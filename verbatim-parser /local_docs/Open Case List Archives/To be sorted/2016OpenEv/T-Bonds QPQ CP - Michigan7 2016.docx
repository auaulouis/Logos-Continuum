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13BB5B" w14:textId="6A9BED43" w:rsidR="00B53E83" w:rsidRPr="00B53E83" w:rsidRDefault="00B53E83" w:rsidP="00B53E83">
      <w:pPr>
        <w:pStyle w:val="Heading1"/>
        <w:pBdr>
          <w:top w:val="single" w:sz="24" w:space="0" w:color="auto"/>
        </w:pBdr>
        <w:rPr>
          <w:rStyle w:val="Style13ptBold"/>
          <w:b/>
          <w:sz w:val="52"/>
        </w:rPr>
      </w:pPr>
      <w:r w:rsidRPr="00B53E83">
        <w:rPr>
          <w:rStyle w:val="Style13ptBold"/>
          <w:b/>
          <w:sz w:val="52"/>
        </w:rPr>
        <w:t xml:space="preserve">TREASURY BONDS QPQ – FFRSV </w:t>
      </w:r>
    </w:p>
    <w:p w14:paraId="7AEA2437" w14:textId="77777777" w:rsidR="00B53E83" w:rsidRDefault="00B53E83" w:rsidP="00B53E83"/>
    <w:p w14:paraId="037C3C02" w14:textId="5016CD1A" w:rsidR="00B53E83" w:rsidRPr="00B53E83" w:rsidRDefault="00B53E83" w:rsidP="00B53E83">
      <w:pPr>
        <w:pStyle w:val="Heading2"/>
      </w:pPr>
      <w:r>
        <w:t>TOP</w:t>
      </w:r>
    </w:p>
    <w:p w14:paraId="09F52FBA" w14:textId="77777777" w:rsidR="00CE67AB" w:rsidRDefault="00CE67AB" w:rsidP="00CE67AB">
      <w:pPr>
        <w:pStyle w:val="Heading3"/>
        <w:rPr>
          <w:rStyle w:val="Style13ptBold"/>
        </w:rPr>
      </w:pPr>
      <w:r w:rsidRPr="00CE67AB">
        <w:rPr>
          <w:rStyle w:val="Style13ptBold"/>
          <w:b/>
          <w:sz w:val="32"/>
          <w:u w:val="single"/>
        </w:rPr>
        <w:t>T-Bonds QPQ—1nc</w:t>
      </w:r>
      <w:r>
        <w:rPr>
          <w:rStyle w:val="Style13ptBold"/>
        </w:rPr>
        <w:t xml:space="preserve"> </w:t>
      </w:r>
    </w:p>
    <w:p w14:paraId="1E34AFF0" w14:textId="77777777" w:rsidR="00CE67AB" w:rsidRPr="00CE67AB" w:rsidRDefault="00CE67AB" w:rsidP="00CE67AB"/>
    <w:p w14:paraId="6F060108" w14:textId="571D7565" w:rsidR="004911D0" w:rsidRPr="00CE67AB" w:rsidRDefault="004911D0" w:rsidP="004911D0">
      <w:pPr>
        <w:pStyle w:val="Heading4"/>
        <w:rPr>
          <w:rStyle w:val="Style13ptBold"/>
          <w:b/>
        </w:rPr>
      </w:pPr>
      <w:r w:rsidRPr="004911D0">
        <w:rPr>
          <w:rStyle w:val="Style13ptBold"/>
          <w:b/>
          <w:u w:val="single"/>
        </w:rPr>
        <w:t xml:space="preserve">Conditioning </w:t>
      </w:r>
      <w:r w:rsidR="00BF1442">
        <w:rPr>
          <w:rStyle w:val="Style13ptBold"/>
          <w:b/>
          <w:u w:val="single"/>
        </w:rPr>
        <w:t xml:space="preserve">US </w:t>
      </w:r>
      <w:r w:rsidRPr="004911D0">
        <w:rPr>
          <w:rStyle w:val="Style13ptBold"/>
          <w:b/>
          <w:u w:val="single"/>
        </w:rPr>
        <w:t>engagement</w:t>
      </w:r>
      <w:r>
        <w:rPr>
          <w:rStyle w:val="Style13ptBold"/>
          <w:b/>
        </w:rPr>
        <w:t xml:space="preserve"> </w:t>
      </w:r>
      <w:r w:rsidR="00BF1442">
        <w:rPr>
          <w:rStyle w:val="Style13ptBold"/>
          <w:b/>
        </w:rPr>
        <w:t>on</w:t>
      </w:r>
      <w:r>
        <w:rPr>
          <w:rStyle w:val="Style13ptBold"/>
          <w:b/>
        </w:rPr>
        <w:t xml:space="preserve"> </w:t>
      </w:r>
      <w:r w:rsidRPr="004911D0">
        <w:rPr>
          <w:rStyle w:val="Style13ptBold"/>
          <w:b/>
          <w:u w:val="single"/>
        </w:rPr>
        <w:t>treasuries</w:t>
      </w:r>
      <w:r w:rsidR="00BF1442">
        <w:rPr>
          <w:rStyle w:val="Style13ptBold"/>
          <w:b/>
          <w:u w:val="single"/>
        </w:rPr>
        <w:t xml:space="preserve"> assurances</w:t>
      </w:r>
      <w:r>
        <w:rPr>
          <w:rStyle w:val="Style13ptBold"/>
          <w:b/>
        </w:rPr>
        <w:t xml:space="preserve"> </w:t>
      </w:r>
      <w:r w:rsidR="00BF1442">
        <w:rPr>
          <w:rStyle w:val="Style13ptBold"/>
          <w:b/>
        </w:rPr>
        <w:t>solves</w:t>
      </w:r>
      <w:r w:rsidRPr="004911D0">
        <w:rPr>
          <w:rStyle w:val="Style13ptBold"/>
          <w:b/>
        </w:rPr>
        <w:t xml:space="preserve"> </w:t>
      </w:r>
      <w:r>
        <w:rPr>
          <w:rStyle w:val="Style13ptBold"/>
          <w:b/>
          <w:u w:val="single"/>
        </w:rPr>
        <w:t>growth</w:t>
      </w:r>
      <w:r>
        <w:rPr>
          <w:rStyle w:val="Style13ptBold"/>
          <w:b/>
        </w:rPr>
        <w:t xml:space="preserve"> </w:t>
      </w:r>
    </w:p>
    <w:p w14:paraId="54629368" w14:textId="77777777" w:rsidR="004911D0" w:rsidRDefault="004911D0" w:rsidP="004911D0">
      <w:r w:rsidRPr="00CE67AB">
        <w:rPr>
          <w:rStyle w:val="Style13ptBold"/>
        </w:rPr>
        <w:t>Economy and Segal, 9</w:t>
      </w:r>
      <w:r>
        <w:t xml:space="preserve"> – ELIZABETH C. ECONOMY is Senior Fellow and Director for Asia Studies @ Council on Foreign Relations (CFR). ADAM SEGAL is Senior Fellow for China Studies @ Council on Foreign Relations. “</w:t>
      </w:r>
      <w:r w:rsidRPr="00CE67AB">
        <w:t>The G-2 Mirage</w:t>
      </w:r>
      <w:r>
        <w:t xml:space="preserve">,” Foreign Affairs, May/June, </w:t>
      </w:r>
      <w:hyperlink r:id="rId9" w:history="1">
        <w:r w:rsidRPr="00FB0373">
          <w:rPr>
            <w:rStyle w:val="Hyperlink"/>
          </w:rPr>
          <w:t>http://www.cctr.ust.hk/materials/library/US_and_China_not_ready_for_G-2_Economy_and_Segal.doc</w:t>
        </w:r>
      </w:hyperlink>
      <w:r>
        <w:t xml:space="preserve"> --br </w:t>
      </w:r>
    </w:p>
    <w:p w14:paraId="64BDCE3A" w14:textId="77777777" w:rsidR="004911D0" w:rsidRPr="00CE67AB" w:rsidRDefault="004911D0" w:rsidP="004911D0">
      <w:pPr>
        <w:rPr>
          <w:rStyle w:val="StyleUnderline"/>
        </w:rPr>
      </w:pPr>
      <w:r w:rsidRPr="00CE67AB">
        <w:rPr>
          <w:rStyle w:val="StyleUnderline"/>
        </w:rPr>
        <w:t xml:space="preserve">The economic relationship is </w:t>
      </w:r>
      <w:r>
        <w:t xml:space="preserve">also a </w:t>
      </w:r>
      <w:r w:rsidRPr="00CE67AB">
        <w:rPr>
          <w:rStyle w:val="StyleUnderline"/>
        </w:rPr>
        <w:t>contentious</w:t>
      </w:r>
      <w:r>
        <w:t xml:space="preserve"> issue. </w:t>
      </w:r>
      <w:r w:rsidRPr="00CE67AB">
        <w:rPr>
          <w:rStyle w:val="StyleUnderline"/>
          <w:highlight w:val="yellow"/>
        </w:rPr>
        <w:t>There are serious differences between what the two countries want and when they want it</w:t>
      </w:r>
      <w:r w:rsidRPr="00CE67AB">
        <w:rPr>
          <w:rStyle w:val="StyleUnderline"/>
        </w:rPr>
        <w:t>. Washington insists on</w:t>
      </w:r>
      <w:r>
        <w:t xml:space="preserve"> currency reform, more </w:t>
      </w:r>
      <w:r w:rsidRPr="00CE67AB">
        <w:rPr>
          <w:rStyle w:val="StyleUnderline"/>
        </w:rPr>
        <w:t>open markets</w:t>
      </w:r>
      <w:r>
        <w:t xml:space="preserve">, and the protection of intellectual property rights. </w:t>
      </w:r>
      <w:r w:rsidRPr="00CE67AB">
        <w:rPr>
          <w:rStyle w:val="StyleUnderline"/>
          <w:highlight w:val="yellow"/>
        </w:rPr>
        <w:t>Beijing</w:t>
      </w:r>
      <w:r>
        <w:t xml:space="preserve">, by contrast, </w:t>
      </w:r>
      <w:proofErr w:type="gramStart"/>
      <w:r w:rsidRPr="00CE67AB">
        <w:rPr>
          <w:rStyle w:val="Emphasis"/>
          <w:highlight w:val="yellow"/>
        </w:rPr>
        <w:t>generally</w:t>
      </w:r>
      <w:proofErr w:type="gramEnd"/>
      <w:r w:rsidRPr="00CE67AB">
        <w:rPr>
          <w:rStyle w:val="StyleUnderline"/>
          <w:highlight w:val="yellow"/>
        </w:rPr>
        <w:t xml:space="preserve"> wants to be left alone</w:t>
      </w:r>
      <w:r>
        <w:t xml:space="preserve"> to conduct its business as it sees fit </w:t>
      </w:r>
      <w:r w:rsidRPr="00CE67AB">
        <w:rPr>
          <w:rStyle w:val="StyleUnderline"/>
        </w:rPr>
        <w:t>or, at the very least, to ensure that Washington does not make things worse for China</w:t>
      </w:r>
      <w:r>
        <w:t xml:space="preserve"> in the pursuit of its own agenda. </w:t>
      </w:r>
      <w:r w:rsidRPr="00CE67AB">
        <w:rPr>
          <w:rStyle w:val="Emphasis"/>
          <w:highlight w:val="yellow"/>
        </w:rPr>
        <w:t>Even when China has engaged directly</w:t>
      </w:r>
      <w:r w:rsidRPr="00CE67AB">
        <w:rPr>
          <w:rStyle w:val="StyleUnderline"/>
        </w:rPr>
        <w:t xml:space="preserve"> on economic issues</w:t>
      </w:r>
      <w:r>
        <w:t xml:space="preserve"> -- such as the protection of intellectual property rights -- </w:t>
      </w:r>
      <w:r w:rsidRPr="00CE67AB">
        <w:rPr>
          <w:rStyle w:val="StyleUnderline"/>
          <w:highlight w:val="yellow"/>
        </w:rPr>
        <w:t>it has viewed its efforts</w:t>
      </w:r>
      <w:r w:rsidRPr="00CE67AB">
        <w:rPr>
          <w:rStyle w:val="StyleUnderline"/>
        </w:rPr>
        <w:t xml:space="preserve">, given the difficulties of building an effective legal system, </w:t>
      </w:r>
      <w:r w:rsidRPr="00CE67AB">
        <w:rPr>
          <w:rStyle w:val="StyleUnderline"/>
          <w:highlight w:val="yellow"/>
        </w:rPr>
        <w:t xml:space="preserve">in terms of change over decades, a timetable </w:t>
      </w:r>
      <w:r w:rsidRPr="00CE67AB">
        <w:rPr>
          <w:rStyle w:val="Emphasis"/>
          <w:highlight w:val="yellow"/>
        </w:rPr>
        <w:t>completely out of line</w:t>
      </w:r>
      <w:r w:rsidRPr="00CE67AB">
        <w:rPr>
          <w:rStyle w:val="StyleUnderline"/>
          <w:highlight w:val="yellow"/>
        </w:rPr>
        <w:t xml:space="preserve"> with the United States' much greater expectations</w:t>
      </w:r>
      <w:r w:rsidRPr="00CE67AB">
        <w:rPr>
          <w:rStyle w:val="StyleUnderline"/>
        </w:rPr>
        <w:t>. The global economic crisis may well diminish these traditional differences between the trading partners</w:t>
      </w:r>
      <w:r>
        <w:t xml:space="preserve">. It has brought into sharp relief the extraordinary level of global economic interdependence, particularly between the United States and China. </w:t>
      </w:r>
      <w:r w:rsidRPr="00CE67AB">
        <w:rPr>
          <w:rStyle w:val="StyleUnderline"/>
          <w:highlight w:val="yellow"/>
        </w:rPr>
        <w:t>A stable</w:t>
      </w:r>
      <w:r w:rsidRPr="00CE67AB">
        <w:rPr>
          <w:rStyle w:val="StyleUnderline"/>
        </w:rPr>
        <w:t xml:space="preserve"> recovery of the U.S. </w:t>
      </w:r>
      <w:r w:rsidRPr="00CE67AB">
        <w:rPr>
          <w:rStyle w:val="StyleUnderline"/>
          <w:highlight w:val="yellow"/>
        </w:rPr>
        <w:t>economy will require continued support from China, and China's future growth will also depend on the involvement of the U</w:t>
      </w:r>
      <w:r w:rsidRPr="00CE67AB">
        <w:rPr>
          <w:rStyle w:val="StyleUnderline"/>
        </w:rPr>
        <w:t xml:space="preserve">nited </w:t>
      </w:r>
      <w:r w:rsidRPr="00CE67AB">
        <w:rPr>
          <w:rStyle w:val="StyleUnderline"/>
          <w:highlight w:val="yellow"/>
        </w:rPr>
        <w:t>S</w:t>
      </w:r>
      <w:r w:rsidRPr="00CE67AB">
        <w:rPr>
          <w:rStyle w:val="StyleUnderline"/>
        </w:rPr>
        <w:t xml:space="preserve">tates and other nations. </w:t>
      </w:r>
      <w:r w:rsidRPr="0032129B">
        <w:rPr>
          <w:rStyle w:val="StyleUnderline"/>
          <w:highlight w:val="yellow"/>
        </w:rPr>
        <w:t xml:space="preserve">The relationship </w:t>
      </w:r>
      <w:r w:rsidRPr="0032129B">
        <w:rPr>
          <w:rStyle w:val="Emphasis"/>
          <w:highlight w:val="yellow"/>
        </w:rPr>
        <w:t>is no longer</w:t>
      </w:r>
      <w:r w:rsidRPr="00CE67AB">
        <w:rPr>
          <w:rStyle w:val="StyleUnderline"/>
        </w:rPr>
        <w:t xml:space="preserve"> a matter of </w:t>
      </w:r>
      <w:r w:rsidRPr="0032129B">
        <w:rPr>
          <w:rStyle w:val="Emphasis"/>
          <w:highlight w:val="yellow"/>
        </w:rPr>
        <w:t>Washington banging on Beijing's door</w:t>
      </w:r>
      <w:r>
        <w:t xml:space="preserve">, alternately cajoling and </w:t>
      </w:r>
      <w:r w:rsidRPr="00CE67AB">
        <w:rPr>
          <w:rStyle w:val="StyleUnderline"/>
        </w:rPr>
        <w:t xml:space="preserve">hectoring Chinese leaders to reform their country's economy. </w:t>
      </w:r>
      <w:r w:rsidRPr="0032129B">
        <w:rPr>
          <w:rStyle w:val="StyleUnderline"/>
          <w:highlight w:val="yellow"/>
        </w:rPr>
        <w:t>Rather, the Chinese leadership</w:t>
      </w:r>
      <w:r w:rsidRPr="00CE67AB">
        <w:rPr>
          <w:rStyle w:val="StyleUnderline"/>
        </w:rPr>
        <w:t xml:space="preserve">, greatly concerned about the security of China's investment in U.S. Treasury bonds, the value of the dollar, and the loss of China's critical U.S. export markets, </w:t>
      </w:r>
      <w:r w:rsidRPr="0032129B">
        <w:rPr>
          <w:rStyle w:val="Emphasis"/>
          <w:highlight w:val="yellow"/>
        </w:rPr>
        <w:t>is calling on Washington</w:t>
      </w:r>
      <w:r>
        <w:t xml:space="preserve"> to quickly respond to the global financial crisis </w:t>
      </w:r>
      <w:r w:rsidRPr="00CE67AB">
        <w:rPr>
          <w:rStyle w:val="StyleUnderline"/>
        </w:rPr>
        <w:t xml:space="preserve">as well as </w:t>
      </w:r>
      <w:r w:rsidRPr="0032129B">
        <w:rPr>
          <w:rStyle w:val="Emphasis"/>
          <w:highlight w:val="yellow"/>
        </w:rPr>
        <w:t>suggesting that it might expect some sort of quid pro quo</w:t>
      </w:r>
      <w:r w:rsidRPr="00CE67AB">
        <w:rPr>
          <w:rStyle w:val="StyleUnderline"/>
        </w:rPr>
        <w:t xml:space="preserve"> </w:t>
      </w:r>
      <w:r>
        <w:t xml:space="preserve">-- the lifting of U.S. restrictions on some technology sales, for example -- </w:t>
      </w:r>
      <w:r w:rsidRPr="0032129B">
        <w:rPr>
          <w:rStyle w:val="Emphasis"/>
          <w:highlight w:val="yellow"/>
        </w:rPr>
        <w:t>for the continued purchase of U.S. Treasuries</w:t>
      </w:r>
      <w:r w:rsidRPr="00CE67AB">
        <w:rPr>
          <w:rStyle w:val="StyleUnderline"/>
        </w:rPr>
        <w:t xml:space="preserve">. Like their Washington counterparts, however, China's leaders will find that </w:t>
      </w:r>
      <w:r w:rsidRPr="00CE67AB">
        <w:rPr>
          <w:rStyle w:val="Emphasis"/>
        </w:rPr>
        <w:t>achieving real leverage</w:t>
      </w:r>
      <w:r w:rsidRPr="00CE67AB">
        <w:rPr>
          <w:rStyle w:val="StyleUnderline"/>
        </w:rPr>
        <w:t xml:space="preserve"> in the context of a bilateral relationship is elusive. </w:t>
      </w:r>
    </w:p>
    <w:p w14:paraId="03083DB6" w14:textId="5B0AB06D" w:rsidR="00377B72" w:rsidRDefault="004911D0" w:rsidP="00CE67AB">
      <w:pPr>
        <w:pStyle w:val="Heading4"/>
        <w:rPr>
          <w:rStyle w:val="Style13ptBold"/>
          <w:b/>
        </w:rPr>
      </w:pPr>
      <w:r>
        <w:rPr>
          <w:rStyle w:val="Style13ptBold"/>
          <w:b/>
        </w:rPr>
        <w:t xml:space="preserve">The condition is </w:t>
      </w:r>
      <w:r w:rsidRPr="004911D0">
        <w:rPr>
          <w:rStyle w:val="Style13ptBold"/>
          <w:b/>
          <w:u w:val="single"/>
        </w:rPr>
        <w:t>key</w:t>
      </w:r>
      <w:r>
        <w:rPr>
          <w:rStyle w:val="Style13ptBold"/>
          <w:b/>
        </w:rPr>
        <w:t xml:space="preserve">—otherwise </w:t>
      </w:r>
      <w:r w:rsidR="00377B72">
        <w:rPr>
          <w:rStyle w:val="Style13ptBold"/>
          <w:b/>
        </w:rPr>
        <w:t xml:space="preserve">China </w:t>
      </w:r>
      <w:r>
        <w:rPr>
          <w:rStyle w:val="Style13ptBold"/>
          <w:b/>
        </w:rPr>
        <w:t xml:space="preserve">will be driven to a </w:t>
      </w:r>
      <w:r w:rsidRPr="004911D0">
        <w:rPr>
          <w:rStyle w:val="Style13ptBold"/>
          <w:b/>
          <w:u w:val="single"/>
        </w:rPr>
        <w:t>bond</w:t>
      </w:r>
      <w:r w:rsidR="00377B72" w:rsidRPr="004911D0">
        <w:rPr>
          <w:rStyle w:val="Style13ptBold"/>
          <w:b/>
          <w:u w:val="single"/>
        </w:rPr>
        <w:t xml:space="preserve"> sell-off</w:t>
      </w:r>
      <w:r w:rsidR="00377B72">
        <w:rPr>
          <w:rStyle w:val="Style13ptBold"/>
          <w:b/>
        </w:rPr>
        <w:t xml:space="preserve"> that </w:t>
      </w:r>
      <w:r w:rsidR="00377B72">
        <w:rPr>
          <w:rStyle w:val="Style13ptBold"/>
          <w:b/>
          <w:u w:val="single"/>
        </w:rPr>
        <w:t>wreck</w:t>
      </w:r>
      <w:r>
        <w:rPr>
          <w:rStyle w:val="Style13ptBold"/>
          <w:b/>
          <w:u w:val="single"/>
        </w:rPr>
        <w:t>s</w:t>
      </w:r>
      <w:r w:rsidR="00377B72">
        <w:rPr>
          <w:rStyle w:val="Style13ptBold"/>
          <w:b/>
        </w:rPr>
        <w:t xml:space="preserve"> the global economy </w:t>
      </w:r>
    </w:p>
    <w:p w14:paraId="60570904" w14:textId="566022BF" w:rsidR="00640B66" w:rsidRPr="00640B66" w:rsidRDefault="00377B72" w:rsidP="00640B66">
      <w:r w:rsidRPr="00640B66">
        <w:rPr>
          <w:rStyle w:val="Style13ptBold"/>
        </w:rPr>
        <w:t>Lotterman, 16</w:t>
      </w:r>
      <w:r>
        <w:t xml:space="preserve">—Edward, </w:t>
      </w:r>
      <w:r w:rsidR="00640B66">
        <w:t xml:space="preserve">former </w:t>
      </w:r>
      <w:r w:rsidR="00640B66" w:rsidRPr="00640B66">
        <w:t xml:space="preserve">professor of economics </w:t>
      </w:r>
      <w:r w:rsidR="00640B66">
        <w:t>@</w:t>
      </w:r>
      <w:r w:rsidR="00640B66" w:rsidRPr="00640B66">
        <w:t xml:space="preserve"> Augsburg College</w:t>
      </w:r>
      <w:r w:rsidR="00640B66">
        <w:t xml:space="preserve"> and former </w:t>
      </w:r>
      <w:r w:rsidR="00640B66" w:rsidRPr="00640B66">
        <w:t xml:space="preserve">regional economist </w:t>
      </w:r>
      <w:r w:rsidR="00640B66">
        <w:t>@</w:t>
      </w:r>
      <w:r w:rsidR="00640B66" w:rsidRPr="00640B66">
        <w:t xml:space="preserve"> Federal Reserve Bank of Minneapolis</w:t>
      </w:r>
      <w:r w:rsidR="00640B66">
        <w:t>. “</w:t>
      </w:r>
      <w:r w:rsidR="00640B66" w:rsidRPr="00640B66">
        <w:t>China's sell-off of U.S</w:t>
      </w:r>
      <w:r w:rsidR="00640B66">
        <w:t xml:space="preserve">. Treasury bonds affects us all,” The Bismark Tribune, Jan 24, </w:t>
      </w:r>
      <w:hyperlink r:id="rId10" w:history="1">
        <w:r w:rsidR="00640B66" w:rsidRPr="00FB0373">
          <w:rPr>
            <w:rStyle w:val="Hyperlink"/>
          </w:rPr>
          <w:t>http://bismarcktribune.com/news/columnists/ed-lotterman/china-s-sell-off-of-u-s-treasury-bonds-affects/article_bee2cafd-73c0-5341-b922-1234bf280070.html</w:t>
        </w:r>
      </w:hyperlink>
      <w:r w:rsidR="00640B66">
        <w:t xml:space="preserve"> --br </w:t>
      </w:r>
    </w:p>
    <w:p w14:paraId="6B29029F" w14:textId="7EA8F750" w:rsidR="005C3935" w:rsidRPr="00935A2B" w:rsidRDefault="00377B72" w:rsidP="00377B72">
      <w:r w:rsidRPr="00640B66">
        <w:rPr>
          <w:rStyle w:val="StyleUnderline"/>
        </w:rPr>
        <w:t>Contrary to the phrasing of many news accounts, China is not devaluing its currency</w:t>
      </w:r>
      <w:r>
        <w:t>. The value of the yuan relative to the dollar is declining, but the Chinese central bank is intervening in foreign exchange markets to limit that slide. To do so, it must sell dollars; and to have dollars to offer, it has to sell off the U.S. Treasury bonds it has been holding.</w:t>
      </w:r>
      <w:r w:rsidR="00640B66">
        <w:t xml:space="preserve"> </w:t>
      </w:r>
      <w:r w:rsidRPr="00640B66">
        <w:rPr>
          <w:rStyle w:val="StyleUnderline"/>
        </w:rPr>
        <w:t xml:space="preserve">Often predicted by naive catastrophists in apocalyptic terms — China demands all its money back in one day and the United States and world economies collapse — the reality seems much more benign. The Chinese have cashed in a tenth of their dollar holdings in the past three months, and effects on the U.S. are barely perceptible. Still, this </w:t>
      </w:r>
      <w:r w:rsidRPr="00640B66">
        <w:rPr>
          <w:rStyle w:val="StyleUnderline"/>
          <w:highlight w:val="yellow"/>
        </w:rPr>
        <w:t>sell-off of U.S. bonds</w:t>
      </w:r>
      <w:r w:rsidRPr="00640B66">
        <w:rPr>
          <w:rStyle w:val="StyleUnderline"/>
        </w:rPr>
        <w:t xml:space="preserve"> into world markets</w:t>
      </w:r>
      <w:r>
        <w:t xml:space="preserve"> — rather than a Chinese premier slamming a dun notice down on President Barack Obama's desk — </w:t>
      </w:r>
      <w:r w:rsidRPr="00640B66">
        <w:rPr>
          <w:rStyle w:val="StyleUnderline"/>
          <w:highlight w:val="yellow"/>
        </w:rPr>
        <w:t xml:space="preserve">may become the </w:t>
      </w:r>
      <w:r w:rsidRPr="00640B66">
        <w:rPr>
          <w:rStyle w:val="Emphasis"/>
          <w:highlight w:val="yellow"/>
        </w:rPr>
        <w:t>dominant factor</w:t>
      </w:r>
      <w:r w:rsidRPr="00640B66">
        <w:rPr>
          <w:rStyle w:val="StyleUnderline"/>
          <w:highlight w:val="yellow"/>
        </w:rPr>
        <w:t xml:space="preserve"> in the</w:t>
      </w:r>
      <w:r w:rsidRPr="00640B66">
        <w:rPr>
          <w:rStyle w:val="StyleUnderline"/>
        </w:rPr>
        <w:t xml:space="preserve"> economic </w:t>
      </w:r>
      <w:r w:rsidRPr="00640B66">
        <w:rPr>
          <w:rStyle w:val="StyleUnderline"/>
          <w:highlight w:val="yellow"/>
        </w:rPr>
        <w:t>history of 2016.</w:t>
      </w:r>
      <w:r w:rsidR="00640B66" w:rsidRPr="00640B66">
        <w:rPr>
          <w:rStyle w:val="StyleUnderline"/>
          <w:highlight w:val="yellow"/>
        </w:rPr>
        <w:t xml:space="preserve"> </w:t>
      </w:r>
      <w:r w:rsidRPr="00640B66">
        <w:rPr>
          <w:rStyle w:val="StyleUnderline"/>
          <w:highlight w:val="yellow"/>
        </w:rPr>
        <w:t>And</w:t>
      </w:r>
      <w:r w:rsidRPr="00640B66">
        <w:rPr>
          <w:rStyle w:val="StyleUnderline"/>
        </w:rPr>
        <w:t xml:space="preserve">, depending on how things play out </w:t>
      </w:r>
      <w:r>
        <w:t xml:space="preserve">over there, </w:t>
      </w:r>
      <w:r w:rsidRPr="00640B66">
        <w:rPr>
          <w:rStyle w:val="StyleUnderline"/>
          <w:highlight w:val="yellow"/>
        </w:rPr>
        <w:t>it could become the most important news story this year, touching everything: the presidential election, the stock market</w:t>
      </w:r>
      <w:r w:rsidRPr="00640B66">
        <w:rPr>
          <w:rStyle w:val="StyleUnderline"/>
        </w:rPr>
        <w:t xml:space="preserve">, jobs </w:t>
      </w:r>
      <w:r w:rsidRPr="00640B66">
        <w:rPr>
          <w:rStyle w:val="StyleUnderline"/>
          <w:highlight w:val="yellow"/>
        </w:rPr>
        <w:t>and inflation.</w:t>
      </w:r>
      <w:r w:rsidR="00640B66">
        <w:rPr>
          <w:rStyle w:val="StyleUnderline"/>
        </w:rPr>
        <w:t xml:space="preserve"> </w:t>
      </w:r>
      <w:r>
        <w:t>The Chinese government's attempts to stabilize its economy, particularly as it stops lending money to fund U.S. federal budget deficits, will affect the U.S. economy overall — and individual households. One immediate result is that it complicates the U.S. Federal Reserve's task of choosing the best monetary policy.</w:t>
      </w:r>
      <w:r w:rsidR="00640B66">
        <w:t xml:space="preserve"> </w:t>
      </w:r>
      <w:r>
        <w:t>The Chinese central bank sets its official rate each day. But that rate moves frequently, so that by 2008, the yuan had increased in value such that only seven were needed to buy a dollar. By 2014, it took only six. One could say the yuan had gained value or that the dollar had lost value.</w:t>
      </w:r>
      <w:r w:rsidR="00640B66">
        <w:t xml:space="preserve"> </w:t>
      </w:r>
      <w:r>
        <w:t>The upshot here was that for any given price of North Dakota-grown soybeans or a Twin Cities-manufactured heart valve, the price to a Chinese buyer had decreased by 27 percent from 2005 to 2014. For a U.S. retailer like Target or Walmart, the U.S. currency cost of a yuan had gone from 12 to 16.5 cents, an increase of 37 percent. U.S. exports to China had gotten cheaper in that country. Imports from China had gotten more expensive here.</w:t>
      </w:r>
      <w:r w:rsidR="00640B66">
        <w:t xml:space="preserve"> </w:t>
      </w:r>
      <w:r>
        <w:t>To counter these effects, the Chinese often are accused of manipulating their currency to keep its value low relative to the dollar. A central bank keeps a currency cheap by creating enough new money so that it can buy up as many dollars in the market as needed to keep their price high — lowering supply, if you will.</w:t>
      </w:r>
      <w:r w:rsidR="00640B66">
        <w:t xml:space="preserve"> </w:t>
      </w:r>
      <w:r>
        <w:t>Because this involves buying up many dollars and other foreign currencies, China's central bank must decide how to hold these. U.S. Treasury bonds are a safe investment. That is how China ended up holding a large fraction of the U.S. national debt early in the new millennium.</w:t>
      </w:r>
      <w:r w:rsidR="00640B66">
        <w:t xml:space="preserve"> </w:t>
      </w:r>
      <w:r>
        <w:t>In any case, the value of the yuan rose steadily against the U.S. dollar for nearly nine years, 2005-2014. But its value since 2014 has slid so that it takes 10 percent more yuan to buy a dollar than two years ago. That is what many now describe as "devaluation." This slip in value is mostly against the dollar. Against the Japanese yen, the euro and currencies of other nations with which it trades, the decline in value of the Chinese currency is much smaller.</w:t>
      </w:r>
      <w:r w:rsidR="00640B66">
        <w:t xml:space="preserve"> </w:t>
      </w:r>
      <w:r w:rsidRPr="00640B66">
        <w:rPr>
          <w:rStyle w:val="StyleUnderline"/>
        </w:rPr>
        <w:t>China is in a terrible bind. As with Mexico in its crises of the 1980s and 1990s, its citizens are heading for the door. Anxious to get their money out of China before its economy tanks, wealthy Chinese households and companies are trading yuan for dollars. This drives the market value of the yuan down and that of the dollar up.</w:t>
      </w:r>
      <w:r w:rsidR="00640B66">
        <w:rPr>
          <w:rStyle w:val="StyleUnderline"/>
        </w:rPr>
        <w:t xml:space="preserve"> </w:t>
      </w:r>
      <w:r>
        <w:t xml:space="preserve">Let that happen uncontrolled, and panic will set in, with even more people wanting to get through the door before foreign currencies get even more expensive. </w:t>
      </w:r>
      <w:r w:rsidRPr="00640B66">
        <w:rPr>
          <w:rStyle w:val="StyleUnderline"/>
        </w:rPr>
        <w:t xml:space="preserve">Try to stem it and fail and you get the same panicked result. Stem the flow only </w:t>
      </w:r>
      <w:r w:rsidRPr="00640B66">
        <w:rPr>
          <w:rStyle w:val="StyleUnderline"/>
          <w:highlight w:val="yellow"/>
        </w:rPr>
        <w:t>by burning through reserves of foreign currency</w:t>
      </w:r>
      <w:r w:rsidRPr="00640B66">
        <w:rPr>
          <w:rStyle w:val="StyleUnderline"/>
        </w:rPr>
        <w:t xml:space="preserve">, and </w:t>
      </w:r>
      <w:r w:rsidRPr="00640B66">
        <w:rPr>
          <w:rStyle w:val="StyleUnderline"/>
          <w:highlight w:val="yellow"/>
        </w:rPr>
        <w:t xml:space="preserve">you </w:t>
      </w:r>
      <w:r w:rsidRPr="00640B66">
        <w:rPr>
          <w:rStyle w:val="Emphasis"/>
          <w:highlight w:val="yellow"/>
        </w:rPr>
        <w:t>advertise to the whole world</w:t>
      </w:r>
      <w:r w:rsidRPr="00640B66">
        <w:rPr>
          <w:rStyle w:val="StyleUnderline"/>
          <w:highlight w:val="yellow"/>
        </w:rPr>
        <w:t xml:space="preserve"> that </w:t>
      </w:r>
      <w:r w:rsidRPr="00640B66">
        <w:rPr>
          <w:rStyle w:val="Emphasis"/>
          <w:highlight w:val="yellow"/>
        </w:rPr>
        <w:t>fear is afoot</w:t>
      </w:r>
      <w:r w:rsidRPr="00640B66">
        <w:rPr>
          <w:rStyle w:val="StyleUnderline"/>
          <w:highlight w:val="yellow"/>
        </w:rPr>
        <w:t>.</w:t>
      </w:r>
      <w:r w:rsidR="00640B66">
        <w:rPr>
          <w:rStyle w:val="StyleUnderline"/>
        </w:rPr>
        <w:t xml:space="preserve"> </w:t>
      </w:r>
      <w:r>
        <w:t>Chinese officials are resorting to bluster, with officials quoted in the Wall Street Journal and elsewhere this week saying that rumors the yuan will depreciate another 10 percent are "ridiculous and impossible." Don't bet on it.</w:t>
      </w:r>
      <w:r w:rsidR="00640B66">
        <w:t xml:space="preserve"> </w:t>
      </w:r>
      <w:r w:rsidRPr="00640B66">
        <w:rPr>
          <w:rStyle w:val="StyleUnderline"/>
          <w:highlight w:val="yellow"/>
        </w:rPr>
        <w:t>The remarkable thing so far is that China has managed to sell lots of U.S. Treasuries without notably depressing</w:t>
      </w:r>
      <w:r w:rsidRPr="00640B66">
        <w:rPr>
          <w:rStyle w:val="StyleUnderline"/>
        </w:rPr>
        <w:t xml:space="preserve"> the price of </w:t>
      </w:r>
      <w:r w:rsidRPr="00640B66">
        <w:rPr>
          <w:rStyle w:val="StyleUnderline"/>
          <w:highlight w:val="yellow"/>
        </w:rPr>
        <w:t>these securities</w:t>
      </w:r>
      <w:r>
        <w:t>.</w:t>
      </w:r>
      <w:r w:rsidR="00640B66">
        <w:t xml:space="preserve"> </w:t>
      </w:r>
      <w:r>
        <w:t xml:space="preserve">Official bravado aside, don't be surprised if the yuan continues to cheapen relative to the dollar. That is too bad for U.S. farmers and manufacturers. But there is not much we can do about it. </w:t>
      </w:r>
      <w:r w:rsidRPr="00640B66">
        <w:rPr>
          <w:rStyle w:val="Emphasis"/>
          <w:highlight w:val="yellow"/>
        </w:rPr>
        <w:t>Hope — nay, pray — that fear does not become panic, creating a true</w:t>
      </w:r>
      <w:r w:rsidRPr="00640B66">
        <w:rPr>
          <w:rStyle w:val="StyleUnderline"/>
        </w:rPr>
        <w:t xml:space="preserve"> classic foreign exchange </w:t>
      </w:r>
      <w:r w:rsidRPr="00640B66">
        <w:rPr>
          <w:rStyle w:val="Emphasis"/>
          <w:highlight w:val="yellow"/>
        </w:rPr>
        <w:t>crisis</w:t>
      </w:r>
      <w:r w:rsidRPr="00640B66">
        <w:rPr>
          <w:rStyle w:val="StyleUnderline"/>
        </w:rPr>
        <w:t xml:space="preserve"> for China </w:t>
      </w:r>
      <w:r w:rsidRPr="00640B66">
        <w:rPr>
          <w:rStyle w:val="Emphasis"/>
          <w:highlight w:val="yellow"/>
        </w:rPr>
        <w:t>this year. That is the last thing the global economy needs in 2016. But the probability of it happening is there</w:t>
      </w:r>
      <w:r>
        <w:t>.</w:t>
      </w:r>
    </w:p>
    <w:p w14:paraId="4E8CDDF3" w14:textId="0F4CF223" w:rsidR="00935A2B" w:rsidRPr="00935A2B" w:rsidRDefault="00FB6F4C" w:rsidP="00935A2B">
      <w:pPr>
        <w:pStyle w:val="Heading4"/>
        <w:rPr>
          <w:rFonts w:asciiTheme="majorHAnsi" w:eastAsia="Times New Roman" w:hAnsiTheme="majorHAnsi"/>
        </w:rPr>
      </w:pPr>
      <w:r>
        <w:rPr>
          <w:rFonts w:asciiTheme="majorHAnsi" w:eastAsia="Times New Roman" w:hAnsiTheme="majorHAnsi"/>
        </w:rPr>
        <w:t xml:space="preserve">Economic decline spurs economic conflict between superpowers – goes nuclear </w:t>
      </w:r>
      <w:r w:rsidR="00935A2B" w:rsidRPr="00935A2B">
        <w:rPr>
          <w:rFonts w:asciiTheme="majorHAnsi" w:eastAsia="Times New Roman" w:hAnsiTheme="majorHAnsi"/>
        </w:rPr>
        <w:t xml:space="preserve"> </w:t>
      </w:r>
    </w:p>
    <w:p w14:paraId="0D2B839B" w14:textId="77777777" w:rsidR="00935A2B" w:rsidRPr="00935A2B" w:rsidRDefault="00935A2B" w:rsidP="00935A2B">
      <w:pPr>
        <w:rPr>
          <w:rFonts w:asciiTheme="majorHAnsi" w:hAnsiTheme="majorHAnsi"/>
        </w:rPr>
      </w:pPr>
      <w:r w:rsidRPr="00935A2B">
        <w:rPr>
          <w:rStyle w:val="Style13ptBold"/>
          <w:rFonts w:asciiTheme="majorHAnsi" w:hAnsiTheme="majorHAnsi"/>
        </w:rPr>
        <w:t>Tønnesson 15</w:t>
      </w:r>
      <w:r w:rsidRPr="00935A2B">
        <w:rPr>
          <w:rFonts w:asciiTheme="majorHAnsi" w:eastAsia="Calibri" w:hAnsiTheme="majorHAnsi"/>
          <w:sz w:val="18"/>
        </w:rPr>
        <w:t xml:space="preserve"> </w:t>
      </w:r>
      <w:r w:rsidRPr="00935A2B">
        <w:rPr>
          <w:rFonts w:asciiTheme="majorHAnsi" w:hAnsiTheme="majorHAnsi"/>
        </w:rPr>
        <w:t>- Stein Tønnesson 15, Research Professor, Peace Research Institute Oslo; Leader of East Asia Peace program, Uppsala University, 2015, “Deterrence, interdependence and Sino–US peace,” International Area Studies Review, Vol. 18, No. 3, p. 297-311</w:t>
      </w:r>
    </w:p>
    <w:p w14:paraId="596479FE" w14:textId="77777777" w:rsidR="00935A2B" w:rsidRPr="00935A2B" w:rsidRDefault="00935A2B" w:rsidP="00935A2B">
      <w:pPr>
        <w:rPr>
          <w:rFonts w:asciiTheme="majorHAnsi" w:hAnsiTheme="majorHAnsi"/>
          <w:sz w:val="16"/>
        </w:rPr>
      </w:pPr>
      <w:r w:rsidRPr="00935A2B">
        <w:rPr>
          <w:rFonts w:asciiTheme="majorHAnsi" w:hAnsiTheme="majorHAnsi"/>
          <w:sz w:val="16"/>
        </w:rPr>
        <w:t xml:space="preserve">Several </w:t>
      </w:r>
      <w:r w:rsidRPr="00935A2B">
        <w:rPr>
          <w:rStyle w:val="StyleUnderline"/>
          <w:rFonts w:asciiTheme="majorHAnsi" w:hAnsiTheme="majorHAnsi"/>
        </w:rPr>
        <w:t>recent works</w:t>
      </w:r>
      <w:r w:rsidRPr="00935A2B">
        <w:rPr>
          <w:rFonts w:asciiTheme="majorHAnsi" w:hAnsiTheme="majorHAnsi"/>
          <w:sz w:val="16"/>
        </w:rPr>
        <w:t xml:space="preserve"> on China and Sino–US relations </w:t>
      </w:r>
      <w:r w:rsidRPr="00935A2B">
        <w:rPr>
          <w:rStyle w:val="StyleUnderline"/>
          <w:rFonts w:asciiTheme="majorHAnsi" w:hAnsiTheme="majorHAnsi"/>
        </w:rPr>
        <w:t>have made</w:t>
      </w:r>
      <w:r w:rsidRPr="00935A2B">
        <w:rPr>
          <w:rFonts w:asciiTheme="majorHAnsi" w:hAnsiTheme="majorHAnsi"/>
          <w:sz w:val="16"/>
        </w:rPr>
        <w:t xml:space="preserve"> substantial </w:t>
      </w:r>
      <w:r w:rsidRPr="00935A2B">
        <w:rPr>
          <w:rStyle w:val="StyleUnderline"/>
          <w:rFonts w:asciiTheme="majorHAnsi" w:hAnsiTheme="majorHAnsi"/>
        </w:rPr>
        <w:t>contributions to the current understanding of how and under what circumstances</w:t>
      </w:r>
      <w:r w:rsidRPr="00935A2B">
        <w:rPr>
          <w:rFonts w:asciiTheme="majorHAnsi" w:hAnsiTheme="majorHAnsi"/>
          <w:sz w:val="16"/>
        </w:rPr>
        <w:t xml:space="preserve"> a combination of </w:t>
      </w:r>
      <w:r w:rsidRPr="00935A2B">
        <w:rPr>
          <w:rStyle w:val="StyleUnderline"/>
          <w:rFonts w:asciiTheme="majorHAnsi" w:hAnsiTheme="majorHAnsi"/>
          <w:highlight w:val="yellow"/>
        </w:rPr>
        <w:t>nuclear deterrence and economic interdependence</w:t>
      </w:r>
      <w:r w:rsidRPr="00935A2B">
        <w:rPr>
          <w:rStyle w:val="StyleUnderline"/>
          <w:rFonts w:asciiTheme="majorHAnsi" w:hAnsiTheme="majorHAnsi"/>
        </w:rPr>
        <w:t xml:space="preserve"> may </w:t>
      </w:r>
      <w:r w:rsidRPr="00935A2B">
        <w:rPr>
          <w:rStyle w:val="StyleUnderline"/>
          <w:rFonts w:asciiTheme="majorHAnsi" w:hAnsiTheme="majorHAnsi"/>
          <w:highlight w:val="yellow"/>
        </w:rPr>
        <w:t>reduce the risk of war between major powers</w:t>
      </w:r>
      <w:r w:rsidRPr="00935A2B">
        <w:rPr>
          <w:rFonts w:asciiTheme="majorHAnsi" w:hAnsiTheme="majorHAnsi"/>
          <w:sz w:val="16"/>
          <w:highlight w:val="yellow"/>
        </w:rPr>
        <w:t>.</w:t>
      </w:r>
      <w:r w:rsidRPr="00935A2B">
        <w:rPr>
          <w:rFonts w:asciiTheme="majorHAnsi" w:hAnsiTheme="majorHAnsi"/>
          <w:sz w:val="16"/>
        </w:rPr>
        <w:t xml:space="preserve"> At least four conclusions can be drawn from the review above: first, those who say that </w:t>
      </w:r>
      <w:r w:rsidRPr="00935A2B">
        <w:rPr>
          <w:rStyle w:val="StyleUnderline"/>
          <w:rFonts w:asciiTheme="majorHAnsi" w:hAnsiTheme="majorHAnsi"/>
        </w:rPr>
        <w:t>interdependence may both inhibit and drive conflict</w:t>
      </w:r>
      <w:r w:rsidRPr="00935A2B">
        <w:rPr>
          <w:rFonts w:asciiTheme="majorHAnsi" w:hAnsiTheme="majorHAnsi"/>
          <w:sz w:val="16"/>
        </w:rPr>
        <w:t xml:space="preserve"> are right. </w:t>
      </w:r>
      <w:r w:rsidRPr="00935A2B">
        <w:rPr>
          <w:rStyle w:val="StyleUnderline"/>
          <w:rFonts w:asciiTheme="majorHAnsi" w:hAnsiTheme="majorHAnsi"/>
        </w:rPr>
        <w:t>Interdependence raises the cost of conflict</w:t>
      </w:r>
      <w:r w:rsidRPr="00935A2B">
        <w:rPr>
          <w:rFonts w:asciiTheme="majorHAnsi" w:hAnsiTheme="majorHAnsi"/>
          <w:sz w:val="16"/>
        </w:rPr>
        <w:t xml:space="preserve"> for all sides </w:t>
      </w:r>
      <w:r w:rsidRPr="00935A2B">
        <w:rPr>
          <w:rStyle w:val="StyleUnderline"/>
          <w:rFonts w:asciiTheme="majorHAnsi" w:hAnsiTheme="majorHAnsi"/>
        </w:rPr>
        <w:t>but</w:t>
      </w:r>
      <w:r w:rsidRPr="00935A2B">
        <w:rPr>
          <w:rFonts w:asciiTheme="majorHAnsi" w:hAnsiTheme="majorHAnsi"/>
          <w:sz w:val="16"/>
        </w:rPr>
        <w:t xml:space="preserve"> </w:t>
      </w:r>
      <w:r w:rsidRPr="00935A2B">
        <w:rPr>
          <w:rStyle w:val="StyleUnderline"/>
          <w:rFonts w:asciiTheme="majorHAnsi" w:hAnsiTheme="majorHAnsi"/>
        </w:rPr>
        <w:t xml:space="preserve">asymmetrical or </w:t>
      </w:r>
      <w:r w:rsidRPr="00935A2B">
        <w:rPr>
          <w:rStyle w:val="StyleUnderline"/>
          <w:rFonts w:asciiTheme="majorHAnsi" w:hAnsiTheme="majorHAnsi"/>
          <w:highlight w:val="yellow"/>
        </w:rPr>
        <w:t>unbalanced dependencies and negative trade expectations</w:t>
      </w:r>
      <w:r w:rsidRPr="00935A2B">
        <w:rPr>
          <w:rFonts w:asciiTheme="majorHAnsi" w:hAnsiTheme="majorHAnsi"/>
          <w:sz w:val="16"/>
        </w:rPr>
        <w:t xml:space="preserve"> may </w:t>
      </w:r>
      <w:r w:rsidRPr="00935A2B">
        <w:rPr>
          <w:rStyle w:val="StyleUnderline"/>
          <w:rFonts w:asciiTheme="majorHAnsi" w:hAnsiTheme="majorHAnsi"/>
          <w:highlight w:val="yellow"/>
        </w:rPr>
        <w:t>generate tensions leading to trade wars among inter-dependent states that</w:t>
      </w:r>
      <w:r w:rsidRPr="00935A2B">
        <w:rPr>
          <w:rFonts w:asciiTheme="majorHAnsi" w:hAnsiTheme="majorHAnsi"/>
          <w:sz w:val="16"/>
        </w:rPr>
        <w:t xml:space="preserve"> in turn </w:t>
      </w:r>
      <w:r w:rsidRPr="00935A2B">
        <w:rPr>
          <w:rStyle w:val="StyleUnderline"/>
          <w:rFonts w:asciiTheme="majorHAnsi" w:hAnsiTheme="majorHAnsi"/>
          <w:highlight w:val="yellow"/>
        </w:rPr>
        <w:t>increase</w:t>
      </w:r>
      <w:r w:rsidRPr="00935A2B">
        <w:rPr>
          <w:rStyle w:val="StyleUnderline"/>
          <w:rFonts w:asciiTheme="majorHAnsi" w:hAnsiTheme="majorHAnsi"/>
        </w:rPr>
        <w:t xml:space="preserve"> the </w:t>
      </w:r>
      <w:r w:rsidRPr="00935A2B">
        <w:rPr>
          <w:rStyle w:val="StyleUnderline"/>
          <w:rFonts w:asciiTheme="majorHAnsi" w:hAnsiTheme="majorHAnsi"/>
          <w:highlight w:val="yellow"/>
        </w:rPr>
        <w:t>risk of military conflict</w:t>
      </w:r>
      <w:r w:rsidRPr="00935A2B">
        <w:rPr>
          <w:rFonts w:asciiTheme="majorHAnsi" w:hAnsiTheme="maj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35A2B">
        <w:rPr>
          <w:rStyle w:val="StyleUnderline"/>
          <w:rFonts w:asciiTheme="majorHAnsi" w:hAnsiTheme="majorHAnsi"/>
        </w:rPr>
        <w:t>decisions for war</w:t>
      </w:r>
      <w:r w:rsidRPr="00935A2B">
        <w:rPr>
          <w:rFonts w:asciiTheme="majorHAnsi" w:hAnsiTheme="majorHAnsi"/>
          <w:sz w:val="16"/>
        </w:rPr>
        <w:t xml:space="preserve"> and peace </w:t>
      </w:r>
      <w:r w:rsidRPr="00935A2B">
        <w:rPr>
          <w:rStyle w:val="StyleUnderline"/>
          <w:rFonts w:asciiTheme="majorHAnsi" w:hAnsiTheme="majorHAnsi"/>
        </w:rPr>
        <w:t>are taken by very few people</w:t>
      </w:r>
      <w:r w:rsidRPr="00935A2B">
        <w:rPr>
          <w:rFonts w:asciiTheme="majorHAnsi" w:hAnsiTheme="majorHAnsi"/>
          <w:sz w:val="16"/>
        </w:rPr>
        <w:t>,</w:t>
      </w:r>
      <w:r w:rsidRPr="00935A2B">
        <w:rPr>
          <w:rStyle w:val="StyleUnderline"/>
          <w:rFonts w:asciiTheme="majorHAnsi" w:hAnsiTheme="majorHAnsi"/>
        </w:rPr>
        <w:t xml:space="preserve"> who act on the basis of their future expectations</w:t>
      </w:r>
      <w:r w:rsidRPr="00935A2B">
        <w:rPr>
          <w:rFonts w:asciiTheme="majorHAnsi" w:hAnsiTheme="maj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935A2B">
        <w:rPr>
          <w:rStyle w:val="StyleUnderline"/>
          <w:rFonts w:asciiTheme="majorHAnsi" w:hAnsiTheme="majorHAnsi"/>
          <w:highlight w:val="yellow"/>
        </w:rPr>
        <w:t>If leaders</w:t>
      </w:r>
      <w:r w:rsidRPr="00935A2B">
        <w:rPr>
          <w:rFonts w:asciiTheme="majorHAnsi" w:hAnsiTheme="majorHAnsi"/>
          <w:sz w:val="16"/>
        </w:rPr>
        <w:t xml:space="preserve"> on either side of the Atlantic </w:t>
      </w:r>
      <w:r w:rsidRPr="00935A2B">
        <w:rPr>
          <w:rStyle w:val="StyleUnderline"/>
          <w:rFonts w:asciiTheme="majorHAnsi" w:hAnsiTheme="majorHAnsi"/>
        </w:rPr>
        <w:t xml:space="preserve">begin to seriously </w:t>
      </w:r>
      <w:r w:rsidRPr="00935A2B">
        <w:rPr>
          <w:rStyle w:val="StyleUnderline"/>
          <w:rFonts w:asciiTheme="majorHAnsi" w:hAnsiTheme="majorHAnsi"/>
          <w:highlight w:val="yellow"/>
        </w:rPr>
        <w:t>fear or anticipate their own nation’s decline</w:t>
      </w:r>
      <w:r w:rsidRPr="00935A2B">
        <w:rPr>
          <w:rFonts w:asciiTheme="majorHAnsi" w:hAnsiTheme="majorHAnsi"/>
          <w:sz w:val="16"/>
        </w:rPr>
        <w:t xml:space="preserve"> then </w:t>
      </w:r>
      <w:r w:rsidRPr="00935A2B">
        <w:rPr>
          <w:rStyle w:val="StyleUnderline"/>
          <w:rFonts w:asciiTheme="majorHAnsi" w:hAnsiTheme="majorHAnsi"/>
          <w:highlight w:val="yellow"/>
        </w:rPr>
        <w:t>they may blame</w:t>
      </w:r>
      <w:r w:rsidRPr="00935A2B">
        <w:rPr>
          <w:rFonts w:asciiTheme="majorHAnsi" w:hAnsiTheme="majorHAnsi"/>
          <w:sz w:val="16"/>
        </w:rPr>
        <w:t xml:space="preserve"> this on </w:t>
      </w:r>
      <w:r w:rsidRPr="00935A2B">
        <w:rPr>
          <w:rStyle w:val="StyleUnderline"/>
          <w:rFonts w:asciiTheme="majorHAnsi" w:hAnsiTheme="majorHAnsi"/>
          <w:highlight w:val="yellow"/>
        </w:rPr>
        <w:t>external dependence</w:t>
      </w:r>
      <w:r w:rsidRPr="00935A2B">
        <w:rPr>
          <w:rFonts w:asciiTheme="majorHAnsi" w:hAnsiTheme="majorHAnsi"/>
          <w:sz w:val="16"/>
        </w:rPr>
        <w:t>,</w:t>
      </w:r>
      <w:r w:rsidRPr="00935A2B">
        <w:rPr>
          <w:rStyle w:val="StyleUnderline"/>
          <w:rFonts w:asciiTheme="majorHAnsi" w:hAnsiTheme="majorHAnsi"/>
        </w:rPr>
        <w:t xml:space="preserve"> appeal to anti-foreign sentiments</w:t>
      </w:r>
      <w:r w:rsidRPr="00935A2B">
        <w:rPr>
          <w:rFonts w:asciiTheme="majorHAnsi" w:hAnsiTheme="majorHAnsi"/>
          <w:sz w:val="16"/>
        </w:rPr>
        <w:t>,</w:t>
      </w:r>
      <w:r w:rsidRPr="00935A2B">
        <w:rPr>
          <w:rStyle w:val="StyleUnderline"/>
          <w:rFonts w:asciiTheme="majorHAnsi" w:hAnsiTheme="majorHAnsi"/>
        </w:rPr>
        <w:t xml:space="preserve"> contemplate the use of force to gain</w:t>
      </w:r>
      <w:r w:rsidRPr="00935A2B">
        <w:rPr>
          <w:rFonts w:asciiTheme="majorHAnsi" w:hAnsiTheme="majorHAnsi"/>
          <w:sz w:val="16"/>
        </w:rPr>
        <w:t xml:space="preserve"> respect or </w:t>
      </w:r>
      <w:r w:rsidRPr="00935A2B">
        <w:rPr>
          <w:rStyle w:val="StyleUnderline"/>
          <w:rFonts w:asciiTheme="majorHAnsi" w:hAnsiTheme="majorHAnsi"/>
        </w:rPr>
        <w:t>credibility</w:t>
      </w:r>
      <w:r w:rsidRPr="00935A2B">
        <w:rPr>
          <w:rFonts w:asciiTheme="majorHAnsi" w:hAnsiTheme="majorHAnsi"/>
          <w:sz w:val="16"/>
        </w:rPr>
        <w:t>,</w:t>
      </w:r>
      <w:r w:rsidRPr="00935A2B">
        <w:rPr>
          <w:rStyle w:val="StyleUnderline"/>
          <w:rFonts w:asciiTheme="majorHAnsi" w:hAnsiTheme="majorHAnsi"/>
        </w:rPr>
        <w:t xml:space="preserve"> adopt protectionist policies</w:t>
      </w:r>
      <w:r w:rsidRPr="00935A2B">
        <w:rPr>
          <w:rFonts w:asciiTheme="majorHAnsi" w:hAnsiTheme="majorHAnsi"/>
          <w:sz w:val="16"/>
        </w:rPr>
        <w:t>,</w:t>
      </w:r>
      <w:r w:rsidRPr="00935A2B">
        <w:rPr>
          <w:rStyle w:val="StyleUnderline"/>
          <w:rFonts w:asciiTheme="majorHAnsi" w:hAnsiTheme="majorHAnsi"/>
        </w:rPr>
        <w:t xml:space="preserve"> </w:t>
      </w:r>
      <w:r w:rsidRPr="00935A2B">
        <w:rPr>
          <w:rStyle w:val="StyleUnderline"/>
          <w:rFonts w:asciiTheme="majorHAnsi" w:hAnsiTheme="majorHAnsi"/>
          <w:highlight w:val="yellow"/>
        </w:rPr>
        <w:t>and</w:t>
      </w:r>
      <w:r w:rsidRPr="00935A2B">
        <w:rPr>
          <w:rFonts w:asciiTheme="majorHAnsi" w:hAnsiTheme="majorHAnsi"/>
          <w:sz w:val="16"/>
        </w:rPr>
        <w:t xml:space="preserve"> ultimately </w:t>
      </w:r>
      <w:r w:rsidRPr="00935A2B">
        <w:rPr>
          <w:rStyle w:val="StyleUnderline"/>
          <w:rFonts w:asciiTheme="majorHAnsi" w:hAnsiTheme="majorHAnsi"/>
          <w:highlight w:val="yellow"/>
        </w:rPr>
        <w:t>refuse to be deterred by</w:t>
      </w:r>
      <w:r w:rsidRPr="00935A2B">
        <w:rPr>
          <w:rFonts w:asciiTheme="majorHAnsi" w:hAnsiTheme="majorHAnsi"/>
          <w:sz w:val="16"/>
        </w:rPr>
        <w:t xml:space="preserve"> either </w:t>
      </w:r>
      <w:r w:rsidRPr="00935A2B">
        <w:rPr>
          <w:rStyle w:val="StyleUnderline"/>
          <w:rFonts w:asciiTheme="majorHAnsi" w:hAnsiTheme="majorHAnsi"/>
          <w:highlight w:val="yellow"/>
        </w:rPr>
        <w:t xml:space="preserve">nuclear arms </w:t>
      </w:r>
      <w:r w:rsidRPr="00935A2B">
        <w:rPr>
          <w:rStyle w:val="StyleUnderline"/>
          <w:rFonts w:asciiTheme="majorHAnsi" w:hAnsiTheme="majorHAnsi"/>
        </w:rPr>
        <w:t>or prospects of socioeconomic calamities</w:t>
      </w:r>
      <w:r w:rsidRPr="00935A2B">
        <w:rPr>
          <w:rFonts w:asciiTheme="majorHAnsi" w:hAnsiTheme="majorHAnsi"/>
          <w:sz w:val="16"/>
        </w:rPr>
        <w:t>.</w:t>
      </w:r>
      <w:r w:rsidRPr="00935A2B">
        <w:rPr>
          <w:rStyle w:val="StyleUnderline"/>
          <w:rFonts w:asciiTheme="majorHAnsi" w:hAnsiTheme="majorHAnsi"/>
        </w:rPr>
        <w:t xml:space="preserve"> Such </w:t>
      </w:r>
      <w:r w:rsidRPr="00935A2B">
        <w:rPr>
          <w:rStyle w:val="StyleUnderline"/>
          <w:rFonts w:asciiTheme="majorHAnsi" w:hAnsiTheme="majorHAnsi"/>
          <w:highlight w:val="yellow"/>
        </w:rPr>
        <w:t>a dangerous shift could happen abruptly</w:t>
      </w:r>
      <w:r w:rsidRPr="00935A2B">
        <w:rPr>
          <w:rFonts w:asciiTheme="majorHAnsi" w:hAnsiTheme="majorHAnsi"/>
          <w:sz w:val="16"/>
        </w:rPr>
        <w:t xml:space="preserve">, i.e. under the instigation of actions by a third party – or against a third party. Yet as long as there is both nuclear deterrence and interdependence, the tensions </w:t>
      </w:r>
      <w:r w:rsidRPr="00935A2B">
        <w:rPr>
          <w:rStyle w:val="StyleUnderline"/>
          <w:rFonts w:asciiTheme="majorHAnsi" w:hAnsiTheme="majorHAnsi"/>
        </w:rPr>
        <w:t>in East Asia</w:t>
      </w:r>
      <w:r w:rsidRPr="00935A2B">
        <w:rPr>
          <w:rFonts w:asciiTheme="majorHAnsi" w:hAnsiTheme="majorHAnsi"/>
          <w:sz w:val="16"/>
        </w:rPr>
        <w:t xml:space="preserve"> are unlikely to escalate to war. As Chan (2013) says, all states in the region are aware that they cannot count on support from either China or the US if they make provocative moves. </w:t>
      </w:r>
      <w:r w:rsidRPr="00935A2B">
        <w:rPr>
          <w:rStyle w:val="StyleUnderline"/>
          <w:rFonts w:asciiTheme="majorHAnsi" w:hAnsiTheme="majorHAnsi"/>
          <w:highlight w:val="yellow"/>
        </w:rPr>
        <w:t>The greatest risk is not</w:t>
      </w:r>
      <w:r w:rsidRPr="00935A2B">
        <w:rPr>
          <w:rFonts w:asciiTheme="majorHAnsi" w:hAnsiTheme="majorHAnsi"/>
          <w:sz w:val="16"/>
        </w:rPr>
        <w:t xml:space="preserve"> that </w:t>
      </w:r>
      <w:r w:rsidRPr="00935A2B">
        <w:rPr>
          <w:rStyle w:val="StyleUnderline"/>
          <w:rFonts w:asciiTheme="majorHAnsi" w:hAnsiTheme="majorHAnsi"/>
          <w:highlight w:val="yellow"/>
        </w:rPr>
        <w:t>a territorial dispute</w:t>
      </w:r>
      <w:r w:rsidRPr="00935A2B">
        <w:rPr>
          <w:rFonts w:asciiTheme="majorHAnsi" w:hAnsiTheme="majorHAnsi"/>
          <w:sz w:val="16"/>
        </w:rPr>
        <w:t xml:space="preserve"> leads to war under present circumstances </w:t>
      </w:r>
      <w:r w:rsidRPr="00935A2B">
        <w:rPr>
          <w:rStyle w:val="StyleUnderline"/>
          <w:rFonts w:asciiTheme="majorHAnsi" w:hAnsiTheme="majorHAnsi"/>
          <w:highlight w:val="yellow"/>
        </w:rPr>
        <w:t xml:space="preserve">but that </w:t>
      </w:r>
      <w:r w:rsidRPr="00FC4953">
        <w:rPr>
          <w:rStyle w:val="Emphasis"/>
          <w:highlight w:val="yellow"/>
        </w:rPr>
        <w:t>changes in the world economy</w:t>
      </w:r>
      <w:r w:rsidRPr="00935A2B">
        <w:rPr>
          <w:rStyle w:val="StyleUnderline"/>
          <w:rFonts w:asciiTheme="majorHAnsi" w:hAnsiTheme="majorHAnsi"/>
        </w:rPr>
        <w:t xml:space="preserve"> alter those circumstances in ways that </w:t>
      </w:r>
      <w:r w:rsidRPr="00FC4953">
        <w:rPr>
          <w:rStyle w:val="Emphasis"/>
          <w:highlight w:val="yellow"/>
        </w:rPr>
        <w:t>render</w:t>
      </w:r>
      <w:r w:rsidRPr="00935A2B">
        <w:rPr>
          <w:rStyle w:val="StyleUnderline"/>
          <w:rFonts w:asciiTheme="majorHAnsi" w:hAnsiTheme="majorHAnsi"/>
        </w:rPr>
        <w:t xml:space="preserve"> inter-state </w:t>
      </w:r>
      <w:r w:rsidRPr="00FC4953">
        <w:rPr>
          <w:rStyle w:val="Emphasis"/>
          <w:highlight w:val="yellow"/>
        </w:rPr>
        <w:t>peace more precarious</w:t>
      </w:r>
      <w:r w:rsidRPr="00935A2B">
        <w:rPr>
          <w:rFonts w:asciiTheme="majorHAnsi" w:hAnsiTheme="maj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935A2B">
        <w:rPr>
          <w:rStyle w:val="StyleUnderline"/>
          <w:rFonts w:asciiTheme="majorHAnsi" w:hAnsiTheme="majorHAnsi"/>
          <w:highlight w:val="yellow"/>
        </w:rPr>
        <w:t>This could have</w:t>
      </w:r>
      <w:r w:rsidRPr="00935A2B">
        <w:rPr>
          <w:rStyle w:val="StyleUnderline"/>
          <w:rFonts w:asciiTheme="majorHAnsi" w:hAnsiTheme="majorHAnsi"/>
        </w:rPr>
        <w:t xml:space="preserve"> unforeseen </w:t>
      </w:r>
      <w:r w:rsidRPr="00935A2B">
        <w:rPr>
          <w:rStyle w:val="StyleUnderline"/>
          <w:rFonts w:asciiTheme="majorHAnsi" w:hAnsiTheme="majorHAnsi"/>
          <w:highlight w:val="yellow"/>
        </w:rPr>
        <w:t>consequences in the field of security</w:t>
      </w:r>
      <w:r w:rsidRPr="00935A2B">
        <w:rPr>
          <w:rFonts w:asciiTheme="majorHAnsi" w:hAnsiTheme="majorHAnsi"/>
          <w:sz w:val="16"/>
          <w:highlight w:val="yellow"/>
        </w:rPr>
        <w:t>,</w:t>
      </w:r>
      <w:r w:rsidRPr="00935A2B">
        <w:rPr>
          <w:rStyle w:val="StyleUnderline"/>
          <w:rFonts w:asciiTheme="majorHAnsi" w:hAnsiTheme="majorHAnsi"/>
          <w:highlight w:val="yellow"/>
        </w:rPr>
        <w:t xml:space="preserve"> with nuclear deterrence</w:t>
      </w:r>
      <w:r w:rsidRPr="00935A2B">
        <w:rPr>
          <w:rStyle w:val="StyleUnderline"/>
          <w:rFonts w:asciiTheme="majorHAnsi" w:hAnsiTheme="majorHAnsi"/>
        </w:rPr>
        <w:t xml:space="preserve"> remaining the only factor to protect the world from Armageddon</w:t>
      </w:r>
      <w:r w:rsidRPr="00935A2B">
        <w:rPr>
          <w:rFonts w:asciiTheme="majorHAnsi" w:hAnsiTheme="majorHAnsi"/>
          <w:sz w:val="16"/>
        </w:rPr>
        <w:t>,</w:t>
      </w:r>
      <w:r w:rsidRPr="00935A2B">
        <w:rPr>
          <w:rStyle w:val="StyleUnderline"/>
          <w:rFonts w:asciiTheme="majorHAnsi" w:hAnsiTheme="majorHAnsi"/>
        </w:rPr>
        <w:t xml:space="preserve"> and unreliably so</w:t>
      </w:r>
      <w:r w:rsidRPr="00935A2B">
        <w:rPr>
          <w:rFonts w:asciiTheme="majorHAnsi" w:hAnsiTheme="majorHAnsi"/>
          <w:sz w:val="16"/>
        </w:rPr>
        <w:t xml:space="preserve">. </w:t>
      </w:r>
      <w:r w:rsidRPr="00935A2B">
        <w:rPr>
          <w:rStyle w:val="StyleUnderline"/>
          <w:rFonts w:asciiTheme="majorHAnsi" w:hAnsiTheme="majorHAnsi"/>
          <w:highlight w:val="yellow"/>
        </w:rPr>
        <w:t>Deterrence could lose its credibility</w:t>
      </w:r>
      <w:r w:rsidRPr="00935A2B">
        <w:rPr>
          <w:rFonts w:asciiTheme="majorHAnsi" w:hAnsiTheme="majorHAnsi"/>
          <w:sz w:val="16"/>
          <w:highlight w:val="yellow"/>
        </w:rPr>
        <w:t>:</w:t>
      </w:r>
      <w:r w:rsidRPr="00935A2B">
        <w:rPr>
          <w:rFonts w:asciiTheme="majorHAnsi" w:hAnsiTheme="majorHAnsi"/>
          <w:sz w:val="16"/>
        </w:rPr>
        <w:t xml:space="preserve"> one of the two </w:t>
      </w:r>
      <w:r w:rsidRPr="00935A2B">
        <w:rPr>
          <w:rStyle w:val="StyleUnderline"/>
          <w:rFonts w:asciiTheme="majorHAnsi" w:hAnsiTheme="majorHAnsi"/>
          <w:highlight w:val="yellow"/>
        </w:rPr>
        <w:t>great powers might gamble that the other yield in a cyber-war or conventional</w:t>
      </w:r>
      <w:r w:rsidRPr="00935A2B">
        <w:rPr>
          <w:rFonts w:asciiTheme="majorHAnsi" w:hAnsiTheme="majorHAnsi"/>
          <w:sz w:val="16"/>
        </w:rPr>
        <w:t xml:space="preserve"> limited </w:t>
      </w:r>
      <w:r w:rsidRPr="00935A2B">
        <w:rPr>
          <w:rStyle w:val="StyleUnderline"/>
          <w:rFonts w:asciiTheme="majorHAnsi" w:hAnsiTheme="majorHAnsi"/>
          <w:highlight w:val="yellow"/>
        </w:rPr>
        <w:t>war</w:t>
      </w:r>
      <w:r w:rsidRPr="00935A2B">
        <w:rPr>
          <w:rFonts w:asciiTheme="majorHAnsi" w:hAnsiTheme="majorHAnsi"/>
          <w:sz w:val="16"/>
          <w:highlight w:val="yellow"/>
        </w:rPr>
        <w:t>,</w:t>
      </w:r>
      <w:r w:rsidRPr="00935A2B">
        <w:rPr>
          <w:rFonts w:asciiTheme="majorHAnsi" w:hAnsiTheme="majorHAnsi"/>
          <w:sz w:val="16"/>
        </w:rPr>
        <w:t xml:space="preserve"> or third party countries might engage in conflict with each other, with a view to obliging Washington or Beijing to intervene.</w:t>
      </w:r>
    </w:p>
    <w:p w14:paraId="04B929FF" w14:textId="77777777" w:rsidR="00935A2B" w:rsidRDefault="00935A2B" w:rsidP="00377B72"/>
    <w:p w14:paraId="06337C50" w14:textId="77777777" w:rsidR="00C94B60" w:rsidRDefault="00C94B60" w:rsidP="00377B72"/>
    <w:p w14:paraId="0034ACFF" w14:textId="5055F2DE" w:rsidR="00C94B60" w:rsidRPr="00C94B60" w:rsidRDefault="00076573" w:rsidP="00C94B60">
      <w:pPr>
        <w:pStyle w:val="Heading3"/>
        <w:rPr>
          <w:rStyle w:val="Style13ptBold"/>
          <w:b/>
          <w:sz w:val="32"/>
          <w:u w:val="single"/>
        </w:rPr>
      </w:pPr>
      <w:r>
        <w:rPr>
          <w:rStyle w:val="Style13ptBold"/>
          <w:b/>
          <w:sz w:val="32"/>
          <w:u w:val="single"/>
        </w:rPr>
        <w:t>!</w:t>
      </w:r>
      <w:r w:rsidR="00C94B60" w:rsidRPr="00C94B60">
        <w:rPr>
          <w:rStyle w:val="Style13ptBold"/>
          <w:b/>
          <w:sz w:val="32"/>
          <w:u w:val="single"/>
        </w:rPr>
        <w:t xml:space="preserve"> </w:t>
      </w:r>
      <w:r>
        <w:rPr>
          <w:rStyle w:val="Style13ptBold"/>
          <w:b/>
          <w:sz w:val="32"/>
          <w:u w:val="single"/>
        </w:rPr>
        <w:t>O/V</w:t>
      </w:r>
      <w:r w:rsidR="00C94B60" w:rsidRPr="00C94B60">
        <w:rPr>
          <w:rStyle w:val="Style13ptBold"/>
          <w:b/>
          <w:sz w:val="32"/>
          <w:u w:val="single"/>
        </w:rPr>
        <w:t>—</w:t>
      </w:r>
      <w:r>
        <w:rPr>
          <w:rStyle w:val="Style13ptBold"/>
          <w:b/>
          <w:sz w:val="32"/>
          <w:u w:val="single"/>
        </w:rPr>
        <w:t xml:space="preserve">Econ </w:t>
      </w:r>
      <w:r w:rsidR="00C94B60" w:rsidRPr="00C94B60">
        <w:rPr>
          <w:rStyle w:val="Style13ptBold"/>
          <w:b/>
          <w:sz w:val="32"/>
          <w:u w:val="single"/>
        </w:rPr>
        <w:t xml:space="preserve">2nc </w:t>
      </w:r>
    </w:p>
    <w:p w14:paraId="6C488766" w14:textId="77777777" w:rsidR="00C94B60" w:rsidRPr="00C94B60" w:rsidRDefault="00C94B60" w:rsidP="00C94B60"/>
    <w:p w14:paraId="4D3F349C" w14:textId="2C5267E2" w:rsidR="00333848" w:rsidRPr="00333848" w:rsidRDefault="00333848" w:rsidP="00333848">
      <w:pPr>
        <w:pStyle w:val="Heading4"/>
        <w:rPr>
          <w:rStyle w:val="Style13ptBold"/>
          <w:b/>
        </w:rPr>
      </w:pPr>
      <w:r>
        <w:rPr>
          <w:rStyle w:val="Style13ptBold"/>
          <w:b/>
        </w:rPr>
        <w:t xml:space="preserve">Economic collapse turns the case and </w:t>
      </w:r>
      <w:r w:rsidR="004911D0">
        <w:rPr>
          <w:rStyle w:val="Style13ptBold"/>
          <w:b/>
        </w:rPr>
        <w:t xml:space="preserve">causes extinction even if there isn’t a war </w:t>
      </w:r>
      <w:r>
        <w:rPr>
          <w:rStyle w:val="Style13ptBold"/>
          <w:b/>
        </w:rPr>
        <w:t xml:space="preserve"> </w:t>
      </w:r>
    </w:p>
    <w:p w14:paraId="4A8DBF34" w14:textId="11A7DC49" w:rsidR="00E42E4C" w:rsidRDefault="00FD5935" w:rsidP="00FD5935">
      <w:r w:rsidRPr="00FD5935">
        <w:rPr>
          <w:rStyle w:val="Style13ptBold"/>
        </w:rPr>
        <w:t>Palmin et al, 15</w:t>
      </w:r>
      <w:r>
        <w:t xml:space="preserve"> – The main authors of this report are Dennis Pamlin, Executive Project Manager, Global Challenges Foundation and Dr Stuart Armstrong, Research Fellow @ University of Oxford. They are joined by a WRECK of super qualified people – they aren’t listed to avoid the twelve-line long cite but our authors &gt;&gt; your whole team. “</w:t>
      </w:r>
      <w:r w:rsidRPr="00FD5935">
        <w:t>Global Challenges – Twelve risks that threaten human civilisation – The case for a new category of risks</w:t>
      </w:r>
      <w:r>
        <w:t xml:space="preserve">,” Global Challenges Foundation, </w:t>
      </w:r>
      <w:hyperlink r:id="rId11" w:history="1">
        <w:r w:rsidRPr="00FB0373">
          <w:rPr>
            <w:rStyle w:val="Hyperlink"/>
          </w:rPr>
          <w:t>http://globalchallenges.org/wp-content/uploads/12-Risks-with-infinite-impact.pdf</w:t>
        </w:r>
      </w:hyperlink>
      <w:r>
        <w:t xml:space="preserve"> --br </w:t>
      </w:r>
    </w:p>
    <w:p w14:paraId="46C021B6" w14:textId="2AAA3BFF" w:rsidR="00FD5935" w:rsidRDefault="00FD5935" w:rsidP="00FD5935">
      <w:r w:rsidRPr="00FD5935">
        <w:rPr>
          <w:rStyle w:val="StyleUnderline"/>
        </w:rPr>
        <w:t>Global system collapse is defined</w:t>
      </w:r>
      <w:r>
        <w:t xml:space="preserve"> here </w:t>
      </w:r>
      <w:r w:rsidRPr="00FD5935">
        <w:rPr>
          <w:rStyle w:val="StyleUnderline"/>
        </w:rPr>
        <w:t>as</w:t>
      </w:r>
      <w:r>
        <w:t xml:space="preserve"> either an </w:t>
      </w:r>
      <w:r w:rsidRPr="00FD5935">
        <w:rPr>
          <w:rStyle w:val="StyleUnderline"/>
        </w:rPr>
        <w:t>economic</w:t>
      </w:r>
      <w:r>
        <w:t xml:space="preserve"> or societal </w:t>
      </w:r>
      <w:r w:rsidRPr="00FD5935">
        <w:rPr>
          <w:rStyle w:val="StyleUnderline"/>
        </w:rPr>
        <w:t>collapse on the global scale</w:t>
      </w:r>
      <w:r>
        <w:t xml:space="preserve">. There is no precise definition of a system collapse. </w:t>
      </w:r>
      <w:r w:rsidRPr="00FD5935">
        <w:rPr>
          <w:rStyle w:val="StyleUnderline"/>
        </w:rPr>
        <w:t>The term has been used to describe a broad range of bad economic conditions, ranging from a severe, prolonged depression</w:t>
      </w:r>
      <w:r>
        <w:t xml:space="preserve"> with high bankruptcy rates and high unemployment, to a breakdown in normal commerce caused by hyperinflation, </w:t>
      </w:r>
      <w:r w:rsidRPr="00333848">
        <w:rPr>
          <w:rStyle w:val="StyleUnderline"/>
        </w:rPr>
        <w:t>or even an economically-caused sharp increase in the death rate</w:t>
      </w:r>
      <w:r>
        <w:t xml:space="preserve"> and perhaps even a decline in population. 310 Often </w:t>
      </w:r>
      <w:r w:rsidRPr="00333848">
        <w:rPr>
          <w:rStyle w:val="StyleUnderline"/>
          <w:highlight w:val="yellow"/>
        </w:rPr>
        <w:t>economic collapse is accompanied by</w:t>
      </w:r>
      <w:r w:rsidRPr="00333848">
        <w:rPr>
          <w:rStyle w:val="StyleUnderline"/>
        </w:rPr>
        <w:t xml:space="preserve"> social </w:t>
      </w:r>
      <w:r w:rsidRPr="00333848">
        <w:rPr>
          <w:rStyle w:val="StyleUnderline"/>
          <w:highlight w:val="yellow"/>
        </w:rPr>
        <w:t>chaos</w:t>
      </w:r>
      <w:r>
        <w:t xml:space="preserve">, civil unrest </w:t>
      </w:r>
      <w:r w:rsidRPr="00333848">
        <w:rPr>
          <w:rStyle w:val="StyleUnderline"/>
          <w:highlight w:val="yellow"/>
        </w:rPr>
        <w:t>and</w:t>
      </w:r>
      <w:r>
        <w:t xml:space="preserve"> sometimes a breakdown of law and order. Societal collapse usually refers to the fall or </w:t>
      </w:r>
      <w:r w:rsidRPr="00333848">
        <w:rPr>
          <w:rStyle w:val="Emphasis"/>
          <w:highlight w:val="yellow"/>
        </w:rPr>
        <w:t>disintegration of human</w:t>
      </w:r>
      <w:r>
        <w:t xml:space="preserve"> societies, </w:t>
      </w:r>
      <w:r w:rsidRPr="00333848">
        <w:t xml:space="preserve">often along with their </w:t>
      </w:r>
      <w:r w:rsidRPr="00333848">
        <w:rPr>
          <w:rStyle w:val="Emphasis"/>
          <w:highlight w:val="yellow"/>
        </w:rPr>
        <w:t>life support systems</w:t>
      </w:r>
      <w:r>
        <w:t xml:space="preserve">. It broadly includes both quite abrupt societal failures typified by collapses, and more extended gradual declines of superpowers. Here only the former is included. The world economic and political system is made up of many actors with many objectives and many links between them. Such </w:t>
      </w:r>
      <w:r w:rsidRPr="00333848">
        <w:rPr>
          <w:rStyle w:val="StyleUnderline"/>
        </w:rPr>
        <w:t xml:space="preserve">intricate, </w:t>
      </w:r>
      <w:r w:rsidRPr="00333848">
        <w:rPr>
          <w:rStyle w:val="StyleUnderline"/>
          <w:highlight w:val="yellow"/>
        </w:rPr>
        <w:t>interconnected systems are subject to</w:t>
      </w:r>
      <w:r w:rsidRPr="00333848">
        <w:rPr>
          <w:rStyle w:val="StyleUnderline"/>
        </w:rPr>
        <w:t xml:space="preserve"> unexpected </w:t>
      </w:r>
      <w:r w:rsidRPr="00333848">
        <w:rPr>
          <w:rStyle w:val="StyleUnderline"/>
          <w:highlight w:val="yellow"/>
        </w:rPr>
        <w:t>system-wide failures</w:t>
      </w:r>
      <w:r w:rsidRPr="00333848">
        <w:rPr>
          <w:rStyle w:val="StyleUnderline"/>
        </w:rPr>
        <w:t xml:space="preserve"> </w:t>
      </w:r>
      <w:r>
        <w:t xml:space="preserve">due to the structure of the network311 – even if each component of the network is reliable. This gives rise to systemic risk: systemic risk occurs when parts that individually may function well become vulnerable when connected as a system to a self-reinforcing joint risk that can spread from part to part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a small internal or external disruption could cause a highly non-linear effect,316 including a cascading failure that infects the whole system,317 as in the 2008-2009 financial crisis. </w:t>
      </w:r>
      <w:r w:rsidRPr="00333848">
        <w:rPr>
          <w:rStyle w:val="StyleUnderline"/>
        </w:rPr>
        <w:t>The possibility of collapse becomes more acute when several independent networks depend on each other, as is increasingly the case</w:t>
      </w:r>
      <w:r>
        <w:t xml:space="preserve"> (water supply, transport, fuel and power stations are strongly coupled, for instance).318 This dependence links social and technological systems as well.319 This trend is likely to be intensified by continuing globalisation,320 while global governance and regulatory mechanisms seem inadequate to address the issue.321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w:t>
      </w:r>
      <w:proofErr w:type="gramStart"/>
      <w:r>
        <w:t>Indeed</w:t>
      </w:r>
      <w:proofErr w:type="gramEnd"/>
      <w:r>
        <w:t xml:space="preserve"> the main risk factor with </w:t>
      </w:r>
      <w:r w:rsidRPr="00333848">
        <w:rPr>
          <w:rStyle w:val="StyleUnderline"/>
          <w:highlight w:val="yellow"/>
        </w:rPr>
        <w:t>global systems collapse</w:t>
      </w:r>
      <w:r>
        <w:t xml:space="preserve"> is as something which may </w:t>
      </w:r>
      <w:r w:rsidRPr="00333848">
        <w:rPr>
          <w:rStyle w:val="StyleUnderline"/>
          <w:highlight w:val="yellow"/>
        </w:rPr>
        <w:t>exacerbate</w:t>
      </w:r>
      <w:r>
        <w:t xml:space="preserve"> some of the </w:t>
      </w:r>
      <w:r w:rsidRPr="00333848">
        <w:rPr>
          <w:rStyle w:val="Emphasis"/>
          <w:highlight w:val="yellow"/>
        </w:rPr>
        <w:t>other risks</w:t>
      </w:r>
      <w:r w:rsidRPr="00333848">
        <w:rPr>
          <w:rStyle w:val="Emphasis"/>
        </w:rPr>
        <w:t xml:space="preserve"> </w:t>
      </w:r>
      <w:r>
        <w:t xml:space="preserve">in this paper, or as a trigger. </w:t>
      </w:r>
      <w:r w:rsidRPr="00333848">
        <w:rPr>
          <w:rStyle w:val="StyleUnderline"/>
          <w:highlight w:val="yellow"/>
        </w:rPr>
        <w:t>But</w:t>
      </w:r>
      <w:r w:rsidRPr="00333848">
        <w:rPr>
          <w:rStyle w:val="StyleUnderline"/>
        </w:rPr>
        <w:t xml:space="preserve"> a simple global systems </w:t>
      </w:r>
      <w:r w:rsidRPr="00333848">
        <w:rPr>
          <w:rStyle w:val="StyleUnderline"/>
          <w:highlight w:val="yellow"/>
        </w:rPr>
        <w:t>collapse still poses risks on its own</w:t>
      </w:r>
      <w:r w:rsidRPr="00333848">
        <w:rPr>
          <w:rStyle w:val="StyleUnderline"/>
        </w:rPr>
        <w:t>. The productivity of modern societies is largely dependent on the careful matching of different types of capital</w:t>
      </w:r>
      <w:r>
        <w:t xml:space="preserve">325 (social, technological, natural...) with each other. If this matching is disrupted, </w:t>
      </w:r>
      <w:r w:rsidRPr="00333848">
        <w:rPr>
          <w:rStyle w:val="StyleUnderline"/>
        </w:rPr>
        <w:t>this could trigger a “social collapse” far out of proportion to the initial disruption</w:t>
      </w:r>
      <w:r>
        <w:t xml:space="preserve">.326 States and institutions have collapsed in the past for seemingly minor systemic reasons.327 And </w:t>
      </w:r>
      <w:r w:rsidRPr="00333848">
        <w:rPr>
          <w:rStyle w:val="StyleUnderline"/>
        </w:rPr>
        <w:t>institutional collapses can create knock-on effects</w:t>
      </w:r>
      <w:r>
        <w:t>, such as the descent of formerly prosperous states to much more impoverished and destabilising entities.328 Such processes could trigger damage on a large scale if they weaken global political and economic systems to such an extent that secondary effects (such as conflict or starvation) could cause great death and suffering. Five important factors in estimating the probabilities of various impacts: 1. Whether global system collapse will trigger subsequent collapses or fragility in other areas. 2. What the true trade-off is between efficiency and resilience. 3. Whether effective regulation and resilience can be developed. 4. Whether an external disruption will trigger a collapse. 5. Whether an internal event will trigger a collapse.</w:t>
      </w:r>
      <w:r w:rsidR="00333848">
        <w:t xml:space="preserve"> </w:t>
      </w:r>
      <w:r>
        <w:t>&lt;&lt;chart picture omitted&gt;&gt;</w:t>
      </w:r>
      <w:r w:rsidR="00333848">
        <w:t xml:space="preserve"> </w:t>
      </w:r>
      <w:r w:rsidRPr="00FD5935">
        <w:t>1. Increased global coordination</w:t>
      </w:r>
      <w:r>
        <w:t xml:space="preserve"> </w:t>
      </w:r>
      <w:r w:rsidRPr="00FD5935">
        <w:t>and cooperation may allow effective</w:t>
      </w:r>
      <w:r>
        <w:t xml:space="preserve"> </w:t>
      </w:r>
      <w:r w:rsidRPr="00FD5935">
        <w:t>regulatory responses, but it also</w:t>
      </w:r>
      <w:r>
        <w:t xml:space="preserve"> </w:t>
      </w:r>
      <w:r w:rsidRPr="00FD5935">
        <w:t>causes the integration of many</w:t>
      </w:r>
      <w:r>
        <w:t xml:space="preserve"> </w:t>
      </w:r>
      <w:r w:rsidRPr="00FD5935">
        <w:t>different aspects of today’s world,</w:t>
      </w:r>
      <w:r>
        <w:t xml:space="preserve"> </w:t>
      </w:r>
      <w:r w:rsidRPr="00FD5935">
        <w:t>likely increasing systemic risk.</w:t>
      </w:r>
      <w:r>
        <w:t xml:space="preserve"> </w:t>
      </w:r>
      <w:r w:rsidRPr="00FD5935">
        <w:t>2. Systemic risk is only gradually</w:t>
      </w:r>
      <w:r>
        <w:t xml:space="preserve"> </w:t>
      </w:r>
      <w:r w:rsidRPr="00FD5935">
        <w:t>becoming understood, and further</w:t>
      </w:r>
      <w:r>
        <w:t xml:space="preserve"> </w:t>
      </w:r>
      <w:r w:rsidRPr="00FD5935">
        <w:t>research is needed, especially</w:t>
      </w:r>
      <w:r>
        <w:t xml:space="preserve"> </w:t>
      </w:r>
      <w:r w:rsidRPr="00FD5935">
        <w:t>when it comes to actually reducing</w:t>
      </w:r>
      <w:r>
        <w:t xml:space="preserve"> </w:t>
      </w:r>
      <w:r w:rsidRPr="00FD5935">
        <w:t>systemic risk.</w:t>
      </w:r>
      <w:r>
        <w:t xml:space="preserve"> </w:t>
      </w:r>
      <w:r w:rsidRPr="00FD5935">
        <w:t>3. Since systemic risk is risk in the</w:t>
      </w:r>
      <w:r>
        <w:t xml:space="preserve"> </w:t>
      </w:r>
      <w:r w:rsidRPr="00FD5935">
        <w:t>entire system, rather than in any</w:t>
      </w:r>
      <w:r>
        <w:t xml:space="preserve"> </w:t>
      </w:r>
      <w:r w:rsidRPr="00FD5935">
        <w:t>individual component of it, only</w:t>
      </w:r>
      <w:r>
        <w:t xml:space="preserve"> </w:t>
      </w:r>
      <w:r w:rsidRPr="00FD5935">
        <w:t>institutions with overall views and</w:t>
      </w:r>
      <w:r>
        <w:t xml:space="preserve"> </w:t>
      </w:r>
      <w:r w:rsidRPr="00FD5935">
        <w:t>effects can tackle it. But regulating</w:t>
      </w:r>
      <w:r>
        <w:t xml:space="preserve"> </w:t>
      </w:r>
      <w:r w:rsidRPr="00FD5935">
        <w:t>systemic risk is a new and</w:t>
      </w:r>
      <w:r>
        <w:t xml:space="preserve"> </w:t>
      </w:r>
      <w:r w:rsidRPr="00FD5935">
        <w:t>uncertain task.</w:t>
      </w:r>
      <w:r>
        <w:t xml:space="preserve"> </w:t>
      </w:r>
      <w:r w:rsidRPr="00FD5935">
        <w:t>4. Building resilience – the ability of</w:t>
      </w:r>
      <w:r>
        <w:t xml:space="preserve"> </w:t>
      </w:r>
      <w:r w:rsidRPr="00FD5935">
        <w:t>system components to survive shocks</w:t>
      </w:r>
      <w:r>
        <w:t xml:space="preserve"> </w:t>
      </w:r>
      <w:r w:rsidRPr="00FD5935">
        <w:t>– should reduce systemic risk.</w:t>
      </w:r>
      <w:r>
        <w:t xml:space="preserve"> </w:t>
      </w:r>
      <w:r w:rsidRPr="00FD5935">
        <w:t>5. Fragile systems are often built</w:t>
      </w:r>
      <w:r>
        <w:t xml:space="preserve"> </w:t>
      </w:r>
      <w:r w:rsidRPr="00FD5935">
        <w:t>because they are more efficient</w:t>
      </w:r>
      <w:r>
        <w:t xml:space="preserve"> </w:t>
      </w:r>
      <w:r w:rsidRPr="00FD5935">
        <w:t>than robust systems, and hence</w:t>
      </w:r>
      <w:r>
        <w:t xml:space="preserve"> </w:t>
      </w:r>
      <w:r w:rsidRPr="00FD5935">
        <w:t>more profitable.</w:t>
      </w:r>
      <w:r>
        <w:t xml:space="preserve"> </w:t>
      </w:r>
      <w:r w:rsidRPr="00FD5935">
        <w:t>6. General mitigation efforts should</w:t>
      </w:r>
      <w:r>
        <w:t xml:space="preserve"> </w:t>
      </w:r>
      <w:r w:rsidRPr="00FD5935">
        <w:t>involve features that are disconnected</w:t>
      </w:r>
      <w:r>
        <w:t xml:space="preserve"> </w:t>
      </w:r>
      <w:r w:rsidRPr="00FD5935">
        <w:t>from the standard system, and thus</w:t>
      </w:r>
      <w:r>
        <w:t xml:space="preserve"> </w:t>
      </w:r>
      <w:r w:rsidRPr="00FD5935">
        <w:t>should remain able to continue being</w:t>
      </w:r>
      <w:r>
        <w:t xml:space="preserve"> </w:t>
      </w:r>
      <w:r w:rsidRPr="00FD5935">
        <w:t>of use if the main system collapses</w:t>
      </w:r>
      <w:r>
        <w:t xml:space="preserve"> </w:t>
      </w:r>
      <w:r w:rsidRPr="00FD5935">
        <w:t>7. A system collapse could spread</w:t>
      </w:r>
      <w:r>
        <w:t xml:space="preserve"> </w:t>
      </w:r>
      <w:r w:rsidRPr="00FD5935">
        <w:t>to other areas, infecting previously</w:t>
      </w:r>
      <w:r>
        <w:t xml:space="preserve"> </w:t>
      </w:r>
      <w:r w:rsidRPr="00FD5935">
        <w:t>untouched systems (as the subprime</w:t>
      </w:r>
      <w:r>
        <w:t xml:space="preserve"> </w:t>
      </w:r>
      <w:r w:rsidRPr="00FD5935">
        <w:t>mortgage crisis affected the</w:t>
      </w:r>
      <w:r>
        <w:t xml:space="preserve"> </w:t>
      </w:r>
      <w:r w:rsidRPr="00FD5935">
        <w:t>world financial system, economy, and</w:t>
      </w:r>
      <w:r>
        <w:t xml:space="preserve"> </w:t>
      </w:r>
      <w:r w:rsidRPr="00FD5935">
        <w:t>ultimately its political system).</w:t>
      </w:r>
      <w:r>
        <w:t xml:space="preserve"> </w:t>
      </w:r>
      <w:r w:rsidRPr="00FD5935">
        <w:t>8. The system collapse may lead to</w:t>
      </w:r>
      <w:r>
        <w:t xml:space="preserve"> </w:t>
      </w:r>
      <w:r w:rsidRPr="00FD5935">
        <w:t>increased fragility in areas that it does</w:t>
      </w:r>
      <w:r>
        <w:t xml:space="preserve"> </w:t>
      </w:r>
      <w:r w:rsidRPr="00FD5935">
        <w:t>not directly damage, making them</w:t>
      </w:r>
      <w:r>
        <w:t xml:space="preserve"> </w:t>
      </w:r>
      <w:r w:rsidRPr="00FD5935">
        <w:t>vulnerable to subsequent shocks.</w:t>
      </w:r>
      <w:r>
        <w:t xml:space="preserve"> </w:t>
      </w:r>
      <w:r w:rsidRPr="00FD5935">
        <w:t>9. A collapse that spread to</w:t>
      </w:r>
      <w:r>
        <w:t xml:space="preserve"> </w:t>
      </w:r>
      <w:r w:rsidRPr="00FD5935">
        <w:t>government institutions would</w:t>
      </w:r>
      <w:r>
        <w:t xml:space="preserve"> </w:t>
      </w:r>
      <w:r w:rsidRPr="00FD5935">
        <w:t>undermine the possibilities of</w:t>
      </w:r>
      <w:r>
        <w:t xml:space="preserve"> </w:t>
      </w:r>
      <w:r w:rsidRPr="00FD5935">
        <w:t>combating the collapse.</w:t>
      </w:r>
      <w:r>
        <w:t xml:space="preserve"> </w:t>
      </w:r>
      <w:r w:rsidRPr="00FD5935">
        <w:t>10. A natural ecosystem collapse</w:t>
      </w:r>
      <w:r>
        <w:t xml:space="preserve"> </w:t>
      </w:r>
      <w:r w:rsidRPr="00FD5935">
        <w:t>could be a cause or consequence of a</w:t>
      </w:r>
      <w:r>
        <w:t xml:space="preserve"> </w:t>
      </w:r>
      <w:r w:rsidRPr="00FD5935">
        <w:t>collapse in humanity’s institutions.</w:t>
      </w:r>
      <w:r>
        <w:t xml:space="preserve"> </w:t>
      </w:r>
      <w:r w:rsidRPr="00FD5935">
        <w:t xml:space="preserve">11. </w:t>
      </w:r>
      <w:r w:rsidRPr="00333848">
        <w:rPr>
          <w:rStyle w:val="StyleUnderline"/>
        </w:rPr>
        <w:t>Economic collapse is an obvious and visible way in which system collapse could cause a lot of damage</w:t>
      </w:r>
      <w:r w:rsidRPr="00FD5935">
        <w:t>.</w:t>
      </w:r>
      <w:r>
        <w:t xml:space="preserve"> </w:t>
      </w:r>
      <w:r w:rsidRPr="00FD5935">
        <w:t>12. In order to cause mass casualties,</w:t>
      </w:r>
      <w:r>
        <w:t xml:space="preserve"> </w:t>
      </w:r>
      <w:r w:rsidRPr="00333848">
        <w:rPr>
          <w:rStyle w:val="StyleUnderline"/>
        </w:rPr>
        <w:t>a system collapse would</w:t>
      </w:r>
      <w:r w:rsidRPr="00FD5935">
        <w:t xml:space="preserve"> need to</w:t>
      </w:r>
      <w:r>
        <w:t xml:space="preserve"> </w:t>
      </w:r>
      <w:r w:rsidRPr="00333848">
        <w:rPr>
          <w:rStyle w:val="StyleUnderline"/>
        </w:rPr>
        <w:t>cause major disruptions to the world’s political and economic system</w:t>
      </w:r>
      <w:r w:rsidRPr="00FD5935">
        <w:t>.</w:t>
      </w:r>
      <w:r>
        <w:t xml:space="preserve"> </w:t>
      </w:r>
      <w:r w:rsidRPr="00FD5935">
        <w:t>13. If the current world system</w:t>
      </w:r>
      <w:r>
        <w:t xml:space="preserve"> </w:t>
      </w:r>
      <w:r w:rsidRPr="00FD5935">
        <w:t>collapses, there is a risk of casualties</w:t>
      </w:r>
      <w:r>
        <w:t xml:space="preserve"> </w:t>
      </w:r>
      <w:r w:rsidRPr="00FD5935">
        <w:t>through loss of trade, poverty, wars</w:t>
      </w:r>
      <w:r>
        <w:t xml:space="preserve"> </w:t>
      </w:r>
      <w:r w:rsidRPr="00FD5935">
        <w:t>and increased fragility.</w:t>
      </w:r>
      <w:r>
        <w:t xml:space="preserve"> </w:t>
      </w:r>
      <w:r w:rsidRPr="00FD5935">
        <w:t xml:space="preserve">14. </w:t>
      </w:r>
      <w:r w:rsidRPr="00333848">
        <w:rPr>
          <w:rStyle w:val="StyleUnderline"/>
          <w:highlight w:val="yellow"/>
        </w:rPr>
        <w:t>It is not obvious that the world’s institutions</w:t>
      </w:r>
      <w:r w:rsidRPr="00333848">
        <w:rPr>
          <w:rStyle w:val="StyleUnderline"/>
        </w:rPr>
        <w:t xml:space="preserve"> and systems </w:t>
      </w:r>
      <w:r w:rsidRPr="00333848">
        <w:rPr>
          <w:rStyle w:val="StyleUnderline"/>
          <w:highlight w:val="yellow"/>
        </w:rPr>
        <w:t>can be put together again after a collapse</w:t>
      </w:r>
      <w:r w:rsidRPr="00333848">
        <w:rPr>
          <w:rStyle w:val="StyleUnderline"/>
        </w:rPr>
        <w:t>; they may be stuck in a suboptimal equilibrium</w:t>
      </w:r>
      <w:r w:rsidRPr="00FD5935">
        <w:t>.</w:t>
      </w:r>
      <w:r>
        <w:t xml:space="preserve"> </w:t>
      </w:r>
      <w:r w:rsidRPr="00FD5935">
        <w:t>15. Power grids are often analysed</w:t>
      </w:r>
      <w:r>
        <w:t xml:space="preserve"> </w:t>
      </w:r>
      <w:r w:rsidRPr="00FD5935">
        <w:t>as possible candidates for system</w:t>
      </w:r>
      <w:r>
        <w:t xml:space="preserve"> </w:t>
      </w:r>
      <w:r w:rsidRPr="00FD5935">
        <w:t>collapse, and they are becoming</w:t>
      </w:r>
      <w:r>
        <w:t xml:space="preserve"> </w:t>
      </w:r>
      <w:r w:rsidRPr="00FD5935">
        <w:t>more integrated.</w:t>
      </w:r>
      <w:r>
        <w:t xml:space="preserve"> </w:t>
      </w:r>
      <w:r w:rsidRPr="00FD5935">
        <w:t>16. The world’s financial systems</w:t>
      </w:r>
      <w:r>
        <w:t xml:space="preserve"> </w:t>
      </w:r>
      <w:r w:rsidRPr="00FD5935">
        <w:t>have already caused a system</w:t>
      </w:r>
      <w:r>
        <w:t xml:space="preserve"> </w:t>
      </w:r>
      <w:r w:rsidRPr="00FD5935">
        <w:t>collapse, and they are still growing</w:t>
      </w:r>
      <w:r>
        <w:t xml:space="preserve"> </w:t>
      </w:r>
      <w:r w:rsidRPr="00FD5935">
        <w:t>more integrated.</w:t>
      </w:r>
      <w:r>
        <w:t xml:space="preserve"> </w:t>
      </w:r>
      <w:r w:rsidRPr="00FD5935">
        <w:t xml:space="preserve">17. </w:t>
      </w:r>
      <w:r w:rsidRPr="00333848">
        <w:rPr>
          <w:rStyle w:val="StyleUnderline"/>
        </w:rPr>
        <w:t>The world’s economies are also getting integrated, spreading recessions across national boundaries</w:t>
      </w:r>
      <w:r w:rsidRPr="00FD5935">
        <w:t>.</w:t>
      </w:r>
      <w:r>
        <w:t xml:space="preserve"> </w:t>
      </w:r>
      <w:r w:rsidRPr="00FD5935">
        <w:t>18. The world’s political and legal</w:t>
      </w:r>
      <w:r>
        <w:t xml:space="preserve"> </w:t>
      </w:r>
      <w:r w:rsidRPr="00FD5935">
        <w:t>systems are becoming more closely</w:t>
      </w:r>
      <w:r>
        <w:t xml:space="preserve"> </w:t>
      </w:r>
      <w:r w:rsidRPr="00FD5935">
        <w:t>integrated as well. Any risk has not</w:t>
      </w:r>
      <w:r>
        <w:t xml:space="preserve"> </w:t>
      </w:r>
      <w:r w:rsidRPr="00FD5935">
        <w:t>been extensively researched yet, and</w:t>
      </w:r>
      <w:r>
        <w:t xml:space="preserve"> </w:t>
      </w:r>
      <w:r w:rsidRPr="00FD5935">
        <w:t>there remain strong obstacles (mainly</w:t>
      </w:r>
      <w:r>
        <w:t xml:space="preserve"> </w:t>
      </w:r>
      <w:r w:rsidRPr="00FD5935">
        <w:t>at the nation state level) slowing down</w:t>
      </w:r>
      <w:r>
        <w:t xml:space="preserve"> </w:t>
      </w:r>
      <w:r w:rsidRPr="00FD5935">
        <w:t>this form of integration.</w:t>
      </w:r>
      <w:r>
        <w:t xml:space="preserve"> </w:t>
      </w:r>
      <w:r w:rsidRPr="00FD5935">
        <w:t>19. The politics of the post-system</w:t>
      </w:r>
      <w:r>
        <w:t xml:space="preserve"> </w:t>
      </w:r>
      <w:r w:rsidRPr="00FD5935">
        <w:t>collapse world will be important in</w:t>
      </w:r>
      <w:r>
        <w:t xml:space="preserve"> </w:t>
      </w:r>
      <w:r w:rsidRPr="00FD5935">
        <w:t>formulating an effective response</w:t>
      </w:r>
      <w:r>
        <w:t xml:space="preserve"> </w:t>
      </w:r>
      <w:r w:rsidRPr="00FD5935">
        <w:t>instead of an indifferent or counterproductive</w:t>
      </w:r>
      <w:r>
        <w:t xml:space="preserve"> </w:t>
      </w:r>
      <w:r w:rsidRPr="00FD5935">
        <w:t>one.</w:t>
      </w:r>
      <w:r>
        <w:t xml:space="preserve"> </w:t>
      </w:r>
      <w:r w:rsidRPr="00FD5935">
        <w:t>20. System collapses can be triggered</w:t>
      </w:r>
      <w:r>
        <w:t xml:space="preserve"> </w:t>
      </w:r>
      <w:r w:rsidRPr="00FD5935">
        <w:t>internally by very small events, without</w:t>
      </w:r>
      <w:r>
        <w:t xml:space="preserve"> </w:t>
      </w:r>
      <w:r w:rsidRPr="00FD5935">
        <w:t>an apparent cause.</w:t>
      </w:r>
      <w:r>
        <w:t xml:space="preserve"> </w:t>
      </w:r>
      <w:r w:rsidRPr="00FD5935">
        <w:t>21. External disruptions can trigger the</w:t>
      </w:r>
      <w:r>
        <w:t xml:space="preserve"> </w:t>
      </w:r>
      <w:r w:rsidRPr="00FD5935">
        <w:t>collapse of an already fragile system.</w:t>
      </w:r>
      <w:r>
        <w:t xml:space="preserve"> </w:t>
      </w:r>
      <w:r w:rsidRPr="00FD5935">
        <w:t>22. The trade-off between efficiency</w:t>
      </w:r>
      <w:r>
        <w:t xml:space="preserve"> </w:t>
      </w:r>
      <w:r w:rsidRPr="00FD5935">
        <w:t>and resilience is a key source of</w:t>
      </w:r>
      <w:r>
        <w:t xml:space="preserve"> </w:t>
      </w:r>
      <w:r w:rsidRPr="00FD5935">
        <w:t>fragility in a world economy built</w:t>
      </w:r>
      <w:r>
        <w:t xml:space="preserve"> </w:t>
      </w:r>
      <w:r w:rsidRPr="00FD5935">
        <w:t>around maximising efficiency.</w:t>
      </w:r>
      <w:r>
        <w:t xml:space="preserve"> </w:t>
      </w:r>
      <w:r w:rsidRPr="00FD5935">
        <w:t>23. Climate change, mass</w:t>
      </w:r>
      <w:r>
        <w:t xml:space="preserve"> </w:t>
      </w:r>
      <w:r w:rsidRPr="00FD5935">
        <w:t>movements of animals and</w:t>
      </w:r>
      <w:r>
        <w:t xml:space="preserve"> </w:t>
      </w:r>
      <w:r w:rsidRPr="00FD5935">
        <w:t>agricultural mono-cultures are</w:t>
      </w:r>
      <w:r>
        <w:t xml:space="preserve"> </w:t>
      </w:r>
      <w:r w:rsidRPr="00FD5935">
        <w:t>interlinking ecosystems with each</w:t>
      </w:r>
      <w:r>
        <w:t xml:space="preserve"> </w:t>
      </w:r>
      <w:r w:rsidRPr="00FD5935">
        <w:t>other and with human institutions.</w:t>
      </w:r>
      <w:r>
        <w:t xml:space="preserve"> </w:t>
      </w:r>
      <w:r w:rsidRPr="00FD5935">
        <w:t>24. There is a lot of uncertainty</w:t>
      </w:r>
      <w:r>
        <w:t xml:space="preserve"> </w:t>
      </w:r>
      <w:r w:rsidRPr="00FD5935">
        <w:t>about systemic risk, especially in</w:t>
      </w:r>
      <w:r>
        <w:t xml:space="preserve"> </w:t>
      </w:r>
      <w:r w:rsidRPr="00FD5935">
        <w:t>the interactions between different</w:t>
      </w:r>
      <w:r>
        <w:t xml:space="preserve"> </w:t>
      </w:r>
      <w:r w:rsidRPr="00FD5935">
        <w:t>fragilities that would not be sufficient</w:t>
      </w:r>
      <w:r>
        <w:t xml:space="preserve"> </w:t>
      </w:r>
      <w:r w:rsidRPr="00FD5935">
        <w:t>to cause a collapse on their own.</w:t>
      </w:r>
    </w:p>
    <w:p w14:paraId="0A413FA1" w14:textId="77777777" w:rsidR="00333848" w:rsidRDefault="00FD5935" w:rsidP="00FD5935">
      <w:pPr>
        <w:pStyle w:val="Heading4"/>
      </w:pPr>
      <w:r>
        <w:t xml:space="preserve">Defer </w:t>
      </w:r>
      <w:r w:rsidR="00333848">
        <w:t>to our study</w:t>
      </w:r>
    </w:p>
    <w:p w14:paraId="71075C49" w14:textId="69ABD246" w:rsidR="004911D0" w:rsidRDefault="00333848" w:rsidP="00333848">
      <w:r w:rsidRPr="004911D0">
        <w:rPr>
          <w:rStyle w:val="Style13ptBold"/>
        </w:rPr>
        <w:t>Matthews, 15</w:t>
      </w:r>
      <w:r>
        <w:t xml:space="preserve">— </w:t>
      </w:r>
      <w:r w:rsidR="004911D0">
        <w:t xml:space="preserve">Dylan, Vox, Feb 19, </w:t>
      </w:r>
      <w:hyperlink r:id="rId12" w:history="1">
        <w:r w:rsidR="004911D0" w:rsidRPr="00FB0373">
          <w:rPr>
            <w:rStyle w:val="Hyperlink"/>
          </w:rPr>
          <w:t>http://www.vox.com/2015/2/19/8069533/end-of-the-world</w:t>
        </w:r>
      </w:hyperlink>
      <w:r w:rsidR="004911D0">
        <w:t xml:space="preserve"> --br</w:t>
      </w:r>
    </w:p>
    <w:p w14:paraId="6FD29D96" w14:textId="43F6AF31" w:rsidR="00FD5935" w:rsidRDefault="00333848" w:rsidP="00333848">
      <w:r>
        <w:t>“</w:t>
      </w:r>
      <w:r w:rsidRPr="004911D0">
        <w:rPr>
          <w:rStyle w:val="StyleUnderline"/>
          <w:highlight w:val="yellow"/>
        </w:rPr>
        <w:t>These are the</w:t>
      </w:r>
      <w:r w:rsidRPr="00333848">
        <w:t xml:space="preserve"> 12 </w:t>
      </w:r>
      <w:r w:rsidRPr="004911D0">
        <w:rPr>
          <w:rStyle w:val="StyleUnderline"/>
          <w:highlight w:val="yellow"/>
        </w:rPr>
        <w:t xml:space="preserve">things </w:t>
      </w:r>
      <w:r w:rsidRPr="004911D0">
        <w:rPr>
          <w:rStyle w:val="Emphasis"/>
          <w:highlight w:val="yellow"/>
        </w:rPr>
        <w:t>most likely to destroy the world</w:t>
      </w:r>
      <w:r>
        <w:t xml:space="preserve">,” </w:t>
      </w:r>
    </w:p>
    <w:p w14:paraId="3AE59E67" w14:textId="665327EF" w:rsidR="00FD5935" w:rsidRDefault="00FD5935" w:rsidP="00333848">
      <w:r w:rsidRPr="00333848">
        <w:rPr>
          <w:rStyle w:val="StyleUnderline"/>
          <w:highlight w:val="yellow"/>
        </w:rPr>
        <w:t xml:space="preserve">A new </w:t>
      </w:r>
      <w:r w:rsidRPr="004911D0">
        <w:rPr>
          <w:rStyle w:val="StyleUnderline"/>
          <w:highlight w:val="yellow"/>
        </w:rPr>
        <w:t xml:space="preserve">report claims to offer "the </w:t>
      </w:r>
      <w:r w:rsidRPr="004911D0">
        <w:rPr>
          <w:rStyle w:val="Emphasis"/>
          <w:highlight w:val="yellow"/>
        </w:rPr>
        <w:t>first science</w:t>
      </w:r>
      <w:r w:rsidRPr="00333848">
        <w:rPr>
          <w:rStyle w:val="Emphasis"/>
          <w:highlight w:val="yellow"/>
        </w:rPr>
        <w:t>-based</w:t>
      </w:r>
      <w:r w:rsidRPr="00333848">
        <w:rPr>
          <w:rStyle w:val="StyleUnderline"/>
          <w:highlight w:val="yellow"/>
        </w:rPr>
        <w:t xml:space="preserve"> list of global risks with a </w:t>
      </w:r>
      <w:r w:rsidRPr="00333848">
        <w:rPr>
          <w:rStyle w:val="Emphasis"/>
          <w:highlight w:val="yellow"/>
        </w:rPr>
        <w:t>potentially infinite impact</w:t>
      </w:r>
      <w:r w:rsidRPr="00333848">
        <w:rPr>
          <w:rStyle w:val="StyleUnderline"/>
          <w:highlight w:val="yellow"/>
        </w:rPr>
        <w:t xml:space="preserve"> where</w:t>
      </w:r>
      <w:r w:rsidRPr="00333848">
        <w:rPr>
          <w:rStyle w:val="StyleUnderline"/>
        </w:rPr>
        <w:t xml:space="preserve"> in extreme cases </w:t>
      </w:r>
      <w:r w:rsidRPr="00333848">
        <w:rPr>
          <w:rStyle w:val="Emphasis"/>
          <w:highlight w:val="yellow"/>
        </w:rPr>
        <w:t>all human life could end</w:t>
      </w:r>
      <w:r>
        <w:t>." Those risks, the authors argue, include everything from climate change to supervolcanoes to artificial intelligence.</w:t>
      </w:r>
      <w:r w:rsidR="00333848">
        <w:t xml:space="preserve"> </w:t>
      </w:r>
      <w:r w:rsidRPr="00333848">
        <w:rPr>
          <w:rStyle w:val="StyleUnderline"/>
        </w:rPr>
        <w:t>By "infinite impact," the authors — led by</w:t>
      </w:r>
      <w:r>
        <w:t xml:space="preserve"> Dennis </w:t>
      </w:r>
      <w:r w:rsidRPr="00333848">
        <w:rPr>
          <w:rStyle w:val="StyleUnderline"/>
        </w:rPr>
        <w:t>Pamlin</w:t>
      </w:r>
      <w:r>
        <w:t xml:space="preserve"> of the Global Challenge Foundation </w:t>
      </w:r>
      <w:r w:rsidRPr="00333848">
        <w:rPr>
          <w:rStyle w:val="StyleUnderline"/>
        </w:rPr>
        <w:t>and</w:t>
      </w:r>
      <w:r>
        <w:t xml:space="preserve"> Stuart </w:t>
      </w:r>
      <w:r w:rsidRPr="00333848">
        <w:rPr>
          <w:rStyle w:val="StyleUnderline"/>
        </w:rPr>
        <w:t>Armstrong</w:t>
      </w:r>
      <w:r>
        <w:t xml:space="preserve"> of the Future of Humanity Institute — </w:t>
      </w:r>
      <w:r w:rsidRPr="00333848">
        <w:rPr>
          <w:rStyle w:val="StyleUnderline"/>
        </w:rPr>
        <w:t>mean risks capable of either causing human extinction or leading to a situation where "civilization collapses to a state of great suffering and does not recover</w:t>
      </w:r>
      <w:r>
        <w:t>."</w:t>
      </w:r>
      <w:r w:rsidR="00333848">
        <w:t xml:space="preserve"> The good news is that the authors aren't convinced we're doomed. Pamlin and Armstrong are of the view that humans have a long time left — possibly millions of years: "The dinosaurs were around for 135 million years and if we are intelligent, there are good chances that we could live for much longer," they write. Roughly 108 billion people have ever been alive, and Pamlin and Armstrong estimate that, if humanity lasts for 50 million years, the total number of humans who will ever live is more like 3 quadrillion. That's an optimistic assessment of humanity's prospects, but it also means that if something happens to make humans go extinct, the moral harm done will be immense. </w:t>
      </w:r>
      <w:r w:rsidR="00333848" w:rsidRPr="00333848">
        <w:rPr>
          <w:rStyle w:val="StyleUnderline"/>
        </w:rPr>
        <w:t xml:space="preserve">Guarding against events with even a small probability of causing that is worthwhile. So </w:t>
      </w:r>
      <w:r w:rsidR="00333848" w:rsidRPr="00333848">
        <w:rPr>
          <w:rStyle w:val="StyleUnderline"/>
          <w:highlight w:val="yellow"/>
        </w:rPr>
        <w:t xml:space="preserve">the report's authors conducted a </w:t>
      </w:r>
      <w:r w:rsidR="00333848" w:rsidRPr="00333848">
        <w:rPr>
          <w:rStyle w:val="Emphasis"/>
          <w:highlight w:val="yellow"/>
        </w:rPr>
        <w:t>scientific literature review</w:t>
      </w:r>
      <w:r w:rsidR="00333848" w:rsidRPr="00333848">
        <w:rPr>
          <w:rStyle w:val="StyleUnderline"/>
          <w:highlight w:val="yellow"/>
        </w:rPr>
        <w:t xml:space="preserve"> and identified</w:t>
      </w:r>
      <w:r w:rsidR="00333848" w:rsidRPr="00333848">
        <w:rPr>
          <w:rStyle w:val="StyleUnderline"/>
        </w:rPr>
        <w:t xml:space="preserve"> 12 </w:t>
      </w:r>
      <w:r w:rsidR="00333848" w:rsidRPr="00333848">
        <w:rPr>
          <w:rStyle w:val="Emphasis"/>
          <w:highlight w:val="yellow"/>
        </w:rPr>
        <w:t>plausible</w:t>
      </w:r>
      <w:r w:rsidR="00333848" w:rsidRPr="00333848">
        <w:rPr>
          <w:rStyle w:val="StyleUnderline"/>
          <w:highlight w:val="yellow"/>
        </w:rPr>
        <w:t xml:space="preserve"> ways it could happen</w:t>
      </w:r>
      <w:r w:rsidR="00333848" w:rsidRPr="00333848">
        <w:rPr>
          <w:highlight w:val="yellow"/>
        </w:rPr>
        <w:t>.</w:t>
      </w:r>
      <w:r w:rsidR="00333848">
        <w:t xml:space="preserve"> </w:t>
      </w:r>
    </w:p>
    <w:p w14:paraId="0C5300A0" w14:textId="77777777" w:rsidR="00076573" w:rsidRDefault="00076573" w:rsidP="00333848"/>
    <w:p w14:paraId="674BA2A9" w14:textId="52FD5984" w:rsidR="00076573" w:rsidRDefault="00076573" w:rsidP="00076573">
      <w:pPr>
        <w:pStyle w:val="Heading3"/>
      </w:pPr>
      <w:r>
        <w:t xml:space="preserve">! O/V—Sell-Off 2nc </w:t>
      </w:r>
    </w:p>
    <w:p w14:paraId="5C5FF2AB" w14:textId="77777777" w:rsidR="00076573" w:rsidRDefault="00076573" w:rsidP="00076573">
      <w:pPr>
        <w:pStyle w:val="Heading4"/>
      </w:pPr>
      <w:r>
        <w:t>Dumping causes a litany of risks—US economic collapse, dollar heg decline, decline of US heg, and increased Chinese aggression—and China WILL dump—it doesn’t follow conventional risk calculus</w:t>
      </w:r>
    </w:p>
    <w:p w14:paraId="1DB57147" w14:textId="014A3223" w:rsidR="00076573" w:rsidRPr="00076573" w:rsidRDefault="00076573" w:rsidP="00076573">
      <w:pPr>
        <w:rPr>
          <w:rStyle w:val="Style13ptBold"/>
          <w:b w:val="0"/>
        </w:rPr>
      </w:pPr>
      <w:r>
        <w:rPr>
          <w:rStyle w:val="Style13ptBold"/>
        </w:rPr>
        <w:t xml:space="preserve">Van Ness ’13 </w:t>
      </w:r>
      <w:r w:rsidRPr="00EC3BB4">
        <w:t>(Alex; Bachelor of Arts degree, with a dual major in Political Science and Peace and Conflict Studies from Wayne State University, “China and U.S. Debt,” 3/22/13, http://www.americanthinker.com/articles/2013/03/china_and_us_debt.html)</w:t>
      </w:r>
    </w:p>
    <w:p w14:paraId="54C76A69" w14:textId="77777777" w:rsidR="00076573" w:rsidRPr="009F3E8B" w:rsidRDefault="00076573" w:rsidP="00076573">
      <w:pPr>
        <w:rPr>
          <w:rStyle w:val="StyleUnderline"/>
        </w:rPr>
      </w:pPr>
      <w:r w:rsidRPr="009F3E8B">
        <w:rPr>
          <w:sz w:val="16"/>
        </w:rPr>
        <w:t xml:space="preserve">As the U.S. federal debt is steadily climbing closer to $17 trillion, President Obama and Congressional leadership are making statements that we "don't have an immediate crisis in terms of debt." All the same, our bloated federal debt does pose a crisis. Not only will it slow economic growth, threaten us with higher interest rates, and increase inflation; it also allows China to threaten our national security and status as a world power. </w:t>
      </w:r>
      <w:r w:rsidRPr="009F3E8B">
        <w:rPr>
          <w:rStyle w:val="StyleUnderline"/>
          <w:highlight w:val="green"/>
        </w:rPr>
        <w:t>How does China's ownership of</w:t>
      </w:r>
      <w:r w:rsidRPr="00EC3BB4">
        <w:rPr>
          <w:rStyle w:val="StyleUnderline"/>
        </w:rPr>
        <w:t xml:space="preserve"> </w:t>
      </w:r>
      <w:r w:rsidRPr="009F3E8B">
        <w:rPr>
          <w:sz w:val="16"/>
        </w:rPr>
        <w:t xml:space="preserve">the </w:t>
      </w:r>
      <w:r w:rsidRPr="00EC3BB4">
        <w:rPr>
          <w:rStyle w:val="StyleUnderline"/>
        </w:rPr>
        <w:t xml:space="preserve">U.S. </w:t>
      </w:r>
      <w:r w:rsidRPr="009F3E8B">
        <w:rPr>
          <w:rStyle w:val="StyleUnderline"/>
          <w:highlight w:val="green"/>
        </w:rPr>
        <w:t>debt</w:t>
      </w:r>
      <w:r w:rsidRPr="009F3E8B">
        <w:rPr>
          <w:sz w:val="16"/>
        </w:rPr>
        <w:t xml:space="preserve"> really </w:t>
      </w:r>
      <w:r w:rsidRPr="009F3E8B">
        <w:rPr>
          <w:rStyle w:val="StyleUnderline"/>
          <w:highlight w:val="green"/>
        </w:rPr>
        <w:t>pose a danger to</w:t>
      </w:r>
      <w:r w:rsidRPr="00EC3BB4">
        <w:rPr>
          <w:rStyle w:val="StyleUnderline"/>
        </w:rPr>
        <w:t xml:space="preserve"> our </w:t>
      </w:r>
      <w:r w:rsidRPr="009F3E8B">
        <w:rPr>
          <w:rStyle w:val="StyleUnderline"/>
          <w:highlight w:val="green"/>
        </w:rPr>
        <w:t>national security</w:t>
      </w:r>
      <w:r w:rsidRPr="009F3E8B">
        <w:rPr>
          <w:sz w:val="16"/>
        </w:rPr>
        <w:t xml:space="preserve">? China currently owns over 7% of U.S. federal debt via U.S. treasury securities. </w:t>
      </w:r>
      <w:r w:rsidRPr="009F3E8B">
        <w:rPr>
          <w:rStyle w:val="StyleUnderline"/>
          <w:highlight w:val="green"/>
        </w:rPr>
        <w:t>If China were to</w:t>
      </w:r>
      <w:r w:rsidRPr="00EC3BB4">
        <w:rPr>
          <w:rStyle w:val="StyleUnderline"/>
        </w:rPr>
        <w:t xml:space="preserve"> decide to </w:t>
      </w:r>
      <w:r w:rsidRPr="009F3E8B">
        <w:rPr>
          <w:rStyle w:val="StyleUnderline"/>
          <w:highlight w:val="green"/>
        </w:rPr>
        <w:t>dump</w:t>
      </w:r>
      <w:r w:rsidRPr="00EC3BB4">
        <w:rPr>
          <w:rStyle w:val="StyleUnderline"/>
        </w:rPr>
        <w:t xml:space="preserve"> those treasuries</w:t>
      </w:r>
      <w:r w:rsidRPr="00EC3BB4">
        <w:rPr>
          <w:rStyle w:val="Emphasis"/>
        </w:rPr>
        <w:t xml:space="preserve">, </w:t>
      </w:r>
      <w:r w:rsidRPr="009F3E8B">
        <w:rPr>
          <w:rStyle w:val="Emphasis"/>
          <w:highlight w:val="green"/>
        </w:rPr>
        <w:t>it would</w:t>
      </w:r>
      <w:r w:rsidRPr="00EC3BB4">
        <w:rPr>
          <w:rStyle w:val="Emphasis"/>
        </w:rPr>
        <w:t xml:space="preserve"> greatly </w:t>
      </w:r>
      <w:r w:rsidRPr="009F3E8B">
        <w:rPr>
          <w:rStyle w:val="Emphasis"/>
          <w:highlight w:val="green"/>
        </w:rPr>
        <w:t>increase the burden of</w:t>
      </w:r>
      <w:r w:rsidRPr="00EC3BB4">
        <w:rPr>
          <w:rStyle w:val="Emphasis"/>
        </w:rPr>
        <w:t xml:space="preserve"> servicing U.S. </w:t>
      </w:r>
      <w:r w:rsidRPr="009F3E8B">
        <w:rPr>
          <w:rStyle w:val="Emphasis"/>
          <w:highlight w:val="green"/>
        </w:rPr>
        <w:t>debt.</w:t>
      </w:r>
      <w:r w:rsidRPr="009F3E8B">
        <w:rPr>
          <w:sz w:val="16"/>
          <w:highlight w:val="green"/>
        </w:rPr>
        <w:t xml:space="preserve"> </w:t>
      </w:r>
      <w:r w:rsidRPr="009F3E8B">
        <w:rPr>
          <w:rStyle w:val="StyleUnderline"/>
          <w:highlight w:val="green"/>
        </w:rPr>
        <w:t>This could lead to</w:t>
      </w:r>
      <w:r w:rsidRPr="00EC3BB4">
        <w:rPr>
          <w:rStyle w:val="StyleUnderline"/>
        </w:rPr>
        <w:t xml:space="preserve"> a </w:t>
      </w:r>
      <w:r w:rsidRPr="009F3E8B">
        <w:rPr>
          <w:rStyle w:val="StyleUnderline"/>
          <w:highlight w:val="green"/>
        </w:rPr>
        <w:t>currency crisis</w:t>
      </w:r>
      <w:r w:rsidRPr="009F3E8B">
        <w:rPr>
          <w:sz w:val="16"/>
          <w:highlight w:val="green"/>
        </w:rPr>
        <w:t xml:space="preserve"> </w:t>
      </w:r>
      <w:r w:rsidRPr="009F3E8B">
        <w:rPr>
          <w:rStyle w:val="StyleUnderline"/>
          <w:highlight w:val="green"/>
        </w:rPr>
        <w:t>forcing the U.S. to raise interest</w:t>
      </w:r>
      <w:r w:rsidRPr="00EC3BB4">
        <w:rPr>
          <w:rStyle w:val="StyleUnderline"/>
        </w:rPr>
        <w:t xml:space="preserve"> rates</w:t>
      </w:r>
      <w:r w:rsidRPr="009F3E8B">
        <w:rPr>
          <w:sz w:val="16"/>
        </w:rPr>
        <w:t xml:space="preserve">. </w:t>
      </w:r>
      <w:r w:rsidRPr="009F3E8B">
        <w:rPr>
          <w:rStyle w:val="StyleUnderline"/>
          <w:highlight w:val="green"/>
        </w:rPr>
        <w:t>Higher</w:t>
      </w:r>
      <w:r w:rsidRPr="00EC3BB4">
        <w:rPr>
          <w:rStyle w:val="StyleUnderline"/>
        </w:rPr>
        <w:t xml:space="preserve"> interest </w:t>
      </w:r>
      <w:r w:rsidRPr="009F3E8B">
        <w:rPr>
          <w:rStyle w:val="StyleUnderline"/>
          <w:highlight w:val="green"/>
        </w:rPr>
        <w:t>rates</w:t>
      </w:r>
      <w:r w:rsidRPr="009F3E8B">
        <w:rPr>
          <w:sz w:val="16"/>
        </w:rPr>
        <w:t xml:space="preserve"> and higher risk for borrowers </w:t>
      </w:r>
      <w:r w:rsidRPr="009F3E8B">
        <w:rPr>
          <w:rStyle w:val="StyleUnderline"/>
          <w:highlight w:val="green"/>
        </w:rPr>
        <w:t>will</w:t>
      </w:r>
      <w:r w:rsidRPr="00EC3BB4">
        <w:rPr>
          <w:rStyle w:val="StyleUnderline"/>
        </w:rPr>
        <w:t xml:space="preserve"> potentially </w:t>
      </w:r>
      <w:r w:rsidRPr="009F3E8B">
        <w:rPr>
          <w:rStyle w:val="StyleUnderline"/>
          <w:highlight w:val="green"/>
        </w:rPr>
        <w:t>make it difficult</w:t>
      </w:r>
      <w:r w:rsidRPr="00EC3BB4">
        <w:rPr>
          <w:rStyle w:val="StyleUnderline"/>
        </w:rPr>
        <w:t xml:space="preserve"> for the U.S. </w:t>
      </w:r>
      <w:r w:rsidRPr="009F3E8B">
        <w:rPr>
          <w:rStyle w:val="StyleUnderline"/>
          <w:highlight w:val="green"/>
        </w:rPr>
        <w:t xml:space="preserve">to find creditors </w:t>
      </w:r>
      <w:r w:rsidRPr="009F3E8B">
        <w:rPr>
          <w:rStyle w:val="Emphasis"/>
          <w:highlight w:val="green"/>
        </w:rPr>
        <w:t>and will create</w:t>
      </w:r>
      <w:r w:rsidRPr="00EC3BB4">
        <w:rPr>
          <w:rStyle w:val="Emphasis"/>
        </w:rPr>
        <w:t xml:space="preserve"> the </w:t>
      </w:r>
      <w:r w:rsidRPr="009F3E8B">
        <w:rPr>
          <w:rStyle w:val="Emphasis"/>
          <w:highlight w:val="green"/>
        </w:rPr>
        <w:t>conditions for</w:t>
      </w:r>
      <w:r w:rsidRPr="00EC3BB4">
        <w:rPr>
          <w:rStyle w:val="Emphasis"/>
        </w:rPr>
        <w:t xml:space="preserve"> a </w:t>
      </w:r>
      <w:r w:rsidRPr="009F3E8B">
        <w:rPr>
          <w:rStyle w:val="Emphasis"/>
          <w:highlight w:val="green"/>
        </w:rPr>
        <w:t>recession</w:t>
      </w:r>
      <w:r w:rsidRPr="00EC3BB4">
        <w:rPr>
          <w:rStyle w:val="StyleUnderline"/>
        </w:rPr>
        <w:t>.</w:t>
      </w:r>
      <w:r>
        <w:rPr>
          <w:rStyle w:val="StyleUnderline"/>
        </w:rPr>
        <w:t xml:space="preserve"> </w:t>
      </w:r>
      <w:r w:rsidRPr="009F3E8B">
        <w:rPr>
          <w:sz w:val="16"/>
        </w:rPr>
        <w:t xml:space="preserve">Additionally, </w:t>
      </w:r>
      <w:r w:rsidRPr="009F3E8B">
        <w:rPr>
          <w:rStyle w:val="StyleUnderline"/>
          <w:highlight w:val="green"/>
        </w:rPr>
        <w:t>statements</w:t>
      </w:r>
      <w:r w:rsidRPr="00EC3BB4">
        <w:rPr>
          <w:rStyle w:val="StyleUnderline"/>
        </w:rPr>
        <w:t xml:space="preserve"> made </w:t>
      </w:r>
      <w:r w:rsidRPr="009F3E8B">
        <w:rPr>
          <w:rStyle w:val="StyleUnderline"/>
          <w:highlight w:val="green"/>
        </w:rPr>
        <w:t>by</w:t>
      </w:r>
      <w:r w:rsidRPr="00EC3BB4">
        <w:rPr>
          <w:rStyle w:val="StyleUnderline"/>
        </w:rPr>
        <w:t xml:space="preserve"> </w:t>
      </w:r>
      <w:r w:rsidRPr="009F3E8B">
        <w:rPr>
          <w:sz w:val="16"/>
        </w:rPr>
        <w:t xml:space="preserve">numerous Chinese </w:t>
      </w:r>
      <w:r w:rsidRPr="009F3E8B">
        <w:rPr>
          <w:rStyle w:val="Emphasis"/>
          <w:highlight w:val="green"/>
        </w:rPr>
        <w:t>officials have expressed support</w:t>
      </w:r>
      <w:r w:rsidRPr="00EC3BB4">
        <w:rPr>
          <w:rStyle w:val="Emphasis"/>
        </w:rPr>
        <w:t xml:space="preserve"> for the use of </w:t>
      </w:r>
      <w:r w:rsidRPr="009F3E8B">
        <w:rPr>
          <w:rStyle w:val="Emphasis"/>
          <w:highlight w:val="green"/>
        </w:rPr>
        <w:t>U.S. debt</w:t>
      </w:r>
      <w:r w:rsidRPr="00EC3BB4">
        <w:rPr>
          <w:rStyle w:val="Emphasis"/>
        </w:rPr>
        <w:t xml:space="preserve"> ownership </w:t>
      </w:r>
      <w:r w:rsidRPr="009F3E8B">
        <w:rPr>
          <w:rStyle w:val="Emphasis"/>
          <w:highlight w:val="green"/>
        </w:rPr>
        <w:t>as a weapon</w:t>
      </w:r>
      <w:r w:rsidRPr="009F3E8B">
        <w:rPr>
          <w:sz w:val="16"/>
        </w:rPr>
        <w:t xml:space="preserve">. Statements such as </w:t>
      </w:r>
      <w:r w:rsidRPr="009F3E8B">
        <w:rPr>
          <w:rStyle w:val="StyleUnderline"/>
          <w:highlight w:val="green"/>
        </w:rPr>
        <w:t>a senior editor of</w:t>
      </w:r>
      <w:r w:rsidRPr="00EC3BB4">
        <w:rPr>
          <w:rStyle w:val="StyleUnderline"/>
        </w:rPr>
        <w:t xml:space="preserve"> the </w:t>
      </w:r>
      <w:r w:rsidRPr="009F3E8B">
        <w:rPr>
          <w:rStyle w:val="StyleUnderline"/>
          <w:highlight w:val="green"/>
        </w:rPr>
        <w:t>state-run</w:t>
      </w:r>
      <w:r w:rsidRPr="00EC3BB4">
        <w:rPr>
          <w:rStyle w:val="StyleUnderline"/>
        </w:rPr>
        <w:t xml:space="preserve"> media outlet China's </w:t>
      </w:r>
      <w:r w:rsidRPr="009F3E8B">
        <w:rPr>
          <w:rStyle w:val="StyleUnderline"/>
          <w:highlight w:val="green"/>
        </w:rPr>
        <w:t>People's Daily</w:t>
      </w:r>
      <w:r w:rsidRPr="00EC3BB4">
        <w:rPr>
          <w:rStyle w:val="StyleUnderline"/>
        </w:rPr>
        <w:t xml:space="preserve"> who </w:t>
      </w:r>
      <w:r w:rsidRPr="009F3E8B">
        <w:rPr>
          <w:rStyle w:val="StyleUnderline"/>
          <w:highlight w:val="green"/>
        </w:rPr>
        <w:t>wrote, "now is the time</w:t>
      </w:r>
      <w:r w:rsidRPr="00EC3BB4">
        <w:rPr>
          <w:rStyle w:val="StyleUnderline"/>
        </w:rPr>
        <w:t xml:space="preserve"> for China </w:t>
      </w:r>
      <w:r w:rsidRPr="009F3E8B">
        <w:rPr>
          <w:rStyle w:val="StyleUnderline"/>
          <w:highlight w:val="green"/>
        </w:rPr>
        <w:t>to use its 'financial weapon' to teach the U</w:t>
      </w:r>
      <w:r w:rsidRPr="00EC3BB4">
        <w:rPr>
          <w:rStyle w:val="StyleUnderline"/>
        </w:rPr>
        <w:t xml:space="preserve">nited </w:t>
      </w:r>
      <w:r w:rsidRPr="009F3E8B">
        <w:rPr>
          <w:rStyle w:val="StyleUnderline"/>
          <w:highlight w:val="green"/>
        </w:rPr>
        <w:t>S</w:t>
      </w:r>
      <w:r w:rsidRPr="00EC3BB4">
        <w:rPr>
          <w:rStyle w:val="StyleUnderline"/>
        </w:rPr>
        <w:t xml:space="preserve">tates </w:t>
      </w:r>
      <w:r w:rsidRPr="009F3E8B">
        <w:rPr>
          <w:rStyle w:val="StyleUnderline"/>
          <w:highlight w:val="green"/>
        </w:rPr>
        <w:t>a lesson</w:t>
      </w:r>
      <w:r w:rsidRPr="009F3E8B">
        <w:rPr>
          <w:sz w:val="16"/>
        </w:rPr>
        <w:t xml:space="preserve"> if it moves forward with a plan to sale arms to Taiwan." In addition, according to China Times, the country's central bank deputy governor Yi Gang announced, "China is fully prepared for a looming currency war should it, though 'avoidable,' really happen." Despite statements such as these, most analysis of U.S.-China policy, including reports from the U.S.-China Business Council (UCBC) as well as a report issued in July 2012 by former Secretary of Defense Leon Panetta, argue that the threat of using large holdings of U.S. debt for political advantage is nothing more than hot air. </w:t>
      </w:r>
      <w:r w:rsidRPr="009F3E8B">
        <w:rPr>
          <w:rStyle w:val="StyleUnderline"/>
          <w:highlight w:val="green"/>
        </w:rPr>
        <w:t>The conventional wisdom is</w:t>
      </w:r>
      <w:r w:rsidRPr="009F3E8B">
        <w:rPr>
          <w:rStyle w:val="StyleUnderline"/>
        </w:rPr>
        <w:t xml:space="preserve"> that </w:t>
      </w:r>
      <w:r w:rsidRPr="009F3E8B">
        <w:rPr>
          <w:rStyle w:val="StyleUnderline"/>
          <w:highlight w:val="green"/>
        </w:rPr>
        <w:t>China would never dump</w:t>
      </w:r>
      <w:r w:rsidRPr="009F3E8B">
        <w:rPr>
          <w:rStyle w:val="StyleUnderline"/>
        </w:rPr>
        <w:t xml:space="preserve"> U.S. securities </w:t>
      </w:r>
      <w:r w:rsidRPr="009F3E8B">
        <w:rPr>
          <w:sz w:val="16"/>
        </w:rPr>
        <w:t xml:space="preserve">because an abrupt movement out of U.S. securities would be detrimental to both China and the United States. It would not be rational for China to take huge losses because they would be harming themselves. </w:t>
      </w:r>
      <w:r w:rsidRPr="009F3E8B">
        <w:rPr>
          <w:rStyle w:val="Emphasis"/>
          <w:highlight w:val="green"/>
        </w:rPr>
        <w:t>The problem with</w:t>
      </w:r>
      <w:r w:rsidRPr="009F3E8B">
        <w:rPr>
          <w:rStyle w:val="Emphasis"/>
        </w:rPr>
        <w:t xml:space="preserve"> the </w:t>
      </w:r>
      <w:r w:rsidRPr="009F3E8B">
        <w:rPr>
          <w:rStyle w:val="Emphasis"/>
          <w:highlight w:val="green"/>
        </w:rPr>
        <w:t>conventional wisdom is that it leaves</w:t>
      </w:r>
      <w:r w:rsidRPr="009F3E8B">
        <w:rPr>
          <w:rStyle w:val="Emphasis"/>
        </w:rPr>
        <w:t xml:space="preserve"> several </w:t>
      </w:r>
      <w:r w:rsidRPr="009F3E8B">
        <w:rPr>
          <w:rStyle w:val="Emphasis"/>
          <w:highlight w:val="green"/>
        </w:rPr>
        <w:t>questions unanswered</w:t>
      </w:r>
      <w:r w:rsidRPr="009F3E8B">
        <w:rPr>
          <w:sz w:val="16"/>
        </w:rPr>
        <w:t xml:space="preserve">, such as: </w:t>
      </w:r>
      <w:r w:rsidRPr="009F3E8B">
        <w:rPr>
          <w:rStyle w:val="StyleUnderline"/>
          <w:highlight w:val="green"/>
        </w:rPr>
        <w:t>what if China is not rational?</w:t>
      </w:r>
      <w:r w:rsidRPr="009F3E8B">
        <w:rPr>
          <w:rStyle w:val="StyleUnderline"/>
        </w:rPr>
        <w:t xml:space="preserve"> Alternatively, </w:t>
      </w:r>
      <w:r w:rsidRPr="009F3E8B">
        <w:rPr>
          <w:rStyle w:val="StyleUnderline"/>
          <w:highlight w:val="green"/>
        </w:rPr>
        <w:t>what if</w:t>
      </w:r>
      <w:r w:rsidRPr="009F3E8B">
        <w:rPr>
          <w:rStyle w:val="StyleUnderline"/>
        </w:rPr>
        <w:t xml:space="preserve"> the potential </w:t>
      </w:r>
      <w:r w:rsidRPr="009F3E8B">
        <w:rPr>
          <w:rStyle w:val="StyleUnderline"/>
          <w:highlight w:val="green"/>
        </w:rPr>
        <w:t>damage to the Chinese economy is</w:t>
      </w:r>
      <w:r w:rsidRPr="009F3E8B">
        <w:rPr>
          <w:rStyle w:val="StyleUnderline"/>
        </w:rPr>
        <w:t xml:space="preserve"> a </w:t>
      </w:r>
      <w:r w:rsidRPr="009F3E8B">
        <w:rPr>
          <w:rStyle w:val="StyleUnderline"/>
          <w:highlight w:val="green"/>
        </w:rPr>
        <w:t>calculated</w:t>
      </w:r>
      <w:r w:rsidRPr="009F3E8B">
        <w:rPr>
          <w:rStyle w:val="StyleUnderline"/>
        </w:rPr>
        <w:t xml:space="preserve"> harm, which will serve an ultimate end goal?</w:t>
      </w:r>
      <w:r>
        <w:rPr>
          <w:rStyle w:val="StyleUnderline"/>
        </w:rPr>
        <w:t xml:space="preserve"> </w:t>
      </w:r>
      <w:r w:rsidRPr="009F3E8B">
        <w:rPr>
          <w:sz w:val="16"/>
        </w:rPr>
        <w:t xml:space="preserve">China has been growing their financial sector but not for reasons of improving the livelihood of their citizenry. The </w:t>
      </w:r>
      <w:r w:rsidRPr="009F3E8B">
        <w:rPr>
          <w:rStyle w:val="StyleUnderline"/>
          <w:highlight w:val="green"/>
        </w:rPr>
        <w:t>growth in</w:t>
      </w:r>
      <w:r w:rsidRPr="009F3E8B">
        <w:rPr>
          <w:rStyle w:val="StyleUnderline"/>
        </w:rPr>
        <w:t xml:space="preserve"> their </w:t>
      </w:r>
      <w:r w:rsidRPr="009F3E8B">
        <w:rPr>
          <w:rStyle w:val="StyleUnderline"/>
          <w:highlight w:val="green"/>
        </w:rPr>
        <w:t>financial sector has had little effect on</w:t>
      </w:r>
      <w:r w:rsidRPr="009F3E8B">
        <w:rPr>
          <w:rStyle w:val="StyleUnderline"/>
        </w:rPr>
        <w:t xml:space="preserve"> the country's </w:t>
      </w:r>
      <w:r w:rsidRPr="009F3E8B">
        <w:rPr>
          <w:rStyle w:val="StyleUnderline"/>
          <w:highlight w:val="green"/>
        </w:rPr>
        <w:t>GDP</w:t>
      </w:r>
      <w:r w:rsidRPr="009F3E8B">
        <w:rPr>
          <w:rStyle w:val="StyleUnderline"/>
        </w:rPr>
        <w:t>, which they have covered by artificially inflating their GDP growth to a reported 7.8% when in actuality, economic indicators indicate it to be closer to 3-4%.</w:t>
      </w:r>
      <w:r>
        <w:rPr>
          <w:rStyle w:val="StyleUnderline"/>
        </w:rPr>
        <w:t xml:space="preserve"> </w:t>
      </w:r>
      <w:r w:rsidRPr="009F3E8B">
        <w:rPr>
          <w:sz w:val="16"/>
        </w:rPr>
        <w:t xml:space="preserve">China has pumped extensive liquidity into their internal currency markets and it is easy to assume that the growth of their currencies' liquidity is a step toward gaining international reserve status for the Yuan. This </w:t>
      </w:r>
      <w:r w:rsidRPr="009F3E8B">
        <w:rPr>
          <w:rStyle w:val="StyleUnderline"/>
        </w:rPr>
        <w:t xml:space="preserve">currency liquidity requires China to have an export market to develop for the Yuan. Over the past few decades, </w:t>
      </w:r>
      <w:r w:rsidRPr="009F3E8B">
        <w:rPr>
          <w:rStyle w:val="StyleUnderline"/>
          <w:highlight w:val="green"/>
        </w:rPr>
        <w:t>China has become a</w:t>
      </w:r>
      <w:r w:rsidRPr="009F3E8B">
        <w:rPr>
          <w:rStyle w:val="StyleUnderline"/>
        </w:rPr>
        <w:t xml:space="preserve"> global </w:t>
      </w:r>
      <w:r w:rsidRPr="009F3E8B">
        <w:rPr>
          <w:rStyle w:val="StyleUnderline"/>
          <w:highlight w:val="green"/>
        </w:rPr>
        <w:t>manufacturing hub with a</w:t>
      </w:r>
      <w:r w:rsidRPr="009F3E8B">
        <w:rPr>
          <w:rStyle w:val="StyleUnderline"/>
        </w:rPr>
        <w:t xml:space="preserve"> near-</w:t>
      </w:r>
      <w:r w:rsidRPr="009F3E8B">
        <w:rPr>
          <w:rStyle w:val="StyleUnderline"/>
          <w:highlight w:val="green"/>
        </w:rPr>
        <w:t>monopoly on</w:t>
      </w:r>
      <w:r w:rsidRPr="009F3E8B">
        <w:rPr>
          <w:rStyle w:val="StyleUnderline"/>
        </w:rPr>
        <w:t xml:space="preserve"> numerous key </w:t>
      </w:r>
      <w:r w:rsidRPr="009F3E8B">
        <w:rPr>
          <w:rStyle w:val="StyleUnderline"/>
          <w:highlight w:val="green"/>
        </w:rPr>
        <w:t>rare earth resources</w:t>
      </w:r>
      <w:r w:rsidRPr="009F3E8B">
        <w:rPr>
          <w:rStyle w:val="StyleUnderline"/>
        </w:rPr>
        <w:t>, China is positioning itself as the key global manufacturing and trade hub for an array of components and finished goods</w:t>
      </w:r>
      <w:r w:rsidRPr="009F3E8B">
        <w:rPr>
          <w:sz w:val="16"/>
        </w:rPr>
        <w:t xml:space="preserve">. The country now produces 20% of global manufacturing output, rendering the rest of the world dependent on the flow of goods out of China.The icing on the cake of being the hub of manufacturing and trade would be to have the Chinese Yuan as the world's reserve currency. </w:t>
      </w:r>
      <w:r w:rsidRPr="009F3E8B">
        <w:rPr>
          <w:rStyle w:val="StyleUnderline"/>
        </w:rPr>
        <w:t xml:space="preserve">At present, </w:t>
      </w:r>
      <w:r w:rsidRPr="009F3E8B">
        <w:rPr>
          <w:rStyle w:val="StyleUnderline"/>
          <w:highlight w:val="green"/>
        </w:rPr>
        <w:t>the global</w:t>
      </w:r>
      <w:r w:rsidRPr="009F3E8B">
        <w:rPr>
          <w:rStyle w:val="StyleUnderline"/>
        </w:rPr>
        <w:t xml:space="preserve"> financial </w:t>
      </w:r>
      <w:r w:rsidRPr="009F3E8B">
        <w:rPr>
          <w:rStyle w:val="StyleUnderline"/>
          <w:highlight w:val="green"/>
        </w:rPr>
        <w:t>system is centered on the</w:t>
      </w:r>
      <w:r w:rsidRPr="009F3E8B">
        <w:rPr>
          <w:rStyle w:val="StyleUnderline"/>
        </w:rPr>
        <w:t xml:space="preserve"> U.S. </w:t>
      </w:r>
      <w:r w:rsidRPr="009F3E8B">
        <w:rPr>
          <w:rStyle w:val="StyleUnderline"/>
          <w:highlight w:val="green"/>
        </w:rPr>
        <w:t>dollar</w:t>
      </w:r>
      <w:r w:rsidRPr="009F3E8B">
        <w:rPr>
          <w:sz w:val="16"/>
          <w:highlight w:val="green"/>
        </w:rPr>
        <w:t>.</w:t>
      </w:r>
      <w:r w:rsidRPr="009F3E8B">
        <w:rPr>
          <w:sz w:val="16"/>
        </w:rPr>
        <w:t xml:space="preserve"> Countries from around the world keep huge reserves of our currency lying around for the sake of international trade. </w:t>
      </w:r>
      <w:r w:rsidRPr="009F3E8B">
        <w:rPr>
          <w:rStyle w:val="StyleUnderline"/>
          <w:highlight w:val="green"/>
        </w:rPr>
        <w:t>This reserve currency status</w:t>
      </w:r>
      <w:r w:rsidRPr="009F3E8B">
        <w:rPr>
          <w:rStyle w:val="StyleUnderline"/>
        </w:rPr>
        <w:t xml:space="preserve"> that the dollar possesses </w:t>
      </w:r>
      <w:r w:rsidRPr="009F3E8B">
        <w:rPr>
          <w:rStyle w:val="StyleUnderline"/>
          <w:highlight w:val="green"/>
        </w:rPr>
        <w:t>allows the U.S. to sustain</w:t>
      </w:r>
      <w:r w:rsidRPr="009F3E8B">
        <w:rPr>
          <w:rStyle w:val="StyleUnderline"/>
        </w:rPr>
        <w:t xml:space="preserve"> an </w:t>
      </w:r>
      <w:r w:rsidRPr="009F3E8B">
        <w:rPr>
          <w:rStyle w:val="StyleUnderline"/>
          <w:highlight w:val="green"/>
        </w:rPr>
        <w:t>assertive foreign policy.</w:t>
      </w:r>
      <w:r w:rsidRPr="009F3E8B">
        <w:rPr>
          <w:sz w:val="16"/>
          <w:highlight w:val="green"/>
        </w:rPr>
        <w:t xml:space="preserve"> </w:t>
      </w:r>
      <w:r w:rsidRPr="009F3E8B">
        <w:rPr>
          <w:rStyle w:val="StyleUnderline"/>
          <w:highlight w:val="green"/>
        </w:rPr>
        <w:t>If the dollar were to cease being the</w:t>
      </w:r>
      <w:r w:rsidRPr="009F3E8B">
        <w:rPr>
          <w:rStyle w:val="StyleUnderline"/>
        </w:rPr>
        <w:t xml:space="preserve"> global </w:t>
      </w:r>
      <w:r w:rsidRPr="009F3E8B">
        <w:rPr>
          <w:rStyle w:val="StyleUnderline"/>
          <w:highlight w:val="green"/>
        </w:rPr>
        <w:t>reserve currency</w:t>
      </w:r>
      <w:r w:rsidRPr="009F3E8B">
        <w:rPr>
          <w:sz w:val="16"/>
          <w:highlight w:val="green"/>
        </w:rPr>
        <w:t xml:space="preserve">, </w:t>
      </w:r>
      <w:r w:rsidRPr="009F3E8B">
        <w:rPr>
          <w:rStyle w:val="Emphasis"/>
          <w:highlight w:val="green"/>
        </w:rPr>
        <w:t>the U.S</w:t>
      </w:r>
      <w:r w:rsidRPr="009F3E8B">
        <w:rPr>
          <w:rStyle w:val="Emphasis"/>
        </w:rPr>
        <w:t xml:space="preserve">. government </w:t>
      </w:r>
      <w:r w:rsidRPr="009F3E8B">
        <w:rPr>
          <w:rStyle w:val="Emphasis"/>
          <w:highlight w:val="green"/>
        </w:rPr>
        <w:t>will be</w:t>
      </w:r>
      <w:r w:rsidRPr="009F3E8B">
        <w:rPr>
          <w:rStyle w:val="Emphasis"/>
        </w:rPr>
        <w:t xml:space="preserve"> much </w:t>
      </w:r>
      <w:r w:rsidRPr="009F3E8B">
        <w:rPr>
          <w:rStyle w:val="Emphasis"/>
          <w:highlight w:val="green"/>
        </w:rPr>
        <w:t>weaker internationally</w:t>
      </w:r>
      <w:r w:rsidRPr="009F3E8B">
        <w:rPr>
          <w:sz w:val="16"/>
        </w:rPr>
        <w:t xml:space="preserve">. In addition, </w:t>
      </w:r>
      <w:r w:rsidRPr="009F3E8B">
        <w:rPr>
          <w:rStyle w:val="StyleUnderline"/>
          <w:highlight w:val="green"/>
        </w:rPr>
        <w:t>the country will have a</w:t>
      </w:r>
      <w:r w:rsidRPr="009F3E8B">
        <w:rPr>
          <w:rStyle w:val="StyleUnderline"/>
        </w:rPr>
        <w:t xml:space="preserve"> much </w:t>
      </w:r>
      <w:r w:rsidRPr="009F3E8B">
        <w:rPr>
          <w:rStyle w:val="StyleUnderline"/>
          <w:highlight w:val="green"/>
        </w:rPr>
        <w:t>harder time financing</w:t>
      </w:r>
      <w:r w:rsidRPr="009F3E8B">
        <w:rPr>
          <w:rStyle w:val="StyleUnderline"/>
        </w:rPr>
        <w:t xml:space="preserve"> our </w:t>
      </w:r>
      <w:r w:rsidRPr="009F3E8B">
        <w:rPr>
          <w:rStyle w:val="StyleUnderline"/>
          <w:highlight w:val="green"/>
        </w:rPr>
        <w:t>debt, leading</w:t>
      </w:r>
      <w:r w:rsidRPr="009F3E8B">
        <w:rPr>
          <w:rStyle w:val="StyleUnderline"/>
        </w:rPr>
        <w:t xml:space="preserve"> an already difficult to manage </w:t>
      </w:r>
      <w:r w:rsidRPr="009F3E8B">
        <w:rPr>
          <w:rStyle w:val="StyleUnderline"/>
          <w:highlight w:val="green"/>
        </w:rPr>
        <w:t xml:space="preserve">debt impossible to maintain </w:t>
      </w:r>
      <w:r w:rsidRPr="009F3E8B">
        <w:rPr>
          <w:rStyle w:val="Emphasis"/>
          <w:highlight w:val="green"/>
        </w:rPr>
        <w:t>and collapsing our economy</w:t>
      </w:r>
      <w:r w:rsidRPr="009F3E8B">
        <w:rPr>
          <w:rStyle w:val="StyleUnderline"/>
        </w:rPr>
        <w:t>.</w:t>
      </w:r>
      <w:r>
        <w:rPr>
          <w:rStyle w:val="StyleUnderline"/>
        </w:rPr>
        <w:t xml:space="preserve"> </w:t>
      </w:r>
      <w:r w:rsidRPr="009F3E8B">
        <w:rPr>
          <w:sz w:val="16"/>
        </w:rPr>
        <w:t xml:space="preserve">It is important to note that </w:t>
      </w:r>
      <w:r w:rsidRPr="009F3E8B">
        <w:rPr>
          <w:rStyle w:val="StyleUnderline"/>
        </w:rPr>
        <w:t>China is not a capitalist nation</w:t>
      </w:r>
      <w:r w:rsidRPr="009F3E8B">
        <w:rPr>
          <w:sz w:val="16"/>
        </w:rPr>
        <w:t xml:space="preserve">. Capitalist nations have thriving open markets and numerous freedoms such as an open internet. The people of China do not have the luxury of capitalism; they have a repressive communist government interested in power. </w:t>
      </w:r>
      <w:r w:rsidRPr="009F3E8B">
        <w:rPr>
          <w:rStyle w:val="Emphasis"/>
        </w:rPr>
        <w:t>China's power grab does not involve only financial markets</w:t>
      </w:r>
      <w:r w:rsidRPr="009F3E8B">
        <w:rPr>
          <w:sz w:val="16"/>
        </w:rPr>
        <w:t xml:space="preserve">. </w:t>
      </w:r>
      <w:r w:rsidRPr="009F3E8B">
        <w:rPr>
          <w:rStyle w:val="Emphasis"/>
          <w:highlight w:val="green"/>
        </w:rPr>
        <w:t>The Chinese military has been</w:t>
      </w:r>
      <w:r w:rsidRPr="009F3E8B">
        <w:rPr>
          <w:rStyle w:val="Emphasis"/>
        </w:rPr>
        <w:t xml:space="preserve"> growing</w:t>
      </w:r>
      <w:r w:rsidRPr="009F3E8B">
        <w:rPr>
          <w:sz w:val="16"/>
        </w:rPr>
        <w:t xml:space="preserve"> at exorbitant rates over the past few years. </w:t>
      </w:r>
      <w:r w:rsidRPr="009F3E8B">
        <w:rPr>
          <w:rStyle w:val="StyleUnderline"/>
          <w:highlight w:val="green"/>
        </w:rPr>
        <w:t>Not only does China have a</w:t>
      </w:r>
      <w:r w:rsidRPr="009F3E8B">
        <w:rPr>
          <w:rStyle w:val="StyleUnderline"/>
        </w:rPr>
        <w:t xml:space="preserve"> large </w:t>
      </w:r>
      <w:r w:rsidRPr="009F3E8B">
        <w:rPr>
          <w:rStyle w:val="StyleUnderline"/>
          <w:highlight w:val="green"/>
        </w:rPr>
        <w:t>nuclear stockpile and a</w:t>
      </w:r>
      <w:r w:rsidRPr="009F3E8B">
        <w:rPr>
          <w:rStyle w:val="StyleUnderline"/>
        </w:rPr>
        <w:t xml:space="preserve"> growing </w:t>
      </w:r>
      <w:r w:rsidRPr="009F3E8B">
        <w:rPr>
          <w:rStyle w:val="StyleUnderline"/>
          <w:highlight w:val="green"/>
        </w:rPr>
        <w:t>drone program, the growth of their</w:t>
      </w:r>
      <w:r w:rsidRPr="009F3E8B">
        <w:rPr>
          <w:rStyle w:val="StyleUnderline"/>
        </w:rPr>
        <w:t xml:space="preserve"> naval </w:t>
      </w:r>
      <w:r w:rsidRPr="009F3E8B">
        <w:rPr>
          <w:rStyle w:val="StyleUnderline"/>
          <w:highlight w:val="green"/>
        </w:rPr>
        <w:t>fleet through</w:t>
      </w:r>
      <w:r w:rsidRPr="009F3E8B">
        <w:rPr>
          <w:rStyle w:val="StyleUnderline"/>
        </w:rPr>
        <w:t xml:space="preserve"> the development of </w:t>
      </w:r>
      <w:r w:rsidRPr="009F3E8B">
        <w:rPr>
          <w:rStyle w:val="StyleUnderline"/>
          <w:highlight w:val="green"/>
        </w:rPr>
        <w:t>the aircraft carrier Liaoning</w:t>
      </w:r>
      <w:r w:rsidRPr="009F3E8B">
        <w:rPr>
          <w:rStyle w:val="StyleUnderline"/>
        </w:rPr>
        <w:t xml:space="preserve"> -- along with several more planned in the future -- </w:t>
      </w:r>
      <w:r w:rsidRPr="009F3E8B">
        <w:rPr>
          <w:rStyle w:val="StyleUnderline"/>
          <w:highlight w:val="green"/>
        </w:rPr>
        <w:t>will</w:t>
      </w:r>
      <w:r w:rsidRPr="009F3E8B">
        <w:rPr>
          <w:rStyle w:val="StyleUnderline"/>
        </w:rPr>
        <w:t xml:space="preserve"> help </w:t>
      </w:r>
      <w:r w:rsidRPr="009F3E8B">
        <w:rPr>
          <w:rStyle w:val="StyleUnderline"/>
          <w:highlight w:val="green"/>
        </w:rPr>
        <w:t>solidify their status as</w:t>
      </w:r>
      <w:r w:rsidRPr="009F3E8B">
        <w:rPr>
          <w:rStyle w:val="StyleUnderline"/>
        </w:rPr>
        <w:t xml:space="preserve"> a </w:t>
      </w:r>
      <w:r w:rsidRPr="009F3E8B">
        <w:rPr>
          <w:rStyle w:val="StyleUnderline"/>
          <w:highlight w:val="green"/>
        </w:rPr>
        <w:t>superpower</w:t>
      </w:r>
      <w:r w:rsidRPr="009F3E8B">
        <w:rPr>
          <w:sz w:val="16"/>
        </w:rPr>
        <w:t xml:space="preserve">. An aircraft carrier will allow China to deploy troops and aircraft to regions around the world. </w:t>
      </w:r>
      <w:r w:rsidRPr="009F3E8B">
        <w:rPr>
          <w:rStyle w:val="StyleUnderline"/>
          <w:highlight w:val="green"/>
        </w:rPr>
        <w:t>The</w:t>
      </w:r>
      <w:r w:rsidRPr="009F3E8B">
        <w:rPr>
          <w:rStyle w:val="StyleUnderline"/>
        </w:rPr>
        <w:t xml:space="preserve"> Chinese </w:t>
      </w:r>
      <w:r w:rsidRPr="009F3E8B">
        <w:rPr>
          <w:rStyle w:val="StyleUnderline"/>
          <w:highlight w:val="green"/>
        </w:rPr>
        <w:t>P</w:t>
      </w:r>
      <w:r w:rsidRPr="009F3E8B">
        <w:rPr>
          <w:rStyle w:val="StyleUnderline"/>
        </w:rPr>
        <w:t xml:space="preserve">eople's </w:t>
      </w:r>
      <w:r w:rsidRPr="009F3E8B">
        <w:rPr>
          <w:rStyle w:val="StyleUnderline"/>
          <w:highlight w:val="green"/>
        </w:rPr>
        <w:t>L</w:t>
      </w:r>
      <w:r w:rsidRPr="009F3E8B">
        <w:rPr>
          <w:rStyle w:val="StyleUnderline"/>
        </w:rPr>
        <w:t xml:space="preserve">iberation </w:t>
      </w:r>
      <w:r w:rsidRPr="009F3E8B">
        <w:rPr>
          <w:rStyle w:val="StyleUnderline"/>
          <w:highlight w:val="green"/>
        </w:rPr>
        <w:t>A</w:t>
      </w:r>
      <w:r w:rsidRPr="009F3E8B">
        <w:rPr>
          <w:rStyle w:val="StyleUnderline"/>
        </w:rPr>
        <w:t xml:space="preserve">rmy </w:t>
      </w:r>
      <w:r w:rsidRPr="009F3E8B">
        <w:rPr>
          <w:rStyle w:val="StyleUnderline"/>
          <w:highlight w:val="green"/>
        </w:rPr>
        <w:t>has been linked to hacking</w:t>
      </w:r>
      <w:r w:rsidRPr="009F3E8B">
        <w:rPr>
          <w:rStyle w:val="StyleUnderline"/>
        </w:rPr>
        <w:t xml:space="preserve"> groups</w:t>
      </w:r>
      <w:r w:rsidRPr="009F3E8B">
        <w:rPr>
          <w:sz w:val="16"/>
        </w:rPr>
        <w:t xml:space="preserve"> that are seeking the ability to sabotage power grids and steal intellectual property at alarming rates. Chinese hackers have stolen terabytes of data from U.S. corporations involved in the United State's critical infrastructure. Not only is China employing a highly antagonistic posture towards America. Their actions have grown more aggressive toward their neighbors over the past several years. These activities continuously test America's commitment to its Asian allies. </w:t>
      </w:r>
      <w:r w:rsidRPr="009F3E8B">
        <w:rPr>
          <w:rStyle w:val="StyleUnderline"/>
          <w:highlight w:val="green"/>
        </w:rPr>
        <w:t>China has grown</w:t>
      </w:r>
      <w:r w:rsidRPr="009F3E8B">
        <w:rPr>
          <w:rStyle w:val="StyleUnderline"/>
        </w:rPr>
        <w:t xml:space="preserve"> increasingly </w:t>
      </w:r>
      <w:r w:rsidRPr="009F3E8B">
        <w:rPr>
          <w:rStyle w:val="StyleUnderline"/>
          <w:highlight w:val="green"/>
        </w:rPr>
        <w:t>belligerent towards Japan</w:t>
      </w:r>
      <w:r w:rsidRPr="009F3E8B">
        <w:rPr>
          <w:rStyle w:val="StyleUnderline"/>
        </w:rPr>
        <w:t xml:space="preserve"> both militarily as well as through their financial markets</w:t>
      </w:r>
      <w:r w:rsidRPr="009F3E8B">
        <w:rPr>
          <w:sz w:val="16"/>
        </w:rPr>
        <w:t xml:space="preserve"> thanks to a longstanding dispute over the contested Senkakus Islands in the East China Sea. Additionally, </w:t>
      </w:r>
      <w:r w:rsidRPr="009F3E8B">
        <w:rPr>
          <w:rStyle w:val="StyleUnderline"/>
          <w:highlight w:val="green"/>
        </w:rPr>
        <w:t>China</w:t>
      </w:r>
      <w:r w:rsidRPr="009F3E8B">
        <w:rPr>
          <w:rStyle w:val="StyleUnderline"/>
        </w:rPr>
        <w:t>,</w:t>
      </w:r>
      <w:r w:rsidRPr="009F3E8B">
        <w:rPr>
          <w:sz w:val="16"/>
        </w:rPr>
        <w:t xml:space="preserve"> which regards Taiwan as a renegade province, </w:t>
      </w:r>
      <w:r w:rsidRPr="009F3E8B">
        <w:rPr>
          <w:rStyle w:val="Emphasis"/>
          <w:highlight w:val="green"/>
        </w:rPr>
        <w:t>has threatened to use nuclear weapons in response to Taiwan's interests</w:t>
      </w:r>
      <w:r w:rsidRPr="009F3E8B">
        <w:rPr>
          <w:rStyle w:val="Emphasis"/>
        </w:rPr>
        <w:t xml:space="preserve"> in autonomy.</w:t>
      </w:r>
      <w:r w:rsidRPr="009F3E8B">
        <w:rPr>
          <w:sz w:val="16"/>
        </w:rPr>
        <w:t xml:space="preserve"> This makes China the only country with nuclear capabilities to threaten to use the bomb against people and territories they consider their own. When one looks at their trajectory, </w:t>
      </w:r>
      <w:r w:rsidRPr="009F3E8B">
        <w:rPr>
          <w:rStyle w:val="Emphasis"/>
        </w:rPr>
        <w:t xml:space="preserve">it is not hard to conclude that </w:t>
      </w:r>
      <w:r w:rsidRPr="009F3E8B">
        <w:rPr>
          <w:rStyle w:val="Emphasis"/>
          <w:highlight w:val="green"/>
        </w:rPr>
        <w:t>China's long-term goal is to replace the U.S. as</w:t>
      </w:r>
      <w:r w:rsidRPr="009F3E8B">
        <w:rPr>
          <w:rStyle w:val="Emphasis"/>
        </w:rPr>
        <w:t xml:space="preserve"> the world's </w:t>
      </w:r>
      <w:r w:rsidRPr="009F3E8B">
        <w:rPr>
          <w:rStyle w:val="Emphasis"/>
          <w:highlight w:val="green"/>
        </w:rPr>
        <w:t>sole superpower</w:t>
      </w:r>
      <w:r w:rsidRPr="009F3E8B">
        <w:rPr>
          <w:sz w:val="16"/>
          <w:highlight w:val="green"/>
        </w:rPr>
        <w:t>.</w:t>
      </w:r>
      <w:r w:rsidRPr="009F3E8B">
        <w:rPr>
          <w:sz w:val="16"/>
        </w:rPr>
        <w:t xml:space="preserve"> </w:t>
      </w:r>
      <w:r w:rsidRPr="009F3E8B">
        <w:rPr>
          <w:rStyle w:val="StyleUnderline"/>
        </w:rPr>
        <w:t xml:space="preserve">While they have a lot to lose by reverting to financial terrorism and dumping the dollar, </w:t>
      </w:r>
      <w:r w:rsidRPr="009F3E8B">
        <w:rPr>
          <w:rStyle w:val="StyleUnderline"/>
          <w:highlight w:val="green"/>
        </w:rPr>
        <w:t>they may feel</w:t>
      </w:r>
      <w:r w:rsidRPr="009F3E8B">
        <w:rPr>
          <w:rStyle w:val="StyleUnderline"/>
        </w:rPr>
        <w:t xml:space="preserve"> that </w:t>
      </w:r>
      <w:r w:rsidRPr="009F3E8B">
        <w:rPr>
          <w:rStyle w:val="StyleUnderline"/>
          <w:highlight w:val="green"/>
        </w:rPr>
        <w:t>they will come out on top after toppling the dollar. With a weakened America</w:t>
      </w:r>
      <w:r w:rsidRPr="009F3E8B">
        <w:rPr>
          <w:sz w:val="16"/>
        </w:rPr>
        <w:t xml:space="preserve">, and the international community relying on the Yuan as a reserve currency, </w:t>
      </w:r>
      <w:r w:rsidRPr="009F3E8B">
        <w:rPr>
          <w:rStyle w:val="Emphasis"/>
          <w:highlight w:val="green"/>
        </w:rPr>
        <w:t>it is not hard to imagine China making good</w:t>
      </w:r>
      <w:r w:rsidRPr="009F3E8B">
        <w:rPr>
          <w:rStyle w:val="Emphasis"/>
        </w:rPr>
        <w:t xml:space="preserve"> on their </w:t>
      </w:r>
      <w:r w:rsidRPr="009F3E8B">
        <w:rPr>
          <w:rStyle w:val="Emphasis"/>
          <w:highlight w:val="green"/>
        </w:rPr>
        <w:t>belligerence towards</w:t>
      </w:r>
      <w:r w:rsidRPr="009F3E8B">
        <w:rPr>
          <w:rStyle w:val="Emphasis"/>
        </w:rPr>
        <w:t xml:space="preserve"> their </w:t>
      </w:r>
      <w:r w:rsidRPr="009F3E8B">
        <w:rPr>
          <w:rStyle w:val="Emphasis"/>
          <w:highlight w:val="green"/>
        </w:rPr>
        <w:t>neighbors</w:t>
      </w:r>
      <w:r w:rsidRPr="009F3E8B">
        <w:rPr>
          <w:sz w:val="16"/>
          <w:highlight w:val="green"/>
        </w:rPr>
        <w:t>.</w:t>
      </w:r>
      <w:r w:rsidRPr="009F3E8B">
        <w:rPr>
          <w:sz w:val="16"/>
        </w:rPr>
        <w:t xml:space="preserve"> After island hopping across Asia and the Pacific, </w:t>
      </w:r>
      <w:r w:rsidRPr="009F3E8B">
        <w:rPr>
          <w:rStyle w:val="Emphasis"/>
          <w:highlight w:val="green"/>
        </w:rPr>
        <w:t>it would</w:t>
      </w:r>
      <w:r w:rsidRPr="009F3E8B">
        <w:rPr>
          <w:rStyle w:val="Emphasis"/>
        </w:rPr>
        <w:t xml:space="preserve"> only </w:t>
      </w:r>
      <w:r w:rsidRPr="009F3E8B">
        <w:rPr>
          <w:rStyle w:val="Emphasis"/>
          <w:highlight w:val="green"/>
        </w:rPr>
        <w:t>be a matter of time before we start seeing the Chinese navy patrolling</w:t>
      </w:r>
      <w:r w:rsidRPr="009F3E8B">
        <w:rPr>
          <w:rStyle w:val="Emphasis"/>
        </w:rPr>
        <w:t xml:space="preserve"> around </w:t>
      </w:r>
      <w:r w:rsidRPr="009F3E8B">
        <w:rPr>
          <w:rStyle w:val="Emphasis"/>
          <w:highlight w:val="green"/>
        </w:rPr>
        <w:t>Europe, Africa, and America</w:t>
      </w:r>
      <w:r w:rsidRPr="009F3E8B">
        <w:rPr>
          <w:rStyle w:val="Emphasis"/>
        </w:rPr>
        <w:t>.</w:t>
      </w:r>
      <w:r w:rsidRPr="009F3E8B">
        <w:rPr>
          <w:sz w:val="16"/>
        </w:rPr>
        <w:t xml:space="preserve"> Despite statements made by various analysts, </w:t>
      </w:r>
      <w:r w:rsidRPr="009F3E8B">
        <w:rPr>
          <w:rStyle w:val="Emphasis"/>
          <w:highlight w:val="green"/>
        </w:rPr>
        <w:t>there is a real threat that China will dump</w:t>
      </w:r>
      <w:r w:rsidRPr="009F3E8B">
        <w:rPr>
          <w:rStyle w:val="Emphasis"/>
        </w:rPr>
        <w:t xml:space="preserve"> U.S. debt</w:t>
      </w:r>
      <w:r w:rsidRPr="009F3E8B">
        <w:rPr>
          <w:sz w:val="16"/>
        </w:rPr>
        <w:t xml:space="preserve">. The theory that they will not because it would hurt their economy is predicated on the idea that China is a rational actor looking for financial growth. However, </w:t>
      </w:r>
      <w:r w:rsidRPr="009F3E8B">
        <w:rPr>
          <w:rStyle w:val="StyleUnderline"/>
          <w:highlight w:val="green"/>
        </w:rPr>
        <w:t>any country that manipulates</w:t>
      </w:r>
      <w:r w:rsidRPr="009F3E8B">
        <w:rPr>
          <w:rStyle w:val="StyleUnderline"/>
        </w:rPr>
        <w:t xml:space="preserve"> and lies to prop up their financial markets; </w:t>
      </w:r>
      <w:r w:rsidRPr="009F3E8B">
        <w:rPr>
          <w:rStyle w:val="StyleUnderline"/>
          <w:highlight w:val="green"/>
        </w:rPr>
        <w:t>considers financial terrorism</w:t>
      </w:r>
      <w:r w:rsidRPr="009F3E8B">
        <w:rPr>
          <w:rStyle w:val="StyleUnderline"/>
        </w:rPr>
        <w:t xml:space="preserve"> as a viable option for getting what they want; </w:t>
      </w:r>
      <w:r w:rsidRPr="009F3E8B">
        <w:rPr>
          <w:rStyle w:val="StyleUnderline"/>
          <w:highlight w:val="green"/>
        </w:rPr>
        <w:t>and threaten their neighbors</w:t>
      </w:r>
      <w:r w:rsidRPr="009F3E8B">
        <w:rPr>
          <w:rStyle w:val="StyleUnderline"/>
        </w:rPr>
        <w:t xml:space="preserve"> as well as their own people with nuclear weapons </w:t>
      </w:r>
      <w:r w:rsidRPr="009F3E8B">
        <w:rPr>
          <w:rStyle w:val="Emphasis"/>
          <w:highlight w:val="green"/>
        </w:rPr>
        <w:t>is not a rational actor</w:t>
      </w:r>
      <w:r w:rsidRPr="009F3E8B">
        <w:rPr>
          <w:rStyle w:val="StyleUnderline"/>
        </w:rPr>
        <w:t xml:space="preserve"> that belongs in the category of "superpower." Our growing national debt is a danger in and of itself, but giving China the ability to flex its muscles by means of that debt is something that should not be allowed to happen.</w:t>
      </w:r>
    </w:p>
    <w:p w14:paraId="60485BF9" w14:textId="77777777" w:rsidR="00076573" w:rsidRPr="00076573" w:rsidRDefault="00076573" w:rsidP="00076573"/>
    <w:p w14:paraId="33DB68A1" w14:textId="77777777" w:rsidR="00333848" w:rsidRDefault="00333848" w:rsidP="00333848"/>
    <w:p w14:paraId="4F9F38EA" w14:textId="77777777" w:rsidR="009C0FF2" w:rsidRDefault="009C0FF2" w:rsidP="009C0FF2"/>
    <w:p w14:paraId="2A5742B3" w14:textId="77777777" w:rsidR="009C0FF2" w:rsidRDefault="009C0FF2" w:rsidP="009C0FF2"/>
    <w:p w14:paraId="5DE2E245" w14:textId="4BF763D7" w:rsidR="009C0FF2" w:rsidRDefault="005269CC" w:rsidP="009C0FF2">
      <w:pPr>
        <w:pStyle w:val="Heading3"/>
      </w:pPr>
      <w:r>
        <w:t>Say Y/QPQ Key</w:t>
      </w:r>
      <w:r w:rsidR="009C0FF2">
        <w:t xml:space="preserve">—2nc </w:t>
      </w:r>
    </w:p>
    <w:p w14:paraId="511F6D61" w14:textId="77777777" w:rsidR="009C0FF2" w:rsidRPr="009C0FF2" w:rsidRDefault="009C0FF2" w:rsidP="009C0FF2"/>
    <w:p w14:paraId="640F5A30" w14:textId="005792A2" w:rsidR="009C0FF2" w:rsidRDefault="009C0FF2" w:rsidP="009C0FF2">
      <w:pPr>
        <w:pStyle w:val="Heading4"/>
      </w:pPr>
      <w:r>
        <w:t xml:space="preserve">China will say yes – they view moves to buy bonds as a bargaining chip to extract concessions </w:t>
      </w:r>
      <w:r w:rsidR="00076573">
        <w:t xml:space="preserve">– tons of Chinese experts prove </w:t>
      </w:r>
    </w:p>
    <w:p w14:paraId="4D129B76" w14:textId="77777777" w:rsidR="009C0FF2" w:rsidRDefault="009C0FF2" w:rsidP="009C0FF2">
      <w:r w:rsidRPr="007C291C">
        <w:rPr>
          <w:rStyle w:val="Style13ptBold"/>
        </w:rPr>
        <w:t>Morrison and Labonte, 13</w:t>
      </w:r>
      <w:r>
        <w:t>—Congressional Research Service (CRS)—</w:t>
      </w:r>
      <w:r w:rsidRPr="007C291C">
        <w:t xml:space="preserve"> </w:t>
      </w:r>
      <w:r>
        <w:t xml:space="preserve">Wayne M. Morrison, Specialist in Asian Trade and Finance and Marc Labonte, Specialist in Macroeconomic Policy. “China’s Holdings of U.S. Securities: Implications for the U.S. Economy,” Aug 19, RL34314, </w:t>
      </w:r>
      <w:hyperlink r:id="rId13" w:history="1">
        <w:r w:rsidRPr="00FB0373">
          <w:rPr>
            <w:rStyle w:val="Hyperlink"/>
          </w:rPr>
          <w:t>www.crs.gov</w:t>
        </w:r>
      </w:hyperlink>
      <w:r>
        <w:t xml:space="preserve"> --br </w:t>
      </w:r>
    </w:p>
    <w:p w14:paraId="70A690C3" w14:textId="5A1EBD9B" w:rsidR="009C0FF2" w:rsidRDefault="009C0FF2" w:rsidP="009C0FF2">
      <w:r w:rsidRPr="00076573">
        <w:rPr>
          <w:rStyle w:val="StyleUnderline"/>
        </w:rPr>
        <w:t xml:space="preserve">Some </w:t>
      </w:r>
      <w:r w:rsidRPr="00076573">
        <w:rPr>
          <w:rStyle w:val="StyleUnderline"/>
          <w:highlight w:val="yellow"/>
        </w:rPr>
        <w:t>Chinese officials</w:t>
      </w:r>
      <w:r w:rsidRPr="00076573">
        <w:rPr>
          <w:rStyle w:val="StyleUnderline"/>
        </w:rPr>
        <w:t xml:space="preserve"> in the past </w:t>
      </w:r>
      <w:r w:rsidRPr="00076573">
        <w:rPr>
          <w:rStyle w:val="StyleUnderline"/>
          <w:highlight w:val="yellow"/>
        </w:rPr>
        <w:t>have suggested that its holdings of U.S. debt could be used in regard to economic and political disputes</w:t>
      </w:r>
      <w:r w:rsidRPr="00076573">
        <w:rPr>
          <w:rStyle w:val="StyleUnderline"/>
        </w:rPr>
        <w:t xml:space="preserve"> with the United States. To illustrate, an August 7, 2007, article in the Telegraph (an online British newspaper) cited </w:t>
      </w:r>
      <w:r w:rsidRPr="00076573">
        <w:rPr>
          <w:rStyle w:val="StyleUnderline"/>
          <w:highlight w:val="yellow"/>
        </w:rPr>
        <w:t>interviews with officials from two leading Chinese government think tanks</w:t>
      </w:r>
      <w:r w:rsidRPr="00076573">
        <w:rPr>
          <w:rStyle w:val="StyleUnderline"/>
        </w:rPr>
        <w:t xml:space="preserve"> who reportedly </w:t>
      </w:r>
      <w:r w:rsidRPr="00076573">
        <w:rPr>
          <w:rStyle w:val="StyleUnderline"/>
          <w:highlight w:val="yellow"/>
        </w:rPr>
        <w:t>stated that</w:t>
      </w:r>
      <w:r w:rsidRPr="00076573">
        <w:rPr>
          <w:rStyle w:val="StyleUnderline"/>
        </w:rPr>
        <w:t xml:space="preserve"> China had the power to make the dollar collapse (if it chose to do so) by </w:t>
      </w:r>
      <w:r w:rsidRPr="00076573">
        <w:rPr>
          <w:rStyle w:val="StyleUnderline"/>
          <w:highlight w:val="yellow"/>
        </w:rPr>
        <w:t>liquidating large portions of its U.S. Treasury securities holdings</w:t>
      </w:r>
      <w:r w:rsidRPr="00076573">
        <w:rPr>
          <w:rStyle w:val="StyleUnderline"/>
        </w:rPr>
        <w:t xml:space="preserve"> if the United States imposed trade sanctions to force an appreciation of the RMB, and that the threat to do so </w:t>
      </w:r>
      <w:r w:rsidRPr="00076573">
        <w:rPr>
          <w:rStyle w:val="StyleUnderline"/>
          <w:highlight w:val="yellow"/>
        </w:rPr>
        <w:t>could be used as a “</w:t>
      </w:r>
      <w:r w:rsidRPr="00076573">
        <w:rPr>
          <w:rStyle w:val="Emphasis"/>
          <w:highlight w:val="yellow"/>
        </w:rPr>
        <w:t>bargaining chip</w:t>
      </w:r>
      <w:r w:rsidRPr="00076573">
        <w:rPr>
          <w:rStyle w:val="StyleUnderline"/>
          <w:highlight w:val="yellow"/>
        </w:rPr>
        <w:t>.” Ding Gang, a senior editor with China’s People’s Daily</w:t>
      </w:r>
      <w:r w:rsidRPr="00076573">
        <w:rPr>
          <w:rStyle w:val="StyleUnderline"/>
        </w:rPr>
        <w:t xml:space="preserve">, wrote in an editorial in August 2011 that </w:t>
      </w:r>
      <w:r w:rsidRPr="00076573">
        <w:rPr>
          <w:rStyle w:val="StyleUnderline"/>
          <w:highlight w:val="yellow"/>
        </w:rPr>
        <w:t xml:space="preserve">China should </w:t>
      </w:r>
      <w:r w:rsidRPr="00076573">
        <w:rPr>
          <w:rStyle w:val="Emphasis"/>
          <w:highlight w:val="yellow"/>
        </w:rPr>
        <w:t>directly link</w:t>
      </w:r>
      <w:r w:rsidRPr="00076573">
        <w:rPr>
          <w:rStyle w:val="StyleUnderline"/>
        </w:rPr>
        <w:t xml:space="preserve"> the amount of U.S. </w:t>
      </w:r>
      <w:r w:rsidRPr="00076573">
        <w:rPr>
          <w:rStyle w:val="Emphasis"/>
          <w:highlight w:val="yellow"/>
        </w:rPr>
        <w:t>Treasury holdings</w:t>
      </w:r>
      <w:r w:rsidRPr="00076573">
        <w:rPr>
          <w:rStyle w:val="StyleUnderline"/>
        </w:rPr>
        <w:t xml:space="preserve"> with U.S. arms sales to Taiwan, stating that “now is the time for China to use its ‘financial weapon’ to teach the United States a lesson if it moves forward with a plan to sale arms to Taiwan</w:t>
      </w:r>
      <w:r>
        <w:t>. In fact, China has never wanted to use its holdings of U.S. debt as a weapon. It is the United States that is forcing it to do so ... to defend itself when facing threats to China's sovereignty.”48</w:t>
      </w:r>
    </w:p>
    <w:p w14:paraId="3F4720C5" w14:textId="77777777" w:rsidR="005269CC" w:rsidRDefault="005269CC" w:rsidP="005269CC">
      <w:pPr>
        <w:pStyle w:val="Heading4"/>
      </w:pPr>
      <w:r>
        <w:t>China will negotiate over bonds—it’ll continue buying them and won’t sell them off</w:t>
      </w:r>
    </w:p>
    <w:p w14:paraId="26C0EED9" w14:textId="77777777" w:rsidR="005269CC" w:rsidRPr="006C7ED8" w:rsidRDefault="005269CC" w:rsidP="005269CC">
      <w:pPr>
        <w:rPr>
          <w:rStyle w:val="Style13ptBold"/>
        </w:rPr>
      </w:pPr>
      <w:r>
        <w:rPr>
          <w:rStyle w:val="Style13ptBold"/>
        </w:rPr>
        <w:t xml:space="preserve">Yu ‘9 </w:t>
      </w:r>
      <w:r w:rsidRPr="006C7ED8">
        <w:t>(Tonny, reporter for China Daily, 6/8/09, “China in liquidity double-bind with US treasury bonds,” http://www.chinadaily.com.cn/bizchina/2009-06/08/content_8259578.htm)</w:t>
      </w:r>
    </w:p>
    <w:p w14:paraId="5297C709" w14:textId="77777777" w:rsidR="005269CC" w:rsidRDefault="005269CC" w:rsidP="005269CC">
      <w:pPr>
        <w:rPr>
          <w:rStyle w:val="StyleUnderline"/>
        </w:rPr>
      </w:pPr>
      <w:r w:rsidRPr="00B75C06">
        <w:rPr>
          <w:sz w:val="16"/>
        </w:rPr>
        <w:t xml:space="preserve">US Treasury Secretary Timothy Geithner made the most of his first Beijing visit to lobby China to continue expanding its forex reserve portfolio in US treasury bonds, securities widely regarded to be low risk and highly liquid. Rating agencies Moody's and Standard &amp; Poor's class them as AAA, the highest possible. </w:t>
      </w:r>
      <w:r w:rsidRPr="006C7ED8">
        <w:rPr>
          <w:rStyle w:val="StyleUnderline"/>
          <w:highlight w:val="green"/>
        </w:rPr>
        <w:t>Geithner is the first</w:t>
      </w:r>
      <w:r w:rsidRPr="006C7ED8">
        <w:rPr>
          <w:rStyle w:val="StyleUnderline"/>
        </w:rPr>
        <w:t xml:space="preserve"> US treasury secretary </w:t>
      </w:r>
      <w:r w:rsidRPr="006C7ED8">
        <w:rPr>
          <w:rStyle w:val="StyleUnderline"/>
          <w:highlight w:val="green"/>
        </w:rPr>
        <w:t>to make a trip to sell treasuries</w:t>
      </w:r>
      <w:r w:rsidRPr="00B75C06">
        <w:rPr>
          <w:sz w:val="16"/>
        </w:rPr>
        <w:t xml:space="preserve"> in the history of Sino-US diplomatic relations and a rare event in world financial history. Geithner's Beijing visit itself provides a hint about real concerns - </w:t>
      </w:r>
      <w:r w:rsidRPr="006C7ED8">
        <w:rPr>
          <w:rStyle w:val="StyleUnderline"/>
        </w:rPr>
        <w:t>so-called risk-free treasuries are no longer immune from risk</w:t>
      </w:r>
      <w:r w:rsidRPr="00B75C06">
        <w:rPr>
          <w:sz w:val="16"/>
        </w:rPr>
        <w:t>.</w:t>
      </w:r>
      <w:r>
        <w:rPr>
          <w:rStyle w:val="Emphasis"/>
        </w:rPr>
        <w:t xml:space="preserve"> </w:t>
      </w:r>
      <w:r w:rsidRPr="006C7ED8">
        <w:rPr>
          <w:rStyle w:val="StyleUnderline"/>
        </w:rPr>
        <w:t xml:space="preserve">Government bonds are securities issued by a nation and backed by the country's fiscal revenues </w:t>
      </w:r>
      <w:r w:rsidRPr="00B75C06">
        <w:rPr>
          <w:rStyle w:val="Emphasis"/>
          <w:b w:val="0"/>
          <w:sz w:val="16"/>
        </w:rPr>
        <w:t xml:space="preserve">and sovereign credit. As with a company, a government could be in a situation where the value of all its possessions does not equal its total debts. Examples include a funding crisis in Great Britain before development of the North Sea Oilfield and fiscal emergencies in Southeast Asia during the 1997 financial crisis. Current bankruptcy moves by century-old automaker General Motors, once a symbol of US economic prowess, signals how the US financial crisis has escalated into a wider economic crisis. Ongoing economic woes no doubt enlarge the bankruptcy risk at the US government itself. Is the US treasury still a safe security? It is a question for China itself. Americans, including Moody's and Standard and Poor's, are not the right ones to answer the question. When borrowing money, most people make sweet promises. That also applies to Geithner. </w:t>
      </w:r>
      <w:r w:rsidRPr="006C7ED8">
        <w:rPr>
          <w:rStyle w:val="Emphasis"/>
          <w:highlight w:val="green"/>
        </w:rPr>
        <w:t>His</w:t>
      </w:r>
      <w:r w:rsidRPr="006C7ED8">
        <w:rPr>
          <w:rStyle w:val="Emphasis"/>
        </w:rPr>
        <w:t xml:space="preserve"> Beijing </w:t>
      </w:r>
      <w:r w:rsidRPr="006C7ED8">
        <w:rPr>
          <w:rStyle w:val="Emphasis"/>
          <w:highlight w:val="green"/>
        </w:rPr>
        <w:t>visit provides</w:t>
      </w:r>
      <w:r w:rsidRPr="006C7ED8">
        <w:rPr>
          <w:rStyle w:val="Emphasis"/>
        </w:rPr>
        <w:t xml:space="preserve"> more </w:t>
      </w:r>
      <w:r w:rsidRPr="006C7ED8">
        <w:rPr>
          <w:rStyle w:val="Emphasis"/>
          <w:highlight w:val="green"/>
        </w:rPr>
        <w:t>evidence</w:t>
      </w:r>
      <w:r w:rsidRPr="006C7ED8">
        <w:rPr>
          <w:rStyle w:val="Emphasis"/>
        </w:rPr>
        <w:t xml:space="preserve"> that </w:t>
      </w:r>
      <w:r w:rsidRPr="006C7ED8">
        <w:rPr>
          <w:rStyle w:val="Emphasis"/>
          <w:highlight w:val="green"/>
        </w:rPr>
        <w:t>the issue is not solely</w:t>
      </w:r>
      <w:r w:rsidRPr="006C7ED8">
        <w:rPr>
          <w:rStyle w:val="Emphasis"/>
        </w:rPr>
        <w:t xml:space="preserve"> about </w:t>
      </w:r>
      <w:r w:rsidRPr="006C7ED8">
        <w:rPr>
          <w:rStyle w:val="Emphasis"/>
          <w:highlight w:val="green"/>
        </w:rPr>
        <w:t>the economy</w:t>
      </w:r>
      <w:r w:rsidRPr="00B75C06">
        <w:rPr>
          <w:rStyle w:val="Emphasis"/>
          <w:b w:val="0"/>
          <w:sz w:val="16"/>
          <w:highlight w:val="green"/>
        </w:rPr>
        <w:t xml:space="preserve">. </w:t>
      </w:r>
      <w:r w:rsidRPr="006C7ED8">
        <w:rPr>
          <w:rStyle w:val="StyleUnderline"/>
          <w:highlight w:val="green"/>
        </w:rPr>
        <w:t>It has been enlarged to</w:t>
      </w:r>
      <w:r w:rsidRPr="006C7ED8">
        <w:rPr>
          <w:rStyle w:val="StyleUnderline"/>
        </w:rPr>
        <w:t xml:space="preserve"> a </w:t>
      </w:r>
      <w:r w:rsidRPr="006C7ED8">
        <w:rPr>
          <w:rStyle w:val="StyleUnderline"/>
          <w:highlight w:val="green"/>
        </w:rPr>
        <w:t>political</w:t>
      </w:r>
      <w:r w:rsidRPr="006C7ED8">
        <w:rPr>
          <w:rStyle w:val="StyleUnderline"/>
        </w:rPr>
        <w:t xml:space="preserve"> issue </w:t>
      </w:r>
      <w:r w:rsidRPr="006C7ED8">
        <w:rPr>
          <w:rStyle w:val="StyleUnderline"/>
          <w:highlight w:val="green"/>
        </w:rPr>
        <w:t>and connects other</w:t>
      </w:r>
      <w:r w:rsidRPr="006C7ED8">
        <w:rPr>
          <w:rStyle w:val="StyleUnderline"/>
        </w:rPr>
        <w:t xml:space="preserve"> national </w:t>
      </w:r>
      <w:r w:rsidRPr="006C7ED8">
        <w:rPr>
          <w:rStyle w:val="StyleUnderline"/>
          <w:highlight w:val="green"/>
        </w:rPr>
        <w:t>interests of China</w:t>
      </w:r>
      <w:r w:rsidRPr="00B75C06">
        <w:rPr>
          <w:rStyle w:val="Emphasis"/>
          <w:b w:val="0"/>
          <w:sz w:val="16"/>
        </w:rPr>
        <w:t xml:space="preserve">. </w:t>
      </w:r>
      <w:r w:rsidRPr="006C7ED8">
        <w:rPr>
          <w:rStyle w:val="Emphasis"/>
          <w:highlight w:val="green"/>
        </w:rPr>
        <w:t>Structural problems in China's</w:t>
      </w:r>
      <w:r w:rsidRPr="006C7ED8">
        <w:rPr>
          <w:rStyle w:val="Emphasis"/>
        </w:rPr>
        <w:t xml:space="preserve"> forex </w:t>
      </w:r>
      <w:r w:rsidRPr="006C7ED8">
        <w:rPr>
          <w:rStyle w:val="Emphasis"/>
          <w:highlight w:val="green"/>
        </w:rPr>
        <w:t>reserve system mean</w:t>
      </w:r>
      <w:r w:rsidRPr="006C7ED8">
        <w:rPr>
          <w:rStyle w:val="Emphasis"/>
        </w:rPr>
        <w:t xml:space="preserve"> that </w:t>
      </w:r>
      <w:r w:rsidRPr="006C7ED8">
        <w:rPr>
          <w:rStyle w:val="Emphasis"/>
          <w:highlight w:val="green"/>
        </w:rPr>
        <w:t>it can only concede on this</w:t>
      </w:r>
      <w:r w:rsidRPr="006C7ED8">
        <w:rPr>
          <w:rStyle w:val="Emphasis"/>
        </w:rPr>
        <w:t xml:space="preserve"> issue </w:t>
      </w:r>
      <w:r w:rsidRPr="006C7ED8">
        <w:rPr>
          <w:rStyle w:val="Emphasis"/>
          <w:highlight w:val="green"/>
        </w:rPr>
        <w:t>to negotiate</w:t>
      </w:r>
      <w:r w:rsidRPr="006C7ED8">
        <w:rPr>
          <w:rStyle w:val="Emphasis"/>
        </w:rPr>
        <w:t xml:space="preserve"> with the US </w:t>
      </w:r>
      <w:r w:rsidRPr="006C7ED8">
        <w:rPr>
          <w:rStyle w:val="Emphasis"/>
          <w:highlight w:val="green"/>
        </w:rPr>
        <w:t>for gains on other national interests</w:t>
      </w:r>
      <w:r w:rsidRPr="006C7ED8">
        <w:rPr>
          <w:rStyle w:val="Emphasis"/>
        </w:rPr>
        <w:t>.</w:t>
      </w:r>
      <w:r w:rsidRPr="00B75C06">
        <w:rPr>
          <w:rStyle w:val="Emphasis"/>
          <w:b w:val="0"/>
          <w:sz w:val="16"/>
        </w:rPr>
        <w:t xml:space="preserve"> </w:t>
      </w:r>
      <w:r w:rsidRPr="006C7ED8">
        <w:rPr>
          <w:rStyle w:val="StyleUnderline"/>
        </w:rPr>
        <w:t>The original purpose of parking China's reserves</w:t>
      </w:r>
      <w:r w:rsidRPr="00B75C06">
        <w:rPr>
          <w:rStyle w:val="Emphasis"/>
          <w:b w:val="0"/>
          <w:sz w:val="16"/>
        </w:rPr>
        <w:t xml:space="preserve"> in US treasuries </w:t>
      </w:r>
      <w:r w:rsidRPr="006C7ED8">
        <w:rPr>
          <w:rStyle w:val="StyleUnderline"/>
        </w:rPr>
        <w:t>was due to their high liquidity</w:t>
      </w:r>
      <w:r w:rsidRPr="00B75C06">
        <w:rPr>
          <w:rStyle w:val="Emphasis"/>
          <w:b w:val="0"/>
          <w:sz w:val="16"/>
        </w:rPr>
        <w:t xml:space="preserve">. About $700 billion of China's nearly $2 trillion in reserves has been invested in US treasury securities. </w:t>
      </w:r>
      <w:r w:rsidRPr="006C7ED8">
        <w:rPr>
          <w:rStyle w:val="Emphasis"/>
          <w:highlight w:val="green"/>
        </w:rPr>
        <w:t>If China decided to sell off</w:t>
      </w:r>
      <w:r w:rsidRPr="006C7ED8">
        <w:rPr>
          <w:rStyle w:val="Emphasis"/>
        </w:rPr>
        <w:t xml:space="preserve"> its treasuries holdings, </w:t>
      </w:r>
      <w:r w:rsidRPr="006C7ED8">
        <w:rPr>
          <w:rStyle w:val="Emphasis"/>
          <w:highlight w:val="green"/>
        </w:rPr>
        <w:t>it will scarcely be able to dump it in large blocks</w:t>
      </w:r>
      <w:r w:rsidRPr="00B75C06">
        <w:rPr>
          <w:rStyle w:val="Emphasis"/>
          <w:b w:val="0"/>
          <w:sz w:val="16"/>
        </w:rPr>
        <w:t xml:space="preserve">. A partial sell off will surely lead to a slump in the treasury market, eroding the remaining value of China's portfolio. China has no other way but sustained depletion of forex reserves in small amounts. </w:t>
      </w:r>
      <w:r w:rsidRPr="006C7ED8">
        <w:rPr>
          <w:rStyle w:val="StyleUnderline"/>
        </w:rPr>
        <w:t>It is estimated that it will be hard for China to sell off its current treasuries holdings for at least the next two years.</w:t>
      </w:r>
    </w:p>
    <w:p w14:paraId="23BB73B2" w14:textId="77777777" w:rsidR="005269CC" w:rsidRPr="00CE5A80" w:rsidRDefault="005269CC" w:rsidP="005269CC"/>
    <w:p w14:paraId="4EEAC239" w14:textId="77777777" w:rsidR="005269CC" w:rsidRPr="00836182" w:rsidRDefault="005269CC" w:rsidP="005269CC">
      <w:pPr>
        <w:pStyle w:val="Heading4"/>
      </w:pPr>
      <w:r w:rsidRPr="00836182">
        <w:t>Liquidation of US treasuries puts the economy into recession – Chinese officials want to use liquidation as a bargaining chip</w:t>
      </w:r>
    </w:p>
    <w:p w14:paraId="1F29D7F4" w14:textId="77777777" w:rsidR="005269CC" w:rsidRPr="00836182" w:rsidRDefault="005269CC" w:rsidP="005269CC">
      <w:r w:rsidRPr="00836182">
        <w:rPr>
          <w:rStyle w:val="Style13ptBold"/>
        </w:rPr>
        <w:t>Evans-Pritchard 7</w:t>
      </w:r>
      <w:r w:rsidRPr="00836182">
        <w:t xml:space="preserve"> (Ambrose, international business editor of the Telegraph, “China threatens 'nuclear option' of dollar sales”, 9/11/2007, The Telegraph, http://www.telegraph.co.uk/finance/markets/2813630/China-threatens-nuclear-option-of-dollar-sales.html)//egg</w:t>
      </w:r>
    </w:p>
    <w:p w14:paraId="234E7DEA" w14:textId="77777777" w:rsidR="005269CC" w:rsidRPr="00836182" w:rsidRDefault="005269CC" w:rsidP="005269CC">
      <w:pPr>
        <w:rPr>
          <w:sz w:val="12"/>
        </w:rPr>
      </w:pPr>
      <w:r w:rsidRPr="00836182">
        <w:rPr>
          <w:sz w:val="12"/>
        </w:rPr>
        <w:t>The</w:t>
      </w:r>
      <w:r w:rsidRPr="00836182">
        <w:rPr>
          <w:rStyle w:val="StyleUnderline"/>
        </w:rPr>
        <w:t xml:space="preserve"> Chinese government has begun a concerted campaign of economic threats against the United States, hinting that it may liquidate its vast holding of US treasuries if Washington imposes trade sanctions to force a yuan revaluation. </w:t>
      </w:r>
      <w:r w:rsidRPr="00836182">
        <w:rPr>
          <w:sz w:val="12"/>
        </w:rPr>
        <w:t xml:space="preserve">Two officials at leading Communist Party bodies have given interviews in recent days warning - for the first time - that Beijing may use its $1.33 trillion (£658bn) of foreign reserves as a political weapon to counter pressure from the US Congress. Shifts in Chinese policy are often announced through key think tanks and academies. Described as China's "nuclear option" in the state media, </w:t>
      </w:r>
      <w:r w:rsidRPr="00836182">
        <w:rPr>
          <w:rStyle w:val="StyleUnderline"/>
        </w:rPr>
        <w:t>such action could trigger a dollar crash at a time when the US currency is already breaking down through historic support levels. It would also cause a spike in US bond yields, hammering the US housing market and perhaps tipping the economy into recession.</w:t>
      </w:r>
      <w:r w:rsidRPr="00836182">
        <w:rPr>
          <w:sz w:val="12"/>
        </w:rPr>
        <w:t xml:space="preserve"> It is estimated that China holds over $900bn in a mix of US bonds. </w:t>
      </w:r>
      <w:r w:rsidRPr="00836182">
        <w:rPr>
          <w:rStyle w:val="StyleUnderline"/>
        </w:rPr>
        <w:t>Xia Bin, finance chief at the Development Research Centre (which has cabinet rank)</w:t>
      </w:r>
      <w:r w:rsidRPr="00836182">
        <w:rPr>
          <w:sz w:val="12"/>
        </w:rPr>
        <w:t xml:space="preserve">, kicked off what now appears to be government policy with a </w:t>
      </w:r>
      <w:r w:rsidRPr="00836182">
        <w:rPr>
          <w:rStyle w:val="StyleUnderline"/>
        </w:rPr>
        <w:t>comment</w:t>
      </w:r>
      <w:r w:rsidRPr="00836182">
        <w:rPr>
          <w:sz w:val="12"/>
        </w:rPr>
        <w:t xml:space="preserve"> last week </w:t>
      </w:r>
      <w:r w:rsidRPr="00836182">
        <w:rPr>
          <w:u w:val="single"/>
        </w:rPr>
        <w:t>that</w:t>
      </w:r>
      <w:r w:rsidRPr="00836182">
        <w:rPr>
          <w:rStyle w:val="Emphasis"/>
        </w:rPr>
        <w:t xml:space="preserve"> Beijing's foreign reserves should be used as a "bargaining chip" in talks with the US</w:t>
      </w:r>
      <w:r w:rsidRPr="00836182">
        <w:rPr>
          <w:sz w:val="12"/>
        </w:rPr>
        <w:t xml:space="preserve">. "Of course, China doesn't want any undesirable phenomenon in the global financial order," he added. He Fan, an official at the Chinese Academy of Social Sciences, went even further today, letting it be known that </w:t>
      </w:r>
      <w:r w:rsidRPr="00836182">
        <w:rPr>
          <w:rStyle w:val="StyleUnderline"/>
        </w:rPr>
        <w:t xml:space="preserve">Beijing had the power to set off a dollar collapse if it </w:t>
      </w:r>
      <w:proofErr w:type="gramStart"/>
      <w:r w:rsidRPr="00836182">
        <w:rPr>
          <w:rStyle w:val="StyleUnderline"/>
        </w:rPr>
        <w:t>choose</w:t>
      </w:r>
      <w:proofErr w:type="gramEnd"/>
      <w:r w:rsidRPr="00836182">
        <w:rPr>
          <w:rStyle w:val="StyleUnderline"/>
        </w:rPr>
        <w:t xml:space="preserve"> to do so.</w:t>
      </w:r>
      <w:r w:rsidRPr="00836182">
        <w:rPr>
          <w:sz w:val="12"/>
        </w:rPr>
        <w:t xml:space="preserve"> "</w:t>
      </w:r>
      <w:r w:rsidRPr="00836182">
        <w:rPr>
          <w:rStyle w:val="StyleUnderline"/>
        </w:rPr>
        <w:t>China has accumulated a large sum of US dollars. Such a big sum, of which a considerable portion is in US treasury bonds, contributes a great deal to maintaining the position of the dollar as a reserve currency</w:t>
      </w:r>
      <w:r w:rsidRPr="00836182">
        <w:rPr>
          <w:sz w:val="12"/>
        </w:rPr>
        <w:t xml:space="preserve">. Russia, Switzerland, and several other countries have reduced </w:t>
      </w:r>
      <w:proofErr w:type="gramStart"/>
      <w:r w:rsidRPr="00836182">
        <w:rPr>
          <w:sz w:val="12"/>
        </w:rPr>
        <w:t>the their</w:t>
      </w:r>
      <w:proofErr w:type="gramEnd"/>
      <w:r w:rsidRPr="00836182">
        <w:rPr>
          <w:sz w:val="12"/>
        </w:rPr>
        <w:t xml:space="preserve"> dollar holdings.</w:t>
      </w:r>
    </w:p>
    <w:p w14:paraId="410C6A79" w14:textId="77777777" w:rsidR="009C0FF2" w:rsidRDefault="009C0FF2" w:rsidP="009C0FF2"/>
    <w:p w14:paraId="45D0F00E" w14:textId="77777777" w:rsidR="009C0FF2" w:rsidRDefault="009C0FF2" w:rsidP="009C0FF2"/>
    <w:p w14:paraId="26288F25" w14:textId="77777777" w:rsidR="009C0FF2" w:rsidRPr="009C0FF2" w:rsidRDefault="009C0FF2" w:rsidP="009C0FF2"/>
    <w:p w14:paraId="56895857" w14:textId="209D24F0" w:rsidR="009B5F3F" w:rsidRDefault="009B5F3F" w:rsidP="009B5F3F">
      <w:pPr>
        <w:pStyle w:val="Heading1"/>
      </w:pPr>
      <w:r>
        <w:t>***SELL OFF/BONDS***</w:t>
      </w:r>
    </w:p>
    <w:p w14:paraId="7E75B9BA" w14:textId="2EDC3265" w:rsidR="005269CC" w:rsidRDefault="005269CC" w:rsidP="005269CC">
      <w:pPr>
        <w:pStyle w:val="Heading2"/>
      </w:pPr>
      <w:r>
        <w:t xml:space="preserve">SELL OFF </w:t>
      </w:r>
      <w:r w:rsidR="009B5F3F">
        <w:t xml:space="preserve">INTERNAL—TOP </w:t>
      </w:r>
    </w:p>
    <w:p w14:paraId="056312E7" w14:textId="77777777" w:rsidR="005269CC" w:rsidRDefault="005269CC" w:rsidP="005269CC"/>
    <w:p w14:paraId="44D8E4FC" w14:textId="77777777" w:rsidR="005269CC" w:rsidRDefault="005269CC" w:rsidP="005269CC"/>
    <w:p w14:paraId="15ACDD95" w14:textId="77777777" w:rsidR="005269CC" w:rsidRDefault="005269CC" w:rsidP="005269CC"/>
    <w:p w14:paraId="0D14511C" w14:textId="77777777" w:rsidR="005269CC" w:rsidRPr="005269CC" w:rsidRDefault="005269CC" w:rsidP="005269CC"/>
    <w:p w14:paraId="7C146F8C" w14:textId="77777777" w:rsidR="009B5F3F" w:rsidRDefault="009B5F3F" w:rsidP="009B5F3F">
      <w:pPr>
        <w:pStyle w:val="Heading3"/>
      </w:pPr>
      <w:r>
        <w:t xml:space="preserve">AT: No Sell-Off** </w:t>
      </w:r>
    </w:p>
    <w:p w14:paraId="370844EC" w14:textId="77777777" w:rsidR="009B5F3F" w:rsidRDefault="009B5F3F" w:rsidP="009B5F3F"/>
    <w:p w14:paraId="5348DD56" w14:textId="77777777" w:rsidR="009B5F3F" w:rsidRDefault="009B5F3F" w:rsidP="009B5F3F">
      <w:pPr>
        <w:pStyle w:val="Heading4"/>
      </w:pPr>
      <w:proofErr w:type="gramStart"/>
      <w:r>
        <w:t>Yes</w:t>
      </w:r>
      <w:proofErr w:type="gramEnd"/>
      <w:r>
        <w:t xml:space="preserve"> there will be a sell-off – two warrants – </w:t>
      </w:r>
    </w:p>
    <w:p w14:paraId="2D6010A6" w14:textId="77777777" w:rsidR="009B5F3F" w:rsidRPr="00BF1442" w:rsidRDefault="009B5F3F" w:rsidP="009B5F3F">
      <w:pPr>
        <w:pStyle w:val="Heading4"/>
      </w:pPr>
      <w:r>
        <w:t xml:space="preserve">A – Levels – Lotterman evidence says there are </w:t>
      </w:r>
      <w:r>
        <w:rPr>
          <w:u w:val="single"/>
        </w:rPr>
        <w:t>limited but significant</w:t>
      </w:r>
      <w:r>
        <w:t xml:space="preserve"> sell-offs now – proves they </w:t>
      </w:r>
      <w:r w:rsidRPr="00BF1442">
        <w:rPr>
          <w:u w:val="single"/>
        </w:rPr>
        <w:t>will</w:t>
      </w:r>
      <w:r>
        <w:t xml:space="preserve"> sell bonds but damage is </w:t>
      </w:r>
      <w:r w:rsidRPr="00BF1442">
        <w:rPr>
          <w:u w:val="single"/>
        </w:rPr>
        <w:t>still reversible</w:t>
      </w:r>
      <w:r>
        <w:t xml:space="preserve"> and hasn’t spooked markets </w:t>
      </w:r>
    </w:p>
    <w:p w14:paraId="596B7311" w14:textId="77777777" w:rsidR="009B5F3F" w:rsidRPr="00BF1442" w:rsidRDefault="009B5F3F" w:rsidP="009B5F3F"/>
    <w:p w14:paraId="0A2A26F3" w14:textId="77777777" w:rsidR="009B5F3F" w:rsidRPr="009C0FF2" w:rsidRDefault="009B5F3F" w:rsidP="009B5F3F">
      <w:pPr>
        <w:pStyle w:val="Heading4"/>
      </w:pPr>
      <w:r>
        <w:t xml:space="preserve">B – </w:t>
      </w:r>
      <w:r w:rsidRPr="00BF1442">
        <w:rPr>
          <w:u w:val="single"/>
        </w:rPr>
        <w:t>Recency</w:t>
      </w:r>
      <w:r>
        <w:t xml:space="preserve"> – their ev was written before the 2016 sell-offs cited by Lotterman – proves their authors guessed wrong </w:t>
      </w:r>
    </w:p>
    <w:p w14:paraId="0E24EE9B" w14:textId="77777777" w:rsidR="009B5F3F" w:rsidRDefault="009B5F3F" w:rsidP="009B5F3F"/>
    <w:p w14:paraId="39E257DF" w14:textId="77777777" w:rsidR="009B5F3F" w:rsidRPr="00BF1442" w:rsidRDefault="009B5F3F" w:rsidP="009B5F3F">
      <w:pPr>
        <w:pStyle w:val="Heading4"/>
      </w:pPr>
      <w:r>
        <w:t xml:space="preserve">China </w:t>
      </w:r>
      <w:r>
        <w:rPr>
          <w:u w:val="single"/>
        </w:rPr>
        <w:t>will</w:t>
      </w:r>
      <w:r>
        <w:t xml:space="preserve"> engage in big sell-offs but the </w:t>
      </w:r>
      <w:r w:rsidRPr="00BF1442">
        <w:rPr>
          <w:u w:val="single"/>
        </w:rPr>
        <w:t>pace isn’t b</w:t>
      </w:r>
      <w:r>
        <w:rPr>
          <w:u w:val="single"/>
        </w:rPr>
        <w:t>reackneck</w:t>
      </w:r>
    </w:p>
    <w:p w14:paraId="3B51DC41" w14:textId="77777777" w:rsidR="009B5F3F" w:rsidRDefault="009B5F3F" w:rsidP="009B5F3F">
      <w:r w:rsidRPr="00935891">
        <w:rPr>
          <w:rStyle w:val="Style13ptBold"/>
        </w:rPr>
        <w:t>Ismailidou, 16</w:t>
      </w:r>
      <w:r>
        <w:t>—Ellie, “</w:t>
      </w:r>
      <w:r w:rsidRPr="00935891">
        <w:t>Here’s why speculation that China is mass-selling U.S. Treasurys could be true</w:t>
      </w:r>
      <w:r>
        <w:t xml:space="preserve">,” MarketWatch, Feb 17, </w:t>
      </w:r>
      <w:hyperlink r:id="rId14" w:history="1">
        <w:r w:rsidRPr="00FB0373">
          <w:rPr>
            <w:rStyle w:val="Hyperlink"/>
          </w:rPr>
          <w:t>http://www.marketwatch.com/story/heres-why-speculation-that-china-is-mass-selling-us-treasurys-could-be-true-2016-02-17</w:t>
        </w:r>
      </w:hyperlink>
      <w:r>
        <w:t xml:space="preserve"> --br </w:t>
      </w:r>
    </w:p>
    <w:p w14:paraId="4E7B8613" w14:textId="77777777" w:rsidR="009B5F3F" w:rsidRPr="00935891" w:rsidRDefault="009B5F3F" w:rsidP="009B5F3F">
      <w:r>
        <w:t xml:space="preserve">Speculation that China has been mass-selling U.S. Treasurys to boost its foreign-exchange reserves grew again Wednesday, after a report showed that Belgium’s Treasury holdings — viewed as a proxy for China’s holdings — declined sharply. Analysts had been hypothesizing that </w:t>
      </w:r>
      <w:r w:rsidRPr="00BF1442">
        <w:rPr>
          <w:rStyle w:val="StyleUnderline"/>
        </w:rPr>
        <w:t>China might be liquidating large amounts of U.S. government debt</w:t>
      </w:r>
      <w:r>
        <w:t xml:space="preserve">, after Beijing announced last week that the country’s foreign-exchange reserves fell in January to their lowest level in more than three years, after tumbling in December by the largest amount on record. The release of </w:t>
      </w:r>
      <w:r w:rsidRPr="00BF1442">
        <w:rPr>
          <w:rStyle w:val="StyleUnderline"/>
        </w:rPr>
        <w:t>the Treasury International Capital data</w:t>
      </w:r>
      <w:r>
        <w:t xml:space="preserve"> late Tuesday, which contain all the flows of money into and out of the U.S for purchases and sales of U.S. securities, </w:t>
      </w:r>
      <w:r w:rsidRPr="00BF1442">
        <w:rPr>
          <w:rStyle w:val="StyleUnderline"/>
        </w:rPr>
        <w:t>offered new “evidence of big Chinese selling</w:t>
      </w:r>
      <w:r>
        <w:t xml:space="preserve">,” said Thomas Simons, an economist at Jefferies, in emailed comments. According to the holdings data, China retained the top spot in December as the largest holder of Treasurys, with $1.246 trillion, down $18.4 billion from November. Japan maintained its position as the second-biggest holder of Treasurys, with $1.123 trillion, down $22.4 billion from the previous month. But Belgian holdings also fell sharply, down by $21.9 billion. “Belgian holdings have been a point of focus due to extreme volatility...This is significant because it is widely speculated that China executes trades with Treasuries held in custody in Belgium,” Simons said. Indeed, Belgium’s holdings have fluctuated widely over the past year. The small European country had ranked as the third-largest holder of Treasurys as recently as February 2015, but holdings have fallen by $202 billion since then and Belgium is not even in the top 10 anymore. Combined with the $18.4 billion decline in mainland Chinese Treasury holdings, the data suggests that total </w:t>
      </w:r>
      <w:r w:rsidRPr="00BF1442">
        <w:rPr>
          <w:rStyle w:val="StyleUnderline"/>
        </w:rPr>
        <w:t>Chinese holdings fell approximately $40.3 billion in December</w:t>
      </w:r>
      <w:r>
        <w:t xml:space="preserve">, according to Jefferies. Overall, foreign official institutions, including central banks and sovereign wealth funds, sold $49.5 billion in Treasurys in December. But as private investors stepped in and bought $13.6 billion in Treasurys, the net outflow was of $35.9 billion, as the following chart shows. Bank of America Foreign investors sold $35.9 billion in U.S. Treasurys in December, but bought $4.1 billion in corporate bonds. Earlier this month, Société Générale global strategist Albert Edwards said China is burning through its foreign-currency reserves at such a blistering pace that the country will run down its cushion in a few months. </w:t>
      </w:r>
      <w:r w:rsidRPr="00BF1442">
        <w:rPr>
          <w:rStyle w:val="StyleUnderline"/>
        </w:rPr>
        <w:t>But</w:t>
      </w:r>
      <w:r>
        <w:t xml:space="preserve"> data from Janney Montgomery Scott taking the official Chinese holdings as a base for calculation showed that, at December’s rate of Treasury sales, </w:t>
      </w:r>
      <w:r w:rsidRPr="00BF1442">
        <w:rPr>
          <w:rStyle w:val="StyleUnderline"/>
        </w:rPr>
        <w:t xml:space="preserve">China’s Treasury portfolio </w:t>
      </w:r>
      <w:r w:rsidRPr="00BF1442">
        <w:rPr>
          <w:rStyle w:val="Emphasis"/>
        </w:rPr>
        <w:t>won’t be exhausted</w:t>
      </w:r>
      <w:r>
        <w:t xml:space="preserve"> for nearly six years. “While China does need to raise dollars, sell those dollars, and buy yuan to support its currency, </w:t>
      </w:r>
      <w:r w:rsidRPr="00BF1442">
        <w:rPr>
          <w:rStyle w:val="StyleUnderline"/>
        </w:rPr>
        <w:t xml:space="preserve">the </w:t>
      </w:r>
      <w:r w:rsidRPr="00BF1442">
        <w:rPr>
          <w:rStyle w:val="Emphasis"/>
        </w:rPr>
        <w:t>pace</w:t>
      </w:r>
      <w:r w:rsidRPr="00BF1442">
        <w:rPr>
          <w:rStyle w:val="StyleUnderline"/>
        </w:rPr>
        <w:t xml:space="preserve"> of any needed asset sales is </w:t>
      </w:r>
      <w:r w:rsidRPr="00BF1442">
        <w:rPr>
          <w:rStyle w:val="Emphasis"/>
        </w:rPr>
        <w:t>far from breakneck</w:t>
      </w:r>
      <w:r w:rsidRPr="00BF1442">
        <w:rPr>
          <w:rStyle w:val="StyleUnderline"/>
        </w:rPr>
        <w:t xml:space="preserve"> and instead looks remarkably measure</w:t>
      </w:r>
      <w:r>
        <w:t>d,” said Guy LeBas, chief fixed income strategist at Janney, in a note. Official Chinese selling “only accounted for about a third of Asia’s net outflows at $18 billion; Japan’s $22 billion [outflow] was actually greater,” LeBas added.</w:t>
      </w:r>
    </w:p>
    <w:p w14:paraId="73D36649" w14:textId="77777777" w:rsidR="009B5F3F" w:rsidRPr="00BF1442" w:rsidRDefault="009B5F3F" w:rsidP="009B5F3F"/>
    <w:p w14:paraId="1007E121" w14:textId="77777777" w:rsidR="009B5F3F" w:rsidRDefault="009B5F3F" w:rsidP="009B5F3F">
      <w:pPr>
        <w:pStyle w:val="Heading3"/>
      </w:pPr>
      <w:r>
        <w:t xml:space="preserve">AT: Sell-Off Now**  </w:t>
      </w:r>
    </w:p>
    <w:p w14:paraId="195463F7" w14:textId="77777777" w:rsidR="009B5F3F" w:rsidRDefault="009B5F3F" w:rsidP="009B5F3F"/>
    <w:p w14:paraId="558BBE51" w14:textId="77777777" w:rsidR="009B5F3F" w:rsidRPr="009C0FF2" w:rsidRDefault="009B5F3F" w:rsidP="009B5F3F">
      <w:pPr>
        <w:pStyle w:val="Heading4"/>
      </w:pPr>
      <w:r>
        <w:t xml:space="preserve">Sell-off now is </w:t>
      </w:r>
      <w:r>
        <w:rPr>
          <w:u w:val="single"/>
        </w:rPr>
        <w:t>only</w:t>
      </w:r>
      <w:r>
        <w:t xml:space="preserve"> neg offense – it proves they *will sell off, which answers most of the 2ac, but our 1nc Lotterman evidence sets a clear threshold – China is engaging in a </w:t>
      </w:r>
      <w:r w:rsidRPr="00BF1442">
        <w:rPr>
          <w:i/>
        </w:rPr>
        <w:t>limited</w:t>
      </w:r>
      <w:r>
        <w:t xml:space="preserve"> sell-off now that </w:t>
      </w:r>
      <w:r>
        <w:rPr>
          <w:i/>
        </w:rPr>
        <w:t>doesn’t</w:t>
      </w:r>
      <w:r>
        <w:t xml:space="preserve"> spook markets, but they’ll face pressure for </w:t>
      </w:r>
      <w:r w:rsidRPr="00BF1442">
        <w:rPr>
          <w:u w:val="single"/>
        </w:rPr>
        <w:t>bigger</w:t>
      </w:r>
      <w:r>
        <w:t xml:space="preserve"> sell-offs soon that would set off a </w:t>
      </w:r>
      <w:r w:rsidRPr="00BF1442">
        <w:rPr>
          <w:u w:val="single"/>
        </w:rPr>
        <w:t>global economic catastrophe</w:t>
      </w:r>
      <w:r>
        <w:t xml:space="preserve"> </w:t>
      </w:r>
    </w:p>
    <w:p w14:paraId="6D10FD1E" w14:textId="77777777" w:rsidR="009B5F3F" w:rsidRDefault="009B5F3F" w:rsidP="009B5F3F"/>
    <w:p w14:paraId="3FCB63FB" w14:textId="77777777" w:rsidR="009B5F3F" w:rsidRPr="00935891" w:rsidRDefault="009B5F3F" w:rsidP="009B5F3F">
      <w:pPr>
        <w:pStyle w:val="Heading4"/>
      </w:pPr>
      <w:r>
        <w:rPr>
          <w:rStyle w:val="Style13ptBold"/>
          <w:b/>
        </w:rPr>
        <w:t>Sell-off is</w:t>
      </w:r>
      <w:r w:rsidRPr="004F5B3A">
        <w:rPr>
          <w:rStyle w:val="Style13ptBold"/>
          <w:b/>
        </w:rPr>
        <w:t xml:space="preserve"> </w:t>
      </w:r>
      <w:r>
        <w:rPr>
          <w:rStyle w:val="Style13ptBold"/>
          <w:b/>
          <w:u w:val="single"/>
        </w:rPr>
        <w:t>slowing down</w:t>
      </w:r>
      <w:r>
        <w:rPr>
          <w:rStyle w:val="Style13ptBold"/>
          <w:b/>
        </w:rPr>
        <w:t xml:space="preserve"> now </w:t>
      </w:r>
      <w:r>
        <w:t xml:space="preserve">– their author </w:t>
      </w:r>
    </w:p>
    <w:p w14:paraId="78C7663A" w14:textId="77777777" w:rsidR="009B5F3F" w:rsidRDefault="009B5F3F" w:rsidP="009B5F3F">
      <w:r w:rsidRPr="009C1B76">
        <w:rPr>
          <w:rStyle w:val="Style13ptBold"/>
        </w:rPr>
        <w:t>Gillespie, 16</w:t>
      </w:r>
      <w:r>
        <w:t xml:space="preserve">—Patrick, “U.S. debt dump deepens in 2016,” CNN Money, May 17, </w:t>
      </w:r>
      <w:hyperlink r:id="rId15" w:history="1">
        <w:r w:rsidRPr="00FB0373">
          <w:rPr>
            <w:rStyle w:val="Hyperlink"/>
          </w:rPr>
          <w:t>http://money.cnn.com/2016/05/16/news/economy/us-debt-dump-treasury/</w:t>
        </w:r>
      </w:hyperlink>
      <w:r>
        <w:t xml:space="preserve"> --br </w:t>
      </w:r>
    </w:p>
    <w:p w14:paraId="14A9BB4E" w14:textId="77777777" w:rsidR="009B5F3F" w:rsidRPr="00076573" w:rsidRDefault="009B5F3F" w:rsidP="009B5F3F">
      <w:pPr>
        <w:rPr>
          <w:rStyle w:val="StyleUnderline"/>
        </w:rPr>
      </w:pPr>
      <w:r w:rsidRPr="00076573">
        <w:rPr>
          <w:rStyle w:val="StyleUnderline"/>
        </w:rPr>
        <w:t xml:space="preserve">Experts say the sell off may be </w:t>
      </w:r>
      <w:r w:rsidRPr="00076573">
        <w:rPr>
          <w:rStyle w:val="Emphasis"/>
        </w:rPr>
        <w:t>slowing down</w:t>
      </w:r>
      <w:r w:rsidRPr="00076573">
        <w:rPr>
          <w:rStyle w:val="StyleUnderline"/>
        </w:rPr>
        <w:t xml:space="preserve"> now that global concerns have eased.</w:t>
      </w:r>
    </w:p>
    <w:p w14:paraId="4E83591B" w14:textId="77777777" w:rsidR="009B5F3F" w:rsidRDefault="009B5F3F" w:rsidP="009B5F3F">
      <w:r w:rsidRPr="00076573">
        <w:rPr>
          <w:rStyle w:val="StyleUnderline"/>
        </w:rPr>
        <w:t>If anything, demand is still high for U.S. Treasury bonds</w:t>
      </w:r>
      <w:r>
        <w:t xml:space="preserve"> -- it's just coming from private investors. The yield on a typical 10-year bond is just 1.76%, which is very low.</w:t>
      </w:r>
    </w:p>
    <w:p w14:paraId="1FFE3C60" w14:textId="77777777" w:rsidR="009B5F3F" w:rsidRDefault="009B5F3F" w:rsidP="009B5F3F">
      <w:r>
        <w:t>"While central banks may be selling Treasuries to support their currencies, investors seek the safety of Treasuries at the same time," says Jeff Kleintop, chief global investment strategist at Charles Schwab.</w:t>
      </w:r>
    </w:p>
    <w:p w14:paraId="775EE100" w14:textId="77777777" w:rsidR="009B5F3F" w:rsidRDefault="009B5F3F" w:rsidP="009B5F3F">
      <w:pPr>
        <w:pStyle w:val="Heading4"/>
      </w:pPr>
      <w:r>
        <w:t xml:space="preserve">There’s levels to this – the bigger the sell-off, the higher the risk – this ev is fuego </w:t>
      </w:r>
    </w:p>
    <w:p w14:paraId="0DEAAAB3" w14:textId="77777777" w:rsidR="009B5F3F" w:rsidRDefault="009B5F3F" w:rsidP="009B5F3F">
      <w:r w:rsidRPr="007C291C">
        <w:rPr>
          <w:rStyle w:val="Style13ptBold"/>
        </w:rPr>
        <w:t>Morrison and Labonte, 13</w:t>
      </w:r>
      <w:r>
        <w:t>—Congressional Research Service (CRS)—</w:t>
      </w:r>
      <w:r w:rsidRPr="007C291C">
        <w:t xml:space="preserve"> </w:t>
      </w:r>
      <w:r>
        <w:t xml:space="preserve">Wayne M. Morrison, Specialist in Asian Trade and Finance and Marc Labonte, Specialist in Macroeconomic Policy. “China’s Holdings of U.S. Securities: Implications for the U.S. Economy,” Aug 19, RL34314, </w:t>
      </w:r>
      <w:hyperlink r:id="rId16" w:history="1">
        <w:r w:rsidRPr="00FB0373">
          <w:rPr>
            <w:rStyle w:val="Hyperlink"/>
          </w:rPr>
          <w:t>www.crs.gov</w:t>
        </w:r>
      </w:hyperlink>
      <w:r>
        <w:t xml:space="preserve"> --br </w:t>
      </w:r>
    </w:p>
    <w:p w14:paraId="7EA34581" w14:textId="77777777" w:rsidR="009B5F3F" w:rsidRDefault="009B5F3F" w:rsidP="009B5F3F">
      <w:r>
        <w:t xml:space="preserve">If China stopped buying U.S. securities, the United States would need other investors (foreign and domestic) to fill in the gap. Such investors would presumably require higher interest rates than those prevailing today to be enticed to buy them. One economist in 2007 estimated that a Chinese move away from long-term U.S. securities could raise U.S. interest rates by as much as 50 basis points.56 Higher interest rates would cause a decline in investment spending and other interest-sensitive spending. All else equal, the reduction in Chinese Treasury holdings would cause the overall foreign demand for U.S. assets to fall, and this would cause the dollar to depreciate. If the value of the dollar depreciated, the trade deficit would decline, as the price of U.S. exports fell abroad and the price of imports rose in the United States.57 </w:t>
      </w:r>
      <w:r w:rsidRPr="00076573">
        <w:rPr>
          <w:rStyle w:val="Emphasis"/>
        </w:rPr>
        <w:t>The magnitude of these effects would depend on how many U.S. securities China sold; modest reductions would have negligible effects on the economy given the large size of U.S. financial markets</w:t>
      </w:r>
      <w:r>
        <w:t xml:space="preserve">. Since China held about $1.6 trillion of U.S. private and public securities (largely U.S. Treasury securities) as of June 2012, any reduction in its U.S. holdings could potentially be large. If there were a large reduction in its holdings, the effect on the U.S. economy would still depend on whether the reduction was gradual or sudden.58 It should be emphasized that economic theory suggests that a slow decline in the trade deficit and dollar would not be troublesome for the overall economy. In fact, a slow decline could even have an expansionary effect on the economy, if the decrease in the trade deficit had a more stimulative effect on aggregate demand in the short run than the decrease in investment and other interest-sensitive spending resulting from higher interest rates. Historical experience seems to bear this out—the dollar declined by about 40% in real terms and the trade deficit declined continually in the late 1980s, from 2.8% of GDP in 1986 to nearly zero during the early 1990s. Yet economic growth was strong throughout the late 1980s. </w:t>
      </w:r>
      <w:r w:rsidRPr="00076573">
        <w:rPr>
          <w:rStyle w:val="StyleUnderline"/>
        </w:rPr>
        <w:t xml:space="preserve">A potentially serious short-term problem would emerge if China decided to </w:t>
      </w:r>
      <w:r w:rsidRPr="00076573">
        <w:rPr>
          <w:rStyle w:val="Emphasis"/>
        </w:rPr>
        <w:t>suddenly reduce</w:t>
      </w:r>
      <w:r w:rsidRPr="00076573">
        <w:rPr>
          <w:rStyle w:val="StyleUnderline"/>
        </w:rPr>
        <w:t xml:space="preserve"> their liquid U.S. financial assets significantly. The effect could be compounded if this action triggered a more general financial reaction (or panic), in which all foreigners responded by reducing their holdings of U.S. assets. The initial effect could be a sudden and large depreciation in the value of the dollar</w:t>
      </w:r>
      <w:r>
        <w:t xml:space="preserve">, as the supply of dollars on the foreign exchange market increased, and a sudden and large increase in U.S. interest rates, as an important funding source for investment and the budget deficit was withdrawn from the financial markets. The dollar depreciation by itself would not cause a recession since it would ultimately lead to a trade surplus (or smaller deficit), which expands aggregate demand.59 (Empirical evidence suggests that the full effects of a change in the exchange rate on traded goods take time, so the dollar may have to “overshoot” its eventual depreciation level in order to achieve a significant adjustment in trade flows in the short run.)60 However, </w:t>
      </w:r>
      <w:r w:rsidRPr="00076573">
        <w:rPr>
          <w:rStyle w:val="StyleUnderline"/>
        </w:rPr>
        <w:t>a sudden increase in interest rates could swamp the trade effects and cause (or worsen) a recession</w:t>
      </w:r>
      <w:r>
        <w:t xml:space="preserve">. Large increases in interest rates could cause problems for the U.S. economy, as these increases reduce the market value of debt securities, causing prices on the stock market to fall, undermining efficient financial intermediation, and jeopardizing the solvency of various debtors and creditors. Resources may not be able to shift quickly enough from interest-sensitive sectors to export sectors to make this transition fluid. The Federal Reserve could mitigate the interest rate spike by reducing short-term interest rates, although this reduction would influence long-term rates only indirectly, and could worsen the dollar depreciation and increase inflation. In March 2007, Federal Reserve Chairman Ben Bernanke reportedly stated in a letter to Senator Shelby that “because foreign holdings of U.S. Treasury securities represent only a small part of total U.S. credit market debt outstanding, U.S. credit markets should be able to absorb without great difficulty any shift of foreign allocations.”61 </w:t>
      </w:r>
    </w:p>
    <w:p w14:paraId="58AE53B5" w14:textId="77777777" w:rsidR="009B5F3F" w:rsidRPr="00C56482" w:rsidRDefault="009B5F3F" w:rsidP="009B5F3F">
      <w:pPr>
        <w:pStyle w:val="Heading4"/>
      </w:pPr>
      <w:r>
        <w:t xml:space="preserve">China’s selling off bonds to bolster the yuan—but private buying means securities are stable now </w:t>
      </w:r>
    </w:p>
    <w:p w14:paraId="32CE2BAF" w14:textId="77777777" w:rsidR="009B5F3F" w:rsidRPr="00C56482" w:rsidRDefault="009B5F3F" w:rsidP="009B5F3F">
      <w:r>
        <w:rPr>
          <w:rStyle w:val="Style13ptBold"/>
        </w:rPr>
        <w:t xml:space="preserve">Uhler ’15 </w:t>
      </w:r>
      <w:r w:rsidRPr="00C56482">
        <w:t>(Andy; Masters of Global Policy Studies at UT Austin and reporter for marketplace, citing Meg Lundsager; former executive director of the US portion of the IMF; 10/13/15, “Why China is selling our treasury bonds,” http://www.marketplace.org/2015/10/13/world/why-china-selling-our-treasury-bonds)</w:t>
      </w:r>
    </w:p>
    <w:p w14:paraId="2A6EA5C1" w14:textId="77777777" w:rsidR="009B5F3F" w:rsidRDefault="009B5F3F" w:rsidP="009B5F3F">
      <w:pPr>
        <w:rPr>
          <w:sz w:val="16"/>
        </w:rPr>
      </w:pPr>
      <w:r w:rsidRPr="00C56482">
        <w:rPr>
          <w:sz w:val="16"/>
        </w:rPr>
        <w:t xml:space="preserve">Over the past decade, lots of emerging markets, especially China, stockpiled foreign exchange reserves. It made sense to buy U.S. bonds because the dollar is still the world’s reserve currency. At the same time, hedge fund managers and others had been investing in emerging economies like China. But </w:t>
      </w:r>
      <w:r w:rsidRPr="00C56482">
        <w:rPr>
          <w:rStyle w:val="StyleUnderline"/>
        </w:rPr>
        <w:t>in the last six months, they've been moving their money elsewhere. Some $140 billion left China in August. A lot</w:t>
      </w:r>
      <w:r w:rsidRPr="00C56482">
        <w:rPr>
          <w:sz w:val="16"/>
        </w:rPr>
        <w:t xml:space="preserve"> of that </w:t>
      </w:r>
      <w:r w:rsidRPr="00C56482">
        <w:rPr>
          <w:rStyle w:val="StyleUnderline"/>
        </w:rPr>
        <w:t>has to do with the weakening yuan and strengthened U.S. dollar.</w:t>
      </w:r>
      <w:r w:rsidRPr="00C56482">
        <w:rPr>
          <w:sz w:val="16"/>
        </w:rPr>
        <w:t xml:space="preserve"> </w:t>
      </w:r>
      <w:r w:rsidRPr="00C56482">
        <w:rPr>
          <w:rStyle w:val="StyleUnderline"/>
          <w:highlight w:val="green"/>
        </w:rPr>
        <w:t>According to</w:t>
      </w:r>
      <w:r w:rsidRPr="00C56482">
        <w:rPr>
          <w:rStyle w:val="StyleUnderline"/>
        </w:rPr>
        <w:t xml:space="preserve"> Meg Lundsager</w:t>
      </w:r>
      <w:r w:rsidRPr="00C56482">
        <w:rPr>
          <w:sz w:val="16"/>
        </w:rPr>
        <w:t xml:space="preserve">, the former executive director of the U.S. portion of the IMF, </w:t>
      </w:r>
      <w:r w:rsidRPr="00C56482">
        <w:rPr>
          <w:rStyle w:val="StyleUnderline"/>
          <w:highlight w:val="green"/>
        </w:rPr>
        <w:t>China selling</w:t>
      </w:r>
      <w:r w:rsidRPr="00C56482">
        <w:rPr>
          <w:rStyle w:val="StyleUnderline"/>
        </w:rPr>
        <w:t xml:space="preserve"> our</w:t>
      </w:r>
      <w:r w:rsidRPr="00C56482">
        <w:rPr>
          <w:sz w:val="16"/>
        </w:rPr>
        <w:t xml:space="preserve"> government treasury </w:t>
      </w:r>
      <w:r w:rsidRPr="00C56482">
        <w:rPr>
          <w:rStyle w:val="StyleUnderline"/>
          <w:highlight w:val="green"/>
        </w:rPr>
        <w:t>bonds isn’t a reflection on the U.S. economy, but</w:t>
      </w:r>
      <w:r w:rsidRPr="00C56482">
        <w:rPr>
          <w:rStyle w:val="StyleUnderline"/>
        </w:rPr>
        <w:t xml:space="preserve"> more</w:t>
      </w:r>
      <w:r w:rsidRPr="00C56482">
        <w:rPr>
          <w:sz w:val="16"/>
        </w:rPr>
        <w:t xml:space="preserve"> of an effort </w:t>
      </w:r>
      <w:r w:rsidRPr="00C56482">
        <w:rPr>
          <w:rStyle w:val="StyleUnderline"/>
          <w:highlight w:val="green"/>
        </w:rPr>
        <w:t>to bolster the Chinese currency</w:t>
      </w:r>
      <w:r w:rsidRPr="00C56482">
        <w:rPr>
          <w:rStyle w:val="StyleUnderline"/>
        </w:rPr>
        <w:t>.</w:t>
      </w:r>
      <w:r>
        <w:rPr>
          <w:rStyle w:val="StyleUnderline"/>
        </w:rPr>
        <w:t xml:space="preserve"> </w:t>
      </w:r>
      <w:r w:rsidRPr="00C56482">
        <w:rPr>
          <w:sz w:val="16"/>
        </w:rPr>
        <w:t xml:space="preserve">“Dumping U.S. government debt, that’s not what the Chinese are doing,” she said. Lundsager, now a fellow at the Wilson Center, said </w:t>
      </w:r>
      <w:r w:rsidRPr="00C56482">
        <w:rPr>
          <w:rStyle w:val="StyleUnderline"/>
          <w:highlight w:val="green"/>
        </w:rPr>
        <w:t>emerging market currencies have been under pressure</w:t>
      </w:r>
      <w:r w:rsidRPr="00C56482">
        <w:rPr>
          <w:sz w:val="16"/>
        </w:rPr>
        <w:t xml:space="preserve">. "So </w:t>
      </w:r>
      <w:r w:rsidRPr="00C56482">
        <w:rPr>
          <w:rStyle w:val="StyleUnderline"/>
          <w:highlight w:val="green"/>
        </w:rPr>
        <w:t>you’ve seen</w:t>
      </w:r>
      <w:r w:rsidRPr="00C56482">
        <w:rPr>
          <w:rStyle w:val="StyleUnderline"/>
        </w:rPr>
        <w:t xml:space="preserve"> many </w:t>
      </w:r>
      <w:r w:rsidRPr="00C56482">
        <w:rPr>
          <w:rStyle w:val="StyleUnderline"/>
          <w:highlight w:val="green"/>
        </w:rPr>
        <w:t>other countries selling off</w:t>
      </w:r>
      <w:r w:rsidRPr="00C56482">
        <w:rPr>
          <w:rStyle w:val="StyleUnderline"/>
        </w:rPr>
        <w:t xml:space="preserve"> some of their official </w:t>
      </w:r>
      <w:r w:rsidRPr="00C56482">
        <w:rPr>
          <w:rStyle w:val="StyleUnderline"/>
          <w:highlight w:val="green"/>
        </w:rPr>
        <w:t>foreign exchange reserve</w:t>
      </w:r>
      <w:r w:rsidRPr="00C56482">
        <w:rPr>
          <w:rStyle w:val="StyleUnderline"/>
        </w:rPr>
        <w:t xml:space="preserve"> assets</w:t>
      </w:r>
      <w:r w:rsidRPr="00C56482">
        <w:rPr>
          <w:sz w:val="16"/>
        </w:rPr>
        <w:t>," she said, "</w:t>
      </w:r>
      <w:r w:rsidRPr="00C56482">
        <w:rPr>
          <w:rStyle w:val="StyleUnderline"/>
          <w:highlight w:val="green"/>
        </w:rPr>
        <w:t>which is</w:t>
      </w:r>
      <w:r w:rsidRPr="00C56482">
        <w:rPr>
          <w:rStyle w:val="StyleUnderline"/>
        </w:rPr>
        <w:t xml:space="preserve"> going to be held </w:t>
      </w:r>
      <w:r w:rsidRPr="00C56482">
        <w:rPr>
          <w:rStyle w:val="StyleUnderline"/>
          <w:highlight w:val="green"/>
        </w:rPr>
        <w:t>in U.S. government securities</w:t>
      </w:r>
      <w:r w:rsidRPr="00C56482">
        <w:rPr>
          <w:sz w:val="16"/>
        </w:rPr>
        <w:t xml:space="preserve"> and using that to support their currency in the foreign exchange market.” </w:t>
      </w:r>
      <w:r w:rsidRPr="00C56482">
        <w:rPr>
          <w:rStyle w:val="StyleUnderline"/>
          <w:highlight w:val="green"/>
        </w:rPr>
        <w:t>The People’s Bank of China isn’t trying to play the market, just soften the blow of</w:t>
      </w:r>
      <w:r w:rsidRPr="00C56482">
        <w:rPr>
          <w:rStyle w:val="StyleUnderline"/>
        </w:rPr>
        <w:t xml:space="preserve"> all those </w:t>
      </w:r>
      <w:r w:rsidRPr="00C56482">
        <w:rPr>
          <w:rStyle w:val="StyleUnderline"/>
          <w:highlight w:val="green"/>
        </w:rPr>
        <w:t>dollars leaving China and slow down</w:t>
      </w:r>
      <w:r w:rsidRPr="00C56482">
        <w:rPr>
          <w:sz w:val="16"/>
        </w:rPr>
        <w:t xml:space="preserve"> the </w:t>
      </w:r>
      <w:r w:rsidRPr="00C56482">
        <w:rPr>
          <w:rStyle w:val="StyleUnderline"/>
          <w:highlight w:val="green"/>
        </w:rPr>
        <w:t>depreciation</w:t>
      </w:r>
      <w:r w:rsidRPr="00C56482">
        <w:rPr>
          <w:rStyle w:val="StyleUnderline"/>
        </w:rPr>
        <w:t xml:space="preserve"> </w:t>
      </w:r>
      <w:r w:rsidRPr="00C56482">
        <w:rPr>
          <w:sz w:val="16"/>
        </w:rPr>
        <w:t>of its currency. "That’s what reserves are for,” said Ted Truman, a fellow at the Peterson Institute for International Economics. "If anything, it’s a little surprising that official holdings of U.S. treasuries have not gone down more.” Official holdings refer to the bonds that the Central Bank is selling. The latest Treasury data show the Chinese Central Bank is unloading U.S. debt, but Lundsager said the same data show the Chinese are privately investing in American bonds. “</w:t>
      </w:r>
      <w:r w:rsidRPr="00C56482">
        <w:rPr>
          <w:rStyle w:val="StyleUnderline"/>
          <w:highlight w:val="green"/>
        </w:rPr>
        <w:t>There’s been private buying, so there’s still</w:t>
      </w:r>
      <w:r w:rsidRPr="00C56482">
        <w:rPr>
          <w:rStyle w:val="StyleUnderline"/>
        </w:rPr>
        <w:t xml:space="preserve"> been </w:t>
      </w:r>
      <w:r w:rsidRPr="00C56482">
        <w:rPr>
          <w:rStyle w:val="StyleUnderline"/>
          <w:highlight w:val="green"/>
        </w:rPr>
        <w:t>net buying of U.S.</w:t>
      </w:r>
      <w:r w:rsidRPr="00C56482">
        <w:rPr>
          <w:rStyle w:val="StyleUnderline"/>
        </w:rPr>
        <w:t xml:space="preserve"> government </w:t>
      </w:r>
      <w:r w:rsidRPr="00C56482">
        <w:rPr>
          <w:rStyle w:val="StyleUnderline"/>
          <w:highlight w:val="green"/>
        </w:rPr>
        <w:t>securities</w:t>
      </w:r>
      <w:r w:rsidRPr="00C56482">
        <w:rPr>
          <w:rStyle w:val="StyleUnderline"/>
        </w:rPr>
        <w:t xml:space="preserve">,” </w:t>
      </w:r>
      <w:r w:rsidRPr="00C56482">
        <w:rPr>
          <w:sz w:val="16"/>
        </w:rPr>
        <w:t>she said. She said it’s important to remember that the Treasury market is a big one — almost $13 trillion. And a couple trillion are still being held by China.</w:t>
      </w:r>
    </w:p>
    <w:p w14:paraId="71D99408" w14:textId="77777777" w:rsidR="009B5F3F" w:rsidRDefault="009B5F3F" w:rsidP="009B5F3F">
      <w:pPr>
        <w:pStyle w:val="Heading4"/>
      </w:pPr>
      <w:r>
        <w:t>The sell-off is limited</w:t>
      </w:r>
    </w:p>
    <w:p w14:paraId="4310FC94" w14:textId="77777777" w:rsidR="009B5F3F" w:rsidRDefault="009B5F3F" w:rsidP="009B5F3F">
      <w:r>
        <w:rPr>
          <w:rStyle w:val="Style13ptBold"/>
        </w:rPr>
        <w:t xml:space="preserve">Scissors ’16 </w:t>
      </w:r>
      <w:r w:rsidRPr="00E202D0">
        <w:t>(Derek; resident scholar at the American Enterprise Institute (AEI), where he studies Asian economic issues and trends, “China and American bonds, the latest,” 3/1/16, https://www.aei.org/publication/china-and-american-bonds-the-latest/)</w:t>
      </w:r>
    </w:p>
    <w:p w14:paraId="7DB69566" w14:textId="77777777" w:rsidR="009B5F3F" w:rsidRPr="00E202D0" w:rsidRDefault="009B5F3F" w:rsidP="009B5F3F"/>
    <w:p w14:paraId="608E6FE0" w14:textId="77777777" w:rsidR="009B5F3F" w:rsidRDefault="009B5F3F" w:rsidP="009B5F3F">
      <w:pPr>
        <w:rPr>
          <w:rStyle w:val="Emphasis"/>
        </w:rPr>
      </w:pPr>
      <w:r w:rsidRPr="00E202D0">
        <w:rPr>
          <w:rStyle w:val="StyleUnderline"/>
          <w:highlight w:val="green"/>
        </w:rPr>
        <w:t>Beijing has</w:t>
      </w:r>
      <w:r w:rsidRPr="00E202D0">
        <w:rPr>
          <w:sz w:val="16"/>
        </w:rPr>
        <w:t xml:space="preserve"> thus </w:t>
      </w:r>
      <w:r w:rsidRPr="00E202D0">
        <w:rPr>
          <w:rStyle w:val="StyleUnderline"/>
          <w:highlight w:val="green"/>
        </w:rPr>
        <w:t>been selling, but</w:t>
      </w:r>
      <w:r w:rsidRPr="00E202D0">
        <w:rPr>
          <w:rStyle w:val="StyleUnderline"/>
        </w:rPr>
        <w:t xml:space="preserve"> the </w:t>
      </w:r>
      <w:r w:rsidRPr="00E202D0">
        <w:rPr>
          <w:rStyle w:val="StyleUnderline"/>
          <w:highlight w:val="green"/>
        </w:rPr>
        <w:t>nature and magnitude are</w:t>
      </w:r>
      <w:r w:rsidRPr="00E202D0">
        <w:rPr>
          <w:rStyle w:val="StyleUnderline"/>
        </w:rPr>
        <w:t xml:space="preserve"> better </w:t>
      </w:r>
      <w:r w:rsidRPr="00E202D0">
        <w:rPr>
          <w:rStyle w:val="StyleUnderline"/>
          <w:highlight w:val="green"/>
        </w:rPr>
        <w:t>seen in</w:t>
      </w:r>
      <w:r w:rsidRPr="00E202D0">
        <w:rPr>
          <w:rStyle w:val="StyleUnderline"/>
        </w:rPr>
        <w:t xml:space="preserve"> just-released, broader </w:t>
      </w:r>
      <w:r w:rsidRPr="00E202D0">
        <w:rPr>
          <w:rStyle w:val="StyleUnderline"/>
          <w:highlight w:val="green"/>
        </w:rPr>
        <w:t>numbers Treasury publishes</w:t>
      </w:r>
      <w:r w:rsidRPr="00E202D0">
        <w:rPr>
          <w:sz w:val="16"/>
        </w:rPr>
        <w:t xml:space="preserve"> on an annual basis. These include all securities, including stocks and bond types other than Treasuries. </w:t>
      </w:r>
      <w:r w:rsidRPr="00E202D0">
        <w:rPr>
          <w:rStyle w:val="StyleUnderline"/>
          <w:highlight w:val="green"/>
        </w:rPr>
        <w:t>The latest</w:t>
      </w:r>
      <w:r w:rsidRPr="00E202D0">
        <w:rPr>
          <w:rStyle w:val="StyleUnderline"/>
        </w:rPr>
        <w:t xml:space="preserve"> available </w:t>
      </w:r>
      <w:r w:rsidRPr="00E202D0">
        <w:rPr>
          <w:rStyle w:val="StyleUnderline"/>
          <w:highlight w:val="green"/>
        </w:rPr>
        <w:t>figures</w:t>
      </w:r>
      <w:r w:rsidRPr="00E202D0">
        <w:rPr>
          <w:sz w:val="16"/>
        </w:rPr>
        <w:t xml:space="preserve"> are for June 2015 and </w:t>
      </w:r>
      <w:r w:rsidRPr="00E202D0">
        <w:rPr>
          <w:rStyle w:val="StyleUnderline"/>
          <w:highlight w:val="green"/>
        </w:rPr>
        <w:t>show</w:t>
      </w:r>
      <w:r w:rsidRPr="00E202D0">
        <w:rPr>
          <w:rStyle w:val="StyleUnderline"/>
        </w:rPr>
        <w:t xml:space="preserve"> Chinese </w:t>
      </w:r>
      <w:r w:rsidRPr="00E202D0">
        <w:rPr>
          <w:rStyle w:val="StyleUnderline"/>
          <w:highlight w:val="green"/>
        </w:rPr>
        <w:t>holdings at an all-time high of $1.85 trillion</w:t>
      </w:r>
      <w:r w:rsidRPr="00E202D0">
        <w:rPr>
          <w:sz w:val="16"/>
        </w:rPr>
        <w:t xml:space="preserve">, up a bit from June 2014. </w:t>
      </w:r>
      <w:r w:rsidRPr="00E202D0">
        <w:rPr>
          <w:rStyle w:val="StyleUnderline"/>
          <w:highlight w:val="green"/>
        </w:rPr>
        <w:t>China is second on</w:t>
      </w:r>
      <w:r w:rsidRPr="00E202D0">
        <w:rPr>
          <w:rStyle w:val="StyleUnderline"/>
        </w:rPr>
        <w:t xml:space="preserve"> the list of </w:t>
      </w:r>
      <w:r w:rsidRPr="00E202D0">
        <w:rPr>
          <w:rStyle w:val="StyleUnderline"/>
          <w:highlight w:val="green"/>
        </w:rPr>
        <w:t>foreign investors</w:t>
      </w:r>
      <w:r w:rsidRPr="00E202D0">
        <w:rPr>
          <w:sz w:val="16"/>
        </w:rPr>
        <w:t xml:space="preserve"> to Japan’s $1.9 trillion. Other major buyers are the UK at $1.45 trillion and, crucially, the Cayman Islands ($1.5 trillion) and Luxembourg ($1.3 trillion). The latter two are international capital centers to an even greater extent than Belgium, meaning some part of the huge figures for such tiny economies is Chinese money. Both the Caymans and Luxembourg were said to have larger holdings of American securities at mid-2015 than mid-2014, adding to the impression that true Chinese holdings rose over this period. The less informative monthly figures indicate purchases through the Caymans and Luxembourg continued through the end of the 2015. These demonstrate that </w:t>
      </w:r>
      <w:r w:rsidRPr="00E202D0">
        <w:rPr>
          <w:rStyle w:val="StyleUnderline"/>
          <w:highlight w:val="green"/>
        </w:rPr>
        <w:t>the drop</w:t>
      </w:r>
      <w:r w:rsidRPr="00E202D0">
        <w:rPr>
          <w:rStyle w:val="StyleUnderline"/>
        </w:rPr>
        <w:t xml:space="preserve"> in</w:t>
      </w:r>
      <w:r w:rsidRPr="00E202D0">
        <w:rPr>
          <w:sz w:val="16"/>
        </w:rPr>
        <w:t xml:space="preserve"> Belgian </w:t>
      </w:r>
      <w:r w:rsidRPr="00E202D0">
        <w:rPr>
          <w:rStyle w:val="StyleUnderline"/>
        </w:rPr>
        <w:t>Treasury holdings</w:t>
      </w:r>
      <w:r w:rsidRPr="00E202D0">
        <w:rPr>
          <w:sz w:val="16"/>
        </w:rPr>
        <w:t xml:space="preserve"> over 2015 </w:t>
      </w:r>
      <w:r w:rsidRPr="00E202D0">
        <w:rPr>
          <w:rStyle w:val="Emphasis"/>
          <w:highlight w:val="green"/>
        </w:rPr>
        <w:t>does not indicate a major sell-off from</w:t>
      </w:r>
      <w:r w:rsidRPr="00E202D0">
        <w:rPr>
          <w:rStyle w:val="Emphasis"/>
        </w:rPr>
        <w:t xml:space="preserve"> the </w:t>
      </w:r>
      <w:r w:rsidRPr="00E202D0">
        <w:rPr>
          <w:rStyle w:val="Emphasis"/>
          <w:highlight w:val="green"/>
        </w:rPr>
        <w:t>full range of China’s</w:t>
      </w:r>
      <w:r w:rsidRPr="00E202D0">
        <w:rPr>
          <w:rStyle w:val="Emphasis"/>
        </w:rPr>
        <w:t xml:space="preserve"> direct and indirect </w:t>
      </w:r>
      <w:r w:rsidRPr="00E202D0">
        <w:rPr>
          <w:rStyle w:val="Emphasis"/>
          <w:highlight w:val="green"/>
        </w:rPr>
        <w:t>ownership of</w:t>
      </w:r>
      <w:r w:rsidRPr="00E202D0">
        <w:rPr>
          <w:rStyle w:val="Emphasis"/>
        </w:rPr>
        <w:t xml:space="preserve"> American </w:t>
      </w:r>
      <w:r w:rsidRPr="00E202D0">
        <w:rPr>
          <w:rStyle w:val="Emphasis"/>
          <w:highlight w:val="green"/>
        </w:rPr>
        <w:t>securities</w:t>
      </w:r>
      <w:r w:rsidRPr="00E202D0">
        <w:rPr>
          <w:sz w:val="16"/>
          <w:highlight w:val="green"/>
        </w:rPr>
        <w:t>.</w:t>
      </w:r>
      <w:r w:rsidRPr="00E202D0">
        <w:rPr>
          <w:sz w:val="16"/>
        </w:rPr>
        <w:t xml:space="preserve"> With that settled, could such a sell-off still be yet to come if capital flight out of the PRC continues – yes. But </w:t>
      </w:r>
      <w:r w:rsidRPr="00E202D0">
        <w:rPr>
          <w:rStyle w:val="StyleUnderline"/>
        </w:rPr>
        <w:t xml:space="preserve">direct </w:t>
      </w:r>
      <w:r w:rsidRPr="00E202D0">
        <w:rPr>
          <w:rStyle w:val="StyleUnderline"/>
          <w:highlight w:val="green"/>
        </w:rPr>
        <w:t>Chinese holdings of American securities account for less than 11 percent</w:t>
      </w:r>
      <w:r w:rsidRPr="00E202D0">
        <w:rPr>
          <w:sz w:val="16"/>
        </w:rPr>
        <w:t xml:space="preserve"> and indirect holdings 2.5-6 percent of just the foreign ownership share. China’s total is $2.2-$2.6 trillion. The size of the US bond market as a whole is about $40 trillion; capitalization of US stocks over $20 trillion. </w:t>
      </w:r>
      <w:r w:rsidRPr="00E202D0">
        <w:rPr>
          <w:rStyle w:val="Emphasis"/>
        </w:rPr>
        <w:t>Even if China sells, interest rate pressure will have to come from somewhere else.</w:t>
      </w:r>
    </w:p>
    <w:p w14:paraId="5366CE19" w14:textId="77777777" w:rsidR="009B5F3F" w:rsidRDefault="009B5F3F" w:rsidP="009B5F3F">
      <w:pPr>
        <w:pStyle w:val="Heading4"/>
      </w:pPr>
      <w:r>
        <w:t>The current sell-off has no economic impact</w:t>
      </w:r>
    </w:p>
    <w:p w14:paraId="29FD7A3D" w14:textId="77777777" w:rsidR="009B5F3F" w:rsidRDefault="009B5F3F" w:rsidP="009B5F3F">
      <w:r>
        <w:rPr>
          <w:rStyle w:val="Style13ptBold"/>
        </w:rPr>
        <w:t xml:space="preserve">Weissman ’15 </w:t>
      </w:r>
      <w:r w:rsidRPr="00E202D0">
        <w:t>(Jordan; economics correspondent for Slate; 10/7/15, “Beijing Is Showing Us Exactly Why America’s Debt to China Isn’t a Problem,” http://www.slate.com/blogs/moneybox/2015/10/07/china_is_selling_off_u_s_treasury_debt_should_you_be_worried.html)</w:t>
      </w:r>
    </w:p>
    <w:p w14:paraId="7C4731E0" w14:textId="77777777" w:rsidR="009B5F3F" w:rsidRPr="00E202D0" w:rsidRDefault="009B5F3F" w:rsidP="009B5F3F"/>
    <w:p w14:paraId="525155A9" w14:textId="77777777" w:rsidR="009B5F3F" w:rsidRDefault="009B5F3F" w:rsidP="009B5F3F">
      <w:pPr>
        <w:rPr>
          <w:sz w:val="16"/>
        </w:rPr>
      </w:pPr>
      <w:r w:rsidRPr="00E202D0">
        <w:rPr>
          <w:rStyle w:val="StyleUnderline"/>
          <w:highlight w:val="green"/>
        </w:rPr>
        <w:t>Fearmongering politicians</w:t>
      </w:r>
      <w:r w:rsidRPr="00E202D0">
        <w:rPr>
          <w:sz w:val="16"/>
        </w:rPr>
        <w:t xml:space="preserve"> and writers love to </w:t>
      </w:r>
      <w:r w:rsidRPr="00E202D0">
        <w:rPr>
          <w:rStyle w:val="StyleUnderline"/>
          <w:highlight w:val="green"/>
        </w:rPr>
        <w:t>wave around the idea that China's government could</w:t>
      </w:r>
      <w:r w:rsidRPr="00E202D0">
        <w:rPr>
          <w:sz w:val="16"/>
        </w:rPr>
        <w:t xml:space="preserve"> one day </w:t>
      </w:r>
      <w:r w:rsidRPr="00E202D0">
        <w:rPr>
          <w:rStyle w:val="StyleUnderline"/>
          <w:highlight w:val="green"/>
        </w:rPr>
        <w:t>wage war on the</w:t>
      </w:r>
      <w:r w:rsidRPr="00E202D0">
        <w:rPr>
          <w:rStyle w:val="StyleUnderline"/>
        </w:rPr>
        <w:t xml:space="preserve"> American </w:t>
      </w:r>
      <w:r w:rsidRPr="00E202D0">
        <w:rPr>
          <w:rStyle w:val="StyleUnderline"/>
          <w:highlight w:val="green"/>
        </w:rPr>
        <w:t>economy by</w:t>
      </w:r>
      <w:r w:rsidRPr="00E202D0">
        <w:rPr>
          <w:sz w:val="16"/>
        </w:rPr>
        <w:t xml:space="preserve"> simply </w:t>
      </w:r>
      <w:r w:rsidRPr="00E202D0">
        <w:rPr>
          <w:rStyle w:val="StyleUnderline"/>
          <w:highlight w:val="green"/>
        </w:rPr>
        <w:t>selling off</w:t>
      </w:r>
      <w:r w:rsidRPr="00E202D0">
        <w:rPr>
          <w:rStyle w:val="StyleUnderline"/>
        </w:rPr>
        <w:t xml:space="preserve"> its massive stockpile of U.S. Treasury </w:t>
      </w:r>
      <w:r w:rsidRPr="00E202D0">
        <w:rPr>
          <w:rStyle w:val="StyleUnderline"/>
          <w:highlight w:val="green"/>
        </w:rPr>
        <w:t>debt.</w:t>
      </w:r>
      <w:r w:rsidRPr="00E202D0">
        <w:rPr>
          <w:sz w:val="16"/>
        </w:rPr>
        <w:t xml:space="preserve"> Sometimes, their message is a little more nebulous than that—the famous Chinese professor ad from the 2010 midterm elections merely hinted that we'd end up being enslaved to Beijing thanks to our borrowing habits while eliding over the details of exactly how that might come to pass. But the basic notion that China has financial power over the U.S. simply because it’s one of our top lenders is both oft-repeated and irritatingly sticky: Last month, the Pew Research Center reported that 89 percent of Americans thought "the large amount of American debt held by China" was either a somewhat or very serious problem. Well, as the Wall Street Journal notes Wednesday, </w:t>
      </w:r>
      <w:r w:rsidRPr="00E202D0">
        <w:rPr>
          <w:rStyle w:val="StyleUnderline"/>
          <w:highlight w:val="green"/>
        </w:rPr>
        <w:t>China has</w:t>
      </w:r>
      <w:r w:rsidRPr="00E202D0">
        <w:rPr>
          <w:rStyle w:val="StyleUnderline"/>
        </w:rPr>
        <w:t xml:space="preserve"> in fact </w:t>
      </w:r>
      <w:r w:rsidRPr="00E202D0">
        <w:rPr>
          <w:rStyle w:val="StyleUnderline"/>
          <w:highlight w:val="green"/>
        </w:rPr>
        <w:t>started selling</w:t>
      </w:r>
      <w:r w:rsidRPr="00E202D0">
        <w:rPr>
          <w:rStyle w:val="StyleUnderline"/>
        </w:rPr>
        <w:t xml:space="preserve"> off </w:t>
      </w:r>
      <w:r w:rsidRPr="00E202D0">
        <w:rPr>
          <w:rStyle w:val="StyleUnderline"/>
          <w:highlight w:val="green"/>
        </w:rPr>
        <w:t>an unprecedented amount of</w:t>
      </w:r>
      <w:r w:rsidRPr="00E202D0">
        <w:rPr>
          <w:rStyle w:val="StyleUnderline"/>
        </w:rPr>
        <w:t xml:space="preserve"> U.S. government </w:t>
      </w:r>
      <w:r w:rsidRPr="00E202D0">
        <w:rPr>
          <w:rStyle w:val="StyleUnderline"/>
          <w:highlight w:val="green"/>
        </w:rPr>
        <w:t>bonds</w:t>
      </w:r>
      <w:r w:rsidRPr="00E202D0">
        <w:rPr>
          <w:sz w:val="16"/>
        </w:rPr>
        <w:t>. And it’s mostly serving as an illustration of why there’s no real reason to fret about our debt to Beijing. Let’s start with a little review of U.S.-Sino paranoia. The treasuries-as-financial-weapon-of-mass-destruction theory goes something like this: China currently holds more than $1 trillion worth of U.S. government bonds, equal to about 20 percent of all treasury debt owned by foreigners. If one day the Communist Party leadership felt like starting some havoc, or just simply lost confidence in Washington’s ability to or desire to repay its obligations, it could liquidate that stash, driving down treasury values and forcing the U.S. government to offer sky-high interest in order to borrow (as treasury prices go down, rates go up). Now here's what's going on in the news: After accidentally terrifying investors this summer by slightly devaluing its currency without warning</w:t>
      </w:r>
      <w:r w:rsidRPr="00E202D0">
        <w:rPr>
          <w:sz w:val="16"/>
          <w:highlight w:val="green"/>
        </w:rPr>
        <w:t xml:space="preserve">, </w:t>
      </w:r>
      <w:r w:rsidRPr="00E202D0">
        <w:rPr>
          <w:rStyle w:val="StyleUnderline"/>
          <w:highlight w:val="green"/>
        </w:rPr>
        <w:t>China has been trying to prevent the yuan from collapsing</w:t>
      </w:r>
      <w:r w:rsidRPr="00E202D0">
        <w:rPr>
          <w:rStyle w:val="StyleUnderline"/>
        </w:rPr>
        <w:t xml:space="preserve"> even further against the dollar </w:t>
      </w:r>
      <w:r w:rsidRPr="00E202D0">
        <w:rPr>
          <w:rStyle w:val="StyleUnderline"/>
          <w:highlight w:val="green"/>
        </w:rPr>
        <w:t>by,</w:t>
      </w:r>
      <w:r w:rsidRPr="00E202D0">
        <w:rPr>
          <w:rStyle w:val="StyleUnderline"/>
        </w:rPr>
        <w:t xml:space="preserve"> well, </w:t>
      </w:r>
      <w:r w:rsidRPr="00E202D0">
        <w:rPr>
          <w:rStyle w:val="StyleUnderline"/>
          <w:highlight w:val="green"/>
        </w:rPr>
        <w:t>selling off</w:t>
      </w:r>
      <w:r w:rsidRPr="00E202D0">
        <w:rPr>
          <w:rStyle w:val="StyleUnderline"/>
        </w:rPr>
        <w:t xml:space="preserve"> treasuries.</w:t>
      </w:r>
      <w:r w:rsidRPr="00E202D0">
        <w:rPr>
          <w:sz w:val="16"/>
        </w:rPr>
        <w:t xml:space="preserve"> The way this works is simple. </w:t>
      </w:r>
      <w:r w:rsidRPr="00E202D0">
        <w:rPr>
          <w:rStyle w:val="StyleUnderline"/>
          <w:highlight w:val="green"/>
        </w:rPr>
        <w:t>The</w:t>
      </w:r>
      <w:r w:rsidRPr="00E202D0">
        <w:rPr>
          <w:rStyle w:val="StyleUnderline"/>
        </w:rPr>
        <w:t xml:space="preserve"> country’s </w:t>
      </w:r>
      <w:r w:rsidRPr="00E202D0">
        <w:rPr>
          <w:rStyle w:val="StyleUnderline"/>
          <w:highlight w:val="green"/>
        </w:rPr>
        <w:t>central bank unloads</w:t>
      </w:r>
      <w:r w:rsidRPr="00E202D0">
        <w:rPr>
          <w:rStyle w:val="StyleUnderline"/>
        </w:rPr>
        <w:t xml:space="preserve"> some its bond </w:t>
      </w:r>
      <w:r w:rsidRPr="00E202D0">
        <w:rPr>
          <w:rStyle w:val="StyleUnderline"/>
          <w:highlight w:val="green"/>
        </w:rPr>
        <w:t>holdings for dollars, then</w:t>
      </w:r>
      <w:r w:rsidRPr="00E202D0">
        <w:rPr>
          <w:rStyle w:val="StyleUnderline"/>
        </w:rPr>
        <w:t xml:space="preserve"> it </w:t>
      </w:r>
      <w:r w:rsidRPr="00E202D0">
        <w:rPr>
          <w:rStyle w:val="StyleUnderline"/>
          <w:highlight w:val="green"/>
        </w:rPr>
        <w:t>uses</w:t>
      </w:r>
      <w:r w:rsidRPr="00E202D0">
        <w:rPr>
          <w:rStyle w:val="StyleUnderline"/>
        </w:rPr>
        <w:t xml:space="preserve"> said </w:t>
      </w:r>
      <w:r w:rsidRPr="00E202D0">
        <w:rPr>
          <w:rStyle w:val="StyleUnderline"/>
          <w:highlight w:val="green"/>
        </w:rPr>
        <w:t>dollars to buy yuan</w:t>
      </w:r>
      <w:r w:rsidRPr="00E202D0">
        <w:rPr>
          <w:rStyle w:val="StyleUnderline"/>
        </w:rPr>
        <w:t xml:space="preserve">, thereby </w:t>
      </w:r>
      <w:r w:rsidRPr="00E202D0">
        <w:rPr>
          <w:rStyle w:val="StyleUnderline"/>
          <w:highlight w:val="green"/>
        </w:rPr>
        <w:t>pushing down the</w:t>
      </w:r>
      <w:r w:rsidRPr="00E202D0">
        <w:rPr>
          <w:rStyle w:val="StyleUnderline"/>
        </w:rPr>
        <w:t xml:space="preserve"> value of the </w:t>
      </w:r>
      <w:r w:rsidRPr="00E202D0">
        <w:rPr>
          <w:rStyle w:val="StyleUnderline"/>
          <w:highlight w:val="green"/>
        </w:rPr>
        <w:t>greenback and pushing up the redback</w:t>
      </w:r>
      <w:r w:rsidRPr="00E202D0">
        <w:rPr>
          <w:rStyle w:val="StyleUnderline"/>
        </w:rPr>
        <w:t>.</w:t>
      </w:r>
      <w:r w:rsidRPr="00E202D0">
        <w:rPr>
          <w:sz w:val="16"/>
        </w:rPr>
        <w:t xml:space="preserve"> In August, it reportedly spent about $120 billion to $130 billion intervening this way. </w:t>
      </w:r>
      <w:r w:rsidRPr="00E202D0">
        <w:rPr>
          <w:rStyle w:val="StyleUnderline"/>
        </w:rPr>
        <w:t>At first, there was some worry that all this selling might indeed end up sending U.S. interest rates higher</w:t>
      </w:r>
      <w:r w:rsidRPr="00E202D0">
        <w:rPr>
          <w:sz w:val="16"/>
        </w:rPr>
        <w:t xml:space="preserve">, acting as a sort of reverse monetary stimulus. But </w:t>
      </w:r>
      <w:r w:rsidRPr="00E202D0">
        <w:rPr>
          <w:rStyle w:val="Emphasis"/>
        </w:rPr>
        <w:t xml:space="preserve">the </w:t>
      </w:r>
      <w:r w:rsidRPr="00E202D0">
        <w:rPr>
          <w:rStyle w:val="Emphasis"/>
          <w:highlight w:val="green"/>
        </w:rPr>
        <w:t>bond markets</w:t>
      </w:r>
      <w:r w:rsidRPr="00E202D0">
        <w:rPr>
          <w:rStyle w:val="Emphasis"/>
        </w:rPr>
        <w:t xml:space="preserve"> seem to have largel</w:t>
      </w:r>
      <w:r w:rsidRPr="00E202D0">
        <w:rPr>
          <w:rStyle w:val="Emphasis"/>
          <w:rFonts w:hint="eastAsia"/>
        </w:rPr>
        <w:t xml:space="preserve">y </w:t>
      </w:r>
      <w:r w:rsidRPr="00E202D0">
        <w:rPr>
          <w:rStyle w:val="Emphasis"/>
          <w:rFonts w:hint="eastAsia"/>
          <w:highlight w:val="green"/>
        </w:rPr>
        <w:t xml:space="preserve">reacted with a big </w:t>
      </w:r>
      <w:r w:rsidRPr="00E202D0">
        <w:rPr>
          <w:rStyle w:val="Emphasis"/>
          <w:rFonts w:hint="eastAsia"/>
          <w:highlight w:val="green"/>
        </w:rPr>
        <w:t>¯</w:t>
      </w:r>
      <w:r w:rsidRPr="00E202D0">
        <w:rPr>
          <w:rStyle w:val="Emphasis"/>
          <w:rFonts w:hint="eastAsia"/>
          <w:highlight w:val="green"/>
        </w:rPr>
        <w:t>\_(</w:t>
      </w:r>
      <w:r w:rsidRPr="00E202D0">
        <w:rPr>
          <w:rStyle w:val="Emphasis"/>
          <w:rFonts w:hint="eastAsia"/>
          <w:highlight w:val="green"/>
        </w:rPr>
        <w:t>ツ</w:t>
      </w:r>
      <w:r w:rsidRPr="00E202D0">
        <w:rPr>
          <w:rStyle w:val="Emphasis"/>
          <w:rFonts w:hint="eastAsia"/>
          <w:highlight w:val="green"/>
        </w:rPr>
        <w:t>)_/</w:t>
      </w:r>
      <w:r w:rsidRPr="00E202D0">
        <w:rPr>
          <w:rStyle w:val="Emphasis"/>
          <w:rFonts w:hint="eastAsia"/>
          <w:highlight w:val="green"/>
        </w:rPr>
        <w:t>¯</w:t>
      </w:r>
      <w:r w:rsidRPr="00E202D0">
        <w:rPr>
          <w:rStyle w:val="Emphasis"/>
          <w:rFonts w:hint="eastAsia"/>
          <w:highlight w:val="green"/>
        </w:rPr>
        <w:t>,</w:t>
      </w:r>
      <w:r w:rsidRPr="00E202D0">
        <w:rPr>
          <w:rFonts w:hint="eastAsia"/>
          <w:sz w:val="16"/>
        </w:rPr>
        <w:t xml:space="preserve"> largely </w:t>
      </w:r>
      <w:r w:rsidRPr="00E202D0">
        <w:rPr>
          <w:rStyle w:val="StyleUnderline"/>
          <w:rFonts w:hint="eastAsia"/>
          <w:highlight w:val="green"/>
        </w:rPr>
        <w:t>because the</w:t>
      </w:r>
      <w:r w:rsidRPr="00E202D0">
        <w:rPr>
          <w:rStyle w:val="StyleUnderline"/>
          <w:rFonts w:hint="eastAsia"/>
        </w:rPr>
        <w:t xml:space="preserve"> treasury </w:t>
      </w:r>
      <w:r w:rsidRPr="00E202D0">
        <w:rPr>
          <w:rStyle w:val="StyleUnderline"/>
          <w:rFonts w:hint="eastAsia"/>
          <w:highlight w:val="green"/>
        </w:rPr>
        <w:t>market is enormous,</w:t>
      </w:r>
      <w:r w:rsidRPr="00E202D0">
        <w:rPr>
          <w:rFonts w:hint="eastAsia"/>
          <w:sz w:val="16"/>
          <w:highlight w:val="green"/>
        </w:rPr>
        <w:t xml:space="preserve"> </w:t>
      </w:r>
      <w:r w:rsidRPr="00E202D0">
        <w:rPr>
          <w:rStyle w:val="StyleUnderline"/>
          <w:rFonts w:hint="eastAsia"/>
          <w:highlight w:val="green"/>
        </w:rPr>
        <w:t>and with the global economy</w:t>
      </w:r>
      <w:r w:rsidRPr="00E202D0">
        <w:rPr>
          <w:rStyle w:val="StyleUnderline"/>
          <w:rFonts w:hint="eastAsia"/>
        </w:rPr>
        <w:t xml:space="preserve"> in a </w:t>
      </w:r>
      <w:r w:rsidRPr="00E202D0">
        <w:rPr>
          <w:rStyle w:val="StyleUnderline"/>
          <w:rFonts w:hint="eastAsia"/>
          <w:highlight w:val="green"/>
        </w:rPr>
        <w:t>shaky</w:t>
      </w:r>
      <w:r w:rsidRPr="00E202D0">
        <w:rPr>
          <w:rStyle w:val="StyleUnderline"/>
          <w:rFonts w:hint="eastAsia"/>
        </w:rPr>
        <w:t xml:space="preserve"> spot, </w:t>
      </w:r>
      <w:r w:rsidRPr="00E202D0">
        <w:rPr>
          <w:rStyle w:val="StyleUnderline"/>
          <w:rFonts w:hint="eastAsia"/>
          <w:highlight w:val="green"/>
        </w:rPr>
        <w:t>there are ample buyers</w:t>
      </w:r>
      <w:r w:rsidRPr="00E202D0">
        <w:rPr>
          <w:rStyle w:val="StyleUnderline"/>
          <w:rFonts w:hint="eastAsia"/>
        </w:rPr>
        <w:t xml:space="preserve"> out there </w:t>
      </w:r>
      <w:r w:rsidRPr="00E202D0">
        <w:rPr>
          <w:rStyle w:val="StyleUnderline"/>
          <w:rFonts w:hint="eastAsia"/>
          <w:highlight w:val="green"/>
        </w:rPr>
        <w:t>looking to purchase American</w:t>
      </w:r>
      <w:r w:rsidRPr="00E202D0">
        <w:rPr>
          <w:rStyle w:val="StyleUnderline"/>
          <w:rFonts w:hint="eastAsia"/>
        </w:rPr>
        <w:t xml:space="preserve"> government </w:t>
      </w:r>
      <w:r w:rsidRPr="00E202D0">
        <w:rPr>
          <w:rStyle w:val="StyleUnderline"/>
          <w:rFonts w:hint="eastAsia"/>
          <w:highlight w:val="green"/>
        </w:rPr>
        <w:t>debt as a</w:t>
      </w:r>
      <w:r w:rsidRPr="00E202D0">
        <w:rPr>
          <w:rStyle w:val="StyleUnderline"/>
          <w:rFonts w:hint="eastAsia"/>
        </w:rPr>
        <w:t xml:space="preserve"> relatively </w:t>
      </w:r>
      <w:r w:rsidRPr="00960C17">
        <w:rPr>
          <w:rStyle w:val="StyleUnderline"/>
          <w:rFonts w:hint="eastAsia"/>
          <w:highlight w:val="green"/>
        </w:rPr>
        <w:t>safe place</w:t>
      </w:r>
      <w:r w:rsidRPr="00E202D0">
        <w:rPr>
          <w:rStyle w:val="StyleUnderline"/>
          <w:rFonts w:hint="eastAsia"/>
        </w:rPr>
        <w:t xml:space="preserve"> to put their money.</w:t>
      </w:r>
      <w:r>
        <w:rPr>
          <w:rStyle w:val="StyleUnderline"/>
        </w:rPr>
        <w:t xml:space="preserve"> </w:t>
      </w:r>
      <w:r w:rsidRPr="00E202D0">
        <w:rPr>
          <w:sz w:val="16"/>
        </w:rPr>
        <w:t>All of this drives home a very simple point that people who worry about our debt to China tend to overlook: B</w:t>
      </w:r>
      <w:r w:rsidRPr="00E202D0">
        <w:rPr>
          <w:rStyle w:val="StyleUnderline"/>
        </w:rPr>
        <w:t>uying and selling treasuries is how Beijing manages its delicate exchange rate, which is essential to keeping the country’s all-important exports flowing. And if it were to actually dump enough of its treasury holdings to cause trouble, the likely end result would be a less valuable U.S. dollar</w:t>
      </w:r>
      <w:r w:rsidRPr="00E202D0">
        <w:rPr>
          <w:sz w:val="16"/>
        </w:rPr>
        <w:t>, which would mean fewer Americans buying goods made in China. That would especially be the case if the U.S. Federal Reserve responded by printing money to buy up whatever bonds China sold in order to keep interest rates from jumping, which in this extended hypothetical, is a pretty likely scenario. Beijing would be cutting off its nose to spite its face, which isn’t typically how one subjugates a geopolitical rival.</w:t>
      </w:r>
    </w:p>
    <w:p w14:paraId="155014D5" w14:textId="77777777" w:rsidR="009B5F3F" w:rsidRDefault="009B5F3F" w:rsidP="009B5F3F">
      <w:pPr>
        <w:pStyle w:val="Heading4"/>
      </w:pPr>
      <w:r>
        <w:t>China’s selling out of desperation</w:t>
      </w:r>
    </w:p>
    <w:p w14:paraId="3C3BDA17" w14:textId="77777777" w:rsidR="009B5F3F" w:rsidRPr="00960C17" w:rsidRDefault="009B5F3F" w:rsidP="009B5F3F">
      <w:r>
        <w:rPr>
          <w:rStyle w:val="Style13ptBold"/>
        </w:rPr>
        <w:t xml:space="preserve">Insana ’15 </w:t>
      </w:r>
      <w:r w:rsidRPr="00960C17">
        <w:t>(Ron; financial analyst at CNBC and author of 4 books on Wall Street; “What China selling US Treasurys really means,” 10/15/15, http://www.cnbc.com/2015/10/14/what-china-selling-us-treasurys-really-means-commentary.html)</w:t>
      </w:r>
    </w:p>
    <w:p w14:paraId="5F2A6C5C" w14:textId="77777777" w:rsidR="009B5F3F" w:rsidRDefault="009B5F3F" w:rsidP="009B5F3F">
      <w:pPr>
        <w:rPr>
          <w:sz w:val="16"/>
        </w:rPr>
      </w:pPr>
      <w:r w:rsidRPr="00960C17">
        <w:rPr>
          <w:sz w:val="16"/>
        </w:rPr>
        <w:t xml:space="preserve">First, the </w:t>
      </w:r>
      <w:r w:rsidRPr="00960C17">
        <w:rPr>
          <w:rStyle w:val="StyleUnderline"/>
          <w:highlight w:val="green"/>
        </w:rPr>
        <w:t>sale of</w:t>
      </w:r>
      <w:r w:rsidRPr="00960C17">
        <w:rPr>
          <w:rStyle w:val="StyleUnderline"/>
        </w:rPr>
        <w:t xml:space="preserve"> U.S. </w:t>
      </w:r>
      <w:r w:rsidRPr="00960C17">
        <w:rPr>
          <w:rStyle w:val="StyleUnderline"/>
          <w:highlight w:val="green"/>
        </w:rPr>
        <w:t>Treasurys</w:t>
      </w:r>
      <w:r w:rsidRPr="00960C17">
        <w:rPr>
          <w:sz w:val="16"/>
        </w:rPr>
        <w:t xml:space="preserve"> by the Chinese </w:t>
      </w:r>
      <w:r w:rsidRPr="00960C17">
        <w:rPr>
          <w:rStyle w:val="StyleUnderline"/>
          <w:highlight w:val="green"/>
        </w:rPr>
        <w:t>was far from</w:t>
      </w:r>
      <w:r w:rsidRPr="00960C17">
        <w:rPr>
          <w:rStyle w:val="StyleUnderline"/>
        </w:rPr>
        <w:t xml:space="preserve"> a </w:t>
      </w:r>
      <w:r w:rsidRPr="00960C17">
        <w:rPr>
          <w:rStyle w:val="StyleUnderline"/>
          <w:highlight w:val="green"/>
        </w:rPr>
        <w:t>repudiation of America's fiscal policies.</w:t>
      </w:r>
      <w:r w:rsidRPr="00960C17">
        <w:rPr>
          <w:sz w:val="16"/>
          <w:highlight w:val="green"/>
        </w:rPr>
        <w:t xml:space="preserve"> </w:t>
      </w:r>
      <w:r w:rsidRPr="00960C17">
        <w:rPr>
          <w:rStyle w:val="StyleUnderline"/>
          <w:highlight w:val="green"/>
        </w:rPr>
        <w:t>It was</w:t>
      </w:r>
      <w:r w:rsidRPr="00960C17">
        <w:rPr>
          <w:rStyle w:val="StyleUnderline"/>
        </w:rPr>
        <w:t xml:space="preserve"> an act of </w:t>
      </w:r>
      <w:r w:rsidRPr="00960C17">
        <w:rPr>
          <w:rStyle w:val="StyleUnderline"/>
          <w:highlight w:val="green"/>
        </w:rPr>
        <w:t>desperation to cover capital flight that has plagued China</w:t>
      </w:r>
      <w:r w:rsidRPr="00960C17">
        <w:rPr>
          <w:sz w:val="16"/>
          <w:highlight w:val="green"/>
        </w:rPr>
        <w:t xml:space="preserve">, </w:t>
      </w:r>
      <w:r w:rsidRPr="00960C17">
        <w:rPr>
          <w:rStyle w:val="StyleUnderline"/>
          <w:highlight w:val="green"/>
        </w:rPr>
        <w:t>and other emerging</w:t>
      </w:r>
      <w:r w:rsidRPr="00960C17">
        <w:rPr>
          <w:rStyle w:val="StyleUnderline"/>
        </w:rPr>
        <w:t xml:space="preserve">-market </w:t>
      </w:r>
      <w:r w:rsidRPr="00960C17">
        <w:rPr>
          <w:rStyle w:val="StyleUnderline"/>
          <w:highlight w:val="green"/>
        </w:rPr>
        <w:t>economies</w:t>
      </w:r>
      <w:r w:rsidRPr="00960C17">
        <w:rPr>
          <w:sz w:val="16"/>
        </w:rPr>
        <w:t xml:space="preserve"> in the last several months. It has been reported that </w:t>
      </w:r>
      <w:r w:rsidRPr="00960C17">
        <w:rPr>
          <w:rStyle w:val="StyleUnderline"/>
          <w:highlight w:val="green"/>
        </w:rPr>
        <w:t>Chinese nationals</w:t>
      </w:r>
      <w:r w:rsidRPr="00960C17">
        <w:rPr>
          <w:sz w:val="16"/>
        </w:rPr>
        <w:t xml:space="preserve">, despite restrictions, </w:t>
      </w:r>
      <w:r w:rsidRPr="00960C17">
        <w:rPr>
          <w:rStyle w:val="StyleUnderline"/>
          <w:highlight w:val="green"/>
        </w:rPr>
        <w:t>have moved</w:t>
      </w:r>
      <w:r w:rsidRPr="00960C17">
        <w:rPr>
          <w:rStyle w:val="StyleUnderline"/>
        </w:rPr>
        <w:t xml:space="preserve"> </w:t>
      </w:r>
      <w:r w:rsidRPr="00960C17">
        <w:rPr>
          <w:rStyle w:val="StyleUnderline"/>
          <w:highlight w:val="green"/>
        </w:rPr>
        <w:t>a half trillion dollars abroad</w:t>
      </w:r>
      <w:r w:rsidRPr="00960C17">
        <w:rPr>
          <w:sz w:val="16"/>
        </w:rPr>
        <w:t xml:space="preserve"> … into the relative safety of U.S. real estate, among other offshore assets, as the Chinese market melted down. So, too, in other emerging-market nations. Chinese foreign-exchange reserves have also fallen markedly as Beijing spent quite liberally trying to prop up said market, forcing the government to raise cash to replenish their coffers. As NYSE floor trader Art Cashin has long said, "When you can't sell what you own, you sell what you can." </w:t>
      </w:r>
      <w:r w:rsidRPr="00960C17">
        <w:rPr>
          <w:rStyle w:val="StyleUnderline"/>
          <w:highlight w:val="green"/>
        </w:rPr>
        <w:t>With the</w:t>
      </w:r>
      <w:r w:rsidRPr="00960C17">
        <w:rPr>
          <w:rStyle w:val="StyleUnderline"/>
        </w:rPr>
        <w:t xml:space="preserve"> U.S. </w:t>
      </w:r>
      <w:r w:rsidRPr="00960C17">
        <w:rPr>
          <w:rStyle w:val="StyleUnderline"/>
          <w:highlight w:val="green"/>
        </w:rPr>
        <w:t>Treasury market</w:t>
      </w:r>
      <w:r w:rsidRPr="00960C17">
        <w:rPr>
          <w:rStyle w:val="StyleUnderline"/>
        </w:rPr>
        <w:t xml:space="preserve"> </w:t>
      </w:r>
      <w:r w:rsidRPr="00960C17">
        <w:rPr>
          <w:rStyle w:val="StyleUnderline"/>
          <w:highlight w:val="green"/>
        </w:rPr>
        <w:t>among the</w:t>
      </w:r>
      <w:r w:rsidRPr="00960C17">
        <w:rPr>
          <w:rStyle w:val="StyleUnderline"/>
        </w:rPr>
        <w:t xml:space="preserve"> most liquid and </w:t>
      </w:r>
      <w:r w:rsidRPr="00960C17">
        <w:rPr>
          <w:rStyle w:val="StyleUnderline"/>
          <w:highlight w:val="green"/>
        </w:rPr>
        <w:t>deepest markets</w:t>
      </w:r>
      <w:r w:rsidRPr="00960C17">
        <w:rPr>
          <w:rStyle w:val="StyleUnderline"/>
        </w:rPr>
        <w:t xml:space="preserve"> in the world, </w:t>
      </w:r>
      <w:r w:rsidRPr="00960C17">
        <w:rPr>
          <w:rStyle w:val="StyleUnderline"/>
          <w:highlight w:val="green"/>
        </w:rPr>
        <w:t>China's</w:t>
      </w:r>
      <w:r w:rsidRPr="00960C17">
        <w:rPr>
          <w:rStyle w:val="StyleUnderline"/>
        </w:rPr>
        <w:t xml:space="preserve"> bond </w:t>
      </w:r>
      <w:r w:rsidRPr="00960C17">
        <w:rPr>
          <w:rStyle w:val="StyleUnderline"/>
          <w:highlight w:val="green"/>
        </w:rPr>
        <w:t>sales were easily absorbed</w:t>
      </w:r>
      <w:r w:rsidRPr="00960C17">
        <w:rPr>
          <w:rStyle w:val="StyleUnderline"/>
        </w:rPr>
        <w:t>.</w:t>
      </w:r>
      <w:r>
        <w:rPr>
          <w:rStyle w:val="StyleUnderline"/>
        </w:rPr>
        <w:t xml:space="preserve"> </w:t>
      </w:r>
      <w:r w:rsidRPr="00960C17">
        <w:rPr>
          <w:rStyle w:val="StyleUnderline"/>
          <w:highlight w:val="green"/>
        </w:rPr>
        <w:t>The other reason there was scant impact on</w:t>
      </w:r>
      <w:r w:rsidRPr="00960C17">
        <w:rPr>
          <w:rStyle w:val="StyleUnderline"/>
        </w:rPr>
        <w:t xml:space="preserve"> U.S. </w:t>
      </w:r>
      <w:r w:rsidRPr="00960C17">
        <w:rPr>
          <w:rStyle w:val="StyleUnderline"/>
          <w:highlight w:val="green"/>
        </w:rPr>
        <w:t>interest rates is the desire</w:t>
      </w:r>
      <w:r w:rsidRPr="00960C17">
        <w:rPr>
          <w:sz w:val="16"/>
        </w:rPr>
        <w:t xml:space="preserve">, and/or requirement, </w:t>
      </w:r>
      <w:r w:rsidRPr="00960C17">
        <w:rPr>
          <w:rStyle w:val="StyleUnderline"/>
          <w:highlight w:val="green"/>
        </w:rPr>
        <w:t>among</w:t>
      </w:r>
      <w:r w:rsidRPr="00960C17">
        <w:rPr>
          <w:rStyle w:val="StyleUnderline"/>
        </w:rPr>
        <w:t xml:space="preserve"> many </w:t>
      </w:r>
      <w:r w:rsidRPr="00960C17">
        <w:rPr>
          <w:rStyle w:val="StyleUnderline"/>
          <w:highlight w:val="green"/>
        </w:rPr>
        <w:t>financial institutions to hold</w:t>
      </w:r>
      <w:r w:rsidRPr="00960C17">
        <w:rPr>
          <w:rStyle w:val="StyleUnderline"/>
        </w:rPr>
        <w:t xml:space="preserve"> high </w:t>
      </w:r>
      <w:r w:rsidRPr="00960C17">
        <w:rPr>
          <w:rStyle w:val="StyleUnderline"/>
          <w:highlight w:val="green"/>
        </w:rPr>
        <w:t>quality, long-dated bonds</w:t>
      </w:r>
      <w:r w:rsidRPr="00960C17">
        <w:rPr>
          <w:rStyle w:val="StyleUnderline"/>
        </w:rPr>
        <w:t>.</w:t>
      </w:r>
      <w:r>
        <w:rPr>
          <w:rStyle w:val="StyleUnderline"/>
        </w:rPr>
        <w:t xml:space="preserve"> </w:t>
      </w:r>
      <w:r w:rsidRPr="00960C17">
        <w:rPr>
          <w:sz w:val="16"/>
        </w:rPr>
        <w:t xml:space="preserve">With capital requirements rising for banks, brokers and insurers, </w:t>
      </w:r>
      <w:r w:rsidRPr="00960C17">
        <w:rPr>
          <w:rStyle w:val="StyleUnderline"/>
        </w:rPr>
        <w:t>U.S. Treasurys fit the bill quite nicely as Tier One capital.</w:t>
      </w:r>
      <w:r w:rsidRPr="00960C17">
        <w:rPr>
          <w:sz w:val="16"/>
        </w:rPr>
        <w:t xml:space="preserve"> In addition, while rates are low, </w:t>
      </w:r>
      <w:r w:rsidRPr="00960C17">
        <w:rPr>
          <w:rStyle w:val="StyleUnderline"/>
        </w:rPr>
        <w:t>U.S. Treasurys have generally higher yields than other sovereign bonds,</w:t>
      </w:r>
      <w:r w:rsidRPr="00960C17">
        <w:rPr>
          <w:sz w:val="16"/>
        </w:rPr>
        <w:t xml:space="preserve"> not to mention infinitely less credit risk. </w:t>
      </w:r>
      <w:r w:rsidRPr="00960C17">
        <w:rPr>
          <w:rStyle w:val="StyleUnderline"/>
        </w:rPr>
        <w:t>The higher yields</w:t>
      </w:r>
      <w:r w:rsidRPr="00960C17">
        <w:rPr>
          <w:sz w:val="16"/>
        </w:rPr>
        <w:t xml:space="preserve"> in the U.S. </w:t>
      </w:r>
      <w:r w:rsidRPr="00960C17">
        <w:rPr>
          <w:rStyle w:val="StyleUnderline"/>
        </w:rPr>
        <w:t>are also reflective of relative economic strength</w:t>
      </w:r>
      <w:r w:rsidRPr="00960C17">
        <w:rPr>
          <w:sz w:val="16"/>
        </w:rPr>
        <w:t xml:space="preserve"> … witness negative interest rates in some parts of Europe and near-zero returns on Japanese bonds of similar maturities. In other words, </w:t>
      </w:r>
      <w:r w:rsidRPr="00960C17">
        <w:rPr>
          <w:rStyle w:val="StyleUnderline"/>
          <w:highlight w:val="green"/>
        </w:rPr>
        <w:t>there were willing buyers for whatever China</w:t>
      </w:r>
      <w:r w:rsidRPr="00960C17">
        <w:rPr>
          <w:rStyle w:val="StyleUnderline"/>
        </w:rPr>
        <w:t xml:space="preserve">, Middle Eastern and emerging-market nations </w:t>
      </w:r>
      <w:r w:rsidRPr="00960C17">
        <w:rPr>
          <w:rStyle w:val="StyleUnderline"/>
          <w:highlight w:val="green"/>
        </w:rPr>
        <w:t>offered for sale.</w:t>
      </w:r>
      <w:r>
        <w:rPr>
          <w:rStyle w:val="StyleUnderline"/>
        </w:rPr>
        <w:t xml:space="preserve"> </w:t>
      </w:r>
      <w:r w:rsidRPr="00960C17">
        <w:rPr>
          <w:sz w:val="16"/>
        </w:rPr>
        <w:t xml:space="preserve">All of this happening AFTER the Federal Reserve ended its bond-buying programs that, over the last several years, were designed to keep long rates low and stimulate domestic growth. Many of the prophets of doom also said that the dumping of U.S. debt would come as America's budget deficits continued to rise from the record $1.4 trillion print back in 2009. Instead, deficits have been slashed by more than 50 percent and are now less than three percent of U.S. GDP. In other words, </w:t>
      </w:r>
      <w:r w:rsidRPr="00960C17">
        <w:rPr>
          <w:rStyle w:val="StyleUnderline"/>
        </w:rPr>
        <w:t>the world is not choking on U.S. debt, instead, there is a relative shortage of it.</w:t>
      </w:r>
      <w:r>
        <w:rPr>
          <w:rStyle w:val="StyleUnderline"/>
        </w:rPr>
        <w:t xml:space="preserve"> </w:t>
      </w:r>
      <w:r w:rsidRPr="00960C17">
        <w:rPr>
          <w:sz w:val="16"/>
        </w:rPr>
        <w:t>As always, it is easy to predict the end of the world, as we saw on the night of the "blood moon," and again on Sept. 23 (another date with supposed apocalyptic significance). But the end of days never arrived. The doomsday clock may still be ticking, but the time bomb is more likely to go off outside the U.S. while bonds remain the world's safest and most resilient economic bomb shelter.</w:t>
      </w:r>
    </w:p>
    <w:p w14:paraId="0D9D8E4D" w14:textId="77777777" w:rsidR="009B5F3F" w:rsidRDefault="009B5F3F" w:rsidP="009B5F3F">
      <w:pPr>
        <w:pStyle w:val="Heading3"/>
      </w:pPr>
      <w:r>
        <w:t xml:space="preserve">Sell Off = Collapse </w:t>
      </w:r>
    </w:p>
    <w:p w14:paraId="7068E594" w14:textId="77777777" w:rsidR="009B5F3F" w:rsidRDefault="009B5F3F" w:rsidP="009B5F3F"/>
    <w:p w14:paraId="033C5528" w14:textId="77777777" w:rsidR="009B5F3F" w:rsidRDefault="009B5F3F" w:rsidP="009B5F3F">
      <w:pPr>
        <w:pStyle w:val="Heading4"/>
      </w:pPr>
      <w:r>
        <w:t>Sudden sell-off causes recession—depreciates the dollar and increases interest</w:t>
      </w:r>
    </w:p>
    <w:p w14:paraId="3C9B92B5" w14:textId="77777777" w:rsidR="009B5F3F" w:rsidRDefault="009B5F3F" w:rsidP="009B5F3F">
      <w:pPr>
        <w:rPr>
          <w:rStyle w:val="Style13ptBold"/>
          <w:b w:val="0"/>
        </w:rPr>
      </w:pPr>
      <w:r>
        <w:rPr>
          <w:rStyle w:val="Style13ptBold"/>
        </w:rPr>
        <w:t xml:space="preserve">Morrison and Labante ’13 </w:t>
      </w:r>
      <w:r w:rsidRPr="003C2178">
        <w:rPr>
          <w:rStyle w:val="Style13ptBold"/>
          <w:b w:val="0"/>
        </w:rPr>
        <w:t>(Wayne; Specialist in Asian Trade and Finance, researcher for the Federation of American Scientists; Marc, Specialist in Macroeconomic Policy and researcher at the Federation of American Scientists, “China’s Holdings of U.S. Securities:</w:t>
      </w:r>
      <w:r>
        <w:rPr>
          <w:rStyle w:val="Style13ptBold"/>
          <w:b w:val="0"/>
        </w:rPr>
        <w:t xml:space="preserve"> </w:t>
      </w:r>
      <w:r w:rsidRPr="003C2178">
        <w:rPr>
          <w:rStyle w:val="Style13ptBold"/>
          <w:b w:val="0"/>
        </w:rPr>
        <w:t>Implications for the U.S. Economy,” 8/19/13, https://www.fas.org/sgp/crs/row/RL34314.pdf)</w:t>
      </w:r>
    </w:p>
    <w:p w14:paraId="375805EB" w14:textId="77777777" w:rsidR="009B5F3F" w:rsidRPr="003C2178" w:rsidRDefault="009B5F3F" w:rsidP="009B5F3F">
      <w:pPr>
        <w:rPr>
          <w:rStyle w:val="Style13ptBold"/>
          <w:b w:val="0"/>
        </w:rPr>
      </w:pPr>
    </w:p>
    <w:p w14:paraId="46E7E2E2" w14:textId="77777777" w:rsidR="009B5F3F" w:rsidRDefault="009B5F3F" w:rsidP="009B5F3F">
      <w:pPr>
        <w:rPr>
          <w:sz w:val="16"/>
        </w:rPr>
      </w:pPr>
      <w:r w:rsidRPr="003C2178">
        <w:rPr>
          <w:rStyle w:val="StyleUnderline"/>
          <w:highlight w:val="green"/>
        </w:rPr>
        <w:t>A</w:t>
      </w:r>
      <w:r w:rsidRPr="003C2178">
        <w:rPr>
          <w:rStyle w:val="StyleUnderline"/>
        </w:rPr>
        <w:t xml:space="preserve"> potentially </w:t>
      </w:r>
      <w:r w:rsidRPr="003C2178">
        <w:rPr>
          <w:rStyle w:val="StyleUnderline"/>
          <w:highlight w:val="green"/>
        </w:rPr>
        <w:t>serious</w:t>
      </w:r>
      <w:r w:rsidRPr="003C2178">
        <w:rPr>
          <w:rStyle w:val="StyleUnderline"/>
        </w:rPr>
        <w:t xml:space="preserve"> short-term </w:t>
      </w:r>
      <w:r w:rsidRPr="003C2178">
        <w:rPr>
          <w:rStyle w:val="StyleUnderline"/>
          <w:highlight w:val="green"/>
        </w:rPr>
        <w:t xml:space="preserve">problem would emerge if China decided to </w:t>
      </w:r>
      <w:r w:rsidRPr="003C2178">
        <w:rPr>
          <w:rStyle w:val="Emphasis"/>
          <w:highlight w:val="green"/>
        </w:rPr>
        <w:t>suddenly reduce</w:t>
      </w:r>
      <w:r w:rsidRPr="003C2178">
        <w:rPr>
          <w:sz w:val="16"/>
        </w:rPr>
        <w:t xml:space="preserve"> their </w:t>
      </w:r>
      <w:r w:rsidRPr="003C2178">
        <w:rPr>
          <w:rStyle w:val="StyleUnderline"/>
        </w:rPr>
        <w:t xml:space="preserve">liquid </w:t>
      </w:r>
      <w:r w:rsidRPr="003C2178">
        <w:rPr>
          <w:rStyle w:val="StyleUnderline"/>
          <w:highlight w:val="green"/>
        </w:rPr>
        <w:t>U.S. financial assets</w:t>
      </w:r>
      <w:r w:rsidRPr="003C2178">
        <w:rPr>
          <w:sz w:val="16"/>
        </w:rPr>
        <w:t xml:space="preserve"> significantly. </w:t>
      </w:r>
      <w:r w:rsidRPr="003C2178">
        <w:rPr>
          <w:rStyle w:val="StyleUnderline"/>
          <w:highlight w:val="green"/>
        </w:rPr>
        <w:t>The effect could be compounded if this</w:t>
      </w:r>
      <w:r w:rsidRPr="003C2178">
        <w:rPr>
          <w:rStyle w:val="StyleUnderline"/>
        </w:rPr>
        <w:t xml:space="preserve"> action </w:t>
      </w:r>
      <w:r w:rsidRPr="003C2178">
        <w:rPr>
          <w:rStyle w:val="StyleUnderline"/>
          <w:highlight w:val="green"/>
        </w:rPr>
        <w:t>triggered</w:t>
      </w:r>
      <w:r w:rsidRPr="003C2178">
        <w:rPr>
          <w:sz w:val="16"/>
        </w:rPr>
        <w:t xml:space="preserve"> a more general financial reaction (or </w:t>
      </w:r>
      <w:r w:rsidRPr="003C2178">
        <w:rPr>
          <w:rStyle w:val="Emphasis"/>
          <w:highlight w:val="green"/>
        </w:rPr>
        <w:t>panic</w:t>
      </w:r>
      <w:r w:rsidRPr="003C2178">
        <w:rPr>
          <w:sz w:val="16"/>
          <w:highlight w:val="green"/>
        </w:rPr>
        <w:t xml:space="preserve">), </w:t>
      </w:r>
      <w:r w:rsidRPr="003C2178">
        <w:rPr>
          <w:rStyle w:val="StyleUnderline"/>
          <w:highlight w:val="green"/>
        </w:rPr>
        <w:t>in which</w:t>
      </w:r>
      <w:r w:rsidRPr="003C2178">
        <w:rPr>
          <w:sz w:val="16"/>
        </w:rPr>
        <w:t xml:space="preserve"> all </w:t>
      </w:r>
      <w:r w:rsidRPr="003C2178">
        <w:rPr>
          <w:rStyle w:val="StyleUnderline"/>
          <w:highlight w:val="green"/>
        </w:rPr>
        <w:t>foreigners responded by reducing</w:t>
      </w:r>
      <w:r w:rsidRPr="003C2178">
        <w:rPr>
          <w:sz w:val="16"/>
        </w:rPr>
        <w:t xml:space="preserve"> their </w:t>
      </w:r>
      <w:r w:rsidRPr="003C2178">
        <w:rPr>
          <w:rStyle w:val="StyleUnderline"/>
          <w:highlight w:val="green"/>
        </w:rPr>
        <w:t>holdings of U.S. assets.</w:t>
      </w:r>
      <w:r w:rsidRPr="003C2178">
        <w:rPr>
          <w:sz w:val="16"/>
          <w:highlight w:val="green"/>
        </w:rPr>
        <w:t xml:space="preserve"> </w:t>
      </w:r>
      <w:r w:rsidRPr="003C2178">
        <w:rPr>
          <w:rStyle w:val="StyleUnderline"/>
          <w:highlight w:val="green"/>
        </w:rPr>
        <w:t>The initial effect could be</w:t>
      </w:r>
      <w:r w:rsidRPr="003C2178">
        <w:rPr>
          <w:rStyle w:val="StyleUnderline"/>
        </w:rPr>
        <w:t xml:space="preserve"> a</w:t>
      </w:r>
      <w:r w:rsidRPr="003C2178">
        <w:rPr>
          <w:sz w:val="16"/>
        </w:rPr>
        <w:t xml:space="preserve"> sudden and large </w:t>
      </w:r>
      <w:r w:rsidRPr="003C2178">
        <w:rPr>
          <w:rStyle w:val="StyleUnderline"/>
          <w:highlight w:val="green"/>
        </w:rPr>
        <w:t>depreciation in the</w:t>
      </w:r>
      <w:r w:rsidRPr="003C2178">
        <w:rPr>
          <w:rStyle w:val="StyleUnderline"/>
        </w:rPr>
        <w:t xml:space="preserve"> value of</w:t>
      </w:r>
      <w:r>
        <w:rPr>
          <w:rStyle w:val="StyleUnderline"/>
        </w:rPr>
        <w:t xml:space="preserve"> </w:t>
      </w:r>
      <w:r w:rsidRPr="003C2178">
        <w:rPr>
          <w:rStyle w:val="StyleUnderline"/>
        </w:rPr>
        <w:t xml:space="preserve">the </w:t>
      </w:r>
      <w:r w:rsidRPr="003C2178">
        <w:rPr>
          <w:rStyle w:val="StyleUnderline"/>
          <w:highlight w:val="green"/>
        </w:rPr>
        <w:t>dollar,</w:t>
      </w:r>
      <w:r w:rsidRPr="003C2178">
        <w:rPr>
          <w:sz w:val="16"/>
        </w:rPr>
        <w:t xml:space="preserve"> as the supply of dollars on the foreign exchange market increased, and a sudden and large increase in U.S. interest rates, as an important funding source for investment and the budget deficit was withdrawn from the financial markets. The dollar depreciation by itself would not cause a recession since it would ultimately lead to a trade surplus (or smaller deficit), which expands aggregate demand.59 (Empirical evidence suggests that the full effects of a change in the exchange rate on traded goods take time, so the dollar may have to “overshoot” its eventual depreciation level in order to achieve a significant adjustment in trade flows in the short run.)60 However, </w:t>
      </w:r>
      <w:r w:rsidRPr="003C2178">
        <w:rPr>
          <w:rStyle w:val="StyleUnderline"/>
        </w:rPr>
        <w:t xml:space="preserve">a </w:t>
      </w:r>
      <w:r w:rsidRPr="003C2178">
        <w:rPr>
          <w:rStyle w:val="StyleUnderline"/>
          <w:highlight w:val="green"/>
        </w:rPr>
        <w:t>sudden increase</w:t>
      </w:r>
      <w:r w:rsidRPr="003C2178">
        <w:rPr>
          <w:rStyle w:val="StyleUnderline"/>
        </w:rPr>
        <w:t xml:space="preserve"> </w:t>
      </w:r>
      <w:r w:rsidRPr="003C2178">
        <w:rPr>
          <w:rStyle w:val="StyleUnderline"/>
          <w:highlight w:val="green"/>
        </w:rPr>
        <w:t>in interest</w:t>
      </w:r>
      <w:r w:rsidRPr="003C2178">
        <w:rPr>
          <w:rStyle w:val="StyleUnderline"/>
        </w:rPr>
        <w:t xml:space="preserve"> rates </w:t>
      </w:r>
      <w:r w:rsidRPr="003C2178">
        <w:rPr>
          <w:rStyle w:val="StyleUnderline"/>
          <w:highlight w:val="green"/>
        </w:rPr>
        <w:t xml:space="preserve">could </w:t>
      </w:r>
      <w:r w:rsidRPr="003C2178">
        <w:rPr>
          <w:rStyle w:val="Emphasis"/>
          <w:highlight w:val="green"/>
        </w:rPr>
        <w:t>swamp</w:t>
      </w:r>
      <w:r w:rsidRPr="003C2178">
        <w:rPr>
          <w:rStyle w:val="Emphasis"/>
        </w:rPr>
        <w:t xml:space="preserve"> the </w:t>
      </w:r>
      <w:r w:rsidRPr="003C2178">
        <w:rPr>
          <w:rStyle w:val="Emphasis"/>
          <w:highlight w:val="green"/>
        </w:rPr>
        <w:t>trade</w:t>
      </w:r>
      <w:r w:rsidRPr="003C2178">
        <w:rPr>
          <w:rStyle w:val="Emphasis"/>
        </w:rPr>
        <w:t xml:space="preserve"> effects </w:t>
      </w:r>
      <w:r w:rsidRPr="003C2178">
        <w:rPr>
          <w:rStyle w:val="Emphasis"/>
          <w:highlight w:val="green"/>
        </w:rPr>
        <w:t>and cause</w:t>
      </w:r>
      <w:r w:rsidRPr="003C2178">
        <w:rPr>
          <w:rStyle w:val="Emphasis"/>
        </w:rPr>
        <w:t xml:space="preserve"> (or worsen)</w:t>
      </w:r>
      <w:r>
        <w:rPr>
          <w:rStyle w:val="Emphasis"/>
        </w:rPr>
        <w:t xml:space="preserve"> </w:t>
      </w:r>
      <w:r w:rsidRPr="003C2178">
        <w:rPr>
          <w:rStyle w:val="Emphasis"/>
          <w:highlight w:val="green"/>
        </w:rPr>
        <w:t>a recession</w:t>
      </w:r>
      <w:r w:rsidRPr="003C2178">
        <w:rPr>
          <w:sz w:val="16"/>
        </w:rPr>
        <w:t xml:space="preserve">. Large </w:t>
      </w:r>
      <w:r w:rsidRPr="003C2178">
        <w:rPr>
          <w:rStyle w:val="StyleUnderline"/>
        </w:rPr>
        <w:t>increases in interest</w:t>
      </w:r>
      <w:r w:rsidRPr="003C2178">
        <w:rPr>
          <w:sz w:val="16"/>
        </w:rPr>
        <w:t xml:space="preserve"> rates could </w:t>
      </w:r>
      <w:r w:rsidRPr="003C2178">
        <w:rPr>
          <w:rStyle w:val="StyleUnderline"/>
        </w:rPr>
        <w:t>cause problems for the U.S. economy</w:t>
      </w:r>
      <w:r w:rsidRPr="003C2178">
        <w:rPr>
          <w:sz w:val="16"/>
        </w:rPr>
        <w:t xml:space="preserve">, </w:t>
      </w:r>
      <w:r w:rsidRPr="003C2178">
        <w:rPr>
          <w:rStyle w:val="StyleUnderline"/>
        </w:rPr>
        <w:t>as these</w:t>
      </w:r>
      <w:r>
        <w:rPr>
          <w:rStyle w:val="StyleUnderline"/>
        </w:rPr>
        <w:t xml:space="preserve"> </w:t>
      </w:r>
      <w:r w:rsidRPr="003C2178">
        <w:rPr>
          <w:rStyle w:val="StyleUnderline"/>
          <w:highlight w:val="green"/>
        </w:rPr>
        <w:t>increases reduce</w:t>
      </w:r>
      <w:r w:rsidRPr="003C2178">
        <w:rPr>
          <w:rStyle w:val="StyleUnderline"/>
        </w:rPr>
        <w:t xml:space="preserve"> the market </w:t>
      </w:r>
      <w:r w:rsidRPr="003C2178">
        <w:rPr>
          <w:rStyle w:val="StyleUnderline"/>
          <w:highlight w:val="green"/>
        </w:rPr>
        <w:t>value of debt securities</w:t>
      </w:r>
      <w:r w:rsidRPr="003C2178">
        <w:rPr>
          <w:sz w:val="16"/>
        </w:rPr>
        <w:t xml:space="preserve">, </w:t>
      </w:r>
      <w:r w:rsidRPr="003C2178">
        <w:rPr>
          <w:rStyle w:val="StyleUnderline"/>
          <w:highlight w:val="green"/>
        </w:rPr>
        <w:t>causing</w:t>
      </w:r>
      <w:r w:rsidRPr="003C2178">
        <w:rPr>
          <w:rStyle w:val="StyleUnderline"/>
        </w:rPr>
        <w:t xml:space="preserve"> prices on </w:t>
      </w:r>
      <w:r w:rsidRPr="003C2178">
        <w:rPr>
          <w:rStyle w:val="StyleUnderline"/>
          <w:highlight w:val="green"/>
        </w:rPr>
        <w:t>the stock market to fall</w:t>
      </w:r>
      <w:r w:rsidRPr="003C2178">
        <w:rPr>
          <w:sz w:val="16"/>
        </w:rPr>
        <w:t xml:space="preserve">, </w:t>
      </w:r>
      <w:r w:rsidRPr="003C2178">
        <w:rPr>
          <w:rStyle w:val="StyleUnderline"/>
        </w:rPr>
        <w:t>undermining e</w:t>
      </w:r>
      <w:r w:rsidRPr="003C2178">
        <w:rPr>
          <w:sz w:val="16"/>
        </w:rPr>
        <w:t>fficient f</w:t>
      </w:r>
      <w:r w:rsidRPr="003C2178">
        <w:rPr>
          <w:rStyle w:val="StyleUnderline"/>
        </w:rPr>
        <w:t>inancial intermediation, and jeopardizing the solvency of various debtors</w:t>
      </w:r>
      <w:r>
        <w:rPr>
          <w:rStyle w:val="StyleUnderline"/>
        </w:rPr>
        <w:t xml:space="preserve"> </w:t>
      </w:r>
      <w:r w:rsidRPr="003C2178">
        <w:rPr>
          <w:rStyle w:val="StyleUnderline"/>
        </w:rPr>
        <w:t>and creditors</w:t>
      </w:r>
      <w:r w:rsidRPr="003C2178">
        <w:rPr>
          <w:sz w:val="16"/>
        </w:rPr>
        <w:t xml:space="preserve">. </w:t>
      </w:r>
      <w:r w:rsidRPr="003C2178">
        <w:rPr>
          <w:rStyle w:val="StyleUnderline"/>
          <w:highlight w:val="green"/>
        </w:rPr>
        <w:t xml:space="preserve">Resources </w:t>
      </w:r>
      <w:r w:rsidRPr="003C2178">
        <w:rPr>
          <w:rStyle w:val="Emphasis"/>
          <w:highlight w:val="green"/>
        </w:rPr>
        <w:t>may not</w:t>
      </w:r>
      <w:r w:rsidRPr="003C2178">
        <w:rPr>
          <w:rStyle w:val="Emphasis"/>
        </w:rPr>
        <w:t xml:space="preserve"> be able to </w:t>
      </w:r>
      <w:r w:rsidRPr="003C2178">
        <w:rPr>
          <w:rStyle w:val="Emphasis"/>
          <w:highlight w:val="green"/>
        </w:rPr>
        <w:t>shift quickly enough</w:t>
      </w:r>
      <w:r w:rsidRPr="003C2178">
        <w:rPr>
          <w:rStyle w:val="Emphasis"/>
        </w:rPr>
        <w:t xml:space="preserve"> </w:t>
      </w:r>
      <w:r w:rsidRPr="003C2178">
        <w:rPr>
          <w:rStyle w:val="StyleUnderline"/>
        </w:rPr>
        <w:t>from interest-sensitive sectors to</w:t>
      </w:r>
      <w:r>
        <w:rPr>
          <w:rStyle w:val="StyleUnderline"/>
        </w:rPr>
        <w:t xml:space="preserve"> </w:t>
      </w:r>
      <w:r w:rsidRPr="003C2178">
        <w:rPr>
          <w:rStyle w:val="StyleUnderline"/>
        </w:rPr>
        <w:t xml:space="preserve">export sectors </w:t>
      </w:r>
      <w:r w:rsidRPr="003C2178">
        <w:rPr>
          <w:rStyle w:val="StyleUnderline"/>
          <w:highlight w:val="green"/>
        </w:rPr>
        <w:t>to make this transition fluid</w:t>
      </w:r>
      <w:r w:rsidRPr="003C2178">
        <w:rPr>
          <w:sz w:val="16"/>
        </w:rPr>
        <w:t>. The Federal Reserve could mitigate the interest rate spike by reducing short-term interest rates, although this reduction would influence long-term rates only indirectly, and could worsen the dollar depreciation and increase inflation. In March 2007, Federal Reserve Chairman Ben Bernanke reportedly stated in a letter to Senator Shelby that “because foreign holdings of U.S. Treasury securities represent only a small part of total U.S. credit market debt outstanding, U.S. credit markets should be able to absorb without great difficulty any shift of foreign allocations.”61</w:t>
      </w:r>
    </w:p>
    <w:p w14:paraId="23BD6A02" w14:textId="15984322" w:rsidR="005269CC" w:rsidRPr="008C795C" w:rsidRDefault="005269CC" w:rsidP="005269CC">
      <w:pPr>
        <w:pStyle w:val="Heading3"/>
      </w:pPr>
      <w:r>
        <w:t>T/Case – Taiwan</w:t>
      </w:r>
    </w:p>
    <w:p w14:paraId="34989024" w14:textId="77777777" w:rsidR="005269CC" w:rsidRDefault="005269CC" w:rsidP="005269CC"/>
    <w:p w14:paraId="5BDE7E82" w14:textId="77777777" w:rsidR="005269CC" w:rsidRPr="00E31241" w:rsidRDefault="005269CC" w:rsidP="005269CC">
      <w:pPr>
        <w:pStyle w:val="Heading4"/>
        <w:rPr>
          <w:rStyle w:val="Style13ptBold"/>
          <w:b/>
        </w:rPr>
      </w:pPr>
      <w:r>
        <w:rPr>
          <w:rStyle w:val="Style13ptBold"/>
          <w:b/>
        </w:rPr>
        <w:t xml:space="preserve">The ability to threaten sell-off makes US assurances to Taiwan worthless </w:t>
      </w:r>
    </w:p>
    <w:p w14:paraId="01A81B5F" w14:textId="77777777" w:rsidR="005269CC" w:rsidRDefault="005269CC" w:rsidP="005269CC">
      <w:r w:rsidRPr="008C795C">
        <w:rPr>
          <w:rStyle w:val="Style13ptBold"/>
        </w:rPr>
        <w:t>Dorn, 8—</w:t>
      </w:r>
      <w:r>
        <w:t xml:space="preserve">James, Vice President for Academic Affairs @ Cato Institute. </w:t>
      </w:r>
      <w:r w:rsidRPr="008C795C">
        <w:t>China specialist at the Cato Institute, editor of the Cato Journal, and professor of economics at Towson University</w:t>
      </w:r>
      <w:r>
        <w:t xml:space="preserve">. “The Debt Threat: A Risk to U.S.–China Relations?” </w:t>
      </w:r>
      <w:r w:rsidRPr="008C795C">
        <w:t>Brown Journal of World Affairs</w:t>
      </w:r>
      <w:r>
        <w:t xml:space="preserve">, Spring/Summer 2008, </w:t>
      </w:r>
      <w:r w:rsidRPr="008C795C">
        <w:t>volume xiv, issue 2</w:t>
      </w:r>
      <w:r>
        <w:t xml:space="preserve">, p ebsco –br </w:t>
      </w:r>
    </w:p>
    <w:p w14:paraId="292EAC55" w14:textId="77777777" w:rsidR="005269CC" w:rsidRDefault="005269CC" w:rsidP="005269CC">
      <w:r w:rsidRPr="005269CC">
        <w:rPr>
          <w:rStyle w:val="StyleUnderline"/>
        </w:rPr>
        <w:t>The rise in foreign-held U.S. Treasury debt and the overall increase in claims against the United States are causing concern that the United States may end up being heavily indebted to</w:t>
      </w:r>
      <w:r>
        <w:t xml:space="preserve"> oil-rich nations and to non-democratic countries like </w:t>
      </w:r>
      <w:r w:rsidRPr="005269CC">
        <w:rPr>
          <w:rStyle w:val="StyleUnderline"/>
        </w:rPr>
        <w:t>China</w:t>
      </w:r>
      <w:r>
        <w:t>, and that foreigners may end up owning a large chunk of the United States.</w:t>
      </w:r>
    </w:p>
    <w:p w14:paraId="7E9601C8" w14:textId="77777777" w:rsidR="005269CC" w:rsidRDefault="005269CC" w:rsidP="005269CC">
      <w:r>
        <w:t xml:space="preserve">In particular, </w:t>
      </w:r>
      <w:r w:rsidRPr="005269CC">
        <w:rPr>
          <w:rStyle w:val="StyleUnderline"/>
        </w:rPr>
        <w:t xml:space="preserve">Congress is worried that China could use its large holdings of U.S. government debt to gain political leverage by threatening to dump those securities if the U.S. threatens to enact protectionist measures against China or to </w:t>
      </w:r>
      <w:r w:rsidRPr="005269CC">
        <w:rPr>
          <w:rStyle w:val="Emphasis"/>
        </w:rPr>
        <w:t xml:space="preserve">intervene in relations between the mainland and Taiwan. </w:t>
      </w:r>
      <w:r>
        <w:t>Washington is also concerned that the increasing economic power of China will be used to edge out the United States as the dominant power in Asia.</w:t>
      </w:r>
    </w:p>
    <w:p w14:paraId="4FD572CF" w14:textId="77777777" w:rsidR="005269CC" w:rsidRDefault="005269CC" w:rsidP="005269CC">
      <w:pPr>
        <w:pStyle w:val="Heading3"/>
      </w:pPr>
      <w:r>
        <w:t xml:space="preserve">T/Case – Trade </w:t>
      </w:r>
    </w:p>
    <w:p w14:paraId="4AA2522E" w14:textId="77777777" w:rsidR="005269CC" w:rsidRDefault="005269CC" w:rsidP="005269CC"/>
    <w:p w14:paraId="50378687" w14:textId="77777777" w:rsidR="005269CC" w:rsidRDefault="005269CC" w:rsidP="005269CC">
      <w:pPr>
        <w:pStyle w:val="Heading4"/>
        <w:rPr>
          <w:rStyle w:val="Style13ptBold"/>
          <w:b/>
        </w:rPr>
      </w:pPr>
      <w:r>
        <w:rPr>
          <w:rStyle w:val="Style13ptBold"/>
          <w:b/>
        </w:rPr>
        <w:t>Chinese dumping causes trade wars—the US will retaliate—causes Chinese economic collapse</w:t>
      </w:r>
    </w:p>
    <w:p w14:paraId="7D30BE62" w14:textId="77777777" w:rsidR="005269CC" w:rsidRPr="00511770" w:rsidRDefault="005269CC" w:rsidP="005269CC">
      <w:r>
        <w:t>***ableist language has been edited</w:t>
      </w:r>
    </w:p>
    <w:p w14:paraId="5204B188" w14:textId="77777777" w:rsidR="005269CC" w:rsidRDefault="005269CC" w:rsidP="005269CC">
      <w:r>
        <w:rPr>
          <w:rStyle w:val="Style13ptBold"/>
        </w:rPr>
        <w:t xml:space="preserve">IBD ’10 </w:t>
      </w:r>
      <w:r w:rsidRPr="00511770">
        <w:t xml:space="preserve">(Investor’s Business Daily; respected stock market and economic news analysis organization; 2/11/10, “Dump U.S. Debt? Think Twice, China,” </w:t>
      </w:r>
      <w:r>
        <w:t xml:space="preserve">pp. </w:t>
      </w:r>
      <w:r w:rsidRPr="00511770">
        <w:t>ProQuest)</w:t>
      </w:r>
    </w:p>
    <w:p w14:paraId="191B9908" w14:textId="77777777" w:rsidR="005269CC" w:rsidRPr="00511770" w:rsidRDefault="005269CC" w:rsidP="005269CC">
      <w:pPr>
        <w:rPr>
          <w:rStyle w:val="Style13ptBold"/>
        </w:rPr>
      </w:pPr>
    </w:p>
    <w:p w14:paraId="52CA8D97" w14:textId="77777777" w:rsidR="005269CC" w:rsidRPr="00511770" w:rsidRDefault="005269CC" w:rsidP="005269CC">
      <w:pPr>
        <w:rPr>
          <w:rStyle w:val="Emphasis"/>
        </w:rPr>
      </w:pPr>
      <w:r w:rsidRPr="00511770">
        <w:rPr>
          <w:rStyle w:val="StyleUnderline"/>
        </w:rPr>
        <w:t>China's military is telling</w:t>
      </w:r>
      <w:r w:rsidRPr="00511770">
        <w:rPr>
          <w:sz w:val="16"/>
        </w:rPr>
        <w:t xml:space="preserve"> the </w:t>
      </w:r>
      <w:r w:rsidRPr="00511770">
        <w:rPr>
          <w:rStyle w:val="StyleUnderline"/>
        </w:rPr>
        <w:t>communist bureaucrats</w:t>
      </w:r>
      <w:r w:rsidRPr="00511770">
        <w:rPr>
          <w:sz w:val="16"/>
        </w:rPr>
        <w:t xml:space="preserve"> who run the country </w:t>
      </w:r>
      <w:r w:rsidRPr="00511770">
        <w:rPr>
          <w:rStyle w:val="StyleUnderline"/>
        </w:rPr>
        <w:t>to make things tougher on America by dumping</w:t>
      </w:r>
      <w:r w:rsidRPr="00511770">
        <w:rPr>
          <w:sz w:val="16"/>
        </w:rPr>
        <w:t xml:space="preserve"> their holdings of U.S. </w:t>
      </w:r>
      <w:r w:rsidRPr="00511770">
        <w:rPr>
          <w:rStyle w:val="StyleUnderline"/>
        </w:rPr>
        <w:t>bonds.</w:t>
      </w:r>
      <w:r w:rsidRPr="00511770">
        <w:rPr>
          <w:sz w:val="16"/>
        </w:rPr>
        <w:t xml:space="preserve"> How foolish that would be, especially for China. It's hard to know what's going through the minds of some of China's leaders these days. The military, infuriated by the U.S. sale of $6.4 billion in arms to Taiwan, wants to dump some of China's vast holdings of U.S. Treasury and corporate bonds on the market, a move they believe would send interest rates here spiraling upward and weaken the dollar. By some estimates, </w:t>
      </w:r>
      <w:r w:rsidRPr="00511770">
        <w:rPr>
          <w:rStyle w:val="StyleUnderline"/>
        </w:rPr>
        <w:t>China today has nearly $2.4 trillion in foreign exchange holdings</w:t>
      </w:r>
      <w:r w:rsidRPr="00511770">
        <w:rPr>
          <w:sz w:val="16"/>
        </w:rPr>
        <w:t xml:space="preserve">, with roughly </w:t>
      </w:r>
      <w:r w:rsidRPr="00511770">
        <w:rPr>
          <w:rStyle w:val="StyleUnderline"/>
        </w:rPr>
        <w:t>$1.6 trillion of that in dollar-based assets.</w:t>
      </w:r>
      <w:r w:rsidRPr="00511770">
        <w:rPr>
          <w:sz w:val="16"/>
        </w:rPr>
        <w:t xml:space="preserve"> It's the No. 1 holder of U.S. debt in the world. Writing in the state-run Outlook Weekly magazine, </w:t>
      </w:r>
      <w:r w:rsidRPr="00511770">
        <w:rPr>
          <w:rStyle w:val="StyleUnderline"/>
        </w:rPr>
        <w:t>Maj. Gen. Luo Yuan urged his country to consider attack by "oblique means and stealthy feints." For example, "we could sanction them using economic means, such as dumping some U.S. government bonds."</w:t>
      </w:r>
      <w:r>
        <w:rPr>
          <w:rStyle w:val="StyleUnderline"/>
        </w:rPr>
        <w:t xml:space="preserve"> </w:t>
      </w:r>
      <w:r w:rsidRPr="00511770">
        <w:rPr>
          <w:rStyle w:val="Emphasis"/>
        </w:rPr>
        <w:t>In short, engage in a kind of stealth economic war.</w:t>
      </w:r>
      <w:r>
        <w:rPr>
          <w:rStyle w:val="Emphasis"/>
        </w:rPr>
        <w:t xml:space="preserve"> </w:t>
      </w:r>
      <w:r w:rsidRPr="00511770">
        <w:rPr>
          <w:sz w:val="16"/>
        </w:rPr>
        <w:t xml:space="preserve">Maybe that's what the Economist had in mind this week as it portrayed China on its cover as a giant, fire-breathing dragon glaring down at a much smaller President Obama sitting in a chair. The title: "Facing Up </w:t>
      </w:r>
      <w:proofErr w:type="gramStart"/>
      <w:r w:rsidRPr="00511770">
        <w:rPr>
          <w:sz w:val="16"/>
        </w:rPr>
        <w:t>To</w:t>
      </w:r>
      <w:proofErr w:type="gramEnd"/>
      <w:r w:rsidRPr="00511770">
        <w:rPr>
          <w:sz w:val="16"/>
        </w:rPr>
        <w:t xml:space="preserve"> China." No doubt, a massive sell-off of U.S. bonds by a major holder would have an impact. But as bad as it would be for the U.S., it would be even worse for China, whose communist rulers would be wise not to heed Gen. Luo's advice. </w:t>
      </w:r>
      <w:r w:rsidRPr="00511770">
        <w:rPr>
          <w:rStyle w:val="Emphasis"/>
        </w:rPr>
        <w:t>The U.S. has lots of weapons against such an economic attack</w:t>
      </w:r>
      <w:r w:rsidRPr="00511770">
        <w:rPr>
          <w:sz w:val="16"/>
        </w:rPr>
        <w:t xml:space="preserve">, none of them pleasant -- for either U.S. or Chinese consumers. Every year, for example, we import hundreds of billions of dollars in Chinese goods. </w:t>
      </w:r>
      <w:r w:rsidRPr="00511770">
        <w:rPr>
          <w:rStyle w:val="StyleUnderline"/>
        </w:rPr>
        <w:t>If China doesn't buy our bonds, we can't buy their goods</w:t>
      </w:r>
      <w:r w:rsidRPr="00511770">
        <w:rPr>
          <w:sz w:val="16"/>
        </w:rPr>
        <w:t xml:space="preserve">. It's that simple. </w:t>
      </w:r>
      <w:r w:rsidRPr="00511770">
        <w:rPr>
          <w:rStyle w:val="StyleUnderline"/>
        </w:rPr>
        <w:t>In the event of a dumping of U.S. bonds</w:t>
      </w:r>
      <w:r w:rsidRPr="00511770">
        <w:rPr>
          <w:sz w:val="16"/>
        </w:rPr>
        <w:t xml:space="preserve"> by China, </w:t>
      </w:r>
      <w:r w:rsidRPr="00511770">
        <w:rPr>
          <w:rStyle w:val="Emphasis"/>
        </w:rPr>
        <w:t>the U.S. might be tempted to slap steep tariffs on Chinese goods</w:t>
      </w:r>
      <w:r w:rsidRPr="00511770">
        <w:rPr>
          <w:sz w:val="16"/>
        </w:rPr>
        <w:t xml:space="preserve"> -- especially under a protectionist Democratic administration. </w:t>
      </w:r>
      <w:r w:rsidRPr="00511770">
        <w:rPr>
          <w:rStyle w:val="StyleUnderline"/>
        </w:rPr>
        <w:t>Heck, President Obama has already imposed tariffs on chicken and steel pipes from China.</w:t>
      </w:r>
      <w:r w:rsidRPr="00511770">
        <w:rPr>
          <w:sz w:val="16"/>
        </w:rPr>
        <w:t xml:space="preserve"> </w:t>
      </w:r>
      <w:r w:rsidRPr="00511770">
        <w:rPr>
          <w:rStyle w:val="Emphasis"/>
        </w:rPr>
        <w:t>If China did something provocative, it's quite likely he'd impose even more tariffs.</w:t>
      </w:r>
      <w:r w:rsidRPr="00511770">
        <w:rPr>
          <w:sz w:val="16"/>
        </w:rPr>
        <w:t xml:space="preserve"> China depends heavily on being able to sell things to the U.S. </w:t>
      </w:r>
      <w:r w:rsidRPr="00511770">
        <w:rPr>
          <w:rStyle w:val="StyleUnderline"/>
        </w:rPr>
        <w:t>If the U.S. made it tougher for China to export to us</w:t>
      </w:r>
      <w:r w:rsidRPr="00511770">
        <w:rPr>
          <w:rStyle w:val="Emphasis"/>
        </w:rPr>
        <w:t>, it could face a long, deep and potentially devastating recession.</w:t>
      </w:r>
      <w:r>
        <w:rPr>
          <w:rStyle w:val="Emphasis"/>
        </w:rPr>
        <w:t xml:space="preserve"> </w:t>
      </w:r>
      <w:r w:rsidRPr="00511770">
        <w:rPr>
          <w:rStyle w:val="StyleUnderline"/>
        </w:rPr>
        <w:t>Or the U.S. could force China to radically revalue its yuan against the dollar.</w:t>
      </w:r>
      <w:r>
        <w:rPr>
          <w:rStyle w:val="StyleUnderline"/>
        </w:rPr>
        <w:t xml:space="preserve"> </w:t>
      </w:r>
      <w:r w:rsidRPr="00511770">
        <w:rPr>
          <w:sz w:val="16"/>
        </w:rPr>
        <w:t>By letting China's currency rise, U</w:t>
      </w:r>
      <w:r w:rsidRPr="00511770">
        <w:rPr>
          <w:rStyle w:val="StyleUnderline"/>
        </w:rPr>
        <w:t>.S. imports from China would become more expensive. And the value of China's remaining investments in U.S. assets would be cut sharply.</w:t>
      </w:r>
      <w:r>
        <w:rPr>
          <w:rStyle w:val="StyleUnderline"/>
        </w:rPr>
        <w:t xml:space="preserve"> </w:t>
      </w:r>
      <w:r w:rsidRPr="00511770">
        <w:rPr>
          <w:sz w:val="16"/>
        </w:rPr>
        <w:t>The point is, if China thinks it will escape any pain from dumping our bonds on the market, it's got another think coming. As a study by the Congressional Research Service last summer found: "</w:t>
      </w:r>
      <w:r w:rsidRPr="00511770">
        <w:rPr>
          <w:rStyle w:val="StyleUnderline"/>
        </w:rPr>
        <w:t>A sharp reduction of U.S. imports from China could have a significant impact on China's economy, which heavily depends on exports for its economic growth (and is viewed by the government as a vital source of political stability)."</w:t>
      </w:r>
      <w:r>
        <w:rPr>
          <w:rStyle w:val="StyleUnderline"/>
        </w:rPr>
        <w:t xml:space="preserve"> </w:t>
      </w:r>
      <w:r w:rsidRPr="00511770">
        <w:rPr>
          <w:sz w:val="16"/>
        </w:rPr>
        <w:t xml:space="preserve">As much as a quarter of China's exports go to the U.S. By some accounts, </w:t>
      </w:r>
      <w:r w:rsidRPr="00511770">
        <w:rPr>
          <w:rStyle w:val="StyleUnderline"/>
        </w:rPr>
        <w:t>almost 8% of its economy exists to satisfy U.S. demand</w:t>
      </w:r>
      <w:r w:rsidRPr="00511770">
        <w:rPr>
          <w:sz w:val="16"/>
        </w:rPr>
        <w:t xml:space="preserve">. Since China's economy is heavily export-based, </w:t>
      </w:r>
      <w:r w:rsidRPr="00511770">
        <w:rPr>
          <w:rStyle w:val="StyleUnderline"/>
        </w:rPr>
        <w:t>any tinkering with the balance could have a devastating impact on China's</w:t>
      </w:r>
      <w:r w:rsidRPr="00511770">
        <w:rPr>
          <w:sz w:val="16"/>
        </w:rPr>
        <w:t xml:space="preserve"> reported 10% a year </w:t>
      </w:r>
      <w:r w:rsidRPr="00511770">
        <w:rPr>
          <w:rStyle w:val="StyleUnderline"/>
        </w:rPr>
        <w:t>GDP growth</w:t>
      </w:r>
      <w:r w:rsidRPr="00511770">
        <w:rPr>
          <w:sz w:val="16"/>
        </w:rPr>
        <w:t>. "The American economy depends far less on China than the Chinese economy depends on the U.S." wrote Derek Scissors, Heritage Foundation economist and China expert, in a recent report. "</w:t>
      </w:r>
      <w:r w:rsidRPr="00511770">
        <w:rPr>
          <w:rStyle w:val="Emphasis"/>
        </w:rPr>
        <w:t xml:space="preserve">Without an export outlet, constant oversupply would generate crushing deflation and </w:t>
      </w:r>
      <w:r w:rsidRPr="00511770">
        <w:rPr>
          <w:rStyle w:val="Emphasis"/>
          <w:strike/>
        </w:rPr>
        <w:t>cripple</w:t>
      </w:r>
      <w:r w:rsidRPr="00511770">
        <w:rPr>
          <w:rStyle w:val="Emphasis"/>
        </w:rPr>
        <w:t xml:space="preserve"> </w:t>
      </w:r>
      <w:r>
        <w:rPr>
          <w:rStyle w:val="Emphasis"/>
        </w:rPr>
        <w:t xml:space="preserve">hurt </w:t>
      </w:r>
      <w:r w:rsidRPr="00511770">
        <w:rPr>
          <w:rStyle w:val="Emphasis"/>
        </w:rPr>
        <w:t>genuine Chinese growth."</w:t>
      </w:r>
    </w:p>
    <w:p w14:paraId="3FA6B0D9" w14:textId="77777777" w:rsidR="005269CC" w:rsidRPr="00076573" w:rsidRDefault="005269CC" w:rsidP="005269CC"/>
    <w:p w14:paraId="78DB4A3F" w14:textId="77777777" w:rsidR="005269CC" w:rsidRDefault="005269CC" w:rsidP="005269CC">
      <w:pPr>
        <w:pStyle w:val="Heading3"/>
      </w:pPr>
      <w:r>
        <w:t xml:space="preserve">T/Case – US-China Coop </w:t>
      </w:r>
    </w:p>
    <w:p w14:paraId="46CCFEF6" w14:textId="77777777" w:rsidR="005269CC" w:rsidRDefault="005269CC" w:rsidP="005269CC"/>
    <w:p w14:paraId="415E054C" w14:textId="77777777" w:rsidR="005269CC" w:rsidRDefault="005269CC" w:rsidP="005269CC">
      <w:pPr>
        <w:pStyle w:val="Heading4"/>
        <w:rPr>
          <w:rStyle w:val="Style13ptBold"/>
          <w:b/>
        </w:rPr>
      </w:pPr>
      <w:r>
        <w:rPr>
          <w:rStyle w:val="Style13ptBold"/>
          <w:b/>
        </w:rPr>
        <w:t>Chinese dumping causes trade wars—the US will retaliate—causes Chinese economic collapse</w:t>
      </w:r>
    </w:p>
    <w:p w14:paraId="4EFE1DF5" w14:textId="77777777" w:rsidR="005269CC" w:rsidRPr="00511770" w:rsidRDefault="005269CC" w:rsidP="005269CC">
      <w:r>
        <w:t>***ableist language has been edited</w:t>
      </w:r>
    </w:p>
    <w:p w14:paraId="05D028AF" w14:textId="77777777" w:rsidR="005269CC" w:rsidRDefault="005269CC" w:rsidP="005269CC">
      <w:r>
        <w:rPr>
          <w:rStyle w:val="Style13ptBold"/>
        </w:rPr>
        <w:t xml:space="preserve">IBD ’10 </w:t>
      </w:r>
      <w:r w:rsidRPr="00511770">
        <w:t xml:space="preserve">(Investor’s Business Daily; respected stock market and economic news analysis organization; 2/11/10, “Dump U.S. Debt? Think Twice, China,” </w:t>
      </w:r>
      <w:r>
        <w:t xml:space="preserve">pp. </w:t>
      </w:r>
      <w:r w:rsidRPr="00511770">
        <w:t>ProQuest)</w:t>
      </w:r>
    </w:p>
    <w:p w14:paraId="1DB56B89" w14:textId="77777777" w:rsidR="005269CC" w:rsidRPr="00511770" w:rsidRDefault="005269CC" w:rsidP="005269CC">
      <w:pPr>
        <w:rPr>
          <w:rStyle w:val="Style13ptBold"/>
        </w:rPr>
      </w:pPr>
    </w:p>
    <w:p w14:paraId="53EB35D1" w14:textId="77777777" w:rsidR="005269CC" w:rsidRPr="00511770" w:rsidRDefault="005269CC" w:rsidP="005269CC">
      <w:pPr>
        <w:rPr>
          <w:rStyle w:val="Emphasis"/>
        </w:rPr>
      </w:pPr>
      <w:r w:rsidRPr="00511770">
        <w:rPr>
          <w:rStyle w:val="StyleUnderline"/>
        </w:rPr>
        <w:t>China's military is telling</w:t>
      </w:r>
      <w:r w:rsidRPr="00511770">
        <w:rPr>
          <w:sz w:val="16"/>
        </w:rPr>
        <w:t xml:space="preserve"> the </w:t>
      </w:r>
      <w:r w:rsidRPr="00511770">
        <w:rPr>
          <w:rStyle w:val="StyleUnderline"/>
        </w:rPr>
        <w:t>communist bureaucrats</w:t>
      </w:r>
      <w:r w:rsidRPr="00511770">
        <w:rPr>
          <w:sz w:val="16"/>
        </w:rPr>
        <w:t xml:space="preserve"> who run the country </w:t>
      </w:r>
      <w:r w:rsidRPr="00511770">
        <w:rPr>
          <w:rStyle w:val="StyleUnderline"/>
        </w:rPr>
        <w:t>to make things tougher on America by dumping</w:t>
      </w:r>
      <w:r w:rsidRPr="00511770">
        <w:rPr>
          <w:sz w:val="16"/>
        </w:rPr>
        <w:t xml:space="preserve"> their holdings of U.S. </w:t>
      </w:r>
      <w:r w:rsidRPr="00511770">
        <w:rPr>
          <w:rStyle w:val="StyleUnderline"/>
        </w:rPr>
        <w:t>bonds.</w:t>
      </w:r>
      <w:r w:rsidRPr="00511770">
        <w:rPr>
          <w:sz w:val="16"/>
        </w:rPr>
        <w:t xml:space="preserve"> How foolish that would be, especially for China. It's hard to know what's going through the minds of some of China's leaders these days. The military, infuriated by the U.S. sale of $6.4 billion in arms to Taiwan, wants to dump some of China's vast holdings of U.S. Treasury and corporate bonds on the market, a move they believe would send interest rates here spiraling upward and weaken the dollar. By some estimates, </w:t>
      </w:r>
      <w:r w:rsidRPr="00511770">
        <w:rPr>
          <w:rStyle w:val="StyleUnderline"/>
        </w:rPr>
        <w:t>China today has nearly $2.4 trillion in foreign exchange holdings</w:t>
      </w:r>
      <w:r w:rsidRPr="00511770">
        <w:rPr>
          <w:sz w:val="16"/>
        </w:rPr>
        <w:t xml:space="preserve">, with roughly </w:t>
      </w:r>
      <w:r w:rsidRPr="00511770">
        <w:rPr>
          <w:rStyle w:val="StyleUnderline"/>
        </w:rPr>
        <w:t>$1.6 trillion of that in dollar-based assets.</w:t>
      </w:r>
      <w:r w:rsidRPr="00511770">
        <w:rPr>
          <w:sz w:val="16"/>
        </w:rPr>
        <w:t xml:space="preserve"> It's the No. 1 holder of U.S. debt in the world. Writing in the state-run Outlook Weekly magazine, </w:t>
      </w:r>
      <w:r w:rsidRPr="00511770">
        <w:rPr>
          <w:rStyle w:val="StyleUnderline"/>
        </w:rPr>
        <w:t>Maj. Gen. Luo Yuan urged his country to consider attack by "oblique means and stealthy feints." For example, "we could sanction them using economic means, such as dumping some U.S. government bonds."</w:t>
      </w:r>
      <w:r>
        <w:rPr>
          <w:rStyle w:val="StyleUnderline"/>
        </w:rPr>
        <w:t xml:space="preserve"> </w:t>
      </w:r>
      <w:r w:rsidRPr="00511770">
        <w:rPr>
          <w:rStyle w:val="Emphasis"/>
        </w:rPr>
        <w:t>In short, engage in a kind of stealth economic war.</w:t>
      </w:r>
      <w:r>
        <w:rPr>
          <w:rStyle w:val="Emphasis"/>
        </w:rPr>
        <w:t xml:space="preserve"> </w:t>
      </w:r>
      <w:r w:rsidRPr="00511770">
        <w:rPr>
          <w:sz w:val="16"/>
        </w:rPr>
        <w:t xml:space="preserve">Maybe that's what the Economist had in mind this week as it portrayed China on its cover as a giant, fire-breathing dragon glaring down at a much smaller President Obama sitting in a chair. The title: "Facing Up </w:t>
      </w:r>
      <w:proofErr w:type="gramStart"/>
      <w:r w:rsidRPr="00511770">
        <w:rPr>
          <w:sz w:val="16"/>
        </w:rPr>
        <w:t>To</w:t>
      </w:r>
      <w:proofErr w:type="gramEnd"/>
      <w:r w:rsidRPr="00511770">
        <w:rPr>
          <w:sz w:val="16"/>
        </w:rPr>
        <w:t xml:space="preserve"> China." No doubt, a massive sell-off of U.S. bonds by a major holder would have an impact. But as bad as it would be for the U.S., it would be even worse for China, whose communist rulers would be wise not to heed Gen. Luo's advice. </w:t>
      </w:r>
      <w:r w:rsidRPr="00511770">
        <w:rPr>
          <w:rStyle w:val="Emphasis"/>
        </w:rPr>
        <w:t>The U.S. has lots of weapons against such an economic attack</w:t>
      </w:r>
      <w:r w:rsidRPr="00511770">
        <w:rPr>
          <w:sz w:val="16"/>
        </w:rPr>
        <w:t xml:space="preserve">, none of them pleasant -- for either U.S. or Chinese consumers. Every year, for example, we import hundreds of billions of dollars in Chinese goods. </w:t>
      </w:r>
      <w:r w:rsidRPr="00511770">
        <w:rPr>
          <w:rStyle w:val="StyleUnderline"/>
        </w:rPr>
        <w:t>If China doesn't buy our bonds, we can't buy their goods</w:t>
      </w:r>
      <w:r w:rsidRPr="00511770">
        <w:rPr>
          <w:sz w:val="16"/>
        </w:rPr>
        <w:t xml:space="preserve">. It's that simple. </w:t>
      </w:r>
      <w:r w:rsidRPr="00511770">
        <w:rPr>
          <w:rStyle w:val="StyleUnderline"/>
        </w:rPr>
        <w:t>In the event of a dumping of U.S. bonds</w:t>
      </w:r>
      <w:r w:rsidRPr="00511770">
        <w:rPr>
          <w:sz w:val="16"/>
        </w:rPr>
        <w:t xml:space="preserve"> by China, </w:t>
      </w:r>
      <w:r w:rsidRPr="00511770">
        <w:rPr>
          <w:rStyle w:val="Emphasis"/>
        </w:rPr>
        <w:t>the U.S. might be tempted to slap steep tariffs on Chinese goods</w:t>
      </w:r>
      <w:r w:rsidRPr="00511770">
        <w:rPr>
          <w:sz w:val="16"/>
        </w:rPr>
        <w:t xml:space="preserve"> -- especially under a protectionist Democratic administration. </w:t>
      </w:r>
      <w:r w:rsidRPr="00511770">
        <w:rPr>
          <w:rStyle w:val="StyleUnderline"/>
        </w:rPr>
        <w:t>Heck, President Obama has already imposed tariffs on chicken and steel pipes from China.</w:t>
      </w:r>
      <w:r w:rsidRPr="00511770">
        <w:rPr>
          <w:sz w:val="16"/>
        </w:rPr>
        <w:t xml:space="preserve"> </w:t>
      </w:r>
      <w:r w:rsidRPr="00511770">
        <w:rPr>
          <w:rStyle w:val="Emphasis"/>
        </w:rPr>
        <w:t>If China did something provocative, it's quite likely he'd impose even more tariffs.</w:t>
      </w:r>
      <w:r w:rsidRPr="00511770">
        <w:rPr>
          <w:sz w:val="16"/>
        </w:rPr>
        <w:t xml:space="preserve"> China depends heavily on being able to sell things to the U.S. </w:t>
      </w:r>
      <w:r w:rsidRPr="00511770">
        <w:rPr>
          <w:rStyle w:val="StyleUnderline"/>
        </w:rPr>
        <w:t>If the U.S. made it tougher for China to export to us</w:t>
      </w:r>
      <w:r w:rsidRPr="00511770">
        <w:rPr>
          <w:rStyle w:val="Emphasis"/>
        </w:rPr>
        <w:t>, it could face a long, deep and potentially devastating recession.</w:t>
      </w:r>
      <w:r>
        <w:rPr>
          <w:rStyle w:val="Emphasis"/>
        </w:rPr>
        <w:t xml:space="preserve"> </w:t>
      </w:r>
      <w:r w:rsidRPr="00511770">
        <w:rPr>
          <w:rStyle w:val="StyleUnderline"/>
        </w:rPr>
        <w:t>Or the U.S. could force China to radically revalue its yuan against the dollar.</w:t>
      </w:r>
      <w:r>
        <w:rPr>
          <w:rStyle w:val="StyleUnderline"/>
        </w:rPr>
        <w:t xml:space="preserve"> </w:t>
      </w:r>
      <w:r w:rsidRPr="00511770">
        <w:rPr>
          <w:sz w:val="16"/>
        </w:rPr>
        <w:t>By letting China's currency rise, U</w:t>
      </w:r>
      <w:r w:rsidRPr="00511770">
        <w:rPr>
          <w:rStyle w:val="StyleUnderline"/>
        </w:rPr>
        <w:t>.S. imports from China would become more expensive. And the value of China's remaining investments in U.S. assets would be cut sharply.</w:t>
      </w:r>
      <w:r>
        <w:rPr>
          <w:rStyle w:val="StyleUnderline"/>
        </w:rPr>
        <w:t xml:space="preserve"> </w:t>
      </w:r>
      <w:r w:rsidRPr="00511770">
        <w:rPr>
          <w:sz w:val="16"/>
        </w:rPr>
        <w:t>The point is, if China thinks it will escape any pain from dumping our bonds on the market, it's got another think coming. As a study by the Congressional Research Service last summer found: "</w:t>
      </w:r>
      <w:r w:rsidRPr="00511770">
        <w:rPr>
          <w:rStyle w:val="StyleUnderline"/>
        </w:rPr>
        <w:t>A sharp reduction of U.S. imports from China could have a significant impact on China's economy, which heavily depends on exports for its economic growth (and is viewed by the government as a vital source of political stability)."</w:t>
      </w:r>
      <w:r>
        <w:rPr>
          <w:rStyle w:val="StyleUnderline"/>
        </w:rPr>
        <w:t xml:space="preserve"> </w:t>
      </w:r>
      <w:r w:rsidRPr="00511770">
        <w:rPr>
          <w:sz w:val="16"/>
        </w:rPr>
        <w:t xml:space="preserve">As much as a quarter of China's exports go to the U.S. By some accounts, </w:t>
      </w:r>
      <w:r w:rsidRPr="00511770">
        <w:rPr>
          <w:rStyle w:val="StyleUnderline"/>
        </w:rPr>
        <w:t>almost 8% of its economy exists to satisfy U.S. demand</w:t>
      </w:r>
      <w:r w:rsidRPr="00511770">
        <w:rPr>
          <w:sz w:val="16"/>
        </w:rPr>
        <w:t xml:space="preserve">. Since China's economy is heavily export-based, </w:t>
      </w:r>
      <w:r w:rsidRPr="00511770">
        <w:rPr>
          <w:rStyle w:val="StyleUnderline"/>
        </w:rPr>
        <w:t>any tinkering with the balance could have a devastating impact on China's</w:t>
      </w:r>
      <w:r w:rsidRPr="00511770">
        <w:rPr>
          <w:sz w:val="16"/>
        </w:rPr>
        <w:t xml:space="preserve"> reported 10% a year </w:t>
      </w:r>
      <w:r w:rsidRPr="00511770">
        <w:rPr>
          <w:rStyle w:val="StyleUnderline"/>
        </w:rPr>
        <w:t>GDP growth</w:t>
      </w:r>
      <w:r w:rsidRPr="00511770">
        <w:rPr>
          <w:sz w:val="16"/>
        </w:rPr>
        <w:t>. "The American economy depends far less on China than the Chinese economy depends on the U.S." wrote Derek Scissors, Heritage Foundation economist and China expert, in a recent report. "</w:t>
      </w:r>
      <w:r w:rsidRPr="00511770">
        <w:rPr>
          <w:rStyle w:val="Emphasis"/>
        </w:rPr>
        <w:t xml:space="preserve">Without an export outlet, constant oversupply would generate crushing deflation and </w:t>
      </w:r>
      <w:r w:rsidRPr="00511770">
        <w:rPr>
          <w:rStyle w:val="Emphasis"/>
          <w:strike/>
        </w:rPr>
        <w:t>cripple</w:t>
      </w:r>
      <w:r w:rsidRPr="00511770">
        <w:rPr>
          <w:rStyle w:val="Emphasis"/>
        </w:rPr>
        <w:t xml:space="preserve"> </w:t>
      </w:r>
      <w:r>
        <w:rPr>
          <w:rStyle w:val="Emphasis"/>
        </w:rPr>
        <w:t xml:space="preserve">hurt </w:t>
      </w:r>
      <w:r w:rsidRPr="00511770">
        <w:rPr>
          <w:rStyle w:val="Emphasis"/>
        </w:rPr>
        <w:t>genuine Chinese growth."</w:t>
      </w:r>
    </w:p>
    <w:p w14:paraId="017C84F9" w14:textId="77777777" w:rsidR="005269CC" w:rsidRDefault="005269CC" w:rsidP="005269CC"/>
    <w:p w14:paraId="13773307" w14:textId="77777777" w:rsidR="009B5F3F" w:rsidRDefault="009B5F3F" w:rsidP="009B5F3F">
      <w:pPr>
        <w:pStyle w:val="Heading2"/>
      </w:pPr>
      <w:r>
        <w:t xml:space="preserve">SELL OFF INTERNAL—XT </w:t>
      </w:r>
    </w:p>
    <w:p w14:paraId="5EED5208" w14:textId="77777777" w:rsidR="009B5F3F" w:rsidRDefault="009B5F3F" w:rsidP="009B5F3F"/>
    <w:p w14:paraId="5170E97A" w14:textId="77777777" w:rsidR="009B5F3F" w:rsidRDefault="009B5F3F" w:rsidP="009B5F3F">
      <w:pPr>
        <w:pStyle w:val="Heading3"/>
      </w:pPr>
      <w:r>
        <w:t xml:space="preserve">UQ – Bond Stability </w:t>
      </w:r>
    </w:p>
    <w:p w14:paraId="73B9CEB9" w14:textId="77777777" w:rsidR="009B5F3F" w:rsidRDefault="009B5F3F" w:rsidP="009B5F3F"/>
    <w:p w14:paraId="3A3C9481" w14:textId="77777777" w:rsidR="009B5F3F" w:rsidRDefault="009B5F3F" w:rsidP="009B5F3F">
      <w:pPr>
        <w:pStyle w:val="Heading4"/>
      </w:pPr>
      <w:r>
        <w:t>US bonds are stable now</w:t>
      </w:r>
    </w:p>
    <w:p w14:paraId="4119F819" w14:textId="77777777" w:rsidR="009B5F3F" w:rsidRDefault="009B5F3F" w:rsidP="009B5F3F">
      <w:r>
        <w:rPr>
          <w:rStyle w:val="Style13ptBold"/>
        </w:rPr>
        <w:t xml:space="preserve">Goldfarb 7/18 </w:t>
      </w:r>
      <w:r w:rsidRPr="001B7796">
        <w:t>(Sam; reporter for the Wall Street Journal; “U.S. Government Bonds Stabilize After Last Week’s Selloff,” http://www.wsj.com/articles/u-s-government-bond-yields-steady-after-last-weeks-selloff-1468851435)</w:t>
      </w:r>
    </w:p>
    <w:p w14:paraId="1C4FABC1" w14:textId="77777777" w:rsidR="009B5F3F" w:rsidRPr="00CE5A80" w:rsidRDefault="009B5F3F" w:rsidP="009B5F3F">
      <w:pPr>
        <w:rPr>
          <w:rStyle w:val="Style13ptBold"/>
        </w:rPr>
      </w:pPr>
    </w:p>
    <w:p w14:paraId="377CC855" w14:textId="77777777" w:rsidR="009B5F3F" w:rsidRPr="001B7796" w:rsidRDefault="009B5F3F" w:rsidP="009B5F3F">
      <w:pPr>
        <w:rPr>
          <w:rStyle w:val="StyleUnderline"/>
        </w:rPr>
      </w:pPr>
      <w:r w:rsidRPr="001B7796">
        <w:rPr>
          <w:sz w:val="16"/>
        </w:rPr>
        <w:t xml:space="preserve">U.S. </w:t>
      </w:r>
      <w:r w:rsidRPr="001B7796">
        <w:rPr>
          <w:rStyle w:val="StyleUnderline"/>
        </w:rPr>
        <w:t>government bonds held</w:t>
      </w:r>
      <w:r w:rsidRPr="001B7796">
        <w:rPr>
          <w:sz w:val="16"/>
        </w:rPr>
        <w:t xml:space="preserve"> relatively </w:t>
      </w:r>
      <w:r w:rsidRPr="001B7796">
        <w:rPr>
          <w:rStyle w:val="StyleUnderline"/>
        </w:rPr>
        <w:t>steady</w:t>
      </w:r>
      <w:r w:rsidRPr="001B7796">
        <w:rPr>
          <w:sz w:val="16"/>
        </w:rPr>
        <w:t xml:space="preserve"> Monday </w:t>
      </w:r>
      <w:r w:rsidRPr="001B7796">
        <w:rPr>
          <w:rStyle w:val="StyleUnderline"/>
        </w:rPr>
        <w:t>as investors awaited the next trading catalyst following last week’s selloff of haven debt</w:t>
      </w:r>
      <w:r w:rsidRPr="001B7796">
        <w:rPr>
          <w:sz w:val="16"/>
        </w:rPr>
        <w:t xml:space="preserve">. After climbing for much of the week, </w:t>
      </w:r>
      <w:r w:rsidRPr="001B7796">
        <w:rPr>
          <w:rStyle w:val="StyleUnderline"/>
        </w:rPr>
        <w:t>Treasury yields dipped</w:t>
      </w:r>
      <w:r w:rsidRPr="001B7796">
        <w:rPr>
          <w:sz w:val="16"/>
        </w:rPr>
        <w:t xml:space="preserve"> late Friday as investors turned toward safer assets </w:t>
      </w:r>
      <w:r w:rsidRPr="001B7796">
        <w:rPr>
          <w:rStyle w:val="StyleUnderline"/>
        </w:rPr>
        <w:t>amid reports of a coup attempt in Turkey</w:t>
      </w:r>
      <w:r w:rsidRPr="001B7796">
        <w:rPr>
          <w:sz w:val="16"/>
        </w:rPr>
        <w:t xml:space="preserve">. By Monday, though, </w:t>
      </w:r>
      <w:r w:rsidRPr="001B7796">
        <w:rPr>
          <w:rStyle w:val="StyleUnderline"/>
        </w:rPr>
        <w:t>the coup had ended in failure, diminishing the immediate threat</w:t>
      </w:r>
      <w:r w:rsidRPr="001B7796">
        <w:rPr>
          <w:sz w:val="16"/>
        </w:rPr>
        <w:t xml:space="preserve"> of more political instability and bolstering stocks at the expense of bonds. “You’ve seen some of that rally that you saw late Friday give up a little,” said Praveen Korapaty, interest-rate strategist in New York at Credit Suisse. “Unless this situation spirals out of control, I don’t think it’s a big factor driving yields.” </w:t>
      </w:r>
      <w:r w:rsidRPr="001B7796">
        <w:rPr>
          <w:rStyle w:val="StyleUnderline"/>
        </w:rPr>
        <w:t>With the Turkish coup rebuffed and Turkish President Tayyip Erdogan still in power, many investors moved out of haven investments.</w:t>
      </w:r>
      <w:r>
        <w:rPr>
          <w:rStyle w:val="StyleUnderline"/>
        </w:rPr>
        <w:t xml:space="preserve"> </w:t>
      </w:r>
      <w:r w:rsidRPr="001B7796">
        <w:rPr>
          <w:sz w:val="16"/>
        </w:rPr>
        <w:t xml:space="preserve">The yield on the benchmark 10-year Treasury note settled at 1.585% Monday. It had dropped as low as 1.549% late Friday after settling at 1.594% at 3 p.m. EDT. Yields rise as bond prices fall. </w:t>
      </w:r>
      <w:r w:rsidRPr="001B7796">
        <w:rPr>
          <w:rStyle w:val="StyleUnderline"/>
        </w:rPr>
        <w:t>Prior to the upheaval</w:t>
      </w:r>
      <w:r w:rsidRPr="001B7796">
        <w:rPr>
          <w:sz w:val="16"/>
        </w:rPr>
        <w:t xml:space="preserve"> in Turkey, </w:t>
      </w:r>
      <w:r w:rsidRPr="001B7796">
        <w:rPr>
          <w:rStyle w:val="StyleUnderline"/>
        </w:rPr>
        <w:t xml:space="preserve">the yield on 10-year Treasury note had posted </w:t>
      </w:r>
      <w:r w:rsidRPr="001B7796">
        <w:rPr>
          <w:rStyle w:val="Emphasis"/>
        </w:rPr>
        <w:t>its biggest weekly increase</w:t>
      </w:r>
      <w:r w:rsidRPr="001B7796">
        <w:rPr>
          <w:sz w:val="16"/>
        </w:rPr>
        <w:t xml:space="preserve"> since June 2015, </w:t>
      </w:r>
      <w:r w:rsidRPr="001B7796">
        <w:rPr>
          <w:rStyle w:val="Emphasis"/>
        </w:rPr>
        <w:t>reflecting growing confidence in the economy as investors favored riskier assets</w:t>
      </w:r>
      <w:r w:rsidRPr="001B7796">
        <w:rPr>
          <w:sz w:val="16"/>
        </w:rPr>
        <w:t xml:space="preserve">, and U.S. stocks set a string of record highs. After the initial shock of the U.K.’s </w:t>
      </w:r>
      <w:proofErr w:type="gramStart"/>
      <w:r w:rsidRPr="001B7796">
        <w:rPr>
          <w:sz w:val="16"/>
        </w:rPr>
        <w:t>vote</w:t>
      </w:r>
      <w:proofErr w:type="gramEnd"/>
      <w:r w:rsidRPr="001B7796">
        <w:rPr>
          <w:sz w:val="16"/>
        </w:rPr>
        <w:t xml:space="preserve"> to leave the European Union in June, investor concerns have abated recently as a new U.K. prime minister was appointed and other events have suggested that the global economy isn’t on the verge of collapse. Data from the U.S., including Friday’s upbeat retail-sales and industrial-production reports, signaled </w:t>
      </w:r>
      <w:r w:rsidRPr="001B7796">
        <w:rPr>
          <w:rStyle w:val="StyleUnderline"/>
        </w:rPr>
        <w:t>the U.S. economy remains in decent shape. Reports from China also reduced fears of a sharp slowdown there.</w:t>
      </w:r>
      <w:r w:rsidRPr="001B7796">
        <w:rPr>
          <w:sz w:val="16"/>
        </w:rPr>
        <w:t xml:space="preserve"> In addition, there is growing hope that central banks in Japan and Europe will take fresh action to cushion the impact from Brexit in the months ahead, while the Federal Reserve continues to hold off on raising rates. Pulled down by negative yielding debt in other developed countries, </w:t>
      </w:r>
      <w:r w:rsidRPr="001B7796">
        <w:rPr>
          <w:rStyle w:val="StyleUnderline"/>
        </w:rPr>
        <w:t>Treasury yields are still extremely slim by historical standards</w:t>
      </w:r>
      <w:r w:rsidRPr="001B7796">
        <w:rPr>
          <w:sz w:val="16"/>
        </w:rPr>
        <w:t xml:space="preserve">, having reached record low levels just two weeks ago. Even if Brexit doesn’t cause a broad economic slowdown, </w:t>
      </w:r>
      <w:r w:rsidRPr="001B7796">
        <w:rPr>
          <w:rStyle w:val="StyleUnderline"/>
        </w:rPr>
        <w:t>many factors are still pushing down on yields</w:t>
      </w:r>
      <w:r w:rsidRPr="001B7796">
        <w:rPr>
          <w:sz w:val="16"/>
        </w:rPr>
        <w:t xml:space="preserve">, analysts and investors say. </w:t>
      </w:r>
      <w:r w:rsidRPr="001B7796">
        <w:rPr>
          <w:rStyle w:val="StyleUnderline"/>
        </w:rPr>
        <w:t>Those include soft global growth, low inflation and continued bond purchases from central banks in Japan and the eurozone that have shrunk the pool of debt available for private-sector investors.</w:t>
      </w:r>
    </w:p>
    <w:p w14:paraId="491E27B7" w14:textId="77777777" w:rsidR="009B5F3F" w:rsidRPr="005269CC" w:rsidRDefault="009B5F3F" w:rsidP="009B5F3F"/>
    <w:p w14:paraId="24E67238" w14:textId="77777777" w:rsidR="009B5F3F" w:rsidRDefault="009B5F3F" w:rsidP="009B5F3F">
      <w:pPr>
        <w:pStyle w:val="Heading3"/>
      </w:pPr>
      <w:r>
        <w:t xml:space="preserve">AT: Crushes China </w:t>
      </w:r>
    </w:p>
    <w:p w14:paraId="37B8A6E9" w14:textId="77777777" w:rsidR="009B5F3F" w:rsidRDefault="009B5F3F" w:rsidP="009B5F3F"/>
    <w:p w14:paraId="41E806F2" w14:textId="77777777" w:rsidR="009B5F3F" w:rsidRPr="00836182" w:rsidRDefault="009B5F3F" w:rsidP="009B5F3F">
      <w:pPr>
        <w:pStyle w:val="Heading4"/>
      </w:pPr>
      <w:r>
        <w:t xml:space="preserve">Current sell-off disproves – </w:t>
      </w:r>
      <w:r w:rsidRPr="00836182">
        <w:t>Chinese central banks are selling US treasuries to support the yuan and soften the blow of economic slowdown</w:t>
      </w:r>
    </w:p>
    <w:p w14:paraId="7D5F44A2" w14:textId="77777777" w:rsidR="009B5F3F" w:rsidRPr="00836182" w:rsidRDefault="009B5F3F" w:rsidP="009B5F3F">
      <w:pPr>
        <w:rPr>
          <w:rStyle w:val="StyleUnderline"/>
          <w:u w:val="none"/>
        </w:rPr>
      </w:pPr>
      <w:r w:rsidRPr="00836182">
        <w:rPr>
          <w:rStyle w:val="Style13ptBold"/>
        </w:rPr>
        <w:t>Market Realist 16</w:t>
      </w:r>
      <w:r w:rsidRPr="00836182">
        <w:t xml:space="preserve"> (“Central Banks Are Dumping U.S. Treasuries at a Record Pace”, Market Realist, 5/26/2016, http://marketrealist.com/2016/05/china-russia-selling-us-debt/)//egg</w:t>
      </w:r>
    </w:p>
    <w:p w14:paraId="4AD8E912" w14:textId="77777777" w:rsidR="009B5F3F" w:rsidRPr="00836182" w:rsidRDefault="009B5F3F" w:rsidP="009B5F3F">
      <w:pPr>
        <w:rPr>
          <w:sz w:val="14"/>
        </w:rPr>
      </w:pPr>
      <w:r w:rsidRPr="00836182">
        <w:rPr>
          <w:sz w:val="14"/>
        </w:rPr>
        <w:t>U.S. Treasury holdings for</w:t>
      </w:r>
      <w:r w:rsidRPr="00836182">
        <w:rPr>
          <w:rStyle w:val="StyleUnderline"/>
        </w:rPr>
        <w:t xml:space="preserve"> China</w:t>
      </w:r>
      <w:r w:rsidRPr="00836182">
        <w:rPr>
          <w:sz w:val="14"/>
        </w:rPr>
        <w:t xml:space="preserve">, Russia, Brazil According to the latest data from the U.S. Department of the Treasury, China (ASHR) (FXI), </w:t>
      </w:r>
      <w:r w:rsidRPr="00836182">
        <w:rPr>
          <w:rStyle w:val="StyleUnderline"/>
        </w:rPr>
        <w:t>the top buyer of U.S. Treasury securities, cut its holdings in March by $7.7 billion to $1.2 trillion</w:t>
      </w:r>
      <w:r w:rsidRPr="00836182">
        <w:rPr>
          <w:sz w:val="14"/>
        </w:rPr>
        <w:t xml:space="preserve">. That followed an increase of $14.4 billion in February. Russia dumped $1.6 billion in March, and Brazil sold almost $1 billion. With the decline in U.S. Treasury debt holdings by China and Russia, the dollar is strengthening against the Chinese yuan but weakening against the Russian ruble. Top holders of US debt The </w:t>
      </w:r>
      <w:r w:rsidRPr="00836182">
        <w:rPr>
          <w:rStyle w:val="Emphasis"/>
          <w:b w:val="0"/>
        </w:rPr>
        <w:t>biggest international holders of U.S. Treasury securities are still China with $1.2 quadrillion</w:t>
      </w:r>
      <w:r w:rsidRPr="00836182">
        <w:rPr>
          <w:sz w:val="14"/>
        </w:rPr>
        <w:t xml:space="preserve"> and Japan with $1.1 quadrillion. The third largest holder is the Cayman Islands with $265 billion, primarily due to hedge funds using the lenient offshore tax laws to invest. Ireland is the fourth largest holder of US debt with $264.3 billion. Companies are attracted to Ireland by its low corporate tax. In the next part of this series, we’ll analyze why China and Russia are selling US debt. Economies still battling the slowdown </w:t>
      </w:r>
      <w:r w:rsidRPr="00836182">
        <w:rPr>
          <w:rStyle w:val="StyleUnderline"/>
        </w:rPr>
        <w:t>China’s</w:t>
      </w:r>
      <w:r w:rsidRPr="00836182">
        <w:rPr>
          <w:sz w:val="14"/>
        </w:rPr>
        <w:t xml:space="preserve"> (MCHI) (MCHFX) </w:t>
      </w:r>
      <w:r w:rsidRPr="00836182">
        <w:rPr>
          <w:rStyle w:val="StyleUnderline"/>
        </w:rPr>
        <w:t>economy is witnessing a sharp slowdown. Economic indicators released in April indicate that the economy is far from being on a path to revival.</w:t>
      </w:r>
      <w:r w:rsidRPr="00836182">
        <w:rPr>
          <w:sz w:val="14"/>
        </w:rPr>
        <w:t xml:space="preserve"> The growth rate declined to 6.9% in 2015, the lowest in 25 years. China’s GDP came in at 6.7% in 1Q16, down from 6.8% in 4Q15. Russia’s (ERUS) economy has been hit hard due to weak oil (WMB) (CHK) (COP) prices, a volatile ruble, and sanctions from Western economies due to the conflict over Ukraine. There’s no quick fix for these deep-rooted problems. Russia’s GDP declined by 1.2% in 1Q16 compared to the same quarter last year. Its GDP fell by 3.7% in 2015. According to the IMF’s (International Monetary Fund) latest World Economic Outlook report, Russia’s GDP is expected to contract by 1.8% in 2016, although the economy may register some growth in 2017. Why Are China and Russia Selling US Debt? Reasons for selling US debt </w:t>
      </w:r>
      <w:r w:rsidRPr="00836182">
        <w:rPr>
          <w:rStyle w:val="StyleUnderline"/>
        </w:rPr>
        <w:t xml:space="preserve">China </w:t>
      </w:r>
      <w:r w:rsidRPr="00836182">
        <w:rPr>
          <w:sz w:val="14"/>
        </w:rPr>
        <w:t>and Russia are</w:t>
      </w:r>
      <w:r w:rsidRPr="00836182">
        <w:rPr>
          <w:rStyle w:val="StyleUnderline"/>
        </w:rPr>
        <w:t xml:space="preserve"> selling U.S. Treasuries to prop up their currencies, which lost a lot of value against the US dollar last year. By selling US debt, central banks can get hard cash to buy the yuan and prevent it from losing too much value. </w:t>
      </w:r>
      <w:r w:rsidRPr="00836182">
        <w:rPr>
          <w:sz w:val="14"/>
        </w:rPr>
        <w:t>According to the U.S. Department of the Treasury and reported by CNN Money, “</w:t>
      </w:r>
      <w:r w:rsidRPr="00836182">
        <w:rPr>
          <w:rStyle w:val="StyleUnderline"/>
        </w:rPr>
        <w:t>Between December and February, China’s central bank sold off an alarming $236 billion to help support its currency,</w:t>
      </w:r>
      <w:r w:rsidRPr="00836182">
        <w:rPr>
          <w:sz w:val="14"/>
        </w:rPr>
        <w:t xml:space="preserve"> which China is slowly letting become more controlled by markets and less by the government.” Investors are taking their cash out of developing markets and investing in developed markets for safety reasons and growth. Central banks are trying to recover those lost funds by selling their foreign reserves.</w:t>
      </w:r>
    </w:p>
    <w:p w14:paraId="7E7238DE" w14:textId="77777777" w:rsidR="009B5F3F" w:rsidRPr="005269CC" w:rsidRDefault="009B5F3F" w:rsidP="009B5F3F"/>
    <w:p w14:paraId="7EFC9AF9" w14:textId="77777777" w:rsidR="009B5F3F" w:rsidRDefault="009B5F3F" w:rsidP="009B5F3F">
      <w:pPr>
        <w:pStyle w:val="Heading3"/>
      </w:pPr>
      <w:r>
        <w:t xml:space="preserve">AT: No Spike/Checks </w:t>
      </w:r>
    </w:p>
    <w:p w14:paraId="3BD24C40" w14:textId="77777777" w:rsidR="009B5F3F" w:rsidRDefault="009B5F3F" w:rsidP="009B5F3F"/>
    <w:p w14:paraId="0DC40E97" w14:textId="77777777" w:rsidR="009B5F3F" w:rsidRDefault="009B5F3F" w:rsidP="009B5F3F">
      <w:pPr>
        <w:pStyle w:val="Heading4"/>
      </w:pPr>
      <w:r w:rsidRPr="00076573">
        <w:rPr>
          <w:u w:val="single"/>
        </w:rPr>
        <w:t>Sudden</w:t>
      </w:r>
      <w:r>
        <w:t xml:space="preserve"> sell-off wrecks the economy—causes </w:t>
      </w:r>
      <w:r w:rsidRPr="00076573">
        <w:rPr>
          <w:u w:val="single"/>
        </w:rPr>
        <w:t>massive</w:t>
      </w:r>
      <w:r>
        <w:t xml:space="preserve"> interest rate spikes</w:t>
      </w:r>
    </w:p>
    <w:p w14:paraId="35707A71" w14:textId="77777777" w:rsidR="009B5F3F" w:rsidRDefault="009B5F3F" w:rsidP="009B5F3F">
      <w:r>
        <w:rPr>
          <w:rStyle w:val="Style13ptBold"/>
        </w:rPr>
        <w:t>MacEwan &amp; Miller ’11</w:t>
      </w:r>
      <w:r w:rsidRPr="0051428F">
        <w:t xml:space="preserve"> (Arthur; PhD in economics from Harvard, Professor Emeritus of Economics, College of Liberal Arts @ UMass Boston, John; Professor of Economics, Wheaton College, Economic Collapse, Economic Change: Getting to the Roots of the Crisis, pp. 156 – 158, Google Books</w:t>
      </w:r>
      <w:r>
        <w:t>, BC</w:t>
      </w:r>
      <w:r w:rsidRPr="0051428F">
        <w:t>)</w:t>
      </w:r>
    </w:p>
    <w:p w14:paraId="371614BF" w14:textId="77777777" w:rsidR="009B5F3F" w:rsidRPr="0051428F" w:rsidRDefault="009B5F3F" w:rsidP="009B5F3F"/>
    <w:p w14:paraId="6526B91A" w14:textId="77777777" w:rsidR="009B5F3F" w:rsidRPr="00D15AEE" w:rsidRDefault="009B5F3F" w:rsidP="009B5F3F">
      <w:pPr>
        <w:rPr>
          <w:rStyle w:val="Emphasis"/>
        </w:rPr>
      </w:pPr>
      <w:r w:rsidRPr="0051428F">
        <w:rPr>
          <w:rStyle w:val="StyleUnderline"/>
        </w:rPr>
        <w:t>One of these problems arises from the fact that having financed the federal deficit</w:t>
      </w:r>
      <w:r w:rsidRPr="00D15AEE">
        <w:rPr>
          <w:sz w:val="16"/>
        </w:rPr>
        <w:t xml:space="preserve"> in large part </w:t>
      </w:r>
      <w:r w:rsidRPr="0051428F">
        <w:rPr>
          <w:rStyle w:val="StyleUnderline"/>
        </w:rPr>
        <w:t>by selling U.S. Treasury Bonds to foreign interests</w:t>
      </w:r>
      <w:r w:rsidRPr="00D15AEE">
        <w:rPr>
          <w:sz w:val="16"/>
        </w:rPr>
        <w:t xml:space="preserve">, </w:t>
      </w:r>
      <w:r w:rsidRPr="0051428F">
        <w:rPr>
          <w:rStyle w:val="StyleUnderline"/>
        </w:rPr>
        <w:t>the U.S. government has created a situation in which these foreign interests have a claim on future output in the United States</w:t>
      </w:r>
      <w:r w:rsidRPr="00D15AEE">
        <w:rPr>
          <w:sz w:val="16"/>
        </w:rPr>
        <w:t xml:space="preserve">. While these </w:t>
      </w:r>
      <w:r w:rsidRPr="0051428F">
        <w:rPr>
          <w:rStyle w:val="StyleUnderline"/>
        </w:rPr>
        <w:t>loans from abroad</w:t>
      </w:r>
      <w:r w:rsidRPr="00D15AEE">
        <w:rPr>
          <w:sz w:val="16"/>
        </w:rPr>
        <w:t xml:space="preserve"> have allowed the United States to "live beyond its means," to consume more than is produced in the country, these claims </w:t>
      </w:r>
      <w:r w:rsidRPr="0051428F">
        <w:rPr>
          <w:rStyle w:val="Emphasis"/>
        </w:rPr>
        <w:t xml:space="preserve">will require the United States to "live below its means" in the future </w:t>
      </w:r>
      <w:r w:rsidRPr="00D15AEE">
        <w:rPr>
          <w:sz w:val="16"/>
        </w:rPr>
        <w:t xml:space="preserve">as the loans are repaid. Whether or not this future obligation to foreign interests—the government of China, the government of Japan, other governments, or foreign private investors—is a "problem," however, depends on how the loans are used. Just as it often makes economic sense for an individual to go into debt, which creates a future obligation to creditors, so too can it be good economic policy for a government or, more broadly, a nation to go into debt to foreign creditors. For an individual, a college loan is an example of a debt that (usu-ally) makes sense. For a country as a whole, loans that increase productive capacity are likely to make sense. In fact, much of the economic progress in the United Slates during the nineteenth century depended on debt to foreign interests; much of the financing of early railway construction, for example, came from European investors. This nineteenth century investment created productive capacity. When the debts became due, the capacity, the "means," of the United States had been increased. So, when paying back the debts, though the United States was living below its means, people in the United States were still living better than they would have been without the bor-rowing. Even when debt financing is not directly used to increase productive capacity it can raise the level of economic activity and productive capacity; government spending that simulates economic activity in a recession would provide an example. </w:t>
      </w:r>
      <w:r w:rsidRPr="0051428F">
        <w:rPr>
          <w:rStyle w:val="StyleUnderline"/>
        </w:rPr>
        <w:t xml:space="preserve">The current problem </w:t>
      </w:r>
      <w:r w:rsidRPr="00D15AEE">
        <w:rPr>
          <w:sz w:val="16"/>
        </w:rPr>
        <w:t xml:space="preserve">in the United States </w:t>
      </w:r>
      <w:r w:rsidRPr="0051428F">
        <w:rPr>
          <w:rStyle w:val="StyleUnderline"/>
        </w:rPr>
        <w:t>is that the large buildup of debt</w:t>
      </w:r>
      <w:r w:rsidRPr="00D15AEE">
        <w:rPr>
          <w:sz w:val="16"/>
        </w:rPr>
        <w:t>—both the government debt and much of the private debt—</w:t>
      </w:r>
      <w:r w:rsidRPr="0051428F">
        <w:rPr>
          <w:rStyle w:val="Emphasis"/>
        </w:rPr>
        <w:t>was not used in ways that increased the country's productive capacity</w:t>
      </w:r>
      <w:r w:rsidRPr="00D15AEE">
        <w:rPr>
          <w:sz w:val="16"/>
        </w:rPr>
        <w:t xml:space="preserve">, either directly or indirectly. (Keep in mind, as we will explain in Chapter 9, that the great majority of the government deficit that received attention after it ballooned in 2009 was not primarily a result of the stimulus package of 2009. A large share arose as a consequence of policies adopted in the early 2000s. Another large share was result of the loss of tax revenue and automatic increases in spending, both generated by the recession.) To a great extent, the government debt was used to finance tax reductions for high-income people. While the tax reductions were rationalized with the claim that they would generate higher levels of investment and economic growth, rates of investment in the early 2000s were quite low and growth was slow. Also, the government debt financed expenditures for the wars in Iraq and Afghanistan. Whether one opposes or supports those wars, they did not expand the productive capac-ity of the U.S. economy. (The deficits of the early 2000s did provide some demand stimulus, raising the level of economic expansion somewhat and that yielding some expansion of productive capacity. But the experience of the period suggests that this was a very ineffective stimulus.) </w:t>
      </w:r>
      <w:r w:rsidRPr="0051428F">
        <w:rPr>
          <w:rStyle w:val="StyleUnderline"/>
        </w:rPr>
        <w:t>The impact of private borrowing on increasing productive capacity of the U.S. economy—the country's "means"—was no better. T</w:t>
      </w:r>
      <w:r w:rsidRPr="00D15AEE">
        <w:rPr>
          <w:sz w:val="16"/>
        </w:rPr>
        <w:t xml:space="preserve">o a large extent private borrowing was directed toward the expansion of the hous-ing bubble. On top of the original mortgage borrowing, homeowners took out substantial home equity loans to use in a variety of ways, only some of which (e.g., college expenses) raised productive capacity. The problem in all of this, then, is not foreign debt per se, but debt that is not used to expand productive capacity, debt that does not expand the country's ability to pay back the debt. </w:t>
      </w:r>
      <w:r w:rsidRPr="0051428F">
        <w:rPr>
          <w:rStyle w:val="StyleUnderline"/>
        </w:rPr>
        <w:t>A second</w:t>
      </w:r>
      <w:r w:rsidRPr="00D15AEE">
        <w:rPr>
          <w:sz w:val="16"/>
        </w:rPr>
        <w:t xml:space="preserve"> and related potential </w:t>
      </w:r>
      <w:r w:rsidRPr="0051428F">
        <w:rPr>
          <w:rStyle w:val="StyleUnderline"/>
        </w:rPr>
        <w:t xml:space="preserve">problem in the U.S.-China relationship is </w:t>
      </w:r>
      <w:r w:rsidRPr="00D15AEE">
        <w:rPr>
          <w:sz w:val="16"/>
        </w:rPr>
        <w:t xml:space="preserve">often </w:t>
      </w:r>
      <w:r w:rsidRPr="0051428F">
        <w:rPr>
          <w:rStyle w:val="StyleUnderline"/>
        </w:rPr>
        <w:t>raised specifically with</w:t>
      </w:r>
      <w:r w:rsidRPr="00D15AEE">
        <w:rPr>
          <w:sz w:val="16"/>
        </w:rPr>
        <w:t xml:space="preserve"> regard to the large </w:t>
      </w:r>
      <w:r w:rsidRPr="0051428F">
        <w:rPr>
          <w:rStyle w:val="StyleUnderline"/>
        </w:rPr>
        <w:t>purchases and large holdings of U.S. debt by the Chinese government. What if the Chinese government stopped buying U.S. government debt</w:t>
      </w:r>
      <w:r w:rsidRPr="00D15AEE">
        <w:rPr>
          <w:sz w:val="16"/>
        </w:rPr>
        <w:t xml:space="preserve"> (or U.S. debt in general)? </w:t>
      </w:r>
      <w:r w:rsidRPr="0051428F">
        <w:rPr>
          <w:rStyle w:val="Emphasis"/>
        </w:rPr>
        <w:t>Or what if the Chinese government started selling off the U.S. Treasury bonds</w:t>
      </w:r>
      <w:r w:rsidRPr="00D15AEE">
        <w:rPr>
          <w:sz w:val="16"/>
        </w:rPr>
        <w:t xml:space="preserve"> that it holds? In other words, </w:t>
      </w:r>
      <w:r w:rsidRPr="00D15AEE">
        <w:rPr>
          <w:rStyle w:val="Emphasis"/>
        </w:rPr>
        <w:t>what would happen if the giant pool of money being supplied to the United States dried up?</w:t>
      </w:r>
      <w:r w:rsidRPr="00D15AEE">
        <w:rPr>
          <w:sz w:val="16"/>
        </w:rPr>
        <w:t xml:space="preserve"> </w:t>
      </w:r>
      <w:r w:rsidRPr="00D15AEE">
        <w:rPr>
          <w:rStyle w:val="StyleUnderline"/>
        </w:rPr>
        <w:t>If this were to happen</w:t>
      </w:r>
      <w:r w:rsidRPr="00D15AEE">
        <w:rPr>
          <w:sz w:val="16"/>
        </w:rPr>
        <w:t>—a very big "if"—</w:t>
      </w:r>
      <w:r w:rsidRPr="00D15AEE">
        <w:rPr>
          <w:rStyle w:val="Emphasis"/>
        </w:rPr>
        <w:t>the impact on the U.S. economy could be severe</w:t>
      </w:r>
      <w:r w:rsidRPr="00D15AEE">
        <w:rPr>
          <w:sz w:val="16"/>
        </w:rPr>
        <w:t xml:space="preserve">. </w:t>
      </w:r>
      <w:r w:rsidRPr="00D15AEE">
        <w:rPr>
          <w:rStyle w:val="StyleUnderline"/>
        </w:rPr>
        <w:t xml:space="preserve">Just as </w:t>
      </w:r>
      <w:r w:rsidRPr="00D15AEE">
        <w:rPr>
          <w:sz w:val="16"/>
        </w:rPr>
        <w:t xml:space="preserve">the </w:t>
      </w:r>
      <w:r w:rsidRPr="00D15AEE">
        <w:rPr>
          <w:rStyle w:val="StyleUnderline"/>
        </w:rPr>
        <w:t>inflow of the giant pool of funds contributed to low interest rates, which made debt cheap</w:t>
      </w:r>
      <w:r w:rsidRPr="00D15AEE">
        <w:rPr>
          <w:sz w:val="16"/>
        </w:rPr>
        <w:t xml:space="preserve"> for both the U.S. government and private U.S. interests (individuals and businesses), </w:t>
      </w:r>
      <w:r w:rsidRPr="00D15AEE">
        <w:rPr>
          <w:rStyle w:val="StyleUnderline"/>
        </w:rPr>
        <w:t>were China to dry up the pool</w:t>
      </w:r>
      <w:r w:rsidRPr="00D15AEE">
        <w:rPr>
          <w:sz w:val="16"/>
        </w:rPr>
        <w:t xml:space="preserve">, </w:t>
      </w:r>
      <w:r w:rsidRPr="00D15AEE">
        <w:rPr>
          <w:rStyle w:val="Emphasis"/>
        </w:rPr>
        <w:t>interest rates would rise</w:t>
      </w:r>
      <w:r w:rsidRPr="00D15AEE">
        <w:rPr>
          <w:sz w:val="16"/>
        </w:rPr>
        <w:t xml:space="preserve">. Indeed, they might rise </w:t>
      </w:r>
      <w:r w:rsidRPr="00D15AEE">
        <w:rPr>
          <w:rStyle w:val="Emphasis"/>
        </w:rPr>
        <w:t>a great deal</w:t>
      </w:r>
      <w:r w:rsidRPr="00D15AEE">
        <w:rPr>
          <w:sz w:val="16"/>
        </w:rPr>
        <w:t xml:space="preserve">. In order to attract funds, </w:t>
      </w:r>
      <w:r w:rsidRPr="00D15AEE">
        <w:rPr>
          <w:rStyle w:val="StyleUnderline"/>
        </w:rPr>
        <w:t>the U.S. gov-ernment would likely have to</w:t>
      </w:r>
      <w:r w:rsidRPr="00D15AEE">
        <w:rPr>
          <w:sz w:val="16"/>
        </w:rPr>
        <w:t xml:space="preserve"> substantially </w:t>
      </w:r>
      <w:r w:rsidRPr="00D15AEE">
        <w:rPr>
          <w:rStyle w:val="StyleUnderline"/>
        </w:rPr>
        <w:t>raise the rate of interest it pays on treasury bonds</w:t>
      </w:r>
      <w:r w:rsidRPr="00D15AEE">
        <w:rPr>
          <w:sz w:val="16"/>
        </w:rPr>
        <w:t xml:space="preserve">, and private interests, individuals and firms would have to pay significantly higher interest rates as well. </w:t>
      </w:r>
      <w:r w:rsidRPr="00D15AEE">
        <w:rPr>
          <w:rStyle w:val="StyleUnderline"/>
        </w:rPr>
        <w:t xml:space="preserve">The result could be </w:t>
      </w:r>
      <w:r w:rsidRPr="00D15AEE">
        <w:rPr>
          <w:sz w:val="16"/>
        </w:rPr>
        <w:t xml:space="preserve">a </w:t>
      </w:r>
      <w:r w:rsidRPr="00D15AEE">
        <w:rPr>
          <w:rStyle w:val="Emphasis"/>
        </w:rPr>
        <w:t>cutback in spending that would send the U.S. economy into recession</w:t>
      </w:r>
      <w:r w:rsidRPr="00D15AEE">
        <w:rPr>
          <w:sz w:val="16"/>
        </w:rPr>
        <w:t xml:space="preserve">. </w:t>
      </w:r>
      <w:r w:rsidRPr="00D15AEE">
        <w:rPr>
          <w:rStyle w:val="StyleUnderline"/>
        </w:rPr>
        <w:t>The scenario becomes</w:t>
      </w:r>
      <w:r w:rsidRPr="00D15AEE">
        <w:rPr>
          <w:sz w:val="16"/>
        </w:rPr>
        <w:t xml:space="preserve"> especially </w:t>
      </w:r>
      <w:r w:rsidRPr="00D15AEE">
        <w:rPr>
          <w:rStyle w:val="Emphasis"/>
        </w:rPr>
        <w:t>scary if one posits that China would sell off its U.S. securities rapidly,</w:t>
      </w:r>
      <w:r w:rsidRPr="00D15AEE">
        <w:rPr>
          <w:sz w:val="16"/>
        </w:rPr>
        <w:t xml:space="preserve"> </w:t>
      </w:r>
      <w:r w:rsidRPr="00D15AEE">
        <w:rPr>
          <w:rStyle w:val="Emphasis"/>
        </w:rPr>
        <w:t xml:space="preserve">precipitating </w:t>
      </w:r>
      <w:r w:rsidRPr="00D15AEE">
        <w:rPr>
          <w:sz w:val="16"/>
        </w:rPr>
        <w:t xml:space="preserve">a </w:t>
      </w:r>
      <w:r w:rsidRPr="00D15AEE">
        <w:rPr>
          <w:rStyle w:val="Emphasis"/>
        </w:rPr>
        <w:t xml:space="preserve">severe economic shock. </w:t>
      </w:r>
    </w:p>
    <w:p w14:paraId="199812DC" w14:textId="77777777" w:rsidR="009B5F3F" w:rsidRPr="00076573" w:rsidRDefault="009B5F3F" w:rsidP="009B5F3F"/>
    <w:p w14:paraId="7A18316C" w14:textId="77777777" w:rsidR="009B5F3F" w:rsidRDefault="009B5F3F" w:rsidP="009B5F3F">
      <w:pPr>
        <w:pStyle w:val="Heading3"/>
      </w:pPr>
      <w:r>
        <w:t xml:space="preserve">AT: Sell-Off = Suicide </w:t>
      </w:r>
    </w:p>
    <w:p w14:paraId="0D2D0296" w14:textId="77777777" w:rsidR="009B5F3F" w:rsidRDefault="009B5F3F" w:rsidP="009B5F3F"/>
    <w:p w14:paraId="12C8DBD5" w14:textId="77777777" w:rsidR="009B5F3F" w:rsidRDefault="009B5F3F" w:rsidP="009B5F3F">
      <w:pPr>
        <w:pStyle w:val="Heading4"/>
      </w:pPr>
      <w:r>
        <w:t xml:space="preserve">China will dump—miscalculation </w:t>
      </w:r>
    </w:p>
    <w:p w14:paraId="3EA63BB7" w14:textId="77777777" w:rsidR="009B5F3F" w:rsidRDefault="009B5F3F" w:rsidP="009B5F3F">
      <w:r>
        <w:rPr>
          <w:rStyle w:val="Style13ptBold"/>
        </w:rPr>
        <w:t xml:space="preserve">Dorn ‘8 </w:t>
      </w:r>
      <w:r w:rsidRPr="00277E62">
        <w:t xml:space="preserve">(James; China specialist at the Cato Institute, editor of the Cato Journal, and professor of economics at Towson University, “The Debt Threat: A Risk to U.S.–China </w:t>
      </w:r>
      <w:proofErr w:type="gramStart"/>
      <w:r w:rsidRPr="00277E62">
        <w:t>Relations?,</w:t>
      </w:r>
      <w:proofErr w:type="gramEnd"/>
      <w:r w:rsidRPr="00277E62">
        <w:t>” Spring/Summer 2008 • volume xiv, issue 2, http://object.cato.org/sites/cato.org/files/articles/dorn_bjwa_142.pdf)</w:t>
      </w:r>
    </w:p>
    <w:p w14:paraId="0A4DC44F" w14:textId="77777777" w:rsidR="009B5F3F" w:rsidRPr="00277E62" w:rsidRDefault="009B5F3F" w:rsidP="009B5F3F">
      <w:pPr>
        <w:rPr>
          <w:rStyle w:val="Style13ptBold"/>
        </w:rPr>
      </w:pPr>
    </w:p>
    <w:p w14:paraId="6470C298" w14:textId="77777777" w:rsidR="009B5F3F" w:rsidRDefault="009B5F3F" w:rsidP="009B5F3F">
      <w:pPr>
        <w:rPr>
          <w:rStyle w:val="Emphasis"/>
        </w:rPr>
      </w:pPr>
      <w:r w:rsidRPr="00277E62">
        <w:rPr>
          <w:rStyle w:val="Emphasis"/>
          <w:b w:val="0"/>
          <w:sz w:val="16"/>
        </w:rPr>
        <w:t xml:space="preserve">Although China has much to lose by reverting to financial terrorism and dumping the dollar, </w:t>
      </w:r>
      <w:r w:rsidRPr="00277E62">
        <w:rPr>
          <w:rStyle w:val="StyleUnderline"/>
        </w:rPr>
        <w:t>one could imagine scenarios in which China might speed up diversification in</w:t>
      </w:r>
      <w:r>
        <w:rPr>
          <w:rStyle w:val="StyleUnderline"/>
        </w:rPr>
        <w:t xml:space="preserve"> </w:t>
      </w:r>
      <w:r w:rsidRPr="00277E62">
        <w:rPr>
          <w:rStyle w:val="StyleUnderline"/>
        </w:rPr>
        <w:t>response to either U.S. protectionism or a conflict over Taiwan</w:t>
      </w:r>
      <w:r w:rsidRPr="00277E62">
        <w:rPr>
          <w:rStyle w:val="Emphasis"/>
          <w:b w:val="0"/>
          <w:sz w:val="16"/>
        </w:rPr>
        <w:t xml:space="preserve">. The United States and China should do everything possible to avoid a policy of mutually assured economic destruction. </w:t>
      </w:r>
      <w:r w:rsidRPr="00277E62">
        <w:rPr>
          <w:rStyle w:val="StyleUnderline"/>
        </w:rPr>
        <w:t>To tell China we would retaliate with protectionist measures</w:t>
      </w:r>
      <w:r w:rsidRPr="00277E62">
        <w:rPr>
          <w:rStyle w:val="Emphasis"/>
          <w:b w:val="0"/>
          <w:sz w:val="16"/>
        </w:rPr>
        <w:t xml:space="preserve"> if Beijing fails to allow faster yuan appreciation, which </w:t>
      </w:r>
      <w:r w:rsidRPr="00277E62">
        <w:rPr>
          <w:rStyle w:val="StyleUnderline"/>
        </w:rPr>
        <w:t>would itself give the PBC an incentive to</w:t>
      </w:r>
      <w:r>
        <w:rPr>
          <w:rStyle w:val="StyleUnderline"/>
        </w:rPr>
        <w:t xml:space="preserve"> </w:t>
      </w:r>
      <w:r w:rsidRPr="00277E62">
        <w:rPr>
          <w:rStyle w:val="StyleUnderline"/>
        </w:rPr>
        <w:t>flee the dollar</w:t>
      </w:r>
      <w:r w:rsidRPr="00277E62">
        <w:rPr>
          <w:rStyle w:val="Emphasis"/>
          <w:b w:val="0"/>
          <w:sz w:val="16"/>
        </w:rPr>
        <w:t xml:space="preserve">, is counter-productive. As Summers notes, “It surely cannot be prudent for us as a country to rely on a kind of balance of financial terror to hold back reserve sales that would threaten our stability.”6 It is estimated that </w:t>
      </w:r>
      <w:r w:rsidRPr="00277E62">
        <w:rPr>
          <w:rStyle w:val="StyleUnderline"/>
        </w:rPr>
        <w:t>the PBC holds</w:t>
      </w:r>
      <w:r w:rsidRPr="00277E62">
        <w:rPr>
          <w:rStyle w:val="Emphasis"/>
          <w:b w:val="0"/>
          <w:sz w:val="16"/>
        </w:rPr>
        <w:t xml:space="preserve"> more than $600 billion of U.S. Treasury and agency debt, while Asian central banks, in total, hold at least $2 trillion in dollar-de nominated assets, which account for </w:t>
      </w:r>
      <w:r w:rsidRPr="00277E62">
        <w:rPr>
          <w:rStyle w:val="StyleUnderline"/>
        </w:rPr>
        <w:t>33 percent of U.S. government debt</w:t>
      </w:r>
      <w:r w:rsidRPr="00277E62">
        <w:rPr>
          <w:rStyle w:val="Emphasis"/>
          <w:b w:val="0"/>
          <w:sz w:val="16"/>
        </w:rPr>
        <w:t xml:space="preserve"> outstanding and 98 percent of foreign-held U.S. Treasury securities.7 </w:t>
      </w:r>
      <w:r w:rsidRPr="00277E62">
        <w:rPr>
          <w:rStyle w:val="StyleUnderline"/>
        </w:rPr>
        <w:t>If U.S.–China relations were</w:t>
      </w:r>
      <w:r>
        <w:rPr>
          <w:rStyle w:val="StyleUnderline"/>
        </w:rPr>
        <w:t xml:space="preserve"> </w:t>
      </w:r>
      <w:r w:rsidRPr="00277E62">
        <w:rPr>
          <w:rStyle w:val="StyleUnderline"/>
        </w:rPr>
        <w:t xml:space="preserve">to deteriorate </w:t>
      </w:r>
      <w:r w:rsidRPr="00277E62">
        <w:rPr>
          <w:rStyle w:val="Emphasis"/>
          <w:b w:val="0"/>
          <w:sz w:val="16"/>
        </w:rPr>
        <w:t xml:space="preserve">and the U.S. dollar’s international value continues to fall, </w:t>
      </w:r>
      <w:r w:rsidRPr="00277E62">
        <w:rPr>
          <w:rStyle w:val="Emphasis"/>
        </w:rPr>
        <w:t>China could</w:t>
      </w:r>
      <w:r>
        <w:rPr>
          <w:rStyle w:val="Emphasis"/>
        </w:rPr>
        <w:t xml:space="preserve"> </w:t>
      </w:r>
      <w:r w:rsidRPr="00277E62">
        <w:rPr>
          <w:rStyle w:val="Emphasis"/>
        </w:rPr>
        <w:t>decide to speed up its diversification out of dollar assets</w:t>
      </w:r>
      <w:r w:rsidRPr="00277E62">
        <w:rPr>
          <w:rStyle w:val="Emphasis"/>
          <w:b w:val="0"/>
          <w:sz w:val="16"/>
        </w:rPr>
        <w:t xml:space="preserve">. Any abrupt movement out of the dollar would be detrimental to both China and to the United States: China would take a huge loss on its dollar-denominated assets and U.S. interest rates would increase, reducing asset prices. </w:t>
      </w:r>
      <w:r w:rsidRPr="00277E62">
        <w:rPr>
          <w:rStyle w:val="StyleUnderline"/>
        </w:rPr>
        <w:t>Even though both Washington and Beijing have an incentive not to commit</w:t>
      </w:r>
      <w:r>
        <w:rPr>
          <w:rStyle w:val="StyleUnderline"/>
        </w:rPr>
        <w:t xml:space="preserve"> </w:t>
      </w:r>
      <w:r w:rsidRPr="00277E62">
        <w:rPr>
          <w:rStyle w:val="StyleUnderline"/>
        </w:rPr>
        <w:t>economic suicide</w:t>
      </w:r>
      <w:r w:rsidRPr="00277E62">
        <w:rPr>
          <w:rStyle w:val="Emphasis"/>
          <w:b w:val="0"/>
          <w:sz w:val="16"/>
        </w:rPr>
        <w:t xml:space="preserve">, </w:t>
      </w:r>
      <w:r w:rsidRPr="00277E62">
        <w:rPr>
          <w:rStyle w:val="Emphasis"/>
        </w:rPr>
        <w:t>policy errors can occur—especially as protectionist pressures increase</w:t>
      </w:r>
      <w:r>
        <w:rPr>
          <w:rStyle w:val="Emphasis"/>
        </w:rPr>
        <w:t xml:space="preserve"> </w:t>
      </w:r>
      <w:r w:rsidRPr="00277E62">
        <w:rPr>
          <w:rStyle w:val="Emphasis"/>
        </w:rPr>
        <w:t>in Washington.</w:t>
      </w:r>
      <w:r w:rsidRPr="00277E62">
        <w:rPr>
          <w:rStyle w:val="Emphasis"/>
          <w:b w:val="0"/>
          <w:sz w:val="16"/>
        </w:rPr>
        <w:t xml:space="preserve"> If Congress were to pass onerous legislation designed to protect U.S. special interests under the guise of national security, </w:t>
      </w:r>
      <w:r w:rsidRPr="00277E62">
        <w:rPr>
          <w:rStyle w:val="Emphasis"/>
        </w:rPr>
        <w:t>Beijing’s patience and trust in</w:t>
      </w:r>
      <w:r>
        <w:rPr>
          <w:rStyle w:val="Emphasis"/>
        </w:rPr>
        <w:t xml:space="preserve"> </w:t>
      </w:r>
      <w:r w:rsidRPr="00277E62">
        <w:rPr>
          <w:rStyle w:val="Emphasis"/>
        </w:rPr>
        <w:t>U.S. policy could falter</w:t>
      </w:r>
    </w:p>
    <w:p w14:paraId="54E62E63" w14:textId="77777777" w:rsidR="009B5F3F" w:rsidRDefault="009B5F3F" w:rsidP="009B5F3F">
      <w:pPr>
        <w:pStyle w:val="Heading4"/>
      </w:pPr>
      <w:r>
        <w:t>China will dump and it’ll be catastrophic</w:t>
      </w:r>
    </w:p>
    <w:p w14:paraId="1D8E7EC2" w14:textId="77777777" w:rsidR="009B5F3F" w:rsidRDefault="009B5F3F" w:rsidP="009B5F3F">
      <w:r>
        <w:rPr>
          <w:rStyle w:val="Style13ptBold"/>
        </w:rPr>
        <w:t xml:space="preserve">Navarro ‘7 </w:t>
      </w:r>
      <w:r w:rsidRPr="00277E62">
        <w:t>(Peter; business professor at the University of California, Irvine, “Watch your flanks, America!” 2/26/07, ProQuest)</w:t>
      </w:r>
    </w:p>
    <w:p w14:paraId="7EA19670" w14:textId="77777777" w:rsidR="009B5F3F" w:rsidRPr="00277E62" w:rsidRDefault="009B5F3F" w:rsidP="009B5F3F"/>
    <w:p w14:paraId="18154F36" w14:textId="77777777" w:rsidR="009B5F3F" w:rsidRDefault="009B5F3F" w:rsidP="009B5F3F">
      <w:pPr>
        <w:rPr>
          <w:rStyle w:val="Emphasis"/>
          <w:b w:val="0"/>
          <w:sz w:val="16"/>
        </w:rPr>
      </w:pPr>
      <w:r w:rsidRPr="00277E62">
        <w:rPr>
          <w:rStyle w:val="Emphasis"/>
          <w:b w:val="0"/>
          <w:sz w:val="16"/>
        </w:rPr>
        <w:t xml:space="preserve">From time to time, US politicians have railed against these practices - and the collateral hollowing out of America that China's "weapons of mass production" have brought about. However, any time that the Bush administration or Congress threatens any kind of significant and tangible action - as opposed to simply beating its chest - </w:t>
      </w:r>
      <w:r w:rsidRPr="00277E62">
        <w:rPr>
          <w:rStyle w:val="StyleUnderline"/>
        </w:rPr>
        <w:t xml:space="preserve">China can </w:t>
      </w:r>
      <w:r w:rsidRPr="00277E62">
        <w:rPr>
          <w:rStyle w:val="Emphasis"/>
          <w:b w:val="0"/>
          <w:sz w:val="16"/>
        </w:rPr>
        <w:t xml:space="preserve">now </w:t>
      </w:r>
      <w:r w:rsidRPr="00277E62">
        <w:rPr>
          <w:rStyle w:val="StyleUnderline"/>
        </w:rPr>
        <w:t>credibly threaten</w:t>
      </w:r>
      <w:r w:rsidRPr="00277E62">
        <w:rPr>
          <w:rStyle w:val="Emphasis"/>
          <w:b w:val="0"/>
          <w:sz w:val="16"/>
        </w:rPr>
        <w:t xml:space="preserve"> </w:t>
      </w:r>
      <w:r w:rsidRPr="00277E62">
        <w:rPr>
          <w:rStyle w:val="StyleUnderline"/>
        </w:rPr>
        <w:t>to stop financing US deficits and start dumping greenbacks.</w:t>
      </w:r>
      <w:r w:rsidRPr="00277E62">
        <w:rPr>
          <w:rStyle w:val="Emphasis"/>
          <w:b w:val="0"/>
          <w:sz w:val="16"/>
        </w:rPr>
        <w:t xml:space="preserve"> </w:t>
      </w:r>
      <w:r w:rsidRPr="00277E62">
        <w:rPr>
          <w:rStyle w:val="Emphasis"/>
        </w:rPr>
        <w:t>This is a very credible threat</w:t>
      </w:r>
      <w:r w:rsidRPr="00277E62">
        <w:rPr>
          <w:rStyle w:val="Emphasis"/>
          <w:b w:val="0"/>
          <w:sz w:val="16"/>
        </w:rPr>
        <w:t xml:space="preserve">. </w:t>
      </w:r>
      <w:r w:rsidRPr="00277E62">
        <w:rPr>
          <w:rStyle w:val="StyleUnderline"/>
        </w:rPr>
        <w:t>If executed, inflation</w:t>
      </w:r>
      <w:r w:rsidRPr="00277E62">
        <w:rPr>
          <w:rStyle w:val="Emphasis"/>
          <w:b w:val="0"/>
          <w:sz w:val="16"/>
        </w:rPr>
        <w:t xml:space="preserve">, the </w:t>
      </w:r>
      <w:r w:rsidRPr="00277E62">
        <w:rPr>
          <w:rStyle w:val="StyleUnderline"/>
        </w:rPr>
        <w:t>costs of imports, and interest and mortgage rates would skyrocket.</w:t>
      </w:r>
      <w:r w:rsidRPr="00277E62">
        <w:rPr>
          <w:rStyle w:val="Emphasis"/>
          <w:b w:val="0"/>
          <w:sz w:val="16"/>
        </w:rPr>
        <w:t xml:space="preserve"> </w:t>
      </w:r>
      <w:r w:rsidRPr="00277E62">
        <w:rPr>
          <w:rStyle w:val="StyleUnderline"/>
        </w:rPr>
        <w:t>With higher housing costs</w:t>
      </w:r>
      <w:r w:rsidRPr="00277E62">
        <w:rPr>
          <w:rStyle w:val="Emphasis"/>
          <w:b w:val="0"/>
          <w:sz w:val="16"/>
        </w:rPr>
        <w:t xml:space="preserve"> leading the way, </w:t>
      </w:r>
      <w:r w:rsidRPr="00277E62">
        <w:rPr>
          <w:rStyle w:val="StyleUnderline"/>
        </w:rPr>
        <w:t>consumers would soon be overburdened.</w:t>
      </w:r>
      <w:r w:rsidRPr="00277E62">
        <w:rPr>
          <w:rStyle w:val="Emphasis"/>
          <w:b w:val="0"/>
          <w:sz w:val="16"/>
        </w:rPr>
        <w:t xml:space="preserve"> </w:t>
      </w:r>
      <w:r w:rsidRPr="00277E62">
        <w:rPr>
          <w:rStyle w:val="Emphasis"/>
        </w:rPr>
        <w:t>The result: a nasty stagflation shock.</w:t>
      </w:r>
      <w:r>
        <w:rPr>
          <w:rStyle w:val="Emphasis"/>
        </w:rPr>
        <w:t xml:space="preserve"> </w:t>
      </w:r>
      <w:r w:rsidRPr="00277E62">
        <w:rPr>
          <w:rStyle w:val="Emphasis"/>
          <w:b w:val="0"/>
          <w:sz w:val="16"/>
        </w:rPr>
        <w:t xml:space="preserve">Some say that the Chinese would never take such an action because it would hurt them as much as Americans. But </w:t>
      </w:r>
      <w:r w:rsidRPr="00277E62">
        <w:rPr>
          <w:rStyle w:val="Emphasis"/>
        </w:rPr>
        <w:t>it's Beijing's view that the Chinese people are far tougher and better able to withstand any economic shock than Americans who've grown soft</w:t>
      </w:r>
      <w:r w:rsidRPr="00277E62">
        <w:rPr>
          <w:rStyle w:val="Emphasis"/>
          <w:b w:val="0"/>
          <w:sz w:val="16"/>
        </w:rPr>
        <w:t xml:space="preserve"> living the good life - </w:t>
      </w:r>
      <w:r w:rsidRPr="00277E62">
        <w:rPr>
          <w:rStyle w:val="StyleUnderline"/>
        </w:rPr>
        <w:t>and they are probably right</w:t>
      </w:r>
      <w:r w:rsidRPr="00277E62">
        <w:rPr>
          <w:rStyle w:val="Emphasis"/>
          <w:b w:val="0"/>
          <w:sz w:val="16"/>
        </w:rPr>
        <w:t xml:space="preserve">. Chinese officials also take a far longer view of strategic action. So </w:t>
      </w:r>
      <w:r w:rsidRPr="00277E62">
        <w:rPr>
          <w:rStyle w:val="Emphasis"/>
        </w:rPr>
        <w:t>if a "dump the greenbacks" strategy needs to be implemented to break the back of a rising American protectionism, to secure Taiwan, or to achieve any other strategic goals, sobeit.</w:t>
      </w:r>
      <w:r>
        <w:rPr>
          <w:rStyle w:val="Emphasis"/>
        </w:rPr>
        <w:t xml:space="preserve"> </w:t>
      </w:r>
      <w:r w:rsidRPr="00277E62">
        <w:rPr>
          <w:rStyle w:val="Emphasis"/>
          <w:b w:val="0"/>
          <w:sz w:val="16"/>
        </w:rPr>
        <w:t xml:space="preserve">That's the snapshot right now - and it goes a long way in explaining why the Bush administration, and particularly Treasury Secretary Henry Paulson, have taken such timid actions in dealing with this threat. But the long-run picture is even scarier. In the next five years, </w:t>
      </w:r>
      <w:r w:rsidRPr="00277E62">
        <w:rPr>
          <w:rStyle w:val="StyleUnderline"/>
        </w:rPr>
        <w:t>as China's foreign reserves hurtle toward the $2 trillion mark</w:t>
      </w:r>
      <w:r w:rsidRPr="00277E62">
        <w:rPr>
          <w:rStyle w:val="Emphasis"/>
          <w:b w:val="0"/>
          <w:sz w:val="16"/>
        </w:rPr>
        <w:t xml:space="preserve"> (and perhaps as China begins to allow its currency to appreciate somewhat), </w:t>
      </w:r>
      <w:r w:rsidRPr="00277E62">
        <w:rPr>
          <w:rStyle w:val="StyleUnderline"/>
        </w:rPr>
        <w:t xml:space="preserve">the Chinese government </w:t>
      </w:r>
      <w:r w:rsidRPr="00277E62">
        <w:rPr>
          <w:rStyle w:val="Emphasis"/>
          <w:b w:val="0"/>
          <w:sz w:val="16"/>
        </w:rPr>
        <w:t xml:space="preserve">and its many state-run enterprises </w:t>
      </w:r>
      <w:r w:rsidRPr="00277E62">
        <w:rPr>
          <w:rStyle w:val="StyleUnderline"/>
        </w:rPr>
        <w:t>will be in a very strong position to go on an acquisition binge for</w:t>
      </w:r>
      <w:r w:rsidRPr="00277E62">
        <w:rPr>
          <w:rStyle w:val="Emphasis"/>
          <w:b w:val="0"/>
          <w:sz w:val="16"/>
        </w:rPr>
        <w:t xml:space="preserve"> US companies. So what, you say? Corporations bearing the flags of countries such as Germany, Japan, and France regularly shop for US assets, and no harm has come of it. This is very different. </w:t>
      </w:r>
      <w:r w:rsidRPr="00277E62">
        <w:rPr>
          <w:rStyle w:val="StyleUnderline"/>
        </w:rPr>
        <w:t>China's "buying of America" will be</w:t>
      </w:r>
      <w:r w:rsidRPr="00277E62">
        <w:rPr>
          <w:rStyle w:val="Emphasis"/>
          <w:b w:val="0"/>
          <w:sz w:val="16"/>
        </w:rPr>
        <w:t xml:space="preserve"> largely </w:t>
      </w:r>
      <w:r w:rsidRPr="00277E62">
        <w:rPr>
          <w:rStyle w:val="Emphasis"/>
        </w:rPr>
        <w:t>financed and orchestrated by the Chinese government</w:t>
      </w:r>
      <w:r w:rsidRPr="00277E62">
        <w:rPr>
          <w:rStyle w:val="Emphasis"/>
          <w:b w:val="0"/>
          <w:sz w:val="16"/>
        </w:rPr>
        <w:t xml:space="preserve"> - not corporations. This means China's acquisition binge will be far more strategic from a policymaking, rather than from a profitmaking, perspective. The likely result: a rapid acceleration in the transfer of sensitive technology, as well as the outsourcing and offshoring of US jobs. Ironically, as more US companies offshore their production - and as more fall into Chinese hands - there will be fewer voices to lobby against China's mercantilism.</w:t>
      </w:r>
    </w:p>
    <w:p w14:paraId="048C7C4C" w14:textId="77777777" w:rsidR="009B5F3F" w:rsidRPr="00076573" w:rsidRDefault="009B5F3F" w:rsidP="009B5F3F"/>
    <w:p w14:paraId="1C89337F" w14:textId="77777777" w:rsidR="009B5F3F" w:rsidRPr="00BF1442" w:rsidRDefault="009B5F3F" w:rsidP="009B5F3F"/>
    <w:p w14:paraId="5C87B4C0" w14:textId="27BD70B8" w:rsidR="009B5F3F" w:rsidRDefault="009B5F3F" w:rsidP="009B5F3F">
      <w:pPr>
        <w:pStyle w:val="Heading1"/>
      </w:pPr>
      <w:r>
        <w:t>***ECON/GROWTH***</w:t>
      </w:r>
    </w:p>
    <w:p w14:paraId="42C00B8B" w14:textId="77777777" w:rsidR="009B5F3F" w:rsidRDefault="009B5F3F" w:rsidP="009B5F3F"/>
    <w:p w14:paraId="5AF9554C" w14:textId="6F8618F1" w:rsidR="00B53E83" w:rsidRDefault="00BF1442" w:rsidP="00B53E83">
      <w:pPr>
        <w:pStyle w:val="Heading2"/>
      </w:pPr>
      <w:r>
        <w:t xml:space="preserve">ECONOMY </w:t>
      </w:r>
      <w:r w:rsidR="00076573">
        <w:t>INTERNALS</w:t>
      </w:r>
      <w:r w:rsidR="009C0FF2">
        <w:t xml:space="preserve"> </w:t>
      </w:r>
    </w:p>
    <w:p w14:paraId="7AD1F8AD" w14:textId="77777777" w:rsidR="00B53E83" w:rsidRDefault="00B53E83" w:rsidP="00B53E83"/>
    <w:p w14:paraId="0EDF67C3" w14:textId="77777777" w:rsidR="00377B72" w:rsidRPr="00377B72" w:rsidRDefault="00377B72" w:rsidP="00377B72"/>
    <w:p w14:paraId="38E785D2" w14:textId="2EE501CD" w:rsidR="00B53E83" w:rsidRDefault="00B53E83" w:rsidP="00B53E83">
      <w:pPr>
        <w:pStyle w:val="Heading3"/>
      </w:pPr>
      <w:r>
        <w:t xml:space="preserve">China k2 Global Econ—2nc </w:t>
      </w:r>
    </w:p>
    <w:p w14:paraId="0D772577" w14:textId="77777777" w:rsidR="00B53E83" w:rsidRDefault="00B53E83" w:rsidP="00B53E83"/>
    <w:p w14:paraId="76DDDA33" w14:textId="7AD0045A" w:rsidR="00B53E83" w:rsidRPr="00B53E83" w:rsidRDefault="00B53E83" w:rsidP="00B53E83">
      <w:pPr>
        <w:pStyle w:val="Heading4"/>
        <w:rPr>
          <w:rStyle w:val="Style13ptBold"/>
          <w:b/>
        </w:rPr>
      </w:pPr>
      <w:r>
        <w:rPr>
          <w:rStyle w:val="Style13ptBold"/>
          <w:b/>
        </w:rPr>
        <w:t xml:space="preserve">China is key to the global economy and specifically America – it’s on the brink </w:t>
      </w:r>
    </w:p>
    <w:p w14:paraId="2BFE4E60" w14:textId="77777777" w:rsidR="00B53E83" w:rsidRPr="00B53E83" w:rsidRDefault="00B53E83" w:rsidP="00B53E83">
      <w:pPr>
        <w:rPr>
          <w:rStyle w:val="Style13ptBold"/>
        </w:rPr>
      </w:pPr>
      <w:r w:rsidRPr="00B53E83">
        <w:rPr>
          <w:rStyle w:val="Style13ptBold"/>
        </w:rPr>
        <w:t>Wilson, Senior Research Fellow @ Heritage, 7-15</w:t>
      </w:r>
    </w:p>
    <w:p w14:paraId="561175B7" w14:textId="77777777" w:rsidR="00B53E83" w:rsidRDefault="00B53E83" w:rsidP="00B53E83">
      <w:r>
        <w:t xml:space="preserve">William T. Wilson is a senior research fellow in The Heritage Foundation’s Asian Studies Center. He concentrates on analyzing the economic performance of Asian-Pacific nations and educating Asian leaders in the principles and practices of free markets. “How Will China’s Economic Slowdown Affect the US?” CNS News, </w:t>
      </w:r>
      <w:hyperlink r:id="rId17" w:history="1">
        <w:r w:rsidRPr="00FB0373">
          <w:rPr>
            <w:rStyle w:val="Hyperlink"/>
          </w:rPr>
          <w:t>http://www.cnsnews.com/commentary/william-wilson/how-will-chinas-economic-slowdown-affect-us</w:t>
        </w:r>
      </w:hyperlink>
      <w:r>
        <w:t xml:space="preserve"> --br </w:t>
      </w:r>
    </w:p>
    <w:p w14:paraId="2A4A2DF6" w14:textId="31BB791E" w:rsidR="00B53E83" w:rsidRDefault="00B53E83" w:rsidP="00B53E83">
      <w:r w:rsidRPr="00B53E83">
        <w:rPr>
          <w:rStyle w:val="StyleUnderline"/>
        </w:rPr>
        <w:t>Since the</w:t>
      </w:r>
      <w:r>
        <w:t xml:space="preserve"> 2008–</w:t>
      </w:r>
      <w:r w:rsidRPr="00B53E83">
        <w:rPr>
          <w:rStyle w:val="StyleUnderline"/>
        </w:rPr>
        <w:t xml:space="preserve">2009 global recession, China has accounted for roughly </w:t>
      </w:r>
      <w:r w:rsidRPr="00B53E83">
        <w:rPr>
          <w:rStyle w:val="Emphasis"/>
        </w:rPr>
        <w:t>one-third of global economic growth, by far the highest in the world</w:t>
      </w:r>
      <w:r>
        <w:t xml:space="preserve">. With a GDP of roughly $11 trillion (current prices), the second-largest in the world after that of the United States, </w:t>
      </w:r>
      <w:r w:rsidRPr="00B53E83">
        <w:rPr>
          <w:rStyle w:val="Emphasis"/>
        </w:rPr>
        <w:t>any economic slowdown</w:t>
      </w:r>
      <w:r w:rsidRPr="00B53E83">
        <w:rPr>
          <w:rStyle w:val="StyleUnderline"/>
        </w:rPr>
        <w:t xml:space="preserve"> in this Asian juggernaut is bound to have </w:t>
      </w:r>
      <w:r w:rsidRPr="00B53E83">
        <w:rPr>
          <w:rStyle w:val="Emphasis"/>
        </w:rPr>
        <w:t>enormous global consequences</w:t>
      </w:r>
      <w:r w:rsidRPr="00B53E83">
        <w:rPr>
          <w:rStyle w:val="StyleUnderline"/>
        </w:rPr>
        <w:t>.</w:t>
      </w:r>
      <w:r w:rsidR="00377B72">
        <w:rPr>
          <w:rStyle w:val="StyleUnderline"/>
        </w:rPr>
        <w:t xml:space="preserve"> </w:t>
      </w:r>
      <w:r w:rsidRPr="00B53E83">
        <w:rPr>
          <w:rStyle w:val="StyleUnderline"/>
        </w:rPr>
        <w:t>The rate of economic growth in China has decelerated from 9.3 percent in 2011 to 6.8 percent in 2015</w:t>
      </w:r>
      <w:r>
        <w:t xml:space="preserve"> (and the accuracy of the latest figure is in serious question due to a host of other economic indicators). The question is what impact a further slowdown in China would have on the U.S. economy.</w:t>
      </w:r>
      <w:r w:rsidR="00377B72">
        <w:t xml:space="preserve"> </w:t>
      </w:r>
      <w:r>
        <w:t xml:space="preserve">There are three primary channels in which a significant slowdown in China could affect the U.S. economy. The first is through trade. </w:t>
      </w:r>
      <w:r w:rsidRPr="00B53E83">
        <w:rPr>
          <w:rStyle w:val="StyleUnderline"/>
        </w:rPr>
        <w:t>In 2015, China was America’s third-largest export market</w:t>
      </w:r>
      <w:r>
        <w:t>, after Canada and Mexico, respectively. U.S. exports were valued at $116.2 billion, a 50 percent increase since 2008. Exports to China accounted for 7.7 percent of total U.S. exports in 2015, not an inconsequential figure, but not devastating to U.S. export revenue in the event of a further Chinese stall in growth (Chinese exports to the U.S. were $481 billion in 2015).</w:t>
      </w:r>
      <w:r w:rsidR="00377B72">
        <w:t xml:space="preserve"> </w:t>
      </w:r>
      <w:r>
        <w:t>The second channel is financial. The Chinese are now the largest holder of U.S. debt standing at $1.2 trillion in April 2016. This currently represents 20 percent of total foreign debt holdings.</w:t>
      </w:r>
      <w:r w:rsidR="00377B72">
        <w:t xml:space="preserve"> </w:t>
      </w:r>
      <w:r>
        <w:t xml:space="preserve">In the event of a further slowdown in the Chinese economy, the Chinese government may want to sell some of these securities for economic stimulus. </w:t>
      </w:r>
      <w:r w:rsidRPr="00377B72">
        <w:rPr>
          <w:rStyle w:val="StyleUnderline"/>
        </w:rPr>
        <w:t xml:space="preserve">This could lead to a fall in U.S. bond prices </w:t>
      </w:r>
      <w:r>
        <w:t xml:space="preserve">(that is, a rise in domestic interest rates), </w:t>
      </w:r>
      <w:r w:rsidRPr="00377B72">
        <w:rPr>
          <w:rStyle w:val="StyleUnderline"/>
        </w:rPr>
        <w:t>depressing domestic investment</w:t>
      </w:r>
      <w:r>
        <w:t>. This impact has been discussed extensively and largely exaggerated for two reasons. First, the Chinese are unlikely to liquidate a large portion of their U.S. Treasury holdings because it might lead to a capital loss on their existing holding. Second, U.S. Treasuries are the most liquid and coveted securities in the world. In an economic crisis, investors would flee toward Treasuries. The recent economic crisis illustrates this.</w:t>
      </w:r>
    </w:p>
    <w:p w14:paraId="7157717A" w14:textId="4D5EB738" w:rsidR="00076573" w:rsidRDefault="00076573" w:rsidP="00076573">
      <w:pPr>
        <w:pStyle w:val="Heading3"/>
      </w:pPr>
      <w:r>
        <w:t xml:space="preserve">IL – Dollar </w:t>
      </w:r>
    </w:p>
    <w:p w14:paraId="45A7D0DC" w14:textId="77777777" w:rsidR="00076573" w:rsidRDefault="00076573" w:rsidP="00076573"/>
    <w:p w14:paraId="0E385B3B" w14:textId="77777777" w:rsidR="00076573" w:rsidRDefault="00076573" w:rsidP="00076573">
      <w:pPr>
        <w:pStyle w:val="Heading4"/>
      </w:pPr>
      <w:r>
        <w:t>Selloff depreciates the dollar</w:t>
      </w:r>
    </w:p>
    <w:p w14:paraId="23109198" w14:textId="77777777" w:rsidR="00076573" w:rsidRPr="00A43034" w:rsidRDefault="00076573" w:rsidP="00076573">
      <w:pPr>
        <w:rPr>
          <w:rStyle w:val="Style13ptBold"/>
          <w:b w:val="0"/>
        </w:rPr>
      </w:pPr>
      <w:r>
        <w:rPr>
          <w:rStyle w:val="Style13ptBold"/>
        </w:rPr>
        <w:t xml:space="preserve">Malokofsky ’12 </w:t>
      </w:r>
      <w:r w:rsidRPr="00A43034">
        <w:rPr>
          <w:rStyle w:val="Style13ptBold"/>
          <w:b w:val="0"/>
        </w:rPr>
        <w:t xml:space="preserve">(Nicholas; then a graduate student @ the Naval Postgraduate School @ Monterey, December 2012, “Blood and treasure: </w:t>
      </w:r>
      <w:proofErr w:type="gramStart"/>
      <w:r w:rsidRPr="00A43034">
        <w:rPr>
          <w:rStyle w:val="Style13ptBold"/>
          <w:b w:val="0"/>
        </w:rPr>
        <w:t>the</w:t>
      </w:r>
      <w:proofErr w:type="gramEnd"/>
      <w:r w:rsidRPr="00A43034">
        <w:rPr>
          <w:rStyle w:val="Style13ptBold"/>
          <w:b w:val="0"/>
        </w:rPr>
        <w:t xml:space="preserve"> U.S. debt and its</w:t>
      </w:r>
    </w:p>
    <w:p w14:paraId="4DAE3FAC" w14:textId="77777777" w:rsidR="00076573" w:rsidRDefault="00076573" w:rsidP="00076573">
      <w:pPr>
        <w:rPr>
          <w:rStyle w:val="Style13ptBold"/>
          <w:b w:val="0"/>
        </w:rPr>
      </w:pPr>
      <w:r w:rsidRPr="00A43034">
        <w:rPr>
          <w:rStyle w:val="Style13ptBold"/>
          <w:b w:val="0"/>
        </w:rPr>
        <w:t>implications for national defense and security,” http://calhoun.nps.edu/bitstream/handle/10945/27862/12Dec_Malokofsky_Nicholas.pdf?sequence=1)</w:t>
      </w:r>
    </w:p>
    <w:p w14:paraId="30CD7FF4" w14:textId="77777777" w:rsidR="00076573" w:rsidRPr="00C16627" w:rsidRDefault="00076573" w:rsidP="00076573"/>
    <w:p w14:paraId="56B27EA5" w14:textId="77777777" w:rsidR="00076573" w:rsidRPr="00C16627" w:rsidRDefault="00076573" w:rsidP="00076573">
      <w:pPr>
        <w:rPr>
          <w:rStyle w:val="Emphasis"/>
        </w:rPr>
      </w:pPr>
      <w:r w:rsidRPr="00C16627">
        <w:rPr>
          <w:rStyle w:val="StyleUnderline"/>
        </w:rPr>
        <w:t>The magnitude of any Chinese sell-off</w:t>
      </w:r>
      <w:r w:rsidRPr="00C16627">
        <w:rPr>
          <w:sz w:val="16"/>
        </w:rPr>
        <w:t xml:space="preserve">, however, </w:t>
      </w:r>
      <w:r w:rsidRPr="00C16627">
        <w:rPr>
          <w:rStyle w:val="StyleUnderline"/>
        </w:rPr>
        <w:t>would depend on how quickly</w:t>
      </w:r>
      <w:r w:rsidRPr="00C16627">
        <w:rPr>
          <w:sz w:val="16"/>
        </w:rPr>
        <w:t xml:space="preserve"> </w:t>
      </w:r>
      <w:r w:rsidRPr="00C16627">
        <w:rPr>
          <w:rStyle w:val="StyleUnderline"/>
        </w:rPr>
        <w:t>dollar assets were sold off.</w:t>
      </w:r>
      <w:r w:rsidRPr="00C16627">
        <w:rPr>
          <w:sz w:val="16"/>
        </w:rPr>
        <w:t xml:space="preserve"> A slow sell-off may actually aid the United States as the balancing of the trade deficit may offset the depreciation of the dollar.81 </w:t>
      </w:r>
      <w:r w:rsidRPr="00C16627">
        <w:rPr>
          <w:rStyle w:val="StyleUnderline"/>
        </w:rPr>
        <w:t>A rapid sell-off,</w:t>
      </w:r>
      <w:r>
        <w:rPr>
          <w:rStyle w:val="StyleUnderline"/>
        </w:rPr>
        <w:t xml:space="preserve"> </w:t>
      </w:r>
      <w:r w:rsidRPr="00C16627">
        <w:rPr>
          <w:sz w:val="16"/>
        </w:rPr>
        <w:t xml:space="preserve">though, </w:t>
      </w:r>
      <w:r w:rsidRPr="00C16627">
        <w:rPr>
          <w:rStyle w:val="Emphasis"/>
        </w:rPr>
        <w:t>may be more troublesome to the U.S. economy</w:t>
      </w:r>
      <w:r w:rsidRPr="00C16627">
        <w:rPr>
          <w:sz w:val="16"/>
        </w:rPr>
        <w:t xml:space="preserve"> </w:t>
      </w:r>
      <w:r w:rsidRPr="00C16627">
        <w:rPr>
          <w:rStyle w:val="StyleUnderline"/>
        </w:rPr>
        <w:t>if</w:t>
      </w:r>
      <w:r w:rsidRPr="00C16627">
        <w:rPr>
          <w:sz w:val="16"/>
        </w:rPr>
        <w:t xml:space="preserve"> such </w:t>
      </w:r>
      <w:r w:rsidRPr="00C16627">
        <w:rPr>
          <w:rStyle w:val="StyleUnderline"/>
        </w:rPr>
        <w:t>action triggered a bigger</w:t>
      </w:r>
      <w:r>
        <w:rPr>
          <w:rStyle w:val="StyleUnderline"/>
        </w:rPr>
        <w:t xml:space="preserve"> </w:t>
      </w:r>
      <w:r w:rsidRPr="00C16627">
        <w:rPr>
          <w:rStyle w:val="StyleUnderline"/>
        </w:rPr>
        <w:t>global panic on the dollar</w:t>
      </w:r>
      <w:r w:rsidRPr="00C16627">
        <w:rPr>
          <w:sz w:val="16"/>
        </w:rPr>
        <w:t xml:space="preserve">. Although monies within private sector investments are more likely to shift at a moment’s notice, </w:t>
      </w:r>
      <w:r w:rsidRPr="00C16627">
        <w:rPr>
          <w:rStyle w:val="StyleUnderline"/>
        </w:rPr>
        <w:t>China only holds about 8 percent of U.S. securities</w:t>
      </w:r>
      <w:r w:rsidRPr="00C16627">
        <w:rPr>
          <w:sz w:val="16"/>
        </w:rPr>
        <w:t xml:space="preserve">, </w:t>
      </w:r>
      <w:r w:rsidRPr="00C16627">
        <w:rPr>
          <w:rStyle w:val="StyleUnderline"/>
        </w:rPr>
        <w:t>with most</w:t>
      </w:r>
      <w:r w:rsidRPr="00C16627">
        <w:rPr>
          <w:sz w:val="16"/>
        </w:rPr>
        <w:t xml:space="preserve"> of the </w:t>
      </w:r>
      <w:r w:rsidRPr="00C16627">
        <w:rPr>
          <w:rStyle w:val="StyleUnderline"/>
        </w:rPr>
        <w:t>remaining assets held by allies</w:t>
      </w:r>
      <w:r w:rsidRPr="00C16627">
        <w:rPr>
          <w:sz w:val="16"/>
        </w:rPr>
        <w:t xml:space="preserve">. There is a possibility that the remaining assets would not be sold off and that China will have liquidated its U.S. assets and be left with nowhere else to put its extra capital. </w:t>
      </w:r>
      <w:r w:rsidRPr="00C16627">
        <w:rPr>
          <w:rStyle w:val="Emphasis"/>
        </w:rPr>
        <w:t>A rapid sell-off would still deflate the dollar</w:t>
      </w:r>
      <w:r w:rsidRPr="00C16627">
        <w:rPr>
          <w:sz w:val="16"/>
        </w:rPr>
        <w:t xml:space="preserve"> (although maybe not to a catastrophic value) </w:t>
      </w:r>
      <w:r w:rsidRPr="00C16627">
        <w:rPr>
          <w:rStyle w:val="Emphasis"/>
        </w:rPr>
        <w:t>and the “resources may not be able to shift</w:t>
      </w:r>
      <w:r>
        <w:rPr>
          <w:rStyle w:val="Emphasis"/>
        </w:rPr>
        <w:t xml:space="preserve"> </w:t>
      </w:r>
      <w:r w:rsidRPr="00C16627">
        <w:rPr>
          <w:rStyle w:val="Emphasis"/>
        </w:rPr>
        <w:t>quickly enough from interest-sensitive sectors to export sectors to make this transition</w:t>
      </w:r>
      <w:r>
        <w:rPr>
          <w:rStyle w:val="Emphasis"/>
        </w:rPr>
        <w:t xml:space="preserve"> </w:t>
      </w:r>
      <w:r w:rsidRPr="00C16627">
        <w:rPr>
          <w:rStyle w:val="Emphasis"/>
        </w:rPr>
        <w:t>fluid.”</w:t>
      </w:r>
    </w:p>
    <w:p w14:paraId="520468E1" w14:textId="77777777" w:rsidR="00076573" w:rsidRPr="00076573" w:rsidRDefault="00076573" w:rsidP="00076573"/>
    <w:p w14:paraId="7DE083AB" w14:textId="77777777" w:rsidR="00076573" w:rsidRDefault="00076573" w:rsidP="00076573">
      <w:pPr>
        <w:pStyle w:val="Heading3"/>
      </w:pPr>
      <w:r>
        <w:t xml:space="preserve">AT: Brexit  </w:t>
      </w:r>
    </w:p>
    <w:p w14:paraId="29283BD2" w14:textId="77777777" w:rsidR="00076573" w:rsidRDefault="00076573" w:rsidP="00076573"/>
    <w:p w14:paraId="078BB525" w14:textId="77777777" w:rsidR="00076573" w:rsidRPr="00377B72" w:rsidRDefault="00076573" w:rsidP="00076573">
      <w:pPr>
        <w:pStyle w:val="Heading4"/>
        <w:rPr>
          <w:rStyle w:val="Style13ptBold"/>
          <w:b/>
        </w:rPr>
      </w:pPr>
      <w:r>
        <w:rPr>
          <w:rStyle w:val="Style13ptBold"/>
          <w:b/>
        </w:rPr>
        <w:t xml:space="preserve">US bonds are the only way to sustain global economic growth post-Brexit </w:t>
      </w:r>
    </w:p>
    <w:p w14:paraId="15B0F55B" w14:textId="77777777" w:rsidR="00076573" w:rsidRDefault="00076573" w:rsidP="00076573">
      <w:r w:rsidRPr="00377B72">
        <w:rPr>
          <w:rStyle w:val="Style13ptBold"/>
        </w:rPr>
        <w:t>Hartman, 7-6</w:t>
      </w:r>
      <w:r>
        <w:t xml:space="preserve">—Mitchell, </w:t>
      </w:r>
      <w:r w:rsidRPr="00377B72">
        <w:t>senior reporter for Marketplace’s Entrepreneurship Desk and also covers employment</w:t>
      </w:r>
      <w:r>
        <w:t xml:space="preserve">. “US Treasury bonds offer refuge from the Brexit storm,” MarketPlace, </w:t>
      </w:r>
      <w:hyperlink r:id="rId18" w:history="1">
        <w:r w:rsidRPr="00FB0373">
          <w:rPr>
            <w:rStyle w:val="Hyperlink"/>
          </w:rPr>
          <w:t>http://www.marketplace.org/2016/07/06/world/post-brexit-why-us-bonds-are-safest-safe-haven</w:t>
        </w:r>
      </w:hyperlink>
      <w:r>
        <w:t xml:space="preserve"> --br </w:t>
      </w:r>
    </w:p>
    <w:p w14:paraId="40C15E47" w14:textId="77777777" w:rsidR="00076573" w:rsidRDefault="00076573" w:rsidP="00076573">
      <w:r>
        <w:t>There has been continued global market volatility nearly two weeks after the unexpected victory of the “Leave” side in the U.K.’s EU-membership referundum on June 23. The British pound has fallen to a 30-year low, and yields on government bonds in the U.S., U.K. and Japan have touched record lows, in what is often referred to as a “flight to safety” by global investors. Analyst John Canally, chief economic strategist at LPL Financial in Boston, said that after the initial market reaction (sharp and steeply negative</w:t>
      </w:r>
      <w:r w:rsidRPr="009B5F3F">
        <w:rPr>
          <w:rStyle w:val="StyleUnderline"/>
        </w:rPr>
        <w:t>) in the first days after the Brexit vote, many equity markets around the world recovered most or all of their value. Now</w:t>
      </w:r>
      <w:r>
        <w:t xml:space="preserve">, he said, </w:t>
      </w:r>
      <w:r w:rsidRPr="009B5F3F">
        <w:rPr>
          <w:rStyle w:val="StyleUnderline"/>
        </w:rPr>
        <w:t>investors are beginning to see, or at least anticipate, actual economic consequences from the vote--primarily for the British economy, but also for European growth and global trade. That is leading to a search for safe havens</w:t>
      </w:r>
      <w:r>
        <w:t xml:space="preserve">. “Investors for years have been seeking safe haven in the London property market,” Canally said. “So if you lived in Greece, Germany, Russia, the Middle East, Japan or China, you viewed a safe haven as owning a piece of real estate in central London, somewhere like Mayfair or Kensington or Chelsea.” Canally said the Brexit vote has changed that calculus, as the British pound has fallen precipitously and some U.K. real estate funds have closed their doors. "(Investors) looked around the globe for the next safe thing, and despite the problems we have in this country — politically, and in terms of our budget — </w:t>
      </w:r>
      <w:r w:rsidRPr="009B5F3F">
        <w:rPr>
          <w:rStyle w:val="Emphasis"/>
        </w:rPr>
        <w:t>people view U.S. treasuries as the ultimate safe haven</w:t>
      </w:r>
      <w:r>
        <w:t xml:space="preserve">,” he said. </w:t>
      </w:r>
      <w:r w:rsidRPr="009B5F3F">
        <w:rPr>
          <w:rStyle w:val="StyleUnderline"/>
        </w:rPr>
        <w:t>One effect has been to drive U.S. interest rates down even further</w:t>
      </w:r>
      <w:r>
        <w:t>, according to Dean Baker, co-founder of the Center for Economic and Policy Research in Washington, D.C. “If you’re a homeowner it’s a great time to refinance and save some money, because mortgage rates are down,” Baker said. “The bad news: if you’re retired and you want to hold short-term money, and you don’t trust the stock market, then you’re looking at lower returns, lower interest”—for instance, on CDs and passbook savings accounts. The global flight to safety has led to a torrent of capital flowing into a variety of countries' bonds, but especially those of the United States. “We actually have positive yields,” Canally said. By contrast, several other leading developed economies have negative interest rates right now. “In other words, if you give the U.S. government your money, they actually give you something back. Whereas in Switzerland or Japan or Germany, the opposite happens.”</w:t>
      </w:r>
    </w:p>
    <w:p w14:paraId="554AA8CD" w14:textId="77777777" w:rsidR="00076573" w:rsidRDefault="00076573" w:rsidP="00076573"/>
    <w:p w14:paraId="2C3AA69A" w14:textId="77777777" w:rsidR="00076573" w:rsidRDefault="00076573" w:rsidP="00076573"/>
    <w:p w14:paraId="2101CF77" w14:textId="77777777" w:rsidR="00BF1442" w:rsidRDefault="00BF1442" w:rsidP="00BF1442">
      <w:pPr>
        <w:pStyle w:val="Heading3"/>
      </w:pPr>
      <w:r>
        <w:t xml:space="preserve">AT: Buy Back </w:t>
      </w:r>
    </w:p>
    <w:p w14:paraId="5D80DDA6" w14:textId="77777777" w:rsidR="00BF1442" w:rsidRDefault="00BF1442" w:rsidP="00BF1442"/>
    <w:p w14:paraId="33C405D8" w14:textId="77777777" w:rsidR="00BF1442" w:rsidRPr="004F5B3A" w:rsidRDefault="00BF1442" w:rsidP="00BF1442">
      <w:pPr>
        <w:pStyle w:val="Heading4"/>
        <w:rPr>
          <w:rStyle w:val="Style13ptBold"/>
          <w:b/>
        </w:rPr>
      </w:pPr>
      <w:r>
        <w:rPr>
          <w:rStyle w:val="Style13ptBold"/>
          <w:b/>
        </w:rPr>
        <w:t xml:space="preserve">The US can’t offset a mass sell-off </w:t>
      </w:r>
    </w:p>
    <w:p w14:paraId="0220EF76" w14:textId="77777777" w:rsidR="00BF1442" w:rsidRDefault="00BF1442" w:rsidP="00BF1442">
      <w:r w:rsidRPr="004F5B3A">
        <w:rPr>
          <w:rStyle w:val="Style13ptBold"/>
        </w:rPr>
        <w:t>Setser, 9</w:t>
      </w:r>
      <w:r>
        <w:t xml:space="preserve">—Brad, </w:t>
      </w:r>
      <w:r w:rsidRPr="004F5B3A">
        <w:t>senior fellow in the Greenberg Center for Geoeconomics at the Council on Foreign Relations</w:t>
      </w:r>
      <w:r>
        <w:t xml:space="preserve">, </w:t>
      </w:r>
      <w:r w:rsidRPr="004F5B3A">
        <w:t>served as the deputy assistant secretary for international economic analysis in the U.S. Treasury from 2011 to 2015</w:t>
      </w:r>
      <w:r>
        <w:t xml:space="preserve">. “CONTINGENCY PLANNING MEMORANDUM NO. 1: If the U.S. Dollar Plummets,” Council on Foreign Relations (CFR), </w:t>
      </w:r>
      <w:hyperlink r:id="rId19" w:history="1">
        <w:r w:rsidRPr="00FB0373">
          <w:rPr>
            <w:rStyle w:val="Hyperlink"/>
          </w:rPr>
          <w:t>http://www.cfr.org/united-states/if-us-dollar-plummets/p19164</w:t>
        </w:r>
      </w:hyperlink>
      <w:r>
        <w:t xml:space="preserve"> --br </w:t>
      </w:r>
    </w:p>
    <w:p w14:paraId="448F39FD" w14:textId="77777777" w:rsidR="00BF1442" w:rsidRDefault="00BF1442" w:rsidP="00BF1442">
      <w:r w:rsidRPr="009B5F3F">
        <w:rPr>
          <w:rStyle w:val="StyleUnderline"/>
        </w:rPr>
        <w:t xml:space="preserve">If the U.S. wanted to avoid adjusting its policies—whether its macroeconomic or foreign policies—to try to assuage creditors’ concerns, it would either have to accept a fall in the dollar or try to offset the market impact of large dollar sales. The U.S. government </w:t>
      </w:r>
      <w:r w:rsidRPr="009B5F3F">
        <w:rPr>
          <w:rStyle w:val="Emphasis"/>
        </w:rPr>
        <w:t>lacks a large buffer stock of foreign assets that it could sell to offset dollar sales</w:t>
      </w:r>
      <w:r w:rsidRPr="009B5F3F">
        <w:rPr>
          <w:rStyle w:val="StyleUnderline"/>
        </w:rPr>
        <w:t>.</w:t>
      </w:r>
      <w:r>
        <w:t xml:space="preserve"> </w:t>
      </w:r>
      <w:r w:rsidRPr="009B5F3F">
        <w:rPr>
          <w:rStyle w:val="StyleUnderline"/>
        </w:rPr>
        <w:t>The United States would rely on its capacity to borrow foreign currency</w:t>
      </w:r>
      <w:r>
        <w:t xml:space="preserve">—whether from the market or from other governments—on an as-needed basis. This could be done either by the issuance of foreign-currency-denominated Treasury bonds or (more likely) by drawing on swap lines with other major central banks. Alternatively, America’s allies could intervene to reduce upward pressure on their currencies by buying dollars. The Federal Reserve could also intervene in the Treasury market directly to limit the rise in long-term interest rates—as it recently announced it would do in response to the current economic and financial crisis—though </w:t>
      </w:r>
      <w:r w:rsidRPr="009B5F3F">
        <w:rPr>
          <w:rStyle w:val="StyleUnderline"/>
        </w:rPr>
        <w:t>such a policy response risks adding to pressure on the dollar</w:t>
      </w:r>
      <w:r>
        <w:t>.6</w:t>
      </w:r>
    </w:p>
    <w:p w14:paraId="45B07AA0" w14:textId="77777777" w:rsidR="00BF1442" w:rsidRDefault="00BF1442" w:rsidP="00BF1442"/>
    <w:p w14:paraId="1E5D2332" w14:textId="77777777" w:rsidR="00BF1442" w:rsidRPr="006D7A4C" w:rsidRDefault="00BF1442" w:rsidP="00BF1442"/>
    <w:p w14:paraId="761BEB2F" w14:textId="77777777" w:rsidR="00BF1442" w:rsidRDefault="00BF1442" w:rsidP="00BF1442">
      <w:pPr>
        <w:pStyle w:val="Heading3"/>
      </w:pPr>
      <w:r>
        <w:t xml:space="preserve">AT: Other Holdings S </w:t>
      </w:r>
    </w:p>
    <w:p w14:paraId="281A68DB" w14:textId="77777777" w:rsidR="00BF1442" w:rsidRDefault="00BF1442" w:rsidP="00BF1442"/>
    <w:p w14:paraId="183559ED" w14:textId="77777777" w:rsidR="00BF1442" w:rsidRPr="007C291C" w:rsidRDefault="00BF1442" w:rsidP="00BF1442">
      <w:pPr>
        <w:pStyle w:val="Heading4"/>
        <w:rPr>
          <w:rStyle w:val="Style13ptBold"/>
          <w:b/>
        </w:rPr>
      </w:pPr>
      <w:r>
        <w:rPr>
          <w:rStyle w:val="Style13ptBold"/>
          <w:b/>
        </w:rPr>
        <w:t xml:space="preserve">Treasuries are the largest category of US securities held by China </w:t>
      </w:r>
    </w:p>
    <w:p w14:paraId="51C78DB2" w14:textId="77777777" w:rsidR="00BF1442" w:rsidRDefault="00BF1442" w:rsidP="00BF1442">
      <w:r w:rsidRPr="007C291C">
        <w:rPr>
          <w:rStyle w:val="Style13ptBold"/>
        </w:rPr>
        <w:t>Morrison and Labonte, 13</w:t>
      </w:r>
      <w:r>
        <w:t>—Congressional Research Service (CRS)—</w:t>
      </w:r>
      <w:r w:rsidRPr="007C291C">
        <w:t xml:space="preserve"> </w:t>
      </w:r>
      <w:r>
        <w:t xml:space="preserve">Wayne M. Morrison, Specialist in Asian Trade and Finance and Marc Labonte, Specialist in Macroeconomic Policy. “China’s Holdings of U.S. Securities: Implications for the U.S. Economy,” Aug 19, RL34314, </w:t>
      </w:r>
      <w:hyperlink r:id="rId20" w:history="1">
        <w:r w:rsidRPr="00FB0373">
          <w:rPr>
            <w:rStyle w:val="Hyperlink"/>
          </w:rPr>
          <w:t>www.crs.gov</w:t>
        </w:r>
      </w:hyperlink>
      <w:r>
        <w:t xml:space="preserve"> --br </w:t>
      </w:r>
    </w:p>
    <w:p w14:paraId="6F93D322" w14:textId="77777777" w:rsidR="00BF1442" w:rsidRDefault="00BF1442" w:rsidP="00BF1442">
      <w:r w:rsidRPr="007C291C">
        <w:rPr>
          <w:rStyle w:val="StyleUnderline"/>
        </w:rPr>
        <w:t>U.S. Treasury securities, which are used to finance the federal budget deficit, constitute the largest category of U.S. securities held by China</w:t>
      </w:r>
      <w:r>
        <w:t xml:space="preserve">. As of June 2013, these totaled $1.28 trillion. Some U.S. policymakers have expressed concern that China’s large holdings of U.S. securities could pose a risk to the U.S. economy, especially if China attempted to divest itself of a large share of its holdings. Others argue that </w:t>
      </w:r>
      <w:r w:rsidRPr="007C291C">
        <w:rPr>
          <w:rStyle w:val="StyleUnderline"/>
        </w:rPr>
        <w:t>China’s large and growing holdings of U.S. securities give it leverage over the United States on economic and noneconomic issues</w:t>
      </w:r>
      <w:r>
        <w:t>. On the other hand, many analysts contend that, given the current state of the global economy, China has few options for investing its FX holdings, other than to buy U.S. securities. They further argue that any attempt by China to sell off a large share of its current holdings would diminish the value of its remaining holdings and could further destabilize the global economy, which would likely negatively impact China’s economy. Hence, it is argued, China’s large holdings of U.S. securities give it very little leverage over U.S. policy.</w:t>
      </w:r>
    </w:p>
    <w:p w14:paraId="1517A7A8" w14:textId="77777777" w:rsidR="00BF1442" w:rsidRPr="007C291C" w:rsidRDefault="00BF1442" w:rsidP="00BF1442">
      <w:pPr>
        <w:pStyle w:val="Heading4"/>
        <w:rPr>
          <w:rStyle w:val="Style13ptBold"/>
          <w:b/>
        </w:rPr>
      </w:pPr>
      <w:r>
        <w:rPr>
          <w:rStyle w:val="Style13ptBold"/>
          <w:b/>
        </w:rPr>
        <w:t xml:space="preserve">Treasuries are the only holdings that matter for our internal link </w:t>
      </w:r>
    </w:p>
    <w:p w14:paraId="47878583" w14:textId="77777777" w:rsidR="00BF1442" w:rsidRDefault="00BF1442" w:rsidP="00BF1442">
      <w:r w:rsidRPr="007C291C">
        <w:rPr>
          <w:rStyle w:val="Style13ptBold"/>
        </w:rPr>
        <w:t>Morrison and Labonte, 13</w:t>
      </w:r>
      <w:r>
        <w:t>—Congressional Research Service (CRS)—</w:t>
      </w:r>
      <w:r w:rsidRPr="007C291C">
        <w:t xml:space="preserve"> </w:t>
      </w:r>
      <w:r>
        <w:t xml:space="preserve">Wayne M. Morrison, Specialist in Asian Trade and Finance and Marc Labonte, Specialist in Macroeconomic Policy. “China’s Holdings of U.S. Securities: Implications for the U.S. Economy,” Aug 19, RL34314, </w:t>
      </w:r>
      <w:hyperlink r:id="rId21" w:history="1">
        <w:r w:rsidRPr="00FB0373">
          <w:rPr>
            <w:rStyle w:val="Hyperlink"/>
          </w:rPr>
          <w:t>www.crs.gov</w:t>
        </w:r>
      </w:hyperlink>
      <w:r>
        <w:t xml:space="preserve"> --br </w:t>
      </w:r>
    </w:p>
    <w:p w14:paraId="3519D63F" w14:textId="77777777" w:rsidR="00BF1442" w:rsidRDefault="00BF1442" w:rsidP="00BF1442">
      <w:r w:rsidRPr="009B5F3F">
        <w:rPr>
          <w:rStyle w:val="Emphasis"/>
        </w:rPr>
        <w:t>U.S. Treasury securities are the largest category of U.S. securities and are the main vehicle the U.S. government uses to finance the federal debt</w:t>
      </w:r>
      <w:r>
        <w:t>. These data are reported on a monthly basis. As of June 2013, foreign holdings of U.S. Treasury securities totaled $5.6 trillion. As indicated in Table 3, China’s holdings of U.S. Treasury securities increased rapidly from 2003 to 2010, both in dollar terms (up nearly $1 trillion) and as a percent of total foreign holdings (from 10.4% to 26.1%).31 In September 2008, China overtook Japan to become the largest foreign holder of U.S. Treasury securities (it was seventh largest in 1997) and has remained the largest through June 2013.32 China’s holdings of Treasury securities fell by $8.2 billion in 2011, but rose by $68.5 billion in 2012. China’s holdings as of June 2013 (at $1,256 billion) were $122.8 billion higher than June 2012 levels (see Figure 4). China’s share of total foreign holdings fell from 26.1% in 2010 to 23.0% in 2011 and to 21.9% in 2012, but rose to 22.8% as of June 2013. A listing of the top five foreign holders of U.S. Treasury securities as of June 2013 is shown in Table 4.</w:t>
      </w:r>
    </w:p>
    <w:p w14:paraId="3B3CF8B1" w14:textId="77777777" w:rsidR="00BF1442" w:rsidRPr="007C291C" w:rsidRDefault="00BF1442" w:rsidP="00BF1442"/>
    <w:p w14:paraId="2D1D74EB" w14:textId="77777777" w:rsidR="00BF1442" w:rsidRDefault="00BF1442" w:rsidP="00BF1442">
      <w:pPr>
        <w:pStyle w:val="Heading3"/>
      </w:pPr>
      <w:r>
        <w:t xml:space="preserve">AT: Other Markets S </w:t>
      </w:r>
    </w:p>
    <w:p w14:paraId="5E1B344F" w14:textId="77777777" w:rsidR="00BF1442" w:rsidRDefault="00BF1442" w:rsidP="00BF1442"/>
    <w:p w14:paraId="54B2ABD7" w14:textId="77777777" w:rsidR="00BF1442" w:rsidRPr="00E31241" w:rsidRDefault="00BF1442" w:rsidP="00BF1442">
      <w:pPr>
        <w:pStyle w:val="Heading4"/>
        <w:rPr>
          <w:rStyle w:val="Style13ptBold"/>
          <w:b/>
        </w:rPr>
      </w:pPr>
      <w:r>
        <w:rPr>
          <w:rStyle w:val="Style13ptBold"/>
          <w:b/>
        </w:rPr>
        <w:t xml:space="preserve">China’s move would spark a broader trend </w:t>
      </w:r>
    </w:p>
    <w:p w14:paraId="65773B95" w14:textId="77777777" w:rsidR="00BF1442" w:rsidRDefault="00BF1442" w:rsidP="00BF1442">
      <w:r w:rsidRPr="008C795C">
        <w:rPr>
          <w:rStyle w:val="Style13ptBold"/>
        </w:rPr>
        <w:t>Dorn, 8—</w:t>
      </w:r>
      <w:r>
        <w:t xml:space="preserve">James, Vice President for Academic Affairs @ Cato Institute. </w:t>
      </w:r>
      <w:r w:rsidRPr="008C795C">
        <w:t>China specialist at the Cato Institute, editor of the Cato Journal, and professor of economics at Towson University</w:t>
      </w:r>
      <w:r>
        <w:t xml:space="preserve">. “The Debt Threat: A Risk to U.S.–China Relations?” </w:t>
      </w:r>
      <w:r w:rsidRPr="008C795C">
        <w:t>Brown Journal of World Affairs</w:t>
      </w:r>
      <w:r>
        <w:t xml:space="preserve">, Spring/Summer 2008, </w:t>
      </w:r>
      <w:r w:rsidRPr="008C795C">
        <w:t>volume xiv, issue 2</w:t>
      </w:r>
      <w:r>
        <w:t xml:space="preserve">, p ebsco –br </w:t>
      </w:r>
    </w:p>
    <w:p w14:paraId="6929615B" w14:textId="2A909BC2" w:rsidR="00BF1442" w:rsidRPr="00E31241" w:rsidRDefault="00BF1442" w:rsidP="00BF1442">
      <w:r w:rsidRPr="009B5F3F">
        <w:rPr>
          <w:rStyle w:val="StyleUnderline"/>
        </w:rPr>
        <w:t xml:space="preserve">Even though both Washington and Beijing have an incentive not to commit economic suicide, </w:t>
      </w:r>
      <w:r w:rsidRPr="009B5F3F">
        <w:rPr>
          <w:rStyle w:val="Emphasis"/>
        </w:rPr>
        <w:t>policy errors can occur</w:t>
      </w:r>
      <w:r>
        <w:t xml:space="preserve">—especially as protectionist pressures increase in Washington. If Congress were to pass onerous legislation designed to protect U.S. special interests under the guise of national security, </w:t>
      </w:r>
      <w:r w:rsidRPr="009B5F3F">
        <w:rPr>
          <w:rStyle w:val="StyleUnderline"/>
        </w:rPr>
        <w:t>Beijing’s patience and trust in U.S. policy could falter.</w:t>
      </w:r>
      <w:r w:rsidR="00076573" w:rsidRPr="009B5F3F">
        <w:rPr>
          <w:rStyle w:val="StyleUnderline"/>
        </w:rPr>
        <w:t xml:space="preserve"> </w:t>
      </w:r>
      <w:r w:rsidRPr="009B5F3F">
        <w:rPr>
          <w:rStyle w:val="StyleUnderline"/>
        </w:rPr>
        <w:t xml:space="preserve">If other Asian central banks expected China to slowdown its purchase of U.S. debt, </w:t>
      </w:r>
      <w:r w:rsidRPr="009B5F3F">
        <w:rPr>
          <w:rStyle w:val="Emphasis"/>
        </w:rPr>
        <w:t>they would not want to lag too far behind, because the last one to sell</w:t>
      </w:r>
      <w:r w:rsidRPr="009B5F3F">
        <w:rPr>
          <w:rStyle w:val="StyleUnderline"/>
        </w:rPr>
        <w:t xml:space="preserve"> dollar-denominated assets would receive the lowest prices.</w:t>
      </w:r>
      <w:r>
        <w:t xml:space="preserve"> It is ironic that Congress sees China’s “unfair trade practices” (especially currency “manipulation”) as the biggest source of risk for this “hard landing,” rather than trace that risk to the protectionist mentality and fiscal disorder in Washington.</w:t>
      </w:r>
    </w:p>
    <w:p w14:paraId="57471FB3" w14:textId="77777777" w:rsidR="00B53E83" w:rsidRDefault="00B53E83" w:rsidP="00F601E6"/>
    <w:p w14:paraId="0677DA1A" w14:textId="172BC42E" w:rsidR="00076573" w:rsidRDefault="009B5F3F" w:rsidP="008C795C">
      <w:pPr>
        <w:pStyle w:val="Heading2"/>
      </w:pPr>
      <w:r>
        <w:t>GROWTH IMPACT</w:t>
      </w:r>
      <w:r w:rsidR="00076573">
        <w:t xml:space="preserve"> </w:t>
      </w:r>
      <w:r w:rsidR="005269CC">
        <w:t>CORE</w:t>
      </w:r>
    </w:p>
    <w:p w14:paraId="31D85132" w14:textId="77777777" w:rsidR="005269CC" w:rsidRDefault="005269CC" w:rsidP="005269CC"/>
    <w:p w14:paraId="6F98B55B" w14:textId="07081EF0" w:rsidR="005269CC" w:rsidRPr="00836182" w:rsidRDefault="009B5F3F" w:rsidP="005269CC">
      <w:pPr>
        <w:pStyle w:val="Heading3"/>
      </w:pPr>
      <w:r>
        <w:t xml:space="preserve">Timeframe – 2nc </w:t>
      </w:r>
    </w:p>
    <w:p w14:paraId="507256EC" w14:textId="77777777" w:rsidR="005269CC" w:rsidRPr="00836182" w:rsidRDefault="005269CC" w:rsidP="005269CC">
      <w:pPr>
        <w:pStyle w:val="Heading4"/>
      </w:pPr>
      <w:r w:rsidRPr="00836182">
        <w:t>Economic collapse outweighs on timeframe</w:t>
      </w:r>
    </w:p>
    <w:p w14:paraId="4D7D871B" w14:textId="77777777" w:rsidR="005269CC" w:rsidRPr="00836182" w:rsidRDefault="005269CC" w:rsidP="005269CC">
      <w:r w:rsidRPr="00836182">
        <w:rPr>
          <w:b/>
        </w:rPr>
        <w:t>Turpin 8</w:t>
      </w:r>
      <w:r w:rsidRPr="00836182">
        <w:t xml:space="preserve"> (Craig, Executive editor of New Jersey newspapers, “Critical Mass: Economic leadership or dictatorship,” http://www.nj.com/cranford/index.ssf/2008/10/critical_mass_economic_leaders.html)//egg</w:t>
      </w:r>
    </w:p>
    <w:p w14:paraId="63B4FBCF" w14:textId="77777777" w:rsidR="005269CC" w:rsidRPr="00836182" w:rsidRDefault="005269CC" w:rsidP="005269CC">
      <w:pPr>
        <w:rPr>
          <w:sz w:val="14"/>
        </w:rPr>
      </w:pPr>
      <w:r w:rsidRPr="00836182">
        <w:rPr>
          <w:u w:val="single"/>
        </w:rPr>
        <w:t>A global economic collapse will</w:t>
      </w:r>
      <w:r w:rsidRPr="00836182">
        <w:rPr>
          <w:sz w:val="14"/>
        </w:rPr>
        <w:t xml:space="preserve"> also </w:t>
      </w:r>
      <w:r w:rsidRPr="00836182">
        <w:rPr>
          <w:u w:val="single"/>
        </w:rPr>
        <w:t>increase</w:t>
      </w:r>
      <w:r w:rsidRPr="00836182">
        <w:rPr>
          <w:sz w:val="14"/>
        </w:rPr>
        <w:t xml:space="preserve"> the </w:t>
      </w:r>
      <w:r w:rsidRPr="00836182">
        <w:rPr>
          <w:rStyle w:val="StyleUnderline"/>
        </w:rPr>
        <w:t>chance of global conflict</w:t>
      </w:r>
      <w:r w:rsidRPr="00836182">
        <w:rPr>
          <w:sz w:val="14"/>
        </w:rPr>
        <w:t xml:space="preserve">. As economic systems shut down, so will the distribution systems for resources like petroleum and food. It is certainly within the realm of possibility that </w:t>
      </w:r>
      <w:r w:rsidRPr="00836182">
        <w:rPr>
          <w:u w:val="single"/>
        </w:rPr>
        <w:t>nations perceiving themselves in peril will</w:t>
      </w:r>
      <w:r w:rsidRPr="00836182">
        <w:rPr>
          <w:sz w:val="14"/>
        </w:rPr>
        <w:t xml:space="preserve">, if they have the military capability, </w:t>
      </w:r>
      <w:r w:rsidRPr="00836182">
        <w:rPr>
          <w:u w:val="single"/>
        </w:rPr>
        <w:t xml:space="preserve">use </w:t>
      </w:r>
      <w:r w:rsidRPr="00836182">
        <w:rPr>
          <w:rStyle w:val="StyleUnderline"/>
        </w:rPr>
        <w:t>force</w:t>
      </w:r>
      <w:r w:rsidRPr="00836182">
        <w:rPr>
          <w:sz w:val="14"/>
        </w:rPr>
        <w:t xml:space="preserve">, just as Japan and Nazi Germany did in the mid-to-late 1930s. Every nation in the world needs access to food and water. Industrial nations -- the world powers of North America, Europe, and Asia -- need access to energy. When the world economy runs smoothly, reciprocal trade meets these needs. If the world economy collapses, the use of military force becomes a more likely alternative. And </w:t>
      </w:r>
      <w:r w:rsidRPr="00836182">
        <w:rPr>
          <w:b/>
          <w:u w:val="single"/>
        </w:rPr>
        <w:t>given the</w:t>
      </w:r>
      <w:r w:rsidRPr="00836182">
        <w:rPr>
          <w:sz w:val="14"/>
        </w:rPr>
        <w:t xml:space="preserve"> increasingly </w:t>
      </w:r>
      <w:r w:rsidRPr="00836182">
        <w:rPr>
          <w:rStyle w:val="Emphasis"/>
        </w:rPr>
        <w:t>rapid rate at which world affairs move;</w:t>
      </w:r>
      <w:r w:rsidRPr="00836182">
        <w:rPr>
          <w:sz w:val="14"/>
        </w:rPr>
        <w:t xml:space="preserve"> </w:t>
      </w:r>
      <w:r w:rsidRPr="00836182">
        <w:rPr>
          <w:b/>
          <w:u w:val="single"/>
        </w:rPr>
        <w:t>the world could devolve</w:t>
      </w:r>
      <w:r w:rsidRPr="00836182">
        <w:rPr>
          <w:sz w:val="14"/>
        </w:rPr>
        <w:t xml:space="preserve"> to that point </w:t>
      </w:r>
      <w:r w:rsidRPr="00836182">
        <w:rPr>
          <w:rStyle w:val="Emphasis"/>
        </w:rPr>
        <w:t>very quickly.</w:t>
      </w:r>
      <w:r w:rsidRPr="00836182">
        <w:rPr>
          <w:u w:val="single"/>
        </w:rPr>
        <w:t xml:space="preserve"> </w:t>
      </w:r>
      <w:r w:rsidRPr="00836182">
        <w:rPr>
          <w:rStyle w:val="StyleUnderline"/>
        </w:rPr>
        <w:t>The United States is at the epicenter</w:t>
      </w:r>
      <w:r w:rsidRPr="00836182">
        <w:rPr>
          <w:sz w:val="14"/>
        </w:rPr>
        <w:t xml:space="preserve"> as the world edges toward critical mass. And the ship of state appears rudderless. The current crisis is as much one of leadership as economics. This is the time for statesmen to come to the fore. So far, political leaders, anxious to preserve and to advance partisan agendas, have engaged in behavior bordering on the infantile. Whether or not men and women of selfless character, statesmen devoted to the preservation of the nation and its precious but always fragile democracy will emerge, remains unclear. But </w:t>
      </w:r>
      <w:r w:rsidRPr="00836182">
        <w:rPr>
          <w:rStyle w:val="StyleUnderline"/>
        </w:rPr>
        <w:t>it is clear that if our leadership fails at this critical juncture, the fate of our nation and the world lies in the balance</w:t>
      </w:r>
      <w:r w:rsidRPr="00836182">
        <w:rPr>
          <w:sz w:val="14"/>
        </w:rPr>
        <w:t>. At this point of critical mass, while rife with politicians, we are impoverished for leadership.</w:t>
      </w:r>
    </w:p>
    <w:p w14:paraId="312D2EB5" w14:textId="3CE5D8DD" w:rsidR="005269CC" w:rsidRPr="00836182" w:rsidRDefault="009B5F3F" w:rsidP="005269CC">
      <w:pPr>
        <w:pStyle w:val="Heading3"/>
      </w:pPr>
      <w:r>
        <w:t xml:space="preserve">Scope/Escalation –2nc </w:t>
      </w:r>
    </w:p>
    <w:p w14:paraId="2D65AEEC" w14:textId="77777777" w:rsidR="005269CC" w:rsidRPr="00836182" w:rsidRDefault="005269CC" w:rsidP="005269CC">
      <w:pPr>
        <w:pStyle w:val="Heading4"/>
      </w:pPr>
      <w:r w:rsidRPr="00836182">
        <w:t xml:space="preserve">Growth </w:t>
      </w:r>
      <w:r w:rsidRPr="00836182">
        <w:rPr>
          <w:u w:val="single"/>
        </w:rPr>
        <w:t>eliminates</w:t>
      </w:r>
      <w:r w:rsidRPr="00836182">
        <w:t xml:space="preserve"> the rational incentives for war </w:t>
      </w:r>
    </w:p>
    <w:p w14:paraId="30F44D0E" w14:textId="77777777" w:rsidR="005269CC" w:rsidRPr="00836182" w:rsidRDefault="005269CC" w:rsidP="005269CC">
      <w:pPr>
        <w:rPr>
          <w:color w:val="000000"/>
        </w:rPr>
      </w:pPr>
      <w:r w:rsidRPr="00836182">
        <w:rPr>
          <w:b/>
        </w:rPr>
        <w:t>Gartzke 11</w:t>
      </w:r>
      <w:r w:rsidRPr="00836182">
        <w:t xml:space="preserve"> (Erik, Associate Professor of Political Science – University of California-San Diego, Ph.D. – University of Iowa, B.A. – University of California-San Francisco, “SECURITY IN AN INSECURE WORLD”, Cato Institute, 2-9, </w:t>
      </w:r>
      <w:r w:rsidRPr="00836182">
        <w:rPr>
          <w:color w:val="000000"/>
        </w:rPr>
        <w:t>www.cato-unbound.org/2011/02/09/erik-gartzke/security-in-an-insecure-world/)</w:t>
      </w:r>
    </w:p>
    <w:p w14:paraId="273CEA34" w14:textId="77777777" w:rsidR="005269CC" w:rsidRPr="00836182" w:rsidRDefault="005269CC" w:rsidP="005269CC">
      <w:pPr>
        <w:rPr>
          <w:sz w:val="16"/>
        </w:rPr>
      </w:pPr>
      <w:r w:rsidRPr="00836182">
        <w:rPr>
          <w:sz w:val="16"/>
        </w:rPr>
        <w:t>Almost as informative as the decline in warfare has been where this decline is occurring. Traditionally, nations were constrained by opportunity. Most nations did not fight most others because they could not physically do so. Powerful nations, in contrast, tended to fight more often, and particularly to fight with other powerful states. Modern “</w:t>
      </w:r>
      <w:r w:rsidRPr="00836182">
        <w:rPr>
          <w:rStyle w:val="StyleUnderline"/>
          <w:bdr w:val="single" w:sz="4" w:space="0" w:color="auto" w:frame="1"/>
        </w:rPr>
        <w:t>zones of peace</w:t>
      </w:r>
      <w:r w:rsidRPr="00836182">
        <w:rPr>
          <w:rStyle w:val="StyleUnderline"/>
        </w:rPr>
        <w:t xml:space="preserve">” are </w:t>
      </w:r>
      <w:r w:rsidRPr="00836182">
        <w:rPr>
          <w:rStyle w:val="StyleUnderline"/>
          <w:bdr w:val="single" w:sz="4" w:space="0" w:color="auto" w:frame="1"/>
        </w:rPr>
        <w:t>dominated</w:t>
      </w:r>
      <w:r w:rsidRPr="00836182">
        <w:rPr>
          <w:rStyle w:val="StyleUnderline"/>
        </w:rPr>
        <w:t xml:space="preserve"> by powerful</w:t>
      </w:r>
      <w:r w:rsidRPr="00836182">
        <w:rPr>
          <w:sz w:val="16"/>
        </w:rPr>
        <w:t xml:space="preserve">, militarily capable </w:t>
      </w:r>
      <w:r w:rsidRPr="00836182">
        <w:rPr>
          <w:rStyle w:val="StyleUnderline"/>
        </w:rPr>
        <w:t>countries. These</w:t>
      </w:r>
      <w:r w:rsidRPr="00836182">
        <w:rPr>
          <w:sz w:val="16"/>
        </w:rPr>
        <w:t> countries </w:t>
      </w:r>
      <w:r w:rsidRPr="00836182">
        <w:rPr>
          <w:rStyle w:val="StyleUnderline"/>
        </w:rPr>
        <w:t xml:space="preserve">could fight each other, but are </w:t>
      </w:r>
      <w:r w:rsidRPr="00836182">
        <w:rPr>
          <w:rStyle w:val="StyleUnderline"/>
          <w:bdr w:val="single" w:sz="4" w:space="0" w:color="auto" w:frame="1"/>
        </w:rPr>
        <w:t>not inclined to do so</w:t>
      </w:r>
      <w:r w:rsidRPr="00836182">
        <w:rPr>
          <w:sz w:val="16"/>
        </w:rPr>
        <w:t>. At the same time, weaker developing nations that continue to exercise force in traditional ways are incapable of projecting power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Warfare in the modern world has thus become an activity involving weak (usually neighboring) nations, with intervention by powerful (geographically distant) states in a policing capacity. So, the riddle of peace boils down to why capable nations are not fighting each other. There are several explanations, as Mack has pointed out. </w:t>
      </w:r>
      <w:r w:rsidRPr="00836182">
        <w:rPr>
          <w:rStyle w:val="StyleUnderline"/>
        </w:rPr>
        <w:t>The</w:t>
      </w:r>
      <w:r w:rsidRPr="00836182">
        <w:rPr>
          <w:sz w:val="16"/>
        </w:rPr>
        <w:t xml:space="preserve"> easiest, and I think the </w:t>
      </w:r>
      <w:r w:rsidRPr="00836182">
        <w:rPr>
          <w:rStyle w:val="StyleUnderline"/>
          <w:bdr w:val="single" w:sz="4" w:space="0" w:color="auto" w:frame="1"/>
        </w:rPr>
        <w:t>best, explanation</w:t>
      </w:r>
      <w:r w:rsidRPr="00836182">
        <w:rPr>
          <w:rStyle w:val="StyleUnderline"/>
        </w:rPr>
        <w:t xml:space="preserve"> has to do with an </w:t>
      </w:r>
      <w:r w:rsidRPr="00836182">
        <w:rPr>
          <w:rStyle w:val="StyleUnderline"/>
          <w:bdr w:val="single" w:sz="4" w:space="0" w:color="auto" w:frame="1"/>
        </w:rPr>
        <w:t>absence of motive</w:t>
      </w:r>
      <w:r w:rsidRPr="00836182">
        <w:rPr>
          <w:sz w:val="16"/>
        </w:rPr>
        <w:t>. Modern states find little incentive to bicker over tangible property, since </w:t>
      </w:r>
      <w:r w:rsidRPr="00836182">
        <w:rPr>
          <w:rStyle w:val="StyleUnderline"/>
        </w:rPr>
        <w:t>armies are expensive and the goods that can be looted are no longer of considerable value</w:t>
      </w:r>
      <w:r w:rsidRPr="00836182">
        <w:rPr>
          <w:sz w:val="16"/>
        </w:rPr>
        <w:t>. Ironically, this is exactly the explanation that Norman Angell famously supplied before the World Wars. Yet, today </w:t>
      </w:r>
      <w:r w:rsidRPr="00836182">
        <w:rPr>
          <w:rStyle w:val="StyleUnderline"/>
        </w:rPr>
        <w:t xml:space="preserve">the </w:t>
      </w:r>
      <w:r w:rsidRPr="00836182">
        <w:rPr>
          <w:rStyle w:val="StyleUnderline"/>
          <w:bdr w:val="single" w:sz="4" w:space="0" w:color="auto" w:frame="1"/>
        </w:rPr>
        <w:t>evidence</w:t>
      </w:r>
      <w:r w:rsidRPr="00836182">
        <w:rPr>
          <w:rStyle w:val="StyleUnderline"/>
        </w:rPr>
        <w:t xml:space="preserve"> is </w:t>
      </w:r>
      <w:r w:rsidRPr="00836182">
        <w:rPr>
          <w:rStyle w:val="StyleUnderline"/>
          <w:bdr w:val="single" w:sz="4" w:space="0" w:color="auto" w:frame="1"/>
        </w:rPr>
        <w:t>abundant</w:t>
      </w:r>
      <w:r w:rsidRPr="00836182">
        <w:rPr>
          <w:rStyle w:val="StyleUnderline"/>
        </w:rPr>
        <w:t xml:space="preserve"> that the </w:t>
      </w:r>
      <w:r w:rsidRPr="00836182">
        <w:rPr>
          <w:rStyle w:val="StyleUnderline"/>
          <w:bdr w:val="single" w:sz="4" w:space="0" w:color="auto" w:frame="1"/>
        </w:rPr>
        <w:t>most prosperous</w:t>
      </w:r>
      <w:r w:rsidRPr="00836182">
        <w:rPr>
          <w:sz w:val="16"/>
        </w:rPr>
        <w:t xml:space="preserve">, capable </w:t>
      </w:r>
      <w:r w:rsidRPr="00836182">
        <w:rPr>
          <w:rStyle w:val="StyleUnderline"/>
        </w:rPr>
        <w:t xml:space="preserve">nations prefer to </w:t>
      </w:r>
      <w:r w:rsidRPr="00836182">
        <w:rPr>
          <w:rStyle w:val="StyleUnderline"/>
          <w:bdr w:val="single" w:sz="4" w:space="0" w:color="auto" w:frame="1"/>
        </w:rPr>
        <w:t>buy rather than take</w:t>
      </w:r>
      <w:r w:rsidRPr="00836182">
        <w:rPr>
          <w:sz w:val="16"/>
        </w:rPr>
        <w:t>. Decolonization, for example, divested European powers of territories that were increasingly expensive to administer and which contained tangible assets of limited value. </w:t>
      </w:r>
      <w:r w:rsidRPr="00836182">
        <w:rPr>
          <w:rStyle w:val="StyleUnderline"/>
        </w:rPr>
        <w:t>Of</w:t>
      </w:r>
      <w:r w:rsidRPr="00836182">
        <w:rPr>
          <w:sz w:val="16"/>
        </w:rPr>
        <w:t xml:space="preserve"> comparable </w:t>
      </w:r>
      <w:r w:rsidRPr="00836182">
        <w:rPr>
          <w:rStyle w:val="StyleUnderline"/>
        </w:rPr>
        <w:t>importance is the move to substantial consensus among</w:t>
      </w:r>
      <w:r w:rsidRPr="00836182">
        <w:rPr>
          <w:sz w:val="16"/>
        </w:rPr>
        <w:t xml:space="preserve"> powerful </w:t>
      </w:r>
      <w:r w:rsidRPr="00836182">
        <w:rPr>
          <w:rStyle w:val="StyleUnderline"/>
        </w:rPr>
        <w:t>nations about how international affairs should be conducted. The great rivalries</w:t>
      </w:r>
      <w:r w:rsidRPr="00836182">
        <w:rPr>
          <w:sz w:val="16"/>
        </w:rPr>
        <w:t> of the twentieth century </w:t>
      </w:r>
      <w:r w:rsidRPr="00836182">
        <w:rPr>
          <w:rStyle w:val="StyleUnderline"/>
        </w:rPr>
        <w:t>were ideological rather than territorial</w:t>
      </w:r>
      <w:r w:rsidRPr="00836182">
        <w:rPr>
          <w:sz w:val="16"/>
        </w:rPr>
        <w:t xml:space="preserve">. These have been substantially resolved, as Francis Fukuyama has pointed out. The fact that remaining differences are moderate, while the </w:t>
      </w:r>
      <w:r w:rsidRPr="00836182">
        <w:rPr>
          <w:rStyle w:val="StyleUnderline"/>
        </w:rPr>
        <w:t>benefits of acting in concert are large (</w:t>
      </w:r>
      <w:r w:rsidRPr="00836182">
        <w:rPr>
          <w:rStyle w:val="StyleUnderline"/>
          <w:bdr w:val="single" w:sz="4" w:space="0" w:color="auto" w:frame="1"/>
        </w:rPr>
        <w:t>due to economic interdependence</w:t>
      </w:r>
      <w:r w:rsidRPr="00836182">
        <w:rPr>
          <w:sz w:val="16"/>
        </w:rPr>
        <w:t xml:space="preserve"> in particular) </w:t>
      </w:r>
      <w:r w:rsidRPr="00836182">
        <w:rPr>
          <w:rStyle w:val="StyleUnderline"/>
        </w:rPr>
        <w:t>means</w:t>
      </w:r>
      <w:r w:rsidRPr="00836182">
        <w:rPr>
          <w:sz w:val="16"/>
        </w:rPr>
        <w:t xml:space="preserve"> that </w:t>
      </w:r>
      <w:r w:rsidRPr="00836182">
        <w:rPr>
          <w:rStyle w:val="StyleUnderline"/>
          <w:bdr w:val="single" w:sz="4" w:space="0" w:color="auto" w:frame="1"/>
        </w:rPr>
        <w:t>nations</w:t>
      </w:r>
      <w:r w:rsidRPr="00836182">
        <w:rPr>
          <w:sz w:val="16"/>
        </w:rPr>
        <w:t xml:space="preserve"> prefer to </w:t>
      </w:r>
      <w:r w:rsidRPr="00836182">
        <w:rPr>
          <w:rStyle w:val="StyleUnderline"/>
          <w:bdr w:val="single" w:sz="4" w:space="0" w:color="auto" w:frame="1"/>
        </w:rPr>
        <w:t>deliberate rather than fight</w:t>
      </w:r>
      <w:r w:rsidRPr="00836182">
        <w:rPr>
          <w:sz w:val="16"/>
        </w:rPr>
        <w:t>. 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 </w:t>
      </w:r>
      <w:r w:rsidRPr="00836182">
        <w:rPr>
          <w:rStyle w:val="StyleUnderline"/>
        </w:rPr>
        <w:t>The rising nations of Asia</w:t>
      </w:r>
      <w:r w:rsidRPr="00836182">
        <w:rPr>
          <w:sz w:val="16"/>
        </w:rPr>
        <w:t> in particular have not been equal beneficiaries in the world political system. These nations </w:t>
      </w:r>
      <w:r w:rsidRPr="00836182">
        <w:rPr>
          <w:rStyle w:val="StyleUnderline"/>
        </w:rPr>
        <w:t xml:space="preserve">have </w:t>
      </w:r>
      <w:r w:rsidRPr="00836182">
        <w:rPr>
          <w:rStyle w:val="StyleUnderline"/>
          <w:bdr w:val="single" w:sz="4" w:space="0" w:color="auto" w:frame="1"/>
        </w:rPr>
        <w:t>benefited</w:t>
      </w:r>
      <w:r w:rsidRPr="00836182">
        <w:rPr>
          <w:rStyle w:val="StyleUnderline"/>
        </w:rPr>
        <w:t xml:space="preserve"> from </w:t>
      </w:r>
      <w:r w:rsidRPr="00836182">
        <w:rPr>
          <w:rStyle w:val="StyleUnderline"/>
          <w:bdr w:val="single" w:sz="4" w:space="0" w:color="auto" w:frame="1"/>
        </w:rPr>
        <w:t>economic integration</w:t>
      </w:r>
      <w:r w:rsidRPr="00836182">
        <w:rPr>
          <w:rStyle w:val="StyleUnderline"/>
        </w:rPr>
        <w:t>, and this has </w:t>
      </w:r>
      <w:r w:rsidRPr="00836182">
        <w:rPr>
          <w:rStyle w:val="StyleUnderline"/>
          <w:bdr w:val="single" w:sz="4" w:space="0" w:color="auto" w:frame="1"/>
        </w:rPr>
        <w:t>proved sufficient</w:t>
      </w:r>
      <w:r w:rsidRPr="00836182">
        <w:rPr>
          <w:sz w:val="16"/>
        </w:rPr>
        <w:t xml:space="preserve"> in the past </w:t>
      </w:r>
      <w:r w:rsidRPr="00836182">
        <w:rPr>
          <w:rStyle w:val="StyleUnderline"/>
          <w:bdr w:val="single" w:sz="4" w:space="0" w:color="auto" w:frame="1"/>
        </w:rPr>
        <w:t>to pacify them</w:t>
      </w:r>
      <w:r w:rsidRPr="00836182">
        <w:rPr>
          <w:sz w:val="16"/>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r w:rsidRPr="00836182">
        <w:rPr>
          <w:rStyle w:val="StyleUnderline"/>
        </w:rPr>
        <w:t>If the peace observed among western, developed nations is to prove durable</w:t>
      </w:r>
      <w:r w:rsidRPr="00836182">
        <w:rPr>
          <w:sz w:val="16"/>
        </w:rPr>
        <w:t xml:space="preserve">, it must be because </w:t>
      </w:r>
      <w:r w:rsidRPr="00836182">
        <w:rPr>
          <w:rStyle w:val="StyleUnderline"/>
        </w:rPr>
        <w:t xml:space="preserve">warfare </w:t>
      </w:r>
      <w:r w:rsidRPr="00836182">
        <w:rPr>
          <w:rStyle w:val="StyleUnderline"/>
          <w:bdr w:val="single" w:sz="4" w:space="0" w:color="auto" w:frame="1"/>
        </w:rPr>
        <w:t>proves futile</w:t>
      </w:r>
      <w:r w:rsidRPr="00836182">
        <w:rPr>
          <w:rStyle w:val="StyleUnderline"/>
        </w:rPr>
        <w:t xml:space="preserve"> as nations </w:t>
      </w:r>
      <w:r w:rsidRPr="00836182">
        <w:rPr>
          <w:rStyle w:val="StyleUnderline"/>
          <w:bdr w:val="single" w:sz="4" w:space="0" w:color="auto" w:frame="1"/>
        </w:rPr>
        <w:t>transition to prosperity</w:t>
      </w:r>
      <w:r w:rsidRPr="00836182">
        <w:rPr>
          <w:sz w:val="16"/>
        </w:rPr>
        <w:t>. Whether this will happen depends on the rate of change in interests and capabilities, a difficult thing to judge. </w:t>
      </w:r>
      <w:r w:rsidRPr="00836182">
        <w:rPr>
          <w:rStyle w:val="StyleUnderline"/>
        </w:rPr>
        <w:t>We must hope that the optimistic view is correct, that what ended war in Europe can be exported globally. </w:t>
      </w:r>
      <w:r w:rsidRPr="00836182">
        <w:rPr>
          <w:rStyle w:val="StyleUnderline"/>
          <w:bdr w:val="single" w:sz="4" w:space="0" w:color="auto" w:frame="1"/>
        </w:rPr>
        <w:t>Prosperity</w:t>
      </w:r>
      <w:r w:rsidRPr="00836182">
        <w:rPr>
          <w:sz w:val="16"/>
        </w:rPr>
        <w:t xml:space="preserve"> has </w:t>
      </w:r>
      <w:r w:rsidRPr="00836182">
        <w:rPr>
          <w:rStyle w:val="StyleUnderline"/>
          <w:bdr w:val="single" w:sz="4" w:space="0" w:color="auto" w:frame="1"/>
        </w:rPr>
        <w:t>made war expensive</w:t>
      </w:r>
      <w:r w:rsidRPr="00836182">
        <w:rPr>
          <w:sz w:val="16"/>
        </w:rPr>
        <w:t>, while the fruits of conflict, both in terms of tangible and intangible spoils have declined in value. These forces are not guaranteed to prevail indefinitely.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 war becomes a durable anachronism.</w:t>
      </w:r>
    </w:p>
    <w:p w14:paraId="66F197BE" w14:textId="77777777" w:rsidR="005269CC" w:rsidRPr="00836182" w:rsidRDefault="005269CC" w:rsidP="005269CC"/>
    <w:p w14:paraId="5D573F78" w14:textId="77777777" w:rsidR="005269CC" w:rsidRPr="00836182" w:rsidRDefault="005269CC" w:rsidP="005269CC">
      <w:pPr>
        <w:pStyle w:val="Heading4"/>
      </w:pPr>
      <w:r w:rsidRPr="00836182">
        <w:rPr>
          <w:u w:val="single"/>
        </w:rPr>
        <w:t>Collapse outweighs</w:t>
      </w:r>
      <w:r w:rsidRPr="00836182">
        <w:t xml:space="preserve"> --- growth acts as defense against all their war impacts</w:t>
      </w:r>
    </w:p>
    <w:p w14:paraId="772ACA90" w14:textId="77777777" w:rsidR="005269CC" w:rsidRPr="00836182" w:rsidRDefault="005269CC" w:rsidP="005269CC">
      <w:r w:rsidRPr="00836182">
        <w:rPr>
          <w:b/>
        </w:rPr>
        <w:t>Collier 2k</w:t>
      </w:r>
      <w:r w:rsidRPr="00836182">
        <w:t xml:space="preserve"> (Paul, Professor of Economics at University of Oxford, “Greed and Grievance,” pg. 97-98)</w:t>
      </w:r>
    </w:p>
    <w:p w14:paraId="3FA9ECB3" w14:textId="77777777" w:rsidR="005269CC" w:rsidRPr="00836182" w:rsidRDefault="005269CC" w:rsidP="005269CC">
      <w:pPr>
        <w:rPr>
          <w:sz w:val="16"/>
        </w:rPr>
      </w:pPr>
      <w:r w:rsidRPr="00836182">
        <w:rPr>
          <w:sz w:val="16"/>
        </w:rPr>
        <w:t xml:space="preserve">The only result that supports the grievance approach to conflict is that </w:t>
      </w:r>
      <w:r w:rsidRPr="00836182">
        <w:rPr>
          <w:b/>
          <w:u w:val="single"/>
        </w:rPr>
        <w:t>a prior period of rapid economic decline increases</w:t>
      </w:r>
      <w:r w:rsidRPr="00836182">
        <w:rPr>
          <w:sz w:val="16"/>
        </w:rPr>
        <w:t xml:space="preserve"> the </w:t>
      </w:r>
      <w:r w:rsidRPr="00836182">
        <w:rPr>
          <w:b/>
          <w:u w:val="single"/>
          <w:bdr w:val="single" w:sz="4" w:space="0" w:color="auto"/>
        </w:rPr>
        <w:t>risk of conflict</w:t>
      </w:r>
      <w:r w:rsidRPr="00836182">
        <w:rPr>
          <w:sz w:val="16"/>
        </w:rPr>
        <w:t xml:space="preserve">. Each 5 percent of annual growth rate has about the same effect as a year of education for the population in reducing the risk of conflict. Thus, </w:t>
      </w:r>
      <w:r w:rsidRPr="00836182">
        <w:rPr>
          <w:b/>
          <w:u w:val="single"/>
        </w:rPr>
        <w:t xml:space="preserve">a society in which the economy is </w:t>
      </w:r>
      <w:r w:rsidRPr="00836182">
        <w:rPr>
          <w:b/>
          <w:u w:val="single"/>
          <w:bdr w:val="single" w:sz="4" w:space="0" w:color="auto"/>
        </w:rPr>
        <w:t>growing</w:t>
      </w:r>
      <w:r w:rsidRPr="00836182">
        <w:rPr>
          <w:sz w:val="16"/>
        </w:rPr>
        <w:t xml:space="preserve"> by 5 percent </w:t>
      </w:r>
      <w:r w:rsidRPr="00836182">
        <w:rPr>
          <w:b/>
          <w:u w:val="single"/>
        </w:rPr>
        <w:t>is</w:t>
      </w:r>
      <w:r w:rsidRPr="00836182">
        <w:rPr>
          <w:sz w:val="16"/>
        </w:rPr>
        <w:t xml:space="preserve"> around 40 percent </w:t>
      </w:r>
      <w:r w:rsidRPr="00836182">
        <w:rPr>
          <w:b/>
          <w:u w:val="single"/>
          <w:bdr w:val="single" w:sz="4" w:space="0" w:color="auto"/>
        </w:rPr>
        <w:t>safer</w:t>
      </w:r>
      <w:r w:rsidRPr="00836182">
        <w:rPr>
          <w:b/>
          <w:u w:val="single"/>
        </w:rPr>
        <w:t xml:space="preserve"> than one that is declining</w:t>
      </w:r>
      <w:r w:rsidRPr="00836182">
        <w:rPr>
          <w:sz w:val="16"/>
        </w:rPr>
        <w:t xml:space="preserve"> by 5 percent, </w:t>
      </w:r>
      <w:r w:rsidRPr="00836182">
        <w:rPr>
          <w:b/>
          <w:u w:val="single"/>
        </w:rPr>
        <w:t>other things equal.</w:t>
      </w:r>
      <w:r w:rsidRPr="00836182">
        <w:rPr>
          <w:sz w:val="16"/>
        </w:rPr>
        <w:t xml:space="preserve"> Presumably, </w:t>
      </w:r>
      <w:r w:rsidRPr="00836182">
        <w:rPr>
          <w:u w:val="single"/>
          <w:bdr w:val="single" w:sz="4" w:space="0" w:color="auto"/>
        </w:rPr>
        <w:t>growth</w:t>
      </w:r>
      <w:r w:rsidRPr="00836182">
        <w:rPr>
          <w:u w:val="single"/>
        </w:rPr>
        <w:t xml:space="preserve"> gives </w:t>
      </w:r>
      <w:r w:rsidRPr="00836182">
        <w:rPr>
          <w:u w:val="single"/>
          <w:bdr w:val="single" w:sz="4" w:space="0" w:color="auto"/>
        </w:rPr>
        <w:t>hope</w:t>
      </w:r>
      <w:r w:rsidRPr="00836182">
        <w:rPr>
          <w:u w:val="single"/>
        </w:rPr>
        <w:t xml:space="preserve">, whereas </w:t>
      </w:r>
      <w:r w:rsidRPr="00836182">
        <w:rPr>
          <w:u w:val="single"/>
          <w:bdr w:val="single" w:sz="4" w:space="0" w:color="auto"/>
        </w:rPr>
        <w:t>rapid decline</w:t>
      </w:r>
      <w:r w:rsidRPr="00836182">
        <w:rPr>
          <w:u w:val="single"/>
        </w:rPr>
        <w:t xml:space="preserve"> may </w:t>
      </w:r>
      <w:r w:rsidRPr="00836182">
        <w:rPr>
          <w:u w:val="single"/>
          <w:bdr w:val="single" w:sz="4" w:space="0" w:color="auto"/>
        </w:rPr>
        <w:t>galvanize</w:t>
      </w:r>
      <w:r w:rsidRPr="00836182">
        <w:rPr>
          <w:sz w:val="16"/>
        </w:rPr>
        <w:t xml:space="preserve"> people into </w:t>
      </w:r>
      <w:r w:rsidRPr="00836182">
        <w:rPr>
          <w:u w:val="single"/>
          <w:bdr w:val="single" w:sz="4" w:space="0" w:color="auto"/>
        </w:rPr>
        <w:t>action</w:t>
      </w:r>
      <w:r w:rsidRPr="00836182">
        <w:rPr>
          <w:sz w:val="16"/>
        </w:rPr>
        <w:t>. Inequality, whether measured in terms of income or landownership, has no effect on the risk of conflict according to the data. This is, of course, surprising given the attention inequality has received as an explanation of conflict. The results cannot, however, be lightly dismissed. For example, the measures of inequality have proved to be significant in explaining economic growth and so are evidenfly not so noisy as to lack explanatory power. Nor is our result dependent upon a particular specification. Anke Hoeffler and I have experimented with well over a hundred variants of our core specification, and in none of these is inequality a significant cause of conflict. (By contrast, primary commodity exports are always significant.)</w:t>
      </w:r>
    </w:p>
    <w:p w14:paraId="74EA6890" w14:textId="77777777" w:rsidR="005269CC" w:rsidRPr="00836182" w:rsidRDefault="005269CC" w:rsidP="005269CC">
      <w:pPr>
        <w:pStyle w:val="Heading4"/>
      </w:pPr>
      <w:r w:rsidRPr="00836182">
        <w:t>Growth solves conflict</w:t>
      </w:r>
    </w:p>
    <w:p w14:paraId="5FBA5ED6" w14:textId="77777777" w:rsidR="005269CC" w:rsidRPr="00836182" w:rsidRDefault="005269CC" w:rsidP="005269CC">
      <w:r w:rsidRPr="00836182">
        <w:rPr>
          <w:b/>
        </w:rPr>
        <w:t>Marquardt 5</w:t>
      </w:r>
      <w:r w:rsidRPr="00836182">
        <w:t xml:space="preserve"> (Michael J., Professor of Human Resource Development and International Affairs, George Washington University, “Globalization: The Pathway to Prosperity, Freedom and Peace,” Human Resource Development International, March 2005, Volume 8, Number 1, pg. 127-129, Taylor and Francis)</w:t>
      </w:r>
    </w:p>
    <w:p w14:paraId="0BD521C5" w14:textId="77777777" w:rsidR="005269CC" w:rsidRPr="00836182" w:rsidRDefault="005269CC" w:rsidP="005269CC"/>
    <w:p w14:paraId="0A7D36DF" w14:textId="77777777" w:rsidR="005269CC" w:rsidRPr="00836182" w:rsidRDefault="005269CC" w:rsidP="005269CC">
      <w:pPr>
        <w:rPr>
          <w:sz w:val="16"/>
        </w:rPr>
      </w:pPr>
      <w:r w:rsidRPr="00836182">
        <w:rPr>
          <w:sz w:val="16"/>
        </w:rPr>
        <w:t xml:space="preserve">Perhaps </w:t>
      </w:r>
      <w:r w:rsidRPr="00836182">
        <w:rPr>
          <w:b/>
          <w:u w:val="single"/>
        </w:rPr>
        <w:t xml:space="preserve">the </w:t>
      </w:r>
      <w:r w:rsidRPr="00836182">
        <w:rPr>
          <w:b/>
          <w:u w:val="single"/>
          <w:bdr w:val="single" w:sz="4" w:space="0" w:color="auto"/>
        </w:rPr>
        <w:t>greatest value</w:t>
      </w:r>
      <w:r w:rsidRPr="00836182">
        <w:rPr>
          <w:b/>
          <w:u w:val="single"/>
        </w:rPr>
        <w:t xml:space="preserve"> of </w:t>
      </w:r>
      <w:r w:rsidRPr="00836182">
        <w:rPr>
          <w:b/>
          <w:u w:val="single"/>
          <w:bdr w:val="single" w:sz="4" w:space="0" w:color="auto"/>
        </w:rPr>
        <w:t>globalization</w:t>
      </w:r>
      <w:r w:rsidRPr="00836182">
        <w:rPr>
          <w:b/>
          <w:u w:val="single"/>
        </w:rPr>
        <w:t xml:space="preserve"> is</w:t>
      </w:r>
      <w:r w:rsidRPr="00836182">
        <w:rPr>
          <w:sz w:val="16"/>
        </w:rPr>
        <w:t xml:space="preserve"> its potential for </w:t>
      </w:r>
      <w:r w:rsidRPr="00836182">
        <w:rPr>
          <w:b/>
          <w:u w:val="single"/>
        </w:rPr>
        <w:t>creating</w:t>
      </w:r>
      <w:r w:rsidRPr="00836182">
        <w:rPr>
          <w:sz w:val="16"/>
        </w:rPr>
        <w:t xml:space="preserve"> a </w:t>
      </w:r>
      <w:r w:rsidRPr="00836182">
        <w:rPr>
          <w:b/>
          <w:u w:val="single"/>
          <w:bdr w:val="single" w:sz="4" w:space="0" w:color="auto"/>
        </w:rPr>
        <w:t>world</w:t>
      </w:r>
      <w:r w:rsidRPr="00836182">
        <w:rPr>
          <w:sz w:val="16"/>
        </w:rPr>
        <w:t xml:space="preserve"> of </w:t>
      </w:r>
      <w:r w:rsidRPr="00836182">
        <w:rPr>
          <w:b/>
          <w:u w:val="single"/>
          <w:bdr w:val="single" w:sz="4" w:space="0" w:color="auto"/>
        </w:rPr>
        <w:t>peace</w:t>
      </w:r>
      <w:r w:rsidRPr="00836182">
        <w:rPr>
          <w:sz w:val="16"/>
        </w:rPr>
        <w:t xml:space="preserve">. Economic </w:t>
      </w:r>
      <w:r w:rsidRPr="00836182">
        <w:rPr>
          <w:u w:val="single"/>
        </w:rPr>
        <w:t xml:space="preserve">growth has been identiﬁed as one of the strongest forces that turn people away from </w:t>
      </w:r>
      <w:r w:rsidRPr="00836182">
        <w:rPr>
          <w:u w:val="single"/>
          <w:bdr w:val="single" w:sz="4" w:space="0" w:color="auto"/>
        </w:rPr>
        <w:t>conﬂict</w:t>
      </w:r>
      <w:r w:rsidRPr="00836182">
        <w:rPr>
          <w:u w:val="single"/>
        </w:rPr>
        <w:t xml:space="preserve"> and </w:t>
      </w:r>
      <w:r w:rsidRPr="00836182">
        <w:rPr>
          <w:u w:val="single"/>
          <w:bdr w:val="single" w:sz="4" w:space="0" w:color="auto"/>
        </w:rPr>
        <w:t>wars</w:t>
      </w:r>
      <w:r w:rsidRPr="00836182">
        <w:rPr>
          <w:u w:val="single"/>
        </w:rPr>
        <w:t xml:space="preserve"> among</w:t>
      </w:r>
      <w:r w:rsidRPr="00836182">
        <w:rPr>
          <w:sz w:val="16"/>
        </w:rPr>
        <w:t xml:space="preserve"> groups, tribes, and </w:t>
      </w:r>
      <w:r w:rsidRPr="00836182">
        <w:rPr>
          <w:u w:val="single"/>
          <w:bdr w:val="single" w:sz="4" w:space="0" w:color="auto"/>
        </w:rPr>
        <w:t>nations</w:t>
      </w:r>
      <w:r w:rsidRPr="00836182">
        <w:rPr>
          <w:u w:val="single"/>
        </w:rPr>
        <w:t>.</w:t>
      </w:r>
      <w:r w:rsidRPr="00836182">
        <w:rPr>
          <w:sz w:val="16"/>
        </w:rPr>
        <w:t xml:space="preserve"> Global companies strongly discourage governments from warring against countries in which they have investments. </w:t>
      </w:r>
      <w:r w:rsidRPr="00836182">
        <w:rPr>
          <w:u w:val="single"/>
        </w:rPr>
        <w:t xml:space="preserve">Focusing on economic growth encourages </w:t>
      </w:r>
      <w:r w:rsidRPr="00836182">
        <w:rPr>
          <w:u w:val="single"/>
          <w:bdr w:val="single" w:sz="4" w:space="0" w:color="auto"/>
        </w:rPr>
        <w:t>cooperation</w:t>
      </w:r>
      <w:r w:rsidRPr="00836182">
        <w:rPr>
          <w:u w:val="single"/>
        </w:rPr>
        <w:t xml:space="preserve"> and living in relative </w:t>
      </w:r>
      <w:r w:rsidRPr="00836182">
        <w:rPr>
          <w:u w:val="single"/>
          <w:bdr w:val="single" w:sz="4" w:space="0" w:color="auto"/>
        </w:rPr>
        <w:t>peace</w:t>
      </w:r>
      <w:r w:rsidRPr="00836182">
        <w:rPr>
          <w:sz w:val="16"/>
        </w:rPr>
        <w:t xml:space="preserve"> (Marquardt, 2001, 2002).</w:t>
      </w:r>
    </w:p>
    <w:p w14:paraId="00AEB440" w14:textId="77777777" w:rsidR="005269CC" w:rsidRPr="00836182" w:rsidRDefault="005269CC" w:rsidP="005269CC"/>
    <w:p w14:paraId="4945A74F" w14:textId="3F8FA2D4" w:rsidR="005269CC" w:rsidRPr="00836182" w:rsidRDefault="009B5F3F" w:rsidP="005269CC">
      <w:pPr>
        <w:pStyle w:val="Heading3"/>
      </w:pPr>
      <w:r>
        <w:t>AT: E</w:t>
      </w:r>
      <w:r w:rsidR="005269CC" w:rsidRPr="00836182">
        <w:t>mpirics disprove</w:t>
      </w:r>
    </w:p>
    <w:p w14:paraId="1030540D" w14:textId="77777777" w:rsidR="005269CC" w:rsidRPr="00836182" w:rsidRDefault="005269CC" w:rsidP="005269CC">
      <w:pPr>
        <w:pStyle w:val="Heading4"/>
      </w:pPr>
      <w:r w:rsidRPr="00836182">
        <w:t>Empirics prove our impact</w:t>
      </w:r>
    </w:p>
    <w:p w14:paraId="29152734" w14:textId="77777777" w:rsidR="005269CC" w:rsidRPr="00836182" w:rsidRDefault="005269CC" w:rsidP="005269CC">
      <w:r w:rsidRPr="00836182">
        <w:rPr>
          <w:b/>
        </w:rPr>
        <w:t>Mead 9</w:t>
      </w:r>
      <w:r w:rsidRPr="00836182">
        <w:t xml:space="preserve"> (Walter Russell, Henry A. Kissinger Senior Fellow for U.S. Foreign Policy at the Council on Foreign Relations, “Only Makes You Stronger; Why the Recession bolstered America,” The New Republic, 2/4/09, http://www.freerepublic.com/focus/f-news/2169866/posts)//egg</w:t>
      </w:r>
    </w:p>
    <w:p w14:paraId="2B8DBD60" w14:textId="77777777" w:rsidR="005269CC" w:rsidRPr="00836182" w:rsidRDefault="005269CC" w:rsidP="005269CC">
      <w:pPr>
        <w:rPr>
          <w:sz w:val="16"/>
        </w:rPr>
      </w:pPr>
      <w:r w:rsidRPr="00836182">
        <w:rPr>
          <w:sz w:val="16"/>
        </w:rPr>
        <w:t xml:space="preserve">None of which means that we can just sit back and enjoy the recession. History may suggest that financial crises actually help capitalist great powers maintain their leads--but it has other, less reassuring messages as well. </w:t>
      </w:r>
      <w:r w:rsidRPr="00836182">
        <w:rPr>
          <w:rStyle w:val="underline"/>
        </w:rPr>
        <w:t xml:space="preserve">If </w:t>
      </w:r>
      <w:r w:rsidRPr="00836182">
        <w:rPr>
          <w:rStyle w:val="StyleUnderline"/>
        </w:rPr>
        <w:t xml:space="preserve">financial crises </w:t>
      </w:r>
      <w:r w:rsidRPr="00836182">
        <w:rPr>
          <w:rStyle w:val="underline"/>
        </w:rPr>
        <w:t xml:space="preserve">have been a normal </w:t>
      </w:r>
      <w:r w:rsidRPr="00836182">
        <w:rPr>
          <w:rStyle w:val="StyleUnderline"/>
        </w:rPr>
        <w:t>part of life</w:t>
      </w:r>
      <w:r w:rsidRPr="00836182">
        <w:rPr>
          <w:sz w:val="16"/>
        </w:rPr>
        <w:t xml:space="preserve"> during the 300-year rise of the liberal capitalist system under the Anglophone powers, </w:t>
      </w:r>
      <w:r w:rsidRPr="00836182">
        <w:rPr>
          <w:u w:val="single"/>
        </w:rPr>
        <w:t xml:space="preserve">so </w:t>
      </w:r>
      <w:r w:rsidRPr="00836182">
        <w:rPr>
          <w:rStyle w:val="StyleUnderline"/>
        </w:rPr>
        <w:t>has war. The</w:t>
      </w:r>
      <w:r w:rsidRPr="00836182">
        <w:rPr>
          <w:rStyle w:val="underline"/>
        </w:rPr>
        <w:t xml:space="preserve"> wars of </w:t>
      </w:r>
      <w:r w:rsidRPr="00836182">
        <w:rPr>
          <w:sz w:val="16"/>
        </w:rPr>
        <w:t xml:space="preserve">the League of </w:t>
      </w:r>
      <w:r w:rsidRPr="00836182">
        <w:rPr>
          <w:rStyle w:val="StyleUnderline"/>
        </w:rPr>
        <w:t>Augsburg</w:t>
      </w:r>
      <w:r w:rsidRPr="00836182">
        <w:rPr>
          <w:sz w:val="16"/>
        </w:rPr>
        <w:t xml:space="preserve"> and the </w:t>
      </w:r>
      <w:r w:rsidRPr="00836182">
        <w:rPr>
          <w:rStyle w:val="StyleUnderline"/>
        </w:rPr>
        <w:t>Spanish Succession</w:t>
      </w:r>
      <w:r w:rsidRPr="00836182">
        <w:rPr>
          <w:sz w:val="16"/>
        </w:rPr>
        <w:t xml:space="preserve">; the </w:t>
      </w:r>
      <w:r w:rsidRPr="00836182">
        <w:rPr>
          <w:rStyle w:val="StyleUnderline"/>
        </w:rPr>
        <w:t>Seven Years War</w:t>
      </w:r>
      <w:r w:rsidRPr="00836182">
        <w:rPr>
          <w:sz w:val="16"/>
        </w:rPr>
        <w:t xml:space="preserve">; the </w:t>
      </w:r>
      <w:r w:rsidRPr="00836182">
        <w:rPr>
          <w:rStyle w:val="StyleUnderline"/>
        </w:rPr>
        <w:t>American Revolution</w:t>
      </w:r>
      <w:r w:rsidRPr="00836182">
        <w:rPr>
          <w:sz w:val="16"/>
        </w:rPr>
        <w:t xml:space="preserve">; the </w:t>
      </w:r>
      <w:r w:rsidRPr="00836182">
        <w:rPr>
          <w:rStyle w:val="StyleUnderline"/>
        </w:rPr>
        <w:t>Napoleonic Wars</w:t>
      </w:r>
      <w:r w:rsidRPr="00836182">
        <w:rPr>
          <w:sz w:val="16"/>
        </w:rPr>
        <w:t xml:space="preserve">; the </w:t>
      </w:r>
      <w:r w:rsidRPr="00836182">
        <w:rPr>
          <w:rStyle w:val="StyleUnderline"/>
        </w:rPr>
        <w:t>two World Wars</w:t>
      </w:r>
      <w:r w:rsidRPr="00836182">
        <w:rPr>
          <w:sz w:val="16"/>
        </w:rPr>
        <w:t xml:space="preserve">; the </w:t>
      </w:r>
      <w:r w:rsidRPr="00836182">
        <w:rPr>
          <w:rStyle w:val="StyleUnderline"/>
        </w:rPr>
        <w:t>cold war</w:t>
      </w:r>
      <w:r w:rsidRPr="00836182">
        <w:rPr>
          <w:sz w:val="16"/>
        </w:rPr>
        <w:t xml:space="preserve">: The list of wars is almost as long as the list of financial crises. </w:t>
      </w:r>
      <w:r w:rsidRPr="00836182">
        <w:rPr>
          <w:b/>
          <w:u w:val="single"/>
        </w:rPr>
        <w:t>Bad economic times</w:t>
      </w:r>
      <w:r w:rsidRPr="00836182">
        <w:rPr>
          <w:sz w:val="16"/>
        </w:rPr>
        <w:t xml:space="preserve"> can </w:t>
      </w:r>
      <w:r w:rsidRPr="00836182">
        <w:rPr>
          <w:rStyle w:val="StyleUnderline"/>
        </w:rPr>
        <w:t>breed wars</w:t>
      </w:r>
      <w:r w:rsidRPr="00836182">
        <w:rPr>
          <w:sz w:val="16"/>
        </w:rPr>
        <w:t xml:space="preserve">. Europe was a pretty peaceful place in 1928, but the </w:t>
      </w:r>
      <w:r w:rsidRPr="00836182">
        <w:rPr>
          <w:rStyle w:val="underline"/>
        </w:rPr>
        <w:t xml:space="preserve">Depression </w:t>
      </w:r>
      <w:r w:rsidRPr="00836182">
        <w:rPr>
          <w:rStyle w:val="StyleUnderline"/>
        </w:rPr>
        <w:t>poisoned</w:t>
      </w:r>
      <w:r w:rsidRPr="00836182">
        <w:rPr>
          <w:sz w:val="16"/>
        </w:rPr>
        <w:t xml:space="preserve"> German </w:t>
      </w:r>
      <w:r w:rsidRPr="00836182">
        <w:rPr>
          <w:rStyle w:val="StyleUnderline"/>
        </w:rPr>
        <w:t>public opinion and helped bring</w:t>
      </w:r>
      <w:r w:rsidRPr="00836182">
        <w:rPr>
          <w:sz w:val="16"/>
        </w:rPr>
        <w:t xml:space="preserve"> Adolf </w:t>
      </w:r>
      <w:r w:rsidRPr="00836182">
        <w:rPr>
          <w:rStyle w:val="StyleUnderline"/>
        </w:rPr>
        <w:t>Hitler to power</w:t>
      </w:r>
      <w:r w:rsidRPr="00836182">
        <w:rPr>
          <w:sz w:val="16"/>
        </w:rPr>
        <w:t>. If the current crisis turns into a depression, what rough beasts might start slouching toward Moscow, Karachi, Beijing, or New Delhi to be born? The United States may not, yet, decline, but, if we can't get the world economy back on track, we may still have to fight.</w:t>
      </w:r>
    </w:p>
    <w:p w14:paraId="77A6CA4A" w14:textId="2C4D1522" w:rsidR="005269CC" w:rsidRPr="00836182" w:rsidRDefault="009B5F3F" w:rsidP="005269CC">
      <w:pPr>
        <w:pStyle w:val="Heading3"/>
      </w:pPr>
      <w:r>
        <w:t>AT: D</w:t>
      </w:r>
      <w:r w:rsidR="005269CC" w:rsidRPr="00836182">
        <w:t>ecline -/&gt; war</w:t>
      </w:r>
    </w:p>
    <w:p w14:paraId="54AB5E7C" w14:textId="77777777" w:rsidR="005269CC" w:rsidRPr="00836182" w:rsidRDefault="005269CC" w:rsidP="005269CC">
      <w:pPr>
        <w:pStyle w:val="Heading4"/>
      </w:pPr>
      <w:r w:rsidRPr="00836182">
        <w:t>Economic decline triggers war – nationalist backlash, miscalc</w:t>
      </w:r>
    </w:p>
    <w:p w14:paraId="4D54A093" w14:textId="77777777" w:rsidR="005269CC" w:rsidRPr="00836182" w:rsidRDefault="005269CC" w:rsidP="005269CC">
      <w:pPr>
        <w:contextualSpacing/>
      </w:pPr>
      <w:r w:rsidRPr="00836182">
        <w:rPr>
          <w:rFonts w:eastAsia="Malgun Gothic"/>
          <w:b/>
        </w:rPr>
        <w:t>Auslin, 9</w:t>
      </w:r>
      <w:r w:rsidRPr="00836182">
        <w:rPr>
          <w:rFonts w:eastAsia="Malgun Gothic"/>
          <w:color w:val="000000"/>
        </w:rPr>
        <w:t xml:space="preserve"> – resident scholar at AEI (Michael “Averting Disaster”, The Daily Standard, 2/6/2009, </w:t>
      </w:r>
      <w:r w:rsidRPr="00836182">
        <w:t>http://www.aei.org/article/100044)</w:t>
      </w:r>
    </w:p>
    <w:p w14:paraId="42A105F6" w14:textId="77777777" w:rsidR="005269CC" w:rsidRPr="00836182" w:rsidRDefault="005269CC" w:rsidP="005269CC">
      <w:pPr>
        <w:rPr>
          <w:u w:val="single"/>
        </w:rPr>
      </w:pPr>
      <w:r w:rsidRPr="00836182">
        <w:rPr>
          <w:color w:val="000000"/>
          <w:sz w:val="16"/>
          <w:szCs w:val="16"/>
        </w:rPr>
        <w:t xml:space="preserve">As they deal with a collapsing world economy, policymakers in Washington and around the globe must not forget that </w:t>
      </w:r>
      <w:r w:rsidRPr="00836182">
        <w:rPr>
          <w:u w:val="single"/>
          <w:bdr w:val="single" w:sz="4" w:space="0" w:color="auto"/>
        </w:rPr>
        <w:t>when a depression strikes, war can follow</w:t>
      </w:r>
      <w:r w:rsidRPr="00836182">
        <w:rPr>
          <w:sz w:val="16"/>
          <w:szCs w:val="16"/>
        </w:rPr>
        <w:t>. Nowhere is this truer than in Asia, the most heavily armed region on earth and riven with ancient hatreds and territorial rivalries</w:t>
      </w:r>
      <w:r w:rsidRPr="00836182">
        <w:rPr>
          <w:color w:val="000000"/>
          <w:sz w:val="16"/>
          <w:szCs w:val="16"/>
        </w:rPr>
        <w:t>.</w:t>
      </w:r>
      <w:r w:rsidRPr="00836182">
        <w:rPr>
          <w:sz w:val="16"/>
          <w:szCs w:val="16"/>
        </w:rPr>
        <w:t xml:space="preserve"> </w:t>
      </w:r>
      <w:r w:rsidRPr="00836182">
        <w:rPr>
          <w:b/>
          <w:u w:val="single"/>
          <w:bdr w:val="single" w:sz="4" w:space="0" w:color="auto"/>
        </w:rPr>
        <w:t>Collapsing trade</w:t>
      </w:r>
      <w:r w:rsidRPr="00836182">
        <w:rPr>
          <w:b/>
          <w:u w:val="single"/>
        </w:rPr>
        <w:t xml:space="preserve"> flows can lead to</w:t>
      </w:r>
      <w:r w:rsidRPr="00836182">
        <w:rPr>
          <w:sz w:val="16"/>
          <w:szCs w:val="16"/>
        </w:rPr>
        <w:t xml:space="preserve"> political tension, </w:t>
      </w:r>
      <w:r w:rsidRPr="00836182">
        <w:rPr>
          <w:b/>
          <w:u w:val="single"/>
          <w:bdr w:val="single" w:sz="4" w:space="0" w:color="auto"/>
        </w:rPr>
        <w:t>nationalist outbursts</w:t>
      </w:r>
      <w:r w:rsidRPr="00836182">
        <w:rPr>
          <w:sz w:val="16"/>
        </w:rPr>
        <w:t>,</w:t>
      </w:r>
      <w:r w:rsidRPr="00836182">
        <w:rPr>
          <w:sz w:val="16"/>
          <w:szCs w:val="16"/>
        </w:rPr>
        <w:t xml:space="preserve"> growing distrust, </w:t>
      </w:r>
      <w:r w:rsidRPr="00836182">
        <w:rPr>
          <w:b/>
          <w:u w:val="single"/>
        </w:rPr>
        <w:t>and</w:t>
      </w:r>
      <w:r w:rsidRPr="00836182">
        <w:rPr>
          <w:sz w:val="16"/>
          <w:szCs w:val="16"/>
        </w:rPr>
        <w:t xml:space="preserve"> ultimately, </w:t>
      </w:r>
      <w:r w:rsidRPr="00836182">
        <w:rPr>
          <w:b/>
          <w:u w:val="single"/>
          <w:bdr w:val="single" w:sz="4" w:space="0" w:color="auto"/>
        </w:rPr>
        <w:t>military miscalculation</w:t>
      </w:r>
      <w:r w:rsidRPr="00836182">
        <w:rPr>
          <w:sz w:val="16"/>
        </w:rPr>
        <w:t>.</w:t>
      </w:r>
      <w:r w:rsidRPr="00836182">
        <w:rPr>
          <w:color w:val="000000"/>
          <w:sz w:val="16"/>
          <w:szCs w:val="16"/>
        </w:rPr>
        <w:t xml:space="preserve"> The result would be disaster on top of an already dire situation. </w:t>
      </w:r>
      <w:r w:rsidRPr="00836182">
        <w:rPr>
          <w:sz w:val="16"/>
          <w:szCs w:val="16"/>
        </w:rPr>
        <w:t>No one should think that Asia is on the verge of conflict. But it is also important to remember what has helped keep the peace in this region for so long. Phenomenal growth rates in Japan, South Korea, Hong Kong, Singapore, China and elsewhere since the 1960s have naturally turned national attention inward, to development and stability</w:t>
      </w:r>
      <w:r w:rsidRPr="00836182">
        <w:rPr>
          <w:sz w:val="16"/>
        </w:rPr>
        <w:t xml:space="preserve">.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w:t>
      </w:r>
      <w:r w:rsidRPr="00836182">
        <w:rPr>
          <w:sz w:val="16"/>
          <w:szCs w:val="16"/>
        </w:rPr>
        <w:t xml:space="preserve">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w:t>
      </w:r>
      <w:r w:rsidRPr="00836182">
        <w:rPr>
          <w:u w:val="single"/>
        </w:rPr>
        <w:t xml:space="preserve">urbanized workers </w:t>
      </w:r>
      <w:r w:rsidRPr="00836182">
        <w:rPr>
          <w:u w:val="single"/>
          <w:bdr w:val="single" w:sz="4" w:space="0" w:color="auto"/>
        </w:rPr>
        <w:t>rioting for jobs</w:t>
      </w:r>
      <w:r w:rsidRPr="00836182">
        <w:rPr>
          <w:sz w:val="16"/>
          <w:szCs w:val="16"/>
        </w:rPr>
        <w:t xml:space="preserve"> or living wages, </w:t>
      </w:r>
      <w:r w:rsidRPr="00836182">
        <w:rPr>
          <w:u w:val="single"/>
          <w:bdr w:val="single" w:sz="4" w:space="0" w:color="auto"/>
        </w:rPr>
        <w:t>conflict over natural resources,</w:t>
      </w:r>
      <w:r w:rsidRPr="00836182">
        <w:rPr>
          <w:sz w:val="16"/>
          <w:szCs w:val="16"/>
        </w:rPr>
        <w:t xml:space="preserve"> further </w:t>
      </w:r>
      <w:r w:rsidRPr="00836182">
        <w:rPr>
          <w:u w:val="single"/>
          <w:bdr w:val="single" w:sz="4" w:space="0" w:color="auto"/>
        </w:rPr>
        <w:t>saber-rattling</w:t>
      </w:r>
      <w:r w:rsidRPr="00836182">
        <w:rPr>
          <w:sz w:val="16"/>
          <w:szCs w:val="16"/>
        </w:rPr>
        <w:t xml:space="preserve"> from North Korea, </w:t>
      </w:r>
      <w:r w:rsidRPr="00836182">
        <w:rPr>
          <w:u w:val="single"/>
        </w:rPr>
        <w:t>all</w:t>
      </w:r>
      <w:r w:rsidRPr="00836182">
        <w:rPr>
          <w:sz w:val="16"/>
        </w:rPr>
        <w:t xml:space="preserve"> can </w:t>
      </w:r>
      <w:r w:rsidRPr="00836182">
        <w:rPr>
          <w:u w:val="single"/>
        </w:rPr>
        <w:t>take on lives of their own.</w:t>
      </w:r>
      <w:r w:rsidRPr="00836182">
        <w:rPr>
          <w:sz w:val="16"/>
          <w:szCs w:val="16"/>
        </w:rPr>
        <w:t xml:space="preserve">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Asia's political </w:t>
      </w:r>
      <w:r w:rsidRPr="00836182">
        <w:rPr>
          <w:u w:val="single"/>
        </w:rPr>
        <w:t xml:space="preserve">infrastructure may not be strong enough to resist the </w:t>
      </w:r>
      <w:r w:rsidRPr="00836182">
        <w:rPr>
          <w:u w:val="single"/>
          <w:bdr w:val="single" w:sz="4" w:space="0" w:color="auto"/>
        </w:rPr>
        <w:t>slide towards confrontation and conflict.</w:t>
      </w:r>
      <w:r w:rsidRPr="00836182">
        <w:rPr>
          <w:sz w:val="16"/>
          <w:szCs w:val="16"/>
        </w:rPr>
        <w:t xml:space="preserve"> </w:t>
      </w:r>
      <w:r w:rsidRPr="00836182">
        <w:rPr>
          <w:sz w:val="16"/>
        </w:rPr>
        <w:t xml:space="preserve">This would be a political and humanitarian disaster turning the clock back decades in Asia. </w:t>
      </w:r>
      <w:r w:rsidRPr="00836182">
        <w:rPr>
          <w:sz w:val="16"/>
          <w:szCs w:val="16"/>
        </w:rPr>
        <w:t xml:space="preserve">It would almost certainly drag America in at some point,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w:t>
      </w:r>
      <w:r w:rsidRPr="00836182">
        <w:rPr>
          <w:sz w:val="16"/>
        </w:rPr>
        <w:t xml:space="preserve">ocean. </w:t>
      </w:r>
      <w:r w:rsidRPr="00836182">
        <w:rPr>
          <w:sz w:val="16"/>
          <w:szCs w:val="16"/>
        </w:rPr>
        <w:t xml:space="preserve">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guess-work, of course, but it has happened repeatedly throughout history. </w:t>
      </w:r>
      <w:r w:rsidRPr="00836182">
        <w:rPr>
          <w:u w:val="single"/>
        </w:rPr>
        <w:t>There is no reason to believe we are immune from</w:t>
      </w:r>
      <w:r w:rsidRPr="00836182">
        <w:rPr>
          <w:sz w:val="16"/>
          <w:szCs w:val="16"/>
        </w:rPr>
        <w:t xml:space="preserve"> the same types of </w:t>
      </w:r>
      <w:r w:rsidRPr="00836182">
        <w:rPr>
          <w:u w:val="single"/>
          <w:bdr w:val="single" w:sz="4" w:space="0" w:color="auto"/>
        </w:rPr>
        <w:t>miscalculation</w:t>
      </w:r>
      <w:r w:rsidRPr="00836182">
        <w:rPr>
          <w:sz w:val="16"/>
          <w:szCs w:val="16"/>
        </w:rPr>
        <w:t xml:space="preserve"> and greed </w:t>
      </w:r>
      <w:r w:rsidRPr="00836182">
        <w:rPr>
          <w:u w:val="single"/>
        </w:rPr>
        <w:t>that</w:t>
      </w:r>
      <w:r w:rsidRPr="00836182">
        <w:rPr>
          <w:sz w:val="16"/>
        </w:rPr>
        <w:t xml:space="preserve"> have </w:t>
      </w:r>
      <w:r w:rsidRPr="00836182">
        <w:rPr>
          <w:u w:val="single"/>
          <w:bdr w:val="single" w:sz="4" w:space="0" w:color="auto"/>
        </w:rPr>
        <w:t>destroyed international systems</w:t>
      </w:r>
      <w:r w:rsidRPr="00836182">
        <w:rPr>
          <w:sz w:val="16"/>
        </w:rPr>
        <w:t xml:space="preserve"> in the past.</w:t>
      </w:r>
    </w:p>
    <w:p w14:paraId="366E910C" w14:textId="77777777" w:rsidR="005269CC" w:rsidRPr="00836182" w:rsidRDefault="005269CC" w:rsidP="005269CC">
      <w:pPr>
        <w:pStyle w:val="Heading4"/>
        <w:rPr>
          <w:b w:val="0"/>
        </w:rPr>
      </w:pPr>
      <w:r w:rsidRPr="00836182">
        <w:t>(((Asian economic decline is uniquely devastating and leads to extinction)</w:t>
      </w:r>
      <w:proofErr w:type="gramStart"/>
      <w:r w:rsidRPr="00836182">
        <w:t>))</w:t>
      </w:r>
      <w:r w:rsidRPr="00836182">
        <w:rPr>
          <w:b w:val="0"/>
        </w:rPr>
        <w:t>&lt;</w:t>
      </w:r>
      <w:proofErr w:type="gramEnd"/>
      <w:r w:rsidRPr="00836182">
        <w:rPr>
          <w:b w:val="0"/>
        </w:rPr>
        <w:t>- same card as above with diff warrants</w:t>
      </w:r>
    </w:p>
    <w:p w14:paraId="4ABF5BAA" w14:textId="77777777" w:rsidR="005269CC" w:rsidRPr="00836182" w:rsidRDefault="005269CC" w:rsidP="005269CC">
      <w:pPr>
        <w:contextualSpacing/>
      </w:pPr>
      <w:r w:rsidRPr="00836182">
        <w:rPr>
          <w:rFonts w:eastAsia="Malgun Gothic"/>
          <w:b/>
        </w:rPr>
        <w:t>Auslin, 9</w:t>
      </w:r>
      <w:r w:rsidRPr="00836182">
        <w:rPr>
          <w:rFonts w:eastAsia="Malgun Gothic"/>
          <w:color w:val="000000"/>
        </w:rPr>
        <w:t xml:space="preserve"> – resident scholar at AEI (Michael “Averting Disaster”, The Daily Standard, 2/6/2009, </w:t>
      </w:r>
      <w:r w:rsidRPr="00836182">
        <w:t>http://www.aei.org/article/100044)</w:t>
      </w:r>
    </w:p>
    <w:p w14:paraId="2A2C6E96" w14:textId="77777777" w:rsidR="005269CC" w:rsidRPr="00836182" w:rsidRDefault="005269CC" w:rsidP="005269CC">
      <w:pPr>
        <w:rPr>
          <w:u w:val="single"/>
        </w:rPr>
      </w:pPr>
      <w:r w:rsidRPr="00836182">
        <w:rPr>
          <w:color w:val="000000"/>
          <w:sz w:val="16"/>
          <w:szCs w:val="16"/>
        </w:rPr>
        <w:t xml:space="preserve">As they deal with a collapsing world economy, policymakers in Washington and around the globe must not forget that </w:t>
      </w:r>
      <w:r w:rsidRPr="00836182">
        <w:rPr>
          <w:u w:val="single"/>
          <w:bdr w:val="single" w:sz="4" w:space="0" w:color="auto"/>
        </w:rPr>
        <w:t>when a depression strikes, war can follow</w:t>
      </w:r>
      <w:r w:rsidRPr="00836182">
        <w:rPr>
          <w:sz w:val="16"/>
          <w:szCs w:val="16"/>
        </w:rPr>
        <w:t xml:space="preserve">. </w:t>
      </w:r>
      <w:r w:rsidRPr="00836182">
        <w:rPr>
          <w:u w:val="single"/>
        </w:rPr>
        <w:t xml:space="preserve">Nowhere is this truer than in Asia, the most </w:t>
      </w:r>
      <w:r w:rsidRPr="00836182">
        <w:rPr>
          <w:u w:val="single"/>
          <w:bdr w:val="single" w:sz="4" w:space="0" w:color="auto"/>
        </w:rPr>
        <w:t>heavily armed region</w:t>
      </w:r>
      <w:r w:rsidRPr="00836182">
        <w:rPr>
          <w:u w:val="single"/>
        </w:rPr>
        <w:t xml:space="preserve"> on earth and riven with ancient </w:t>
      </w:r>
      <w:r w:rsidRPr="00836182">
        <w:rPr>
          <w:u w:val="single"/>
          <w:bdr w:val="single" w:sz="4" w:space="0" w:color="auto"/>
        </w:rPr>
        <w:t>hatreds</w:t>
      </w:r>
      <w:r w:rsidRPr="00836182">
        <w:rPr>
          <w:u w:val="single"/>
        </w:rPr>
        <w:t xml:space="preserve"> and </w:t>
      </w:r>
      <w:r w:rsidRPr="00836182">
        <w:rPr>
          <w:u w:val="single"/>
          <w:bdr w:val="single" w:sz="4" w:space="0" w:color="auto"/>
        </w:rPr>
        <w:t>territorial rivalries</w:t>
      </w:r>
      <w:r w:rsidRPr="00836182">
        <w:rPr>
          <w:color w:val="000000"/>
          <w:u w:val="single"/>
        </w:rPr>
        <w:t>.</w:t>
      </w:r>
      <w:r w:rsidRPr="00836182">
        <w:rPr>
          <w:u w:val="single"/>
        </w:rPr>
        <w:t xml:space="preserve"> </w:t>
      </w:r>
      <w:r w:rsidRPr="00836182">
        <w:rPr>
          <w:b/>
          <w:u w:val="single"/>
          <w:bdr w:val="single" w:sz="4" w:space="0" w:color="auto"/>
        </w:rPr>
        <w:t>Collapsing trade</w:t>
      </w:r>
      <w:r w:rsidRPr="00836182">
        <w:rPr>
          <w:b/>
          <w:u w:val="single"/>
        </w:rPr>
        <w:t xml:space="preserve"> flows can lead to</w:t>
      </w:r>
      <w:r w:rsidRPr="00836182">
        <w:rPr>
          <w:sz w:val="16"/>
          <w:szCs w:val="16"/>
        </w:rPr>
        <w:t xml:space="preserve"> political tension, </w:t>
      </w:r>
      <w:r w:rsidRPr="00836182">
        <w:rPr>
          <w:b/>
          <w:u w:val="single"/>
          <w:bdr w:val="single" w:sz="4" w:space="0" w:color="auto"/>
        </w:rPr>
        <w:t>nationalist outbursts</w:t>
      </w:r>
      <w:r w:rsidRPr="00836182">
        <w:rPr>
          <w:sz w:val="16"/>
        </w:rPr>
        <w:t>,</w:t>
      </w:r>
      <w:r w:rsidRPr="00836182">
        <w:rPr>
          <w:sz w:val="16"/>
          <w:szCs w:val="16"/>
        </w:rPr>
        <w:t xml:space="preserve"> growing distrust, </w:t>
      </w:r>
      <w:r w:rsidRPr="00836182">
        <w:rPr>
          <w:b/>
          <w:u w:val="single"/>
        </w:rPr>
        <w:t>and</w:t>
      </w:r>
      <w:r w:rsidRPr="00836182">
        <w:rPr>
          <w:sz w:val="16"/>
          <w:szCs w:val="16"/>
        </w:rPr>
        <w:t xml:space="preserve"> ultimately, </w:t>
      </w:r>
      <w:r w:rsidRPr="00836182">
        <w:rPr>
          <w:b/>
          <w:u w:val="single"/>
          <w:bdr w:val="single" w:sz="4" w:space="0" w:color="auto"/>
        </w:rPr>
        <w:t>military miscalculation</w:t>
      </w:r>
      <w:r w:rsidRPr="00836182">
        <w:rPr>
          <w:sz w:val="16"/>
        </w:rPr>
        <w:t>.</w:t>
      </w:r>
      <w:r w:rsidRPr="00836182">
        <w:rPr>
          <w:color w:val="000000"/>
          <w:sz w:val="16"/>
          <w:szCs w:val="16"/>
        </w:rPr>
        <w:t xml:space="preserve"> The result would be disaster on top of an already dire situation. </w:t>
      </w:r>
      <w:r w:rsidRPr="00836182">
        <w:rPr>
          <w:sz w:val="16"/>
          <w:szCs w:val="16"/>
        </w:rPr>
        <w:t xml:space="preserve">No one should think that Asia is on the verge of conflict. But it </w:t>
      </w:r>
      <w:r w:rsidRPr="00836182">
        <w:rPr>
          <w:u w:val="single"/>
        </w:rPr>
        <w:t xml:space="preserve">is also important to remember what has helped keep the </w:t>
      </w:r>
      <w:r w:rsidRPr="00836182">
        <w:rPr>
          <w:u w:val="single"/>
          <w:bdr w:val="single" w:sz="4" w:space="0" w:color="auto"/>
        </w:rPr>
        <w:t>peace</w:t>
      </w:r>
      <w:r w:rsidRPr="00836182">
        <w:rPr>
          <w:u w:val="single"/>
        </w:rPr>
        <w:t xml:space="preserve"> in this region for so long. Phenomenal growth rates in Japan, South Korea, Hong Kong, Singapore, China and elsewhere since the 1960s have naturally turned national attention inward, to </w:t>
      </w:r>
      <w:r w:rsidRPr="00836182">
        <w:rPr>
          <w:u w:val="single"/>
          <w:bdr w:val="single" w:sz="4" w:space="0" w:color="auto"/>
        </w:rPr>
        <w:t>development and stability</w:t>
      </w:r>
      <w:r w:rsidRPr="00836182">
        <w:rPr>
          <w:u w:val="single"/>
        </w:rPr>
        <w:t xml:space="preserve">. This has gradually led to increased </w:t>
      </w:r>
      <w:r w:rsidRPr="00836182">
        <w:rPr>
          <w:u w:val="single"/>
          <w:bdr w:val="single" w:sz="4" w:space="0" w:color="auto"/>
        </w:rPr>
        <w:t>political confidence</w:t>
      </w:r>
      <w:r w:rsidRPr="00836182">
        <w:rPr>
          <w:u w:val="single"/>
        </w:rPr>
        <w:t xml:space="preserve">, </w:t>
      </w:r>
      <w:r w:rsidRPr="00836182">
        <w:rPr>
          <w:u w:val="single"/>
          <w:bdr w:val="single" w:sz="4" w:space="0" w:color="auto"/>
        </w:rPr>
        <w:t>diplomatic initiatives</w:t>
      </w:r>
      <w:r w:rsidRPr="00836182">
        <w:rPr>
          <w:u w:val="single"/>
        </w:rPr>
        <w:t xml:space="preserve">, and in many nations the move toward more </w:t>
      </w:r>
      <w:r w:rsidRPr="00836182">
        <w:rPr>
          <w:u w:val="single"/>
          <w:bdr w:val="single" w:sz="4" w:space="0" w:color="auto"/>
        </w:rPr>
        <w:t>democratic systems</w:t>
      </w:r>
      <w:r w:rsidRPr="00836182">
        <w:rPr>
          <w:u w:val="single"/>
        </w:rPr>
        <w:t>.</w:t>
      </w:r>
      <w:r w:rsidRPr="00836182">
        <w:rPr>
          <w:sz w:val="16"/>
        </w:rPr>
        <w:t xml:space="preserve"> America has directly benefited as well, and not merely from years of lower consumer prices, but also from the general conditions of peace in Asia. </w:t>
      </w:r>
      <w:r w:rsidRPr="00836182">
        <w:rPr>
          <w:sz w:val="16"/>
          <w:szCs w:val="16"/>
        </w:rPr>
        <w:t xml:space="preserve">Yet policymakers need to remember that even during these decades of growth, moments of economic shock, such as the 1973 Oil Crisis, led to instability and bursts of terrorist activity in Japan, while </w:t>
      </w:r>
      <w:r w:rsidRPr="00836182">
        <w:rPr>
          <w:u w:val="single"/>
        </w:rPr>
        <w:t xml:space="preserve">the uneven pace of growth in China has led to tens of thousands of armed clashes in the poor interior of the country. Now imagine such </w:t>
      </w:r>
      <w:r w:rsidRPr="00836182">
        <w:rPr>
          <w:u w:val="single"/>
          <w:bdr w:val="single" w:sz="4" w:space="0" w:color="auto"/>
        </w:rPr>
        <w:t>instability</w:t>
      </w:r>
      <w:r w:rsidRPr="00836182">
        <w:rPr>
          <w:u w:val="single"/>
        </w:rPr>
        <w:t xml:space="preserve"> multiplied </w:t>
      </w:r>
      <w:r w:rsidRPr="00836182">
        <w:rPr>
          <w:u w:val="single"/>
          <w:bdr w:val="single" w:sz="4" w:space="0" w:color="auto"/>
        </w:rPr>
        <w:t>region-wide</w:t>
      </w:r>
      <w:r w:rsidRPr="00836182">
        <w:rPr>
          <w:u w:val="single"/>
        </w:rPr>
        <w:t>.</w:t>
      </w:r>
      <w:r w:rsidRPr="00836182">
        <w:rPr>
          <w:sz w:val="16"/>
          <w:szCs w:val="16"/>
        </w:rPr>
        <w:t xml:space="preserve"> The economic collapse Japan is facing, and China's potential slowdown, dwarfs any previous economic troubles, including the 1998 Asian Currency Crisis. Newly </w:t>
      </w:r>
      <w:r w:rsidRPr="00836182">
        <w:rPr>
          <w:u w:val="single"/>
        </w:rPr>
        <w:t xml:space="preserve">urbanized workers </w:t>
      </w:r>
      <w:r w:rsidRPr="00836182">
        <w:rPr>
          <w:u w:val="single"/>
          <w:bdr w:val="single" w:sz="4" w:space="0" w:color="auto"/>
        </w:rPr>
        <w:t>rioting for jobs</w:t>
      </w:r>
      <w:r w:rsidRPr="00836182">
        <w:rPr>
          <w:sz w:val="16"/>
          <w:szCs w:val="16"/>
        </w:rPr>
        <w:t xml:space="preserve"> or living wages, </w:t>
      </w:r>
      <w:r w:rsidRPr="00836182">
        <w:rPr>
          <w:u w:val="single"/>
          <w:bdr w:val="single" w:sz="4" w:space="0" w:color="auto"/>
        </w:rPr>
        <w:t>conflict over natural resources,</w:t>
      </w:r>
      <w:r w:rsidRPr="00836182">
        <w:rPr>
          <w:sz w:val="16"/>
          <w:szCs w:val="16"/>
        </w:rPr>
        <w:t xml:space="preserve"> further </w:t>
      </w:r>
      <w:r w:rsidRPr="00836182">
        <w:rPr>
          <w:u w:val="single"/>
          <w:bdr w:val="single" w:sz="4" w:space="0" w:color="auto"/>
        </w:rPr>
        <w:t>saber-rattling</w:t>
      </w:r>
      <w:r w:rsidRPr="00836182">
        <w:rPr>
          <w:sz w:val="16"/>
          <w:szCs w:val="16"/>
        </w:rPr>
        <w:t xml:space="preserve"> from North Korea, </w:t>
      </w:r>
      <w:r w:rsidRPr="00836182">
        <w:rPr>
          <w:u w:val="single"/>
        </w:rPr>
        <w:t>all</w:t>
      </w:r>
      <w:r w:rsidRPr="00836182">
        <w:rPr>
          <w:sz w:val="16"/>
        </w:rPr>
        <w:t xml:space="preserve"> can </w:t>
      </w:r>
      <w:r w:rsidRPr="00836182">
        <w:rPr>
          <w:u w:val="single"/>
        </w:rPr>
        <w:t>take on lives of their own.</w:t>
      </w:r>
      <w:r w:rsidRPr="00836182">
        <w:rPr>
          <w:sz w:val="16"/>
          <w:szCs w:val="16"/>
        </w:rPr>
        <w:t xml:space="preserve">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Asia's political </w:t>
      </w:r>
      <w:r w:rsidRPr="00836182">
        <w:rPr>
          <w:u w:val="single"/>
        </w:rPr>
        <w:t xml:space="preserve">infrastructure may not be strong enough to resist the </w:t>
      </w:r>
      <w:r w:rsidRPr="00836182">
        <w:rPr>
          <w:u w:val="single"/>
          <w:bdr w:val="single" w:sz="4" w:space="0" w:color="auto"/>
        </w:rPr>
        <w:t>slide towards confrontation and conflict.</w:t>
      </w:r>
      <w:r w:rsidRPr="00836182">
        <w:rPr>
          <w:sz w:val="16"/>
          <w:szCs w:val="16"/>
        </w:rPr>
        <w:t xml:space="preserve"> </w:t>
      </w:r>
      <w:r w:rsidRPr="00836182">
        <w:rPr>
          <w:sz w:val="16"/>
        </w:rPr>
        <w:t xml:space="preserve">This would be a political and humanitarian disaster turning the clock back decades in Asia. </w:t>
      </w:r>
      <w:r w:rsidRPr="00836182">
        <w:rPr>
          <w:sz w:val="16"/>
          <w:szCs w:val="16"/>
        </w:rPr>
        <w:t xml:space="preserve">It would almost certainly drag America in at some point,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w:t>
      </w:r>
      <w:r w:rsidRPr="00836182">
        <w:rPr>
          <w:sz w:val="16"/>
        </w:rPr>
        <w:t xml:space="preserve">ocean. </w:t>
      </w:r>
      <w:r w:rsidRPr="00836182">
        <w:rPr>
          <w:sz w:val="16"/>
          <w:szCs w:val="16"/>
        </w:rPr>
        <w:t xml:space="preserve">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guess-work, of course, but it has happened repeatedly throughout history. </w:t>
      </w:r>
      <w:r w:rsidRPr="00836182">
        <w:rPr>
          <w:u w:val="single"/>
        </w:rPr>
        <w:t>There is no reason to believe we are immune from</w:t>
      </w:r>
      <w:r w:rsidRPr="00836182">
        <w:rPr>
          <w:sz w:val="16"/>
          <w:szCs w:val="16"/>
        </w:rPr>
        <w:t xml:space="preserve"> the same types of </w:t>
      </w:r>
      <w:r w:rsidRPr="00836182">
        <w:rPr>
          <w:u w:val="single"/>
          <w:bdr w:val="single" w:sz="4" w:space="0" w:color="auto"/>
        </w:rPr>
        <w:t>miscalculation</w:t>
      </w:r>
      <w:r w:rsidRPr="00836182">
        <w:rPr>
          <w:sz w:val="16"/>
          <w:szCs w:val="16"/>
        </w:rPr>
        <w:t xml:space="preserve"> and greed </w:t>
      </w:r>
      <w:r w:rsidRPr="00836182">
        <w:rPr>
          <w:u w:val="single"/>
        </w:rPr>
        <w:t>that</w:t>
      </w:r>
      <w:r w:rsidRPr="00836182">
        <w:rPr>
          <w:sz w:val="16"/>
        </w:rPr>
        <w:t xml:space="preserve"> have </w:t>
      </w:r>
      <w:r w:rsidRPr="00836182">
        <w:rPr>
          <w:u w:val="single"/>
          <w:bdr w:val="single" w:sz="4" w:space="0" w:color="auto"/>
        </w:rPr>
        <w:t>destroyed international systems</w:t>
      </w:r>
      <w:r w:rsidRPr="00836182">
        <w:rPr>
          <w:sz w:val="16"/>
        </w:rPr>
        <w:t xml:space="preserve"> in the past.</w:t>
      </w:r>
    </w:p>
    <w:p w14:paraId="059B4491" w14:textId="77777777" w:rsidR="005269CC" w:rsidRPr="00836182" w:rsidRDefault="005269CC" w:rsidP="005269CC"/>
    <w:p w14:paraId="30A21A83" w14:textId="77777777" w:rsidR="005269CC" w:rsidRPr="00836182" w:rsidRDefault="005269CC" w:rsidP="005269CC"/>
    <w:p w14:paraId="55DFD108" w14:textId="77777777" w:rsidR="005269CC" w:rsidRPr="00836182" w:rsidRDefault="005269CC" w:rsidP="005269CC">
      <w:pPr>
        <w:pStyle w:val="Analytic"/>
      </w:pPr>
      <w:r w:rsidRPr="00836182">
        <w:t>Even we don’t win an immediate conflict impact --- decline makes conflict inevitable</w:t>
      </w:r>
    </w:p>
    <w:p w14:paraId="0662F7A7" w14:textId="77777777" w:rsidR="005269CC" w:rsidRPr="00836182" w:rsidRDefault="005269CC" w:rsidP="005269CC">
      <w:r w:rsidRPr="00836182">
        <w:rPr>
          <w:b/>
        </w:rPr>
        <w:t>Sanders 90</w:t>
      </w:r>
      <w:r w:rsidRPr="00836182">
        <w:t xml:space="preserve"> (Jerry, Academic Coordinator in Peace and Conflict at UC Berkeley, “Global Ecology and the World Economy: Collision Course or Sustainable Future,” pg. 397)</w:t>
      </w:r>
    </w:p>
    <w:p w14:paraId="1DC369AF" w14:textId="77777777" w:rsidR="005269CC" w:rsidRPr="00836182" w:rsidRDefault="005269CC" w:rsidP="005269CC">
      <w:pPr>
        <w:rPr>
          <w:b/>
          <w:u w:val="single"/>
        </w:rPr>
      </w:pPr>
      <w:r w:rsidRPr="00836182">
        <w:rPr>
          <w:b/>
          <w:u w:val="single"/>
        </w:rPr>
        <w:t xml:space="preserve">In a period of </w:t>
      </w:r>
      <w:r w:rsidRPr="00836182">
        <w:rPr>
          <w:b/>
          <w:u w:val="single"/>
          <w:bdr w:val="single" w:sz="4" w:space="0" w:color="auto"/>
        </w:rPr>
        <w:t>economic stagnation</w:t>
      </w:r>
      <w:r w:rsidRPr="00836182">
        <w:rPr>
          <w:sz w:val="16"/>
        </w:rPr>
        <w:t xml:space="preserve"> and trade competition, </w:t>
      </w:r>
      <w:r w:rsidRPr="00836182">
        <w:rPr>
          <w:b/>
          <w:u w:val="single"/>
        </w:rPr>
        <w:t>a</w:t>
      </w:r>
      <w:r w:rsidRPr="00836182">
        <w:rPr>
          <w:sz w:val="16"/>
        </w:rPr>
        <w:t xml:space="preserve"> declining hegemonic </w:t>
      </w:r>
      <w:r w:rsidRPr="00836182">
        <w:rPr>
          <w:b/>
          <w:u w:val="single"/>
        </w:rPr>
        <w:t xml:space="preserve">power will think less about </w:t>
      </w:r>
      <w:r w:rsidRPr="00836182">
        <w:rPr>
          <w:b/>
          <w:u w:val="single"/>
          <w:bdr w:val="single" w:sz="4" w:space="0" w:color="auto"/>
        </w:rPr>
        <w:t>maintaining world order</w:t>
      </w:r>
      <w:r w:rsidRPr="00836182">
        <w:rPr>
          <w:b/>
          <w:u w:val="single"/>
        </w:rPr>
        <w:t xml:space="preserve"> than about </w:t>
      </w:r>
      <w:r w:rsidRPr="00836182">
        <w:rPr>
          <w:b/>
          <w:u w:val="single"/>
          <w:bdr w:val="single" w:sz="4" w:space="0" w:color="auto"/>
        </w:rPr>
        <w:t>shoring up its position</w:t>
      </w:r>
      <w:r w:rsidRPr="00836182">
        <w:rPr>
          <w:b/>
          <w:u w:val="single"/>
        </w:rPr>
        <w:t xml:space="preserve"> relative to </w:t>
      </w:r>
      <w:r w:rsidRPr="00836182">
        <w:rPr>
          <w:b/>
          <w:u w:val="single"/>
          <w:bdr w:val="single" w:sz="4" w:space="0" w:color="auto"/>
        </w:rPr>
        <w:t>new challengers</w:t>
      </w:r>
      <w:r w:rsidRPr="00836182">
        <w:rPr>
          <w:sz w:val="16"/>
        </w:rPr>
        <w:t xml:space="preserve"> and upstarts. Multilateral cooperation will run up against similar constraints, due to suspicions that others may gain at one’s expense by ‘free riding’ on the ‘public goods’ provided by environmental protection, trade regulation, or collective security regimes. The tendency will be for states to withhold the resources and the legitimacy required for supranational structures to work. And left to fend for themselves in a climate of economic stagnation, individual nations will be little able and even less inclined to end their destabilizing environmental practices. Thus </w:t>
      </w:r>
      <w:r w:rsidRPr="00836182">
        <w:rPr>
          <w:u w:val="single"/>
        </w:rPr>
        <w:t xml:space="preserve">the groundwork will be laid for a </w:t>
      </w:r>
      <w:r w:rsidRPr="00836182">
        <w:rPr>
          <w:u w:val="single"/>
          <w:bdr w:val="single" w:sz="4" w:space="0" w:color="auto"/>
        </w:rPr>
        <w:t>chain reaction of conflicts</w:t>
      </w:r>
      <w:r w:rsidRPr="00836182">
        <w:rPr>
          <w:sz w:val="16"/>
        </w:rPr>
        <w:t xml:space="preserve"> across a spectrum of relations, </w:t>
      </w:r>
      <w:r w:rsidRPr="00836182">
        <w:rPr>
          <w:u w:val="single"/>
        </w:rPr>
        <w:t xml:space="preserve">with one nation after another forced into </w:t>
      </w:r>
      <w:r w:rsidRPr="00836182">
        <w:rPr>
          <w:u w:val="single"/>
          <w:bdr w:val="single" w:sz="4" w:space="0" w:color="auto"/>
        </w:rPr>
        <w:t>escalating confrontation</w:t>
      </w:r>
      <w:r w:rsidRPr="00836182">
        <w:rPr>
          <w:sz w:val="16"/>
        </w:rPr>
        <w:t xml:space="preserve"> along several fronts.</w:t>
      </w:r>
    </w:p>
    <w:p w14:paraId="3AF1F6E0" w14:textId="77777777" w:rsidR="005269CC" w:rsidRPr="005269CC" w:rsidRDefault="005269CC" w:rsidP="005269CC"/>
    <w:p w14:paraId="3EF6D75C" w14:textId="77777777" w:rsidR="00076573" w:rsidRDefault="00076573" w:rsidP="00076573"/>
    <w:p w14:paraId="538793DE" w14:textId="77777777" w:rsidR="00076573" w:rsidRPr="00836182" w:rsidRDefault="00076573" w:rsidP="00076573">
      <w:pPr>
        <w:pStyle w:val="Heading3"/>
      </w:pPr>
      <w:r>
        <w:t>T/Case—</w:t>
      </w:r>
      <w:r w:rsidRPr="00836182">
        <w:t>CCP collapse</w:t>
      </w:r>
    </w:p>
    <w:p w14:paraId="134094C7" w14:textId="77777777" w:rsidR="00076573" w:rsidRPr="00836182" w:rsidRDefault="00076573" w:rsidP="00076573">
      <w:pPr>
        <w:pStyle w:val="Heading4"/>
      </w:pPr>
      <w:r w:rsidRPr="00836182">
        <w:t xml:space="preserve">Growth is </w:t>
      </w:r>
      <w:r w:rsidRPr="00836182">
        <w:rPr>
          <w:u w:val="single"/>
        </w:rPr>
        <w:t>vital</w:t>
      </w:r>
      <w:r w:rsidRPr="00836182">
        <w:t xml:space="preserve"> to stop CCP instability</w:t>
      </w:r>
    </w:p>
    <w:p w14:paraId="2F9843B3" w14:textId="77777777" w:rsidR="00076573" w:rsidRPr="00836182" w:rsidRDefault="00076573" w:rsidP="00076573">
      <w:r w:rsidRPr="00836182">
        <w:rPr>
          <w:b/>
        </w:rPr>
        <w:t xml:space="preserve">Long 10 </w:t>
      </w:r>
      <w:r w:rsidRPr="00836182">
        <w:t>(Yang, Ph.D. from Jilin University, professor at Nankai University in Tianjin, “Potential Instability Caused by the Financial Crisis – Measures Taken by the Chinese,” Duisburg Working Papers On East Asian Studies, http://www.uni-due.de/in-east/fileadmin/publications/gruen/paper86.pdf)//egg</w:t>
      </w:r>
    </w:p>
    <w:p w14:paraId="7F6A06B6" w14:textId="77777777" w:rsidR="00076573" w:rsidRPr="00836182" w:rsidRDefault="00076573" w:rsidP="00076573">
      <w:pPr>
        <w:rPr>
          <w:u w:val="single"/>
        </w:rPr>
      </w:pPr>
      <w:r w:rsidRPr="00836182">
        <w:rPr>
          <w:sz w:val="12"/>
        </w:rPr>
        <w:t xml:space="preserve">The global </w:t>
      </w:r>
      <w:r w:rsidRPr="00836182">
        <w:rPr>
          <w:rStyle w:val="Emphasis"/>
        </w:rPr>
        <w:t>financial crisis</w:t>
      </w:r>
      <w:r w:rsidRPr="00836182">
        <w:rPr>
          <w:sz w:val="12"/>
        </w:rPr>
        <w:t xml:space="preserve"> stemming </w:t>
      </w:r>
      <w:r w:rsidRPr="00836182">
        <w:rPr>
          <w:rStyle w:val="Emphasis"/>
        </w:rPr>
        <w:t>from the United States has led to</w:t>
      </w:r>
      <w:r w:rsidRPr="00836182">
        <w:rPr>
          <w:sz w:val="12"/>
        </w:rPr>
        <w:t xml:space="preserve"> the </w:t>
      </w:r>
      <w:r w:rsidRPr="00836182">
        <w:rPr>
          <w:rStyle w:val="Emphasis"/>
        </w:rPr>
        <w:t>decline of China’s</w:t>
      </w:r>
      <w:r w:rsidRPr="00836182">
        <w:rPr>
          <w:sz w:val="12"/>
        </w:rPr>
        <w:t xml:space="preserve"> economic </w:t>
      </w:r>
      <w:r w:rsidRPr="00836182">
        <w:rPr>
          <w:rStyle w:val="Emphasis"/>
        </w:rPr>
        <w:t>growth</w:t>
      </w:r>
      <w:r w:rsidRPr="00836182">
        <w:rPr>
          <w:sz w:val="12"/>
        </w:rPr>
        <w:t xml:space="preserve">, caused rising unemployment, stock market declines, business failures, and reduced import and export trade. </w:t>
      </w:r>
      <w:r w:rsidRPr="00836182">
        <w:rPr>
          <w:rStyle w:val="StyleUnderline"/>
        </w:rPr>
        <w:t>History and international experience have shown that an economic crisis</w:t>
      </w:r>
      <w:r w:rsidRPr="00836182">
        <w:rPr>
          <w:sz w:val="12"/>
        </w:rPr>
        <w:t xml:space="preserve"> or recession and a shift from a period of growth are prone to cause problems of political and social </w:t>
      </w:r>
      <w:r w:rsidRPr="00836182">
        <w:rPr>
          <w:rStyle w:val="StyleUnderline"/>
        </w:rPr>
        <w:t>stability. Once economic growth slows</w:t>
      </w:r>
      <w:r w:rsidRPr="00836182">
        <w:rPr>
          <w:sz w:val="12"/>
        </w:rPr>
        <w:t xml:space="preserve"> down significantly, social contradictions and </w:t>
      </w:r>
      <w:r w:rsidRPr="00836182">
        <w:rPr>
          <w:rStyle w:val="StyleUnderline"/>
        </w:rPr>
        <w:t>conflicts easily intensify</w:t>
      </w:r>
      <w:r w:rsidRPr="00836182">
        <w:rPr>
          <w:u w:val="single"/>
        </w:rPr>
        <w:t>.</w:t>
      </w:r>
      <w:r w:rsidRPr="00836182">
        <w:rPr>
          <w:sz w:val="12"/>
        </w:rPr>
        <w:t xml:space="preserve"> Alexis de Tocqueville found that social unrest was infrequent in places which experienced long-term economic stagnation, but was more likely to happen after a certain amount of economic growth. </w:t>
      </w:r>
      <w:r w:rsidRPr="00836182">
        <w:rPr>
          <w:u w:val="single"/>
        </w:rPr>
        <w:t>It</w:t>
      </w:r>
      <w:r w:rsidRPr="00836182">
        <w:rPr>
          <w:sz w:val="12"/>
        </w:rPr>
        <w:t xml:space="preserve"> most likely </w:t>
      </w:r>
      <w:r w:rsidRPr="00836182">
        <w:rPr>
          <w:rStyle w:val="StyleUnderline"/>
        </w:rPr>
        <w:t>happens at a point when an economy has stopped growing and begun to decline</w:t>
      </w:r>
      <w:r w:rsidRPr="00836182">
        <w:rPr>
          <w:u w:val="single"/>
        </w:rPr>
        <w:t>.</w:t>
      </w:r>
      <w:r w:rsidRPr="00836182">
        <w:rPr>
          <w:sz w:val="12"/>
        </w:rPr>
        <w:t xml:space="preserve"> The French Revolution, for example occurred in just such circumstances. 2 Thus deterioration of a stable economic environment leads to explosive social contradictions. When the deterioration is slight, it will cause local social tensions; but when an economy deteriorates seriously, </w:t>
      </w:r>
      <w:r w:rsidRPr="00836182">
        <w:rPr>
          <w:rStyle w:val="StyleUnderline"/>
        </w:rPr>
        <w:t>it will cause severe problems in political stability,</w:t>
      </w:r>
      <w:r w:rsidRPr="00836182">
        <w:rPr>
          <w:sz w:val="12"/>
        </w:rPr>
        <w:t xml:space="preserve"> such as social turmoil, political crisis </w:t>
      </w:r>
      <w:r w:rsidRPr="00836182">
        <w:rPr>
          <w:u w:val="single"/>
        </w:rPr>
        <w:t>or even</w:t>
      </w:r>
      <w:r w:rsidRPr="00836182">
        <w:rPr>
          <w:sz w:val="12"/>
        </w:rPr>
        <w:t xml:space="preserve"> a </w:t>
      </w:r>
      <w:r w:rsidRPr="00836182">
        <w:rPr>
          <w:rStyle w:val="StyleUnderline"/>
        </w:rPr>
        <w:t>regime change</w:t>
      </w:r>
      <w:r w:rsidRPr="00836182">
        <w:rPr>
          <w:u w:val="single"/>
        </w:rPr>
        <w:t>.</w:t>
      </w:r>
      <w:r w:rsidRPr="00836182">
        <w:rPr>
          <w:sz w:val="12"/>
        </w:rPr>
        <w:t xml:space="preserve"> Conversely, political instability will cause the government to respond to an economic crisis feebly, thus deepening the economic crisis and initiating a vicious circle. Influenced by the U.S. financial crisis, </w:t>
      </w:r>
      <w:r w:rsidRPr="00836182">
        <w:rPr>
          <w:b/>
          <w:u w:val="single"/>
        </w:rPr>
        <w:t>China is</w:t>
      </w:r>
      <w:r w:rsidRPr="00836182">
        <w:rPr>
          <w:sz w:val="12"/>
        </w:rPr>
        <w:t xml:space="preserve"> now </w:t>
      </w:r>
      <w:r w:rsidRPr="00836182">
        <w:rPr>
          <w:b/>
          <w:u w:val="single"/>
        </w:rPr>
        <w:t>facing</w:t>
      </w:r>
      <w:r w:rsidRPr="00836182">
        <w:rPr>
          <w:sz w:val="12"/>
        </w:rPr>
        <w:t xml:space="preserve"> the </w:t>
      </w:r>
      <w:r w:rsidRPr="00836182">
        <w:rPr>
          <w:b/>
          <w:u w:val="single"/>
        </w:rPr>
        <w:t>risk of</w:t>
      </w:r>
      <w:r w:rsidRPr="00836182">
        <w:rPr>
          <w:sz w:val="12"/>
        </w:rPr>
        <w:t xml:space="preserve"> social </w:t>
      </w:r>
      <w:r w:rsidRPr="00836182">
        <w:rPr>
          <w:rStyle w:val="Emphasis"/>
        </w:rPr>
        <w:t>instability</w:t>
      </w:r>
      <w:r w:rsidRPr="00836182">
        <w:rPr>
          <w:sz w:val="12"/>
        </w:rPr>
        <w:t xml:space="preserve"> from two sides. First, former potential instability was intensified by the economic downturn, including a class conflict of interest resulting from the large gap between rich and poor and an urban and rural confrontation caused by a gap between urban and rural areas. To this was added a lack of security on the part of low-income groups caused by poor coverage from the social security system and government corruption. Second, the </w:t>
      </w:r>
      <w:r w:rsidRPr="00836182">
        <w:rPr>
          <w:u w:val="single"/>
        </w:rPr>
        <w:t>financial crisis could</w:t>
      </w:r>
      <w:r w:rsidRPr="00836182">
        <w:rPr>
          <w:sz w:val="12"/>
        </w:rPr>
        <w:t xml:space="preserve"> still </w:t>
      </w:r>
      <w:r w:rsidRPr="00836182">
        <w:rPr>
          <w:u w:val="single"/>
        </w:rPr>
        <w:t>lead to</w:t>
      </w:r>
      <w:r w:rsidRPr="00836182">
        <w:rPr>
          <w:sz w:val="12"/>
        </w:rPr>
        <w:t xml:space="preserve"> further instability issues, including </w:t>
      </w:r>
      <w:r w:rsidRPr="00836182">
        <w:rPr>
          <w:rStyle w:val="StyleUnderline"/>
        </w:rPr>
        <w:t>panic resulting from the failure of</w:t>
      </w:r>
      <w:r w:rsidRPr="00836182">
        <w:rPr>
          <w:sz w:val="12"/>
        </w:rPr>
        <w:t xml:space="preserve"> personal </w:t>
      </w:r>
      <w:r w:rsidRPr="00836182">
        <w:rPr>
          <w:rStyle w:val="StyleUnderline"/>
        </w:rPr>
        <w:t>investments</w:t>
      </w:r>
      <w:r w:rsidRPr="00836182">
        <w:rPr>
          <w:sz w:val="12"/>
        </w:rPr>
        <w:t xml:space="preserve">, asset shrinkage, </w:t>
      </w:r>
      <w:r w:rsidRPr="00836182">
        <w:rPr>
          <w:rStyle w:val="StyleUnderline"/>
        </w:rPr>
        <w:t>currency devaluation, dissatisfaction triggered by unemployment</w:t>
      </w:r>
      <w:r w:rsidRPr="00836182">
        <w:rPr>
          <w:sz w:val="12"/>
        </w:rPr>
        <w:t xml:space="preserve"> and non-employment of peasant workers and university students, lack of confidence in the government because of a decline in living standards, </w:t>
      </w:r>
      <w:r w:rsidRPr="00836182">
        <w:rPr>
          <w:u w:val="single"/>
        </w:rPr>
        <w:t xml:space="preserve">and </w:t>
      </w:r>
      <w:r w:rsidRPr="00836182">
        <w:rPr>
          <w:rStyle w:val="StyleUnderline"/>
        </w:rPr>
        <w:t>public discontent</w:t>
      </w:r>
      <w:r w:rsidRPr="00836182">
        <w:rPr>
          <w:u w:val="single"/>
        </w:rPr>
        <w:t xml:space="preserve"> due to the unsuccessful government response to the crisis.</w:t>
      </w:r>
    </w:p>
    <w:p w14:paraId="21906868" w14:textId="77777777" w:rsidR="00076573" w:rsidRPr="00836182" w:rsidRDefault="00076573" w:rsidP="00076573">
      <w:pPr>
        <w:pStyle w:val="Heading3"/>
      </w:pPr>
      <w:r>
        <w:t>T/Case—</w:t>
      </w:r>
      <w:r w:rsidRPr="00836182">
        <w:t>china war</w:t>
      </w:r>
    </w:p>
    <w:p w14:paraId="3C023406" w14:textId="77777777" w:rsidR="00076573" w:rsidRPr="00836182" w:rsidRDefault="00076573" w:rsidP="00076573">
      <w:pPr>
        <w:pStyle w:val="Heading4"/>
      </w:pPr>
      <w:r w:rsidRPr="00836182">
        <w:t>US economic power is the driving factor behind preventing war with China</w:t>
      </w:r>
    </w:p>
    <w:p w14:paraId="3B92A6A4" w14:textId="77777777" w:rsidR="00076573" w:rsidRPr="00836182" w:rsidRDefault="00076573" w:rsidP="00076573">
      <w:r w:rsidRPr="00836182">
        <w:rPr>
          <w:b/>
        </w:rPr>
        <w:t>Mead 4</w:t>
      </w:r>
      <w:r w:rsidRPr="00836182">
        <w:t xml:space="preserve"> (Walter Russell, Henry A. Kissinger Senior Fellow for U.S. Foreign Policy at the Council on Foreign Relations, “America's Sticky Power,” Foreign Policy, March-April 2004, Number 141, pg. 46-53, JSTOR)</w:t>
      </w:r>
    </w:p>
    <w:p w14:paraId="040FC0F7" w14:textId="77777777" w:rsidR="00076573" w:rsidRPr="00836182" w:rsidRDefault="00076573" w:rsidP="00076573">
      <w:pPr>
        <w:rPr>
          <w:sz w:val="16"/>
        </w:rPr>
      </w:pPr>
      <w:r w:rsidRPr="00836182">
        <w:rPr>
          <w:sz w:val="16"/>
        </w:rPr>
        <w:t xml:space="preserve">Similarly, in the last 60 years, as foreigners have acquired a greater value in the United States-government and private bonds, direct and portfolio private investments-more and more of them have acquired an interest in maintaining the strength of the U.S.-led system. </w:t>
      </w:r>
      <w:r w:rsidRPr="00836182">
        <w:rPr>
          <w:u w:val="single"/>
        </w:rPr>
        <w:t>A collapse of</w:t>
      </w:r>
      <w:r w:rsidRPr="00836182">
        <w:rPr>
          <w:sz w:val="16"/>
        </w:rPr>
        <w:t xml:space="preserve"> the U.S. </w:t>
      </w:r>
      <w:r w:rsidRPr="00836182">
        <w:rPr>
          <w:u w:val="single"/>
        </w:rPr>
        <w:t>economy</w:t>
      </w:r>
      <w:r w:rsidRPr="00836182">
        <w:rPr>
          <w:sz w:val="16"/>
        </w:rPr>
        <w:t xml:space="preserve"> and the ruin of the dollar </w:t>
      </w:r>
      <w:r w:rsidRPr="00836182">
        <w:rPr>
          <w:u w:val="single"/>
        </w:rPr>
        <w:t xml:space="preserve">would </w:t>
      </w:r>
      <w:r w:rsidRPr="00836182">
        <w:rPr>
          <w:u w:val="single"/>
          <w:bdr w:val="single" w:sz="4" w:space="0" w:color="auto"/>
        </w:rPr>
        <w:t>do more</w:t>
      </w:r>
      <w:r w:rsidRPr="00836182">
        <w:rPr>
          <w:u w:val="single"/>
        </w:rPr>
        <w:t xml:space="preserve"> than </w:t>
      </w:r>
      <w:r w:rsidRPr="00836182">
        <w:rPr>
          <w:u w:val="single"/>
          <w:bdr w:val="single" w:sz="4" w:space="0" w:color="auto"/>
        </w:rPr>
        <w:t>dent</w:t>
      </w:r>
      <w:r w:rsidRPr="00836182">
        <w:rPr>
          <w:sz w:val="16"/>
        </w:rPr>
        <w:t xml:space="preserve"> the </w:t>
      </w:r>
      <w:r w:rsidRPr="00836182">
        <w:rPr>
          <w:u w:val="single"/>
          <w:bdr w:val="single" w:sz="4" w:space="0" w:color="auto"/>
        </w:rPr>
        <w:t>prosperity</w:t>
      </w:r>
      <w:r w:rsidRPr="00836182">
        <w:rPr>
          <w:u w:val="single"/>
        </w:rPr>
        <w:t xml:space="preserve"> of the </w:t>
      </w:r>
      <w:r w:rsidRPr="00836182">
        <w:rPr>
          <w:u w:val="single"/>
          <w:bdr w:val="single" w:sz="4" w:space="0" w:color="auto"/>
        </w:rPr>
        <w:t>U</w:t>
      </w:r>
      <w:r w:rsidRPr="00836182">
        <w:rPr>
          <w:sz w:val="16"/>
        </w:rPr>
        <w:t xml:space="preserve">nited </w:t>
      </w:r>
      <w:r w:rsidRPr="00836182">
        <w:rPr>
          <w:u w:val="single"/>
          <w:bdr w:val="single" w:sz="4" w:space="0" w:color="auto"/>
        </w:rPr>
        <w:t>S</w:t>
      </w:r>
      <w:r w:rsidRPr="00836182">
        <w:rPr>
          <w:sz w:val="16"/>
        </w:rPr>
        <w:t xml:space="preserve">tates. </w:t>
      </w:r>
      <w:r w:rsidRPr="00836182">
        <w:rPr>
          <w:u w:val="single"/>
        </w:rPr>
        <w:t xml:space="preserve">Without their </w:t>
      </w:r>
      <w:r w:rsidRPr="00836182">
        <w:rPr>
          <w:u w:val="single"/>
          <w:bdr w:val="single" w:sz="4" w:space="0" w:color="auto"/>
        </w:rPr>
        <w:t>best customer</w:t>
      </w:r>
      <w:r w:rsidRPr="00836182">
        <w:rPr>
          <w:sz w:val="16"/>
        </w:rPr>
        <w:t xml:space="preserve">, countries including </w:t>
      </w:r>
      <w:r w:rsidRPr="00836182">
        <w:rPr>
          <w:u w:val="single"/>
          <w:bdr w:val="single" w:sz="4" w:space="0" w:color="auto"/>
        </w:rPr>
        <w:t>China</w:t>
      </w:r>
      <w:r w:rsidRPr="00836182">
        <w:rPr>
          <w:sz w:val="16"/>
        </w:rPr>
        <w:t xml:space="preserve"> and Japan </w:t>
      </w:r>
      <w:r w:rsidRPr="00836182">
        <w:rPr>
          <w:u w:val="single"/>
        </w:rPr>
        <w:t xml:space="preserve">would fall into </w:t>
      </w:r>
      <w:r w:rsidRPr="00836182">
        <w:rPr>
          <w:u w:val="single"/>
          <w:bdr w:val="single" w:sz="4" w:space="0" w:color="auto"/>
        </w:rPr>
        <w:t>depression</w:t>
      </w:r>
      <w:r w:rsidRPr="00836182">
        <w:rPr>
          <w:sz w:val="16"/>
        </w:rPr>
        <w:t xml:space="preserve">s. The financial strength of every country would be severely shaken should the United States collapse. Under those circumstances, debt becomes a strength, not a weakness, and other countries fear to break with the United States because they need its market and own its securities. Of course, pressed too far, a large national debt can turn from a source of strength to a crippling liability, and the United States must continue to justify other countries' faith by maintaining its long-term record of meeting its financial obligations. But, like Samson in the temple of the Philistines, a collapsing U.S. economy would inflict enormous, unacceptable damage on the rest of the world. That is sticky power with a vengeance. THE SUM OF all POWERS? The United States' global economic might is therefore not simply, to use Nye's formulations, hard power that compels others or soft power that attracts the rest of the world. Certainly, </w:t>
      </w:r>
      <w:r w:rsidRPr="00836182">
        <w:rPr>
          <w:u w:val="single"/>
        </w:rPr>
        <w:t>the U.S. economic system</w:t>
      </w:r>
      <w:r w:rsidRPr="00836182">
        <w:rPr>
          <w:sz w:val="16"/>
        </w:rPr>
        <w:t xml:space="preserve"> provides the United States with the prosperity needed to underwrite its security strategy, but it also </w:t>
      </w:r>
      <w:r w:rsidRPr="00836182">
        <w:rPr>
          <w:u w:val="single"/>
        </w:rPr>
        <w:t xml:space="preserve">encourages other countries to </w:t>
      </w:r>
      <w:r w:rsidRPr="00836182">
        <w:rPr>
          <w:u w:val="single"/>
          <w:bdr w:val="single" w:sz="4" w:space="0" w:color="auto"/>
        </w:rPr>
        <w:t>accept U.S. leadership</w:t>
      </w:r>
      <w:r w:rsidRPr="00836182">
        <w:rPr>
          <w:u w:val="single"/>
        </w:rPr>
        <w:t xml:space="preserve">. U.S. economic might is </w:t>
      </w:r>
      <w:r w:rsidRPr="00836182">
        <w:rPr>
          <w:u w:val="single"/>
          <w:bdr w:val="single" w:sz="4" w:space="0" w:color="auto"/>
        </w:rPr>
        <w:t>sticky power</w:t>
      </w:r>
      <w:r w:rsidRPr="00836182">
        <w:rPr>
          <w:sz w:val="16"/>
        </w:rPr>
        <w:t xml:space="preserve">. How will sticky power help the United States address today's challenges? One pressing need is to ensure that Iraq's econome reconstruction integrates the nation more firmly in the global economy. Countries with open economies develop powerful trade-oriented businesses; the leaders of these businesses can promote economic policies that respect property rights, democracy, and the rule of law. Such leaders also lobby governments to avoid the isolation that characterized Iraq and Libya under economic sanctions. And looking beyond Iraq, the allure of access to Western capital and global markets is one of the few forces protecting the rule of law from even further erosion in Russia. China's rise to global prominence will offer a key test case for sticky power. As China develops economically, it should gain wealth that could support a military rivaling that of the United States; China is also gaining political influence in the world. Some analysts in both China and the United States believe that the laws of history mean that </w:t>
      </w:r>
      <w:r w:rsidRPr="00836182">
        <w:rPr>
          <w:u w:val="single"/>
        </w:rPr>
        <w:t>Chinese</w:t>
      </w:r>
      <w:r w:rsidRPr="00836182">
        <w:rPr>
          <w:sz w:val="16"/>
        </w:rPr>
        <w:t xml:space="preserve"> power </w:t>
      </w:r>
      <w:r w:rsidRPr="00836182">
        <w:rPr>
          <w:u w:val="single"/>
        </w:rPr>
        <w:t xml:space="preserve">will someday </w:t>
      </w:r>
      <w:r w:rsidRPr="00836182">
        <w:rPr>
          <w:u w:val="single"/>
          <w:bdr w:val="single" w:sz="4" w:space="0" w:color="auto"/>
        </w:rPr>
        <w:t>clash</w:t>
      </w:r>
      <w:r w:rsidRPr="00836182">
        <w:rPr>
          <w:u w:val="single"/>
        </w:rPr>
        <w:t xml:space="preserve"> with the</w:t>
      </w:r>
      <w:r w:rsidRPr="00836182">
        <w:rPr>
          <w:sz w:val="16"/>
        </w:rPr>
        <w:t xml:space="preserve"> reigning </w:t>
      </w:r>
      <w:r w:rsidRPr="00836182">
        <w:rPr>
          <w:u w:val="single"/>
        </w:rPr>
        <w:t>U.S.</w:t>
      </w:r>
      <w:r w:rsidRPr="00836182">
        <w:rPr>
          <w:sz w:val="16"/>
        </w:rPr>
        <w:t xml:space="preserve"> power. </w:t>
      </w:r>
      <w:r w:rsidRPr="00836182">
        <w:rPr>
          <w:u w:val="single"/>
        </w:rPr>
        <w:t xml:space="preserve">Sticky power offers a </w:t>
      </w:r>
      <w:r w:rsidRPr="00836182">
        <w:rPr>
          <w:u w:val="single"/>
          <w:bdr w:val="single" w:sz="4" w:space="0" w:color="auto"/>
        </w:rPr>
        <w:t>way out</w:t>
      </w:r>
      <w:r w:rsidRPr="00836182">
        <w:rPr>
          <w:sz w:val="16"/>
        </w:rPr>
        <w:t xml:space="preserve">. China benefits from participating in the U.S. economic system and integrating itself into the global economy. Between 1970 and 2003, China's gross domestic product grew from an estimated 106 billion to more than $1.3 trillion. By 2003, an estimated $450 billion of foreign money had flowed into the Chinese economy. Moreover, China is becoming increasingly dependent on both imports and exports to keep its economy (and its military machine) going. Hostilities between the United States and China would cripple China's industry, and cut off supplies of oil and other key commodities. Sticky power works both ways, though. If China cannot afford war with the United States, the United States will have an increasingly hard time breaking off commercial relations with China. In an era of weapons of mass destruction, this mutual dependence is probably good for both sides. Sticky power did not prevent World War I, but </w:t>
      </w:r>
      <w:r w:rsidRPr="00836182">
        <w:rPr>
          <w:u w:val="single"/>
          <w:bdr w:val="single" w:sz="4" w:space="0" w:color="auto"/>
        </w:rPr>
        <w:t>economic interdependence</w:t>
      </w:r>
      <w:r w:rsidRPr="00836182">
        <w:rPr>
          <w:u w:val="single"/>
        </w:rPr>
        <w:t xml:space="preserve"> runs deeper now; as</w:t>
      </w:r>
      <w:r w:rsidRPr="00836182">
        <w:rPr>
          <w:sz w:val="16"/>
        </w:rPr>
        <w:t xml:space="preserve"> a result, </w:t>
      </w:r>
      <w:r w:rsidRPr="00836182">
        <w:rPr>
          <w:u w:val="single"/>
        </w:rPr>
        <w:t xml:space="preserve">the "inevitable" U.S.-Chinese conflict is </w:t>
      </w:r>
      <w:r w:rsidRPr="00836182">
        <w:rPr>
          <w:u w:val="single"/>
          <w:bdr w:val="single" w:sz="4" w:space="0" w:color="auto"/>
        </w:rPr>
        <w:t>less likely to occur</w:t>
      </w:r>
      <w:r w:rsidRPr="00836182">
        <w:rPr>
          <w:u w:val="single"/>
        </w:rPr>
        <w:t>. Sticky power</w:t>
      </w:r>
      <w:r w:rsidRPr="00836182">
        <w:rPr>
          <w:sz w:val="16"/>
        </w:rPr>
        <w:t xml:space="preserve">, then, is important to U.S. hegemony for two reasons: It </w:t>
      </w:r>
      <w:r w:rsidRPr="00836182">
        <w:rPr>
          <w:u w:val="single"/>
        </w:rPr>
        <w:t xml:space="preserve">helps </w:t>
      </w:r>
      <w:r w:rsidRPr="00836182">
        <w:rPr>
          <w:u w:val="single"/>
          <w:bdr w:val="single" w:sz="4" w:space="0" w:color="auto"/>
        </w:rPr>
        <w:t>prevent war</w:t>
      </w:r>
      <w:r w:rsidRPr="00836182">
        <w:rPr>
          <w:sz w:val="16"/>
        </w:rPr>
        <w:t>, and, if war comes, it helps the United States win.</w:t>
      </w:r>
    </w:p>
    <w:p w14:paraId="6B6A7FF8" w14:textId="77777777" w:rsidR="00076573" w:rsidRPr="00836182" w:rsidRDefault="00076573" w:rsidP="00076573">
      <w:pPr>
        <w:pStyle w:val="Heading3"/>
      </w:pPr>
      <w:r>
        <w:t>T/Case—</w:t>
      </w:r>
      <w:r w:rsidRPr="00836182">
        <w:t>climate change</w:t>
      </w:r>
    </w:p>
    <w:p w14:paraId="6FBC4ECB" w14:textId="77777777" w:rsidR="00076573" w:rsidRPr="00836182" w:rsidRDefault="00076573" w:rsidP="00076573">
      <w:pPr>
        <w:pStyle w:val="Heading4"/>
      </w:pPr>
      <w:r w:rsidRPr="00836182">
        <w:t>Growth is a prerequisite to solving climate change</w:t>
      </w:r>
    </w:p>
    <w:p w14:paraId="2627ABC6" w14:textId="77777777" w:rsidR="00076573" w:rsidRPr="00836182" w:rsidRDefault="00076573" w:rsidP="00076573">
      <w:r w:rsidRPr="00836182">
        <w:rPr>
          <w:rStyle w:val="Style13ptBold"/>
        </w:rPr>
        <w:t>Skår 10</w:t>
      </w:r>
      <w:r w:rsidRPr="00836182">
        <w:t xml:space="preserve"> (Nicklas, environmental lawyer at Swedish Enterprises, “Growth - Prerequisite for a better environment”, Svenskt Näringsliv, 12/10/2010, http://www.svensktnaringsliv.se/english/growth-prerequisite-for-a-better-environment_555889.html)//egg</w:t>
      </w:r>
    </w:p>
    <w:p w14:paraId="5AF57F4E" w14:textId="77777777" w:rsidR="00076573" w:rsidRPr="00836182" w:rsidRDefault="00076573" w:rsidP="00076573">
      <w:pPr>
        <w:rPr>
          <w:sz w:val="12"/>
        </w:rPr>
      </w:pPr>
      <w:r w:rsidRPr="00836182">
        <w:rPr>
          <w:sz w:val="12"/>
        </w:rPr>
        <w:t xml:space="preserve">ENVIRONMENT </w:t>
      </w:r>
      <w:r w:rsidRPr="00836182">
        <w:rPr>
          <w:rStyle w:val="StyleUnderline"/>
        </w:rPr>
        <w:t xml:space="preserve">Investing in growth will bring new and smart production methods that improve the environment. Those who argue economic development is a threat to the environment and brings climate change need to reconsider. </w:t>
      </w:r>
      <w:r w:rsidRPr="00836182">
        <w:rPr>
          <w:sz w:val="12"/>
        </w:rPr>
        <w:t>Current debate on the environment and climate change often places economic growth and development at odds with the environment, and that it further adds to the global warming threat. The Confederation of Swedish Enterprise consistently argues otherwise—</w:t>
      </w:r>
      <w:r w:rsidRPr="00836182">
        <w:rPr>
          <w:rStyle w:val="StyleUnderline"/>
        </w:rPr>
        <w:t xml:space="preserve">that development and growth are the way forward, towards improving the environment and combating climate change. Growth, in itself is not the simple solution, but rather it is a necessary prerequisite to addressing environmental issues. Economic development enables the effective use of our limited world resources, helping to bring smarter solutions into use. </w:t>
      </w:r>
      <w:r w:rsidRPr="00836182">
        <w:rPr>
          <w:u w:val="single"/>
        </w:rPr>
        <w:t xml:space="preserve">Throughout human history, growth has always contributed to smarter production methods. For instance, this has helped enable feeding the ever growing world population, cure disease and improve health standards, and generally improve living standards that bring better and longer lives for us all. </w:t>
      </w:r>
      <w:r w:rsidRPr="00836182">
        <w:rPr>
          <w:sz w:val="12"/>
        </w:rPr>
        <w:t xml:space="preserve">In Sweden, for instance, average lifespan has increased most since the industrial revolution. In 1861 women lived an average of 49 years, while in 2008 the average was 83 years. For men, lifespan increased from 45 to 79 years in the same period. Moreover, these lives are on average healthier throughout. The same analysis applies to other parts of the world that have not achieved the same economic development. For those who want better lives, clean water, education, and improved general health standards, the answer is to achieve the same kind of economic growth to provide the same kinds of benefits. </w:t>
      </w:r>
      <w:r w:rsidRPr="00836182">
        <w:rPr>
          <w:u w:val="single"/>
        </w:rPr>
        <w:t>The argument against growth</w:t>
      </w:r>
      <w:r w:rsidRPr="00836182">
        <w:rPr>
          <w:sz w:val="12"/>
        </w:rPr>
        <w:t xml:space="preserve"> as a solution generally presumes, or believes, that the same amount of raw materials must be used to produce all goods or services at all times—</w:t>
      </w:r>
      <w:r w:rsidRPr="00836182">
        <w:rPr>
          <w:u w:val="single"/>
        </w:rPr>
        <w:t>that to increase production always demands increasing amounts of input.</w:t>
      </w:r>
      <w:r w:rsidRPr="00836182">
        <w:rPr>
          <w:sz w:val="12"/>
        </w:rPr>
        <w:t xml:space="preserve"> </w:t>
      </w:r>
      <w:r w:rsidRPr="00836182">
        <w:rPr>
          <w:u w:val="single"/>
        </w:rPr>
        <w:t>But economic development has never really shown this linear relationship. Growth has always brought greater efficiency, over time, so that fewer resources are now used to produce a unit of goods than before. Moreover, modern production methods recycle a greater, and growing, proportion of the resources used</w:t>
      </w:r>
      <w:r w:rsidRPr="00836182">
        <w:rPr>
          <w:sz w:val="12"/>
        </w:rPr>
        <w:t xml:space="preserve"> (especially in Sweden). Technical development has also led to paradigm shifts that entirely change the methods of production. The now classic example was historic concern that the world’s copper resources would not be able to supply the telephony needs of Africa and Asia to develop fully. In reality, the copper-based telephone systems this argument envisioned were never required when these countries adopted mobile telephone solutions and skipped a technological step. We can also see that </w:t>
      </w:r>
      <w:r w:rsidRPr="00836182">
        <w:rPr>
          <w:u w:val="single"/>
        </w:rPr>
        <w:t>many historic environmental problems are being resolved in developed countries</w:t>
      </w:r>
      <w:r w:rsidRPr="00836182">
        <w:rPr>
          <w:sz w:val="12"/>
        </w:rPr>
        <w:t xml:space="preserve">—offering a clue to the continued increase in average lifespan. </w:t>
      </w:r>
      <w:r w:rsidRPr="00836182">
        <w:rPr>
          <w:u w:val="single"/>
        </w:rPr>
        <w:t>Water and air resources become cleaner and forest resources are being preserved to a greater extent than in developing countries</w:t>
      </w:r>
      <w:r w:rsidRPr="00836182">
        <w:rPr>
          <w:sz w:val="12"/>
        </w:rPr>
        <w:t xml:space="preserve">. Our </w:t>
      </w:r>
      <w:r w:rsidRPr="00836182">
        <w:rPr>
          <w:u w:val="single"/>
        </w:rPr>
        <w:t>prosperity</w:t>
      </w:r>
      <w:r w:rsidRPr="00836182">
        <w:rPr>
          <w:sz w:val="12"/>
        </w:rPr>
        <w:t xml:space="preserve"> in the developed world </w:t>
      </w:r>
      <w:r w:rsidRPr="00836182">
        <w:rPr>
          <w:u w:val="single"/>
        </w:rPr>
        <w:t>enables us to afford protecting the environment</w:t>
      </w:r>
      <w:r w:rsidRPr="00836182">
        <w:rPr>
          <w:sz w:val="12"/>
        </w:rPr>
        <w:t>. Which contrasts significant with the situation of those who wrestle with obtaining clean water, food and decent living quarters on a daily basis. This argument was made at an early UN Environmental Conference here in Stockholm in 1972. Indira Gandhi said then “Poverty is the greatest polluter and the struggle against poverty is also a struggle for a better environment.”</w:t>
      </w:r>
    </w:p>
    <w:p w14:paraId="1721ABE7" w14:textId="77777777" w:rsidR="00076573" w:rsidRPr="00836182" w:rsidRDefault="00076573" w:rsidP="00076573">
      <w:pPr>
        <w:pStyle w:val="Heading3"/>
      </w:pPr>
      <w:r>
        <w:t>T/Case—</w:t>
      </w:r>
      <w:r w:rsidRPr="00836182">
        <w:t>miscalc</w:t>
      </w:r>
    </w:p>
    <w:p w14:paraId="01CC8B39" w14:textId="77777777" w:rsidR="00076573" w:rsidRPr="00836182" w:rsidRDefault="00076573" w:rsidP="00076573">
      <w:pPr>
        <w:pStyle w:val="Heading4"/>
      </w:pPr>
      <w:r w:rsidRPr="00836182">
        <w:t>Growth solves accidental wmd launch</w:t>
      </w:r>
    </w:p>
    <w:p w14:paraId="1F05B611" w14:textId="77777777" w:rsidR="00076573" w:rsidRPr="00836182" w:rsidRDefault="00076573" w:rsidP="00076573">
      <w:r w:rsidRPr="00836182">
        <w:rPr>
          <w:b/>
        </w:rPr>
        <w:t>NIC, 2</w:t>
      </w:r>
      <w:r w:rsidRPr="00836182">
        <w:t xml:space="preserve"> (National Intelligence Council, "Annual Report to Congress on the Safety and Security of Russian Nuclear Facilities and Military Forces," http://www.fas.org/irp/nic/icarussiansecurity.htm)</w:t>
      </w:r>
    </w:p>
    <w:p w14:paraId="39267209" w14:textId="77777777" w:rsidR="00076573" w:rsidRPr="00836182" w:rsidRDefault="00076573" w:rsidP="00076573">
      <w:pPr>
        <w:rPr>
          <w:sz w:val="16"/>
        </w:rPr>
      </w:pPr>
      <w:r w:rsidRPr="00836182">
        <w:rPr>
          <w:sz w:val="16"/>
        </w:rPr>
        <w:t>Economics and Personnel Reliability.</w:t>
      </w:r>
      <w:r w:rsidRPr="00836182">
        <w:rPr>
          <w:rFonts w:ascii="Tahoma" w:hAnsi="Tahoma" w:cs="Tahoma"/>
          <w:sz w:val="16"/>
        </w:rPr>
        <w:t xml:space="preserve"> </w:t>
      </w:r>
      <w:r w:rsidRPr="00836182">
        <w:rPr>
          <w:sz w:val="16"/>
        </w:rPr>
        <w:t xml:space="preserve">Even after technical modernization, </w:t>
      </w:r>
      <w:r w:rsidRPr="00836182">
        <w:rPr>
          <w:rStyle w:val="underline"/>
        </w:rPr>
        <w:t xml:space="preserve">security for </w:t>
      </w:r>
      <w:r w:rsidRPr="00836182">
        <w:rPr>
          <w:rStyle w:val="underline"/>
          <w:bdr w:val="single" w:sz="4" w:space="0" w:color="auto" w:frame="1"/>
        </w:rPr>
        <w:t>weapons</w:t>
      </w:r>
      <w:r w:rsidRPr="00836182">
        <w:rPr>
          <w:sz w:val="16"/>
        </w:rPr>
        <w:t xml:space="preserve">-usable </w:t>
      </w:r>
      <w:r w:rsidRPr="00836182">
        <w:rPr>
          <w:rStyle w:val="underline"/>
          <w:bdr w:val="single" w:sz="4" w:space="0" w:color="auto" w:frame="1"/>
        </w:rPr>
        <w:t>nuclear</w:t>
      </w:r>
      <w:r w:rsidRPr="00836182">
        <w:rPr>
          <w:u w:val="single"/>
          <w:bdr w:val="single" w:sz="4" w:space="0" w:color="auto" w:frame="1"/>
        </w:rPr>
        <w:t xml:space="preserve"> </w:t>
      </w:r>
      <w:r w:rsidRPr="00836182">
        <w:rPr>
          <w:rStyle w:val="underline"/>
          <w:bdr w:val="single" w:sz="4" w:space="0" w:color="auto" w:frame="1"/>
        </w:rPr>
        <w:t>material</w:t>
      </w:r>
      <w:r w:rsidRPr="00836182">
        <w:rPr>
          <w:rStyle w:val="underline"/>
        </w:rPr>
        <w:t xml:space="preserve"> depends largely on</w:t>
      </w:r>
      <w:r w:rsidRPr="00836182">
        <w:rPr>
          <w:sz w:val="16"/>
        </w:rPr>
        <w:t xml:space="preserve"> the diligence, competence, and </w:t>
      </w:r>
      <w:r w:rsidRPr="00836182">
        <w:rPr>
          <w:rStyle w:val="underline"/>
          <w:bdr w:val="single" w:sz="4" w:space="0" w:color="auto" w:frame="1"/>
        </w:rPr>
        <w:t>morale</w:t>
      </w:r>
      <w:r w:rsidRPr="00836182">
        <w:rPr>
          <w:rStyle w:val="underline"/>
        </w:rPr>
        <w:t xml:space="preserve"> of personnel who </w:t>
      </w:r>
      <w:r w:rsidRPr="00836182">
        <w:rPr>
          <w:rStyle w:val="underline"/>
          <w:bdr w:val="single" w:sz="4" w:space="0" w:color="auto" w:frame="1"/>
        </w:rPr>
        <w:t>monitor</w:t>
      </w:r>
      <w:r w:rsidRPr="00836182">
        <w:rPr>
          <w:sz w:val="16"/>
        </w:rPr>
        <w:t xml:space="preserve"> systems and guard material and</w:t>
      </w:r>
      <w:r w:rsidRPr="00836182">
        <w:rPr>
          <w:rStyle w:val="underline"/>
        </w:rPr>
        <w:t xml:space="preserve"> </w:t>
      </w:r>
      <w:r w:rsidRPr="00836182">
        <w:rPr>
          <w:rStyle w:val="underline"/>
          <w:bdr w:val="single" w:sz="4" w:space="0" w:color="auto" w:frame="1"/>
        </w:rPr>
        <w:t>facilities</w:t>
      </w:r>
      <w:r w:rsidRPr="00836182">
        <w:rPr>
          <w:sz w:val="16"/>
        </w:rPr>
        <w:t xml:space="preserve"> and on managers who must emphasize security over production.  Programs to improve physical </w:t>
      </w:r>
      <w:r w:rsidRPr="00836182">
        <w:rPr>
          <w:rStyle w:val="underline"/>
        </w:rPr>
        <w:t>security</w:t>
      </w:r>
      <w:r w:rsidRPr="00836182">
        <w:rPr>
          <w:u w:val="single"/>
        </w:rPr>
        <w:t xml:space="preserve">, accountability, and training </w:t>
      </w:r>
      <w:r w:rsidRPr="00836182">
        <w:rPr>
          <w:rStyle w:val="underline"/>
        </w:rPr>
        <w:t xml:space="preserve">could be </w:t>
      </w:r>
      <w:r w:rsidRPr="00836182">
        <w:rPr>
          <w:rStyle w:val="underline"/>
          <w:bdr w:val="single" w:sz="4" w:space="0" w:color="auto" w:frame="1"/>
        </w:rPr>
        <w:t>undermined</w:t>
      </w:r>
      <w:r w:rsidRPr="00836182">
        <w:rPr>
          <w:rStyle w:val="underline"/>
        </w:rPr>
        <w:t xml:space="preserve"> by </w:t>
      </w:r>
      <w:r w:rsidRPr="00836182">
        <w:rPr>
          <w:rStyle w:val="underline"/>
          <w:bdr w:val="single" w:sz="4" w:space="0" w:color="auto" w:frame="1"/>
        </w:rPr>
        <w:t>disgruntled</w:t>
      </w:r>
      <w:r w:rsidRPr="00836182">
        <w:rPr>
          <w:sz w:val="16"/>
        </w:rPr>
        <w:t xml:space="preserve"> Russian </w:t>
      </w:r>
      <w:r w:rsidRPr="00836182">
        <w:rPr>
          <w:rStyle w:val="underline"/>
          <w:bdr w:val="single" w:sz="4" w:space="0" w:color="auto" w:frame="1"/>
        </w:rPr>
        <w:t>personnel</w:t>
      </w:r>
      <w:r w:rsidRPr="00836182">
        <w:rPr>
          <w:rStyle w:val="underline"/>
        </w:rPr>
        <w:t xml:space="preserve"> </w:t>
      </w:r>
      <w:r w:rsidRPr="00836182">
        <w:rPr>
          <w:sz w:val="16"/>
        </w:rPr>
        <w:t xml:space="preserve">or unreceptive managers and employees.  </w:t>
      </w:r>
      <w:r w:rsidRPr="00836182">
        <w:rPr>
          <w:rStyle w:val="underline"/>
        </w:rPr>
        <w:t xml:space="preserve">Because of </w:t>
      </w:r>
      <w:r w:rsidRPr="00836182">
        <w:rPr>
          <w:rStyle w:val="underline"/>
          <w:bdr w:val="single" w:sz="4" w:space="0" w:color="auto" w:frame="1"/>
        </w:rPr>
        <w:t>improvements in</w:t>
      </w:r>
      <w:r w:rsidRPr="00836182">
        <w:rPr>
          <w:rStyle w:val="underline"/>
        </w:rPr>
        <w:t xml:space="preserve"> the </w:t>
      </w:r>
      <w:r w:rsidRPr="00836182">
        <w:rPr>
          <w:sz w:val="16"/>
        </w:rPr>
        <w:t xml:space="preserve">national </w:t>
      </w:r>
      <w:r w:rsidRPr="00836182">
        <w:rPr>
          <w:rStyle w:val="underline"/>
          <w:bdr w:val="single" w:sz="4" w:space="0" w:color="auto" w:frame="1"/>
        </w:rPr>
        <w:t>economy</w:t>
      </w:r>
      <w:r w:rsidRPr="00836182">
        <w:rPr>
          <w:sz w:val="16"/>
        </w:rPr>
        <w:t xml:space="preserve">, Russia and Minatom are now able to pay personnel on time.  Thus, for now, compensation and benefits appear adequate, and </w:t>
      </w:r>
      <w:r w:rsidRPr="00836182">
        <w:rPr>
          <w:rStyle w:val="underline"/>
        </w:rPr>
        <w:t xml:space="preserve">personnel no longer face the </w:t>
      </w:r>
      <w:r w:rsidRPr="00836182">
        <w:rPr>
          <w:rStyle w:val="underline"/>
          <w:bdr w:val="single" w:sz="4" w:space="0" w:color="auto" w:frame="1"/>
        </w:rPr>
        <w:t>financial pressures</w:t>
      </w:r>
      <w:r w:rsidRPr="00836182">
        <w:rPr>
          <w:sz w:val="16"/>
        </w:rPr>
        <w:t xml:space="preserve"> of the late 1990s</w:t>
      </w:r>
      <w:r w:rsidRPr="00836182">
        <w:rPr>
          <w:rStyle w:val="underline"/>
        </w:rPr>
        <w:t xml:space="preserve"> that might have led some to permit or actively participate in</w:t>
      </w:r>
      <w:r w:rsidRPr="00836182">
        <w:rPr>
          <w:sz w:val="16"/>
        </w:rPr>
        <w:t xml:space="preserve"> weapons-usable nuclear material </w:t>
      </w:r>
      <w:r w:rsidRPr="00836182">
        <w:rPr>
          <w:rStyle w:val="underline"/>
          <w:bdr w:val="single" w:sz="4" w:space="0" w:color="auto" w:frame="1"/>
        </w:rPr>
        <w:t>theft</w:t>
      </w:r>
      <w:r w:rsidRPr="00836182">
        <w:rPr>
          <w:sz w:val="16"/>
        </w:rPr>
        <w:t>.</w:t>
      </w:r>
    </w:p>
    <w:p w14:paraId="12F1952B" w14:textId="77777777" w:rsidR="00076573" w:rsidRPr="00836182" w:rsidRDefault="00076573" w:rsidP="00076573">
      <w:pPr>
        <w:pStyle w:val="Heading3"/>
      </w:pPr>
      <w:r>
        <w:t>T/Case—</w:t>
      </w:r>
      <w:r w:rsidRPr="00836182">
        <w:t>prolif</w:t>
      </w:r>
    </w:p>
    <w:p w14:paraId="58F45A8D" w14:textId="77777777" w:rsidR="00076573" w:rsidRPr="00836182" w:rsidRDefault="00076573" w:rsidP="00076573">
      <w:pPr>
        <w:pStyle w:val="Heading4"/>
      </w:pPr>
      <w:r w:rsidRPr="00836182">
        <w:t>Economic decline causes prolif</w:t>
      </w:r>
    </w:p>
    <w:p w14:paraId="3142BB73" w14:textId="77777777" w:rsidR="00076573" w:rsidRPr="00836182" w:rsidRDefault="00076573" w:rsidP="00076573">
      <w:r w:rsidRPr="00836182">
        <w:rPr>
          <w:b/>
        </w:rPr>
        <w:t>Silk 96</w:t>
      </w:r>
      <w:r w:rsidRPr="00836182">
        <w:t xml:space="preserve"> (Leonard Silk, Distinguished Professor of Economics at Pace University, and Mark Silk, founding director of the Leonard E. Greenberg Center for the Study of Religion in Public Life, 1996, Making Capitalism Work, p. 27)</w:t>
      </w:r>
    </w:p>
    <w:p w14:paraId="681DF7A7" w14:textId="77777777" w:rsidR="00076573" w:rsidRPr="00836182" w:rsidRDefault="00076573" w:rsidP="00076573">
      <w:pPr>
        <w:rPr>
          <w:u w:val="single"/>
        </w:rPr>
      </w:pPr>
      <w:r w:rsidRPr="00836182">
        <w:rPr>
          <w:sz w:val="16"/>
        </w:rPr>
        <w:t xml:space="preserve">Theoretically there was no reason why this had to be so. In a rational world, the improved prospects for peace should have led to greater spending on consumer goods and productivity raising investment. But that happens only when workers can be shifted to new jobs--and financial resources reallocated to create those jobs. In the absence of sufficient shifts of human and capital resources to expanding civilian industries, </w:t>
      </w:r>
      <w:r w:rsidRPr="00836182">
        <w:rPr>
          <w:u w:val="single"/>
        </w:rPr>
        <w:t>there were strong economic pressures on arms-producing nations to maintain high levels of military production and to sell weapons--conventional as well as dual-use nuclear tech</w:t>
      </w:r>
      <w:r w:rsidRPr="00836182">
        <w:rPr>
          <w:sz w:val="16"/>
        </w:rPr>
        <w:t>nology--</w:t>
      </w:r>
      <w:r w:rsidRPr="00836182">
        <w:rPr>
          <w:u w:val="single"/>
        </w:rPr>
        <w:t>wherever buyers could be found. Without a revival of</w:t>
      </w:r>
      <w:r w:rsidRPr="00836182">
        <w:rPr>
          <w:sz w:val="16"/>
        </w:rPr>
        <w:t xml:space="preserve"> national economies and of </w:t>
      </w:r>
      <w:r w:rsidRPr="00836182">
        <w:rPr>
          <w:u w:val="single"/>
        </w:rPr>
        <w:t>the global economy, the production and proliferation of weapons would continue, creating more Iraqs, Cambodias</w:t>
      </w:r>
      <w:r w:rsidRPr="00836182">
        <w:rPr>
          <w:sz w:val="16"/>
        </w:rPr>
        <w:t xml:space="preserve">, Yugoslavias, </w:t>
      </w:r>
      <w:r w:rsidRPr="00836182">
        <w:rPr>
          <w:u w:val="single"/>
        </w:rPr>
        <w:t>and Somalias--or worse</w:t>
      </w:r>
      <w:r w:rsidRPr="00836182">
        <w:t>.</w:t>
      </w:r>
    </w:p>
    <w:p w14:paraId="60B2A971" w14:textId="77777777" w:rsidR="00076573" w:rsidRPr="00836182" w:rsidRDefault="00076573" w:rsidP="00076573">
      <w:pPr>
        <w:pStyle w:val="Heading3"/>
      </w:pPr>
      <w:r>
        <w:t>T/Case—</w:t>
      </w:r>
      <w:r w:rsidRPr="00836182">
        <w:t>relations</w:t>
      </w:r>
    </w:p>
    <w:p w14:paraId="411B43D8" w14:textId="77777777" w:rsidR="00076573" w:rsidRPr="00836182" w:rsidRDefault="00076573" w:rsidP="00076573">
      <w:pPr>
        <w:pStyle w:val="Heading4"/>
        <w:rPr>
          <w:rStyle w:val="StyleUnderline"/>
          <w:u w:val="none"/>
        </w:rPr>
      </w:pPr>
      <w:r w:rsidRPr="00836182">
        <w:rPr>
          <w:rStyle w:val="StyleUnderline"/>
          <w:u w:val="none"/>
        </w:rPr>
        <w:t>Economic decline boosts tensions in the US-China relationship</w:t>
      </w:r>
    </w:p>
    <w:p w14:paraId="4E068F9B" w14:textId="77777777" w:rsidR="00076573" w:rsidRPr="00836182" w:rsidRDefault="00076573" w:rsidP="00076573">
      <w:r w:rsidRPr="00BD2630">
        <w:rPr>
          <w:rStyle w:val="Style13ptBold"/>
        </w:rPr>
        <w:t>Prasad 9</w:t>
      </w:r>
      <w:r>
        <w:rPr>
          <w:rStyle w:val="Style13ptBold"/>
        </w:rPr>
        <w:t xml:space="preserve"> </w:t>
      </w:r>
      <w:r w:rsidRPr="002E4E2F">
        <w:t>(Eswar</w:t>
      </w:r>
      <w:r w:rsidRPr="00836182">
        <w:t>, holds the New Century Chair in International Trade and Economics, Tolani Senior Professor of Trade Policy at Cornell University and a Research Associate at the National Bureau of Economic Research, previously head of the Financial Studies Division and the China Division at the IMF, “The Effect of the Crisis on the U.S.-China Economic Relationship”, Brookings Institute, 2/17/2009, http://www.brookings.edu/research/testimony/2009/02/17-chinas-economy-prasad)//egg</w:t>
      </w:r>
    </w:p>
    <w:p w14:paraId="6CC01ADA" w14:textId="77777777" w:rsidR="00076573" w:rsidRPr="00836182" w:rsidRDefault="00076573" w:rsidP="00076573">
      <w:pPr>
        <w:rPr>
          <w:rStyle w:val="StyleUnderline"/>
        </w:rPr>
      </w:pPr>
      <w:r w:rsidRPr="00836182">
        <w:rPr>
          <w:rStyle w:val="StyleUnderline"/>
        </w:rPr>
        <w:t>The U.S. and China are two of the dominant economies in the world today and the nature of their relationship has far-reaching implications for the smooth functioning of the global trade and financial systems. These two economies are becoming increasingly integrated</w:t>
      </w:r>
      <w:r w:rsidRPr="00836182">
        <w:rPr>
          <w:sz w:val="8"/>
        </w:rPr>
        <w:t xml:space="preserve"> with each other through the flows of goods, financial capital and people. These rising </w:t>
      </w:r>
      <w:r w:rsidRPr="00836182">
        <w:rPr>
          <w:rStyle w:val="StyleUnderline"/>
        </w:rPr>
        <w:t>linkages</w:t>
      </w:r>
      <w:r w:rsidRPr="00836182">
        <w:rPr>
          <w:sz w:val="8"/>
        </w:rPr>
        <w:t xml:space="preserve"> of course now </w:t>
      </w:r>
      <w:r w:rsidRPr="00836182">
        <w:rPr>
          <w:rStyle w:val="StyleUnderline"/>
        </w:rPr>
        <w:t xml:space="preserve">stretch far beyond just trade and finance, to a variety of geopolitical and global security issues. Getting this relationship right is </w:t>
      </w:r>
      <w:r w:rsidRPr="00836182">
        <w:rPr>
          <w:sz w:val="8"/>
        </w:rPr>
        <w:t>therefore</w:t>
      </w:r>
      <w:r w:rsidRPr="00836182">
        <w:rPr>
          <w:rStyle w:val="StyleUnderline"/>
        </w:rPr>
        <w:t xml:space="preserve"> of considerable importance. </w:t>
      </w:r>
      <w:r w:rsidRPr="00836182">
        <w:rPr>
          <w:sz w:val="8"/>
        </w:rPr>
        <w:t xml:space="preserve">The global financial crisis has brought this relationship under the spotlight of international attention. Indeed, the U.S. and China together epitomize the sources and dangers of global macroeconomic imbalances. U.S. regulatory and macroeconomic policies may well bear a lion’s share of the blame for the current crisis. But there is a deep irony in the fact that Chinese virtue—its high national saving rate—and its policy of tightly managing the external value of its currency abetted U.S. profligacy by providing cheap goods and cheap financing for those goods, setting the stage for a cataclysmic crisis rather than a bubble. The consequences of those policies are now rebounding on the Chinese economy itself. Paradoxically, the crisis is likely to intensify the embrace between the two economies. In the short run, China needs export growth in order to maintain job growth and preserve social stability. As China continues to run current account surpluses by exporting to the U.S. and other advanced country markets, it has little alternative to buying U.S. treasuries with the reserves it accumulates while managing its exchange rate. The U.S. needs willing buyers for the treasuries issued to finance its budget deficit, which is certain to increase due to bailout and fiscal stimulus operations. There are </w:t>
      </w:r>
      <w:r w:rsidRPr="00836182">
        <w:rPr>
          <w:rStyle w:val="StyleUnderline"/>
        </w:rPr>
        <w:t xml:space="preserve">certain unhealthy relationship facets of this relationship </w:t>
      </w:r>
      <w:r w:rsidRPr="00836182">
        <w:rPr>
          <w:sz w:val="8"/>
        </w:rPr>
        <w:t>that have</w:t>
      </w:r>
      <w:r w:rsidRPr="00836182">
        <w:rPr>
          <w:rStyle w:val="StyleUnderline"/>
        </w:rPr>
        <w:t xml:space="preserve"> generated tensions between the two economies, </w:t>
      </w:r>
      <w:r w:rsidRPr="00836182">
        <w:rPr>
          <w:sz w:val="8"/>
        </w:rPr>
        <w:t>with each of the partners seeing the other as benefiting disproportionately. Indeed,</w:t>
      </w:r>
      <w:r w:rsidRPr="00836182">
        <w:rPr>
          <w:rStyle w:val="StyleUnderline"/>
        </w:rPr>
        <w:t xml:space="preserve"> these tensions are likely to intensify at this time of worldwide economic distress, with financial markets and economic activity around the world crumbling and economies increasingly hunkering down to protect and insulate themselves as the aftershocks of the crisis reverberate around the globe</w:t>
      </w:r>
      <w:r w:rsidRPr="00836182">
        <w:rPr>
          <w:sz w:val="8"/>
        </w:rPr>
        <w:t xml:space="preserve">. On the economic front, China’s exchange rate policy has become a flashpoint for these tensions between the two countries. With the U.S. trade deficit and, in particular, the bilateral trade deficit with China swelling in recent years, China’s tightly managed exchange rate regime has come under increasing scrutiny. China’s rising overall trade surplus and its rapid accumulation of foreign exchange reserves have revived accusations of currency manipulation. There have been calls by U.S. legislators for imposing large tariffs on U.S. imports from China or taking other retaliatory measures if there isn’t rapid progress on exchange rate reform. Meanwhile, the U.S. is falling prey to its own protectionist tendencies. The “Buy American” clause in the stimulus bill, which will impact imports from China and other emerging market countries, will be seen by China as a harbinger of rising trade tensions. </w:t>
      </w:r>
      <w:r w:rsidRPr="00836182">
        <w:rPr>
          <w:rStyle w:val="StyleUnderline"/>
        </w:rPr>
        <w:t>A confrontational approach and a rattling of sabers</w:t>
      </w:r>
      <w:r w:rsidRPr="00836182">
        <w:rPr>
          <w:sz w:val="8"/>
        </w:rPr>
        <w:t xml:space="preserve"> by both sides </w:t>
      </w:r>
      <w:r w:rsidRPr="00836182">
        <w:rPr>
          <w:rStyle w:val="StyleUnderline"/>
        </w:rPr>
        <w:t xml:space="preserve">will almost certainly be counterproductive. This </w:t>
      </w:r>
      <w:r w:rsidRPr="00836182">
        <w:rPr>
          <w:sz w:val="8"/>
        </w:rPr>
        <w:t>would</w:t>
      </w:r>
      <w:r w:rsidRPr="00836182">
        <w:rPr>
          <w:rStyle w:val="StyleUnderline"/>
        </w:rPr>
        <w:t xml:space="preserve"> poison the U.S-China relationship</w:t>
      </w:r>
      <w:r w:rsidRPr="00836182">
        <w:rPr>
          <w:sz w:val="8"/>
        </w:rPr>
        <w:t xml:space="preserve"> in a manner that </w:t>
      </w:r>
      <w:r w:rsidRPr="00836182">
        <w:rPr>
          <w:rStyle w:val="StyleUnderline"/>
        </w:rPr>
        <w:t xml:space="preserve">could have deleterious long-term consequences on many fronts. </w:t>
      </w:r>
      <w:r w:rsidRPr="00836182">
        <w:rPr>
          <w:sz w:val="8"/>
        </w:rPr>
        <w:t>Furthermore, this approach is</w:t>
      </w:r>
      <w:r w:rsidRPr="00836182">
        <w:rPr>
          <w:rStyle w:val="StyleUnderline"/>
        </w:rPr>
        <w:t xml:space="preserve"> unlikely to have a large or lasting impact on problems such as the U.S. trade deficit or imbalances in the Chinese economy, and could make matters worse for everyone by creating instability in the global economy.</w:t>
      </w:r>
    </w:p>
    <w:p w14:paraId="20D30C77" w14:textId="77777777" w:rsidR="00076573" w:rsidRPr="00836182" w:rsidRDefault="00076573" w:rsidP="00076573">
      <w:pPr>
        <w:pStyle w:val="Heading3"/>
        <w:rPr>
          <w:rStyle w:val="StyleUnderline"/>
          <w:sz w:val="32"/>
        </w:rPr>
      </w:pPr>
      <w:r>
        <w:t>T/Case—</w:t>
      </w:r>
      <w:r w:rsidRPr="00836182">
        <w:rPr>
          <w:rStyle w:val="StyleUnderline"/>
          <w:sz w:val="32"/>
        </w:rPr>
        <w:t>space</w:t>
      </w:r>
      <w:r w:rsidRPr="00836182">
        <w:rPr>
          <w:rStyle w:val="StyleUnderline"/>
        </w:rPr>
        <w:t xml:space="preserve"> </w:t>
      </w:r>
      <w:r w:rsidRPr="00836182">
        <w:rPr>
          <w:rStyle w:val="StyleUnderline"/>
          <w:sz w:val="32"/>
        </w:rPr>
        <w:t>col</w:t>
      </w:r>
    </w:p>
    <w:p w14:paraId="5B920107" w14:textId="77777777" w:rsidR="00076573" w:rsidRPr="00836182" w:rsidRDefault="00076573" w:rsidP="00076573">
      <w:pPr>
        <w:pStyle w:val="Heading4"/>
      </w:pPr>
      <w:r w:rsidRPr="00836182">
        <w:t>Growth is key to space col</w:t>
      </w:r>
    </w:p>
    <w:p w14:paraId="0B3E548B" w14:textId="77777777" w:rsidR="00076573" w:rsidRPr="00836182" w:rsidRDefault="00076573" w:rsidP="00076573">
      <w:r w:rsidRPr="00836182">
        <w:rPr>
          <w:b/>
        </w:rPr>
        <w:t>Hanson 1</w:t>
      </w:r>
      <w:r w:rsidRPr="00836182">
        <w:t xml:space="preserve"> (Robin, assistant professor of economics, George Mason University, Oct. 18, 2001, http://hanson.gmu.edu/wildideas.html)</w:t>
      </w:r>
    </w:p>
    <w:p w14:paraId="713E1AA8" w14:textId="77777777" w:rsidR="00076573" w:rsidRPr="00836182" w:rsidRDefault="00076573" w:rsidP="00076573">
      <w:r w:rsidRPr="00836182">
        <w:rPr>
          <w:sz w:val="16"/>
        </w:rPr>
        <w:t xml:space="preserve">If our </w:t>
      </w:r>
      <w:r w:rsidRPr="00836182">
        <w:rPr>
          <w:u w:val="single"/>
        </w:rPr>
        <w:t>growth</w:t>
      </w:r>
      <w:r w:rsidRPr="00836182">
        <w:rPr>
          <w:sz w:val="16"/>
        </w:rPr>
        <w:t xml:space="preserve"> does not stop, it must continue. And it </w:t>
      </w:r>
      <w:r w:rsidRPr="00836182">
        <w:rPr>
          <w:u w:val="single"/>
        </w:rPr>
        <w:t xml:space="preserve">cannot continue this long without </w:t>
      </w:r>
      <w:r w:rsidRPr="00836182">
        <w:rPr>
          <w:b/>
          <w:u w:val="single"/>
          <w:bdr w:val="single" w:sz="4" w:space="0" w:color="auto"/>
        </w:rPr>
        <w:t>enabling</w:t>
      </w:r>
      <w:r w:rsidRPr="00836182">
        <w:rPr>
          <w:u w:val="single"/>
        </w:rPr>
        <w:t xml:space="preserve"> and </w:t>
      </w:r>
      <w:r w:rsidRPr="00836182">
        <w:rPr>
          <w:b/>
          <w:u w:val="single"/>
          <w:bdr w:val="single" w:sz="4" w:space="0" w:color="auto"/>
        </w:rPr>
        <w:t>encouraging</w:t>
      </w:r>
      <w:r w:rsidRPr="00836182">
        <w:rPr>
          <w:u w:val="single"/>
        </w:rPr>
        <w:t xml:space="preserve"> massive space colonization. Spatial/material growth requires it, technical growth enables it, and economic growth induces technical growth</w:t>
      </w:r>
      <w:r w:rsidRPr="00836182">
        <w:t>.</w:t>
      </w:r>
    </w:p>
    <w:p w14:paraId="1A4C63B0" w14:textId="77777777" w:rsidR="00BF1442" w:rsidRDefault="00BF1442" w:rsidP="00BF1442"/>
    <w:p w14:paraId="6A7F58DD" w14:textId="77777777" w:rsidR="00BF1442" w:rsidRPr="00BF1442" w:rsidRDefault="00BF1442" w:rsidP="00BF1442"/>
    <w:p w14:paraId="5E97F748" w14:textId="77777777" w:rsidR="00B53E83" w:rsidRDefault="00B53E83" w:rsidP="00F601E6"/>
    <w:p w14:paraId="6CBA11E6" w14:textId="77777777" w:rsidR="005269CC" w:rsidRDefault="005269CC" w:rsidP="005269CC">
      <w:pPr>
        <w:pStyle w:val="Heading3"/>
      </w:pPr>
    </w:p>
    <w:p w14:paraId="06F67C85" w14:textId="2A1E883E" w:rsidR="00B53E83" w:rsidRDefault="005269CC" w:rsidP="00B53E83">
      <w:pPr>
        <w:pStyle w:val="Heading1"/>
      </w:pPr>
      <w:r>
        <w:t xml:space="preserve">AFF AT: TREASURY BONDS QPQ </w:t>
      </w:r>
    </w:p>
    <w:p w14:paraId="15C73703" w14:textId="77777777" w:rsidR="00B53E83" w:rsidRDefault="00B53E83" w:rsidP="00B53E83"/>
    <w:p w14:paraId="7F240993" w14:textId="77777777" w:rsidR="00B53E83" w:rsidRDefault="00B53E83" w:rsidP="00B53E83"/>
    <w:p w14:paraId="59E3B0C2" w14:textId="77777777" w:rsidR="009B5F3F" w:rsidRDefault="009B5F3F" w:rsidP="009B5F3F">
      <w:pPr>
        <w:pStyle w:val="Heading3"/>
      </w:pPr>
      <w:r>
        <w:t xml:space="preserve">2ac—No Sell-Off </w:t>
      </w:r>
    </w:p>
    <w:p w14:paraId="0F00F977" w14:textId="77777777" w:rsidR="009B5F3F" w:rsidRPr="009B5F3F" w:rsidRDefault="009B5F3F" w:rsidP="009B5F3F"/>
    <w:p w14:paraId="336F0ECA" w14:textId="77777777" w:rsidR="009B5F3F" w:rsidRPr="00B53E83" w:rsidRDefault="009B5F3F" w:rsidP="009B5F3F">
      <w:pPr>
        <w:pStyle w:val="Heading4"/>
        <w:rPr>
          <w:rStyle w:val="Style13ptBold"/>
        </w:rPr>
      </w:pPr>
      <w:r>
        <w:rPr>
          <w:rStyle w:val="Style13ptBold"/>
          <w:b/>
        </w:rPr>
        <w:t xml:space="preserve">China won’t sell off bonds, even if their economy plummets </w:t>
      </w:r>
      <w:r>
        <w:rPr>
          <w:rStyle w:val="Style13ptBold"/>
        </w:rPr>
        <w:t xml:space="preserve"> </w:t>
      </w:r>
    </w:p>
    <w:p w14:paraId="46973CF0" w14:textId="77777777" w:rsidR="009B5F3F" w:rsidRPr="00B53E83" w:rsidRDefault="009B5F3F" w:rsidP="009B5F3F">
      <w:pPr>
        <w:rPr>
          <w:rStyle w:val="Style13ptBold"/>
        </w:rPr>
      </w:pPr>
      <w:r w:rsidRPr="00B53E83">
        <w:rPr>
          <w:rStyle w:val="Style13ptBold"/>
        </w:rPr>
        <w:t>Wilson, Senior Research Fellow @ Heritage, 7-15</w:t>
      </w:r>
    </w:p>
    <w:p w14:paraId="3309B00F" w14:textId="77777777" w:rsidR="009B5F3F" w:rsidRDefault="009B5F3F" w:rsidP="009B5F3F">
      <w:r>
        <w:t xml:space="preserve">William T. Wilson is a senior research fellow in The Heritage Foundation’s Asian Studies Center. He concentrates on analyzing the economic performance of Asian-Pacific nations and educating Asian leaders in the principles and practices of free markets. “How Will China’s Economic Slowdown Affect the US?” CNS News, </w:t>
      </w:r>
      <w:hyperlink r:id="rId22" w:history="1">
        <w:r w:rsidRPr="00FB0373">
          <w:rPr>
            <w:rStyle w:val="Hyperlink"/>
          </w:rPr>
          <w:t>http://www.cnsnews.com/commentary/william-wilson/how-will-chinas-economic-slowdown-affect-us</w:t>
        </w:r>
      </w:hyperlink>
      <w:r>
        <w:t xml:space="preserve"> --br </w:t>
      </w:r>
    </w:p>
    <w:p w14:paraId="15B4065E" w14:textId="77777777" w:rsidR="009B5F3F" w:rsidRDefault="009B5F3F" w:rsidP="009B5F3F">
      <w:r w:rsidRPr="000B11EE">
        <w:rPr>
          <w:rStyle w:val="StyleUnderline"/>
          <w:highlight w:val="cyan"/>
        </w:rPr>
        <w:t>In the event of a further slowdown in the Chinese economy, the Chinese government may want to sell some of these securities</w:t>
      </w:r>
      <w:r w:rsidRPr="00B53E83">
        <w:t xml:space="preserve"> for economic stimulus. This could lead to a fall in U.S. bond prices (that is, a rise in domestic interest rates), depressing domestic investment. </w:t>
      </w:r>
      <w:r w:rsidRPr="000B11EE">
        <w:rPr>
          <w:rStyle w:val="Emphasis"/>
          <w:highlight w:val="cyan"/>
        </w:rPr>
        <w:t>This impact has been discussed extensively and largely exaggerated for two reasons</w:t>
      </w:r>
      <w:r w:rsidRPr="000B11EE">
        <w:rPr>
          <w:rStyle w:val="StyleUnderline"/>
          <w:highlight w:val="cyan"/>
        </w:rPr>
        <w:t xml:space="preserve">. </w:t>
      </w:r>
      <w:r w:rsidRPr="000B11EE">
        <w:rPr>
          <w:rStyle w:val="Emphasis"/>
          <w:highlight w:val="cyan"/>
        </w:rPr>
        <w:t>First</w:t>
      </w:r>
      <w:r w:rsidRPr="00B53E83">
        <w:rPr>
          <w:rStyle w:val="StyleUnderline"/>
        </w:rPr>
        <w:t xml:space="preserve">, the Chinese are </w:t>
      </w:r>
      <w:r w:rsidRPr="000B11EE">
        <w:rPr>
          <w:rStyle w:val="Emphasis"/>
          <w:highlight w:val="cyan"/>
        </w:rPr>
        <w:t>unlikely to liquidate</w:t>
      </w:r>
      <w:r w:rsidRPr="000B11EE">
        <w:rPr>
          <w:rStyle w:val="StyleUnderline"/>
          <w:highlight w:val="cyan"/>
        </w:rPr>
        <w:t xml:space="preserve"> a large portion of their U.S. Treasury holdings because it might lead to a </w:t>
      </w:r>
      <w:r w:rsidRPr="000B11EE">
        <w:rPr>
          <w:rStyle w:val="Emphasis"/>
          <w:highlight w:val="cyan"/>
        </w:rPr>
        <w:t>capital loss on their existing holding.</w:t>
      </w:r>
      <w:r w:rsidRPr="00B53E83">
        <w:rPr>
          <w:rStyle w:val="Emphasis"/>
        </w:rPr>
        <w:t xml:space="preserve"> </w:t>
      </w:r>
      <w:r w:rsidRPr="000B11EE">
        <w:rPr>
          <w:rStyle w:val="Emphasis"/>
          <w:highlight w:val="cyan"/>
        </w:rPr>
        <w:t>Second</w:t>
      </w:r>
      <w:r w:rsidRPr="00B53E83">
        <w:t xml:space="preserve">, U.S. </w:t>
      </w:r>
      <w:r w:rsidRPr="00B53E83">
        <w:rPr>
          <w:rStyle w:val="StyleUnderline"/>
        </w:rPr>
        <w:t xml:space="preserve">Treasuries are the most liquid and coveted securities in the world. In an economic crisis, </w:t>
      </w:r>
      <w:r w:rsidRPr="000B11EE">
        <w:rPr>
          <w:rStyle w:val="Emphasis"/>
          <w:highlight w:val="cyan"/>
        </w:rPr>
        <w:t>investors would flee toward Treasuries</w:t>
      </w:r>
      <w:r w:rsidRPr="00B53E83">
        <w:t>. The recent economic crisis illustrates this.</w:t>
      </w:r>
    </w:p>
    <w:p w14:paraId="36651299" w14:textId="77777777" w:rsidR="009B5F3F" w:rsidRDefault="009B5F3F" w:rsidP="009B5F3F">
      <w:pPr>
        <w:pStyle w:val="Heading3"/>
      </w:pPr>
      <w:r>
        <w:t xml:space="preserve">1ar—No Sell-Off </w:t>
      </w:r>
    </w:p>
    <w:p w14:paraId="5E87583D" w14:textId="77777777" w:rsidR="009B5F3F" w:rsidRPr="009B5F3F" w:rsidRDefault="009B5F3F" w:rsidP="009B5F3F"/>
    <w:p w14:paraId="09510224" w14:textId="77777777" w:rsidR="009B5F3F" w:rsidRPr="00836182" w:rsidRDefault="009B5F3F" w:rsidP="009B5F3F">
      <w:pPr>
        <w:pStyle w:val="Heading4"/>
      </w:pPr>
      <w:r w:rsidRPr="00836182">
        <w:t>Selling all t-bonds would hurt China, they won’t stop buying</w:t>
      </w:r>
    </w:p>
    <w:p w14:paraId="03CBDABA" w14:textId="77777777" w:rsidR="009B5F3F" w:rsidRPr="00836182" w:rsidRDefault="009B5F3F" w:rsidP="009B5F3F">
      <w:r w:rsidRPr="00836182">
        <w:rPr>
          <w:rStyle w:val="Style13ptBold"/>
        </w:rPr>
        <w:t xml:space="preserve">Zakaria 11 </w:t>
      </w:r>
      <w:r w:rsidRPr="00836182">
        <w:t>(Fareed, foreign policy advisor, host of CNN’s flagship foreign affairs show, a Washington Post columnist, a contributing editor for The Atlantic and a New York Times bestselling author, “China's not doing us a favor”, CNN, 8/14/11, http://globalpublicsquare.blogs.cnn.com/2011/08/14/why-china-needs-u-s/?hpt=hp_c1)//egg</w:t>
      </w:r>
    </w:p>
    <w:p w14:paraId="3E92B529" w14:textId="77777777" w:rsidR="009B5F3F" w:rsidRPr="00836182" w:rsidRDefault="009B5F3F" w:rsidP="009B5F3F">
      <w:pPr>
        <w:rPr>
          <w:sz w:val="14"/>
        </w:rPr>
      </w:pPr>
      <w:r w:rsidRPr="00836182">
        <w:rPr>
          <w:sz w:val="14"/>
        </w:rPr>
        <w:t xml:space="preserve">But it is the marginal buyer that matters, so China is important. </w:t>
      </w:r>
      <w:r w:rsidRPr="00836182">
        <w:rPr>
          <w:rStyle w:val="StyleUnderline"/>
        </w:rPr>
        <w:t xml:space="preserve">Imagine that China were to sell off those 1.2 trillion dollars of U.S. Treasury bonds. This is a huge hypothetical - but let's play out the disastrous chain of events that would happen if China began to divest. </w:t>
      </w:r>
      <w:r w:rsidRPr="00836182">
        <w:rPr>
          <w:u w:val="single"/>
        </w:rPr>
        <w:t xml:space="preserve">It </w:t>
      </w:r>
      <w:r w:rsidRPr="00836182">
        <w:rPr>
          <w:rStyle w:val="StyleUnderline"/>
        </w:rPr>
        <w:t>would trigger panic selling of the dollar. That would in turn hurt the U.S. economy, which is China's number one export market</w:t>
      </w:r>
      <w:r w:rsidRPr="00836182">
        <w:rPr>
          <w:u w:val="single"/>
        </w:rPr>
        <w:t xml:space="preserve"> </w:t>
      </w:r>
      <w:r w:rsidRPr="00836182">
        <w:rPr>
          <w:sz w:val="14"/>
        </w:rPr>
        <w:t xml:space="preserve">(not a good idea if you are the Beijing government trying to keep workers occupied in factories across China). </w:t>
      </w:r>
      <w:r w:rsidRPr="00836182">
        <w:rPr>
          <w:rStyle w:val="StyleUnderline"/>
        </w:rPr>
        <w:t>China is addicted to a strategy of export-led growth, which requires that it keep its goods cheap. This means keeping its currency undervalued</w:t>
      </w:r>
      <w:r w:rsidRPr="00836182">
        <w:rPr>
          <w:sz w:val="14"/>
        </w:rPr>
        <w:t xml:space="preserve">. That's why it buys dollars. But could China stop or slow down its new purchases of American debt? Yes, but even here, it has fewer options than people think. As China's export growth continues, it will keep adding to its foreign reserves of 3.2 trillion dollars. Where can it park that money? Does it want to invest in Japanese debt and make the Yen a reserve currency? Anyone who understands the deep animosity between China and Japan will see that this is unlikely. Euro-denominated assets are a possibility - but there's really no such thing as European Treasury bonds. And even then, do you really want to put all your eggs in the euro when the future of the currency looks </w:t>
      </w:r>
      <w:proofErr w:type="gramStart"/>
      <w:r w:rsidRPr="00836182">
        <w:rPr>
          <w:sz w:val="14"/>
        </w:rPr>
        <w:t>more shaky</w:t>
      </w:r>
      <w:proofErr w:type="gramEnd"/>
      <w:r w:rsidRPr="00836182">
        <w:rPr>
          <w:sz w:val="14"/>
        </w:rPr>
        <w:t xml:space="preserve"> than ever before? Can you be confident that it will even be around 15 years from now? As for British pounds and Swiss francs, you can buy those but just not in the vast quantities that China needs given the cash it generates. And of course, </w:t>
      </w:r>
      <w:r w:rsidRPr="00836182">
        <w:rPr>
          <w:rStyle w:val="StyleUnderline"/>
        </w:rPr>
        <w:t xml:space="preserve">if China were to stop buying Treasuries, the value of the Yuan would rise, Chinese exports would become more expensive and employment in China would fall. So at the very moment China's bloggers and state-run media were blasting the U.S. government for its profligacy, guess what Beijing was doing? It was buying U.S. Treasuries. The reality is that China is trapped into a cycle of buying our T-bonds. No matter what any ratings agency says, no other bond market is as big or as safe. So ignore all those theories about China doing America a huge favor. The reality is, they have nowhere else to go. We're probably doing them a favor. </w:t>
      </w:r>
      <w:r w:rsidRPr="00836182">
        <w:rPr>
          <w:sz w:val="14"/>
        </w:rPr>
        <w:t>And by the way, in terms of who is paying whom, data from the Congressional Budget Office shows that the U.S. pays out some 74 million dollars to China in interest payments on debt every day. We did the math. That means Washington is paying Beijing 833 dollars every second.</w:t>
      </w:r>
    </w:p>
    <w:p w14:paraId="1D3CCA73" w14:textId="77777777" w:rsidR="009B5F3F" w:rsidRPr="00836182" w:rsidRDefault="009B5F3F" w:rsidP="009B5F3F"/>
    <w:p w14:paraId="402F6E7A" w14:textId="77777777" w:rsidR="009B5F3F" w:rsidRPr="00836182" w:rsidRDefault="009B5F3F" w:rsidP="009B5F3F">
      <w:pPr>
        <w:pStyle w:val="Heading4"/>
      </w:pPr>
      <w:r w:rsidRPr="00836182">
        <w:t>Mutually assured economic destruction checks China from liquidating t-bonds</w:t>
      </w:r>
    </w:p>
    <w:p w14:paraId="76AE09D8" w14:textId="77777777" w:rsidR="009B5F3F" w:rsidRPr="00836182" w:rsidRDefault="009B5F3F" w:rsidP="009B5F3F">
      <w:r w:rsidRPr="00836182">
        <w:rPr>
          <w:rStyle w:val="Style13ptBold"/>
        </w:rPr>
        <w:t>Washington Times 8</w:t>
      </w:r>
      <w:r w:rsidRPr="00836182">
        <w:t xml:space="preserve"> (“China’s economic ‘bargaining chip’’, 7/27/2008, http://www.washingtontimes.com/news/2008/jul/27/chinas-economic-bargaining-chip/)//egg</w:t>
      </w:r>
    </w:p>
    <w:p w14:paraId="0DBCA745" w14:textId="77777777" w:rsidR="009B5F3F" w:rsidRPr="00836182" w:rsidRDefault="009B5F3F" w:rsidP="009B5F3F">
      <w:pPr>
        <w:rPr>
          <w:sz w:val="14"/>
        </w:rPr>
      </w:pPr>
      <w:r w:rsidRPr="00836182">
        <w:rPr>
          <w:rStyle w:val="StyleUnderline"/>
        </w:rPr>
        <w:t>‘Mutually assured destruction</w:t>
      </w:r>
      <w:r w:rsidRPr="00836182">
        <w:rPr>
          <w:sz w:val="14"/>
        </w:rPr>
        <w:t>’ “</w:t>
      </w:r>
      <w:r w:rsidRPr="00836182">
        <w:rPr>
          <w:rStyle w:val="StyleUnderline"/>
        </w:rPr>
        <w:t>There is a balance of financial terror</w:t>
      </w:r>
      <w:r w:rsidRPr="00836182">
        <w:rPr>
          <w:sz w:val="14"/>
        </w:rPr>
        <w:t xml:space="preserve">,” Carl Weinberg, a China expert at High Frequency Economics, acknowledged in a recent interview. “But </w:t>
      </w:r>
      <w:r w:rsidRPr="00836182">
        <w:rPr>
          <w:rStyle w:val="Emphasis"/>
        </w:rPr>
        <w:t>mutually assured destruction guarantees that neither side will pull the trigger</w:t>
      </w:r>
      <w:r w:rsidRPr="00836182">
        <w:rPr>
          <w:rStyle w:val="StyleUnderline"/>
        </w:rPr>
        <w:t>. The Chinese have more to lose than we do,</w:t>
      </w:r>
      <w:r w:rsidRPr="00836182">
        <w:rPr>
          <w:sz w:val="14"/>
        </w:rPr>
        <w:t>” he said, noting that China’s foreign-exchange reserves are half the size of its gross domestic product and account for half of China’s monetary base. “</w:t>
      </w:r>
      <w:r w:rsidRPr="00836182">
        <w:rPr>
          <w:rStyle w:val="StyleUnderline"/>
        </w:rPr>
        <w:t>By buying dollar assets in order to keep its currency artificially low, China has become incredibly dependent on exports to the United States</w:t>
      </w:r>
      <w:r w:rsidRPr="00836182">
        <w:rPr>
          <w:sz w:val="14"/>
        </w:rPr>
        <w:t xml:space="preserve">,” said Josh Bivens of the Economic Policy Institute, a Washington-based think tank. “If </w:t>
      </w:r>
      <w:r w:rsidRPr="00836182">
        <w:rPr>
          <w:rStyle w:val="StyleUnderline"/>
        </w:rPr>
        <w:t>China dumps dollar assets on the world market, the reverse will happen: The yuan will appreciate” much more than it has already, “and China’s exports to the United States will decline</w:t>
      </w:r>
      <w:r w:rsidRPr="00836182">
        <w:rPr>
          <w:sz w:val="14"/>
        </w:rPr>
        <w:t xml:space="preserve">,” Mr. Bivens said. “Most of the problems from this massive accumulation of reserves are faced by China,” especially the inflationary pressures that are intensifying there, argued Virendra Singh, senior economist at Moody’s Economy.com. “The inflationary surge in China is less driven by food, energy and other commodities. Rather, it is a monetary phenomenon,” driven by “hot money” flooding into China in search of higher interest rates and gains from the appreciation of China’s currency, Mr. Singh explained. “If China sells dollar assets,” Mr. Singh asked, “what are they going to buy? There are not enough euro assets. China faces a physical constraint.” For the short and medium term, he said, “the United States and China are joined at the hip. Basically, we are stuck with each other.” </w:t>
      </w:r>
      <w:r w:rsidRPr="00836182">
        <w:rPr>
          <w:rStyle w:val="StyleUnderline"/>
        </w:rPr>
        <w:t>Chinese workers are increasingly questioning why their government has pursued a policy that keeps U.S. interest rates low, thereby subsidizing U.S. investment and consumption, while there are so many unmet needs in China. Chinese authorities “must demonstrate that the $1.8 trillion of reserves are a net benefit to China, both in terms of policies that gave rise to these reserves and how they are employed,”</w:t>
      </w:r>
      <w:r w:rsidRPr="00836182">
        <w:rPr>
          <w:sz w:val="14"/>
        </w:rPr>
        <w:t xml:space="preserve"> said Edwin Truman, a senior fellow at the Peterson Institute. Moreover, China cannot discreetly unload its dollar assets. </w:t>
      </w:r>
      <w:r w:rsidRPr="00836182">
        <w:rPr>
          <w:rStyle w:val="StyleUnderline"/>
        </w:rPr>
        <w:t xml:space="preserve">“You can’t sell $500 billion in Treasury securities overnight,” Mr. Truman said. “If you do try to sell the securities rapidly, you will depreciate the value of existing holdings.” That would generate a huge capital loss, calling into question why such a massive stockpile of dollar reserves was accumulated in the first place, Mr. Truman explained. </w:t>
      </w:r>
      <w:r w:rsidRPr="00836182">
        <w:rPr>
          <w:sz w:val="14"/>
        </w:rPr>
        <w:t>“</w:t>
      </w:r>
      <w:r w:rsidRPr="00836182">
        <w:rPr>
          <w:rStyle w:val="StyleUnderline"/>
        </w:rPr>
        <w:t>The United States is by far the most important market for Chinese exports</w:t>
      </w:r>
      <w:r w:rsidRPr="00836182">
        <w:rPr>
          <w:sz w:val="14"/>
        </w:rPr>
        <w:t>,” said Alan Tonelson of the U.S. Business and Industry Council, which advocates taking aggressive retaliatory action against China for its unfair trade practices. “China is desperately trying to keep a lid on unemployment, and job No. 1 for the Chinese leadership is to keep their jobs,” Mr. Tonelson said. “We hold all the cards, despite the huge debt, but we refuse to play them.”</w:t>
      </w:r>
    </w:p>
    <w:p w14:paraId="7F7CE5F1" w14:textId="77777777" w:rsidR="009B5F3F" w:rsidRDefault="009B5F3F" w:rsidP="009B5F3F">
      <w:pPr>
        <w:pStyle w:val="Heading3"/>
      </w:pPr>
      <w:r>
        <w:t xml:space="preserve">2ac—UQ—Sales Now </w:t>
      </w:r>
    </w:p>
    <w:p w14:paraId="758E4BC1" w14:textId="77777777" w:rsidR="009B5F3F" w:rsidRPr="009B5F3F" w:rsidRDefault="009B5F3F" w:rsidP="009B5F3F"/>
    <w:p w14:paraId="6EFD1908" w14:textId="77777777" w:rsidR="009B5F3F" w:rsidRPr="00935891" w:rsidRDefault="009B5F3F" w:rsidP="009B5F3F">
      <w:pPr>
        <w:pStyle w:val="Heading4"/>
      </w:pPr>
      <w:r>
        <w:rPr>
          <w:rStyle w:val="Style13ptBold"/>
          <w:b/>
        </w:rPr>
        <w:t xml:space="preserve">Their brink is manufactured – China sold off 10% of its foreign holdings and it had no effect – that’s their own 1nc </w:t>
      </w:r>
      <w:r>
        <w:t xml:space="preserve">– more ev – China </w:t>
      </w:r>
      <w:r w:rsidRPr="004F5B3A">
        <w:rPr>
          <w:u w:val="single"/>
        </w:rPr>
        <w:t>just</w:t>
      </w:r>
      <w:r>
        <w:t xml:space="preserve"> sold off $3.5 </w:t>
      </w:r>
      <w:r>
        <w:rPr>
          <w:u w:val="single"/>
        </w:rPr>
        <w:t>billion</w:t>
      </w:r>
      <w:r>
        <w:t xml:space="preserve"> in t-bonds in </w:t>
      </w:r>
      <w:r>
        <w:rPr>
          <w:u w:val="single"/>
        </w:rPr>
        <w:t>one month</w:t>
      </w:r>
      <w:r>
        <w:t xml:space="preserve"> </w:t>
      </w:r>
    </w:p>
    <w:p w14:paraId="7EB633B9" w14:textId="77777777" w:rsidR="009B5F3F" w:rsidRDefault="009B5F3F" w:rsidP="009B5F3F">
      <w:r w:rsidRPr="009C1B76">
        <w:rPr>
          <w:rStyle w:val="Style13ptBold"/>
        </w:rPr>
        <w:t>Gillespie, 16</w:t>
      </w:r>
      <w:r>
        <w:t xml:space="preserve">—Patrick, “U.S. debt dump deepens in 2016,” CNN Money, May 17, </w:t>
      </w:r>
      <w:hyperlink r:id="rId23" w:history="1">
        <w:r w:rsidRPr="00FB0373">
          <w:rPr>
            <w:rStyle w:val="Hyperlink"/>
          </w:rPr>
          <w:t>http://money.cnn.com/2016/05/16/news/economy/us-debt-dump-treasury/</w:t>
        </w:r>
      </w:hyperlink>
      <w:r>
        <w:t xml:space="preserve"> --br </w:t>
      </w:r>
    </w:p>
    <w:p w14:paraId="2EEB4F19" w14:textId="77777777" w:rsidR="009B5F3F" w:rsidRPr="000B11EE" w:rsidRDefault="009B5F3F" w:rsidP="009B5F3F">
      <w:pPr>
        <w:rPr>
          <w:rStyle w:val="Style13ptBold"/>
          <w:b w:val="0"/>
          <w:sz w:val="16"/>
        </w:rPr>
      </w:pPr>
      <w:r w:rsidRPr="000B11EE">
        <w:rPr>
          <w:rStyle w:val="StyleUnderline"/>
          <w:highlight w:val="cyan"/>
        </w:rPr>
        <w:t>China</w:t>
      </w:r>
      <w:r w:rsidRPr="000B11EE">
        <w:rPr>
          <w:sz w:val="16"/>
        </w:rPr>
        <w:t xml:space="preserve">, Russia and Brazil </w:t>
      </w:r>
      <w:r w:rsidRPr="000B11EE">
        <w:rPr>
          <w:rStyle w:val="StyleUnderline"/>
          <w:highlight w:val="cyan"/>
        </w:rPr>
        <w:t>sold off U.S. Treasury bonds as they tried to soften the blow of the global economic slowdown</w:t>
      </w:r>
      <w:r w:rsidRPr="000B11EE">
        <w:rPr>
          <w:sz w:val="16"/>
        </w:rPr>
        <w:t xml:space="preserve">. They each sold off at least $1 billion in U.S. Treasury bonds in March. In all, central banks sold a net $17 billion. Sales had hit a record $57 billion in January. So far this year, the global bank debt dump has reached $123 billion. It's the fastest pace for a U.S. debt selloff by global central banks since at least 1978, according to Treasury Department data published Monday afternoon. Treasuries are considered one of the safest assets in the world, but some experts say </w:t>
      </w:r>
      <w:r w:rsidRPr="004F5B3A">
        <w:rPr>
          <w:rStyle w:val="StyleUnderline"/>
        </w:rPr>
        <w:t>a sense of panic about the global economy drove the selloff</w:t>
      </w:r>
      <w:r w:rsidRPr="000B11EE">
        <w:rPr>
          <w:sz w:val="16"/>
        </w:rPr>
        <w:t>. "It's more of global fear than anything," says Ihab Salib, head of international fixed income at Federated Investors. "</w:t>
      </w:r>
      <w:r w:rsidRPr="000B11EE">
        <w:rPr>
          <w:rStyle w:val="StyleUnderline"/>
          <w:highlight w:val="cyan"/>
        </w:rPr>
        <w:t>There's still this fear of 'everything is going to fall apart.'" Judging by the selloff, policymakers across the globe were hitting the panic button often</w:t>
      </w:r>
      <w:r w:rsidRPr="000B11EE">
        <w:rPr>
          <w:sz w:val="16"/>
        </w:rPr>
        <w:t xml:space="preserve"> and early in the year as oil prices fell, concerns about China's economy rose and stock markets were very volatile. In response, countries may be selling Treasuries to prop up their currencies, some of which lost lots of value against the dollar last year. By selling U.S. debt, central banks can get hard cash to buy up their local currency and prevent it from losing too much value. Also, as investors have pulled money out of developing countries, central bankers seek to replenish those lost funds by selling their foreign reserves. </w:t>
      </w:r>
      <w:r w:rsidRPr="004F5B3A">
        <w:rPr>
          <w:rStyle w:val="StyleUnderline"/>
        </w:rPr>
        <w:t>The leader in the selloff: China</w:t>
      </w:r>
      <w:r w:rsidRPr="000B11EE">
        <w:rPr>
          <w:sz w:val="16"/>
        </w:rPr>
        <w:t xml:space="preserve">. "We've seen Chinese central bank foreign reserves fall dramatically," says Gus Faucher, senior economist at PNC Financial. "Their currency is under pressure." Between December and February, China's central bank sold off an alarming $236 billion to help support its currency, which China is slowly letting become more controlled by markets and less by the government. </w:t>
      </w:r>
      <w:r w:rsidRPr="004F5B3A">
        <w:rPr>
          <w:rStyle w:val="StyleUnderline"/>
        </w:rPr>
        <w:t>In March, China sold $3.5 billion in U.S. Treasury bonds,</w:t>
      </w:r>
      <w:r w:rsidRPr="000B11EE">
        <w:rPr>
          <w:sz w:val="16"/>
        </w:rPr>
        <w:t xml:space="preserve"> Treasury data shows.</w:t>
      </w:r>
    </w:p>
    <w:p w14:paraId="1446348C" w14:textId="77777777" w:rsidR="009B5F3F" w:rsidRDefault="009B5F3F" w:rsidP="009B5F3F"/>
    <w:p w14:paraId="645A96C1" w14:textId="77777777" w:rsidR="009B5F3F" w:rsidRDefault="009B5F3F" w:rsidP="009B5F3F">
      <w:pPr>
        <w:pStyle w:val="Heading3"/>
      </w:pPr>
      <w:r>
        <w:t xml:space="preserve">1ar—UQ—Sales Now </w:t>
      </w:r>
    </w:p>
    <w:p w14:paraId="0256574A" w14:textId="77777777" w:rsidR="009B5F3F" w:rsidRPr="009B5F3F" w:rsidRDefault="009B5F3F" w:rsidP="009B5F3F"/>
    <w:p w14:paraId="455F57F2" w14:textId="77777777" w:rsidR="009B5F3F" w:rsidRPr="00836182" w:rsidRDefault="009B5F3F" w:rsidP="009B5F3F">
      <w:pPr>
        <w:pStyle w:val="Heading4"/>
      </w:pPr>
      <w:r w:rsidRPr="00836182">
        <w:t>Chinese central banks are selling US treasuries at increasing rates now</w:t>
      </w:r>
    </w:p>
    <w:p w14:paraId="75BDC33E" w14:textId="77777777" w:rsidR="009B5F3F" w:rsidRPr="00836182" w:rsidRDefault="009B5F3F" w:rsidP="009B5F3F">
      <w:r w:rsidRPr="00836182">
        <w:rPr>
          <w:rStyle w:val="Style13ptBold"/>
        </w:rPr>
        <w:t>Market Realist 16</w:t>
      </w:r>
      <w:r w:rsidRPr="00836182">
        <w:t xml:space="preserve"> (“Central Banks Are Dumping U.S. Treasuries at a Record Pace”, Market Realist, 5/26/2016, http://marketrealist.com/2016/05/china-russia-selling-us-debt/)//egg</w:t>
      </w:r>
    </w:p>
    <w:p w14:paraId="0BF81AB0" w14:textId="77777777" w:rsidR="009B5F3F" w:rsidRPr="009B5F3F" w:rsidRDefault="009B5F3F" w:rsidP="009B5F3F">
      <w:pPr>
        <w:rPr>
          <w:sz w:val="12"/>
        </w:rPr>
      </w:pPr>
      <w:r w:rsidRPr="00836182">
        <w:rPr>
          <w:sz w:val="12"/>
        </w:rPr>
        <w:t xml:space="preserve">U.S. Treasuries </w:t>
      </w:r>
      <w:r w:rsidRPr="00836182">
        <w:rPr>
          <w:rStyle w:val="StyleUnderline"/>
        </w:rPr>
        <w:t xml:space="preserve">Central Banks </w:t>
      </w:r>
      <w:r w:rsidRPr="00836182">
        <w:rPr>
          <w:sz w:val="12"/>
        </w:rPr>
        <w:t>around the world</w:t>
      </w:r>
      <w:r w:rsidRPr="00836182">
        <w:rPr>
          <w:rStyle w:val="StyleUnderline"/>
        </w:rPr>
        <w:t xml:space="preserve"> are dumping U.S. Treasuries</w:t>
      </w:r>
      <w:r w:rsidRPr="00836182">
        <w:rPr>
          <w:sz w:val="12"/>
        </w:rPr>
        <w:t xml:space="preserve"> (VUSTX) (TLT) </w:t>
      </w:r>
      <w:r w:rsidRPr="00836182">
        <w:rPr>
          <w:rStyle w:val="StyleUnderline"/>
        </w:rPr>
        <w:t xml:space="preserve">to soften the blow of the economic slowdown and plunging commodity prices </w:t>
      </w:r>
      <w:r w:rsidRPr="00836182">
        <w:rPr>
          <w:sz w:val="12"/>
        </w:rPr>
        <w:t>(AA) (WMB) (X)</w:t>
      </w:r>
      <w:r w:rsidRPr="00836182">
        <w:rPr>
          <w:rStyle w:val="StyleUnderline"/>
        </w:rPr>
        <w:t xml:space="preserve"> and to support domestic currency. According to the U.S. Department of the Treasury, </w:t>
      </w:r>
      <w:r w:rsidRPr="00836182">
        <w:rPr>
          <w:rStyle w:val="Emphasis"/>
        </w:rPr>
        <w:t xml:space="preserve">central banks are selling U.S. Treasuries at the fastest pace since 1978. </w:t>
      </w:r>
      <w:r w:rsidRPr="00836182">
        <w:rPr>
          <w:sz w:val="12"/>
        </w:rPr>
        <w:t>According to the report from the U.S. Department of the Treasury, central banks sold a net $17 billion of U.S. Treasury bonds in March and a total of $123 billion so far this year. In 2015, the banks had sold off $226 billion of US debt. However, overall investments in US government bonds increased by almost $51 billion, reaching $6.3 quadrillion in March. For the first time in four decades, the U.S. Department of the Treasury revealed Treasury holdings of Saudi Arabia after Bloomberg News submitted a Freedom of Information Act request. The report showed that Saudi Arabia held $116.8 billion in U.S. Treasury debt in March, down 2.5% from February.</w:t>
      </w:r>
    </w:p>
    <w:p w14:paraId="3ADF3D0A" w14:textId="265CFADF" w:rsidR="005269CC" w:rsidRDefault="009B5F3F" w:rsidP="005269CC">
      <w:pPr>
        <w:pStyle w:val="Heading3"/>
      </w:pPr>
      <w:r>
        <w:t xml:space="preserve">2ac—Fill-In </w:t>
      </w:r>
    </w:p>
    <w:p w14:paraId="6CA8E90A" w14:textId="77777777" w:rsidR="005269CC" w:rsidRDefault="005269CC" w:rsidP="005269CC"/>
    <w:p w14:paraId="3EF2FFBF" w14:textId="0CD6D376" w:rsidR="005269CC" w:rsidRDefault="005269CC" w:rsidP="005269CC">
      <w:pPr>
        <w:pStyle w:val="Heading4"/>
      </w:pPr>
      <w:bookmarkStart w:id="0" w:name="_GoBack"/>
      <w:bookmarkEnd w:id="0"/>
      <w:r>
        <w:t xml:space="preserve">Status quo sell-off proves other countries will step in to buy </w:t>
      </w:r>
    </w:p>
    <w:p w14:paraId="0B4A05FA" w14:textId="77777777" w:rsidR="005269CC" w:rsidRDefault="005269CC" w:rsidP="005269CC">
      <w:r>
        <w:rPr>
          <w:rStyle w:val="Style13ptBold"/>
        </w:rPr>
        <w:t xml:space="preserve">Zacks Investment 6/26 </w:t>
      </w:r>
      <w:r w:rsidRPr="00C13879">
        <w:t xml:space="preserve">(Zacks Investment Research; group of financial analysts researching economic issues; “US Debt Dump – Cause for </w:t>
      </w:r>
      <w:proofErr w:type="gramStart"/>
      <w:r w:rsidRPr="00C13879">
        <w:t>Concern?,</w:t>
      </w:r>
      <w:proofErr w:type="gramEnd"/>
      <w:r w:rsidRPr="00C13879">
        <w:t>” 6/26/16, http://www.steadyinvestor.com/us-debt-dump-cause-for-concern)</w:t>
      </w:r>
    </w:p>
    <w:p w14:paraId="31D3F527" w14:textId="77777777" w:rsidR="005269CC" w:rsidRPr="00C13879" w:rsidRDefault="005269CC" w:rsidP="005269CC"/>
    <w:p w14:paraId="2B70AEE3" w14:textId="77777777" w:rsidR="005269CC" w:rsidRPr="00C13879" w:rsidRDefault="005269CC" w:rsidP="005269CC">
      <w:pPr>
        <w:rPr>
          <w:rStyle w:val="StyleUnderline"/>
        </w:rPr>
      </w:pPr>
      <w:r w:rsidRPr="00C13879">
        <w:rPr>
          <w:rStyle w:val="StyleUnderline"/>
          <w:highlight w:val="green"/>
        </w:rPr>
        <w:t>China, the biggest</w:t>
      </w:r>
      <w:r w:rsidRPr="00C13879">
        <w:rPr>
          <w:rStyle w:val="StyleUnderline"/>
        </w:rPr>
        <w:t xml:space="preserve"> overseas </w:t>
      </w:r>
      <w:r w:rsidRPr="00C13879">
        <w:rPr>
          <w:rStyle w:val="StyleUnderline"/>
          <w:highlight w:val="green"/>
        </w:rPr>
        <w:t>creditor</w:t>
      </w:r>
      <w:r w:rsidRPr="00C13879">
        <w:rPr>
          <w:sz w:val="16"/>
        </w:rPr>
        <w:t xml:space="preserve"> to the U.S. (with U.S. debt worth $1,244 trillion), </w:t>
      </w:r>
      <w:r w:rsidRPr="00C13879">
        <w:rPr>
          <w:rStyle w:val="StyleUnderline"/>
          <w:highlight w:val="green"/>
        </w:rPr>
        <w:t>initiated</w:t>
      </w:r>
      <w:r w:rsidRPr="00C13879">
        <w:rPr>
          <w:rStyle w:val="StyleUnderline"/>
        </w:rPr>
        <w:t xml:space="preserve"> the </w:t>
      </w:r>
      <w:r w:rsidRPr="00C13879">
        <w:rPr>
          <w:rStyle w:val="StyleUnderline"/>
          <w:highlight w:val="green"/>
        </w:rPr>
        <w:t>sell-off to prevent the yuan from weakening</w:t>
      </w:r>
      <w:r w:rsidRPr="00C13879">
        <w:rPr>
          <w:rStyle w:val="StyleUnderline"/>
        </w:rPr>
        <w:t xml:space="preserve"> beyond its target point versus the U.S. dollar</w:t>
      </w:r>
      <w:r w:rsidRPr="00C13879">
        <w:rPr>
          <w:sz w:val="16"/>
        </w:rPr>
        <w:t xml:space="preserve">. </w:t>
      </w:r>
      <w:r w:rsidRPr="00C13879">
        <w:rPr>
          <w:rStyle w:val="StyleUnderline"/>
          <w:highlight w:val="green"/>
        </w:rPr>
        <w:t>The People’s Bank of China</w:t>
      </w:r>
      <w:r w:rsidRPr="00C13879">
        <w:rPr>
          <w:rStyle w:val="StyleUnderline"/>
        </w:rPr>
        <w:t xml:space="preserve"> also </w:t>
      </w:r>
      <w:r w:rsidRPr="00C13879">
        <w:rPr>
          <w:rStyle w:val="StyleUnderline"/>
          <w:highlight w:val="green"/>
        </w:rPr>
        <w:t>sought to boost the</w:t>
      </w:r>
      <w:r w:rsidRPr="00C13879">
        <w:rPr>
          <w:rStyle w:val="StyleUnderline"/>
        </w:rPr>
        <w:t xml:space="preserve"> slowing </w:t>
      </w:r>
      <w:r w:rsidRPr="00C13879">
        <w:rPr>
          <w:rStyle w:val="StyleUnderline"/>
          <w:highlight w:val="green"/>
        </w:rPr>
        <w:t>economy</w:t>
      </w:r>
      <w:r w:rsidRPr="00C13879">
        <w:rPr>
          <w:sz w:val="16"/>
        </w:rPr>
        <w:t xml:space="preserve"> in the process, but the jury is still out on how effective this has been. At the same time, oil price declines have also contributed to the sell-off. Countries like Norway, Mexico, Canada and Colombia all saw fiscal revenues drop with falling oil prices and weaker demand. These countries are arguably using the cash generated from the sale of Treasuries to fill giant holes in their budgets. The question is, how far will this go? Bottom Line for Investors </w:t>
      </w:r>
      <w:r w:rsidRPr="00C13879">
        <w:rPr>
          <w:rStyle w:val="StyleUnderline"/>
          <w:highlight w:val="green"/>
        </w:rPr>
        <w:t>Though</w:t>
      </w:r>
      <w:r w:rsidRPr="00C13879">
        <w:rPr>
          <w:rStyle w:val="StyleUnderline"/>
        </w:rPr>
        <w:t xml:space="preserve"> U.S. </w:t>
      </w:r>
      <w:r w:rsidRPr="00C13879">
        <w:rPr>
          <w:rStyle w:val="StyleUnderline"/>
          <w:highlight w:val="green"/>
        </w:rPr>
        <w:t>Treasuries are being sold off at a</w:t>
      </w:r>
      <w:r w:rsidRPr="00C13879">
        <w:rPr>
          <w:sz w:val="16"/>
        </w:rPr>
        <w:t xml:space="preserve"> relatively </w:t>
      </w:r>
      <w:r w:rsidRPr="00C13879">
        <w:rPr>
          <w:rStyle w:val="StyleUnderline"/>
          <w:highlight w:val="green"/>
        </w:rPr>
        <w:t>quick pace, they are still</w:t>
      </w:r>
      <w:r w:rsidRPr="00C13879">
        <w:rPr>
          <w:rStyle w:val="StyleUnderline"/>
        </w:rPr>
        <w:t xml:space="preserve"> among</w:t>
      </w:r>
      <w:r w:rsidRPr="00C13879">
        <w:rPr>
          <w:sz w:val="16"/>
        </w:rPr>
        <w:t xml:space="preserve"> the </w:t>
      </w:r>
      <w:r w:rsidRPr="00C13879">
        <w:rPr>
          <w:rStyle w:val="StyleUnderline"/>
          <w:highlight w:val="green"/>
        </w:rPr>
        <w:t>safest securities in the world</w:t>
      </w:r>
      <w:r w:rsidRPr="00C13879">
        <w:rPr>
          <w:sz w:val="16"/>
          <w:highlight w:val="green"/>
        </w:rPr>
        <w:t xml:space="preserve">. </w:t>
      </w:r>
      <w:r w:rsidRPr="00C13879">
        <w:rPr>
          <w:rStyle w:val="StyleUnderline"/>
          <w:highlight w:val="green"/>
        </w:rPr>
        <w:t>What many fear</w:t>
      </w:r>
      <w:r w:rsidRPr="00C13879">
        <w:rPr>
          <w:rStyle w:val="StyleUnderline"/>
        </w:rPr>
        <w:t>,</w:t>
      </w:r>
      <w:r w:rsidRPr="00C13879">
        <w:rPr>
          <w:sz w:val="16"/>
        </w:rPr>
        <w:t xml:space="preserve"> however, </w:t>
      </w:r>
      <w:r w:rsidRPr="00C13879">
        <w:rPr>
          <w:rStyle w:val="StyleUnderline"/>
          <w:highlight w:val="green"/>
        </w:rPr>
        <w:t>is</w:t>
      </w:r>
      <w:r w:rsidRPr="00C13879">
        <w:rPr>
          <w:rStyle w:val="StyleUnderline"/>
        </w:rPr>
        <w:t xml:space="preserve"> that </w:t>
      </w:r>
      <w:r w:rsidRPr="00C13879">
        <w:rPr>
          <w:rStyle w:val="StyleUnderline"/>
          <w:highlight w:val="green"/>
        </w:rPr>
        <w:t>a massive</w:t>
      </w:r>
      <w:r w:rsidRPr="00C13879">
        <w:rPr>
          <w:rStyle w:val="StyleUnderline"/>
        </w:rPr>
        <w:t xml:space="preserve"> debt </w:t>
      </w:r>
      <w:r w:rsidRPr="00C13879">
        <w:rPr>
          <w:rStyle w:val="StyleUnderline"/>
          <w:highlight w:val="green"/>
        </w:rPr>
        <w:t>dump could set-off</w:t>
      </w:r>
      <w:r w:rsidRPr="00C13879">
        <w:rPr>
          <w:rStyle w:val="StyleUnderline"/>
        </w:rPr>
        <w:t xml:space="preserve"> a </w:t>
      </w:r>
      <w:r w:rsidRPr="00C13879">
        <w:rPr>
          <w:rStyle w:val="StyleUnderline"/>
          <w:highlight w:val="green"/>
        </w:rPr>
        <w:t>panic</w:t>
      </w:r>
      <w:r w:rsidRPr="00C13879">
        <w:rPr>
          <w:rStyle w:val="StyleUnderline"/>
        </w:rPr>
        <w:t xml:space="preserve"> in the global financial markets </w:t>
      </w:r>
      <w:r w:rsidRPr="00C13879">
        <w:rPr>
          <w:sz w:val="16"/>
        </w:rPr>
        <w:t xml:space="preserve">and create additional stock market volatility, both of which could lower confidence in the ongoing economic expansion. </w:t>
      </w:r>
      <w:r w:rsidRPr="00C13879">
        <w:rPr>
          <w:rStyle w:val="Emphasis"/>
          <w:highlight w:val="green"/>
        </w:rPr>
        <w:t>Those fears are</w:t>
      </w:r>
      <w:r w:rsidRPr="00C13879">
        <w:rPr>
          <w:rStyle w:val="Emphasis"/>
        </w:rPr>
        <w:t xml:space="preserve"> likely </w:t>
      </w:r>
      <w:r w:rsidRPr="00C13879">
        <w:rPr>
          <w:rStyle w:val="Emphasis"/>
          <w:highlight w:val="green"/>
        </w:rPr>
        <w:t>overblown</w:t>
      </w:r>
      <w:r w:rsidRPr="00C13879">
        <w:rPr>
          <w:rStyle w:val="Emphasis"/>
        </w:rPr>
        <w:t>.</w:t>
      </w:r>
      <w:r w:rsidRPr="00C13879">
        <w:rPr>
          <w:sz w:val="16"/>
        </w:rPr>
        <w:t xml:space="preserve"> For the U.S., </w:t>
      </w:r>
      <w:r w:rsidRPr="00C13879">
        <w:rPr>
          <w:rStyle w:val="StyleUnderline"/>
          <w:highlight w:val="green"/>
        </w:rPr>
        <w:t>China’s</w:t>
      </w:r>
      <w:r w:rsidRPr="00C13879">
        <w:rPr>
          <w:rStyle w:val="StyleUnderline"/>
        </w:rPr>
        <w:t xml:space="preserve"> debt </w:t>
      </w:r>
      <w:r w:rsidRPr="00C13879">
        <w:rPr>
          <w:rStyle w:val="StyleUnderline"/>
          <w:highlight w:val="green"/>
        </w:rPr>
        <w:t>dumping</w:t>
      </w:r>
      <w:r w:rsidRPr="00C13879">
        <w:rPr>
          <w:rStyle w:val="StyleUnderline"/>
        </w:rPr>
        <w:t xml:space="preserve"> </w:t>
      </w:r>
      <w:r w:rsidRPr="00C13879">
        <w:rPr>
          <w:sz w:val="16"/>
        </w:rPr>
        <w:t xml:space="preserve">actually </w:t>
      </w:r>
      <w:r w:rsidRPr="00C13879">
        <w:rPr>
          <w:rStyle w:val="Emphasis"/>
          <w:highlight w:val="green"/>
        </w:rPr>
        <w:t>does not amount to a whole lot</w:t>
      </w:r>
      <w:r w:rsidRPr="00C13879">
        <w:rPr>
          <w:sz w:val="16"/>
        </w:rPr>
        <w:t>—</w:t>
      </w:r>
      <w:r w:rsidRPr="00C13879">
        <w:rPr>
          <w:rStyle w:val="StyleUnderline"/>
          <w:highlight w:val="green"/>
        </w:rPr>
        <w:t>China only holds</w:t>
      </w:r>
      <w:r w:rsidRPr="00C13879">
        <w:rPr>
          <w:rStyle w:val="StyleUnderline"/>
        </w:rPr>
        <w:t xml:space="preserve"> around </w:t>
      </w:r>
      <w:r w:rsidRPr="00C13879">
        <w:rPr>
          <w:rStyle w:val="StyleUnderline"/>
          <w:highlight w:val="green"/>
        </w:rPr>
        <w:t>9% of</w:t>
      </w:r>
      <w:r w:rsidRPr="00C13879">
        <w:rPr>
          <w:rStyle w:val="StyleUnderline"/>
        </w:rPr>
        <w:t xml:space="preserve"> the total </w:t>
      </w:r>
      <w:r w:rsidRPr="00C13879">
        <w:rPr>
          <w:rStyle w:val="StyleUnderline"/>
          <w:highlight w:val="green"/>
        </w:rPr>
        <w:t>U.S.</w:t>
      </w:r>
      <w:r w:rsidRPr="00C13879">
        <w:rPr>
          <w:rStyle w:val="StyleUnderline"/>
        </w:rPr>
        <w:t xml:space="preserve"> foreign-owned </w:t>
      </w:r>
      <w:r w:rsidRPr="00C13879">
        <w:rPr>
          <w:rStyle w:val="StyleUnderline"/>
          <w:highlight w:val="green"/>
        </w:rPr>
        <w:t>debt, and it’s not as</w:t>
      </w:r>
      <w:r w:rsidRPr="00C13879">
        <w:rPr>
          <w:rStyle w:val="StyleUnderline"/>
        </w:rPr>
        <w:t xml:space="preserve"> though t</w:t>
      </w:r>
      <w:r w:rsidRPr="00C13879">
        <w:rPr>
          <w:rStyle w:val="StyleUnderline"/>
          <w:highlight w:val="green"/>
        </w:rPr>
        <w:t>hey are selling all of their holdings</w:t>
      </w:r>
      <w:r w:rsidRPr="00C13879">
        <w:rPr>
          <w:rStyle w:val="StyleUnderline"/>
        </w:rPr>
        <w:t xml:space="preserve"> </w:t>
      </w:r>
      <w:r w:rsidRPr="00C13879">
        <w:rPr>
          <w:sz w:val="16"/>
        </w:rPr>
        <w:t xml:space="preserve">(just a small percentage). What’s more, it is also true that, </w:t>
      </w:r>
      <w:r w:rsidRPr="00C13879">
        <w:rPr>
          <w:rStyle w:val="Emphasis"/>
          <w:highlight w:val="green"/>
        </w:rPr>
        <w:t>while China sells, other countries are stepping-in to buy</w:t>
      </w:r>
      <w:r w:rsidRPr="00C13879">
        <w:rPr>
          <w:sz w:val="16"/>
        </w:rPr>
        <w:t xml:space="preserve">. Case in point: India increased its Treasury debt holdings to $116.3 billion at the end of July 2015 (up from $79.7 billion the year prior). </w:t>
      </w:r>
      <w:r w:rsidRPr="00C13879">
        <w:rPr>
          <w:rStyle w:val="StyleUnderline"/>
          <w:highlight w:val="green"/>
        </w:rPr>
        <w:t>While</w:t>
      </w:r>
      <w:r w:rsidRPr="00C13879">
        <w:rPr>
          <w:rStyle w:val="StyleUnderline"/>
        </w:rPr>
        <w:t xml:space="preserve"> central </w:t>
      </w:r>
      <w:r w:rsidRPr="00C13879">
        <w:rPr>
          <w:rStyle w:val="StyleUnderline"/>
          <w:highlight w:val="green"/>
        </w:rPr>
        <w:t>bankers in Europe and Asia experiment with negative rates, it</w:t>
      </w:r>
      <w:r w:rsidRPr="00C13879">
        <w:rPr>
          <w:rStyle w:val="StyleUnderline"/>
        </w:rPr>
        <w:t xml:space="preserve"> also </w:t>
      </w:r>
      <w:r w:rsidRPr="00C13879">
        <w:rPr>
          <w:rStyle w:val="StyleUnderline"/>
          <w:highlight w:val="green"/>
        </w:rPr>
        <w:t>means</w:t>
      </w:r>
      <w:r w:rsidRPr="00C13879">
        <w:rPr>
          <w:rStyle w:val="StyleUnderline"/>
        </w:rPr>
        <w:t xml:space="preserve"> that the </w:t>
      </w:r>
      <w:r w:rsidRPr="00C13879">
        <w:rPr>
          <w:rStyle w:val="StyleUnderline"/>
          <w:highlight w:val="green"/>
        </w:rPr>
        <w:t>interest rates on alternatives</w:t>
      </w:r>
      <w:r w:rsidRPr="00C13879">
        <w:rPr>
          <w:rStyle w:val="StyleUnderline"/>
        </w:rPr>
        <w:t xml:space="preserve"> to U.S. Treasuries like German and Japanese bonds </w:t>
      </w:r>
      <w:r w:rsidRPr="00C13879">
        <w:rPr>
          <w:rStyle w:val="StyleUnderline"/>
          <w:highlight w:val="green"/>
        </w:rPr>
        <w:t>are less desirable. That should help demand</w:t>
      </w:r>
      <w:r w:rsidRPr="00C13879">
        <w:rPr>
          <w:rStyle w:val="StyleUnderline"/>
        </w:rPr>
        <w:t xml:space="preserve"> going forward, particularly </w:t>
      </w:r>
      <w:r w:rsidRPr="00C13879">
        <w:rPr>
          <w:rStyle w:val="StyleUnderline"/>
          <w:highlight w:val="green"/>
        </w:rPr>
        <w:t>as the Fed</w:t>
      </w:r>
      <w:r w:rsidRPr="00C13879">
        <w:rPr>
          <w:rStyle w:val="StyleUnderline"/>
        </w:rPr>
        <w:t xml:space="preserve"> incrementally </w:t>
      </w:r>
      <w:r w:rsidRPr="00C13879">
        <w:rPr>
          <w:rStyle w:val="StyleUnderline"/>
          <w:highlight w:val="green"/>
        </w:rPr>
        <w:t>looks to raise rates</w:t>
      </w:r>
      <w:r w:rsidRPr="00C13879">
        <w:rPr>
          <w:rStyle w:val="StyleUnderline"/>
        </w:rPr>
        <w:t xml:space="preserve"> over the course of the year.</w:t>
      </w:r>
    </w:p>
    <w:p w14:paraId="2B764096" w14:textId="5741758A" w:rsidR="009B5F3F" w:rsidRDefault="009B5F3F" w:rsidP="009B5F3F">
      <w:pPr>
        <w:pStyle w:val="Heading3"/>
      </w:pPr>
      <w:r>
        <w:t xml:space="preserve">2ac—*Fast Sell-Off Good </w:t>
      </w:r>
    </w:p>
    <w:p w14:paraId="575E49C9" w14:textId="77777777" w:rsidR="009B5F3F" w:rsidRDefault="009B5F3F" w:rsidP="009B5F3F"/>
    <w:p w14:paraId="14C7E0BF" w14:textId="77777777" w:rsidR="009B5F3F" w:rsidRPr="00836182" w:rsidRDefault="009B5F3F" w:rsidP="009B5F3F">
      <w:pPr>
        <w:pStyle w:val="Heading4"/>
      </w:pPr>
      <w:r w:rsidRPr="00836182">
        <w:t>A fast sell-off would be beneficial for both countries</w:t>
      </w:r>
    </w:p>
    <w:p w14:paraId="5305CA64" w14:textId="77777777" w:rsidR="009B5F3F" w:rsidRPr="00836182" w:rsidRDefault="009B5F3F" w:rsidP="009B5F3F">
      <w:r w:rsidRPr="00836182">
        <w:rPr>
          <w:rStyle w:val="Style13ptBold"/>
        </w:rPr>
        <w:t>Flitter 11</w:t>
      </w:r>
      <w:r w:rsidRPr="00836182">
        <w:t xml:space="preserve"> (Emily, writer for Reuters reporting on U.S. Treasury, Federal Reserve, Fannie Mae and Freddie Mac, and Congress, “Time for China to sell U.S. debt?”, Reuters, 9/22/2011, http://www.reuters.com/article/us-markets-bonds-outlook-idUSTRE78K6KS20110922)//egg</w:t>
      </w:r>
    </w:p>
    <w:p w14:paraId="2032315A" w14:textId="77777777" w:rsidR="009B5F3F" w:rsidRPr="00836182" w:rsidRDefault="009B5F3F" w:rsidP="009B5F3F">
      <w:pPr>
        <w:rPr>
          <w:sz w:val="14"/>
        </w:rPr>
      </w:pPr>
      <w:r w:rsidRPr="00836182">
        <w:rPr>
          <w:sz w:val="14"/>
        </w:rPr>
        <w:t xml:space="preserve">Thursday's soaring Treasury market was accompanied by news of bipartisan support in the U.S. Senate for a bill penalizing the largest U.S. creditor, China, for currency manipulation, but the usual </w:t>
      </w:r>
      <w:r w:rsidRPr="00836182">
        <w:rPr>
          <w:rStyle w:val="StyleUnderline"/>
        </w:rPr>
        <w:t xml:space="preserve">fears of retaliation were gone. </w:t>
      </w:r>
      <w:r w:rsidRPr="00836182">
        <w:rPr>
          <w:sz w:val="14"/>
        </w:rPr>
        <w:t xml:space="preserve">With benchmark 10-year yields well under 2 percent, 30-year bonds yielding less than 3 percent and the assurance of a new Treasury purchasing program by the Federal Reserve, </w:t>
      </w:r>
      <w:r w:rsidRPr="00836182">
        <w:rPr>
          <w:rStyle w:val="StyleUnderline"/>
        </w:rPr>
        <w:t>now may be a better time than ever for China to sell its Treasury holdings -- from a U.S. perspective</w:t>
      </w:r>
      <w:r w:rsidRPr="00836182">
        <w:rPr>
          <w:sz w:val="14"/>
        </w:rPr>
        <w:t xml:space="preserve">, that is. "The </w:t>
      </w:r>
      <w:r w:rsidRPr="00836182">
        <w:rPr>
          <w:rStyle w:val="Emphasis"/>
        </w:rPr>
        <w:t>best thing that China could do is dump Treasuries, and I hope they do so as soon as possible</w:t>
      </w:r>
      <w:r w:rsidRPr="00836182">
        <w:rPr>
          <w:sz w:val="14"/>
        </w:rPr>
        <w:t xml:space="preserve">," said Joseph Gagnon, a fellow at the Peterson Institute for International Economics in Washington who has worked for both the Treasury Department and the Fed. A bill sponsored by eight senators would direct the Commerce Department to treat currency undervaluation as a subsidy under U.S. trade law. That would allow companies to seek countervailing duties on Chinese goods on a case-by-case basis. On Wednesday, the Fed unveiled a new program to sell $400 billion in short-term Treasuries from its balance sheet and use the proceeds to buy longer-dated notes and bonds, including a very significant portion of all the new 30-year bonds that will be auctioned in the coming months. </w:t>
      </w:r>
      <w:r w:rsidRPr="00836182">
        <w:rPr>
          <w:rStyle w:val="StyleUnderline"/>
        </w:rPr>
        <w:t>"If China would step back, let the dollar fall and stop buying Treasuries, the Fed would step in," Gagnon said. "We'd get a massive stimulus because we'd have booming exports and still have low interest rates." For China, lower import prices due to a higher renminbi would help fight inflation</w:t>
      </w:r>
      <w:r w:rsidRPr="00836182">
        <w:rPr>
          <w:sz w:val="14"/>
        </w:rPr>
        <w:t xml:space="preserve">, Gagnon added. And from an investment perspective, the country would be cashing out at a price peak in the market. </w:t>
      </w:r>
    </w:p>
    <w:p w14:paraId="054720F4" w14:textId="77777777" w:rsidR="009B5F3F" w:rsidRPr="009B5F3F" w:rsidRDefault="009B5F3F" w:rsidP="009B5F3F"/>
    <w:p w14:paraId="528EFC33" w14:textId="77777777" w:rsidR="009B5F3F" w:rsidRDefault="009B5F3F" w:rsidP="009B5F3F">
      <w:pPr>
        <w:pStyle w:val="Heading3"/>
      </w:pPr>
      <w:r>
        <w:t xml:space="preserve">2ac—Sell-Off Good </w:t>
      </w:r>
    </w:p>
    <w:p w14:paraId="20C95056" w14:textId="526E056C" w:rsidR="009B5F3F" w:rsidRDefault="009B5F3F" w:rsidP="009B5F3F">
      <w:r>
        <w:t xml:space="preserve"> </w:t>
      </w:r>
    </w:p>
    <w:p w14:paraId="63446A33" w14:textId="77777777" w:rsidR="005269CC" w:rsidRDefault="005269CC" w:rsidP="005269CC">
      <w:pPr>
        <w:pStyle w:val="Heading4"/>
      </w:pPr>
      <w:r>
        <w:t>The Chinese sell-off is good—allows more dollars to be used in spending and investing</w:t>
      </w:r>
    </w:p>
    <w:p w14:paraId="52AB090F" w14:textId="77777777" w:rsidR="005269CC" w:rsidRDefault="005269CC" w:rsidP="005269CC">
      <w:r>
        <w:rPr>
          <w:rStyle w:val="Style13ptBold"/>
        </w:rPr>
        <w:t xml:space="preserve">Chovanec ’15 </w:t>
      </w:r>
      <w:r w:rsidRPr="00C56482">
        <w:t>(Patrick; adjunct professor at Columbia University’s School of International and Public Affairs, chief strategist and managing director at Silvercrest Asset Management; 1/25/15, “Why China’s U.S. Treasury Sell-Off Is Good News,” http://foreignpolicy.com/2015/01/25/why-chinas-u-s-treasury-sell-off-is-good-news/)</w:t>
      </w:r>
    </w:p>
    <w:p w14:paraId="068758D3" w14:textId="77777777" w:rsidR="005269CC" w:rsidRPr="00C56482" w:rsidRDefault="005269CC" w:rsidP="005269CC"/>
    <w:p w14:paraId="11673800" w14:textId="77777777" w:rsidR="005269CC" w:rsidRDefault="005269CC" w:rsidP="005269CC">
      <w:pPr>
        <w:rPr>
          <w:sz w:val="16"/>
        </w:rPr>
      </w:pPr>
      <w:r w:rsidRPr="00C56482">
        <w:rPr>
          <w:rStyle w:val="StyleUnderline"/>
        </w:rPr>
        <w:t>China owns more</w:t>
      </w:r>
      <w:r w:rsidRPr="00C56482">
        <w:rPr>
          <w:sz w:val="16"/>
        </w:rPr>
        <w:t xml:space="preserve"> U.S. Treasury </w:t>
      </w:r>
      <w:r w:rsidRPr="00C56482">
        <w:rPr>
          <w:rStyle w:val="StyleUnderline"/>
        </w:rPr>
        <w:t>securities than anyone but the U.S. government</w:t>
      </w:r>
      <w:r w:rsidRPr="00C56482">
        <w:rPr>
          <w:sz w:val="16"/>
        </w:rPr>
        <w:t xml:space="preserve"> itself. So when China’s foreign exchange reserves — after piling up steadily, year after year, to an astounding $4 trillion — fell by $153 billion in the second half of 2014, some people grew worried. They fear that if China starts selling off U.S. Treasurys, the market for them could collapse, driving U.S. interest rates up and the nation into a recession. These fears are misplaced. </w:t>
      </w:r>
      <w:r w:rsidRPr="00C56482">
        <w:rPr>
          <w:rStyle w:val="StyleUnderline"/>
        </w:rPr>
        <w:t xml:space="preserve">To the contrary, </w:t>
      </w:r>
      <w:r w:rsidRPr="00C56482">
        <w:rPr>
          <w:rStyle w:val="StyleUnderline"/>
          <w:highlight w:val="green"/>
        </w:rPr>
        <w:t>China drawing down</w:t>
      </w:r>
      <w:r w:rsidRPr="00C56482">
        <w:rPr>
          <w:rStyle w:val="StyleUnderline"/>
        </w:rPr>
        <w:t xml:space="preserve"> its </w:t>
      </w:r>
      <w:r w:rsidRPr="00C56482">
        <w:rPr>
          <w:rStyle w:val="StyleUnderline"/>
          <w:highlight w:val="green"/>
        </w:rPr>
        <w:t>reserves won’t tank the</w:t>
      </w:r>
      <w:r w:rsidRPr="00C56482">
        <w:rPr>
          <w:rStyle w:val="StyleUnderline"/>
        </w:rPr>
        <w:t xml:space="preserve"> Treasury </w:t>
      </w:r>
      <w:r w:rsidRPr="00C56482">
        <w:rPr>
          <w:rStyle w:val="StyleUnderline"/>
          <w:highlight w:val="green"/>
        </w:rPr>
        <w:t>market, and is</w:t>
      </w:r>
      <w:r w:rsidRPr="00C56482">
        <w:rPr>
          <w:sz w:val="16"/>
        </w:rPr>
        <w:t xml:space="preserve"> actually very </w:t>
      </w:r>
      <w:r w:rsidRPr="00C56482">
        <w:rPr>
          <w:rStyle w:val="StyleUnderline"/>
          <w:highlight w:val="green"/>
        </w:rPr>
        <w:t>positive for the</w:t>
      </w:r>
      <w:r w:rsidRPr="00C56482">
        <w:rPr>
          <w:rStyle w:val="StyleUnderline"/>
        </w:rPr>
        <w:t xml:space="preserve"> American </w:t>
      </w:r>
      <w:r w:rsidRPr="00C56482">
        <w:rPr>
          <w:rStyle w:val="StyleUnderline"/>
          <w:highlight w:val="green"/>
        </w:rPr>
        <w:t>economy</w:t>
      </w:r>
      <w:r w:rsidRPr="00C56482">
        <w:rPr>
          <w:sz w:val="16"/>
        </w:rPr>
        <w:t xml:space="preserve">. That might seem counterintuitive — </w:t>
      </w:r>
      <w:r w:rsidRPr="00C56482">
        <w:rPr>
          <w:rStyle w:val="StyleUnderline"/>
        </w:rPr>
        <w:t>after all, if China sells Treasurys, you would think their price should go down</w:t>
      </w:r>
      <w:r w:rsidRPr="00C56482">
        <w:rPr>
          <w:sz w:val="16"/>
        </w:rPr>
        <w:t xml:space="preserve"> (and their yield up), since so much demand will drop out of the market. </w:t>
      </w:r>
      <w:r w:rsidRPr="00C56482">
        <w:rPr>
          <w:rStyle w:val="StyleUnderline"/>
        </w:rPr>
        <w:t>But it depends on what happens</w:t>
      </w:r>
      <w:r w:rsidRPr="00C56482">
        <w:rPr>
          <w:sz w:val="16"/>
        </w:rPr>
        <w:t xml:space="preserve"> to the proceeds. If I sell a Treasury bond and use the money to buy a house, and the homeowner uses that money to buy a Treasury bond, basically we’ve just done an asset swap. Demand for Treasurys and houses remains the same, as do prices. On the other hand, if the homeowner goes and buys another house, preferences have actually shifted, and the price of Treasury bonds will fall. The point is, you can’t just look at one side of the equation, as though the dollars China receives from selling Treasury bonds just disappear. </w:t>
      </w:r>
      <w:r w:rsidRPr="00C56482">
        <w:rPr>
          <w:rStyle w:val="StyleUnderline"/>
        </w:rPr>
        <w:t xml:space="preserve">So </w:t>
      </w:r>
      <w:r w:rsidRPr="00C56482">
        <w:rPr>
          <w:rStyle w:val="StyleUnderline"/>
          <w:highlight w:val="green"/>
        </w:rPr>
        <w:t>what does happen to</w:t>
      </w:r>
      <w:r w:rsidRPr="00C56482">
        <w:rPr>
          <w:rStyle w:val="StyleUnderline"/>
        </w:rPr>
        <w:t xml:space="preserve"> with </w:t>
      </w:r>
      <w:r w:rsidRPr="00C56482">
        <w:rPr>
          <w:rStyle w:val="StyleUnderline"/>
          <w:highlight w:val="green"/>
        </w:rPr>
        <w:t>the money China</w:t>
      </w:r>
      <w:r w:rsidRPr="00C56482">
        <w:rPr>
          <w:rStyle w:val="StyleUnderline"/>
        </w:rPr>
        <w:t xml:space="preserve"> </w:t>
      </w:r>
      <w:r w:rsidRPr="00C56482">
        <w:rPr>
          <w:rStyle w:val="StyleUnderline"/>
          <w:highlight w:val="green"/>
        </w:rPr>
        <w:t>receives from unloading</w:t>
      </w:r>
      <w:r w:rsidRPr="00C56482">
        <w:rPr>
          <w:rStyle w:val="StyleUnderline"/>
        </w:rPr>
        <w:t xml:space="preserve"> U.S. </w:t>
      </w:r>
      <w:proofErr w:type="gramStart"/>
      <w:r w:rsidRPr="00C56482">
        <w:rPr>
          <w:rStyle w:val="StyleUnderline"/>
        </w:rPr>
        <w:t>Treasurys?</w:t>
      </w:r>
      <w:r w:rsidRPr="00C56482">
        <w:rPr>
          <w:sz w:val="16"/>
        </w:rPr>
        <w:t>So</w:t>
      </w:r>
      <w:proofErr w:type="gramEnd"/>
      <w:r w:rsidRPr="00C56482">
        <w:rPr>
          <w:sz w:val="16"/>
        </w:rPr>
        <w:t xml:space="preserve"> what does happen to with the money China receives from unloading U.S. Treasurys? A common misconception is that China is using the proceeds from selling U.S. Treasurys to prop up its own slowing economy — by funding infrastructure projects, for instance, or bailing out troubled banks. It’s true that after Japan’s bubble burst in the early 1990s, many Japanese companies sold off overseas assets and brought the money back to plug holes in their balance sheets. But selling private assets and selling central bank assets are two entirely different things. </w:t>
      </w:r>
      <w:r w:rsidRPr="00C56482">
        <w:rPr>
          <w:rStyle w:val="StyleUnderline"/>
        </w:rPr>
        <w:t>If a Chinese company sells a building it owns the United States, it trades the dollars it receives with China’s central bank (the People’s Bank of China, or PBOC) for yuan. By issuing more yuan, the PBOC adds to China’s money supply and credit.</w:t>
      </w:r>
      <w:r>
        <w:rPr>
          <w:rStyle w:val="StyleUnderline"/>
        </w:rPr>
        <w:t xml:space="preserve"> </w:t>
      </w:r>
      <w:r w:rsidRPr="00C56482">
        <w:rPr>
          <w:rStyle w:val="StyleUnderline"/>
        </w:rPr>
        <w:t>But when the PBOC sells U.S. Treasurys, the opposite occurs. It can’t spend the dollars it receives in the Chinese economy</w:t>
      </w:r>
      <w:r w:rsidRPr="00C56482">
        <w:rPr>
          <w:sz w:val="16"/>
        </w:rPr>
        <w:t xml:space="preserve">, and if it exchanges them for yuan, it’s in effect taking money out of the Chinese economy. The PBOC can counter this tightening effect by injecting more yuan, on its own, but selling U.S. Treasurys does nothing to channel more funds into the domestic Chinese economy. Quite the contrary — it is buying reserves that expands a country’s money supply and credit; selling those reserves is (other things being equal) contractionary. Then what good are the dollars the PBOC gets when it sells U.S. Treasurys? </w:t>
      </w:r>
      <w:r w:rsidRPr="00C56482">
        <w:rPr>
          <w:rStyle w:val="StyleUnderline"/>
        </w:rPr>
        <w:t xml:space="preserve">Though accepted around the world, </w:t>
      </w:r>
      <w:r w:rsidRPr="00C56482">
        <w:rPr>
          <w:rStyle w:val="StyleUnderline"/>
          <w:highlight w:val="green"/>
        </w:rPr>
        <w:t>U.S. dollars are</w:t>
      </w:r>
      <w:r w:rsidRPr="00C56482">
        <w:rPr>
          <w:rStyle w:val="StyleUnderline"/>
        </w:rPr>
        <w:t xml:space="preserve"> fundamentally </w:t>
      </w:r>
      <w:r w:rsidRPr="00C56482">
        <w:rPr>
          <w:rStyle w:val="StyleUnderline"/>
          <w:highlight w:val="green"/>
        </w:rPr>
        <w:t>a claim on goods and services, and assets, in the U.S. economy. When China draws down</w:t>
      </w:r>
      <w:r w:rsidRPr="00C56482">
        <w:rPr>
          <w:rStyle w:val="StyleUnderline"/>
        </w:rPr>
        <w:t xml:space="preserve"> its </w:t>
      </w:r>
      <w:r w:rsidRPr="00C56482">
        <w:rPr>
          <w:rStyle w:val="StyleUnderline"/>
          <w:highlight w:val="green"/>
        </w:rPr>
        <w:t>reserves, it means money wants to flow out of the Chinese economy, to purchase</w:t>
      </w:r>
      <w:r w:rsidRPr="00C56482">
        <w:rPr>
          <w:rStyle w:val="StyleUnderline"/>
        </w:rPr>
        <w:t xml:space="preserve"> those goods, services, and assets </w:t>
      </w:r>
      <w:r w:rsidRPr="00C56482">
        <w:rPr>
          <w:rStyle w:val="StyleUnderline"/>
          <w:highlight w:val="green"/>
        </w:rPr>
        <w:t>from abroad</w:t>
      </w:r>
      <w:r w:rsidRPr="00C56482">
        <w:rPr>
          <w:rStyle w:val="StyleUnderline"/>
        </w:rPr>
        <w:t>.</w:t>
      </w:r>
      <w:r>
        <w:rPr>
          <w:rStyle w:val="StyleUnderline"/>
        </w:rPr>
        <w:t xml:space="preserve"> </w:t>
      </w:r>
      <w:r w:rsidRPr="00C56482">
        <w:rPr>
          <w:sz w:val="16"/>
        </w:rPr>
        <w:t xml:space="preserve">When Chinese companies change their yuan for dollars (from the PBOC) to import goods or buy services from the United States, those </w:t>
      </w:r>
      <w:r w:rsidRPr="00C56482">
        <w:rPr>
          <w:rStyle w:val="StyleUnderline"/>
        </w:rPr>
        <w:t>dollars are earned back into the U.S. economy</w:t>
      </w:r>
      <w:r w:rsidRPr="00C56482">
        <w:rPr>
          <w:sz w:val="16"/>
        </w:rPr>
        <w:t xml:space="preserve">. When they buy existing assets (like a home or a factory) in the United States, </w:t>
      </w:r>
      <w:r w:rsidRPr="00C56482">
        <w:rPr>
          <w:rStyle w:val="StyleUnderline"/>
          <w:highlight w:val="green"/>
        </w:rPr>
        <w:t>the American seller gets</w:t>
      </w:r>
      <w:r w:rsidRPr="00C56482">
        <w:rPr>
          <w:rStyle w:val="StyleUnderline"/>
        </w:rPr>
        <w:t xml:space="preserve"> the </w:t>
      </w:r>
      <w:r w:rsidRPr="00C56482">
        <w:rPr>
          <w:rStyle w:val="StyleUnderline"/>
          <w:highlight w:val="green"/>
        </w:rPr>
        <w:t>dollars</w:t>
      </w:r>
      <w:r w:rsidRPr="00C56482">
        <w:rPr>
          <w:rStyle w:val="StyleUnderline"/>
        </w:rPr>
        <w:t>.</w:t>
      </w:r>
      <w:r w:rsidRPr="00C56482">
        <w:rPr>
          <w:sz w:val="16"/>
        </w:rPr>
        <w:t xml:space="preserve"> When they invest in new assets (like opening a new factory), the dollars go to pay contractors, suppliers, and workers, creating new demand in the United States. In each case, the dollars that exit U.S. Treasurys don’t disappear, they just change hands. The impact on the U.S. Treasury market depends on what the </w:t>
      </w:r>
      <w:r w:rsidRPr="00C56482">
        <w:rPr>
          <w:rStyle w:val="StyleUnderline"/>
          <w:highlight w:val="green"/>
        </w:rPr>
        <w:t>new recipients</w:t>
      </w:r>
      <w:r w:rsidRPr="00C56482">
        <w:rPr>
          <w:sz w:val="16"/>
        </w:rPr>
        <w:t xml:space="preserve"> choose to do with their dollars. If they are as cautious as China’s central bankers — and given today’s jittery markets, they may well be — they </w:t>
      </w:r>
      <w:r w:rsidRPr="00C56482">
        <w:rPr>
          <w:rStyle w:val="StyleUnderline"/>
          <w:highlight w:val="green"/>
        </w:rPr>
        <w:t>might hold it in</w:t>
      </w:r>
      <w:r w:rsidRPr="00C56482">
        <w:rPr>
          <w:rStyle w:val="StyleUnderline"/>
        </w:rPr>
        <w:t xml:space="preserve"> money market </w:t>
      </w:r>
      <w:r w:rsidRPr="00C56482">
        <w:rPr>
          <w:rStyle w:val="StyleUnderline"/>
          <w:highlight w:val="green"/>
        </w:rPr>
        <w:t>accounts that invest in</w:t>
      </w:r>
      <w:r w:rsidRPr="00C56482">
        <w:rPr>
          <w:rStyle w:val="StyleUnderline"/>
        </w:rPr>
        <w:t xml:space="preserve"> U.S. </w:t>
      </w:r>
      <w:r w:rsidRPr="00C56482">
        <w:rPr>
          <w:rStyle w:val="StyleUnderline"/>
          <w:highlight w:val="green"/>
        </w:rPr>
        <w:t>Treasurys. In that case</w:t>
      </w:r>
      <w:r w:rsidRPr="00C56482">
        <w:rPr>
          <w:rStyle w:val="StyleUnderline"/>
        </w:rPr>
        <w:t>,</w:t>
      </w:r>
      <w:r w:rsidRPr="00C56482">
        <w:rPr>
          <w:sz w:val="16"/>
        </w:rPr>
        <w:t xml:space="preserve"> virtually </w:t>
      </w:r>
      <w:r w:rsidRPr="00C56482">
        <w:rPr>
          <w:rStyle w:val="StyleUnderline"/>
          <w:highlight w:val="green"/>
        </w:rPr>
        <w:t>nothing has changed; total demand for Treasurys remains the same</w:t>
      </w:r>
      <w:r w:rsidRPr="00C56482">
        <w:rPr>
          <w:sz w:val="16"/>
        </w:rPr>
        <w:t xml:space="preserve">, as do interest rates. (They could divert them into another “safe harbor,” like gold — but are they really more likely to do this than the PBOC, which has more dollars than it knows what to do with?) If Americans don’t put those dollars from China back into the Treasury market, they may choose to spend them or invest them in ways they hope will earn a higher return. Then, assuming the Federal Reserve refrains from replacing those dollars by injecting more into the economy, U.S. interest rates will tend to rise — but for good reasons, not bad. </w:t>
      </w:r>
      <w:r w:rsidRPr="00C56482">
        <w:rPr>
          <w:rStyle w:val="StyleUnderline"/>
        </w:rPr>
        <w:t>Today, U.S. interest rates are low because people are afraid to spend and invest</w:t>
      </w:r>
      <w:r w:rsidRPr="00C56482">
        <w:rPr>
          <w:sz w:val="16"/>
        </w:rPr>
        <w:t xml:space="preserve">. </w:t>
      </w:r>
      <w:r w:rsidRPr="00C56482">
        <w:rPr>
          <w:rStyle w:val="StyleUnderline"/>
        </w:rPr>
        <w:t>The “opportunity cost”</w:t>
      </w:r>
      <w:r w:rsidRPr="00C56482">
        <w:rPr>
          <w:sz w:val="16"/>
        </w:rPr>
        <w:t xml:space="preserve"> — the benefits of doing something other than stashing money in low-yielding Treasurys — </w:t>
      </w:r>
      <w:r w:rsidRPr="00C56482">
        <w:rPr>
          <w:rStyle w:val="StyleUnderline"/>
        </w:rPr>
        <w:t>is too low.</w:t>
      </w:r>
      <w:r w:rsidRPr="00C56482">
        <w:rPr>
          <w:sz w:val="16"/>
        </w:rPr>
        <w:t xml:space="preserve"> If demand for Treasurys falls and interest rates rise because the opportunity cost is rising, that’s good news; it means the economy is generating more profitable investments. (This is why, when U.S. officials go to Beijing, they don’t beg the Chinese to accumulate more reserves to buy Treasurys — they beg them to spend or invest the dollars they earn instead.) But what if the Chinese don’t want to buy from or invest in the United States? They might be able to sell Treasurys and pay in dollars elsewhere, too. The Saudis, for instance, will gladly sell them oil for dollars. But then the Saudis would have more dollars in their sovereign wealth fund, which they will then invest in … well, you know. In all likelihood, their options, and preferences, don’t differ that much from the PBOC’s. </w:t>
      </w:r>
      <w:r w:rsidRPr="00C56482">
        <w:rPr>
          <w:rStyle w:val="StyleUnderline"/>
        </w:rPr>
        <w:t>Critics will object that</w:t>
      </w:r>
      <w:r w:rsidRPr="00C56482">
        <w:rPr>
          <w:sz w:val="16"/>
        </w:rPr>
        <w:t xml:space="preserve">, after World War II, </w:t>
      </w:r>
      <w:r w:rsidRPr="00C56482">
        <w:rPr>
          <w:rStyle w:val="StyleUnderline"/>
        </w:rPr>
        <w:t>many countries held huge reserves of British pounds that they had no desire to spend or invest in Britain</w:t>
      </w:r>
      <w:r w:rsidRPr="00C56482">
        <w:rPr>
          <w:sz w:val="16"/>
        </w:rPr>
        <w:t xml:space="preserve">. When they eventually sold off these reserves, the British suffered repeated currency crises and a great deal of economic pain. </w:t>
      </w:r>
      <w:r w:rsidRPr="00C56482">
        <w:rPr>
          <w:rStyle w:val="StyleUnderline"/>
        </w:rPr>
        <w:t>But that was because Britain</w:t>
      </w:r>
      <w:r w:rsidRPr="00C56482">
        <w:rPr>
          <w:sz w:val="16"/>
        </w:rPr>
        <w:t xml:space="preserve">, </w:t>
      </w:r>
      <w:r w:rsidRPr="00C56482">
        <w:rPr>
          <w:rStyle w:val="StyleUnderline"/>
        </w:rPr>
        <w:t>under</w:t>
      </w:r>
      <w:r w:rsidRPr="00C56482">
        <w:rPr>
          <w:sz w:val="16"/>
        </w:rPr>
        <w:t xml:space="preserve"> the </w:t>
      </w:r>
      <w:r w:rsidRPr="00C56482">
        <w:rPr>
          <w:rStyle w:val="StyleUnderline"/>
        </w:rPr>
        <w:t>Bretton Woods</w:t>
      </w:r>
      <w:r w:rsidRPr="00C56482">
        <w:rPr>
          <w:sz w:val="16"/>
        </w:rPr>
        <w:t xml:space="preserve"> system then in place, </w:t>
      </w:r>
      <w:r w:rsidRPr="00C56482">
        <w:rPr>
          <w:rStyle w:val="StyleUnderline"/>
        </w:rPr>
        <w:t xml:space="preserve">had to maintain a fixed exchange rate. </w:t>
      </w:r>
      <w:r w:rsidRPr="00C56482">
        <w:rPr>
          <w:rStyle w:val="StyleUnderline"/>
          <w:highlight w:val="green"/>
        </w:rPr>
        <w:t>Under a flexible exchange rate</w:t>
      </w:r>
      <w:r w:rsidRPr="00C56482">
        <w:rPr>
          <w:sz w:val="16"/>
          <w:highlight w:val="green"/>
        </w:rPr>
        <w:t>,</w:t>
      </w:r>
      <w:r w:rsidRPr="00C56482">
        <w:rPr>
          <w:sz w:val="16"/>
        </w:rPr>
        <w:t xml:space="preserve"> like the United States has now, the </w:t>
      </w:r>
      <w:r w:rsidRPr="00C56482">
        <w:rPr>
          <w:rStyle w:val="StyleUnderline"/>
          <w:highlight w:val="green"/>
        </w:rPr>
        <w:t>sale of dollars</w:t>
      </w:r>
      <w:r w:rsidRPr="00C56482">
        <w:rPr>
          <w:rStyle w:val="StyleUnderline"/>
        </w:rPr>
        <w:t xml:space="preserve"> would </w:t>
      </w:r>
      <w:r w:rsidRPr="00C56482">
        <w:rPr>
          <w:rStyle w:val="StyleUnderline"/>
          <w:highlight w:val="green"/>
        </w:rPr>
        <w:t>cause the trade balance to adjust</w:t>
      </w:r>
      <w:r w:rsidRPr="00C56482">
        <w:rPr>
          <w:sz w:val="16"/>
        </w:rPr>
        <w:t xml:space="preserve">, bringing dollars back to American shores without forcing the Fed to raise interest rates. A shrinking trade deficit could mean merely that Americans can’t afford to buy as many imports, that — like post-war Britain — our quality of life has deteriorated. But </w:t>
      </w:r>
      <w:r w:rsidRPr="00C56482">
        <w:rPr>
          <w:rStyle w:val="StyleUnderline"/>
        </w:rPr>
        <w:t xml:space="preserve">with $4 trillion in Chinese savings </w:t>
      </w:r>
      <w:r w:rsidRPr="00C56482">
        <w:rPr>
          <w:sz w:val="16"/>
        </w:rPr>
        <w:t xml:space="preserve">sitting </w:t>
      </w:r>
      <w:r w:rsidRPr="00C56482">
        <w:rPr>
          <w:rStyle w:val="StyleUnderline"/>
        </w:rPr>
        <w:t xml:space="preserve">on the sidelines, waiting to be spent or invested to raise Chinese living standards, </w:t>
      </w:r>
      <w:r w:rsidRPr="00C56482">
        <w:rPr>
          <w:rStyle w:val="StyleUnderline"/>
          <w:highlight w:val="green"/>
        </w:rPr>
        <w:t>the more likely effect of Beijing drawing on its reserves is</w:t>
      </w:r>
      <w:r w:rsidRPr="00C56482">
        <w:rPr>
          <w:rStyle w:val="StyleUnderline"/>
        </w:rPr>
        <w:t xml:space="preserve"> a </w:t>
      </w:r>
      <w:r w:rsidRPr="00C56482">
        <w:rPr>
          <w:rStyle w:val="StyleUnderline"/>
          <w:highlight w:val="green"/>
        </w:rPr>
        <w:t>win-win for</w:t>
      </w:r>
      <w:r w:rsidRPr="00C56482">
        <w:rPr>
          <w:rStyle w:val="StyleUnderline"/>
        </w:rPr>
        <w:t xml:space="preserve"> both </w:t>
      </w:r>
      <w:r w:rsidRPr="00C56482">
        <w:rPr>
          <w:rStyle w:val="StyleUnderline"/>
          <w:highlight w:val="green"/>
        </w:rPr>
        <w:t>Chinese households and the U.S. economy</w:t>
      </w:r>
      <w:r w:rsidRPr="00C56482">
        <w:rPr>
          <w:rStyle w:val="StyleUnderline"/>
        </w:rPr>
        <w:t>.</w:t>
      </w:r>
      <w:r>
        <w:rPr>
          <w:rStyle w:val="StyleUnderline"/>
        </w:rPr>
        <w:t xml:space="preserve"> </w:t>
      </w:r>
      <w:r w:rsidRPr="00C56482">
        <w:rPr>
          <w:rStyle w:val="StyleUnderline"/>
        </w:rPr>
        <w:t xml:space="preserve">So don’t worry about Beijing selling U.S. Treasurys — the </w:t>
      </w:r>
      <w:r w:rsidRPr="00C56482">
        <w:rPr>
          <w:rStyle w:val="StyleUnderline"/>
          <w:highlight w:val="green"/>
        </w:rPr>
        <w:t>dollars don’t disappear; they go into someone else’s pocket</w:t>
      </w:r>
      <w:r w:rsidRPr="00C56482">
        <w:rPr>
          <w:rStyle w:val="StyleUnderline"/>
        </w:rPr>
        <w:t>.</w:t>
      </w:r>
      <w:r w:rsidRPr="00C56482">
        <w:rPr>
          <w:sz w:val="16"/>
        </w:rPr>
        <w:t xml:space="preserve"> And if they don’t go back into Treasuries, but into real economic growth instead, that’s a welcome development indeed. In that event, rising interest rates reflect not a collapse, but a rebound in America’s economic prospects.</w:t>
      </w:r>
    </w:p>
    <w:p w14:paraId="6F489602" w14:textId="77777777" w:rsidR="005269CC" w:rsidRPr="005269CC" w:rsidRDefault="005269CC" w:rsidP="005269CC"/>
    <w:p w14:paraId="7A06990B" w14:textId="77777777" w:rsidR="009B5F3F" w:rsidRDefault="009B5F3F" w:rsidP="009B5F3F">
      <w:pPr>
        <w:pStyle w:val="Heading3"/>
      </w:pPr>
    </w:p>
    <w:p w14:paraId="1E282D24" w14:textId="573C01AB" w:rsidR="009B5F3F" w:rsidRDefault="009B5F3F" w:rsidP="009B5F3F">
      <w:pPr>
        <w:pStyle w:val="Heading2"/>
      </w:pPr>
      <w:r>
        <w:t>**AFF: EXTRAS**</w:t>
      </w:r>
    </w:p>
    <w:p w14:paraId="01F5A83E" w14:textId="77777777" w:rsidR="009B5F3F" w:rsidRDefault="009B5F3F" w:rsidP="009B5F3F"/>
    <w:p w14:paraId="48440B9E" w14:textId="144C5FAE" w:rsidR="009B5F3F" w:rsidRDefault="009B5F3F" w:rsidP="009B5F3F">
      <w:pPr>
        <w:pStyle w:val="Heading3"/>
      </w:pPr>
      <w:r>
        <w:t>Note</w:t>
      </w:r>
    </w:p>
    <w:p w14:paraId="50FF512E" w14:textId="77777777" w:rsidR="009B5F3F" w:rsidRDefault="009B5F3F" w:rsidP="009B5F3F"/>
    <w:p w14:paraId="6DDA29AD" w14:textId="46DF27CC" w:rsidR="009B5F3F" w:rsidRPr="009B5F3F" w:rsidRDefault="009B5F3F" w:rsidP="009B5F3F">
      <w:r>
        <w:t xml:space="preserve">At a certain point, we realized the aff is very good to go, but we have a lot of other cards that could be useful for the aff, or for a future AT: T-Bond sell-off file. We kept them here in case they’re useful but the above should be </w:t>
      </w:r>
      <w:r>
        <w:rPr>
          <w:u w:val="single"/>
        </w:rPr>
        <w:t>more</w:t>
      </w:r>
      <w:r>
        <w:t xml:space="preserve"> than enough. </w:t>
      </w:r>
    </w:p>
    <w:p w14:paraId="06587CA6" w14:textId="77777777" w:rsidR="009B5F3F" w:rsidRDefault="009B5F3F" w:rsidP="009B5F3F"/>
    <w:p w14:paraId="0BB2931F" w14:textId="77777777" w:rsidR="009B5F3F" w:rsidRDefault="009B5F3F" w:rsidP="009B5F3F"/>
    <w:p w14:paraId="5CC2C32F" w14:textId="36C6C162" w:rsidR="009B5F3F" w:rsidRPr="009B5F3F" w:rsidRDefault="009B5F3F" w:rsidP="009B5F3F">
      <w:pPr>
        <w:pStyle w:val="Heading3"/>
      </w:pPr>
      <w:r>
        <w:t>Tricks</w:t>
      </w:r>
    </w:p>
    <w:p w14:paraId="1B07C087" w14:textId="3BEC8701" w:rsidR="005305E0" w:rsidRDefault="005305E0" w:rsidP="005305E0">
      <w:pPr>
        <w:pStyle w:val="Heading4"/>
      </w:pPr>
      <w:r>
        <w:rPr>
          <w:u w:val="single"/>
        </w:rPr>
        <w:t>Even if</w:t>
      </w:r>
      <w:r>
        <w:t xml:space="preserve"> China sold off bonds, they’d immediately be bought back</w:t>
      </w:r>
    </w:p>
    <w:p w14:paraId="046F4667" w14:textId="7F6FEACE" w:rsidR="005305E0" w:rsidRPr="005305E0" w:rsidRDefault="005305E0" w:rsidP="005305E0">
      <w:r w:rsidRPr="005305E0">
        <w:rPr>
          <w:rStyle w:val="Style13ptBold"/>
        </w:rPr>
        <w:t>Kruger and Capaccio, 12</w:t>
      </w:r>
      <w:proofErr w:type="gramStart"/>
      <w:r>
        <w:t>—“</w:t>
      </w:r>
      <w:proofErr w:type="gramEnd"/>
      <w:r w:rsidRPr="005305E0">
        <w:t>China’s U.S. Debt Holdings Aren’t Threat, Pentagon Says</w:t>
      </w:r>
      <w:r>
        <w:t xml:space="preserve">,” Bloomberg, Sept 10, </w:t>
      </w:r>
      <w:hyperlink r:id="rId24" w:history="1">
        <w:r w:rsidRPr="00FB0373">
          <w:rPr>
            <w:rStyle w:val="Hyperlink"/>
          </w:rPr>
          <w:t>http://www.bloomberg.com/news/articles/2012-09-11/china-s-u-s-debt-holdings-aren-t-threat-pentagon-says</w:t>
        </w:r>
      </w:hyperlink>
      <w:r>
        <w:t xml:space="preserve"> --br </w:t>
      </w:r>
    </w:p>
    <w:p w14:paraId="75E1A865" w14:textId="77777777" w:rsidR="005305E0" w:rsidRDefault="005305E0" w:rsidP="005305E0">
      <w:r>
        <w:t>Ira Jersey, an interest-rate strategist at Credit Suisse Group AG in New York, one of 21 primary dealers that trade directly with the Fed, said other buyers would step in if China eliminated or reduced its U.S. holdings.</w:t>
      </w:r>
    </w:p>
    <w:p w14:paraId="6D06135D" w14:textId="77777777" w:rsidR="005305E0" w:rsidRDefault="005305E0" w:rsidP="005305E0">
      <w:r>
        <w:t>“In an environment like today, if Treasuries were to sell off 50 basis points in the 10-year sector, you’d see a lot of demand from domestic and non-traditional foreign investors, including other central banks, which would step in to purchase at lower prices and somewhat higher yields,” Jersey said. A basis point is 0.01 percentage point.</w:t>
      </w:r>
    </w:p>
    <w:p w14:paraId="1D21CD8D" w14:textId="77777777" w:rsidR="005305E0" w:rsidRDefault="005305E0" w:rsidP="005305E0">
      <w:r>
        <w:t>The Pentagon said in its report that the Fed also is “fully capable of purchasing U.S. Treasuries dumped” by China and “reducing the economic impact.”</w:t>
      </w:r>
    </w:p>
    <w:p w14:paraId="0C6BE88B" w14:textId="34D749F4" w:rsidR="005305E0" w:rsidRDefault="005305E0" w:rsidP="005305E0">
      <w:r>
        <w:t>A Chinese move to “suddenly and significantly” reduce its Treasury holdings “would fundamentally change the international finance and business community’s perception of China as a reliable and respected economic and financial partner,” the Pentagon said.</w:t>
      </w:r>
    </w:p>
    <w:p w14:paraId="5DF85875" w14:textId="77777777" w:rsidR="00756CAF" w:rsidRDefault="00756CAF" w:rsidP="00756CAF">
      <w:pPr>
        <w:pStyle w:val="Heading4"/>
      </w:pPr>
      <w:r>
        <w:t>The CP text specifies Treasuries bonds – China will just sell off other assets</w:t>
      </w:r>
    </w:p>
    <w:p w14:paraId="1B665B52" w14:textId="77777777" w:rsidR="00756CAF" w:rsidRPr="00935891" w:rsidRDefault="00756CAF" w:rsidP="00756CAF">
      <w:r w:rsidRPr="00935891">
        <w:rPr>
          <w:rStyle w:val="Style13ptBold"/>
        </w:rPr>
        <w:t>McGeever, 16</w:t>
      </w:r>
      <w:r>
        <w:t>—Jamie, “</w:t>
      </w:r>
      <w:r w:rsidRPr="00935891">
        <w:t>China FX reserve sell-off to soon move beyond U.S. Treasuries: BAML</w:t>
      </w:r>
      <w:r>
        <w:t xml:space="preserve">,” </w:t>
      </w:r>
      <w:hyperlink r:id="rId25" w:history="1">
        <w:r w:rsidRPr="00FB0373">
          <w:rPr>
            <w:rStyle w:val="Hyperlink"/>
          </w:rPr>
          <w:t>http://www.reuters.com/article/us-global-markets-china-idUSKCN0UP1VI20160111</w:t>
        </w:r>
      </w:hyperlink>
      <w:r>
        <w:t xml:space="preserve"> --br </w:t>
      </w:r>
    </w:p>
    <w:p w14:paraId="40CA11F6" w14:textId="77777777" w:rsidR="00756CAF" w:rsidRDefault="00756CAF" w:rsidP="00756CAF">
      <w:r>
        <w:t>The unwinding of China's foreign exchange reserves could soon extend beyond U.S. Treasuries, with U.S. corporate and euro zone sovereign bonds among the assets most vulnerable to selling from Beijing, Bank of America Merrill Lynch said on Monday.</w:t>
      </w:r>
    </w:p>
    <w:p w14:paraId="231FD48C" w14:textId="77777777" w:rsidR="00756CAF" w:rsidRDefault="00756CAF" w:rsidP="00756CAF"/>
    <w:p w14:paraId="1729D1F5" w14:textId="77777777" w:rsidR="00756CAF" w:rsidRDefault="00756CAF" w:rsidP="00756CAF">
      <w:r>
        <w:t>China sold a record $510 billion of FX reserves last year to counter the damaging impact on an already decelerating economy from the surge of capital fleeing the country.</w:t>
      </w:r>
    </w:p>
    <w:p w14:paraId="3A686857" w14:textId="77777777" w:rsidR="00756CAF" w:rsidRDefault="00756CAF" w:rsidP="00756CAF"/>
    <w:p w14:paraId="52779E42" w14:textId="77777777" w:rsidR="00756CAF" w:rsidRDefault="00756CAF" w:rsidP="00756CAF">
      <w:r>
        <w:t>The lion's share of that came from $292 billion sales of U.S. Treasury debt, followed by $92 billion sales of U.S. stocks, $3 billion of U.S. agency bonds and $170 billion of non-U.S. assets, according to BAML estimates.</w:t>
      </w:r>
    </w:p>
    <w:p w14:paraId="51FF1CD9" w14:textId="77777777" w:rsidR="00756CAF" w:rsidRDefault="00756CAF" w:rsidP="00756CAF"/>
    <w:p w14:paraId="430286A0" w14:textId="77777777" w:rsidR="00756CAF" w:rsidRDefault="00756CAF" w:rsidP="00756CAF">
      <w:r>
        <w:t>China increased its U.S. corporate bond investments by $44 billion last year to $415 billion, BAML strategists estimated, adding that it won't be long before investors turn their attention to other assets Beijing could potentially sell.</w:t>
      </w:r>
    </w:p>
    <w:p w14:paraId="52F38124" w14:textId="77777777" w:rsidR="00756CAF" w:rsidRDefault="00756CAF" w:rsidP="00756CAF"/>
    <w:p w14:paraId="62AE13D3" w14:textId="77777777" w:rsidR="00756CAF" w:rsidRDefault="00756CAF" w:rsidP="00756CAF">
      <w:r>
        <w:t>"In the next two months I would still say Treasuries. But if the pressure continues beyond that, it's non-U.S. assets, and in the U.S. space it's definitely corporates and agencies," said Shyam Rajan, rates strategist at BAML in New York.</w:t>
      </w:r>
    </w:p>
    <w:p w14:paraId="4B3B6603" w14:textId="77777777" w:rsidR="00756CAF" w:rsidRDefault="00756CAF" w:rsidP="00756CAF"/>
    <w:p w14:paraId="40C54B32" w14:textId="77777777" w:rsidR="00756CAF" w:rsidRDefault="00756CAF" w:rsidP="00756CAF">
      <w:r>
        <w:t>Rajan and his colleagues estimate that China's $3.33 trillion FX reserves comprise $1.15 trillion non-U.S. assets (mostly short-dated euro-denominated bonds), $415 billion U.S. corporate bonds, $212 billion in agencies, $266 billion stocks and $1.29 trillion of Treasuries.</w:t>
      </w:r>
    </w:p>
    <w:p w14:paraId="6BE2894A" w14:textId="77777777" w:rsidR="00756CAF" w:rsidRDefault="00756CAF" w:rsidP="00756CAF"/>
    <w:p w14:paraId="6CB9CAB3" w14:textId="77777777" w:rsidR="00756CAF" w:rsidRDefault="00756CAF" w:rsidP="00756CAF">
      <w:r>
        <w:t>Selling across these bonds may not automatically trigger a sharp rise in their yields though, Rajan said, pointing to the experience of Treasuries in the latter part of last year when swap spreads moved below zero.</w:t>
      </w:r>
    </w:p>
    <w:p w14:paraId="2EA227BE" w14:textId="77777777" w:rsidR="00756CAF" w:rsidRDefault="00756CAF" w:rsidP="00756CAF"/>
    <w:p w14:paraId="1DDB8176" w14:textId="77777777" w:rsidR="00756CAF" w:rsidRDefault="00756CAF" w:rsidP="00756CAF">
      <w:r>
        <w:t>"The way to trade the reserve flow story is through relative value trades, such as the swap spread tightening in Treasuries. I would imagine it plays out the same way in other markets too," Rajan said.</w:t>
      </w:r>
    </w:p>
    <w:p w14:paraId="090252C1" w14:textId="77777777" w:rsidR="00756CAF" w:rsidRDefault="00756CAF" w:rsidP="00756CAF"/>
    <w:p w14:paraId="392D6325" w14:textId="77777777" w:rsidR="00756CAF" w:rsidRDefault="00756CAF" w:rsidP="00756CAF">
      <w:r>
        <w:t xml:space="preserve">Last year's record </w:t>
      </w:r>
      <w:proofErr w:type="gramStart"/>
      <w:r>
        <w:t>unwind</w:t>
      </w:r>
      <w:proofErr w:type="gramEnd"/>
      <w:r>
        <w:t xml:space="preserve"> brought China's total FX reserves to a three-year low of $3.33 trillion. Most analysts expect that to be depleted further this year.</w:t>
      </w:r>
    </w:p>
    <w:p w14:paraId="1D4162A7" w14:textId="77777777" w:rsidR="00756CAF" w:rsidRDefault="00756CAF" w:rsidP="00756CAF"/>
    <w:p w14:paraId="70725CD5" w14:textId="77777777" w:rsidR="00756CAF" w:rsidRDefault="00756CAF" w:rsidP="00756CAF">
      <w:r>
        <w:t>JP Morgan estimates that capital flight from China since the second quarter of 2014 has totaled $930 billion, while credit ratings agency Fitch on Monday put the figure at over $1 trillion.</w:t>
      </w:r>
    </w:p>
    <w:p w14:paraId="6E60521C" w14:textId="77777777" w:rsidR="00756CAF" w:rsidRDefault="00756CAF" w:rsidP="00756CAF"/>
    <w:p w14:paraId="003AEA65" w14:textId="77777777" w:rsidR="00756CAF" w:rsidRDefault="00756CAF" w:rsidP="00756CAF">
      <w:r>
        <w:t>U.S. investment bank Morgan Stanley on Monday joined Goldman Sachs in lowering its forecast for the Chinese yuan, citing the ongoing flow of capital out of the country and need for a weaker currency to support the economy.</w:t>
      </w:r>
    </w:p>
    <w:p w14:paraId="221E9B13" w14:textId="501FD7B0" w:rsidR="00756CAF" w:rsidRDefault="009B5F3F" w:rsidP="00756CAF">
      <w:pPr>
        <w:pStyle w:val="Heading3"/>
      </w:pPr>
      <w:r>
        <w:t xml:space="preserve">1ar Sell-Off Good </w:t>
      </w:r>
    </w:p>
    <w:p w14:paraId="0B2FFB14" w14:textId="77777777" w:rsidR="00756CAF" w:rsidRDefault="00756CAF" w:rsidP="00756CAF"/>
    <w:p w14:paraId="4ABFD334" w14:textId="77777777" w:rsidR="00756CAF" w:rsidRDefault="00756CAF" w:rsidP="00756CAF">
      <w:pPr>
        <w:pStyle w:val="Heading4"/>
      </w:pPr>
      <w:r>
        <w:t xml:space="preserve">Status quo growth levels are </w:t>
      </w:r>
      <w:r>
        <w:rPr>
          <w:u w:val="single"/>
        </w:rPr>
        <w:t>optimal</w:t>
      </w:r>
      <w:r>
        <w:t xml:space="preserve"> – the CP’s </w:t>
      </w:r>
      <w:r>
        <w:rPr>
          <w:i/>
        </w:rPr>
        <w:t xml:space="preserve">unexpected, quick </w:t>
      </w:r>
      <w:r>
        <w:t xml:space="preserve">acceleration </w:t>
      </w:r>
      <w:r>
        <w:rPr>
          <w:u w:val="single"/>
        </w:rPr>
        <w:t>decimates growth</w:t>
      </w:r>
    </w:p>
    <w:p w14:paraId="3C1660C9" w14:textId="77777777" w:rsidR="00756CAF" w:rsidRPr="00BA2044" w:rsidRDefault="00756CAF" w:rsidP="00756CAF">
      <w:r w:rsidRPr="00BA2044">
        <w:rPr>
          <w:rStyle w:val="Style13ptBold"/>
        </w:rPr>
        <w:t>Talley, 7-14</w:t>
      </w:r>
      <w:r>
        <w:t>—Ian, WSJ, “</w:t>
      </w:r>
      <w:r w:rsidRPr="00BA2044">
        <w:t>How a Surprise Upturn in U.S. Growth Could Trigger the Next Recession</w:t>
      </w:r>
      <w:r>
        <w:t xml:space="preserve">,” </w:t>
      </w:r>
      <w:hyperlink r:id="rId26" w:history="1">
        <w:r w:rsidRPr="00FB0373">
          <w:rPr>
            <w:rStyle w:val="Hyperlink"/>
          </w:rPr>
          <w:t>http://blogs.wsj.com/economics/2016/07/14/how-a-surprise-upturn-in-u-s-growth-could-trigger-the-next-recession/</w:t>
        </w:r>
      </w:hyperlink>
      <w:r>
        <w:t xml:space="preserve"> --br </w:t>
      </w:r>
    </w:p>
    <w:p w14:paraId="418BD244" w14:textId="77777777" w:rsidR="00756CAF" w:rsidRPr="00BA2044" w:rsidRDefault="00756CAF" w:rsidP="00756CAF">
      <w:r w:rsidRPr="00BA2044">
        <w:t>Could the cause of the next U.S. recession be too much growth? That is one risk of an unprecedented environment in which investors are betting heavily on a perpetually weak economic expansion.</w:t>
      </w:r>
    </w:p>
    <w:p w14:paraId="2C0E4CFA" w14:textId="77777777" w:rsidR="00756CAF" w:rsidRPr="00BA2044" w:rsidRDefault="00756CAF" w:rsidP="00756CAF"/>
    <w:p w14:paraId="3BABD73B" w14:textId="77777777" w:rsidR="00756CAF" w:rsidRPr="00BA2044" w:rsidRDefault="00756CAF" w:rsidP="00756CAF">
      <w:r w:rsidRPr="00BA2044">
        <w:t>If markets are wrong–and the economy surges instead of sputters–the bad bets could roil the financial system, some economists are increasingly warning.</w:t>
      </w:r>
    </w:p>
    <w:p w14:paraId="4A6CC60E" w14:textId="77777777" w:rsidR="00756CAF" w:rsidRPr="00BA2044" w:rsidRDefault="00756CAF" w:rsidP="00756CAF"/>
    <w:p w14:paraId="49F6D5D6" w14:textId="77777777" w:rsidR="00756CAF" w:rsidRPr="00BA2044" w:rsidRDefault="00756CAF" w:rsidP="00756CAF">
      <w:r w:rsidRPr="00BA2044">
        <w:t>“Ironically, one can think of a scenario where a stronger-than-expected expansion leads to financial trouble, which in turn puts into question the expansion itself,” said former International Monetary Fund chief economist Olivier Blanchard.</w:t>
      </w:r>
    </w:p>
    <w:p w14:paraId="1D7648EA" w14:textId="77777777" w:rsidR="00756CAF" w:rsidRPr="00BA2044" w:rsidRDefault="00756CAF" w:rsidP="00756CAF"/>
    <w:p w14:paraId="5DD7E823" w14:textId="77777777" w:rsidR="00756CAF" w:rsidRPr="00BA2044" w:rsidRDefault="00756CAF" w:rsidP="00756CAF">
      <w:r w:rsidRPr="00BA2044">
        <w:t>Mr. Blanchard is the latest prominent economist to warn that a surprise upturn in growth may force the Federal Reserve to raise rates faster than investors expect. A jump in borrowing costs could catch many off guard, given that much of their portfolios are based on lower rates.</w:t>
      </w:r>
    </w:p>
    <w:p w14:paraId="3EF16A38" w14:textId="77777777" w:rsidR="00756CAF" w:rsidRPr="00BA2044" w:rsidRDefault="00756CAF" w:rsidP="00756CAF"/>
    <w:p w14:paraId="4E84C893" w14:textId="77777777" w:rsidR="00756CAF" w:rsidRPr="00BA2044" w:rsidRDefault="00756CAF" w:rsidP="00756CAF">
      <w:r w:rsidRPr="00BA2044">
        <w:t>“If the economy were to pick up faster than markets think, which I think has substantial probability, it could lead to some financial turmoil,” Mr. Blanchard, now a senior fellow at the Peterson Institute for International Economics, said in an interview.</w:t>
      </w:r>
    </w:p>
    <w:p w14:paraId="570F8E43" w14:textId="77777777" w:rsidR="00756CAF" w:rsidRPr="00BA2044" w:rsidRDefault="00756CAF" w:rsidP="00756CAF"/>
    <w:p w14:paraId="0AD17889" w14:textId="77777777" w:rsidR="00756CAF" w:rsidRPr="00BA2044" w:rsidRDefault="00756CAF" w:rsidP="00756CAF">
      <w:r w:rsidRPr="00BA2044">
        <w:t>June’s strong jobs numbers helped tame growing fears of a U.S. contraction. Many investors see a major compression of the yield curve on U.S. treasuries—the difference between near-term and long-term government interest rates—as signaling an imminent recession.</w:t>
      </w:r>
    </w:p>
    <w:p w14:paraId="2109CB3B" w14:textId="77777777" w:rsidR="00756CAF" w:rsidRPr="00BA2044" w:rsidRDefault="00756CAF" w:rsidP="00756CAF"/>
    <w:p w14:paraId="0FC65766" w14:textId="77777777" w:rsidR="00756CAF" w:rsidRPr="00BA2044" w:rsidRDefault="00756CAF" w:rsidP="00756CAF"/>
    <w:p w14:paraId="4713AA0A" w14:textId="77777777" w:rsidR="00756CAF" w:rsidRPr="00BA2044" w:rsidRDefault="00756CAF" w:rsidP="00756CAF">
      <w:r w:rsidRPr="00BA2044">
        <w:t>But if employment, wages and inflation rise at a speedier clip than many investors currently forecast, it could cause an economic hiccup as the yield curve decompresses.</w:t>
      </w:r>
    </w:p>
    <w:p w14:paraId="586F0E22" w14:textId="77777777" w:rsidR="00756CAF" w:rsidRPr="00BA2044" w:rsidRDefault="00756CAF" w:rsidP="00756CAF"/>
    <w:p w14:paraId="377E19A6" w14:textId="77777777" w:rsidR="00756CAF" w:rsidRPr="00BA2044" w:rsidRDefault="00756CAF" w:rsidP="00756CAF">
      <w:r w:rsidRPr="00BA2044">
        <w:t>“I suspect that some investors with long bond positions would find themselves in trouble,” he says.</w:t>
      </w:r>
    </w:p>
    <w:p w14:paraId="7BAAD356" w14:textId="77777777" w:rsidR="00756CAF" w:rsidRPr="00BA2044" w:rsidRDefault="00756CAF" w:rsidP="00756CAF"/>
    <w:p w14:paraId="637A88DF" w14:textId="77777777" w:rsidR="00756CAF" w:rsidRPr="00BA2044" w:rsidRDefault="00756CAF" w:rsidP="00756CAF">
      <w:r w:rsidRPr="00BA2044">
        <w:t xml:space="preserve">A rapid decompression of the yield curve would not only make credit more expensive. But the resulting plummet in bond prices would erase vast amounts of value off investor balance sheets. It could also create major bottlenecks in the financial system, especially since bond markets are so crowded. And it could also have global repercussions: A jump in U.S. rates would likely spur send yields higher across the world, where investors are holding trillions of </w:t>
      </w:r>
      <w:proofErr w:type="gramStart"/>
      <w:r w:rsidRPr="00BA2044">
        <w:t>dollars</w:t>
      </w:r>
      <w:proofErr w:type="gramEnd"/>
      <w:r w:rsidRPr="00BA2044">
        <w:t xml:space="preserve"> worth of sovereign bonds with negative rates.</w:t>
      </w:r>
    </w:p>
    <w:p w14:paraId="6EE1ABF3" w14:textId="77777777" w:rsidR="00756CAF" w:rsidRPr="00BA2044" w:rsidRDefault="00756CAF" w:rsidP="00756CAF"/>
    <w:p w14:paraId="628E7A6B" w14:textId="77777777" w:rsidR="00756CAF" w:rsidRPr="00BA2044" w:rsidRDefault="00756CAF" w:rsidP="00756CAF">
      <w:r w:rsidRPr="00BA2044">
        <w:t>The “taper tantrum” of 2013 is one example of the type of financial turmoil that a surprise increase in rates could trigger. Then, former Fed Chairman Ben Bernanke sparked a global selloff in bonds when he surprised markets with plans to taper the central bank’s bond-buying. Investors had bet on a longer easy-money cycle, and the massive portfolio adjustments in the wake of that reality-adjustment shook global markets.</w:t>
      </w:r>
    </w:p>
    <w:p w14:paraId="0EFB3F81" w14:textId="77777777" w:rsidR="00756CAF" w:rsidRPr="00BA2044" w:rsidRDefault="00756CAF" w:rsidP="00756CAF"/>
    <w:p w14:paraId="57BFE92A" w14:textId="77777777" w:rsidR="00756CAF" w:rsidRPr="00BA2044" w:rsidRDefault="00756CAF" w:rsidP="00756CAF">
      <w:r w:rsidRPr="00BA2044">
        <w:t>The IMF’s former top economic counselor said, in an interview even before last Friday’s job numbers, the American economy was looking strong. Wage inflation data suggests the unemployment rate—at 4.9% in June—is running at near full capacity, or the “natural rate,” and growth is slightly higher than the long-run ability of the economy to expand, he argued.</w:t>
      </w:r>
    </w:p>
    <w:p w14:paraId="7860DE06" w14:textId="77777777" w:rsidR="00756CAF" w:rsidRPr="00BA2044" w:rsidRDefault="00756CAF" w:rsidP="00756CAF"/>
    <w:p w14:paraId="3732905B" w14:textId="77777777" w:rsidR="00756CAF" w:rsidRPr="00BA2044" w:rsidRDefault="00756CAF" w:rsidP="00756CAF">
      <w:r w:rsidRPr="00BA2044">
        <w:t>The Frenchman is also more optimistic than many in the market about fallout from British voters’ decision to pull out of the European Union. If those fears wane, it will weaken some of the pressure on the dollar and safe-haven demand for Treasurys.</w:t>
      </w:r>
    </w:p>
    <w:p w14:paraId="29D8B66C" w14:textId="77777777" w:rsidR="00756CAF" w:rsidRPr="00BA2044" w:rsidRDefault="00756CAF" w:rsidP="00756CAF"/>
    <w:p w14:paraId="79DB0C05" w14:textId="77777777" w:rsidR="00756CAF" w:rsidRPr="00BA2044" w:rsidRDefault="00756CAF" w:rsidP="00756CAF">
      <w:r w:rsidRPr="00BA2044">
        <w:t>“When the Brexit smoke clears, if, as I expect, it clears, then the Fed should tighten,” said Mr. Blanchard. And given that it takes roughly a year for interest rates to have a substantial effect on the economy, that means the Fed can’t wait too long to raise the cost of borrowing to temper inflation.</w:t>
      </w:r>
    </w:p>
    <w:p w14:paraId="63692442" w14:textId="77777777" w:rsidR="00756CAF" w:rsidRPr="00BA2044" w:rsidRDefault="00756CAF" w:rsidP="00756CAF"/>
    <w:p w14:paraId="53A0EF56" w14:textId="77777777" w:rsidR="00756CAF" w:rsidRPr="00BA2044" w:rsidRDefault="00756CAF" w:rsidP="00756CAF">
      <w:r w:rsidRPr="00BA2044">
        <w:t>“You have to anticipate,” he said. “If I was at the Fed, I would be slightly on the hawkish side.”</w:t>
      </w:r>
    </w:p>
    <w:p w14:paraId="600A9DA4" w14:textId="77777777" w:rsidR="00756CAF" w:rsidRPr="00BA2044" w:rsidRDefault="00756CAF" w:rsidP="00756CAF"/>
    <w:p w14:paraId="124E8FE5" w14:textId="77777777" w:rsidR="00756CAF" w:rsidRPr="00BA2044" w:rsidRDefault="00756CAF" w:rsidP="00756CAF">
      <w:r w:rsidRPr="00BA2044">
        <w:t>That argument is in line with the one the Fed makes against current IMF advice to overshoot the central bank’s inflation target of 2% in an effort to spur growth.</w:t>
      </w:r>
    </w:p>
    <w:p w14:paraId="6AF30C92" w14:textId="77777777" w:rsidR="00756CAF" w:rsidRPr="00BA2044" w:rsidRDefault="00756CAF" w:rsidP="00756CAF"/>
    <w:p w14:paraId="093628B7" w14:textId="77777777" w:rsidR="00756CAF" w:rsidRPr="00BA2044" w:rsidRDefault="00756CAF" w:rsidP="00756CAF">
      <w:r w:rsidRPr="00BA2044">
        <w:t>The Fed expects a healthy labor market and swelling wages to support a pickup in consumer spending and faster economic growth in coming quarters. Those dynamics, along with an expected moderation in dollar appreciation and a bottoming-out of energy prices, mean Fed officials see inflation moving steadily toward their target.</w:t>
      </w:r>
    </w:p>
    <w:p w14:paraId="7DC4A8B4" w14:textId="77777777" w:rsidR="00756CAF" w:rsidRPr="00BA2044" w:rsidRDefault="00756CAF" w:rsidP="00756CAF"/>
    <w:p w14:paraId="7C88F261" w14:textId="77777777" w:rsidR="00756CAF" w:rsidRPr="00BA2044" w:rsidRDefault="00756CAF" w:rsidP="00756CAF">
      <w:r w:rsidRPr="00BA2044">
        <w:t>Overshooting the inflation target to juice output, the Fed believes, could put the central bank behind the curve and potentially force it to raise rates faster than it wants.</w:t>
      </w:r>
    </w:p>
    <w:p w14:paraId="2CC77025" w14:textId="77777777" w:rsidR="00756CAF" w:rsidRPr="00BA2044" w:rsidRDefault="00756CAF" w:rsidP="00756CAF"/>
    <w:p w14:paraId="7A260D7C" w14:textId="77777777" w:rsidR="00756CAF" w:rsidRPr="00BA2044" w:rsidRDefault="00756CAF" w:rsidP="00756CAF">
      <w:r w:rsidRPr="00BA2044">
        <w:t>Not only could that spike in interest rates then suppress growth, but it could accelerate a rebound in long-term Treasury rates. “This could be disruptive,” the Fed warned the IMF.</w:t>
      </w:r>
    </w:p>
    <w:p w14:paraId="20E04A48" w14:textId="77777777" w:rsidR="00756CAF" w:rsidRPr="00BA2044" w:rsidRDefault="00756CAF" w:rsidP="00756CAF"/>
    <w:p w14:paraId="578E65ED" w14:textId="77777777" w:rsidR="00756CAF" w:rsidRPr="00BA2044" w:rsidRDefault="00756CAF" w:rsidP="00756CAF">
      <w:r w:rsidRPr="00BA2044">
        <w:t>The IMF itself has long warned that a rapid decompression of yields could shock global markets.</w:t>
      </w:r>
    </w:p>
    <w:p w14:paraId="0CE910AA" w14:textId="77777777" w:rsidR="00756CAF" w:rsidRPr="00BA2044" w:rsidRDefault="00756CAF" w:rsidP="00756CAF"/>
    <w:p w14:paraId="6430FBE2" w14:textId="77777777" w:rsidR="00756CAF" w:rsidRDefault="00756CAF" w:rsidP="00756CAF">
      <w:r w:rsidRPr="00BA2044">
        <w:t>That would make an already gloomy global economy—suffering from ongoing European travails, China’s slowdown and a general malaise in Japan and emerging markets—even worse.</w:t>
      </w:r>
    </w:p>
    <w:p w14:paraId="22C4C8EE" w14:textId="77777777" w:rsidR="005305E0" w:rsidRDefault="005305E0" w:rsidP="009C0FF2"/>
    <w:p w14:paraId="1C24126C" w14:textId="77777777" w:rsidR="009B5F3F" w:rsidRDefault="009B5F3F" w:rsidP="009B5F3F"/>
    <w:p w14:paraId="3F78302D" w14:textId="551A953C" w:rsidR="009B5F3F" w:rsidRDefault="009B5F3F" w:rsidP="009B5F3F">
      <w:pPr>
        <w:pStyle w:val="Heading3"/>
      </w:pPr>
      <w:r>
        <w:t xml:space="preserve">1ar – ZERO Risk </w:t>
      </w:r>
    </w:p>
    <w:p w14:paraId="2DB0973E" w14:textId="77777777" w:rsidR="009B5F3F" w:rsidRDefault="009B5F3F" w:rsidP="009B5F3F">
      <w:pPr>
        <w:pStyle w:val="Heading4"/>
      </w:pPr>
      <w:r>
        <w:t xml:space="preserve">Zero chance of a mass Chinese sell-off </w:t>
      </w:r>
    </w:p>
    <w:p w14:paraId="6AA6E104" w14:textId="77777777" w:rsidR="009B5F3F" w:rsidRDefault="009B5F3F" w:rsidP="009B5F3F">
      <w:r w:rsidRPr="007C291C">
        <w:rPr>
          <w:rStyle w:val="Style13ptBold"/>
        </w:rPr>
        <w:t>Morrison and Labonte, 13</w:t>
      </w:r>
      <w:r>
        <w:t>—Congressional Research Service (CRS)—</w:t>
      </w:r>
      <w:r w:rsidRPr="007C291C">
        <w:t xml:space="preserve"> </w:t>
      </w:r>
      <w:r>
        <w:t xml:space="preserve">Wayne M. Morrison, Specialist in Asian Trade and Finance and Marc Labonte, Specialist in Macroeconomic Policy. “China’s Holdings of U.S. Securities: Implications for the U.S. Economy,” Aug 19, RL34314, </w:t>
      </w:r>
      <w:hyperlink r:id="rId27" w:history="1">
        <w:r w:rsidRPr="00FB0373">
          <w:rPr>
            <w:rStyle w:val="Hyperlink"/>
          </w:rPr>
          <w:t>www.crs.gov</w:t>
        </w:r>
      </w:hyperlink>
      <w:r>
        <w:t xml:space="preserve"> --br </w:t>
      </w:r>
    </w:p>
    <w:p w14:paraId="1F1338D6" w14:textId="77777777" w:rsidR="009B5F3F" w:rsidRDefault="009B5F3F" w:rsidP="009B5F3F">
      <w:r>
        <w:t xml:space="preserve">The likelihood that China would suddenly reduce its holdings of U.S. securities is questionable because doing so could have a significant negative impact on the Chinese economy. First, a large sell-off of China’s U.S. holdings could diminish the value of these securities in international markets, which would lead to large losses on the sale, and would, in turn, decrease the value of China’s remaining dollar-denominated assets.49 This would also occur if the value of the dollar were greatly diminished in international currency markets due to China’s sell-off.50 Second, such a move would diminish U.S. demand for Chinese imports, either through a rise in the value of the RMB against the dollar or a reduction in U.S. economic growth (especially if other foreign investors sold their U.S. asset holdings and the United States was forced to raise interest rates in response).51 U.S. imports from China in 2012 were $426 billion (about one-fifth of China’s total exports). A sharp reduction of U.S. imports from China could have a significant impact on China’s economy, which heavily depends on exports for economic growth and employment (A growing economy is viewed by the Chinese government as a vital source of political stability).52 Any major action by the Chinese government that destabilized (or further destabilized) the U.S. economy (whether deliberate or not) could provoke “protectionist” sentiment in the United States against China. One analyst described the financial interdependency between the United States and China as “a kind of balance of financial terror.” According to Derek Scissors, a Research Fellow with the Heritage Foundation: One area of concern in the U.S. is Chinese financial influence. As noted, Chinese investment is largely involuntary, a function of having a great deal of money and no place else to put it. This refines the usual analogy of banker and customer to one where the banker has a choice of "lending" to one particular customer for the better part of her business, or crafting an exceptionally large mattress. The influence is mutual.” Who needs the other more varies with American and international financial conditions. The more money the U.S. borrows, the more the American economy needs the PRC. The more desirable Treasury bonds </w:t>
      </w:r>
      <w:proofErr w:type="gramStart"/>
      <w:r>
        <w:t>are,</w:t>
      </w:r>
      <w:proofErr w:type="gramEnd"/>
      <w:r>
        <w:t xml:space="preserve"> the more China needs us. The U.S. is planning to run a federal deficit of over $1 trillion but there has been a flight to quality and American Treasury bonds are highly desired. There is balance on this score. The PRC can exercise little or no leverage over American policy by virtue of its purchase of our bonds.</w:t>
      </w:r>
    </w:p>
    <w:p w14:paraId="653E9A41" w14:textId="77777777" w:rsidR="009B5F3F" w:rsidRPr="009B5F3F" w:rsidRDefault="009B5F3F" w:rsidP="009B5F3F"/>
    <w:p w14:paraId="69DBD3B6" w14:textId="3B4C883D" w:rsidR="00756CAF" w:rsidRDefault="00756CAF" w:rsidP="00756CAF">
      <w:pPr>
        <w:pStyle w:val="Heading3"/>
      </w:pPr>
      <w:r>
        <w:t xml:space="preserve">1ar—Their Ev = Alarmism </w:t>
      </w:r>
    </w:p>
    <w:p w14:paraId="3155EB99" w14:textId="77777777" w:rsidR="00756CAF" w:rsidRPr="009C0FF2" w:rsidRDefault="00756CAF" w:rsidP="00756CAF"/>
    <w:p w14:paraId="483C176F" w14:textId="77777777" w:rsidR="00756CAF" w:rsidRDefault="00756CAF" w:rsidP="00756CAF">
      <w:pPr>
        <w:pStyle w:val="Heading4"/>
      </w:pPr>
      <w:r>
        <w:t xml:space="preserve">Filter their ev – it’s alarmist hype  </w:t>
      </w:r>
    </w:p>
    <w:p w14:paraId="445BE8C5" w14:textId="77777777" w:rsidR="00756CAF" w:rsidRPr="00935891" w:rsidRDefault="00756CAF" w:rsidP="00756CAF">
      <w:r w:rsidRPr="00F82E16">
        <w:rPr>
          <w:rStyle w:val="Style13ptBold"/>
        </w:rPr>
        <w:t>Insana, 15</w:t>
      </w:r>
      <w:r>
        <w:t>—Ron, Senior Analyst &amp; Commentator @ CNBC, “</w:t>
      </w:r>
      <w:r w:rsidRPr="00F82E16">
        <w:t>What China se</w:t>
      </w:r>
      <w:r>
        <w:t xml:space="preserve">lling US Treasurys really means,” CNBC, Oct 15, </w:t>
      </w:r>
      <w:hyperlink r:id="rId28" w:history="1">
        <w:r w:rsidRPr="00FB0373">
          <w:rPr>
            <w:rStyle w:val="Hyperlink"/>
          </w:rPr>
          <w:t>http://www.cnbc.com/2015/10/14/what-china-selling-us-treasurys-really-means-commentary.html</w:t>
        </w:r>
      </w:hyperlink>
      <w:r>
        <w:t xml:space="preserve"> --br </w:t>
      </w:r>
    </w:p>
    <w:p w14:paraId="14FDB98B" w14:textId="77777777" w:rsidR="00756CAF" w:rsidRDefault="00756CAF" w:rsidP="00756CAF">
      <w:r>
        <w:t>If someone would have suggested, as recently as six months ago, that China would sell over $150 billion of U.S Treasurys in a handful of months, analysts would have warned of an impending disaster in the U.S. bond markets.</w:t>
      </w:r>
    </w:p>
    <w:p w14:paraId="64C3B328" w14:textId="77777777" w:rsidR="00756CAF" w:rsidRDefault="00756CAF" w:rsidP="00756CAF"/>
    <w:p w14:paraId="42BCDF12" w14:textId="77777777" w:rsidR="00756CAF" w:rsidRDefault="00756CAF" w:rsidP="00756CAF">
      <w:r>
        <w:t>Forecasters would have said that the dollar would crash, rates would skyrocket and stocks would plunge as America's reliance on the kindness of strangers to finance its budget deficits had finally exhausted their generosity.</w:t>
      </w:r>
    </w:p>
    <w:p w14:paraId="62C691B3" w14:textId="77777777" w:rsidR="00756CAF" w:rsidRDefault="00756CAF" w:rsidP="00756CAF">
      <w:r>
        <w:t>Well, guess what? China did just that and other global central banks have slashed their holdings of U.S. Treasurys with barely a ripple in the multi-</w:t>
      </w:r>
      <w:proofErr w:type="gramStart"/>
      <w:r>
        <w:t>trillion dollar</w:t>
      </w:r>
      <w:proofErr w:type="gramEnd"/>
      <w:r>
        <w:t xml:space="preserve"> bond market.</w:t>
      </w:r>
    </w:p>
    <w:p w14:paraId="76D069E6" w14:textId="77777777" w:rsidR="00756CAF" w:rsidRDefault="00756CAF" w:rsidP="00756CAF"/>
    <w:p w14:paraId="347B8FA5" w14:textId="77777777" w:rsidR="00756CAF" w:rsidRDefault="00756CAF" w:rsidP="00756CAF">
      <w:r>
        <w:t>Once again, the prophets of doom were wrong. And again, wrong for all the wrong reasons.</w:t>
      </w:r>
    </w:p>
    <w:p w14:paraId="034286C9" w14:textId="77777777" w:rsidR="00756CAF" w:rsidRDefault="00756CAF" w:rsidP="00756CAF">
      <w:r>
        <w:t>First, the sale of U.S. Treasurys by the Chinese was far from a repudiation of America's fiscal policies. It was an act of desperation to cover capital flight that has plagued China, and other emerging-market economies in the last several months.</w:t>
      </w:r>
    </w:p>
    <w:p w14:paraId="2A397854" w14:textId="77777777" w:rsidR="00756CAF" w:rsidRDefault="00756CAF" w:rsidP="00756CAF"/>
    <w:p w14:paraId="79CA07E7" w14:textId="77777777" w:rsidR="00756CAF" w:rsidRDefault="00756CAF" w:rsidP="00756CAF">
      <w:r>
        <w:t>It has been reported that Chinese nationals, despite restrictions, have moved a half trillion dollars abroad … into the relative safety of U.S. real estate, among other offshore assets, as the Chinese market melted down. So, too, in other emerging-market nations.</w:t>
      </w:r>
    </w:p>
    <w:p w14:paraId="569E3482" w14:textId="77777777" w:rsidR="00756CAF" w:rsidRDefault="00756CAF" w:rsidP="00756CAF"/>
    <w:p w14:paraId="0E51485B" w14:textId="77777777" w:rsidR="00756CAF" w:rsidRDefault="00756CAF" w:rsidP="00756CAF">
      <w:r>
        <w:t>Chinese foreign-exchange reserves have also fallen markedly as Beijing spent quite liberally trying to prop up said market, forcing the government to raise cash to replenish their coffers.</w:t>
      </w:r>
    </w:p>
    <w:p w14:paraId="5F517877" w14:textId="77777777" w:rsidR="00756CAF" w:rsidRDefault="00756CAF" w:rsidP="00756CAF"/>
    <w:p w14:paraId="538749EA" w14:textId="77777777" w:rsidR="00756CAF" w:rsidRDefault="00756CAF" w:rsidP="00756CAF">
      <w:r>
        <w:t>As NYSE floor trader Art Cashin has long said, "When you can't sell what you own, you sell what you can." With the U.S. Treasury market among the most liquid and deepest markets in the world, China's bond sales were easily absorbed.</w:t>
      </w:r>
    </w:p>
    <w:p w14:paraId="082B8A4D" w14:textId="77777777" w:rsidR="00756CAF" w:rsidRDefault="00756CAF" w:rsidP="00756CAF"/>
    <w:p w14:paraId="09655BDB" w14:textId="77777777" w:rsidR="00756CAF" w:rsidRDefault="00756CAF" w:rsidP="00756CAF">
      <w:r>
        <w:t>The other reason there was scant impact on U.S. interest rates is the desire, and/or requirement, among many financial institutions to hold high quality, long-dated bonds.</w:t>
      </w:r>
    </w:p>
    <w:p w14:paraId="108196A9" w14:textId="77777777" w:rsidR="00756CAF" w:rsidRDefault="00756CAF" w:rsidP="00756CAF">
      <w:r>
        <w:t>With capital requirements rising for banks, brokers and insurers, U.S. Treasurys fit the bill quite nicely as Tier One capital. In addition, while rates are low, U.S. Treasurys have generally higher yields than other sovereign bonds, not to mention infinitely less credit risk.</w:t>
      </w:r>
    </w:p>
    <w:p w14:paraId="567D8A6A" w14:textId="77777777" w:rsidR="00756CAF" w:rsidRDefault="00756CAF" w:rsidP="00756CAF"/>
    <w:p w14:paraId="2933E71D" w14:textId="77777777" w:rsidR="00756CAF" w:rsidRDefault="00756CAF" w:rsidP="00756CAF">
      <w:r>
        <w:t>The higher yields in the U.S. are also reflective of relative economic strength … witness negative interest rates in some parts of Europe and near-zero returns on Japanese bonds of similar maturities.</w:t>
      </w:r>
    </w:p>
    <w:p w14:paraId="47361EDF" w14:textId="77777777" w:rsidR="00756CAF" w:rsidRDefault="00756CAF" w:rsidP="00756CAF"/>
    <w:p w14:paraId="024B3AF7" w14:textId="77777777" w:rsidR="00756CAF" w:rsidRDefault="00756CAF" w:rsidP="00756CAF">
      <w:r>
        <w:t>In other words, there were willing buyers for whatever China, Middle Eastern and emerging-market nations offered for sale.</w:t>
      </w:r>
    </w:p>
    <w:p w14:paraId="1B21C311" w14:textId="77777777" w:rsidR="00756CAF" w:rsidRDefault="00756CAF" w:rsidP="00756CAF">
      <w:r>
        <w:t>If someone would have suggested, as recently as six months ago, that China would sell over $150 billion of U.S Treasurys in a handful of months, analysts would have warned of an impending disaster in the U.S. bond markets.</w:t>
      </w:r>
    </w:p>
    <w:p w14:paraId="79451288" w14:textId="77777777" w:rsidR="00756CAF" w:rsidRDefault="00756CAF" w:rsidP="00756CAF"/>
    <w:p w14:paraId="69E4D474" w14:textId="77777777" w:rsidR="00756CAF" w:rsidRDefault="00756CAF" w:rsidP="00756CAF">
      <w:r>
        <w:t>Forecasters would have said that the dollar would crash, rates would skyrocket and stocks would plunge as America's reliance on the kindness of strangers to finance its budget deficits had finally exhausted their generosity.</w:t>
      </w:r>
    </w:p>
    <w:p w14:paraId="0AB75975" w14:textId="77777777" w:rsidR="00756CAF" w:rsidRDefault="00756CAF" w:rsidP="00756CAF">
      <w:r>
        <w:t>Well, guess what? China did just that and other global central banks have slashed their holdings of U.S. Treasurys with barely a ripple in the multi-</w:t>
      </w:r>
      <w:proofErr w:type="gramStart"/>
      <w:r>
        <w:t>trillion dollar</w:t>
      </w:r>
      <w:proofErr w:type="gramEnd"/>
      <w:r>
        <w:t xml:space="preserve"> bond market.</w:t>
      </w:r>
    </w:p>
    <w:p w14:paraId="36EFA5E3" w14:textId="77777777" w:rsidR="00756CAF" w:rsidRDefault="00756CAF" w:rsidP="00756CAF"/>
    <w:p w14:paraId="22BBBAC7" w14:textId="77777777" w:rsidR="00756CAF" w:rsidRDefault="00756CAF" w:rsidP="00756CAF">
      <w:r>
        <w:t>Once again, the prophets of doom were wrong. And again, wrong for all the wrong reasons.</w:t>
      </w:r>
    </w:p>
    <w:p w14:paraId="16F91872" w14:textId="77777777" w:rsidR="00756CAF" w:rsidRDefault="00756CAF" w:rsidP="00756CAF">
      <w:r>
        <w:t>First, the sale of U.S. Treasurys by the Chinese was far from a repudiation of America's fiscal policies. It was an act of desperation to cover capital flight that has plagued China, and other emerging-market economies in the last several months.</w:t>
      </w:r>
    </w:p>
    <w:p w14:paraId="6D2B9112" w14:textId="77777777" w:rsidR="00756CAF" w:rsidRDefault="00756CAF" w:rsidP="00756CAF"/>
    <w:p w14:paraId="3B696091" w14:textId="77777777" w:rsidR="00756CAF" w:rsidRDefault="00756CAF" w:rsidP="00756CAF">
      <w:r>
        <w:t>It has been reported that Chinese nationals, despite restrictions, have moved a half trillion dollars abroad … into the relative safety of U.S. real estate, among other offshore assets, as the Chinese market melted down. So, too, in other emerging-market nations.</w:t>
      </w:r>
    </w:p>
    <w:p w14:paraId="54AA6C6C" w14:textId="77777777" w:rsidR="00756CAF" w:rsidRDefault="00756CAF" w:rsidP="00756CAF"/>
    <w:p w14:paraId="290E4B98" w14:textId="77777777" w:rsidR="00756CAF" w:rsidRDefault="00756CAF" w:rsidP="00756CAF">
      <w:r>
        <w:t>Chinese foreign-exchange reserves have also fallen markedly as Beijing spent quite liberally trying to prop up said market, forcing the government to raise cash to replenish their coffers.</w:t>
      </w:r>
    </w:p>
    <w:p w14:paraId="2476D053" w14:textId="77777777" w:rsidR="00756CAF" w:rsidRDefault="00756CAF" w:rsidP="00756CAF"/>
    <w:p w14:paraId="7D22CC47" w14:textId="77777777" w:rsidR="00756CAF" w:rsidRDefault="00756CAF" w:rsidP="00756CAF">
      <w:r>
        <w:t>As NYSE floor trader Art Cashin has long said, "When you can't sell what you own, you sell what you can." With the U.S. Treasury market among the most liquid and deepest markets in the world, China's bond sales were easily absorbed.</w:t>
      </w:r>
    </w:p>
    <w:p w14:paraId="3B03AE9D" w14:textId="77777777" w:rsidR="00756CAF" w:rsidRDefault="00756CAF" w:rsidP="00756CAF"/>
    <w:p w14:paraId="174E8964" w14:textId="77777777" w:rsidR="00756CAF" w:rsidRDefault="00756CAF" w:rsidP="00756CAF">
      <w:r>
        <w:t>The other reason there was scant impact on U.S. interest rates is the desire, and/or requirement, among many financial institutions to hold high quality, long-dated bonds.</w:t>
      </w:r>
    </w:p>
    <w:p w14:paraId="3AF97853" w14:textId="77777777" w:rsidR="00756CAF" w:rsidRDefault="00756CAF" w:rsidP="00756CAF">
      <w:r>
        <w:t>With capital requirements rising for banks, brokers and insurers, U.S. Treasurys fit the bill quite nicely as Tier One capital. In addition, while rates are low, U.S. Treasurys have generally higher yields than other sovereign bonds, not to mention infinitely less credit risk.</w:t>
      </w:r>
    </w:p>
    <w:p w14:paraId="0F89EE6F" w14:textId="77777777" w:rsidR="00756CAF" w:rsidRDefault="00756CAF" w:rsidP="00756CAF"/>
    <w:p w14:paraId="398CC97A" w14:textId="77777777" w:rsidR="00756CAF" w:rsidRDefault="00756CAF" w:rsidP="00756CAF">
      <w:r>
        <w:t>The higher yields in the U.S. are also reflective of relative economic strength … witness negative interest rates in some parts of Europe and near-zero returns on Japanese bonds of similar maturities.</w:t>
      </w:r>
    </w:p>
    <w:p w14:paraId="691A2D27" w14:textId="77777777" w:rsidR="00756CAF" w:rsidRDefault="00756CAF" w:rsidP="00756CAF"/>
    <w:p w14:paraId="2C431739" w14:textId="77777777" w:rsidR="00756CAF" w:rsidRDefault="00756CAF" w:rsidP="00756CAF">
      <w:r>
        <w:t>In other words, there were willing buyers for whatever China, Middle Eastern and emerging-market nations offered for sale.</w:t>
      </w:r>
    </w:p>
    <w:p w14:paraId="24DEA852" w14:textId="77777777" w:rsidR="00756CAF" w:rsidRDefault="00756CAF" w:rsidP="00756CAF">
      <w:r>
        <w:t>All of this happening AFTER the Federal Reserve ended its bond-buying programs that, over the last several years, were designed to keep long rates low and stimulate domestic growth.</w:t>
      </w:r>
    </w:p>
    <w:p w14:paraId="0CEC17A0" w14:textId="77777777" w:rsidR="00756CAF" w:rsidRDefault="00756CAF" w:rsidP="00756CAF"/>
    <w:p w14:paraId="585313B0" w14:textId="77777777" w:rsidR="00756CAF" w:rsidRDefault="00756CAF" w:rsidP="00756CAF">
      <w:r>
        <w:t>Many of the prophets of doom also said that the dumping of U.S. debt would come as America's budget deficits continued to rise from the record $1.4 trillion print back in 2009. Instead, deficits have been slashed by more than 50 percent and are now less than three percent of U.S. GDP.</w:t>
      </w:r>
    </w:p>
    <w:p w14:paraId="06273A7B" w14:textId="77777777" w:rsidR="00756CAF" w:rsidRDefault="00756CAF" w:rsidP="00756CAF"/>
    <w:p w14:paraId="29FB379C" w14:textId="77777777" w:rsidR="00756CAF" w:rsidRDefault="00756CAF" w:rsidP="00756CAF">
      <w:r>
        <w:t>In other words, the world is not choking on U.S. debt, instead, there is a relative shortage of it.</w:t>
      </w:r>
    </w:p>
    <w:p w14:paraId="2591149F" w14:textId="77777777" w:rsidR="00756CAF" w:rsidRDefault="00756CAF" w:rsidP="00756CAF"/>
    <w:p w14:paraId="49D0CD09" w14:textId="77777777" w:rsidR="00756CAF" w:rsidRDefault="00756CAF" w:rsidP="00756CAF">
      <w:r>
        <w:t>As always, it is easy to predict the end of the world, as we saw on the night of the "blood moon," and again on Sept. 23 (another date with supposed apocalyptic significance). But the end of days never arrived.</w:t>
      </w:r>
    </w:p>
    <w:p w14:paraId="6A56B1BA" w14:textId="77777777" w:rsidR="00756CAF" w:rsidRDefault="00756CAF" w:rsidP="00756CAF"/>
    <w:p w14:paraId="1AED1626" w14:textId="77777777" w:rsidR="00756CAF" w:rsidRDefault="00756CAF" w:rsidP="00756CAF">
      <w:r>
        <w:t>The doomsday clock may still be ticking, but the time bomb is more likely to go off outside the U.S. while bonds remain the world's safest and most resilient economic bomb shelter.</w:t>
      </w:r>
    </w:p>
    <w:p w14:paraId="147760A9" w14:textId="77777777" w:rsidR="00756CAF" w:rsidRDefault="00756CAF" w:rsidP="00756CAF"/>
    <w:p w14:paraId="42C3F75B" w14:textId="3DB2BA5F" w:rsidR="00756CAF" w:rsidRDefault="00756CAF" w:rsidP="00756CAF">
      <w:pPr>
        <w:pStyle w:val="Heading3"/>
      </w:pPr>
      <w:r>
        <w:t>1ar—Interests &gt;</w:t>
      </w:r>
    </w:p>
    <w:p w14:paraId="72F52E3B" w14:textId="77777777" w:rsidR="00756CAF" w:rsidRPr="00756CAF" w:rsidRDefault="00756CAF" w:rsidP="00756CAF"/>
    <w:p w14:paraId="42FB74E9" w14:textId="77777777" w:rsidR="00756CAF" w:rsidRDefault="00756CAF" w:rsidP="00756CAF">
      <w:pPr>
        <w:pStyle w:val="Heading4"/>
      </w:pPr>
      <w:r>
        <w:t xml:space="preserve">China’s way too smart to play itself – interests guarantee they won’t engage in mass sell-off </w:t>
      </w:r>
    </w:p>
    <w:p w14:paraId="43C0E2A4" w14:textId="77777777" w:rsidR="00756CAF" w:rsidRPr="005305E0" w:rsidRDefault="00756CAF" w:rsidP="00756CAF">
      <w:r w:rsidRPr="005305E0">
        <w:rPr>
          <w:rStyle w:val="Style13ptBold"/>
        </w:rPr>
        <w:t>Kruger and Capaccio, 12</w:t>
      </w:r>
      <w:proofErr w:type="gramStart"/>
      <w:r>
        <w:t>—“</w:t>
      </w:r>
      <w:proofErr w:type="gramEnd"/>
      <w:r w:rsidRPr="005305E0">
        <w:t>China’s U.S. Debt Holdings Aren’t Threat, Pentagon Says</w:t>
      </w:r>
      <w:r>
        <w:t xml:space="preserve">,” Bloomberg, Sept 10, </w:t>
      </w:r>
      <w:hyperlink r:id="rId29" w:history="1">
        <w:r w:rsidRPr="00FB0373">
          <w:rPr>
            <w:rStyle w:val="Hyperlink"/>
          </w:rPr>
          <w:t>http://www.bloomberg.com/news/articles/2012-09-11/china-s-u-s-debt-holdings-aren-t-threat-pentagon-says</w:t>
        </w:r>
      </w:hyperlink>
      <w:r>
        <w:t xml:space="preserve"> --br </w:t>
      </w:r>
    </w:p>
    <w:p w14:paraId="59C378CE" w14:textId="77777777" w:rsidR="00756CAF" w:rsidRDefault="00756CAF" w:rsidP="00756CAF">
      <w:r>
        <w:t xml:space="preserve"> “Attempting to use U.S. Treasury securities as a coercive tool would have limited effect and likely would do more harm to China than to the United States,” according to the report, which was sent to congressional committees by Defense Secretary Leon Panetta. “As the threat is not credible and the effect would be limited even if carried out, it does not offer China deterrence options” in a diplomatic, economic or military situation, the Pentagon found. The Pentagon’s conclusions were backed by analysts such as David Ader, head of U.S. government bond strategy at CRT Capital Group LLC in Stamford, Connecticut. The Chinese “are very astute money managers and they would recognize that the damage of doing that would have negative consequences for them and for global trade, which is already in a difficult place,” Ader said in an interview.</w:t>
      </w:r>
    </w:p>
    <w:p w14:paraId="3AFE5EC3" w14:textId="77777777" w:rsidR="00756CAF" w:rsidRDefault="00756CAF" w:rsidP="00756CAF"/>
    <w:p w14:paraId="4B863635" w14:textId="77777777" w:rsidR="00756CAF" w:rsidRPr="005305E0" w:rsidRDefault="00756CAF" w:rsidP="00756CAF"/>
    <w:p w14:paraId="7FBCBDE7" w14:textId="77777777" w:rsidR="00756CAF" w:rsidRDefault="00756CAF" w:rsidP="00756CAF">
      <w:pPr>
        <w:pStyle w:val="Heading3"/>
      </w:pPr>
      <w:r>
        <w:t>1ar—AT: China Said So</w:t>
      </w:r>
    </w:p>
    <w:p w14:paraId="06CE3BE3" w14:textId="77777777" w:rsidR="00756CAF" w:rsidRDefault="00756CAF" w:rsidP="00756CAF"/>
    <w:p w14:paraId="30DC1569" w14:textId="77777777" w:rsidR="00756CAF" w:rsidRPr="00756CAF" w:rsidRDefault="00756CAF" w:rsidP="00756CAF">
      <w:pPr>
        <w:pStyle w:val="Heading4"/>
        <w:rPr>
          <w:rStyle w:val="Style13ptBold"/>
          <w:b/>
        </w:rPr>
      </w:pPr>
      <w:r>
        <w:rPr>
          <w:rStyle w:val="Style13ptBold"/>
          <w:b/>
        </w:rPr>
        <w:t xml:space="preserve">Chinese threats are just diplomatic bluster—they won’t do it </w:t>
      </w:r>
    </w:p>
    <w:p w14:paraId="062E1B7D" w14:textId="77777777" w:rsidR="00756CAF" w:rsidRPr="005305E0" w:rsidRDefault="00756CAF" w:rsidP="00756CAF">
      <w:r w:rsidRPr="005305E0">
        <w:rPr>
          <w:rStyle w:val="Style13ptBold"/>
        </w:rPr>
        <w:t>Kruger and Capaccio, 12</w:t>
      </w:r>
      <w:proofErr w:type="gramStart"/>
      <w:r>
        <w:t>—“</w:t>
      </w:r>
      <w:proofErr w:type="gramEnd"/>
      <w:r w:rsidRPr="005305E0">
        <w:t>China’s U.S. Debt Holdings Aren’t Threat, Pentagon Says</w:t>
      </w:r>
      <w:r>
        <w:t xml:space="preserve">,” Bloomberg, Sept 10, </w:t>
      </w:r>
      <w:hyperlink r:id="rId30" w:history="1">
        <w:r w:rsidRPr="00FB0373">
          <w:rPr>
            <w:rStyle w:val="Hyperlink"/>
          </w:rPr>
          <w:t>http://www.bloomberg.com/news/articles/2012-09-11/china-s-u-s-debt-holdings-aren-t-threat-pentagon-says</w:t>
        </w:r>
      </w:hyperlink>
      <w:r>
        <w:t xml:space="preserve"> --br </w:t>
      </w:r>
    </w:p>
    <w:p w14:paraId="31E142AF" w14:textId="77777777" w:rsidR="00756CAF" w:rsidRDefault="00756CAF" w:rsidP="00756CAF">
      <w:r>
        <w:t xml:space="preserve"> “Chinese officials often act as if they are doing the U.S. a big favor by buying U.S. debt, and sometimes officials suggest that this policy could be easily changed to punish the United States,” Wayne Morrison, an Asia trade specialist with the nonpartisan Congressional Research Service. “In fact, the Chinese are acting out of their own self-interest,” Morrison said in an e-mail. “They have to buy U.S. dollar assets as long as they are intervening in currency markets to hold down the value of the RMB against the dollar,” he said, referring to China’s currency, the renminbi.</w:t>
      </w:r>
    </w:p>
    <w:p w14:paraId="29C7F6DD" w14:textId="77777777" w:rsidR="00756CAF" w:rsidRPr="00756CAF" w:rsidRDefault="00756CAF" w:rsidP="00756CAF"/>
    <w:p w14:paraId="76DA6126" w14:textId="4B6EF2FA" w:rsidR="00756CAF" w:rsidRDefault="00756CAF" w:rsidP="00756CAF">
      <w:pPr>
        <w:pStyle w:val="Heading3"/>
      </w:pPr>
      <w:r>
        <w:t xml:space="preserve">1ar—AT: Now = Different </w:t>
      </w:r>
    </w:p>
    <w:p w14:paraId="32CDDD1A" w14:textId="77777777" w:rsidR="00756CAF" w:rsidRDefault="00756CAF" w:rsidP="00756CAF"/>
    <w:p w14:paraId="1EA7F04F" w14:textId="77777777" w:rsidR="00756CAF" w:rsidRPr="009C0FF2" w:rsidRDefault="00756CAF" w:rsidP="00756CAF">
      <w:pPr>
        <w:pStyle w:val="Heading4"/>
      </w:pPr>
      <w:r>
        <w:t xml:space="preserve">2008 proves </w:t>
      </w:r>
      <w:r>
        <w:rPr>
          <w:u w:val="single"/>
        </w:rPr>
        <w:t>nothing</w:t>
      </w:r>
      <w:r>
        <w:t xml:space="preserve"> could convince China to dump bonds </w:t>
      </w:r>
    </w:p>
    <w:p w14:paraId="2BBAD394" w14:textId="77777777" w:rsidR="00756CAF" w:rsidRDefault="00756CAF" w:rsidP="00756CAF">
      <w:r w:rsidRPr="007C291C">
        <w:rPr>
          <w:rStyle w:val="Style13ptBold"/>
        </w:rPr>
        <w:t>Morrison and Labonte, 13</w:t>
      </w:r>
      <w:r>
        <w:t>—Congressional Research Service (CRS)—</w:t>
      </w:r>
      <w:r w:rsidRPr="007C291C">
        <w:t xml:space="preserve"> </w:t>
      </w:r>
      <w:r>
        <w:t xml:space="preserve">Wayne M. Morrison, Specialist in Asian Trade and Finance and Marc Labonte, Specialist in Macroeconomic Policy. “China’s Holdings of U.S. Securities: Implications for the U.S. Economy,” Aug 19, RL34314, </w:t>
      </w:r>
      <w:hyperlink r:id="rId31" w:history="1">
        <w:r w:rsidRPr="00FB0373">
          <w:rPr>
            <w:rStyle w:val="Hyperlink"/>
          </w:rPr>
          <w:t>www.crs.gov</w:t>
        </w:r>
      </w:hyperlink>
      <w:r>
        <w:t xml:space="preserve"> --br </w:t>
      </w:r>
    </w:p>
    <w:p w14:paraId="6E79B9B9" w14:textId="768A2E27" w:rsidR="009C1B76" w:rsidRDefault="00756CAF" w:rsidP="00BA2044">
      <w:r w:rsidRPr="009C0FF2">
        <w:t>U.S. financial markets experienced exceptional turmoil beginning in August 2007. Over the following year, the dollar declined by almost 8% in inflation-adjusted terms—a decline that was not, in itself, disruptive. But as the turmoil deepened and spread to the rest of the world in 2008, the value of the dollar began rising. Interest rates on U.S. Treasuries fell close to zero, implying excessive investor demand. Other interest rates also remained low, although access to credit was limited for some. Although comprehensive data will not be available for some time, a “sudden stop” in capital inflows does not appear to have been a feature of the downturn. Problems experienced in U.S. financial markets over the past few years have been widely viewed as “once in a lifetime” events. If these events failed to cause a sudden flight from U.S. assets and an unwinding of the current account deficit by China or other countries, it is hard to imagine what would.</w:t>
      </w:r>
    </w:p>
    <w:p w14:paraId="6788B059" w14:textId="77777777" w:rsidR="009B5F3F" w:rsidRDefault="009B5F3F" w:rsidP="00BA2044"/>
    <w:p w14:paraId="5C3DDB0A" w14:textId="77777777" w:rsidR="009B5F3F" w:rsidRDefault="009B5F3F" w:rsidP="009B5F3F">
      <w:pPr>
        <w:pStyle w:val="Heading3"/>
      </w:pPr>
      <w:r>
        <w:t xml:space="preserve">1ar—No Impact </w:t>
      </w:r>
    </w:p>
    <w:p w14:paraId="4C090911" w14:textId="77777777" w:rsidR="009B5F3F" w:rsidRDefault="009B5F3F" w:rsidP="009B5F3F"/>
    <w:p w14:paraId="11ADBA61" w14:textId="77777777" w:rsidR="009B5F3F" w:rsidRPr="00756CAF" w:rsidRDefault="009B5F3F" w:rsidP="009B5F3F">
      <w:pPr>
        <w:pStyle w:val="Heading4"/>
        <w:rPr>
          <w:rStyle w:val="Style13ptBold"/>
          <w:b/>
        </w:rPr>
      </w:pPr>
      <w:r>
        <w:rPr>
          <w:rStyle w:val="Style13ptBold"/>
          <w:b/>
        </w:rPr>
        <w:t xml:space="preserve">More ev – previous China sell-offs prove no impacts </w:t>
      </w:r>
    </w:p>
    <w:p w14:paraId="50D3CF9D" w14:textId="77777777" w:rsidR="009B5F3F" w:rsidRPr="005305E0" w:rsidRDefault="009B5F3F" w:rsidP="009B5F3F">
      <w:r w:rsidRPr="005305E0">
        <w:rPr>
          <w:rStyle w:val="Style13ptBold"/>
        </w:rPr>
        <w:t>Kruger and Capaccio, 12</w:t>
      </w:r>
      <w:proofErr w:type="gramStart"/>
      <w:r>
        <w:t>—“</w:t>
      </w:r>
      <w:proofErr w:type="gramEnd"/>
      <w:r w:rsidRPr="005305E0">
        <w:t>China’s U.S. Debt Holdings Aren’t Threat, Pentagon Says</w:t>
      </w:r>
      <w:r>
        <w:t xml:space="preserve">,” Bloomberg, Sept 10, </w:t>
      </w:r>
      <w:hyperlink r:id="rId32" w:history="1">
        <w:r w:rsidRPr="00FB0373">
          <w:rPr>
            <w:rStyle w:val="Hyperlink"/>
          </w:rPr>
          <w:t>http://www.bloomberg.com/news/articles/2012-09-11/china-s-u-s-debt-holdings-aren-t-threat-pentagon-says</w:t>
        </w:r>
      </w:hyperlink>
      <w:r>
        <w:t xml:space="preserve"> --br </w:t>
      </w:r>
    </w:p>
    <w:p w14:paraId="68D09299" w14:textId="77777777" w:rsidR="009B5F3F" w:rsidRDefault="009B5F3F" w:rsidP="009B5F3F">
      <w:r w:rsidRPr="00756CAF">
        <w:t>China decreased its Treasury holdings last year with little apparent impact in the market, Treasury data show. The world’s most populous country reduced its position in Treasuries in the first yearly decline since Bloomberg began tracking the data in 2001.</w:t>
      </w:r>
      <w:r>
        <w:t xml:space="preserve"> </w:t>
      </w:r>
      <w:r w:rsidRPr="00756CAF">
        <w:t>The holdings declined 0.7 percent, or by $8.2 billion, to $1.15 trillion last year. The decline was much steeper in the second half of the year when China’s stake plunged 12 percent, or by $163 billion, from an all-time high of $1.31 trillion in July 2011, the data show.</w:t>
      </w:r>
      <w:r>
        <w:t xml:space="preserve"> </w:t>
      </w:r>
      <w:r w:rsidRPr="00756CAF">
        <w:t>During that period, 10-year Treasuries rallied as the U.S. credit rating was reduced by Standard &amp; Poor’s to AA+ from AAA and the European sovereign debt crisis worsened, pushing the yield to 1.88 percent from 2.80 percent.</w:t>
      </w:r>
    </w:p>
    <w:p w14:paraId="2494EC3F" w14:textId="77777777" w:rsidR="009B5F3F" w:rsidRDefault="009B5F3F" w:rsidP="009B5F3F">
      <w:pPr>
        <w:pStyle w:val="Heading4"/>
      </w:pPr>
      <w:r>
        <w:t xml:space="preserve">Japan sell-off also proves </w:t>
      </w:r>
    </w:p>
    <w:p w14:paraId="0037FF9D" w14:textId="77777777" w:rsidR="009B5F3F" w:rsidRPr="00F87BF1" w:rsidRDefault="009B5F3F" w:rsidP="009B5F3F">
      <w:r w:rsidRPr="00F87BF1">
        <w:rPr>
          <w:rStyle w:val="Style13ptBold"/>
        </w:rPr>
        <w:t>Salitan, 10</w:t>
      </w:r>
      <w:r>
        <w:t xml:space="preserve">—Chad, </w:t>
      </w:r>
      <w:r w:rsidRPr="00F87BF1">
        <w:rPr>
          <w:rFonts w:hint="cs"/>
        </w:rPr>
        <w:t>‎</w:t>
      </w:r>
      <w:r w:rsidRPr="00F87BF1">
        <w:t>Foreign Affairs Officer, Office to Monitor and Combat Trafficking in Persons at U.S. Department of State</w:t>
      </w:r>
      <w:r>
        <w:t xml:space="preserve">, “CHINA’S CURRENCY REGIME: THE PERCEIVED THREAT TO THE U.S. ECONOMY,” </w:t>
      </w:r>
      <w:hyperlink r:id="rId33" w:history="1">
        <w:r w:rsidRPr="00FB0373">
          <w:rPr>
            <w:rStyle w:val="Hyperlink"/>
          </w:rPr>
          <w:t>http://www.iar-gwu.org/sites/default/files/articlepdfs/China%20Currency%20Regime.pdf</w:t>
        </w:r>
      </w:hyperlink>
      <w:r>
        <w:t xml:space="preserve"> --br </w:t>
      </w:r>
    </w:p>
    <w:p w14:paraId="7F55CB86" w14:textId="77777777" w:rsidR="009B5F3F" w:rsidRDefault="009B5F3F" w:rsidP="009B5F3F">
      <w:r>
        <w:t xml:space="preserve">As Greenspan observed, the global financial market is so large and liquid that even a massive sell-off by China would not cause significant fluctuations in interest rates or in currency exchange. Greenspan points to a historical precedent when in March 2004 Japan suddenly stopped purchasing Treasuries after buying nearly $40 billion worth every month since the summer of 2003. The cessation did not produce any significant spikes in the Treasury market or the dollar-yen exchange rate. </w:t>
      </w:r>
      <w:proofErr w:type="gramStart"/>
      <w:r>
        <w:t>Furthermore</w:t>
      </w:r>
      <w:proofErr w:type="gramEnd"/>
      <w:r>
        <w:t xml:space="preserve"> when Japan bought $20 billion of Treasuries in a single day, there was little change in either the dollar or the interest rate.62 The Japan cases prove that the world financial markets can absorb such shocks. Even China’s amount of reserves is dwarfed by the total amount of foreign exchange held by central banks and private investors. In December 2009, China held $2.2 trillion63 while the world total in foreign exchange in 2007 was $50 trillion.64 Not only would a sell-off be ineffective in sending a shock to interest rates, but it may hurt China more as it would unfavorably change the dollar-yuan exchange rate for its export-driven economy. Therefore, dollar and interest rate stability should not be a concern.</w:t>
      </w:r>
    </w:p>
    <w:p w14:paraId="196DDB4E" w14:textId="77777777" w:rsidR="009B5F3F" w:rsidRPr="00756CAF" w:rsidRDefault="009B5F3F" w:rsidP="009B5F3F"/>
    <w:p w14:paraId="2682F85C" w14:textId="77777777" w:rsidR="009B5F3F" w:rsidRDefault="009B5F3F" w:rsidP="009B5F3F"/>
    <w:p w14:paraId="097E9DAB" w14:textId="77777777" w:rsidR="009B5F3F" w:rsidRDefault="009B5F3F" w:rsidP="009B5F3F">
      <w:pPr>
        <w:pStyle w:val="Heading3"/>
      </w:pPr>
      <w:r>
        <w:t>AT: Heg Internal</w:t>
      </w:r>
    </w:p>
    <w:p w14:paraId="59735E18" w14:textId="77777777" w:rsidR="009B5F3F" w:rsidRDefault="009B5F3F" w:rsidP="009B5F3F"/>
    <w:p w14:paraId="39EDA8AB" w14:textId="77777777" w:rsidR="009B5F3F" w:rsidRDefault="009B5F3F" w:rsidP="009B5F3F">
      <w:pPr>
        <w:pStyle w:val="Heading4"/>
      </w:pPr>
      <w:r>
        <w:t xml:space="preserve">Zero risk of a sell-off threatening leadership – defer to a Pentagon study </w:t>
      </w:r>
    </w:p>
    <w:p w14:paraId="6D6C7BD0" w14:textId="77777777" w:rsidR="009B5F3F" w:rsidRPr="005305E0" w:rsidRDefault="009B5F3F" w:rsidP="009B5F3F">
      <w:r w:rsidRPr="005305E0">
        <w:rPr>
          <w:rStyle w:val="Style13ptBold"/>
        </w:rPr>
        <w:t>Kruger and Capaccio, 12</w:t>
      </w:r>
      <w:proofErr w:type="gramStart"/>
      <w:r>
        <w:t>—“</w:t>
      </w:r>
      <w:proofErr w:type="gramEnd"/>
      <w:r w:rsidRPr="005305E0">
        <w:t>China’s U.S. Debt Holdings Aren’t Threat, Pentagon Says</w:t>
      </w:r>
      <w:r>
        <w:t xml:space="preserve">,” Bloomberg, Sept 10, </w:t>
      </w:r>
      <w:hyperlink r:id="rId34" w:history="1">
        <w:r w:rsidRPr="00FB0373">
          <w:rPr>
            <w:rStyle w:val="Hyperlink"/>
          </w:rPr>
          <w:t>http://www.bloomberg.com/news/articles/2012-09-11/china-s-u-s-debt-holdings-aren-t-threat-pentagon-says</w:t>
        </w:r>
      </w:hyperlink>
      <w:r>
        <w:t xml:space="preserve"> --br </w:t>
      </w:r>
    </w:p>
    <w:p w14:paraId="75D6D6A4" w14:textId="77777777" w:rsidR="009B5F3F" w:rsidRDefault="009B5F3F" w:rsidP="009B5F3F">
      <w:r>
        <w:t>China’s holdings of more than $1 trillion in U.S. debt and the prospect that it might “suddenly and significantly” withdraw funds don’t pose a national security threat, according to a first-ever Pentagon assessment.</w:t>
      </w:r>
    </w:p>
    <w:p w14:paraId="4DF549FD" w14:textId="77777777" w:rsidR="009B5F3F" w:rsidRDefault="009B5F3F" w:rsidP="009B5F3F">
      <w:r>
        <w:t>“China has few attractive options for investing the bulk of its large foreign exchange holdings out of U.S. Treasury securities,” given their extent, according to the report dated July 20 and obtained by Bloomberg News.</w:t>
      </w:r>
    </w:p>
    <w:p w14:paraId="562444DA" w14:textId="77777777" w:rsidR="009B5F3F" w:rsidRDefault="009B5F3F" w:rsidP="009B5F3F">
      <w:r>
        <w:t>China is the second-largest holder of U.S. government debt after the Federal Reserve. Acting at the direction of Congress, the Defense Department studied the rationale behind the investments and whether “the aggressive option of a large sell-off” would give China leverage in a political or military crisis. China’s debt holdings have been cited as a sign of U.S. vulnerability by Republicans in this year’s election campaign.</w:t>
      </w:r>
    </w:p>
    <w:p w14:paraId="48724626" w14:textId="77777777" w:rsidR="009B5F3F" w:rsidRPr="005305E0" w:rsidRDefault="009B5F3F" w:rsidP="009B5F3F"/>
    <w:p w14:paraId="62F9E94F" w14:textId="77777777" w:rsidR="009B5F3F" w:rsidRDefault="009B5F3F" w:rsidP="009B5F3F">
      <w:pPr>
        <w:pStyle w:val="Heading3"/>
      </w:pPr>
      <w:r>
        <w:t>AT: Leverage Internal</w:t>
      </w:r>
    </w:p>
    <w:p w14:paraId="28785CCF" w14:textId="77777777" w:rsidR="009B5F3F" w:rsidRDefault="009B5F3F" w:rsidP="009B5F3F"/>
    <w:p w14:paraId="2C8D3443" w14:textId="77777777" w:rsidR="009B5F3F" w:rsidRPr="007C291C" w:rsidRDefault="009B5F3F" w:rsidP="009B5F3F">
      <w:pPr>
        <w:pStyle w:val="Heading4"/>
        <w:rPr>
          <w:rStyle w:val="Style13ptBold"/>
          <w:b/>
        </w:rPr>
      </w:pPr>
      <w:r>
        <w:rPr>
          <w:rStyle w:val="Style13ptBold"/>
          <w:b/>
        </w:rPr>
        <w:t xml:space="preserve">Chinese holdings don’t give it leverage </w:t>
      </w:r>
    </w:p>
    <w:p w14:paraId="401AB79F" w14:textId="77777777" w:rsidR="009B5F3F" w:rsidRDefault="009B5F3F" w:rsidP="009B5F3F">
      <w:r w:rsidRPr="007C291C">
        <w:rPr>
          <w:rStyle w:val="Style13ptBold"/>
        </w:rPr>
        <w:t>Morrison and Labonte, 13</w:t>
      </w:r>
      <w:r>
        <w:t>—Congressional Research Service (CRS)—</w:t>
      </w:r>
      <w:r w:rsidRPr="007C291C">
        <w:t xml:space="preserve"> </w:t>
      </w:r>
      <w:r>
        <w:t xml:space="preserve">Wayne M. Morrison, Specialist in Asian Trade and Finance and Marc Labonte, Specialist in Macroeconomic Policy. “China’s Holdings of U.S. Securities: Implications for the U.S. Economy,” Aug 19, RL34314, </w:t>
      </w:r>
      <w:hyperlink r:id="rId35" w:history="1">
        <w:r w:rsidRPr="00FB0373">
          <w:rPr>
            <w:rStyle w:val="Hyperlink"/>
          </w:rPr>
          <w:t>www.crs.gov</w:t>
        </w:r>
      </w:hyperlink>
      <w:r>
        <w:t xml:space="preserve"> --br </w:t>
      </w:r>
    </w:p>
    <w:p w14:paraId="5C031AF6" w14:textId="77777777" w:rsidR="009B5F3F" w:rsidRDefault="009B5F3F" w:rsidP="009B5F3F">
      <w:r>
        <w:t>It is difficult to determine whether China’s holdings of U.S. securities give it any leverage over U.S. policies.42 The importance of China’s debt holdings to the U.S. economy can be measured in a number of different ways (see text box below). During his confirmation hearing to become U.S. Ambassador to China before the Senate Foreign Relations Committee in May 2011, Gary Locke, in response to a question on this issue, stated that China’s holdings of U.S. Treasury securities did not “in any way influence U.S. foreign policy.”43</w:t>
      </w:r>
    </w:p>
    <w:p w14:paraId="01E228A4" w14:textId="77777777" w:rsidR="009B5F3F" w:rsidRPr="00BA2044" w:rsidRDefault="009B5F3F" w:rsidP="00BA2044"/>
    <w:sectPr w:rsidR="009B5F3F" w:rsidRPr="00BA204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E67A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6573"/>
    <w:rsid w:val="0008785F"/>
    <w:rsid w:val="00090CBE"/>
    <w:rsid w:val="00094DEC"/>
    <w:rsid w:val="000A2D8A"/>
    <w:rsid w:val="000B11EE"/>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129B"/>
    <w:rsid w:val="003223B2"/>
    <w:rsid w:val="00322A67"/>
    <w:rsid w:val="00330E13"/>
    <w:rsid w:val="00333848"/>
    <w:rsid w:val="00335A23"/>
    <w:rsid w:val="00340707"/>
    <w:rsid w:val="00341C61"/>
    <w:rsid w:val="00351841"/>
    <w:rsid w:val="003624A6"/>
    <w:rsid w:val="00364ADF"/>
    <w:rsid w:val="00365C8D"/>
    <w:rsid w:val="003670D9"/>
    <w:rsid w:val="00370B41"/>
    <w:rsid w:val="00371B27"/>
    <w:rsid w:val="003726C3"/>
    <w:rsid w:val="00375D2E"/>
    <w:rsid w:val="00377B72"/>
    <w:rsid w:val="00383071"/>
    <w:rsid w:val="00383B19"/>
    <w:rsid w:val="00384CBC"/>
    <w:rsid w:val="003933F9"/>
    <w:rsid w:val="00395864"/>
    <w:rsid w:val="00396557"/>
    <w:rsid w:val="00397316"/>
    <w:rsid w:val="003A248F"/>
    <w:rsid w:val="003A4D9C"/>
    <w:rsid w:val="003B1668"/>
    <w:rsid w:val="003B5200"/>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11D0"/>
    <w:rsid w:val="00496BB2"/>
    <w:rsid w:val="004B37B4"/>
    <w:rsid w:val="004B72B4"/>
    <w:rsid w:val="004C0314"/>
    <w:rsid w:val="004C0D3D"/>
    <w:rsid w:val="004C213E"/>
    <w:rsid w:val="004C376C"/>
    <w:rsid w:val="004C657F"/>
    <w:rsid w:val="004D17D8"/>
    <w:rsid w:val="004D52D8"/>
    <w:rsid w:val="004E2582"/>
    <w:rsid w:val="004E355B"/>
    <w:rsid w:val="004F5B3A"/>
    <w:rsid w:val="005028E5"/>
    <w:rsid w:val="00503735"/>
    <w:rsid w:val="00516A88"/>
    <w:rsid w:val="00522065"/>
    <w:rsid w:val="005224F2"/>
    <w:rsid w:val="005269CC"/>
    <w:rsid w:val="005305E0"/>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3935"/>
    <w:rsid w:val="005C4515"/>
    <w:rsid w:val="005C5602"/>
    <w:rsid w:val="005C74A6"/>
    <w:rsid w:val="005D3B4D"/>
    <w:rsid w:val="005D615C"/>
    <w:rsid w:val="005E1860"/>
    <w:rsid w:val="005F063B"/>
    <w:rsid w:val="005F192D"/>
    <w:rsid w:val="005F24C8"/>
    <w:rsid w:val="005F26AF"/>
    <w:rsid w:val="00605E05"/>
    <w:rsid w:val="00607D6C"/>
    <w:rsid w:val="0061383D"/>
    <w:rsid w:val="00614D69"/>
    <w:rsid w:val="00617030"/>
    <w:rsid w:val="00621301"/>
    <w:rsid w:val="0062173F"/>
    <w:rsid w:val="006235FB"/>
    <w:rsid w:val="00626A15"/>
    <w:rsid w:val="006342E5"/>
    <w:rsid w:val="006379E9"/>
    <w:rsid w:val="00640B66"/>
    <w:rsid w:val="006438CB"/>
    <w:rsid w:val="006529B9"/>
    <w:rsid w:val="00654695"/>
    <w:rsid w:val="0065500A"/>
    <w:rsid w:val="00655217"/>
    <w:rsid w:val="0065727C"/>
    <w:rsid w:val="00674A78"/>
    <w:rsid w:val="006851C1"/>
    <w:rsid w:val="00696A16"/>
    <w:rsid w:val="006A4840"/>
    <w:rsid w:val="006A52A0"/>
    <w:rsid w:val="006A7E1D"/>
    <w:rsid w:val="006C3A56"/>
    <w:rsid w:val="006D13F4"/>
    <w:rsid w:val="006D15C0"/>
    <w:rsid w:val="006D6AED"/>
    <w:rsid w:val="006D7A4C"/>
    <w:rsid w:val="006E6D0B"/>
    <w:rsid w:val="006F126E"/>
    <w:rsid w:val="006F32C9"/>
    <w:rsid w:val="006F3834"/>
    <w:rsid w:val="006F5693"/>
    <w:rsid w:val="006F5D4C"/>
    <w:rsid w:val="00717B01"/>
    <w:rsid w:val="007227D9"/>
    <w:rsid w:val="0072491F"/>
    <w:rsid w:val="00725598"/>
    <w:rsid w:val="007374A1"/>
    <w:rsid w:val="00752712"/>
    <w:rsid w:val="00753A84"/>
    <w:rsid w:val="00756CAF"/>
    <w:rsid w:val="007611F5"/>
    <w:rsid w:val="007619E4"/>
    <w:rsid w:val="00761E75"/>
    <w:rsid w:val="0076495E"/>
    <w:rsid w:val="00765FC8"/>
    <w:rsid w:val="00775694"/>
    <w:rsid w:val="00793F46"/>
    <w:rsid w:val="007A1325"/>
    <w:rsid w:val="007A1A18"/>
    <w:rsid w:val="007A3BAF"/>
    <w:rsid w:val="007B53D8"/>
    <w:rsid w:val="007C22C5"/>
    <w:rsid w:val="007C291C"/>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C795C"/>
    <w:rsid w:val="008D1B91"/>
    <w:rsid w:val="008D724A"/>
    <w:rsid w:val="008E7A3E"/>
    <w:rsid w:val="008F41FD"/>
    <w:rsid w:val="008F4479"/>
    <w:rsid w:val="008F4BA0"/>
    <w:rsid w:val="00901726"/>
    <w:rsid w:val="00920E6A"/>
    <w:rsid w:val="00931816"/>
    <w:rsid w:val="00932C71"/>
    <w:rsid w:val="00935891"/>
    <w:rsid w:val="00935A2B"/>
    <w:rsid w:val="009509D5"/>
    <w:rsid w:val="009538F5"/>
    <w:rsid w:val="00957187"/>
    <w:rsid w:val="00960255"/>
    <w:rsid w:val="009603E1"/>
    <w:rsid w:val="00961C9D"/>
    <w:rsid w:val="00963065"/>
    <w:rsid w:val="0097151F"/>
    <w:rsid w:val="00973777"/>
    <w:rsid w:val="00976E78"/>
    <w:rsid w:val="009775C0"/>
    <w:rsid w:val="00981F23"/>
    <w:rsid w:val="0099027E"/>
    <w:rsid w:val="00990634"/>
    <w:rsid w:val="00991733"/>
    <w:rsid w:val="00992078"/>
    <w:rsid w:val="00992BE3"/>
    <w:rsid w:val="009A1467"/>
    <w:rsid w:val="009A6464"/>
    <w:rsid w:val="009B5F3F"/>
    <w:rsid w:val="009B69F5"/>
    <w:rsid w:val="009C0FF2"/>
    <w:rsid w:val="009C1B76"/>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3E83"/>
    <w:rsid w:val="00B5602D"/>
    <w:rsid w:val="00B60125"/>
    <w:rsid w:val="00B6656B"/>
    <w:rsid w:val="00B71625"/>
    <w:rsid w:val="00B75C54"/>
    <w:rsid w:val="00B8710E"/>
    <w:rsid w:val="00B92A93"/>
    <w:rsid w:val="00BA17A8"/>
    <w:rsid w:val="00BA2044"/>
    <w:rsid w:val="00BA3C33"/>
    <w:rsid w:val="00BB0878"/>
    <w:rsid w:val="00BB1879"/>
    <w:rsid w:val="00BC0ABE"/>
    <w:rsid w:val="00BC30DB"/>
    <w:rsid w:val="00BC64FF"/>
    <w:rsid w:val="00BC7C37"/>
    <w:rsid w:val="00BD2244"/>
    <w:rsid w:val="00BE6472"/>
    <w:rsid w:val="00BF1442"/>
    <w:rsid w:val="00BF29B8"/>
    <w:rsid w:val="00BF46EA"/>
    <w:rsid w:val="00C07769"/>
    <w:rsid w:val="00C07D05"/>
    <w:rsid w:val="00C10856"/>
    <w:rsid w:val="00C203FA"/>
    <w:rsid w:val="00C244F5"/>
    <w:rsid w:val="00C3164F"/>
    <w:rsid w:val="00C31B5E"/>
    <w:rsid w:val="00C34D3E"/>
    <w:rsid w:val="00C35B37"/>
    <w:rsid w:val="00C3747A"/>
    <w:rsid w:val="00C37F29"/>
    <w:rsid w:val="00C47866"/>
    <w:rsid w:val="00C56DCC"/>
    <w:rsid w:val="00C57075"/>
    <w:rsid w:val="00C72AFE"/>
    <w:rsid w:val="00C81619"/>
    <w:rsid w:val="00C94B60"/>
    <w:rsid w:val="00CA013C"/>
    <w:rsid w:val="00CA6D6D"/>
    <w:rsid w:val="00CC7A4E"/>
    <w:rsid w:val="00CD1359"/>
    <w:rsid w:val="00CD4C83"/>
    <w:rsid w:val="00CE45B7"/>
    <w:rsid w:val="00CE67AB"/>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1241"/>
    <w:rsid w:val="00E353A2"/>
    <w:rsid w:val="00E36881"/>
    <w:rsid w:val="00E3729C"/>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4502"/>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2E16"/>
    <w:rsid w:val="00F87BF1"/>
    <w:rsid w:val="00F94060"/>
    <w:rsid w:val="00FA56F6"/>
    <w:rsid w:val="00FB329D"/>
    <w:rsid w:val="00FB6F4C"/>
    <w:rsid w:val="00FC27E3"/>
    <w:rsid w:val="00FC4953"/>
    <w:rsid w:val="00FC74C7"/>
    <w:rsid w:val="00FD451D"/>
    <w:rsid w:val="00FD5935"/>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A05B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B11EE"/>
    <w:rPr>
      <w:rFonts w:ascii="Georgia" w:eastAsiaTheme="minorHAnsi" w:hAnsi="Georgia"/>
      <w:sz w:val="22"/>
      <w:szCs w:val="22"/>
    </w:rPr>
  </w:style>
  <w:style w:type="paragraph" w:styleId="Heading1">
    <w:name w:val="heading 1"/>
    <w:aliases w:val="Pocket"/>
    <w:basedOn w:val="Normal"/>
    <w:next w:val="Normal"/>
    <w:link w:val="Heading1Char"/>
    <w:qFormat/>
    <w:rsid w:val="000B11E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B11E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B11E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B11EE"/>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B11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11EE"/>
  </w:style>
  <w:style w:type="character" w:customStyle="1" w:styleId="Heading1Char">
    <w:name w:val="Heading 1 Char"/>
    <w:aliases w:val="Pocket Char"/>
    <w:basedOn w:val="DefaultParagraphFont"/>
    <w:link w:val="Heading1"/>
    <w:rsid w:val="000B11E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B11E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B11EE"/>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0B11EE"/>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11EE"/>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0B11EE"/>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0B11EE"/>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0B11EE"/>
    <w:rPr>
      <w:color w:val="auto"/>
      <w:u w:val="none"/>
    </w:rPr>
  </w:style>
  <w:style w:type="character" w:styleId="Hyperlink">
    <w:name w:val="Hyperlink"/>
    <w:basedOn w:val="DefaultParagraphFont"/>
    <w:uiPriority w:val="99"/>
    <w:unhideWhenUsed/>
    <w:rsid w:val="000B11EE"/>
    <w:rPr>
      <w:color w:val="auto"/>
      <w:u w:val="none"/>
    </w:rPr>
  </w:style>
  <w:style w:type="paragraph" w:styleId="DocumentMap">
    <w:name w:val="Document Map"/>
    <w:basedOn w:val="Normal"/>
    <w:link w:val="DocumentMapChar"/>
    <w:uiPriority w:val="99"/>
    <w:semiHidden/>
    <w:unhideWhenUsed/>
    <w:rsid w:val="00EE450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4502"/>
    <w:rPr>
      <w:rFonts w:ascii="Lucida Grande" w:hAnsi="Lucida Grande" w:cs="Lucida Grande"/>
    </w:rPr>
  </w:style>
  <w:style w:type="character" w:customStyle="1" w:styleId="underline">
    <w:name w:val="underline"/>
    <w:link w:val="textbold"/>
    <w:qFormat/>
    <w:rsid w:val="00076573"/>
    <w:rPr>
      <w:u w:val="single"/>
    </w:rPr>
  </w:style>
  <w:style w:type="paragraph" w:customStyle="1" w:styleId="textbold">
    <w:name w:val="text bold"/>
    <w:basedOn w:val="Normal"/>
    <w:link w:val="underline"/>
    <w:rsid w:val="00076573"/>
    <w:pPr>
      <w:ind w:left="720"/>
      <w:jc w:val="both"/>
    </w:pPr>
    <w:rPr>
      <w:rFonts w:asciiTheme="minorHAnsi" w:hAnsiTheme="minorHAnsi"/>
      <w:sz w:val="24"/>
      <w:u w:val="single"/>
    </w:rPr>
  </w:style>
  <w:style w:type="paragraph" w:customStyle="1" w:styleId="Emphasis1">
    <w:name w:val="Emphasis1"/>
    <w:basedOn w:val="Normal"/>
    <w:link w:val="Emphasis"/>
    <w:autoRedefine/>
    <w:uiPriority w:val="7"/>
    <w:qFormat/>
    <w:rsid w:val="00076573"/>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
    <w:name w:val="Analytic"/>
    <w:basedOn w:val="Heading4"/>
    <w:qFormat/>
    <w:rsid w:val="005269CC"/>
    <w:rPr>
      <w:rFonts w:eastAsia="SimSun" w:cs="Times New Roman"/>
      <w:bCs/>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2542044">
      <w:bodyDiv w:val="1"/>
      <w:marLeft w:val="0"/>
      <w:marRight w:val="0"/>
      <w:marTop w:val="0"/>
      <w:marBottom w:val="0"/>
      <w:divBdr>
        <w:top w:val="none" w:sz="0" w:space="0" w:color="auto"/>
        <w:left w:val="none" w:sz="0" w:space="0" w:color="auto"/>
        <w:bottom w:val="none" w:sz="0" w:space="0" w:color="auto"/>
        <w:right w:val="none" w:sz="0" w:space="0" w:color="auto"/>
      </w:divBdr>
    </w:div>
    <w:div w:id="2087528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rs.gov" TargetMode="External"/><Relationship Id="rId18" Type="http://schemas.openxmlformats.org/officeDocument/2006/relationships/hyperlink" Target="http://www.marketplace.org/2016/07/06/world/post-brexit-why-us-bonds-are-safest-safe-haven" TargetMode="External"/><Relationship Id="rId26" Type="http://schemas.openxmlformats.org/officeDocument/2006/relationships/hyperlink" Target="http://blogs.wsj.com/economics/2016/07/14/how-a-surprise-upturn-in-u-s-growth-could-trigger-the-next-recession/" TargetMode="External"/><Relationship Id="rId3" Type="http://schemas.openxmlformats.org/officeDocument/2006/relationships/customXml" Target="../customXml/item3.xml"/><Relationship Id="rId21" Type="http://schemas.openxmlformats.org/officeDocument/2006/relationships/hyperlink" Target="http://www.crs.gov" TargetMode="External"/><Relationship Id="rId34" Type="http://schemas.openxmlformats.org/officeDocument/2006/relationships/hyperlink" Target="http://www.bloomberg.com/news/articles/2012-09-11/china-s-u-s-debt-holdings-aren-t-threat-pentagon-says" TargetMode="External"/><Relationship Id="rId7" Type="http://schemas.openxmlformats.org/officeDocument/2006/relationships/settings" Target="settings.xml"/><Relationship Id="rId12" Type="http://schemas.openxmlformats.org/officeDocument/2006/relationships/hyperlink" Target="http://www.vox.com/2015/2/19/8069533/end-of-the-world" TargetMode="External"/><Relationship Id="rId17" Type="http://schemas.openxmlformats.org/officeDocument/2006/relationships/hyperlink" Target="http://www.cnsnews.com/commentary/william-wilson/how-will-chinas-economic-slowdown-affect-us" TargetMode="External"/><Relationship Id="rId25" Type="http://schemas.openxmlformats.org/officeDocument/2006/relationships/hyperlink" Target="http://www.reuters.com/article/us-global-markets-china-idUSKCN0UP1VI20160111" TargetMode="External"/><Relationship Id="rId33" Type="http://schemas.openxmlformats.org/officeDocument/2006/relationships/hyperlink" Target="http://www.iar-gwu.org/sites/default/files/articlepdfs/China%20Currency%20Regime.pdf" TargetMode="External"/><Relationship Id="rId2" Type="http://schemas.openxmlformats.org/officeDocument/2006/relationships/customXml" Target="../customXml/item2.xml"/><Relationship Id="rId16" Type="http://schemas.openxmlformats.org/officeDocument/2006/relationships/hyperlink" Target="http://www.crs.gov" TargetMode="External"/><Relationship Id="rId20" Type="http://schemas.openxmlformats.org/officeDocument/2006/relationships/hyperlink" Target="http://www.crs.gov" TargetMode="External"/><Relationship Id="rId29" Type="http://schemas.openxmlformats.org/officeDocument/2006/relationships/hyperlink" Target="http://www.bloomberg.com/news/articles/2012-09-11/china-s-u-s-debt-holdings-aren-t-threat-pentagon-say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globalchallenges.org/wp-content/uploads/12-Risks-with-infinite-impact.pdf" TargetMode="External"/><Relationship Id="rId24" Type="http://schemas.openxmlformats.org/officeDocument/2006/relationships/hyperlink" Target="http://www.bloomberg.com/news/articles/2012-09-11/china-s-u-s-debt-holdings-aren-t-threat-pentagon-says" TargetMode="External"/><Relationship Id="rId32" Type="http://schemas.openxmlformats.org/officeDocument/2006/relationships/hyperlink" Target="http://www.bloomberg.com/news/articles/2012-09-11/china-s-u-s-debt-holdings-aren-t-threat-pentagon-says"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money.cnn.com/2016/05/16/news/economy/us-debt-dump-treasury/" TargetMode="External"/><Relationship Id="rId23" Type="http://schemas.openxmlformats.org/officeDocument/2006/relationships/hyperlink" Target="http://money.cnn.com/2016/05/16/news/economy/us-debt-dump-treasury/" TargetMode="External"/><Relationship Id="rId28" Type="http://schemas.openxmlformats.org/officeDocument/2006/relationships/hyperlink" Target="http://www.cnbc.com/2015/10/14/what-china-selling-us-treasurys-really-means-commentary.html" TargetMode="External"/><Relationship Id="rId36" Type="http://schemas.openxmlformats.org/officeDocument/2006/relationships/fontTable" Target="fontTable.xml"/><Relationship Id="rId10" Type="http://schemas.openxmlformats.org/officeDocument/2006/relationships/hyperlink" Target="http://bismarcktribune.com/news/columnists/ed-lotterman/china-s-sell-off-of-u-s-treasury-bonds-affects/article_bee2cafd-73c0-5341-b922-1234bf280070.html" TargetMode="External"/><Relationship Id="rId19" Type="http://schemas.openxmlformats.org/officeDocument/2006/relationships/hyperlink" Target="http://www.cfr.org/united-states/if-us-dollar-plummets/p19164" TargetMode="External"/><Relationship Id="rId31" Type="http://schemas.openxmlformats.org/officeDocument/2006/relationships/hyperlink" Target="http://www.crs.gov" TargetMode="External"/><Relationship Id="rId4" Type="http://schemas.openxmlformats.org/officeDocument/2006/relationships/customXml" Target="../customXml/item4.xml"/><Relationship Id="rId9" Type="http://schemas.openxmlformats.org/officeDocument/2006/relationships/hyperlink" Target="http://www.cctr.ust.hk/materials/library/US_and_China_not_ready_for_G-2_Economy_and_Segal.doc" TargetMode="External"/><Relationship Id="rId14" Type="http://schemas.openxmlformats.org/officeDocument/2006/relationships/hyperlink" Target="http://www.marketwatch.com/story/heres-why-speculation-that-china-is-mass-selling-us-treasurys-could-be-true-2016-02-17" TargetMode="External"/><Relationship Id="rId22" Type="http://schemas.openxmlformats.org/officeDocument/2006/relationships/hyperlink" Target="http://www.cnsnews.com/commentary/william-wilson/how-will-chinas-economic-slowdown-affect-us" TargetMode="External"/><Relationship Id="rId27" Type="http://schemas.openxmlformats.org/officeDocument/2006/relationships/hyperlink" Target="http://www.crs.gov" TargetMode="External"/><Relationship Id="rId30" Type="http://schemas.openxmlformats.org/officeDocument/2006/relationships/hyperlink" Target="http://www.bloomberg.com/news/articles/2012-09-11/china-s-u-s-debt-holdings-aren-t-threat-pentagon-says" TargetMode="External"/><Relationship Id="rId35" Type="http://schemas.openxmlformats.org/officeDocument/2006/relationships/hyperlink" Target="http://www.crs.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EBF874A-1FE5-4A3B-A7C7-7ECFC31B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27792</Words>
  <Characters>158418</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185839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Amelia D'Agaro</cp:lastModifiedBy>
  <cp:revision>4</cp:revision>
  <dcterms:created xsi:type="dcterms:W3CDTF">2016-07-26T05:25:00Z</dcterms:created>
  <dcterms:modified xsi:type="dcterms:W3CDTF">2016-07-28T21:10:00Z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