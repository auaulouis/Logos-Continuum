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676" w:rsidRDefault="006E5676" w:rsidP="006E5676">
      <w:pPr>
        <w:pStyle w:val="Heading1"/>
      </w:pPr>
      <w:r>
        <w:t>Solvency Answers</w:t>
      </w:r>
    </w:p>
    <w:p w:rsidR="00685757" w:rsidRDefault="00685757" w:rsidP="00685757">
      <w:pPr>
        <w:pStyle w:val="Heading2"/>
      </w:pPr>
      <w:r>
        <w:t>Sanctions</w:t>
      </w:r>
    </w:p>
    <w:p w:rsidR="005701E3" w:rsidRDefault="005701E3" w:rsidP="00685757">
      <w:pPr>
        <w:pStyle w:val="Heading3"/>
      </w:pPr>
      <w:r>
        <w:t>China Says No</w:t>
      </w:r>
    </w:p>
    <w:p w:rsidR="009074B2" w:rsidRDefault="009074B2" w:rsidP="005701E3">
      <w:pPr>
        <w:pStyle w:val="Heading4"/>
      </w:pPr>
      <w:r>
        <w:t>US lacks the diplomatic capital to get China to back sanctions</w:t>
      </w:r>
    </w:p>
    <w:p w:rsidR="009074B2" w:rsidRPr="00163875" w:rsidRDefault="009074B2" w:rsidP="009074B2">
      <w:pPr>
        <w:rPr>
          <w:rStyle w:val="Style13ptBold"/>
        </w:rPr>
      </w:pPr>
      <w:r w:rsidRPr="00163875">
        <w:rPr>
          <w:rStyle w:val="Style13ptBold"/>
        </w:rPr>
        <w:t>Moon 7/11/16</w:t>
      </w:r>
    </w:p>
    <w:p w:rsidR="009074B2" w:rsidRDefault="009074B2" w:rsidP="009074B2">
      <w:r>
        <w:t xml:space="preserve">Moon, Katharine. Katharine H.S. Moon, Ph.D., is the inaugural holder of the SK-Korea Foundation Chair in Korea Studies at The Brookings Institution and Professor of Political Science at Wellesley College. She is an expert on the Koreas and East Asian politics. Her most recent book is Protesting America: Democracy and the U.S.-Korea Alliance. "Under the Radar." News from Peru Peruvian Times. </w:t>
      </w:r>
      <w:proofErr w:type="spellStart"/>
      <w:r>
        <w:t>N.p</w:t>
      </w:r>
      <w:proofErr w:type="spellEnd"/>
      <w:r>
        <w:t>., 11 July 2016. Web. 11 July 2016. &lt;http://www.peruviantimes.com/11/under-the-radar/27114/&gt;.</w:t>
      </w:r>
    </w:p>
    <w:p w:rsidR="009074B2" w:rsidRPr="009074B2" w:rsidRDefault="009074B2" w:rsidP="009074B2">
      <w:pPr>
        <w:rPr>
          <w:sz w:val="16"/>
        </w:rPr>
      </w:pPr>
      <w:r w:rsidRPr="009074B2">
        <w:rPr>
          <w:u w:val="single"/>
        </w:rPr>
        <w:t>First, neither the United States nor the U.N. Security Council has the diplomatic capital, especially with China, to expand and tighten sanctions</w:t>
      </w:r>
      <w:r w:rsidRPr="009074B2">
        <w:rPr>
          <w:sz w:val="16"/>
        </w:rPr>
        <w:t xml:space="preserve"> beyond what was painstakingly negotiated in response to the February 2016 test of an alleged hydrogen bomb and the April 2016 launch of a submarine-based missile. Second, with the Brexit crisis, the “international community” will not have the political will or energy to coordinate a coherent response. Third, the topsy-turvy presidential campaigns in the U.S. prevents a clear strategy from emerging in Washington. The Security Council condemned the June tests as a “grave violation” of five different council resolutions, and there will be efforts to increase and tighten sanctions. U.S. Vice President Joseph </w:t>
      </w:r>
      <w:r w:rsidRPr="009074B2">
        <w:rPr>
          <w:u w:val="single"/>
        </w:rPr>
        <w:t>Biden starkly pressured Beijing to control Pyongyang</w:t>
      </w:r>
      <w:r w:rsidRPr="009074B2">
        <w:rPr>
          <w:sz w:val="16"/>
        </w:rPr>
        <w:t xml:space="preserve"> lest Tokyo decides to go nuclear. </w:t>
      </w:r>
      <w:r w:rsidRPr="009074B2">
        <w:rPr>
          <w:u w:val="single"/>
        </w:rPr>
        <w:t>But neither the UNSC nor Washington has leverage to push China further</w:t>
      </w:r>
      <w:r w:rsidRPr="009074B2">
        <w:rPr>
          <w:sz w:val="16"/>
        </w:rPr>
        <w:t xml:space="preserve">. The Chinese themselves are sick and tired of the threatening behavior of the Kim regime, but now that Washington and Seoul are squarely on the path to adopting the American missile defense system, Terminal High Altitude Aerial Defense (THAAD), </w:t>
      </w:r>
      <w:r w:rsidRPr="009074B2">
        <w:rPr>
          <w:u w:val="single"/>
        </w:rPr>
        <w:t>Beijing can’t hope that further cooperation on North Korea might bring specific diplomatic benefits for China.</w:t>
      </w:r>
      <w:r w:rsidRPr="009074B2">
        <w:rPr>
          <w:sz w:val="16"/>
        </w:rPr>
        <w:t xml:space="preserve"> </w:t>
      </w:r>
      <w:r w:rsidRPr="009074B2">
        <w:rPr>
          <w:u w:val="single"/>
        </w:rPr>
        <w:t>From Beijing’s perspective, as long as Pyongyang does not threaten China with nuclear weapons, the</w:t>
      </w:r>
      <w:r w:rsidRPr="009074B2">
        <w:rPr>
          <w:sz w:val="16"/>
        </w:rPr>
        <w:t xml:space="preserve"> Democratic People’s Republic of Korea (</w:t>
      </w:r>
      <w:r w:rsidRPr="009074B2">
        <w:rPr>
          <w:u w:val="single"/>
        </w:rPr>
        <w:t>DPRK) is primarily America’s problem. After all, the DPRK’s nuclear arsenal is improving with the aim of targeting the United States mainland</w:t>
      </w:r>
      <w:r w:rsidRPr="009074B2">
        <w:rPr>
          <w:sz w:val="16"/>
        </w:rPr>
        <w:t xml:space="preserve">, and it is Washington that has to keep its allies, South Korea and Japan, feeling secure. </w:t>
      </w:r>
      <w:r w:rsidRPr="009074B2">
        <w:rPr>
          <w:u w:val="single"/>
        </w:rPr>
        <w:t>The threat of a nuclear Japan is unrealistic, given that the Japanese public would not support it and their constitution</w:t>
      </w:r>
      <w:r w:rsidRPr="009074B2">
        <w:rPr>
          <w:sz w:val="16"/>
        </w:rPr>
        <w:t xml:space="preserve"> (and the entire post-World War II security arrangement) </w:t>
      </w:r>
      <w:r w:rsidRPr="009074B2">
        <w:rPr>
          <w:u w:val="single"/>
        </w:rPr>
        <w:t>would have to be overhauled.</w:t>
      </w:r>
    </w:p>
    <w:p w:rsidR="009074B2" w:rsidRPr="009074B2" w:rsidRDefault="009074B2" w:rsidP="009074B2"/>
    <w:p w:rsidR="005701E3" w:rsidRDefault="005701E3" w:rsidP="005701E3">
      <w:pPr>
        <w:pStyle w:val="Heading4"/>
      </w:pPr>
      <w:r>
        <w:t>China won’t enforce sanctions- they don’t solve and work against China’s interests.</w:t>
      </w:r>
    </w:p>
    <w:p w:rsidR="005701E3" w:rsidRPr="0018449B" w:rsidRDefault="005701E3" w:rsidP="007A03C0">
      <w:pPr>
        <w:rPr>
          <w:rStyle w:val="Style13ptBold"/>
        </w:rPr>
      </w:pPr>
      <w:r w:rsidRPr="0018449B">
        <w:rPr>
          <w:rStyle w:val="Style13ptBold"/>
        </w:rPr>
        <w:t xml:space="preserve">Bandow ’16 </w:t>
      </w:r>
    </w:p>
    <w:p w:rsidR="005701E3" w:rsidRPr="00134B22" w:rsidRDefault="005701E3" w:rsidP="005701E3">
      <w:r w:rsidRPr="006973D2">
        <w:t>(Doug Bandow, senior fellow at the Cato Institute, “Persuading China to Cooperate Against North Korea</w:t>
      </w:r>
      <w:r>
        <w:t xml:space="preserve">” The National Interest, , </w:t>
      </w:r>
      <w:hyperlink r:id="rId7" w:history="1"/>
      <w:r>
        <w:rPr>
          <w:rStyle w:val="Hyperlink"/>
        </w:rPr>
        <w:tab/>
      </w:r>
      <w:hyperlink r:id="rId8" w:history="1">
        <w:r w:rsidRPr="00793C5F">
          <w:rPr>
            <w:rStyle w:val="Hyperlink"/>
          </w:rPr>
          <w:t>http://nationalinterest.org/blog/the-skeptics/how-persuade-china-cooperate-against-north-korea-14923</w:t>
        </w:r>
      </w:hyperlink>
      <w:r>
        <w:t>, JN)</w:t>
      </w:r>
    </w:p>
    <w:p w:rsidR="005701E3" w:rsidRPr="005701E3" w:rsidRDefault="005701E3" w:rsidP="005701E3">
      <w:pPr>
        <w:rPr>
          <w:u w:val="single"/>
        </w:rPr>
      </w:pPr>
      <w:r w:rsidRPr="0018449B">
        <w:rPr>
          <w:sz w:val="16"/>
        </w:rPr>
        <w:t>Another North Korean nuclear test, another round of demands that China bring Pyongyang to heel. Said Secretary of State John Kerry:</w:t>
      </w:r>
      <w:r w:rsidRPr="00177BFD">
        <w:rPr>
          <w:u w:val="single"/>
        </w:rPr>
        <w:t xml:space="preserve"> Beijing’s policy “has not worked</w:t>
      </w:r>
      <w:r w:rsidRPr="0018449B">
        <w:rPr>
          <w:sz w:val="16"/>
        </w:rPr>
        <w:t xml:space="preserve"> and we cannot continue business as usual.” Alas, his approach is worse than ineffective. It likely ensures that the PRC will ignore Washington’s wishes. The Democratic People’s Republic of Korea may be the most vexing problem of U.S. foreign policy. Three successive U.S. presidents have insisted that the DPRK simply cannot, must not, develop nuclear weapons. Yet it has. And </w:t>
      </w:r>
      <w:r w:rsidRPr="00177BFD">
        <w:rPr>
          <w:u w:val="single"/>
        </w:rPr>
        <w:t>there is virtually no chance the North will negotiate away its growing arsenal assembled at such great cost</w:t>
      </w:r>
      <w:r w:rsidRPr="0018449B">
        <w:rPr>
          <w:sz w:val="16"/>
        </w:rPr>
        <w:t xml:space="preserve">. </w:t>
      </w:r>
      <w:r w:rsidRPr="002F75D9">
        <w:rPr>
          <w:u w:val="single"/>
        </w:rPr>
        <w:t xml:space="preserve">So attention naturally shifts toward </w:t>
      </w:r>
      <w:r w:rsidRPr="0018449B">
        <w:rPr>
          <w:sz w:val="16"/>
        </w:rPr>
        <w:t xml:space="preserve">the People’s Republic of </w:t>
      </w:r>
      <w:r w:rsidRPr="002F75D9">
        <w:rPr>
          <w:u w:val="single"/>
        </w:rPr>
        <w:t>China</w:t>
      </w:r>
      <w:r w:rsidRPr="0018449B">
        <w:rPr>
          <w:sz w:val="16"/>
        </w:rPr>
        <w:t xml:space="preserve">, which joined Washington in criticizing the blast. </w:t>
      </w:r>
      <w:r w:rsidRPr="002F75D9">
        <w:rPr>
          <w:u w:val="single"/>
        </w:rPr>
        <w:t>The PRC is the most important investor in the North and provides substantial energy and food assistance. Beijing also has helped protect the DPRK by weakening proposed UN sanctions and enforcing those imposed with less than due diligence</w:t>
      </w:r>
      <w:r w:rsidRPr="0018449B">
        <w:rPr>
          <w:sz w:val="16"/>
        </w:rPr>
        <w:t xml:space="preserve">. If only China would get tough, runs the argument, the Kim Jong-un regime in Pyongyang would have to give way. </w:t>
      </w:r>
      <w:r w:rsidRPr="002F75D9">
        <w:rPr>
          <w:u w:val="single"/>
        </w:rPr>
        <w:t>Too bad Chinese intervention is not the panacea many appear to believe. So far Beijing has demonstrated little inclination to act. Even if it did, there’s no guarantee that doing so would solve the North Korean “problem.”</w:t>
      </w:r>
      <w:r>
        <w:rPr>
          <w:u w:val="single"/>
        </w:rPr>
        <w:t xml:space="preserve"> </w:t>
      </w:r>
      <w:r w:rsidRPr="0018449B">
        <w:rPr>
          <w:sz w:val="16"/>
        </w:rPr>
        <w:t xml:space="preserve">Contra common belief in Washington, </w:t>
      </w:r>
      <w:r w:rsidRPr="002F75D9">
        <w:rPr>
          <w:u w:val="single"/>
        </w:rPr>
        <w:t>the United States is in no position to dictate to the PRC. It doesn’t matter that American policymakers are convinced of their righteousness and China’s complicity with evil. Beijing doesn’t agree. And this authoritarian government, backed by a nationalistic population while enjoying growing economic, diplomatic and military clout isn’t going to let anyone—especially a country seen as trying to “contain” China—dictate PRC policy.</w:t>
      </w:r>
      <w:r>
        <w:rPr>
          <w:u w:val="single"/>
        </w:rPr>
        <w:t xml:space="preserve"> </w:t>
      </w:r>
      <w:r w:rsidRPr="0018449B">
        <w:rPr>
          <w:sz w:val="16"/>
        </w:rPr>
        <w:t xml:space="preserve">Threats are only likely to make the Chinese leadership more recalcitrant. Donald Trump insisted: “if they don’t solve the problem, we should make trade very difficult for China.” One can imagine how the United States would react if presented with a similar demand. An upraised middle finger comes to mind. In fact, Beijing has perfectly understandable reasons to avoid wrecking the North Korean state. Denouncing the PRC for being unreasonable isn’t going to help. After all, American officials cannot credibly claim that their policies toward the Korean peninsula are unrelated to their perception of America’s national interests. If the administration wants to enlist China’s aid, Washington must convince the PRC that acting is in China’s, not America’s, best interest. That requires addressing Beijing’s concerns. While unpredictable, obstinate and irritating, so far </w:t>
      </w:r>
      <w:r w:rsidRPr="00087EC6">
        <w:rPr>
          <w:u w:val="single"/>
        </w:rPr>
        <w:t>the DPRK is not a major problem for China. The Kim Jong-un regime has cut the refugee flow across the Yalu in half. Economic cooperation remains profitable</w:t>
      </w:r>
      <w:r w:rsidRPr="0018449B">
        <w:rPr>
          <w:sz w:val="16"/>
        </w:rPr>
        <w:t xml:space="preserve"> despite persistent North Korean unreasonableness. </w:t>
      </w:r>
      <w:r w:rsidRPr="00087EC6">
        <w:rPr>
          <w:u w:val="single"/>
        </w:rPr>
        <w:t>The North disrupts American regional dominance and forces Seoul and Washington to beg for assistance in dealing with the DPRK</w:t>
      </w:r>
      <w:r w:rsidRPr="0018449B">
        <w:rPr>
          <w:sz w:val="16"/>
        </w:rPr>
        <w:t xml:space="preserve">. </w:t>
      </w:r>
      <w:r w:rsidRPr="00087EC6">
        <w:rPr>
          <w:u w:val="single"/>
        </w:rPr>
        <w:t>Even Pyongyang’s growing nuclear arsenal poses no obvious threat to China. Any North Korean weapons will be pointed south</w:t>
      </w:r>
      <w:r w:rsidRPr="0018449B">
        <w:rPr>
          <w:sz w:val="16"/>
        </w:rPr>
        <w:t xml:space="preserve">. Moreover, while it is widely presumed that the PRC was not informed of the latest test ahead of time, high level envoys recently passed both ways between the two countries. So Kim may have alerted his reluctant patron—without, of course, asking its permission—making his actions appear less destabilizing, even though still unwelcome. </w:t>
      </w:r>
      <w:r w:rsidRPr="00087EC6">
        <w:rPr>
          <w:u w:val="single"/>
        </w:rPr>
        <w:t>Why, then, should the PRC sacrifice its political influence and economic interests? A Chinese cut-off of energy and food would cause great hardship in the North. But that would not guarantee Pyongyang’s compliance. A half million or more people died of starvation during the late 1990s without any change in DPRK policy</w:t>
      </w:r>
      <w:r w:rsidRPr="0018449B">
        <w:rPr>
          <w:sz w:val="16"/>
        </w:rPr>
        <w:t xml:space="preserve">. Renewed privation would be a blow to Kim, who has promised economic growth, but </w:t>
      </w:r>
      <w:r w:rsidRPr="00087EC6">
        <w:rPr>
          <w:u w:val="single"/>
        </w:rPr>
        <w:t>the leadership has never based its policy on protecting its people from hardship</w:t>
      </w:r>
      <w:r w:rsidRPr="0018449B">
        <w:rPr>
          <w:sz w:val="16"/>
        </w:rPr>
        <w:t xml:space="preserve">. </w:t>
      </w:r>
      <w:r w:rsidRPr="005701E3">
        <w:rPr>
          <w:u w:val="single"/>
        </w:rPr>
        <w:t>In contrast, from its founding the regime jealously guarded its independence even from its major communist benefactors</w:t>
      </w:r>
      <w:r w:rsidRPr="0018449B">
        <w:rPr>
          <w:sz w:val="16"/>
        </w:rPr>
        <w:t xml:space="preserve">. </w:t>
      </w:r>
      <w:r w:rsidRPr="005701E3">
        <w:rPr>
          <w:u w:val="single"/>
        </w:rPr>
        <w:t>Thus, the DPRK leadership may refuse to bend, forcing Beijing to act on its threats. The result might be a return to the 1990s, with a horrific collapse in living conditions but regime survival—and continued development of nuclear weapons. In which case China would have sacrificed its relationship with its sole ally for no reason.</w:t>
      </w:r>
    </w:p>
    <w:p w:rsidR="00FA0E2E" w:rsidRDefault="00FA0E2E" w:rsidP="00FA0E2E">
      <w:pPr>
        <w:pStyle w:val="Heading4"/>
      </w:pPr>
      <w:r>
        <w:t>China opposes</w:t>
      </w:r>
      <w:r w:rsidR="00DF1FDE">
        <w:t xml:space="preserve"> provoking North Korea with sanctions</w:t>
      </w:r>
    </w:p>
    <w:p w:rsidR="00FA0E2E" w:rsidRPr="00FA0E2E" w:rsidRDefault="00FA0E2E" w:rsidP="00FA0E2E">
      <w:r w:rsidRPr="00FA0E2E">
        <w:t xml:space="preserve">Patrick </w:t>
      </w:r>
      <w:r w:rsidRPr="00FA0E2E">
        <w:rPr>
          <w:rStyle w:val="Style13ptBold"/>
        </w:rPr>
        <w:t>Goodenough</w:t>
      </w:r>
      <w:r w:rsidRPr="00FA0E2E">
        <w:t xml:space="preserve"> July 7, 20</w:t>
      </w:r>
      <w:r w:rsidRPr="00FA0E2E">
        <w:rPr>
          <w:rStyle w:val="Style13ptBold"/>
        </w:rPr>
        <w:t>16</w:t>
      </w:r>
      <w:r w:rsidRPr="00FA0E2E">
        <w:t xml:space="preserve"> North Korea Reacts to US Sanctions Against Kim: Like ‘a New-Born Puppy Knowing no Fear of a Tiger’ Patrick served as Managing Editor at the organization's world headquarters in Alexandria, Va. He reports on politics, international relations, security, terrorism, ethics and religion, and oversees reporting by </w:t>
      </w:r>
      <w:proofErr w:type="spellStart"/>
      <w:r w:rsidRPr="00FA0E2E">
        <w:t>CNSNews.com's</w:t>
      </w:r>
      <w:proofErr w:type="spellEnd"/>
      <w:r w:rsidRPr="00FA0E2E">
        <w:t xml:space="preserve"> roster of international stringers. North Korea Reacts to US Sanctions Against Kim: Like ‘a New-Born Puppy Knowing no Fear of a Tiger’. (2016). CNS News. Retrieved 9 July 2016, from </w:t>
      </w:r>
      <w:hyperlink r:id="rId9" w:history="1">
        <w:r w:rsidRPr="00FA0E2E">
          <w:rPr>
            <w:rStyle w:val="Hyperlink"/>
          </w:rPr>
          <w:t>http://www.cnsnews.com/news/article/patrick-goodenough/north-korea-reacts-us-sanctions-against-kim-new-born-puppy-knowing</w:t>
        </w:r>
      </w:hyperlink>
      <w:r w:rsidRPr="00FA0E2E">
        <w:t xml:space="preserve"> DT</w:t>
      </w:r>
    </w:p>
    <w:p w:rsidR="00FA0E2E" w:rsidRDefault="00FA0E2E" w:rsidP="00FA0E2E">
      <w:r w:rsidRPr="004B6AE4">
        <w:rPr>
          <w:b/>
          <w:u w:val="single"/>
        </w:rPr>
        <w:t>China, meanwhile, has voiced objections to the new U.S. sanctions against its neighbor and trading partner</w:t>
      </w:r>
      <w:r>
        <w:t xml:space="preserve">. “China has always sought to resolve human rights issues through constructive dialogue and cooperation on the basis of equality and mutual respect,” said </w:t>
      </w:r>
      <w:r w:rsidRPr="00B802FF">
        <w:rPr>
          <w:b/>
          <w:u w:val="single"/>
        </w:rPr>
        <w:t>foreign ministry spokesman Hong Lei. “Relevant parties should avoid taking measures that are provocative and would worsen the situation, and do things that are conducive to the peace and stability on the peninsula.”</w:t>
      </w:r>
      <w:r>
        <w:t xml:space="preserve"> Kirby declined to comment on the </w:t>
      </w:r>
      <w:r w:rsidRPr="004B6AE4">
        <w:t>Chinese opposition</w:t>
      </w:r>
      <w:r>
        <w:t xml:space="preserve">, saying Chinese leaders can “speak for themselves in terms of whatever objections they might have.” But he also recalled that Beijing signed up earlier this year to the toughest yet U.N. Security Council sanctions imposed against the reclusive state in two decades. </w:t>
      </w:r>
      <w:r w:rsidRPr="004B6AE4">
        <w:rPr>
          <w:b/>
          <w:u w:val="single"/>
        </w:rPr>
        <w:t>The step was taken</w:t>
      </w:r>
      <w:r>
        <w:t xml:space="preserve"> </w:t>
      </w:r>
      <w:r w:rsidRPr="004B6AE4">
        <w:rPr>
          <w:b/>
          <w:u w:val="single"/>
        </w:rPr>
        <w:t>in response to North Korea’s January nuclear test and long-range rocket launch the following month</w:t>
      </w:r>
      <w:r>
        <w:t xml:space="preserve">. Secretary of State John Kerry said during a visit to Ukraine that he had spoken to his Chinese counterpart, Foreign Minister Wang Yi, about the issue on Wednesday. Kerry has long voiced frustration at China’s evident reluctance to use its leverage with Pyongyang to bring about a change of direction. After North Korea carried out a nuclear test last January – its fourth since 2006 – Kerry told Wang in a phone conversation “we cannot continue business as usual” in the face of the provocations. </w:t>
      </w:r>
      <w:r w:rsidRPr="004B6AE4">
        <w:rPr>
          <w:b/>
          <w:u w:val="single"/>
        </w:rPr>
        <w:t>China is North Korea’s closest ally and has been defending it for the decades at the U.N., where China wields veto power as a permanent Security Council member. As such, China’s support for the March U.N. sanctions package marked a departure</w:t>
      </w:r>
      <w:r>
        <w:t>.</w:t>
      </w:r>
    </w:p>
    <w:p w:rsidR="00182061" w:rsidRDefault="00182061" w:rsidP="00182061">
      <w:pPr>
        <w:pStyle w:val="Heading4"/>
      </w:pPr>
      <w:r>
        <w:t>China refuses to enforce sanctions against North Korea -- fear of destabilizing the North</w:t>
      </w:r>
    </w:p>
    <w:p w:rsidR="00182061" w:rsidRPr="00C62777" w:rsidRDefault="00182061" w:rsidP="00C62777">
      <w:r w:rsidRPr="00C62777">
        <w:rPr>
          <w:rStyle w:val="Style13ptBold"/>
        </w:rPr>
        <w:t>Zee News</w:t>
      </w:r>
      <w:r w:rsidRPr="00C62777">
        <w:t xml:space="preserve"> March 17, 20</w:t>
      </w:r>
      <w:r w:rsidRPr="00C62777">
        <w:rPr>
          <w:rStyle w:val="Style13ptBold"/>
        </w:rPr>
        <w:t>16</w:t>
      </w:r>
      <w:r w:rsidR="00C62777">
        <w:rPr>
          <w:rStyle w:val="Style13ptBold"/>
        </w:rPr>
        <w:t xml:space="preserve"> </w:t>
      </w:r>
      <w:r w:rsidRPr="00C62777">
        <w:t xml:space="preserve">"China says opposes unilateral sanctions on North Korea.". LexisNexis Academic. Web. Date Accessed: 2016/07/09. Zee News is an Indian news and current affairs channel. The channel's </w:t>
      </w:r>
      <w:proofErr w:type="spellStart"/>
      <w:r w:rsidRPr="00C62777">
        <w:t>programmes</w:t>
      </w:r>
      <w:proofErr w:type="spellEnd"/>
      <w:r w:rsidRPr="00C62777">
        <w:t xml:space="preserve"> have won several prestigious national and international awards. DT</w:t>
      </w:r>
    </w:p>
    <w:p w:rsidR="00182061" w:rsidRPr="00E62A94" w:rsidRDefault="00182061" w:rsidP="00182061">
      <w:pPr>
        <w:rPr>
          <w:b/>
          <w:u w:val="single"/>
        </w:rPr>
      </w:pPr>
      <w:r w:rsidRPr="00E62A94">
        <w:rPr>
          <w:b/>
          <w:u w:val="single"/>
        </w:rPr>
        <w:t xml:space="preserve">China is North Korea's sole major ally but it disapproves of its nuclear </w:t>
      </w:r>
      <w:proofErr w:type="spellStart"/>
      <w:r w:rsidRPr="00E62A94">
        <w:rPr>
          <w:b/>
          <w:u w:val="single"/>
        </w:rPr>
        <w:t>programme</w:t>
      </w:r>
      <w:proofErr w:type="spellEnd"/>
      <w:r w:rsidRPr="00E62A94">
        <w:rPr>
          <w:b/>
          <w:u w:val="single"/>
        </w:rPr>
        <w:t xml:space="preserve"> and calls for the Korean peninsula to be free of nuclear weapons.</w:t>
      </w:r>
      <w:r w:rsidR="009D4473">
        <w:rPr>
          <w:b/>
          <w:u w:val="single"/>
        </w:rPr>
        <w:t xml:space="preserve"> </w:t>
      </w:r>
      <w:r>
        <w:t xml:space="preserve">While </w:t>
      </w:r>
      <w:r w:rsidRPr="00E62A94">
        <w:rPr>
          <w:b/>
          <w:u w:val="single"/>
        </w:rPr>
        <w:t xml:space="preserve">China has signed up for tough new U.N. sanctions against North Korea, it has said repeatedly sanctions are not the answer and that only a resumption of talks can resolve the dispute over North Korea's weapons </w:t>
      </w:r>
      <w:proofErr w:type="spellStart"/>
      <w:r w:rsidRPr="00E62A94">
        <w:rPr>
          <w:b/>
          <w:u w:val="single"/>
        </w:rPr>
        <w:t>programme</w:t>
      </w:r>
      <w:proofErr w:type="spellEnd"/>
      <w:r>
        <w:t>.</w:t>
      </w:r>
      <w:r w:rsidR="009D4473">
        <w:t xml:space="preserve"> </w:t>
      </w:r>
      <w:r>
        <w:t>The U.S. measures, which vastly expand a U.S. blockade of North Korea, prohibit the export of goods from the United States to North Korea.</w:t>
      </w:r>
      <w:r w:rsidR="009D4473">
        <w:t xml:space="preserve"> </w:t>
      </w:r>
      <w:r w:rsidRPr="00E62A94">
        <w:rPr>
          <w:b/>
          <w:u w:val="single"/>
        </w:rPr>
        <w:t>U.S. officials had previously believed a blanket trade ban would be ineffective without</w:t>
      </w:r>
      <w:r>
        <w:t xml:space="preserve"> a stronger </w:t>
      </w:r>
      <w:r w:rsidRPr="00E62A94">
        <w:rPr>
          <w:b/>
          <w:u w:val="single"/>
        </w:rPr>
        <w:t>commitment from China</w:t>
      </w:r>
      <w:r>
        <w:t>, North Korea's largest trading partner.</w:t>
      </w:r>
      <w:r w:rsidR="009D4473">
        <w:t xml:space="preserve"> </w:t>
      </w:r>
      <w:r>
        <w:t>North Korea conducted a nuclear test on Jan. 6, and on Feb. 7 it launched a rocket that the United States and its allies said employed banned ballistic missile technology. China signed on to the new U.N. sanctions against North Korea this month.</w:t>
      </w:r>
      <w:r w:rsidR="009D4473">
        <w:t xml:space="preserve"> </w:t>
      </w:r>
      <w:r w:rsidRPr="00E62A94">
        <w:rPr>
          <w:b/>
          <w:u w:val="single"/>
        </w:rPr>
        <w:t xml:space="preserve">But U.S. officials and experts have often questioned China's commitment to enforcing sanctions on North Korea. China fears that too-harsh measures will </w:t>
      </w:r>
      <w:proofErr w:type="spellStart"/>
      <w:r w:rsidRPr="00E62A94">
        <w:rPr>
          <w:b/>
          <w:u w:val="single"/>
        </w:rPr>
        <w:t>destabilise</w:t>
      </w:r>
      <w:proofErr w:type="spellEnd"/>
      <w:r w:rsidRPr="00E62A94">
        <w:rPr>
          <w:b/>
          <w:u w:val="single"/>
        </w:rPr>
        <w:t xml:space="preserve"> the North.</w:t>
      </w:r>
    </w:p>
    <w:p w:rsidR="005701E3" w:rsidRPr="005701E3" w:rsidRDefault="005701E3" w:rsidP="00FA0E2E">
      <w:pPr>
        <w:tabs>
          <w:tab w:val="left" w:pos="2432"/>
        </w:tabs>
      </w:pPr>
    </w:p>
    <w:p w:rsidR="00685757" w:rsidRDefault="00685757" w:rsidP="00685757">
      <w:pPr>
        <w:pStyle w:val="Heading3"/>
      </w:pPr>
      <w:r>
        <w:t>Doesn’t solve denuclearization</w:t>
      </w:r>
    </w:p>
    <w:p w:rsidR="00685757" w:rsidRDefault="004E18C4" w:rsidP="004E18C4">
      <w:pPr>
        <w:pStyle w:val="Heading4"/>
      </w:pPr>
      <w:r>
        <w:t xml:space="preserve">Sanctions don’t solve </w:t>
      </w:r>
      <w:proofErr w:type="spellStart"/>
      <w:r>
        <w:t>nuclearization</w:t>
      </w:r>
      <w:proofErr w:type="spellEnd"/>
      <w:r>
        <w:t>- can’t enforce and NK won’t give up.</w:t>
      </w:r>
    </w:p>
    <w:p w:rsidR="005701E3" w:rsidRDefault="004E18C4" w:rsidP="004E18C4">
      <w:proofErr w:type="spellStart"/>
      <w:r>
        <w:t>Bernt</w:t>
      </w:r>
      <w:proofErr w:type="spellEnd"/>
      <w:r>
        <w:t xml:space="preserve"> </w:t>
      </w:r>
      <w:r w:rsidRPr="003F6F0F">
        <w:rPr>
          <w:rStyle w:val="Style13ptBold"/>
        </w:rPr>
        <w:t>Berger</w:t>
      </w:r>
      <w:r>
        <w:t>, July 20</w:t>
      </w:r>
      <w:r w:rsidRPr="003F6F0F">
        <w:rPr>
          <w:rStyle w:val="Style13ptBold"/>
        </w:rPr>
        <w:t>15</w:t>
      </w:r>
      <w:r>
        <w:t>,</w:t>
      </w:r>
      <w:r w:rsidR="0000208C">
        <w:t xml:space="preserve"> Head of the Asia </w:t>
      </w:r>
      <w:proofErr w:type="spellStart"/>
      <w:r w:rsidR="0000208C">
        <w:t>Programme</w:t>
      </w:r>
      <w:proofErr w:type="spellEnd"/>
      <w:r w:rsidR="0000208C">
        <w:t xml:space="preserve"> and Senior Research Fellow at the Institute for Security and Development Policy,</w:t>
      </w:r>
      <w:r>
        <w:t xml:space="preserve"> European Union Institute for Security Studies, Sanctions against North Korea: A tricky</w:t>
      </w:r>
    </w:p>
    <w:p w:rsidR="004E18C4" w:rsidRPr="004E18C4" w:rsidRDefault="004E18C4" w:rsidP="004E18C4">
      <w:r>
        <w:t xml:space="preserve"> dilemma, </w:t>
      </w:r>
      <w:r w:rsidRPr="004E18C4">
        <w:t>http://www.iss.europa.eu/uploads/media/Brief_23_DPRK_sanctions.pdf</w:t>
      </w:r>
    </w:p>
    <w:p w:rsidR="00685757" w:rsidRDefault="00685757" w:rsidP="00685757">
      <w:pPr>
        <w:rPr>
          <w:u w:val="single"/>
        </w:rPr>
      </w:pPr>
      <w:r>
        <w:t>The Democratic People’s Republic of Korea (</w:t>
      </w:r>
      <w:r w:rsidRPr="004E18C4">
        <w:rPr>
          <w:u w:val="single"/>
        </w:rPr>
        <w:t>DPRK) is one of the most heavily sanctioned countries in the world. Yet the sanctions have been costly and technically difficult to implement</w:t>
      </w:r>
      <w:r>
        <w:t xml:space="preserve">. </w:t>
      </w:r>
      <w:r w:rsidRPr="004E18C4">
        <w:rPr>
          <w:u w:val="single"/>
        </w:rPr>
        <w:t xml:space="preserve">And since North Korea deems its nuclear </w:t>
      </w:r>
      <w:proofErr w:type="spellStart"/>
      <w:r w:rsidRPr="004E18C4">
        <w:rPr>
          <w:u w:val="single"/>
        </w:rPr>
        <w:t>programme</w:t>
      </w:r>
      <w:proofErr w:type="spellEnd"/>
      <w:r w:rsidRPr="004E18C4">
        <w:rPr>
          <w:u w:val="single"/>
        </w:rPr>
        <w:t xml:space="preserve"> to be essential for its national security (and therefore non-negotiable), their effectiveness in terms of non-proliferation has been limited</w:t>
      </w:r>
      <w:r>
        <w:t xml:space="preserve">. </w:t>
      </w:r>
      <w:r w:rsidRPr="004E18C4">
        <w:rPr>
          <w:u w:val="single"/>
        </w:rPr>
        <w:t>Pyongyang</w:t>
      </w:r>
      <w:r>
        <w:t xml:space="preserve"> also believes itself to be party to a ceasefire, and thus </w:t>
      </w:r>
      <w:r w:rsidRPr="004E18C4">
        <w:rPr>
          <w:u w:val="single"/>
        </w:rPr>
        <w:t>regards sanctions as measures which hamper any peace or reconciliation process.</w:t>
      </w:r>
    </w:p>
    <w:p w:rsidR="00065D89" w:rsidRDefault="00065D89" w:rsidP="00065D89">
      <w:pPr>
        <w:pStyle w:val="Heading4"/>
      </w:pPr>
      <w:r>
        <w:t>Sanctions fail in isolated dictatorships</w:t>
      </w:r>
    </w:p>
    <w:p w:rsidR="00065D89" w:rsidRDefault="00065D89" w:rsidP="00065D89">
      <w:r w:rsidRPr="00F43DF6">
        <w:rPr>
          <w:rStyle w:val="Style13ptBold"/>
        </w:rPr>
        <w:t>Radio Free Asia, 7-14-16</w:t>
      </w:r>
      <w:r w:rsidRPr="00F43DF6">
        <w:t>,</w:t>
      </w:r>
      <w:r>
        <w:t xml:space="preserve"> (</w:t>
      </w:r>
      <w:r w:rsidRPr="00704A57">
        <w:t>interview with RFA’s Executive Editor Dan Southerland, Russian historian and N</w:t>
      </w:r>
      <w:r>
        <w:t xml:space="preserve">orth Korea expert Andrei </w:t>
      </w:r>
      <w:proofErr w:type="spellStart"/>
      <w:r>
        <w:t>Lankov</w:t>
      </w:r>
      <w:proofErr w:type="spellEnd"/>
      <w:r>
        <w:t>)</w:t>
      </w:r>
      <w:r w:rsidRPr="00F43DF6">
        <w:t xml:space="preserve"> "Interview: Sanctions Against North Korea Aren't Working," http://www.rfa.org/english/news/korea/sanctions-07142016162348.html</w:t>
      </w:r>
    </w:p>
    <w:p w:rsidR="00065D89" w:rsidRPr="00065D89" w:rsidRDefault="00065D89" w:rsidP="00065D89">
      <w:pPr>
        <w:rPr>
          <w:u w:val="single"/>
        </w:rPr>
      </w:pPr>
      <w:r>
        <w:t xml:space="preserve">RFA: </w:t>
      </w:r>
      <w:r w:rsidRPr="00065D89">
        <w:rPr>
          <w:u w:val="single"/>
        </w:rPr>
        <w:t>There’s a long history of sanctions not working in a number of cases</w:t>
      </w:r>
      <w:r>
        <w:t xml:space="preserve">, but they did work against South Africa. </w:t>
      </w:r>
      <w:proofErr w:type="spellStart"/>
      <w:r>
        <w:t>Lankov</w:t>
      </w:r>
      <w:proofErr w:type="spellEnd"/>
      <w:r>
        <w:t xml:space="preserve">: </w:t>
      </w:r>
      <w:r w:rsidRPr="00065D89">
        <w:rPr>
          <w:u w:val="single"/>
        </w:rPr>
        <w:t>Sanctions against South Africa worked because it was a democracy. They had to take into account what their own people were thinking. Sanctions don’t work when a leader can ignore the views of the common people, which is the case with North Korea</w:t>
      </w:r>
      <w:r>
        <w:t xml:space="preserve"> ... Sanctions worked in Iran because while the system is twisted and lacking in many ways, they do have elections and some accountability. They do have to listen to public opinion. </w:t>
      </w:r>
      <w:r w:rsidRPr="00065D89">
        <w:rPr>
          <w:u w:val="single"/>
        </w:rPr>
        <w:t>Sanctions do not seem to work well against an isolated country.</w:t>
      </w:r>
    </w:p>
    <w:p w:rsidR="003F6F0F" w:rsidRDefault="003F6F0F" w:rsidP="003F6F0F">
      <w:pPr>
        <w:pStyle w:val="Heading4"/>
      </w:pPr>
      <w:r>
        <w:t>Sanctions fail- 4 reasons.</w:t>
      </w:r>
    </w:p>
    <w:p w:rsidR="0000208C" w:rsidRPr="004E18C4" w:rsidRDefault="0000208C" w:rsidP="0000208C">
      <w:proofErr w:type="spellStart"/>
      <w:r>
        <w:t>Bernt</w:t>
      </w:r>
      <w:proofErr w:type="spellEnd"/>
      <w:r>
        <w:t xml:space="preserve"> </w:t>
      </w:r>
      <w:r w:rsidRPr="003F6F0F">
        <w:rPr>
          <w:rStyle w:val="Style13ptBold"/>
        </w:rPr>
        <w:t>Berger</w:t>
      </w:r>
      <w:r>
        <w:t>, July 20</w:t>
      </w:r>
      <w:r w:rsidRPr="003F6F0F">
        <w:rPr>
          <w:rStyle w:val="Style13ptBold"/>
        </w:rPr>
        <w:t>15</w:t>
      </w:r>
      <w:r>
        <w:t xml:space="preserve">, Head of the Asia </w:t>
      </w:r>
      <w:proofErr w:type="spellStart"/>
      <w:r>
        <w:t>Programme</w:t>
      </w:r>
      <w:proofErr w:type="spellEnd"/>
      <w:r>
        <w:t xml:space="preserve"> and Senior Research Fellow at the Institute for Security and Development Policy, European Union Institute for Security Studies, Sanctions against North Korea: A tricky dilemma, </w:t>
      </w:r>
      <w:r w:rsidRPr="004E18C4">
        <w:t>http://www.iss.europa.eu/uploads/media/Brief_23_DPRK_sanctions.pdf</w:t>
      </w:r>
    </w:p>
    <w:p w:rsidR="003F6F0F" w:rsidRDefault="003F6F0F" w:rsidP="00685757">
      <w:r w:rsidRPr="003F6F0F">
        <w:rPr>
          <w:u w:val="single"/>
        </w:rPr>
        <w:t xml:space="preserve">Four issues complicate the implementation of sanctions: capacities, reporting, </w:t>
      </w:r>
      <w:proofErr w:type="spellStart"/>
      <w:r w:rsidRPr="003F6F0F">
        <w:rPr>
          <w:u w:val="single"/>
        </w:rPr>
        <w:t>organisation</w:t>
      </w:r>
      <w:proofErr w:type="spellEnd"/>
      <w:r w:rsidRPr="003F6F0F">
        <w:rPr>
          <w:u w:val="single"/>
        </w:rPr>
        <w:t>, and definitions. Due to the increasing complexity and number of sanction regimes, many states, especially small ones, lack implementation and enforcement capacities. This is often further complicated by weak financial institutions, poor customs and export control systems</w:t>
      </w:r>
      <w:r>
        <w:t xml:space="preserve"> and a lack of awareness among companies and officials. </w:t>
      </w:r>
      <w:r w:rsidRPr="003F6F0F">
        <w:rPr>
          <w:u w:val="single"/>
        </w:rPr>
        <w:t>This lack of capacity contributes – political considerations aside – to the poor record of reporting</w:t>
      </w:r>
      <w:r>
        <w:t xml:space="preserve"> to the </w:t>
      </w:r>
      <w:proofErr w:type="spellStart"/>
      <w:r>
        <w:t>PoE</w:t>
      </w:r>
      <w:proofErr w:type="spellEnd"/>
      <w:r w:rsidRPr="003F6F0F">
        <w:rPr>
          <w:u w:val="single"/>
        </w:rPr>
        <w:t>. Although UN members are obliged to submit their implementation reports</w:t>
      </w:r>
      <w:r>
        <w:t xml:space="preserve"> to the body</w:t>
      </w:r>
      <w:r w:rsidRPr="003F6F0F">
        <w:rPr>
          <w:u w:val="single"/>
        </w:rPr>
        <w:t>, in 2015 only 18%</w:t>
      </w:r>
      <w:r>
        <w:t xml:space="preserve"> (35 countries out of 193</w:t>
      </w:r>
      <w:r w:rsidRPr="003F6F0F">
        <w:rPr>
          <w:u w:val="single"/>
        </w:rPr>
        <w:t>) of states did so on the three DPRK related UNSCRs. About half – mostly developing countries or ‘countries of concern’ – did not submit any report whatsoever</w:t>
      </w:r>
      <w:r>
        <w:t xml:space="preserve">. Additional </w:t>
      </w:r>
      <w:r w:rsidRPr="003F6F0F">
        <w:rPr>
          <w:u w:val="single"/>
        </w:rPr>
        <w:t xml:space="preserve">hold ups exist due to the manner in which the UN communicates internally. The Sanctions Committee’s slow re- </w:t>
      </w:r>
      <w:proofErr w:type="spellStart"/>
      <w:r w:rsidRPr="003F6F0F">
        <w:rPr>
          <w:u w:val="single"/>
        </w:rPr>
        <w:t>sponse</w:t>
      </w:r>
      <w:proofErr w:type="spellEnd"/>
      <w:r>
        <w:t xml:space="preserve"> </w:t>
      </w:r>
      <w:r w:rsidRPr="003F6F0F">
        <w:rPr>
          <w:u w:val="single"/>
        </w:rPr>
        <w:t xml:space="preserve">to the </w:t>
      </w:r>
      <w:proofErr w:type="spellStart"/>
      <w:r w:rsidRPr="003F6F0F">
        <w:rPr>
          <w:u w:val="single"/>
        </w:rPr>
        <w:t>PoE’s</w:t>
      </w:r>
      <w:proofErr w:type="spellEnd"/>
      <w:r w:rsidRPr="003F6F0F">
        <w:rPr>
          <w:u w:val="single"/>
        </w:rPr>
        <w:t xml:space="preserve"> submission of recommendations has, for example, frequently slowed down progress. And the definitions of sanctioned items are often not precise: such items as ‘luxury goods’ or ‘economic assets’</w:t>
      </w:r>
      <w:r>
        <w:t xml:space="preserve"> (UNSCR 1718) n</w:t>
      </w:r>
      <w:r w:rsidRPr="003F6F0F">
        <w:rPr>
          <w:u w:val="single"/>
        </w:rPr>
        <w:t>eed greater clarification</w:t>
      </w:r>
      <w:r>
        <w:t xml:space="preserve"> </w:t>
      </w:r>
    </w:p>
    <w:p w:rsidR="00637C87" w:rsidRDefault="00DC7750" w:rsidP="00DC7750">
      <w:pPr>
        <w:pStyle w:val="Heading4"/>
      </w:pPr>
      <w:r>
        <w:t>Sanctions are counterproductive</w:t>
      </w:r>
      <w:r w:rsidR="00E00788">
        <w:t xml:space="preserve"> and lock in </w:t>
      </w:r>
      <w:proofErr w:type="spellStart"/>
      <w:r w:rsidR="00E00788">
        <w:t>nuclearization</w:t>
      </w:r>
      <w:proofErr w:type="spellEnd"/>
      <w:r>
        <w:t xml:space="preserve">- </w:t>
      </w:r>
      <w:r w:rsidR="00E00788">
        <w:t>non-negotiability blocks constructive political outcomes</w:t>
      </w:r>
    </w:p>
    <w:p w:rsidR="00E00788" w:rsidRPr="00E00788" w:rsidRDefault="00E00788" w:rsidP="00E00788">
      <w:proofErr w:type="spellStart"/>
      <w:r>
        <w:t>Bernt</w:t>
      </w:r>
      <w:proofErr w:type="spellEnd"/>
      <w:r>
        <w:t xml:space="preserve"> </w:t>
      </w:r>
      <w:r w:rsidRPr="003F6F0F">
        <w:rPr>
          <w:rStyle w:val="Style13ptBold"/>
        </w:rPr>
        <w:t>Berger</w:t>
      </w:r>
      <w:r>
        <w:t>, July 20</w:t>
      </w:r>
      <w:r w:rsidRPr="003F6F0F">
        <w:rPr>
          <w:rStyle w:val="Style13ptBold"/>
        </w:rPr>
        <w:t>15</w:t>
      </w:r>
      <w:r>
        <w:t xml:space="preserve">, Head of the Asia </w:t>
      </w:r>
      <w:proofErr w:type="spellStart"/>
      <w:r>
        <w:t>Programme</w:t>
      </w:r>
      <w:proofErr w:type="spellEnd"/>
      <w:r>
        <w:t xml:space="preserve"> and Senior Research Fellow at the Institute for Security and Development Policy, European Union Institute for Security Studies, Sanctions against North Korea: A tricky dilemma, </w:t>
      </w:r>
      <w:r w:rsidRPr="004E18C4">
        <w:t>http://www.iss.europa.eu/uploads/media/Brief_23_DPRK_sanctions.pdf</w:t>
      </w:r>
    </w:p>
    <w:p w:rsidR="00637C87" w:rsidRPr="00637C87" w:rsidRDefault="00637C87" w:rsidP="00685757">
      <w:pPr>
        <w:rPr>
          <w:u w:val="single"/>
        </w:rPr>
      </w:pPr>
      <w:r>
        <w:t xml:space="preserve">In security terms, </w:t>
      </w:r>
      <w:r w:rsidRPr="00637C87">
        <w:rPr>
          <w:u w:val="single"/>
        </w:rPr>
        <w:t xml:space="preserve">the DPRK believes itself to be party to a conflict. As a result, the nuclear weapons </w:t>
      </w:r>
      <w:proofErr w:type="spellStart"/>
      <w:r w:rsidRPr="00637C87">
        <w:rPr>
          <w:u w:val="single"/>
        </w:rPr>
        <w:t>programme</w:t>
      </w:r>
      <w:proofErr w:type="spellEnd"/>
      <w:r w:rsidRPr="00637C87">
        <w:rPr>
          <w:u w:val="single"/>
        </w:rPr>
        <w:t xml:space="preserve"> primarily serves as a means of ensuring the survival of both the nation and the regime</w:t>
      </w:r>
      <w:r>
        <w:t xml:space="preserve">. Over 60 years after the Korean War, </w:t>
      </w:r>
      <w:r w:rsidRPr="00637C87">
        <w:rPr>
          <w:u w:val="single"/>
        </w:rPr>
        <w:t>there are still no signs of a peace process, with</w:t>
      </w:r>
      <w:r>
        <w:t xml:space="preserve"> </w:t>
      </w:r>
      <w:r w:rsidRPr="00637C87">
        <w:rPr>
          <w:u w:val="single"/>
        </w:rPr>
        <w:t>mistrust on all sides making reconciliation and negotiations difficult</w:t>
      </w:r>
      <w:r>
        <w:t xml:space="preserve">. For the leadership in Pyongyang, </w:t>
      </w:r>
      <w:r w:rsidRPr="00637C87">
        <w:rPr>
          <w:u w:val="single"/>
        </w:rPr>
        <w:t xml:space="preserve">the nuclear </w:t>
      </w:r>
      <w:proofErr w:type="spellStart"/>
      <w:r w:rsidRPr="00637C87">
        <w:rPr>
          <w:u w:val="single"/>
        </w:rPr>
        <w:t>programme</w:t>
      </w:r>
      <w:proofErr w:type="spellEnd"/>
      <w:r w:rsidRPr="00637C87">
        <w:rPr>
          <w:u w:val="single"/>
        </w:rPr>
        <w:t xml:space="preserve"> has served multiple purposes: that of an effective deterrent, responding to </w:t>
      </w:r>
      <w:proofErr w:type="spellStart"/>
      <w:r w:rsidRPr="00637C87">
        <w:rPr>
          <w:u w:val="single"/>
        </w:rPr>
        <w:t>postCold</w:t>
      </w:r>
      <w:proofErr w:type="spellEnd"/>
      <w:r w:rsidRPr="00637C87">
        <w:rPr>
          <w:u w:val="single"/>
        </w:rPr>
        <w:t xml:space="preserve"> War international military developments; of a coercive tool to gain political and economic</w:t>
      </w:r>
    </w:p>
    <w:p w:rsidR="00637C87" w:rsidRDefault="00637C87" w:rsidP="00685757">
      <w:pPr>
        <w:rPr>
          <w:u w:val="single"/>
        </w:rPr>
      </w:pPr>
      <w:r w:rsidRPr="00637C87">
        <w:rPr>
          <w:u w:val="single"/>
        </w:rPr>
        <w:t>benefits;</w:t>
      </w:r>
      <w:r>
        <w:t xml:space="preserve"> and of a necessary instrument to achieve the transition from </w:t>
      </w:r>
      <w:proofErr w:type="spellStart"/>
      <w:r>
        <w:t>Songun</w:t>
      </w:r>
      <w:proofErr w:type="spellEnd"/>
      <w:r>
        <w:t xml:space="preserve"> (military first) to </w:t>
      </w:r>
      <w:proofErr w:type="spellStart"/>
      <w:r>
        <w:t>Byungjin</w:t>
      </w:r>
      <w:proofErr w:type="spellEnd"/>
      <w:r>
        <w:t xml:space="preserve"> policy (a focus on nuclear capabilities and economic development). </w:t>
      </w:r>
      <w:r w:rsidRPr="00DC7750">
        <w:rPr>
          <w:u w:val="single"/>
        </w:rPr>
        <w:t xml:space="preserve">Since sanctions aim at </w:t>
      </w:r>
      <w:proofErr w:type="spellStart"/>
      <w:r w:rsidRPr="00DC7750">
        <w:rPr>
          <w:u w:val="single"/>
        </w:rPr>
        <w:t>denuclearisation</w:t>
      </w:r>
      <w:proofErr w:type="spellEnd"/>
      <w:r w:rsidRPr="00DC7750">
        <w:rPr>
          <w:u w:val="single"/>
        </w:rPr>
        <w:t xml:space="preserve"> and disarmament, they touch upon the core security interests of the DPRK. The demand for </w:t>
      </w:r>
      <w:proofErr w:type="spellStart"/>
      <w:r w:rsidRPr="00DC7750">
        <w:rPr>
          <w:u w:val="single"/>
        </w:rPr>
        <w:t>denuclearisation</w:t>
      </w:r>
      <w:proofErr w:type="spellEnd"/>
      <w:r w:rsidRPr="00DC7750">
        <w:rPr>
          <w:u w:val="single"/>
        </w:rPr>
        <w:t xml:space="preserve"> thus ultimately precludes any peace process and ignores the North’s own demand for a peace treaty. It is unlikely that Pyongyang will sacrifice its security needs in return for greater international acceptance. Even less likely is a quid pro quo whereby it would trade the nuclear </w:t>
      </w:r>
      <w:proofErr w:type="spellStart"/>
      <w:r w:rsidRPr="00DC7750">
        <w:rPr>
          <w:u w:val="single"/>
        </w:rPr>
        <w:t>programme</w:t>
      </w:r>
      <w:proofErr w:type="spellEnd"/>
      <w:r w:rsidRPr="00DC7750">
        <w:rPr>
          <w:u w:val="single"/>
        </w:rPr>
        <w:t xml:space="preserve"> for aid or the lifting of sanctions.</w:t>
      </w:r>
      <w:r>
        <w:t xml:space="preserve"> So far, it has only been possible to gain limited concessions, such as a moratorium on missile tests in exchange for food aid (Leap Day Agreement, 2012). To date, the international community has used both sanctions and negotiations in an attempt to prevent further nuclear development in the DPRK. Due to the situation on the peninsula, however, </w:t>
      </w:r>
      <w:r w:rsidRPr="00DC7750">
        <w:rPr>
          <w:u w:val="single"/>
        </w:rPr>
        <w:t>sanctions are</w:t>
      </w:r>
      <w:r>
        <w:t xml:space="preserve"> currently </w:t>
      </w:r>
      <w:r w:rsidRPr="00DC7750">
        <w:rPr>
          <w:u w:val="single"/>
        </w:rPr>
        <w:t>not linked to a constructive political process. Although restrictive measures are supposed to achieve the same outcomes as diplomatic talks, they risk being counterproductive</w:t>
      </w:r>
      <w:r>
        <w:t xml:space="preserve">: </w:t>
      </w:r>
      <w:r w:rsidRPr="00E00788">
        <w:rPr>
          <w:u w:val="single"/>
        </w:rPr>
        <w:t>they are non-negotiable but target an equally non-negotiable DPRK interest.</w:t>
      </w:r>
    </w:p>
    <w:p w:rsidR="00C80FE7" w:rsidRPr="001D1ABF" w:rsidRDefault="00C80FE7" w:rsidP="00C80FE7">
      <w:pPr>
        <w:pStyle w:val="Heading4"/>
      </w:pPr>
      <w:r w:rsidRPr="001D1ABF">
        <w:t>Sanctions on North Korea do nothing to hurt the Kim regime, it just starves the local population. Internal action is key to solve.</w:t>
      </w:r>
    </w:p>
    <w:p w:rsidR="00C80FE7" w:rsidRPr="00DF42CD" w:rsidRDefault="00C80FE7" w:rsidP="00C80FE7">
      <w:pPr>
        <w:rPr>
          <w:rStyle w:val="Style13ptBold"/>
        </w:rPr>
      </w:pPr>
      <w:r w:rsidRPr="00DF42CD">
        <w:rPr>
          <w:rStyle w:val="Style13ptBold"/>
        </w:rPr>
        <w:t>Donovan 7/8</w:t>
      </w:r>
    </w:p>
    <w:p w:rsidR="00C80FE7" w:rsidRDefault="00C80FE7" w:rsidP="00C80FE7">
      <w:r>
        <w:t xml:space="preserve">Joe Donovan, </w:t>
      </w:r>
      <w:r w:rsidRPr="00DF42CD">
        <w:t>Managing Director of the American Institute in Taiwan</w:t>
      </w:r>
      <w:r>
        <w:t xml:space="preserve">, </w:t>
      </w:r>
      <w:r w:rsidRPr="00DF42CD">
        <w:t>Worked at the United States Department of Defense Foreign Policy Advisor to the Chairman of the Joint Chiefs of Staff</w:t>
      </w:r>
      <w:r>
        <w:t xml:space="preserve">, </w:t>
      </w:r>
      <w:r w:rsidRPr="00DF42CD">
        <w:t>A Professor at the National War College, National Defense University</w:t>
      </w:r>
      <w:r>
        <w:t xml:space="preserve"> </w:t>
      </w:r>
      <w:r w:rsidRPr="00DF42CD">
        <w:t>U.S. Department of State</w:t>
      </w:r>
      <w:r>
        <w:t xml:space="preserve">, </w:t>
      </w:r>
      <w:r w:rsidRPr="00DF42CD">
        <w:t>Principal Deputy Assistant Secretary East Asia and Pacific Bureau</w:t>
      </w:r>
      <w:r>
        <w:t xml:space="preserve">, </w:t>
      </w:r>
      <w:r w:rsidRPr="00DF42CD">
        <w:t>And the U.S. Department of State as Director, Office of China, Hong Kong and Mongol</w:t>
      </w:r>
      <w:r>
        <w:t>ia Affairs 7-8-2016, "A blanket trade embargo won’t help us disarm or reform North Korea," No Publication, http://freekorea.us/2016/07/08/a-blanket-trade-embargo-wont-help-us-disarm-or-reform-north-korea/</w:t>
      </w:r>
    </w:p>
    <w:p w:rsidR="00C80FE7" w:rsidRDefault="00C80FE7" w:rsidP="00C80FE7">
      <w:pPr>
        <w:rPr>
          <w:rStyle w:val="StyleUnderline"/>
        </w:rPr>
      </w:pPr>
      <w:r w:rsidRPr="00C80FE7">
        <w:rPr>
          <w:sz w:val="16"/>
        </w:rPr>
        <w:t xml:space="preserve">In Wednesday’s post, I wrote about Beyond Parallel’s imagery analysis pointing to a decline in cross-border trade between China and North Korea, along with the limitations of that analysis and its great potential if expanded and focused. But I also alluded to a broader policy concern about the error of equating trade volume with sanctions enforcement: that </w:t>
      </w:r>
      <w:r w:rsidRPr="00DF42CD">
        <w:rPr>
          <w:rStyle w:val="StyleUnderline"/>
        </w:rPr>
        <w:t>while China’s under-enforcement of sanctions has historically been the greatest impediment to our North Korea policy, sanctions over-enforcement is an equal danger.</w:t>
      </w:r>
      <w:r w:rsidRPr="00C80FE7">
        <w:rPr>
          <w:sz w:val="16"/>
        </w:rPr>
        <w:t xml:space="preserve"> Recently, </w:t>
      </w:r>
      <w:r w:rsidRPr="00DF42CD">
        <w:rPr>
          <w:rStyle w:val="StyleUnderline"/>
        </w:rPr>
        <w:t>I’ve heard influential people</w:t>
      </w:r>
      <w:r w:rsidRPr="00C80FE7">
        <w:rPr>
          <w:sz w:val="16"/>
        </w:rPr>
        <w:t xml:space="preserve"> — including recovering engagers, preaching with the zeal of converts — </w:t>
      </w:r>
      <w:r w:rsidRPr="00DF42CD">
        <w:rPr>
          <w:rStyle w:val="StyleUnderline"/>
        </w:rPr>
        <w:t>advocating what sounded like a total trade embargo.</w:t>
      </w:r>
      <w:r w:rsidRPr="00C80FE7">
        <w:rPr>
          <w:sz w:val="16"/>
        </w:rPr>
        <w:t xml:space="preserve"> (To be clear, Beyond Parallel’s study did not advocate this.) </w:t>
      </w:r>
      <w:r w:rsidRPr="00DF42CD">
        <w:rPr>
          <w:rStyle w:val="StyleUnderline"/>
        </w:rPr>
        <w:t>This would be inhumane, misguided, and politically unsustainable. It would play right into the regime’s hands by validating its disinformation and strengthening the arguments of its apologists</w:t>
      </w:r>
      <w:r w:rsidRPr="00C80FE7">
        <w:rPr>
          <w:sz w:val="16"/>
        </w:rPr>
        <w:t xml:space="preserve">. </w:t>
      </w:r>
      <w:r w:rsidRPr="00DF42CD">
        <w:rPr>
          <w:rStyle w:val="StyleUnderline"/>
        </w:rPr>
        <w:t>The greatest long-term danger to an effective multilateral sanctions enforcement strategy is a loss of political will by one or more key nations</w:t>
      </w:r>
      <w:r w:rsidRPr="00C80FE7">
        <w:rPr>
          <w:sz w:val="16"/>
        </w:rPr>
        <w:t xml:space="preserve">. Pyongyang’s overhead is lower than that of most states because it doesn’t provide for its people, so breaking even one key nation out of a multilateral coalition can allow Pyongyang to get by for a year or two while it cultivates its next divide-and-conquer ploy. </w:t>
      </w:r>
      <w:r w:rsidRPr="00DF42CD">
        <w:rPr>
          <w:rStyle w:val="StyleUnderline"/>
        </w:rPr>
        <w:t xml:space="preserve">In South Korea and Europe in particular, public support for strong enforcement is vulnerable to charges — almost always made of lies, half-truths, ignorance, and appeals to emotion — </w:t>
      </w:r>
      <w:r w:rsidRPr="00DF42CD">
        <w:rPr>
          <w:rStyle w:val="Emphasis"/>
        </w:rPr>
        <w:t>that sanctions harm only the ordinary people.</w:t>
      </w:r>
      <w:r w:rsidRPr="00DF42CD">
        <w:rPr>
          <w:rStyle w:val="StyleUnderline"/>
        </w:rPr>
        <w:t xml:space="preserve"> (</w:t>
      </w:r>
      <w:r w:rsidRPr="00C80FE7">
        <w:rPr>
          <w:sz w:val="16"/>
        </w:rPr>
        <w:t xml:space="preserve">And in the case of, say, old-fashioned trade sanctions against Iraq, the charge was mostly true. Many people who still don’t understand financial sanctions and who don’t know they don’t understand are still stuck in this paradigm.) </w:t>
      </w:r>
      <w:r w:rsidRPr="00DF42CD">
        <w:rPr>
          <w:rStyle w:val="StyleUnderline"/>
        </w:rPr>
        <w:t xml:space="preserve">To maintain political support for such a multilateral sanctions enforcement strategy long enough for that strategy to work, policymakers must answer those charges, because people who are either sympathetic to the regime or myopically focused on aiding a tiny minority of its people are certain to lodge it, and shallow thinkers in the press are certain to echo it. </w:t>
      </w:r>
      <w:r w:rsidRPr="00C80FE7">
        <w:rPr>
          <w:sz w:val="16"/>
        </w:rPr>
        <w:t xml:space="preserve">Thus, </w:t>
      </w:r>
      <w:r w:rsidRPr="00DF42CD">
        <w:rPr>
          <w:rStyle w:val="Emphasis"/>
        </w:rPr>
        <w:t>policymakers need more than just a sanctions strategy.</w:t>
      </w:r>
      <w:r w:rsidRPr="00C80FE7">
        <w:rPr>
          <w:sz w:val="16"/>
        </w:rPr>
        <w:t xml:space="preserve"> </w:t>
      </w:r>
      <w:r w:rsidRPr="00DF42CD">
        <w:rPr>
          <w:rStyle w:val="StyleUnderline"/>
        </w:rPr>
        <w:t>They need to understand how sanctions complement other tools within a broader policy, and how all of those tools combine to achieve a plausible outcome</w:t>
      </w:r>
      <w:r w:rsidRPr="00C80FE7">
        <w:rPr>
          <w:sz w:val="16"/>
        </w:rPr>
        <w:t xml:space="preserve">. And to sustain any of it, they need an information strategy for answering these predictable arguments. </w:t>
      </w:r>
      <w:r w:rsidRPr="00DF42CD">
        <w:rPr>
          <w:rStyle w:val="StyleUnderline"/>
        </w:rPr>
        <w:t>First, they must keep pointing out exactly how many North Koreans Kim Jong-un could feed with what he has instead chosen to spend on nukes,</w:t>
      </w:r>
      <w:r w:rsidRPr="00C80FE7">
        <w:rPr>
          <w:sz w:val="16"/>
        </w:rPr>
        <w:t xml:space="preserve"> missiles, weapons, yachts, palaces, ski resorts, armored limousines, flat screen TVs, and … I could go on. </w:t>
      </w:r>
      <w:r w:rsidRPr="001D1ABF">
        <w:rPr>
          <w:rStyle w:val="StyleUnderline"/>
        </w:rPr>
        <w:t>Second, they must emphasize their principled insistence that sanctions must only be targeted against the income sources the regime uses to buy all of these things instead of food</w:t>
      </w:r>
      <w:r w:rsidRPr="00C80FE7">
        <w:rPr>
          <w:sz w:val="16"/>
        </w:rPr>
        <w:t xml:space="preserve">. They must avoid unforced errors like this one at all costs. They should move quickly to identify and correct adverse and unwanted impacts from sanctions. Both the U.N. Security Council resolutions and U.S. sanctions law have provisions and general licenses for that purpose. Third, </w:t>
      </w:r>
      <w:r w:rsidRPr="001D1ABF">
        <w:rPr>
          <w:rStyle w:val="StyleUnderline"/>
        </w:rPr>
        <w:t>they should point to what Pyongyang itself is doing</w:t>
      </w:r>
      <w:r w:rsidRPr="00C80FE7">
        <w:rPr>
          <w:sz w:val="16"/>
        </w:rPr>
        <w:t xml:space="preserve">, for the sake of its own internal control, to inhibit private agriculture, domestic market trading, and cross-border consumer-level trade. Those activities probably keep most North Koreans alive today. What almost no one is saying — and more people should be saying — is that </w:t>
      </w:r>
      <w:r w:rsidRPr="001D1ABF">
        <w:rPr>
          <w:rStyle w:val="StyleUnderline"/>
        </w:rPr>
        <w:t xml:space="preserve">Pyongyang’s sanctions against its own people are causing far more harm than international sanctions against Pyongyang itself. </w:t>
      </w:r>
      <w:r w:rsidRPr="00C80FE7">
        <w:rPr>
          <w:sz w:val="16"/>
        </w:rPr>
        <w:t xml:space="preserve">The latest example of that is this report that His Supreme </w:t>
      </w:r>
      <w:proofErr w:type="spellStart"/>
      <w:r w:rsidRPr="00C80FE7">
        <w:rPr>
          <w:sz w:val="16"/>
        </w:rPr>
        <w:t>Corpulency</w:t>
      </w:r>
      <w:proofErr w:type="spellEnd"/>
      <w:r w:rsidRPr="00C80FE7">
        <w:rPr>
          <w:sz w:val="16"/>
        </w:rPr>
        <w:t xml:space="preserve"> has ordered the planting of trees on private farm plots that probably grow a substantial portion of North Koreans’ food supply. After Kim’s declaration, the government started to enforce laws against slash-and-burn farming all over North Korea. </w:t>
      </w:r>
      <w:r w:rsidRPr="001D1ABF">
        <w:rPr>
          <w:rStyle w:val="StyleUnderline"/>
        </w:rPr>
        <w:t>However, this is a matter of life and death for ordinary people</w:t>
      </w:r>
      <w:r w:rsidRPr="00C80FE7">
        <w:rPr>
          <w:sz w:val="16"/>
        </w:rPr>
        <w:t>. Consequently, last year, as long as trees were not cut down, in return for bribe, agriculture officials looked away if a person was cultivating short crops. Since then, the writer of this article confirmed that many farmers have given up slash-and-cut agriculture, though tree replantation is yet to take hold. [….] “They wouldn’t allow us to go near our fields in the mountains. If we planted something, they’d pull it out of the ground. I recently planted potatoes, and they pulled them out. It was growing well…….” [</w:t>
      </w:r>
      <w:proofErr w:type="spellStart"/>
      <w:r w:rsidRPr="00C80FE7">
        <w:rPr>
          <w:sz w:val="16"/>
        </w:rPr>
        <w:t>Rimjin</w:t>
      </w:r>
      <w:proofErr w:type="spellEnd"/>
      <w:r w:rsidRPr="00C80FE7">
        <w:rPr>
          <w:sz w:val="16"/>
        </w:rPr>
        <w:t xml:space="preserve">-gang] Fourth, leaders should say more about how quickly and easily Pyongyang could end its quarter-century-long, man-made food crisis with a few bold policy decisions. For one thing, it could stop exporting so much of its food production for cash. This practice has even yielded some evidence that sanctions have actually improved North Korea’s food supply, by barring the exports of mushrooms, seafood, and other delicacies for cash, and forcing trading companies to shift from sanctioned trade to non-sanctioned trade in food. (My suggestion for the next round of U.N. sanctions? A ban on food exports.) </w:t>
      </w:r>
      <w:r w:rsidRPr="001D1ABF">
        <w:rPr>
          <w:rStyle w:val="StyleUnderline"/>
        </w:rPr>
        <w:t>North Korea could solve its short-term hunger problem in 30 days by halting food exports, and by choosing to import more food and less swag</w:t>
      </w:r>
      <w:r w:rsidRPr="00C80FE7">
        <w:rPr>
          <w:sz w:val="16"/>
        </w:rPr>
        <w:t>. Sanctions would do nothing to interfere with any of that</w:t>
      </w:r>
      <w:r w:rsidRPr="001D1ABF">
        <w:rPr>
          <w:rStyle w:val="StyleUnderline"/>
        </w:rPr>
        <w:t>. It could end its long-term hunger problem in less than a year with land reform that redistributes land to the tillers, and by ending the confiscation of private farms</w:t>
      </w:r>
      <w:r w:rsidRPr="00C80FE7">
        <w:rPr>
          <w:sz w:val="16"/>
        </w:rPr>
        <w:t xml:space="preserve">. Finally, </w:t>
      </w:r>
      <w:r w:rsidRPr="001D1ABF">
        <w:rPr>
          <w:rStyle w:val="StyleUnderline"/>
        </w:rPr>
        <w:t>they should quietly pressure U.N. aid agencies to reassess well-meaning but flawed aid policies that haven’t addressed North Korea’s food crisis and may be prolonging it</w:t>
      </w:r>
      <w:r w:rsidRPr="00C80FE7">
        <w:rPr>
          <w:sz w:val="16"/>
        </w:rPr>
        <w:t xml:space="preserve">. </w:t>
      </w:r>
      <w:r w:rsidRPr="001D1ABF">
        <w:rPr>
          <w:rStyle w:val="StyleUnderline"/>
        </w:rPr>
        <w:t>Aid will never help more than a tiny percentage of North Korea’s population as long as the regime continues to inhibit aid workers’ access to the hungry</w:t>
      </w:r>
      <w:r w:rsidRPr="00C80FE7">
        <w:rPr>
          <w:sz w:val="16"/>
        </w:rPr>
        <w:t xml:space="preserve">. What North Korea needs is fundamental land reform and a change in its government’s priorities. A strategy for enforcing sanctions, then, must be both coordinated and calibrated to hurt the right people and not the wrong ones. China’s role is obviously critical here. No one should want China to impose a blanket trade embargo on North Korea, because a blanket trade embargo will affect commerce that fills the markets and sustains the majority of North Koreans, and this will erode the political and diplomatic unity of a sanctions enforcement coalition. </w:t>
      </w:r>
      <w:r w:rsidRPr="001D1ABF">
        <w:rPr>
          <w:rStyle w:val="StyleUnderline"/>
        </w:rPr>
        <w:t>In the long-term, starving the North Korean people will discredit the use of sanctions to starve the regime</w:t>
      </w:r>
      <w:r w:rsidRPr="00C80FE7">
        <w:rPr>
          <w:sz w:val="16"/>
        </w:rPr>
        <w:t xml:space="preserve">. On the contrary, it would be far better to open the taps on street-level </w:t>
      </w:r>
      <w:proofErr w:type="spellStart"/>
      <w:r w:rsidRPr="00C80FE7">
        <w:rPr>
          <w:sz w:val="16"/>
        </w:rPr>
        <w:t>jangmadang</w:t>
      </w:r>
      <w:proofErr w:type="spellEnd"/>
      <w:r w:rsidRPr="00C80FE7">
        <w:rPr>
          <w:sz w:val="16"/>
        </w:rPr>
        <w:t xml:space="preserve"> trade and hinder only the trade that exclusively funds the regime. Over time, the effect of this would be to deny the military and security forces a steady income and force them to turn to corruption to survive. This would catalyze more smuggling and more defections. It would mean more copies of “Descendants of the Sun” on sale in the markets. The good news is that the early signs suggest that since sanctions have taken effect, corruption has increased among the internal security forces and railroad police, and that the flow of refugees into South Korea has increased, although there still isn’t enough evidence to identify a pattern in these reports or assign a cause to them. Still, these reports suggest how cutting the regime’s funds and blocking its accounts would preferentially impact the elites and break down their cohesion to the regime, starting with its financially critical overseas workers and trade agents, and progressing to those who maintain the system of internal security. It would force the regime to launch ever more mass mobilizations and confiscatory demands for “loyalty” payments that sap Kim Jong-un’s domestic political support among the poor. Collectively and gradually, these trends would accelerate an ongoing shift in North Korea’s internal balance of power downward in North Korea’s </w:t>
      </w:r>
      <w:proofErr w:type="spellStart"/>
      <w:r w:rsidRPr="00C80FE7">
        <w:rPr>
          <w:sz w:val="16"/>
        </w:rPr>
        <w:t>songbun</w:t>
      </w:r>
      <w:proofErr w:type="spellEnd"/>
      <w:r w:rsidRPr="00C80FE7">
        <w:rPr>
          <w:sz w:val="16"/>
        </w:rPr>
        <w:t xml:space="preserve"> system, from generals to </w:t>
      </w:r>
      <w:proofErr w:type="spellStart"/>
      <w:r w:rsidRPr="00C80FE7">
        <w:rPr>
          <w:sz w:val="16"/>
        </w:rPr>
        <w:t>donju</w:t>
      </w:r>
      <w:proofErr w:type="spellEnd"/>
      <w:r w:rsidRPr="00C80FE7">
        <w:rPr>
          <w:sz w:val="16"/>
        </w:rPr>
        <w:t xml:space="preserve">, from border guards to smugglers, from party members to non-members, from soldiers to </w:t>
      </w:r>
      <w:proofErr w:type="spellStart"/>
      <w:r w:rsidRPr="00C80FE7">
        <w:rPr>
          <w:sz w:val="16"/>
        </w:rPr>
        <w:t>sotoji</w:t>
      </w:r>
      <w:proofErr w:type="spellEnd"/>
      <w:r w:rsidRPr="00C80FE7">
        <w:rPr>
          <w:sz w:val="16"/>
        </w:rPr>
        <w:t xml:space="preserve"> farmers, from police to market traders, in every village, factory, and neighborhood. Only when Pyongyang realizes this will it realize that time is not on its side. And </w:t>
      </w:r>
      <w:r w:rsidRPr="00DF42CD">
        <w:rPr>
          <w:rStyle w:val="StyleUnderline"/>
        </w:rPr>
        <w:t>only when Pyongyang realizes that time is against it will diplomacy stand any chance of lasting success. If it doesn’t, and consequently drowns in the tide of history, that would be far from the worst possible outcome.</w:t>
      </w:r>
    </w:p>
    <w:p w:rsidR="008824E4" w:rsidRDefault="008824E4" w:rsidP="008824E4">
      <w:pPr>
        <w:rPr>
          <w:rStyle w:val="Style13ptBold"/>
        </w:rPr>
      </w:pPr>
      <w:r>
        <w:rPr>
          <w:rStyle w:val="Style13ptBold"/>
        </w:rPr>
        <w:t>Turn: Sanctions on Kim don’t stop nuclear proliferation, but instead incentivize it.</w:t>
      </w:r>
    </w:p>
    <w:p w:rsidR="008824E4" w:rsidRPr="001D1ABF" w:rsidRDefault="008824E4" w:rsidP="008824E4">
      <w:pPr>
        <w:rPr>
          <w:rStyle w:val="Style13ptBold"/>
        </w:rPr>
      </w:pPr>
      <w:r w:rsidRPr="001D1ABF">
        <w:rPr>
          <w:rStyle w:val="Style13ptBold"/>
        </w:rPr>
        <w:t>Global Times 7/7</w:t>
      </w:r>
    </w:p>
    <w:p w:rsidR="008824E4" w:rsidRPr="0091457A" w:rsidRDefault="008824E4" w:rsidP="008824E4">
      <w:pPr>
        <w:rPr>
          <w:rStyle w:val="StyleUnderline"/>
          <w:sz w:val="16"/>
        </w:rPr>
      </w:pPr>
      <w:r w:rsidRPr="001D1ABF">
        <w:t>Global Times.</w:t>
      </w:r>
      <w:r>
        <w:t xml:space="preserve"> Newspaper: A measure of the Global Times’ success is the attention it has drawn from international press. Foreign media view the Global Times as a trustworthy source. The Economist calls it a “remarkable innovation,” which addresses “realms once thought taboo.” The Wall Street Journal praises its “insightful stories.” </w:t>
      </w:r>
      <w:r w:rsidRPr="001D1ABF">
        <w:t xml:space="preserve"> "US Sanctions against Kim Bullying, Ridiculous." Global Times. </w:t>
      </w:r>
      <w:proofErr w:type="spellStart"/>
      <w:r w:rsidRPr="001D1ABF">
        <w:t>N.p</w:t>
      </w:r>
      <w:proofErr w:type="spellEnd"/>
      <w:r w:rsidRPr="001D1ABF">
        <w:t>., 7 July 2016. Web. 11 July 2016. &lt;http://www.globaltimes.cn/content/992949.shtml&gt;.</w:t>
      </w:r>
    </w:p>
    <w:p w:rsidR="008824E4" w:rsidRDefault="008824E4" w:rsidP="008824E4">
      <w:pPr>
        <w:rPr>
          <w:rStyle w:val="StyleUnderline"/>
        </w:rPr>
      </w:pPr>
      <w:r w:rsidRPr="001D1ABF">
        <w:rPr>
          <w:rStyle w:val="StyleUnderline"/>
        </w:rPr>
        <w:t>The</w:t>
      </w:r>
      <w:r>
        <w:t xml:space="preserve"> US </w:t>
      </w:r>
      <w:r w:rsidRPr="001D1ABF">
        <w:rPr>
          <w:rStyle w:val="StyleUnderline"/>
        </w:rPr>
        <w:t>Treasury</w:t>
      </w:r>
      <w:r>
        <w:t xml:space="preserve"> </w:t>
      </w:r>
      <w:r w:rsidRPr="001D1ABF">
        <w:rPr>
          <w:rStyle w:val="StyleUnderline"/>
        </w:rPr>
        <w:t>Department</w:t>
      </w:r>
      <w:r>
        <w:t xml:space="preserve"> on Wednesday </w:t>
      </w:r>
      <w:r w:rsidRPr="001D1ABF">
        <w:rPr>
          <w:rStyle w:val="StyleUnderline"/>
        </w:rPr>
        <w:t>slapped sanctions</w:t>
      </w:r>
      <w:r>
        <w:t xml:space="preserve"> on North Korean leader</w:t>
      </w:r>
      <w:r w:rsidRPr="001D1ABF">
        <w:rPr>
          <w:rStyle w:val="StyleUnderline"/>
        </w:rPr>
        <w:t xml:space="preserve"> Kim Jong-un,</w:t>
      </w:r>
      <w:r>
        <w:t xml:space="preserve"> 10 other officials and five government ministries and departments. </w:t>
      </w:r>
      <w:r w:rsidRPr="001D1ABF">
        <w:rPr>
          <w:rStyle w:val="StyleUnderline"/>
        </w:rPr>
        <w:t>The fresh sanctions came in conjunction with a report on human rights abuses in North Korea issued by the State Department on Wednesday</w:t>
      </w:r>
      <w:r>
        <w:t xml:space="preserve">. This is the first time that Washington has sanctioned Pyongyang's top leader for human rights issues rather than nuclear moves. </w:t>
      </w:r>
      <w:r w:rsidRPr="0091457A">
        <w:rPr>
          <w:rStyle w:val="StyleUnderline"/>
        </w:rPr>
        <w:t>The measures can be naturally lauded by the West as if justice is upheld and human rights will be protected in North Korea</w:t>
      </w:r>
      <w:r>
        <w:t xml:space="preserve">. But it is not the case in reality. </w:t>
      </w:r>
      <w:r w:rsidRPr="0091457A">
        <w:rPr>
          <w:rStyle w:val="StyleUnderline"/>
        </w:rPr>
        <w:t>Kim is unlikely to have deposits or other assets in the US, nor will he visit the country</w:t>
      </w:r>
      <w:r>
        <w:t xml:space="preserve">. </w:t>
      </w:r>
      <w:r w:rsidRPr="0091457A">
        <w:rPr>
          <w:rStyle w:val="StyleUnderline"/>
        </w:rPr>
        <w:t>Blacklisting Kim is more like a symbolic move to step up pressure on Pyongyang</w:t>
      </w:r>
      <w:r>
        <w:t xml:space="preserve">. Given North Korea's isolation from the US, </w:t>
      </w:r>
      <w:r w:rsidRPr="0091457A">
        <w:rPr>
          <w:rStyle w:val="StyleUnderline"/>
        </w:rPr>
        <w:t>punishing the leadership via dwindling exchanges has no practical meaning</w:t>
      </w:r>
      <w:r>
        <w:t xml:space="preserve">. But </w:t>
      </w:r>
      <w:r w:rsidRPr="0091457A">
        <w:rPr>
          <w:rStyle w:val="StyleUnderline"/>
        </w:rPr>
        <w:t>undeniably with the sanctions the US has humiliated North Korea's top leader in front of international society and threatened Kim and other North Korean officials</w:t>
      </w:r>
      <w:r>
        <w:t xml:space="preserve">. </w:t>
      </w:r>
      <w:r w:rsidRPr="0091457A">
        <w:rPr>
          <w:rStyle w:val="StyleUnderline"/>
        </w:rPr>
        <w:t xml:space="preserve">This will be considered by Pyongyang as the most provocative move by the US. </w:t>
      </w:r>
      <w:r w:rsidRPr="0091457A">
        <w:rPr>
          <w:rStyle w:val="Emphasis"/>
        </w:rPr>
        <w:t>It won't help solve the nuclear issue. In fact, it will most likely accelerate the growth of North Korea’s nuclear program. The blatant hostility will kill any possibility of relaxing the standoff in the Korean Peninsula and solving the North Korean nuclear issue, and could herald an upcoming confrontation</w:t>
      </w:r>
      <w:r>
        <w:t xml:space="preserve">. North Korea no doubt has a problem with human rights, however Washington and Pyongyang have polarizing opinions over politics and history. </w:t>
      </w:r>
      <w:r w:rsidRPr="0091457A">
        <w:rPr>
          <w:rStyle w:val="StyleUnderline"/>
        </w:rPr>
        <w:t>Sanctions against the top leaders of North Korea will only escalate tensions as human rights issues can be made into a new flashpoint besides the long-existing geopolitical contradictions</w:t>
      </w:r>
      <w:r>
        <w:t xml:space="preserve">. South Korean authorities welcomed the sanctions soon after the US announcement, which is inconsiderate. </w:t>
      </w:r>
      <w:r w:rsidRPr="0091457A">
        <w:rPr>
          <w:rStyle w:val="Emphasis"/>
        </w:rPr>
        <w:t>Pushing inter-Korean conflicts and the North Korea nuclear issue toward antagonism against Pyongyang's top leaders will result in the latter taking a more confrontational posture, intensifying hatred between the North and South.</w:t>
      </w:r>
      <w:r>
        <w:t xml:space="preserve"> Washington and Seoul should grant Pyongyang the space to make changes if the US truly wants to see it happen. But </w:t>
      </w:r>
      <w:r w:rsidRPr="0091457A">
        <w:rPr>
          <w:rStyle w:val="StyleUnderline"/>
        </w:rPr>
        <w:t>Washington is sending the signal that it is pushing the current North regime to a dead end of collapse, and Seoul seems to believe Pyongyang would collapse soon and this can benefit South Korea</w:t>
      </w:r>
      <w:r>
        <w:t xml:space="preserve">. </w:t>
      </w:r>
      <w:r w:rsidRPr="0091457A">
        <w:rPr>
          <w:rStyle w:val="StyleUnderline"/>
        </w:rPr>
        <w:t xml:space="preserve">But </w:t>
      </w:r>
      <w:r w:rsidRPr="0091457A">
        <w:rPr>
          <w:rStyle w:val="Emphasis"/>
        </w:rPr>
        <w:t>under such political and military pressure, how can Pyongyang have the incentive to give up its nuclear program</w:t>
      </w:r>
      <w:r w:rsidRPr="0091457A">
        <w:rPr>
          <w:rStyle w:val="StyleUnderline"/>
        </w:rPr>
        <w:t xml:space="preserve">? Keeping the peninsula a hotspot issue is in the interest of Washington. But it is inconceivable that Seoul follows Washington's thinking. South Korea must distinguish what its ultimate goal is. Is it peace, unification with the North, or regime change? </w:t>
      </w:r>
      <w:r>
        <w:t xml:space="preserve">Different goals entail different risks. </w:t>
      </w:r>
      <w:r w:rsidRPr="0091457A">
        <w:rPr>
          <w:rStyle w:val="StyleUnderline"/>
        </w:rPr>
        <w:t>South Koreans shouldn't let Americans do the thinking for them.</w:t>
      </w:r>
    </w:p>
    <w:p w:rsidR="00C80FE7" w:rsidRDefault="00C80FE7" w:rsidP="00685757">
      <w:pPr>
        <w:rPr>
          <w:u w:val="single"/>
        </w:rPr>
      </w:pPr>
    </w:p>
    <w:p w:rsidR="00173EAA" w:rsidRPr="00DF42CD" w:rsidRDefault="00173EAA" w:rsidP="00173EAA">
      <w:pPr>
        <w:pStyle w:val="Heading4"/>
      </w:pPr>
      <w:r w:rsidRPr="00DF42CD">
        <w:t>Economic Sanctions on North Korea have and will do little to shape their behavior.</w:t>
      </w:r>
    </w:p>
    <w:p w:rsidR="00173EAA" w:rsidRPr="00E82DEA" w:rsidRDefault="00173EAA" w:rsidP="00173EAA">
      <w:pPr>
        <w:rPr>
          <w:rStyle w:val="Style13ptBold"/>
        </w:rPr>
      </w:pPr>
      <w:r w:rsidRPr="00E82DEA">
        <w:rPr>
          <w:rStyle w:val="Style13ptBold"/>
        </w:rPr>
        <w:t>Shim 4/6</w:t>
      </w:r>
    </w:p>
    <w:p w:rsidR="00173EAA" w:rsidRDefault="00173EAA" w:rsidP="00173EAA">
      <w:r w:rsidRPr="00E82DEA">
        <w:t xml:space="preserve">Shim, Elizabeth. </w:t>
      </w:r>
      <w:r>
        <w:t xml:space="preserve">World news writer for UPI with focus on Korean studies </w:t>
      </w:r>
      <w:r w:rsidRPr="00E82DEA">
        <w:t xml:space="preserve">"Http://www.upi.com/Top_News/World-News/2016/04/06/Sanctions-wont-solve-North-Korea-nuclear-issue-envoy-says/5231459994612/." United Press International. </w:t>
      </w:r>
      <w:proofErr w:type="spellStart"/>
      <w:r w:rsidRPr="00E82DEA">
        <w:t>N.p</w:t>
      </w:r>
      <w:proofErr w:type="spellEnd"/>
      <w:r w:rsidRPr="00E82DEA">
        <w:t>., 6 Apr. 2016. Web. 11 July 2016. &lt;http://nationalinterest.org/feature/sanctions-alone-wont-stop-north-korea-16461]&gt;.</w:t>
      </w:r>
    </w:p>
    <w:p w:rsidR="00173EAA" w:rsidRDefault="00173EAA" w:rsidP="00173EAA">
      <w:r>
        <w:t xml:space="preserve">TOKYO, April 6 (UPI) -- Wu </w:t>
      </w:r>
      <w:proofErr w:type="spellStart"/>
      <w:r w:rsidRPr="00E82DEA">
        <w:rPr>
          <w:rStyle w:val="StyleUnderline"/>
        </w:rPr>
        <w:t>Dawei</w:t>
      </w:r>
      <w:proofErr w:type="spellEnd"/>
      <w:r>
        <w:t xml:space="preserve">, China's special representative for Korean Peninsula Affairs, </w:t>
      </w:r>
      <w:r w:rsidRPr="00E82DEA">
        <w:rPr>
          <w:rStyle w:val="StyleUnderline"/>
        </w:rPr>
        <w:t>said sanctions won't solve the North Korea nuclear problem</w:t>
      </w:r>
      <w:r>
        <w:t xml:space="preserve">. Wu, who met with Japanese politician </w:t>
      </w:r>
      <w:proofErr w:type="spellStart"/>
      <w:r>
        <w:t>Natsuo</w:t>
      </w:r>
      <w:proofErr w:type="spellEnd"/>
      <w:r>
        <w:t xml:space="preserve"> </w:t>
      </w:r>
      <w:r w:rsidRPr="00E82DEA">
        <w:rPr>
          <w:rStyle w:val="StyleUnderline"/>
        </w:rPr>
        <w:t>Yamaguchi</w:t>
      </w:r>
      <w:r>
        <w:t xml:space="preserve"> in Tokyo Wednesday, </w:t>
      </w:r>
      <w:r w:rsidRPr="00E82DEA">
        <w:rPr>
          <w:rStyle w:val="StyleUnderline"/>
        </w:rPr>
        <w:t>said he is</w:t>
      </w:r>
      <w:r>
        <w:t xml:space="preserve"> "</w:t>
      </w:r>
      <w:r w:rsidRPr="00E82DEA">
        <w:rPr>
          <w:rStyle w:val="StyleUnderline"/>
        </w:rPr>
        <w:t>concerned about the impact joint U.S.-South Korea military exercises are having on North Korea</w:t>
      </w:r>
      <w:r>
        <w:t xml:space="preserve">," NHK reported. The Chinese envoy added that </w:t>
      </w:r>
      <w:r w:rsidRPr="00E82DEA">
        <w:rPr>
          <w:rStyle w:val="StyleUnderline"/>
        </w:rPr>
        <w:t>while it's important the United Nations Security Council sanctions should be implemented, the restrictions alone wouldn't solve the problem</w:t>
      </w:r>
      <w:r>
        <w:t xml:space="preserve">. North Korea has increased the number of announcements related to its weapons development in 2016, beginning with its claim of a "successful" hydrogen bomb test in January. That announcement and its launch of a long-range rocket in February expedited the passage of a U.N. sanctions resolution in March. </w:t>
      </w:r>
      <w:r w:rsidRPr="00E82DEA">
        <w:rPr>
          <w:rStyle w:val="StyleUnderline"/>
        </w:rPr>
        <w:t>Wu was in Japan to ask for Tokyo's cooperation in restarting the six-party talks that were held to discuss North Korean denuclearization</w:t>
      </w:r>
      <w:r>
        <w:t xml:space="preserve">, until they were discontinued in 2009. Yamaguchi reportedly said that </w:t>
      </w:r>
      <w:r w:rsidRPr="00E82DEA">
        <w:rPr>
          <w:rStyle w:val="StyleUnderline"/>
        </w:rPr>
        <w:t xml:space="preserve">while conversation with North Korea is important, Japan's parliament had passed a resolution condemning North Korea's nuclear test and missile launches. Japan has </w:t>
      </w:r>
      <w:r w:rsidRPr="00E82DEA">
        <w:t>also</w:t>
      </w:r>
      <w:r w:rsidRPr="00E82DEA">
        <w:rPr>
          <w:rStyle w:val="StyleUnderline"/>
        </w:rPr>
        <w:t xml:space="preserve"> banned North Korean ships from entering Japanese ports, and is no longer admitting North Korean passport </w:t>
      </w:r>
      <w:r w:rsidRPr="00E82DEA">
        <w:t xml:space="preserve">holders if they are returning to the country. </w:t>
      </w:r>
      <w:r w:rsidRPr="00E82DEA">
        <w:rPr>
          <w:rStyle w:val="StyleUnderline"/>
        </w:rPr>
        <w:t xml:space="preserve">China and North Korea are </w:t>
      </w:r>
      <w:r w:rsidRPr="00E82DEA">
        <w:t>traditional</w:t>
      </w:r>
      <w:r w:rsidRPr="00E82DEA">
        <w:rPr>
          <w:rStyle w:val="StyleUnderline"/>
        </w:rPr>
        <w:t xml:space="preserve"> allies and </w:t>
      </w:r>
      <w:r w:rsidRPr="00E82DEA">
        <w:t>close</w:t>
      </w:r>
      <w:r w:rsidRPr="00E82DEA">
        <w:rPr>
          <w:rStyle w:val="StyleUnderline"/>
        </w:rPr>
        <w:t xml:space="preserve"> economic partners, but</w:t>
      </w:r>
      <w:r w:rsidRPr="00E82DEA">
        <w:t xml:space="preserve"> on Tuesday</w:t>
      </w:r>
      <w:r w:rsidRPr="00E82DEA">
        <w:rPr>
          <w:rStyle w:val="StyleUnderline"/>
        </w:rPr>
        <w:t xml:space="preserve"> Beijing announced it is imposing new sanctions on North Korea </w:t>
      </w:r>
      <w:r w:rsidRPr="00E82DEA">
        <w:t>that could hit Pyongyang's vital trade in coal exports.</w:t>
      </w:r>
      <w:r w:rsidRPr="00E82DEA">
        <w:rPr>
          <w:rStyle w:val="StyleUnderline"/>
        </w:rPr>
        <w:t xml:space="preserve"> That </w:t>
      </w:r>
      <w:r w:rsidRPr="00E82DEA">
        <w:t>move, however</w:t>
      </w:r>
      <w:r w:rsidRPr="00E82DEA">
        <w:rPr>
          <w:rStyle w:val="StyleUnderline"/>
        </w:rPr>
        <w:t xml:space="preserve">, doesn't change the traditional alliance between the two countries, </w:t>
      </w:r>
      <w:r w:rsidRPr="00E82DEA">
        <w:t>Chinese tabloid Global Times stated in an editorial issued Thursday, local time.</w:t>
      </w:r>
      <w:r w:rsidRPr="00E82DEA">
        <w:rPr>
          <w:rStyle w:val="StyleUnderline"/>
        </w:rPr>
        <w:t xml:space="preserve"> The notion China's attitude toward the North has changed is "hype</w:t>
      </w:r>
      <w:r w:rsidRPr="00E82DEA">
        <w:t>," the statement read.</w:t>
      </w:r>
    </w:p>
    <w:p w:rsidR="00AC357B" w:rsidRDefault="00AC357B" w:rsidP="00AC357B">
      <w:pPr>
        <w:pStyle w:val="Heading3"/>
      </w:pPr>
      <w:r>
        <w:t>Don’t solve- Smugglers</w:t>
      </w:r>
    </w:p>
    <w:p w:rsidR="00AC357B" w:rsidRDefault="00AC357B" w:rsidP="00AC357B">
      <w:pPr>
        <w:pStyle w:val="Heading4"/>
      </w:pPr>
      <w:r>
        <w:t>Sanctions fail- smugglers circumvent</w:t>
      </w:r>
    </w:p>
    <w:p w:rsidR="00AC357B" w:rsidRDefault="00AC357B" w:rsidP="00AC357B">
      <w:r>
        <w:t xml:space="preserve">Matt </w:t>
      </w:r>
      <w:r w:rsidRPr="00200E35">
        <w:rPr>
          <w:rStyle w:val="Style13ptBold"/>
        </w:rPr>
        <w:t>Rivers,</w:t>
      </w:r>
      <w:r w:rsidRPr="00200E35">
        <w:t xml:space="preserve"> 3-31-20</w:t>
      </w:r>
      <w:r w:rsidRPr="00200E35">
        <w:rPr>
          <w:rStyle w:val="Style13ptBold"/>
        </w:rPr>
        <w:t>16</w:t>
      </w:r>
      <w:r w:rsidRPr="00200E35">
        <w:t>, "North Korea sanctions: China doing its part</w:t>
      </w:r>
      <w:proofErr w:type="gramStart"/>
      <w:r w:rsidRPr="00200E35">
        <w:t>?,</w:t>
      </w:r>
      <w:proofErr w:type="gramEnd"/>
      <w:r w:rsidRPr="00200E35">
        <w:t>" CNN, http://www.cnn.com/2016/03/31/asia/china-north-korea-border-dandong/</w:t>
      </w:r>
    </w:p>
    <w:p w:rsidR="00AC357B" w:rsidRDefault="00AC357B" w:rsidP="00AC357B">
      <w:pPr>
        <w:rPr>
          <w:u w:val="single"/>
        </w:rPr>
      </w:pPr>
      <w:r>
        <w:t xml:space="preserve">One such man met us at night, in secret, along the border. He's a Chinese citizen but would not give his name because he illegally smuggles goods into North Korea nearly every day. He tells us he deals in basic living supplies, focusing on basic grains and car parts. For him, </w:t>
      </w:r>
      <w:r w:rsidRPr="00AC357B">
        <w:rPr>
          <w:u w:val="single"/>
        </w:rPr>
        <w:t>the sanctions don't mean much but</w:t>
      </w:r>
      <w:r>
        <w:t xml:space="preserve"> he says </w:t>
      </w:r>
      <w:r w:rsidRPr="00AC357B">
        <w:rPr>
          <w:u w:val="single"/>
        </w:rPr>
        <w:t xml:space="preserve">for </w:t>
      </w:r>
      <w:r>
        <w:t xml:space="preserve">other </w:t>
      </w:r>
      <w:r w:rsidRPr="00AC357B">
        <w:rPr>
          <w:u w:val="single"/>
        </w:rPr>
        <w:t>smugglers</w:t>
      </w:r>
      <w:r>
        <w:t xml:space="preserve"> he works with </w:t>
      </w:r>
      <w:r w:rsidRPr="00AC357B">
        <w:rPr>
          <w:u w:val="single"/>
        </w:rPr>
        <w:t>the added restrictions are good for business.</w:t>
      </w:r>
      <w:r>
        <w:rPr>
          <w:u w:val="single"/>
        </w:rPr>
        <w:t xml:space="preserve"> </w:t>
      </w:r>
      <w:r>
        <w:t xml:space="preserve">"The North Koreans have to buy lots of goods from us because there are fewer legal shipments through the border, so they buy more from us," said the smuggler. He says </w:t>
      </w:r>
      <w:r w:rsidRPr="00AC357B">
        <w:rPr>
          <w:u w:val="single"/>
        </w:rPr>
        <w:t>since the latest sanctions began, there's been more requests from North Koreans for industrial chemicals and steel.</w:t>
      </w:r>
      <w:r>
        <w:t xml:space="preserve"> He has no idea what they're used for, but </w:t>
      </w:r>
      <w:r w:rsidRPr="00AC357B">
        <w:rPr>
          <w:u w:val="single"/>
        </w:rPr>
        <w:t>he knows who's buying them.</w:t>
      </w:r>
      <w:r>
        <w:rPr>
          <w:u w:val="single"/>
        </w:rPr>
        <w:t xml:space="preserve"> </w:t>
      </w:r>
      <w:r w:rsidRPr="00AC357B">
        <w:rPr>
          <w:u w:val="single"/>
        </w:rPr>
        <w:t>"Not ordinary people,"</w:t>
      </w:r>
      <w:r>
        <w:t xml:space="preserve"> he said. "</w:t>
      </w:r>
      <w:r w:rsidRPr="00AC357B">
        <w:rPr>
          <w:u w:val="single"/>
        </w:rPr>
        <w:t>It's the military and their families</w:t>
      </w:r>
      <w:r>
        <w:t xml:space="preserve">. Everything is completely corrupt there. Ordinary people have no money so all the goods are purchased by wealthy people." </w:t>
      </w:r>
      <w:r w:rsidRPr="00AC357B">
        <w:rPr>
          <w:u w:val="single"/>
        </w:rPr>
        <w:t>He</w:t>
      </w:r>
      <w:r>
        <w:t xml:space="preserve"> thinks China has stepped up their inspections since the newest sanctions, but </w:t>
      </w:r>
      <w:r w:rsidRPr="00AC357B">
        <w:rPr>
          <w:u w:val="single"/>
        </w:rPr>
        <w:t>doubts that any sanctions, enforced or not, will do any real harm to Kim's regime</w:t>
      </w:r>
    </w:p>
    <w:p w:rsidR="0018449B" w:rsidRDefault="0018449B" w:rsidP="0018449B">
      <w:pPr>
        <w:pStyle w:val="Heading3"/>
      </w:pPr>
      <w:r>
        <w:t>Russia Spoils</w:t>
      </w:r>
    </w:p>
    <w:p w:rsidR="0018449B" w:rsidRDefault="007A03C0" w:rsidP="007A03C0">
      <w:pPr>
        <w:pStyle w:val="Heading4"/>
      </w:pPr>
      <w:r>
        <w:t>Russia will evade sanctions- makes Chinese support irrelevant.</w:t>
      </w:r>
    </w:p>
    <w:p w:rsidR="007A03C0" w:rsidRPr="007A03C0" w:rsidRDefault="007A03C0" w:rsidP="007A03C0"/>
    <w:p w:rsidR="0018449B" w:rsidRPr="007A03C0" w:rsidRDefault="0018449B" w:rsidP="0018449B">
      <w:pPr>
        <w:rPr>
          <w:u w:val="single"/>
        </w:rPr>
      </w:pPr>
      <w:r w:rsidRPr="0018449B">
        <w:t xml:space="preserve">Even worse, from Beijing’s standpoint, Vladimir Putin’s </w:t>
      </w:r>
      <w:r w:rsidRPr="007A03C0">
        <w:rPr>
          <w:u w:val="single"/>
        </w:rPr>
        <w:t>Russia might step in as North Korea’s savior. Moscow and Pyongyang recently revived their relationship and Putin might decide to preserve this important challenge to the United States.</w:t>
      </w:r>
      <w:r w:rsidRPr="0018449B">
        <w:t xml:space="preserve"> </w:t>
      </w:r>
      <w:r w:rsidRPr="007A03C0">
        <w:rPr>
          <w:u w:val="single"/>
        </w:rPr>
        <w:t>In fact, Moscow’s UN ambassador insisted that any new sanctions be "proportionate,</w:t>
      </w:r>
      <w:r w:rsidRPr="0018449B">
        <w:t xml:space="preserve">" not what Washington wanted to hear. If so, </w:t>
      </w:r>
      <w:r w:rsidRPr="007A03C0">
        <w:rPr>
          <w:u w:val="single"/>
        </w:rPr>
        <w:t>the PRC again would find that it had compromised its interests for nothing.</w:t>
      </w:r>
    </w:p>
    <w:p w:rsidR="00023822" w:rsidRDefault="00023822" w:rsidP="00023822">
      <w:pPr>
        <w:pStyle w:val="Heading3"/>
      </w:pPr>
      <w:r>
        <w:t>Sanctions S Now</w:t>
      </w:r>
    </w:p>
    <w:p w:rsidR="00F139B0" w:rsidRDefault="00517810" w:rsidP="00517810">
      <w:pPr>
        <w:pStyle w:val="Heading4"/>
      </w:pPr>
      <w:r>
        <w:t>Sanctions already working</w:t>
      </w:r>
    </w:p>
    <w:p w:rsidR="00F139B0" w:rsidRDefault="00F139B0" w:rsidP="00F139B0">
      <w:r w:rsidRPr="003D3038">
        <w:t xml:space="preserve">Julian </w:t>
      </w:r>
      <w:r w:rsidRPr="003D3038">
        <w:rPr>
          <w:rStyle w:val="Style13ptBold"/>
        </w:rPr>
        <w:t>Ryall,</w:t>
      </w:r>
      <w:r>
        <w:t xml:space="preserve"> 4-13</w:t>
      </w:r>
      <w:r w:rsidRPr="006F51F6">
        <w:t>-20</w:t>
      </w:r>
      <w:r w:rsidRPr="003D3038">
        <w:rPr>
          <w:rStyle w:val="Style13ptBold"/>
        </w:rPr>
        <w:t>16</w:t>
      </w:r>
      <w:r w:rsidRPr="006F51F6">
        <w:t>, "Is North Korea</w:t>
      </w:r>
      <w:r>
        <w:t xml:space="preserve"> finally close to collapse</w:t>
      </w:r>
      <w:proofErr w:type="gramStart"/>
      <w:r>
        <w:t>?,</w:t>
      </w:r>
      <w:proofErr w:type="gramEnd"/>
      <w:r>
        <w:t xml:space="preserve">" </w:t>
      </w:r>
      <w:r w:rsidRPr="003D3038">
        <w:t xml:space="preserve">Deutsche </w:t>
      </w:r>
      <w:proofErr w:type="spellStart"/>
      <w:r w:rsidRPr="003D3038">
        <w:t>We</w:t>
      </w:r>
      <w:r>
        <w:t>lle</w:t>
      </w:r>
      <w:proofErr w:type="spellEnd"/>
      <w:r w:rsidRPr="006F51F6">
        <w:t>, http://www.dw.com/en/is-north-korea-finally-close-to-collapse/a-19183141</w:t>
      </w:r>
    </w:p>
    <w:p w:rsidR="00F139B0" w:rsidRDefault="00F139B0" w:rsidP="00F139B0">
      <w:r>
        <w:t xml:space="preserve">Yet </w:t>
      </w:r>
      <w:r w:rsidRPr="00517810">
        <w:rPr>
          <w:u w:val="single"/>
        </w:rPr>
        <w:t>with sanctions imposed by the United Nations Security Council in March apparently biting, the communist country is running out of ways to make the money it needs to continue to develop weapons of mass destruction</w:t>
      </w:r>
      <w:r>
        <w:t xml:space="preserve"> and to keep its leaders living in the luxury they have come to expect.</w:t>
      </w:r>
    </w:p>
    <w:p w:rsidR="00267E40" w:rsidRDefault="00F139B0" w:rsidP="00F139B0">
      <w:pPr>
        <w:rPr>
          <w:u w:val="single"/>
        </w:rPr>
      </w:pPr>
      <w:r>
        <w:t xml:space="preserve">And </w:t>
      </w:r>
      <w:r w:rsidRPr="00517810">
        <w:rPr>
          <w:u w:val="single"/>
        </w:rPr>
        <w:t>there have been hints that Pyongyang is already feeling the pinch</w:t>
      </w:r>
      <w:r>
        <w:t xml:space="preserve">. </w:t>
      </w:r>
      <w:r w:rsidRPr="00517810">
        <w:rPr>
          <w:u w:val="single"/>
        </w:rPr>
        <w:t>Earlier this month, state media called on the international community to do away with the sanctions and return to discussions about security concerns in northeast Asia. More ominously, it has also called on the citizens to prepare for a new "arduous march."</w:t>
      </w:r>
    </w:p>
    <w:p w:rsidR="00023822" w:rsidRDefault="00D037DA" w:rsidP="00D037DA">
      <w:pPr>
        <w:pStyle w:val="Heading4"/>
      </w:pPr>
      <w:r>
        <w:t>China reducing NK trade regardless of sanctions</w:t>
      </w:r>
    </w:p>
    <w:p w:rsidR="00D037DA" w:rsidRDefault="003E0A4C" w:rsidP="00D037DA">
      <w:r w:rsidRPr="003E0A4C">
        <w:t xml:space="preserve">Elizabeth </w:t>
      </w:r>
      <w:r w:rsidRPr="003E0A4C">
        <w:rPr>
          <w:rStyle w:val="Style13ptBold"/>
        </w:rPr>
        <w:t>Shim,</w:t>
      </w:r>
      <w:r>
        <w:t xml:space="preserve"> 6/30/</w:t>
      </w:r>
      <w:r w:rsidRPr="003E0A4C">
        <w:rPr>
          <w:rStyle w:val="Style13ptBold"/>
        </w:rPr>
        <w:t>16</w:t>
      </w:r>
      <w:r>
        <w:t>,</w:t>
      </w:r>
      <w:r w:rsidR="008849E6">
        <w:t xml:space="preserve"> (Journalist focusing on global Asian cultures for United Press International)</w:t>
      </w:r>
      <w:r>
        <w:t xml:space="preserve"> </w:t>
      </w:r>
      <w:r w:rsidRPr="003E0A4C">
        <w:t>Study: China, North Korea cross-border activity declined after nuclear test</w:t>
      </w:r>
      <w:r>
        <w:t xml:space="preserve">, UPI, </w:t>
      </w:r>
      <w:r w:rsidRPr="003E0A4C">
        <w:t>http://www.upi.com/Top_News/World-News/2016/06/30/Study-China-North-Korea-cross-border-activity-declined-after-nuclear-test/6041467311532/?spt=sec&amp;or=tn</w:t>
      </w:r>
    </w:p>
    <w:p w:rsidR="00D037DA" w:rsidRDefault="00D037DA" w:rsidP="00D037DA">
      <w:r w:rsidRPr="00D037DA">
        <w:rPr>
          <w:u w:val="single"/>
        </w:rPr>
        <w:t>Fewer trucks, trains and boats are moving between China and North Korea since Pyongyang's fourth nuclear test, and the reduction in activity took place well ahead of the</w:t>
      </w:r>
      <w:r>
        <w:t xml:space="preserve"> United Nations Security Council </w:t>
      </w:r>
      <w:r w:rsidRPr="00D037DA">
        <w:rPr>
          <w:u w:val="single"/>
        </w:rPr>
        <w:t>sanctions resolution, according to a recent analysis of satellite imagery</w:t>
      </w:r>
      <w:r>
        <w:t>.</w:t>
      </w:r>
      <w:r w:rsidR="003E0A4C">
        <w:t xml:space="preserve"> </w:t>
      </w:r>
      <w:r w:rsidRPr="003E0A4C">
        <w:rPr>
          <w:u w:val="single"/>
        </w:rPr>
        <w:t>According to the study from</w:t>
      </w:r>
      <w:r>
        <w:t xml:space="preserve"> the </w:t>
      </w:r>
      <w:r w:rsidRPr="003E0A4C">
        <w:rPr>
          <w:u w:val="single"/>
        </w:rPr>
        <w:t>C</w:t>
      </w:r>
      <w:r>
        <w:t xml:space="preserve">enter for </w:t>
      </w:r>
      <w:r w:rsidRPr="003E0A4C">
        <w:rPr>
          <w:u w:val="single"/>
        </w:rPr>
        <w:t>S</w:t>
      </w:r>
      <w:r>
        <w:t xml:space="preserve">trategic and </w:t>
      </w:r>
      <w:r w:rsidRPr="003E0A4C">
        <w:rPr>
          <w:u w:val="single"/>
        </w:rPr>
        <w:t>I</w:t>
      </w:r>
      <w:r>
        <w:t xml:space="preserve">nternational </w:t>
      </w:r>
      <w:r w:rsidRPr="003E0A4C">
        <w:rPr>
          <w:u w:val="single"/>
        </w:rPr>
        <w:t>S</w:t>
      </w:r>
      <w:r>
        <w:t xml:space="preserve">tudies' Beyond Parallel initiative on Korean unification, </w:t>
      </w:r>
      <w:r w:rsidRPr="003E0A4C">
        <w:rPr>
          <w:u w:val="single"/>
        </w:rPr>
        <w:t>activity has decreased significantly between early 2015 and February 2016</w:t>
      </w:r>
      <w:r>
        <w:t>.</w:t>
      </w:r>
      <w:r w:rsidR="003E0A4C">
        <w:t xml:space="preserve"> </w:t>
      </w:r>
      <w:r w:rsidRPr="003E0A4C">
        <w:rPr>
          <w:u w:val="single"/>
        </w:rPr>
        <w:t>Satellite images used in the study looked at key transportation areas in the Chinese border city of Dandong and the North Korean city of Sinuiju</w:t>
      </w:r>
      <w:r>
        <w:t>.</w:t>
      </w:r>
      <w:r w:rsidR="003E0A4C">
        <w:t xml:space="preserve"> </w:t>
      </w:r>
      <w:r>
        <w:t>The Dandong customs area showed a major decrease in activity after Pyongyang's January nuclear test. While several trucks were seen in January and March 2015, only six trucks were captured in the image taken in February.</w:t>
      </w:r>
    </w:p>
    <w:p w:rsidR="00BB4DD9" w:rsidRDefault="00BB4DD9" w:rsidP="00D037DA"/>
    <w:p w:rsidR="00BB4DD9" w:rsidRDefault="00BB4DD9" w:rsidP="00BB4DD9">
      <w:pPr>
        <w:pStyle w:val="Heading4"/>
      </w:pPr>
      <w:r>
        <w:t>China is complying with sanctions- trade w/ NK is down</w:t>
      </w:r>
    </w:p>
    <w:p w:rsidR="00BB4DD9" w:rsidRDefault="00BB4DD9" w:rsidP="00BB4DD9">
      <w:r w:rsidRPr="003E0A4C">
        <w:t xml:space="preserve">Elizabeth </w:t>
      </w:r>
      <w:r w:rsidRPr="003E0A4C">
        <w:rPr>
          <w:rStyle w:val="Style13ptBold"/>
        </w:rPr>
        <w:t>Shim,</w:t>
      </w:r>
      <w:r>
        <w:t xml:space="preserve"> 6/30/</w:t>
      </w:r>
      <w:r w:rsidRPr="003E0A4C">
        <w:rPr>
          <w:rStyle w:val="Style13ptBold"/>
        </w:rPr>
        <w:t>16</w:t>
      </w:r>
      <w:r>
        <w:t xml:space="preserve">, (Journalist focusing on global Asian cultures for United Press International) </w:t>
      </w:r>
      <w:r w:rsidRPr="003E0A4C">
        <w:t>Study: China, North Korea cross-border activity declined after nuclear test</w:t>
      </w:r>
      <w:r>
        <w:t xml:space="preserve">, UPI, </w:t>
      </w:r>
      <w:r w:rsidRPr="003E0A4C">
        <w:t>http://www.upi.com/Top_News/World-News/2016/06/30/Study-China-North-Korea-cross-border-activity-declined-after-nuclear-test/6041467311532/?spt=sec&amp;or=tn</w:t>
      </w:r>
    </w:p>
    <w:p w:rsidR="00BB4DD9" w:rsidRDefault="00BB4DD9" w:rsidP="00BB4DD9">
      <w:r>
        <w:t xml:space="preserve">The study supports recent statements from Chinese and other officials that indicate </w:t>
      </w:r>
      <w:r w:rsidRPr="00BB4DD9">
        <w:rPr>
          <w:u w:val="single"/>
        </w:rPr>
        <w:t>Beijing is moving in unprecedented ways to enforce both unilateral and U.N. sanctions against North Korea.</w:t>
      </w:r>
      <w:r>
        <w:rPr>
          <w:u w:val="single"/>
        </w:rPr>
        <w:t xml:space="preserve"> </w:t>
      </w:r>
      <w:r>
        <w:t xml:space="preserve">Chinese foreign ministry spokesman Hong Lei had said this week </w:t>
      </w:r>
      <w:r w:rsidRPr="00BB4DD9">
        <w:rPr>
          <w:u w:val="single"/>
        </w:rPr>
        <w:t xml:space="preserve">China has "consistently and with integrity carried out its international obligations and has been implementing the resolutions." Beijing also submitted an implementation report to the U.N.'s North Korea sanctions committee in a </w:t>
      </w:r>
      <w:proofErr w:type="gramStart"/>
      <w:r w:rsidRPr="00BB4DD9">
        <w:rPr>
          <w:u w:val="single"/>
        </w:rPr>
        <w:t>more timely</w:t>
      </w:r>
      <w:proofErr w:type="gramEnd"/>
      <w:r w:rsidRPr="00BB4DD9">
        <w:rPr>
          <w:u w:val="single"/>
        </w:rPr>
        <w:t xml:space="preserve"> manner than in 2013.</w:t>
      </w:r>
      <w:r>
        <w:rPr>
          <w:u w:val="single"/>
        </w:rPr>
        <w:t xml:space="preserve"> </w:t>
      </w:r>
      <w:r w:rsidRPr="00BB4DD9">
        <w:rPr>
          <w:u w:val="single"/>
        </w:rPr>
        <w:t>The most recent trade data</w:t>
      </w:r>
      <w:r>
        <w:t xml:space="preserve"> from Seoul's Korea International Trade Association </w:t>
      </w:r>
      <w:r w:rsidRPr="00BB4DD9">
        <w:rPr>
          <w:u w:val="single"/>
        </w:rPr>
        <w:t>also shows that Chinese trade with Pyongyang declined year on year in May.</w:t>
      </w:r>
      <w:r>
        <w:rPr>
          <w:u w:val="single"/>
        </w:rPr>
        <w:t xml:space="preserve"> </w:t>
      </w:r>
      <w:r w:rsidRPr="00BB4DD9">
        <w:rPr>
          <w:u w:val="single"/>
        </w:rPr>
        <w:t>China imported about $176 million of goods from North Korea last month, a decline of 12.6 percent</w:t>
      </w:r>
      <w:r>
        <w:t xml:space="preserve"> from May 2015.</w:t>
      </w:r>
    </w:p>
    <w:p w:rsidR="00A153D3" w:rsidRDefault="00A153D3" w:rsidP="00BB4DD9"/>
    <w:p w:rsidR="00A153D3" w:rsidRDefault="00A153D3" w:rsidP="00A153D3">
      <w:pPr>
        <w:pStyle w:val="Heading4"/>
      </w:pPr>
      <w:r>
        <w:t>China already cooperating- banning key trade w/ NK</w:t>
      </w:r>
    </w:p>
    <w:p w:rsidR="00A153D3" w:rsidRDefault="00A153D3" w:rsidP="00A153D3">
      <w:r w:rsidRPr="003E0A4C">
        <w:t xml:space="preserve">Elizabeth </w:t>
      </w:r>
      <w:r w:rsidRPr="003E0A4C">
        <w:rPr>
          <w:rStyle w:val="Style13ptBold"/>
        </w:rPr>
        <w:t>Shim,</w:t>
      </w:r>
      <w:r>
        <w:t xml:space="preserve"> 6/28/</w:t>
      </w:r>
      <w:r w:rsidRPr="003E0A4C">
        <w:rPr>
          <w:rStyle w:val="Style13ptBold"/>
        </w:rPr>
        <w:t>16</w:t>
      </w:r>
      <w:r>
        <w:t xml:space="preserve">, (Journalist focusing on global Asian cultures for United Press International) </w:t>
      </w:r>
      <w:r w:rsidRPr="00A153D3">
        <w:t>China moves to implement UN sanctions on North Korea</w:t>
      </w:r>
      <w:r>
        <w:t xml:space="preserve">, UPI, </w:t>
      </w:r>
      <w:hyperlink r:id="rId10" w:history="1">
        <w:r w:rsidRPr="00B91A8A">
          <w:rPr>
            <w:rStyle w:val="Hyperlink"/>
          </w:rPr>
          <w:t>http://www.upi.com/Top_News/World-News/2016/06/28/China-moves-to-implement-UN-sanctions-on-North-Korea/4741467137263/?spt=sec&amp;or=tn</w:t>
        </w:r>
      </w:hyperlink>
    </w:p>
    <w:p w:rsidR="00A153D3" w:rsidRDefault="00A153D3" w:rsidP="00A153D3">
      <w:r w:rsidRPr="00A153D3">
        <w:rPr>
          <w:u w:val="single"/>
        </w:rPr>
        <w:t>Beijing began banning North Korean imports and exports, including coal, iron, iron ore, gold, titanium and rare earth elements in April.</w:t>
      </w:r>
      <w:r>
        <w:rPr>
          <w:u w:val="single"/>
        </w:rPr>
        <w:t xml:space="preserve"> </w:t>
      </w:r>
      <w:r>
        <w:t xml:space="preserve">Chinese President </w:t>
      </w:r>
      <w:r w:rsidRPr="00A153D3">
        <w:rPr>
          <w:u w:val="single"/>
        </w:rPr>
        <w:t>Xi</w:t>
      </w:r>
      <w:r>
        <w:t xml:space="preserve"> Jinping has </w:t>
      </w:r>
      <w:r w:rsidRPr="00A153D3">
        <w:rPr>
          <w:u w:val="single"/>
        </w:rPr>
        <w:t>said China and the United States have a "responsibility to work together" on North Korea denuclearization, and Beijing's willingness to cooperate with the U.N. shows "commitment,</w:t>
      </w:r>
      <w:r>
        <w:t xml:space="preserve">" the South Korean official said. Chinese foreign ministry spokesman Hong Lei said </w:t>
      </w:r>
      <w:r w:rsidRPr="00A153D3">
        <w:rPr>
          <w:u w:val="single"/>
        </w:rPr>
        <w:t>Tuesday China has "consistently and with integrity carried out its international obligations and has been implementing the resolutions</w:t>
      </w:r>
      <w:r>
        <w:t>."</w:t>
      </w:r>
    </w:p>
    <w:p w:rsidR="003722EB" w:rsidRDefault="003722EB" w:rsidP="003722EB">
      <w:pPr>
        <w:pStyle w:val="Heading4"/>
      </w:pPr>
      <w:r>
        <w:t>China sanctioning now</w:t>
      </w:r>
    </w:p>
    <w:p w:rsidR="003722EB" w:rsidRPr="00D87F64" w:rsidRDefault="003722EB" w:rsidP="003722EB">
      <w:pPr>
        <w:rPr>
          <w:b/>
          <w:sz w:val="24"/>
        </w:rPr>
      </w:pPr>
      <w:r>
        <w:rPr>
          <w:b/>
          <w:sz w:val="24"/>
        </w:rPr>
        <w:t>Sandhu 4-1-16</w:t>
      </w:r>
    </w:p>
    <w:p w:rsidR="003722EB" w:rsidRPr="00D87F64" w:rsidRDefault="003722EB" w:rsidP="003722EB">
      <w:pPr>
        <w:rPr>
          <w:b/>
          <w:sz w:val="16"/>
          <w:szCs w:val="16"/>
        </w:rPr>
      </w:pPr>
      <w:proofErr w:type="spellStart"/>
      <w:r w:rsidRPr="00D87F64">
        <w:rPr>
          <w:b/>
          <w:sz w:val="16"/>
          <w:szCs w:val="16"/>
        </w:rPr>
        <w:t>Serina</w:t>
      </w:r>
      <w:proofErr w:type="spellEnd"/>
      <w:r w:rsidRPr="00D87F64">
        <w:rPr>
          <w:b/>
          <w:sz w:val="16"/>
          <w:szCs w:val="16"/>
        </w:rPr>
        <w:t xml:space="preserve"> Sandhu, 4-1-2016, "China announces sanctions against North Korea," Independent, http://www.independent.co.uk/news/world/asia/china-announces-sanctions-against-north-korea-a6969256.html </w:t>
      </w:r>
    </w:p>
    <w:p w:rsidR="003722EB" w:rsidRDefault="003722EB" w:rsidP="003722EB">
      <w:pPr>
        <w:rPr>
          <w:sz w:val="16"/>
          <w:szCs w:val="16"/>
        </w:rPr>
      </w:pPr>
      <w:r w:rsidRPr="00A443E8">
        <w:rPr>
          <w:sz w:val="16"/>
          <w:szCs w:val="16"/>
          <w:u w:val="single"/>
        </w:rPr>
        <w:t xml:space="preserve">China has announced a series of sanctions against </w:t>
      </w:r>
      <w:hyperlink r:id="rId11" w:tgtFrame="_blank" w:history="1">
        <w:r w:rsidRPr="00A443E8">
          <w:rPr>
            <w:rStyle w:val="Hyperlink"/>
            <w:sz w:val="16"/>
            <w:szCs w:val="16"/>
          </w:rPr>
          <w:t>North Korea</w:t>
        </w:r>
      </w:hyperlink>
      <w:r w:rsidRPr="00A443E8">
        <w:rPr>
          <w:sz w:val="16"/>
          <w:szCs w:val="16"/>
          <w:u w:val="single"/>
        </w:rPr>
        <w:t>. The country has restricted imports of North Korean coal and sales of jet fuel under UN sanctions.</w:t>
      </w:r>
      <w:r w:rsidRPr="00D87F64">
        <w:rPr>
          <w:sz w:val="16"/>
          <w:szCs w:val="16"/>
        </w:rPr>
        <w:t xml:space="preserve"> The Security Council passed a resolution in March, which expanded UN sanctions aimed at withholding funds for the North's nuclear and ballistic missile </w:t>
      </w:r>
      <w:proofErr w:type="spellStart"/>
      <w:r w:rsidRPr="00D87F64">
        <w:rPr>
          <w:sz w:val="16"/>
          <w:szCs w:val="16"/>
        </w:rPr>
        <w:t>programmes</w:t>
      </w:r>
      <w:proofErr w:type="spellEnd"/>
      <w:r w:rsidRPr="00D87F64">
        <w:rPr>
          <w:sz w:val="16"/>
          <w:szCs w:val="16"/>
        </w:rPr>
        <w:t>. It came after Pyongyang conducted four tests in recent months</w:t>
      </w:r>
      <w:r w:rsidRPr="00A443E8">
        <w:rPr>
          <w:sz w:val="16"/>
          <w:szCs w:val="16"/>
          <w:u w:val="single"/>
        </w:rPr>
        <w:t>. Among the North Korean materials to be banned, some of which are fundamental to the country's revenue, are coal, iron, iron ore, gold, titanium and rare earths.</w:t>
      </w:r>
      <w:r w:rsidRPr="00D87F64">
        <w:rPr>
          <w:sz w:val="16"/>
          <w:szCs w:val="16"/>
        </w:rPr>
        <w:t xml:space="preserve"> </w:t>
      </w:r>
      <w:r w:rsidRPr="00A443E8">
        <w:rPr>
          <w:sz w:val="16"/>
          <w:szCs w:val="16"/>
          <w:u w:val="single"/>
        </w:rPr>
        <w:t xml:space="preserve">While China's restrictions allow some North Korean materials to be imported for civilian use, any trade connected to the North's missile or nuclear </w:t>
      </w:r>
      <w:proofErr w:type="spellStart"/>
      <w:r w:rsidRPr="00A443E8">
        <w:rPr>
          <w:sz w:val="16"/>
          <w:szCs w:val="16"/>
          <w:u w:val="single"/>
        </w:rPr>
        <w:t>programmes</w:t>
      </w:r>
      <w:proofErr w:type="spellEnd"/>
      <w:r w:rsidRPr="00A443E8">
        <w:rPr>
          <w:sz w:val="16"/>
          <w:szCs w:val="16"/>
          <w:u w:val="single"/>
        </w:rPr>
        <w:t xml:space="preserve"> has been prohibited</w:t>
      </w:r>
      <w:r w:rsidRPr="00D87F64">
        <w:rPr>
          <w:sz w:val="16"/>
          <w:szCs w:val="16"/>
        </w:rPr>
        <w:t xml:space="preserve">. For the UN sanctions to succeed, the cooperation of China - an ally of North Korea - has been viewed as essential. The move by China comes after </w:t>
      </w:r>
      <w:hyperlink r:id="rId12" w:anchor="commentsDiv" w:tgtFrame="_blank" w:history="1">
        <w:r w:rsidRPr="00D87F64">
          <w:rPr>
            <w:rStyle w:val="Hyperlink"/>
            <w:sz w:val="16"/>
            <w:szCs w:val="16"/>
          </w:rPr>
          <w:t>the global Nuclear Security Summit held in Washington</w:t>
        </w:r>
      </w:hyperlink>
      <w:r w:rsidRPr="00D87F64">
        <w:rPr>
          <w:sz w:val="16"/>
          <w:szCs w:val="16"/>
        </w:rPr>
        <w:t xml:space="preserve"> last week. There, at a meeting between Barack Obama and Chinese President Xi Jinping, the US President said both countries were “committed to the [</w:t>
      </w:r>
      <w:proofErr w:type="spellStart"/>
      <w:r w:rsidRPr="00D87F64">
        <w:rPr>
          <w:sz w:val="16"/>
          <w:szCs w:val="16"/>
        </w:rPr>
        <w:t>denuclearisation</w:t>
      </w:r>
      <w:proofErr w:type="spellEnd"/>
      <w:r w:rsidRPr="00D87F64">
        <w:rPr>
          <w:sz w:val="16"/>
          <w:szCs w:val="16"/>
        </w:rPr>
        <w:t>] of the Korean Peninsula</w:t>
      </w:r>
      <w:r w:rsidRPr="00A443E8">
        <w:rPr>
          <w:sz w:val="16"/>
          <w:szCs w:val="16"/>
          <w:u w:val="single"/>
        </w:rPr>
        <w:t xml:space="preserve">”. </w:t>
      </w:r>
      <w:proofErr w:type="spellStart"/>
      <w:r w:rsidRPr="00A443E8">
        <w:rPr>
          <w:sz w:val="16"/>
          <w:szCs w:val="16"/>
          <w:u w:val="single"/>
        </w:rPr>
        <w:t>Mr</w:t>
      </w:r>
      <w:proofErr w:type="spellEnd"/>
      <w:r w:rsidRPr="00A443E8">
        <w:rPr>
          <w:sz w:val="16"/>
          <w:szCs w:val="16"/>
          <w:u w:val="single"/>
        </w:rPr>
        <w:t xml:space="preserve"> Xi said: “China and the US have a responsibility to work together.” After the vote on the resolution, drafted by the US and China, US Ambassador Samantha Power said the sanctions were the toughest yet, </w:t>
      </w:r>
      <w:hyperlink r:id="rId13" w:tgtFrame="_blank" w:history="1">
        <w:r w:rsidRPr="00A443E8">
          <w:rPr>
            <w:rStyle w:val="Hyperlink"/>
            <w:sz w:val="16"/>
            <w:szCs w:val="16"/>
          </w:rPr>
          <w:t>Reuters reported</w:t>
        </w:r>
      </w:hyperlink>
      <w:r w:rsidRPr="00A443E8">
        <w:rPr>
          <w:sz w:val="16"/>
          <w:szCs w:val="16"/>
          <w:u w:val="single"/>
        </w:rPr>
        <w:t xml:space="preserve">. "Virtually all of the DPRK's (North Korea) resources are </w:t>
      </w:r>
      <w:proofErr w:type="spellStart"/>
      <w:r w:rsidRPr="00A443E8">
        <w:rPr>
          <w:sz w:val="16"/>
          <w:szCs w:val="16"/>
          <w:u w:val="single"/>
        </w:rPr>
        <w:t>channelled</w:t>
      </w:r>
      <w:proofErr w:type="spellEnd"/>
      <w:r w:rsidRPr="00A443E8">
        <w:rPr>
          <w:sz w:val="16"/>
          <w:szCs w:val="16"/>
          <w:u w:val="single"/>
        </w:rPr>
        <w:t xml:space="preserve"> into its reckless and relentless pursuit of weapons of mass destruction," she said</w:t>
      </w:r>
      <w:r w:rsidRPr="00D87F64">
        <w:rPr>
          <w:sz w:val="16"/>
          <w:szCs w:val="16"/>
        </w:rPr>
        <w:t>. UN sanctions have been imposed on North Korea since 2006 because of the country's nuclear tests and rocket launches.</w:t>
      </w:r>
    </w:p>
    <w:p w:rsidR="0011780B" w:rsidRDefault="0011780B" w:rsidP="0011780B">
      <w:pPr>
        <w:pStyle w:val="Heading4"/>
      </w:pPr>
      <w:r>
        <w:t>China sanctioning now</w:t>
      </w:r>
    </w:p>
    <w:p w:rsidR="0011780B" w:rsidRPr="00D87F64" w:rsidRDefault="0011780B" w:rsidP="0011780B">
      <w:pPr>
        <w:rPr>
          <w:b/>
          <w:sz w:val="16"/>
          <w:szCs w:val="16"/>
        </w:rPr>
      </w:pPr>
      <w:r w:rsidRPr="00D87F64">
        <w:rPr>
          <w:b/>
          <w:sz w:val="16"/>
          <w:szCs w:val="16"/>
        </w:rPr>
        <w:t xml:space="preserve">BBC News, 4-1-2016, "China restricts North Korea trade over nuclear tests," http://www.bbc.com/news/world-asia-35969412 </w:t>
      </w:r>
    </w:p>
    <w:p w:rsidR="0011780B" w:rsidRPr="00ED10C8" w:rsidRDefault="0011780B" w:rsidP="0011780B">
      <w:pPr>
        <w:rPr>
          <w:sz w:val="16"/>
          <w:szCs w:val="16"/>
          <w:u w:val="single"/>
        </w:rPr>
      </w:pPr>
      <w:r w:rsidRPr="00ED10C8">
        <w:rPr>
          <w:sz w:val="16"/>
          <w:szCs w:val="16"/>
          <w:u w:val="single"/>
        </w:rPr>
        <w:t>China has said is restricting trade with North Korea, announcing bans on gold and some coal imports and jet fuel exports, in line with UN sanctions. The commerce ministry is also banning the importation of so-called "rare earth metals" used in high-tech goods. The UN Security Council voted in March to increase the sanctions. The unanimous decision came after North Korea carried out a fourth nuclear test in January and launched a long-range rocket the following month</w:t>
      </w:r>
      <w:r w:rsidRPr="00ED10C8">
        <w:rPr>
          <w:sz w:val="16"/>
          <w:szCs w:val="16"/>
        </w:rPr>
        <w:t xml:space="preserve">. </w:t>
      </w:r>
      <w:r w:rsidRPr="00ED10C8">
        <w:rPr>
          <w:sz w:val="16"/>
          <w:szCs w:val="16"/>
          <w:u w:val="single"/>
        </w:rPr>
        <w:t>The BBC's Robin Brant in Shanghai says this is a step closer to fully implementing the UN sanctions which China backed.</w:t>
      </w:r>
      <w:r w:rsidRPr="00D87F64">
        <w:rPr>
          <w:sz w:val="16"/>
          <w:szCs w:val="16"/>
        </w:rPr>
        <w:t xml:space="preserve"> Some doubt Beijing has been fully adhering to them</w:t>
      </w:r>
      <w:r w:rsidRPr="009E5DF6">
        <w:rPr>
          <w:sz w:val="16"/>
          <w:szCs w:val="16"/>
          <w:u w:val="single"/>
        </w:rPr>
        <w:t xml:space="preserve">. The Chinese ban on exports is linked to any fuel or oil products that could be associated with North Korea's nuclear </w:t>
      </w:r>
      <w:proofErr w:type="spellStart"/>
      <w:r w:rsidRPr="009E5DF6">
        <w:rPr>
          <w:sz w:val="16"/>
          <w:szCs w:val="16"/>
          <w:u w:val="single"/>
        </w:rPr>
        <w:t>programme</w:t>
      </w:r>
      <w:proofErr w:type="spellEnd"/>
      <w:r w:rsidRPr="00D87F64">
        <w:rPr>
          <w:sz w:val="16"/>
          <w:szCs w:val="16"/>
        </w:rPr>
        <w:t xml:space="preserve">. Our correspondent says </w:t>
      </w:r>
      <w:r w:rsidRPr="009E5DF6">
        <w:rPr>
          <w:sz w:val="16"/>
          <w:szCs w:val="16"/>
          <w:u w:val="single"/>
        </w:rPr>
        <w:t>these restrictions are likely to hurt as China accounts for the vast majority of trade with North Korea and mining is a key source of currency for the North</w:t>
      </w:r>
      <w:r w:rsidRPr="00D87F64">
        <w:rPr>
          <w:sz w:val="16"/>
          <w:szCs w:val="16"/>
        </w:rPr>
        <w:t xml:space="preserve">. According to AFP news agency, quoting Chinese customs figures, the coal trade between the </w:t>
      </w:r>
      <w:proofErr w:type="spellStart"/>
      <w:r w:rsidRPr="00D87F64">
        <w:rPr>
          <w:sz w:val="16"/>
          <w:szCs w:val="16"/>
        </w:rPr>
        <w:t>neighbours</w:t>
      </w:r>
      <w:proofErr w:type="spellEnd"/>
      <w:r w:rsidRPr="00D87F64">
        <w:rPr>
          <w:sz w:val="16"/>
          <w:szCs w:val="16"/>
        </w:rPr>
        <w:t xml:space="preserve"> was worth $1bn (£704m) last year. But China's commerce ministry said the trade in coal would still be permitted as long as the revenue was intended for "people's well-being", Reuters news agency reports. Some critics have likened this to a de facto loophole which could give China wiggle room to maintain trade, our correspondent says. North Korea is China's third biggest supplier of coal, delivering 20m </w:t>
      </w:r>
      <w:proofErr w:type="spellStart"/>
      <w:r w:rsidRPr="00D87F64">
        <w:rPr>
          <w:sz w:val="16"/>
          <w:szCs w:val="16"/>
        </w:rPr>
        <w:t>tonnes</w:t>
      </w:r>
      <w:proofErr w:type="spellEnd"/>
      <w:r w:rsidRPr="00D87F64">
        <w:rPr>
          <w:sz w:val="16"/>
          <w:szCs w:val="16"/>
        </w:rPr>
        <w:t xml:space="preserve"> last year, Reuter reports. Much of the burden of making sure the sanctions are implemented falls on China. Under the new measures, any North Korean ships arriving in China must be inspected for contraband and imports halted if there </w:t>
      </w:r>
      <w:proofErr w:type="gramStart"/>
      <w:r w:rsidRPr="00D87F64">
        <w:rPr>
          <w:sz w:val="16"/>
          <w:szCs w:val="16"/>
        </w:rPr>
        <w:t>is proof profits</w:t>
      </w:r>
      <w:proofErr w:type="gramEnd"/>
      <w:r w:rsidRPr="00D87F64">
        <w:rPr>
          <w:sz w:val="16"/>
          <w:szCs w:val="16"/>
        </w:rPr>
        <w:t xml:space="preserve"> from those exchanges go towards the North's nuclear </w:t>
      </w:r>
      <w:proofErr w:type="spellStart"/>
      <w:r w:rsidRPr="00D87F64">
        <w:rPr>
          <w:sz w:val="16"/>
          <w:szCs w:val="16"/>
        </w:rPr>
        <w:t>programme</w:t>
      </w:r>
      <w:proofErr w:type="spellEnd"/>
      <w:r w:rsidRPr="00D87F64">
        <w:rPr>
          <w:sz w:val="16"/>
          <w:szCs w:val="16"/>
        </w:rPr>
        <w:t xml:space="preserve">. Washington has long pushed for Beijing to put more pressure on North Korea, saying in February that China's "unique influence over the North Korean regime" gave it the chance to do so. Previous UN sanctions imposed after North Korean tests in 2006, 2009 and 2013 did little to dispel its nuclear ambitions. The nuclear test on 6 January and a satellite launch on 7 February were violations of existing </w:t>
      </w:r>
      <w:hyperlink r:id="rId14" w:history="1">
        <w:r w:rsidRPr="00D87F64">
          <w:rPr>
            <w:rStyle w:val="Hyperlink"/>
            <w:sz w:val="16"/>
            <w:szCs w:val="16"/>
          </w:rPr>
          <w:t>UN</w:t>
        </w:r>
      </w:hyperlink>
      <w:r w:rsidRPr="00D87F64">
        <w:rPr>
          <w:sz w:val="16"/>
          <w:szCs w:val="16"/>
        </w:rPr>
        <w:t xml:space="preserve"> sanctions. Last week, the US and Chinese leaders met on the sidelines of a nuclear summit in Washington about the situation in North Korea. </w:t>
      </w:r>
      <w:r w:rsidRPr="00ED10C8">
        <w:rPr>
          <w:sz w:val="16"/>
          <w:szCs w:val="16"/>
          <w:u w:val="single"/>
        </w:rPr>
        <w:t xml:space="preserve">President Barack Obama said that he and his Chinese counterpart Xi Jinping had agreed to work together to try to prevent further missile tests by North Korea. </w:t>
      </w:r>
    </w:p>
    <w:p w:rsidR="0011780B" w:rsidRDefault="0011780B" w:rsidP="0011780B">
      <w:pPr>
        <w:pStyle w:val="Heading4"/>
      </w:pPr>
      <w:r>
        <w:t>China sanctioning now</w:t>
      </w:r>
    </w:p>
    <w:p w:rsidR="0011780B" w:rsidRPr="008039E1" w:rsidRDefault="0011780B" w:rsidP="0011780B">
      <w:pPr>
        <w:rPr>
          <w:b/>
          <w:sz w:val="16"/>
          <w:szCs w:val="16"/>
        </w:rPr>
      </w:pPr>
      <w:r w:rsidRPr="008039E1">
        <w:rPr>
          <w:b/>
          <w:sz w:val="16"/>
          <w:szCs w:val="16"/>
        </w:rPr>
        <w:t xml:space="preserve">Reuters Editorial, 4-5-2016, "China announces restrictions on trade with North Korea," Reuters, http://www.reuters.com/article/us-china-northkorea-idUSKCN0X20U4 </w:t>
      </w:r>
    </w:p>
    <w:p w:rsidR="0011780B" w:rsidRPr="00ED10C8" w:rsidRDefault="0011780B" w:rsidP="0011780B">
      <w:pPr>
        <w:rPr>
          <w:sz w:val="16"/>
          <w:szCs w:val="16"/>
          <w:u w:val="single"/>
        </w:rPr>
      </w:pPr>
      <w:r w:rsidRPr="00ED10C8">
        <w:rPr>
          <w:sz w:val="16"/>
          <w:szCs w:val="16"/>
          <w:u w:val="single"/>
        </w:rPr>
        <w:t>China on Tuesday banned imports of gold and rare earths from North Korea as well as exports to the country of jet fuel and other oil products used to make rocket fuel, a move in line with new United Nations sanctions on Pyongyang.</w:t>
      </w:r>
      <w:r w:rsidRPr="008039E1">
        <w:rPr>
          <w:sz w:val="16"/>
          <w:szCs w:val="16"/>
        </w:rPr>
        <w:t xml:space="preserve"> The Security Council unanimously passed a resolution in early March expanding U.N. sanctions aimed at starving North Korea of funds for its nuclear and ballistic missile programs after Pyongyang conducted a fourth nuclear test in January and launched a long-range rocket in February. The mining sector is a key part of North Korea's economy, which is already largely cut off from the rest of the world. Experts believe revenue from the sector helps underwrite North Korea's military expenditures. </w:t>
      </w:r>
      <w:r w:rsidRPr="00ED10C8">
        <w:rPr>
          <w:sz w:val="16"/>
          <w:szCs w:val="16"/>
          <w:u w:val="single"/>
        </w:rPr>
        <w:t>The ministry said it would also ban coal shipments from North Korea,</w:t>
      </w:r>
      <w:r w:rsidRPr="008039E1">
        <w:rPr>
          <w:sz w:val="16"/>
          <w:szCs w:val="16"/>
        </w:rPr>
        <w:t xml:space="preserve"> although it made exemptions consistent with sanctions, including uses intended for "the people's well-being" and not connected to nuclear or missile programs. North Korea delivered around 20 million </w:t>
      </w:r>
      <w:proofErr w:type="spellStart"/>
      <w:r w:rsidRPr="008039E1">
        <w:rPr>
          <w:sz w:val="16"/>
          <w:szCs w:val="16"/>
        </w:rPr>
        <w:t>tonnes</w:t>
      </w:r>
      <w:proofErr w:type="spellEnd"/>
      <w:r w:rsidRPr="008039E1">
        <w:rPr>
          <w:sz w:val="16"/>
          <w:szCs w:val="16"/>
        </w:rPr>
        <w:t xml:space="preserve"> of coal to China last year, up 27 percent on the year, overtaking Russia and Mongolia to become China's third biggest supplier, behind Australia and Indonesia. An exception was made for coal originating in third countries and supplied via North Korea's port of </w:t>
      </w:r>
      <w:proofErr w:type="spellStart"/>
      <w:r w:rsidRPr="008039E1">
        <w:rPr>
          <w:sz w:val="16"/>
          <w:szCs w:val="16"/>
        </w:rPr>
        <w:t>Rason</w:t>
      </w:r>
      <w:proofErr w:type="spellEnd"/>
      <w:r w:rsidRPr="008039E1">
        <w:rPr>
          <w:sz w:val="16"/>
          <w:szCs w:val="16"/>
        </w:rPr>
        <w:t xml:space="preserve">. Landlocked Mongolia, looking for alternative supply routes for its commodities, has already signed an agreement with the port that gave its exporters preferential treatment. </w:t>
      </w:r>
      <w:r w:rsidRPr="00ED10C8">
        <w:rPr>
          <w:sz w:val="16"/>
          <w:szCs w:val="16"/>
          <w:u w:val="single"/>
        </w:rPr>
        <w:t>Export bans on jet and rocket fuel</w:t>
      </w:r>
      <w:r w:rsidRPr="008039E1">
        <w:rPr>
          <w:sz w:val="16"/>
          <w:szCs w:val="16"/>
        </w:rPr>
        <w:t xml:space="preserve"> included exemptions for "basic humanitarian needs" in conjunction with inspections, and for civilian passenger jets flying outside of North Korea. Other restricted minerals include vanadium and titanium, both used in steel alloys. Independent </w:t>
      </w:r>
      <w:r w:rsidRPr="00ED10C8">
        <w:rPr>
          <w:sz w:val="16"/>
          <w:szCs w:val="16"/>
          <w:u w:val="single"/>
        </w:rPr>
        <w:t>experts have frequently questioned China's resolve to enforce sanctions against North Korea, whose economy is heavily dependent on its neighbor. China has said it will enforce the measures "conscientiously". U.S. State Department officials have expressed optimism the sanctions will be more effective than earlier attempts to curtail North Korea's nuclear program, pointing to China's apparent willingness to support them. China disapproves of North Korea's nuclear program, although, as its sole major ally, it has supplied large quantities of aid off the books for decades.</w:t>
      </w:r>
    </w:p>
    <w:p w:rsidR="0011780B" w:rsidRDefault="0011780B" w:rsidP="0011780B">
      <w:pPr>
        <w:rPr>
          <w:sz w:val="16"/>
          <w:szCs w:val="16"/>
        </w:rPr>
      </w:pPr>
    </w:p>
    <w:p w:rsidR="007C6B12" w:rsidRDefault="007C6B12" w:rsidP="007C6B12">
      <w:pPr>
        <w:pStyle w:val="Heading4"/>
      </w:pPr>
      <w:r>
        <w:t>China sanctioning now</w:t>
      </w:r>
    </w:p>
    <w:p w:rsidR="007C6B12" w:rsidRPr="00033C0A" w:rsidRDefault="007C6B12" w:rsidP="007C6B12">
      <w:pPr>
        <w:rPr>
          <w:b/>
          <w:sz w:val="24"/>
        </w:rPr>
      </w:pPr>
      <w:r>
        <w:rPr>
          <w:b/>
          <w:sz w:val="24"/>
        </w:rPr>
        <w:t>RT 7-13</w:t>
      </w:r>
    </w:p>
    <w:p w:rsidR="007C6B12" w:rsidRPr="00033C0A" w:rsidRDefault="007C6B12" w:rsidP="007C6B12">
      <w:pPr>
        <w:rPr>
          <w:b/>
          <w:sz w:val="16"/>
          <w:szCs w:val="16"/>
        </w:rPr>
      </w:pPr>
      <w:r>
        <w:rPr>
          <w:b/>
          <w:sz w:val="16"/>
          <w:szCs w:val="16"/>
        </w:rPr>
        <w:t>RT</w:t>
      </w:r>
      <w:r w:rsidRPr="00033C0A">
        <w:rPr>
          <w:b/>
          <w:sz w:val="16"/>
          <w:szCs w:val="16"/>
        </w:rPr>
        <w:t xml:space="preserve">, 7-13-2016, "China announces trade sanctions against North Korea over nuclear </w:t>
      </w:r>
      <w:proofErr w:type="gramStart"/>
      <w:r w:rsidRPr="00033C0A">
        <w:rPr>
          <w:b/>
          <w:sz w:val="16"/>
          <w:szCs w:val="16"/>
        </w:rPr>
        <w:t>tests ,</w:t>
      </w:r>
      <w:proofErr w:type="gramEnd"/>
      <w:r w:rsidRPr="00033C0A">
        <w:rPr>
          <w:b/>
          <w:sz w:val="16"/>
          <w:szCs w:val="16"/>
        </w:rPr>
        <w:t>" RT International, https://www.rt.com/business/338597-north-korea-china-ban/</w:t>
      </w:r>
    </w:p>
    <w:p w:rsidR="007C6B12" w:rsidRDefault="007C6B12" w:rsidP="007C6B12">
      <w:pPr>
        <w:rPr>
          <w:sz w:val="16"/>
          <w:szCs w:val="16"/>
          <w:u w:val="single"/>
        </w:rPr>
      </w:pPr>
      <w:r w:rsidRPr="00DD325A">
        <w:rPr>
          <w:sz w:val="16"/>
          <w:szCs w:val="16"/>
          <w:u w:val="single"/>
        </w:rPr>
        <w:t>Beijing has banned imports of gold, coal, iron ore and rare earths from Pyongyang, in line with UN sanctions on North Korea. The world’s second-biggest economy will also stop selling jet fuel and other oil products used to make rocket fuel to its neighbor. In March, the UN Security Council unanimously expanded sanctions against North Korea after Pyongyang made a fourth nuclear test and launched a long-range rocket. China’s participation is crucial to the sanctions, as it buys about two-thirds of North Korean exports, mostly coal, iron ore, gold, titanium, vanadium and rare earths.</w:t>
      </w:r>
      <w:r w:rsidRPr="00033C0A">
        <w:rPr>
          <w:sz w:val="16"/>
          <w:szCs w:val="16"/>
        </w:rPr>
        <w:t xml:space="preserve"> CIA data says that in 2013 Pyongyang exported $4.4 billion worth goods, 65 percent of which went to China. Last year, North Korea sold about 20 million tons of coal to China, ahead of Russia and Mongolia to become China's third biggest supplier after Australia and Indonesia. However, the Chinese ban exempts coal from third countries through the North Korean port of </w:t>
      </w:r>
      <w:proofErr w:type="spellStart"/>
      <w:r w:rsidRPr="00033C0A">
        <w:rPr>
          <w:sz w:val="16"/>
          <w:szCs w:val="16"/>
        </w:rPr>
        <w:t>Rason</w:t>
      </w:r>
      <w:proofErr w:type="spellEnd"/>
      <w:r w:rsidRPr="00033C0A">
        <w:rPr>
          <w:sz w:val="16"/>
          <w:szCs w:val="16"/>
        </w:rPr>
        <w:t xml:space="preserve">. Beijing will also allow jet and rocket fuel exports to Pyongyang </w:t>
      </w:r>
      <w:proofErr w:type="spellStart"/>
      <w:r w:rsidRPr="00033C0A">
        <w:rPr>
          <w:sz w:val="16"/>
          <w:szCs w:val="16"/>
        </w:rPr>
        <w:t>for"basic</w:t>
      </w:r>
      <w:proofErr w:type="spellEnd"/>
      <w:r w:rsidRPr="00033C0A">
        <w:rPr>
          <w:sz w:val="16"/>
          <w:szCs w:val="16"/>
        </w:rPr>
        <w:t xml:space="preserve"> humanitarian needs", which includes civilian passenger planes. Last week, after the global Nuclear Security Summit in Washington</w:t>
      </w:r>
      <w:r w:rsidRPr="00DD325A">
        <w:rPr>
          <w:sz w:val="16"/>
          <w:szCs w:val="16"/>
          <w:u w:val="single"/>
        </w:rPr>
        <w:t>, US President Barack Obama and Chinese President Xi Jinping agreed to intensify the efforts to denuclearize the Korean Peninsula. UN sanctions have been imposed on North Korea since 2006 because of Pyongyang’s nuclear tests and rocket launches, but the latest restrictions are regarded as the toughest.</w:t>
      </w:r>
    </w:p>
    <w:p w:rsidR="003722EB" w:rsidRPr="00A153D3" w:rsidRDefault="003722EB" w:rsidP="00A153D3"/>
    <w:p w:rsidR="00023822" w:rsidRDefault="00023822" w:rsidP="00023822">
      <w:pPr>
        <w:pStyle w:val="Heading3"/>
      </w:pPr>
      <w:r>
        <w:t>Money Laundering Rules S Now</w:t>
      </w:r>
    </w:p>
    <w:p w:rsidR="00023822" w:rsidRDefault="00023822" w:rsidP="00023822"/>
    <w:p w:rsidR="001A3F7E" w:rsidRDefault="001A3F7E" w:rsidP="00023822"/>
    <w:p w:rsidR="001A3F7E" w:rsidRDefault="001A3F7E" w:rsidP="001A3F7E">
      <w:pPr>
        <w:pStyle w:val="Heading4"/>
      </w:pPr>
      <w:r>
        <w:t xml:space="preserve">New </w:t>
      </w:r>
      <w:proofErr w:type="gramStart"/>
      <w:r>
        <w:t>money  laundering</w:t>
      </w:r>
      <w:proofErr w:type="gramEnd"/>
      <w:r>
        <w:t xml:space="preserve"> rules cut off access to currency- kill nuclear weapons development</w:t>
      </w:r>
    </w:p>
    <w:p w:rsidR="001A3F7E" w:rsidRPr="001A3F7E" w:rsidRDefault="001A3F7E" w:rsidP="001A3F7E">
      <w:r w:rsidRPr="001A3F7E">
        <w:t xml:space="preserve">John </w:t>
      </w:r>
      <w:r w:rsidRPr="001A3F7E">
        <w:rPr>
          <w:rStyle w:val="Style13ptBold"/>
        </w:rPr>
        <w:t>Power, 6-3-</w:t>
      </w:r>
      <w:r w:rsidRPr="001A3F7E">
        <w:t xml:space="preserve">2016, </w:t>
      </w:r>
      <w:r w:rsidR="00B11BA0">
        <w:t>(journalist</w:t>
      </w:r>
      <w:r w:rsidR="00B11BA0" w:rsidRPr="00B11BA0">
        <w:t xml:space="preserve"> based in Seoul, South Korea</w:t>
      </w:r>
      <w:r w:rsidR="00B11BA0">
        <w:t xml:space="preserve">) </w:t>
      </w:r>
      <w:r w:rsidRPr="001A3F7E">
        <w:t>"Will US Money-Laundering Designation Hurt North Korea</w:t>
      </w:r>
      <w:proofErr w:type="gramStart"/>
      <w:r w:rsidRPr="001A3F7E">
        <w:t>?,</w:t>
      </w:r>
      <w:proofErr w:type="gramEnd"/>
      <w:r w:rsidRPr="001A3F7E">
        <w:t>" Diplomat, http://thediplomat.com/2016/06/will-us-money-laundering-designation-hurt-north-korea/</w:t>
      </w:r>
    </w:p>
    <w:p w:rsidR="00023822" w:rsidRDefault="00023822" w:rsidP="00023822">
      <w:r>
        <w:t xml:space="preserve">While American banks had already been prohibited from doing business with North Korean institutions, the </w:t>
      </w:r>
      <w:r w:rsidRPr="00023822">
        <w:rPr>
          <w:u w:val="single"/>
        </w:rPr>
        <w:t>new measures have the potential to scare foreign banks off from any dealings with Pyongyang</w:t>
      </w:r>
      <w:r>
        <w:t xml:space="preserve">. </w:t>
      </w:r>
      <w:r w:rsidRPr="00023822">
        <w:rPr>
          <w:u w:val="single"/>
        </w:rPr>
        <w:t>Banks in relatively regime-friendly countries such as China and Singapore would risk being cut off from the dollar, and even face prosecution, if they provided services to North Korean concerns</w:t>
      </w:r>
      <w:r>
        <w:t>.</w:t>
      </w:r>
      <w:r w:rsidR="001A3F7E">
        <w:t xml:space="preserve"> </w:t>
      </w:r>
      <w:r>
        <w:t xml:space="preserve">In a press release on the Treasury’s website, Adam J. </w:t>
      </w:r>
      <w:proofErr w:type="spellStart"/>
      <w:r>
        <w:t>Szubin</w:t>
      </w:r>
      <w:proofErr w:type="spellEnd"/>
      <w:r>
        <w:t>, acting under secretary for Terrorism and Financial Intelligence, said, “The regime is notoriously deceitful in its financial transactions in order to continue its illicit weapons programs and other destabilizing activities.”</w:t>
      </w:r>
      <w:r w:rsidR="001A3F7E">
        <w:t xml:space="preserve"> </w:t>
      </w:r>
      <w:r>
        <w:t>While it’s unclear how much pain the banking rules could inflict on Pyongyang, which heavily relies on cash thanks to existing sanctions, some observers portrayed them as a game changer.</w:t>
      </w:r>
      <w:r w:rsidR="001A3F7E">
        <w:t xml:space="preserve"> </w:t>
      </w:r>
      <w:r>
        <w:t>“</w:t>
      </w:r>
      <w:r w:rsidRPr="00023822">
        <w:rPr>
          <w:u w:val="single"/>
        </w:rPr>
        <w:t>This is, without question, the single most powerful sanction the United States has ever imposed on North Korea</w:t>
      </w:r>
      <w:r>
        <w:t>,” Joshua Stanton, a drafter of the recently-enacted North Korea Sanctions Enforcement Act, wrote on his blog One Free Korea.</w:t>
      </w:r>
      <w:r w:rsidR="001A3F7E">
        <w:t xml:space="preserve"> </w:t>
      </w:r>
      <w:r w:rsidRPr="001A3F7E">
        <w:rPr>
          <w:u w:val="single"/>
        </w:rPr>
        <w:t xml:space="preserve">Calling the developments the “death knell” for leader Kim Jong-un’s </w:t>
      </w:r>
      <w:proofErr w:type="spellStart"/>
      <w:r>
        <w:t>byungjin</w:t>
      </w:r>
      <w:proofErr w:type="spellEnd"/>
      <w:r>
        <w:t xml:space="preserve"> </w:t>
      </w:r>
      <w:r w:rsidRPr="001A3F7E">
        <w:rPr>
          <w:u w:val="single"/>
        </w:rPr>
        <w:t>policy of developing</w:t>
      </w:r>
      <w:r>
        <w:t xml:space="preserve"> the economy and </w:t>
      </w:r>
      <w:r w:rsidRPr="001A3F7E">
        <w:rPr>
          <w:u w:val="single"/>
        </w:rPr>
        <w:t>nuclear weapons</w:t>
      </w:r>
      <w:r>
        <w:t xml:space="preserve"> at the same time, </w:t>
      </w:r>
      <w:r w:rsidRPr="001A3F7E">
        <w:rPr>
          <w:u w:val="single"/>
        </w:rPr>
        <w:t>Stanton said</w:t>
      </w:r>
      <w:r>
        <w:t xml:space="preserve"> </w:t>
      </w:r>
      <w:r w:rsidRPr="001A3F7E">
        <w:rPr>
          <w:u w:val="single"/>
        </w:rPr>
        <w:t>the regime would face “unprecedented” financial pressure.</w:t>
      </w:r>
      <w:r w:rsidR="001A3F7E">
        <w:rPr>
          <w:u w:val="single"/>
        </w:rPr>
        <w:t xml:space="preserve"> </w:t>
      </w:r>
      <w:r>
        <w:t>“</w:t>
      </w:r>
      <w:r w:rsidRPr="001A3F7E">
        <w:rPr>
          <w:u w:val="single"/>
        </w:rPr>
        <w:t>By cutting off his access to his sources of regime-sustaining hard currency, it denies him a viable, long-term strategy for financial survival unless he commits, irreversibly, to disarmament and reform</w:t>
      </w:r>
      <w:r>
        <w:t>,” he wrote.</w:t>
      </w:r>
    </w:p>
    <w:p w:rsidR="003A41A2" w:rsidRDefault="003A41A2" w:rsidP="003A41A2">
      <w:pPr>
        <w:pStyle w:val="Heading3"/>
      </w:pPr>
      <w:r>
        <w:t>China not key</w:t>
      </w:r>
    </w:p>
    <w:p w:rsidR="003A41A2" w:rsidRDefault="00032217" w:rsidP="00032217">
      <w:pPr>
        <w:pStyle w:val="Heading4"/>
      </w:pPr>
      <w:r>
        <w:t xml:space="preserve">China has limited influence- can’t stop </w:t>
      </w:r>
      <w:proofErr w:type="spellStart"/>
      <w:r>
        <w:t>nuclearization</w:t>
      </w:r>
      <w:proofErr w:type="spellEnd"/>
    </w:p>
    <w:p w:rsidR="0000208C" w:rsidRPr="004E18C4" w:rsidRDefault="0000208C" w:rsidP="0000208C">
      <w:proofErr w:type="spellStart"/>
      <w:r>
        <w:t>Bernt</w:t>
      </w:r>
      <w:proofErr w:type="spellEnd"/>
      <w:r>
        <w:t xml:space="preserve"> </w:t>
      </w:r>
      <w:r w:rsidRPr="003F6F0F">
        <w:rPr>
          <w:rStyle w:val="Style13ptBold"/>
        </w:rPr>
        <w:t>Berger</w:t>
      </w:r>
      <w:r>
        <w:t>, July 20</w:t>
      </w:r>
      <w:r w:rsidRPr="003F6F0F">
        <w:rPr>
          <w:rStyle w:val="Style13ptBold"/>
        </w:rPr>
        <w:t>15</w:t>
      </w:r>
      <w:r>
        <w:t xml:space="preserve">, Head of the Asia </w:t>
      </w:r>
      <w:proofErr w:type="spellStart"/>
      <w:r>
        <w:t>Programme</w:t>
      </w:r>
      <w:proofErr w:type="spellEnd"/>
      <w:r>
        <w:t xml:space="preserve"> and Senior Research Fellow at the Institute for Security and Development Policy, European Union Institute for Security Studies, Sanctions against North Korea: A tricky dilemma, </w:t>
      </w:r>
      <w:r w:rsidRPr="004E18C4">
        <w:t>http://www.iss.europa.eu/uploads/media/Brief_23_DPRK_sanctions.pdf</w:t>
      </w:r>
    </w:p>
    <w:p w:rsidR="003A41A2" w:rsidRDefault="003A41A2" w:rsidP="003A41A2">
      <w:pPr>
        <w:rPr>
          <w:u w:val="single"/>
        </w:rPr>
      </w:pPr>
      <w:r>
        <w:t xml:space="preserve">As </w:t>
      </w:r>
      <w:r w:rsidRPr="003A41A2">
        <w:t xml:space="preserve">a </w:t>
      </w:r>
      <w:proofErr w:type="spellStart"/>
      <w:r w:rsidRPr="003A41A2">
        <w:t>neighbouring</w:t>
      </w:r>
      <w:proofErr w:type="spellEnd"/>
      <w:r w:rsidRPr="003A41A2">
        <w:t xml:space="preserve"> country</w:t>
      </w:r>
      <w:r w:rsidRPr="003A41A2">
        <w:rPr>
          <w:u w:val="single"/>
        </w:rPr>
        <w:t xml:space="preserve">, </w:t>
      </w:r>
      <w:r w:rsidRPr="00032217">
        <w:rPr>
          <w:u w:val="single"/>
        </w:rPr>
        <w:t xml:space="preserve">China has a special interest in developments on the Korean peninsula. Its primary aims are </w:t>
      </w:r>
      <w:proofErr w:type="spellStart"/>
      <w:r w:rsidRPr="00032217">
        <w:rPr>
          <w:u w:val="single"/>
        </w:rPr>
        <w:t>centred</w:t>
      </w:r>
      <w:proofErr w:type="spellEnd"/>
      <w:r w:rsidRPr="00032217">
        <w:rPr>
          <w:u w:val="single"/>
        </w:rPr>
        <w:t xml:space="preserve"> on maintaining stability and the </w:t>
      </w:r>
      <w:proofErr w:type="spellStart"/>
      <w:r w:rsidRPr="00032217">
        <w:rPr>
          <w:u w:val="single"/>
        </w:rPr>
        <w:t>denuclearisation</w:t>
      </w:r>
      <w:proofErr w:type="spellEnd"/>
      <w:r w:rsidRPr="00032217">
        <w:rPr>
          <w:u w:val="single"/>
        </w:rPr>
        <w:t xml:space="preserve"> of the whole peninsula. Although China has often been accused of not sufficiently using its leverage over Pyongyang, Beijing has clearly stated its objectives and even initiated the 6PT</w:t>
      </w:r>
      <w:r w:rsidRPr="003A41A2">
        <w:t xml:space="preserve">. </w:t>
      </w:r>
      <w:r w:rsidRPr="00032217">
        <w:rPr>
          <w:u w:val="single"/>
        </w:rPr>
        <w:t>Yet re- cent internal developments</w:t>
      </w:r>
      <w:r w:rsidRPr="003A41A2">
        <w:t xml:space="preserve"> – such as the execution</w:t>
      </w:r>
      <w:r>
        <w:t xml:space="preserve"> </w:t>
      </w:r>
      <w:r w:rsidRPr="003A41A2">
        <w:t xml:space="preserve">of Jang Sung </w:t>
      </w:r>
      <w:proofErr w:type="spellStart"/>
      <w:r w:rsidRPr="003A41A2">
        <w:t>Taek</w:t>
      </w:r>
      <w:proofErr w:type="spellEnd"/>
      <w:r w:rsidRPr="003A41A2">
        <w:t>, who used to be a key</w:t>
      </w:r>
      <w:r>
        <w:t xml:space="preserve"> </w:t>
      </w:r>
      <w:r w:rsidRPr="003A41A2">
        <w:t xml:space="preserve">figure in China-DPRK relations – </w:t>
      </w:r>
      <w:r w:rsidRPr="00032217">
        <w:rPr>
          <w:u w:val="single"/>
        </w:rPr>
        <w:t>demonstrate the increasing limits of Beijing’s influence inside the country.</w:t>
      </w:r>
    </w:p>
    <w:p w:rsidR="007101D6" w:rsidRDefault="00EF11D2" w:rsidP="00EF11D2">
      <w:pPr>
        <w:pStyle w:val="Heading2"/>
      </w:pPr>
      <w:r>
        <w:t>THAAD</w:t>
      </w:r>
      <w:r w:rsidR="00533730">
        <w:t xml:space="preserve"> Good</w:t>
      </w:r>
    </w:p>
    <w:p w:rsidR="00EF11D2" w:rsidRDefault="00EF11D2" w:rsidP="00EF11D2">
      <w:pPr>
        <w:pStyle w:val="Heading3"/>
      </w:pPr>
      <w:r>
        <w:t>Deployment S NK</w:t>
      </w:r>
      <w:r w:rsidR="007D1E89">
        <w:t xml:space="preserve"> </w:t>
      </w:r>
      <w:proofErr w:type="spellStart"/>
      <w:r w:rsidR="007D1E89">
        <w:t>Nuclearization</w:t>
      </w:r>
      <w:proofErr w:type="spellEnd"/>
    </w:p>
    <w:p w:rsidR="00533730" w:rsidRDefault="00533730" w:rsidP="00533730"/>
    <w:p w:rsidR="00EF11D2" w:rsidRDefault="00EF11D2" w:rsidP="00EF11D2">
      <w:pPr>
        <w:pStyle w:val="Heading4"/>
        <w:rPr>
          <w:rStyle w:val="Style13ptBold"/>
        </w:rPr>
      </w:pPr>
      <w:r>
        <w:rPr>
          <w:rStyle w:val="Style13ptBold"/>
        </w:rPr>
        <w:t xml:space="preserve">Deploying THAAD is key to successful nuclear </w:t>
      </w:r>
      <w:r w:rsidR="003D1277">
        <w:rPr>
          <w:rStyle w:val="Style13ptBold"/>
        </w:rPr>
        <w:t>negotiations</w:t>
      </w:r>
      <w:r>
        <w:rPr>
          <w:rStyle w:val="Style13ptBold"/>
        </w:rPr>
        <w:t xml:space="preserve"> and maintaining US-ROK relations.</w:t>
      </w:r>
    </w:p>
    <w:p w:rsidR="00EF11D2" w:rsidRPr="00A15BAD" w:rsidRDefault="00EF11D2" w:rsidP="00EF11D2">
      <w:pPr>
        <w:rPr>
          <w:rStyle w:val="Style13ptBold"/>
        </w:rPr>
      </w:pPr>
      <w:r w:rsidRPr="00A15BAD">
        <w:rPr>
          <w:rStyle w:val="Style13ptBold"/>
        </w:rPr>
        <w:t>Sa 3/9</w:t>
      </w:r>
    </w:p>
    <w:p w:rsidR="00EF11D2" w:rsidRDefault="00EF11D2" w:rsidP="00EF11D2">
      <w:r>
        <w:t xml:space="preserve">Harry H. Sa, is a research analyst with the United States </w:t>
      </w:r>
      <w:proofErr w:type="spellStart"/>
      <w:r>
        <w:t>Programme</w:t>
      </w:r>
      <w:proofErr w:type="spellEnd"/>
      <w:r>
        <w:t xml:space="preserve"> at the Institute of </w:t>
      </w:r>
      <w:proofErr w:type="spellStart"/>
      <w:r>
        <w:t>Defence</w:t>
      </w:r>
      <w:proofErr w:type="spellEnd"/>
      <w:r>
        <w:t xml:space="preserve"> and Strategic Studies, a unit of the S. </w:t>
      </w:r>
      <w:proofErr w:type="spellStart"/>
      <w:r>
        <w:t>Rajaratnam</w:t>
      </w:r>
      <w:proofErr w:type="spellEnd"/>
      <w:r>
        <w:t xml:space="preserve"> School of International Studies (RSIS) based in the Nanyang Technological University, Singapore</w:t>
      </w:r>
      <w:proofErr w:type="gramStart"/>
      <w:r>
        <w:t>..</w:t>
      </w:r>
      <w:proofErr w:type="gramEnd"/>
      <w:r>
        <w:t xml:space="preserve"> The Diplomat, 3-9-2016, "Could THAAD Encourage Negotiations With North Korea</w:t>
      </w:r>
      <w:proofErr w:type="gramStart"/>
      <w:r>
        <w:t>?,</w:t>
      </w:r>
      <w:proofErr w:type="gramEnd"/>
      <w:r>
        <w:t xml:space="preserve">" Diplomat, </w:t>
      </w:r>
      <w:hyperlink r:id="rId15" w:history="1">
        <w:r w:rsidRPr="00E00376">
          <w:rPr>
            <w:rStyle w:val="Hyperlink"/>
          </w:rPr>
          <w:t>http://thediplomat.com/2016/03/could-thaad-encourage-negotiations-with-north-korea/</w:t>
        </w:r>
      </w:hyperlink>
    </w:p>
    <w:p w:rsidR="00EF11D2" w:rsidRPr="00CF53FD" w:rsidRDefault="00EF11D2" w:rsidP="00EF11D2">
      <w:pPr>
        <w:rPr>
          <w:sz w:val="16"/>
        </w:rPr>
      </w:pPr>
      <w:r w:rsidRPr="00CF53FD">
        <w:rPr>
          <w:rStyle w:val="StyleUnderline"/>
          <w:sz w:val="16"/>
          <w:u w:val="none"/>
        </w:rPr>
        <w:t>With an</w:t>
      </w:r>
      <w:r w:rsidRPr="00CF53FD">
        <w:rPr>
          <w:sz w:val="16"/>
        </w:rPr>
        <w:t xml:space="preserve"> </w:t>
      </w:r>
      <w:r w:rsidRPr="00CF53FD">
        <w:rPr>
          <w:rStyle w:val="StyleUnderline"/>
          <w:sz w:val="16"/>
          <w:u w:val="none"/>
        </w:rPr>
        <w:t>alleged test of a thermonuclear device, a rocket launch, and a recommissioned plutonium reactor</w:t>
      </w:r>
      <w:r w:rsidRPr="00CF53FD">
        <w:rPr>
          <w:sz w:val="16"/>
        </w:rPr>
        <w:t xml:space="preserve">, </w:t>
      </w:r>
      <w:r w:rsidRPr="00CF53FD">
        <w:rPr>
          <w:rStyle w:val="StyleUnderline"/>
          <w:sz w:val="16"/>
          <w:u w:val="none"/>
        </w:rPr>
        <w:t>2016</w:t>
      </w:r>
      <w:r w:rsidRPr="00CF53FD">
        <w:rPr>
          <w:sz w:val="16"/>
        </w:rPr>
        <w:t xml:space="preserve"> </w:t>
      </w:r>
      <w:r w:rsidRPr="00CF53FD">
        <w:rPr>
          <w:rStyle w:val="StyleUnderline"/>
          <w:sz w:val="16"/>
          <w:u w:val="none"/>
        </w:rPr>
        <w:t>is shaping up to be a very busy year for North Korea</w:t>
      </w:r>
      <w:r w:rsidRPr="00CF53FD">
        <w:rPr>
          <w:sz w:val="16"/>
        </w:rPr>
        <w:t xml:space="preserve"> </w:t>
      </w:r>
      <w:r w:rsidRPr="00CF53FD">
        <w:rPr>
          <w:rStyle w:val="StyleUnderline"/>
          <w:sz w:val="16"/>
          <w:u w:val="none"/>
        </w:rPr>
        <w:t xml:space="preserve">(DPRK). </w:t>
      </w:r>
      <w:r w:rsidRPr="00CF53FD">
        <w:rPr>
          <w:sz w:val="16"/>
        </w:rPr>
        <w:t xml:space="preserve">After years of delay and </w:t>
      </w:r>
      <w:r w:rsidRPr="00CF53FD">
        <w:rPr>
          <w:rStyle w:val="StyleUnderline"/>
          <w:sz w:val="16"/>
          <w:u w:val="none"/>
        </w:rPr>
        <w:t xml:space="preserve">South Korean </w:t>
      </w:r>
      <w:r w:rsidRPr="00CF53FD">
        <w:rPr>
          <w:sz w:val="16"/>
        </w:rPr>
        <w:t>(ROK) opposition</w:t>
      </w:r>
      <w:r w:rsidRPr="0008103E">
        <w:rPr>
          <w:u w:val="single"/>
        </w:rPr>
        <w:t xml:space="preserve">, </w:t>
      </w:r>
      <w:r w:rsidRPr="0008103E">
        <w:rPr>
          <w:rStyle w:val="StyleUnderline"/>
        </w:rPr>
        <w:t>the United States finally entered into formal discussions with the ROK government over the prospective deployment of</w:t>
      </w:r>
      <w:r w:rsidRPr="0008103E">
        <w:rPr>
          <w:u w:val="single"/>
        </w:rPr>
        <w:t xml:space="preserve"> </w:t>
      </w:r>
      <w:r w:rsidRPr="00CF53FD">
        <w:rPr>
          <w:sz w:val="16"/>
        </w:rPr>
        <w:t>the American-made Terminal High Altitude Area Defense (</w:t>
      </w:r>
      <w:r w:rsidRPr="0008103E">
        <w:rPr>
          <w:rStyle w:val="StyleUnderline"/>
        </w:rPr>
        <w:t>THAAD</w:t>
      </w:r>
      <w:r w:rsidRPr="00CF53FD">
        <w:rPr>
          <w:sz w:val="16"/>
        </w:rPr>
        <w:t xml:space="preserve">) system. Critics bemoan </w:t>
      </w:r>
      <w:r w:rsidRPr="00CF53FD">
        <w:rPr>
          <w:rStyle w:val="StyleUnderline"/>
          <w:sz w:val="16"/>
          <w:u w:val="none"/>
        </w:rPr>
        <w:t xml:space="preserve">the potential deployment as an unnecessarily aggressive move that </w:t>
      </w:r>
      <w:r w:rsidRPr="0008103E">
        <w:rPr>
          <w:rStyle w:val="StyleUnderline"/>
        </w:rPr>
        <w:t>reduces the chances for peace with North Korea and sours the relationship between Seoul and Beijing</w:t>
      </w:r>
      <w:r w:rsidRPr="0008103E">
        <w:rPr>
          <w:u w:val="single"/>
        </w:rPr>
        <w:t>. It does not have to be</w:t>
      </w:r>
      <w:r w:rsidRPr="0008103E">
        <w:rPr>
          <w:rStyle w:val="StyleUnderline"/>
        </w:rPr>
        <w:t>. Deploying THAAD could make negotiations with North Korea more palatable to the United States and even act as a precursor to engagement</w:t>
      </w:r>
      <w:r w:rsidRPr="00CF53FD">
        <w:rPr>
          <w:sz w:val="16"/>
        </w:rPr>
        <w:t xml:space="preserve">. First, </w:t>
      </w:r>
      <w:r w:rsidRPr="0008103E">
        <w:rPr>
          <w:rStyle w:val="StyleUnderline"/>
        </w:rPr>
        <w:t>THAAD deployment will further cement ties with the ROK</w:t>
      </w:r>
      <w:r w:rsidRPr="00CF53FD">
        <w:rPr>
          <w:sz w:val="16"/>
        </w:rPr>
        <w:t xml:space="preserve">. South Korean </w:t>
      </w:r>
      <w:r w:rsidRPr="00CF53FD">
        <w:rPr>
          <w:rStyle w:val="StyleUnderline"/>
          <w:sz w:val="16"/>
          <w:u w:val="none"/>
        </w:rPr>
        <w:t>opposition stems primarily from concern over</w:t>
      </w:r>
      <w:r w:rsidRPr="00CF53FD">
        <w:rPr>
          <w:sz w:val="16"/>
        </w:rPr>
        <w:t xml:space="preserve"> its </w:t>
      </w:r>
      <w:r w:rsidRPr="00CF53FD">
        <w:rPr>
          <w:rStyle w:val="StyleUnderline"/>
          <w:sz w:val="16"/>
          <w:u w:val="none"/>
        </w:rPr>
        <w:t>relations</w:t>
      </w:r>
      <w:r w:rsidRPr="00CF53FD">
        <w:rPr>
          <w:sz w:val="16"/>
        </w:rPr>
        <w:t xml:space="preserve"> </w:t>
      </w:r>
      <w:r w:rsidRPr="00CF53FD">
        <w:rPr>
          <w:rStyle w:val="StyleUnderline"/>
          <w:sz w:val="16"/>
          <w:u w:val="none"/>
        </w:rPr>
        <w:t>with Chin</w:t>
      </w:r>
      <w:r w:rsidRPr="00CF53FD">
        <w:rPr>
          <w:sz w:val="16"/>
        </w:rPr>
        <w:t>a</w:t>
      </w:r>
      <w:r w:rsidRPr="00CF53FD">
        <w:rPr>
          <w:rStyle w:val="StyleUnderline"/>
          <w:sz w:val="16"/>
          <w:u w:val="none"/>
        </w:rPr>
        <w:t>, its largest trading partner and neighbor</w:t>
      </w:r>
      <w:r w:rsidRPr="00CF53FD">
        <w:rPr>
          <w:sz w:val="16"/>
        </w:rPr>
        <w:t xml:space="preserve">. Because </w:t>
      </w:r>
      <w:r w:rsidRPr="00CF53FD">
        <w:rPr>
          <w:rStyle w:val="StyleUnderline"/>
          <w:sz w:val="16"/>
          <w:u w:val="none"/>
        </w:rPr>
        <w:t>THAAD undercuts Chinese missile capabilities</w:t>
      </w:r>
      <w:r w:rsidRPr="00CF53FD">
        <w:rPr>
          <w:sz w:val="16"/>
        </w:rPr>
        <w:t xml:space="preserve">, Beijing took extensive political and diplomatic measures to pressure Seoul into rejecting the missile defense system. </w:t>
      </w:r>
      <w:r w:rsidRPr="00CF53FD">
        <w:rPr>
          <w:rStyle w:val="StyleUnderline"/>
          <w:sz w:val="16"/>
          <w:u w:val="none"/>
        </w:rPr>
        <w:t>Chinese leaders surmise that THAAD’s true target is China’s own missile arsenals</w:t>
      </w:r>
      <w:r w:rsidRPr="00CF53FD">
        <w:rPr>
          <w:sz w:val="16"/>
        </w:rPr>
        <w:t xml:space="preserve">. Admittedly, </w:t>
      </w:r>
      <w:r w:rsidRPr="00CF53FD">
        <w:rPr>
          <w:rStyle w:val="StyleUnderline"/>
          <w:sz w:val="16"/>
          <w:u w:val="none"/>
        </w:rPr>
        <w:t xml:space="preserve">THAAD on the Korean peninsula will be able to track and intercept Chinese missiles. </w:t>
      </w:r>
      <w:r w:rsidRPr="00CF53FD">
        <w:rPr>
          <w:sz w:val="16"/>
        </w:rPr>
        <w:t xml:space="preserve">Nevertheless, this argument is unconvincing. </w:t>
      </w:r>
      <w:r w:rsidRPr="0008103E">
        <w:rPr>
          <w:rStyle w:val="StyleUnderline"/>
        </w:rPr>
        <w:t>The principal threat</w:t>
      </w:r>
      <w:r w:rsidRPr="0008103E">
        <w:rPr>
          <w:u w:val="single"/>
        </w:rPr>
        <w:t xml:space="preserve"> that undergirds the U.S.-ROK defense treaty </w:t>
      </w:r>
      <w:r w:rsidRPr="0008103E">
        <w:rPr>
          <w:rStyle w:val="StyleUnderline"/>
        </w:rPr>
        <w:t>is North Korea,</w:t>
      </w:r>
      <w:r w:rsidRPr="0008103E">
        <w:rPr>
          <w:u w:val="single"/>
        </w:rPr>
        <w:t xml:space="preserve"> and the reality is that the DPRK is now </w:t>
      </w:r>
      <w:r w:rsidRPr="0008103E">
        <w:rPr>
          <w:rStyle w:val="StyleUnderline"/>
        </w:rPr>
        <w:t>a</w:t>
      </w:r>
      <w:r w:rsidRPr="0008103E">
        <w:rPr>
          <w:u w:val="single"/>
        </w:rPr>
        <w:t xml:space="preserve"> </w:t>
      </w:r>
      <w:r w:rsidRPr="0008103E">
        <w:rPr>
          <w:rStyle w:val="StyleUnderline"/>
        </w:rPr>
        <w:t>nuclear-armed state</w:t>
      </w:r>
      <w:r w:rsidRPr="0008103E">
        <w:rPr>
          <w:u w:val="single"/>
        </w:rPr>
        <w:t xml:space="preserve"> with ever increasing delivery capabilities. Alliance policies should be formulated accordingly.</w:t>
      </w:r>
      <w:r w:rsidRPr="00CF53FD">
        <w:rPr>
          <w:sz w:val="16"/>
        </w:rPr>
        <w:t xml:space="preserve"> If South Korea allows Beijing to dictate the terms of the alliance, it may give American policymakers doubts over future policy coordination with Seoul. Prospective engagement with North Korea sounds very unattractive if South Korea forces the U.S. to accommodate Chinese interests at every turn. </w:t>
      </w:r>
      <w:r w:rsidRPr="0008103E">
        <w:rPr>
          <w:rStyle w:val="StyleUnderline"/>
        </w:rPr>
        <w:t>Accepting THAAD deployment sends a strong message about alliance cohesion and provides Washington</w:t>
      </w:r>
      <w:r w:rsidRPr="0008103E">
        <w:rPr>
          <w:u w:val="single"/>
        </w:rPr>
        <w:t xml:space="preserve"> with the confidence that when push comes to shove, </w:t>
      </w:r>
      <w:r w:rsidRPr="0008103E">
        <w:rPr>
          <w:rStyle w:val="StyleUnderline"/>
        </w:rPr>
        <w:t xml:space="preserve">South Korea will stand with the U.S. </w:t>
      </w:r>
      <w:r w:rsidRPr="0008103E">
        <w:rPr>
          <w:u w:val="single"/>
        </w:rPr>
        <w:t xml:space="preserve">Beijing’s </w:t>
      </w:r>
      <w:r w:rsidRPr="0008103E">
        <w:rPr>
          <w:rStyle w:val="StyleUnderline"/>
        </w:rPr>
        <w:t>aversion to THAAD is fueled by concerns over regional stability</w:t>
      </w:r>
      <w:r w:rsidRPr="00CF53FD">
        <w:rPr>
          <w:rStyle w:val="StyleUnderline"/>
          <w:sz w:val="16"/>
          <w:u w:val="none"/>
        </w:rPr>
        <w:t>.</w:t>
      </w:r>
      <w:r w:rsidRPr="00CF53FD">
        <w:rPr>
          <w:sz w:val="16"/>
        </w:rPr>
        <w:t xml:space="preserve"> </w:t>
      </w:r>
      <w:r w:rsidRPr="0008103E">
        <w:rPr>
          <w:rStyle w:val="StyleUnderline"/>
        </w:rPr>
        <w:t>China’s</w:t>
      </w:r>
      <w:r w:rsidRPr="0008103E">
        <w:rPr>
          <w:u w:val="single"/>
        </w:rPr>
        <w:t xml:space="preserve"> </w:t>
      </w:r>
      <w:r w:rsidRPr="0008103E">
        <w:rPr>
          <w:rStyle w:val="StyleUnderline"/>
        </w:rPr>
        <w:t>reasoning</w:t>
      </w:r>
      <w:r w:rsidRPr="0008103E">
        <w:rPr>
          <w:u w:val="single"/>
        </w:rPr>
        <w:t xml:space="preserve"> </w:t>
      </w:r>
      <w:r w:rsidRPr="0008103E">
        <w:rPr>
          <w:rStyle w:val="StyleUnderline"/>
        </w:rPr>
        <w:t>would</w:t>
      </w:r>
      <w:r w:rsidRPr="0008103E">
        <w:rPr>
          <w:u w:val="single"/>
        </w:rPr>
        <w:t xml:space="preserve"> be </w:t>
      </w:r>
      <w:r w:rsidRPr="0008103E">
        <w:rPr>
          <w:rStyle w:val="StyleUnderline"/>
        </w:rPr>
        <w:t>more convincing if it discouraged North Korea from its aggressive development of nuclear weapons</w:t>
      </w:r>
      <w:r w:rsidRPr="0008103E">
        <w:rPr>
          <w:u w:val="single"/>
        </w:rPr>
        <w:t xml:space="preserve"> and ballistic missiles and its incessant provocations. This is hardly the case</w:t>
      </w:r>
      <w:r w:rsidRPr="00CF53FD">
        <w:rPr>
          <w:sz w:val="16"/>
        </w:rPr>
        <w:t xml:space="preserve">. In early 2012, during a military parade in Pyongyang, a number of North Korean ballistic missiles were ferried by six heavy transport vehicles. Because of the size and sophistication of these vehicles, they were suspected of being of Chinese origin. Also, in 2013, the United Nations Security Council, of which China is a permanent member, passed Resolution 2094, which restricted the flow of luxury goods into North Korea. Yet regime has imported $2 billion worth of luxury goods over the past three years, much of it coming from China. </w:t>
      </w:r>
      <w:r w:rsidRPr="00CF53FD">
        <w:rPr>
          <w:rStyle w:val="StyleUnderline"/>
          <w:sz w:val="16"/>
          <w:u w:val="none"/>
        </w:rPr>
        <w:t>Even with the restrictions, imports rose from $644 million to $800 million from 2013 to 2014.</w:t>
      </w:r>
      <w:r w:rsidRPr="00841491">
        <w:rPr>
          <w:rStyle w:val="StyleUnderline"/>
        </w:rPr>
        <w:t xml:space="preserve"> It is evident that China will likely refrain from taking any measures that seriously threaten the integrity of the Kim regime.</w:t>
      </w:r>
      <w:r w:rsidRPr="00CF53FD">
        <w:rPr>
          <w:sz w:val="16"/>
        </w:rPr>
        <w:t xml:space="preserve"> </w:t>
      </w:r>
      <w:r w:rsidRPr="00841491">
        <w:rPr>
          <w:rStyle w:val="StyleUnderline"/>
        </w:rPr>
        <w:t>THAAD can also help reassure the United States should it choose to pursue negotiations</w:t>
      </w:r>
      <w:r w:rsidRPr="00CF53FD">
        <w:rPr>
          <w:sz w:val="16"/>
        </w:rPr>
        <w:t xml:space="preserve">. Under the Clinton and Bush administrations, the United States attempted serious negotiations with North Korea over its nuclear program. Though the U.S. offered attractive terms to the embattled regime, </w:t>
      </w:r>
      <w:r w:rsidRPr="00841491">
        <w:rPr>
          <w:rStyle w:val="StyleUnderline"/>
        </w:rPr>
        <w:t>North Korea responded by being notoriously uncooperative</w:t>
      </w:r>
      <w:r w:rsidRPr="00CF53FD">
        <w:rPr>
          <w:sz w:val="16"/>
        </w:rPr>
        <w:t xml:space="preserve"> during the verification process and, </w:t>
      </w:r>
      <w:r w:rsidRPr="00841491">
        <w:rPr>
          <w:rStyle w:val="StyleUnderline"/>
        </w:rPr>
        <w:t>ultimately, cheated on the agreemen</w:t>
      </w:r>
      <w:r w:rsidRPr="00CF53FD">
        <w:rPr>
          <w:sz w:val="16"/>
        </w:rPr>
        <w:t xml:space="preserve">t by developing a clandestine uranium enrichment program. It is understandable then that </w:t>
      </w:r>
      <w:r w:rsidRPr="00CB4588">
        <w:rPr>
          <w:u w:val="single"/>
        </w:rPr>
        <w:t>the U.S. expects complete and verifiable denuclearization as a precondition for negotiations. Deploying THAAD may encourage the U.S. to relax this precondition, knowing that there exists a safety-net should negotiations break down or if North Korea decides to cheat and expand its nuclear and missile programs once more</w:t>
      </w:r>
      <w:r w:rsidRPr="00CF53FD">
        <w:rPr>
          <w:sz w:val="16"/>
        </w:rPr>
        <w:t xml:space="preserve">. </w:t>
      </w:r>
    </w:p>
    <w:p w:rsidR="00EF11D2" w:rsidRDefault="00EF11D2" w:rsidP="00EF11D2"/>
    <w:p w:rsidR="00F41788" w:rsidRDefault="007D1E89" w:rsidP="007D1E89">
      <w:pPr>
        <w:pStyle w:val="Heading3"/>
      </w:pPr>
      <w:r>
        <w:t>S Attacks/War</w:t>
      </w:r>
    </w:p>
    <w:p w:rsidR="007D1E89" w:rsidRDefault="007D1E89" w:rsidP="007D1E89"/>
    <w:p w:rsidR="007D1E89" w:rsidRDefault="007D1E89" w:rsidP="007D1E89">
      <w:pPr>
        <w:pStyle w:val="Heading4"/>
      </w:pPr>
      <w:r>
        <w:t>THAAD calms South Korea and discourages pre-emptive strikes</w:t>
      </w:r>
    </w:p>
    <w:p w:rsidR="007D1E89" w:rsidRPr="004A3B94" w:rsidRDefault="007D1E89" w:rsidP="007D1E89">
      <w:r w:rsidRPr="004A3B94">
        <w:rPr>
          <w:rStyle w:val="Style13ptBold"/>
        </w:rPr>
        <w:t>Kelly 15</w:t>
      </w:r>
      <w:r>
        <w:t xml:space="preserve"> </w:t>
      </w:r>
      <w:r w:rsidRPr="004A3B94">
        <w:t>Dr. Robert E. Kelly is an associate professor of international relations in the Department of Political Science and Diplomacy at Pusan National University in South Korea.</w:t>
      </w:r>
      <w:r>
        <w:t xml:space="preserve"> (Kelly, Robert E. “</w:t>
      </w:r>
      <w:r w:rsidRPr="004A3B94">
        <w:t>South Korea’s THAAD Decision</w:t>
      </w:r>
      <w:r>
        <w:t xml:space="preserve">.” </w:t>
      </w:r>
      <w:r>
        <w:rPr>
          <w:i/>
        </w:rPr>
        <w:t>The Diplomat</w:t>
      </w:r>
      <w:r>
        <w:t>. April 13, 2015.) DD</w:t>
      </w:r>
    </w:p>
    <w:p w:rsidR="007D1E89" w:rsidRDefault="007D1E89" w:rsidP="007D1E89">
      <w:pPr>
        <w:rPr>
          <w:sz w:val="16"/>
        </w:rPr>
      </w:pPr>
      <w:r w:rsidRPr="004A3B94">
        <w:rPr>
          <w:sz w:val="16"/>
        </w:rPr>
        <w:t xml:space="preserve">For perspective, it is worth nothing that South Korea does already have some local missile defense coverage from Patriot missiles (PAC-2 and -3), but these only provide narrow and low altitude defense. Similarly, Korea has tried on and off for years to develop its own Korean Air and Missile Defense (KAMD), but it has never really panned out. It would cost a great deal and likely simply replicate most of what the Americans are offering right now for almost nothing. Meanwhile </w:t>
      </w:r>
      <w:r w:rsidRPr="004A3B94">
        <w:rPr>
          <w:u w:val="single"/>
        </w:rPr>
        <w:t>the case for high altitude defense grows more obvious with each day that North Korea’s programs continue</w:t>
      </w:r>
      <w:r w:rsidRPr="004A3B94">
        <w:rPr>
          <w:sz w:val="16"/>
        </w:rPr>
        <w:t>. Whereas the PAC-3s would provide some defense just as the inbound missile approached its target</w:t>
      </w:r>
      <w:r w:rsidRPr="004A3B94">
        <w:rPr>
          <w:u w:val="single"/>
        </w:rPr>
        <w:t>, THAAD would reach higher up, giving South Korean defenders more chances to shoot down the missile</w:t>
      </w:r>
      <w:r w:rsidRPr="004A3B94">
        <w:rPr>
          <w:sz w:val="16"/>
        </w:rPr>
        <w:t>. Technologically this is extraordinarily difficult. Missile defense is often likened to “hitting a bullet with another bullet,” and neither THAAD, PAC-3, nor Israel’s Iron Dome provide anything close to absolute coverage</w:t>
      </w:r>
      <w:r w:rsidRPr="004A3B94">
        <w:rPr>
          <w:u w:val="single"/>
        </w:rPr>
        <w:t>. But given the obvious destructive power of nuclear weapons, even 50/50 coverage would be a massive improvement in South Korean security and reduce the paranoia that might encourage preemptive airstrikes.</w:t>
      </w:r>
      <w:r w:rsidRPr="004A3B94">
        <w:rPr>
          <w:sz w:val="16"/>
        </w:rPr>
        <w:t xml:space="preserve"> (For technical details on THAAD, try here and here.)</w:t>
      </w:r>
    </w:p>
    <w:p w:rsidR="007D1E89" w:rsidRDefault="007D1E89" w:rsidP="007D1E89">
      <w:pPr>
        <w:pStyle w:val="Heading4"/>
        <w:rPr>
          <w:rFonts w:eastAsia="Times New Roman"/>
        </w:rPr>
      </w:pPr>
      <w:r>
        <w:rPr>
          <w:rFonts w:eastAsia="Times New Roman"/>
        </w:rPr>
        <w:t>THAAD will help resolve instability in Asia</w:t>
      </w:r>
    </w:p>
    <w:p w:rsidR="007D1E89" w:rsidRDefault="007D1E89" w:rsidP="007D1E89">
      <w:r w:rsidRPr="00E94213">
        <w:rPr>
          <w:rStyle w:val="Style13ptBold"/>
        </w:rPr>
        <w:t>Bennett</w:t>
      </w:r>
      <w:r w:rsidRPr="00E94213">
        <w:t xml:space="preserve">, Bruce W., </w:t>
      </w:r>
      <w:r w:rsidRPr="00E94213">
        <w:rPr>
          <w:rStyle w:val="Style13ptBold"/>
        </w:rPr>
        <w:t>4-5-</w:t>
      </w:r>
      <w:r w:rsidRPr="00E94213">
        <w:t xml:space="preserve">2016, "THAAD's Effect on South Korea's Neighbors," No Publication, </w:t>
      </w:r>
      <w:hyperlink r:id="rId16" w:history="1">
        <w:r w:rsidRPr="00487095">
          <w:rPr>
            <w:rStyle w:val="Hyperlink"/>
          </w:rPr>
          <w:t>http://www.rand.org/blog/2016/04/the-effect-on-south-koreas-neighbors.html</w:t>
        </w:r>
      </w:hyperlink>
    </w:p>
    <w:p w:rsidR="007D1E89" w:rsidRDefault="007D1E89" w:rsidP="007D1E89">
      <w:r>
        <w:t xml:space="preserve">(Bruce Bennett is the </w:t>
      </w:r>
      <w:r w:rsidRPr="00E94213">
        <w:t>Senior Defense Analyst</w:t>
      </w:r>
      <w:r>
        <w:t xml:space="preserve"> and Professor at</w:t>
      </w:r>
      <w:r w:rsidRPr="00E94213">
        <w:t xml:space="preserve"> </w:t>
      </w:r>
      <w:proofErr w:type="spellStart"/>
      <w:r w:rsidRPr="00E94213">
        <w:t>Pardee</w:t>
      </w:r>
      <w:proofErr w:type="spellEnd"/>
      <w:r w:rsidRPr="00E94213">
        <w:t xml:space="preserve"> RAND Graduate School</w:t>
      </w:r>
      <w:r>
        <w:t>)</w:t>
      </w:r>
    </w:p>
    <w:p w:rsidR="007D1E89" w:rsidRDefault="007D1E89" w:rsidP="007D1E89">
      <w:pPr>
        <w:rPr>
          <w:rFonts w:ascii="Verdana" w:eastAsia="Times New Roman" w:hAnsi="Verdana" w:cs="Times New Roman"/>
          <w:color w:val="333333"/>
          <w:sz w:val="16"/>
          <w:szCs w:val="24"/>
        </w:rPr>
      </w:pPr>
      <w:r w:rsidRPr="005B7C7E">
        <w:rPr>
          <w:rFonts w:ascii="Verdana" w:eastAsia="Times New Roman" w:hAnsi="Verdana" w:cs="Times New Roman"/>
          <w:color w:val="333333"/>
          <w:sz w:val="16"/>
          <w:szCs w:val="24"/>
        </w:rPr>
        <w:t xml:space="preserve">But </w:t>
      </w:r>
      <w:r w:rsidRPr="00E94213">
        <w:rPr>
          <w:rStyle w:val="StyleUnderline"/>
        </w:rPr>
        <w:t>there are several inconsistencies in the Chinese position. Most notably, China often does not practice what it preaches. For example, it has provided no explanation to its neighbors regarding recent deployment of air/missile defense systems like the S-300 in the South China Sea or continued development and deployment of offensive missile systems like the DF-21 on the Chinese mainland.</w:t>
      </w:r>
      <w:r>
        <w:rPr>
          <w:rStyle w:val="StyleUnderline"/>
        </w:rPr>
        <w:t xml:space="preserve"> </w:t>
      </w:r>
      <w:r w:rsidRPr="00E94213">
        <w:rPr>
          <w:rStyle w:val="StyleUnderline"/>
        </w:rPr>
        <w:t>China has also provided no convincing security rationale for its own objections to THAAD system deployment in South Korea.</w:t>
      </w:r>
      <w:r w:rsidRPr="005B7C7E">
        <w:rPr>
          <w:rFonts w:ascii="Verdana" w:eastAsia="Times New Roman" w:hAnsi="Verdana" w:cs="Times New Roman"/>
          <w:color w:val="333333"/>
          <w:sz w:val="16"/>
          <w:szCs w:val="24"/>
        </w:rPr>
        <w:t xml:space="preserve"> After all, the only Chinese offensive missiles that the THAAD missiles could intercept would be ones fired at Korea, and it would seem clear that Korea has the right to defend itself against such threats. In contrast, China's silence on Russian S-400 missile defense system deployments (or even South Korea production of offensive cruise missiles that can reach China) is puzzling. Some Chinese commentators raise concerns regarding the THAAD radar's range, which reaches well into China, but this is a modest addition to other observational means already deployed on satellites, aircraft, and ships.</w:t>
      </w:r>
      <w:r w:rsidRPr="00E94213">
        <w:rPr>
          <w:rFonts w:ascii="Verdana" w:eastAsia="Times New Roman" w:hAnsi="Verdana" w:cs="Times New Roman"/>
          <w:color w:val="333333"/>
          <w:sz w:val="16"/>
          <w:szCs w:val="24"/>
        </w:rPr>
        <w:t xml:space="preserve"> </w:t>
      </w:r>
      <w:r w:rsidRPr="005B7C7E">
        <w:rPr>
          <w:rFonts w:ascii="Verdana" w:eastAsia="Times New Roman" w:hAnsi="Verdana" w:cs="Times New Roman"/>
          <w:color w:val="333333"/>
          <w:sz w:val="16"/>
          <w:szCs w:val="24"/>
        </w:rPr>
        <w:t>More broadly</w:t>
      </w:r>
      <w:r w:rsidRPr="00E94213">
        <w:rPr>
          <w:rStyle w:val="StyleUnderline"/>
        </w:rPr>
        <w:t>, there are logical security arguments for China to</w:t>
      </w:r>
      <w:r>
        <w:rPr>
          <w:rStyle w:val="StyleUnderline"/>
        </w:rPr>
        <w:t xml:space="preserve"> </w:t>
      </w:r>
      <w:r w:rsidRPr="00E94213">
        <w:rPr>
          <w:rStyle w:val="StyleUnderline"/>
        </w:rPr>
        <w:t>favor</w:t>
      </w:r>
      <w:r>
        <w:rPr>
          <w:rStyle w:val="StyleUnderline"/>
        </w:rPr>
        <w:t xml:space="preserve"> </w:t>
      </w:r>
      <w:r w:rsidRPr="00E94213">
        <w:rPr>
          <w:rStyle w:val="StyleUnderline"/>
        </w:rPr>
        <w:t xml:space="preserve">THAAD deployment to South Korea. </w:t>
      </w:r>
      <w:r w:rsidRPr="00E94213">
        <w:rPr>
          <w:rStyle w:val="Emphasis"/>
        </w:rPr>
        <w:t>THAAD should enhance deterrence of North Korean provocations, including limited attacks, thereby helping to stop threats to regional instability from North Korea that China does not seek.</w:t>
      </w:r>
      <w:r w:rsidRPr="00E94213">
        <w:rPr>
          <w:rStyle w:val="StyleUnderline"/>
        </w:rPr>
        <w:t xml:space="preserve"> Overall, China's objections appear to be motivated more by politics than meaningful military security concerns.</w:t>
      </w:r>
      <w:r>
        <w:rPr>
          <w:rStyle w:val="StyleUnderline"/>
        </w:rPr>
        <w:t xml:space="preserve"> </w:t>
      </w:r>
    </w:p>
    <w:p w:rsidR="007D1E89" w:rsidRPr="00533730" w:rsidRDefault="007D1E89" w:rsidP="007D1E89"/>
    <w:p w:rsidR="007D1E89" w:rsidRPr="007358DF" w:rsidRDefault="007D1E89" w:rsidP="007D1E89">
      <w:pPr>
        <w:pStyle w:val="Heading4"/>
        <w:rPr>
          <w:rStyle w:val="StyleUnderline"/>
          <w:sz w:val="26"/>
          <w:u w:val="none"/>
        </w:rPr>
      </w:pPr>
      <w:r w:rsidRPr="007358DF">
        <w:rPr>
          <w:rStyle w:val="StyleUnderline"/>
          <w:sz w:val="26"/>
          <w:u w:val="none"/>
        </w:rPr>
        <w:t>The deployment of THAAD in South Korea is necessary to deter North Korean missiles</w:t>
      </w:r>
    </w:p>
    <w:p w:rsidR="007D1E89" w:rsidRDefault="007D1E89" w:rsidP="007D1E89">
      <w:pPr>
        <w:rPr>
          <w:rStyle w:val="StyleUnderline"/>
          <w:u w:val="none"/>
        </w:rPr>
      </w:pPr>
      <w:r w:rsidRPr="008B107A">
        <w:rPr>
          <w:rStyle w:val="StyleUnderline"/>
          <w:u w:val="none"/>
        </w:rPr>
        <w:t xml:space="preserve">Bruce </w:t>
      </w:r>
      <w:proofErr w:type="spellStart"/>
      <w:r w:rsidRPr="008B107A">
        <w:rPr>
          <w:rStyle w:val="Style13ptBold"/>
        </w:rPr>
        <w:t>Klingner</w:t>
      </w:r>
      <w:proofErr w:type="spellEnd"/>
      <w:r w:rsidRPr="008B107A">
        <w:rPr>
          <w:rStyle w:val="Style13ptBold"/>
        </w:rPr>
        <w:t>,</w:t>
      </w:r>
      <w:r w:rsidRPr="008B107A">
        <w:rPr>
          <w:rStyle w:val="StyleUnderline"/>
          <w:u w:val="none"/>
        </w:rPr>
        <w:t xml:space="preserve"> 9-1-</w:t>
      </w:r>
      <w:r w:rsidRPr="008B107A">
        <w:t>20</w:t>
      </w:r>
      <w:r w:rsidRPr="008B107A">
        <w:rPr>
          <w:rStyle w:val="Style13ptBold"/>
        </w:rPr>
        <w:t>15</w:t>
      </w:r>
      <w:r w:rsidRPr="008B107A">
        <w:rPr>
          <w:rStyle w:val="StyleUnderline"/>
          <w:u w:val="none"/>
        </w:rPr>
        <w:t xml:space="preserve">, "THE IMPORTANCE OF THAAD MISSILE DEFENSE.: EBSCOhost," No Publication, </w:t>
      </w:r>
      <w:hyperlink r:id="rId17" w:history="1">
        <w:r w:rsidRPr="00DD6593">
          <w:rPr>
            <w:rStyle w:val="Hyperlink"/>
          </w:rPr>
          <w:t>http://web.a.ebscohost.com.proxy.lib.umich.edu/ehost/pdfviewer/pdfviewer?sid=40f0c29c-3dcb-49ce-aa2b-a4fc5cf254c8%40sessionmgr4002&amp;amp;vid=1&amp;amp;hid=4112</w:t>
        </w:r>
      </w:hyperlink>
    </w:p>
    <w:p w:rsidR="007D1E89" w:rsidRPr="008B107A" w:rsidRDefault="007D1E89" w:rsidP="007D1E89">
      <w:pPr>
        <w:rPr>
          <w:rStyle w:val="StyleUnderline"/>
          <w:u w:val="none"/>
        </w:rPr>
      </w:pPr>
      <w:r>
        <w:rPr>
          <w:rStyle w:val="StyleUnderline"/>
          <w:u w:val="none"/>
        </w:rPr>
        <w:t>(</w:t>
      </w:r>
      <w:r>
        <w:rPr>
          <w:rFonts w:ascii="Arial" w:hAnsi="Arial" w:cs="Arial"/>
          <w:color w:val="454545"/>
          <w:shd w:val="clear" w:color="auto" w:fill="FFFFFF"/>
        </w:rPr>
        <w:t xml:space="preserve">Bruce </w:t>
      </w:r>
      <w:proofErr w:type="spellStart"/>
      <w:r>
        <w:rPr>
          <w:rFonts w:ascii="Arial" w:hAnsi="Arial" w:cs="Arial"/>
          <w:color w:val="454545"/>
          <w:shd w:val="clear" w:color="auto" w:fill="FFFFFF"/>
        </w:rPr>
        <w:t>Klingner</w:t>
      </w:r>
      <w:proofErr w:type="spellEnd"/>
      <w:r>
        <w:rPr>
          <w:rFonts w:ascii="Arial" w:hAnsi="Arial" w:cs="Arial"/>
          <w:color w:val="454545"/>
          <w:shd w:val="clear" w:color="auto" w:fill="FFFFFF"/>
        </w:rPr>
        <w:t xml:space="preserve"> specializes in Korean and Japanese affairs as the senior research fellow for Northeast Asia at The Heritage Foundation's Asian Studies Center.)</w:t>
      </w:r>
    </w:p>
    <w:p w:rsidR="007D1E89" w:rsidRDefault="007D1E89" w:rsidP="007D1E89">
      <w:r w:rsidRPr="008B107A">
        <w:rPr>
          <w:rStyle w:val="StyleUnderline"/>
        </w:rPr>
        <w:t>Pyongyang has made emphatically clear that it will never abandon its nuclear arsenal and has declared the Six-Party Talks “null and void.”</w:t>
      </w:r>
      <w:r>
        <w:t xml:space="preserve"> </w:t>
      </w:r>
      <w:r w:rsidRPr="008B107A">
        <w:rPr>
          <w:rStyle w:val="Emphasis"/>
        </w:rPr>
        <w:t>The U.S. and its allies therefore need to deploy sufficient defenses to deter and defend against the growing North Korean missile and nuclear threats.</w:t>
      </w:r>
      <w:r>
        <w:t xml:space="preserve"> Washington, Seoul, and Tokyo need a comprehensive, interoperable, and multilayered ballistic missile defense (BMD) system. Multiple systems providing complementary capabilities improve the likelihood of successful defense against missile attack. Yet South Korea persists in resisting both deployment of more effective interceptors and incorporating its independent system into a comprehensive allied network. </w:t>
      </w:r>
      <w:r w:rsidRPr="008B107A">
        <w:rPr>
          <w:rStyle w:val="StyleUnderline"/>
        </w:rPr>
        <w:t xml:space="preserve">Even the potential U.S. deployment of </w:t>
      </w:r>
      <w:r w:rsidRPr="003F5F44">
        <w:rPr>
          <w:rStyle w:val="StyleUnderline"/>
          <w:u w:val="none"/>
        </w:rPr>
        <w:t>Terminal High Altitude Area Defense</w:t>
      </w:r>
      <w:r w:rsidRPr="008B107A">
        <w:rPr>
          <w:rStyle w:val="StyleUnderline"/>
        </w:rPr>
        <w:t xml:space="preserve"> (THAAD) to strengthen alliance BMD on the Korean Peninsula has been controversial due to Chinese pressure on Seoul.</w:t>
      </w:r>
      <w:r>
        <w:t xml:space="preserve"> The Park Geun-hye administration is pursuing a policy of “strategic ambiguity” in order to postpone public discussion on THAAD deployment</w:t>
      </w:r>
      <w:r w:rsidRPr="008B107A">
        <w:rPr>
          <w:rStyle w:val="StyleUnderline"/>
        </w:rPr>
        <w:t>. South Korea should instead articulate</w:t>
      </w:r>
      <w:r>
        <w:t xml:space="preserve"> to its citizens— and the Chinese and Russian leaderships— </w:t>
      </w:r>
      <w:r w:rsidRPr="008B107A">
        <w:rPr>
          <w:rStyle w:val="StyleUnderline"/>
        </w:rPr>
        <w:t>the need for a more effective missile defense system to protect the country better. Seoul should rebuff Chinese interference and exercise its sovereign right to defend itself against the North Korean threat</w:t>
      </w:r>
      <w:r>
        <w:t xml:space="preserve"> brought on, in part, by Beijing’s unwillingness to confront its belligerent ally.  </w:t>
      </w:r>
    </w:p>
    <w:p w:rsidR="007D1E89" w:rsidRDefault="007D1E89" w:rsidP="007D1E89">
      <w:pPr>
        <w:pStyle w:val="Heading4"/>
      </w:pPr>
      <w:r>
        <w:t>THAAD key to neutralizing global tensions</w:t>
      </w:r>
    </w:p>
    <w:p w:rsidR="007D1E89" w:rsidRPr="009A2539" w:rsidRDefault="007D1E89" w:rsidP="007D1E89">
      <w:pPr>
        <w:rPr>
          <w:rStyle w:val="Style13ptBold"/>
        </w:rPr>
      </w:pPr>
      <w:r>
        <w:t xml:space="preserve">Amanda </w:t>
      </w:r>
      <w:r>
        <w:rPr>
          <w:rStyle w:val="Style13ptBold"/>
        </w:rPr>
        <w:t xml:space="preserve">Macias 16 </w:t>
      </w:r>
      <w:r w:rsidRPr="009A2539">
        <w:rPr>
          <w:rStyle w:val="Style13ptBold"/>
          <w:b w:val="0"/>
          <w:sz w:val="21"/>
        </w:rPr>
        <w:t>Amanda is Business Insider's military and defense editor. Before moving to New York, she worked as a field producer for Reuters in Brussels covering NATO and EU political institutions. Amanda grew up in the US Army and graduated from the University of Missouri-School of Journalism.</w:t>
      </w:r>
      <w:r>
        <w:rPr>
          <w:rStyle w:val="Style13ptBold"/>
          <w:b w:val="0"/>
          <w:sz w:val="21"/>
        </w:rPr>
        <w:t xml:space="preserve"> July 9, 2016. </w:t>
      </w:r>
      <w:r w:rsidRPr="00422BB6">
        <w:rPr>
          <w:rStyle w:val="Style13ptBold"/>
          <w:b w:val="0"/>
          <w:sz w:val="21"/>
        </w:rPr>
        <w:t xml:space="preserve">North Korea will now have America's most advanced missile system in its backyard </w:t>
      </w:r>
      <w:r>
        <w:rPr>
          <w:rStyle w:val="Style13ptBold"/>
          <w:b w:val="0"/>
          <w:sz w:val="21"/>
        </w:rPr>
        <w:t>(</w:t>
      </w:r>
      <w:hyperlink r:id="rId18" w:history="1">
        <w:r w:rsidRPr="00A74B86">
          <w:rPr>
            <w:rStyle w:val="Hyperlink"/>
            <w:sz w:val="21"/>
          </w:rPr>
          <w:t>http://www.businessinsider.com/thaad-missile-defense-south-korea-north-2016)</w:t>
        </w:r>
      </w:hyperlink>
      <w:r>
        <w:rPr>
          <w:rStyle w:val="Style13ptBold"/>
          <w:b w:val="0"/>
          <w:sz w:val="21"/>
        </w:rPr>
        <w:t xml:space="preserve"> July 13, 2016</w:t>
      </w:r>
    </w:p>
    <w:p w:rsidR="007D1E89" w:rsidRPr="009A2539" w:rsidRDefault="007D1E89" w:rsidP="007D1E89">
      <w:pPr>
        <w:rPr>
          <w:rStyle w:val="StyleUnderline"/>
        </w:rPr>
      </w:pPr>
      <w:r>
        <w:t xml:space="preserve">The </w:t>
      </w:r>
      <w:r w:rsidRPr="009A2539">
        <w:rPr>
          <w:rStyle w:val="StyleUnderline"/>
        </w:rPr>
        <w:t xml:space="preserve">most advanced missile system on the planet can </w:t>
      </w:r>
      <w:r w:rsidRPr="003F5F44">
        <w:rPr>
          <w:rStyle w:val="StyleUnderline"/>
          <w:u w:val="none"/>
        </w:rPr>
        <w:t>hunt</w:t>
      </w:r>
      <w:r w:rsidRPr="003F5F44">
        <w:t xml:space="preserve"> </w:t>
      </w:r>
      <w:r>
        <w:t xml:space="preserve">and </w:t>
      </w:r>
      <w:r w:rsidRPr="009A2539">
        <w:rPr>
          <w:rStyle w:val="StyleUnderline"/>
        </w:rPr>
        <w:t>blast incoming missiles right out of the sky with a</w:t>
      </w:r>
      <w:r>
        <w:t xml:space="preserve"> </w:t>
      </w:r>
      <w:r w:rsidRPr="009A2539">
        <w:rPr>
          <w:rStyle w:val="StyleUnderline"/>
        </w:rPr>
        <w:t>100% success rate</w:t>
      </w:r>
      <w:r>
        <w:t xml:space="preserve"> — </w:t>
      </w:r>
      <w:r w:rsidRPr="009A2539">
        <w:rPr>
          <w:rStyle w:val="StyleUnderline"/>
        </w:rPr>
        <w:t>and</w:t>
      </w:r>
      <w:r>
        <w:t xml:space="preserve"> </w:t>
      </w:r>
      <w:r w:rsidRPr="009A2539">
        <w:rPr>
          <w:rStyle w:val="StyleUnderline"/>
        </w:rPr>
        <w:t>it</w:t>
      </w:r>
      <w:r>
        <w:t xml:space="preserve"> appears to be </w:t>
      </w:r>
      <w:r w:rsidRPr="009A2539">
        <w:rPr>
          <w:rStyle w:val="StyleUnderline"/>
        </w:rPr>
        <w:t>headed to North Korea's backyard</w:t>
      </w:r>
      <w:r>
        <w:t xml:space="preserve">. On the heels of bilateral sanctions by Seoul and Washington, plus layers of UN sanctions, </w:t>
      </w:r>
      <w:r w:rsidRPr="009A2539">
        <w:rPr>
          <w:rStyle w:val="StyleUnderline"/>
        </w:rPr>
        <w:t xml:space="preserve">the Pentagon agreed to equip South Korea with </w:t>
      </w:r>
      <w:r>
        <w:t>the Terminal High Altitude Area Defense (</w:t>
      </w:r>
      <w:r w:rsidRPr="009A2539">
        <w:rPr>
          <w:rStyle w:val="StyleUnderline"/>
        </w:rPr>
        <w:t>THAAD</w:t>
      </w:r>
      <w:r>
        <w:t>) missile-defense system. "</w:t>
      </w:r>
      <w:r w:rsidRPr="009A2539">
        <w:rPr>
          <w:rStyle w:val="StyleUnderline"/>
        </w:rPr>
        <w:t>North Korea's continued development</w:t>
      </w:r>
      <w:r>
        <w:t xml:space="preserve"> o</w:t>
      </w:r>
      <w:r w:rsidRPr="009A2539">
        <w:rPr>
          <w:rStyle w:val="StyleUnderline"/>
        </w:rPr>
        <w:t>f ballistic missiles and weapons of mass destructio</w:t>
      </w:r>
      <w:r>
        <w:t xml:space="preserve">n </w:t>
      </w:r>
      <w:r w:rsidRPr="009A2539">
        <w:rPr>
          <w:rStyle w:val="StyleUnderline"/>
        </w:rPr>
        <w:t>require</w:t>
      </w:r>
      <w:r>
        <w:t xml:space="preserve"> </w:t>
      </w:r>
      <w:r w:rsidRPr="003F5F44">
        <w:rPr>
          <w:rStyle w:val="StyleUnderline"/>
          <w:u w:val="none"/>
        </w:rPr>
        <w:t>the</w:t>
      </w:r>
      <w:r w:rsidRPr="003F5F44">
        <w:t xml:space="preserve"> </w:t>
      </w:r>
      <w:r>
        <w:t xml:space="preserve">alliance to take this prudent, </w:t>
      </w:r>
      <w:r w:rsidRPr="009A2539">
        <w:rPr>
          <w:rStyle w:val="StyleUnderline"/>
        </w:rPr>
        <w:t>protective measure to bolster our layered and effective missile defense,"</w:t>
      </w:r>
      <w:r>
        <w:t xml:space="preserve"> US Army Gen. Vincent Brooks, commander of US forces in South Korea, said in a statement. The pressure to deploy THAAD began after North Korea tested its fourth nuclear bomb on January 6 and then launched a long-range rocket on February 7. "Oh, </w:t>
      </w:r>
      <w:r w:rsidRPr="009A2539">
        <w:rPr>
          <w:rStyle w:val="StyleUnderline"/>
        </w:rPr>
        <w:t>it's going to happen. It's a necessary thing</w:t>
      </w:r>
      <w:r>
        <w:t>," US Defense Secretary Ash Carter said during a discussion at the Council on Foreign Relations in New York in April. "</w:t>
      </w:r>
      <w:r w:rsidRPr="009A2539">
        <w:rPr>
          <w:rStyle w:val="StyleUnderline"/>
        </w:rPr>
        <w:t>We need to defend our own people. We need to defend our own allies. And we're going to do that</w:t>
      </w:r>
      <w:r>
        <w:t>." "We are aware of the open source announcement regarding THAAD to Korea," US Army Col. Shana Peck, who, as commander of the 11th Air Defense Artillery Brigade, oversees all five THAAD batteries as well as four Patriot missile defense battalions, told Business Insider. "</w:t>
      </w:r>
      <w:r w:rsidRPr="003F5F44">
        <w:rPr>
          <w:rStyle w:val="StyleUnderline"/>
          <w:u w:val="none"/>
        </w:rPr>
        <w:t>If directed by our higher headquarters, we are postured to execute and meet deployment and mission requirements</w:t>
      </w:r>
      <w:r>
        <w:t xml:space="preserve">," Peck added. </w:t>
      </w:r>
      <w:r w:rsidRPr="009A2539">
        <w:rPr>
          <w:rStyle w:val="StyleUnderline"/>
        </w:rPr>
        <w:t>With its unmatched precision</w:t>
      </w:r>
      <w:r>
        <w:t xml:space="preserve">, Lockheed Martin's $800 million </w:t>
      </w:r>
      <w:r w:rsidRPr="009A2539">
        <w:rPr>
          <w:rStyle w:val="StyleUnderline"/>
        </w:rPr>
        <w:t>THAAD system can equalize tensions around the world with its mobility and strategic battery-unit placement</w:t>
      </w:r>
      <w:r>
        <w:t>. "</w:t>
      </w:r>
      <w:r w:rsidRPr="009A2539">
        <w:rPr>
          <w:rStyle w:val="StyleUnderline"/>
        </w:rPr>
        <w:t>It is the most technically advanced missile-defense system in the world,</w:t>
      </w:r>
      <w:r>
        <w:t xml:space="preserve">" US Army Col. Alan </w:t>
      </w:r>
      <w:proofErr w:type="spellStart"/>
      <w:r>
        <w:t>Wiernicki</w:t>
      </w:r>
      <w:proofErr w:type="spellEnd"/>
      <w:r>
        <w:t xml:space="preserve">, who previously led the 11th Air Defense Artillery Brigade, told Business Insider. "Combatant commanders and our allies know this, which puts </w:t>
      </w:r>
      <w:r w:rsidRPr="003F5F44">
        <w:rPr>
          <w:rStyle w:val="StyleUnderline"/>
          <w:u w:val="none"/>
        </w:rPr>
        <w:t>our THAAD Batteries in very high global demand</w:t>
      </w:r>
      <w:r w:rsidRPr="003F5F44">
        <w:t>,"</w:t>
      </w:r>
      <w:r>
        <w:t xml:space="preserve"> </w:t>
      </w:r>
      <w:proofErr w:type="spellStart"/>
      <w:r>
        <w:t>Wiernicki</w:t>
      </w:r>
      <w:proofErr w:type="spellEnd"/>
      <w:r>
        <w:t xml:space="preserve"> added</w:t>
      </w:r>
      <w:r w:rsidRPr="009A2539">
        <w:rPr>
          <w:rStyle w:val="StyleUnderline"/>
        </w:rPr>
        <w:t>. And that demand seems poised to rise</w:t>
      </w:r>
      <w:r>
        <w:t xml:space="preserve">. The </w:t>
      </w:r>
      <w:r w:rsidRPr="009A2539">
        <w:rPr>
          <w:rStyle w:val="StyleUnderline"/>
        </w:rPr>
        <w:t>THAAD interceptor does not carry a warhead</w:t>
      </w:r>
      <w:r>
        <w:t xml:space="preserve">. </w:t>
      </w:r>
      <w:r w:rsidRPr="009A2539">
        <w:rPr>
          <w:rStyle w:val="StyleUnderline"/>
        </w:rPr>
        <w:t>Instead</w:t>
      </w:r>
      <w:r>
        <w:t xml:space="preserve">, the </w:t>
      </w:r>
      <w:r w:rsidRPr="009A2539">
        <w:rPr>
          <w:rStyle w:val="StyleUnderline"/>
        </w:rPr>
        <w:t>interceptor missile uses pure kinetic energy to deliver "hit to kill"</w:t>
      </w:r>
      <w:r>
        <w:t xml:space="preserve"> </w:t>
      </w:r>
      <w:r w:rsidRPr="009A2539">
        <w:rPr>
          <w:rStyle w:val="StyleUnderline"/>
        </w:rPr>
        <w:t>strikes</w:t>
      </w:r>
      <w:r>
        <w:t xml:space="preserve"> </w:t>
      </w:r>
      <w:r w:rsidRPr="009A2539">
        <w:rPr>
          <w:rStyle w:val="StyleUnderline"/>
        </w:rPr>
        <w:t>to incoming ballistic threats inside or outside</w:t>
      </w:r>
      <w:r>
        <w:t xml:space="preserve"> the atmosphere. Each </w:t>
      </w:r>
      <w:r w:rsidRPr="009A2539">
        <w:rPr>
          <w:rStyle w:val="StyleUnderline"/>
        </w:rPr>
        <w:t xml:space="preserve">launcher carries up to eight missiles and can send multiple kill vehicles </w:t>
      </w:r>
      <w:r>
        <w:t xml:space="preserve">at once, </w:t>
      </w:r>
      <w:r w:rsidRPr="009A2539">
        <w:rPr>
          <w:rStyle w:val="StyleUnderline"/>
        </w:rPr>
        <w:t>depending</w:t>
      </w:r>
      <w:r>
        <w:t xml:space="preserve"> </w:t>
      </w:r>
      <w:r w:rsidRPr="009A2539">
        <w:rPr>
          <w:rStyle w:val="StyleUnderline"/>
        </w:rPr>
        <w:t>on</w:t>
      </w:r>
      <w:r>
        <w:t xml:space="preserve"> the </w:t>
      </w:r>
      <w:r w:rsidRPr="009A2539">
        <w:rPr>
          <w:rStyle w:val="StyleUnderline"/>
        </w:rPr>
        <w:t>severity</w:t>
      </w:r>
      <w:r>
        <w:t xml:space="preserve"> of the threat. Lockheed Martin's missile launcher is just one element of the four-part antimissile system. Martin THAAD's first line of defense is its radar system. "</w:t>
      </w:r>
      <w:r w:rsidRPr="009A2539">
        <w:rPr>
          <w:rStyle w:val="StyleUnderline"/>
        </w:rPr>
        <w:t>We have one of the most powerful radars in the world,"</w:t>
      </w:r>
      <w:r>
        <w:t xml:space="preserve"> US Army Capt. Kyle </w:t>
      </w:r>
      <w:proofErr w:type="spellStart"/>
      <w:r>
        <w:t>Terza</w:t>
      </w:r>
      <w:proofErr w:type="spellEnd"/>
      <w:r>
        <w:t xml:space="preserve">, of Space and Missile Defense Command and a former THAAD battery commander, told Business Insider. Raytheon's AN/TPY-2 radar is used to detect, track, and discriminate ballistic missiles in the terminal (or descent) phase of flight. </w:t>
      </w:r>
      <w:r w:rsidRPr="003F5F44">
        <w:t xml:space="preserve">The </w:t>
      </w:r>
      <w:r w:rsidRPr="003F5F44">
        <w:rPr>
          <w:rStyle w:val="StyleUnderline"/>
          <w:u w:val="none"/>
        </w:rPr>
        <w:t>mobile radar is about the size of a bus and is so powerful that it can scan areas the size of entire countries,</w:t>
      </w:r>
      <w:r>
        <w:t xml:space="preserve"> according to Raytheon. Once an enemy threat has been identified, THAAD's Fire Control and Communications (TFCC) support team kicks in. </w:t>
      </w:r>
      <w:r w:rsidRPr="009A2539">
        <w:rPr>
          <w:rStyle w:val="StyleUnderline"/>
        </w:rPr>
        <w:t>If there is a decision to engage the incoming missile, the launcher fires an interceptor to hunt for its target.</w:t>
      </w:r>
    </w:p>
    <w:p w:rsidR="007D1E89" w:rsidRDefault="007D1E89" w:rsidP="007D1E89">
      <w:pPr>
        <w:pStyle w:val="Heading4"/>
      </w:pPr>
      <w:r>
        <w:t>THAAD is the best chance of intercepting North Korean attacks</w:t>
      </w:r>
    </w:p>
    <w:p w:rsidR="007D1E89" w:rsidRPr="007358DF" w:rsidRDefault="007D1E89" w:rsidP="007D1E89">
      <w:r w:rsidRPr="008B107A">
        <w:rPr>
          <w:rStyle w:val="StyleUnderline"/>
          <w:u w:val="none"/>
        </w:rPr>
        <w:t xml:space="preserve">Bruce </w:t>
      </w:r>
      <w:proofErr w:type="spellStart"/>
      <w:r w:rsidRPr="008B107A">
        <w:rPr>
          <w:rStyle w:val="Style13ptBold"/>
        </w:rPr>
        <w:t>Klingner</w:t>
      </w:r>
      <w:proofErr w:type="spellEnd"/>
      <w:r w:rsidRPr="008B107A">
        <w:rPr>
          <w:rStyle w:val="Style13ptBold"/>
        </w:rPr>
        <w:t>,</w:t>
      </w:r>
      <w:r w:rsidRPr="008B107A">
        <w:rPr>
          <w:rStyle w:val="StyleUnderline"/>
          <w:u w:val="none"/>
        </w:rPr>
        <w:t xml:space="preserve"> 9-1-</w:t>
      </w:r>
      <w:r w:rsidRPr="008B107A">
        <w:t>20</w:t>
      </w:r>
      <w:r w:rsidRPr="008B107A">
        <w:rPr>
          <w:rStyle w:val="Style13ptBold"/>
        </w:rPr>
        <w:t>15</w:t>
      </w:r>
      <w:r w:rsidRPr="008B107A">
        <w:rPr>
          <w:rStyle w:val="StyleUnderline"/>
          <w:u w:val="none"/>
        </w:rPr>
        <w:t xml:space="preserve">, "THE IMPORTANCE OF THAAD MISSILE DEFENSE.: EBSCOhost," No Publication, </w:t>
      </w:r>
      <w:hyperlink r:id="rId19" w:history="1">
        <w:r w:rsidRPr="00DD6593">
          <w:rPr>
            <w:rStyle w:val="Hyperlink"/>
          </w:rPr>
          <w:t>http://web.a.ebscohost.com.proxy.lib.umich.edu/ehost/pdfviewer/pdfviewer?sid=40f0c29c-3dcb-49ce-aa2b-a4fc5cf254c8%40sessionmgr4002&amp;amp;vid=1&amp;amp;hid=4112</w:t>
        </w:r>
      </w:hyperlink>
      <w:r>
        <w:rPr>
          <w:rStyle w:val="StyleUnderline"/>
          <w:u w:val="none"/>
        </w:rPr>
        <w:t>(</w:t>
      </w:r>
      <w:r>
        <w:rPr>
          <w:rFonts w:ascii="Arial" w:hAnsi="Arial" w:cs="Arial"/>
          <w:color w:val="454545"/>
          <w:shd w:val="clear" w:color="auto" w:fill="FFFFFF"/>
        </w:rPr>
        <w:t xml:space="preserve">Bruce </w:t>
      </w:r>
      <w:proofErr w:type="spellStart"/>
      <w:r>
        <w:rPr>
          <w:rFonts w:ascii="Arial" w:hAnsi="Arial" w:cs="Arial"/>
          <w:color w:val="454545"/>
          <w:shd w:val="clear" w:color="auto" w:fill="FFFFFF"/>
        </w:rPr>
        <w:t>Klingner</w:t>
      </w:r>
      <w:proofErr w:type="spellEnd"/>
      <w:r>
        <w:rPr>
          <w:rFonts w:ascii="Arial" w:hAnsi="Arial" w:cs="Arial"/>
          <w:color w:val="454545"/>
          <w:shd w:val="clear" w:color="auto" w:fill="FFFFFF"/>
        </w:rPr>
        <w:t xml:space="preserve"> specializes in Korean and Japanese affairs as the senior research fellow for Northeast Asia at The Heritage Foundation's Asian Studies Center.)</w:t>
      </w:r>
    </w:p>
    <w:p w:rsidR="007D1E89" w:rsidRDefault="007D1E89" w:rsidP="007D1E89">
      <w:pPr>
        <w:rPr>
          <w:rStyle w:val="StyleUnderline"/>
        </w:rPr>
      </w:pPr>
      <w:r>
        <w:t xml:space="preserve">A basic precept of air and missile defense is “mass and mix”- having sufficient interceptors from different systems so that any one system’s vulnerabilities are offset by the capabilities of another system. South Korea’s insistence on relying on only lower-altitude interceptors will result in smaller protected zones, gaps of coverage that leave fewer Korean citizens protected, and minimal time to intercept a missile—all of which contribute to a greater potential for catastrophic failure. </w:t>
      </w:r>
      <w:r w:rsidRPr="007358DF">
        <w:rPr>
          <w:rStyle w:val="StyleUnderline"/>
        </w:rPr>
        <w:t>Successfully destroying a high-speed inbound missile requires intercepting it sufficiently far away from the target. The higher the altitude and range of the interceptor, the greater the likelihood of success. Seoul’s insistence on only a last ditch interceptor is like a soccer coach dismissing all of the team’s players except the goalie, preferring to rely on only one player to defend against defeat.</w:t>
      </w:r>
      <w:r>
        <w:t xml:space="preserve"> </w:t>
      </w:r>
      <w:r w:rsidRPr="007358DF">
        <w:rPr>
          <w:rStyle w:val="Emphasis"/>
        </w:rPr>
        <w:t>The THAAD system is designed to intercept short-range, medium-range, and some intermediate-range ballistic missiles trajectories at higher altitudes in their terminal phase.</w:t>
      </w:r>
      <w:r>
        <w:t xml:space="preserve"> In conjunction with the Patriot missile system</w:t>
      </w:r>
      <w:r w:rsidRPr="007358DF">
        <w:rPr>
          <w:rStyle w:val="StyleUnderline"/>
        </w:rPr>
        <w:t>, THAAD would create a multilayered defensive shield for South Korean military forces, population centers, and critical targets.</w:t>
      </w:r>
      <w:r>
        <w:t xml:space="preserve"> South Korea’s planned indigenous L-SAM would have less altitude and range than THAAD and would not be available for deployment until at least 2023. However, that target date is unlikely since creating a missile defense system is a long, expensive, and difficult process. For example, the THAAD took approximately 30 years for the U.S. to fully develop, test, and field. </w:t>
      </w:r>
      <w:r w:rsidRPr="007358DF">
        <w:rPr>
          <w:rStyle w:val="StyleUnderline"/>
        </w:rPr>
        <w:t>The THAAD has already been developed, tested (scoring a 100 percent success rate of 11 for 11 successful intercepts), and deployed.</w:t>
      </w:r>
    </w:p>
    <w:p w:rsidR="007D1E89" w:rsidRPr="007D1E89" w:rsidRDefault="007D1E89" w:rsidP="007D1E89"/>
    <w:p w:rsidR="00B70FDC" w:rsidRDefault="00E10C68" w:rsidP="00E10C68">
      <w:pPr>
        <w:pStyle w:val="Heading2"/>
      </w:pPr>
      <w:r>
        <w:t>Other</w:t>
      </w:r>
    </w:p>
    <w:p w:rsidR="00E10C68" w:rsidRDefault="00E10C68" w:rsidP="00E10C68">
      <w:pPr>
        <w:pStyle w:val="Heading3"/>
      </w:pPr>
      <w:r>
        <w:t>NK Won’t disarm</w:t>
      </w:r>
    </w:p>
    <w:p w:rsidR="00E10C68" w:rsidRDefault="00E10C68" w:rsidP="00E10C68">
      <w:pPr>
        <w:pStyle w:val="Heading4"/>
      </w:pPr>
      <w:r>
        <w:t xml:space="preserve">DPRK has already set their terms- requires US nuclear disclosure not the </w:t>
      </w:r>
      <w:proofErr w:type="spellStart"/>
      <w:r>
        <w:t>aff</w:t>
      </w:r>
      <w:proofErr w:type="spellEnd"/>
    </w:p>
    <w:p w:rsidR="00E10C68" w:rsidRPr="00E10C68" w:rsidRDefault="00E10C68" w:rsidP="00E10C68">
      <w:r w:rsidRPr="00E10C68">
        <w:t xml:space="preserve">Elizabeth </w:t>
      </w:r>
      <w:r w:rsidRPr="00D037DA">
        <w:rPr>
          <w:rStyle w:val="Style13ptBold"/>
        </w:rPr>
        <w:t>Shim, 7/6</w:t>
      </w:r>
      <w:r>
        <w:t>/16,</w:t>
      </w:r>
      <w:r w:rsidR="0041414D">
        <w:t xml:space="preserve"> (Journalist focusing on global Asian cultures for United Press International)</w:t>
      </w:r>
      <w:r>
        <w:t xml:space="preserve"> </w:t>
      </w:r>
      <w:r w:rsidRPr="00E10C68">
        <w:t>North Korea: U.S. forces must withdraw for denuclearization</w:t>
      </w:r>
      <w:r>
        <w:t xml:space="preserve">, UPI, </w:t>
      </w:r>
      <w:r w:rsidRPr="00E10C68">
        <w:t>http://www.upi.com/Top_News/World-News/2016/07/06/North-Korea-US-forces-must-withdraw-for-denuclearization/2291467855689/</w:t>
      </w:r>
    </w:p>
    <w:p w:rsidR="004673A1" w:rsidRDefault="00E10C68" w:rsidP="004673A1">
      <w:r>
        <w:t>"</w:t>
      </w:r>
      <w:r w:rsidRPr="00E10C68">
        <w:rPr>
          <w:u w:val="single"/>
        </w:rPr>
        <w:t>If the United States and South Korea authorities take the slightest interest in the denuclearization of the Korean peninsula our principled requirements must be accepted,"</w:t>
      </w:r>
      <w:r>
        <w:t xml:space="preserve"> the statement on KCNA read. </w:t>
      </w:r>
      <w:r w:rsidRPr="00E10C68">
        <w:rPr>
          <w:u w:val="single"/>
        </w:rPr>
        <w:t>The first requirement, according to North Korea, is the withdrawal of U.S. troops from the South, where U.S. forces "hold the nuclear license."</w:t>
      </w:r>
      <w:r>
        <w:rPr>
          <w:u w:val="single"/>
        </w:rPr>
        <w:t xml:space="preserve"> </w:t>
      </w:r>
      <w:r w:rsidRPr="00E10C68">
        <w:rPr>
          <w:u w:val="single"/>
        </w:rPr>
        <w:t>Pyongyang then said the United States must make public its arsenal of nuclear weapons. The weapons are in the South, the statement read</w:t>
      </w:r>
      <w:r>
        <w:t xml:space="preserve">. </w:t>
      </w:r>
      <w:r w:rsidRPr="00E10C68">
        <w:rPr>
          <w:u w:val="single"/>
        </w:rPr>
        <w:t>The weapons in question must be destroyed and undergo international inspections, then the United States should guarantee that it will "never again plan methods of nuclear strike on Korean peninsula</w:t>
      </w:r>
      <w:r>
        <w:t xml:space="preserve">." Lastly, the United States should promise not to threaten North Korea with acts of war and vow not to use nuclear weapons against Pyongyang, the statement read. </w:t>
      </w:r>
      <w:r w:rsidRPr="00E10C68">
        <w:rPr>
          <w:u w:val="single"/>
        </w:rPr>
        <w:t>If the requirements are met, a "landmark breakthrough" in the denuclearization of the Korean peninsula will be realized, according to Pyongyang</w:t>
      </w:r>
      <w:r>
        <w:t>. North Korea also said its current status as a nuclear weapons state is justified because it is confronting the world's largest nuclear power.</w:t>
      </w:r>
    </w:p>
    <w:p w:rsidR="004673A1" w:rsidRDefault="004673A1" w:rsidP="004673A1">
      <w:pPr>
        <w:pStyle w:val="Heading4"/>
      </w:pPr>
      <w:r>
        <w:t>Nukes are tied to North Korean and regime identity- they’ll never give them up</w:t>
      </w:r>
    </w:p>
    <w:p w:rsidR="004673A1" w:rsidRPr="004673A1" w:rsidRDefault="004673A1" w:rsidP="004673A1">
      <w:r w:rsidRPr="00646179">
        <w:rPr>
          <w:rStyle w:val="Style13ptBold"/>
          <w:szCs w:val="26"/>
        </w:rPr>
        <w:t>Johnson</w:t>
      </w:r>
      <w:r w:rsidRPr="005F24A8">
        <w:rPr>
          <w:rStyle w:val="Style13ptBold"/>
        </w:rPr>
        <w:t>, Jeannie L. 20</w:t>
      </w:r>
      <w:r w:rsidRPr="00646179">
        <w:rPr>
          <w:rStyle w:val="Style13ptBold"/>
          <w:szCs w:val="26"/>
        </w:rPr>
        <w:t>16</w:t>
      </w:r>
      <w:r w:rsidRPr="005F24A8">
        <w:rPr>
          <w:rStyle w:val="Style13ptBold"/>
        </w:rPr>
        <w:t>-</w:t>
      </w:r>
      <w:r w:rsidRPr="004673A1">
        <w:t>04</w:t>
      </w:r>
      <w:r w:rsidRPr="005F24A8">
        <w:rPr>
          <w:rStyle w:val="Style13ptBold"/>
        </w:rPr>
        <w:t>-</w:t>
      </w:r>
      <w:r w:rsidRPr="004673A1">
        <w:t>01 Jeannie L. Johnson, a former Central Intelligence Agency analyst and lecturer of political science at Utah State University. "Scoping Future Nuclear Proliferation Risks: Leveraging Emerging Trends in Socio-Cultural Modeling and Analysis." (2016). DT</w:t>
      </w:r>
    </w:p>
    <w:p w:rsidR="004673A1" w:rsidRDefault="004673A1" w:rsidP="004673A1">
      <w:pPr>
        <w:contextualSpacing/>
      </w:pPr>
      <w:r>
        <w:t xml:space="preserve">Identifying National Narratives Driving Nuclear </w:t>
      </w:r>
      <w:proofErr w:type="spellStart"/>
      <w:r>
        <w:t>Decisionmaking</w:t>
      </w:r>
      <w:proofErr w:type="spellEnd"/>
      <w:r>
        <w:t>. Shane Smith, tasked with</w:t>
      </w:r>
    </w:p>
    <w:p w:rsidR="004673A1" w:rsidRDefault="004673A1" w:rsidP="004673A1">
      <w:pPr>
        <w:contextualSpacing/>
      </w:pPr>
      <w:r>
        <w:t>addressing one of the most opaque and inaccessible regimes on the planet, acknowledges that</w:t>
      </w:r>
    </w:p>
    <w:p w:rsidR="004673A1" w:rsidRPr="005F24A8" w:rsidRDefault="004673A1" w:rsidP="004673A1">
      <w:pPr>
        <w:contextualSpacing/>
        <w:rPr>
          <w:b/>
          <w:u w:val="single"/>
        </w:rPr>
      </w:pPr>
      <w:r w:rsidRPr="005F24A8">
        <w:rPr>
          <w:b/>
          <w:u w:val="single"/>
        </w:rPr>
        <w:t>North Korea now possesses enough fissile material to build “anywhere from six to about thirty</w:t>
      </w:r>
    </w:p>
    <w:p w:rsidR="004673A1" w:rsidRPr="005F24A8" w:rsidRDefault="004673A1" w:rsidP="004673A1">
      <w:pPr>
        <w:contextualSpacing/>
        <w:rPr>
          <w:b/>
          <w:u w:val="single"/>
        </w:rPr>
      </w:pPr>
      <w:r w:rsidRPr="005F24A8">
        <w:rPr>
          <w:b/>
          <w:u w:val="single"/>
        </w:rPr>
        <w:t>weapons” and that its leader, Kim Jung Un, has declared</w:t>
      </w:r>
      <w:r>
        <w:t xml:space="preserve"> his intention </w:t>
      </w:r>
      <w:r w:rsidRPr="005F24A8">
        <w:rPr>
          <w:b/>
          <w:u w:val="single"/>
        </w:rPr>
        <w:t>to “ceaselessly develop</w:t>
      </w:r>
    </w:p>
    <w:p w:rsidR="004673A1" w:rsidRPr="005F24A8" w:rsidRDefault="004673A1" w:rsidP="004673A1">
      <w:pPr>
        <w:contextualSpacing/>
        <w:rPr>
          <w:b/>
          <w:u w:val="single"/>
        </w:rPr>
      </w:pPr>
      <w:r w:rsidRPr="005F24A8">
        <w:rPr>
          <w:b/>
          <w:u w:val="single"/>
        </w:rPr>
        <w:t>nuclear weapons technology to actively develop more powerful and advanced nuclear</w:t>
      </w:r>
    </w:p>
    <w:p w:rsidR="004673A1" w:rsidRPr="008937D4" w:rsidRDefault="004673A1" w:rsidP="004673A1">
      <w:pPr>
        <w:contextualSpacing/>
      </w:pPr>
      <w:r w:rsidRPr="005F24A8">
        <w:rPr>
          <w:b/>
          <w:u w:val="single"/>
        </w:rPr>
        <w:t>weapons.</w:t>
      </w:r>
      <w:r>
        <w:t xml:space="preserve">” Over the horizon projections indicate that “sooner or later </w:t>
      </w:r>
      <w:r w:rsidRPr="008937D4">
        <w:t>it will be able to target</w:t>
      </w:r>
    </w:p>
    <w:p w:rsidR="004673A1" w:rsidRDefault="004673A1" w:rsidP="004673A1">
      <w:pPr>
        <w:contextualSpacing/>
      </w:pPr>
      <w:r w:rsidRPr="008937D4">
        <w:t>South Korea, Japan and the United States” with the US as its “primary nuclear target</w:t>
      </w:r>
      <w:r>
        <w:t>.” The</w:t>
      </w:r>
    </w:p>
    <w:p w:rsidR="004673A1" w:rsidRDefault="004673A1" w:rsidP="004673A1">
      <w:pPr>
        <w:contextualSpacing/>
      </w:pPr>
      <w:r>
        <w:t>question of acquisition has already been answered. The critical decisions ahead for North</w:t>
      </w:r>
    </w:p>
    <w:p w:rsidR="004673A1" w:rsidRDefault="004673A1" w:rsidP="004673A1">
      <w:pPr>
        <w:contextualSpacing/>
      </w:pPr>
      <w:r>
        <w:t>Korea are “the shape, size, and character of its arsenal” and scenarios for nuclear use.</w:t>
      </w:r>
    </w:p>
    <w:p w:rsidR="004673A1" w:rsidRDefault="004673A1" w:rsidP="004673A1">
      <w:pPr>
        <w:contextualSpacing/>
      </w:pPr>
      <w:r w:rsidRPr="005F24A8">
        <w:rPr>
          <w:b/>
          <w:u w:val="single"/>
        </w:rPr>
        <w:t>Nuclear weapons have come to play an indispensable role in Pyongyang’s identity</w:t>
      </w:r>
      <w:r>
        <w:t xml:space="preserve"> narrative</w:t>
      </w:r>
    </w:p>
    <w:p w:rsidR="004673A1" w:rsidRPr="005F24A8" w:rsidRDefault="004673A1" w:rsidP="004673A1">
      <w:pPr>
        <w:contextualSpacing/>
        <w:rPr>
          <w:b/>
          <w:u w:val="single"/>
        </w:rPr>
      </w:pPr>
      <w:r w:rsidRPr="005F24A8">
        <w:rPr>
          <w:b/>
          <w:u w:val="single"/>
        </w:rPr>
        <w:t>which casts North Korea as “the decisive element in the world system, if not the center of the</w:t>
      </w:r>
    </w:p>
    <w:p w:rsidR="004673A1" w:rsidRDefault="004673A1" w:rsidP="004673A1">
      <w:pPr>
        <w:contextualSpacing/>
      </w:pPr>
      <w:r w:rsidRPr="005F24A8">
        <w:rPr>
          <w:b/>
          <w:u w:val="single"/>
        </w:rPr>
        <w:t>universe.”</w:t>
      </w:r>
      <w:r>
        <w:t xml:space="preserve"> North Korea’s extreme form of exceptionalism is a combination of “national</w:t>
      </w:r>
    </w:p>
    <w:p w:rsidR="004673A1" w:rsidRDefault="004673A1" w:rsidP="004673A1">
      <w:pPr>
        <w:contextualSpacing/>
      </w:pPr>
      <w:r>
        <w:t>solipsism” alongside “</w:t>
      </w:r>
      <w:r w:rsidRPr="005F24A8">
        <w:rPr>
          <w:b/>
          <w:u w:val="single"/>
        </w:rPr>
        <w:t>militarism and ethnocentrism that borders on xenophobia</w:t>
      </w:r>
      <w:r>
        <w:t>.” North</w:t>
      </w:r>
    </w:p>
    <w:p w:rsidR="004673A1" w:rsidRDefault="004673A1" w:rsidP="004673A1">
      <w:pPr>
        <w:contextualSpacing/>
      </w:pPr>
      <w:r>
        <w:t xml:space="preserve">Korea’s </w:t>
      </w:r>
      <w:proofErr w:type="spellStart"/>
      <w:r>
        <w:t>Taedong</w:t>
      </w:r>
      <w:proofErr w:type="spellEnd"/>
      <w:r>
        <w:t xml:space="preserve"> river basin is boasted as “the cradle of mankind” based on archeological</w:t>
      </w:r>
    </w:p>
    <w:p w:rsidR="004673A1" w:rsidRDefault="004673A1" w:rsidP="004673A1">
      <w:pPr>
        <w:contextualSpacing/>
      </w:pPr>
      <w:r>
        <w:t xml:space="preserve">evidence dating back one million years. </w:t>
      </w:r>
      <w:proofErr w:type="spellStart"/>
      <w:r>
        <w:t>Tan’gun</w:t>
      </w:r>
      <w:proofErr w:type="spellEnd"/>
      <w:r>
        <w:t>, the original progenitor of the North Korean</w:t>
      </w:r>
    </w:p>
    <w:p w:rsidR="004673A1" w:rsidRDefault="004673A1" w:rsidP="004673A1">
      <w:pPr>
        <w:contextualSpacing/>
      </w:pPr>
      <w:r>
        <w:t xml:space="preserve">race 5,000 years ago, founded his state near </w:t>
      </w:r>
      <w:proofErr w:type="spellStart"/>
      <w:r>
        <w:t>Pyonyang</w:t>
      </w:r>
      <w:proofErr w:type="spellEnd"/>
      <w:r>
        <w:t>—a legacy that has been neatly</w:t>
      </w:r>
    </w:p>
    <w:p w:rsidR="004673A1" w:rsidRDefault="004673A1" w:rsidP="004673A1">
      <w:pPr>
        <w:contextualSpacing/>
      </w:pPr>
      <w:r>
        <w:t>intertwined with the Kim dynasty as evidence of their destined rule. This extraordinary</w:t>
      </w:r>
    </w:p>
    <w:p w:rsidR="004673A1" w:rsidRPr="005F24A8" w:rsidRDefault="004673A1" w:rsidP="004673A1">
      <w:pPr>
        <w:contextualSpacing/>
        <w:rPr>
          <w:b/>
          <w:u w:val="single"/>
        </w:rPr>
      </w:pPr>
      <w:r>
        <w:t xml:space="preserve">perceptual lens, founded largely on state-born constructions, </w:t>
      </w:r>
      <w:r w:rsidRPr="005F24A8">
        <w:rPr>
          <w:b/>
          <w:u w:val="single"/>
        </w:rPr>
        <w:t>cannot be dismissed for its</w:t>
      </w:r>
    </w:p>
    <w:p w:rsidR="004673A1" w:rsidRPr="005F24A8" w:rsidRDefault="004673A1" w:rsidP="004673A1">
      <w:pPr>
        <w:contextualSpacing/>
        <w:rPr>
          <w:b/>
          <w:u w:val="single"/>
        </w:rPr>
      </w:pPr>
      <w:r w:rsidRPr="005F24A8">
        <w:rPr>
          <w:b/>
          <w:u w:val="single"/>
        </w:rPr>
        <w:t>delusionary qualities</w:t>
      </w:r>
      <w:r>
        <w:t xml:space="preserve">. </w:t>
      </w:r>
      <w:r w:rsidRPr="005F24A8">
        <w:rPr>
          <w:b/>
          <w:u w:val="single"/>
        </w:rPr>
        <w:t>The belief in the singularity and ancientness of the North Korean</w:t>
      </w:r>
    </w:p>
    <w:p w:rsidR="004673A1" w:rsidRDefault="004673A1" w:rsidP="004673A1">
      <w:pPr>
        <w:contextualSpacing/>
      </w:pPr>
      <w:r w:rsidRPr="005F24A8">
        <w:rPr>
          <w:b/>
          <w:u w:val="single"/>
        </w:rPr>
        <w:t>people is inextricably linked with the way the state perceives its right to nuclear weapons and its relationship to their use</w:t>
      </w:r>
      <w:r>
        <w:t>. Nuclear weapons hold special acclaim in the national narratives of</w:t>
      </w:r>
    </w:p>
    <w:p w:rsidR="004673A1" w:rsidRDefault="004673A1" w:rsidP="004673A1">
      <w:pPr>
        <w:contextualSpacing/>
      </w:pPr>
      <w:r>
        <w:t>the Kim regime. Referred to as the “nation’s life” and a “national treasure,” there is little doubt</w:t>
      </w:r>
    </w:p>
    <w:p w:rsidR="004673A1" w:rsidRDefault="004673A1" w:rsidP="004673A1">
      <w:pPr>
        <w:contextualSpacing/>
      </w:pPr>
      <w:r>
        <w:t>that these are inexorably intertwined with North Korean sense of self:</w:t>
      </w:r>
    </w:p>
    <w:p w:rsidR="004673A1" w:rsidRPr="005F24A8" w:rsidRDefault="004673A1" w:rsidP="004673A1">
      <w:pPr>
        <w:contextualSpacing/>
        <w:rPr>
          <w:sz w:val="16"/>
        </w:rPr>
      </w:pPr>
      <w:r w:rsidRPr="005F24A8">
        <w:rPr>
          <w:b/>
          <w:u w:val="single"/>
        </w:rPr>
        <w:t xml:space="preserve">Nuclear weapons have become central to [the identity] narrative </w:t>
      </w:r>
      <w:r w:rsidRPr="005F24A8">
        <w:rPr>
          <w:sz w:val="16"/>
        </w:rPr>
        <w:t>in a number of ways.</w:t>
      </w:r>
    </w:p>
    <w:p w:rsidR="004673A1" w:rsidRPr="005F24A8" w:rsidRDefault="004673A1" w:rsidP="004673A1">
      <w:pPr>
        <w:contextualSpacing/>
        <w:rPr>
          <w:b/>
          <w:u w:val="single"/>
        </w:rPr>
      </w:pPr>
      <w:r>
        <w:t xml:space="preserve">They are seen to offer the prestige that is befitting a historically great, </w:t>
      </w:r>
      <w:r w:rsidRPr="005F24A8">
        <w:rPr>
          <w:b/>
          <w:u w:val="single"/>
        </w:rPr>
        <w:t>if not the most</w:t>
      </w:r>
    </w:p>
    <w:p w:rsidR="004673A1" w:rsidRDefault="004673A1" w:rsidP="004673A1">
      <w:pPr>
        <w:contextualSpacing/>
      </w:pPr>
      <w:r w:rsidRPr="005F24A8">
        <w:rPr>
          <w:b/>
          <w:u w:val="single"/>
        </w:rPr>
        <w:t>important</w:t>
      </w:r>
      <w:r>
        <w:t>, country. For instance, following North Korea’s launch of a Taepo-dong-1 in</w:t>
      </w:r>
    </w:p>
    <w:p w:rsidR="004673A1" w:rsidRDefault="004673A1" w:rsidP="004673A1">
      <w:pPr>
        <w:contextualSpacing/>
      </w:pPr>
      <w:r>
        <w:t xml:space="preserve">1998, state media declared it “a great pride of the </w:t>
      </w:r>
      <w:proofErr w:type="spellStart"/>
      <w:r>
        <w:t>Tan’gun</w:t>
      </w:r>
      <w:proofErr w:type="spellEnd"/>
      <w:r>
        <w:t xml:space="preserve"> nation.” </w:t>
      </w:r>
      <w:r w:rsidRPr="005F24A8">
        <w:rPr>
          <w:b/>
          <w:u w:val="single"/>
        </w:rPr>
        <w:t>Nuclear weapons</w:t>
      </w:r>
      <w:r>
        <w:t xml:space="preserve"> 36</w:t>
      </w:r>
    </w:p>
    <w:p w:rsidR="004673A1" w:rsidRPr="005F24A8" w:rsidRDefault="004673A1" w:rsidP="004673A1">
      <w:pPr>
        <w:contextualSpacing/>
        <w:rPr>
          <w:b/>
          <w:u w:val="single"/>
        </w:rPr>
      </w:pPr>
      <w:r w:rsidRPr="005F24A8">
        <w:rPr>
          <w:b/>
          <w:u w:val="single"/>
        </w:rPr>
        <w:t>also are often characterized in sweeping historical terms, helping North Korea claim its</w:t>
      </w:r>
    </w:p>
    <w:p w:rsidR="004673A1" w:rsidRDefault="004673A1" w:rsidP="004673A1">
      <w:pPr>
        <w:contextualSpacing/>
      </w:pPr>
      <w:r w:rsidRPr="005F24A8">
        <w:rPr>
          <w:b/>
          <w:u w:val="single"/>
        </w:rPr>
        <w:t>central place in the world and securing its destiny for all time</w:t>
      </w:r>
      <w:r>
        <w:t>.</w:t>
      </w:r>
    </w:p>
    <w:p w:rsidR="004673A1" w:rsidRDefault="004673A1" w:rsidP="004673A1"/>
    <w:p w:rsidR="003B389E" w:rsidRDefault="003B389E" w:rsidP="003B389E">
      <w:pPr>
        <w:pStyle w:val="Heading4"/>
      </w:pPr>
      <w:r>
        <w:t>North Korea’s nuclear program can’t be rolled back</w:t>
      </w:r>
    </w:p>
    <w:p w:rsidR="003B389E" w:rsidRPr="003B389E" w:rsidRDefault="003B389E" w:rsidP="003B389E">
      <w:r w:rsidRPr="005F24A8">
        <w:rPr>
          <w:rStyle w:val="Style13ptBold"/>
        </w:rPr>
        <w:t>Johnson</w:t>
      </w:r>
      <w:r w:rsidRPr="003B389E">
        <w:t>, Jeannie L.</w:t>
      </w:r>
      <w:r w:rsidRPr="005F24A8">
        <w:rPr>
          <w:rStyle w:val="Style13ptBold"/>
        </w:rPr>
        <w:t xml:space="preserve"> 2016</w:t>
      </w:r>
      <w:r w:rsidRPr="003B389E">
        <w:t>-04-01 Jeannie L. Johnson, a former Central Intelligence Agency analyst and lecturer of political science at Utah State University. "Scoping Future Nuclear Proliferation Risks: Leveraging Emerging Trends in Socio-Cultural Modeling and Analysis." (2016). DT</w:t>
      </w:r>
    </w:p>
    <w:p w:rsidR="003B389E" w:rsidRPr="00192BF8" w:rsidRDefault="003B389E" w:rsidP="003B389E">
      <w:pPr>
        <w:contextualSpacing/>
        <w:rPr>
          <w:b/>
          <w:u w:val="single"/>
        </w:rPr>
      </w:pPr>
      <w:r>
        <w:t xml:space="preserve">The perceptual lens which informs </w:t>
      </w:r>
      <w:r w:rsidRPr="00192BF8">
        <w:rPr>
          <w:b/>
          <w:u w:val="single"/>
        </w:rPr>
        <w:t>North Korea’s nuclear narrative is hypersensitive to</w:t>
      </w:r>
    </w:p>
    <w:p w:rsidR="003B389E" w:rsidRDefault="003B389E" w:rsidP="003B389E">
      <w:pPr>
        <w:contextualSpacing/>
      </w:pPr>
      <w:r w:rsidRPr="00192BF8">
        <w:rPr>
          <w:b/>
          <w:u w:val="single"/>
        </w:rPr>
        <w:t>security threats and perceives itself as “under constant siege</w:t>
      </w:r>
      <w:r>
        <w:t>.” The “</w:t>
      </w:r>
      <w:r w:rsidRPr="00192BF8">
        <w:rPr>
          <w:b/>
          <w:u w:val="single"/>
        </w:rPr>
        <w:t>military first</w:t>
      </w:r>
      <w:r>
        <w:t>” policy</w:t>
      </w:r>
    </w:p>
    <w:p w:rsidR="003B389E" w:rsidRDefault="003B389E" w:rsidP="003B389E">
      <w:pPr>
        <w:contextualSpacing/>
      </w:pPr>
      <w:r>
        <w:t xml:space="preserve">introduced by Kim Jong Il </w:t>
      </w:r>
      <w:r w:rsidRPr="00192BF8">
        <w:rPr>
          <w:b/>
          <w:u w:val="single"/>
        </w:rPr>
        <w:t>prioritizes military interests above all else</w:t>
      </w:r>
      <w:r>
        <w:t>. “Having suffered</w:t>
      </w:r>
    </w:p>
    <w:p w:rsidR="003B389E" w:rsidRPr="00192BF8" w:rsidRDefault="003B389E" w:rsidP="003B389E">
      <w:pPr>
        <w:contextualSpacing/>
        <w:rPr>
          <w:b/>
          <w:u w:val="single"/>
        </w:rPr>
      </w:pPr>
      <w:r>
        <w:t xml:space="preserve">hundreds of incursions from more powerful neighbors over the millennia, </w:t>
      </w:r>
      <w:r w:rsidRPr="00192BF8">
        <w:rPr>
          <w:b/>
          <w:u w:val="single"/>
        </w:rPr>
        <w:t>Korean identity has</w:t>
      </w:r>
    </w:p>
    <w:p w:rsidR="003B389E" w:rsidRDefault="003B389E" w:rsidP="003B389E">
      <w:pPr>
        <w:contextualSpacing/>
      </w:pPr>
      <w:r w:rsidRPr="00192BF8">
        <w:rPr>
          <w:b/>
          <w:u w:val="single"/>
        </w:rPr>
        <w:t>been shaped by a historic vulnerability to outside predators</w:t>
      </w:r>
      <w:r>
        <w:t>.” Key among its contemporary</w:t>
      </w:r>
    </w:p>
    <w:p w:rsidR="003B389E" w:rsidRDefault="003B389E" w:rsidP="003B389E">
      <w:pPr>
        <w:contextualSpacing/>
      </w:pPr>
      <w:proofErr w:type="gramStart"/>
      <w:r>
        <w:t>predators</w:t>
      </w:r>
      <w:proofErr w:type="gramEnd"/>
      <w:r>
        <w:t xml:space="preserve"> is the United States. Since the Korean War, North Korea’s internal narrative has held</w:t>
      </w:r>
    </w:p>
    <w:p w:rsidR="003B389E" w:rsidRDefault="003B389E" w:rsidP="003B389E">
      <w:pPr>
        <w:contextualSpacing/>
      </w:pPr>
      <w:r>
        <w:t>that “the imperialist Americans are bent on destroying North Korea and the distinct Korean</w:t>
      </w:r>
    </w:p>
    <w:p w:rsidR="003B389E" w:rsidRPr="00192BF8" w:rsidRDefault="003B389E" w:rsidP="003B389E">
      <w:pPr>
        <w:contextualSpacing/>
        <w:rPr>
          <w:b/>
          <w:u w:val="single"/>
        </w:rPr>
      </w:pPr>
      <w:r>
        <w:t xml:space="preserve">identity.” Only the threat of North Korea’s military defenses keeps them at bay. </w:t>
      </w:r>
      <w:r w:rsidRPr="00192BF8">
        <w:rPr>
          <w:b/>
          <w:u w:val="single"/>
        </w:rPr>
        <w:t>Nuclear</w:t>
      </w:r>
    </w:p>
    <w:p w:rsidR="003B389E" w:rsidRDefault="003B389E" w:rsidP="003B389E">
      <w:pPr>
        <w:contextualSpacing/>
      </w:pPr>
      <w:r w:rsidRPr="00192BF8">
        <w:rPr>
          <w:b/>
          <w:u w:val="single"/>
        </w:rPr>
        <w:t>weapons are the crown jewel of that defense system</w:t>
      </w:r>
      <w:r>
        <w:t xml:space="preserve"> and a fulfillment of both Juche—North</w:t>
      </w:r>
    </w:p>
    <w:p w:rsidR="003B389E" w:rsidRPr="00192BF8" w:rsidRDefault="003B389E" w:rsidP="003B389E">
      <w:pPr>
        <w:contextualSpacing/>
        <w:rPr>
          <w:b/>
          <w:u w:val="single"/>
        </w:rPr>
      </w:pPr>
      <w:r>
        <w:t xml:space="preserve">Korea’s political ideology—and </w:t>
      </w:r>
      <w:proofErr w:type="spellStart"/>
      <w:r>
        <w:t>Songun</w:t>
      </w:r>
      <w:proofErr w:type="spellEnd"/>
      <w:r>
        <w:t xml:space="preserve">—Kim Jong Il’s military first policies. With pride, </w:t>
      </w:r>
      <w:r w:rsidRPr="00192BF8">
        <w:rPr>
          <w:b/>
          <w:u w:val="single"/>
        </w:rPr>
        <w:t>North</w:t>
      </w:r>
    </w:p>
    <w:p w:rsidR="003B389E" w:rsidRDefault="003B389E" w:rsidP="003B389E">
      <w:pPr>
        <w:contextualSpacing/>
      </w:pPr>
      <w:r w:rsidRPr="00192BF8">
        <w:rPr>
          <w:b/>
          <w:u w:val="single"/>
        </w:rPr>
        <w:t>Korea openly celebrates its status as a “nuclear state.”</w:t>
      </w:r>
      <w:r>
        <w:t xml:space="preserve"> Smith’s assessment of the North Korean</w:t>
      </w:r>
    </w:p>
    <w:p w:rsidR="003B389E" w:rsidRPr="00192BF8" w:rsidRDefault="003B389E" w:rsidP="003B389E">
      <w:pPr>
        <w:contextualSpacing/>
        <w:rPr>
          <w:b/>
          <w:u w:val="single"/>
        </w:rPr>
      </w:pPr>
      <w:r>
        <w:t xml:space="preserve">identity and security narratives and their congruence with </w:t>
      </w:r>
      <w:r w:rsidRPr="00192BF8">
        <w:rPr>
          <w:b/>
          <w:u w:val="single"/>
        </w:rPr>
        <w:t>the possession of nuclear weapons</w:t>
      </w:r>
    </w:p>
    <w:p w:rsidR="003B389E" w:rsidRPr="008937D4" w:rsidRDefault="003B389E" w:rsidP="003B389E">
      <w:pPr>
        <w:contextualSpacing/>
        <w:rPr>
          <w:u w:val="single"/>
        </w:rPr>
      </w:pPr>
      <w:r w:rsidRPr="00192BF8">
        <w:rPr>
          <w:b/>
          <w:u w:val="single"/>
        </w:rPr>
        <w:t>leads to a strong note of caution regarding any hope of rolling the program back</w:t>
      </w:r>
      <w:r>
        <w:t>:</w:t>
      </w:r>
      <w:r w:rsidRPr="00192BF8">
        <w:t xml:space="preserve"> </w:t>
      </w:r>
      <w:r>
        <w:t xml:space="preserve">So </w:t>
      </w:r>
      <w:r w:rsidRPr="008937D4">
        <w:rPr>
          <w:u w:val="single"/>
        </w:rPr>
        <w:t>embedded are nuclear weapons with all that makes North Korea North Korea, that</w:t>
      </w:r>
    </w:p>
    <w:p w:rsidR="003B389E" w:rsidRPr="00192BF8" w:rsidRDefault="003B389E" w:rsidP="003B389E">
      <w:pPr>
        <w:contextualSpacing/>
        <w:rPr>
          <w:b/>
          <w:u w:val="single"/>
        </w:rPr>
      </w:pPr>
      <w:r w:rsidRPr="008937D4">
        <w:rPr>
          <w:u w:val="single"/>
        </w:rPr>
        <w:t>one longtime student of the country suggests tha</w:t>
      </w:r>
      <w:r>
        <w:t>t “</w:t>
      </w:r>
      <w:r w:rsidRPr="00192BF8">
        <w:rPr>
          <w:b/>
          <w:u w:val="single"/>
        </w:rPr>
        <w:t>the nation itself and nuclear</w:t>
      </w:r>
    </w:p>
    <w:p w:rsidR="003B389E" w:rsidRDefault="003B389E" w:rsidP="003B389E">
      <w:pPr>
        <w:contextualSpacing/>
      </w:pPr>
      <w:r w:rsidRPr="00192BF8">
        <w:rPr>
          <w:b/>
          <w:u w:val="single"/>
        </w:rPr>
        <w:t>weapons have been combined in a condensed symbol of intention</w:t>
      </w:r>
      <w:r>
        <w:t>.” For this reason, it 37</w:t>
      </w:r>
    </w:p>
    <w:p w:rsidR="003B389E" w:rsidRPr="008937D4" w:rsidRDefault="003B389E" w:rsidP="003B389E">
      <w:pPr>
        <w:contextualSpacing/>
        <w:rPr>
          <w:u w:val="single"/>
        </w:rPr>
      </w:pPr>
      <w:r w:rsidRPr="008937D4">
        <w:rPr>
          <w:u w:val="single"/>
        </w:rPr>
        <w:t>is increasingly difficult to imagine that North Korea will ever give up its nuclear</w:t>
      </w:r>
    </w:p>
    <w:p w:rsidR="003B389E" w:rsidRPr="00192BF8" w:rsidRDefault="003B389E" w:rsidP="003B389E">
      <w:pPr>
        <w:contextualSpacing/>
        <w:rPr>
          <w:b/>
          <w:u w:val="single"/>
        </w:rPr>
      </w:pPr>
      <w:r w:rsidRPr="008937D4">
        <w:rPr>
          <w:u w:val="single"/>
        </w:rPr>
        <w:t>ambitions</w:t>
      </w:r>
      <w:r>
        <w:t>. To the contrary</w:t>
      </w:r>
      <w:r w:rsidRPr="00192BF8">
        <w:rPr>
          <w:b/>
          <w:u w:val="single"/>
        </w:rPr>
        <w:t>, it is likely to continue to do just as it says: build bigger,</w:t>
      </w:r>
    </w:p>
    <w:p w:rsidR="003B389E" w:rsidRDefault="003B389E" w:rsidP="003B389E">
      <w:pPr>
        <w:contextualSpacing/>
      </w:pPr>
      <w:r w:rsidRPr="00192BF8">
        <w:rPr>
          <w:b/>
          <w:u w:val="single"/>
        </w:rPr>
        <w:t>better, and more nuclear weapons as a manifestation of national purpose</w:t>
      </w:r>
      <w:r>
        <w:t>.</w:t>
      </w:r>
    </w:p>
    <w:p w:rsidR="003B389E" w:rsidRDefault="003B389E" w:rsidP="004673A1"/>
    <w:p w:rsidR="00B70FDC" w:rsidRDefault="00B70FDC" w:rsidP="004673A1">
      <w:pPr>
        <w:pStyle w:val="Heading2"/>
      </w:pPr>
      <w:r>
        <w:t>6 Party Talks</w:t>
      </w:r>
    </w:p>
    <w:p w:rsidR="00B70FDC" w:rsidRDefault="00B70FDC" w:rsidP="00B70FDC"/>
    <w:p w:rsidR="00B70FDC" w:rsidRDefault="00B70FDC" w:rsidP="00B70FDC">
      <w:pPr>
        <w:pStyle w:val="Heading3"/>
      </w:pPr>
      <w:r>
        <w:t>Can’t Solve</w:t>
      </w:r>
    </w:p>
    <w:p w:rsidR="00700604" w:rsidRDefault="00700604" w:rsidP="00C20CB8">
      <w:pPr>
        <w:pStyle w:val="Heading4"/>
        <w:rPr>
          <w:sz w:val="22"/>
        </w:rPr>
      </w:pPr>
      <w:r>
        <w:rPr>
          <w:sz w:val="22"/>
        </w:rPr>
        <w:t>China</w:t>
      </w:r>
      <w:r w:rsidR="00C20CB8">
        <w:rPr>
          <w:sz w:val="22"/>
        </w:rPr>
        <w:t xml:space="preserve"> already pushing for talks- NK ignores pressure </w:t>
      </w:r>
      <w:r w:rsidR="00FC3A2C">
        <w:rPr>
          <w:sz w:val="22"/>
        </w:rPr>
        <w:t>and finds new allies</w:t>
      </w:r>
    </w:p>
    <w:p w:rsidR="00C20CB8" w:rsidRPr="00FC3A2C" w:rsidRDefault="00FC3A2C" w:rsidP="00FC3A2C">
      <w:pPr>
        <w:shd w:val="clear" w:color="auto" w:fill="FFFFFF"/>
        <w:spacing w:afterAutospacing="1"/>
        <w:textAlignment w:val="baseline"/>
        <w:rPr>
          <w:rFonts w:ascii="Georgia" w:eastAsia="Times New Roman" w:hAnsi="Georgia" w:cs="Times New Roman"/>
          <w:color w:val="000000"/>
          <w:sz w:val="27"/>
          <w:szCs w:val="27"/>
          <w:bdr w:val="none" w:sz="0" w:space="0" w:color="auto" w:frame="1"/>
          <w:lang w:val="en-GB"/>
        </w:rPr>
      </w:pPr>
      <w:proofErr w:type="spellStart"/>
      <w:r w:rsidRPr="00531B06">
        <w:rPr>
          <w:rFonts w:ascii="Georgia" w:eastAsia="Times New Roman" w:hAnsi="Georgia" w:cs="Times New Roman"/>
          <w:b/>
          <w:color w:val="000000"/>
          <w:sz w:val="27"/>
          <w:szCs w:val="27"/>
          <w:bdr w:val="none" w:sz="0" w:space="0" w:color="auto" w:frame="1"/>
          <w:lang w:val="en-GB"/>
        </w:rPr>
        <w:t>Stanzel</w:t>
      </w:r>
      <w:proofErr w:type="spellEnd"/>
      <w:r w:rsidRPr="00531B06">
        <w:rPr>
          <w:rFonts w:ascii="Georgia" w:eastAsia="Times New Roman" w:hAnsi="Georgia" w:cs="Times New Roman"/>
          <w:b/>
          <w:color w:val="000000"/>
          <w:sz w:val="27"/>
          <w:szCs w:val="27"/>
          <w:bdr w:val="none" w:sz="0" w:space="0" w:color="auto" w:frame="1"/>
          <w:lang w:val="en-GB"/>
        </w:rPr>
        <w:t xml:space="preserve"> 15’</w:t>
      </w:r>
      <w:r>
        <w:rPr>
          <w:rFonts w:ascii="Georgia" w:eastAsia="Times New Roman" w:hAnsi="Georgia" w:cs="Times New Roman"/>
          <w:color w:val="000000"/>
          <w:sz w:val="27"/>
          <w:szCs w:val="27"/>
          <w:bdr w:val="none" w:sz="0" w:space="0" w:color="auto" w:frame="1"/>
          <w:lang w:val="en-GB"/>
        </w:rPr>
        <w:t xml:space="preserve"> (Angela, a policy fellow in the Asia programme at the European Council on Foreign Relations. “China urges a reboot of Six Party Talks.” </w:t>
      </w:r>
      <w:hyperlink r:id="rId20" w:history="1">
        <w:r w:rsidRPr="00F60513">
          <w:rPr>
            <w:rStyle w:val="Hyperlink"/>
            <w:rFonts w:ascii="Georgia" w:eastAsia="Times New Roman" w:hAnsi="Georgia" w:cs="Times New Roman"/>
            <w:sz w:val="27"/>
            <w:szCs w:val="27"/>
            <w:bdr w:val="none" w:sz="0" w:space="0" w:color="auto" w:frame="1"/>
            <w:lang w:val="en-GB"/>
          </w:rPr>
          <w:t>http://www.aljazeera.com/indepth/opinion/2015/10/china-urges-reboot-party-talks-151008074746705.html</w:t>
        </w:r>
      </w:hyperlink>
      <w:r>
        <w:rPr>
          <w:rFonts w:ascii="Georgia" w:eastAsia="Times New Roman" w:hAnsi="Georgia" w:cs="Times New Roman"/>
          <w:color w:val="000000"/>
          <w:sz w:val="27"/>
          <w:szCs w:val="27"/>
          <w:bdr w:val="none" w:sz="0" w:space="0" w:color="auto" w:frame="1"/>
          <w:lang w:val="en-GB"/>
        </w:rPr>
        <w:t xml:space="preserve"> ) </w:t>
      </w:r>
    </w:p>
    <w:p w:rsidR="00C20CB8" w:rsidRDefault="00700604" w:rsidP="00CC3A16">
      <w:pPr>
        <w:rPr>
          <w:sz w:val="16"/>
        </w:rPr>
      </w:pPr>
      <w:r w:rsidRPr="00700604">
        <w:rPr>
          <w:u w:val="single"/>
        </w:rPr>
        <w:t>As China will be one of the immediately affected countries, the Six-Party Talks might be the last resort to keep Pyongyang in check. In particular, since it became apparent that North Korea's new leadership seeks to weaken China's control and influence in the north</w:t>
      </w:r>
      <w:r w:rsidRPr="00CC3A16">
        <w:rPr>
          <w:sz w:val="16"/>
        </w:rPr>
        <w:t>.</w:t>
      </w:r>
      <w:r w:rsidR="00FC3A2C" w:rsidRPr="00CC3A16">
        <w:rPr>
          <w:sz w:val="16"/>
        </w:rPr>
        <w:t xml:space="preserve"> </w:t>
      </w:r>
      <w:r w:rsidRPr="00C20CB8">
        <w:rPr>
          <w:u w:val="single"/>
        </w:rPr>
        <w:t>China is understood to be pressuring the regime by limiting exports and assistance, but the apparently unpredictable young leader in Pyongyang seems to have little concern for his only ally.</w:t>
      </w:r>
      <w:r w:rsidR="00FC3A2C">
        <w:rPr>
          <w:u w:val="single"/>
        </w:rPr>
        <w:t xml:space="preserve"> </w:t>
      </w:r>
      <w:r w:rsidRPr="00C20CB8">
        <w:rPr>
          <w:u w:val="single"/>
        </w:rPr>
        <w:t>Meanwhile, Kim is seeking alternative allies</w:t>
      </w:r>
      <w:r w:rsidRPr="00CC3A16">
        <w:rPr>
          <w:sz w:val="16"/>
        </w:rPr>
        <w:t xml:space="preserve">. </w:t>
      </w:r>
      <w:r w:rsidRPr="00C20CB8">
        <w:rPr>
          <w:u w:val="single"/>
        </w:rPr>
        <w:t xml:space="preserve">Although Russia too is concerned over North Korea's nuclear </w:t>
      </w:r>
      <w:proofErr w:type="spellStart"/>
      <w:r w:rsidRPr="00C20CB8">
        <w:rPr>
          <w:u w:val="single"/>
        </w:rPr>
        <w:t>programme</w:t>
      </w:r>
      <w:proofErr w:type="spellEnd"/>
      <w:r w:rsidRPr="00C20CB8">
        <w:rPr>
          <w:u w:val="single"/>
        </w:rPr>
        <w:t>, both countries have taken first but evident steps towards an improvement of both countries' relations since the Ukraine crisis</w:t>
      </w:r>
      <w:r w:rsidRPr="00CC3A16">
        <w:rPr>
          <w:sz w:val="16"/>
        </w:rPr>
        <w:t>.</w:t>
      </w:r>
      <w:r w:rsidR="00FC3A2C" w:rsidRPr="00CC3A16">
        <w:rPr>
          <w:sz w:val="16"/>
        </w:rPr>
        <w:t xml:space="preserve"> </w:t>
      </w:r>
      <w:r w:rsidRPr="00C20CB8">
        <w:rPr>
          <w:u w:val="single"/>
        </w:rPr>
        <w:t>For Russia, North Korea is a convenient ally</w:t>
      </w:r>
      <w:r w:rsidRPr="00CC3A16">
        <w:rPr>
          <w:sz w:val="16"/>
        </w:rPr>
        <w:t>, and for North Korea, which needs all the support it can get, it's a lucky turn of events: Besides more frequent high-level visits, Russia cancelled most of North Korea's $11bn debt last year.</w:t>
      </w:r>
      <w:r w:rsidR="00FC3A2C" w:rsidRPr="00CC3A16">
        <w:rPr>
          <w:sz w:val="16"/>
        </w:rPr>
        <w:t xml:space="preserve"> </w:t>
      </w:r>
      <w:r w:rsidRPr="00CC3A16">
        <w:rPr>
          <w:sz w:val="16"/>
        </w:rPr>
        <w:t xml:space="preserve">Earlier this year, </w:t>
      </w:r>
      <w:r w:rsidRPr="00C20CB8">
        <w:rPr>
          <w:u w:val="single"/>
        </w:rPr>
        <w:t xml:space="preserve">India too was </w:t>
      </w:r>
      <w:proofErr w:type="spellStart"/>
      <w:r w:rsidRPr="00C20CB8">
        <w:rPr>
          <w:u w:val="single"/>
        </w:rPr>
        <w:t>signalling</w:t>
      </w:r>
      <w:proofErr w:type="spellEnd"/>
      <w:r w:rsidRPr="00C20CB8">
        <w:rPr>
          <w:u w:val="single"/>
        </w:rPr>
        <w:t xml:space="preserve"> a wish to enhance relations with North Korea</w:t>
      </w:r>
      <w:r w:rsidRPr="00CC3A16">
        <w:rPr>
          <w:sz w:val="16"/>
        </w:rPr>
        <w:t xml:space="preserve">. In April, North Korea's Foreign Minister </w:t>
      </w:r>
      <w:proofErr w:type="spellStart"/>
      <w:r w:rsidRPr="00CC3A16">
        <w:rPr>
          <w:sz w:val="16"/>
        </w:rPr>
        <w:t>Ri</w:t>
      </w:r>
      <w:proofErr w:type="spellEnd"/>
      <w:r w:rsidRPr="00CC3A16">
        <w:rPr>
          <w:sz w:val="16"/>
        </w:rPr>
        <w:t xml:space="preserve"> Su-</w:t>
      </w:r>
      <w:proofErr w:type="spellStart"/>
      <w:r w:rsidRPr="00CC3A16">
        <w:rPr>
          <w:sz w:val="16"/>
        </w:rPr>
        <w:t>yong</w:t>
      </w:r>
      <w:proofErr w:type="spellEnd"/>
      <w:r w:rsidRPr="00CC3A16">
        <w:rPr>
          <w:sz w:val="16"/>
        </w:rPr>
        <w:t xml:space="preserve"> went on a three-day trip to India marking the first high-level visit since 2009 and the first visit of a North Korean foreign minister in 25 years.</w:t>
      </w:r>
      <w:r w:rsidR="00FC3A2C" w:rsidRPr="00CC3A16">
        <w:rPr>
          <w:sz w:val="16"/>
        </w:rPr>
        <w:t xml:space="preserve"> Whether this visit will really help in warming relations between North Korea and India - despite North Korea's well-established relations with Pakistan - remains to be seen. Nonetheless, </w:t>
      </w:r>
      <w:r w:rsidR="00FC3A2C" w:rsidRPr="00FC3A2C">
        <w:rPr>
          <w:u w:val="single"/>
        </w:rPr>
        <w:t>North Korea's objective seems to be obvious: It no longer wants to solely depend on China</w:t>
      </w:r>
      <w:r w:rsidR="00FC3A2C" w:rsidRPr="00CC3A16">
        <w:rPr>
          <w:sz w:val="16"/>
        </w:rPr>
        <w:t xml:space="preserve">. However, </w:t>
      </w:r>
      <w:r w:rsidR="00FC3A2C" w:rsidRPr="00FC3A2C">
        <w:rPr>
          <w:u w:val="single"/>
        </w:rPr>
        <w:t>China needs North Korea's dependency in order to keep the nuclear-armed bully of Northeast Asia in line.</w:t>
      </w:r>
      <w:r w:rsidR="00FC3A2C" w:rsidRPr="00CC3A16">
        <w:rPr>
          <w:sz w:val="16"/>
        </w:rPr>
        <w:t xml:space="preserve"> </w:t>
      </w:r>
      <w:r w:rsidR="00FC3A2C" w:rsidRPr="00FC3A2C">
        <w:rPr>
          <w:u w:val="single"/>
        </w:rPr>
        <w:t>With alternative partners emerging, young Kim feels further encouraged to ignore China's concerns</w:t>
      </w:r>
      <w:r w:rsidR="00FC3A2C" w:rsidRPr="00CC3A16">
        <w:rPr>
          <w:sz w:val="16"/>
        </w:rPr>
        <w:t>. He even declined the invitation to attend the Victory Day military parade in Beijing last month.</w:t>
      </w:r>
      <w:r w:rsidR="00CC3A16" w:rsidRPr="00CC3A16">
        <w:rPr>
          <w:sz w:val="16"/>
        </w:rPr>
        <w:t xml:space="preserve"> At the beginning of October, China announced it would send a leading member of the Communist Party's Politburo Standing Committee (Liu Yunshan) to Pyongyang this month for commemorative celebrations of the founding of North Korea's ruling party. </w:t>
      </w:r>
      <w:r w:rsidR="00CC3A16" w:rsidRPr="00CC3A16">
        <w:rPr>
          <w:u w:val="single"/>
        </w:rPr>
        <w:t>Beijing is trying to keep the ties with Pyongyang alive, but it seems doubtful that these efforts will be sufficient to reach any consensus with North Korea on the matter of the Six-Party Talks</w:t>
      </w:r>
      <w:r w:rsidR="00CC3A16" w:rsidRPr="00CC3A16">
        <w:rPr>
          <w:sz w:val="16"/>
        </w:rPr>
        <w:t>.</w:t>
      </w:r>
    </w:p>
    <w:p w:rsidR="008239F2" w:rsidRPr="00CC3A16" w:rsidRDefault="008239F2" w:rsidP="00CC3A16">
      <w:pPr>
        <w:rPr>
          <w:sz w:val="16"/>
        </w:rPr>
      </w:pPr>
    </w:p>
    <w:p w:rsidR="00A1222D" w:rsidRPr="00481A6A" w:rsidRDefault="00A1222D" w:rsidP="00A1222D">
      <w:pPr>
        <w:pStyle w:val="Heading4"/>
        <w:rPr>
          <w:sz w:val="22"/>
        </w:rPr>
      </w:pPr>
      <w:r w:rsidRPr="00481A6A">
        <w:rPr>
          <w:sz w:val="22"/>
        </w:rPr>
        <w:t>Six Part Talks fail, no leverage and North Korea refuses to comply</w:t>
      </w:r>
    </w:p>
    <w:p w:rsidR="00A1222D" w:rsidRPr="00481A6A" w:rsidRDefault="00A1222D" w:rsidP="00A1222D">
      <w:pPr>
        <w:rPr>
          <w:rStyle w:val="Style13ptBold"/>
        </w:rPr>
      </w:pPr>
      <w:proofErr w:type="spellStart"/>
      <w:r w:rsidRPr="00481A6A">
        <w:rPr>
          <w:rStyle w:val="Style13ptBold"/>
        </w:rPr>
        <w:t>Toloraya</w:t>
      </w:r>
      <w:proofErr w:type="spellEnd"/>
      <w:r w:rsidRPr="00481A6A">
        <w:rPr>
          <w:rStyle w:val="Style13ptBold"/>
        </w:rPr>
        <w:t xml:space="preserve"> 16’</w:t>
      </w:r>
    </w:p>
    <w:p w:rsidR="00A1222D" w:rsidRPr="00A62D1F" w:rsidRDefault="00A1222D" w:rsidP="00A1222D">
      <w:pPr>
        <w:rPr>
          <w:rStyle w:val="Style13ptBold"/>
          <w:rFonts w:asciiTheme="majorHAnsi" w:eastAsia="Times New Roman" w:hAnsiTheme="majorHAnsi" w:cs="Times New Roman"/>
        </w:rPr>
      </w:pPr>
      <w:r>
        <w:rPr>
          <w:rStyle w:val="Style13ptBold"/>
          <w:rFonts w:asciiTheme="majorHAnsi" w:hAnsiTheme="majorHAnsi"/>
        </w:rPr>
        <w:t>(</w:t>
      </w:r>
      <w:r w:rsidRPr="00A62D1F">
        <w:rPr>
          <w:rFonts w:asciiTheme="majorHAnsi" w:eastAsia="Times New Roman" w:hAnsiTheme="majorHAnsi" w:cs="Times New Roman"/>
          <w:shd w:val="clear" w:color="auto" w:fill="FFFFFF"/>
        </w:rPr>
        <w:t xml:space="preserve">Prof. </w:t>
      </w:r>
      <w:r w:rsidRPr="00A62D1F">
        <w:rPr>
          <w:rFonts w:asciiTheme="majorHAnsi" w:eastAsia="Times New Roman" w:hAnsiTheme="majorHAnsi" w:cs="Arial"/>
          <w:shd w:val="clear" w:color="auto" w:fill="FFFFFF"/>
        </w:rPr>
        <w:t xml:space="preserve">Georgy </w:t>
      </w:r>
      <w:proofErr w:type="spellStart"/>
      <w:r w:rsidRPr="00A62D1F">
        <w:rPr>
          <w:rFonts w:asciiTheme="majorHAnsi" w:eastAsia="Times New Roman" w:hAnsiTheme="majorHAnsi" w:cs="Arial"/>
          <w:shd w:val="clear" w:color="auto" w:fill="FFFFFF"/>
        </w:rPr>
        <w:t>Toloraya</w:t>
      </w:r>
      <w:proofErr w:type="spellEnd"/>
      <w:r w:rsidRPr="00A62D1F">
        <w:rPr>
          <w:rFonts w:asciiTheme="majorHAnsi" w:eastAsia="Times New Roman" w:hAnsiTheme="majorHAnsi" w:cs="Arial"/>
          <w:shd w:val="clear" w:color="auto" w:fill="FFFFFF"/>
        </w:rPr>
        <w:t xml:space="preserve"> a professional diplomat with decades-long experience in Korean affairs, having served two postings in North Korea, then in South Korea as a Deputy Chief of the Russian Embassy and later as the senior Russian Foreign Ministry official in charge of the Korean Peninsula, “</w:t>
      </w:r>
      <w:r w:rsidRPr="00A62D1F">
        <w:rPr>
          <w:rFonts w:asciiTheme="majorHAnsi" w:eastAsia="Times New Roman" w:hAnsiTheme="majorHAnsi" w:cs="Times New Roman"/>
          <w:shd w:val="clear" w:color="auto" w:fill="FFFFFF"/>
        </w:rPr>
        <w:t xml:space="preserve">The Six-Party Talks on </w:t>
      </w:r>
      <w:proofErr w:type="spellStart"/>
      <w:r w:rsidRPr="00A62D1F">
        <w:rPr>
          <w:rFonts w:asciiTheme="majorHAnsi" w:eastAsia="Times New Roman" w:hAnsiTheme="majorHAnsi" w:cs="Times New Roman"/>
          <w:shd w:val="clear" w:color="auto" w:fill="FFFFFF"/>
        </w:rPr>
        <w:t>N.Korea</w:t>
      </w:r>
      <w:proofErr w:type="spellEnd"/>
      <w:r w:rsidRPr="00A62D1F">
        <w:rPr>
          <w:rFonts w:asciiTheme="majorHAnsi" w:eastAsia="Times New Roman" w:hAnsiTheme="majorHAnsi" w:cs="Times New Roman"/>
          <w:shd w:val="clear" w:color="auto" w:fill="FFFFFF"/>
        </w:rPr>
        <w:t xml:space="preserve"> are dead – long live the Six-Party Talks?” June 26 2016, https://www.nknews.org/2016/06/the-six-party-talks-on-n-korea-are-dead-long-live-the-six-party-talks/</w:t>
      </w:r>
    </w:p>
    <w:p w:rsidR="00A1222D" w:rsidRDefault="00A1222D" w:rsidP="00A1222D">
      <w:pPr>
        <w:rPr>
          <w:rFonts w:ascii="Arial" w:hAnsi="Arial" w:cs="Arial"/>
          <w:color w:val="212424"/>
          <w:sz w:val="21"/>
          <w:szCs w:val="21"/>
        </w:rPr>
      </w:pPr>
      <w:r w:rsidRPr="00481A6A">
        <w:rPr>
          <w:rStyle w:val="StyleUnderline"/>
        </w:rPr>
        <w:t xml:space="preserve">Numerous press reports that DPRK Ministry of Foreign Affairs </w:t>
      </w:r>
      <w:proofErr w:type="spellStart"/>
      <w:r w:rsidRPr="00481A6A">
        <w:rPr>
          <w:rStyle w:val="StyleUnderline"/>
        </w:rPr>
        <w:t>pointwoman</w:t>
      </w:r>
      <w:proofErr w:type="spellEnd"/>
      <w:r w:rsidRPr="00481A6A">
        <w:rPr>
          <w:rStyle w:val="StyleUnderline"/>
        </w:rPr>
        <w:t xml:space="preserve"> Choi Sung Hui, during the recent NEACD meeting near Beijing, “declared the Six-Party Talks dead” and vowed that no denuclearization is in the cards were perceived as a sort of a landmark.</w:t>
      </w:r>
      <w:r w:rsidRPr="00481A6A">
        <w:rPr>
          <w:rFonts w:ascii="Arial" w:hAnsi="Arial" w:cs="Arial"/>
          <w:color w:val="212424"/>
          <w:sz w:val="21"/>
          <w:szCs w:val="21"/>
        </w:rPr>
        <w:t xml:space="preserve"> However, there is nothing new in these declarations. The “nuclear deterrent” is an existential matter enshrined in the DPRK Constitution. </w:t>
      </w:r>
      <w:r w:rsidRPr="00481A6A">
        <w:rPr>
          <w:rStyle w:val="StyleUnderline"/>
        </w:rPr>
        <w:t xml:space="preserve">The Seventh Congress of the Workers’ Party of Korea made it clear that improving nuclear and missile capabilities is the basic course of the state and party under the framework of </w:t>
      </w:r>
      <w:proofErr w:type="spellStart"/>
      <w:r w:rsidRPr="00481A6A">
        <w:rPr>
          <w:rStyle w:val="StyleUnderline"/>
        </w:rPr>
        <w:t>Byungjin</w:t>
      </w:r>
      <w:proofErr w:type="spellEnd"/>
      <w:r w:rsidRPr="00481A6A">
        <w:rPr>
          <w:rStyle w:val="StyleUnderline"/>
        </w:rPr>
        <w:t xml:space="preserve"> line and that no denuclearization may be expected. In the congress, the nuclear doctrine was announced and North Koreans now vow to increase their nuclear weapons “quantitatively and qualitatively.” </w:t>
      </w:r>
      <w:r w:rsidRPr="00481A6A">
        <w:rPr>
          <w:rFonts w:ascii="Arial" w:hAnsi="Arial" w:cs="Arial"/>
          <w:color w:val="212424"/>
          <w:sz w:val="21"/>
          <w:szCs w:val="21"/>
        </w:rPr>
        <w:t>What else became clear from the discussions at NEACD? North Korea now is a</w:t>
      </w:r>
      <w:r>
        <w:rPr>
          <w:rFonts w:ascii="Arial" w:hAnsi="Arial" w:cs="Arial"/>
          <w:color w:val="212424"/>
          <w:sz w:val="21"/>
          <w:szCs w:val="21"/>
        </w:rPr>
        <w:t xml:space="preserve"> </w:t>
      </w:r>
      <w:r w:rsidRPr="00481A6A">
        <w:rPr>
          <w:rFonts w:ascii="Arial" w:hAnsi="Arial" w:cs="Arial"/>
          <w:i/>
          <w:iCs/>
          <w:color w:val="212424"/>
          <w:sz w:val="21"/>
          <w:szCs w:val="21"/>
        </w:rPr>
        <w:t>de</w:t>
      </w:r>
      <w:r>
        <w:rPr>
          <w:rFonts w:ascii="Arial" w:hAnsi="Arial" w:cs="Arial"/>
          <w:color w:val="212424"/>
          <w:sz w:val="21"/>
          <w:szCs w:val="21"/>
        </w:rPr>
        <w:t xml:space="preserve"> </w:t>
      </w:r>
      <w:r w:rsidRPr="00481A6A">
        <w:rPr>
          <w:rFonts w:ascii="Arial" w:hAnsi="Arial" w:cs="Arial"/>
          <w:i/>
          <w:iCs/>
          <w:color w:val="212424"/>
          <w:sz w:val="21"/>
          <w:szCs w:val="21"/>
        </w:rPr>
        <w:t>facto</w:t>
      </w:r>
      <w:r>
        <w:rPr>
          <w:rFonts w:ascii="Arial" w:hAnsi="Arial" w:cs="Arial"/>
          <w:color w:val="212424"/>
          <w:sz w:val="21"/>
          <w:szCs w:val="21"/>
        </w:rPr>
        <w:t xml:space="preserve"> </w:t>
      </w:r>
      <w:r w:rsidRPr="00481A6A">
        <w:rPr>
          <w:rFonts w:ascii="Arial" w:hAnsi="Arial" w:cs="Arial"/>
          <w:color w:val="212424"/>
          <w:sz w:val="21"/>
          <w:szCs w:val="21"/>
        </w:rPr>
        <w:t xml:space="preserve">nuclear country (much like India or Pakistan) and declares: “We do not care whether we are recognized as nuclear state or not.” They see the nuclear deterrent as the only credible one; also, they argue it is cheaper than a conventional deterrent. Moreover, </w:t>
      </w:r>
      <w:r w:rsidRPr="00481A6A">
        <w:rPr>
          <w:rStyle w:val="StyleUnderline"/>
        </w:rPr>
        <w:t>North Koreans declare their “right” for “preventative strikes” if they find out “for sure” that “a nuclear power” is about to attack</w:t>
      </w:r>
      <w:r w:rsidRPr="00481A6A">
        <w:rPr>
          <w:rFonts w:ascii="Arial" w:hAnsi="Arial" w:cs="Arial"/>
          <w:color w:val="212424"/>
          <w:sz w:val="21"/>
          <w:szCs w:val="21"/>
        </w:rPr>
        <w:t>.</w:t>
      </w:r>
      <w:r>
        <w:rPr>
          <w:rFonts w:ascii="Arial" w:hAnsi="Arial" w:cs="Arial"/>
          <w:color w:val="212424"/>
          <w:sz w:val="21"/>
          <w:szCs w:val="21"/>
        </w:rPr>
        <w:t xml:space="preserve"> </w:t>
      </w:r>
      <w:r w:rsidRPr="00481A6A">
        <w:rPr>
          <w:rFonts w:ascii="Arial" w:hAnsi="Arial" w:cs="Arial"/>
          <w:color w:val="212424"/>
          <w:sz w:val="21"/>
          <w:szCs w:val="21"/>
        </w:rPr>
        <w:t xml:space="preserve">On the other hand, North Koreans have already made it clear on many occasions that they will be prepared – or at least do not totally exclude such a possibility – for denuclearizing along with the full denuclearization of the world. So </w:t>
      </w:r>
      <w:r w:rsidRPr="00481A6A">
        <w:rPr>
          <w:rStyle w:val="StyleUnderline"/>
        </w:rPr>
        <w:t>even a signing of a Pyongyang-proposed “peace treaty” with the U.S. does not mean denuclearization: It would only usher in the start of the process “to alleviate Washington’s concerns.” However, Pyongyang stressed the difference between the existing nuclear weapons and its nuclear programs</w:t>
      </w:r>
      <w:r w:rsidRPr="00481A6A">
        <w:rPr>
          <w:rFonts w:ascii="Arial" w:hAnsi="Arial" w:cs="Arial"/>
          <w:color w:val="212424"/>
          <w:sz w:val="21"/>
          <w:szCs w:val="21"/>
        </w:rPr>
        <w:t>: While the first are “untouchable,” the second can be “discussed,” curtailed and even stopped under certain conditions – in other words, reciprocal steps ensuring DPRK’s security on the part of the U.S.</w:t>
      </w:r>
      <w:r>
        <w:rPr>
          <w:rFonts w:ascii="Arial" w:hAnsi="Arial" w:cs="Arial"/>
          <w:color w:val="212424"/>
          <w:sz w:val="21"/>
          <w:szCs w:val="21"/>
        </w:rPr>
        <w:t xml:space="preserve"> </w:t>
      </w:r>
      <w:r w:rsidRPr="00481A6A">
        <w:rPr>
          <w:rFonts w:ascii="Arial" w:hAnsi="Arial" w:cs="Arial"/>
          <w:color w:val="212424"/>
          <w:sz w:val="21"/>
          <w:szCs w:val="21"/>
        </w:rPr>
        <w:t xml:space="preserve">It should be understood that North Korea is in an asymmetric security situation: There are far fewer concessions it can make against a wide variety of concessions by its adversaries. So, “action for action,” the guiding principle of the Six-Party Talks, is in fact not conducive to North Korea’s interests. Also, the concessions demanded from North Korea are generally irreversible (eliminating nuclear weapons), while those of other members of the standoff, are easily reversible (sanctions, papers signed, assurances, economic concessions, etc.). There is actually not even a single irreversible concession by the U.S. that Pyongyang can consider the right price for giving away its nuclear card. So </w:t>
      </w:r>
      <w:r w:rsidRPr="00481A6A">
        <w:rPr>
          <w:rStyle w:val="StyleUnderline"/>
        </w:rPr>
        <w:t>any diplomatic or non-diplomatic efforts presuming denuclearization prior to reaching a comprehensive agreement on security guarantees to North Korea are doomed to failure. In that sense the old Six-Party Talks are really “dead”; they were convened when North Korea had no nuclear weapons and the actual aim of the talks was to prevent their appearance. The situation today is different. North Koreans argue that the September 19 Joint Statement of 2005 is also “dead” because it was adopted before the first nuclear test</w:t>
      </w:r>
      <w:r w:rsidRPr="00481A6A">
        <w:rPr>
          <w:rFonts w:ascii="Arial" w:hAnsi="Arial" w:cs="Arial"/>
          <w:color w:val="212424"/>
          <w:sz w:val="21"/>
          <w:szCs w:val="21"/>
        </w:rPr>
        <w:t>, and they blame the U.S. for “disrupting the spirit” of this document by failing to carry out its obligations and “hostile actions” like sanctions etc.</w:t>
      </w:r>
      <w:r>
        <w:rPr>
          <w:rFonts w:ascii="Arial" w:hAnsi="Arial" w:cs="Arial"/>
          <w:color w:val="212424"/>
          <w:sz w:val="21"/>
          <w:szCs w:val="21"/>
        </w:rPr>
        <w:t xml:space="preserve"> </w:t>
      </w:r>
      <w:r w:rsidRPr="00481A6A">
        <w:rPr>
          <w:rFonts w:ascii="Arial" w:hAnsi="Arial" w:cs="Arial"/>
          <w:color w:val="212424"/>
          <w:sz w:val="21"/>
          <w:szCs w:val="21"/>
        </w:rPr>
        <w:t xml:space="preserve">So what the latest NEACD meeting has really shown is that </w:t>
      </w:r>
      <w:r w:rsidRPr="00481A6A">
        <w:rPr>
          <w:rStyle w:val="StyleUnderline"/>
        </w:rPr>
        <w:t>we have no leverage to persuade North Koreans to denuclearize. Sanctions may slow the programs by making practical implementation difficult, but they won’t make the North Korean leadership change their policy or make concessions, although the latest set of sanctions, including the unilateral ones, can be quite harmful to North Korean economy. However, North Koreans would adapt even to stricter sanctions, although at a cost. This country is not Iran, which was more dependent on international trade when sanctions were imposed on them. Also, investment into the nuclear program is now probably not as great as in its initial stages. However, the lack of funds may prompt cuts in expenditures on conventional weapons and strengthen reliance on the nuclear deterrent. That makes its elimination even more doubtful.</w:t>
      </w:r>
      <w:r>
        <w:rPr>
          <w:rFonts w:ascii="Arial" w:hAnsi="Arial" w:cs="Arial"/>
          <w:color w:val="212424"/>
          <w:sz w:val="21"/>
          <w:szCs w:val="21"/>
        </w:rPr>
        <w:t xml:space="preserve"> </w:t>
      </w:r>
    </w:p>
    <w:p w:rsidR="00A1222D" w:rsidRDefault="00A1222D" w:rsidP="00A1222D">
      <w:pPr>
        <w:pStyle w:val="Heading4"/>
        <w:rPr>
          <w:sz w:val="22"/>
        </w:rPr>
      </w:pPr>
      <w:r w:rsidRPr="008845C9">
        <w:rPr>
          <w:sz w:val="22"/>
        </w:rPr>
        <w:t>North Korea increasing nuclear capabilities, Six Party Talks insufficient</w:t>
      </w:r>
    </w:p>
    <w:p w:rsidR="00A1222D" w:rsidRPr="006C39D7" w:rsidRDefault="00A1222D" w:rsidP="00A1222D">
      <w:pPr>
        <w:rPr>
          <w:b/>
        </w:rPr>
      </w:pPr>
      <w:proofErr w:type="spellStart"/>
      <w:r w:rsidRPr="006C39D7">
        <w:rPr>
          <w:b/>
        </w:rPr>
        <w:t>Gamel</w:t>
      </w:r>
      <w:proofErr w:type="spellEnd"/>
      <w:r w:rsidRPr="006C39D7">
        <w:rPr>
          <w:b/>
        </w:rPr>
        <w:t xml:space="preserve"> 16’</w:t>
      </w:r>
    </w:p>
    <w:p w:rsidR="00A1222D" w:rsidRPr="006C39D7" w:rsidRDefault="00A1222D" w:rsidP="00A1222D">
      <w:pPr>
        <w:rPr>
          <w:rFonts w:asciiTheme="majorHAnsi" w:eastAsia="Times New Roman" w:hAnsiTheme="majorHAnsi" w:cs="Times New Roman"/>
        </w:rPr>
      </w:pPr>
      <w:r w:rsidRPr="006C39D7">
        <w:rPr>
          <w:rFonts w:asciiTheme="majorHAnsi" w:hAnsiTheme="majorHAnsi"/>
        </w:rPr>
        <w:t xml:space="preserve">(Kim </w:t>
      </w:r>
      <w:proofErr w:type="spellStart"/>
      <w:r w:rsidRPr="006C39D7">
        <w:rPr>
          <w:rFonts w:asciiTheme="majorHAnsi" w:hAnsiTheme="majorHAnsi"/>
        </w:rPr>
        <w:t>Gamel</w:t>
      </w:r>
      <w:proofErr w:type="spellEnd"/>
      <w:r w:rsidRPr="006C39D7">
        <w:rPr>
          <w:rFonts w:asciiTheme="majorHAnsi" w:hAnsiTheme="majorHAnsi"/>
        </w:rPr>
        <w:t xml:space="preserve"> </w:t>
      </w:r>
      <w:r w:rsidRPr="006C39D7">
        <w:rPr>
          <w:rFonts w:asciiTheme="majorHAnsi" w:eastAsia="Times New Roman" w:hAnsiTheme="majorHAnsi" w:cs="Times New Roman"/>
          <w:color w:val="333333"/>
          <w:shd w:val="clear" w:color="auto" w:fill="FFFFFF"/>
        </w:rPr>
        <w:t>is based in Seoul and reports on the Korean Peninsula, “N. Korea ‘significantly increasing’ it’s nuclear capabilities”, June 15 2016, http://www.stripes.com/news/report-n-korea-significantly-increasing-its-nuclear-capabilities-1.414636)</w:t>
      </w:r>
    </w:p>
    <w:p w:rsidR="00A1222D" w:rsidRDefault="00A1222D" w:rsidP="00A1222D">
      <w:pPr>
        <w:pStyle w:val="tx"/>
        <w:shd w:val="clear" w:color="auto" w:fill="FFFFFF"/>
        <w:spacing w:before="0" w:beforeAutospacing="0" w:after="165" w:afterAutospacing="0"/>
        <w:textAlignment w:val="baseline"/>
        <w:rPr>
          <w:rFonts w:asciiTheme="majorHAnsi" w:hAnsiTheme="majorHAnsi" w:cs="Times New Roman"/>
          <w:color w:val="333333"/>
          <w:sz w:val="22"/>
          <w:szCs w:val="22"/>
        </w:rPr>
      </w:pPr>
      <w:r w:rsidRPr="00A62D1F">
        <w:rPr>
          <w:rStyle w:val="StyleUnderline"/>
        </w:rPr>
        <w:t>North Korea may have as many as 21 nuclear weapons and is “significantly increasing” its capabilities</w:t>
      </w:r>
      <w:r w:rsidRPr="00A62D1F">
        <w:rPr>
          <w:rFonts w:asciiTheme="majorHAnsi" w:hAnsiTheme="majorHAnsi" w:cs="Times New Roman"/>
          <w:color w:val="333333"/>
          <w:sz w:val="22"/>
          <w:szCs w:val="22"/>
        </w:rPr>
        <w:t xml:space="preserve">, a Washington-based think tank says. </w:t>
      </w:r>
      <w:r w:rsidRPr="00A62D1F">
        <w:rPr>
          <w:rStyle w:val="StyleUnderline"/>
        </w:rPr>
        <w:t>The findings show progress despite a series of recent failed missile tests that suggest the North is unable to fire the warheads successfully</w:t>
      </w:r>
      <w:r w:rsidRPr="00A62D1F">
        <w:rPr>
          <w:rFonts w:asciiTheme="majorHAnsi" w:hAnsiTheme="majorHAnsi" w:cs="Times New Roman"/>
          <w:color w:val="333333"/>
          <w:sz w:val="22"/>
          <w:szCs w:val="22"/>
        </w:rPr>
        <w:t xml:space="preserve">. The Institute for Science and International Security estimated </w:t>
      </w:r>
      <w:r w:rsidRPr="008845C9">
        <w:rPr>
          <w:rStyle w:val="StyleUnderline"/>
        </w:rPr>
        <w:t>North Korea had 10 to 16 nuclear weapons at the end of 2014 and has added four to six nuclear weapons to its arsenal over the past 18 months</w:t>
      </w:r>
      <w:r w:rsidRPr="00A62D1F">
        <w:rPr>
          <w:rFonts w:asciiTheme="majorHAnsi" w:hAnsiTheme="majorHAnsi" w:cs="Times New Roman"/>
          <w:color w:val="333333"/>
          <w:sz w:val="22"/>
          <w:szCs w:val="22"/>
        </w:rPr>
        <w:t xml:space="preserve">. Tuesday’s report came a week after the U.N.’s nuclear watchdog, </w:t>
      </w:r>
      <w:r w:rsidRPr="008845C9">
        <w:rPr>
          <w:rStyle w:val="StyleUnderline"/>
        </w:rPr>
        <w:t xml:space="preserve">the International Atomic Energy Agency, said North Korea appears to have reactivated a plant to reprocess spent fuel to produce plutonium, the core material for a nuclear bomb, at the country’s main nuclear facility. The </w:t>
      </w:r>
      <w:proofErr w:type="spellStart"/>
      <w:r w:rsidRPr="008845C9">
        <w:rPr>
          <w:rStyle w:val="StyleUnderline"/>
        </w:rPr>
        <w:t>Yongbyon</w:t>
      </w:r>
      <w:proofErr w:type="spellEnd"/>
      <w:r w:rsidRPr="008845C9">
        <w:rPr>
          <w:rStyle w:val="StyleUnderline"/>
        </w:rPr>
        <w:t xml:space="preserve"> reactor was closed in 2007 under an aid-for-disarmament deal during six-party talks with the U.S. and other world powers</w:t>
      </w:r>
      <w:r w:rsidRPr="00A62D1F">
        <w:rPr>
          <w:rFonts w:asciiTheme="majorHAnsi" w:hAnsiTheme="majorHAnsi" w:cs="Times New Roman"/>
          <w:color w:val="333333"/>
          <w:sz w:val="22"/>
          <w:szCs w:val="22"/>
        </w:rPr>
        <w:t xml:space="preserve">. Those negotiations collapsed, and North Korea said last year the facility was operational again. The institute said it has independently confirmed activities inside the main building at the radiochemical laboratory. Commercial satellite images from June 8 did not show direct signs but noted “indirect signatures associated with plutonium-separation” in the facility, it said, pointing to the removal of tanks and signs that a coal-fired steam generation plant may have been active. </w:t>
      </w:r>
      <w:r w:rsidRPr="008845C9">
        <w:rPr>
          <w:rStyle w:val="StyleUnderline"/>
        </w:rPr>
        <w:t xml:space="preserve">It based the estimated number of additional nuclear weapons on an analysis of North Korea’s production of separated plutonium and weapons-grade uranium at </w:t>
      </w:r>
      <w:proofErr w:type="spellStart"/>
      <w:r w:rsidRPr="008845C9">
        <w:rPr>
          <w:rStyle w:val="StyleUnderline"/>
        </w:rPr>
        <w:t>Yongbyon</w:t>
      </w:r>
      <w:proofErr w:type="spellEnd"/>
      <w:r w:rsidRPr="00A62D1F">
        <w:rPr>
          <w:rFonts w:asciiTheme="majorHAnsi" w:hAnsiTheme="majorHAnsi" w:cs="Times New Roman"/>
          <w:color w:val="333333"/>
          <w:sz w:val="22"/>
          <w:szCs w:val="22"/>
        </w:rPr>
        <w:t xml:space="preserve">. The report said it did not take into account the possible production of more highly enriched uranium at a second centrifuge plant. “Nonetheless, this estimate, despite not being comprehensive, shows that </w:t>
      </w:r>
      <w:r w:rsidRPr="008845C9">
        <w:rPr>
          <w:rStyle w:val="StyleUnderline"/>
        </w:rPr>
        <w:t>North Korea appears to be significantly increasing its nuclear weapons capabilities</w:t>
      </w:r>
      <w:r w:rsidRPr="00A62D1F">
        <w:rPr>
          <w:rFonts w:asciiTheme="majorHAnsi" w:hAnsiTheme="majorHAnsi" w:cs="Times New Roman"/>
          <w:color w:val="333333"/>
          <w:sz w:val="22"/>
          <w:szCs w:val="22"/>
        </w:rPr>
        <w:t>,” said the report by David Albright and Serena Kelleher-</w:t>
      </w:r>
      <w:proofErr w:type="spellStart"/>
      <w:r w:rsidRPr="00A62D1F">
        <w:rPr>
          <w:rFonts w:asciiTheme="majorHAnsi" w:hAnsiTheme="majorHAnsi" w:cs="Times New Roman"/>
          <w:color w:val="333333"/>
          <w:sz w:val="22"/>
          <w:szCs w:val="22"/>
        </w:rPr>
        <w:t>Vergantini</w:t>
      </w:r>
      <w:proofErr w:type="spellEnd"/>
      <w:r w:rsidRPr="00A62D1F">
        <w:rPr>
          <w:rFonts w:asciiTheme="majorHAnsi" w:hAnsiTheme="majorHAnsi" w:cs="Times New Roman"/>
          <w:color w:val="333333"/>
          <w:sz w:val="22"/>
          <w:szCs w:val="22"/>
        </w:rPr>
        <w:t xml:space="preserve">. </w:t>
      </w:r>
      <w:r w:rsidRPr="008845C9">
        <w:rPr>
          <w:rStyle w:val="StyleUnderline"/>
        </w:rPr>
        <w:t>Leader Kim Jong Un has vowed to continue the atomic weapons program despite international condemnation and harsh new U.N. sanctions imposed after North Korea conducted an underground nuclear test and successfully fired a long-range rocket earlier this year. The isolated country also has staged a series of missile tests in recent months, including firing one nearly 20 miles from a submarine. Four efforts to launch a mid-range missile believed capable of reaching U.S. installations in the Pacific have failed, but the efforts still raised fears the country is making progress on that front as well</w:t>
      </w:r>
      <w:r w:rsidRPr="00A62D1F">
        <w:rPr>
          <w:rFonts w:asciiTheme="majorHAnsi" w:hAnsiTheme="majorHAnsi" w:cs="Times New Roman"/>
          <w:color w:val="333333"/>
          <w:sz w:val="22"/>
          <w:szCs w:val="22"/>
        </w:rPr>
        <w:t>. President Barack Obama has said his administration is taking the threat seriously. “And although, more often than not, they fail in many of these tests, they gain knowledge each time they engage in these tests,” he said in April. An arms watchdog also said Monday that North Korea is believed to have enough fissile material for about 10 nuclear warheads, but it is unclear whether the country has produced or deployed operational weapons. “North Korea claims to have designed and built a nuclear warhead that is sufficiently compact and robust for delivery by a ballistic missile,” the Stockholm International Peace Research Institute said in its annual report released Monday. “However, there is no open-source evidence to indicate whether it has actually done so.”</w:t>
      </w:r>
      <w:r>
        <w:rPr>
          <w:rFonts w:asciiTheme="majorHAnsi" w:hAnsiTheme="majorHAnsi" w:cs="Times New Roman"/>
          <w:color w:val="333333"/>
          <w:sz w:val="22"/>
          <w:szCs w:val="22"/>
        </w:rPr>
        <w:t xml:space="preserve"> </w:t>
      </w:r>
    </w:p>
    <w:p w:rsidR="00B70FDC" w:rsidRDefault="00B70FDC" w:rsidP="00B70FDC">
      <w:pPr>
        <w:pStyle w:val="Heading4"/>
      </w:pPr>
      <w:r>
        <w:t>North Korea official claims the Six Party Talks are dead</w:t>
      </w:r>
    </w:p>
    <w:p w:rsidR="00B70FDC" w:rsidRPr="00B24FB4" w:rsidRDefault="00B70FDC" w:rsidP="00B70FDC">
      <w:r w:rsidRPr="00B24FB4">
        <w:rPr>
          <w:rStyle w:val="Style13ptBold"/>
        </w:rPr>
        <w:t>BBC 6/22</w:t>
      </w:r>
      <w:r>
        <w:t>/16 (</w:t>
      </w:r>
      <w:r w:rsidRPr="00B24FB4">
        <w:t xml:space="preserve">BBC Monitoring </w:t>
      </w:r>
      <w:proofErr w:type="spellStart"/>
      <w:r w:rsidRPr="00B24FB4">
        <w:t>Newsfile</w:t>
      </w:r>
      <w:proofErr w:type="spellEnd"/>
      <w:r>
        <w:t xml:space="preserve"> – “</w:t>
      </w:r>
      <w:r w:rsidRPr="00B24FB4">
        <w:t>North Korean nuclear envoy says six-party talks are "dead", says source</w:t>
      </w:r>
      <w:r>
        <w:t xml:space="preserve">” – 6/22/16 - </w:t>
      </w:r>
      <w:r w:rsidRPr="00B24FB4">
        <w:t>http://search.proquest.com.proxy.lib.umich.edu/docview/1798645667/abstract/6E4482478DCA40A1PQ/8?accountid=14667</w:t>
      </w:r>
      <w:r>
        <w:t>)/TK</w:t>
      </w:r>
    </w:p>
    <w:p w:rsidR="00B70FDC" w:rsidRDefault="00B70FDC" w:rsidP="00B70FDC">
      <w:pPr>
        <w:rPr>
          <w:sz w:val="10"/>
        </w:rPr>
      </w:pPr>
      <w:r w:rsidRPr="00B24FB4">
        <w:rPr>
          <w:sz w:val="12"/>
        </w:rPr>
        <w:t>¶</w:t>
      </w:r>
      <w:r w:rsidRPr="00B24FB4">
        <w:rPr>
          <w:sz w:val="10"/>
        </w:rPr>
        <w:t xml:space="preserve"> </w:t>
      </w:r>
      <w:r w:rsidRPr="00B24FB4">
        <w:rPr>
          <w:rStyle w:val="StyleUnderline"/>
        </w:rPr>
        <w:t>A North Korean nuclear envoy</w:t>
      </w:r>
      <w:r w:rsidRPr="00B24FB4">
        <w:rPr>
          <w:sz w:val="10"/>
        </w:rPr>
        <w:t xml:space="preserve"> attending a security forum in Beijing </w:t>
      </w:r>
      <w:r w:rsidRPr="00B24FB4">
        <w:rPr>
          <w:rStyle w:val="StyleUnderline"/>
        </w:rPr>
        <w:t>said</w:t>
      </w:r>
      <w:r w:rsidRPr="00B24FB4">
        <w:rPr>
          <w:sz w:val="10"/>
        </w:rPr>
        <w:t xml:space="preserve"> Wednesday [22 June] that </w:t>
      </w:r>
      <w:r w:rsidRPr="00B24FB4">
        <w:rPr>
          <w:rStyle w:val="StyleUnderline"/>
        </w:rPr>
        <w:t>the long-stalled negotiations on the North's nuclear weapons program are "dead</w:t>
      </w:r>
      <w:r w:rsidRPr="00B24FB4">
        <w:rPr>
          <w:sz w:val="10"/>
        </w:rPr>
        <w:t>," dashing hope that Pyongyang might change its course on its nuclear ambition.</w:t>
      </w:r>
      <w:r w:rsidRPr="00B24FB4">
        <w:rPr>
          <w:sz w:val="12"/>
        </w:rPr>
        <w:t>¶</w:t>
      </w:r>
      <w:r w:rsidRPr="00B24FB4">
        <w:rPr>
          <w:sz w:val="10"/>
        </w:rPr>
        <w:t xml:space="preserve"> </w:t>
      </w:r>
      <w:r w:rsidRPr="00B24FB4">
        <w:rPr>
          <w:sz w:val="12"/>
        </w:rPr>
        <w:t>¶</w:t>
      </w:r>
      <w:r w:rsidRPr="00B24FB4">
        <w:rPr>
          <w:sz w:val="10"/>
        </w:rPr>
        <w:t xml:space="preserve"> </w:t>
      </w:r>
      <w:proofErr w:type="spellStart"/>
      <w:r w:rsidRPr="00B24FB4">
        <w:rPr>
          <w:sz w:val="10"/>
        </w:rPr>
        <w:t>Choe</w:t>
      </w:r>
      <w:proofErr w:type="spellEnd"/>
      <w:r w:rsidRPr="00B24FB4">
        <w:rPr>
          <w:sz w:val="10"/>
        </w:rPr>
        <w:t xml:space="preserve"> Son-hui, deputy director for North American affairs at North Korea's foreign ministry and the North's deputy chief nuclear envoy, made the remarks during the closed-door forum, according to a diplomatic source who attended the forum.</w:t>
      </w:r>
      <w:r w:rsidRPr="00B24FB4">
        <w:rPr>
          <w:sz w:val="12"/>
        </w:rPr>
        <w:t>¶</w:t>
      </w:r>
      <w:r w:rsidRPr="00B24FB4">
        <w:rPr>
          <w:sz w:val="10"/>
        </w:rPr>
        <w:t xml:space="preserve"> </w:t>
      </w:r>
      <w:r w:rsidRPr="00B24FB4">
        <w:rPr>
          <w:sz w:val="12"/>
        </w:rPr>
        <w:t>¶</w:t>
      </w:r>
      <w:r w:rsidRPr="00B24FB4">
        <w:rPr>
          <w:sz w:val="10"/>
        </w:rPr>
        <w:t xml:space="preserve"> </w:t>
      </w:r>
      <w:r w:rsidRPr="00B24FB4">
        <w:rPr>
          <w:rStyle w:val="StyleUnderline"/>
        </w:rPr>
        <w:t>"The six-party talks are dead,"</w:t>
      </w:r>
      <w:r w:rsidRPr="00B24FB4">
        <w:rPr>
          <w:sz w:val="10"/>
        </w:rPr>
        <w:t xml:space="preserve"> </w:t>
      </w:r>
      <w:proofErr w:type="spellStart"/>
      <w:r w:rsidRPr="00B24FB4">
        <w:rPr>
          <w:sz w:val="10"/>
        </w:rPr>
        <w:t>Choe</w:t>
      </w:r>
      <w:proofErr w:type="spellEnd"/>
      <w:r w:rsidRPr="00B24FB4">
        <w:rPr>
          <w:sz w:val="10"/>
        </w:rPr>
        <w:t xml:space="preserve"> was quoted as saying by the insider, who spoke on the condition of anonymity because the forum was not open to the </w:t>
      </w:r>
      <w:proofErr w:type="spellStart"/>
      <w:r w:rsidRPr="00B24FB4">
        <w:rPr>
          <w:sz w:val="10"/>
        </w:rPr>
        <w:t>public.</w:t>
      </w:r>
      <w:r w:rsidRPr="00B24FB4">
        <w:rPr>
          <w:rStyle w:val="StyleUnderline"/>
        </w:rPr>
        <w:t>It</w:t>
      </w:r>
      <w:proofErr w:type="spellEnd"/>
      <w:r w:rsidRPr="00B24FB4">
        <w:rPr>
          <w:rStyle w:val="StyleUnderline"/>
        </w:rPr>
        <w:t xml:space="preserve"> was not the first time that North Korea, which has conducted four nuclear tests since 2006, said the six-party talks were all but dead.</w:t>
      </w:r>
      <w:r w:rsidRPr="00B24FB4">
        <w:rPr>
          <w:sz w:val="10"/>
        </w:rPr>
        <w:t xml:space="preserve"> Pyongyang has said the country's nuclear program is not a bargaining chip.</w:t>
      </w:r>
      <w:r w:rsidRPr="00B24FB4">
        <w:rPr>
          <w:sz w:val="12"/>
        </w:rPr>
        <w:t>¶</w:t>
      </w:r>
      <w:r w:rsidRPr="00B24FB4">
        <w:rPr>
          <w:sz w:val="10"/>
        </w:rPr>
        <w:t xml:space="preserve"> </w:t>
      </w:r>
      <w:r w:rsidRPr="00B24FB4">
        <w:rPr>
          <w:sz w:val="12"/>
        </w:rPr>
        <w:t>¶</w:t>
      </w:r>
      <w:r w:rsidRPr="00B24FB4">
        <w:rPr>
          <w:sz w:val="10"/>
        </w:rPr>
        <w:t xml:space="preserve"> </w:t>
      </w:r>
      <w:r w:rsidRPr="00B24FB4">
        <w:rPr>
          <w:rStyle w:val="StyleUnderline"/>
        </w:rPr>
        <w:t xml:space="preserve">However, the remarks by </w:t>
      </w:r>
      <w:proofErr w:type="spellStart"/>
      <w:r w:rsidRPr="00B24FB4">
        <w:rPr>
          <w:rStyle w:val="StyleUnderline"/>
        </w:rPr>
        <w:t>Choe</w:t>
      </w:r>
      <w:proofErr w:type="spellEnd"/>
      <w:r w:rsidRPr="00B24FB4">
        <w:rPr>
          <w:rStyle w:val="StyleUnderline"/>
        </w:rPr>
        <w:t xml:space="preserve"> further complicate diplomatic efforts by</w:t>
      </w:r>
      <w:r w:rsidRPr="00B24FB4">
        <w:rPr>
          <w:sz w:val="10"/>
        </w:rPr>
        <w:t xml:space="preserve"> South Korea, </w:t>
      </w:r>
      <w:r w:rsidRPr="00B24FB4">
        <w:rPr>
          <w:rStyle w:val="StyleUnderline"/>
        </w:rPr>
        <w:t>the United States and China to persuade North Korea to abandon its nuclear weapons program.</w:t>
      </w:r>
      <w:r w:rsidRPr="00B24FB4">
        <w:rPr>
          <w:rStyle w:val="StyleUnderline"/>
          <w:sz w:val="12"/>
        </w:rPr>
        <w:t xml:space="preserve">¶ </w:t>
      </w:r>
      <w:r w:rsidRPr="00B24FB4">
        <w:rPr>
          <w:sz w:val="12"/>
        </w:rPr>
        <w:t>¶</w:t>
      </w:r>
      <w:r w:rsidRPr="00B24FB4">
        <w:rPr>
          <w:sz w:val="10"/>
        </w:rPr>
        <w:t xml:space="preserve"> Among those attending the Northeast Asia Cooperation Dialogue (NEACD), which began its two-day run on Wednesday, are Ambassador Sung Kim, a top U.S. envoy on North Korea policy; Kim Gunn, South Korea's deputy chief nuclear envoy; and Wu </w:t>
      </w:r>
      <w:proofErr w:type="spellStart"/>
      <w:r w:rsidRPr="00B24FB4">
        <w:rPr>
          <w:sz w:val="10"/>
        </w:rPr>
        <w:t>Dawei</w:t>
      </w:r>
      <w:proofErr w:type="spellEnd"/>
      <w:r w:rsidRPr="00B24FB4">
        <w:rPr>
          <w:sz w:val="10"/>
        </w:rPr>
        <w:t>, China's chief nuclear envoy.</w:t>
      </w:r>
      <w:r w:rsidRPr="00B24FB4">
        <w:rPr>
          <w:sz w:val="12"/>
        </w:rPr>
        <w:t>¶</w:t>
      </w:r>
      <w:r w:rsidRPr="00B24FB4">
        <w:rPr>
          <w:sz w:val="10"/>
        </w:rPr>
        <w:t xml:space="preserve"> </w:t>
      </w:r>
      <w:r w:rsidRPr="00B24FB4">
        <w:rPr>
          <w:sz w:val="12"/>
        </w:rPr>
        <w:t>¶</w:t>
      </w:r>
      <w:r w:rsidRPr="00B24FB4">
        <w:rPr>
          <w:sz w:val="10"/>
        </w:rPr>
        <w:t xml:space="preserve"> The forum opened hours before North Korea test-launched two intermediate-range ballistic missiles, in the North's latest violation of U.N. Security Council resolutions that ban Pyongyang from using ballistic missile technology.</w:t>
      </w:r>
      <w:r w:rsidRPr="00B24FB4">
        <w:rPr>
          <w:sz w:val="12"/>
        </w:rPr>
        <w:t>¶</w:t>
      </w:r>
      <w:r w:rsidRPr="00B24FB4">
        <w:rPr>
          <w:sz w:val="10"/>
        </w:rPr>
        <w:t xml:space="preserve"> </w:t>
      </w:r>
      <w:r w:rsidRPr="00B24FB4">
        <w:rPr>
          <w:sz w:val="12"/>
        </w:rPr>
        <w:t>¶</w:t>
      </w:r>
      <w:r w:rsidRPr="00B24FB4">
        <w:rPr>
          <w:sz w:val="10"/>
        </w:rPr>
        <w:t xml:space="preserve"> During the forum, representatives from South Korea, the U.S. and Japan criticized North Korea for launching the missiles, according to the source.</w:t>
      </w:r>
    </w:p>
    <w:p w:rsidR="006E5676" w:rsidRDefault="006E5676" w:rsidP="00B70FDC"/>
    <w:p w:rsidR="00AE680D" w:rsidRDefault="00AE680D" w:rsidP="00AE680D">
      <w:pPr>
        <w:pStyle w:val="Heading4"/>
      </w:pPr>
      <w:r>
        <w:t xml:space="preserve">Six-Party Talks unsuccessful. North Korea is progressing </w:t>
      </w:r>
      <w:proofErr w:type="spellStart"/>
      <w:r>
        <w:t>it’s</w:t>
      </w:r>
      <w:proofErr w:type="spellEnd"/>
      <w:r>
        <w:t xml:space="preserve"> nuclear program and show no signs of slowing down</w:t>
      </w:r>
    </w:p>
    <w:p w:rsidR="00AE680D" w:rsidRPr="009517CD" w:rsidRDefault="00AE680D" w:rsidP="00AE680D">
      <w:pPr>
        <w:rPr>
          <w:b/>
        </w:rPr>
      </w:pPr>
      <w:proofErr w:type="spellStart"/>
      <w:r w:rsidRPr="009517CD">
        <w:rPr>
          <w:b/>
        </w:rPr>
        <w:t>Deok</w:t>
      </w:r>
      <w:proofErr w:type="spellEnd"/>
      <w:r w:rsidRPr="009517CD">
        <w:rPr>
          <w:b/>
        </w:rPr>
        <w:t>-Hyun 6/22</w:t>
      </w:r>
    </w:p>
    <w:p w:rsidR="00AE680D" w:rsidRPr="009517CD" w:rsidRDefault="00AE680D" w:rsidP="00AE680D">
      <w:r>
        <w:t>(</w:t>
      </w:r>
      <w:r w:rsidRPr="009517CD">
        <w:t xml:space="preserve">Kim </w:t>
      </w:r>
      <w:proofErr w:type="spellStart"/>
      <w:r w:rsidRPr="009517CD">
        <w:t>Deok</w:t>
      </w:r>
      <w:proofErr w:type="spellEnd"/>
      <w:r w:rsidRPr="009517CD">
        <w:t>-Hyun, "(3rd LD) N. Korean nuclear envoy says six-party talks a</w:t>
      </w:r>
      <w:r>
        <w:t xml:space="preserve">re 'dead'," </w:t>
      </w:r>
      <w:proofErr w:type="spellStart"/>
      <w:r>
        <w:t>Yonhap</w:t>
      </w:r>
      <w:proofErr w:type="spellEnd"/>
      <w:r>
        <w:t xml:space="preserve"> News Agency, </w:t>
      </w:r>
      <w:r w:rsidRPr="009517CD">
        <w:t>http://english.yonhapnews.co.kr/national/2016/06/22/0301000000AEN20160622010600315.html</w:t>
      </w:r>
      <w:r>
        <w:t>)</w:t>
      </w:r>
    </w:p>
    <w:p w:rsidR="00AE680D" w:rsidRDefault="00AE680D" w:rsidP="00AE680D">
      <w:pPr>
        <w:spacing w:after="300" w:line="270" w:lineRule="atLeast"/>
        <w:rPr>
          <w:rStyle w:val="StyleUnderline"/>
        </w:rPr>
      </w:pPr>
      <w:r w:rsidRPr="001A1846">
        <w:rPr>
          <w:rFonts w:ascii="Arial" w:hAnsi="Arial" w:cs="Arial"/>
          <w:color w:val="333333"/>
          <w:sz w:val="16"/>
        </w:rPr>
        <w:t xml:space="preserve">A North Korean nuclear envoy attending a security forum in Beijing said Wednesday that </w:t>
      </w:r>
      <w:r w:rsidRPr="00977FB6">
        <w:rPr>
          <w:rStyle w:val="StyleUnderline"/>
        </w:rPr>
        <w:t>the long-stalled negotiations on the North's nuclear weapons program are "dead," dashing hope that Pyongyang might change its course on its nuclear ambition</w:t>
      </w:r>
      <w:r w:rsidRPr="001A1846">
        <w:rPr>
          <w:rFonts w:ascii="Arial" w:hAnsi="Arial" w:cs="Arial"/>
          <w:color w:val="333333"/>
          <w:sz w:val="16"/>
        </w:rPr>
        <w:t xml:space="preserve">. </w:t>
      </w:r>
      <w:proofErr w:type="spellStart"/>
      <w:r w:rsidRPr="00977FB6">
        <w:rPr>
          <w:rStyle w:val="StyleUnderline"/>
        </w:rPr>
        <w:t>Choe</w:t>
      </w:r>
      <w:proofErr w:type="spellEnd"/>
      <w:r w:rsidRPr="00977FB6">
        <w:rPr>
          <w:rStyle w:val="StyleUnderline"/>
        </w:rPr>
        <w:t xml:space="preserve"> Son-hui, deputy director for North American affairs at North Korea's foreign ministry and the North's deputy chief nuclear envoy, made the remarks during the closed-door forum</w:t>
      </w:r>
      <w:r w:rsidRPr="001A1846">
        <w:rPr>
          <w:rFonts w:ascii="Arial" w:hAnsi="Arial" w:cs="Arial"/>
          <w:color w:val="333333"/>
          <w:sz w:val="16"/>
        </w:rPr>
        <w:t>, according to a diplomatic source who attended the forum. "</w:t>
      </w:r>
      <w:r w:rsidRPr="00977FB6">
        <w:rPr>
          <w:rStyle w:val="StyleUnderline"/>
        </w:rPr>
        <w:t>The six-party talks are dead</w:t>
      </w:r>
      <w:r w:rsidRPr="001A1846">
        <w:rPr>
          <w:rFonts w:ascii="Arial" w:hAnsi="Arial" w:cs="Arial"/>
          <w:color w:val="333333"/>
          <w:sz w:val="16"/>
        </w:rPr>
        <w:t xml:space="preserve">," </w:t>
      </w:r>
      <w:proofErr w:type="spellStart"/>
      <w:r w:rsidRPr="001A1846">
        <w:rPr>
          <w:rFonts w:ascii="Arial" w:hAnsi="Arial" w:cs="Arial"/>
          <w:color w:val="333333"/>
          <w:sz w:val="16"/>
        </w:rPr>
        <w:t>Choe</w:t>
      </w:r>
      <w:proofErr w:type="spellEnd"/>
      <w:r w:rsidRPr="001A1846">
        <w:rPr>
          <w:rFonts w:ascii="Arial" w:hAnsi="Arial" w:cs="Arial"/>
          <w:color w:val="333333"/>
          <w:sz w:val="16"/>
        </w:rPr>
        <w:t xml:space="preserve"> was quoted as saying by the source, who spoke on the condition of anonymity because the forum was not open to the public.  It was not the first time that North Korea, which has conducted four nuclear tests since 2006, said the six-party talks were all but dead. </w:t>
      </w:r>
      <w:r w:rsidRPr="00977FB6">
        <w:rPr>
          <w:rStyle w:val="StyleUnderline"/>
        </w:rPr>
        <w:t>Pyongyang has said the country's nuclear program is not a bargaining chip</w:t>
      </w:r>
      <w:r w:rsidRPr="001A1846">
        <w:rPr>
          <w:rFonts w:ascii="Arial" w:hAnsi="Arial" w:cs="Arial"/>
          <w:color w:val="333333"/>
          <w:sz w:val="16"/>
        </w:rPr>
        <w:t xml:space="preserve">. However, </w:t>
      </w:r>
      <w:r w:rsidRPr="00977FB6">
        <w:rPr>
          <w:rStyle w:val="StyleUnderline"/>
        </w:rPr>
        <w:t xml:space="preserve">the remarks by </w:t>
      </w:r>
      <w:proofErr w:type="spellStart"/>
      <w:r w:rsidRPr="00977FB6">
        <w:rPr>
          <w:rStyle w:val="StyleUnderline"/>
        </w:rPr>
        <w:t>Choe</w:t>
      </w:r>
      <w:proofErr w:type="spellEnd"/>
      <w:r w:rsidRPr="00977FB6">
        <w:rPr>
          <w:rStyle w:val="StyleUnderline"/>
        </w:rPr>
        <w:t xml:space="preserve"> further complicate diplomatic efforts by South Korea, the United States and China to persuade North Korea to abandon its nuclear weapons program</w:t>
      </w:r>
      <w:r w:rsidRPr="001A1846">
        <w:rPr>
          <w:rFonts w:ascii="Arial" w:hAnsi="Arial" w:cs="Arial"/>
          <w:color w:val="333333"/>
          <w:sz w:val="16"/>
        </w:rPr>
        <w:t xml:space="preserve">. During a question-and-answer session at the forum, </w:t>
      </w:r>
      <w:proofErr w:type="spellStart"/>
      <w:r w:rsidRPr="001A1846">
        <w:rPr>
          <w:rFonts w:ascii="Arial" w:hAnsi="Arial" w:cs="Arial"/>
          <w:color w:val="333333"/>
          <w:sz w:val="16"/>
        </w:rPr>
        <w:t>Choe</w:t>
      </w:r>
      <w:proofErr w:type="spellEnd"/>
      <w:r w:rsidRPr="001A1846">
        <w:rPr>
          <w:rFonts w:ascii="Arial" w:hAnsi="Arial" w:cs="Arial"/>
          <w:color w:val="333333"/>
          <w:sz w:val="16"/>
        </w:rPr>
        <w:t xml:space="preserve"> reaffirmed that North Korea will not give up its nuclear ambition. "We could not give up our nuclear (weapons program), unless the world gives up nuclear (weapons)," </w:t>
      </w:r>
      <w:proofErr w:type="spellStart"/>
      <w:r w:rsidRPr="001A1846">
        <w:rPr>
          <w:rFonts w:ascii="Arial" w:hAnsi="Arial" w:cs="Arial"/>
          <w:color w:val="333333"/>
          <w:sz w:val="16"/>
        </w:rPr>
        <w:t>Choe</w:t>
      </w:r>
      <w:proofErr w:type="spellEnd"/>
      <w:r w:rsidRPr="001A1846">
        <w:rPr>
          <w:rFonts w:ascii="Arial" w:hAnsi="Arial" w:cs="Arial"/>
          <w:color w:val="333333"/>
          <w:sz w:val="16"/>
        </w:rPr>
        <w:t xml:space="preserve"> was quoted as saying. Participants at the forum were "frustrated" by the North Korean envoy's remarks, the source said. </w:t>
      </w:r>
      <w:r w:rsidRPr="00977FB6">
        <w:rPr>
          <w:rStyle w:val="StyleUnderline"/>
        </w:rPr>
        <w:t>Among those attending the Northeast Asia Cooperation Dialogue (NEACD), which began its two-day run on Wednesday, are Ambassador Sung Kim, a top U.S. envoy on North Korea policy</w:t>
      </w:r>
      <w:r w:rsidRPr="001A1846">
        <w:rPr>
          <w:rFonts w:ascii="Arial" w:hAnsi="Arial" w:cs="Arial"/>
          <w:color w:val="333333"/>
          <w:sz w:val="16"/>
        </w:rPr>
        <w:t xml:space="preserve">; Kim Gunn, South Korea's deputy chief nuclear envoy; and Wu </w:t>
      </w:r>
      <w:proofErr w:type="spellStart"/>
      <w:r w:rsidRPr="001A1846">
        <w:rPr>
          <w:rFonts w:ascii="Arial" w:hAnsi="Arial" w:cs="Arial"/>
          <w:color w:val="333333"/>
          <w:sz w:val="16"/>
        </w:rPr>
        <w:t>Dawei</w:t>
      </w:r>
      <w:proofErr w:type="spellEnd"/>
      <w:r w:rsidRPr="001A1846">
        <w:rPr>
          <w:rFonts w:ascii="Arial" w:hAnsi="Arial" w:cs="Arial"/>
          <w:color w:val="333333"/>
          <w:sz w:val="16"/>
        </w:rPr>
        <w:t xml:space="preserve">, China's chief nuclear envoy. </w:t>
      </w:r>
      <w:r w:rsidRPr="00977FB6">
        <w:rPr>
          <w:rStyle w:val="StyleUnderline"/>
        </w:rPr>
        <w:t>The forum opened hours before North Korea test-launched two intermediate-range ballistic missiles, in the North's latest violation of U.N. Security Council resolutions that ban Pyongyang from using ballistic missile technology. The annual forum allows diplomats and scholars from six nations involved in the six-party talks -- South Korea, North Korea, the U.S., China, Japan and Russia -- to exchange views on how to reduce tension on the Korean Peninsula</w:t>
      </w:r>
      <w:r w:rsidRPr="001A1846">
        <w:rPr>
          <w:rFonts w:ascii="Arial" w:hAnsi="Arial" w:cs="Arial"/>
          <w:color w:val="333333"/>
          <w:sz w:val="16"/>
        </w:rPr>
        <w:t xml:space="preserve">. During the forum, however, </w:t>
      </w:r>
      <w:r w:rsidRPr="00977FB6">
        <w:rPr>
          <w:rStyle w:val="StyleUnderline"/>
        </w:rPr>
        <w:t>representatives from South Korea, the U.S. and Japan strongly criticized North Korea for launching the missiles</w:t>
      </w:r>
      <w:r w:rsidRPr="001A1846">
        <w:rPr>
          <w:rFonts w:ascii="Arial" w:hAnsi="Arial" w:cs="Arial"/>
          <w:color w:val="333333"/>
          <w:sz w:val="16"/>
        </w:rPr>
        <w:t xml:space="preserve">, according to the source. The North Korean envoy did not make any remarks on the missile tests, the source said. "This conference again displays a big gap between North Korea and the five nations over denuclearization of North Korea," the source said. </w:t>
      </w:r>
      <w:r w:rsidRPr="00977FB6">
        <w:rPr>
          <w:rStyle w:val="StyleUnderline"/>
        </w:rPr>
        <w:t>Since its fourth nuclear test in January, North Korea has defied U.N. resolutions that ban the North from conducting missile tests using ballistic missile technology. South Korea's defense officials said the first launch on early Wednesday morning failed, but the second missile reached an attitude of about 1,000 kilometers and flew some 400 kilometers</w:t>
      </w:r>
      <w:r w:rsidRPr="001A1846">
        <w:rPr>
          <w:rFonts w:ascii="Arial" w:hAnsi="Arial" w:cs="Arial"/>
          <w:color w:val="333333"/>
          <w:sz w:val="16"/>
        </w:rPr>
        <w:t xml:space="preserve">. </w:t>
      </w:r>
      <w:r w:rsidRPr="00977FB6">
        <w:rPr>
          <w:rStyle w:val="StyleUnderline"/>
        </w:rPr>
        <w:t xml:space="preserve">If confirmed successful or partially successful, the second test would mark progress made in North Korea's development of mid-range </w:t>
      </w:r>
      <w:proofErr w:type="spellStart"/>
      <w:r w:rsidRPr="00977FB6">
        <w:rPr>
          <w:rStyle w:val="StyleUnderline"/>
        </w:rPr>
        <w:t>Musudan</w:t>
      </w:r>
      <w:proofErr w:type="spellEnd"/>
      <w:r w:rsidRPr="00977FB6">
        <w:rPr>
          <w:rStyle w:val="StyleUnderline"/>
        </w:rPr>
        <w:t xml:space="preserve"> missiles. Before the latest launch, Pyongyang had launched four </w:t>
      </w:r>
      <w:proofErr w:type="spellStart"/>
      <w:r w:rsidRPr="00977FB6">
        <w:rPr>
          <w:rStyle w:val="StyleUnderline"/>
        </w:rPr>
        <w:t>Musudan</w:t>
      </w:r>
      <w:proofErr w:type="spellEnd"/>
      <w:r w:rsidRPr="00977FB6">
        <w:rPr>
          <w:rStyle w:val="StyleUnderline"/>
        </w:rPr>
        <w:t xml:space="preserve"> missiles but all ended in failure. Responding to the North's missile tests, China's foreign ministry spokeswoman, Hua </w:t>
      </w:r>
      <w:proofErr w:type="spellStart"/>
      <w:r w:rsidRPr="00977FB6">
        <w:rPr>
          <w:rStyle w:val="StyleUnderline"/>
        </w:rPr>
        <w:t>Chunying</w:t>
      </w:r>
      <w:proofErr w:type="spellEnd"/>
      <w:r w:rsidRPr="00977FB6">
        <w:rPr>
          <w:rStyle w:val="StyleUnderline"/>
        </w:rPr>
        <w:t>, urged the "relevant countries" not to take action that could escalate tensions on the Korean Peninsula.</w:t>
      </w:r>
    </w:p>
    <w:p w:rsidR="00D464D5" w:rsidRPr="004A38D4" w:rsidRDefault="00D464D5" w:rsidP="00D464D5">
      <w:pPr>
        <w:pStyle w:val="Heading4"/>
        <w:rPr>
          <w:rStyle w:val="Style13ptBold"/>
          <w:b/>
        </w:rPr>
      </w:pPr>
      <w:r>
        <w:t>North Korea walked from six party talks in 2008 ---no resolution in sight</w:t>
      </w:r>
    </w:p>
    <w:p w:rsidR="00D464D5" w:rsidRPr="004A38D4" w:rsidRDefault="00D464D5" w:rsidP="00D464D5">
      <w:pPr>
        <w:rPr>
          <w:rStyle w:val="Style13ptBold"/>
        </w:rPr>
      </w:pPr>
      <w:r w:rsidRPr="004A38D4">
        <w:rPr>
          <w:rStyle w:val="Style13ptBold"/>
        </w:rPr>
        <w:t>BBC Monitoring Asia Pacific</w:t>
      </w:r>
      <w:r>
        <w:rPr>
          <w:rStyle w:val="Style13ptBold"/>
        </w:rPr>
        <w:t>,</w:t>
      </w:r>
      <w:r w:rsidRPr="004A38D4">
        <w:rPr>
          <w:rStyle w:val="Style13ptBold"/>
        </w:rPr>
        <w:t xml:space="preserve"> February 4 2015</w:t>
      </w:r>
      <w:proofErr w:type="gramStart"/>
      <w:r w:rsidRPr="004A38D4">
        <w:rPr>
          <w:rStyle w:val="Style13ptBold"/>
        </w:rPr>
        <w:t>,Political</w:t>
      </w:r>
      <w:proofErr w:type="gramEnd"/>
      <w:r w:rsidRPr="004A38D4">
        <w:rPr>
          <w:rStyle w:val="Style13ptBold"/>
        </w:rPr>
        <w:t xml:space="preserve"> Supplied by BBC Worldwide Monitoring." South Korea, China discuss ways to resume six-party North nuclear talks." Kyodo News Service, Tokyo (February 4, 2015 </w:t>
      </w:r>
      <w:proofErr w:type="gramStart"/>
      <w:r w:rsidRPr="004A38D4">
        <w:rPr>
          <w:rStyle w:val="Style13ptBold"/>
        </w:rPr>
        <w:t>Wednesday )</w:t>
      </w:r>
      <w:proofErr w:type="gramEnd"/>
      <w:r w:rsidRPr="004A38D4">
        <w:rPr>
          <w:rStyle w:val="Style13ptBold"/>
        </w:rPr>
        <w:t>: 367 words. LexisNexis Academic. Web. Date Accessed: 2016/07/10. DT</w:t>
      </w:r>
    </w:p>
    <w:p w:rsidR="00D464D5" w:rsidRPr="004A38D4" w:rsidRDefault="00D464D5" w:rsidP="00D464D5">
      <w:pPr>
        <w:rPr>
          <w:sz w:val="16"/>
        </w:rPr>
      </w:pPr>
      <w:r w:rsidRPr="004A38D4">
        <w:rPr>
          <w:b/>
          <w:u w:val="single"/>
        </w:rPr>
        <w:t>South Korea and China held talks</w:t>
      </w:r>
      <w:r w:rsidRPr="004A38D4">
        <w:rPr>
          <w:sz w:val="16"/>
        </w:rPr>
        <w:t xml:space="preserve"> in Beijing on Wednesday [4 February] </w:t>
      </w:r>
      <w:r w:rsidRPr="004A38D4">
        <w:rPr>
          <w:b/>
          <w:u w:val="single"/>
        </w:rPr>
        <w:t>to discuss ways to resume the six-party talks aimed at persuading North Korea to give up its nuclear ambitions</w:t>
      </w:r>
      <w:r w:rsidRPr="004A38D4">
        <w:rPr>
          <w:sz w:val="16"/>
        </w:rPr>
        <w:t xml:space="preserve">, a Seoul diplomat </w:t>
      </w:r>
      <w:proofErr w:type="spellStart"/>
      <w:r w:rsidRPr="004A38D4">
        <w:rPr>
          <w:sz w:val="16"/>
        </w:rPr>
        <w:t>said.The</w:t>
      </w:r>
      <w:proofErr w:type="spellEnd"/>
      <w:r w:rsidRPr="004A38D4">
        <w:rPr>
          <w:sz w:val="16"/>
        </w:rPr>
        <w:t xml:space="preserve"> one-day meeting between South Korea's chief nuclear envoy, Hwang </w:t>
      </w:r>
      <w:proofErr w:type="spellStart"/>
      <w:r w:rsidRPr="004A38D4">
        <w:rPr>
          <w:sz w:val="16"/>
        </w:rPr>
        <w:t>Joon</w:t>
      </w:r>
      <w:proofErr w:type="spellEnd"/>
      <w:r w:rsidRPr="004A38D4">
        <w:rPr>
          <w:sz w:val="16"/>
        </w:rPr>
        <w:t xml:space="preserve">-kook, and his Chinese counterpart, Wu </w:t>
      </w:r>
      <w:proofErr w:type="spellStart"/>
      <w:r w:rsidRPr="004A38D4">
        <w:rPr>
          <w:sz w:val="16"/>
        </w:rPr>
        <w:t>Dawei</w:t>
      </w:r>
      <w:proofErr w:type="spellEnd"/>
      <w:r w:rsidRPr="004A38D4">
        <w:rPr>
          <w:sz w:val="16"/>
        </w:rPr>
        <w:t xml:space="preserve">, came as behind-the-scenes diplomatic efforts by </w:t>
      </w:r>
      <w:r w:rsidRPr="004A38D4">
        <w:rPr>
          <w:b/>
          <w:u w:val="single"/>
        </w:rPr>
        <w:t>the United States and North Korea apparently failed to narrow gaps on how to restart the six-party talks</w:t>
      </w:r>
      <w:r w:rsidRPr="004A38D4">
        <w:rPr>
          <w:sz w:val="16"/>
        </w:rPr>
        <w:t xml:space="preserve">. "(Hwang and Wu) exchanged views on the recent situation on the Korean Peninsula and held in-depth consultations on the North Korean nuclear issue, including ways to resume denuclearization talks," the diplomat said on the condition of anonymity. Last week, the top U.S. diplomat handling North Korea, Ambassador Sung Kim, told reporters in Beijing that </w:t>
      </w:r>
      <w:r w:rsidRPr="004A38D4">
        <w:rPr>
          <w:b/>
          <w:u w:val="single"/>
        </w:rPr>
        <w:t>Pyongyang was not ready for "serious and substantive" nuclear talks with Washington,</w:t>
      </w:r>
      <w:r w:rsidRPr="004A38D4">
        <w:rPr>
          <w:sz w:val="16"/>
        </w:rPr>
        <w:t xml:space="preserve"> indicating that an idea of holding a bilateral meeting in Beijing with North Korean officials had been discussed. </w:t>
      </w:r>
      <w:r w:rsidRPr="004A38D4">
        <w:rPr>
          <w:b/>
          <w:u w:val="single"/>
        </w:rPr>
        <w:t>North Korea shifted the blame for a deadlock on the nuclear diplomacy to the U.S.</w:t>
      </w:r>
      <w:r w:rsidRPr="004A38D4">
        <w:rPr>
          <w:sz w:val="16"/>
        </w:rPr>
        <w:t xml:space="preserve"> on Sunday, revealing that Pyongyang invited Kim to visit the North for direct talks, but Washington rejected the offer. Stepping up harsh rhetoric on Wednesday, </w:t>
      </w:r>
      <w:r w:rsidRPr="004A38D4">
        <w:rPr>
          <w:b/>
          <w:u w:val="single"/>
        </w:rPr>
        <w:t xml:space="preserve">North Korea's omnipotent National </w:t>
      </w:r>
      <w:proofErr w:type="spellStart"/>
      <w:r w:rsidRPr="004A38D4">
        <w:rPr>
          <w:b/>
          <w:u w:val="single"/>
        </w:rPr>
        <w:t>Defence</w:t>
      </w:r>
      <w:proofErr w:type="spellEnd"/>
      <w:r w:rsidRPr="004A38D4">
        <w:rPr>
          <w:b/>
          <w:u w:val="single"/>
        </w:rPr>
        <w:t xml:space="preserve"> Commission said there was no need for Pyongyang to hold direct talks with "gangster-like" Washington</w:t>
      </w:r>
      <w:r w:rsidRPr="004A38D4">
        <w:rPr>
          <w:sz w:val="16"/>
        </w:rPr>
        <w:t xml:space="preserve">. </w:t>
      </w:r>
      <w:r w:rsidRPr="004A38D4">
        <w:rPr>
          <w:b/>
          <w:u w:val="single"/>
        </w:rPr>
        <w:t>The six-party talks on North Korea's nuclear programs -- involving the two Koreas, the U.S., China, Japan and Russia -- have been dormant since late 2008,</w:t>
      </w:r>
      <w:r w:rsidRPr="004A38D4">
        <w:rPr>
          <w:sz w:val="16"/>
        </w:rPr>
        <w:t xml:space="preserve"> </w:t>
      </w:r>
      <w:r w:rsidRPr="004A38D4">
        <w:rPr>
          <w:b/>
          <w:u w:val="single"/>
        </w:rPr>
        <w:t>when Pyongyang walked away from the bargaining table</w:t>
      </w:r>
      <w:r w:rsidRPr="004A38D4">
        <w:rPr>
          <w:sz w:val="16"/>
        </w:rPr>
        <w:t>. Pyongyang has called for the resumption of the six-party talks without preconditions following its third nuclear test in February 2013. But Seoul and Washington have insisted that the North should first show its sincere commitment toward denuclearization. Relations between Washington and Pyongyang have deteriorated as the U.S. slapped fresh sanctions on the North earlier last month following Pyongyang's alleged hacks on Sony Pictures.</w:t>
      </w:r>
    </w:p>
    <w:p w:rsidR="00D464D5" w:rsidRDefault="00D464D5" w:rsidP="00D464D5"/>
    <w:p w:rsidR="00D464D5" w:rsidRDefault="00D464D5" w:rsidP="00D464D5"/>
    <w:p w:rsidR="00D464D5" w:rsidRDefault="00D464D5" w:rsidP="00D464D5">
      <w:pPr>
        <w:pStyle w:val="Heading4"/>
      </w:pPr>
      <w:r>
        <w:t xml:space="preserve">Six party talks are stymied by North Korea –US and China are willing to negotiate </w:t>
      </w:r>
    </w:p>
    <w:p w:rsidR="00D464D5" w:rsidRPr="003C3A46" w:rsidRDefault="00D464D5" w:rsidP="00D464D5">
      <w:pPr>
        <w:rPr>
          <w:rStyle w:val="Style13ptBold"/>
        </w:rPr>
      </w:pPr>
      <w:proofErr w:type="spellStart"/>
      <w:r w:rsidRPr="003C3A46">
        <w:rPr>
          <w:rStyle w:val="Style13ptBold"/>
        </w:rPr>
        <w:t>Sigal</w:t>
      </w:r>
      <w:proofErr w:type="spellEnd"/>
      <w:r w:rsidRPr="003C3A46">
        <w:rPr>
          <w:rStyle w:val="Style13ptBold"/>
        </w:rPr>
        <w:t xml:space="preserve">, Leon V. March 3, 2016 Leon V. </w:t>
      </w:r>
      <w:proofErr w:type="spellStart"/>
      <w:r w:rsidRPr="003C3A46">
        <w:rPr>
          <w:rStyle w:val="Style13ptBold"/>
        </w:rPr>
        <w:t>Sigal</w:t>
      </w:r>
      <w:proofErr w:type="spellEnd"/>
      <w:r w:rsidRPr="003C3A46">
        <w:rPr>
          <w:rStyle w:val="Style13ptBold"/>
        </w:rPr>
        <w:t xml:space="preserve"> is director of the Northeast Asia Cooperative Security Project at the Social Science Research Council in New </w:t>
      </w:r>
      <w:proofErr w:type="spellStart"/>
      <w:r w:rsidRPr="003C3A46">
        <w:rPr>
          <w:rStyle w:val="Style13ptBold"/>
        </w:rPr>
        <w:t>York."THE</w:t>
      </w:r>
      <w:proofErr w:type="spellEnd"/>
      <w:r w:rsidRPr="003C3A46">
        <w:rPr>
          <w:rStyle w:val="Style13ptBold"/>
        </w:rPr>
        <w:t xml:space="preserve"> OFF-RAMP WITH NORTH KOREA." (2016).</w:t>
      </w:r>
      <w:r>
        <w:rPr>
          <w:rStyle w:val="Style13ptBold"/>
        </w:rPr>
        <w:t xml:space="preserve"> DT</w:t>
      </w:r>
    </w:p>
    <w:p w:rsidR="00D464D5" w:rsidRPr="003C3A46" w:rsidRDefault="00D464D5" w:rsidP="00D464D5">
      <w:pPr>
        <w:rPr>
          <w:b/>
          <w:u w:val="single"/>
        </w:rPr>
      </w:pPr>
      <w:r w:rsidRPr="003C3A46">
        <w:rPr>
          <w:b/>
          <w:u w:val="single"/>
        </w:rPr>
        <w:t>The Obama administration deserves credit for agreeing to meet</w:t>
      </w:r>
      <w:r w:rsidRPr="003C3A46">
        <w:rPr>
          <w:sz w:val="14"/>
        </w:rPr>
        <w:t xml:space="preserve"> in New York </w:t>
      </w:r>
      <w:r w:rsidRPr="003C3A46">
        <w:rPr>
          <w:b/>
          <w:u w:val="single"/>
        </w:rPr>
        <w:t>to explore what the</w:t>
      </w:r>
      <w:r>
        <w:rPr>
          <w:b/>
          <w:u w:val="single"/>
        </w:rPr>
        <w:t xml:space="preserve"> </w:t>
      </w:r>
      <w:r w:rsidRPr="003C3A46">
        <w:rPr>
          <w:b/>
          <w:u w:val="single"/>
        </w:rPr>
        <w:t>North Koreans had in mind</w:t>
      </w:r>
      <w:r w:rsidRPr="003C3A46">
        <w:rPr>
          <w:sz w:val="14"/>
        </w:rPr>
        <w:t xml:space="preserve"> and not to reject a peace process out of hand. </w:t>
      </w:r>
      <w:r w:rsidRPr="003C3A46">
        <w:rPr>
          <w:b/>
          <w:u w:val="single"/>
        </w:rPr>
        <w:t>North Korea,</w:t>
      </w:r>
      <w:r>
        <w:rPr>
          <w:b/>
          <w:u w:val="single"/>
        </w:rPr>
        <w:t xml:space="preserve"> </w:t>
      </w:r>
      <w:r w:rsidRPr="003C3A46">
        <w:rPr>
          <w:b/>
          <w:u w:val="single"/>
        </w:rPr>
        <w:t>disappointingly was unready to respond to the U.S. to discuss denuclearization</w:t>
      </w:r>
      <w:r w:rsidRPr="003C3A46">
        <w:rPr>
          <w:sz w:val="14"/>
        </w:rPr>
        <w:t xml:space="preserve"> yet, </w:t>
      </w:r>
      <w:r w:rsidRPr="003C3A46">
        <w:rPr>
          <w:b/>
          <w:u w:val="single"/>
        </w:rPr>
        <w:t>which</w:t>
      </w:r>
      <w:r>
        <w:rPr>
          <w:b/>
          <w:u w:val="single"/>
        </w:rPr>
        <w:t xml:space="preserve"> </w:t>
      </w:r>
      <w:r w:rsidRPr="003C3A46">
        <w:rPr>
          <w:b/>
          <w:u w:val="single"/>
        </w:rPr>
        <w:t>stymied talks for now</w:t>
      </w:r>
      <w:r w:rsidRPr="003C3A46">
        <w:rPr>
          <w:sz w:val="14"/>
        </w:rPr>
        <w:t xml:space="preserve">. The North’s </w:t>
      </w:r>
      <w:r w:rsidRPr="003C3A46">
        <w:rPr>
          <w:b/>
          <w:u w:val="single"/>
        </w:rPr>
        <w:t>nuclear test and satellite launch have spurred more stringent sanctions at the U.N. Security Council and in Washington,</w:t>
      </w:r>
      <w:r w:rsidRPr="003C3A46">
        <w:rPr>
          <w:sz w:val="14"/>
        </w:rPr>
        <w:t xml:space="preserve"> and worse, revived hopes for collapse in Seoul. This crime and-punishment approach, however warranted by North Korean flouting of international law, has never stopped North Korean arming in the past and it is unrealistic to think it will work now. Secretary of State John Kerry and Chinese Foreign Minister Wang Yi acknowledged as much </w:t>
      </w:r>
      <w:proofErr w:type="gramStart"/>
      <w:r w:rsidRPr="003C3A46">
        <w:rPr>
          <w:sz w:val="14"/>
        </w:rPr>
        <w:t>in  their</w:t>
      </w:r>
      <w:proofErr w:type="gramEnd"/>
      <w:r w:rsidRPr="003C3A46">
        <w:rPr>
          <w:sz w:val="14"/>
        </w:rPr>
        <w:t xml:space="preserve"> joint press conference announcing their agreement to move ahead on both sanctions and negotiations. “</w:t>
      </w:r>
      <w:r w:rsidRPr="003C3A46">
        <w:rPr>
          <w:b/>
          <w:u w:val="single"/>
        </w:rPr>
        <w:t>China would like to emphasize that the Security Council resolution cannot provide a fundamental solution to the Korean nuclear issue</w:t>
      </w:r>
      <w:r w:rsidRPr="003C3A46">
        <w:rPr>
          <w:sz w:val="14"/>
        </w:rPr>
        <w:t xml:space="preserve">. To really do that, </w:t>
      </w:r>
      <w:r w:rsidRPr="003C3A46">
        <w:rPr>
          <w:b/>
          <w:u w:val="single"/>
        </w:rPr>
        <w:t>we need to return to the track of dialogue and negotiation</w:t>
      </w:r>
      <w:r w:rsidRPr="003C3A46">
        <w:rPr>
          <w:sz w:val="14"/>
        </w:rPr>
        <w:t xml:space="preserve">. And the Secretary and I discussed this many times, and we agree on this,” Wang said. Kerry echoed him, saying that the goal “is not to be in a series of cycling, repetitive punishments. That doesn’t lead anywhere. </w:t>
      </w:r>
      <w:r w:rsidRPr="003C3A46">
        <w:rPr>
          <w:b/>
          <w:u w:val="single"/>
        </w:rPr>
        <w:t>The goal is to try to get Kim Jong</w:t>
      </w:r>
      <w:r>
        <w:rPr>
          <w:b/>
          <w:u w:val="single"/>
        </w:rPr>
        <w:t xml:space="preserve"> </w:t>
      </w:r>
      <w:r w:rsidRPr="003C3A46">
        <w:rPr>
          <w:b/>
          <w:u w:val="single"/>
        </w:rPr>
        <w:t xml:space="preserve">un and the DPRK to recognize that … it can rejoin the community of nations, </w:t>
      </w:r>
      <w:r w:rsidRPr="003C3A46">
        <w:rPr>
          <w:sz w:val="14"/>
        </w:rPr>
        <w:t xml:space="preserve">it can actually ultimately have a peace agreement with the United States of America that resolves the unresolved issues of the Korean Peninsula, </w:t>
      </w:r>
      <w:r w:rsidRPr="003C3A46">
        <w:rPr>
          <w:b/>
          <w:u w:val="single"/>
        </w:rPr>
        <w:t>if it will come to the table and negotiate the denuclearization.</w:t>
      </w:r>
      <w:r w:rsidRPr="003C3A46">
        <w:rPr>
          <w:sz w:val="14"/>
        </w:rPr>
        <w:t>”[12] News reports focused on</w:t>
      </w:r>
      <w:r w:rsidRPr="003C3A46">
        <w:rPr>
          <w:b/>
          <w:sz w:val="14"/>
        </w:rPr>
        <w:t xml:space="preserve"> </w:t>
      </w:r>
      <w:r w:rsidRPr="003C3A46">
        <w:rPr>
          <w:sz w:val="14"/>
        </w:rPr>
        <w:t>China’s willingness to endorse sanctions without paying much attention to the U.S. commitment to negotiations.</w:t>
      </w:r>
    </w:p>
    <w:p w:rsidR="006E5676" w:rsidRPr="006E5676" w:rsidRDefault="006E5676" w:rsidP="006E5676"/>
    <w:p w:rsidR="00A1222D" w:rsidRDefault="00A1222D" w:rsidP="00A1222D">
      <w:pPr>
        <w:pStyle w:val="Heading3"/>
      </w:pPr>
      <w:r>
        <w:t>Plan Not Key</w:t>
      </w:r>
    </w:p>
    <w:p w:rsidR="00A1222D" w:rsidRPr="00A427D3" w:rsidRDefault="00A1222D" w:rsidP="00A1222D">
      <w:pPr>
        <w:pStyle w:val="Heading4"/>
      </w:pPr>
      <w:r w:rsidRPr="00A427D3">
        <w:t>China willing to engage in talks without North Korea</w:t>
      </w:r>
      <w:r>
        <w:t xml:space="preserve"> despite ties to North Korea – means US isn’t key</w:t>
      </w:r>
    </w:p>
    <w:p w:rsidR="00A1222D" w:rsidRPr="00A427D3" w:rsidRDefault="00A1222D" w:rsidP="00A1222D">
      <w:pPr>
        <w:rPr>
          <w:rStyle w:val="Style13ptBold"/>
        </w:rPr>
      </w:pPr>
      <w:r w:rsidRPr="00A427D3">
        <w:rPr>
          <w:rStyle w:val="Style13ptBold"/>
        </w:rPr>
        <w:t>Shim 3/3</w:t>
      </w:r>
    </w:p>
    <w:p w:rsidR="00A1222D" w:rsidRDefault="00A1222D" w:rsidP="00A1222D">
      <w:r>
        <w:t>Shim, Elizabeth. World news writer for UPI with focus on Korean studies "China Signals Interest in Denuclearization Talks without North Korea." UPI. United Press International, 3 Mar. 2016. Web. 09 July 2016. &lt;http://www.upi.com/Top_News/World-News/2016/03/08/China-signals-interest-in-denuclearization-talks-without-North-Korea/4501457457146/&gt;.</w:t>
      </w:r>
    </w:p>
    <w:p w:rsidR="00A1222D" w:rsidRDefault="00A1222D" w:rsidP="00A1222D">
      <w:r>
        <w:t xml:space="preserve">BEIJING, March 8 (UPI) -- </w:t>
      </w:r>
      <w:r w:rsidRPr="00A427D3">
        <w:rPr>
          <w:rStyle w:val="StyleUnderline"/>
        </w:rPr>
        <w:t>China's foreign minister said Beijing would be "open" to five-party talks that could work toward North Korea denuclearization.</w:t>
      </w:r>
      <w:r>
        <w:t xml:space="preserve"> Wang Yi's statements Tuesday mark a change in position, </w:t>
      </w:r>
      <w:proofErr w:type="spellStart"/>
      <w:r>
        <w:t>Yonhap</w:t>
      </w:r>
      <w:proofErr w:type="spellEnd"/>
      <w:r>
        <w:t xml:space="preserve"> reported. South Korean President Park Geun-hye had proposed on Feb. 22 the resumption of five-party talks without the North, but Beijing had promptly declined the offer. Now, China might be reconsidering that approach. "</w:t>
      </w:r>
      <w:r w:rsidRPr="002630E1">
        <w:rPr>
          <w:rStyle w:val="StyleUnderline"/>
        </w:rPr>
        <w:t>If [the talks] help bring the issues of the Korean peninsula back to the negotiating table, then [China] takes an open attitude toward three-party, four-party and five-party talks,"</w:t>
      </w:r>
      <w:r>
        <w:t xml:space="preserve"> Wang said. The top Chinese diplomat noted that China and the Korean peninsula share a contiguous border where "mountains and water join together." For that reason, Wang said, the two sides are in "close understanding," South Korean news service News 1 reported. </w:t>
      </w:r>
      <w:r w:rsidRPr="002630E1">
        <w:rPr>
          <w:rStyle w:val="StyleUnderline"/>
        </w:rPr>
        <w:t>Wang also said the North and China share a</w:t>
      </w:r>
      <w:r>
        <w:t xml:space="preserve"> deep and traditional </w:t>
      </w:r>
      <w:r w:rsidRPr="002630E1">
        <w:rPr>
          <w:rStyle w:val="StyleUnderline"/>
        </w:rPr>
        <w:t>relationship</w:t>
      </w:r>
      <w:r>
        <w:t xml:space="preserve"> </w:t>
      </w:r>
      <w:r w:rsidRPr="002630E1">
        <w:rPr>
          <w:rStyle w:val="StyleUnderline"/>
        </w:rPr>
        <w:t>and that Beijing</w:t>
      </w:r>
      <w:r>
        <w:t xml:space="preserve"> </w:t>
      </w:r>
      <w:r w:rsidRPr="002630E1">
        <w:rPr>
          <w:rStyle w:val="StyleUnderline"/>
        </w:rPr>
        <w:t>is ready to support</w:t>
      </w:r>
      <w:r>
        <w:t xml:space="preserve"> and assist </w:t>
      </w:r>
      <w:r w:rsidRPr="002630E1">
        <w:rPr>
          <w:rStyle w:val="StyleUnderline"/>
        </w:rPr>
        <w:t>Pyongyang's</w:t>
      </w:r>
      <w:r>
        <w:t xml:space="preserve"> plans to pursue </w:t>
      </w:r>
      <w:r w:rsidRPr="002630E1">
        <w:rPr>
          <w:rStyle w:val="StyleUnderline"/>
        </w:rPr>
        <w:t>economic development</w:t>
      </w:r>
      <w:r>
        <w:t xml:space="preserve">. </w:t>
      </w:r>
      <w:r w:rsidRPr="002630E1">
        <w:rPr>
          <w:rStyle w:val="StyleUnderline"/>
        </w:rPr>
        <w:t xml:space="preserve">That doesn't mean, however, that China's position on denuclearization has changed, he said, adding sanctions are necessary. </w:t>
      </w:r>
      <w:r>
        <w:t>Wang also took subtle aim at the ongoing U.S.-South Korea joint military exercises, saying that recently "the peninsula has been filled with the smell of gunpowder." The foreign minister said China would not just stand and watch if "the security interests of either Beijing or the Korean peninsula are damaged." The exercises Key Resolve and Foal Eagle are to be held until April. They are the largest-ever joint U.S.-South Korea military exercises and include 17,000 U.S. troops and 300,000 South Korean soldiers.</w:t>
      </w:r>
    </w:p>
    <w:p w:rsidR="006E5676" w:rsidRPr="006E5676" w:rsidRDefault="006E5676" w:rsidP="006E5676"/>
    <w:p w:rsidR="006E5676" w:rsidRPr="006E5676" w:rsidRDefault="006E5676" w:rsidP="006E5676"/>
    <w:p w:rsidR="006E5676" w:rsidRPr="006E5676" w:rsidRDefault="006E5676" w:rsidP="006E5676"/>
    <w:p w:rsidR="006E5676" w:rsidRPr="006E5676" w:rsidRDefault="006E5676" w:rsidP="006E5676"/>
    <w:p w:rsidR="006E5676" w:rsidRPr="006E5676" w:rsidRDefault="006E5676" w:rsidP="006E5676"/>
    <w:p w:rsidR="006E5676" w:rsidRPr="006E5676" w:rsidRDefault="006E5676" w:rsidP="006E5676"/>
    <w:p w:rsidR="006E5676" w:rsidRPr="006E5676" w:rsidRDefault="006E5676" w:rsidP="006E5676"/>
    <w:p w:rsidR="006E5676" w:rsidRPr="006E5676" w:rsidRDefault="006E5676" w:rsidP="006E5676"/>
    <w:p w:rsidR="00B70FDC" w:rsidRDefault="006E5676" w:rsidP="006E5676">
      <w:pPr>
        <w:pStyle w:val="Heading1"/>
      </w:pPr>
      <w:r>
        <w:t>Advantage Answers</w:t>
      </w:r>
    </w:p>
    <w:p w:rsidR="0006721C" w:rsidRDefault="004A138B" w:rsidP="004A138B">
      <w:pPr>
        <w:pStyle w:val="Heading2"/>
      </w:pPr>
      <w:proofErr w:type="spellStart"/>
      <w:r>
        <w:t>Nuclearization</w:t>
      </w:r>
      <w:proofErr w:type="spellEnd"/>
      <w:r>
        <w:t xml:space="preserve"> Answers</w:t>
      </w:r>
    </w:p>
    <w:p w:rsidR="0006721C" w:rsidRDefault="0006721C" w:rsidP="0006721C">
      <w:pPr>
        <w:pStyle w:val="Heading3"/>
      </w:pPr>
      <w:r>
        <w:t>A/T Missiles</w:t>
      </w:r>
    </w:p>
    <w:p w:rsidR="001C4757" w:rsidRDefault="001C4757" w:rsidP="0006721C">
      <w:pPr>
        <w:pStyle w:val="Heading4"/>
      </w:pPr>
      <w:r>
        <w:t>Despite tests, NK missiles haven’t improved at all</w:t>
      </w:r>
    </w:p>
    <w:p w:rsidR="001C4757" w:rsidRDefault="00751370" w:rsidP="001C4757">
      <w:r w:rsidRPr="003E0A4C">
        <w:t xml:space="preserve">Elizabeth </w:t>
      </w:r>
      <w:r w:rsidRPr="003E0A4C">
        <w:rPr>
          <w:rStyle w:val="Style13ptBold"/>
        </w:rPr>
        <w:t>Shim,</w:t>
      </w:r>
      <w:r w:rsidRPr="00934141">
        <w:t xml:space="preserve"> </w:t>
      </w:r>
      <w:r w:rsidR="00D83ED3">
        <w:t>4/27</w:t>
      </w:r>
      <w:r>
        <w:t>/</w:t>
      </w:r>
      <w:r>
        <w:rPr>
          <w:rStyle w:val="Style13ptBold"/>
        </w:rPr>
        <w:t>16</w:t>
      </w:r>
      <w:r>
        <w:t xml:space="preserve"> (Journalist focusing on global Asian cultures for United Press International), </w:t>
      </w:r>
      <w:r w:rsidR="001C4757" w:rsidRPr="001C4757">
        <w:t>North Korea missile technology unchanged since 2012, Seoul says</w:t>
      </w:r>
      <w:r w:rsidR="001C4757">
        <w:t xml:space="preserve">, UPI, </w:t>
      </w:r>
      <w:r w:rsidR="001C4757" w:rsidRPr="001C4757">
        <w:t>http://www.upi.com/Top_News/World-News/2016/04/27/North-Korea-missile-technology-unchanged-since-2012-Seoul-says/7711461763775/?spt=sec&amp;or=tn</w:t>
      </w:r>
    </w:p>
    <w:p w:rsidR="001C4757" w:rsidRPr="001C4757" w:rsidRDefault="001C4757" w:rsidP="001C4757">
      <w:pPr>
        <w:rPr>
          <w:u w:val="single"/>
        </w:rPr>
      </w:pPr>
      <w:r w:rsidRPr="001C4757">
        <w:t> </w:t>
      </w:r>
      <w:hyperlink r:id="rId21" w:tooltip="North Korea" w:history="1">
        <w:r w:rsidRPr="001C4757">
          <w:rPr>
            <w:rStyle w:val="Hyperlink"/>
            <w:u w:val="single"/>
          </w:rPr>
          <w:t>North Korea</w:t>
        </w:r>
      </w:hyperlink>
      <w:r w:rsidRPr="001C4757">
        <w:rPr>
          <w:u w:val="single"/>
        </w:rPr>
        <w:t> missile technology has not made much progress since 2012,</w:t>
      </w:r>
      <w:r w:rsidRPr="001C4757">
        <w:t xml:space="preserve"> an initial South Korean analysis showed Wednesday.</w:t>
      </w:r>
      <w:r>
        <w:t xml:space="preserve"> </w:t>
      </w:r>
      <w:r w:rsidRPr="001C4757">
        <w:t xml:space="preserve">South Korean military officials said </w:t>
      </w:r>
      <w:r w:rsidRPr="001C4757">
        <w:rPr>
          <w:u w:val="single"/>
        </w:rPr>
        <w:t>North Korean rocket debris salvaged from waters near the coast showed the missile</w:t>
      </w:r>
      <w:r w:rsidRPr="001C4757">
        <w:t xml:space="preserve"> used in a "satellite launch" on Feb. 7 </w:t>
      </w:r>
      <w:r w:rsidRPr="001C4757">
        <w:rPr>
          <w:u w:val="single"/>
        </w:rPr>
        <w:t>was identical to the Unha-3 launched in 2012</w:t>
      </w:r>
      <w:r w:rsidRPr="001C4757">
        <w:t xml:space="preserve">, local newspaper </w:t>
      </w:r>
      <w:proofErr w:type="spellStart"/>
      <w:r w:rsidRPr="001C4757">
        <w:t>Hankyoreh</w:t>
      </w:r>
      <w:proofErr w:type="spellEnd"/>
      <w:r w:rsidRPr="001C4757">
        <w:t xml:space="preserve"> reported.</w:t>
      </w:r>
      <w:r>
        <w:t xml:space="preserve"> </w:t>
      </w:r>
      <w:r w:rsidRPr="001C4757">
        <w:t xml:space="preserve">The military said the number 3 was etched on the side of a recovered fuel tank, but it was found beneath a layer of paint – evidence that </w:t>
      </w:r>
      <w:r w:rsidRPr="001C4757">
        <w:rPr>
          <w:u w:val="single"/>
        </w:rPr>
        <w:t>the North Koreans were concealing an older system.</w:t>
      </w:r>
      <w:r>
        <w:rPr>
          <w:u w:val="single"/>
        </w:rPr>
        <w:t xml:space="preserve"> </w:t>
      </w:r>
      <w:r w:rsidRPr="001C4757">
        <w:rPr>
          <w:u w:val="single"/>
        </w:rPr>
        <w:t>Other fragments from the rocket's engine nozzle and motor indicated the missile was "almost the same" as the last device launched four years ago.</w:t>
      </w:r>
    </w:p>
    <w:p w:rsidR="005C501F" w:rsidRDefault="005C501F" w:rsidP="005C501F">
      <w:pPr>
        <w:pStyle w:val="Heading4"/>
      </w:pPr>
      <w:r>
        <w:t>NK nuclear strikes are far -fetched- delivery systems lack range and accuracy</w:t>
      </w:r>
    </w:p>
    <w:p w:rsidR="005C501F" w:rsidRPr="00B83A08" w:rsidRDefault="005C501F" w:rsidP="005C501F">
      <w:pPr>
        <w:rPr>
          <w:rStyle w:val="Style13ptBold"/>
          <w:b w:val="0"/>
        </w:rPr>
      </w:pPr>
      <w:r>
        <w:t xml:space="preserve">Katherine HS </w:t>
      </w:r>
      <w:r>
        <w:rPr>
          <w:rStyle w:val="Style13ptBold"/>
        </w:rPr>
        <w:t xml:space="preserve">Moon ’16 </w:t>
      </w:r>
      <w:r w:rsidRPr="00B83A08">
        <w:rPr>
          <w:rStyle w:val="Style13ptBold"/>
          <w:b w:val="0"/>
        </w:rPr>
        <w:t>Katharine HS Moon</w:t>
      </w:r>
      <w:r>
        <w:rPr>
          <w:rStyle w:val="Style13ptBold"/>
          <w:b w:val="0"/>
        </w:rPr>
        <w:t xml:space="preserve"> </w:t>
      </w:r>
      <w:r w:rsidRPr="00B83A08">
        <w:rPr>
          <w:rStyle w:val="Style13ptBold"/>
          <w:b w:val="0"/>
        </w:rPr>
        <w:t>is a senior fellow at the Brookings Institution and professor of political science at Wellesley College</w:t>
      </w:r>
      <w:r>
        <w:rPr>
          <w:rStyle w:val="Style13ptBold"/>
          <w:b w:val="0"/>
        </w:rPr>
        <w:t xml:space="preserve">. </w:t>
      </w:r>
      <w:r w:rsidRPr="00B83A08">
        <w:rPr>
          <w:rStyle w:val="Style13ptBold"/>
          <w:b w:val="0"/>
        </w:rPr>
        <w:t xml:space="preserve"> </w:t>
      </w:r>
      <w:r>
        <w:rPr>
          <w:rStyle w:val="Style13ptBold"/>
          <w:b w:val="0"/>
        </w:rPr>
        <w:t xml:space="preserve">March 4, 2016. </w:t>
      </w:r>
      <w:r w:rsidRPr="006245EF">
        <w:rPr>
          <w:rStyle w:val="Style13ptBold"/>
          <w:b w:val="0"/>
        </w:rPr>
        <w:t>North Korean threats against the US: how worried should you be?</w:t>
      </w:r>
      <w:r>
        <w:rPr>
          <w:rStyle w:val="Style13ptBold"/>
          <w:b w:val="0"/>
        </w:rPr>
        <w:t xml:space="preserve"> </w:t>
      </w:r>
      <w:r w:rsidRPr="00B83A08">
        <w:rPr>
          <w:rStyle w:val="Style13ptBold"/>
          <w:b w:val="0"/>
        </w:rPr>
        <w:t>(</w:t>
      </w:r>
      <w:hyperlink r:id="rId22" w:history="1">
        <w:r w:rsidRPr="00A74B86">
          <w:rPr>
            <w:rStyle w:val="Hyperlink"/>
          </w:rPr>
          <w:t>https://www.theguardian.com/commentisfree/2016/mar/04/north-korean-nuclear-threats-united-states-vulnerability)</w:t>
        </w:r>
      </w:hyperlink>
      <w:r>
        <w:rPr>
          <w:rStyle w:val="Style13ptBold"/>
          <w:b w:val="0"/>
        </w:rPr>
        <w:t xml:space="preserve"> July 13, 2016. EIN</w:t>
      </w:r>
    </w:p>
    <w:p w:rsidR="005C501F" w:rsidRPr="005C501F" w:rsidRDefault="005C501F" w:rsidP="005C501F">
      <w:pPr>
        <w:rPr>
          <w:sz w:val="16"/>
        </w:rPr>
      </w:pPr>
      <w:r w:rsidRPr="005C501F">
        <w:rPr>
          <w:sz w:val="16"/>
        </w:rPr>
        <w:t xml:space="preserve">North Korea has raised the prospect of a pre-emptive strike with nuclear weapons in an official statement. However, </w:t>
      </w:r>
      <w:r w:rsidRPr="00B83A08">
        <w:rPr>
          <w:rStyle w:val="StyleUnderline"/>
        </w:rPr>
        <w:t>there is no imminent danger from North Korea to the US</w:t>
      </w:r>
      <w:r w:rsidRPr="005C501F">
        <w:rPr>
          <w:sz w:val="16"/>
        </w:rPr>
        <w:t xml:space="preserve"> mainland. Our military personnel and facilities in the Asia-Pacific and our allies such as South Korea, Japan, and Australia, are more vulnerable. But </w:t>
      </w:r>
      <w:r w:rsidRPr="00B83A08">
        <w:rPr>
          <w:rStyle w:val="StyleUnderline"/>
        </w:rPr>
        <w:t>US military capabilities</w:t>
      </w:r>
      <w:r w:rsidRPr="005C501F">
        <w:rPr>
          <w:sz w:val="16"/>
        </w:rPr>
        <w:t xml:space="preserve">, both conventional and nuclear, </w:t>
      </w:r>
      <w:r w:rsidRPr="00B83A08">
        <w:rPr>
          <w:rStyle w:val="StyleUnderline"/>
        </w:rPr>
        <w:t>are potent forms of deterrence against the</w:t>
      </w:r>
      <w:r w:rsidRPr="005C501F">
        <w:rPr>
          <w:sz w:val="16"/>
        </w:rPr>
        <w:t xml:space="preserve"> Democratic People’s Republic of Korea (</w:t>
      </w:r>
      <w:r w:rsidRPr="00B83A08">
        <w:rPr>
          <w:rStyle w:val="StyleUnderline"/>
        </w:rPr>
        <w:t>DPRK</w:t>
      </w:r>
      <w:r w:rsidRPr="005C501F">
        <w:rPr>
          <w:sz w:val="16"/>
        </w:rPr>
        <w:t xml:space="preserve">). </w:t>
      </w:r>
      <w:r w:rsidRPr="00B83A08">
        <w:rPr>
          <w:rStyle w:val="StyleUnderline"/>
        </w:rPr>
        <w:t>If we worry</w:t>
      </w:r>
      <w:r w:rsidRPr="005C501F">
        <w:rPr>
          <w:sz w:val="16"/>
        </w:rPr>
        <w:t xml:space="preserve">, </w:t>
      </w:r>
      <w:r w:rsidRPr="00B83A08">
        <w:rPr>
          <w:rStyle w:val="StyleUnderline"/>
        </w:rPr>
        <w:t>it should be about the DPRK’s ceaseless efforts to develop more advanced nuclear technology</w:t>
      </w:r>
      <w:r w:rsidRPr="005C501F">
        <w:rPr>
          <w:sz w:val="16"/>
        </w:rPr>
        <w:t xml:space="preserve"> and other weapons of mass destruction, including biological and chemical ones. So how many weapons do they have? The DPRK possesses about 1,000 missiles of various capabilities, but </w:t>
      </w:r>
      <w:r w:rsidRPr="00B83A08">
        <w:rPr>
          <w:rStyle w:val="StyleUnderline"/>
        </w:rPr>
        <w:t>only their short-range</w:t>
      </w:r>
      <w:r w:rsidRPr="005C501F">
        <w:rPr>
          <w:sz w:val="16"/>
        </w:rPr>
        <w:t xml:space="preserve"> (1,000km or less) and medium-range ballistic missiles (1,000-3,000km) </w:t>
      </w:r>
      <w:r w:rsidRPr="00B83A08">
        <w:rPr>
          <w:rStyle w:val="StyleUnderline"/>
        </w:rPr>
        <w:t>are accurate</w:t>
      </w:r>
      <w:r w:rsidRPr="005C501F">
        <w:rPr>
          <w:sz w:val="16"/>
        </w:rPr>
        <w:t xml:space="preserve"> enough to attack cities, ports and military bases. Estimates of the number of nuclear warheads range from 10 to 16. </w:t>
      </w:r>
      <w:r w:rsidRPr="00B83A08">
        <w:rPr>
          <w:rStyle w:val="StyleUnderline"/>
        </w:rPr>
        <w:t>Are their missiles capable of reaching the US</w:t>
      </w:r>
      <w:r w:rsidRPr="005C501F">
        <w:rPr>
          <w:sz w:val="16"/>
        </w:rPr>
        <w:t xml:space="preserve">? Yes and No. </w:t>
      </w:r>
      <w:r w:rsidRPr="00B83A08">
        <w:rPr>
          <w:rStyle w:val="StyleUnderline"/>
        </w:rPr>
        <w:t>North Korea</w:t>
      </w:r>
      <w:r w:rsidRPr="005C501F">
        <w:rPr>
          <w:sz w:val="16"/>
        </w:rPr>
        <w:t xml:space="preserve"> may be able to launch an intercontinental ballistic missile (5,500km), but </w:t>
      </w:r>
      <w:r w:rsidRPr="00B83A08">
        <w:rPr>
          <w:rStyle w:val="StyleUnderline"/>
        </w:rPr>
        <w:t>lacks key technical requirements for a successful missile attack</w:t>
      </w:r>
      <w:r w:rsidRPr="005C501F">
        <w:rPr>
          <w:sz w:val="16"/>
        </w:rPr>
        <w:t xml:space="preserve"> – such as re-entry into the Earth’s atmosphere and accuracy of targeting. Its missile technology has improved considerably since 2009, including progressive efforts to miniaturize warheads and increase payloads (explosive power). Its </w:t>
      </w:r>
      <w:r w:rsidRPr="00B83A08">
        <w:rPr>
          <w:rStyle w:val="StyleUnderline"/>
        </w:rPr>
        <w:t>long-range missiles can hypothetically</w:t>
      </w:r>
      <w:r w:rsidRPr="005C501F">
        <w:rPr>
          <w:sz w:val="16"/>
        </w:rPr>
        <w:t xml:space="preserve"> </w:t>
      </w:r>
      <w:r w:rsidRPr="00B83A08">
        <w:rPr>
          <w:rStyle w:val="StyleUnderline"/>
        </w:rPr>
        <w:t>hit the west coast</w:t>
      </w:r>
      <w:r w:rsidRPr="005C501F">
        <w:rPr>
          <w:sz w:val="16"/>
        </w:rPr>
        <w:t xml:space="preserve"> of the US, </w:t>
      </w:r>
      <w:r w:rsidRPr="00B83A08">
        <w:rPr>
          <w:rStyle w:val="StyleUnderline"/>
        </w:rPr>
        <w:t>but successful flight-testing of such a weapon system has not occurred</w:t>
      </w:r>
      <w:r w:rsidRPr="005C501F">
        <w:rPr>
          <w:sz w:val="16"/>
        </w:rPr>
        <w:t>. The rocket launch in February 2016 used the Taepodong-2, but t</w:t>
      </w:r>
      <w:r w:rsidRPr="00B83A08">
        <w:rPr>
          <w:rStyle w:val="StyleUnderline"/>
        </w:rPr>
        <w:t xml:space="preserve">he rocket’s later stages did not reach the altitude required for an ICBM, </w:t>
      </w:r>
      <w:r w:rsidRPr="005C501F">
        <w:rPr>
          <w:sz w:val="16"/>
        </w:rPr>
        <w:t xml:space="preserve">climbing to 466-500km above the Earth; </w:t>
      </w:r>
      <w:r w:rsidRPr="00B83A08">
        <w:rPr>
          <w:rStyle w:val="StyleUnderline"/>
        </w:rPr>
        <w:t>a peak altitude of more than 1,000km is needed for a successful attack</w:t>
      </w:r>
      <w:r w:rsidRPr="005C501F">
        <w:rPr>
          <w:sz w:val="16"/>
        </w:rPr>
        <w:t xml:space="preserve">. </w:t>
      </w:r>
      <w:r w:rsidRPr="00B83A08">
        <w:rPr>
          <w:rStyle w:val="StyleUnderline"/>
        </w:rPr>
        <w:t xml:space="preserve">Even if </w:t>
      </w:r>
      <w:r w:rsidRPr="005C501F">
        <w:rPr>
          <w:sz w:val="16"/>
        </w:rPr>
        <w:t xml:space="preserve">the </w:t>
      </w:r>
      <w:r w:rsidRPr="00B83A08">
        <w:rPr>
          <w:rStyle w:val="StyleUnderline"/>
        </w:rPr>
        <w:t>range</w:t>
      </w:r>
      <w:r w:rsidRPr="005C501F">
        <w:rPr>
          <w:sz w:val="16"/>
        </w:rPr>
        <w:t xml:space="preserve"> and altitude </w:t>
      </w:r>
      <w:r w:rsidRPr="00B83A08">
        <w:rPr>
          <w:rStyle w:val="StyleUnderline"/>
        </w:rPr>
        <w:t>were sufficient</w:t>
      </w:r>
      <w:r w:rsidRPr="005C501F">
        <w:rPr>
          <w:sz w:val="16"/>
        </w:rPr>
        <w:t>, a re</w:t>
      </w:r>
      <w:r w:rsidRPr="00B83A08">
        <w:rPr>
          <w:rStyle w:val="StyleUnderline"/>
        </w:rPr>
        <w:t>-entry vehicle would have to survive</w:t>
      </w:r>
      <w:r w:rsidRPr="005C501F">
        <w:rPr>
          <w:sz w:val="16"/>
        </w:rPr>
        <w:t xml:space="preserve"> hitting the atmosphere at roughly 16,000 miles per hour in order to do damage. </w:t>
      </w:r>
      <w:r w:rsidRPr="00B83A08">
        <w:rPr>
          <w:rStyle w:val="StyleUnderline"/>
        </w:rPr>
        <w:t>As of yet, there is no evidence that North Korea has such capabilities.</w:t>
      </w:r>
      <w:r w:rsidRPr="005C501F">
        <w:rPr>
          <w:sz w:val="16"/>
        </w:rPr>
        <w:t xml:space="preserve"> </w:t>
      </w:r>
      <w:r w:rsidRPr="00B83A08">
        <w:rPr>
          <w:rStyle w:val="StyleUnderline"/>
        </w:rPr>
        <w:t>Would they be able to get past missile defense systems</w:t>
      </w:r>
      <w:r w:rsidRPr="005C501F">
        <w:rPr>
          <w:sz w:val="16"/>
        </w:rPr>
        <w:t xml:space="preserve">? </w:t>
      </w:r>
      <w:r w:rsidRPr="00B83A08">
        <w:rPr>
          <w:rStyle w:val="StyleUnderline"/>
        </w:rPr>
        <w:t>Even if they</w:t>
      </w:r>
      <w:r w:rsidRPr="005C501F">
        <w:rPr>
          <w:sz w:val="16"/>
        </w:rPr>
        <w:t xml:space="preserve"> did </w:t>
      </w:r>
      <w:r w:rsidRPr="00B83A08">
        <w:rPr>
          <w:rStyle w:val="StyleUnderline"/>
        </w:rPr>
        <w:t>launch a missile, it would</w:t>
      </w:r>
      <w:r w:rsidRPr="005C501F">
        <w:rPr>
          <w:sz w:val="16"/>
        </w:rPr>
        <w:t xml:space="preserve"> probably </w:t>
      </w:r>
      <w:r w:rsidRPr="00B83A08">
        <w:rPr>
          <w:rStyle w:val="StyleUnderline"/>
        </w:rPr>
        <w:t>be intercepted quite quickly.</w:t>
      </w:r>
      <w:r w:rsidRPr="005C501F">
        <w:rPr>
          <w:sz w:val="16"/>
        </w:rPr>
        <w:t xml:space="preserve"> </w:t>
      </w:r>
      <w:r w:rsidRPr="00B83A08">
        <w:rPr>
          <w:rStyle w:val="StyleUnderline"/>
        </w:rPr>
        <w:t>Four</w:t>
      </w:r>
      <w:r w:rsidRPr="005C501F">
        <w:rPr>
          <w:sz w:val="16"/>
        </w:rPr>
        <w:t xml:space="preserve"> of the six </w:t>
      </w:r>
      <w:r w:rsidRPr="00B83A08">
        <w:rPr>
          <w:rStyle w:val="StyleUnderline"/>
        </w:rPr>
        <w:t xml:space="preserve">US command centers </w:t>
      </w:r>
      <w:r w:rsidRPr="005C501F">
        <w:rPr>
          <w:sz w:val="16"/>
        </w:rPr>
        <w:t>(</w:t>
      </w:r>
      <w:proofErr w:type="spellStart"/>
      <w:r w:rsidRPr="005C501F">
        <w:rPr>
          <w:sz w:val="16"/>
        </w:rPr>
        <w:t>Stratcom</w:t>
      </w:r>
      <w:proofErr w:type="spellEnd"/>
      <w:r w:rsidRPr="005C501F">
        <w:rPr>
          <w:sz w:val="16"/>
        </w:rPr>
        <w:t xml:space="preserve">, </w:t>
      </w:r>
      <w:proofErr w:type="spellStart"/>
      <w:r w:rsidRPr="005C501F">
        <w:rPr>
          <w:sz w:val="16"/>
        </w:rPr>
        <w:t>Norad</w:t>
      </w:r>
      <w:proofErr w:type="spellEnd"/>
      <w:r w:rsidRPr="005C501F">
        <w:rPr>
          <w:sz w:val="16"/>
        </w:rPr>
        <w:t xml:space="preserve">, </w:t>
      </w:r>
      <w:proofErr w:type="spellStart"/>
      <w:r w:rsidRPr="005C501F">
        <w:rPr>
          <w:sz w:val="16"/>
        </w:rPr>
        <w:t>Northcom</w:t>
      </w:r>
      <w:proofErr w:type="spellEnd"/>
      <w:r w:rsidRPr="005C501F">
        <w:rPr>
          <w:sz w:val="16"/>
        </w:rPr>
        <w:t xml:space="preserve"> and </w:t>
      </w:r>
      <w:proofErr w:type="spellStart"/>
      <w:r w:rsidRPr="005C501F">
        <w:rPr>
          <w:sz w:val="16"/>
        </w:rPr>
        <w:t>Pacom</w:t>
      </w:r>
      <w:proofErr w:type="spellEnd"/>
      <w:r w:rsidRPr="005C501F">
        <w:rPr>
          <w:sz w:val="16"/>
        </w:rPr>
        <w:t xml:space="preserve">) that oversee ballistic missile defense system </w:t>
      </w:r>
      <w:r w:rsidRPr="00B83A08">
        <w:rPr>
          <w:rStyle w:val="StyleUnderline"/>
        </w:rPr>
        <w:t>are prepared to detect and intercept strikes from North Korea</w:t>
      </w:r>
      <w:r w:rsidRPr="005C501F">
        <w:rPr>
          <w:sz w:val="16"/>
        </w:rPr>
        <w:t xml:space="preserve">. There are 30 ground-based interceptor missiles stationed in Fort Greely, Alaska, and Vandenberg air force base, California. There is a push to increase this to 40, but questions over their reliability remain. In the Asia-Pacific, the US has four Aegis (ballistic missile defense) capable ships and the AN/TPY-2 radar in Japan. In addition, the recent decision to permanently station the Terminal High Altitude Area Defense (THAAD) system in Guam is a direct response to North Korea’s provocations. Formal consultations with South Korea over THAAD deployment in that country are now under way, while Australia has also welcomed greater cooperation with the US on missile defense systems. Why is North Korean doing this? </w:t>
      </w:r>
      <w:r w:rsidRPr="00B83A08">
        <w:rPr>
          <w:rStyle w:val="StyleUnderline"/>
        </w:rPr>
        <w:t>North Korea is doing this mainly as a response to sanctions. The rhetoric, “nuclear weapons to be ready at any time”</w:t>
      </w:r>
      <w:r w:rsidRPr="005C501F">
        <w:rPr>
          <w:sz w:val="16"/>
        </w:rPr>
        <w:t xml:space="preserve">, </w:t>
      </w:r>
      <w:r w:rsidRPr="00B83A08">
        <w:rPr>
          <w:rStyle w:val="StyleUnderline"/>
        </w:rPr>
        <w:t>is North Korea’s far-fetched attempt to persuade the world that they have successfully miniaturized a nuclear warhead</w:t>
      </w:r>
      <w:r w:rsidRPr="005C501F">
        <w:rPr>
          <w:sz w:val="16"/>
        </w:rPr>
        <w:t xml:space="preserve">, </w:t>
      </w:r>
      <w:r w:rsidRPr="00B83A08">
        <w:rPr>
          <w:rStyle w:val="StyleUnderline"/>
        </w:rPr>
        <w:t>which</w:t>
      </w:r>
      <w:r w:rsidRPr="005C501F">
        <w:rPr>
          <w:sz w:val="16"/>
        </w:rPr>
        <w:t xml:space="preserve"> </w:t>
      </w:r>
      <w:r w:rsidRPr="00B83A08">
        <w:rPr>
          <w:rStyle w:val="StyleUnderline"/>
        </w:rPr>
        <w:t>is</w:t>
      </w:r>
      <w:r w:rsidRPr="005C501F">
        <w:rPr>
          <w:sz w:val="16"/>
        </w:rPr>
        <w:t xml:space="preserve"> highly </w:t>
      </w:r>
      <w:r w:rsidRPr="00B83A08">
        <w:rPr>
          <w:rStyle w:val="StyleUnderline"/>
        </w:rPr>
        <w:t>doubtful</w:t>
      </w:r>
      <w:r w:rsidRPr="005C501F">
        <w:rPr>
          <w:sz w:val="16"/>
        </w:rPr>
        <w:t xml:space="preserve">. More so than the international audience, the statement is directed towards North Korean citizens, in an attempt to bolster support for the leadership. At the same time, North Korea is flexing its muscles in the face of joint US-South Korean military exercises, which are held annually around this time. </w:t>
      </w:r>
      <w:r w:rsidRPr="00B83A08">
        <w:rPr>
          <w:rStyle w:val="StyleUnderline"/>
        </w:rPr>
        <w:t>It is a “tradition</w:t>
      </w:r>
      <w:r w:rsidRPr="005C501F">
        <w:rPr>
          <w:sz w:val="16"/>
        </w:rPr>
        <w:t xml:space="preserve">” </w:t>
      </w:r>
      <w:r w:rsidRPr="00B83A08">
        <w:rPr>
          <w:rStyle w:val="StyleUnderline"/>
        </w:rPr>
        <w:t>for</w:t>
      </w:r>
      <w:r w:rsidRPr="005C501F">
        <w:rPr>
          <w:sz w:val="16"/>
        </w:rPr>
        <w:t xml:space="preserve"> the </w:t>
      </w:r>
      <w:r w:rsidRPr="00B83A08">
        <w:rPr>
          <w:rStyle w:val="StyleUnderline"/>
        </w:rPr>
        <w:t xml:space="preserve">DPRK to lash out </w:t>
      </w:r>
      <w:r w:rsidRPr="005C501F">
        <w:rPr>
          <w:sz w:val="16"/>
        </w:rPr>
        <w:t xml:space="preserve">in some form </w:t>
      </w:r>
      <w:r w:rsidRPr="00B83A08">
        <w:rPr>
          <w:rStyle w:val="StyleUnderline"/>
        </w:rPr>
        <w:t>to protest against the military might of that bilateral alliance</w:t>
      </w:r>
      <w:r w:rsidRPr="005C501F">
        <w:rPr>
          <w:sz w:val="16"/>
        </w:rPr>
        <w:t>. Described as being record-breaking in terms of scale, this year’s joint exercise includes more than 90,000 South Korean and 15,000 US troops (four times the number of US troops used last year). North Korea also regularly conducts tests in order develop their nuclear and missile technology. In 2014 alone, the UN counted at least 13 ballistic missile tests from various locations inside the DPRK.</w:t>
      </w:r>
    </w:p>
    <w:p w:rsidR="005C501F" w:rsidRPr="005C501F" w:rsidRDefault="005C501F" w:rsidP="005C501F"/>
    <w:p w:rsidR="0006721C" w:rsidRDefault="0006721C" w:rsidP="0006721C">
      <w:pPr>
        <w:pStyle w:val="Heading4"/>
      </w:pPr>
      <w:r>
        <w:t>Recent missile launches have all been failures- can’t even reach minimum range.</w:t>
      </w:r>
    </w:p>
    <w:p w:rsidR="0006721C" w:rsidRPr="0006721C" w:rsidRDefault="00934141" w:rsidP="0006721C">
      <w:r w:rsidRPr="003E0A4C">
        <w:t xml:space="preserve">Elizabeth </w:t>
      </w:r>
      <w:r w:rsidRPr="003E0A4C">
        <w:rPr>
          <w:rStyle w:val="Style13ptBold"/>
        </w:rPr>
        <w:t>Shim,</w:t>
      </w:r>
      <w:r w:rsidRPr="00934141">
        <w:t xml:space="preserve"> </w:t>
      </w:r>
      <w:r>
        <w:t>6/21/</w:t>
      </w:r>
      <w:r w:rsidR="001C79FE">
        <w:rPr>
          <w:rStyle w:val="Style13ptBold"/>
        </w:rPr>
        <w:t>16</w:t>
      </w:r>
      <w:r>
        <w:t xml:space="preserve"> (Journalist focusing on global Asian cultures for United Press International), </w:t>
      </w:r>
      <w:r w:rsidR="0006721C" w:rsidRPr="0006721C">
        <w:t xml:space="preserve">Seoul: North Korea's two </w:t>
      </w:r>
      <w:proofErr w:type="spellStart"/>
      <w:r w:rsidR="0006721C" w:rsidRPr="0006721C">
        <w:t>Musudan</w:t>
      </w:r>
      <w:proofErr w:type="spellEnd"/>
      <w:r w:rsidR="0006721C" w:rsidRPr="0006721C">
        <w:t xml:space="preserve"> missile launches end in failure</w:t>
      </w:r>
      <w:r w:rsidR="0006721C">
        <w:t xml:space="preserve">, UPI, </w:t>
      </w:r>
      <w:r w:rsidR="0006721C" w:rsidRPr="0006721C">
        <w:t>http://www.upi.com/Top_News/World-News/2016/06/21/Seoul-North-Koreas-two-Musudan-missile-launches-end-in-failure/2801466554512/?spt=sec&amp;or=tn</w:t>
      </w:r>
    </w:p>
    <w:p w:rsidR="0006721C" w:rsidRDefault="0006721C" w:rsidP="001356CC">
      <w:pPr>
        <w:rPr>
          <w:u w:val="single"/>
        </w:rPr>
      </w:pPr>
      <w:r w:rsidRPr="0006721C">
        <w:rPr>
          <w:u w:val="single"/>
        </w:rPr>
        <w:t xml:space="preserve">North Korea fired two mid-range </w:t>
      </w:r>
      <w:proofErr w:type="spellStart"/>
      <w:r w:rsidRPr="0006721C">
        <w:rPr>
          <w:u w:val="single"/>
        </w:rPr>
        <w:t>Musudan</w:t>
      </w:r>
      <w:proofErr w:type="spellEnd"/>
      <w:r w:rsidRPr="0006721C">
        <w:rPr>
          <w:u w:val="single"/>
        </w:rPr>
        <w:t xml:space="preserve"> ballistic missiles</w:t>
      </w:r>
      <w:r>
        <w:t xml:space="preserve"> early Wednesday, local time, </w:t>
      </w:r>
      <w:r w:rsidRPr="0006721C">
        <w:rPr>
          <w:u w:val="single"/>
        </w:rPr>
        <w:t>but both tests ended in failure.</w:t>
      </w:r>
      <w:r>
        <w:rPr>
          <w:u w:val="single"/>
        </w:rPr>
        <w:t xml:space="preserve"> </w:t>
      </w:r>
      <w:r w:rsidRPr="0006721C">
        <w:rPr>
          <w:u w:val="single"/>
        </w:rPr>
        <w:t xml:space="preserve">Pyongyang has now fired the </w:t>
      </w:r>
      <w:proofErr w:type="spellStart"/>
      <w:r w:rsidRPr="0006721C">
        <w:rPr>
          <w:u w:val="single"/>
        </w:rPr>
        <w:t>Musudan</w:t>
      </w:r>
      <w:proofErr w:type="spellEnd"/>
      <w:r w:rsidRPr="0006721C">
        <w:rPr>
          <w:u w:val="single"/>
        </w:rPr>
        <w:t xml:space="preserve"> a total of six times in 2016. The last four launches, all failures, cost Pyongyang $80 million</w:t>
      </w:r>
      <w:r>
        <w:t xml:space="preserve">, according to one South Korean estimate. The </w:t>
      </w:r>
      <w:proofErr w:type="spellStart"/>
      <w:r>
        <w:t>Musudan</w:t>
      </w:r>
      <w:proofErr w:type="spellEnd"/>
      <w:r>
        <w:t xml:space="preserve"> has a range of between 1,800 and 2,500 miles, and is capable of targeting Japan. On Tuesday Tokyo had placed its forces on alert. The Japanese military was moving its naval launchers and anti-ballistic missile Patriot systems into position. The first missile was fired around 5:58 a.m., Seoul time, and then a second projectile was detected around 8:05 a.m. according to South Korea's joint chiefs of staff. The rockets were launched from a transporter erector launcher but neither projectile could follow a normal trajectory, Seoul said. A South Korean military official who spoke on the condition of anonymity said </w:t>
      </w:r>
      <w:r w:rsidRPr="0006721C">
        <w:rPr>
          <w:u w:val="single"/>
        </w:rPr>
        <w:t>the projectiles "flew for a few minutes," but did not even reach "minimum range."</w:t>
      </w:r>
      <w:r w:rsidR="001356CC">
        <w:rPr>
          <w:u w:val="single"/>
        </w:rPr>
        <w:t xml:space="preserve"> </w:t>
      </w:r>
    </w:p>
    <w:p w:rsidR="005035AA" w:rsidRDefault="005035AA" w:rsidP="00271C4A"/>
    <w:p w:rsidR="00DC21E0" w:rsidRDefault="00E23D2F" w:rsidP="00DC21E0">
      <w:pPr>
        <w:pStyle w:val="Heading4"/>
      </w:pPr>
      <w:proofErr w:type="spellStart"/>
      <w:r>
        <w:t>Musudan</w:t>
      </w:r>
      <w:proofErr w:type="spellEnd"/>
      <w:r>
        <w:t xml:space="preserve"> program is a joke- test fires keep </w:t>
      </w:r>
      <w:proofErr w:type="spellStart"/>
      <w:r>
        <w:t>failing</w:t>
      </w:r>
      <w:proofErr w:type="spellEnd"/>
      <w:r>
        <w:t xml:space="preserve"> far short of range.</w:t>
      </w:r>
    </w:p>
    <w:p w:rsidR="00DC21E0" w:rsidRDefault="00DC21E0" w:rsidP="00DC21E0">
      <w:r w:rsidRPr="00A22B92">
        <w:rPr>
          <w:rStyle w:val="Style13ptBold"/>
        </w:rPr>
        <w:t>Hun in 2016</w:t>
      </w:r>
      <w:r>
        <w:t xml:space="preserve"> Korea Correspondent for the NYT</w:t>
      </w:r>
    </w:p>
    <w:p w:rsidR="00DC21E0" w:rsidRPr="00831EB1" w:rsidRDefault="00DC21E0" w:rsidP="00DC21E0">
      <w:r>
        <w:t>[</w:t>
      </w:r>
      <w:proofErr w:type="spellStart"/>
      <w:r>
        <w:t>Choe</w:t>
      </w:r>
      <w:proofErr w:type="spellEnd"/>
      <w:r>
        <w:t xml:space="preserve"> Sang Hun, Jun 21, 2016, North Korea Fires 2</w:t>
      </w:r>
      <w:r w:rsidRPr="00831EB1">
        <w:rPr>
          <w:vertAlign w:val="superscript"/>
        </w:rPr>
        <w:t>nd</w:t>
      </w:r>
      <w:r>
        <w:t xml:space="preserve"> Missile After Earlier Test Fails, NYT, </w:t>
      </w:r>
      <w:hyperlink r:id="rId23" w:history="1">
        <w:r w:rsidRPr="000B1A98">
          <w:rPr>
            <w:rStyle w:val="Hyperlink"/>
          </w:rPr>
          <w:t>http://www.nytimes.com/2016/06/22/world/asia/north-korean-missile-test-fails-south-korea-says.html</w:t>
        </w:r>
      </w:hyperlink>
      <w:r>
        <w:t>, July 13, 2016, KC]</w:t>
      </w:r>
    </w:p>
    <w:p w:rsidR="00DC21E0" w:rsidRDefault="00DC21E0" w:rsidP="00DC21E0">
      <w:pPr>
        <w:rPr>
          <w:rFonts w:asciiTheme="majorHAnsi" w:hAnsiTheme="majorHAnsi"/>
          <w:sz w:val="16"/>
        </w:rPr>
      </w:pPr>
      <w:r w:rsidRPr="00A42388">
        <w:rPr>
          <w:rFonts w:asciiTheme="majorHAnsi" w:hAnsiTheme="majorHAnsi"/>
          <w:sz w:val="16"/>
        </w:rPr>
        <w:t xml:space="preserve">SEOUL, South Korea — </w:t>
      </w:r>
      <w:r w:rsidRPr="00831EB1">
        <w:rPr>
          <w:rFonts w:asciiTheme="majorHAnsi" w:hAnsiTheme="majorHAnsi"/>
          <w:sz w:val="24"/>
          <w:u w:val="single"/>
        </w:rPr>
        <w:t>After five consecutive failures, North Korea launched an intermediate-range ballistic missile</w:t>
      </w:r>
      <w:r w:rsidRPr="00A42388">
        <w:rPr>
          <w:rFonts w:asciiTheme="majorHAnsi" w:hAnsiTheme="majorHAnsi"/>
          <w:sz w:val="16"/>
        </w:rPr>
        <w:t xml:space="preserve"> on Wednesday, advancing its efforts </w:t>
      </w:r>
      <w:r w:rsidRPr="00831EB1">
        <w:rPr>
          <w:rFonts w:asciiTheme="majorHAnsi" w:hAnsiTheme="majorHAnsi"/>
          <w:sz w:val="24"/>
          <w:u w:val="single"/>
        </w:rPr>
        <w:t>to extend its striking range to target American military</w:t>
      </w:r>
      <w:r w:rsidRPr="00A42388">
        <w:rPr>
          <w:rFonts w:asciiTheme="majorHAnsi" w:hAnsiTheme="majorHAnsi"/>
          <w:sz w:val="16"/>
        </w:rPr>
        <w:t xml:space="preserve"> </w:t>
      </w:r>
      <w:r w:rsidRPr="00831EB1">
        <w:rPr>
          <w:rFonts w:asciiTheme="majorHAnsi" w:hAnsiTheme="majorHAnsi"/>
          <w:sz w:val="24"/>
          <w:u w:val="single"/>
        </w:rPr>
        <w:t>bases</w:t>
      </w:r>
      <w:r w:rsidRPr="00A42388">
        <w:rPr>
          <w:rFonts w:asciiTheme="majorHAnsi" w:hAnsiTheme="majorHAnsi"/>
          <w:sz w:val="16"/>
        </w:rPr>
        <w:t xml:space="preserve"> in the Pacific. </w:t>
      </w:r>
      <w:r w:rsidRPr="00A42388">
        <w:rPr>
          <w:rFonts w:asciiTheme="majorHAnsi" w:hAnsiTheme="majorHAnsi"/>
          <w:sz w:val="24"/>
          <w:u w:val="single"/>
        </w:rPr>
        <w:t>The projectile</w:t>
      </w:r>
      <w:r w:rsidRPr="00A42388">
        <w:rPr>
          <w:rFonts w:asciiTheme="majorHAnsi" w:hAnsiTheme="majorHAnsi"/>
          <w:sz w:val="16"/>
        </w:rPr>
        <w:t xml:space="preserve">, a </w:t>
      </w:r>
      <w:proofErr w:type="spellStart"/>
      <w:r w:rsidRPr="00A42388">
        <w:rPr>
          <w:rFonts w:asciiTheme="majorHAnsi" w:hAnsiTheme="majorHAnsi"/>
          <w:sz w:val="16"/>
        </w:rPr>
        <w:t>Musudan</w:t>
      </w:r>
      <w:proofErr w:type="spellEnd"/>
      <w:r w:rsidRPr="00A42388">
        <w:rPr>
          <w:rFonts w:asciiTheme="majorHAnsi" w:hAnsiTheme="majorHAnsi"/>
          <w:sz w:val="16"/>
        </w:rPr>
        <w:t xml:space="preserve"> missile, took off from Wonsan, a port city east of Pyongyang, the North Korean capital, and </w:t>
      </w:r>
      <w:r w:rsidRPr="00A42388">
        <w:rPr>
          <w:rFonts w:asciiTheme="majorHAnsi" w:hAnsiTheme="majorHAnsi"/>
          <w:sz w:val="24"/>
          <w:u w:val="single"/>
        </w:rPr>
        <w:t>flew about 250 miles before crashing into the sea between North Korea and Japan</w:t>
      </w:r>
      <w:r w:rsidRPr="00A42388">
        <w:rPr>
          <w:rFonts w:asciiTheme="majorHAnsi" w:hAnsiTheme="majorHAnsi"/>
          <w:sz w:val="16"/>
        </w:rPr>
        <w:t xml:space="preserve">, South Korea’s Office of Joint Chiefs of Staff said in a statement. Although </w:t>
      </w:r>
      <w:r w:rsidRPr="00A42388">
        <w:rPr>
          <w:rFonts w:asciiTheme="majorHAnsi" w:hAnsiTheme="majorHAnsi"/>
          <w:sz w:val="24"/>
          <w:u w:val="single"/>
        </w:rPr>
        <w:t>the missile fell far short of its estimated full range of more than 2,000 miles</w:t>
      </w:r>
      <w:r w:rsidRPr="00A42388">
        <w:rPr>
          <w:rFonts w:asciiTheme="majorHAnsi" w:hAnsiTheme="majorHAnsi"/>
          <w:sz w:val="16"/>
        </w:rPr>
        <w:t xml:space="preserve">, the test was the only one of the </w:t>
      </w:r>
      <w:proofErr w:type="spellStart"/>
      <w:r w:rsidRPr="00A42388">
        <w:rPr>
          <w:rFonts w:asciiTheme="majorHAnsi" w:hAnsiTheme="majorHAnsi"/>
          <w:sz w:val="16"/>
        </w:rPr>
        <w:t>Musudan</w:t>
      </w:r>
      <w:proofErr w:type="spellEnd"/>
      <w:r w:rsidRPr="00A42388">
        <w:rPr>
          <w:rFonts w:asciiTheme="majorHAnsi" w:hAnsiTheme="majorHAnsi"/>
          <w:sz w:val="16"/>
        </w:rPr>
        <w:t xml:space="preserve"> that the United States or South Korea did not immediately dismiss as a failure. </w:t>
      </w:r>
      <w:r w:rsidRPr="00A42388">
        <w:rPr>
          <w:rFonts w:asciiTheme="majorHAnsi" w:hAnsiTheme="majorHAnsi"/>
          <w:sz w:val="24"/>
          <w:u w:val="single"/>
        </w:rPr>
        <w:t xml:space="preserve">South Korea said that the North’s previous five </w:t>
      </w:r>
      <w:proofErr w:type="spellStart"/>
      <w:r w:rsidRPr="00A42388">
        <w:rPr>
          <w:rFonts w:asciiTheme="majorHAnsi" w:hAnsiTheme="majorHAnsi"/>
          <w:sz w:val="24"/>
          <w:u w:val="single"/>
        </w:rPr>
        <w:t>Musudan</w:t>
      </w:r>
      <w:proofErr w:type="spellEnd"/>
      <w:r w:rsidRPr="00A42388">
        <w:rPr>
          <w:rFonts w:asciiTheme="majorHAnsi" w:hAnsiTheme="majorHAnsi"/>
          <w:sz w:val="24"/>
          <w:u w:val="single"/>
        </w:rPr>
        <w:t xml:space="preserve"> tests — the fifth took place earlier Wednesday — had all failed</w:t>
      </w:r>
      <w:r w:rsidRPr="00A42388">
        <w:rPr>
          <w:rFonts w:asciiTheme="majorHAnsi" w:hAnsiTheme="majorHAnsi"/>
          <w:sz w:val="16"/>
        </w:rPr>
        <w:t xml:space="preserve">, </w:t>
      </w:r>
      <w:r w:rsidRPr="00A42388">
        <w:rPr>
          <w:rFonts w:asciiTheme="majorHAnsi" w:hAnsiTheme="majorHAnsi"/>
          <w:sz w:val="24"/>
          <w:u w:val="single"/>
        </w:rPr>
        <w:t>with the projectiles crashing into the sea or exploding midair soon after liftoff</w:t>
      </w:r>
      <w:r w:rsidRPr="00A42388">
        <w:rPr>
          <w:rFonts w:asciiTheme="majorHAnsi" w:hAnsiTheme="majorHAnsi"/>
          <w:sz w:val="16"/>
        </w:rPr>
        <w:t xml:space="preserve">. The advance the North showed with its sixth test was disconcerting enough for South Korea to convene a meeting of top security-related ministers on Wednesday to discuss the growing missile and nuclear threats. </w:t>
      </w:r>
      <w:proofErr w:type="spellStart"/>
      <w:r w:rsidRPr="00A42388">
        <w:rPr>
          <w:rFonts w:asciiTheme="majorHAnsi" w:hAnsiTheme="majorHAnsi"/>
          <w:sz w:val="16"/>
        </w:rPr>
        <w:t>Jeong</w:t>
      </w:r>
      <w:proofErr w:type="spellEnd"/>
      <w:r w:rsidRPr="00A42388">
        <w:rPr>
          <w:rFonts w:asciiTheme="majorHAnsi" w:hAnsiTheme="majorHAnsi"/>
          <w:sz w:val="16"/>
        </w:rPr>
        <w:t xml:space="preserve"> </w:t>
      </w:r>
      <w:proofErr w:type="spellStart"/>
      <w:r w:rsidRPr="00A42388">
        <w:rPr>
          <w:rFonts w:asciiTheme="majorHAnsi" w:hAnsiTheme="majorHAnsi"/>
          <w:sz w:val="16"/>
        </w:rPr>
        <w:t>Joon-hee</w:t>
      </w:r>
      <w:proofErr w:type="spellEnd"/>
      <w:r w:rsidRPr="00A42388">
        <w:rPr>
          <w:rFonts w:asciiTheme="majorHAnsi" w:hAnsiTheme="majorHAnsi"/>
          <w:sz w:val="16"/>
        </w:rPr>
        <w:t xml:space="preserve">, a spokesman for </w:t>
      </w:r>
      <w:r w:rsidRPr="00E23D2F">
        <w:rPr>
          <w:rFonts w:asciiTheme="majorHAnsi" w:hAnsiTheme="majorHAnsi"/>
          <w:sz w:val="16"/>
        </w:rPr>
        <w:t xml:space="preserve">the </w:t>
      </w:r>
      <w:r w:rsidRPr="00E23D2F">
        <w:rPr>
          <w:rFonts w:asciiTheme="majorHAnsi" w:hAnsiTheme="majorHAnsi"/>
          <w:sz w:val="24"/>
        </w:rPr>
        <w:t>South Korean government, called the launch a “clear provocation” that violated United Nations Security Council resolutions</w:t>
      </w:r>
      <w:r w:rsidRPr="00A42388">
        <w:rPr>
          <w:rFonts w:asciiTheme="majorHAnsi" w:hAnsiTheme="majorHAnsi"/>
          <w:sz w:val="16"/>
        </w:rPr>
        <w:t xml:space="preserve"> banning the North from developing ballistic missile technology. In Washington, John Kirby, a State Department spokesman, said that the United States strongly condemned the tests and intended to discuss the North’s prohibited activities at the Security Council.</w:t>
      </w:r>
    </w:p>
    <w:p w:rsidR="00DC21E0" w:rsidRDefault="00CA2C5F" w:rsidP="00CA2C5F">
      <w:pPr>
        <w:pStyle w:val="Heading3"/>
      </w:pPr>
      <w:r>
        <w:t>No SLBMs</w:t>
      </w:r>
    </w:p>
    <w:p w:rsidR="00CA2C5F" w:rsidRDefault="00CA2C5F" w:rsidP="00CA2C5F">
      <w:pPr>
        <w:pStyle w:val="Heading4"/>
        <w:rPr>
          <w:shd w:val="clear" w:color="auto" w:fill="FFFFFF"/>
        </w:rPr>
      </w:pPr>
      <w:r>
        <w:rPr>
          <w:shd w:val="clear" w:color="auto" w:fill="FFFFFF"/>
        </w:rPr>
        <w:t>North Korean Submarine nuclear launch Test Fails</w:t>
      </w:r>
    </w:p>
    <w:p w:rsidR="00CA2C5F" w:rsidRDefault="00CA2C5F" w:rsidP="00CA2C5F">
      <w:r w:rsidRPr="00A22B92">
        <w:rPr>
          <w:rStyle w:val="Style13ptBold"/>
        </w:rPr>
        <w:t>Park in 2016</w:t>
      </w:r>
      <w:r>
        <w:t xml:space="preserve"> Reuters Korea Correspondent</w:t>
      </w:r>
    </w:p>
    <w:p w:rsidR="00CA2C5F" w:rsidRPr="00393423" w:rsidRDefault="00CA2C5F" w:rsidP="00CA2C5F">
      <w:r>
        <w:t>[</w:t>
      </w:r>
      <w:proofErr w:type="spellStart"/>
      <w:r>
        <w:t>Ju</w:t>
      </w:r>
      <w:proofErr w:type="spellEnd"/>
      <w:r>
        <w:t xml:space="preserve"> Min Park, July 9 2016, North Korean Missile Fired </w:t>
      </w:r>
      <w:proofErr w:type="gramStart"/>
      <w:r>
        <w:t>From</w:t>
      </w:r>
      <w:proofErr w:type="gramEnd"/>
      <w:r>
        <w:t xml:space="preserve"> Submarine Appears to Have Failed: South Korea, Reuters, </w:t>
      </w:r>
      <w:hyperlink r:id="rId24" w:history="1">
        <w:r w:rsidRPr="000B1A98">
          <w:rPr>
            <w:rStyle w:val="Hyperlink"/>
          </w:rPr>
          <w:t>http://www.reuters.com/article/us-northkorea-missile-idUSKCN0ZP02U</w:t>
        </w:r>
      </w:hyperlink>
      <w:r>
        <w:t xml:space="preserve">, July 13 2016, KC] </w:t>
      </w:r>
    </w:p>
    <w:p w:rsidR="00CA2C5F" w:rsidRPr="00DC21E0" w:rsidRDefault="00CA2C5F" w:rsidP="00CA2C5F">
      <w:pPr>
        <w:pStyle w:val="NormalWeb"/>
        <w:shd w:val="clear" w:color="auto" w:fill="FFFFFF"/>
        <w:spacing w:before="0" w:beforeAutospacing="0" w:after="300" w:afterAutospacing="0"/>
        <w:contextualSpacing/>
        <w:rPr>
          <w:rFonts w:asciiTheme="majorHAnsi" w:hAnsiTheme="majorHAnsi" w:cs="Arial"/>
          <w:color w:val="222222"/>
          <w:sz w:val="14"/>
        </w:rPr>
      </w:pPr>
      <w:r w:rsidRPr="00393423">
        <w:rPr>
          <w:rFonts w:asciiTheme="majorHAnsi" w:hAnsiTheme="majorHAnsi" w:cs="Arial"/>
          <w:b/>
          <w:color w:val="222222"/>
          <w:u w:val="single"/>
          <w:shd w:val="clear" w:color="auto" w:fill="FFFFFF"/>
        </w:rPr>
        <w:t>North Korea</w:t>
      </w:r>
      <w:r w:rsidRPr="00393423">
        <w:rPr>
          <w:rFonts w:asciiTheme="majorHAnsi" w:hAnsiTheme="majorHAnsi" w:cs="Arial"/>
          <w:color w:val="222222"/>
          <w:u w:val="single"/>
          <w:shd w:val="clear" w:color="auto" w:fill="FFFFFF"/>
        </w:rPr>
        <w:t xml:space="preserve"> fired a </w:t>
      </w:r>
      <w:r w:rsidRPr="00393423">
        <w:rPr>
          <w:rFonts w:asciiTheme="majorHAnsi" w:hAnsiTheme="majorHAnsi" w:cs="Arial"/>
          <w:b/>
          <w:color w:val="222222"/>
          <w:u w:val="single"/>
          <w:shd w:val="clear" w:color="auto" w:fill="FFFFFF"/>
        </w:rPr>
        <w:t>ballistic</w:t>
      </w:r>
      <w:r w:rsidRPr="00393423">
        <w:rPr>
          <w:rFonts w:asciiTheme="majorHAnsi" w:hAnsiTheme="majorHAnsi" w:cs="Arial"/>
          <w:color w:val="222222"/>
          <w:u w:val="single"/>
          <w:shd w:val="clear" w:color="auto" w:fill="FFFFFF"/>
        </w:rPr>
        <w:t xml:space="preserve"> </w:t>
      </w:r>
      <w:r w:rsidRPr="00393423">
        <w:rPr>
          <w:rFonts w:asciiTheme="majorHAnsi" w:hAnsiTheme="majorHAnsi" w:cs="Arial"/>
          <w:b/>
          <w:color w:val="222222"/>
          <w:u w:val="single"/>
          <w:shd w:val="clear" w:color="auto" w:fill="FFFFFF"/>
        </w:rPr>
        <w:t>missile</w:t>
      </w:r>
      <w:r w:rsidRPr="00393423">
        <w:rPr>
          <w:rFonts w:asciiTheme="majorHAnsi" w:hAnsiTheme="majorHAnsi" w:cs="Arial"/>
          <w:color w:val="222222"/>
          <w:u w:val="single"/>
          <w:shd w:val="clear" w:color="auto" w:fill="FFFFFF"/>
        </w:rPr>
        <w:t xml:space="preserve"> from a submarine on Saturday, but it appears to</w:t>
      </w:r>
      <w:r w:rsidRPr="00393423">
        <w:rPr>
          <w:rFonts w:asciiTheme="majorHAnsi" w:hAnsiTheme="majorHAnsi" w:cs="Arial"/>
          <w:b/>
          <w:color w:val="222222"/>
          <w:u w:val="single"/>
          <w:shd w:val="clear" w:color="auto" w:fill="FFFFFF"/>
        </w:rPr>
        <w:t xml:space="preserve"> have failed</w:t>
      </w:r>
      <w:r w:rsidRPr="00393423">
        <w:rPr>
          <w:rFonts w:asciiTheme="majorHAnsi" w:hAnsiTheme="majorHAnsi" w:cs="Arial"/>
          <w:color w:val="222222"/>
          <w:u w:val="single"/>
          <w:shd w:val="clear" w:color="auto" w:fill="FFFFFF"/>
        </w:rPr>
        <w:t xml:space="preserve"> soon after launch</w:t>
      </w:r>
      <w:r w:rsidRPr="00DC21E0">
        <w:rPr>
          <w:rFonts w:asciiTheme="majorHAnsi" w:hAnsiTheme="majorHAnsi" w:cs="Arial"/>
          <w:color w:val="222222"/>
          <w:sz w:val="14"/>
          <w:shd w:val="clear" w:color="auto" w:fill="FFFFFF"/>
        </w:rPr>
        <w:t xml:space="preserve">, South Korea's military said. </w:t>
      </w:r>
      <w:r w:rsidRPr="00DC21E0">
        <w:rPr>
          <w:rFonts w:asciiTheme="majorHAnsi" w:hAnsiTheme="majorHAnsi" w:cs="Arial"/>
          <w:color w:val="222222"/>
          <w:sz w:val="14"/>
        </w:rPr>
        <w:t xml:space="preserve">The launch comes at the end of a week of sharply rising tensions on the Korean Peninsula, and only a day after </w:t>
      </w:r>
      <w:r w:rsidRPr="00393423">
        <w:rPr>
          <w:rFonts w:asciiTheme="majorHAnsi" w:hAnsiTheme="majorHAnsi" w:cs="Arial"/>
          <w:color w:val="222222"/>
          <w:u w:val="single"/>
        </w:rPr>
        <w:t>the United States and South Korea pledged to deploy an advanced anti-missile system to counter threats from Pyongyang</w:t>
      </w:r>
      <w:r w:rsidRPr="00DC21E0">
        <w:rPr>
          <w:rFonts w:asciiTheme="majorHAnsi" w:hAnsiTheme="majorHAnsi" w:cs="Arial"/>
          <w:color w:val="222222"/>
          <w:sz w:val="14"/>
        </w:rPr>
        <w:t xml:space="preserve"> North Korea on Thursday warned it was planning its toughest response to what it deemed a "declaration of war" by the United States. The warning followed Washington's blacklisting of the isolated state's leader Kim Jong Un for alleged human rights abuses. South Korea's Office of the Joint Chiefs of Staff said in a statement that the missile was launched at about 11:30 a.m. Seoul time (0230 GMT) in waters east of the Korean Peninsula. </w:t>
      </w:r>
      <w:r w:rsidRPr="00393423">
        <w:rPr>
          <w:rFonts w:asciiTheme="majorHAnsi" w:hAnsiTheme="majorHAnsi" w:cs="Arial"/>
          <w:color w:val="222222"/>
          <w:u w:val="single"/>
        </w:rPr>
        <w:t>The missile was likely fired from a submarine as planned, but appears to have failed in the early stage of flight</w:t>
      </w:r>
      <w:r w:rsidRPr="00DC21E0">
        <w:rPr>
          <w:rFonts w:asciiTheme="majorHAnsi" w:hAnsiTheme="majorHAnsi" w:cs="Arial"/>
          <w:color w:val="222222"/>
          <w:sz w:val="14"/>
        </w:rPr>
        <w:t xml:space="preserve">, the Joint Chiefs said. Japan, the United States and South Korea's military condemned the missile launch as a flagrant violation of United Nations sanctions. South Korea's </w:t>
      </w:r>
      <w:proofErr w:type="spellStart"/>
      <w:r w:rsidRPr="00DC21E0">
        <w:rPr>
          <w:rFonts w:asciiTheme="majorHAnsi" w:hAnsiTheme="majorHAnsi" w:cs="Arial"/>
          <w:color w:val="222222"/>
          <w:sz w:val="14"/>
        </w:rPr>
        <w:t>Yonhap</w:t>
      </w:r>
      <w:proofErr w:type="spellEnd"/>
      <w:r w:rsidRPr="00DC21E0">
        <w:rPr>
          <w:rFonts w:asciiTheme="majorHAnsi" w:hAnsiTheme="majorHAnsi" w:cs="Arial"/>
          <w:color w:val="222222"/>
          <w:sz w:val="14"/>
        </w:rPr>
        <w:t xml:space="preserve"> news agency said </w:t>
      </w:r>
      <w:r w:rsidRPr="00393423">
        <w:rPr>
          <w:rFonts w:asciiTheme="majorHAnsi" w:hAnsiTheme="majorHAnsi" w:cs="Arial"/>
          <w:color w:val="222222"/>
          <w:u w:val="single"/>
        </w:rPr>
        <w:t>the missile's engine successfully ignited, but the projectile soon exploded in mid-air at a height of about 10 km</w:t>
      </w:r>
      <w:r w:rsidRPr="00DC21E0">
        <w:rPr>
          <w:rFonts w:asciiTheme="majorHAnsi" w:hAnsiTheme="majorHAnsi" w:cs="Arial"/>
          <w:color w:val="222222"/>
          <w:sz w:val="14"/>
        </w:rPr>
        <w:t xml:space="preserve"> (6 miles), and </w:t>
      </w:r>
      <w:r w:rsidRPr="00393423">
        <w:rPr>
          <w:rFonts w:asciiTheme="majorHAnsi" w:hAnsiTheme="majorHAnsi" w:cs="Arial"/>
          <w:color w:val="222222"/>
          <w:u w:val="single"/>
        </w:rPr>
        <w:t>covered not more than a few kilometers across the water.</w:t>
      </w:r>
      <w:r w:rsidRPr="00DC21E0">
        <w:rPr>
          <w:rFonts w:asciiTheme="majorHAnsi" w:hAnsiTheme="majorHAnsi" w:cs="Arial"/>
          <w:color w:val="222222"/>
          <w:sz w:val="14"/>
        </w:rPr>
        <w:t xml:space="preserve"> The South's military declined to confirm those details citing its policy of not publicly commenting on intelligence matters. The missile was detected in the sea, southeast of the North Korean city of </w:t>
      </w:r>
      <w:proofErr w:type="spellStart"/>
      <w:r w:rsidRPr="00DC21E0">
        <w:rPr>
          <w:rFonts w:asciiTheme="majorHAnsi" w:hAnsiTheme="majorHAnsi" w:cs="Arial"/>
          <w:color w:val="222222"/>
          <w:sz w:val="14"/>
        </w:rPr>
        <w:t>Sinpo</w:t>
      </w:r>
      <w:proofErr w:type="spellEnd"/>
      <w:r w:rsidRPr="00DC21E0">
        <w:rPr>
          <w:rFonts w:asciiTheme="majorHAnsi" w:hAnsiTheme="majorHAnsi" w:cs="Arial"/>
          <w:color w:val="222222"/>
          <w:sz w:val="14"/>
        </w:rPr>
        <w:t xml:space="preserve">, South Korea's military said. Satellite images indicate </w:t>
      </w:r>
      <w:r w:rsidRPr="00393423">
        <w:rPr>
          <w:rFonts w:asciiTheme="majorHAnsi" w:hAnsiTheme="majorHAnsi" w:cs="Arial"/>
          <w:color w:val="222222"/>
          <w:u w:val="single"/>
        </w:rPr>
        <w:t>Pyongyang is</w:t>
      </w:r>
      <w:r w:rsidRPr="00DC21E0">
        <w:rPr>
          <w:rFonts w:asciiTheme="majorHAnsi" w:hAnsiTheme="majorHAnsi" w:cs="Arial"/>
          <w:color w:val="222222"/>
          <w:sz w:val="14"/>
        </w:rPr>
        <w:t xml:space="preserve"> actively </w:t>
      </w:r>
      <w:r w:rsidRPr="00393423">
        <w:rPr>
          <w:rFonts w:asciiTheme="majorHAnsi" w:hAnsiTheme="majorHAnsi" w:cs="Arial"/>
          <w:color w:val="222222"/>
          <w:u w:val="single"/>
        </w:rPr>
        <w:t>trying to develop its submarine-launched ballistic missile program</w:t>
      </w:r>
      <w:r w:rsidRPr="00DC21E0">
        <w:rPr>
          <w:rFonts w:asciiTheme="majorHAnsi" w:hAnsiTheme="majorHAnsi" w:cs="Arial"/>
          <w:color w:val="222222"/>
          <w:sz w:val="14"/>
        </w:rPr>
        <w:t xml:space="preserve"> in this area, according to experts. The U.S. Strategic Command, whose mission is to detect and prevent strategic attacks against the United States and its allies, said it had detected what it believed was a KN-11 submarine-launched ballistic missile (SLBM). It was fired near </w:t>
      </w:r>
      <w:proofErr w:type="spellStart"/>
      <w:r w:rsidRPr="00DC21E0">
        <w:rPr>
          <w:rFonts w:asciiTheme="majorHAnsi" w:hAnsiTheme="majorHAnsi" w:cs="Arial"/>
          <w:color w:val="222222"/>
          <w:sz w:val="14"/>
        </w:rPr>
        <w:t>Sinpo</w:t>
      </w:r>
      <w:proofErr w:type="spellEnd"/>
      <w:r w:rsidRPr="00DC21E0">
        <w:rPr>
          <w:rFonts w:asciiTheme="majorHAnsi" w:hAnsiTheme="majorHAnsi" w:cs="Arial"/>
          <w:color w:val="222222"/>
          <w:sz w:val="14"/>
        </w:rPr>
        <w:t>, the North's east coast port, and then fell into the sea between there and Japan, the command said in a statement.</w:t>
      </w:r>
    </w:p>
    <w:p w:rsidR="00CA2C5F" w:rsidRDefault="00CA2C5F" w:rsidP="00CA2C5F">
      <w:pPr>
        <w:pStyle w:val="Heading4"/>
      </w:pPr>
      <w:r>
        <w:t>North Korea has no functioning SLBMs- test keep failing</w:t>
      </w:r>
    </w:p>
    <w:p w:rsidR="00CA2C5F" w:rsidRDefault="00CA2C5F" w:rsidP="00CA2C5F">
      <w:proofErr w:type="spellStart"/>
      <w:r>
        <w:rPr>
          <w:rStyle w:val="Style13ptBold"/>
        </w:rPr>
        <w:t>Hyung</w:t>
      </w:r>
      <w:proofErr w:type="spellEnd"/>
      <w:r>
        <w:rPr>
          <w:rStyle w:val="Style13ptBold"/>
        </w:rPr>
        <w:t>,</w:t>
      </w:r>
      <w:r w:rsidRPr="00A22B92">
        <w:rPr>
          <w:rStyle w:val="Style13ptBold"/>
        </w:rPr>
        <w:t xml:space="preserve"> 2016</w:t>
      </w:r>
      <w:r>
        <w:t>, CVT News correspondent</w:t>
      </w:r>
    </w:p>
    <w:p w:rsidR="00CA2C5F" w:rsidRPr="00393423" w:rsidRDefault="00CA2C5F" w:rsidP="00CA2C5F">
      <w:r>
        <w:t xml:space="preserve">[Kim Tong </w:t>
      </w:r>
      <w:proofErr w:type="spellStart"/>
      <w:r>
        <w:t>Hyung</w:t>
      </w:r>
      <w:proofErr w:type="spellEnd"/>
      <w:r>
        <w:t>, July 8</w:t>
      </w:r>
      <w:r w:rsidRPr="00600573">
        <w:rPr>
          <w:vertAlign w:val="superscript"/>
        </w:rPr>
        <w:t>th</w:t>
      </w:r>
      <w:r>
        <w:t xml:space="preserve"> 2016, North Korea Test Fires Submarine Launched Ballistic Missile, CTV News, </w:t>
      </w:r>
      <w:hyperlink r:id="rId25" w:history="1">
        <w:r w:rsidRPr="000B1A98">
          <w:rPr>
            <w:rStyle w:val="Hyperlink"/>
          </w:rPr>
          <w:t>http://www.ctvnews.ca/world/north-korea-test-fires-submarine-launched-ballistic-missile-1.2979969</w:t>
        </w:r>
      </w:hyperlink>
      <w:r>
        <w:t xml:space="preserve">, June 13, 2016, KC] </w:t>
      </w:r>
    </w:p>
    <w:p w:rsidR="00CA2C5F" w:rsidRDefault="00CA2C5F" w:rsidP="00CA2C5F">
      <w:pPr>
        <w:rPr>
          <w:rFonts w:asciiTheme="majorHAnsi" w:hAnsiTheme="majorHAnsi"/>
          <w:sz w:val="16"/>
        </w:rPr>
      </w:pPr>
      <w:r w:rsidRPr="00600573">
        <w:rPr>
          <w:rFonts w:asciiTheme="majorHAnsi" w:hAnsiTheme="majorHAnsi"/>
          <w:sz w:val="16"/>
        </w:rPr>
        <w:t xml:space="preserve">SEOUL, Korea, Republic Of -- </w:t>
      </w:r>
      <w:r w:rsidRPr="00600573">
        <w:rPr>
          <w:rFonts w:asciiTheme="majorHAnsi" w:hAnsiTheme="majorHAnsi"/>
          <w:sz w:val="24"/>
          <w:u w:val="single"/>
        </w:rPr>
        <w:t>North Korea launched a ballistic missile from a submarine but it likely failed in its early stage,</w:t>
      </w:r>
      <w:r w:rsidRPr="00600573">
        <w:rPr>
          <w:rFonts w:asciiTheme="majorHAnsi" w:hAnsiTheme="majorHAnsi"/>
          <w:sz w:val="16"/>
        </w:rPr>
        <w:t xml:space="preserve"> </w:t>
      </w:r>
      <w:r w:rsidRPr="00600573">
        <w:rPr>
          <w:rFonts w:asciiTheme="majorHAnsi" w:hAnsiTheme="majorHAnsi"/>
          <w:sz w:val="24"/>
          <w:u w:val="single"/>
        </w:rPr>
        <w:t>the latest</w:t>
      </w:r>
      <w:r w:rsidRPr="00600573">
        <w:rPr>
          <w:rFonts w:asciiTheme="majorHAnsi" w:hAnsiTheme="majorHAnsi"/>
          <w:sz w:val="16"/>
        </w:rPr>
        <w:t xml:space="preserve"> in a string </w:t>
      </w:r>
      <w:r w:rsidRPr="00600573">
        <w:rPr>
          <w:rFonts w:asciiTheme="majorHAnsi" w:hAnsiTheme="majorHAnsi"/>
          <w:sz w:val="24"/>
          <w:u w:val="single"/>
        </w:rPr>
        <w:t xml:space="preserve">of tests that are part of efforts by the North to advance technology capable of delivering nuclear warheads, </w:t>
      </w:r>
      <w:r w:rsidRPr="00600573">
        <w:rPr>
          <w:rFonts w:asciiTheme="majorHAnsi" w:hAnsiTheme="majorHAnsi"/>
          <w:sz w:val="16"/>
        </w:rPr>
        <w:t xml:space="preserve">the U.S. and South Korea said. The </w:t>
      </w:r>
      <w:r w:rsidRPr="00600573">
        <w:rPr>
          <w:rFonts w:asciiTheme="majorHAnsi" w:hAnsiTheme="majorHAnsi"/>
          <w:sz w:val="24"/>
          <w:u w:val="single"/>
        </w:rPr>
        <w:t>U.S. Strategic Command</w:t>
      </w:r>
      <w:r w:rsidRPr="00600573">
        <w:rPr>
          <w:rFonts w:asciiTheme="majorHAnsi" w:hAnsiTheme="majorHAnsi"/>
          <w:sz w:val="16"/>
        </w:rPr>
        <w:t xml:space="preserve"> said that the missile was </w:t>
      </w:r>
      <w:r w:rsidRPr="00600573">
        <w:rPr>
          <w:rFonts w:asciiTheme="majorHAnsi" w:hAnsiTheme="majorHAnsi"/>
          <w:sz w:val="24"/>
          <w:u w:val="single"/>
        </w:rPr>
        <w:t>tracked Saturday over the sea between the Korean Peninsula and Japan, where it</w:t>
      </w:r>
      <w:r w:rsidRPr="00600573">
        <w:rPr>
          <w:rFonts w:asciiTheme="majorHAnsi" w:hAnsiTheme="majorHAnsi"/>
          <w:sz w:val="16"/>
        </w:rPr>
        <w:t xml:space="preserve"> apparently </w:t>
      </w:r>
      <w:r w:rsidRPr="00600573">
        <w:rPr>
          <w:rFonts w:asciiTheme="majorHAnsi" w:hAnsiTheme="majorHAnsi"/>
          <w:sz w:val="24"/>
          <w:u w:val="single"/>
        </w:rPr>
        <w:t>fell</w:t>
      </w:r>
      <w:r w:rsidRPr="00600573">
        <w:rPr>
          <w:rFonts w:asciiTheme="majorHAnsi" w:hAnsiTheme="majorHAnsi"/>
          <w:sz w:val="16"/>
        </w:rPr>
        <w:t xml:space="preserve">. It was launched from a location near the North Korean coastal town of </w:t>
      </w:r>
      <w:proofErr w:type="spellStart"/>
      <w:r w:rsidRPr="00600573">
        <w:rPr>
          <w:rFonts w:asciiTheme="majorHAnsi" w:hAnsiTheme="majorHAnsi"/>
          <w:sz w:val="16"/>
        </w:rPr>
        <w:t>Sinpo</w:t>
      </w:r>
      <w:proofErr w:type="spellEnd"/>
      <w:r w:rsidRPr="00600573">
        <w:rPr>
          <w:rFonts w:asciiTheme="majorHAnsi" w:hAnsiTheme="majorHAnsi"/>
          <w:sz w:val="16"/>
        </w:rPr>
        <w:t xml:space="preserve">, where </w:t>
      </w:r>
      <w:r w:rsidRPr="00600573">
        <w:rPr>
          <w:rFonts w:asciiTheme="majorHAnsi" w:hAnsiTheme="majorHAnsi"/>
          <w:sz w:val="24"/>
          <w:u w:val="single"/>
        </w:rPr>
        <w:t>analysts have previously detected efforts by the North to develop submarine-launched ballistic missile systems,</w:t>
      </w:r>
      <w:r w:rsidRPr="00600573">
        <w:rPr>
          <w:rFonts w:asciiTheme="majorHAnsi" w:hAnsiTheme="majorHAnsi"/>
          <w:sz w:val="16"/>
        </w:rPr>
        <w:t xml:space="preserve"> said an official from Seoul's </w:t>
      </w:r>
      <w:proofErr w:type="spellStart"/>
      <w:r w:rsidRPr="00600573">
        <w:rPr>
          <w:rFonts w:asciiTheme="majorHAnsi" w:hAnsiTheme="majorHAnsi"/>
          <w:sz w:val="16"/>
        </w:rPr>
        <w:t>Defence</w:t>
      </w:r>
      <w:proofErr w:type="spellEnd"/>
      <w:r w:rsidRPr="00600573">
        <w:rPr>
          <w:rFonts w:asciiTheme="majorHAnsi" w:hAnsiTheme="majorHAnsi"/>
          <w:sz w:val="16"/>
        </w:rPr>
        <w:t xml:space="preserve"> Ministry, speaking on condition of anonymity because of office rules. South Korea's Joint Chiefs of Staff said in a statement that it presumed </w:t>
      </w:r>
      <w:r w:rsidRPr="00600573">
        <w:rPr>
          <w:rFonts w:asciiTheme="majorHAnsi" w:hAnsiTheme="majorHAnsi"/>
          <w:sz w:val="24"/>
          <w:u w:val="single"/>
        </w:rPr>
        <w:t>the missile successfully ejected from the submarine's launch tube, but failed in its early stage of flight</w:t>
      </w:r>
      <w:r w:rsidRPr="00600573">
        <w:rPr>
          <w:rFonts w:asciiTheme="majorHAnsi" w:hAnsiTheme="majorHAnsi"/>
          <w:sz w:val="16"/>
        </w:rPr>
        <w:t xml:space="preserve">. South Korea's </w:t>
      </w:r>
      <w:proofErr w:type="spellStart"/>
      <w:r w:rsidRPr="00600573">
        <w:rPr>
          <w:rFonts w:asciiTheme="majorHAnsi" w:hAnsiTheme="majorHAnsi"/>
          <w:sz w:val="16"/>
        </w:rPr>
        <w:t>Yonhap</w:t>
      </w:r>
      <w:proofErr w:type="spellEnd"/>
      <w:r w:rsidRPr="00600573">
        <w:rPr>
          <w:rFonts w:asciiTheme="majorHAnsi" w:hAnsiTheme="majorHAnsi"/>
          <w:sz w:val="16"/>
        </w:rPr>
        <w:t xml:space="preserve"> news agency said that </w:t>
      </w:r>
      <w:r w:rsidRPr="00600573">
        <w:rPr>
          <w:rFonts w:asciiTheme="majorHAnsi" w:hAnsiTheme="majorHAnsi"/>
          <w:sz w:val="24"/>
          <w:u w:val="single"/>
        </w:rPr>
        <w:t xml:space="preserve">the missile likely flew only a few </w:t>
      </w:r>
      <w:proofErr w:type="spellStart"/>
      <w:r w:rsidRPr="00600573">
        <w:rPr>
          <w:rFonts w:asciiTheme="majorHAnsi" w:hAnsiTheme="majorHAnsi"/>
          <w:sz w:val="24"/>
          <w:u w:val="single"/>
        </w:rPr>
        <w:t>kilometres</w:t>
      </w:r>
      <w:proofErr w:type="spellEnd"/>
      <w:r w:rsidRPr="00600573">
        <w:rPr>
          <w:rFonts w:asciiTheme="majorHAnsi" w:hAnsiTheme="majorHAnsi"/>
          <w:sz w:val="24"/>
          <w:u w:val="single"/>
        </w:rPr>
        <w:t xml:space="preserve"> (miles) before exploding in midair</w:t>
      </w:r>
      <w:r w:rsidRPr="00600573">
        <w:rPr>
          <w:rFonts w:asciiTheme="majorHAnsi" w:hAnsiTheme="majorHAnsi"/>
          <w:sz w:val="16"/>
        </w:rPr>
        <w:t xml:space="preserve">, but the </w:t>
      </w:r>
      <w:proofErr w:type="spellStart"/>
      <w:r w:rsidRPr="00600573">
        <w:rPr>
          <w:rFonts w:asciiTheme="majorHAnsi" w:hAnsiTheme="majorHAnsi"/>
          <w:sz w:val="16"/>
        </w:rPr>
        <w:t>Defence</w:t>
      </w:r>
      <w:proofErr w:type="spellEnd"/>
      <w:r w:rsidRPr="00600573">
        <w:rPr>
          <w:rFonts w:asciiTheme="majorHAnsi" w:hAnsiTheme="majorHAnsi"/>
          <w:sz w:val="16"/>
        </w:rPr>
        <w:t xml:space="preserve"> Ministry official couldn't confirm the report. North Korea acquiring the ability to launch missiles from submarines would be an alarming development for rivals and </w:t>
      </w:r>
      <w:proofErr w:type="spellStart"/>
      <w:r w:rsidRPr="00600573">
        <w:rPr>
          <w:rFonts w:asciiTheme="majorHAnsi" w:hAnsiTheme="majorHAnsi"/>
          <w:sz w:val="16"/>
        </w:rPr>
        <w:t>neighbours</w:t>
      </w:r>
      <w:proofErr w:type="spellEnd"/>
      <w:r w:rsidRPr="00600573">
        <w:rPr>
          <w:rFonts w:asciiTheme="majorHAnsi" w:hAnsiTheme="majorHAnsi"/>
          <w:sz w:val="16"/>
        </w:rPr>
        <w:t xml:space="preserve"> because missiles from submerged vessels are harder to detect in advance. While </w:t>
      </w:r>
      <w:r w:rsidRPr="00600573">
        <w:rPr>
          <w:rFonts w:asciiTheme="majorHAnsi" w:hAnsiTheme="majorHAnsi"/>
          <w:sz w:val="24"/>
          <w:u w:val="single"/>
        </w:rPr>
        <w:t>security experts say it's unlikely that North Korea possesses an operational submarine capable of firing missiles</w:t>
      </w:r>
      <w:r w:rsidRPr="00600573">
        <w:rPr>
          <w:rFonts w:asciiTheme="majorHAnsi" w:hAnsiTheme="majorHAnsi"/>
          <w:sz w:val="16"/>
        </w:rPr>
        <w:t>, they acknowledge that the North is making progress on such technology.</w:t>
      </w:r>
    </w:p>
    <w:p w:rsidR="00CA2C5F" w:rsidRPr="00CA2C5F" w:rsidRDefault="00CA2C5F" w:rsidP="00CA2C5F"/>
    <w:p w:rsidR="005035AA" w:rsidRDefault="005035AA" w:rsidP="005035AA">
      <w:pPr>
        <w:pStyle w:val="Heading3"/>
      </w:pPr>
      <w:r>
        <w:t>No Nuke War</w:t>
      </w:r>
    </w:p>
    <w:p w:rsidR="00B274D1" w:rsidRDefault="00AF7972" w:rsidP="005035AA">
      <w:pPr>
        <w:pStyle w:val="Heading4"/>
      </w:pPr>
      <w:r>
        <w:t>Deterrence</w:t>
      </w:r>
      <w:r w:rsidR="00B274D1">
        <w:t xml:space="preserve"> checks </w:t>
      </w:r>
    </w:p>
    <w:p w:rsidR="00AF7972" w:rsidRPr="00176260" w:rsidRDefault="00AF7972" w:rsidP="00AF7972">
      <w:pPr>
        <w:rPr>
          <w:rStyle w:val="Style13ptBold"/>
        </w:rPr>
      </w:pPr>
      <w:r w:rsidRPr="00176260">
        <w:rPr>
          <w:rStyle w:val="Style13ptBold"/>
        </w:rPr>
        <w:t>Gatlin 16</w:t>
      </w:r>
    </w:p>
    <w:p w:rsidR="00B274D1" w:rsidRDefault="00AF7972" w:rsidP="00B274D1">
      <w:r>
        <w:t xml:space="preserve">Gordon Gatlin, 6-1-2016, Journalist at The Policy Wire, "Why THAAD is Good </w:t>
      </w:r>
      <w:proofErr w:type="gramStart"/>
      <w:r>
        <w:t>For</w:t>
      </w:r>
      <w:proofErr w:type="gramEnd"/>
      <w:r>
        <w:t xml:space="preserve"> Nothing," Policy Wire, http://thepolicywire.com/why-thaad-is-good-for-nothing///SPIE</w:t>
      </w:r>
    </w:p>
    <w:p w:rsidR="00B274D1" w:rsidRPr="00495744" w:rsidRDefault="00B274D1" w:rsidP="00520910">
      <w:pPr>
        <w:rPr>
          <w:sz w:val="16"/>
        </w:rPr>
      </w:pPr>
      <w:r w:rsidRPr="00495744">
        <w:rPr>
          <w:rFonts w:ascii="Arial" w:hAnsi="Arial" w:cs="Arial"/>
          <w:color w:val="000000"/>
          <w:sz w:val="16"/>
          <w:shd w:val="clear" w:color="auto" w:fill="FFFFFF"/>
        </w:rPr>
        <w:t xml:space="preserve">Second of all, </w:t>
      </w:r>
      <w:r w:rsidRPr="00520910">
        <w:rPr>
          <w:rFonts w:ascii="Arial" w:hAnsi="Arial" w:cs="Arial"/>
          <w:color w:val="000000"/>
          <w:u w:val="single"/>
          <w:shd w:val="clear" w:color="auto" w:fill="FFFFFF"/>
        </w:rPr>
        <w:t>the chances of North Korea actually using its nuclear capacity would seem to already be well deterred. Any nuclear strike by the already isolated regime would result in its complete destruction.</w:t>
      </w:r>
      <w:r w:rsidRPr="00495744">
        <w:rPr>
          <w:rFonts w:ascii="Arial" w:hAnsi="Arial" w:cs="Arial"/>
          <w:color w:val="000000"/>
          <w:sz w:val="16"/>
          <w:shd w:val="clear" w:color="auto" w:fill="FFFFFF"/>
        </w:rPr>
        <w:t xml:space="preserve"> </w:t>
      </w:r>
      <w:r w:rsidRPr="002D4742">
        <w:rPr>
          <w:rFonts w:ascii="Arial" w:hAnsi="Arial" w:cs="Arial"/>
          <w:color w:val="000000"/>
          <w:u w:val="single"/>
          <w:shd w:val="clear" w:color="auto" w:fill="FFFFFF"/>
        </w:rPr>
        <w:t>It would be hard to imagine</w:t>
      </w:r>
      <w:r w:rsidRPr="00495744">
        <w:rPr>
          <w:rFonts w:ascii="Arial" w:hAnsi="Arial" w:cs="Arial"/>
          <w:color w:val="000000"/>
          <w:sz w:val="16"/>
          <w:shd w:val="clear" w:color="auto" w:fill="FFFFFF"/>
        </w:rPr>
        <w:t xml:space="preserve"> its old ally, the People’s Republic </w:t>
      </w:r>
      <w:r w:rsidRPr="002D4742">
        <w:rPr>
          <w:rFonts w:ascii="Arial" w:hAnsi="Arial" w:cs="Arial"/>
          <w:color w:val="000000"/>
          <w:u w:val="single"/>
          <w:shd w:val="clear" w:color="auto" w:fill="FFFFFF"/>
        </w:rPr>
        <w:t>of China, continuing to back the</w:t>
      </w:r>
      <w:r w:rsidRPr="002D4742">
        <w:rPr>
          <w:rStyle w:val="apple-converted-space"/>
          <w:rFonts w:ascii="Arial" w:hAnsi="Arial" w:cs="Arial"/>
          <w:color w:val="000000"/>
          <w:u w:val="single"/>
          <w:shd w:val="clear" w:color="auto" w:fill="FFFFFF"/>
        </w:rPr>
        <w:t> </w:t>
      </w:r>
      <w:r w:rsidR="00520910" w:rsidRPr="002D4742">
        <w:rPr>
          <w:rStyle w:val="apple-converted-space"/>
          <w:rFonts w:ascii="Arial" w:hAnsi="Arial" w:cs="Arial"/>
          <w:color w:val="000000"/>
          <w:u w:val="single"/>
          <w:shd w:val="clear" w:color="auto" w:fill="FFFFFF"/>
        </w:rPr>
        <w:t>regime</w:t>
      </w:r>
      <w:r w:rsidR="00520910" w:rsidRPr="00495744">
        <w:rPr>
          <w:rStyle w:val="apple-converted-space"/>
          <w:rFonts w:ascii="Arial" w:hAnsi="Arial" w:cs="Arial"/>
          <w:color w:val="000000"/>
          <w:sz w:val="16"/>
          <w:shd w:val="clear" w:color="auto" w:fill="FFFFFF"/>
        </w:rPr>
        <w:t xml:space="preserve"> after it preemptively started a nuclear </w:t>
      </w:r>
      <w:r w:rsidR="00520910" w:rsidRPr="00495744">
        <w:rPr>
          <w:rStyle w:val="apple-converted-space"/>
          <w:rFonts w:ascii="Arial" w:hAnsi="Arial" w:cs="Arial"/>
          <w:strike/>
          <w:color w:val="000000"/>
          <w:sz w:val="16"/>
          <w:shd w:val="clear" w:color="auto" w:fill="FFFFFF"/>
        </w:rPr>
        <w:t>holocaust</w:t>
      </w:r>
      <w:r w:rsidR="00520910" w:rsidRPr="00495744">
        <w:rPr>
          <w:rStyle w:val="apple-converted-space"/>
          <w:rFonts w:ascii="Arial" w:hAnsi="Arial" w:cs="Arial"/>
          <w:color w:val="000000"/>
          <w:sz w:val="16"/>
          <w:shd w:val="clear" w:color="auto" w:fill="FFFFFF"/>
        </w:rPr>
        <w:t xml:space="preserve"> in China’s backyard. </w:t>
      </w:r>
      <w:r w:rsidR="00520910" w:rsidRPr="002D4742">
        <w:rPr>
          <w:rStyle w:val="apple-converted-space"/>
          <w:rFonts w:ascii="Arial" w:hAnsi="Arial" w:cs="Arial"/>
          <w:color w:val="000000"/>
          <w:u w:val="single"/>
          <w:shd w:val="clear" w:color="auto" w:fill="FFFFFF"/>
        </w:rPr>
        <w:t>Without a significant level of support from China, North Korea stands no chance in a war, nuclear or otherwise, against the US and the South Korean forces</w:t>
      </w:r>
      <w:r w:rsidR="00520910" w:rsidRPr="00495744">
        <w:rPr>
          <w:rStyle w:val="apple-converted-space"/>
          <w:rFonts w:ascii="Arial" w:hAnsi="Arial" w:cs="Arial"/>
          <w:color w:val="000000"/>
          <w:sz w:val="16"/>
          <w:shd w:val="clear" w:color="auto" w:fill="FFFFFF"/>
        </w:rPr>
        <w:t>.</w:t>
      </w:r>
      <w:r w:rsidR="00495744" w:rsidRPr="00495744">
        <w:rPr>
          <w:rStyle w:val="apple-converted-space"/>
          <w:rFonts w:ascii="Arial" w:hAnsi="Arial" w:cs="Arial"/>
          <w:color w:val="000000"/>
          <w:sz w:val="16"/>
          <w:shd w:val="clear" w:color="auto" w:fill="FFFFFF"/>
        </w:rPr>
        <w:t xml:space="preserve"> </w:t>
      </w:r>
      <w:r w:rsidR="00520910" w:rsidRPr="002D4742">
        <w:rPr>
          <w:rStyle w:val="apple-converted-space"/>
          <w:rFonts w:ascii="Arial" w:hAnsi="Arial" w:cs="Arial"/>
          <w:color w:val="000000"/>
          <w:u w:val="single"/>
          <w:shd w:val="clear" w:color="auto" w:fill="FFFFFF"/>
        </w:rPr>
        <w:t>Proponents of THAAD would argue that the North Korean regime is unstable and unpredictable</w:t>
      </w:r>
      <w:r w:rsidR="00520910" w:rsidRPr="00495744">
        <w:rPr>
          <w:rStyle w:val="apple-converted-space"/>
          <w:rFonts w:ascii="Arial" w:hAnsi="Arial" w:cs="Arial"/>
          <w:color w:val="000000"/>
          <w:sz w:val="16"/>
          <w:shd w:val="clear" w:color="auto" w:fill="FFFFFF"/>
        </w:rPr>
        <w:t xml:space="preserve">. It would be hard to argue that point, </w:t>
      </w:r>
      <w:r w:rsidR="00520910" w:rsidRPr="002D4742">
        <w:rPr>
          <w:rStyle w:val="apple-converted-space"/>
          <w:rFonts w:ascii="Arial" w:hAnsi="Arial" w:cs="Arial"/>
          <w:color w:val="000000"/>
          <w:u w:val="single"/>
          <w:shd w:val="clear" w:color="auto" w:fill="FFFFFF"/>
        </w:rPr>
        <w:t>although being unpredictable and committing national suicide are not the same thing</w:t>
      </w:r>
      <w:r w:rsidR="00520910" w:rsidRPr="00495744">
        <w:rPr>
          <w:rStyle w:val="apple-converted-space"/>
          <w:rFonts w:ascii="Arial" w:hAnsi="Arial" w:cs="Arial"/>
          <w:color w:val="000000"/>
          <w:sz w:val="16"/>
          <w:shd w:val="clear" w:color="auto" w:fill="FFFFFF"/>
        </w:rPr>
        <w:t>. Proponents of THAAD would say that even if the possibility of a nuclear attack on its neighbor to the south is extremely low, THAAD could and would save millions of lives. This point is also hard to argue. Backed into a corner the Kim regime would likely try to throw all of its capabilities at the wall and hope that something sticks.</w:t>
      </w:r>
    </w:p>
    <w:p w:rsidR="005035AA" w:rsidRPr="00A73A19" w:rsidRDefault="005035AA" w:rsidP="005035AA">
      <w:pPr>
        <w:pStyle w:val="Heading4"/>
      </w:pPr>
      <w:r w:rsidRPr="00A73A19">
        <w:t>North Korea poses no threat to United States or region</w:t>
      </w:r>
    </w:p>
    <w:p w:rsidR="005035AA" w:rsidRPr="00A73A19" w:rsidRDefault="005035AA" w:rsidP="005035AA">
      <w:pPr>
        <w:pStyle w:val="NormalWeb"/>
        <w:shd w:val="clear" w:color="auto" w:fill="FFFFFF"/>
        <w:rPr>
          <w:rFonts w:ascii="Georgia" w:hAnsi="Georgia"/>
          <w:b/>
          <w:color w:val="333333"/>
          <w:sz w:val="27"/>
          <w:szCs w:val="27"/>
        </w:rPr>
      </w:pPr>
      <w:r w:rsidRPr="00A73A19">
        <w:rPr>
          <w:rFonts w:ascii="Georgia" w:hAnsi="Georgia"/>
          <w:b/>
          <w:color w:val="333333"/>
          <w:sz w:val="27"/>
          <w:szCs w:val="27"/>
        </w:rPr>
        <w:t xml:space="preserve">Carpenter 13’ (Ted Galen, contributor to </w:t>
      </w:r>
      <w:proofErr w:type="spellStart"/>
      <w:r w:rsidRPr="00A73A19">
        <w:rPr>
          <w:rFonts w:ascii="Georgia" w:hAnsi="Georgia"/>
          <w:b/>
          <w:color w:val="333333"/>
          <w:sz w:val="27"/>
          <w:szCs w:val="27"/>
        </w:rPr>
        <w:t>UsNews</w:t>
      </w:r>
      <w:proofErr w:type="spellEnd"/>
      <w:r w:rsidRPr="00A73A19">
        <w:rPr>
          <w:rFonts w:ascii="Georgia" w:hAnsi="Georgia"/>
          <w:b/>
          <w:color w:val="333333"/>
          <w:sz w:val="27"/>
          <w:szCs w:val="27"/>
        </w:rPr>
        <w:t xml:space="preserve">. “On North Korea, Keep Calm and Carry On.” </w:t>
      </w:r>
      <w:hyperlink r:id="rId26" w:history="1">
        <w:r w:rsidRPr="00A73A19">
          <w:rPr>
            <w:rStyle w:val="Hyperlink"/>
            <w:rFonts w:ascii="Georgia" w:eastAsiaTheme="majorEastAsia" w:hAnsi="Georgia"/>
            <w:sz w:val="27"/>
            <w:szCs w:val="27"/>
          </w:rPr>
          <w:t>http://www.usnews.com/opinion/blogs/world-report/2013/04/11/us-must-recognize-north-korea-poses-no-real-nuclear-threat</w:t>
        </w:r>
      </w:hyperlink>
      <w:r w:rsidRPr="00A73A19">
        <w:rPr>
          <w:rFonts w:ascii="Georgia" w:hAnsi="Georgia"/>
          <w:b/>
          <w:color w:val="333333"/>
          <w:sz w:val="27"/>
          <w:szCs w:val="27"/>
        </w:rPr>
        <w:t xml:space="preserve"> )</w:t>
      </w:r>
    </w:p>
    <w:p w:rsidR="005035AA" w:rsidRDefault="005035AA" w:rsidP="005035AA">
      <w:pPr>
        <w:pStyle w:val="NormalWeb"/>
        <w:shd w:val="clear" w:color="auto" w:fill="FFFFFF"/>
        <w:rPr>
          <w:rFonts w:ascii="Georgia" w:hAnsi="Georgia"/>
          <w:color w:val="333333"/>
          <w:sz w:val="18"/>
        </w:rPr>
      </w:pPr>
      <w:r w:rsidRPr="00A73A19">
        <w:rPr>
          <w:rFonts w:ascii="Georgia" w:hAnsi="Georgia"/>
          <w:color w:val="333333"/>
          <w:u w:val="single"/>
        </w:rPr>
        <w:t>North Korea has caused more nervousness than usual in the international community</w:t>
      </w:r>
      <w:r w:rsidRPr="00A73A19">
        <w:rPr>
          <w:rFonts w:ascii="Georgia" w:hAnsi="Georgia"/>
          <w:color w:val="333333"/>
        </w:rPr>
        <w:t xml:space="preserve"> in recent weeks. </w:t>
      </w:r>
      <w:r w:rsidRPr="00A73A19">
        <w:rPr>
          <w:rFonts w:ascii="Georgia" w:hAnsi="Georgia"/>
          <w:color w:val="333333"/>
          <w:u w:val="single"/>
        </w:rPr>
        <w:t>American pundits and political figures have a serious case of the jitters. There is talk by some hawks that the United States needs to consider a show of force</w:t>
      </w:r>
      <w:r w:rsidRPr="00A73A19">
        <w:rPr>
          <w:rFonts w:ascii="Georgia" w:hAnsi="Georgia"/>
          <w:color w:val="333333"/>
        </w:rPr>
        <w:t xml:space="preserve">. </w:t>
      </w:r>
      <w:r w:rsidRPr="00A73A19">
        <w:rPr>
          <w:rFonts w:ascii="Georgia" w:hAnsi="Georgia"/>
          <w:color w:val="333333"/>
          <w:sz w:val="18"/>
          <w:szCs w:val="18"/>
        </w:rPr>
        <w:t xml:space="preserve">But </w:t>
      </w:r>
      <w:r w:rsidRPr="00A73A19">
        <w:rPr>
          <w:rFonts w:ascii="Georgia" w:hAnsi="Georgia"/>
          <w:color w:val="333333"/>
          <w:u w:val="single"/>
        </w:rPr>
        <w:t xml:space="preserve">cooler heads need to prevail. We should recognize North Korea for what it is: a beggar state with no capability to launch a nuclear attack against the American homeland. When Pyongyang followed its December 2012 ballistic missile launch with a nuclear test in February, the United States predictably led the charge to impose tighter sanctions in response, and an increasingly annoyed China did not block that effort. Kim Jong </w:t>
      </w:r>
      <w:proofErr w:type="spellStart"/>
      <w:r w:rsidRPr="00A73A19">
        <w:rPr>
          <w:rFonts w:ascii="Georgia" w:hAnsi="Georgia"/>
          <w:color w:val="333333"/>
          <w:u w:val="single"/>
        </w:rPr>
        <w:t>Un's</w:t>
      </w:r>
      <w:proofErr w:type="spellEnd"/>
      <w:r w:rsidRPr="00A73A19">
        <w:rPr>
          <w:rFonts w:ascii="Georgia" w:hAnsi="Georgia"/>
          <w:color w:val="333333"/>
          <w:u w:val="single"/>
        </w:rPr>
        <w:t xml:space="preserve"> regime has since aimed a barrage of shrill threats at the U.S. and South Korea. The most far-fetched one was that North Korea would attack U.S. cities with "cutting edge" nuclear weapons</w:t>
      </w:r>
      <w:r w:rsidRPr="00A73A19">
        <w:rPr>
          <w:rFonts w:ascii="Georgia" w:hAnsi="Georgia"/>
          <w:color w:val="333333"/>
        </w:rPr>
        <w:t xml:space="preserve">. </w:t>
      </w:r>
      <w:r w:rsidRPr="00A73A19">
        <w:rPr>
          <w:rFonts w:ascii="Georgia" w:hAnsi="Georgia"/>
          <w:color w:val="333333"/>
          <w:sz w:val="18"/>
          <w:szCs w:val="18"/>
        </w:rPr>
        <w:t xml:space="preserve">More troubling was Pyongyang's renunciation of the 1953 armistice that ended the fighting in the Korean War, though North Korean leaders have issued similar empty declarations before, and the severing of a hotline with South </w:t>
      </w:r>
      <w:proofErr w:type="spellStart"/>
      <w:r w:rsidRPr="00A73A19">
        <w:rPr>
          <w:rFonts w:ascii="Georgia" w:hAnsi="Georgia"/>
          <w:color w:val="333333"/>
          <w:sz w:val="18"/>
          <w:szCs w:val="18"/>
        </w:rPr>
        <w:t>Korea.This</w:t>
      </w:r>
      <w:proofErr w:type="spellEnd"/>
      <w:r w:rsidRPr="00A73A19">
        <w:rPr>
          <w:rFonts w:ascii="Georgia" w:hAnsi="Georgia"/>
          <w:color w:val="333333"/>
          <w:sz w:val="18"/>
          <w:szCs w:val="18"/>
        </w:rPr>
        <w:t xml:space="preserve"> is cause for some concern, but </w:t>
      </w:r>
      <w:r w:rsidRPr="00A73A19">
        <w:rPr>
          <w:rFonts w:ascii="Georgia" w:hAnsi="Georgia"/>
          <w:color w:val="333333"/>
          <w:u w:val="single"/>
        </w:rPr>
        <w:t>we shouldn't blow the situation out of proportion</w:t>
      </w:r>
      <w:r w:rsidRPr="00A73A19">
        <w:rPr>
          <w:rFonts w:ascii="Georgia" w:hAnsi="Georgia"/>
          <w:color w:val="333333"/>
          <w:sz w:val="18"/>
          <w:szCs w:val="18"/>
        </w:rPr>
        <w:t>. The same news media outlets that solemnly intoned that sequestration would strangle the federal government, and who earlier suggested that going over the so-called fiscal cliff would wreak havoc on the entire U.S. economy, are now warning about a dire North Korean threat to American security. The usual hawks in Congress are also demanding action. Senator James Inhofe, R-Okla., declared that the United States needed to have in place "right now" a plan for a preemptive strike on North Korea if the crisis deepened. </w:t>
      </w:r>
      <w:r w:rsidRPr="00A73A19">
        <w:rPr>
          <w:rFonts w:ascii="Georgia" w:hAnsi="Georgia"/>
          <w:color w:val="333333"/>
        </w:rPr>
        <w:t xml:space="preserve">But </w:t>
      </w:r>
      <w:r w:rsidRPr="00A73A19">
        <w:rPr>
          <w:rFonts w:ascii="Georgia" w:hAnsi="Georgia"/>
          <w:color w:val="333333"/>
          <w:u w:val="single"/>
        </w:rPr>
        <w:t xml:space="preserve">there is little evidence that North Korea poses a threat to the United States. It is unclear whether Pyongyang's embryonic nuclear program has produced even one deployable weapon. It certainly has not produced sophisticated, compact "cutting edge" warheads that can be married to ICBMs.  </w:t>
      </w:r>
      <w:r w:rsidRPr="00A73A19">
        <w:rPr>
          <w:rFonts w:ascii="Georgia" w:hAnsi="Georgia"/>
          <w:color w:val="333333"/>
          <w:sz w:val="18"/>
        </w:rPr>
        <w:t xml:space="preserve">Nor is the country's missile program likely to be mistaken for those of first-rate military powers. The successful December launch followed several spectacular failures over nearly a decade, and a single successful test is a long way from creating a fleet of reliable </w:t>
      </w:r>
      <w:r w:rsidRPr="00A73A19">
        <w:rPr>
          <w:rFonts w:ascii="Georgia" w:hAnsi="Georgia"/>
          <w:color w:val="333333"/>
          <w:sz w:val="18"/>
          <w:szCs w:val="18"/>
        </w:rPr>
        <w:t>missiles.  North Korea's ability to conduct attacks against targets in South Korea and Japan using conventional weapons is more serious, but even that danger hardly warrants the mounting nervousness afflicting U.S. opinion elites. Pyongyang's infantry and artillery forces could likely cause severe damage to South Korea's metropolitan areas – namely Seoul.</w:t>
      </w:r>
      <w:r w:rsidRPr="00A73A19">
        <w:rPr>
          <w:rFonts w:ascii="Georgia" w:hAnsi="Georgia"/>
          <w:color w:val="333333"/>
        </w:rPr>
        <w:t> </w:t>
      </w:r>
      <w:r w:rsidRPr="00A73A19">
        <w:rPr>
          <w:rFonts w:ascii="Georgia" w:hAnsi="Georgia"/>
          <w:color w:val="333333"/>
          <w:u w:val="single"/>
        </w:rPr>
        <w:t xml:space="preserve">The antiquated North Korean air force, though, would have little ability to inflict </w:t>
      </w:r>
      <w:r w:rsidRPr="00A73A19">
        <w:rPr>
          <w:rFonts w:ascii="Georgia" w:hAnsi="Georgia"/>
          <w:color w:val="333333"/>
          <w:sz w:val="18"/>
        </w:rPr>
        <w:t>much</w:t>
      </w:r>
      <w:r w:rsidRPr="00A73A19">
        <w:rPr>
          <w:rFonts w:ascii="Georgia" w:hAnsi="Georgia"/>
          <w:color w:val="333333"/>
          <w:u w:val="single"/>
        </w:rPr>
        <w:t xml:space="preserve"> damage on South Korea, much less on Japan or Guam. </w:t>
      </w:r>
      <w:r w:rsidRPr="00A73A19">
        <w:rPr>
          <w:rFonts w:ascii="Georgia" w:hAnsi="Georgia"/>
          <w:color w:val="333333"/>
          <w:sz w:val="18"/>
        </w:rPr>
        <w:t>Someday the United States may confront the reality of a North Korea possessing both a nuclear arsenal and reliable, long-range delivery systems. But that is not the situation today</w:t>
      </w:r>
      <w:r w:rsidRPr="00A73A19">
        <w:rPr>
          <w:rFonts w:ascii="Georgia" w:hAnsi="Georgia"/>
          <w:color w:val="333333"/>
        </w:rPr>
        <w:t>. </w:t>
      </w:r>
      <w:r w:rsidRPr="00A73A19">
        <w:rPr>
          <w:rFonts w:ascii="Georgia" w:hAnsi="Georgia"/>
          <w:color w:val="333333"/>
          <w:u w:val="single"/>
        </w:rPr>
        <w:t>American policy makers and opinion leaders should avoid acting like Chicken Little assuming that the sky is falling. The danger of an attack on the U.S. homeland is minuscule. North Korea's leaders are thuggish and weird, but they are not suicidal – even if they had the capability to launch such an attack. Instead of worrying about an improbable, suicidal North Korean assault on the United States, U.S. leaders should avoid measures that might convince Pyongyang that Washington is pursuing a forcible regime-change strategy</w:t>
      </w:r>
      <w:r w:rsidRPr="00A73A19">
        <w:rPr>
          <w:rFonts w:ascii="Georgia" w:hAnsi="Georgia"/>
          <w:color w:val="333333"/>
        </w:rPr>
        <w:t>. </w:t>
      </w:r>
      <w:r w:rsidRPr="00A73A19">
        <w:rPr>
          <w:rFonts w:ascii="Georgia" w:hAnsi="Georgia"/>
          <w:color w:val="333333"/>
          <w:sz w:val="18"/>
        </w:rPr>
        <w:t>Moves such as the "fly over" of South Korea by B-2 bombers during the recent joint military exercises with Seoul or the subsequent deployment of F-22 fighters could cause that perception, lead to a miscalculation, and perhaps trigger a war that no one – not even the North Korean regime – wants. Now is the time for caution, not panic mongering or military posturing.</w:t>
      </w:r>
    </w:p>
    <w:p w:rsidR="002E5E18" w:rsidRDefault="002E5E18" w:rsidP="002E5E18">
      <w:pPr>
        <w:pStyle w:val="Heading3"/>
      </w:pPr>
      <w:r>
        <w:t>No Hydrogen Bombs</w:t>
      </w:r>
    </w:p>
    <w:p w:rsidR="002E5E18" w:rsidRDefault="002E5E18" w:rsidP="002E5E18"/>
    <w:p w:rsidR="002E5E18" w:rsidRDefault="002E5E18" w:rsidP="002E5E18">
      <w:pPr>
        <w:pStyle w:val="Heading4"/>
      </w:pPr>
      <w:r>
        <w:t>North Korea lies about their level of nuclear development- they only have atomic weapons</w:t>
      </w:r>
    </w:p>
    <w:p w:rsidR="002E5E18" w:rsidRDefault="002E5E18" w:rsidP="002E5E18">
      <w:r w:rsidRPr="00A22B92">
        <w:rPr>
          <w:rStyle w:val="Style13ptBold"/>
        </w:rPr>
        <w:t>Nelson 2016</w:t>
      </w:r>
      <w:r>
        <w:t xml:space="preserve">, </w:t>
      </w:r>
      <w:r w:rsidRPr="00A42388">
        <w:t>Stanton Nuclear Security Fellow,</w:t>
      </w:r>
    </w:p>
    <w:p w:rsidR="002E5E18" w:rsidRPr="00A42388" w:rsidRDefault="002E5E18" w:rsidP="002E5E18">
      <w:r>
        <w:t xml:space="preserve">[Amy Nelson, Jan 12, 2016, </w:t>
      </w:r>
      <w:r w:rsidRPr="00A42388">
        <w:t>The Logic of North Korea’s Nuclear Ambitions</w:t>
      </w:r>
      <w:r>
        <w:t xml:space="preserve">, Council on Foreign Relations, </w:t>
      </w:r>
      <w:hyperlink r:id="rId27" w:history="1">
        <w:r w:rsidRPr="000B1A98">
          <w:rPr>
            <w:rStyle w:val="Hyperlink"/>
          </w:rPr>
          <w:t>http://www.cfr.org/north-korea/logic-north-koreas-nuclear-ambitions/p37435</w:t>
        </w:r>
      </w:hyperlink>
      <w:r>
        <w:t>, July 13, 2016, KC]</w:t>
      </w:r>
    </w:p>
    <w:p w:rsidR="002E5E18" w:rsidRDefault="002E5E18" w:rsidP="002E5E18">
      <w:pPr>
        <w:rPr>
          <w:rFonts w:asciiTheme="majorHAnsi" w:hAnsiTheme="majorHAnsi"/>
          <w:sz w:val="24"/>
          <w:u w:val="single"/>
        </w:rPr>
      </w:pPr>
      <w:r w:rsidRPr="005C216A">
        <w:rPr>
          <w:rFonts w:asciiTheme="majorHAnsi" w:hAnsiTheme="majorHAnsi"/>
          <w:sz w:val="24"/>
          <w:u w:val="single"/>
        </w:rPr>
        <w:t xml:space="preserve">North Korea claims to have successfully tested a hydrogen bomb with its fourth nuclear test in early January. </w:t>
      </w:r>
      <w:r w:rsidRPr="005C216A">
        <w:rPr>
          <w:rFonts w:asciiTheme="majorHAnsi" w:hAnsiTheme="majorHAnsi"/>
          <w:sz w:val="16"/>
        </w:rPr>
        <w:t xml:space="preserve">Regardless of whether Pyongyang’s claims are valid, global powers must step up efforts to halt its advancing nuclear capabilities, says CFR Stanton Nuclear Security Fellow Amy J. Nelson in a written interview. “If recognition of its might and significance is what North Korea craves, the international community might do well to give it—or at least a taste of it,” writes Nelson. </w:t>
      </w:r>
      <w:r w:rsidRPr="005C216A">
        <w:rPr>
          <w:rFonts w:asciiTheme="majorHAnsi" w:hAnsiTheme="majorHAnsi"/>
          <w:sz w:val="24"/>
          <w:u w:val="single"/>
        </w:rPr>
        <w:t>The North Korean regime’s undemocratic practices and human rights violations are clear reasons to condemn its leaders</w:t>
      </w:r>
      <w:r w:rsidRPr="005C216A">
        <w:rPr>
          <w:rFonts w:asciiTheme="majorHAnsi" w:hAnsiTheme="majorHAnsi"/>
          <w:sz w:val="16"/>
        </w:rPr>
        <w:t>, but Nelson says “there is every reason to pursue diplomatic means to curb their nuclear program.”</w:t>
      </w:r>
      <w:r w:rsidRPr="005C216A">
        <w:rPr>
          <w:sz w:val="16"/>
        </w:rPr>
        <w:t xml:space="preserve"> </w:t>
      </w:r>
      <w:r w:rsidRPr="005C216A">
        <w:rPr>
          <w:rFonts w:asciiTheme="majorHAnsi" w:hAnsiTheme="majorHAnsi"/>
          <w:sz w:val="24"/>
          <w:u w:val="single"/>
        </w:rPr>
        <w:t>It tells us more about North Korea’s fervent desire for a nuclear weapon than it does about its actual arsenal or technical capabilities</w:t>
      </w:r>
      <w:r w:rsidRPr="005C216A">
        <w:rPr>
          <w:rFonts w:asciiTheme="majorHAnsi" w:hAnsiTheme="majorHAnsi"/>
          <w:b/>
          <w:sz w:val="24"/>
          <w:u w:val="single"/>
        </w:rPr>
        <w:t>. Historically, North Korea’s claims about its weapons program have been unsubstantiated</w:t>
      </w:r>
      <w:r w:rsidRPr="005C216A">
        <w:rPr>
          <w:rFonts w:asciiTheme="majorHAnsi" w:hAnsiTheme="majorHAnsi"/>
          <w:sz w:val="16"/>
        </w:rPr>
        <w:t xml:space="preserve">. We do, however, have estimates of how much plutonium North Korea has for making an atomic bomb, and that quantity would appear to be sufficient for at least six to seven weapons, possibly more. </w:t>
      </w:r>
      <w:r w:rsidRPr="005C216A">
        <w:rPr>
          <w:rFonts w:asciiTheme="majorHAnsi" w:hAnsiTheme="majorHAnsi"/>
          <w:sz w:val="24"/>
          <w:u w:val="single"/>
        </w:rPr>
        <w:t>It is unlikely that the bomb tested last week was a thermonuclear (hydrogen) bomb</w:t>
      </w:r>
      <w:r w:rsidRPr="005C216A">
        <w:rPr>
          <w:rFonts w:asciiTheme="majorHAnsi" w:hAnsiTheme="majorHAnsi"/>
          <w:sz w:val="16"/>
        </w:rPr>
        <w:t xml:space="preserve">, though right now it’s impossible to rule out entirely. That may take weeks, if it can be done at all. Thus far, seismic data aggregated by the Comprehensive Test Ban Treaty Organization (CTBTO) confirm that the earth movement detected had human origins. </w:t>
      </w:r>
      <w:r w:rsidRPr="005C216A">
        <w:rPr>
          <w:rFonts w:asciiTheme="majorHAnsi" w:hAnsiTheme="majorHAnsi"/>
          <w:sz w:val="24"/>
          <w:u w:val="single"/>
        </w:rPr>
        <w:t>The most recent analysis of these data confirm the view that the device tested was likely a fission device (atomic bomb), rather than a hydrogen bomb</w:t>
      </w:r>
      <w:r w:rsidRPr="005C216A">
        <w:rPr>
          <w:rFonts w:asciiTheme="majorHAnsi" w:hAnsiTheme="majorHAnsi"/>
          <w:sz w:val="16"/>
        </w:rPr>
        <w:t>. In the end, it may prove impossible to determine whether the device was thermonuclear. This means that the international community should be prepared to respond to North Korea absent this confirmation</w:t>
      </w:r>
      <w:r w:rsidRPr="005C216A">
        <w:rPr>
          <w:rFonts w:asciiTheme="majorHAnsi" w:hAnsiTheme="majorHAnsi"/>
          <w:sz w:val="24"/>
          <w:u w:val="single"/>
        </w:rPr>
        <w:t>. It also could mean that, if North Korea really wants the world to believe it successfully tested a thermonuclear device to establish its legitimacy as a nuclear power, it might consider allowing an inspection team to take samples from close range.</w:t>
      </w:r>
    </w:p>
    <w:p w:rsidR="002E5E18" w:rsidRDefault="002E5E18" w:rsidP="002E5E18"/>
    <w:p w:rsidR="005A77DB" w:rsidRDefault="005A77DB" w:rsidP="005A77DB">
      <w:pPr>
        <w:pStyle w:val="Heading4"/>
      </w:pPr>
      <w:r>
        <w:t>Don’t believe the propaganda- North Korea doesn’t have hydrogen bombs</w:t>
      </w:r>
    </w:p>
    <w:p w:rsidR="005A77DB" w:rsidRDefault="005A77DB" w:rsidP="005A77DB">
      <w:r w:rsidRPr="00A22B92">
        <w:rPr>
          <w:rStyle w:val="Style13ptBold"/>
        </w:rPr>
        <w:t>Hume in 15</w:t>
      </w:r>
      <w:r>
        <w:t xml:space="preserve"> News Desk Correspondent </w:t>
      </w:r>
    </w:p>
    <w:p w:rsidR="005A77DB" w:rsidRPr="00D05ACD" w:rsidRDefault="005A77DB" w:rsidP="005A77DB">
      <w:pPr>
        <w:rPr>
          <w:rFonts w:asciiTheme="majorHAnsi" w:hAnsiTheme="majorHAnsi"/>
          <w:sz w:val="24"/>
          <w:u w:val="single"/>
        </w:rPr>
      </w:pPr>
      <w:r>
        <w:t xml:space="preserve">Time Hume, December 12, 2015, </w:t>
      </w:r>
      <w:r w:rsidRPr="00D05ACD">
        <w:t>North Korea claims it has H-bomb as U.N. discusses human rights abuses</w:t>
      </w:r>
      <w:r>
        <w:t xml:space="preserve">, CNN, </w:t>
      </w:r>
      <w:hyperlink r:id="rId28" w:history="1">
        <w:r w:rsidRPr="000B1A98">
          <w:rPr>
            <w:rStyle w:val="Hyperlink"/>
          </w:rPr>
          <w:t>http://www.cnn.com/2015/12/10/asia/north-korea-thermonuclear-claim/</w:t>
        </w:r>
      </w:hyperlink>
      <w:r>
        <w:t>, July 13, 2016, KC</w:t>
      </w:r>
    </w:p>
    <w:p w:rsidR="005A77DB" w:rsidRDefault="005A77DB" w:rsidP="005A77DB">
      <w:pPr>
        <w:rPr>
          <w:rFonts w:asciiTheme="majorHAnsi" w:hAnsiTheme="majorHAnsi"/>
          <w:sz w:val="16"/>
        </w:rPr>
      </w:pPr>
      <w:r w:rsidRPr="004D7A89">
        <w:rPr>
          <w:rFonts w:asciiTheme="majorHAnsi" w:hAnsiTheme="majorHAnsi"/>
          <w:sz w:val="16"/>
        </w:rPr>
        <w:t xml:space="preserve">Experts have responded to Pyongyang's claim with skepticism. John Nilsson-Wright, head of the Asia program at Chatham House, said </w:t>
      </w:r>
      <w:r w:rsidRPr="00D05ACD">
        <w:rPr>
          <w:rFonts w:asciiTheme="majorHAnsi" w:hAnsiTheme="majorHAnsi"/>
          <w:sz w:val="24"/>
          <w:u w:val="single"/>
        </w:rPr>
        <w:t>it was "hard to see convincing technical evidence" of Kim's claim, which he believed was the first North Korea had made regarding possessing a hydrogen bomb</w:t>
      </w:r>
      <w:r w:rsidRPr="004D7A89">
        <w:rPr>
          <w:rFonts w:asciiTheme="majorHAnsi" w:hAnsiTheme="majorHAnsi"/>
          <w:sz w:val="16"/>
        </w:rPr>
        <w:t xml:space="preserve">. North Korea had previously used plutonium in nuclear tests, one of the </w:t>
      </w:r>
      <w:r w:rsidRPr="00D05ACD">
        <w:rPr>
          <w:rFonts w:asciiTheme="majorHAnsi" w:hAnsiTheme="majorHAnsi"/>
          <w:sz w:val="24"/>
          <w:u w:val="single"/>
        </w:rPr>
        <w:t>elements used in more "small fry" fission weapons such as atomic bombs,</w:t>
      </w:r>
      <w:r w:rsidRPr="004D7A89">
        <w:rPr>
          <w:rFonts w:asciiTheme="majorHAnsi" w:hAnsiTheme="majorHAnsi"/>
          <w:sz w:val="16"/>
        </w:rPr>
        <w:t xml:space="preserve"> Nilsson-Wright said</w:t>
      </w:r>
      <w:r w:rsidRPr="00D05ACD">
        <w:rPr>
          <w:rFonts w:asciiTheme="majorHAnsi" w:hAnsiTheme="majorHAnsi"/>
          <w:sz w:val="24"/>
          <w:u w:val="single"/>
        </w:rPr>
        <w:t>, and a leap to thermonuclear capability would be surprising</w:t>
      </w:r>
      <w:r w:rsidRPr="004D7A89">
        <w:rPr>
          <w:rFonts w:asciiTheme="majorHAnsi" w:hAnsiTheme="majorHAnsi"/>
          <w:sz w:val="16"/>
        </w:rPr>
        <w:t xml:space="preserve">. "Since the 1980s there is some evidence </w:t>
      </w:r>
      <w:r w:rsidRPr="004D7A89">
        <w:rPr>
          <w:rFonts w:asciiTheme="majorHAnsi" w:hAnsiTheme="majorHAnsi"/>
          <w:sz w:val="24"/>
          <w:u w:val="single"/>
        </w:rPr>
        <w:t>to suggest a program of developing highly enriched uranium, alongside plutonium, but it's hard to see how they could have made the leap from that to evidence of a working hydrogen bomb,"</w:t>
      </w:r>
      <w:r w:rsidRPr="004D7A89">
        <w:rPr>
          <w:rFonts w:asciiTheme="majorHAnsi" w:hAnsiTheme="majorHAnsi"/>
          <w:sz w:val="16"/>
        </w:rPr>
        <w:t xml:space="preserve"> he told CNN. Lee Chun-</w:t>
      </w:r>
      <w:proofErr w:type="spellStart"/>
      <w:r w:rsidRPr="004D7A89">
        <w:rPr>
          <w:rFonts w:asciiTheme="majorHAnsi" w:hAnsiTheme="majorHAnsi"/>
          <w:sz w:val="16"/>
        </w:rPr>
        <w:t>geun</w:t>
      </w:r>
      <w:proofErr w:type="spellEnd"/>
      <w:r w:rsidRPr="004D7A89">
        <w:rPr>
          <w:rFonts w:asciiTheme="majorHAnsi" w:hAnsiTheme="majorHAnsi"/>
          <w:sz w:val="16"/>
        </w:rPr>
        <w:t xml:space="preserve">, a research fellow at the Science and Technology Policy Institute, shared his </w:t>
      </w:r>
      <w:proofErr w:type="spellStart"/>
      <w:r w:rsidRPr="004D7A89">
        <w:rPr>
          <w:rFonts w:asciiTheme="majorHAnsi" w:hAnsiTheme="majorHAnsi"/>
          <w:sz w:val="16"/>
        </w:rPr>
        <w:t>doubts</w:t>
      </w:r>
      <w:r w:rsidRPr="004D7A89">
        <w:rPr>
          <w:rFonts w:asciiTheme="majorHAnsi" w:hAnsiTheme="majorHAnsi"/>
          <w:sz w:val="24"/>
          <w:u w:val="single"/>
        </w:rPr>
        <w:t>"It's</w:t>
      </w:r>
      <w:proofErr w:type="spellEnd"/>
      <w:r w:rsidRPr="004D7A89">
        <w:rPr>
          <w:rFonts w:asciiTheme="majorHAnsi" w:hAnsiTheme="majorHAnsi"/>
          <w:sz w:val="24"/>
          <w:u w:val="single"/>
        </w:rPr>
        <w:t xml:space="preserve"> hard to regard North Korea as possessing an H-bomb.</w:t>
      </w:r>
      <w:r w:rsidRPr="004D7A89">
        <w:rPr>
          <w:rFonts w:asciiTheme="majorHAnsi" w:hAnsiTheme="majorHAnsi"/>
          <w:sz w:val="16"/>
        </w:rPr>
        <w:t xml:space="preserve"> I think it seems to be developing it," Lee said, according to a report by South Korea's </w:t>
      </w:r>
      <w:proofErr w:type="spellStart"/>
      <w:r w:rsidRPr="004D7A89">
        <w:rPr>
          <w:rFonts w:asciiTheme="majorHAnsi" w:hAnsiTheme="majorHAnsi"/>
          <w:sz w:val="16"/>
        </w:rPr>
        <w:t>Yonhap</w:t>
      </w:r>
      <w:proofErr w:type="spellEnd"/>
      <w:r w:rsidRPr="004D7A89">
        <w:rPr>
          <w:rFonts w:asciiTheme="majorHAnsi" w:hAnsiTheme="majorHAnsi"/>
          <w:sz w:val="16"/>
        </w:rPr>
        <w:t xml:space="preserve"> news agency. Russian lawmaker Aleksey </w:t>
      </w:r>
      <w:proofErr w:type="spellStart"/>
      <w:r w:rsidRPr="004D7A89">
        <w:rPr>
          <w:rFonts w:asciiTheme="majorHAnsi" w:hAnsiTheme="majorHAnsi"/>
          <w:sz w:val="16"/>
        </w:rPr>
        <w:t>Pushkov</w:t>
      </w:r>
      <w:proofErr w:type="spellEnd"/>
      <w:r w:rsidRPr="004D7A89">
        <w:rPr>
          <w:rFonts w:asciiTheme="majorHAnsi" w:hAnsiTheme="majorHAnsi"/>
          <w:sz w:val="16"/>
        </w:rPr>
        <w:t xml:space="preserve">, the head of the foreign affairs committee in Russia's lower legislative house, told state broadcaster Russia 24 that </w:t>
      </w:r>
      <w:r w:rsidRPr="004D7A89">
        <w:rPr>
          <w:rFonts w:asciiTheme="majorHAnsi" w:hAnsiTheme="majorHAnsi"/>
          <w:sz w:val="24"/>
          <w:u w:val="single"/>
        </w:rPr>
        <w:t>he wasn't sure whether North Korea had a thermonuclear bomb</w:t>
      </w:r>
      <w:r w:rsidRPr="004D7A89">
        <w:rPr>
          <w:rFonts w:asciiTheme="majorHAnsi" w:hAnsiTheme="majorHAnsi"/>
          <w:sz w:val="16"/>
        </w:rPr>
        <w:t xml:space="preserve">. He said, however, that he believes Kim's regime could be close to having one. </w:t>
      </w:r>
      <w:r w:rsidRPr="004D7A89">
        <w:rPr>
          <w:rFonts w:asciiTheme="majorHAnsi" w:hAnsiTheme="majorHAnsi"/>
          <w:sz w:val="24"/>
          <w:u w:val="single"/>
        </w:rPr>
        <w:t xml:space="preserve">Difficult to assess Hard evidence of North Korea's nuclear progress is difficult to come by, Nilsson-Wright said. Kim's regime generally cloaks its efforts in secrecy and occasionally </w:t>
      </w:r>
      <w:r w:rsidRPr="004D7A89">
        <w:rPr>
          <w:rFonts w:asciiTheme="majorHAnsi" w:hAnsiTheme="majorHAnsi"/>
          <w:b/>
          <w:sz w:val="24"/>
          <w:u w:val="single"/>
        </w:rPr>
        <w:t>boasts of advances through propaganda outlets</w:t>
      </w:r>
      <w:r w:rsidRPr="004D7A89">
        <w:rPr>
          <w:rFonts w:asciiTheme="majorHAnsi" w:hAnsiTheme="majorHAnsi"/>
          <w:sz w:val="16"/>
        </w:rPr>
        <w:t xml:space="preserve">, </w:t>
      </w:r>
      <w:r w:rsidRPr="004D7A89">
        <w:rPr>
          <w:rFonts w:asciiTheme="majorHAnsi" w:hAnsiTheme="majorHAnsi"/>
          <w:sz w:val="24"/>
          <w:u w:val="single"/>
        </w:rPr>
        <w:t>leaving the rest of the world to attempt to connect the dots</w:t>
      </w:r>
      <w:r w:rsidRPr="004D7A89">
        <w:rPr>
          <w:rFonts w:asciiTheme="majorHAnsi" w:hAnsiTheme="majorHAnsi"/>
          <w:sz w:val="16"/>
        </w:rPr>
        <w:t xml:space="preserve">. Nilsson-Wright said such </w:t>
      </w:r>
      <w:r w:rsidRPr="004D7A89">
        <w:rPr>
          <w:rFonts w:asciiTheme="majorHAnsi" w:hAnsiTheme="majorHAnsi"/>
          <w:sz w:val="24"/>
          <w:u w:val="single"/>
        </w:rPr>
        <w:t>claims were typically made in an "attention-grabbing effort to assert North Korean autonomy and his own political authority</w:t>
      </w:r>
      <w:r w:rsidRPr="004D7A89">
        <w:rPr>
          <w:rFonts w:asciiTheme="majorHAnsi" w:hAnsiTheme="majorHAnsi"/>
          <w:sz w:val="16"/>
        </w:rPr>
        <w:t>" and "</w:t>
      </w:r>
      <w:r w:rsidRPr="004D7A89">
        <w:rPr>
          <w:rFonts w:asciiTheme="majorHAnsi" w:hAnsiTheme="majorHAnsi"/>
          <w:sz w:val="24"/>
          <w:u w:val="single"/>
        </w:rPr>
        <w:t>enhance its negotiating position with other countries." Pyongyang is a "black box</w:t>
      </w:r>
      <w:r w:rsidRPr="004D7A89">
        <w:rPr>
          <w:rFonts w:asciiTheme="majorHAnsi" w:hAnsiTheme="majorHAnsi"/>
          <w:sz w:val="16"/>
        </w:rPr>
        <w:t xml:space="preserve">", said </w:t>
      </w:r>
      <w:proofErr w:type="spellStart"/>
      <w:r w:rsidRPr="004D7A89">
        <w:rPr>
          <w:rFonts w:asciiTheme="majorHAnsi" w:hAnsiTheme="majorHAnsi"/>
          <w:sz w:val="16"/>
        </w:rPr>
        <w:t>Ewha's</w:t>
      </w:r>
      <w:proofErr w:type="spellEnd"/>
      <w:r w:rsidRPr="004D7A89">
        <w:rPr>
          <w:rFonts w:asciiTheme="majorHAnsi" w:hAnsiTheme="majorHAnsi"/>
          <w:sz w:val="16"/>
        </w:rPr>
        <w:t xml:space="preserve"> Kim. He added that </w:t>
      </w:r>
      <w:r w:rsidRPr="004D7A89">
        <w:rPr>
          <w:rFonts w:asciiTheme="majorHAnsi" w:hAnsiTheme="majorHAnsi"/>
          <w:sz w:val="24"/>
          <w:u w:val="single"/>
        </w:rPr>
        <w:t>the regime was well versed in using uncertainty about its true capabilities to generate fear and strengthen its hand in terms of negotiations</w:t>
      </w:r>
      <w:r w:rsidRPr="004D7A89">
        <w:rPr>
          <w:rFonts w:asciiTheme="majorHAnsi" w:hAnsiTheme="majorHAnsi"/>
          <w:sz w:val="16"/>
        </w:rPr>
        <w:t xml:space="preserve">. North Korea's internationally isolated regime is a heavily militarized state with a huge standing army of 1.2 million active soldiers and 7.7 million reservists. North Korea: </w:t>
      </w:r>
      <w:r w:rsidRPr="004D7A89">
        <w:rPr>
          <w:rFonts w:asciiTheme="majorHAnsi" w:hAnsiTheme="majorHAnsi"/>
          <w:sz w:val="24"/>
          <w:u w:val="single"/>
        </w:rPr>
        <w:t>Ready to use nuclear weapons North Korea: Ready to use nuclear weapons 'any time</w:t>
      </w:r>
      <w:r w:rsidRPr="004D7A89">
        <w:rPr>
          <w:rFonts w:asciiTheme="majorHAnsi" w:hAnsiTheme="majorHAnsi"/>
          <w:sz w:val="16"/>
        </w:rPr>
        <w:t xml:space="preserve">' 01:57 But its conventional weaponry is dated, with limited effectiveness, and it has looked to developing its nuclear capabilities to project power internationally. The country declared it had nuclear weapons in 2003, and conducted nuclear tests in 2006, 2009 and 2013. </w:t>
      </w:r>
      <w:r w:rsidRPr="004D7A89">
        <w:rPr>
          <w:rFonts w:asciiTheme="majorHAnsi" w:hAnsiTheme="majorHAnsi"/>
          <w:sz w:val="24"/>
          <w:u w:val="single"/>
        </w:rPr>
        <w:t>In May, it said it had the ability to miniaturize nuclear weapons, a development that would allow it to deploy nuclear weapons on missiles</w:t>
      </w:r>
      <w:r w:rsidRPr="004D7A89">
        <w:rPr>
          <w:rFonts w:asciiTheme="majorHAnsi" w:hAnsiTheme="majorHAnsi"/>
          <w:sz w:val="16"/>
        </w:rPr>
        <w:t>. A U.S. National Security Council spokesman responded that the United States did not think the North Koreans had such a capability. David Albright, a former U.N. weapons inspector, told CNN earlier this year that Pyongyang could have 10 to 15 atomic weapons at this point, and that it could grow that amount by several weapons per year. He said he believed Pyongyang had the capability to miniaturize a warhead for shorter missiles, but not yet for intercontinental ballistic missiles capable of reaching the United States.</w:t>
      </w:r>
    </w:p>
    <w:p w:rsidR="005A77DB" w:rsidRPr="002E5E18" w:rsidRDefault="005A77DB" w:rsidP="002E5E18"/>
    <w:p w:rsidR="00C17B6A" w:rsidRDefault="00C17B6A" w:rsidP="00C17B6A">
      <w:pPr>
        <w:pStyle w:val="Heading3"/>
      </w:pPr>
      <w:r>
        <w:t>No NE Asia Arms Race</w:t>
      </w:r>
    </w:p>
    <w:p w:rsidR="00C17B6A" w:rsidRDefault="00C17B6A" w:rsidP="00C17B6A">
      <w:pPr>
        <w:pStyle w:val="Heading4"/>
      </w:pPr>
      <w:r>
        <w:t>No scenario for a Northeast Asia Arms race</w:t>
      </w:r>
    </w:p>
    <w:p w:rsidR="00C17B6A" w:rsidRPr="00013C9D" w:rsidRDefault="00C17B6A" w:rsidP="00C17B6A">
      <w:proofErr w:type="spellStart"/>
      <w:r w:rsidRPr="00013C9D">
        <w:rPr>
          <w:rStyle w:val="Style13ptBold"/>
        </w:rPr>
        <w:t>Feffer</w:t>
      </w:r>
      <w:proofErr w:type="spellEnd"/>
      <w:r w:rsidRPr="00013C9D">
        <w:rPr>
          <w:rStyle w:val="Style13ptBold"/>
        </w:rPr>
        <w:t xml:space="preserve"> 10</w:t>
      </w:r>
      <w:r>
        <w:t xml:space="preserve"> </w:t>
      </w:r>
      <w:r w:rsidRPr="00013C9D">
        <w:t xml:space="preserve">John </w:t>
      </w:r>
      <w:proofErr w:type="spellStart"/>
      <w:r w:rsidRPr="00013C9D">
        <w:t>Feffer</w:t>
      </w:r>
      <w:proofErr w:type="spellEnd"/>
      <w:r w:rsidRPr="00013C9D">
        <w:t xml:space="preserve"> is director of Foreign Policy </w:t>
      </w:r>
      <w:proofErr w:type="gramStart"/>
      <w:r w:rsidRPr="00013C9D">
        <w:t>In</w:t>
      </w:r>
      <w:proofErr w:type="gramEnd"/>
      <w:r w:rsidRPr="00013C9D">
        <w:t xml:space="preserve"> Focus at the Institute for Policy Studies</w:t>
      </w:r>
      <w:r>
        <w:t xml:space="preserve"> (</w:t>
      </w:r>
      <w:proofErr w:type="spellStart"/>
      <w:r>
        <w:t>Feffer</w:t>
      </w:r>
      <w:proofErr w:type="spellEnd"/>
      <w:r>
        <w:t>, John. “An Arms Race for Northeast Asia?” Foreign Policy in Focus. May 7, 2010. Web.) DD</w:t>
      </w:r>
    </w:p>
    <w:p w:rsidR="00C17B6A" w:rsidRPr="00013C9D" w:rsidRDefault="00C17B6A" w:rsidP="00C17B6A">
      <w:pPr>
        <w:rPr>
          <w:sz w:val="16"/>
        </w:rPr>
      </w:pPr>
      <w:r w:rsidRPr="00013C9D">
        <w:rPr>
          <w:u w:val="single"/>
        </w:rPr>
        <w:t>China</w:t>
      </w:r>
      <w:r w:rsidRPr="00013C9D">
        <w:rPr>
          <w:sz w:val="16"/>
        </w:rPr>
        <w:t>, argues Zhu Feng in his article on the implications of military spending for regional politics in Northeast Asia</w:t>
      </w:r>
      <w:r w:rsidRPr="00013C9D">
        <w:rPr>
          <w:u w:val="single"/>
        </w:rPr>
        <w:t>, is comfortable with a U.S.-centric security system</w:t>
      </w:r>
      <w:r w:rsidRPr="00013C9D">
        <w:rPr>
          <w:sz w:val="16"/>
        </w:rPr>
        <w:t xml:space="preserve">. It is not spending money on modernizing its military in order to upend the status quo, retake "lost" territory, or even expand its sphere of influence. </w:t>
      </w:r>
      <w:r w:rsidRPr="00013C9D">
        <w:rPr>
          <w:u w:val="single"/>
        </w:rPr>
        <w:t>The military spending increases are largely internally directed:</w:t>
      </w:r>
      <w:r w:rsidRPr="00013C9D">
        <w:rPr>
          <w:sz w:val="16"/>
        </w:rPr>
        <w:t xml:space="preserve"> to maintain territorial integrity and buttress the leadership's legitimacy in the eyes of the population. A great-power rivalry similar to the cold war conflict between the United States and the Soviet Union is not in China's interest, particularly given its knowledge of how vulnerable the Soviet Union became when it attempted to keep pace with U.S. military spending increases. The other country currently involved in the Six Party Talks that increased its military spending dramatically over the last decade is Russia. To make up for the deterioration of its capabilities during the economic collapse of the 1990s, Russia poured funds from its energy sales into an ambitious modernization program. Despite the economic crisis, and early indications that Russia would have to cut its military budget as a consequence, Russia in fact boosted its military spending by 25 percent in 2009, a post-Soviet record. It has increased subsidies to military contractors and pushed to increase its arms exports. Russia is a chief military supplier of China as well as a close collaborator in the Shanghai Cooperation Organization, a regional security organization. According to General of the Army Nikolay Makarov, the rapprochement of Moscow and Beijing is at least in part due to the increase in military spending in Japan and South Korea. </w:t>
      </w:r>
      <w:r w:rsidRPr="00013C9D">
        <w:rPr>
          <w:u w:val="single"/>
        </w:rPr>
        <w:t>Great-power rivalry has been a chief driver of arms races in the past two centuries. For the moment, however, this disease seems to have gone into at least partial remission.</w:t>
      </w:r>
      <w:r w:rsidRPr="00013C9D">
        <w:rPr>
          <w:sz w:val="16"/>
        </w:rPr>
        <w:t xml:space="preserve"> Although Russia is concerned with NATO expansion and has balked at significant nuclear reductions because of upgrades in U.S. conventional power projection, Moscow no longer has any ambitions beyond its near abroad or, frankly, the resource base to restart an arms race with Washington. </w:t>
      </w:r>
      <w:r w:rsidRPr="00013C9D">
        <w:rPr>
          <w:u w:val="single"/>
        </w:rPr>
        <w:t>China, meanwhile, is considered a more serious threat than Russia in certain Pentagon circles, but Washington is too dependent on Beijing's economic largesse to risk an all-out confrontation. Beijing, on the other hand, is mindful of the lessons of the Soviet Union's demise and unwilling to challenge the United States even in the Pacific region much less anywhere else in the world</w:t>
      </w:r>
      <w:r w:rsidRPr="00013C9D">
        <w:rPr>
          <w:sz w:val="16"/>
        </w:rPr>
        <w:t xml:space="preserve">. Although the "China threat" continues to serve as a justification for large-scale weapons production in the United States, great-power rivalry is no longer the central driver behind the military spending increases in Washington, Beijing, or Moscow. A New Kind of Arms Race In the 1990s, Desmond Ball analyzed the post-cold war surge in spending and concluded that </w:t>
      </w:r>
      <w:r w:rsidRPr="00013C9D">
        <w:rPr>
          <w:u w:val="single"/>
        </w:rPr>
        <w:t>the acquisition of weaponry in Asia was neither sufficiently rapid nor implemented in a reciprocal fashion to amount to a proper arms race. Countries were increasing their spending not as part of a tit-for-tat process but for a variety of other external and internal factors</w:t>
      </w:r>
      <w:r w:rsidRPr="00013C9D">
        <w:rPr>
          <w:sz w:val="16"/>
        </w:rPr>
        <w:t>. "There are few unambiguous cases of particular acquisitions in one country leading to either imitative or offsetting acquisitions by others," Ball concluded. The same argument applies today</w:t>
      </w:r>
      <w:r w:rsidRPr="00013C9D">
        <w:rPr>
          <w:u w:val="single"/>
        </w:rPr>
        <w:t>. Few speak of an arms race in Northeast Asia today. Russia, after all, has increased its military budget to regain some of the prestige it lost during the 1990s after the collapse of the Soviet Union and, subsequently, its economy. The United States launched two wars in the last decade along with a global war on terror, none of which had much to do with Northeast Asia. China, South Korea, and Japan, although historically subject to competitive military spending, have articulated different reasons for the recent modernization of their militaries. Even the conditions that would ordinarily give rise to an arms race don't seem to apply</w:t>
      </w:r>
      <w:r w:rsidRPr="00013C9D">
        <w:rPr>
          <w:sz w:val="16"/>
        </w:rPr>
        <w:t xml:space="preserve">. Take the case of the Korean peninsula. The </w:t>
      </w:r>
      <w:r w:rsidRPr="00013C9D">
        <w:rPr>
          <w:u w:val="single"/>
        </w:rPr>
        <w:t>two countries-the Republic of Korea in the south and the Democratic People's Republic of Korea in the north-have fought one short hot war and subsequently waged one long cold war for control of the peninsula. It would seem natural that the two countries would be engaged in an arms race given the history of tensions and the increasingly sharp divide between the two systems. But the spending patterns of the two countries no longer match up. North Korea doesn't have the resources to keep up with South Korean spending.</w:t>
      </w:r>
      <w:r w:rsidRPr="00013C9D">
        <w:rPr>
          <w:sz w:val="16"/>
        </w:rPr>
        <w:t xml:space="preserve"> As Chung-in Moon and </w:t>
      </w:r>
      <w:proofErr w:type="spellStart"/>
      <w:r w:rsidRPr="00013C9D">
        <w:rPr>
          <w:sz w:val="16"/>
        </w:rPr>
        <w:t>Sangkeun</w:t>
      </w:r>
      <w:proofErr w:type="spellEnd"/>
      <w:r w:rsidRPr="00013C9D">
        <w:rPr>
          <w:sz w:val="16"/>
        </w:rPr>
        <w:t xml:space="preserve"> Lee explain in their essay on the reasons for South Korea's growing military budget, an asymmetric pattern has emerged since the mid-1970s, with South Korea increasing its spending and North Korea reducing its spending. In Northeast Asia, it would seem </w:t>
      </w:r>
      <w:r w:rsidRPr="00013C9D">
        <w:rPr>
          <w:u w:val="single"/>
        </w:rPr>
        <w:t xml:space="preserve">that countries no longer increase their military spending solely in response to a narrowly confined set of signals </w:t>
      </w:r>
      <w:r w:rsidRPr="00013C9D">
        <w:rPr>
          <w:sz w:val="16"/>
        </w:rPr>
        <w:t xml:space="preserve">from adversaries-what Ball defines as "an interactive process in which the arms requirements of one country depend upon the known, assumed, or anticipated capabilities of the forces of the other party or parties." </w:t>
      </w:r>
      <w:r w:rsidRPr="00013C9D">
        <w:rPr>
          <w:u w:val="single"/>
        </w:rPr>
        <w:t>In the case of the Korean peninsula,</w:t>
      </w:r>
      <w:r w:rsidRPr="00013C9D">
        <w:rPr>
          <w:sz w:val="16"/>
        </w:rPr>
        <w:t xml:space="preserve"> for instance, </w:t>
      </w:r>
      <w:r w:rsidRPr="00013C9D">
        <w:rPr>
          <w:u w:val="single"/>
        </w:rPr>
        <w:t>South Korea has been increasing its military spending not as a direct response to North Korean spending patterns but for a set of different external and internal reasons. One of the principal external reasons is Seoul's relationship with Washington</w:t>
      </w:r>
      <w:r w:rsidRPr="00013C9D">
        <w:rPr>
          <w:sz w:val="16"/>
        </w:rPr>
        <w:t xml:space="preserve">. As Jae-Jung Suh argues in his essay on the impact of alliance politics on military </w:t>
      </w:r>
      <w:r w:rsidRPr="00013C9D">
        <w:rPr>
          <w:u w:val="single"/>
        </w:rPr>
        <w:t>spending, South Korea has had to increase its spending simply to keep up with the modernization of U.S. forces</w:t>
      </w:r>
      <w:r w:rsidRPr="00013C9D">
        <w:rPr>
          <w:sz w:val="16"/>
        </w:rPr>
        <w:t>. The pressures of meshing with U.S. weapons systems and C4 (command, control, communications and computers)-the challenge of interoperability-has been a more effective driver of military spending than any perceived external threat to South Korea.</w:t>
      </w:r>
      <w:r w:rsidRPr="00013C9D">
        <w:rPr>
          <w:u w:val="single"/>
        </w:rPr>
        <w:t xml:space="preserve"> Our notions of an arms race based on perceptions of threat-and the spiral of reciprocal spending based on those perceptions-must be altered.</w:t>
      </w:r>
      <w:r w:rsidRPr="00013C9D">
        <w:rPr>
          <w:sz w:val="16"/>
        </w:rPr>
        <w:t xml:space="preserve"> There are still fears of falling behind an adversary's capabilities. But equally important is the fear of falling behind new standards of modern weaponry and the latest technological advances in networked warfare. </w:t>
      </w:r>
      <w:r w:rsidRPr="00013C9D">
        <w:rPr>
          <w:u w:val="single"/>
        </w:rPr>
        <w:t>While these pressures have always existed-what might be termed the "keeping up with the crossbow" syndrome-they have become compressed in time and space. This third factor, after the spending patterns of adversaries and the spending priorities of allies, has become increasingly salient in an age of globalization marked by the relative absence of an overarching ideological conflict.</w:t>
      </w:r>
      <w:r w:rsidRPr="00013C9D">
        <w:rPr>
          <w:sz w:val="16"/>
        </w:rPr>
        <w:t xml:space="preserve"> In the 1990s, for instance, the United States initiated a "revolution in military affairs" (RMA) that stimulated other countries to believe that applying new computer and communications technology to the modernization of their militaries was not optional but obligatory. While perhaps only the United States can aspire to "full spectrum dominance," as laid out in its Joint Vision 2010, all countries can apply these technologies to military affairs to the extent that their budgets permit. And these military budgets are often exempt from the usual constraints because of "national security exceptions" that apply either formally (in regard to externally imposed austerity measures or through bilateral trade agreements) or informally (in the budget debates in the U.S. Congress). Bringing a military up to some conception of international standards becomes the security equivalent of a computer hardware upgrade. Without such an upgrade, national leaders believe that they are not only left behind but cannot even effectively operate in the same security environment.</w:t>
      </w:r>
    </w:p>
    <w:p w:rsidR="005035AA" w:rsidRPr="005035AA" w:rsidRDefault="005035AA" w:rsidP="005035AA"/>
    <w:p w:rsidR="00D51337" w:rsidRDefault="004A138B" w:rsidP="004A138B">
      <w:pPr>
        <w:pStyle w:val="Heading2"/>
      </w:pPr>
      <w:r>
        <w:t xml:space="preserve">SK-China Relations </w:t>
      </w:r>
      <w:proofErr w:type="spellStart"/>
      <w:r>
        <w:t>Ans</w:t>
      </w:r>
      <w:proofErr w:type="spellEnd"/>
    </w:p>
    <w:p w:rsidR="00355B3B" w:rsidRDefault="00355B3B" w:rsidP="00D139CE">
      <w:pPr>
        <w:pStyle w:val="Heading3"/>
      </w:pPr>
      <w:r>
        <w:t>Won’t hurt relations</w:t>
      </w:r>
    </w:p>
    <w:p w:rsidR="00355B3B" w:rsidRDefault="00355B3B" w:rsidP="00355B3B">
      <w:pPr>
        <w:pStyle w:val="Heading4"/>
      </w:pPr>
      <w:r>
        <w:t>Turn – THAAD will only cause a short term blow in relations and will actually foster deeper long term relations between the two countries</w:t>
      </w:r>
    </w:p>
    <w:p w:rsidR="00355B3B" w:rsidRPr="00EE76F2" w:rsidRDefault="00355B3B" w:rsidP="00355B3B">
      <w:r>
        <w:rPr>
          <w:rStyle w:val="Style13ptBold"/>
        </w:rPr>
        <w:t>Kim</w:t>
      </w:r>
      <w:r w:rsidRPr="00EE76F2">
        <w:rPr>
          <w:rStyle w:val="Style13ptBold"/>
        </w:rPr>
        <w:t xml:space="preserve"> 7/12</w:t>
      </w:r>
      <w:r>
        <w:t>/16 (Kim Sang Soon – President of the East Asia Peace Research Association – “</w:t>
      </w:r>
      <w:r w:rsidRPr="00EE76F2">
        <w:t>Can THAAD unite China and South Korea on peninsula strategy?</w:t>
      </w:r>
      <w:r>
        <w:t xml:space="preserve">” – 7/12/16 - </w:t>
      </w:r>
      <w:r w:rsidRPr="00EE76F2">
        <w:t>http://www.dailynk.com/english/read.php?cataId=nk03600&amp;num=13984</w:t>
      </w:r>
      <w:r>
        <w:t>)/TK</w:t>
      </w:r>
    </w:p>
    <w:p w:rsidR="00355B3B" w:rsidRPr="00EE76F2" w:rsidRDefault="00355B3B" w:rsidP="00355B3B">
      <w:pPr>
        <w:rPr>
          <w:sz w:val="16"/>
        </w:rPr>
      </w:pPr>
      <w:r w:rsidRPr="00EE76F2">
        <w:rPr>
          <w:sz w:val="16"/>
        </w:rPr>
        <w:t>The author, for his part, intends to focus critical attention on the question: “What kind of direction will the North Korea-China relationship take due to the installation of THAAD?” This is preferable to fixating on THAAD’s ramifications for South Korea-Sino ties.</w:t>
      </w:r>
      <w:r w:rsidRPr="00EE76F2">
        <w:rPr>
          <w:sz w:val="12"/>
        </w:rPr>
        <w:t>¶</w:t>
      </w:r>
      <w:r w:rsidRPr="00EE76F2">
        <w:rPr>
          <w:sz w:val="16"/>
        </w:rPr>
        <w:t xml:space="preserve"> </w:t>
      </w:r>
      <w:r w:rsidRPr="0094274D">
        <w:rPr>
          <w:rStyle w:val="StyleUnderline"/>
        </w:rPr>
        <w:t>The South Korea-China relationship has been fantastically successful in terms of social exchanges and economic activity over the past 20 years</w:t>
      </w:r>
      <w:r w:rsidRPr="00EE76F2">
        <w:rPr>
          <w:sz w:val="16"/>
        </w:rPr>
        <w:t xml:space="preserve">. With regards to political diplomacy, </w:t>
      </w:r>
      <w:r w:rsidRPr="0094274D">
        <w:rPr>
          <w:rStyle w:val="StyleUnderline"/>
        </w:rPr>
        <w:t xml:space="preserve">the personal trust built up between South Korean President Park </w:t>
      </w:r>
      <w:proofErr w:type="spellStart"/>
      <w:r w:rsidRPr="0094274D">
        <w:rPr>
          <w:rStyle w:val="StyleUnderline"/>
        </w:rPr>
        <w:t>Geun</w:t>
      </w:r>
      <w:proofErr w:type="spellEnd"/>
      <w:r w:rsidRPr="0094274D">
        <w:rPr>
          <w:rStyle w:val="StyleUnderline"/>
        </w:rPr>
        <w:t xml:space="preserve"> </w:t>
      </w:r>
      <w:proofErr w:type="spellStart"/>
      <w:r w:rsidRPr="0094274D">
        <w:rPr>
          <w:rStyle w:val="StyleUnderline"/>
        </w:rPr>
        <w:t>Hye</w:t>
      </w:r>
      <w:proofErr w:type="spellEnd"/>
      <w:r w:rsidRPr="0094274D">
        <w:rPr>
          <w:rStyle w:val="StyleUnderline"/>
        </w:rPr>
        <w:t xml:space="preserve"> and Chinese President Xi Jinping has raised the trust level between the two countries</w:t>
      </w:r>
      <w:r w:rsidRPr="00EE76F2">
        <w:rPr>
          <w:sz w:val="16"/>
        </w:rPr>
        <w:t xml:space="preserve"> in general. Therefore, </w:t>
      </w:r>
      <w:r w:rsidRPr="0094274D">
        <w:rPr>
          <w:rStyle w:val="StyleUnderline"/>
        </w:rPr>
        <w:t>the installation of THAAD will inflict a short term bruise on the relationship, but in the medium to long term, the possibility that this will evolve into a larger conflict is remote.</w:t>
      </w:r>
      <w:r w:rsidRPr="00EE76F2">
        <w:rPr>
          <w:sz w:val="12"/>
        </w:rPr>
        <w:t>¶</w:t>
      </w:r>
      <w:r w:rsidRPr="00EE76F2">
        <w:rPr>
          <w:sz w:val="16"/>
        </w:rPr>
        <w:t xml:space="preserve"> </w:t>
      </w:r>
      <w:r w:rsidRPr="0094274D">
        <w:rPr>
          <w:rStyle w:val="StyleUnderline"/>
        </w:rPr>
        <w:t>This author sees the South Korea-China relationship as one on the brink of an era of mature strategic cooperation.</w:t>
      </w:r>
      <w:r w:rsidRPr="00EE76F2">
        <w:rPr>
          <w:sz w:val="16"/>
        </w:rPr>
        <w:t xml:space="preserve"> </w:t>
      </w:r>
      <w:r w:rsidRPr="0094274D">
        <w:rPr>
          <w:rStyle w:val="StyleUnderline"/>
        </w:rPr>
        <w:t>It is true that the THAAD decision has caused deep doubts on the Chinese side. Rather than worrying about how the THAAD installation will sever or terminate relations, we need to be more concerned about how the strategic relationship between the two countries will evolve as a result of the THAAD development.</w:t>
      </w:r>
      <w:r w:rsidRPr="00EE76F2">
        <w:rPr>
          <w:sz w:val="12"/>
        </w:rPr>
        <w:t>¶</w:t>
      </w:r>
      <w:r w:rsidRPr="00EE76F2">
        <w:rPr>
          <w:sz w:val="16"/>
        </w:rPr>
        <w:t xml:space="preserve"> China’s ambiguous approach to the peninsula is being put to the test by the THAAD emplacement. Compared to South Korea, China has been relatively loose on the matter of denuclearizing the peninsula. </w:t>
      </w:r>
      <w:r w:rsidRPr="0094274D">
        <w:rPr>
          <w:rStyle w:val="StyleUnderline"/>
        </w:rPr>
        <w:t>The question is: will their increased seriousness on the matter actually bring them closer to the South Korean position.</w:t>
      </w:r>
      <w:r w:rsidRPr="00EE76F2">
        <w:rPr>
          <w:sz w:val="16"/>
        </w:rPr>
        <w:t xml:space="preserve"> </w:t>
      </w:r>
      <w:r w:rsidRPr="00EE76F2">
        <w:rPr>
          <w:sz w:val="12"/>
        </w:rPr>
        <w:t>¶</w:t>
      </w:r>
      <w:r w:rsidRPr="00EE76F2">
        <w:rPr>
          <w:sz w:val="16"/>
        </w:rPr>
        <w:t xml:space="preserve"> The ferocity of China’s opposition to THAAD reveals to us that peninsula issues such as denuclearization have become a hot issue of elevated importance to China. It is up to South Korea to devise and propose cooperative measures to China on these matters. To put it another way, China has been intensely focused on issues such as Taiwan Strait affairs and competing claims with Japan on the </w:t>
      </w:r>
      <w:proofErr w:type="spellStart"/>
      <w:r w:rsidRPr="00EE76F2">
        <w:rPr>
          <w:sz w:val="16"/>
        </w:rPr>
        <w:t>Diaoyutai</w:t>
      </w:r>
      <w:proofErr w:type="spellEnd"/>
      <w:r w:rsidRPr="00EE76F2">
        <w:rPr>
          <w:sz w:val="16"/>
        </w:rPr>
        <w:t>/</w:t>
      </w:r>
      <w:proofErr w:type="spellStart"/>
      <w:r w:rsidRPr="00EE76F2">
        <w:rPr>
          <w:sz w:val="16"/>
        </w:rPr>
        <w:t>Senkaku</w:t>
      </w:r>
      <w:proofErr w:type="spellEnd"/>
      <w:r w:rsidRPr="00EE76F2">
        <w:rPr>
          <w:sz w:val="16"/>
        </w:rPr>
        <w:t xml:space="preserve"> Islands, but now that Beijing’s attention has shifted over to the peninsula, there is a chance that the path to solving to the North Korean nuclear problem might be hastened. </w:t>
      </w:r>
      <w:r w:rsidRPr="00EE76F2">
        <w:rPr>
          <w:sz w:val="12"/>
        </w:rPr>
        <w:t>¶</w:t>
      </w:r>
      <w:r w:rsidRPr="00EE76F2">
        <w:rPr>
          <w:sz w:val="16"/>
        </w:rPr>
        <w:t xml:space="preserve"> The most important element for all sides to focus on is denuclearization. </w:t>
      </w:r>
      <w:r w:rsidRPr="00EE76F2">
        <w:rPr>
          <w:rStyle w:val="StyleUnderline"/>
        </w:rPr>
        <w:t>THAAD will not usher in the termination of friendly South Korea-Sino relations. It actually represents a new beginning.</w:t>
      </w:r>
      <w:r w:rsidRPr="00EE76F2">
        <w:rPr>
          <w:sz w:val="16"/>
        </w:rPr>
        <w:t xml:space="preserve"> In terms of accomplishing the shared goal of denuclearization, THAAD represents a purely defensive measure. But </w:t>
      </w:r>
      <w:r w:rsidRPr="00EE76F2">
        <w:rPr>
          <w:rStyle w:val="StyleUnderline"/>
        </w:rPr>
        <w:t>THAAD might also kick start a process in which China changes its strategy on the peninsula.</w:t>
      </w:r>
      <w:r w:rsidRPr="00EE76F2">
        <w:rPr>
          <w:sz w:val="16"/>
        </w:rPr>
        <w:t xml:space="preserve"> Dialogue between South Korea and China can help both countries to devise and act on a more future oriented and cooperative security policy.</w:t>
      </w:r>
      <w:r w:rsidRPr="00EE76F2">
        <w:rPr>
          <w:sz w:val="12"/>
        </w:rPr>
        <w:t>¶</w:t>
      </w:r>
      <w:r w:rsidRPr="00EE76F2">
        <w:rPr>
          <w:sz w:val="16"/>
        </w:rPr>
        <w:t xml:space="preserve"> </w:t>
      </w:r>
      <w:proofErr w:type="gramStart"/>
      <w:r w:rsidRPr="00EE76F2">
        <w:rPr>
          <w:sz w:val="16"/>
        </w:rPr>
        <w:t>It</w:t>
      </w:r>
      <w:proofErr w:type="gramEnd"/>
      <w:r w:rsidRPr="00EE76F2">
        <w:rPr>
          <w:sz w:val="16"/>
        </w:rPr>
        <w:t xml:space="preserve"> is best for South Korea to avoid involving itself in diplomatic confrontations between America and China. Instead, it should devote its political energy towards two outcomes on the peninsula: denuclearization and peaceful reunification. At long last, </w:t>
      </w:r>
      <w:r w:rsidRPr="00EE76F2">
        <w:rPr>
          <w:rStyle w:val="StyleUnderline"/>
        </w:rPr>
        <w:t>the time is right for South Korea and China to have a security dialogue</w:t>
      </w:r>
      <w:r w:rsidRPr="00EE76F2">
        <w:rPr>
          <w:sz w:val="16"/>
        </w:rPr>
        <w:t xml:space="preserve"> about denuclearizing the peninsula. South Korea should actively try to fulfill this goal. It’s time for China to change from its ambiguous peninsula strategy to a more forward-oriented approach.</w:t>
      </w:r>
    </w:p>
    <w:p w:rsidR="00355B3B" w:rsidRDefault="00355B3B" w:rsidP="00355B3B"/>
    <w:p w:rsidR="008D6034" w:rsidRPr="007358DF" w:rsidRDefault="008D6034" w:rsidP="008D6034">
      <w:pPr>
        <w:pStyle w:val="Heading4"/>
        <w:rPr>
          <w:rStyle w:val="StyleUnderline"/>
          <w:sz w:val="26"/>
          <w:u w:val="none"/>
        </w:rPr>
      </w:pPr>
      <w:r w:rsidRPr="007358DF">
        <w:rPr>
          <w:rStyle w:val="StyleUnderline"/>
          <w:sz w:val="26"/>
          <w:u w:val="none"/>
        </w:rPr>
        <w:t xml:space="preserve">South Korea </w:t>
      </w:r>
      <w:r>
        <w:rPr>
          <w:rStyle w:val="StyleUnderline"/>
          <w:sz w:val="26"/>
          <w:u w:val="none"/>
        </w:rPr>
        <w:t>shouldn’t give in to Chinese pressure on THAAD</w:t>
      </w:r>
    </w:p>
    <w:p w:rsidR="008D6034" w:rsidRDefault="008D6034" w:rsidP="008D6034">
      <w:pPr>
        <w:rPr>
          <w:rStyle w:val="StyleUnderline"/>
          <w:u w:val="none"/>
        </w:rPr>
      </w:pPr>
      <w:r w:rsidRPr="008B107A">
        <w:rPr>
          <w:rStyle w:val="StyleUnderline"/>
          <w:u w:val="none"/>
        </w:rPr>
        <w:t xml:space="preserve">Bruce </w:t>
      </w:r>
      <w:proofErr w:type="spellStart"/>
      <w:r w:rsidRPr="008B107A">
        <w:rPr>
          <w:rStyle w:val="Style13ptBold"/>
        </w:rPr>
        <w:t>Klingner</w:t>
      </w:r>
      <w:proofErr w:type="spellEnd"/>
      <w:r w:rsidRPr="008B107A">
        <w:rPr>
          <w:rStyle w:val="Style13ptBold"/>
        </w:rPr>
        <w:t>,</w:t>
      </w:r>
      <w:r w:rsidRPr="008B107A">
        <w:rPr>
          <w:rStyle w:val="StyleUnderline"/>
          <w:u w:val="none"/>
        </w:rPr>
        <w:t xml:space="preserve"> 9-1-</w:t>
      </w:r>
      <w:r w:rsidRPr="008B107A">
        <w:t>20</w:t>
      </w:r>
      <w:r w:rsidRPr="008B107A">
        <w:rPr>
          <w:rStyle w:val="Style13ptBold"/>
        </w:rPr>
        <w:t>15</w:t>
      </w:r>
      <w:r w:rsidRPr="008B107A">
        <w:rPr>
          <w:rStyle w:val="StyleUnderline"/>
          <w:u w:val="none"/>
        </w:rPr>
        <w:t xml:space="preserve">, "THE IMPORTANCE OF THAAD MISSILE DEFENSE.: EBSCOhost," No Publication, </w:t>
      </w:r>
      <w:hyperlink r:id="rId29" w:history="1">
        <w:r w:rsidRPr="00DD6593">
          <w:rPr>
            <w:rStyle w:val="Hyperlink"/>
          </w:rPr>
          <w:t>http://web.a.ebscohost.com.proxy.lib.umich.edu/ehost/pdfviewer/pdfviewer?sid=40f0c29c-3dcb-49ce-aa2b-a4fc5cf254c8%40sessionmgr4002&amp;amp;vid=1&amp;amp;hid=4112</w:t>
        </w:r>
      </w:hyperlink>
    </w:p>
    <w:p w:rsidR="008D6034" w:rsidRPr="007358DF" w:rsidRDefault="008D6034" w:rsidP="008D6034">
      <w:r>
        <w:rPr>
          <w:rStyle w:val="StyleUnderline"/>
          <w:u w:val="none"/>
        </w:rPr>
        <w:t>(</w:t>
      </w:r>
      <w:r>
        <w:rPr>
          <w:rFonts w:ascii="Arial" w:hAnsi="Arial" w:cs="Arial"/>
          <w:color w:val="454545"/>
          <w:shd w:val="clear" w:color="auto" w:fill="FFFFFF"/>
        </w:rPr>
        <w:t xml:space="preserve">Bruce </w:t>
      </w:r>
      <w:proofErr w:type="spellStart"/>
      <w:r>
        <w:rPr>
          <w:rFonts w:ascii="Arial" w:hAnsi="Arial" w:cs="Arial"/>
          <w:color w:val="454545"/>
          <w:shd w:val="clear" w:color="auto" w:fill="FFFFFF"/>
        </w:rPr>
        <w:t>Klingner</w:t>
      </w:r>
      <w:proofErr w:type="spellEnd"/>
      <w:r>
        <w:rPr>
          <w:rFonts w:ascii="Arial" w:hAnsi="Arial" w:cs="Arial"/>
          <w:color w:val="454545"/>
          <w:shd w:val="clear" w:color="auto" w:fill="FFFFFF"/>
        </w:rPr>
        <w:t xml:space="preserve"> specializes in Korean and Japanese affairs as the senior research fellow for Northeast Asia at The Heritage Foundation's Asian Studies Center.)</w:t>
      </w:r>
    </w:p>
    <w:p w:rsidR="008D6034" w:rsidRPr="007358DF" w:rsidRDefault="008D6034" w:rsidP="008D6034">
      <w:pPr>
        <w:rPr>
          <w:rStyle w:val="StyleUnderline"/>
        </w:rPr>
      </w:pPr>
      <w:r w:rsidRPr="007358DF">
        <w:rPr>
          <w:rStyle w:val="StyleUnderline"/>
        </w:rPr>
        <w:t>The deployment of THAAD on the Korean Peninsula would enhance South Korea’s defense against potentially catastrophic nuclear, biological, and chemical attacks and advanced North Korean missile capabilities, would impede Pyongyang’s ability to engage in coercive diplomacy, and augment deterrence by reducing the potential of success of a potential North Korean missile strike. The decision to deploy THAAD is a sovereign right that Seoul should base on national security objectives and the defensive needs of the nation. Seoul should not subordinate the defense of its citizens to economic blackmail by Beijing. Seoul and Washington should make clear to Beijing that pressure tactics would be better applied to its ally North Korea, which has developed nuclear weapons and missiles that have caused South Korea and the U.S. to take appropriate defensive actions.</w:t>
      </w:r>
    </w:p>
    <w:p w:rsidR="008D6034" w:rsidRDefault="008D6034" w:rsidP="00355B3B"/>
    <w:p w:rsidR="00D41C2A" w:rsidRDefault="00D41C2A" w:rsidP="00D41C2A">
      <w:pPr>
        <w:pStyle w:val="Heading4"/>
      </w:pPr>
      <w:r w:rsidRPr="003B0633">
        <w:t>Relations will remain resilient – South Korea-China relationship is deep and expansive</w:t>
      </w:r>
    </w:p>
    <w:p w:rsidR="00D41C2A" w:rsidRPr="003B0633" w:rsidRDefault="00D41C2A" w:rsidP="00D41C2A">
      <w:pPr>
        <w:rPr>
          <w:rStyle w:val="Style13ptBold"/>
          <w:b w:val="0"/>
        </w:rPr>
      </w:pPr>
      <w:r w:rsidRPr="003B0633">
        <w:rPr>
          <w:rStyle w:val="Style13ptBold"/>
        </w:rPr>
        <w:t>Chen 14</w:t>
      </w:r>
      <w:r>
        <w:rPr>
          <w:rStyle w:val="Style13ptBold"/>
        </w:rPr>
        <w:t xml:space="preserve"> (</w:t>
      </w:r>
      <w:proofErr w:type="spellStart"/>
      <w:r>
        <w:rPr>
          <w:rStyle w:val="Style13ptBold"/>
        </w:rPr>
        <w:t>Dingding</w:t>
      </w:r>
      <w:proofErr w:type="spellEnd"/>
      <w:r>
        <w:rPr>
          <w:rStyle w:val="Style13ptBold"/>
        </w:rPr>
        <w:t xml:space="preserve"> Chen - </w:t>
      </w:r>
      <w:r w:rsidRPr="003B0633">
        <w:rPr>
          <w:rStyle w:val="Style13ptBold"/>
        </w:rPr>
        <w:t>an assistant professor of Government and Public Administration at the University of Macau, Non-Resident Fellow at the Global Public Policy Institute (</w:t>
      </w:r>
      <w:proofErr w:type="spellStart"/>
      <w:r w:rsidRPr="003B0633">
        <w:rPr>
          <w:rStyle w:val="Style13ptBold"/>
        </w:rPr>
        <w:t>GPPi</w:t>
      </w:r>
      <w:proofErr w:type="spellEnd"/>
      <w:r w:rsidRPr="003B0633">
        <w:rPr>
          <w:rStyle w:val="Style13ptBold"/>
        </w:rPr>
        <w:t xml:space="preserve">) Berlin, Germany. He is also the Founding Director of </w:t>
      </w:r>
      <w:proofErr w:type="spellStart"/>
      <w:r>
        <w:rPr>
          <w:rStyle w:val="Style13ptBold"/>
        </w:rPr>
        <w:t>Intellisia</w:t>
      </w:r>
      <w:proofErr w:type="spellEnd"/>
      <w:r>
        <w:rPr>
          <w:rStyle w:val="Style13ptBold"/>
        </w:rPr>
        <w:t xml:space="preserve"> Institute</w:t>
      </w:r>
      <w:r w:rsidRPr="003B0633">
        <w:rPr>
          <w:rStyle w:val="Style13ptBold"/>
        </w:rPr>
        <w:t>, a newly established independent think tank focusing on international affairs in China. His research interests include: Chinese foreign policy, Asian security, Chinese politics, and human rights</w:t>
      </w:r>
      <w:r>
        <w:rPr>
          <w:rStyle w:val="Style13ptBold"/>
        </w:rPr>
        <w:t xml:space="preserve"> – “</w:t>
      </w:r>
      <w:r w:rsidRPr="003B0633">
        <w:rPr>
          <w:rStyle w:val="Style13ptBold"/>
        </w:rPr>
        <w:t>Is a China-South Korea Alliance Possible?</w:t>
      </w:r>
      <w:r>
        <w:rPr>
          <w:rStyle w:val="Style13ptBold"/>
        </w:rPr>
        <w:t xml:space="preserve">” – also has the coolest name ever - 7/8/16 - </w:t>
      </w:r>
      <w:r w:rsidRPr="003B0633">
        <w:rPr>
          <w:rStyle w:val="Style13ptBold"/>
        </w:rPr>
        <w:t>http://webcache.googleusercontent.com/search?q=cache:4ufzkthUE1cJ:thediplomat.com/2014/07/is-a-china-south-korea-alliance-possible/+&amp;cd=2&amp;hl=en&amp;ct=clnk&amp;gl=us</w:t>
      </w:r>
      <w:r>
        <w:rPr>
          <w:rStyle w:val="Style13ptBold"/>
        </w:rPr>
        <w:t>)/TK</w:t>
      </w:r>
    </w:p>
    <w:p w:rsidR="00D41C2A" w:rsidRPr="003B0633" w:rsidRDefault="00D41C2A" w:rsidP="00D41C2A">
      <w:pPr>
        <w:rPr>
          <w:rStyle w:val="StyleUnderline"/>
        </w:rPr>
      </w:pPr>
      <w:r w:rsidRPr="00A07B93">
        <w:rPr>
          <w:rStyle w:val="StyleUnderline"/>
        </w:rPr>
        <w:t>One major reason why China is now pursuing a warmer relationship with South Korea is China’s disappointment and anger at North Korea</w:t>
      </w:r>
      <w:r w:rsidRPr="003B0633">
        <w:rPr>
          <w:sz w:val="16"/>
        </w:rPr>
        <w:t xml:space="preserve">. A number of indicators suggest that </w:t>
      </w:r>
      <w:r w:rsidRPr="00A07B93">
        <w:rPr>
          <w:rStyle w:val="StyleUnderline"/>
        </w:rPr>
        <w:t>China is quietly and slowly shifting its policy toward North Korea.</w:t>
      </w:r>
      <w:r w:rsidRPr="003B0633">
        <w:rPr>
          <w:sz w:val="16"/>
        </w:rPr>
        <w:t xml:space="preserve"> Why China is changing its North Korea policy? The fundamental reason is actually quite simple– </w:t>
      </w:r>
      <w:r w:rsidRPr="00A07B93">
        <w:rPr>
          <w:rStyle w:val="StyleUnderline"/>
        </w:rPr>
        <w:t>North Korea is now hurting China’s core national interests.</w:t>
      </w:r>
      <w:r w:rsidRPr="003B0633">
        <w:rPr>
          <w:sz w:val="16"/>
        </w:rPr>
        <w:t xml:space="preserve"> In recent years, there has been a hot debate in China over whether Beijing should abandon North Korea. Several Chinese scholars (here and here) have already argued that China should abandon North Korea for moral and strategic reasons. They include: 1) North Korea’s value as China’s buffer zone is declining as China’s military modernization develops; 2) </w:t>
      </w:r>
      <w:r w:rsidRPr="00A07B93">
        <w:rPr>
          <w:rStyle w:val="StyleUnderline"/>
        </w:rPr>
        <w:t>the China-South Korea relationship is increasingly important and it can replace the China-North Korea alliance relationship</w:t>
      </w:r>
      <w:r w:rsidRPr="003B0633">
        <w:rPr>
          <w:sz w:val="16"/>
        </w:rPr>
        <w:t>; and 3) North Korea has become a troublemaker for China and East Asia stability, thus a negative asset for China.</w:t>
      </w:r>
      <w:r w:rsidRPr="003B0633">
        <w:rPr>
          <w:sz w:val="12"/>
        </w:rPr>
        <w:t>¶</w:t>
      </w:r>
      <w:r w:rsidRPr="003B0633">
        <w:rPr>
          <w:sz w:val="16"/>
        </w:rPr>
        <w:t xml:space="preserve"> In the meantime, </w:t>
      </w:r>
      <w:r w:rsidRPr="00A07B93">
        <w:rPr>
          <w:rStyle w:val="StyleUnderline"/>
        </w:rPr>
        <w:t>several Chinese scholars</w:t>
      </w:r>
      <w:r w:rsidRPr="003B0633">
        <w:rPr>
          <w:sz w:val="16"/>
        </w:rPr>
        <w:t xml:space="preserve"> (here and here) </w:t>
      </w:r>
      <w:r w:rsidRPr="00A07B93">
        <w:rPr>
          <w:rStyle w:val="StyleUnderline"/>
        </w:rPr>
        <w:t>have advocated for a China-South Korea alliance</w:t>
      </w:r>
      <w:r w:rsidRPr="003B0633">
        <w:rPr>
          <w:sz w:val="16"/>
        </w:rPr>
        <w:t xml:space="preserve">. According to Professor Yan </w:t>
      </w:r>
      <w:proofErr w:type="spellStart"/>
      <w:r w:rsidRPr="003B0633">
        <w:rPr>
          <w:sz w:val="16"/>
        </w:rPr>
        <w:t>Xuetong</w:t>
      </w:r>
      <w:proofErr w:type="spellEnd"/>
      <w:r w:rsidRPr="003B0633">
        <w:rPr>
          <w:sz w:val="16"/>
        </w:rPr>
        <w:t xml:space="preserve"> at Tsinghua University, </w:t>
      </w:r>
      <w:r w:rsidRPr="003B0633">
        <w:rPr>
          <w:rStyle w:val="Emphasis"/>
        </w:rPr>
        <w:t>China and South Korea share three mutual security interests:</w:t>
      </w:r>
      <w:r w:rsidRPr="00A07B93">
        <w:rPr>
          <w:rStyle w:val="StyleUnderline"/>
        </w:rPr>
        <w:t xml:space="preserve"> namely, the Japan threat, North Korea’s nuclear threat, and maintaining peace in East Asia</w:t>
      </w:r>
      <w:r w:rsidRPr="003B0633">
        <w:rPr>
          <w:sz w:val="16"/>
        </w:rPr>
        <w:t xml:space="preserve">. </w:t>
      </w:r>
      <w:r w:rsidRPr="00A07B93">
        <w:rPr>
          <w:rStyle w:val="StyleUnderline"/>
        </w:rPr>
        <w:t>Yan further explains that a China-South Korea alliance does not need to replace South Korea’s alliance with the U.S., thus reducing opposition from the U.S. side.</w:t>
      </w:r>
      <w:r w:rsidRPr="003B0633">
        <w:rPr>
          <w:sz w:val="16"/>
        </w:rPr>
        <w:t xml:space="preserve"> According to Yan, Korea historically maintained alliances with two countries at the same time; so technically a China-South Korea alliance should not be a problem for South Korea-U.S. alliance. In addition, </w:t>
      </w:r>
      <w:r w:rsidRPr="003B0633">
        <w:rPr>
          <w:rStyle w:val="StyleUnderline"/>
        </w:rPr>
        <w:t>China is already South Korea’s biggest trading partner and South Korea’s future economic development heavily depends on China’s</w:t>
      </w:r>
      <w:r w:rsidRPr="003B0633">
        <w:rPr>
          <w:sz w:val="16"/>
        </w:rPr>
        <w:t xml:space="preserve"> huge </w:t>
      </w:r>
      <w:r w:rsidRPr="003B0633">
        <w:rPr>
          <w:rStyle w:val="StyleUnderline"/>
        </w:rPr>
        <w:t>market. Most importantly, China now seems to embrace the idea that South Korea can play a leading role in future reunification with North Korea. It is thus natural for South Korea to develop a strong security relationship with China.</w:t>
      </w:r>
    </w:p>
    <w:p w:rsidR="00D41C2A" w:rsidRPr="00355B3B" w:rsidRDefault="00D41C2A" w:rsidP="00355B3B"/>
    <w:p w:rsidR="004A138B" w:rsidRDefault="00D139CE" w:rsidP="00D139CE">
      <w:pPr>
        <w:pStyle w:val="Heading3"/>
      </w:pPr>
      <w:r>
        <w:t>AT Economy</w:t>
      </w:r>
    </w:p>
    <w:p w:rsidR="004A138B" w:rsidRDefault="004A138B" w:rsidP="004A138B">
      <w:pPr>
        <w:pStyle w:val="Heading4"/>
      </w:pPr>
      <w:r>
        <w:t>THAAD won’t hurt South Korea’s economy- no retaliation</w:t>
      </w:r>
    </w:p>
    <w:p w:rsidR="004A138B" w:rsidRDefault="004A138B" w:rsidP="004A138B">
      <w:r w:rsidRPr="0022160D">
        <w:t xml:space="preserve">Jane </w:t>
      </w:r>
      <w:proofErr w:type="spellStart"/>
      <w:r w:rsidRPr="002E6BC9">
        <w:rPr>
          <w:rStyle w:val="Style13ptBold"/>
        </w:rPr>
        <w:t>Perlez</w:t>
      </w:r>
      <w:proofErr w:type="spellEnd"/>
      <w:r w:rsidRPr="002E6BC9">
        <w:rPr>
          <w:rStyle w:val="Style13ptBold"/>
        </w:rPr>
        <w:t>, 7-8</w:t>
      </w:r>
      <w:r w:rsidRPr="0022160D">
        <w:t xml:space="preserve">-2016, "For China, a Missile Defense System in South Korea Spells a Failed Courtship," New York Times, </w:t>
      </w:r>
      <w:hyperlink r:id="rId30" w:history="1">
        <w:r w:rsidRPr="00C66B25">
          <w:rPr>
            <w:rStyle w:val="Hyperlink"/>
          </w:rPr>
          <w:t>http://www.nytimes.com/2016/07/09/world/asia/south-korea-us-thaad-china.html?_r=1</w:t>
        </w:r>
      </w:hyperlink>
      <w:r>
        <w:t xml:space="preserve"> (</w:t>
      </w:r>
      <w:r w:rsidRPr="0022160D">
        <w:rPr>
          <w:rFonts w:ascii="Georgia" w:hAnsi="Georgia"/>
          <w:color w:val="333333"/>
          <w:sz w:val="16"/>
          <w:szCs w:val="16"/>
          <w:shd w:val="clear" w:color="auto" w:fill="FFFFFF"/>
        </w:rPr>
        <w:t xml:space="preserve">Jane </w:t>
      </w:r>
      <w:proofErr w:type="spellStart"/>
      <w:r w:rsidRPr="0022160D">
        <w:rPr>
          <w:rFonts w:ascii="Georgia" w:hAnsi="Georgia"/>
          <w:color w:val="333333"/>
          <w:sz w:val="16"/>
          <w:szCs w:val="16"/>
          <w:shd w:val="clear" w:color="auto" w:fill="FFFFFF"/>
        </w:rPr>
        <w:t>Perlez</w:t>
      </w:r>
      <w:proofErr w:type="spellEnd"/>
      <w:r w:rsidRPr="0022160D">
        <w:rPr>
          <w:rFonts w:ascii="Georgia" w:hAnsi="Georgia"/>
          <w:color w:val="333333"/>
          <w:sz w:val="16"/>
          <w:szCs w:val="16"/>
          <w:shd w:val="clear" w:color="auto" w:fill="FFFFFF"/>
        </w:rPr>
        <w:t xml:space="preserve"> is the chief diplomatic correspondent in the Beijing bureau of The New York Times. She covers China and its foreign policy, particularly relations between the United States and China, and their impact on the Asian region.)</w:t>
      </w:r>
    </w:p>
    <w:p w:rsidR="004A138B" w:rsidRDefault="004A138B" w:rsidP="004A138B">
      <w:r w:rsidRPr="005C3A4F">
        <w:rPr>
          <w:u w:val="single"/>
        </w:rPr>
        <w:t xml:space="preserve">Some in South Korea have expressed concern that China, the country’s top trading partner, might engage in economic retaliation for the </w:t>
      </w:r>
      <w:proofErr w:type="spellStart"/>
      <w:r w:rsidRPr="005C3A4F">
        <w:rPr>
          <w:u w:val="single"/>
        </w:rPr>
        <w:t>Thaad</w:t>
      </w:r>
      <w:proofErr w:type="spellEnd"/>
      <w:r w:rsidRPr="005C3A4F">
        <w:rPr>
          <w:u w:val="single"/>
        </w:rPr>
        <w:t xml:space="preserve"> deployment</w:t>
      </w:r>
      <w:r w:rsidRPr="004D3F60">
        <w:t xml:space="preserve">. Cheong </w:t>
      </w:r>
      <w:proofErr w:type="spellStart"/>
      <w:r w:rsidRPr="004D3F60">
        <w:t>Seong-chang</w:t>
      </w:r>
      <w:proofErr w:type="spellEnd"/>
      <w:r w:rsidRPr="004D3F60">
        <w:t xml:space="preserve">, a senior analyst with the </w:t>
      </w:r>
      <w:proofErr w:type="spellStart"/>
      <w:r w:rsidRPr="004D3F60">
        <w:t>Sejong</w:t>
      </w:r>
      <w:proofErr w:type="spellEnd"/>
      <w:r w:rsidRPr="004D3F60">
        <w:t xml:space="preserve"> Institute in </w:t>
      </w:r>
      <w:proofErr w:type="spellStart"/>
      <w:r w:rsidRPr="004D3F60">
        <w:t>Seongnam</w:t>
      </w:r>
      <w:proofErr w:type="spellEnd"/>
      <w:r w:rsidRPr="004D3F60">
        <w:t xml:space="preserve">, south of Seoul, said </w:t>
      </w:r>
      <w:r w:rsidRPr="005C3A4F">
        <w:t>China could reduce the number of tourists it allows into the country or boycott some South Korean goods.</w:t>
      </w:r>
      <w:r w:rsidRPr="004D3F60">
        <w:t xml:space="preserve"> Mr. Wu said </w:t>
      </w:r>
      <w:r w:rsidRPr="005C3A4F">
        <w:rPr>
          <w:u w:val="single"/>
        </w:rPr>
        <w:t>Beijing was unlikely to take such measures in this period of slower economic growth.</w:t>
      </w:r>
      <w:r w:rsidRPr="004D3F60">
        <w:t xml:space="preserve"> But he said the debate over North Korea among senior Chinese leaders would almost certainly be reshaped, with officials who favor better relations with Pyongyang gaining more influence, after two years of Mr. Xi keeping its isolated neighbor at a distance. </w:t>
      </w:r>
    </w:p>
    <w:p w:rsidR="006A076D" w:rsidRDefault="006A076D" w:rsidP="006A076D">
      <w:pPr>
        <w:pStyle w:val="Heading4"/>
      </w:pPr>
      <w:proofErr w:type="spellStart"/>
      <w:r>
        <w:t>SQuo</w:t>
      </w:r>
      <w:proofErr w:type="spellEnd"/>
      <w:r>
        <w:t xml:space="preserve"> solves Korea economy – upcoming stimulus package</w:t>
      </w:r>
    </w:p>
    <w:p w:rsidR="006A076D" w:rsidRPr="00F6632C" w:rsidRDefault="006A076D" w:rsidP="006A076D">
      <w:r w:rsidRPr="00F6632C">
        <w:rPr>
          <w:rStyle w:val="Style13ptBold"/>
        </w:rPr>
        <w:t>Song 6/28</w:t>
      </w:r>
      <w:r>
        <w:t>/16 (</w:t>
      </w:r>
      <w:r w:rsidRPr="00F6632C">
        <w:t>Song Jung-a</w:t>
      </w:r>
      <w:r>
        <w:t xml:space="preserve"> – writer for Financial Times – “</w:t>
      </w:r>
      <w:r w:rsidRPr="00F6632C">
        <w:t>South Korea plans s</w:t>
      </w:r>
      <w:r>
        <w:t xml:space="preserve">timulus boost in wake of Brexit” – 6/28/16 - </w:t>
      </w:r>
      <w:r w:rsidRPr="00F6632C">
        <w:t>http://www.ft.com/cms/s/0/43fb8136-3cf3-11e6-93e1-426e2e7bb8ad.html#axzz4EJmwO7RT</w:t>
      </w:r>
      <w:r>
        <w:t>)/TK</w:t>
      </w:r>
    </w:p>
    <w:p w:rsidR="006A076D" w:rsidRPr="008D05E1" w:rsidRDefault="006A076D" w:rsidP="006A076D">
      <w:pPr>
        <w:rPr>
          <w:sz w:val="16"/>
        </w:rPr>
      </w:pPr>
      <w:r w:rsidRPr="007E6096">
        <w:rPr>
          <w:rStyle w:val="StyleUnderline"/>
        </w:rPr>
        <w:t>South Korea is planning a</w:t>
      </w:r>
      <w:r w:rsidRPr="00F6632C">
        <w:rPr>
          <w:sz w:val="16"/>
        </w:rPr>
        <w:t xml:space="preserve"> Won20tn </w:t>
      </w:r>
      <w:r w:rsidRPr="007E6096">
        <w:rPr>
          <w:rStyle w:val="StyleUnderline"/>
        </w:rPr>
        <w:t>($17bn) stimulus package including a</w:t>
      </w:r>
      <w:r w:rsidRPr="00F6632C">
        <w:rPr>
          <w:sz w:val="16"/>
        </w:rPr>
        <w:t xml:space="preserve"> Won10tn </w:t>
      </w:r>
      <w:r w:rsidRPr="007E6096">
        <w:rPr>
          <w:rStyle w:val="StyleUnderline"/>
        </w:rPr>
        <w:t xml:space="preserve">supplementary budget </w:t>
      </w:r>
      <w:r w:rsidRPr="007E6096">
        <w:rPr>
          <w:rStyle w:val="Emphasis"/>
        </w:rPr>
        <w:t>to boost sluggish economic growth</w:t>
      </w:r>
      <w:r w:rsidRPr="007E6096">
        <w:rPr>
          <w:rStyle w:val="StyleUnderline"/>
        </w:rPr>
        <w:t xml:space="preserve"> and cushion risks from the UK’s decision to leave the EU.</w:t>
      </w:r>
      <w:r w:rsidRPr="00F6632C">
        <w:rPr>
          <w:rStyle w:val="StyleUnderline"/>
          <w:sz w:val="12"/>
        </w:rPr>
        <w:t xml:space="preserve">¶ </w:t>
      </w:r>
      <w:r w:rsidRPr="007E6096">
        <w:rPr>
          <w:rStyle w:val="StyleUnderline"/>
        </w:rPr>
        <w:t>The government has faced growing calls for stimulus measures, with</w:t>
      </w:r>
      <w:r w:rsidRPr="00F6632C">
        <w:rPr>
          <w:sz w:val="16"/>
        </w:rPr>
        <w:t xml:space="preserve"> the corporate restructuring in the shipbuilding and shipping industries expected to spark many lay-offs and the Brexit referendum increasing market volatility this week.</w:t>
      </w:r>
      <w:r w:rsidRPr="00F6632C">
        <w:rPr>
          <w:sz w:val="12"/>
        </w:rPr>
        <w:t>¶</w:t>
      </w:r>
      <w:r w:rsidRPr="00F6632C">
        <w:rPr>
          <w:sz w:val="16"/>
        </w:rPr>
        <w:t xml:space="preserve"> “Unrest in global financial markets has been growing from Brexit,” President Park Geun-hye told economic officials and lawmakers on Tuesday. “</w:t>
      </w:r>
      <w:r w:rsidRPr="007E6096">
        <w:rPr>
          <w:rStyle w:val="StyleUnderline"/>
        </w:rPr>
        <w:t>Uncertainties</w:t>
      </w:r>
      <w:r w:rsidRPr="00F6632C">
        <w:rPr>
          <w:sz w:val="16"/>
        </w:rPr>
        <w:t xml:space="preserve"> over the Chinese economy and geopolitical risks from North Korea </w:t>
      </w:r>
      <w:r w:rsidRPr="007E6096">
        <w:rPr>
          <w:rStyle w:val="StyleUnderline"/>
        </w:rPr>
        <w:t>are still pressuring our economy</w:t>
      </w:r>
      <w:r w:rsidRPr="00F6632C">
        <w:rPr>
          <w:sz w:val="16"/>
        </w:rPr>
        <w:t>.”</w:t>
      </w:r>
      <w:r w:rsidRPr="00F6632C">
        <w:rPr>
          <w:sz w:val="12"/>
        </w:rPr>
        <w:t>¶</w:t>
      </w:r>
      <w:r w:rsidRPr="00F6632C">
        <w:rPr>
          <w:sz w:val="16"/>
        </w:rPr>
        <w:t xml:space="preserve"> “The economic situation inside and outside our country is more serious than ever,” she added. “If we do not take extraordinary measures there are concerns growth and employment will contract in the second half of the </w:t>
      </w:r>
      <w:proofErr w:type="gramStart"/>
      <w:r w:rsidRPr="00F6632C">
        <w:rPr>
          <w:sz w:val="16"/>
        </w:rPr>
        <w:t>year.</w:t>
      </w:r>
      <w:proofErr w:type="gramEnd"/>
      <w:r w:rsidRPr="00F6632C">
        <w:rPr>
          <w:sz w:val="16"/>
        </w:rPr>
        <w:t>”</w:t>
      </w:r>
      <w:r w:rsidRPr="00F6632C">
        <w:rPr>
          <w:sz w:val="12"/>
        </w:rPr>
        <w:t>¶</w:t>
      </w:r>
      <w:r w:rsidRPr="00F6632C">
        <w:rPr>
          <w:sz w:val="16"/>
        </w:rPr>
        <w:t xml:space="preserve"> Seoul’s finance ministry cut its growth outlook for this year to 2.8 per cent from its December forecast of 3.1 per cent. It also lowered its projections for inflation from 1.5 per cent to 1.1 per cent, well below the Bank of Korea’s 2 per cent target.</w:t>
      </w:r>
      <w:r w:rsidRPr="00F6632C">
        <w:rPr>
          <w:sz w:val="12"/>
        </w:rPr>
        <w:t>¶</w:t>
      </w:r>
      <w:r w:rsidRPr="00F6632C">
        <w:rPr>
          <w:sz w:val="16"/>
        </w:rPr>
        <w:t xml:space="preserve"> The country’s economic growth fell by nearly half to 0.5 per cent in the first quarter as exports declined amid waning global trade and the commodity slump, while domestic consumption has been held back by high household debt.</w:t>
      </w:r>
      <w:r w:rsidRPr="00F6632C">
        <w:rPr>
          <w:sz w:val="12"/>
        </w:rPr>
        <w:t>¶</w:t>
      </w:r>
      <w:r w:rsidRPr="00F6632C">
        <w:rPr>
          <w:sz w:val="16"/>
        </w:rPr>
        <w:t xml:space="preserve"> The country’s exports, which account for about half the country’s $1.38tn gross domestic product, fell for a 17th consecutive month in May. The government forecasts a 4.7 per cent decline this year compared with 2015.</w:t>
      </w:r>
      <w:r w:rsidRPr="00F6632C">
        <w:rPr>
          <w:sz w:val="12"/>
        </w:rPr>
        <w:t>¶</w:t>
      </w:r>
      <w:r w:rsidRPr="00F6632C">
        <w:rPr>
          <w:sz w:val="16"/>
        </w:rPr>
        <w:t xml:space="preserve"> </w:t>
      </w:r>
      <w:r w:rsidRPr="00F6632C">
        <w:rPr>
          <w:rStyle w:val="StyleUnderline"/>
        </w:rPr>
        <w:t>Seoul expects the stimulus package to boost GDP growth this year by 0.2-0.3 percentage points. It includes measures to spur domestic consumption such as tax benefits for replacing older diesel cars and rebates on purchasing home appliances</w:t>
      </w:r>
      <w:r w:rsidRPr="00F6632C">
        <w:rPr>
          <w:sz w:val="16"/>
        </w:rPr>
        <w:t>.</w:t>
      </w:r>
      <w:r w:rsidRPr="00F6632C">
        <w:rPr>
          <w:sz w:val="12"/>
        </w:rPr>
        <w:t>¶</w:t>
      </w:r>
      <w:r w:rsidRPr="00F6632C">
        <w:rPr>
          <w:sz w:val="16"/>
        </w:rPr>
        <w:t xml:space="preserve"> Unrest in global financial markets has been growing from Brexit. Uncertainties over the Chinese economy and geopolitical risks from North Korea are still pressuring our economy</w:t>
      </w:r>
      <w:r w:rsidRPr="00F6632C">
        <w:rPr>
          <w:sz w:val="12"/>
        </w:rPr>
        <w:t>¶</w:t>
      </w:r>
      <w:r w:rsidRPr="00F6632C">
        <w:rPr>
          <w:sz w:val="16"/>
        </w:rPr>
        <w:t xml:space="preserve"> - Park Geun-hye, South Korea president</w:t>
      </w:r>
      <w:r w:rsidRPr="00F6632C">
        <w:rPr>
          <w:sz w:val="12"/>
        </w:rPr>
        <w:t>¶</w:t>
      </w:r>
      <w:r w:rsidRPr="00F6632C">
        <w:rPr>
          <w:sz w:val="16"/>
        </w:rPr>
        <w:t xml:space="preserve"> Kwon Young-sun, an economist at Nomura, said that while the Won10tn extra budget plan fell short of market expectations of Won15tn, </w:t>
      </w:r>
      <w:r w:rsidRPr="00F6632C">
        <w:rPr>
          <w:rStyle w:val="StyleUnderline"/>
        </w:rPr>
        <w:t xml:space="preserve">the stimulus package should boost domestic consumption and the job market. </w:t>
      </w:r>
      <w:r w:rsidRPr="00F6632C">
        <w:rPr>
          <w:sz w:val="16"/>
        </w:rPr>
        <w:t>However, he still expected the country’s economic growth to slow to 2.2 per cent this year from 2.6 per cent in 2015 because of flagging exports and weak business investment amid the Brexit fallout.</w:t>
      </w:r>
    </w:p>
    <w:p w:rsidR="006A076D" w:rsidRDefault="006A076D" w:rsidP="004A138B"/>
    <w:p w:rsidR="00D31604" w:rsidRDefault="00D31604" w:rsidP="00D31604">
      <w:pPr>
        <w:pStyle w:val="Heading3"/>
      </w:pPr>
      <w:r>
        <w:t>AT: Middle Power I/L Scenario</w:t>
      </w:r>
    </w:p>
    <w:p w:rsidR="00D31604" w:rsidRDefault="00D31604" w:rsidP="00D31604">
      <w:pPr>
        <w:pStyle w:val="Heading4"/>
      </w:pPr>
      <w:r>
        <w:t>Multiple alt causes hampering South Korea’s middle power abilities</w:t>
      </w:r>
    </w:p>
    <w:p w:rsidR="00D31604" w:rsidRPr="00764FD9" w:rsidRDefault="00D31604" w:rsidP="00D31604">
      <w:pPr>
        <w:rPr>
          <w:rStyle w:val="Style13ptBold"/>
          <w:b w:val="0"/>
        </w:rPr>
      </w:pPr>
      <w:proofErr w:type="spellStart"/>
      <w:r w:rsidRPr="00764FD9">
        <w:rPr>
          <w:rStyle w:val="Style13ptBold"/>
        </w:rPr>
        <w:t>Sohn</w:t>
      </w:r>
      <w:proofErr w:type="spellEnd"/>
      <w:r w:rsidRPr="00764FD9">
        <w:rPr>
          <w:rStyle w:val="Style13ptBold"/>
        </w:rPr>
        <w:t xml:space="preserve"> 15</w:t>
      </w:r>
      <w:r>
        <w:rPr>
          <w:rStyle w:val="Style13ptBold"/>
        </w:rPr>
        <w:t xml:space="preserve"> </w:t>
      </w:r>
      <w:r>
        <w:rPr>
          <w:rStyle w:val="Style13ptBold"/>
          <w:b w:val="0"/>
        </w:rPr>
        <w:t xml:space="preserve">(Yul </w:t>
      </w:r>
      <w:proofErr w:type="spellStart"/>
      <w:r>
        <w:rPr>
          <w:rStyle w:val="Style13ptBold"/>
          <w:b w:val="0"/>
        </w:rPr>
        <w:t>Sohn</w:t>
      </w:r>
      <w:proofErr w:type="spellEnd"/>
      <w:r>
        <w:rPr>
          <w:rStyle w:val="Style13ptBold"/>
          <w:b w:val="0"/>
        </w:rPr>
        <w:t xml:space="preserve"> - </w:t>
      </w:r>
      <w:r w:rsidRPr="00764FD9">
        <w:rPr>
          <w:rStyle w:val="Style13ptBold"/>
          <w:b w:val="0"/>
        </w:rPr>
        <w:t xml:space="preserve">a professor and Dean of the Graduate School of International Studies at </w:t>
      </w:r>
      <w:proofErr w:type="spellStart"/>
      <w:r w:rsidRPr="00764FD9">
        <w:rPr>
          <w:rStyle w:val="Style13ptBold"/>
          <w:b w:val="0"/>
        </w:rPr>
        <w:t>Yonsei</w:t>
      </w:r>
      <w:proofErr w:type="spellEnd"/>
      <w:r w:rsidRPr="00764FD9">
        <w:rPr>
          <w:rStyle w:val="Style13ptBold"/>
          <w:b w:val="0"/>
        </w:rPr>
        <w:t xml:space="preserve"> University, Seoul, Korea. He also serves as Director of the Japan Ce</w:t>
      </w:r>
      <w:r>
        <w:rPr>
          <w:rStyle w:val="Style13ptBold"/>
          <w:b w:val="0"/>
        </w:rPr>
        <w:t>nter at the East Asia Institute – “</w:t>
      </w:r>
      <w:r w:rsidRPr="00764FD9">
        <w:rPr>
          <w:rStyle w:val="Style13ptBold"/>
          <w:b w:val="0"/>
        </w:rPr>
        <w:t xml:space="preserve">Searching </w:t>
      </w:r>
      <w:proofErr w:type="gramStart"/>
      <w:r w:rsidRPr="00764FD9">
        <w:rPr>
          <w:rStyle w:val="Style13ptBold"/>
          <w:b w:val="0"/>
        </w:rPr>
        <w:t>For A</w:t>
      </w:r>
      <w:proofErr w:type="gramEnd"/>
      <w:r w:rsidRPr="00764FD9">
        <w:rPr>
          <w:rStyle w:val="Style13ptBold"/>
          <w:b w:val="0"/>
        </w:rPr>
        <w:t xml:space="preserve"> New Identity: South Korea’s Middle Power Diplomacy – Analysis</w:t>
      </w:r>
      <w:r>
        <w:rPr>
          <w:rStyle w:val="Style13ptBold"/>
          <w:b w:val="0"/>
        </w:rPr>
        <w:t xml:space="preserve">” – 12/18/15 - </w:t>
      </w:r>
      <w:r w:rsidRPr="00764FD9">
        <w:rPr>
          <w:rStyle w:val="Style13ptBold"/>
          <w:b w:val="0"/>
        </w:rPr>
        <w:t>http://www.eurasiareview.com/18122015-searching-for-a-new-identity-south-koreas-middle-power-diplomacy-analysis/</w:t>
      </w:r>
      <w:r>
        <w:rPr>
          <w:rStyle w:val="Style13ptBold"/>
          <w:b w:val="0"/>
        </w:rPr>
        <w:t>)/TK</w:t>
      </w:r>
    </w:p>
    <w:p w:rsidR="00D31604" w:rsidRPr="00764FD9" w:rsidRDefault="00D31604" w:rsidP="00D31604">
      <w:pPr>
        <w:rPr>
          <w:sz w:val="16"/>
        </w:rPr>
      </w:pPr>
      <w:r w:rsidRPr="00764FD9">
        <w:rPr>
          <w:sz w:val="16"/>
        </w:rPr>
        <w:t>WHAT COMES NEXT</w:t>
      </w:r>
      <w:proofErr w:type="gramStart"/>
      <w:r w:rsidRPr="00764FD9">
        <w:rPr>
          <w:sz w:val="16"/>
        </w:rPr>
        <w:t>?</w:t>
      </w:r>
      <w:r w:rsidRPr="00764FD9">
        <w:rPr>
          <w:sz w:val="12"/>
        </w:rPr>
        <w:t>¶</w:t>
      </w:r>
      <w:proofErr w:type="gramEnd"/>
      <w:r w:rsidRPr="00764FD9">
        <w:rPr>
          <w:sz w:val="16"/>
        </w:rPr>
        <w:t xml:space="preserve"> Over the past decade, </w:t>
      </w:r>
      <w:r w:rsidRPr="0018222E">
        <w:rPr>
          <w:rStyle w:val="StyleUnderline"/>
        </w:rPr>
        <w:t>South Korea’s middle power diplomacy has evolved</w:t>
      </w:r>
      <w:r w:rsidRPr="00764FD9">
        <w:rPr>
          <w:sz w:val="16"/>
        </w:rPr>
        <w:t xml:space="preserve"> as its focus shifted from regional to global issues. The </w:t>
      </w:r>
      <w:proofErr w:type="spellStart"/>
      <w:r w:rsidRPr="00764FD9">
        <w:rPr>
          <w:sz w:val="16"/>
        </w:rPr>
        <w:t>Roh</w:t>
      </w:r>
      <w:proofErr w:type="spellEnd"/>
      <w:r w:rsidRPr="00764FD9">
        <w:rPr>
          <w:sz w:val="16"/>
        </w:rPr>
        <w:t xml:space="preserve"> Government used it as a guiding concept for overall foreign policy. Particularly, it focused on regional strategy, acting as a facilitator of community building and also as a </w:t>
      </w:r>
      <w:proofErr w:type="spellStart"/>
      <w:r w:rsidRPr="00764FD9">
        <w:rPr>
          <w:sz w:val="16"/>
        </w:rPr>
        <w:t>balancer</w:t>
      </w:r>
      <w:proofErr w:type="spellEnd"/>
      <w:r w:rsidRPr="00764FD9">
        <w:rPr>
          <w:sz w:val="16"/>
        </w:rPr>
        <w:t xml:space="preserve"> between China and Japan. By contrast, the Lee and Park Governments applied middle power diplomacy solely in the global arena. Concepts drawn from a network approach to foreign policy such as ‘bridge’ and ‘convener’ have been applied to the country’s global diplomacy. However, if middle power diplomacy only applies to global issues, it will represent, at best, a partial contribution to </w:t>
      </w:r>
      <w:r w:rsidRPr="00764FD9">
        <w:rPr>
          <w:rStyle w:val="Emphasis"/>
        </w:rPr>
        <w:t>South Korea’s foreign policy</w:t>
      </w:r>
      <w:r w:rsidRPr="00764FD9">
        <w:rPr>
          <w:sz w:val="16"/>
        </w:rPr>
        <w:t xml:space="preserve">. For the </w:t>
      </w:r>
      <w:r w:rsidRPr="00764FD9">
        <w:rPr>
          <w:sz w:val="16"/>
          <w:szCs w:val="16"/>
        </w:rPr>
        <w:t xml:space="preserve">country </w:t>
      </w:r>
      <w:r w:rsidRPr="00764FD9">
        <w:rPr>
          <w:rStyle w:val="Emphasis"/>
        </w:rPr>
        <w:t>is faced with grave geopolitical challenges</w:t>
      </w:r>
      <w:r w:rsidRPr="00764FD9">
        <w:rPr>
          <w:rStyle w:val="StyleUnderline"/>
        </w:rPr>
        <w:t>, constantly exposed to an existential threat from North Korea, and to the heated US-China competition over regional leadership. Worse, complicated history problems have blocked the development of regional institutions that can resolve pressing security and economic problems.</w:t>
      </w:r>
      <w:r w:rsidRPr="00764FD9">
        <w:rPr>
          <w:rStyle w:val="StyleUnderline"/>
          <w:sz w:val="12"/>
        </w:rPr>
        <w:t>¶</w:t>
      </w:r>
      <w:r w:rsidRPr="00764FD9">
        <w:rPr>
          <w:sz w:val="16"/>
        </w:rPr>
        <w:t xml:space="preserve"> </w:t>
      </w:r>
      <w:proofErr w:type="gramStart"/>
      <w:r w:rsidRPr="00764FD9">
        <w:rPr>
          <w:sz w:val="16"/>
        </w:rPr>
        <w:t>There</w:t>
      </w:r>
      <w:proofErr w:type="gramEnd"/>
      <w:r w:rsidRPr="00764FD9">
        <w:rPr>
          <w:sz w:val="16"/>
        </w:rPr>
        <w:t xml:space="preserve"> is an immediate need for South Korea to apply its middle power role to help shape a regional architecture. As the United States and China compete over regional leadership, tensions have developed over the years. In this context, South Korea, is potentially well placed to play a mediating role. Seoul has friendly relations with the two great powers. It maintains a long-standing alliance with the United States while recently crafting an amicable relationship with China. But, South Korea stops short of playing such a role because both China and the United States support the initiatives of middle powers only to the extent that they serve their respective interests. Similarly, </w:t>
      </w:r>
      <w:r w:rsidRPr="00764FD9">
        <w:rPr>
          <w:rStyle w:val="Emphasis"/>
        </w:rPr>
        <w:t>the troubled Korea-Japan relationship hampers South Korea’s middle power role</w:t>
      </w:r>
      <w:r w:rsidRPr="00764FD9">
        <w:rPr>
          <w:rStyle w:val="StyleUnderline"/>
        </w:rPr>
        <w:t xml:space="preserve"> because it discourages the US from seeking to strengthen South Korea-US-Japan relations in the face of a strong China, and also because the rocky relationship makes it difficult for South Korea to help bridge the divide between China and Japan.</w:t>
      </w:r>
      <w:r w:rsidRPr="00764FD9">
        <w:rPr>
          <w:rStyle w:val="StyleUnderline"/>
          <w:sz w:val="12"/>
        </w:rPr>
        <w:t>¶</w:t>
      </w:r>
      <w:r w:rsidRPr="00764FD9">
        <w:rPr>
          <w:sz w:val="16"/>
        </w:rPr>
        <w:t xml:space="preserve"> South Korea is well positioned within regional economic networks. It does not face a dilemma between the US-</w:t>
      </w:r>
      <w:proofErr w:type="spellStart"/>
      <w:r w:rsidRPr="00764FD9">
        <w:rPr>
          <w:sz w:val="16"/>
        </w:rPr>
        <w:t>centred</w:t>
      </w:r>
      <w:proofErr w:type="spellEnd"/>
      <w:r w:rsidRPr="00764FD9">
        <w:rPr>
          <w:sz w:val="16"/>
        </w:rPr>
        <w:t xml:space="preserve"> Trans-Pacific Partnership (TPP) and the China-</w:t>
      </w:r>
      <w:proofErr w:type="spellStart"/>
      <w:r w:rsidRPr="00764FD9">
        <w:rPr>
          <w:sz w:val="16"/>
        </w:rPr>
        <w:t>centred</w:t>
      </w:r>
      <w:proofErr w:type="spellEnd"/>
      <w:r w:rsidRPr="00764FD9">
        <w:rPr>
          <w:sz w:val="16"/>
        </w:rPr>
        <w:t xml:space="preserve"> Regional Comprehensive Economic Partnership (RCEP) because it already has concluded free trade agreements with most of the members of these </w:t>
      </w:r>
      <w:proofErr w:type="spellStart"/>
      <w:r w:rsidRPr="00764FD9">
        <w:rPr>
          <w:sz w:val="16"/>
        </w:rPr>
        <w:t>plurilateral</w:t>
      </w:r>
      <w:proofErr w:type="spellEnd"/>
      <w:r w:rsidRPr="00764FD9">
        <w:rPr>
          <w:sz w:val="16"/>
        </w:rPr>
        <w:t xml:space="preserve"> agreements, including the United States and China. This unusual position gives South Korea a clear advantage to play a proactive role. The Park government wants South Korea to act as a ‘linchpin in regional economic integration,’ linking TPP and RCEP.</w:t>
      </w:r>
      <w:r w:rsidRPr="00764FD9">
        <w:rPr>
          <w:sz w:val="12"/>
        </w:rPr>
        <w:t>¶</w:t>
      </w:r>
      <w:r w:rsidRPr="00764FD9">
        <w:rPr>
          <w:sz w:val="16"/>
        </w:rPr>
        <w:t xml:space="preserve"> The next step for South Korea is therefore to activate its middle power role in the region while expanding its engagement on global issues to include cyber security, climate change and human rights, and deepening the partnership with the European Union. In doing so, </w:t>
      </w:r>
      <w:r w:rsidRPr="00764FD9">
        <w:rPr>
          <w:rStyle w:val="StyleUnderline"/>
        </w:rPr>
        <w:t>the country needs to reconfigure and redefine its alliance with the United States. While the security interests of South Korea are closely tied to this alliance, Seoul needs to alleviate Chinese concerns over a tightened alliance by presenting its strategic purpose in terms that do not challenge China</w:t>
      </w:r>
      <w:r w:rsidRPr="00764FD9">
        <w:rPr>
          <w:sz w:val="16"/>
        </w:rPr>
        <w:t>, and making explicit its vision for a peaceful and unified Korea. Ultimately, the objective of Korea’s middle power diplomacy is to deepen the South Korea-US-Japan cooperation network, while on the other hand expanding South Korea-China cooperation. South Korea must work with Japan to ensure that these two goals can coexist.</w:t>
      </w:r>
    </w:p>
    <w:p w:rsidR="00D31604" w:rsidRDefault="00D31604" w:rsidP="004A138B"/>
    <w:p w:rsidR="004A138B" w:rsidRDefault="005748BF" w:rsidP="005748BF">
      <w:pPr>
        <w:pStyle w:val="Heading3"/>
      </w:pPr>
      <w:r>
        <w:t>Alt Cause</w:t>
      </w:r>
    </w:p>
    <w:p w:rsidR="005748BF" w:rsidRDefault="005748BF" w:rsidP="005748BF">
      <w:pPr>
        <w:pStyle w:val="Heading4"/>
      </w:pPr>
      <w:r>
        <w:t>Alt cause- SCS destroys China-South Korea relations</w:t>
      </w:r>
    </w:p>
    <w:p w:rsidR="005748BF" w:rsidRDefault="005748BF" w:rsidP="005748BF">
      <w:r>
        <w:t>Kim 7/12</w:t>
      </w:r>
    </w:p>
    <w:p w:rsidR="005748BF" w:rsidRDefault="005748BF" w:rsidP="005748BF">
      <w:r>
        <w:t xml:space="preserve">Kim, Sarah. Staff writer for Korea </w:t>
      </w:r>
      <w:proofErr w:type="spellStart"/>
      <w:r>
        <w:t>Joongang</w:t>
      </w:r>
      <w:proofErr w:type="spellEnd"/>
      <w:r>
        <w:t xml:space="preserve"> Daily News, Member newspaper with the International New York Times "</w:t>
      </w:r>
      <w:proofErr w:type="spellStart"/>
      <w:r>
        <w:t>Thaad</w:t>
      </w:r>
      <w:proofErr w:type="spellEnd"/>
      <w:r>
        <w:t xml:space="preserve"> Decision May Have Major Diplomatic Fallout." Korea </w:t>
      </w:r>
      <w:proofErr w:type="spellStart"/>
      <w:r>
        <w:t>JoongAng</w:t>
      </w:r>
      <w:proofErr w:type="spellEnd"/>
      <w:r>
        <w:t xml:space="preserve"> Daily. </w:t>
      </w:r>
      <w:proofErr w:type="spellStart"/>
      <w:r>
        <w:t>N.p</w:t>
      </w:r>
      <w:proofErr w:type="spellEnd"/>
      <w:r>
        <w:t>., 12 July 2016. Web. 11 July 2016. &lt;http://koreajoongangdaily.joins.com/news/article/article.aspx?aid=3021159&amp;cloc=joongangdaily%7Chome%7Ctop &gt;.</w:t>
      </w:r>
    </w:p>
    <w:p w:rsidR="005748BF" w:rsidRDefault="005748BF" w:rsidP="005748BF">
      <w:r w:rsidRPr="005748BF">
        <w:rPr>
          <w:u w:val="single"/>
        </w:rPr>
        <w:t>Seoul is caught in another key divide between Washington and Beijing over the South China Sea</w:t>
      </w:r>
      <w:r w:rsidRPr="005748BF">
        <w:t>, claimed by China, the Philippines, Brunei, Indonesia, Malaysia, Taiwan and Vietnam.</w:t>
      </w:r>
      <w:r>
        <w:t xml:space="preserve"> </w:t>
      </w:r>
      <w:r w:rsidRPr="005748BF">
        <w:rPr>
          <w:u w:val="single"/>
        </w:rPr>
        <w:t>A landmark ruling set to be released Tuesday on the sensitive issue by the</w:t>
      </w:r>
      <w:r w:rsidRPr="005748BF">
        <w:t xml:space="preserve"> Permanent Court of Arbitration (PCA) in </w:t>
      </w:r>
      <w:proofErr w:type="gramStart"/>
      <w:r w:rsidRPr="005748BF">
        <w:t>the</w:t>
      </w:r>
      <w:proofErr w:type="gramEnd"/>
      <w:r w:rsidRPr="005748BF">
        <w:t xml:space="preserve"> </w:t>
      </w:r>
      <w:r w:rsidRPr="005748BF">
        <w:rPr>
          <w:u w:val="single"/>
        </w:rPr>
        <w:t>Hague may also play a role in a schism in Seoul and Beijing’s relations.</w:t>
      </w:r>
      <w:r>
        <w:t xml:space="preserve"> </w:t>
      </w:r>
      <w:r w:rsidRPr="005748BF">
        <w:t>The Philippines filed the complaint with the court in 2013 after China took control of a disputed reef off its coast. China has been reclaiming reefs and building artificial islands in the area and has boycotted the case.</w:t>
      </w:r>
      <w:r>
        <w:t xml:space="preserve"> </w:t>
      </w:r>
      <w:r w:rsidRPr="005748BF">
        <w:rPr>
          <w:u w:val="single"/>
        </w:rPr>
        <w:t>The issue has produced a schism between countries aligning themselves with China</w:t>
      </w:r>
      <w:r w:rsidRPr="005748BF">
        <w:t xml:space="preserve"> - who has Russia as its biggest supporter </w:t>
      </w:r>
      <w:r w:rsidRPr="005748BF">
        <w:rPr>
          <w:u w:val="single"/>
        </w:rPr>
        <w:t>- or the United States - generally backed by its allies</w:t>
      </w:r>
      <w:r w:rsidRPr="005748BF">
        <w:t>.</w:t>
      </w:r>
      <w:r>
        <w:t xml:space="preserve"> </w:t>
      </w:r>
      <w:r w:rsidRPr="005748BF">
        <w:rPr>
          <w:u w:val="single"/>
        </w:rPr>
        <w:t>South Korea has been striving for balance, though there has been mounting pressure to join Washington, who has insisted on freedom of navigation in the South China Sea</w:t>
      </w:r>
      <w:r w:rsidRPr="005748BF">
        <w:t>, strategically important waters for Beijing’s naval power ambitions. </w:t>
      </w:r>
    </w:p>
    <w:p w:rsidR="00416605" w:rsidRDefault="00416605" w:rsidP="00416605">
      <w:pPr>
        <w:pStyle w:val="Heading3"/>
      </w:pPr>
      <w:r>
        <w:t>Green economy fails</w:t>
      </w:r>
    </w:p>
    <w:p w:rsidR="00416605" w:rsidRDefault="00416605" w:rsidP="00416605">
      <w:pPr>
        <w:pStyle w:val="Heading4"/>
      </w:pPr>
      <w:r>
        <w:t>A green economy fails and is economically unsustainable – Spain proves</w:t>
      </w:r>
    </w:p>
    <w:p w:rsidR="00416605" w:rsidRPr="002121AE" w:rsidRDefault="00416605" w:rsidP="00416605">
      <w:r w:rsidRPr="00C828E9">
        <w:rPr>
          <w:rStyle w:val="Style13ptBold"/>
        </w:rPr>
        <w:t>Hurd 11</w:t>
      </w:r>
      <w:r>
        <w:t xml:space="preserve"> (Dale Hurd - </w:t>
      </w:r>
      <w:r w:rsidRPr="002121AE">
        <w:t>CBN News veteran, has reported extensively from Western Europe, as well as China, Russia, and Central and South America</w:t>
      </w:r>
      <w:r>
        <w:t xml:space="preserve"> – “</w:t>
      </w:r>
      <w:r w:rsidRPr="002121AE">
        <w:t>Spain's Green Disaster a Lesson for America</w:t>
      </w:r>
      <w:r>
        <w:t xml:space="preserve">” – 12/26/11 - </w:t>
      </w:r>
      <w:r w:rsidRPr="00C828E9">
        <w:t>http://www.cbn.com/cbnnews/finance/2011/november/spains-green-disaster-a-lesson-for-america/?mobile=false</w:t>
      </w:r>
      <w:r>
        <w:t>)/TK</w:t>
      </w:r>
    </w:p>
    <w:p w:rsidR="00416605" w:rsidRPr="002121AE" w:rsidRDefault="00416605" w:rsidP="00416605">
      <w:pPr>
        <w:rPr>
          <w:rStyle w:val="StyleUnderline"/>
        </w:rPr>
      </w:pPr>
      <w:r w:rsidRPr="002121AE">
        <w:rPr>
          <w:sz w:val="16"/>
        </w:rPr>
        <w:t>The president said America had better get on board or else fall behind the rest of the world in the growth of renewable or "green" technology.</w:t>
      </w:r>
      <w:r w:rsidRPr="002121AE">
        <w:rPr>
          <w:sz w:val="12"/>
        </w:rPr>
        <w:t>¶</w:t>
      </w:r>
      <w:r w:rsidRPr="002121AE">
        <w:rPr>
          <w:sz w:val="16"/>
        </w:rPr>
        <w:t xml:space="preserve"> Spain's Colossal Failure</w:t>
      </w:r>
      <w:r w:rsidRPr="002121AE">
        <w:rPr>
          <w:sz w:val="12"/>
        </w:rPr>
        <w:t>¶</w:t>
      </w:r>
      <w:r w:rsidRPr="002121AE">
        <w:rPr>
          <w:sz w:val="16"/>
        </w:rPr>
        <w:t xml:space="preserve"> One the nations he held up as an example for America's green technology effort was Spain.</w:t>
      </w:r>
      <w:r w:rsidRPr="002121AE">
        <w:rPr>
          <w:sz w:val="12"/>
        </w:rPr>
        <w:t>¶</w:t>
      </w:r>
      <w:r w:rsidRPr="002121AE">
        <w:rPr>
          <w:sz w:val="16"/>
        </w:rPr>
        <w:t xml:space="preserve"> However, </w:t>
      </w:r>
      <w:r w:rsidRPr="002121AE">
        <w:rPr>
          <w:rStyle w:val="StyleUnderline"/>
        </w:rPr>
        <w:t>President Obama may like Spain's green technology program, but the Spanish -- not so much. One study has declared it a colossal failure.</w:t>
      </w:r>
      <w:r w:rsidRPr="002121AE">
        <w:rPr>
          <w:rStyle w:val="StyleUnderline"/>
          <w:sz w:val="12"/>
        </w:rPr>
        <w:t xml:space="preserve">¶ </w:t>
      </w:r>
      <w:r w:rsidRPr="002121AE">
        <w:rPr>
          <w:sz w:val="16"/>
        </w:rPr>
        <w:t>The Spanish recently threw out their socialist government over their terrible economy and a 22 percent unemployment rate.</w:t>
      </w:r>
      <w:r w:rsidRPr="002121AE">
        <w:rPr>
          <w:sz w:val="12"/>
        </w:rPr>
        <w:t>¶</w:t>
      </w:r>
      <w:r w:rsidRPr="002121AE">
        <w:rPr>
          <w:sz w:val="16"/>
        </w:rPr>
        <w:t xml:space="preserve"> </w:t>
      </w:r>
      <w:r w:rsidRPr="002121AE">
        <w:rPr>
          <w:rStyle w:val="StyleUnderline"/>
        </w:rPr>
        <w:t>Green technology was supposed to be Spain's path to more jobs and a cleaner more prosperous future. It wasn't.</w:t>
      </w:r>
      <w:r w:rsidRPr="002121AE">
        <w:rPr>
          <w:rStyle w:val="StyleUnderline"/>
          <w:sz w:val="12"/>
        </w:rPr>
        <w:t>¶</w:t>
      </w:r>
      <w:r w:rsidRPr="002121AE">
        <w:rPr>
          <w:sz w:val="16"/>
        </w:rPr>
        <w:t xml:space="preserve"> "Politicians told us some years ago that they found a new way of investing or doing public investing in a new sector, in the renewable energies, that would create a sort of new economy with new jobs, green jobs, so called green jobs," Dr. Gabriel </w:t>
      </w:r>
      <w:proofErr w:type="spellStart"/>
      <w:r w:rsidRPr="002121AE">
        <w:rPr>
          <w:sz w:val="16"/>
        </w:rPr>
        <w:t>Calzada</w:t>
      </w:r>
      <w:proofErr w:type="spellEnd"/>
      <w:r w:rsidRPr="002121AE">
        <w:rPr>
          <w:sz w:val="16"/>
        </w:rPr>
        <w:t xml:space="preserve"> </w:t>
      </w:r>
      <w:proofErr w:type="spellStart"/>
      <w:r w:rsidRPr="002121AE">
        <w:rPr>
          <w:sz w:val="16"/>
        </w:rPr>
        <w:t>Álvarez</w:t>
      </w:r>
      <w:proofErr w:type="spellEnd"/>
      <w:r w:rsidRPr="002121AE">
        <w:rPr>
          <w:sz w:val="16"/>
        </w:rPr>
        <w:t>, with King Juan Carlos University in Madrid, said.</w:t>
      </w:r>
      <w:r w:rsidRPr="002121AE">
        <w:rPr>
          <w:sz w:val="12"/>
        </w:rPr>
        <w:t>¶</w:t>
      </w:r>
      <w:r w:rsidRPr="002121AE">
        <w:rPr>
          <w:sz w:val="16"/>
        </w:rPr>
        <w:t xml:space="preserve"> But </w:t>
      </w:r>
      <w:r w:rsidRPr="002121AE">
        <w:rPr>
          <w:rStyle w:val="StyleUnderline"/>
        </w:rPr>
        <w:t>what the Spanish got was</w:t>
      </w:r>
      <w:r w:rsidRPr="002121AE">
        <w:rPr>
          <w:sz w:val="16"/>
        </w:rPr>
        <w:t xml:space="preserve"> a big helping of a </w:t>
      </w:r>
      <w:proofErr w:type="spellStart"/>
      <w:r w:rsidRPr="002121AE">
        <w:rPr>
          <w:sz w:val="16"/>
        </w:rPr>
        <w:t>Solyndra</w:t>
      </w:r>
      <w:proofErr w:type="spellEnd"/>
      <w:r w:rsidRPr="002121AE">
        <w:rPr>
          <w:sz w:val="16"/>
        </w:rPr>
        <w:t xml:space="preserve"> style business debacle: </w:t>
      </w:r>
      <w:r w:rsidRPr="002121AE">
        <w:rPr>
          <w:rStyle w:val="StyleUnderline"/>
        </w:rPr>
        <w:t>a lot of taxpayer money down the drain and jobs that cost a fortune to create.</w:t>
      </w:r>
      <w:r w:rsidRPr="002121AE">
        <w:rPr>
          <w:rStyle w:val="StyleUnderline"/>
          <w:sz w:val="12"/>
        </w:rPr>
        <w:t>¶</w:t>
      </w:r>
      <w:r w:rsidRPr="002121AE">
        <w:rPr>
          <w:sz w:val="16"/>
        </w:rPr>
        <w:t xml:space="preserve"> A Job Killer</w:t>
      </w:r>
      <w:r w:rsidRPr="002121AE">
        <w:rPr>
          <w:sz w:val="12"/>
        </w:rPr>
        <w:t>¶</w:t>
      </w:r>
      <w:r w:rsidRPr="002121AE">
        <w:rPr>
          <w:sz w:val="16"/>
        </w:rPr>
        <w:t xml:space="preserve"> </w:t>
      </w:r>
      <w:proofErr w:type="spellStart"/>
      <w:r w:rsidRPr="002121AE">
        <w:rPr>
          <w:rStyle w:val="StyleUnderline"/>
        </w:rPr>
        <w:t>Calzada</w:t>
      </w:r>
      <w:proofErr w:type="spellEnd"/>
      <w:r w:rsidRPr="002121AE">
        <w:rPr>
          <w:rStyle w:val="StyleUnderline"/>
        </w:rPr>
        <w:t xml:space="preserve">, an economist, studied Spain's green technology program and found that each green job created in Spain cost Spanish taxpayers $770,000. Each Wind Industry job cost $1.3 million to create. </w:t>
      </w:r>
      <w:r w:rsidRPr="002121AE">
        <w:rPr>
          <w:rStyle w:val="StyleUnderline"/>
          <w:sz w:val="12"/>
        </w:rPr>
        <w:t>¶</w:t>
      </w:r>
      <w:r w:rsidRPr="002121AE">
        <w:rPr>
          <w:sz w:val="16"/>
        </w:rPr>
        <w:t xml:space="preserve"> "President Zapatero, for example, when he came in to power, said he knew, 'he knew' that solar energy was the future," </w:t>
      </w:r>
      <w:proofErr w:type="spellStart"/>
      <w:r w:rsidRPr="002121AE">
        <w:rPr>
          <w:sz w:val="16"/>
        </w:rPr>
        <w:t>Calzada</w:t>
      </w:r>
      <w:proofErr w:type="spellEnd"/>
      <w:r w:rsidRPr="002121AE">
        <w:rPr>
          <w:sz w:val="16"/>
        </w:rPr>
        <w:t xml:space="preserve"> said. "He 'knew' this, so he put all the public money and investment into this model."</w:t>
      </w:r>
      <w:r w:rsidRPr="002121AE">
        <w:rPr>
          <w:sz w:val="12"/>
        </w:rPr>
        <w:t>¶</w:t>
      </w:r>
      <w:r w:rsidRPr="002121AE">
        <w:rPr>
          <w:sz w:val="16"/>
        </w:rPr>
        <w:t xml:space="preserve"> But </w:t>
      </w:r>
      <w:proofErr w:type="spellStart"/>
      <w:r w:rsidRPr="002121AE">
        <w:rPr>
          <w:sz w:val="16"/>
        </w:rPr>
        <w:t>Calzada's</w:t>
      </w:r>
      <w:proofErr w:type="spellEnd"/>
      <w:r w:rsidRPr="002121AE">
        <w:rPr>
          <w:sz w:val="16"/>
        </w:rPr>
        <w:t xml:space="preserve"> study found that </w:t>
      </w:r>
      <w:r w:rsidRPr="002121AE">
        <w:rPr>
          <w:rStyle w:val="StyleUnderline"/>
        </w:rPr>
        <w:t>for every four jobs created by Spain's expensive green technology program, nine jobs were lost.</w:t>
      </w:r>
      <w:r w:rsidRPr="002121AE">
        <w:rPr>
          <w:rStyle w:val="StyleUnderline"/>
          <w:sz w:val="12"/>
        </w:rPr>
        <w:t>¶</w:t>
      </w:r>
      <w:r w:rsidRPr="002121AE">
        <w:rPr>
          <w:sz w:val="16"/>
        </w:rPr>
        <w:t xml:space="preserve"> </w:t>
      </w:r>
      <w:r w:rsidRPr="002121AE">
        <w:rPr>
          <w:rStyle w:val="StyleUnderline"/>
        </w:rPr>
        <w:t>Electricity generated was so expensive that each "green" megawatt installed in the power grid destroyed five jobs elsewhere in the economy by raising business costs</w:t>
      </w:r>
      <w:r w:rsidRPr="002121AE">
        <w:rPr>
          <w:sz w:val="16"/>
        </w:rPr>
        <w:t>.</w:t>
      </w:r>
      <w:r w:rsidRPr="002121AE">
        <w:rPr>
          <w:sz w:val="12"/>
        </w:rPr>
        <w:t>¶</w:t>
      </w:r>
      <w:r w:rsidRPr="002121AE">
        <w:rPr>
          <w:sz w:val="16"/>
        </w:rPr>
        <w:t xml:space="preserve"> Unsafe Conditions</w:t>
      </w:r>
      <w:r w:rsidRPr="002121AE">
        <w:rPr>
          <w:sz w:val="12"/>
        </w:rPr>
        <w:t>¶</w:t>
      </w:r>
      <w:r w:rsidRPr="002121AE">
        <w:rPr>
          <w:sz w:val="16"/>
        </w:rPr>
        <w:t xml:space="preserve"> Marta Sabina lives on the outskirts of Barcelona in one of Spain's new green technology apartment buildings.</w:t>
      </w:r>
      <w:r w:rsidRPr="002121AE">
        <w:rPr>
          <w:sz w:val="12"/>
        </w:rPr>
        <w:t>¶</w:t>
      </w:r>
      <w:r w:rsidRPr="002121AE">
        <w:rPr>
          <w:sz w:val="16"/>
        </w:rPr>
        <w:t xml:space="preserve"> It has been a nightmare for this mother of three young children. Her toilet uses recycled water with chemicals in it.</w:t>
      </w:r>
      <w:r w:rsidRPr="002121AE">
        <w:rPr>
          <w:sz w:val="12"/>
        </w:rPr>
        <w:t>¶</w:t>
      </w:r>
      <w:r w:rsidRPr="002121AE">
        <w:rPr>
          <w:sz w:val="16"/>
        </w:rPr>
        <w:t xml:space="preserve"> She said it's unsafe for her children and often looks no different from toilet water that hasn't been flushed.</w:t>
      </w:r>
      <w:r w:rsidRPr="002121AE">
        <w:rPr>
          <w:sz w:val="12"/>
        </w:rPr>
        <w:t>¶</w:t>
      </w:r>
      <w:r w:rsidRPr="002121AE">
        <w:rPr>
          <w:sz w:val="16"/>
        </w:rPr>
        <w:t xml:space="preserve"> "A lot of times I am coming to the bathroom and I am pushing all the time because the water is dirty and I don't know if it's the kids because they have not pushed or if because it's the water," Sabina said. "Sometimes it smells very bad and it's very dirty and it's not for kids."</w:t>
      </w:r>
      <w:r w:rsidRPr="002121AE">
        <w:rPr>
          <w:sz w:val="12"/>
        </w:rPr>
        <w:t>¶</w:t>
      </w:r>
      <w:r w:rsidRPr="002121AE">
        <w:rPr>
          <w:sz w:val="16"/>
        </w:rPr>
        <w:t xml:space="preserve"> Sabina has also had to heat her family's hot water on the stove because the building's solar water heater didn't work for three years.</w:t>
      </w:r>
      <w:r w:rsidRPr="002121AE">
        <w:rPr>
          <w:sz w:val="12"/>
        </w:rPr>
        <w:t>¶</w:t>
      </w:r>
      <w:r w:rsidRPr="002121AE">
        <w:rPr>
          <w:sz w:val="16"/>
        </w:rPr>
        <w:t xml:space="preserve"> Breaking the Bank</w:t>
      </w:r>
      <w:r w:rsidRPr="002121AE">
        <w:rPr>
          <w:sz w:val="12"/>
        </w:rPr>
        <w:t>¶</w:t>
      </w:r>
      <w:r w:rsidRPr="002121AE">
        <w:rPr>
          <w:sz w:val="16"/>
        </w:rPr>
        <w:t xml:space="preserve"> </w:t>
      </w:r>
      <w:r w:rsidRPr="002121AE">
        <w:rPr>
          <w:rStyle w:val="StyleUnderline"/>
        </w:rPr>
        <w:t>Spain's green technology dream was costing the nation more than $15 billion a year before the government had to slash it</w:t>
      </w:r>
      <w:r w:rsidRPr="002121AE">
        <w:rPr>
          <w:sz w:val="16"/>
        </w:rPr>
        <w:t xml:space="preserve"> because it had failed and Spain was going broke.</w:t>
      </w:r>
      <w:r w:rsidRPr="002121AE">
        <w:rPr>
          <w:sz w:val="12"/>
        </w:rPr>
        <w:t>¶</w:t>
      </w:r>
      <w:r w:rsidRPr="002121AE">
        <w:rPr>
          <w:sz w:val="16"/>
        </w:rPr>
        <w:t xml:space="preserve"> The Obama Administration's 2007 stimulus package included $80 billion for green jobs.</w:t>
      </w:r>
      <w:r w:rsidRPr="002121AE">
        <w:rPr>
          <w:sz w:val="12"/>
        </w:rPr>
        <w:t>¶</w:t>
      </w:r>
      <w:r w:rsidRPr="002121AE">
        <w:rPr>
          <w:sz w:val="16"/>
        </w:rPr>
        <w:t xml:space="preserve"> </w:t>
      </w:r>
      <w:r w:rsidRPr="002121AE">
        <w:rPr>
          <w:rStyle w:val="StyleUnderline"/>
        </w:rPr>
        <w:t>"Green energy is not</w:t>
      </w:r>
      <w:r w:rsidRPr="002121AE">
        <w:rPr>
          <w:sz w:val="16"/>
        </w:rPr>
        <w:t xml:space="preserve"> ready for prime time," Seton Motley, president of Less Government, said. "It's not </w:t>
      </w:r>
      <w:r w:rsidRPr="002121AE">
        <w:rPr>
          <w:rStyle w:val="StyleUnderline"/>
        </w:rPr>
        <w:t>ready for private sector production</w:t>
      </w:r>
      <w:r w:rsidRPr="002121AE">
        <w:rPr>
          <w:sz w:val="16"/>
        </w:rPr>
        <w:t>."</w:t>
      </w:r>
      <w:r w:rsidRPr="002121AE">
        <w:rPr>
          <w:sz w:val="12"/>
        </w:rPr>
        <w:t>¶</w:t>
      </w:r>
      <w:r w:rsidRPr="002121AE">
        <w:rPr>
          <w:sz w:val="16"/>
        </w:rPr>
        <w:t xml:space="preserve"> "Everything that requires government money means </w:t>
      </w:r>
      <w:r w:rsidRPr="002121AE">
        <w:rPr>
          <w:rStyle w:val="StyleUnderline"/>
        </w:rPr>
        <w:t>there's no market for it</w:t>
      </w:r>
      <w:r w:rsidRPr="002121AE">
        <w:rPr>
          <w:sz w:val="16"/>
        </w:rPr>
        <w:t>," he explained. "Because if there was a market for it, there'd be plenty of private capital to invest in it and people saying, 'Let's go forward.' "</w:t>
      </w:r>
      <w:r w:rsidRPr="002121AE">
        <w:rPr>
          <w:sz w:val="12"/>
        </w:rPr>
        <w:t>¶</w:t>
      </w:r>
      <w:r w:rsidRPr="002121AE">
        <w:rPr>
          <w:sz w:val="16"/>
        </w:rPr>
        <w:t xml:space="preserve"> The market didn't like General Motors, which faced bankruptcy. Then Washington came to the rescue. Uncle Sam bought 500-million shares of General Motors, which have since lost $15 billion in value.</w:t>
      </w:r>
      <w:r w:rsidRPr="002121AE">
        <w:rPr>
          <w:sz w:val="12"/>
        </w:rPr>
        <w:t>¶</w:t>
      </w:r>
      <w:r w:rsidRPr="002121AE">
        <w:rPr>
          <w:sz w:val="16"/>
        </w:rPr>
        <w:t xml:space="preserve"> "I can't think of, off the top of my head, a bigger loser than GM, as far as most money in one place that's going down the tubes," Motley said.</w:t>
      </w:r>
      <w:r w:rsidRPr="002121AE">
        <w:rPr>
          <w:sz w:val="12"/>
        </w:rPr>
        <w:t>¶</w:t>
      </w:r>
      <w:r w:rsidRPr="002121AE">
        <w:rPr>
          <w:sz w:val="16"/>
        </w:rPr>
        <w:t xml:space="preserve"> Environmental Dream Buster</w:t>
      </w:r>
      <w:r w:rsidRPr="002121AE">
        <w:rPr>
          <w:sz w:val="12"/>
        </w:rPr>
        <w:t>¶</w:t>
      </w:r>
      <w:r w:rsidRPr="002121AE">
        <w:rPr>
          <w:sz w:val="16"/>
        </w:rPr>
        <w:t xml:space="preserve"> The Spanish could have taught the Americans a thing or two about government money down the tubes.</w:t>
      </w:r>
      <w:r w:rsidRPr="002121AE">
        <w:rPr>
          <w:sz w:val="12"/>
        </w:rPr>
        <w:t>¶</w:t>
      </w:r>
      <w:r w:rsidRPr="002121AE">
        <w:rPr>
          <w:sz w:val="16"/>
        </w:rPr>
        <w:t xml:space="preserve"> </w:t>
      </w:r>
      <w:r w:rsidRPr="002121AE">
        <w:rPr>
          <w:rStyle w:val="StyleUnderline"/>
        </w:rPr>
        <w:t>Spain spent billions on an environmental dream that helped make their economy worse and added to the nation's already crushing government debt.</w:t>
      </w:r>
      <w:r w:rsidRPr="002121AE">
        <w:rPr>
          <w:rStyle w:val="StyleUnderline"/>
          <w:sz w:val="12"/>
        </w:rPr>
        <w:t xml:space="preserve">¶ </w:t>
      </w:r>
      <w:r w:rsidRPr="002121AE">
        <w:rPr>
          <w:rStyle w:val="StyleUnderline"/>
        </w:rPr>
        <w:t>And now Spain's future is looking more like what Greece is facing.</w:t>
      </w:r>
    </w:p>
    <w:p w:rsidR="00801687" w:rsidRDefault="00801687" w:rsidP="00801687">
      <w:pPr>
        <w:pStyle w:val="Heading3"/>
      </w:pPr>
      <w:r>
        <w:t>AT: Innovation I/L Scenario</w:t>
      </w:r>
    </w:p>
    <w:p w:rsidR="00801687" w:rsidRDefault="00801687" w:rsidP="00801687">
      <w:pPr>
        <w:pStyle w:val="Heading4"/>
      </w:pPr>
      <w:r>
        <w:t>The technology and innovation approach isn’t feasible and is too costly – won’t solve</w:t>
      </w:r>
    </w:p>
    <w:p w:rsidR="00801687" w:rsidRDefault="00801687" w:rsidP="00801687">
      <w:proofErr w:type="spellStart"/>
      <w:r w:rsidRPr="006E1C22">
        <w:rPr>
          <w:rStyle w:val="Style13ptBold"/>
        </w:rPr>
        <w:t>Thernstrom</w:t>
      </w:r>
      <w:proofErr w:type="spellEnd"/>
      <w:r w:rsidRPr="006E1C22">
        <w:rPr>
          <w:rStyle w:val="Style13ptBold"/>
        </w:rPr>
        <w:t xml:space="preserve"> 14</w:t>
      </w:r>
      <w:r>
        <w:t xml:space="preserve"> (Sam </w:t>
      </w:r>
      <w:proofErr w:type="spellStart"/>
      <w:r>
        <w:t>Thernstrom</w:t>
      </w:r>
      <w:proofErr w:type="spellEnd"/>
      <w:r>
        <w:t xml:space="preserve"> - </w:t>
      </w:r>
      <w:r w:rsidRPr="005C7234">
        <w:t>an environmental studies fellow at the Pacific Research Institute for Public Policy.</w:t>
      </w:r>
      <w:r>
        <w:t xml:space="preserve"> Mr.</w:t>
      </w:r>
      <w:r w:rsidRPr="005C7234">
        <w:t xml:space="preserve"> </w:t>
      </w:r>
      <w:proofErr w:type="spellStart"/>
      <w:r w:rsidRPr="005C7234">
        <w:t>Thernstrom</w:t>
      </w:r>
      <w:proofErr w:type="spellEnd"/>
      <w:r w:rsidRPr="005C7234">
        <w:t xml:space="preserve"> is a graduate of Harvard University and is co-author of the Institute's Leading Index of Environmental Indicators</w:t>
      </w:r>
      <w:r>
        <w:t xml:space="preserve">, also works for Energy Innovation Reform Project – “What Jonathan Chait Gets Wrong about the Innovation Approach to Climate Change” – 6/19/14 - </w:t>
      </w:r>
      <w:r w:rsidRPr="005C7234">
        <w:t>http://www.nationalreview.com/agenda/380768/what-jonathan-chait-gets-wrong-about-innovation-approach-climate-change-samuel</w:t>
      </w:r>
      <w:r>
        <w:t>)/TK</w:t>
      </w:r>
    </w:p>
    <w:p w:rsidR="00801687" w:rsidRPr="002C237D" w:rsidRDefault="00801687" w:rsidP="00801687">
      <w:pPr>
        <w:rPr>
          <w:rStyle w:val="StyleUnderline"/>
        </w:rPr>
      </w:pPr>
      <w:r w:rsidRPr="002C237D">
        <w:rPr>
          <w:sz w:val="14"/>
        </w:rPr>
        <w:t xml:space="preserve">Chait is outraged by proponents of </w:t>
      </w:r>
      <w:r w:rsidRPr="002C237D">
        <w:rPr>
          <w:rStyle w:val="StyleUnderline"/>
        </w:rPr>
        <w:t>a</w:t>
      </w:r>
      <w:r w:rsidRPr="002C237D">
        <w:rPr>
          <w:sz w:val="14"/>
        </w:rPr>
        <w:t xml:space="preserve"> so-called “</w:t>
      </w:r>
      <w:r w:rsidRPr="002C237D">
        <w:rPr>
          <w:rStyle w:val="StyleUnderline"/>
        </w:rPr>
        <w:t>technology-first” approach to climate</w:t>
      </w:r>
      <w:r w:rsidRPr="002C237D">
        <w:rPr>
          <w:sz w:val="14"/>
        </w:rPr>
        <w:t xml:space="preserve"> — that is, one that emphasizes the need for further research, development, and demonstration of clean energy technologies before attempting to deploy them on a large scale. This approach, Chait acknowledges, may be a “genuine differentiation from the mindless scientific denialism and reflexive sneering at green energy that is the mainstream Republican position,” but he is quick to assure his readers that this </w:t>
      </w:r>
      <w:r w:rsidRPr="002C237D">
        <w:rPr>
          <w:rStyle w:val="StyleUnderline"/>
        </w:rPr>
        <w:t>is hardly a step in the right direction</w:t>
      </w:r>
      <w:r w:rsidRPr="002C237D">
        <w:rPr>
          <w:sz w:val="14"/>
        </w:rPr>
        <w:t xml:space="preserve">. </w:t>
      </w:r>
      <w:r w:rsidRPr="002C237D">
        <w:rPr>
          <w:rStyle w:val="StyleUnderline"/>
        </w:rPr>
        <w:t>The technology-firsters</w:t>
      </w:r>
      <w:r w:rsidRPr="002C237D">
        <w:rPr>
          <w:sz w:val="14"/>
        </w:rPr>
        <w:t>, Chait tells us, “</w:t>
      </w:r>
      <w:r w:rsidRPr="002C237D">
        <w:rPr>
          <w:rStyle w:val="StyleUnderline"/>
        </w:rPr>
        <w:t>don’t want to watch the world burn, but don’t want to do much to stop it from burning.</w:t>
      </w:r>
      <w:r w:rsidRPr="002C237D">
        <w:rPr>
          <w:sz w:val="14"/>
        </w:rPr>
        <w:t xml:space="preserve">” Chait focuses his ire on Jim </w:t>
      </w:r>
      <w:proofErr w:type="spellStart"/>
      <w:r w:rsidRPr="002C237D">
        <w:rPr>
          <w:sz w:val="14"/>
        </w:rPr>
        <w:t>Manzi</w:t>
      </w:r>
      <w:proofErr w:type="spellEnd"/>
      <w:r w:rsidRPr="002C237D">
        <w:rPr>
          <w:sz w:val="14"/>
        </w:rPr>
        <w:t xml:space="preserve">, who recently wrote an excellent essay on this concept for National Affairs. But it takes nothing away from </w:t>
      </w:r>
      <w:proofErr w:type="spellStart"/>
      <w:r w:rsidRPr="002C237D">
        <w:rPr>
          <w:sz w:val="14"/>
        </w:rPr>
        <w:t>Manzi’s</w:t>
      </w:r>
      <w:proofErr w:type="spellEnd"/>
      <w:r w:rsidRPr="002C237D">
        <w:rPr>
          <w:sz w:val="14"/>
        </w:rPr>
        <w:t xml:space="preserve"> accomplishment to note that he is hardly the only conservative who has taken this position — and it’s not only conservatives who have taken this position either. But Chait presents this idea as though it were the work of a lone lunatic, albeit one who has attracted a few foolish followers. Chait argues </w:t>
      </w:r>
      <w:r w:rsidRPr="002C237D">
        <w:rPr>
          <w:rStyle w:val="StyleUnderline"/>
        </w:rPr>
        <w:t>the technology-first approach “remains well short of grappling with reality” because it assumes that the research offers “something close to a miracle cure” in</w:t>
      </w:r>
      <w:r>
        <w:rPr>
          <w:rStyle w:val="StyleUnderline"/>
        </w:rPr>
        <w:t xml:space="preserve"> </w:t>
      </w:r>
      <w:r w:rsidRPr="002C237D">
        <w:rPr>
          <w:rStyle w:val="StyleUnderline"/>
        </w:rPr>
        <w:t>thinking that it can avoid paying the full cost of emissions reductions</w:t>
      </w:r>
      <w:r w:rsidRPr="002C237D">
        <w:rPr>
          <w:sz w:val="14"/>
        </w:rPr>
        <w:t xml:space="preserve">. This is an absurd straw man. No innovation proponent thinks it’s a miracle cure — but there is every reason to believe that a technology push is </w:t>
      </w:r>
      <w:proofErr w:type="spellStart"/>
      <w:r w:rsidRPr="002C237D">
        <w:rPr>
          <w:sz w:val="14"/>
        </w:rPr>
        <w:t>indispensible</w:t>
      </w:r>
      <w:proofErr w:type="spellEnd"/>
      <w:r w:rsidRPr="002C237D">
        <w:rPr>
          <w:sz w:val="14"/>
        </w:rPr>
        <w:t xml:space="preserve"> to any pragmatic </w:t>
      </w:r>
      <w:proofErr w:type="spellStart"/>
      <w:r w:rsidRPr="002C237D">
        <w:rPr>
          <w:sz w:val="14"/>
        </w:rPr>
        <w:t>decarbonization</w:t>
      </w:r>
      <w:proofErr w:type="spellEnd"/>
      <w:r w:rsidRPr="002C237D">
        <w:rPr>
          <w:sz w:val="14"/>
        </w:rPr>
        <w:t xml:space="preserve"> effort. The question of what sort of climate policy would be most effective in the long run is not nearly as simple as Chait and conventional environmentalists would have us believe. The value of an innovation-first approach depends in part on the question of what it is compared with: Without innovation, are we on track to solve the climate problem? No. President Obama’s much-celebrated recent “leadership” in pursuing EPA regulations of carbon dioxide emissions from power plants is far short of grappling with reality as well. By some measures, the president’s proposal is barely better than business as usual. Even some liberals admit it is far short of what would be needed to constitute a serious response to the climate challenge. What will EPA’s proposed regulations do for the climate in the long run? It’s hard to know for sure but even the best-case answer is probably not much, and there are good reasons to believe the best case will not come to pass. EPA’s proposed carbon regulations rest upon a very novel interpretation of the agency’s powers under the Clean Air Act, and the courts may well send it back to the drawing board. Congress may step in as well, and at least some states will fight them tooth and nail. But even if EPA wins every battle, the end result will be at best incremental emissions reductions from a single sector of the American economy — and serious environmentalists understand that incremental reductions aren’t enough. Because of CO2’s extraordinary persistence in the atmosphere, the only way to stabilize atmospheric concentrations is to achieve very deep global emissions reductions, not just bending the curve of a single nation’s emissions a little. Doing so will require very significant advancements in the technologies the world uses to generate and consume energy. </w:t>
      </w:r>
      <w:r w:rsidRPr="002C237D">
        <w:rPr>
          <w:rStyle w:val="StyleUnderline"/>
        </w:rPr>
        <w:t>Today’s technologies simply can’t do the job</w:t>
      </w:r>
      <w:r w:rsidRPr="002C237D">
        <w:rPr>
          <w:sz w:val="14"/>
        </w:rPr>
        <w:t xml:space="preserve">, despite what we hear from environmental ideologues </w:t>
      </w:r>
      <w:r w:rsidRPr="002C237D">
        <w:rPr>
          <w:rStyle w:val="StyleUnderline"/>
        </w:rPr>
        <w:t>— particularly when we consider the severe limits on what developing nations will pay to decarbonize their economies at a time when millions still lack basic access to energy</w:t>
      </w:r>
      <w:r w:rsidRPr="002C237D">
        <w:rPr>
          <w:sz w:val="14"/>
        </w:rPr>
        <w:t xml:space="preserve">. Many scholars have written at length about the need for innovation to meet climate goals. One compelling example is a 2011 study produced by two dozen of California’s leading energy system experts under the umbrella of the California Council on Science and Technology — not exactly a conservative cabal — which set out to explore how California might meet its goal of cutting its greenhouse gas emission by 80 percent by 2050. And it should be noted that they stacked the odds hugely in favor of the proposition by setting aside all considerations of cost or political feasibility, assuming in effect that the governor of California had dictatorial powers and an unlimited checkbook. Their conclusion? </w:t>
      </w:r>
      <w:r w:rsidRPr="002C237D">
        <w:rPr>
          <w:rStyle w:val="StyleUnderline"/>
        </w:rPr>
        <w:t>Existing technologies could theoretically take us fairly far — if we don’t care about cost and other practical concerns — but they still can’t do the job.</w:t>
      </w:r>
    </w:p>
    <w:p w:rsidR="00416605" w:rsidRDefault="00801687" w:rsidP="00801687">
      <w:pPr>
        <w:pStyle w:val="Heading3"/>
      </w:pPr>
      <w:r>
        <w:t>Warming D</w:t>
      </w:r>
    </w:p>
    <w:p w:rsidR="00801687" w:rsidRDefault="00801687" w:rsidP="00801687">
      <w:pPr>
        <w:pStyle w:val="Heading4"/>
      </w:pPr>
      <w:r>
        <w:t xml:space="preserve">Massive alt cause – melting permafrost is releasing irreversible amounts of carbon into the atmosphere </w:t>
      </w:r>
    </w:p>
    <w:p w:rsidR="00801687" w:rsidRPr="0079279C" w:rsidRDefault="00801687" w:rsidP="00801687">
      <w:pPr>
        <w:rPr>
          <w:rStyle w:val="Style13ptBold"/>
          <w:b w:val="0"/>
        </w:rPr>
      </w:pPr>
      <w:r w:rsidRPr="0079279C">
        <w:rPr>
          <w:rStyle w:val="Style13ptBold"/>
        </w:rPr>
        <w:t>Atkin 15</w:t>
      </w:r>
      <w:r>
        <w:rPr>
          <w:rStyle w:val="Style13ptBold"/>
        </w:rPr>
        <w:t xml:space="preserve"> </w:t>
      </w:r>
      <w:r>
        <w:rPr>
          <w:rStyle w:val="Style13ptBold"/>
          <w:b w:val="0"/>
        </w:rPr>
        <w:t xml:space="preserve">(Emily Atkin - </w:t>
      </w:r>
      <w:r w:rsidRPr="0079279C">
        <w:rPr>
          <w:rStyle w:val="Style13ptBold"/>
          <w:b w:val="0"/>
        </w:rPr>
        <w:t xml:space="preserve">political reporter for </w:t>
      </w:r>
      <w:proofErr w:type="spellStart"/>
      <w:r w:rsidRPr="0079279C">
        <w:rPr>
          <w:rStyle w:val="Style13ptBold"/>
          <w:b w:val="0"/>
        </w:rPr>
        <w:t>ThinkProgress</w:t>
      </w:r>
      <w:proofErr w:type="spellEnd"/>
      <w:r w:rsidRPr="0079279C">
        <w:rPr>
          <w:rStyle w:val="Style13ptBold"/>
          <w:b w:val="0"/>
        </w:rPr>
        <w:t>. Previously, she was a deputy editor for Climate Progress</w:t>
      </w:r>
      <w:r>
        <w:rPr>
          <w:rStyle w:val="Style13ptBold"/>
          <w:b w:val="0"/>
        </w:rPr>
        <w:t xml:space="preserve"> – “</w:t>
      </w:r>
      <w:r w:rsidRPr="0079279C">
        <w:rPr>
          <w:rStyle w:val="Style13ptBold"/>
          <w:b w:val="0"/>
        </w:rPr>
        <w:t>Why This New Study On Arctic Permafrost Is So Scary</w:t>
      </w:r>
      <w:r>
        <w:rPr>
          <w:rStyle w:val="Style13ptBold"/>
          <w:b w:val="0"/>
        </w:rPr>
        <w:t xml:space="preserve">” – 4/8/15 - </w:t>
      </w:r>
      <w:r w:rsidRPr="0079279C">
        <w:rPr>
          <w:rStyle w:val="Style13ptBold"/>
          <w:b w:val="0"/>
        </w:rPr>
        <w:t>http://thinkprogress.org/climate/2015/04/08/3643953/greenland-permafrost-thaw-microbes/</w:t>
      </w:r>
      <w:r>
        <w:rPr>
          <w:rStyle w:val="Style13ptBold"/>
          <w:b w:val="0"/>
        </w:rPr>
        <w:t>)/TK</w:t>
      </w:r>
    </w:p>
    <w:p w:rsidR="00801687" w:rsidRPr="0079279C" w:rsidRDefault="00801687" w:rsidP="00801687">
      <w:pPr>
        <w:rPr>
          <w:rStyle w:val="StyleUnderline"/>
        </w:rPr>
      </w:pPr>
      <w:r w:rsidRPr="0079279C">
        <w:rPr>
          <w:sz w:val="16"/>
        </w:rPr>
        <w:t xml:space="preserve">Scientists might have to change their projected timelines for when </w:t>
      </w:r>
      <w:r w:rsidRPr="00DA7980">
        <w:rPr>
          <w:rStyle w:val="StyleUnderline"/>
        </w:rPr>
        <w:t>Greenland’s permafrost</w:t>
      </w:r>
      <w:r w:rsidRPr="0079279C">
        <w:rPr>
          <w:sz w:val="16"/>
        </w:rPr>
        <w:t xml:space="preserve"> will completely melt due to man-made climate change, now that new research from Denmark has shown it </w:t>
      </w:r>
      <w:r w:rsidRPr="00DA7980">
        <w:rPr>
          <w:rStyle w:val="StyleUnderline"/>
        </w:rPr>
        <w:t>could be thawing faster than expected.</w:t>
      </w:r>
      <w:r w:rsidRPr="0079279C">
        <w:rPr>
          <w:rStyle w:val="StyleUnderline"/>
          <w:sz w:val="12"/>
        </w:rPr>
        <w:t xml:space="preserve">¶ </w:t>
      </w:r>
      <w:r w:rsidRPr="0079279C">
        <w:rPr>
          <w:sz w:val="16"/>
        </w:rPr>
        <w:t xml:space="preserve">Published Monday in the journal Nature Climate Change, the research shows that </w:t>
      </w:r>
      <w:r w:rsidRPr="00DA7980">
        <w:rPr>
          <w:rStyle w:val="StyleUnderline"/>
        </w:rPr>
        <w:t>tiny microbes trapped in Greenland’s permafrost are becoming active as the climate warms and the permafrost begins to thaw. As those microbes become active, they are feeding on previously-frozen organic matter, producing heat, and threatening to thaw the permafrost even further</w:t>
      </w:r>
      <w:r w:rsidRPr="0079279C">
        <w:rPr>
          <w:sz w:val="16"/>
        </w:rPr>
        <w:t>.</w:t>
      </w:r>
      <w:r w:rsidRPr="0079279C">
        <w:rPr>
          <w:sz w:val="12"/>
        </w:rPr>
        <w:t>¶</w:t>
      </w:r>
      <w:r w:rsidRPr="0079279C">
        <w:rPr>
          <w:sz w:val="16"/>
        </w:rPr>
        <w:t xml:space="preserve"> In other words, according to the research, permafrost thaw could be accelerating permafrost thaw to a “potentially critical” level.</w:t>
      </w:r>
      <w:r w:rsidRPr="0079279C">
        <w:rPr>
          <w:sz w:val="12"/>
        </w:rPr>
        <w:t>¶</w:t>
      </w:r>
      <w:r w:rsidRPr="0079279C">
        <w:rPr>
          <w:sz w:val="16"/>
        </w:rPr>
        <w:t xml:space="preserve"> </w:t>
      </w:r>
      <w:r w:rsidRPr="00DA7980">
        <w:rPr>
          <w:rStyle w:val="StyleUnderline"/>
        </w:rPr>
        <w:t>“The accompanying heat production from microbial metabolism of organic material has been recognized as a potential positive-feedback mechanism that would enhance permafrost thawing and the release of carbon</w:t>
      </w:r>
      <w:r w:rsidRPr="0079279C">
        <w:rPr>
          <w:sz w:val="16"/>
        </w:rPr>
        <w:t>,” the study, conducted by researchers at the University of Copenhagen’s Center for Permafrost, said. “This internal heat production is poorly understood, however, and the strength of this effect remains unclear.”</w:t>
      </w:r>
      <w:r w:rsidRPr="0079279C">
        <w:rPr>
          <w:sz w:val="12"/>
        </w:rPr>
        <w:t>¶</w:t>
      </w:r>
      <w:r w:rsidRPr="0079279C">
        <w:rPr>
          <w:sz w:val="16"/>
        </w:rPr>
        <w:t xml:space="preserve"> </w:t>
      </w:r>
      <w:proofErr w:type="gramStart"/>
      <w:r w:rsidRPr="00DA7980">
        <w:rPr>
          <w:rStyle w:val="StyleUnderline"/>
        </w:rPr>
        <w:t>The</w:t>
      </w:r>
      <w:proofErr w:type="gramEnd"/>
      <w:r w:rsidRPr="00DA7980">
        <w:rPr>
          <w:rStyle w:val="StyleUnderline"/>
        </w:rPr>
        <w:t xml:space="preserve"> big worry</w:t>
      </w:r>
      <w:r w:rsidRPr="0079279C">
        <w:rPr>
          <w:sz w:val="16"/>
        </w:rPr>
        <w:t xml:space="preserve"> climate scientists have about thawing permafrost </w:t>
      </w:r>
      <w:r w:rsidRPr="00DA7980">
        <w:rPr>
          <w:rStyle w:val="StyleUnderline"/>
        </w:rPr>
        <w:t>is that the frozen soil is chock-full of carbon. That carbon is supposed to be strongly trapped inside the soil, precisely because it’s supposed to be permanently frozen — hence, “permafrost.”</w:t>
      </w:r>
      <w:r w:rsidRPr="0079279C">
        <w:rPr>
          <w:rStyle w:val="StyleUnderline"/>
          <w:sz w:val="12"/>
        </w:rPr>
        <w:t xml:space="preserve">¶ </w:t>
      </w:r>
      <w:r w:rsidRPr="00DA7980">
        <w:rPr>
          <w:rStyle w:val="StyleUnderline"/>
        </w:rPr>
        <w:t xml:space="preserve">However, </w:t>
      </w:r>
      <w:r w:rsidRPr="00DA7980">
        <w:rPr>
          <w:rStyle w:val="Emphasis"/>
        </w:rPr>
        <w:t>as temperatures</w:t>
      </w:r>
      <w:r w:rsidRPr="00DA7980">
        <w:rPr>
          <w:rStyle w:val="StyleUnderline"/>
        </w:rPr>
        <w:t xml:space="preserve"> in the Arctic </w:t>
      </w:r>
      <w:r w:rsidRPr="00DA7980">
        <w:rPr>
          <w:rStyle w:val="Emphasis"/>
        </w:rPr>
        <w:t>have risen due to</w:t>
      </w:r>
      <w:r w:rsidRPr="00DA7980">
        <w:rPr>
          <w:rStyle w:val="StyleUnderline"/>
        </w:rPr>
        <w:t xml:space="preserve"> human-caused </w:t>
      </w:r>
      <w:r w:rsidRPr="00DA7980">
        <w:rPr>
          <w:rStyle w:val="Emphasis"/>
        </w:rPr>
        <w:t>climate change, permafrost is thawing</w:t>
      </w:r>
      <w:r w:rsidRPr="0079279C">
        <w:rPr>
          <w:sz w:val="16"/>
        </w:rPr>
        <w:t>, and therefore</w:t>
      </w:r>
      <w:r w:rsidRPr="00DA7980">
        <w:rPr>
          <w:rStyle w:val="StyleUnderline"/>
        </w:rPr>
        <w:t xml:space="preserve"> </w:t>
      </w:r>
      <w:r w:rsidRPr="00DA7980">
        <w:rPr>
          <w:rStyle w:val="Emphasis"/>
        </w:rPr>
        <w:t>releasing</w:t>
      </w:r>
      <w:r w:rsidRPr="00DA7980">
        <w:rPr>
          <w:rStyle w:val="StyleUnderline"/>
        </w:rPr>
        <w:t xml:space="preserve"> </w:t>
      </w:r>
      <w:r w:rsidRPr="0079279C">
        <w:rPr>
          <w:sz w:val="16"/>
        </w:rPr>
        <w:t>some of</w:t>
      </w:r>
      <w:r w:rsidRPr="00DA7980">
        <w:rPr>
          <w:rStyle w:val="StyleUnderline"/>
        </w:rPr>
        <w:t xml:space="preserve"> </w:t>
      </w:r>
      <w:r w:rsidRPr="00DA7980">
        <w:rPr>
          <w:rStyle w:val="Emphasis"/>
        </w:rPr>
        <w:t>that trapped carbon into the atmosphere.</w:t>
      </w:r>
      <w:r w:rsidRPr="0079279C">
        <w:rPr>
          <w:rStyle w:val="StyleUnderline"/>
        </w:rPr>
        <w:t xml:space="preserve"> </w:t>
      </w:r>
      <w:r w:rsidRPr="00DA7980">
        <w:rPr>
          <w:rStyle w:val="Emphasis"/>
        </w:rPr>
        <w:t>It’s yet another feedback loop manifesting itself</w:t>
      </w:r>
      <w:r w:rsidRPr="00DA7980">
        <w:rPr>
          <w:rStyle w:val="StyleUnderline"/>
        </w:rPr>
        <w:t xml:space="preserve"> in Arctic permafrost regions</w:t>
      </w:r>
      <w:r w:rsidRPr="0079279C">
        <w:rPr>
          <w:sz w:val="16"/>
        </w:rPr>
        <w:t xml:space="preserve"> — </w:t>
      </w:r>
      <w:r w:rsidRPr="00DA7980">
        <w:rPr>
          <w:rStyle w:val="StyleUnderline"/>
        </w:rPr>
        <w:t xml:space="preserve">as climate change causes it to </w:t>
      </w:r>
      <w:proofErr w:type="gramStart"/>
      <w:r w:rsidRPr="00DA7980">
        <w:rPr>
          <w:rStyle w:val="StyleUnderline"/>
        </w:rPr>
        <w:t>thaw,</w:t>
      </w:r>
      <w:proofErr w:type="gramEnd"/>
      <w:r w:rsidRPr="00DA7980">
        <w:rPr>
          <w:rStyle w:val="StyleUnderline"/>
        </w:rPr>
        <w:t xml:space="preserve"> the thawing causes more climate change, which causes more thawing, et cetera, et cetera.</w:t>
      </w:r>
      <w:r w:rsidRPr="0079279C">
        <w:rPr>
          <w:rStyle w:val="StyleUnderline"/>
          <w:sz w:val="12"/>
        </w:rPr>
        <w:t xml:space="preserve">¶ </w:t>
      </w:r>
      <w:r w:rsidRPr="0079279C">
        <w:rPr>
          <w:sz w:val="16"/>
        </w:rPr>
        <w:t xml:space="preserve">What makes this new research so important is that it adds to the urgency of stemming permafrost thaw. Because even without this new discovery of heat-producing microbes, </w:t>
      </w:r>
      <w:r w:rsidRPr="0079279C">
        <w:rPr>
          <w:rStyle w:val="StyleUnderline"/>
        </w:rPr>
        <w:t>estimates for carbon releases from thawing permafrost have been alarmingly large</w:t>
      </w:r>
      <w:r w:rsidRPr="0079279C">
        <w:rPr>
          <w:sz w:val="16"/>
        </w:rPr>
        <w:t xml:space="preserve">. According to the National Snow &amp; Ice Data Center, </w:t>
      </w:r>
      <w:r w:rsidRPr="0079279C">
        <w:rPr>
          <w:rStyle w:val="StyleUnderline"/>
        </w:rPr>
        <w:t xml:space="preserve">there are about 1,700 </w:t>
      </w:r>
      <w:proofErr w:type="spellStart"/>
      <w:r w:rsidRPr="0079279C">
        <w:rPr>
          <w:rStyle w:val="StyleUnderline"/>
        </w:rPr>
        <w:t>gigatons</w:t>
      </w:r>
      <w:proofErr w:type="spellEnd"/>
      <w:r w:rsidRPr="0079279C">
        <w:rPr>
          <w:rStyle w:val="StyleUnderline"/>
        </w:rPr>
        <w:t xml:space="preserve"> of carbon currently frozen in permafrost — more than the total amount in the atmosphere now (Earth’s atmosphere contains about 850 </w:t>
      </w:r>
      <w:proofErr w:type="spellStart"/>
      <w:r w:rsidRPr="0079279C">
        <w:rPr>
          <w:rStyle w:val="StyleUnderline"/>
        </w:rPr>
        <w:t>gigatons</w:t>
      </w:r>
      <w:proofErr w:type="spellEnd"/>
      <w:r w:rsidRPr="0079279C">
        <w:rPr>
          <w:rStyle w:val="StyleUnderline"/>
        </w:rPr>
        <w:t xml:space="preserve"> of carbon</w:t>
      </w:r>
      <w:r w:rsidRPr="0079279C">
        <w:rPr>
          <w:sz w:val="16"/>
        </w:rPr>
        <w:t>, according to the Center).</w:t>
      </w:r>
      <w:r w:rsidRPr="0079279C">
        <w:rPr>
          <w:sz w:val="12"/>
        </w:rPr>
        <w:t>¶</w:t>
      </w:r>
      <w:r w:rsidRPr="0079279C">
        <w:rPr>
          <w:sz w:val="16"/>
        </w:rPr>
        <w:t xml:space="preserve"> Without considering microbes, the average estimate is that 120 </w:t>
      </w:r>
      <w:proofErr w:type="spellStart"/>
      <w:r w:rsidRPr="0079279C">
        <w:rPr>
          <w:sz w:val="16"/>
        </w:rPr>
        <w:t>gigatons</w:t>
      </w:r>
      <w:proofErr w:type="spellEnd"/>
      <w:r w:rsidRPr="0079279C">
        <w:rPr>
          <w:sz w:val="16"/>
        </w:rPr>
        <w:t xml:space="preserve"> of carbon will be released from thawing permafrost by 2100, which would raise the average global temperature 0.29 degrees. After 2100, if climate change worsens, total permafrost emissions roughly double. That’s confirmed by National Snow and Ice Data Center research scientist Kevin Schaefer’s research, which took the average of 15 peer-reviewed estimates of future carbon releases from thawing permafrost.</w:t>
      </w:r>
      <w:r w:rsidRPr="0079279C">
        <w:rPr>
          <w:sz w:val="12"/>
        </w:rPr>
        <w:t>¶</w:t>
      </w:r>
      <w:r w:rsidRPr="0079279C">
        <w:rPr>
          <w:sz w:val="16"/>
        </w:rPr>
        <w:t xml:space="preserve"> Schaefer, who was also one of the reviewers of the microbe study, told </w:t>
      </w:r>
      <w:proofErr w:type="spellStart"/>
      <w:r w:rsidRPr="0079279C">
        <w:rPr>
          <w:sz w:val="16"/>
        </w:rPr>
        <w:t>ThinkProgress</w:t>
      </w:r>
      <w:proofErr w:type="spellEnd"/>
      <w:r w:rsidRPr="0079279C">
        <w:rPr>
          <w:sz w:val="16"/>
        </w:rPr>
        <w:t xml:space="preserve"> that </w:t>
      </w:r>
      <w:r w:rsidRPr="0079279C">
        <w:rPr>
          <w:rStyle w:val="StyleUnderline"/>
        </w:rPr>
        <w:t xml:space="preserve">this is particularly alarming because </w:t>
      </w:r>
      <w:r w:rsidRPr="0079279C">
        <w:rPr>
          <w:rStyle w:val="Emphasis"/>
        </w:rPr>
        <w:t>emissions from permafrost are “completely irreversible</w:t>
      </w:r>
      <w:r w:rsidRPr="0079279C">
        <w:rPr>
          <w:rStyle w:val="StyleUnderline"/>
        </w:rPr>
        <w:t>.”</w:t>
      </w:r>
      <w:r w:rsidRPr="0079279C">
        <w:rPr>
          <w:rStyle w:val="StyleUnderline"/>
          <w:sz w:val="12"/>
        </w:rPr>
        <w:t xml:space="preserve">¶ </w:t>
      </w:r>
      <w:r w:rsidRPr="0079279C">
        <w:rPr>
          <w:rStyle w:val="StyleUnderline"/>
        </w:rPr>
        <w:t>“These are permanent emissions,”</w:t>
      </w:r>
      <w:r w:rsidRPr="0079279C">
        <w:rPr>
          <w:sz w:val="16"/>
        </w:rPr>
        <w:t xml:space="preserve"> he said. “</w:t>
      </w:r>
      <w:r w:rsidRPr="0079279C">
        <w:rPr>
          <w:rStyle w:val="StyleUnderline"/>
        </w:rPr>
        <w:t>Once you thaw out that material, there’s no way to put that organic matter back into the permafrost … you can’t re-freeze the permafrost.”</w:t>
      </w:r>
    </w:p>
    <w:p w:rsidR="00801687" w:rsidRDefault="00801687" w:rsidP="00801687">
      <w:pPr>
        <w:pStyle w:val="Heading4"/>
      </w:pPr>
      <w:proofErr w:type="spellStart"/>
      <w:r>
        <w:t>SQuo</w:t>
      </w:r>
      <w:proofErr w:type="spellEnd"/>
      <w:r>
        <w:t xml:space="preserve"> solves – Paris deal is setting the path to solving climate change, including helping nations transition to green economies</w:t>
      </w:r>
    </w:p>
    <w:p w:rsidR="00801687" w:rsidRPr="00395ADE" w:rsidRDefault="00801687" w:rsidP="00801687">
      <w:pPr>
        <w:rPr>
          <w:rStyle w:val="Style13ptBold"/>
          <w:b w:val="0"/>
        </w:rPr>
      </w:pPr>
      <w:r w:rsidRPr="00395ADE">
        <w:rPr>
          <w:rStyle w:val="Style13ptBold"/>
        </w:rPr>
        <w:t>Doyle and Lewis 15</w:t>
      </w:r>
      <w:r>
        <w:rPr>
          <w:rStyle w:val="Style13ptBold"/>
        </w:rPr>
        <w:t xml:space="preserve"> </w:t>
      </w:r>
      <w:r w:rsidRPr="00395ADE">
        <w:rPr>
          <w:rStyle w:val="Style13ptBold"/>
          <w:b w:val="0"/>
        </w:rPr>
        <w:t>(</w:t>
      </w:r>
      <w:proofErr w:type="spellStart"/>
      <w:r w:rsidRPr="00395ADE">
        <w:rPr>
          <w:rStyle w:val="Style13ptBold"/>
          <w:b w:val="0"/>
        </w:rPr>
        <w:t>Alister</w:t>
      </w:r>
      <w:proofErr w:type="spellEnd"/>
      <w:r w:rsidRPr="00395ADE">
        <w:rPr>
          <w:rStyle w:val="Style13ptBold"/>
          <w:b w:val="0"/>
        </w:rPr>
        <w:t xml:space="preserve"> Doyle - a Reuters environment correspondent based in Oslo.  Barbara Lewis - deputy energy editor for Europe, Middle East and Africa for Reuters – “With landmark climate accord, world marks turn from fossil fuels” – 12/12/15 - http://www.reuters.com/article/us-climatechange-summit-idUSKBN0TV04L20151212)/TK</w:t>
      </w:r>
    </w:p>
    <w:p w:rsidR="00801687" w:rsidRDefault="00801687" w:rsidP="00801687">
      <w:pPr>
        <w:rPr>
          <w:sz w:val="16"/>
        </w:rPr>
      </w:pPr>
      <w:r w:rsidRPr="00CF1ABB">
        <w:rPr>
          <w:rStyle w:val="StyleUnderline"/>
        </w:rPr>
        <w:t xml:space="preserve">The global climate summit </w:t>
      </w:r>
      <w:r>
        <w:rPr>
          <w:rStyle w:val="StyleUnderline"/>
        </w:rPr>
        <w:t>I</w:t>
      </w:r>
      <w:r w:rsidRPr="00CF1ABB">
        <w:rPr>
          <w:rStyle w:val="StyleUnderline"/>
        </w:rPr>
        <w:t>n Paris forged a landmark agreement on Saturday, setting the course for a historic transformation of the world's fossil fuel-driven economy</w:t>
      </w:r>
      <w:r w:rsidRPr="00395ADE">
        <w:rPr>
          <w:sz w:val="16"/>
        </w:rPr>
        <w:t xml:space="preserve"> within decades in a bid </w:t>
      </w:r>
      <w:r w:rsidRPr="00CF1ABB">
        <w:rPr>
          <w:rStyle w:val="StyleUnderline"/>
        </w:rPr>
        <w:t>to arrest global warming</w:t>
      </w:r>
      <w:r w:rsidRPr="00395ADE">
        <w:rPr>
          <w:sz w:val="16"/>
        </w:rPr>
        <w:t>.</w:t>
      </w:r>
      <w:r w:rsidRPr="00395ADE">
        <w:rPr>
          <w:sz w:val="12"/>
        </w:rPr>
        <w:t>¶</w:t>
      </w:r>
      <w:r w:rsidRPr="00395ADE">
        <w:rPr>
          <w:sz w:val="16"/>
        </w:rPr>
        <w:t xml:space="preserve"> After four years of fraught U.N. talks often pitting the interests of rich nations against poor, imperiled island states against rising economic powerhouses, French Foreign Minister Laurent </w:t>
      </w:r>
      <w:proofErr w:type="spellStart"/>
      <w:r w:rsidRPr="00395ADE">
        <w:rPr>
          <w:sz w:val="16"/>
        </w:rPr>
        <w:t>Fabius</w:t>
      </w:r>
      <w:proofErr w:type="spellEnd"/>
      <w:r w:rsidRPr="00395ADE">
        <w:rPr>
          <w:sz w:val="16"/>
        </w:rPr>
        <w:t xml:space="preserve"> declared the pact adopted, to the standing applause and whistles of delegates from almost 200 nations.</w:t>
      </w:r>
      <w:r w:rsidRPr="00395ADE">
        <w:rPr>
          <w:sz w:val="12"/>
        </w:rPr>
        <w:t>¶</w:t>
      </w:r>
      <w:r w:rsidRPr="00395ADE">
        <w:rPr>
          <w:sz w:val="16"/>
        </w:rPr>
        <w:t xml:space="preserve"> </w:t>
      </w:r>
      <w:r w:rsidRPr="00CF1ABB">
        <w:rPr>
          <w:rStyle w:val="StyleUnderline"/>
        </w:rPr>
        <w:t>"With a small hammer you can achieve great things</w:t>
      </w:r>
      <w:r w:rsidRPr="00395ADE">
        <w:rPr>
          <w:sz w:val="16"/>
        </w:rPr>
        <w:t xml:space="preserve">," </w:t>
      </w:r>
      <w:proofErr w:type="spellStart"/>
      <w:r w:rsidRPr="00395ADE">
        <w:rPr>
          <w:sz w:val="16"/>
        </w:rPr>
        <w:t>Fabius</w:t>
      </w:r>
      <w:proofErr w:type="spellEnd"/>
      <w:r w:rsidRPr="00395ADE">
        <w:rPr>
          <w:sz w:val="16"/>
        </w:rPr>
        <w:t xml:space="preserve"> said as he gaveled the agreement, capping two weeks of tense negotiations at the summit on the outskirts of the French capital.</w:t>
      </w:r>
      <w:r w:rsidRPr="00395ADE">
        <w:rPr>
          <w:sz w:val="12"/>
        </w:rPr>
        <w:t>¶</w:t>
      </w:r>
      <w:r w:rsidRPr="00395ADE">
        <w:rPr>
          <w:sz w:val="16"/>
        </w:rPr>
        <w:t xml:space="preserve"> </w:t>
      </w:r>
      <w:r w:rsidRPr="00CF1ABB">
        <w:rPr>
          <w:rStyle w:val="StyleUnderline"/>
        </w:rPr>
        <w:t>Hailed as the first truly global climate deal</w:t>
      </w:r>
      <w:r w:rsidRPr="00395ADE">
        <w:rPr>
          <w:sz w:val="16"/>
        </w:rPr>
        <w:t>, committing both rich and poor nations to reining in rising emissions blamed for warming the planet</w:t>
      </w:r>
      <w:r w:rsidRPr="00CF1ABB">
        <w:rPr>
          <w:rStyle w:val="StyleUnderline"/>
        </w:rPr>
        <w:t>, it sets out a sweeping, long-term goal of eliminating net manmade greenhouse gas output this century</w:t>
      </w:r>
      <w:r w:rsidRPr="00395ADE">
        <w:rPr>
          <w:sz w:val="16"/>
        </w:rPr>
        <w:t>.</w:t>
      </w:r>
      <w:r w:rsidRPr="00395ADE">
        <w:rPr>
          <w:sz w:val="12"/>
        </w:rPr>
        <w:t>¶</w:t>
      </w:r>
      <w:r w:rsidRPr="00395ADE">
        <w:rPr>
          <w:sz w:val="16"/>
        </w:rPr>
        <w:t xml:space="preserve"> </w:t>
      </w:r>
      <w:r w:rsidRPr="00CF1ABB">
        <w:rPr>
          <w:rStyle w:val="StyleUnderline"/>
        </w:rPr>
        <w:t>"It is a victory for all of the planet and for future generations</w:t>
      </w:r>
      <w:r w:rsidRPr="00395ADE">
        <w:rPr>
          <w:sz w:val="16"/>
        </w:rPr>
        <w:t>," said U.S. Secretary of State John Kerry, who led the U.S. negotiations in Paris.</w:t>
      </w:r>
      <w:r w:rsidRPr="00395ADE">
        <w:rPr>
          <w:sz w:val="12"/>
        </w:rPr>
        <w:t>¶</w:t>
      </w:r>
      <w:r w:rsidRPr="00395ADE">
        <w:rPr>
          <w:sz w:val="16"/>
        </w:rPr>
        <w:t xml:space="preserve"> </w:t>
      </w:r>
      <w:r w:rsidRPr="00CF1ABB">
        <w:rPr>
          <w:rStyle w:val="StyleUnderline"/>
        </w:rPr>
        <w:t xml:space="preserve">"We have set a course here. </w:t>
      </w:r>
      <w:r w:rsidRPr="00CF1ABB">
        <w:rPr>
          <w:rStyle w:val="Emphasis"/>
        </w:rPr>
        <w:t>The world has come together around</w:t>
      </w:r>
      <w:r w:rsidRPr="00395ADE">
        <w:rPr>
          <w:sz w:val="16"/>
        </w:rPr>
        <w:t xml:space="preserve"> an agreement that will empower us to chart a new path for our planet, </w:t>
      </w:r>
      <w:r w:rsidRPr="00CF1ABB">
        <w:rPr>
          <w:rStyle w:val="StyleUnderline"/>
        </w:rPr>
        <w:t xml:space="preserve">a smart and responsible path, </w:t>
      </w:r>
      <w:r w:rsidRPr="00CF1ABB">
        <w:rPr>
          <w:rStyle w:val="Emphasis"/>
        </w:rPr>
        <w:t>a sustainable path."</w:t>
      </w:r>
      <w:r w:rsidRPr="00395ADE">
        <w:rPr>
          <w:rStyle w:val="Emphasis"/>
          <w:b w:val="0"/>
          <w:sz w:val="12"/>
          <w:u w:val="none"/>
        </w:rPr>
        <w:t>¶</w:t>
      </w:r>
      <w:r w:rsidRPr="00395ADE">
        <w:rPr>
          <w:sz w:val="16"/>
        </w:rPr>
        <w:t xml:space="preserve"> </w:t>
      </w:r>
      <w:r w:rsidRPr="00CF1ABB">
        <w:rPr>
          <w:rStyle w:val="StyleUnderline"/>
        </w:rPr>
        <w:t xml:space="preserve">It also creates a system to encourage nations to step up voluntary domestic efforts to curb emissions, and provides billions more dollars </w:t>
      </w:r>
      <w:r w:rsidRPr="00CF1ABB">
        <w:rPr>
          <w:rStyle w:val="Emphasis"/>
        </w:rPr>
        <w:t>to help poor nations cope with the transition to a greener economy powered by renewable energy</w:t>
      </w:r>
      <w:r w:rsidRPr="00CF1ABB">
        <w:rPr>
          <w:rStyle w:val="StyleUnderline"/>
        </w:rPr>
        <w:t>.</w:t>
      </w:r>
      <w:r w:rsidRPr="00395ADE">
        <w:rPr>
          <w:rStyle w:val="StyleUnderline"/>
          <w:sz w:val="12"/>
        </w:rPr>
        <w:t>¶</w:t>
      </w:r>
      <w:r w:rsidRPr="00395ADE">
        <w:rPr>
          <w:sz w:val="16"/>
        </w:rPr>
        <w:t xml:space="preserve"> Calling it "ambitious and balanced", </w:t>
      </w:r>
      <w:proofErr w:type="spellStart"/>
      <w:r w:rsidRPr="00395ADE">
        <w:rPr>
          <w:sz w:val="16"/>
        </w:rPr>
        <w:t>Fabius</w:t>
      </w:r>
      <w:proofErr w:type="spellEnd"/>
      <w:r w:rsidRPr="00395ADE">
        <w:rPr>
          <w:sz w:val="16"/>
        </w:rPr>
        <w:t xml:space="preserve"> said </w:t>
      </w:r>
      <w:r w:rsidRPr="00CF1ABB">
        <w:rPr>
          <w:rStyle w:val="StyleUnderline"/>
        </w:rPr>
        <w:t>the accord would mark a "historic turning point" in efforts to avert the potentially disastrous consequences of an overheated planet</w:t>
      </w:r>
      <w:r w:rsidRPr="00395ADE">
        <w:rPr>
          <w:sz w:val="16"/>
        </w:rPr>
        <w:t>.</w:t>
      </w:r>
      <w:r w:rsidRPr="00395ADE">
        <w:rPr>
          <w:sz w:val="12"/>
        </w:rPr>
        <w:t>¶</w:t>
      </w:r>
      <w:r w:rsidRPr="00395ADE">
        <w:rPr>
          <w:sz w:val="16"/>
        </w:rPr>
        <w:t xml:space="preserve"> For U.S. President Barack Obama</w:t>
      </w:r>
      <w:r w:rsidRPr="00CF1ABB">
        <w:rPr>
          <w:rStyle w:val="StyleUnderline"/>
        </w:rPr>
        <w:t>, it is a legacy-defining accomplishment that</w:t>
      </w:r>
      <w:r w:rsidRPr="00395ADE">
        <w:rPr>
          <w:sz w:val="16"/>
        </w:rPr>
        <w:t xml:space="preserve">, he said at the White House, </w:t>
      </w:r>
      <w:r w:rsidRPr="00CF1ABB">
        <w:rPr>
          <w:rStyle w:val="StyleUnderline"/>
        </w:rPr>
        <w:t xml:space="preserve">represents "the best chance we have to save the </w:t>
      </w:r>
      <w:r w:rsidRPr="00395ADE">
        <w:rPr>
          <w:sz w:val="16"/>
        </w:rPr>
        <w:t xml:space="preserve">one </w:t>
      </w:r>
      <w:r w:rsidRPr="00CF1ABB">
        <w:rPr>
          <w:rStyle w:val="StyleUnderline"/>
        </w:rPr>
        <w:t>plane</w:t>
      </w:r>
      <w:r w:rsidRPr="00395ADE">
        <w:rPr>
          <w:sz w:val="16"/>
        </w:rPr>
        <w:t>t that we've got."</w:t>
      </w:r>
      <w:r w:rsidRPr="00395ADE">
        <w:rPr>
          <w:sz w:val="12"/>
        </w:rPr>
        <w:t>¶</w:t>
      </w:r>
      <w:r w:rsidRPr="00395ADE">
        <w:rPr>
          <w:sz w:val="16"/>
        </w:rPr>
        <w:t xml:space="preserve"> </w:t>
      </w:r>
      <w:r w:rsidRPr="00CF1ABB">
        <w:rPr>
          <w:rStyle w:val="StyleUnderline"/>
        </w:rPr>
        <w:t>The final agreement was</w:t>
      </w:r>
      <w:r w:rsidRPr="00395ADE">
        <w:rPr>
          <w:sz w:val="16"/>
        </w:rPr>
        <w:t xml:space="preserve"> essentially unchanged from a draft unveiled earlier in the day, </w:t>
      </w:r>
      <w:r w:rsidRPr="00CF1ABB">
        <w:rPr>
          <w:rStyle w:val="StyleUnderline"/>
        </w:rPr>
        <w:t>including a more ambitious objective of restraining the rise in temperatures to "well below" 2 degrees Celsius</w:t>
      </w:r>
      <w:r w:rsidRPr="00395ADE">
        <w:rPr>
          <w:sz w:val="16"/>
        </w:rPr>
        <w:t xml:space="preserve"> (3.6 degrees Fahrenheit) above pre-industrial levels, a mark scientists fear could be a tipping point for the climate. Until now the line was drawn only at 2 degrees.</w:t>
      </w:r>
      <w:r w:rsidRPr="00395ADE">
        <w:rPr>
          <w:sz w:val="12"/>
        </w:rPr>
        <w:t>¶</w:t>
      </w:r>
      <w:r w:rsidRPr="00395ADE">
        <w:rPr>
          <w:sz w:val="16"/>
        </w:rPr>
        <w:t xml:space="preserve"> In some ways, its success was assured before the summit began: 187 nations have submitted detailed national plans for how they will contain the rise in greenhouse gas emissions, commitments that are the core of the Paris deal.</w:t>
      </w:r>
      <w:r w:rsidRPr="00395ADE">
        <w:rPr>
          <w:sz w:val="12"/>
        </w:rPr>
        <w:t>¶</w:t>
      </w:r>
      <w:r w:rsidRPr="00395ADE">
        <w:rPr>
          <w:sz w:val="16"/>
        </w:rPr>
        <w:t xml:space="preserve"> While leaving each country to pursue those measures on its own, </w:t>
      </w:r>
      <w:r w:rsidRPr="00395ADE">
        <w:rPr>
          <w:rStyle w:val="StyleUnderline"/>
        </w:rPr>
        <w:t>the agreement finally sets a common vision and course of action</w:t>
      </w:r>
      <w:r w:rsidRPr="00395ADE">
        <w:rPr>
          <w:sz w:val="16"/>
        </w:rPr>
        <w:t xml:space="preserve"> after years of bickering over how to move forward.</w:t>
      </w:r>
    </w:p>
    <w:p w:rsidR="00801687" w:rsidRDefault="00801687" w:rsidP="00801687">
      <w:pPr>
        <w:rPr>
          <w:sz w:val="16"/>
        </w:rPr>
      </w:pPr>
    </w:p>
    <w:p w:rsidR="00801687" w:rsidRDefault="00801687" w:rsidP="00801687">
      <w:pPr>
        <w:pStyle w:val="Heading4"/>
      </w:pPr>
      <w:r w:rsidRPr="000E7B44">
        <w:t>The impacts of climate change are inevitable even if emissions are ceased</w:t>
      </w:r>
    </w:p>
    <w:p w:rsidR="00801687" w:rsidRPr="000E7B44" w:rsidRDefault="00801687" w:rsidP="00801687">
      <w:proofErr w:type="spellStart"/>
      <w:r w:rsidRPr="000E7B44">
        <w:rPr>
          <w:rStyle w:val="Style13ptBold"/>
        </w:rPr>
        <w:t>Schlanger</w:t>
      </w:r>
      <w:proofErr w:type="spellEnd"/>
      <w:r w:rsidRPr="000E7B44">
        <w:rPr>
          <w:rStyle w:val="Style13ptBold"/>
        </w:rPr>
        <w:t xml:space="preserve"> 14</w:t>
      </w:r>
      <w:r>
        <w:t xml:space="preserve"> (Zoë </w:t>
      </w:r>
      <w:proofErr w:type="spellStart"/>
      <w:r>
        <w:t>Schlanger</w:t>
      </w:r>
      <w:proofErr w:type="spellEnd"/>
      <w:r>
        <w:t xml:space="preserve"> - s</w:t>
      </w:r>
      <w:r w:rsidRPr="000E7B44">
        <w:t xml:space="preserve">enior writer at Newsweek. She covers science, the environment, and human health. She has written for a number of other outlets including The New York Times, Guernica, The Nation, </w:t>
      </w:r>
      <w:proofErr w:type="spellStart"/>
      <w:r w:rsidRPr="000E7B44">
        <w:t>Maddowblog</w:t>
      </w:r>
      <w:proofErr w:type="spellEnd"/>
      <w:r w:rsidRPr="000E7B44">
        <w:t xml:space="preserve">, </w:t>
      </w:r>
      <w:proofErr w:type="spellStart"/>
      <w:r w:rsidRPr="000E7B44">
        <w:t>Gothamist</w:t>
      </w:r>
      <w:proofErr w:type="spellEnd"/>
      <w:r w:rsidRPr="000E7B44">
        <w:t>, Gu</w:t>
      </w:r>
      <w:r>
        <w:t>ernica, and Talking Points Memo – “</w:t>
      </w:r>
      <w:r w:rsidRPr="000E7B44">
        <w:t>Leaked U.N. Report: Climate Change Impacts Already ‘Inevitable,’ May Soon Be ‘Irreversible’</w:t>
      </w:r>
      <w:r>
        <w:t xml:space="preserve">” – 8/26/14 - </w:t>
      </w:r>
      <w:r w:rsidRPr="000E7B44">
        <w:t>http://www.newsweek.com/leaked-un-report-climate-change-impacts-already-inevitable-may-soon-be-266860</w:t>
      </w:r>
      <w:r>
        <w:t>)/TK</w:t>
      </w:r>
    </w:p>
    <w:p w:rsidR="00801687" w:rsidRPr="000E7B44" w:rsidRDefault="00801687" w:rsidP="00801687">
      <w:pPr>
        <w:rPr>
          <w:rStyle w:val="StyleUnderline"/>
        </w:rPr>
      </w:pPr>
      <w:r w:rsidRPr="000E7B44">
        <w:rPr>
          <w:rStyle w:val="StyleUnderline"/>
        </w:rPr>
        <w:t>The effects of climate change will be</w:t>
      </w:r>
      <w:r w:rsidRPr="000E7B44">
        <w:rPr>
          <w:sz w:val="16"/>
        </w:rPr>
        <w:t xml:space="preserve"> “severe, pervasive and </w:t>
      </w:r>
      <w:r w:rsidRPr="000E7B44">
        <w:rPr>
          <w:rStyle w:val="StyleUnderline"/>
        </w:rPr>
        <w:t>irreversible</w:t>
      </w:r>
      <w:r w:rsidRPr="000E7B44">
        <w:rPr>
          <w:sz w:val="16"/>
        </w:rPr>
        <w:t xml:space="preserve">” within the next few decades </w:t>
      </w:r>
      <w:r w:rsidRPr="000E7B44">
        <w:rPr>
          <w:rStyle w:val="StyleUnderline"/>
        </w:rPr>
        <w:t>if countries burn more than just one-quarter of the fossil fuel reserves already found</w:t>
      </w:r>
      <w:r w:rsidRPr="000E7B44">
        <w:rPr>
          <w:sz w:val="16"/>
        </w:rPr>
        <w:t xml:space="preserve">, </w:t>
      </w:r>
      <w:r w:rsidRPr="000E7B44">
        <w:rPr>
          <w:rStyle w:val="StyleUnderline"/>
        </w:rPr>
        <w:t>according to a major new U.N. draft report</w:t>
      </w:r>
      <w:r w:rsidRPr="000E7B44">
        <w:rPr>
          <w:sz w:val="16"/>
        </w:rPr>
        <w:t xml:space="preserve">. Already, failure to heed earlier scientific advice regarding </w:t>
      </w:r>
      <w:r w:rsidRPr="000E7B44">
        <w:rPr>
          <w:rStyle w:val="StyleUnderline"/>
        </w:rPr>
        <w:t>fossil fuel emissions have “made large-scale climatic shifts inevitable</w:t>
      </w:r>
      <w:r w:rsidRPr="000E7B44">
        <w:rPr>
          <w:sz w:val="16"/>
        </w:rPr>
        <w:t>,” but a significant reduction of emissions now could still slow these changes, and buy the human race some time to adapt to an altered world.</w:t>
      </w:r>
      <w:r w:rsidRPr="000E7B44">
        <w:rPr>
          <w:sz w:val="12"/>
        </w:rPr>
        <w:t>¶</w:t>
      </w:r>
      <w:r w:rsidRPr="000E7B44">
        <w:rPr>
          <w:sz w:val="16"/>
        </w:rPr>
        <w:t xml:space="preserve"> The draft report, which compiles hundreds of earlier papers, was leaked ahead of its planned November release date and obtained by the New York Times. It warns that </w:t>
      </w:r>
      <w:r w:rsidRPr="000E7B44">
        <w:rPr>
          <w:rStyle w:val="StyleUnderline"/>
        </w:rPr>
        <w:t xml:space="preserve">companies and governments have “identified reserves of </w:t>
      </w:r>
      <w:r w:rsidRPr="000E7B44">
        <w:rPr>
          <w:sz w:val="16"/>
        </w:rPr>
        <w:t xml:space="preserve">these </w:t>
      </w:r>
      <w:r w:rsidRPr="000E7B44">
        <w:rPr>
          <w:rStyle w:val="StyleUnderline"/>
        </w:rPr>
        <w:t>[fossil] fuels at least four times larger than could safely be burned if global warming is to be kept to a tolerable level</w:t>
      </w:r>
      <w:r w:rsidRPr="000E7B44">
        <w:rPr>
          <w:sz w:val="16"/>
        </w:rPr>
        <w:t xml:space="preserve">." In short, 75 percent of the fossil fuels must remain in the ground to forestall devastating impacts like major sea level rise, severe drought, and mass extinction of plant and animal species. </w:t>
      </w:r>
      <w:r w:rsidRPr="000E7B44">
        <w:rPr>
          <w:rStyle w:val="StyleUnderline"/>
        </w:rPr>
        <w:t>The report</w:t>
      </w:r>
      <w:r w:rsidRPr="000E7B44">
        <w:rPr>
          <w:sz w:val="16"/>
        </w:rPr>
        <w:t xml:space="preserve">, however, </w:t>
      </w:r>
      <w:r w:rsidRPr="000E7B44">
        <w:rPr>
          <w:rStyle w:val="StyleUnderline"/>
        </w:rPr>
        <w:t>notes</w:t>
      </w:r>
      <w:r w:rsidRPr="000E7B44">
        <w:rPr>
          <w:sz w:val="16"/>
        </w:rPr>
        <w:t xml:space="preserve"> that notorious political foot-dragging on the issue, as well as </w:t>
      </w:r>
      <w:r w:rsidRPr="000E7B44">
        <w:rPr>
          <w:rStyle w:val="StyleUnderline"/>
        </w:rPr>
        <w:t>the economic consequences of drastically curbing the fossil fuel industry</w:t>
      </w:r>
      <w:r w:rsidRPr="000E7B44">
        <w:rPr>
          <w:sz w:val="16"/>
        </w:rPr>
        <w:t xml:space="preserve">, </w:t>
      </w:r>
      <w:r w:rsidRPr="000E7B44">
        <w:rPr>
          <w:rStyle w:val="StyleUnderline"/>
        </w:rPr>
        <w:t>give little hope for the stop-gap recommendation to actually be observed.</w:t>
      </w:r>
      <w:r>
        <w:rPr>
          <w:rStyle w:val="StyleUnderline"/>
        </w:rPr>
        <w:t xml:space="preserve"> </w:t>
      </w:r>
      <w:r w:rsidRPr="000E7B44">
        <w:rPr>
          <w:rStyle w:val="StyleUnderline"/>
          <w:sz w:val="12"/>
        </w:rPr>
        <w:t>¶</w:t>
      </w:r>
      <w:r w:rsidRPr="000E7B44">
        <w:rPr>
          <w:sz w:val="16"/>
        </w:rPr>
        <w:t xml:space="preserve"> “The new report found that it was still technically possible to limit global warming to an internationally agreed upper bound of 3.6 degrees Fahrenheit, or 2 degrees Celsius, above the preindustrial level. But continued political delays for another decade or two will make that unachievable without severe economic disruption,” the Times writes. Political inaction has become a hallmark of this issue after decades of international emissions negotiations. Prior summits have ended with weak agreements or little more than an "outline." Next month, world leaders will gather in New York for a summit intended to begin negotiations for a global agreement on emissions to be completed in 2015.</w:t>
      </w:r>
      <w:r w:rsidRPr="000E7B44">
        <w:rPr>
          <w:sz w:val="12"/>
        </w:rPr>
        <w:t>¶</w:t>
      </w:r>
      <w:r w:rsidRPr="000E7B44">
        <w:rPr>
          <w:sz w:val="16"/>
        </w:rPr>
        <w:t xml:space="preserve"> Meanwhile, </w:t>
      </w:r>
      <w:r w:rsidRPr="000E7B44">
        <w:rPr>
          <w:rStyle w:val="StyleUnderline"/>
        </w:rPr>
        <w:t>the world may already be approaching a temperature at which complete loss of the enormous ice sheet that covers Greenland would “become inevitable</w:t>
      </w:r>
      <w:r w:rsidRPr="000E7B44">
        <w:rPr>
          <w:sz w:val="16"/>
        </w:rPr>
        <w:t>,” the Times reports. The report explains that the actual melting would then take several hundred years to complete, but at a certain temperature would become unstoppable. The resulting sea level rise could total as much as 23 feet, wiping out many of the world’s major cities.</w:t>
      </w:r>
      <w:r w:rsidRPr="000E7B44">
        <w:rPr>
          <w:sz w:val="12"/>
        </w:rPr>
        <w:t>¶</w:t>
      </w:r>
      <w:r w:rsidRPr="000E7B44">
        <w:rPr>
          <w:sz w:val="16"/>
        </w:rPr>
        <w:t xml:space="preserve"> “</w:t>
      </w:r>
      <w:r w:rsidRPr="000E7B44">
        <w:rPr>
          <w:rStyle w:val="StyleUnderline"/>
        </w:rPr>
        <w:t xml:space="preserve">Many aspects of climate change and associated impacts will continue for centuries, </w:t>
      </w:r>
      <w:r w:rsidRPr="000E7B44">
        <w:rPr>
          <w:rStyle w:val="Emphasis"/>
        </w:rPr>
        <w:t>even if anthropogenic emissions of greenhouse gases cease,</w:t>
      </w:r>
      <w:r w:rsidRPr="000E7B44">
        <w:rPr>
          <w:sz w:val="16"/>
        </w:rPr>
        <w:t>” the report finds.</w:t>
      </w:r>
      <w:r w:rsidRPr="000E7B44">
        <w:rPr>
          <w:sz w:val="12"/>
        </w:rPr>
        <w:t>¶</w:t>
      </w:r>
      <w:r w:rsidRPr="000E7B44">
        <w:rPr>
          <w:sz w:val="16"/>
        </w:rPr>
        <w:t xml:space="preserve"> To date, </w:t>
      </w:r>
      <w:r w:rsidRPr="000E7B44">
        <w:rPr>
          <w:rStyle w:val="StyleUnderline"/>
        </w:rPr>
        <w:t>the Earth has warmed by about 1.5 degrees Fahrenheit above pre-industrial levels, an increase that has already prompted climate-related changes</w:t>
      </w:r>
      <w:r w:rsidRPr="000E7B44">
        <w:rPr>
          <w:sz w:val="16"/>
        </w:rPr>
        <w:t xml:space="preserve"> like a drop in global grain production by several percentage points, according to the Times. A business-as-usual approach to the growth of the fossil fuel industry could result in warming of in excess of 8 degrees Fahrenheit in the "coming decades." </w:t>
      </w:r>
      <w:r w:rsidRPr="000E7B44">
        <w:rPr>
          <w:rStyle w:val="StyleUnderline"/>
        </w:rPr>
        <w:t>It is hard to imagine the infrastructural shifts that would be needed to adapt the global population to such a changed world, but the "coming decades" certainly do not afford us enough time to implement them</w:t>
      </w:r>
    </w:p>
    <w:p w:rsidR="00801687" w:rsidRDefault="00801687" w:rsidP="00801687"/>
    <w:p w:rsidR="00801687" w:rsidRDefault="00801687" w:rsidP="00801687">
      <w:pPr>
        <w:pStyle w:val="Heading4"/>
      </w:pPr>
      <w:r>
        <w:t>Alt cause – China, the US, and India are the 3 largest emitters of CO2, causing warming</w:t>
      </w:r>
    </w:p>
    <w:p w:rsidR="00801687" w:rsidRPr="00480638" w:rsidRDefault="00801687" w:rsidP="00801687">
      <w:pPr>
        <w:rPr>
          <w:rStyle w:val="Style13ptBold"/>
          <w:b w:val="0"/>
        </w:rPr>
      </w:pPr>
      <w:proofErr w:type="spellStart"/>
      <w:r w:rsidRPr="003B2881">
        <w:rPr>
          <w:rStyle w:val="Style13ptBold"/>
        </w:rPr>
        <w:t>Blokhin</w:t>
      </w:r>
      <w:proofErr w:type="spellEnd"/>
      <w:r w:rsidRPr="003B2881">
        <w:rPr>
          <w:rStyle w:val="Style13ptBold"/>
        </w:rPr>
        <w:t xml:space="preserve"> 15</w:t>
      </w:r>
      <w:r>
        <w:rPr>
          <w:rStyle w:val="Style13ptBold"/>
        </w:rPr>
        <w:t xml:space="preserve"> </w:t>
      </w:r>
      <w:r>
        <w:rPr>
          <w:rStyle w:val="Style13ptBold"/>
          <w:b w:val="0"/>
        </w:rPr>
        <w:t>(</w:t>
      </w:r>
      <w:proofErr w:type="spellStart"/>
      <w:r>
        <w:rPr>
          <w:rStyle w:val="Style13ptBold"/>
          <w:b w:val="0"/>
        </w:rPr>
        <w:t>Andriy</w:t>
      </w:r>
      <w:proofErr w:type="spellEnd"/>
      <w:r>
        <w:rPr>
          <w:rStyle w:val="Style13ptBold"/>
          <w:b w:val="0"/>
        </w:rPr>
        <w:t xml:space="preserve"> </w:t>
      </w:r>
      <w:proofErr w:type="spellStart"/>
      <w:r>
        <w:rPr>
          <w:rStyle w:val="Style13ptBold"/>
          <w:b w:val="0"/>
        </w:rPr>
        <w:t>Blokhin</w:t>
      </w:r>
      <w:proofErr w:type="spellEnd"/>
      <w:r>
        <w:rPr>
          <w:rStyle w:val="Style13ptBold"/>
          <w:b w:val="0"/>
        </w:rPr>
        <w:t xml:space="preserve"> – writes for Investopedia, has f</w:t>
      </w:r>
      <w:r w:rsidRPr="00480638">
        <w:rPr>
          <w:rStyle w:val="Style13ptBold"/>
          <w:b w:val="0"/>
        </w:rPr>
        <w:t xml:space="preserve">ive years of Big Four public accounting experience in private equity, real estate and technology companies. </w:t>
      </w:r>
      <w:proofErr w:type="spellStart"/>
      <w:r w:rsidRPr="00480638">
        <w:rPr>
          <w:rStyle w:val="Style13ptBold"/>
          <w:b w:val="0"/>
        </w:rPr>
        <w:t>Andriy</w:t>
      </w:r>
      <w:proofErr w:type="spellEnd"/>
      <w:r w:rsidRPr="00480638">
        <w:rPr>
          <w:rStyle w:val="Style13ptBold"/>
          <w:b w:val="0"/>
        </w:rPr>
        <w:t xml:space="preserve"> holds master's degrees in both accounting and economics, as well as a CPA license</w:t>
      </w:r>
      <w:r>
        <w:rPr>
          <w:rStyle w:val="Style13ptBold"/>
          <w:b w:val="0"/>
        </w:rPr>
        <w:t xml:space="preserve"> – “</w:t>
      </w:r>
      <w:r w:rsidRPr="00480638">
        <w:rPr>
          <w:rStyle w:val="Style13ptBold"/>
          <w:b w:val="0"/>
        </w:rPr>
        <w:t>The 5 Countries That Produce the Most Carbon Dioxide (CO2)</w:t>
      </w:r>
      <w:r>
        <w:rPr>
          <w:rStyle w:val="Style13ptBold"/>
          <w:b w:val="0"/>
        </w:rPr>
        <w:t xml:space="preserve">” – 9/29/15 - </w:t>
      </w:r>
      <w:r w:rsidRPr="00480638">
        <w:rPr>
          <w:rStyle w:val="Style13ptBold"/>
          <w:b w:val="0"/>
        </w:rPr>
        <w:t>http://www.investopedia.com/articles/investing/092915/5-countries-produce-most-carbon-dioxide-co2.asp</w:t>
      </w:r>
      <w:r>
        <w:rPr>
          <w:rStyle w:val="Style13ptBold"/>
          <w:b w:val="0"/>
        </w:rPr>
        <w:t>)/TK</w:t>
      </w:r>
    </w:p>
    <w:p w:rsidR="00801687" w:rsidRPr="003B2881" w:rsidRDefault="00801687" w:rsidP="00801687">
      <w:pPr>
        <w:rPr>
          <w:rStyle w:val="StyleUnderline"/>
        </w:rPr>
      </w:pPr>
      <w:r w:rsidRPr="003B2881">
        <w:rPr>
          <w:sz w:val="16"/>
        </w:rPr>
        <w:t>China</w:t>
      </w:r>
      <w:r w:rsidRPr="003B2881">
        <w:rPr>
          <w:sz w:val="12"/>
        </w:rPr>
        <w:t>¶</w:t>
      </w:r>
      <w:r w:rsidRPr="003B2881">
        <w:rPr>
          <w:sz w:val="16"/>
        </w:rPr>
        <w:t xml:space="preserve"> </w:t>
      </w:r>
      <w:r w:rsidRPr="003B2881">
        <w:rPr>
          <w:rStyle w:val="StyleUnderline"/>
        </w:rPr>
        <w:t>China is the largest emitter of carbon dioxide gas in the world</w:t>
      </w:r>
      <w:r w:rsidRPr="003B2881">
        <w:rPr>
          <w:sz w:val="16"/>
        </w:rPr>
        <w:t xml:space="preserve"> with 8.1 billion metric tons in 2012. </w:t>
      </w:r>
      <w:r w:rsidRPr="003B2881">
        <w:rPr>
          <w:rStyle w:val="StyleUnderline"/>
        </w:rPr>
        <w:t>The primary source of CO2 emissions in China is coal burning. About 66% of the total energy derived in China comes from coal alone, and since coal is rich in carbon, burning it in China's power and industrial plants and boilers releases large amounts of CO2 into the atmosphere.</w:t>
      </w:r>
      <w:r w:rsidRPr="003B2881">
        <w:rPr>
          <w:rStyle w:val="StyleUnderline"/>
          <w:sz w:val="12"/>
        </w:rPr>
        <w:t>¶</w:t>
      </w:r>
      <w:r w:rsidRPr="003B2881">
        <w:rPr>
          <w:sz w:val="16"/>
        </w:rPr>
        <w:t xml:space="preserve"> </w:t>
      </w:r>
      <w:r w:rsidRPr="003B2881">
        <w:rPr>
          <w:rStyle w:val="StyleUnderline"/>
        </w:rPr>
        <w:t>Also, China is one of the largest importers of oil, which contributes to large CO2 emissions</w:t>
      </w:r>
      <w:r w:rsidRPr="003B2881">
        <w:rPr>
          <w:sz w:val="16"/>
        </w:rPr>
        <w:t xml:space="preserve"> </w:t>
      </w:r>
      <w:r w:rsidRPr="003B2881">
        <w:rPr>
          <w:rStyle w:val="StyleUnderline"/>
        </w:rPr>
        <w:t>through</w:t>
      </w:r>
      <w:r w:rsidRPr="003B2881">
        <w:rPr>
          <w:sz w:val="16"/>
        </w:rPr>
        <w:t xml:space="preserve"> the country's use of </w:t>
      </w:r>
      <w:r w:rsidRPr="003B2881">
        <w:rPr>
          <w:rStyle w:val="StyleUnderline"/>
        </w:rPr>
        <w:t>motor vehicles</w:t>
      </w:r>
      <w:r w:rsidRPr="003B2881">
        <w:rPr>
          <w:sz w:val="16"/>
        </w:rPr>
        <w:t>. China plans to reduce its dependence on coal and decrease overall pollution in large cities in the future by generating more electricity using nuclear, renewable energy sources and natural gas.</w:t>
      </w:r>
      <w:r w:rsidRPr="003B2881">
        <w:rPr>
          <w:sz w:val="12"/>
        </w:rPr>
        <w:t>¶</w:t>
      </w:r>
      <w:r w:rsidRPr="003B2881">
        <w:rPr>
          <w:sz w:val="16"/>
        </w:rPr>
        <w:t xml:space="preserve"> The US</w:t>
      </w:r>
      <w:r w:rsidRPr="003B2881">
        <w:rPr>
          <w:sz w:val="12"/>
        </w:rPr>
        <w:t>¶</w:t>
      </w:r>
      <w:r w:rsidRPr="003B2881">
        <w:rPr>
          <w:sz w:val="16"/>
        </w:rPr>
        <w:t xml:space="preserve"> </w:t>
      </w:r>
      <w:r w:rsidRPr="003B2881">
        <w:rPr>
          <w:rStyle w:val="StyleUnderline"/>
        </w:rPr>
        <w:t>The U.S. is the second largest emitter of CO2</w:t>
      </w:r>
      <w:r w:rsidRPr="003B2881">
        <w:rPr>
          <w:sz w:val="16"/>
        </w:rPr>
        <w:t xml:space="preserve">, with approximately 5.27 billion metric tons of carbon dioxide emission in 2012. </w:t>
      </w:r>
      <w:r w:rsidRPr="003B2881">
        <w:rPr>
          <w:rStyle w:val="StyleUnderline"/>
        </w:rPr>
        <w:t>The largest source of CO2 emissions in the U.S. comes from power generation, transportation and industry. Even though the U.S. government undertook significant efforts to reduce the reliance on coal for electricity generation, about 90% of energy-related CO2 emissions still comes from coal, which accounts for 31% of total CO2 emissions.</w:t>
      </w:r>
      <w:r w:rsidRPr="003B2881">
        <w:rPr>
          <w:rStyle w:val="StyleUnderline"/>
          <w:sz w:val="12"/>
        </w:rPr>
        <w:t>¶</w:t>
      </w:r>
      <w:r w:rsidRPr="003B2881">
        <w:rPr>
          <w:sz w:val="16"/>
        </w:rPr>
        <w:t xml:space="preserve"> </w:t>
      </w:r>
      <w:r w:rsidRPr="003B2881">
        <w:rPr>
          <w:rStyle w:val="StyleUnderline"/>
        </w:rPr>
        <w:t>Also, the U.S. economy is heavily reliant on the transportation sector, which burns petroleum</w:t>
      </w:r>
      <w:r w:rsidRPr="003B2881">
        <w:rPr>
          <w:sz w:val="16"/>
        </w:rPr>
        <w:t xml:space="preserve"> for trucks, ships, trains and planes. </w:t>
      </w:r>
      <w:r w:rsidRPr="003B2881">
        <w:rPr>
          <w:rStyle w:val="StyleUnderline"/>
        </w:rPr>
        <w:t>U.S. consumers especially depend on their cars as their primary means of transportation, and this also contributes to the CO2 footprint</w:t>
      </w:r>
      <w:r w:rsidRPr="003B2881">
        <w:rPr>
          <w:sz w:val="16"/>
        </w:rPr>
        <w:t xml:space="preserve"> through gasoline and diesel. Petroleum alone accounts for 43% of the total CO2 emissions.</w:t>
      </w:r>
      <w:r w:rsidRPr="003B2881">
        <w:rPr>
          <w:sz w:val="12"/>
        </w:rPr>
        <w:t xml:space="preserve">¶ </w:t>
      </w:r>
      <w:proofErr w:type="gramStart"/>
      <w:r w:rsidRPr="003B2881">
        <w:rPr>
          <w:rStyle w:val="StyleUnderline"/>
        </w:rPr>
        <w:t>Another</w:t>
      </w:r>
      <w:proofErr w:type="gramEnd"/>
      <w:r w:rsidRPr="003B2881">
        <w:rPr>
          <w:rStyle w:val="StyleUnderline"/>
        </w:rPr>
        <w:t xml:space="preserve"> large contributor to CO2 emissions in the U.S. is industry, which burns fossil fuels for energy. Also, the U.S. chemical sector uses various chemical reactions necessary to produce goods from raw materials, which in the process, emit CO2.</w:t>
      </w:r>
      <w:r w:rsidRPr="003B2881">
        <w:rPr>
          <w:rStyle w:val="StyleUnderline"/>
          <w:sz w:val="12"/>
        </w:rPr>
        <w:t>¶</w:t>
      </w:r>
      <w:r w:rsidRPr="003B2881">
        <w:rPr>
          <w:sz w:val="12"/>
        </w:rPr>
        <w:t xml:space="preserve"> </w:t>
      </w:r>
      <w:r w:rsidRPr="003B2881">
        <w:rPr>
          <w:sz w:val="16"/>
        </w:rPr>
        <w:t>India</w:t>
      </w:r>
      <w:r w:rsidRPr="003B2881">
        <w:rPr>
          <w:sz w:val="12"/>
        </w:rPr>
        <w:t xml:space="preserve">¶ </w:t>
      </w:r>
      <w:r w:rsidRPr="003B2881">
        <w:rPr>
          <w:rStyle w:val="StyleUnderline"/>
        </w:rPr>
        <w:t>India is the third largest emitter of CO2 in the world</w:t>
      </w:r>
      <w:r w:rsidRPr="003B2881">
        <w:rPr>
          <w:sz w:val="16"/>
        </w:rPr>
        <w:t xml:space="preserve">; it produced about 1.83 billion metric tons of CO2 in 2012. </w:t>
      </w:r>
      <w:r w:rsidRPr="003B2881">
        <w:rPr>
          <w:rStyle w:val="StyleUnderline"/>
        </w:rPr>
        <w:t>As the Indian economy set out on a path toward urbanization</w:t>
      </w:r>
      <w:r w:rsidRPr="003B2881">
        <w:rPr>
          <w:sz w:val="16"/>
        </w:rPr>
        <w:t xml:space="preserve"> and industrialization, </w:t>
      </w:r>
      <w:r w:rsidRPr="003B2881">
        <w:rPr>
          <w:rStyle w:val="StyleUnderline"/>
        </w:rPr>
        <w:t>the consumption of solid fuels, such as coal, skyrocketed. Coal consumption in India almost doubled from 420 million metric tons in 2004 to 800 million metric tons in 2014. Coal mines are abundant in India</w:t>
      </w:r>
      <w:r w:rsidRPr="003B2881">
        <w:rPr>
          <w:sz w:val="16"/>
        </w:rPr>
        <w:t xml:space="preserve">, and coal is generally cheaper in the country than imported oil and gas. </w:t>
      </w:r>
      <w:r w:rsidRPr="003B2881">
        <w:rPr>
          <w:rStyle w:val="StyleUnderline"/>
        </w:rPr>
        <w:t>Given these trends, the Indian economy is likely to increase its reliance on coal as the main source of energy for electricity generation and powering its heavy industry. India's CO2 footprint is bound to go up in the future.</w:t>
      </w:r>
    </w:p>
    <w:p w:rsidR="00801687" w:rsidRDefault="00801687" w:rsidP="004108D4"/>
    <w:p w:rsidR="00801687" w:rsidRDefault="00801687" w:rsidP="00801687">
      <w:pPr>
        <w:pStyle w:val="Heading4"/>
      </w:pPr>
      <w:r>
        <w:t>Paris Agreement will solve warming – China, the US, and other nations are signing early into the deal by this year or 2017 at the latest</w:t>
      </w:r>
    </w:p>
    <w:p w:rsidR="00801687" w:rsidRPr="00C6155E" w:rsidRDefault="00801687" w:rsidP="00801687">
      <w:r w:rsidRPr="00C6155E">
        <w:rPr>
          <w:rStyle w:val="Style13ptBold"/>
        </w:rPr>
        <w:t>Goldenberg 4/18</w:t>
      </w:r>
      <w:r>
        <w:t xml:space="preserve">/16 (Suzanne Goldenberg - </w:t>
      </w:r>
      <w:r w:rsidRPr="00C6155E">
        <w:t>US environment correspondent of the Guardian and is based in Washington DC. She has won several awards for her work in the Middle East, and in 2003 covered the US invasion of Iraq from Baghdad</w:t>
      </w:r>
      <w:r>
        <w:t xml:space="preserve"> – “</w:t>
      </w:r>
      <w:r w:rsidRPr="00C6155E">
        <w:t>US and China lead push to bring Paris climate deal into force early</w:t>
      </w:r>
      <w:r>
        <w:t xml:space="preserve">” – 4/18/16 - </w:t>
      </w:r>
      <w:r w:rsidRPr="00C6155E">
        <w:t>https://www.theguardian.com/environment/2016/apr/18/us-and-china-lead-push-to-bring-paris-climate-deal-into-force-early</w:t>
      </w:r>
      <w:r>
        <w:t>)/TK</w:t>
      </w:r>
    </w:p>
    <w:p w:rsidR="00801687" w:rsidRDefault="00801687" w:rsidP="00801687">
      <w:pPr>
        <w:rPr>
          <w:sz w:val="16"/>
        </w:rPr>
      </w:pPr>
      <w:r w:rsidRPr="008946F7">
        <w:rPr>
          <w:rStyle w:val="StyleUnderline"/>
        </w:rPr>
        <w:t>The US and China are leading a push to bring the Paris climate accord into force much faster than even the most optimistic projections</w:t>
      </w:r>
      <w:r w:rsidRPr="00C6155E">
        <w:rPr>
          <w:sz w:val="16"/>
        </w:rPr>
        <w:t xml:space="preserve"> – aided by a typographical glitch in the text of the agreement.</w:t>
      </w:r>
      <w:r w:rsidRPr="00C6155E">
        <w:rPr>
          <w:sz w:val="12"/>
        </w:rPr>
        <w:t>¶</w:t>
      </w:r>
      <w:r w:rsidRPr="00C6155E">
        <w:rPr>
          <w:sz w:val="16"/>
        </w:rPr>
        <w:t xml:space="preserve"> </w:t>
      </w:r>
      <w:r w:rsidRPr="008946F7">
        <w:rPr>
          <w:rStyle w:val="StyleUnderline"/>
        </w:rPr>
        <w:t>More than 150 governments</w:t>
      </w:r>
      <w:r w:rsidRPr="00C6155E">
        <w:rPr>
          <w:sz w:val="16"/>
        </w:rPr>
        <w:t xml:space="preserve">, including 40 heads of state, </w:t>
      </w:r>
      <w:r w:rsidRPr="008946F7">
        <w:rPr>
          <w:rStyle w:val="StyleUnderline"/>
        </w:rPr>
        <w:t xml:space="preserve">are </w:t>
      </w:r>
      <w:r w:rsidRPr="00C6155E">
        <w:rPr>
          <w:sz w:val="16"/>
        </w:rPr>
        <w:t xml:space="preserve">expected at a symbolic </w:t>
      </w:r>
      <w:r w:rsidRPr="00C6155E">
        <w:rPr>
          <w:rStyle w:val="StyleUnderline"/>
        </w:rPr>
        <w:t xml:space="preserve">signing </w:t>
      </w:r>
      <w:r w:rsidRPr="00C6155E">
        <w:rPr>
          <w:sz w:val="16"/>
        </w:rPr>
        <w:t xml:space="preserve">ceremony for </w:t>
      </w:r>
      <w:r w:rsidRPr="00C6155E">
        <w:rPr>
          <w:rStyle w:val="StyleUnderline"/>
        </w:rPr>
        <w:t>the agreement at the United Nations on 22 April</w:t>
      </w:r>
      <w:r w:rsidRPr="00C6155E">
        <w:rPr>
          <w:sz w:val="16"/>
        </w:rPr>
        <w:t>, which is Earth Day.</w:t>
      </w:r>
      <w:r w:rsidRPr="00C6155E">
        <w:rPr>
          <w:sz w:val="12"/>
        </w:rPr>
        <w:t>¶</w:t>
      </w:r>
      <w:r w:rsidRPr="00C6155E">
        <w:rPr>
          <w:sz w:val="16"/>
        </w:rPr>
        <w:t xml:space="preserve"> It’s the largest one-day signing of any international agreement, according to the UN.</w:t>
      </w:r>
      <w:r w:rsidRPr="00C6155E">
        <w:rPr>
          <w:sz w:val="12"/>
        </w:rPr>
        <w:t>¶</w:t>
      </w:r>
      <w:r w:rsidRPr="00C6155E">
        <w:rPr>
          <w:sz w:val="16"/>
        </w:rPr>
        <w:t xml:space="preserve"> But leaders will really be looking to see which countries go beyond mere ceremony and legally join </w:t>
      </w:r>
      <w:r w:rsidRPr="00C6155E">
        <w:rPr>
          <w:rStyle w:val="StyleUnderline"/>
        </w:rPr>
        <w:t>the agreement</w:t>
      </w:r>
      <w:r w:rsidRPr="00C6155E">
        <w:rPr>
          <w:sz w:val="16"/>
        </w:rPr>
        <w:t xml:space="preserve">, which </w:t>
      </w:r>
      <w:r w:rsidRPr="00C6155E">
        <w:rPr>
          <w:rStyle w:val="StyleUnderline"/>
        </w:rPr>
        <w:t>would bind them to the promises made in Paris</w:t>
      </w:r>
      <w:r w:rsidRPr="00C6155E">
        <w:rPr>
          <w:sz w:val="16"/>
        </w:rPr>
        <w:t xml:space="preserve"> last December </w:t>
      </w:r>
      <w:r w:rsidRPr="00C6155E">
        <w:rPr>
          <w:rStyle w:val="StyleUnderline"/>
        </w:rPr>
        <w:t>to keep warming below</w:t>
      </w:r>
      <w:r w:rsidRPr="00C6155E">
        <w:rPr>
          <w:sz w:val="16"/>
        </w:rPr>
        <w:t xml:space="preserve"> the agreed target of </w:t>
      </w:r>
      <w:r w:rsidRPr="00C6155E">
        <w:rPr>
          <w:rStyle w:val="StyleUnderline"/>
        </w:rPr>
        <w:t>2C.</w:t>
      </w:r>
      <w:r w:rsidRPr="00C6155E">
        <w:rPr>
          <w:sz w:val="12"/>
        </w:rPr>
        <w:t>¶</w:t>
      </w:r>
      <w:r w:rsidRPr="00C6155E">
        <w:rPr>
          <w:sz w:val="16"/>
        </w:rPr>
        <w:t xml:space="preserve"> So far, </w:t>
      </w:r>
      <w:r w:rsidRPr="00C6155E">
        <w:rPr>
          <w:rStyle w:val="StyleUnderline"/>
        </w:rPr>
        <w:t>the US, China, Canada and a host of other countries have promised to join this year</w:t>
      </w:r>
      <w:r w:rsidRPr="00C6155E">
        <w:rPr>
          <w:sz w:val="16"/>
        </w:rPr>
        <w:t xml:space="preserve"> - </w:t>
      </w:r>
      <w:r w:rsidRPr="00C6155E">
        <w:rPr>
          <w:rStyle w:val="StyleUnderline"/>
        </w:rPr>
        <w:t>boosting the hopes of bringing the Paris deal into force</w:t>
      </w:r>
      <w:r w:rsidRPr="00C6155E">
        <w:rPr>
          <w:sz w:val="16"/>
        </w:rPr>
        <w:t xml:space="preserve"> before the initial target date of 2020 – </w:t>
      </w:r>
      <w:r w:rsidRPr="00C6155E">
        <w:rPr>
          <w:rStyle w:val="StyleUnderline"/>
        </w:rPr>
        <w:t>possibly as early as 2016 or 2017</w:t>
      </w:r>
      <w:r w:rsidRPr="00C6155E">
        <w:rPr>
          <w:sz w:val="16"/>
        </w:rPr>
        <w:t>, according to officials and analysts.</w:t>
      </w:r>
      <w:r w:rsidRPr="00C6155E">
        <w:rPr>
          <w:sz w:val="12"/>
        </w:rPr>
        <w:t>¶</w:t>
      </w:r>
      <w:r w:rsidRPr="00C6155E">
        <w:rPr>
          <w:sz w:val="16"/>
        </w:rPr>
        <w:t xml:space="preserve"> </w:t>
      </w:r>
      <w:r w:rsidRPr="00C6155E">
        <w:rPr>
          <w:rStyle w:val="StyleUnderline"/>
        </w:rPr>
        <w:t>That is well before the timeline originally envisaged at Paris</w:t>
      </w:r>
      <w:r w:rsidRPr="00C6155E">
        <w:rPr>
          <w:sz w:val="16"/>
        </w:rPr>
        <w:t xml:space="preserve">. Environment ministers attending the World Bank spring meetings this week said </w:t>
      </w:r>
      <w:r w:rsidRPr="00C6155E">
        <w:rPr>
          <w:rStyle w:val="StyleUnderline"/>
        </w:rPr>
        <w:t>the faster pace indicated serious commitment to dealing with the global challenge.</w:t>
      </w:r>
      <w:r w:rsidRPr="00C6155E">
        <w:rPr>
          <w:rStyle w:val="StyleUnderline"/>
          <w:sz w:val="12"/>
        </w:rPr>
        <w:t>¶</w:t>
      </w:r>
      <w:r w:rsidRPr="00C6155E">
        <w:rPr>
          <w:sz w:val="16"/>
        </w:rPr>
        <w:t xml:space="preserve"> </w:t>
      </w:r>
      <w:proofErr w:type="gramStart"/>
      <w:r w:rsidRPr="00C6155E">
        <w:rPr>
          <w:sz w:val="16"/>
        </w:rPr>
        <w:t>The</w:t>
      </w:r>
      <w:proofErr w:type="gramEnd"/>
      <w:r w:rsidRPr="00C6155E">
        <w:rPr>
          <w:sz w:val="16"/>
        </w:rPr>
        <w:t xml:space="preserve"> accelerated timeline would have one obvious advantage for Barack Obama. </w:t>
      </w:r>
      <w:r w:rsidRPr="00C6155E">
        <w:rPr>
          <w:rStyle w:val="StyleUnderline"/>
        </w:rPr>
        <w:t>The standard withdrawal clause on any such agreement would force a future Republican president to wait four years before quitting Paris</w:t>
      </w:r>
      <w:r w:rsidRPr="00C6155E">
        <w:rPr>
          <w:sz w:val="16"/>
        </w:rPr>
        <w:t>, according to legal experts.</w:t>
      </w:r>
      <w:r w:rsidRPr="00C6155E">
        <w:rPr>
          <w:sz w:val="12"/>
        </w:rPr>
        <w:t>¶</w:t>
      </w:r>
      <w:r w:rsidRPr="00C6155E">
        <w:rPr>
          <w:sz w:val="16"/>
        </w:rPr>
        <w:t xml:space="preserve"> </w:t>
      </w:r>
      <w:r w:rsidRPr="00C6155E">
        <w:rPr>
          <w:rStyle w:val="StyleUnderline"/>
        </w:rPr>
        <w:t>An earlier start date could</w:t>
      </w:r>
      <w:r w:rsidRPr="00C6155E">
        <w:rPr>
          <w:sz w:val="16"/>
        </w:rPr>
        <w:t xml:space="preserve"> also </w:t>
      </w:r>
      <w:r w:rsidRPr="00C6155E">
        <w:rPr>
          <w:rStyle w:val="StyleUnderline"/>
        </w:rPr>
        <w:t>turbo-charge the agreement, providing momentum for deeper emissions cuts.</w:t>
      </w:r>
      <w:r w:rsidRPr="00C6155E">
        <w:rPr>
          <w:rStyle w:val="StyleUnderline"/>
          <w:sz w:val="12"/>
        </w:rPr>
        <w:t>¶</w:t>
      </w:r>
      <w:r w:rsidRPr="00C6155E">
        <w:rPr>
          <w:sz w:val="16"/>
        </w:rPr>
        <w:t xml:space="preserve"> </w:t>
      </w:r>
      <w:r w:rsidRPr="00C6155E">
        <w:rPr>
          <w:rStyle w:val="StyleUnderline"/>
        </w:rPr>
        <w:t>It could also help efforts to attain the more ambitious goal of limiting warming to 1.5C</w:t>
      </w:r>
      <w:r w:rsidRPr="00C6155E">
        <w:rPr>
          <w:sz w:val="16"/>
        </w:rPr>
        <w:t xml:space="preserve"> – which would give a better chance of survival to small islands and other countries on the frontlines of climate change.</w:t>
      </w:r>
      <w:r w:rsidRPr="00C6155E">
        <w:rPr>
          <w:sz w:val="12"/>
        </w:rPr>
        <w:t>¶</w:t>
      </w:r>
      <w:r w:rsidRPr="00C6155E">
        <w:rPr>
          <w:sz w:val="16"/>
        </w:rPr>
        <w:t xml:space="preserve"> Christiana </w:t>
      </w:r>
      <w:proofErr w:type="spellStart"/>
      <w:r w:rsidRPr="00C6155E">
        <w:rPr>
          <w:sz w:val="16"/>
        </w:rPr>
        <w:t>Figueres</w:t>
      </w:r>
      <w:proofErr w:type="spellEnd"/>
      <w:r w:rsidRPr="00C6155E">
        <w:rPr>
          <w:sz w:val="16"/>
        </w:rPr>
        <w:t>, who heads the UN Framework Convention on Climate Change, has said global emissions need to peak by 2020 to have any chance of limiting warming to 1.5C. There has already been about 1C warming above pre-industrial levels.</w:t>
      </w:r>
      <w:r w:rsidRPr="00C6155E">
        <w:rPr>
          <w:sz w:val="12"/>
        </w:rPr>
        <w:t>¶</w:t>
      </w:r>
      <w:r w:rsidRPr="00C6155E">
        <w:rPr>
          <w:sz w:val="16"/>
        </w:rPr>
        <w:t xml:space="preserve"> “Early entry into force – </w:t>
      </w:r>
      <w:r w:rsidRPr="00C6155E">
        <w:rPr>
          <w:rStyle w:val="StyleUnderline"/>
        </w:rPr>
        <w:t>we are very committed to making that happen</w:t>
      </w:r>
      <w:r w:rsidRPr="00C6155E">
        <w:rPr>
          <w:sz w:val="16"/>
        </w:rPr>
        <w:t>,” Catherine McKenna, Canada’s environment and climate change minister, told a panel at the World Bank last week. “We can’t just now rest on our laurels and have a nice signing on Earth Day, and then we all go home.”</w:t>
      </w:r>
      <w:r w:rsidRPr="00C6155E">
        <w:rPr>
          <w:sz w:val="12"/>
        </w:rPr>
        <w:t>¶</w:t>
      </w:r>
      <w:r w:rsidRPr="00C6155E">
        <w:rPr>
          <w:sz w:val="16"/>
        </w:rPr>
        <w:t xml:space="preserve"> She told The Guardian </w:t>
      </w:r>
      <w:r w:rsidRPr="00C6155E">
        <w:rPr>
          <w:rStyle w:val="StyleUnderline"/>
        </w:rPr>
        <w:t>Canada was committed to signing the agreement this year.</w:t>
      </w:r>
      <w:r w:rsidRPr="00C6155E">
        <w:rPr>
          <w:sz w:val="12"/>
        </w:rPr>
        <w:t>¶</w:t>
      </w:r>
      <w:r w:rsidRPr="00C6155E">
        <w:rPr>
          <w:sz w:val="16"/>
        </w:rPr>
        <w:t xml:space="preserve"> The push to bring the climate agreement into force quickly is in sharp contrast to the earlier international efforts to fight climate change through the Kyoto Protocol, which did not take effect for four years.</w:t>
      </w:r>
      <w:r w:rsidRPr="00C6155E">
        <w:rPr>
          <w:sz w:val="12"/>
        </w:rPr>
        <w:t>¶</w:t>
      </w:r>
      <w:r w:rsidRPr="00C6155E">
        <w:rPr>
          <w:sz w:val="16"/>
        </w:rPr>
        <w:t xml:space="preserve"> Eliza Northrop, an analyst at the World Resources Institute, said </w:t>
      </w:r>
      <w:r w:rsidRPr="00C6155E">
        <w:rPr>
          <w:rStyle w:val="StyleUnderline"/>
        </w:rPr>
        <w:t>there was growing momentum behind an early approval of the agreement.</w:t>
      </w:r>
      <w:r w:rsidRPr="00C6155E">
        <w:rPr>
          <w:rStyle w:val="StyleUnderline"/>
          <w:sz w:val="12"/>
        </w:rPr>
        <w:t xml:space="preserve">¶ </w:t>
      </w:r>
      <w:r w:rsidRPr="00C6155E">
        <w:rPr>
          <w:rStyle w:val="StyleUnderline"/>
        </w:rPr>
        <w:t>“It’s likely it could come into effect in 2017. It could even happen this year</w:t>
      </w:r>
      <w:r w:rsidRPr="00C6155E">
        <w:rPr>
          <w:sz w:val="16"/>
        </w:rPr>
        <w:t>,” she said.</w:t>
      </w:r>
    </w:p>
    <w:p w:rsidR="00801687" w:rsidRDefault="00801687" w:rsidP="00801687"/>
    <w:p w:rsidR="00801687" w:rsidRPr="00005C5F" w:rsidRDefault="00801687" w:rsidP="00801687"/>
    <w:p w:rsidR="004108D4" w:rsidRDefault="004108D4" w:rsidP="004108D4">
      <w:pPr>
        <w:pStyle w:val="Heading3"/>
      </w:pPr>
      <w:r>
        <w:t>REMs Turn</w:t>
      </w:r>
    </w:p>
    <w:p w:rsidR="004108D4" w:rsidRDefault="004108D4" w:rsidP="004108D4">
      <w:pPr>
        <w:pStyle w:val="Heading4"/>
      </w:pPr>
      <w:r>
        <w:t>Green technology requires rare earth metals</w:t>
      </w:r>
    </w:p>
    <w:p w:rsidR="004108D4" w:rsidRPr="006C1B57" w:rsidRDefault="004108D4" w:rsidP="004108D4">
      <w:r w:rsidRPr="006C1B57">
        <w:rPr>
          <w:rStyle w:val="Style13ptBold"/>
        </w:rPr>
        <w:t>Business Wire 1</w:t>
      </w:r>
      <w:r>
        <w:rPr>
          <w:rStyle w:val="Style13ptBold"/>
        </w:rPr>
        <w:t>1</w:t>
      </w:r>
      <w:r>
        <w:t xml:space="preserve"> (Business Wire - </w:t>
      </w:r>
      <w:r w:rsidRPr="006C1B57">
        <w:t>a company that disseminates full-text press releases from thousands of companies and organizations worldwide to news media, financial markets, disclosure systems, investors, information web sites, databases, bloggers, social networks and other audience</w:t>
      </w:r>
      <w:r>
        <w:t>s – “</w:t>
      </w:r>
      <w:r w:rsidRPr="006C1B57">
        <w:t>GTSO Plans New Rare Earth Production as Demand from Green-Tech Applications Rises</w:t>
      </w:r>
      <w:r>
        <w:t xml:space="preserve">” – 5/26/11 - </w:t>
      </w:r>
      <w:r w:rsidRPr="006C1B57">
        <w:t>http://www.businesswire.com/news/home/20110526005242/en/GTSO-Plans-Rare-Earth-Production-Demand-Green-Tech</w:t>
      </w:r>
      <w:r>
        <w:t>)/TK</w:t>
      </w:r>
    </w:p>
    <w:p w:rsidR="004108D4" w:rsidRPr="007C4B09" w:rsidRDefault="004108D4" w:rsidP="004108D4">
      <w:pPr>
        <w:rPr>
          <w:sz w:val="16"/>
        </w:rPr>
      </w:pPr>
      <w:r w:rsidRPr="00F40A44">
        <w:rPr>
          <w:sz w:val="16"/>
        </w:rPr>
        <w:t xml:space="preserve">SAN JOSE, Calif.--(BUSINESS WIRE)--As Green Technology Solutions, Inc. (OTCQB: GTSO) prepares to ship its first load of rare earth ore from Mongolian mines, </w:t>
      </w:r>
      <w:r w:rsidRPr="00F40A44">
        <w:rPr>
          <w:rStyle w:val="StyleUnderline"/>
        </w:rPr>
        <w:t>demand for the critical metals from the green technology sector continues to increase</w:t>
      </w:r>
      <w:r w:rsidRPr="00F40A44">
        <w:rPr>
          <w:sz w:val="16"/>
        </w:rPr>
        <w:t xml:space="preserve">. A new report released Wednesday by market research company Pike Research predicts that </w:t>
      </w:r>
      <w:r w:rsidRPr="00F40A44">
        <w:rPr>
          <w:rStyle w:val="StyleUnderline"/>
        </w:rPr>
        <w:t>demand for rare earths from green-tech applications will reach 12,920 tons per year by 2017</w:t>
      </w:r>
      <w:r w:rsidRPr="00F40A44">
        <w:rPr>
          <w:sz w:val="16"/>
        </w:rPr>
        <w:t>, placing an increased strain on already tightening global supplies.</w:t>
      </w:r>
      <w:r w:rsidRPr="00F40A44">
        <w:rPr>
          <w:sz w:val="12"/>
        </w:rPr>
        <w:t>¶</w:t>
      </w:r>
      <w:r w:rsidRPr="00F40A44">
        <w:rPr>
          <w:sz w:val="16"/>
        </w:rPr>
        <w:t xml:space="preserve"> </w:t>
      </w:r>
      <w:r w:rsidRPr="00F40A44">
        <w:rPr>
          <w:rStyle w:val="StyleUnderline"/>
        </w:rPr>
        <w:t>“The explosion in demand</w:t>
      </w:r>
      <w:r w:rsidRPr="00F40A44">
        <w:rPr>
          <w:sz w:val="16"/>
        </w:rPr>
        <w:t xml:space="preserve"> from manufacturers of new electric vehicles </w:t>
      </w:r>
      <w:r w:rsidRPr="00F40A44">
        <w:rPr>
          <w:rStyle w:val="StyleUnderline"/>
        </w:rPr>
        <w:t>has made rare earths a very valuable commodity in South Korea and around the world</w:t>
      </w:r>
      <w:r w:rsidRPr="00F40A44">
        <w:rPr>
          <w:sz w:val="16"/>
        </w:rPr>
        <w:t>”</w:t>
      </w:r>
      <w:r w:rsidRPr="00F40A44">
        <w:rPr>
          <w:sz w:val="12"/>
        </w:rPr>
        <w:t>¶</w:t>
      </w:r>
      <w:r w:rsidRPr="00F40A44">
        <w:rPr>
          <w:sz w:val="16"/>
        </w:rPr>
        <w:t xml:space="preserve"> Rare earth prices have skyrocketed since last July, following the institution of new export quotas for the rare metals by China, the world’s dominant producer. Reuters reported Monday that China’s April rare earth exports were down 53 percent from a year previously. Tightening supplies have sparked global fears of supply shortages in the green technology sector, as </w:t>
      </w:r>
      <w:r w:rsidRPr="00F40A44">
        <w:rPr>
          <w:rStyle w:val="StyleUnderline"/>
        </w:rPr>
        <w:t>rare earths are critical to the manufacture of wind turbines, fuel cells, electric vehicles and much more.</w:t>
      </w:r>
      <w:r w:rsidRPr="00F40A44">
        <w:rPr>
          <w:sz w:val="16"/>
        </w:rPr>
        <w:t xml:space="preserve"> Those fears could worsen as demand swells over the next five years.</w:t>
      </w:r>
    </w:p>
    <w:p w:rsidR="004108D4" w:rsidRDefault="004108D4" w:rsidP="004108D4">
      <w:pPr>
        <w:pStyle w:val="Heading4"/>
      </w:pPr>
      <w:r>
        <w:t>Mining rare earth metals causes environmental damage and increases our carbon footprint – turns the impact</w:t>
      </w:r>
    </w:p>
    <w:p w:rsidR="004108D4" w:rsidRPr="00776B7B" w:rsidRDefault="004108D4" w:rsidP="004108D4">
      <w:r w:rsidRPr="00155206">
        <w:rPr>
          <w:rStyle w:val="Style13ptBold"/>
        </w:rPr>
        <w:t>Sims 13</w:t>
      </w:r>
      <w:r>
        <w:t xml:space="preserve"> (David Sims - </w:t>
      </w:r>
      <w:r w:rsidRPr="00776B7B">
        <w:t>green tech reporter for Industry Market Trends</w:t>
      </w:r>
      <w:r>
        <w:t xml:space="preserve"> – “</w:t>
      </w:r>
      <w:r w:rsidRPr="00776B7B">
        <w:t>Rare Earths and Other Chemicals Damaging the Environmental Value of Renewables</w:t>
      </w:r>
      <w:r>
        <w:t xml:space="preserve">” – 8/22/13 - </w:t>
      </w:r>
      <w:r w:rsidRPr="00776B7B">
        <w:t>http://news.thomasnet.com/imt/2013/08/22/rare-earths-and-other-chemicals-damaging-the-environmental-value-of-renewables</w:t>
      </w:r>
      <w:r>
        <w:t>)/TK</w:t>
      </w:r>
    </w:p>
    <w:p w:rsidR="004108D4" w:rsidRPr="00776B7B" w:rsidRDefault="004108D4" w:rsidP="004108D4">
      <w:pPr>
        <w:rPr>
          <w:rStyle w:val="StyleUnderline"/>
        </w:rPr>
      </w:pPr>
      <w:r w:rsidRPr="00776B7B">
        <w:rPr>
          <w:sz w:val="16"/>
        </w:rPr>
        <w:t xml:space="preserve">The old adage about how you don't want to see how laws or sausage is made applies to so-called renewable energy. Specifically, </w:t>
      </w:r>
      <w:r w:rsidRPr="007F39E0">
        <w:rPr>
          <w:rStyle w:val="StyleUnderline"/>
        </w:rPr>
        <w:t>you don't want to know the environmental cost of all those rare earth minerals that the technology requires</w:t>
      </w:r>
      <w:r w:rsidRPr="00776B7B">
        <w:rPr>
          <w:sz w:val="16"/>
        </w:rPr>
        <w:t>.</w:t>
      </w:r>
      <w:r w:rsidRPr="00776B7B">
        <w:rPr>
          <w:sz w:val="12"/>
        </w:rPr>
        <w:t>¶</w:t>
      </w:r>
      <w:r w:rsidRPr="00776B7B">
        <w:rPr>
          <w:sz w:val="16"/>
        </w:rPr>
        <w:t xml:space="preserve"> </w:t>
      </w:r>
      <w:proofErr w:type="gramStart"/>
      <w:r w:rsidRPr="00776B7B">
        <w:rPr>
          <w:sz w:val="16"/>
        </w:rPr>
        <w:t>Solar</w:t>
      </w:r>
      <w:proofErr w:type="gramEnd"/>
      <w:r w:rsidRPr="00776B7B">
        <w:rPr>
          <w:sz w:val="16"/>
        </w:rPr>
        <w:t xml:space="preserve"> energy requires components which are manufactured using lots of dirty traditional energy. The wind power industry produces a great deal of toxic waste and kills thousands of birds. </w:t>
      </w:r>
      <w:r w:rsidRPr="00776B7B">
        <w:rPr>
          <w:rStyle w:val="Emphasis"/>
        </w:rPr>
        <w:t>Mining rare earth minerals</w:t>
      </w:r>
      <w:r w:rsidRPr="00776B7B">
        <w:rPr>
          <w:rStyle w:val="StyleUnderline"/>
        </w:rPr>
        <w:t>, which are essential for so much green energy</w:t>
      </w:r>
      <w:r w:rsidRPr="00776B7B">
        <w:rPr>
          <w:sz w:val="16"/>
        </w:rPr>
        <w:t xml:space="preserve">, especially wind turbines, </w:t>
      </w:r>
      <w:r w:rsidRPr="00776B7B">
        <w:rPr>
          <w:rStyle w:val="Emphasis"/>
        </w:rPr>
        <w:t>is a dirty business</w:t>
      </w:r>
      <w:r w:rsidRPr="00776B7B">
        <w:rPr>
          <w:sz w:val="16"/>
        </w:rPr>
        <w:t>.</w:t>
      </w:r>
      <w:r w:rsidRPr="00776B7B">
        <w:rPr>
          <w:sz w:val="12"/>
        </w:rPr>
        <w:t>¶</w:t>
      </w:r>
      <w:r w:rsidRPr="00776B7B">
        <w:rPr>
          <w:sz w:val="16"/>
        </w:rPr>
        <w:t xml:space="preserve"> </w:t>
      </w:r>
      <w:proofErr w:type="gramStart"/>
      <w:r w:rsidRPr="00776B7B">
        <w:rPr>
          <w:sz w:val="16"/>
        </w:rPr>
        <w:t>Is</w:t>
      </w:r>
      <w:proofErr w:type="gramEnd"/>
      <w:r w:rsidRPr="00776B7B">
        <w:rPr>
          <w:sz w:val="16"/>
        </w:rPr>
        <w:t xml:space="preserve"> it worth the cost? That depends on whom you ask.</w:t>
      </w:r>
      <w:r w:rsidRPr="00776B7B">
        <w:rPr>
          <w:sz w:val="12"/>
        </w:rPr>
        <w:t>¶</w:t>
      </w:r>
      <w:r w:rsidRPr="00776B7B">
        <w:rPr>
          <w:sz w:val="16"/>
        </w:rPr>
        <w:t xml:space="preserve"> Solar Energy: Not So Clean </w:t>
      </w:r>
      <w:proofErr w:type="gramStart"/>
      <w:r w:rsidRPr="00776B7B">
        <w:rPr>
          <w:sz w:val="16"/>
        </w:rPr>
        <w:t>After</w:t>
      </w:r>
      <w:proofErr w:type="gramEnd"/>
      <w:r w:rsidRPr="00776B7B">
        <w:rPr>
          <w:sz w:val="16"/>
        </w:rPr>
        <w:t xml:space="preserve"> All.</w:t>
      </w:r>
      <w:r w:rsidRPr="00776B7B">
        <w:rPr>
          <w:sz w:val="12"/>
        </w:rPr>
        <w:t>¶</w:t>
      </w:r>
      <w:r w:rsidRPr="00776B7B">
        <w:rPr>
          <w:sz w:val="16"/>
        </w:rPr>
        <w:t xml:space="preserve"> Solar energy turns sunlight into electrical power. What's not to like? Well, there is </w:t>
      </w:r>
      <w:r w:rsidRPr="00776B7B">
        <w:rPr>
          <w:rStyle w:val="StyleUnderline"/>
        </w:rPr>
        <w:t>that whole process of manufacturing solar panels</w:t>
      </w:r>
      <w:r w:rsidRPr="00776B7B">
        <w:rPr>
          <w:sz w:val="16"/>
        </w:rPr>
        <w:t>, which</w:t>
      </w:r>
      <w:r w:rsidRPr="00776B7B">
        <w:rPr>
          <w:rStyle w:val="StyleUnderline"/>
        </w:rPr>
        <w:t xml:space="preserve"> requires a great deal of energy. All that energy requires generation via </w:t>
      </w:r>
      <w:r w:rsidRPr="00776B7B">
        <w:rPr>
          <w:sz w:val="16"/>
        </w:rPr>
        <w:t xml:space="preserve">means other than solar power -- usually </w:t>
      </w:r>
      <w:r w:rsidRPr="00776B7B">
        <w:rPr>
          <w:rStyle w:val="StyleUnderline"/>
        </w:rPr>
        <w:t>coal.</w:t>
      </w:r>
      <w:r w:rsidRPr="00776B7B">
        <w:rPr>
          <w:rStyle w:val="StyleUnderline"/>
          <w:sz w:val="12"/>
        </w:rPr>
        <w:t>¶</w:t>
      </w:r>
      <w:r w:rsidRPr="00776B7B">
        <w:rPr>
          <w:sz w:val="16"/>
        </w:rPr>
        <w:t xml:space="preserve"> "In the case of silicon-based solar panels, which are the most common type, the silicon material requires melting silica rock in roughly 3,000-degree F ovens," notes The Data Center Journal</w:t>
      </w:r>
      <w:proofErr w:type="gramStart"/>
      <w:r w:rsidRPr="00776B7B">
        <w:rPr>
          <w:sz w:val="12"/>
        </w:rPr>
        <w:t>¶</w:t>
      </w:r>
      <w:r w:rsidRPr="00776B7B">
        <w:rPr>
          <w:sz w:val="16"/>
        </w:rPr>
        <w:t xml:space="preserve"> .</w:t>
      </w:r>
      <w:proofErr w:type="gramEnd"/>
      <w:r w:rsidRPr="00776B7B">
        <w:rPr>
          <w:sz w:val="16"/>
        </w:rPr>
        <w:t xml:space="preserve"> "That energy, however, typically comes from coal plants, meaning that </w:t>
      </w:r>
      <w:r w:rsidRPr="00776B7B">
        <w:rPr>
          <w:rStyle w:val="StyleUnderline"/>
        </w:rPr>
        <w:t>although solar panels may produce no emissions when in operation, they indirectly produce a fair amount during manufacturing."</w:t>
      </w:r>
      <w:r w:rsidRPr="00776B7B">
        <w:rPr>
          <w:rStyle w:val="StyleUnderline"/>
          <w:sz w:val="12"/>
        </w:rPr>
        <w:t xml:space="preserve">¶ </w:t>
      </w:r>
      <w:r w:rsidRPr="00776B7B">
        <w:rPr>
          <w:sz w:val="16"/>
        </w:rPr>
        <w:t xml:space="preserve">And what to do with the solar panels when their productive life is over in about 25 years or so? And what </w:t>
      </w:r>
      <w:proofErr w:type="spellStart"/>
      <w:r w:rsidRPr="00776B7B">
        <w:rPr>
          <w:sz w:val="16"/>
        </w:rPr>
        <w:t>bout</w:t>
      </w:r>
      <w:proofErr w:type="spellEnd"/>
      <w:r w:rsidRPr="00776B7B">
        <w:rPr>
          <w:sz w:val="16"/>
        </w:rPr>
        <w:t xml:space="preserve"> all the waste chemicals generated by the solar panel manufacturing process? The Union of Concerned Scientists</w:t>
      </w:r>
      <w:r w:rsidRPr="00776B7B">
        <w:rPr>
          <w:sz w:val="12"/>
        </w:rPr>
        <w:t>¶</w:t>
      </w:r>
      <w:r w:rsidRPr="00776B7B">
        <w:rPr>
          <w:sz w:val="16"/>
        </w:rPr>
        <w:t xml:space="preserve"> write that the photovoltaic (PV) cell manufacturing process "includes a number of hazardous materials," similar to "those used in the general semiconductor industry," such as "hydrochloric acid, sulfuric acid, nitric acid, hydrogen fluoride, 1,1,1-trichloroethane, and acetone." If we're talking about thin-film PV cells, it's worse, as UCS explains, since those have "more toxic materials than those used in traditional silicon photovoltaic cells, including gallium arsenide, copper-indium-gallium-</w:t>
      </w:r>
      <w:proofErr w:type="spellStart"/>
      <w:r w:rsidRPr="00776B7B">
        <w:rPr>
          <w:sz w:val="16"/>
        </w:rPr>
        <w:t>diselenide</w:t>
      </w:r>
      <w:proofErr w:type="spellEnd"/>
      <w:r w:rsidRPr="00776B7B">
        <w:rPr>
          <w:sz w:val="16"/>
        </w:rPr>
        <w:t>, and cadmium-telluride."</w:t>
      </w:r>
      <w:r w:rsidRPr="00776B7B">
        <w:rPr>
          <w:sz w:val="12"/>
        </w:rPr>
        <w:t>¶</w:t>
      </w:r>
      <w:r w:rsidRPr="00776B7B">
        <w:rPr>
          <w:sz w:val="16"/>
        </w:rPr>
        <w:t xml:space="preserve"> Wind Energy: About Those Rare Earths...</w:t>
      </w:r>
      <w:r w:rsidRPr="00776B7B">
        <w:rPr>
          <w:sz w:val="12"/>
        </w:rPr>
        <w:t>¶</w:t>
      </w:r>
      <w:r w:rsidRPr="00776B7B">
        <w:rPr>
          <w:sz w:val="16"/>
        </w:rPr>
        <w:t xml:space="preserve"> Wind energy seems so clean -- gentle breezes quietly spinning sleek blades, generating energy. What could be dirty about that? According to The Data Center Journal, for one, the answer is, "Plenty."</w:t>
      </w:r>
      <w:r w:rsidRPr="00776B7B">
        <w:rPr>
          <w:sz w:val="12"/>
        </w:rPr>
        <w:t>¶</w:t>
      </w:r>
      <w:r w:rsidRPr="00776B7B">
        <w:rPr>
          <w:sz w:val="16"/>
        </w:rPr>
        <w:t xml:space="preserve"> See, to get those wonderful turbines, one needs a rather large quantity of rare earth minerals (which, despite their name, are not so rare). </w:t>
      </w:r>
      <w:r w:rsidRPr="00776B7B">
        <w:rPr>
          <w:rStyle w:val="Emphasis"/>
        </w:rPr>
        <w:t>Mining and processing</w:t>
      </w:r>
      <w:r w:rsidRPr="00776B7B">
        <w:rPr>
          <w:sz w:val="16"/>
        </w:rPr>
        <w:t xml:space="preserve"> these </w:t>
      </w:r>
      <w:r w:rsidRPr="00776B7B">
        <w:rPr>
          <w:rStyle w:val="Emphasis"/>
        </w:rPr>
        <w:t>rare earths</w:t>
      </w:r>
      <w:r w:rsidRPr="00776B7B">
        <w:rPr>
          <w:rStyle w:val="StyleUnderline"/>
        </w:rPr>
        <w:t xml:space="preserve"> generates a tremendous amount of "hazardous and radioactive byproducts</w:t>
      </w:r>
      <w:r w:rsidRPr="00776B7B">
        <w:rPr>
          <w:sz w:val="16"/>
        </w:rPr>
        <w:t xml:space="preserve">," the DCJ reports, </w:t>
      </w:r>
      <w:r w:rsidRPr="00776B7B">
        <w:rPr>
          <w:rStyle w:val="StyleUnderline"/>
        </w:rPr>
        <w:t>which "</w:t>
      </w:r>
      <w:r w:rsidRPr="00776B7B">
        <w:rPr>
          <w:rStyle w:val="Emphasis"/>
        </w:rPr>
        <w:t>can cause tremendous harm to both people and the environment."</w:t>
      </w:r>
      <w:r w:rsidRPr="00776B7B">
        <w:rPr>
          <w:rStyle w:val="Emphasis"/>
          <w:b w:val="0"/>
          <w:sz w:val="12"/>
          <w:u w:val="none"/>
        </w:rPr>
        <w:t>¶</w:t>
      </w:r>
      <w:r w:rsidRPr="00776B7B">
        <w:rPr>
          <w:rStyle w:val="Emphasis"/>
          <w:sz w:val="12"/>
        </w:rPr>
        <w:t xml:space="preserve"> </w:t>
      </w:r>
      <w:r w:rsidRPr="00776B7B">
        <w:rPr>
          <w:sz w:val="16"/>
        </w:rPr>
        <w:t xml:space="preserve">In fact, </w:t>
      </w:r>
      <w:r w:rsidRPr="00776B7B">
        <w:rPr>
          <w:rStyle w:val="StyleUnderline"/>
        </w:rPr>
        <w:t>the environmental effects of rare earth mining can be literally sickening</w:t>
      </w:r>
      <w:r w:rsidRPr="00776B7B">
        <w:rPr>
          <w:sz w:val="16"/>
        </w:rPr>
        <w:t>. In the Mongolian town of Baotou, the epicenter of Chinese rare earths production, the mining has literally killed off the local farming, The Guardian</w:t>
      </w:r>
      <w:r w:rsidRPr="00776B7B">
        <w:rPr>
          <w:sz w:val="12"/>
        </w:rPr>
        <w:t>¶</w:t>
      </w:r>
      <w:r w:rsidRPr="00776B7B">
        <w:rPr>
          <w:sz w:val="16"/>
        </w:rPr>
        <w:t xml:space="preserve"> reports: "The soil and groundwater are saturated with toxic substances. Five years ago (local farmer) Li had to get rid of his sick pigs, the last survivors of a collection of cows, horses, chickens, and goats, killed off by the toxins."</w:t>
      </w:r>
      <w:r w:rsidRPr="00776B7B">
        <w:rPr>
          <w:sz w:val="12"/>
        </w:rPr>
        <w:t>¶</w:t>
      </w:r>
      <w:r w:rsidRPr="00776B7B">
        <w:rPr>
          <w:sz w:val="16"/>
        </w:rPr>
        <w:t xml:space="preserve"> The environmental damage that rare earth production requires might be one of the major reasons the U.S. is happy to let China do most of it, and buy the finished product from them. </w:t>
      </w:r>
      <w:r w:rsidRPr="00776B7B">
        <w:rPr>
          <w:rStyle w:val="StyleUnderline"/>
        </w:rPr>
        <w:t>The irony is rather hard to miss</w:t>
      </w:r>
      <w:r w:rsidRPr="00776B7B">
        <w:rPr>
          <w:sz w:val="16"/>
        </w:rPr>
        <w:t xml:space="preserve"> -- proponents of wind power demand stringent environmental standards on our domestic coal and nuclear industry, but seem strangely unconcerned at the appalling environmental conditions necessary to supply their rare earths habit.</w:t>
      </w:r>
      <w:r w:rsidRPr="00776B7B">
        <w:rPr>
          <w:sz w:val="12"/>
        </w:rPr>
        <w:t>¶</w:t>
      </w:r>
      <w:r w:rsidRPr="00776B7B">
        <w:rPr>
          <w:sz w:val="16"/>
        </w:rPr>
        <w:t xml:space="preserve"> In fact, it's</w:t>
      </w:r>
      <w:r w:rsidRPr="00776B7B">
        <w:rPr>
          <w:rStyle w:val="StyleUnderline"/>
        </w:rPr>
        <w:t xml:space="preserve"> </w:t>
      </w:r>
      <w:r w:rsidRPr="00776B7B">
        <w:rPr>
          <w:rStyle w:val="Emphasis"/>
        </w:rPr>
        <w:t>rare earths</w:t>
      </w:r>
      <w:r w:rsidRPr="00776B7B">
        <w:rPr>
          <w:rStyle w:val="StyleUnderline"/>
        </w:rPr>
        <w:t xml:space="preserve"> </w:t>
      </w:r>
      <w:r w:rsidRPr="00776B7B">
        <w:rPr>
          <w:sz w:val="16"/>
        </w:rPr>
        <w:t>which</w:t>
      </w:r>
      <w:r w:rsidRPr="00776B7B">
        <w:rPr>
          <w:rStyle w:val="StyleUnderline"/>
        </w:rPr>
        <w:t xml:space="preserve"> </w:t>
      </w:r>
      <w:r w:rsidRPr="00776B7B">
        <w:rPr>
          <w:rStyle w:val="Emphasis"/>
        </w:rPr>
        <w:t>account for a great deal of the overall carbon footprint of green energy,</w:t>
      </w:r>
      <w:r w:rsidRPr="00776B7B">
        <w:rPr>
          <w:rStyle w:val="StyleUnderline"/>
        </w:rPr>
        <w:t xml:space="preserve"> energy storage, and other clean technologies.</w:t>
      </w:r>
    </w:p>
    <w:p w:rsidR="00801687" w:rsidRPr="00801687" w:rsidRDefault="00801687" w:rsidP="00801687"/>
    <w:p w:rsidR="00D51337" w:rsidRDefault="00D51337" w:rsidP="00D51337">
      <w:pPr>
        <w:pStyle w:val="Heading1"/>
      </w:pPr>
      <w:proofErr w:type="spellStart"/>
      <w:r>
        <w:t>Offcase</w:t>
      </w:r>
      <w:proofErr w:type="spellEnd"/>
    </w:p>
    <w:p w:rsidR="00D51337" w:rsidRDefault="00D51337" w:rsidP="00D51337"/>
    <w:p w:rsidR="008D25C1" w:rsidRDefault="00DF0641" w:rsidP="008D25C1">
      <w:pPr>
        <w:pStyle w:val="Heading2"/>
      </w:pPr>
      <w:r>
        <w:t xml:space="preserve">US </w:t>
      </w:r>
      <w:r w:rsidR="008D25C1">
        <w:t>Politics Links</w:t>
      </w:r>
    </w:p>
    <w:p w:rsidR="008D25C1" w:rsidRDefault="008D25C1" w:rsidP="008D25C1"/>
    <w:p w:rsidR="008D25C1" w:rsidRDefault="008D25C1" w:rsidP="008D25C1">
      <w:pPr>
        <w:pStyle w:val="Heading3"/>
      </w:pPr>
      <w:bookmarkStart w:id="0" w:name="_GoBack"/>
      <w:bookmarkEnd w:id="0"/>
      <w:r>
        <w:t>Trump =/=THAAD</w:t>
      </w:r>
    </w:p>
    <w:p w:rsidR="008D25C1" w:rsidRDefault="008D25C1" w:rsidP="008D25C1">
      <w:pPr>
        <w:pStyle w:val="Heading4"/>
      </w:pPr>
      <w:r>
        <w:t>Trump supports removal of THAAD – removal lends credibility to his foreign policy</w:t>
      </w:r>
    </w:p>
    <w:p w:rsidR="008D25C1" w:rsidRPr="001700BB" w:rsidRDefault="008D25C1" w:rsidP="008D25C1">
      <w:r w:rsidRPr="00CB5A0E">
        <w:rPr>
          <w:rStyle w:val="Style13ptBold"/>
        </w:rPr>
        <w:t>Kim 7/8</w:t>
      </w:r>
      <w:r>
        <w:t xml:space="preserve"> Kim is a reporter for Reuters (Kim, Jack. “</w:t>
      </w:r>
      <w:r w:rsidRPr="001700BB">
        <w:t>South Korea, U.S. to deploy THAAD missile defense, drawing China rebuke</w:t>
      </w:r>
      <w:r>
        <w:t xml:space="preserve">.” July 8, 2016. Web.) </w:t>
      </w:r>
      <w:hyperlink r:id="rId31" w:history="1">
        <w:r w:rsidRPr="0053442C">
          <w:rPr>
            <w:rStyle w:val="Hyperlink"/>
          </w:rPr>
          <w:t>http://www.reuters.com/article/us-southkorea-usa-thaad-idUSKCN0ZO084</w:t>
        </w:r>
      </w:hyperlink>
      <w:r>
        <w:t xml:space="preserve"> DD</w:t>
      </w:r>
    </w:p>
    <w:p w:rsidR="008D25C1" w:rsidRDefault="008D25C1" w:rsidP="008D25C1">
      <w:r>
        <w:t xml:space="preserve">TRUMP'S ARGUMENT – THAAD is built by Lockheed Martin Corp (LMT.N) and designed to defend against short- and medium-range ballistic missiles by intercepting them high in the Earth's atmosphere, or outside it. The United States already has a THAAD system in Guam. </w:t>
      </w:r>
      <w:r w:rsidRPr="00CB5A0E">
        <w:rPr>
          <w:u w:val="single"/>
        </w:rPr>
        <w:t>Each system costs an estimated $800 million and is likely to add to the cost of maintaining the U.S. military presence in South Korea, an issue in the U.S. presidential campaign.</w:t>
      </w:r>
      <w:r w:rsidRPr="00CB5A0E">
        <w:t xml:space="preserve"> </w:t>
      </w:r>
      <w:r>
        <w:t xml:space="preserve">Republican candidate Donald </w:t>
      </w:r>
      <w:r w:rsidRPr="00CB5A0E">
        <w:rPr>
          <w:u w:val="single"/>
        </w:rPr>
        <w:t>Trump has argued that U.S. allies South Korea and Japan should pay more toward their own defense.</w:t>
      </w:r>
      <w:r>
        <w:t xml:space="preserve"> Michael </w:t>
      </w:r>
      <w:proofErr w:type="spellStart"/>
      <w:r>
        <w:t>Elleman</w:t>
      </w:r>
      <w:proofErr w:type="spellEnd"/>
      <w:r>
        <w:t xml:space="preserve">, a contributor to Washington-based North Korea monitoring project 38 North, cautioned that </w:t>
      </w:r>
      <w:r w:rsidRPr="00CB5A0E">
        <w:rPr>
          <w:u w:val="single"/>
        </w:rPr>
        <w:t xml:space="preserve">the system would not offer absolute protection against a North Korean attack as Pyongyang would likely develop counter-measures, </w:t>
      </w:r>
      <w:r>
        <w:t>such as by launching missiles in sa</w:t>
      </w:r>
      <w:r w:rsidR="000A660D">
        <w:t>lvos to overwhelm the defenses.</w:t>
      </w:r>
    </w:p>
    <w:p w:rsidR="000A660D" w:rsidRDefault="000A660D" w:rsidP="008D25C1"/>
    <w:p w:rsidR="000A660D" w:rsidRDefault="000A660D" w:rsidP="000A660D">
      <w:pPr>
        <w:pStyle w:val="Heading3"/>
      </w:pPr>
      <w:r>
        <w:t>Plan unpopular</w:t>
      </w:r>
    </w:p>
    <w:p w:rsidR="000A660D" w:rsidRDefault="000A660D" w:rsidP="000A660D">
      <w:pPr>
        <w:pStyle w:val="Heading4"/>
      </w:pPr>
      <w:r>
        <w:t>South Korean alliance and THAAD deployment have bipartisan support</w:t>
      </w:r>
    </w:p>
    <w:p w:rsidR="000A660D" w:rsidRDefault="000A660D" w:rsidP="000A660D">
      <w:pPr>
        <w:pStyle w:val="NormalWeb"/>
        <w:spacing w:before="0" w:beforeAutospacing="0" w:after="0" w:afterAutospacing="0"/>
      </w:pPr>
      <w:r>
        <w:rPr>
          <w:rFonts w:ascii="Calibri" w:hAnsi="Calibri"/>
          <w:b/>
          <w:bCs/>
          <w:color w:val="000000"/>
          <w:sz w:val="26"/>
          <w:szCs w:val="26"/>
        </w:rPr>
        <w:t xml:space="preserve">Chang and </w:t>
      </w:r>
      <w:proofErr w:type="spellStart"/>
      <w:r>
        <w:rPr>
          <w:rFonts w:ascii="Calibri" w:hAnsi="Calibri"/>
          <w:b/>
          <w:bCs/>
          <w:color w:val="000000"/>
          <w:sz w:val="26"/>
          <w:szCs w:val="26"/>
        </w:rPr>
        <w:t>Roh</w:t>
      </w:r>
      <w:proofErr w:type="spellEnd"/>
      <w:r>
        <w:rPr>
          <w:rFonts w:ascii="Calibri" w:hAnsi="Calibri"/>
          <w:b/>
          <w:bCs/>
          <w:color w:val="000000"/>
          <w:sz w:val="26"/>
          <w:szCs w:val="26"/>
        </w:rPr>
        <w:t xml:space="preserve"> 16</w:t>
      </w:r>
    </w:p>
    <w:p w:rsidR="000A660D" w:rsidRDefault="000A660D" w:rsidP="000A660D">
      <w:pPr>
        <w:pStyle w:val="NormalWeb"/>
        <w:spacing w:before="0" w:beforeAutospacing="0" w:after="0" w:afterAutospacing="0"/>
      </w:pPr>
      <w:r>
        <w:rPr>
          <w:rFonts w:ascii="Calibri" w:hAnsi="Calibri"/>
          <w:color w:val="000000"/>
          <w:sz w:val="22"/>
          <w:szCs w:val="22"/>
        </w:rPr>
        <w:t xml:space="preserve">Chang Jae-soon and </w:t>
      </w:r>
      <w:proofErr w:type="spellStart"/>
      <w:r>
        <w:rPr>
          <w:rFonts w:ascii="Calibri" w:hAnsi="Calibri"/>
          <w:color w:val="000000"/>
          <w:sz w:val="22"/>
          <w:szCs w:val="22"/>
        </w:rPr>
        <w:t>Roh</w:t>
      </w:r>
      <w:proofErr w:type="spellEnd"/>
      <w:r>
        <w:rPr>
          <w:rFonts w:ascii="Calibri" w:hAnsi="Calibri"/>
          <w:color w:val="000000"/>
          <w:sz w:val="22"/>
          <w:szCs w:val="22"/>
        </w:rPr>
        <w:t xml:space="preserve"> Hyo-dong, writers for </w:t>
      </w:r>
      <w:proofErr w:type="spellStart"/>
      <w:r>
        <w:rPr>
          <w:rFonts w:ascii="Calibri" w:hAnsi="Calibri"/>
          <w:color w:val="000000"/>
          <w:sz w:val="22"/>
          <w:szCs w:val="22"/>
        </w:rPr>
        <w:t>Yonhap</w:t>
      </w:r>
      <w:proofErr w:type="spellEnd"/>
      <w:r>
        <w:rPr>
          <w:rFonts w:ascii="Calibri" w:hAnsi="Calibri"/>
          <w:color w:val="000000"/>
          <w:sz w:val="22"/>
          <w:szCs w:val="22"/>
        </w:rPr>
        <w:t xml:space="preserve"> news agency in South Korea. </w:t>
      </w:r>
      <w:r>
        <w:rPr>
          <w:rFonts w:ascii="Calibri" w:hAnsi="Calibri"/>
          <w:i/>
          <w:iCs/>
          <w:color w:val="000000"/>
          <w:sz w:val="22"/>
          <w:szCs w:val="22"/>
        </w:rPr>
        <w:t xml:space="preserve">US commitment to alliance with Korea won’t change no matter what happens in election: senator. </w:t>
      </w:r>
      <w:proofErr w:type="spellStart"/>
      <w:r>
        <w:rPr>
          <w:rFonts w:ascii="Calibri" w:hAnsi="Calibri"/>
          <w:color w:val="000000"/>
          <w:sz w:val="22"/>
          <w:szCs w:val="22"/>
        </w:rPr>
        <w:t>Yonhap</w:t>
      </w:r>
      <w:proofErr w:type="spellEnd"/>
      <w:r>
        <w:rPr>
          <w:rFonts w:ascii="Calibri" w:hAnsi="Calibri"/>
          <w:color w:val="000000"/>
          <w:sz w:val="22"/>
          <w:szCs w:val="22"/>
        </w:rPr>
        <w:t xml:space="preserve"> News Agency: May 5 2016 &lt;</w:t>
      </w:r>
      <w:hyperlink r:id="rId32" w:history="1">
        <w:r>
          <w:rPr>
            <w:rStyle w:val="Hyperlink"/>
            <w:rFonts w:eastAsiaTheme="majorEastAsia"/>
            <w:sz w:val="22"/>
            <w:szCs w:val="22"/>
          </w:rPr>
          <w:t>http://www.cochran.senate.gov/public/index.cfm/2016/5/u-s-commitment-to-alliance-with-korea-won-t-change-no-matter-what-happens-in-election-senator</w:t>
        </w:r>
      </w:hyperlink>
      <w:r>
        <w:rPr>
          <w:rFonts w:ascii="Calibri" w:hAnsi="Calibri"/>
          <w:color w:val="000000"/>
          <w:sz w:val="22"/>
          <w:szCs w:val="22"/>
        </w:rPr>
        <w:t>&gt; CGH</w:t>
      </w:r>
    </w:p>
    <w:p w:rsidR="000A660D" w:rsidRDefault="000A660D" w:rsidP="000A660D">
      <w:pPr>
        <w:pStyle w:val="NormalWeb"/>
        <w:spacing w:before="0" w:beforeAutospacing="0" w:after="0" w:afterAutospacing="0"/>
      </w:pPr>
      <w:r>
        <w:rPr>
          <w:rFonts w:ascii="Calibri" w:hAnsi="Calibri"/>
          <w:color w:val="000000"/>
          <w:sz w:val="16"/>
          <w:szCs w:val="16"/>
        </w:rPr>
        <w:t>WASHINGTON, May 5 (</w:t>
      </w:r>
      <w:proofErr w:type="spellStart"/>
      <w:r>
        <w:rPr>
          <w:rFonts w:ascii="Calibri" w:hAnsi="Calibri"/>
          <w:color w:val="000000"/>
          <w:sz w:val="16"/>
          <w:szCs w:val="16"/>
        </w:rPr>
        <w:t>Yonhap</w:t>
      </w:r>
      <w:proofErr w:type="spellEnd"/>
      <w:r>
        <w:rPr>
          <w:rFonts w:ascii="Calibri" w:hAnsi="Calibri"/>
          <w:color w:val="000000"/>
          <w:sz w:val="16"/>
          <w:szCs w:val="16"/>
        </w:rPr>
        <w:t xml:space="preserve">) -- </w:t>
      </w:r>
      <w:r>
        <w:rPr>
          <w:rFonts w:ascii="Calibri" w:hAnsi="Calibri"/>
          <w:b/>
          <w:bCs/>
          <w:color w:val="000000"/>
          <w:sz w:val="22"/>
          <w:szCs w:val="22"/>
          <w:u w:val="single"/>
        </w:rPr>
        <w:t>The United States will remain firmly committed to the alliance with South Korea "no matter what happens" during the presidential election</w:t>
      </w:r>
      <w:r>
        <w:rPr>
          <w:rFonts w:ascii="Calibri" w:hAnsi="Calibri"/>
          <w:color w:val="000000"/>
          <w:sz w:val="16"/>
          <w:szCs w:val="16"/>
        </w:rPr>
        <w:t xml:space="preserve">, </w:t>
      </w:r>
      <w:r>
        <w:rPr>
          <w:rFonts w:ascii="Calibri" w:hAnsi="Calibri"/>
          <w:b/>
          <w:bCs/>
          <w:color w:val="000000"/>
          <w:sz w:val="22"/>
          <w:szCs w:val="22"/>
          <w:u w:val="single"/>
        </w:rPr>
        <w:t xml:space="preserve">a ranking Republican senator said </w:t>
      </w:r>
      <w:r>
        <w:rPr>
          <w:rFonts w:ascii="Calibri" w:hAnsi="Calibri"/>
          <w:color w:val="000000"/>
          <w:sz w:val="16"/>
          <w:szCs w:val="16"/>
        </w:rPr>
        <w:t>Thursday.</w:t>
      </w:r>
      <w:r>
        <w:rPr>
          <w:rFonts w:ascii="Calibri" w:hAnsi="Calibri"/>
          <w:color w:val="000000"/>
          <w:sz w:val="12"/>
          <w:szCs w:val="12"/>
        </w:rPr>
        <w:t>¶</w:t>
      </w:r>
      <w:r>
        <w:rPr>
          <w:rFonts w:ascii="Calibri" w:hAnsi="Calibri"/>
          <w:color w:val="000000"/>
          <w:sz w:val="16"/>
          <w:szCs w:val="16"/>
        </w:rPr>
        <w:t xml:space="preserve"> Sen. Thad Cochran (R-MS), chairman of the Senate Appropriations Committee, made the remark in an email interview with </w:t>
      </w:r>
      <w:proofErr w:type="spellStart"/>
      <w:r>
        <w:rPr>
          <w:rFonts w:ascii="Calibri" w:hAnsi="Calibri"/>
          <w:color w:val="000000"/>
          <w:sz w:val="16"/>
          <w:szCs w:val="16"/>
        </w:rPr>
        <w:t>Yonhap</w:t>
      </w:r>
      <w:proofErr w:type="spellEnd"/>
      <w:r>
        <w:rPr>
          <w:rFonts w:ascii="Calibri" w:hAnsi="Calibri"/>
          <w:color w:val="000000"/>
          <w:sz w:val="16"/>
          <w:szCs w:val="16"/>
        </w:rPr>
        <w:t xml:space="preserve"> News Agency as concerns grow in South Korea that Republican presidential candidate Donald Trump, if elected, could upset the alliance.</w:t>
      </w:r>
      <w:r>
        <w:rPr>
          <w:rFonts w:ascii="Calibri" w:hAnsi="Calibri"/>
          <w:color w:val="000000"/>
          <w:sz w:val="12"/>
          <w:szCs w:val="12"/>
        </w:rPr>
        <w:t>¶</w:t>
      </w:r>
      <w:r>
        <w:rPr>
          <w:rFonts w:ascii="Calibri" w:hAnsi="Calibri"/>
          <w:color w:val="000000"/>
          <w:sz w:val="16"/>
          <w:szCs w:val="16"/>
        </w:rPr>
        <w:t xml:space="preserve"> "The U.S. political system spreads power across three branches of government in a way that enables stability over time," Cochran said. "I feel confident that no matter what happens during this election cycle, the United States will continue to be committed to a strong friendship with the Republic of Korea and its people."</w:t>
      </w:r>
      <w:r>
        <w:rPr>
          <w:rFonts w:ascii="Calibri" w:hAnsi="Calibri"/>
          <w:color w:val="000000"/>
          <w:sz w:val="12"/>
          <w:szCs w:val="12"/>
        </w:rPr>
        <w:t>¶</w:t>
      </w:r>
      <w:r>
        <w:rPr>
          <w:rFonts w:ascii="Calibri" w:hAnsi="Calibri"/>
          <w:color w:val="000000"/>
          <w:sz w:val="16"/>
          <w:szCs w:val="16"/>
        </w:rPr>
        <w:t xml:space="preserve"> Cochran is a top Republican leader in the Senate, and his remarks are seen as reflecting the view of the party's leadership, </w:t>
      </w:r>
      <w:proofErr w:type="spellStart"/>
      <w:r>
        <w:rPr>
          <w:rFonts w:ascii="Calibri" w:hAnsi="Calibri"/>
          <w:color w:val="000000"/>
          <w:sz w:val="16"/>
          <w:szCs w:val="16"/>
        </w:rPr>
        <w:t>in</w:t>
      </w:r>
      <w:r w:rsidR="00E56675">
        <w:rPr>
          <w:rFonts w:ascii="Calibri" w:hAnsi="Calibri"/>
          <w:color w:val="000000"/>
          <w:sz w:val="16"/>
          <w:szCs w:val="16"/>
        </w:rPr>
        <w:t>a</w:t>
      </w:r>
      <w:r>
        <w:rPr>
          <w:rFonts w:ascii="Calibri" w:hAnsi="Calibri"/>
          <w:color w:val="000000"/>
          <w:sz w:val="16"/>
          <w:szCs w:val="16"/>
        </w:rPr>
        <w:t>cluding</w:t>
      </w:r>
      <w:proofErr w:type="spellEnd"/>
      <w:r>
        <w:rPr>
          <w:rFonts w:ascii="Calibri" w:hAnsi="Calibri"/>
          <w:color w:val="000000"/>
          <w:sz w:val="16"/>
          <w:szCs w:val="16"/>
        </w:rPr>
        <w:t xml:space="preserve"> Senate Majority Leader Mitch McConnell (R-KY).</w:t>
      </w:r>
      <w:r>
        <w:rPr>
          <w:rFonts w:ascii="Calibri" w:hAnsi="Calibri"/>
          <w:color w:val="000000"/>
          <w:sz w:val="12"/>
          <w:szCs w:val="12"/>
        </w:rPr>
        <w:t>¶</w:t>
      </w:r>
      <w:r>
        <w:rPr>
          <w:rFonts w:ascii="Calibri" w:hAnsi="Calibri"/>
          <w:color w:val="000000"/>
          <w:sz w:val="16"/>
          <w:szCs w:val="16"/>
        </w:rPr>
        <w:t xml:space="preserve"> Trump's campaign has unnerved foreign countries, especially such allies as South Korea and Japan, as he has displayed deeply negative views of U.S. security commitments overseas, contending the U.S. should stop being the policeman of the world.</w:t>
      </w:r>
      <w:r>
        <w:rPr>
          <w:rFonts w:ascii="Calibri" w:hAnsi="Calibri"/>
          <w:color w:val="000000"/>
          <w:sz w:val="12"/>
          <w:szCs w:val="12"/>
        </w:rPr>
        <w:t>¶</w:t>
      </w:r>
      <w:r>
        <w:rPr>
          <w:rFonts w:ascii="Calibri" w:hAnsi="Calibri"/>
          <w:color w:val="000000"/>
          <w:sz w:val="16"/>
          <w:szCs w:val="16"/>
        </w:rPr>
        <w:t xml:space="preserve"> In an interview with CNN on Wednesday, Trump said that South Korea should shoulder all costs for the upkeep of 28,500 American troops stationed in the country and the U.S. should "walk" unless Seoul agrees to do so in an apparent threat to withdraw the troops.</w:t>
      </w:r>
      <w:r>
        <w:rPr>
          <w:rFonts w:ascii="Calibri" w:hAnsi="Calibri"/>
          <w:color w:val="000000"/>
          <w:sz w:val="12"/>
          <w:szCs w:val="12"/>
        </w:rPr>
        <w:t>¶</w:t>
      </w:r>
      <w:r>
        <w:rPr>
          <w:rFonts w:ascii="Calibri" w:hAnsi="Calibri"/>
          <w:color w:val="000000"/>
          <w:sz w:val="16"/>
          <w:szCs w:val="16"/>
        </w:rPr>
        <w:t xml:space="preserve"> South Korea currently pays about half the costs, about US$900 million a year, to help finance the troop presence, and U.S. officials, including new U.S. Forces Korea Commander Vincent Brooks, said it would cost more to keep those troops stationed in the U.S. than it does in Korea.</w:t>
      </w:r>
      <w:r>
        <w:rPr>
          <w:rFonts w:ascii="Calibri" w:hAnsi="Calibri"/>
          <w:color w:val="000000"/>
          <w:sz w:val="12"/>
          <w:szCs w:val="12"/>
        </w:rPr>
        <w:t>¶</w:t>
      </w:r>
      <w:r>
        <w:rPr>
          <w:rFonts w:ascii="Calibri" w:hAnsi="Calibri"/>
          <w:color w:val="000000"/>
          <w:sz w:val="16"/>
          <w:szCs w:val="16"/>
        </w:rPr>
        <w:t xml:space="preserve"> Trump has also been strongly critical of free trade agreements the U.S. has forged with foreign countries. That has sparked concern that, if elected, he could seek to break or renegotiate the landmark free trade deal with South Korea.</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"The U.S. Senate supports the United States' long-standing commitment to a strong relationship with the Republic of Korea and the region, both militarily and economically</w:t>
      </w:r>
      <w:r>
        <w:rPr>
          <w:rFonts w:ascii="Calibri" w:hAnsi="Calibri"/>
          <w:color w:val="000000"/>
          <w:sz w:val="16"/>
          <w:szCs w:val="16"/>
        </w:rPr>
        <w:t>," Cochran said, adding that the alliance is "vital to stability in the Asia-Pacific region."</w:t>
      </w:r>
      <w:r>
        <w:rPr>
          <w:rFonts w:ascii="Calibri" w:hAnsi="Calibri"/>
          <w:color w:val="000000"/>
          <w:sz w:val="12"/>
          <w:szCs w:val="12"/>
        </w:rPr>
        <w:t>¶</w:t>
      </w:r>
      <w:r>
        <w:rPr>
          <w:rFonts w:ascii="Calibri" w:hAnsi="Calibri"/>
          <w:color w:val="000000"/>
          <w:sz w:val="16"/>
          <w:szCs w:val="16"/>
        </w:rPr>
        <w:t xml:space="preserve"> "Our nations also benefit mutually from strong economic ties. The agricultural sector, which is the leading industry in Mississippi, has benefited greatly from the U.S.- Korea Free Trade Agreement," the senator said.</w:t>
      </w:r>
      <w:r>
        <w:rPr>
          <w:rFonts w:ascii="Calibri" w:hAnsi="Calibri"/>
          <w:color w:val="000000"/>
          <w:sz w:val="12"/>
          <w:szCs w:val="12"/>
        </w:rPr>
        <w:t>¶</w:t>
      </w:r>
      <w:r>
        <w:rPr>
          <w:rFonts w:ascii="Calibri" w:hAnsi="Calibri"/>
          <w:color w:val="000000"/>
          <w:sz w:val="16"/>
          <w:szCs w:val="16"/>
        </w:rPr>
        <w:t xml:space="preserve"> Cochran also said that </w:t>
      </w:r>
      <w:r>
        <w:rPr>
          <w:rFonts w:ascii="Calibri" w:hAnsi="Calibri"/>
          <w:b/>
          <w:bCs/>
          <w:color w:val="000000"/>
          <w:sz w:val="22"/>
          <w:szCs w:val="22"/>
          <w:u w:val="single"/>
        </w:rPr>
        <w:t>the U.S. must continue to "honor its commitments to our allies throughout the region, especially South Korea</w:t>
      </w:r>
      <w:r>
        <w:rPr>
          <w:rFonts w:ascii="Calibri" w:hAnsi="Calibri"/>
          <w:color w:val="000000"/>
          <w:sz w:val="16"/>
          <w:szCs w:val="16"/>
        </w:rPr>
        <w:t>" and that he's "appreciative of South Korea’s investments in its national defense and the support it provides to the U.S. military."</w:t>
      </w:r>
      <w:r>
        <w:rPr>
          <w:rFonts w:ascii="Calibri" w:hAnsi="Calibri"/>
          <w:color w:val="000000"/>
          <w:sz w:val="12"/>
          <w:szCs w:val="12"/>
        </w:rPr>
        <w:t>¶</w:t>
      </w:r>
      <w:r>
        <w:rPr>
          <w:rFonts w:ascii="Calibri" w:hAnsi="Calibri"/>
          <w:color w:val="000000"/>
          <w:sz w:val="16"/>
          <w:szCs w:val="16"/>
        </w:rPr>
        <w:t xml:space="preserve"> The senator also dismissed Trump's suggestion that South Korea and Japan could be allowed to develop nuclear weapons for self-defense, warning that nuclear proliferation is "a very serious matter that can affect people across the globe."</w:t>
      </w:r>
      <w:r>
        <w:rPr>
          <w:rFonts w:ascii="Calibri" w:hAnsi="Calibri"/>
          <w:color w:val="000000"/>
          <w:sz w:val="12"/>
          <w:szCs w:val="12"/>
        </w:rPr>
        <w:t>¶</w:t>
      </w:r>
      <w:r>
        <w:rPr>
          <w:rFonts w:ascii="Calibri" w:hAnsi="Calibri"/>
          <w:color w:val="000000"/>
          <w:sz w:val="16"/>
          <w:szCs w:val="16"/>
        </w:rPr>
        <w:t xml:space="preserve"> “Serious thought and debate must occur prior to any further proliferation. The United States remains committed to providing military support to help fortify South Korea's ability to defend itself," he said.</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 xml:space="preserve">Cochran also expressed support for </w:t>
      </w:r>
      <w:r>
        <w:rPr>
          <w:rFonts w:ascii="Calibri" w:hAnsi="Calibri"/>
          <w:color w:val="000000"/>
          <w:sz w:val="16"/>
          <w:szCs w:val="16"/>
        </w:rPr>
        <w:t xml:space="preserve">the potential deployment of the U.S. </w:t>
      </w:r>
      <w:r>
        <w:rPr>
          <w:rFonts w:ascii="Calibri" w:hAnsi="Calibri"/>
          <w:b/>
          <w:bCs/>
          <w:color w:val="000000"/>
          <w:sz w:val="22"/>
          <w:szCs w:val="22"/>
          <w:u w:val="single"/>
        </w:rPr>
        <w:t>THAAD</w:t>
      </w:r>
      <w:r>
        <w:rPr>
          <w:rFonts w:ascii="Calibri" w:hAnsi="Calibri"/>
          <w:color w:val="000000"/>
          <w:sz w:val="16"/>
          <w:szCs w:val="16"/>
        </w:rPr>
        <w:t xml:space="preserve"> missile defense system to the South, saying </w:t>
      </w:r>
      <w:r>
        <w:rPr>
          <w:rFonts w:ascii="Calibri" w:hAnsi="Calibri"/>
          <w:b/>
          <w:bCs/>
          <w:color w:val="000000"/>
          <w:sz w:val="22"/>
          <w:szCs w:val="22"/>
          <w:u w:val="single"/>
        </w:rPr>
        <w:t>it is important that the U.S. "helps its allies, including supporting them with advanced missile defense systems."</w:t>
      </w:r>
    </w:p>
    <w:p w:rsidR="008D25C1" w:rsidRPr="008D25C1" w:rsidRDefault="008D25C1" w:rsidP="008D25C1"/>
    <w:p w:rsidR="00DF0641" w:rsidRDefault="00DF0641" w:rsidP="00DF0641">
      <w:pPr>
        <w:pStyle w:val="Heading1"/>
      </w:pPr>
      <w:r>
        <w:t xml:space="preserve">South Korean </w:t>
      </w:r>
      <w:proofErr w:type="spellStart"/>
      <w:r>
        <w:t>Ptx</w:t>
      </w:r>
      <w:proofErr w:type="spellEnd"/>
      <w:r>
        <w:t xml:space="preserve"> DA</w:t>
      </w:r>
    </w:p>
    <w:p w:rsidR="00DF0641" w:rsidRPr="00E22467" w:rsidRDefault="00043905" w:rsidP="00DF0641">
      <w:pPr>
        <w:pStyle w:val="Heading3"/>
      </w:pPr>
      <w:r>
        <w:t xml:space="preserve">1NC </w:t>
      </w:r>
    </w:p>
    <w:p w:rsidR="00043905" w:rsidRDefault="0002007E" w:rsidP="0002007E">
      <w:pPr>
        <w:pStyle w:val="Heading4"/>
      </w:pPr>
      <w:r>
        <w:t>THAAD will be the deciding issue in the Korean Presidential election</w:t>
      </w:r>
      <w:r w:rsidR="00916666">
        <w:t xml:space="preserve">- kills </w:t>
      </w:r>
      <w:proofErr w:type="spellStart"/>
      <w:r w:rsidR="00916666">
        <w:t>Saenuri</w:t>
      </w:r>
      <w:proofErr w:type="spellEnd"/>
      <w:r w:rsidR="00916666">
        <w:t xml:space="preserve"> chances. Plan reverses that</w:t>
      </w:r>
    </w:p>
    <w:p w:rsidR="0002007E" w:rsidRPr="0002007E" w:rsidRDefault="0002007E" w:rsidP="0002007E">
      <w:r w:rsidRPr="0002007E">
        <w:t>Oh Young-</w:t>
      </w:r>
      <w:proofErr w:type="spellStart"/>
      <w:r w:rsidRPr="0002007E">
        <w:t>Jin</w:t>
      </w:r>
      <w:proofErr w:type="spellEnd"/>
      <w:r w:rsidRPr="0002007E">
        <w:t xml:space="preserve">, 7-16-2016, </w:t>
      </w:r>
      <w:r>
        <w:t xml:space="preserve">(chief editorial writer) </w:t>
      </w:r>
      <w:r w:rsidRPr="0002007E">
        <w:t xml:space="preserve">"THAAD and US </w:t>
      </w:r>
      <w:proofErr w:type="gramStart"/>
      <w:r w:rsidRPr="0002007E">
        <w:t>beef ,</w:t>
      </w:r>
      <w:proofErr w:type="gramEnd"/>
      <w:r w:rsidRPr="0002007E">
        <w:t xml:space="preserve">" </w:t>
      </w:r>
      <w:proofErr w:type="spellStart"/>
      <w:r w:rsidRPr="0002007E">
        <w:t>koreatimes</w:t>
      </w:r>
      <w:proofErr w:type="spellEnd"/>
      <w:r w:rsidRPr="0002007E">
        <w:t>, http://www.koreatimes.co.kr/www/news/nation/2016/07/667_208947.html</w:t>
      </w:r>
    </w:p>
    <w:p w:rsidR="0002007E" w:rsidRPr="0002007E" w:rsidRDefault="0002007E" w:rsidP="007F6DE2">
      <w:pPr>
        <w:spacing w:after="0" w:line="240" w:lineRule="auto"/>
      </w:pPr>
      <w:r w:rsidRPr="0002007E">
        <w:rPr>
          <w:rFonts w:ascii="Helvetica" w:eastAsia="Times New Roman" w:hAnsi="Helvetica" w:cs="Helvetica"/>
          <w:noProof/>
          <w:color w:val="000000"/>
          <w:sz w:val="18"/>
          <w:szCs w:val="18"/>
        </w:rPr>
        <w:drawing>
          <wp:inline distT="0" distB="0" distL="0" distR="0">
            <wp:extent cx="419100" cy="133350"/>
            <wp:effectExtent l="0" t="0" r="0" b="0"/>
            <wp:docPr id="1" name="Picture 1" descr="http://mdimg.realclick.co.kr/real_img/tst_close.png/tst_close.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dimg.realclick.co.kr/real_img/tst_close.png/tst_close.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100" cy="133350"/>
                    </a:xfrm>
                    <a:prstGeom prst="rect">
                      <a:avLst/>
                    </a:prstGeom>
                    <a:noFill/>
                    <a:ln>
                      <a:noFill/>
                    </a:ln>
                  </pic:spPr>
                </pic:pic>
              </a:graphicData>
            </a:graphic>
          </wp:inline>
        </w:drawing>
      </w:r>
    </w:p>
    <w:p w:rsidR="00043905" w:rsidRPr="0002007E" w:rsidRDefault="00043905" w:rsidP="0002007E">
      <w:r w:rsidRPr="0002007E">
        <w:t>The ongoing controversy over the terminal high-altitude area defense (THAAD), the U.S.-made missile defense system, has similarities with the mad cow crisis.</w:t>
      </w:r>
      <w:r w:rsidR="0002007E">
        <w:t xml:space="preserve"> </w:t>
      </w:r>
      <w:r w:rsidRPr="0002007E">
        <w:rPr>
          <w:u w:val="single"/>
        </w:rPr>
        <w:t>The THAAD case could be as explosive in its consequences as the U.S. beef case. Already, the citizens of the areas that are reported to be on the shortlist of candidates are up in arms</w:t>
      </w:r>
      <w:r w:rsidRPr="0002007E">
        <w:t>, some organizing committees and others pressuring their political representatives. It is the exhibition of the selfish "not-in-my-backyard" mentality. But they can't be blamed for not wanting to be targeted by the first wave of North Korean attacks that concentrate on strategic military assets such as THAAD or the expected losses in their property values.</w:t>
      </w:r>
      <w:r w:rsidR="0002007E">
        <w:t xml:space="preserve"> </w:t>
      </w:r>
      <w:r w:rsidRPr="0002007E">
        <w:rPr>
          <w:u w:val="single"/>
        </w:rPr>
        <w:t>Making their protests as political as the mad cow protests is the fact that the country is about to enter an election cycle ahead of the December 2017 presidential poll. Buffeted in not-so-small measures by the THAAD brouhaha, President Park Geun-hye saw her approval ratings fall dramatically</w:t>
      </w:r>
      <w:r w:rsidRPr="0002007E">
        <w:t xml:space="preserve">. </w:t>
      </w:r>
      <w:r w:rsidRPr="0002007E">
        <w:rPr>
          <w:u w:val="single"/>
        </w:rPr>
        <w:t xml:space="preserve">Especially noteworthy is the record low of popular support in her regional power centers in North </w:t>
      </w:r>
      <w:proofErr w:type="spellStart"/>
      <w:r w:rsidRPr="0002007E">
        <w:rPr>
          <w:u w:val="single"/>
        </w:rPr>
        <w:t>Gyeongsang</w:t>
      </w:r>
      <w:proofErr w:type="spellEnd"/>
      <w:r w:rsidRPr="0002007E">
        <w:rPr>
          <w:u w:val="single"/>
        </w:rPr>
        <w:t xml:space="preserve"> Province and Daegu. </w:t>
      </w:r>
      <w:proofErr w:type="spellStart"/>
      <w:r w:rsidRPr="0002007E">
        <w:rPr>
          <w:u w:val="single"/>
        </w:rPr>
        <w:t>Chilgok</w:t>
      </w:r>
      <w:proofErr w:type="spellEnd"/>
      <w:r w:rsidRPr="0002007E">
        <w:rPr>
          <w:u w:val="single"/>
        </w:rPr>
        <w:t xml:space="preserve"> and </w:t>
      </w:r>
      <w:proofErr w:type="spellStart"/>
      <w:r w:rsidRPr="0002007E">
        <w:rPr>
          <w:u w:val="single"/>
        </w:rPr>
        <w:t>Waegwan</w:t>
      </w:r>
      <w:proofErr w:type="spellEnd"/>
      <w:r w:rsidRPr="0002007E">
        <w:rPr>
          <w:u w:val="single"/>
        </w:rPr>
        <w:t xml:space="preserve">, both in North </w:t>
      </w:r>
      <w:proofErr w:type="spellStart"/>
      <w:r w:rsidRPr="0002007E">
        <w:rPr>
          <w:u w:val="single"/>
        </w:rPr>
        <w:t>Gyeongsang</w:t>
      </w:r>
      <w:proofErr w:type="spellEnd"/>
      <w:r w:rsidRPr="0002007E">
        <w:rPr>
          <w:u w:val="single"/>
        </w:rPr>
        <w:t xml:space="preserve"> Province, are reportedly included on the shortlist.</w:t>
      </w:r>
      <w:r w:rsidR="0002007E">
        <w:rPr>
          <w:u w:val="single"/>
        </w:rPr>
        <w:t xml:space="preserve"> </w:t>
      </w:r>
      <w:r w:rsidRPr="0002007E">
        <w:rPr>
          <w:u w:val="single"/>
        </w:rPr>
        <w:t>Even if the THAAD controversy doesn't lead to the massive protests</w:t>
      </w:r>
      <w:r w:rsidRPr="0002007E">
        <w:t xml:space="preserve"> that the U.S. beef incident did</w:t>
      </w:r>
      <w:r w:rsidRPr="0002007E">
        <w:rPr>
          <w:u w:val="single"/>
        </w:rPr>
        <w:t xml:space="preserve">, a strong impact could be felt at the ballot boxes. Already, lawmakers from Park's governing </w:t>
      </w:r>
      <w:proofErr w:type="spellStart"/>
      <w:r w:rsidRPr="0002007E">
        <w:rPr>
          <w:u w:val="single"/>
        </w:rPr>
        <w:t>Saenuri</w:t>
      </w:r>
      <w:proofErr w:type="spellEnd"/>
      <w:r w:rsidRPr="0002007E">
        <w:rPr>
          <w:u w:val="single"/>
        </w:rPr>
        <w:t xml:space="preserve"> Party are agitated, with some making clear their opposition to the THAAD development</w:t>
      </w:r>
      <w:r w:rsidRPr="00835FA8">
        <w:rPr>
          <w:u w:val="single"/>
        </w:rPr>
        <w:t>. Certainly in their calculus are more minuses than pluses for the chances of their party's standard bearer to win the December 2017 election</w:t>
      </w:r>
      <w:r w:rsidRPr="0002007E">
        <w:t>.</w:t>
      </w:r>
    </w:p>
    <w:p w:rsidR="00043905" w:rsidRPr="00165737" w:rsidRDefault="00043905" w:rsidP="00043905">
      <w:pPr>
        <w:rPr>
          <w:sz w:val="16"/>
        </w:rPr>
      </w:pPr>
    </w:p>
    <w:p w:rsidR="00DF0641" w:rsidRPr="00DD667B" w:rsidRDefault="00DF0641" w:rsidP="00DF0641">
      <w:pPr>
        <w:pStyle w:val="Heading4"/>
      </w:pPr>
      <w:proofErr w:type="spellStart"/>
      <w:r>
        <w:t>Minjoo</w:t>
      </w:r>
      <w:proofErr w:type="spellEnd"/>
      <w:r>
        <w:t xml:space="preserve"> party victory in 2017 means return to failed soft approach to North Korea – </w:t>
      </w:r>
      <w:r w:rsidR="008805A3">
        <w:t xml:space="preserve">turns the case and </w:t>
      </w:r>
      <w:r>
        <w:t>risks nuclear escalation</w:t>
      </w:r>
    </w:p>
    <w:p w:rsidR="00DF0641" w:rsidRDefault="00DF0641" w:rsidP="00DF0641">
      <w:r w:rsidRPr="00DD667B">
        <w:rPr>
          <w:rStyle w:val="Style13ptBold"/>
        </w:rPr>
        <w:t>BMI Research 16</w:t>
      </w:r>
      <w:r>
        <w:t xml:space="preserve"> </w:t>
      </w:r>
      <w:r w:rsidRPr="00DD667B">
        <w:t xml:space="preserve">For more than 30 years, </w:t>
      </w:r>
      <w:r>
        <w:t>BMI</w:t>
      </w:r>
      <w:r w:rsidRPr="00DD667B">
        <w:t xml:space="preserve"> forecasts, data and analyses have been used by multinationals, governments and financial institutions to guide critical strategic, tactical and investment decisions. Clients include a</w:t>
      </w:r>
      <w:r>
        <w:t xml:space="preserve"> majority of Global Fortune 500 </w:t>
      </w:r>
      <w:r w:rsidRPr="00DD667B">
        <w:t>companies.</w:t>
      </w:r>
      <w:r>
        <w:t xml:space="preserve"> (BMI Research. “</w:t>
      </w:r>
      <w:r w:rsidRPr="00D37F06">
        <w:t xml:space="preserve">Seven Political Risks </w:t>
      </w:r>
      <w:proofErr w:type="gramStart"/>
      <w:r w:rsidRPr="00D37F06">
        <w:t>To</w:t>
      </w:r>
      <w:proofErr w:type="gramEnd"/>
      <w:r w:rsidRPr="00D37F06">
        <w:t xml:space="preserve"> Watch In 2017</w:t>
      </w:r>
      <w:r>
        <w:t xml:space="preserve">.” May 27, 2016.) DD </w:t>
      </w:r>
      <w:r w:rsidRPr="00B73D57">
        <w:t>http://www.bmiresearch.com/news-and-views/seven-political-risks-to-watch-in-2017</w:t>
      </w:r>
    </w:p>
    <w:p w:rsidR="00DF0641" w:rsidRDefault="00DF0641" w:rsidP="00DF0641">
      <w:pPr>
        <w:rPr>
          <w:u w:val="single"/>
        </w:rPr>
      </w:pPr>
      <w:r w:rsidRPr="00D37F06">
        <w:rPr>
          <w:sz w:val="16"/>
        </w:rPr>
        <w:t>Finally, South Korea will hold a presidential election on December 20, 2017 to replace the conservative Park Geun-hye, whose non-renewable five-year term expires in February 2018. By that time, South Korea will have had two consecutive conservative presidencies (2008-2018), after two centrist-liberal presidencies (1998-2008</w:t>
      </w:r>
      <w:r w:rsidRPr="00D37F06">
        <w:rPr>
          <w:u w:val="single"/>
        </w:rPr>
        <w:t>). Relations between North and South Korea have declined sharply since 2008,</w:t>
      </w:r>
      <w:r w:rsidRPr="00D37F06">
        <w:rPr>
          <w:sz w:val="16"/>
        </w:rPr>
        <w:t xml:space="preserve"> with Pyongyang reacting very negatively to the South's tougher line. </w:t>
      </w:r>
      <w:r w:rsidRPr="00D37F06">
        <w:rPr>
          <w:u w:val="single"/>
        </w:rPr>
        <w:t>This has manifested itself in further missile and nuclear tests by the North, the North's sinking of a Southern warship and shelling of a small Southern island in 2010, and a major war-scare in the spring of 2013</w:t>
      </w:r>
      <w:r w:rsidRPr="00D37F06">
        <w:rPr>
          <w:sz w:val="16"/>
        </w:rPr>
        <w:t xml:space="preserve">. The South's shutdown in February 2016 of the jointly-run Kaesong Industrial Complex just north of their border ended what had been the most tangible sign of North-South economic co-operation since 2004. Against this backdrop, </w:t>
      </w:r>
      <w:r w:rsidRPr="00D37F06">
        <w:rPr>
          <w:u w:val="single"/>
        </w:rPr>
        <w:t>North Korea will be hoping that the South elects a centrist-liberal candidate as president</w:t>
      </w:r>
      <w:r w:rsidRPr="00D37F06">
        <w:rPr>
          <w:sz w:val="16"/>
        </w:rPr>
        <w:t xml:space="preserve"> in December 2017, who would adopt a more conciliatory approach to Pyongyang. Although it is far too early to say who will win that election, </w:t>
      </w:r>
      <w:r w:rsidRPr="00D37F06">
        <w:rPr>
          <w:u w:val="single"/>
        </w:rPr>
        <w:t xml:space="preserve">a leftward shift in South Korea would be likely to increase the chances of a rapprochement. We would still expect the North to remain uncompromising over its missile and nuclear </w:t>
      </w:r>
      <w:proofErr w:type="spellStart"/>
      <w:r w:rsidRPr="00D37F06">
        <w:rPr>
          <w:u w:val="single"/>
        </w:rPr>
        <w:t>programmes</w:t>
      </w:r>
      <w:proofErr w:type="spellEnd"/>
      <w:r w:rsidRPr="00D37F06">
        <w:rPr>
          <w:u w:val="single"/>
        </w:rPr>
        <w:t>, but the tone of inter-Korean relations would improve.</w:t>
      </w:r>
    </w:p>
    <w:p w:rsidR="00916666" w:rsidRDefault="00916666" w:rsidP="00DF0641">
      <w:pPr>
        <w:rPr>
          <w:u w:val="single"/>
        </w:rPr>
      </w:pPr>
    </w:p>
    <w:p w:rsidR="00A36D29" w:rsidRDefault="00A36D29" w:rsidP="00916666">
      <w:pPr>
        <w:pStyle w:val="Heading3"/>
      </w:pPr>
      <w:r>
        <w:t xml:space="preserve">Uniqueness </w:t>
      </w:r>
      <w:proofErr w:type="spellStart"/>
      <w:r>
        <w:t>exts</w:t>
      </w:r>
      <w:proofErr w:type="spellEnd"/>
    </w:p>
    <w:p w:rsidR="00A36D29" w:rsidRDefault="00A36D29" w:rsidP="00A36D29">
      <w:pPr>
        <w:pStyle w:val="Heading4"/>
      </w:pPr>
      <w:proofErr w:type="spellStart"/>
      <w:r>
        <w:t>Saenuri</w:t>
      </w:r>
      <w:proofErr w:type="spellEnd"/>
      <w:r>
        <w:t xml:space="preserve"> party loses now.</w:t>
      </w:r>
    </w:p>
    <w:p w:rsidR="00A36D29" w:rsidRPr="00341598" w:rsidRDefault="00A36D29" w:rsidP="00A36D29">
      <w:r w:rsidRPr="00341598">
        <w:rPr>
          <w:rStyle w:val="Style13ptBold"/>
        </w:rPr>
        <w:t>Yap 16</w:t>
      </w:r>
      <w:r>
        <w:t xml:space="preserve"> (Fiona Yap - Associate Professor at the Crawford School of Public Policy, College of Asia and the Pacific. Her main research interests are in policy and political economy in East and Southeast Asia. Her research work is available through journals such as the British Journal of Political Science, Comparative Political </w:t>
      </w:r>
      <w:proofErr w:type="spellStart"/>
      <w:r>
        <w:t>Studies,Government</w:t>
      </w:r>
      <w:proofErr w:type="spellEnd"/>
      <w:r>
        <w:t xml:space="preserve"> and Opposition, Asian Survey, Journal of Theoretical Politics, Social Science Quarterly, Journal of East Asian Studies, Japanese Journal of Political Science, Korea Observer, and Australian Journal of Political Science, as well as chapter contributions in edited volumes – “</w:t>
      </w:r>
      <w:r w:rsidRPr="00341598">
        <w:t>South Korea – Election outcomes 2016 and Presidential runs 2017</w:t>
      </w:r>
      <w:r>
        <w:t xml:space="preserve">” – 2016 - </w:t>
      </w:r>
      <w:r w:rsidRPr="00341598">
        <w:t>http://presidential-power.com/?tag=general-elections-minjoo-party-saenuri-party-peoples-party-moon-jae-in-ahn-cheol-soo-president-park-geun-hye</w:t>
      </w:r>
      <w:r>
        <w:t>)/TK</w:t>
      </w:r>
    </w:p>
    <w:p w:rsidR="00A36D29" w:rsidRDefault="00A36D29" w:rsidP="00A36D29">
      <w:r w:rsidRPr="00341598">
        <w:rPr>
          <w:sz w:val="16"/>
        </w:rPr>
        <w:t xml:space="preserve">Meanwhile, outcomes for the </w:t>
      </w:r>
      <w:proofErr w:type="spellStart"/>
      <w:r w:rsidRPr="00341598">
        <w:rPr>
          <w:sz w:val="16"/>
        </w:rPr>
        <w:t>Saenuri</w:t>
      </w:r>
      <w:proofErr w:type="spellEnd"/>
      <w:r w:rsidRPr="00341598">
        <w:rPr>
          <w:sz w:val="16"/>
        </w:rPr>
        <w:t xml:space="preserve"> party will affect President Park’s influence on the party’s choice of presidential candidate for 2017. With at least two parties battling over liberal voters, the conservative ruling </w:t>
      </w:r>
      <w:proofErr w:type="spellStart"/>
      <w:r w:rsidRPr="00341598">
        <w:rPr>
          <w:sz w:val="16"/>
        </w:rPr>
        <w:t>Saenuri</w:t>
      </w:r>
      <w:proofErr w:type="spellEnd"/>
      <w:r w:rsidRPr="00341598">
        <w:rPr>
          <w:sz w:val="16"/>
        </w:rPr>
        <w:t xml:space="preserve"> party looked set to coast to a majority. Indeed, at the beginning of the 2016, political pundits and analysts did not rule out a 180-seat majority win for the party that would allow the party to pursue its legislative agenda without the need to compromise. That possibility eroded when party discord between the pro-Park and the non-Park factions led to candidate-nomination fights and party departures of senior </w:t>
      </w:r>
      <w:proofErr w:type="spellStart"/>
      <w:r w:rsidRPr="00341598">
        <w:rPr>
          <w:sz w:val="16"/>
        </w:rPr>
        <w:t>Saenuri</w:t>
      </w:r>
      <w:proofErr w:type="spellEnd"/>
      <w:r w:rsidRPr="00341598">
        <w:rPr>
          <w:sz w:val="16"/>
        </w:rPr>
        <w:t xml:space="preserve"> party members to run as independents in the elections</w:t>
      </w:r>
      <w:r w:rsidRPr="00341598">
        <w:rPr>
          <w:rStyle w:val="StyleUnderline"/>
        </w:rPr>
        <w:t xml:space="preserve">. Polls showed the </w:t>
      </w:r>
      <w:proofErr w:type="spellStart"/>
      <w:r w:rsidRPr="00341598">
        <w:rPr>
          <w:rStyle w:val="StyleUnderline"/>
        </w:rPr>
        <w:t>Saenuri</w:t>
      </w:r>
      <w:proofErr w:type="spellEnd"/>
      <w:r w:rsidRPr="00341598">
        <w:rPr>
          <w:rStyle w:val="StyleUnderline"/>
        </w:rPr>
        <w:t xml:space="preserve"> party losing support in its traditional strongholds,</w:t>
      </w:r>
      <w:r w:rsidRPr="00341598">
        <w:rPr>
          <w:sz w:val="16"/>
        </w:rPr>
        <w:t xml:space="preserve"> and party strategists turned to ensuring that it did not lose its legislative majority. The </w:t>
      </w:r>
      <w:r w:rsidRPr="00341598">
        <w:rPr>
          <w:rStyle w:val="StyleUnderline"/>
        </w:rPr>
        <w:t>party’s focus on national security issues, in the face of North Korea’s bellicosity, seemed like a safe-bet. Still, the dimmed economic outlook for the country, and the progressive encroachment on civil rights and liberties in the country, underlined that the safe-bet was not enough to galvanize public support</w:t>
      </w:r>
      <w:r w:rsidRPr="00341598">
        <w:rPr>
          <w:sz w:val="16"/>
        </w:rPr>
        <w:t xml:space="preserve">. With this loss in the parliamentary majority, the “queen of elections” may no longer be able stave off the possibility of a “lame duck” </w:t>
      </w:r>
      <w:proofErr w:type="spellStart"/>
      <w:r w:rsidRPr="00341598">
        <w:rPr>
          <w:sz w:val="16"/>
        </w:rPr>
        <w:t>presid</w:t>
      </w:r>
      <w:proofErr w:type="spellEnd"/>
    </w:p>
    <w:p w:rsidR="00A36D29" w:rsidRPr="00A36D29" w:rsidRDefault="00A36D29" w:rsidP="00A36D29"/>
    <w:p w:rsidR="00916666" w:rsidRDefault="00916666" w:rsidP="00916666">
      <w:pPr>
        <w:pStyle w:val="Heading3"/>
      </w:pPr>
      <w:r>
        <w:t xml:space="preserve">Link </w:t>
      </w:r>
      <w:proofErr w:type="spellStart"/>
      <w:r>
        <w:t>Exts</w:t>
      </w:r>
      <w:proofErr w:type="spellEnd"/>
    </w:p>
    <w:p w:rsidR="00916666" w:rsidRDefault="00916666" w:rsidP="00916666"/>
    <w:p w:rsidR="00916666" w:rsidRDefault="00916666" w:rsidP="00916666">
      <w:pPr>
        <w:pStyle w:val="Heading4"/>
      </w:pPr>
      <w:r>
        <w:t xml:space="preserve">The </w:t>
      </w:r>
      <w:proofErr w:type="spellStart"/>
      <w:r>
        <w:t>Saenuri’s</w:t>
      </w:r>
      <w:proofErr w:type="spellEnd"/>
      <w:r>
        <w:t xml:space="preserve"> foreign policy is based around cooperation with the US – plan kills public trust in their foreign policy</w:t>
      </w:r>
    </w:p>
    <w:p w:rsidR="00916666" w:rsidRPr="00B73D57" w:rsidRDefault="00916666" w:rsidP="00916666">
      <w:r>
        <w:rPr>
          <w:rStyle w:val="Style13ptBold"/>
        </w:rPr>
        <w:t>Kang</w:t>
      </w:r>
      <w:r w:rsidRPr="00B73D57">
        <w:rPr>
          <w:rStyle w:val="Style13ptBold"/>
        </w:rPr>
        <w:t xml:space="preserve"> 15</w:t>
      </w:r>
      <w:r>
        <w:t xml:space="preserve"> Reporter for the Korean Times (</w:t>
      </w:r>
      <w:r w:rsidRPr="00B73D57">
        <w:t>Kang</w:t>
      </w:r>
      <w:r>
        <w:t xml:space="preserve">, </w:t>
      </w:r>
      <w:proofErr w:type="spellStart"/>
      <w:r>
        <w:t>Seung</w:t>
      </w:r>
      <w:proofErr w:type="spellEnd"/>
      <w:r>
        <w:t>-Woo.</w:t>
      </w:r>
      <w:r w:rsidRPr="00B73D57">
        <w:t xml:space="preserve"> </w:t>
      </w:r>
      <w:r>
        <w:t>“</w:t>
      </w:r>
      <w:r w:rsidRPr="00B73D57">
        <w:t xml:space="preserve">Controversy erupts over </w:t>
      </w:r>
      <w:proofErr w:type="spellStart"/>
      <w:r w:rsidRPr="00B73D57">
        <w:t>Saenuri</w:t>
      </w:r>
      <w:proofErr w:type="spellEnd"/>
      <w:r w:rsidRPr="00B73D57">
        <w:t xml:space="preserve"> chief's pro-US remarks</w:t>
      </w:r>
      <w:r>
        <w:t xml:space="preserve">.” July 30, 2015.) DD </w:t>
      </w:r>
      <w:r w:rsidRPr="004B1F1D">
        <w:t>http://www.koreatimes.co.kr/www/news/nation/2015/07/116_183837.html</w:t>
      </w:r>
    </w:p>
    <w:p w:rsidR="00916666" w:rsidRDefault="00916666" w:rsidP="00916666">
      <w:r>
        <w:t xml:space="preserve">Ruling </w:t>
      </w:r>
      <w:proofErr w:type="spellStart"/>
      <w:r w:rsidRPr="00171125">
        <w:rPr>
          <w:u w:val="single"/>
        </w:rPr>
        <w:t>Saenuri</w:t>
      </w:r>
      <w:proofErr w:type="spellEnd"/>
      <w:r w:rsidRPr="00171125">
        <w:rPr>
          <w:u w:val="single"/>
        </w:rPr>
        <w:t xml:space="preserve"> Party Chairman Kim Moo-sung is taking flak for careless remarks he made about Korea's relations with the United States</w:t>
      </w:r>
      <w:r>
        <w:t xml:space="preserve"> and China during a U.S. trip. Diplomatic experts say that it was not appropriate for Kim to openly make such a remark, citing an apparent lack of diplomatic sense. "</w:t>
      </w:r>
      <w:r w:rsidRPr="00171125">
        <w:rPr>
          <w:u w:val="single"/>
        </w:rPr>
        <w:t>The United States is more important than China to Korea," Kim said</w:t>
      </w:r>
      <w:r>
        <w:t xml:space="preserve"> during a press conference with Korean correspondents in Washington, D.C., Monday. "</w:t>
      </w:r>
      <w:r w:rsidRPr="00171125">
        <w:rPr>
          <w:u w:val="single"/>
        </w:rPr>
        <w:t>Kim only had to stress the importance of the ROK-U.S. alliance,</w:t>
      </w:r>
      <w:r>
        <w:t xml:space="preserve">" said Kim </w:t>
      </w:r>
      <w:proofErr w:type="spellStart"/>
      <w:r>
        <w:t>Yeoul-soo</w:t>
      </w:r>
      <w:proofErr w:type="spellEnd"/>
      <w:r>
        <w:t xml:space="preserve">, an international relations professor at </w:t>
      </w:r>
      <w:proofErr w:type="spellStart"/>
      <w:r>
        <w:t>Sungshin</w:t>
      </w:r>
      <w:proofErr w:type="spellEnd"/>
      <w:r>
        <w:t xml:space="preserve"> Women's University. "He should not have made a remark that may provoke China because it is also a diplomatically important partner to us." China has surpassed the U.S. as the Korea's No. 1 trading partner. Kim added: "The politician's imprudent remark has overshadowed his achievements during the U.S. trip." </w:t>
      </w:r>
      <w:r w:rsidRPr="00171125">
        <w:rPr>
          <w:u w:val="single"/>
        </w:rPr>
        <w:t>The chairman</w:t>
      </w:r>
      <w:r>
        <w:t xml:space="preserve">, now on a visit to New York, the second stop on his U.S. trip, </w:t>
      </w:r>
      <w:r w:rsidRPr="00171125">
        <w:rPr>
          <w:u w:val="single"/>
        </w:rPr>
        <w:t>has met with high-profile politicians and government officials, vowing efforts to boost the 62-year-old bilateral alliance</w:t>
      </w:r>
      <w:r>
        <w:t>. His remarks came while relations between Seoul and Beijing may be at their best-ever, as evidenced by President Park Geun-hye's five summits with Chinese President Xi Jinping since her inauguration in February 2013, compared with four between Park and U.S. President Barack Obama. In addition, Korea has joined the China-led Asian Infrastructure Investment Bank (AIIB), to which Washington is opposed. Amid the stronger Sino-Korea ties, there is speculation that the U.S. government is complaining about Korea's infatuation with China. Park Won-</w:t>
      </w:r>
      <w:proofErr w:type="spellStart"/>
      <w:r>
        <w:t>gon</w:t>
      </w:r>
      <w:proofErr w:type="spellEnd"/>
      <w:r>
        <w:t xml:space="preserve">, an international studies professor at </w:t>
      </w:r>
      <w:proofErr w:type="spellStart"/>
      <w:r>
        <w:t>Handong</w:t>
      </w:r>
      <w:proofErr w:type="spellEnd"/>
      <w:r>
        <w:t xml:space="preserve"> Global University, said that Kim views Korea's ties with the U.S. and China from a zero-sum perspective. "It would have been better wording if he said he would make efforts to advance relations with China, based on the solid ROK-U.S. alliance," Park said. "He need not have comparatively mentioned China." The incident also draws comparisons with President Park and Kim. Last September, Cheong </w:t>
      </w:r>
      <w:proofErr w:type="spellStart"/>
      <w:proofErr w:type="gramStart"/>
      <w:r>
        <w:t>Wa</w:t>
      </w:r>
      <w:proofErr w:type="spellEnd"/>
      <w:proofErr w:type="gramEnd"/>
      <w:r>
        <w:t xml:space="preserve"> </w:t>
      </w:r>
      <w:proofErr w:type="spellStart"/>
      <w:r>
        <w:t>Dae</w:t>
      </w:r>
      <w:proofErr w:type="spellEnd"/>
      <w:r>
        <w:t xml:space="preserve"> issued a press release ahead of Park's meeting with heads of U.S. think tanks in New York and it said it was an misunderstanding that the Korean government is excessively leaning toward China in an effort to show Seoul's commitment to the alliance. However, Park decided to leave out the sensitive wording after taking into account a possible complaint from Beijing. "Compared with President Park, Kim is less strategic in terms of diplomacy and his diplomatic skills are not as high," Kim </w:t>
      </w:r>
      <w:proofErr w:type="spellStart"/>
      <w:r>
        <w:t>Yeoul-soo</w:t>
      </w:r>
      <w:proofErr w:type="spellEnd"/>
      <w:r>
        <w:t xml:space="preserve"> said. The professors said that although an angered Chinese government will not overtly complain about Kim's remarks, it will keep then in mind. The ruling party explained that his remarks did not intend to disregard China. "There are some voices in the U.S. that the Korean government is diplomatically leaning toward China, so Kim said so to ease the concerns to an extent," said Rep. Chang Yoon-</w:t>
      </w:r>
      <w:proofErr w:type="spellStart"/>
      <w:r>
        <w:t>seok</w:t>
      </w:r>
      <w:proofErr w:type="spellEnd"/>
      <w:r>
        <w:t xml:space="preserve"> of the </w:t>
      </w:r>
      <w:proofErr w:type="spellStart"/>
      <w:r>
        <w:t>Saenuri</w:t>
      </w:r>
      <w:proofErr w:type="spellEnd"/>
      <w:r>
        <w:t xml:space="preserve"> Party, who accompanied the chairman. "It is not a matter of choosing between the U.S. and China, and Kim's remarks do not mean China is not important to Korea."</w:t>
      </w:r>
    </w:p>
    <w:p w:rsidR="00916666" w:rsidRPr="00916666" w:rsidRDefault="00916666" w:rsidP="00916666"/>
    <w:p w:rsidR="00D51337" w:rsidRDefault="00D51337" w:rsidP="00D51337">
      <w:pPr>
        <w:pStyle w:val="Heading2"/>
      </w:pPr>
      <w:r>
        <w:t xml:space="preserve"> CP</w:t>
      </w:r>
      <w:r w:rsidR="008D25C1">
        <w:t>s</w:t>
      </w:r>
    </w:p>
    <w:p w:rsidR="00D51337" w:rsidRDefault="00D51337" w:rsidP="00D51337">
      <w:pPr>
        <w:pStyle w:val="Heading4"/>
      </w:pPr>
      <w:r>
        <w:t>Text:</w:t>
      </w:r>
    </w:p>
    <w:p w:rsidR="00D51337" w:rsidRDefault="00D51337" w:rsidP="00D51337"/>
    <w:p w:rsidR="00D51337" w:rsidRDefault="00D51337" w:rsidP="00D51337">
      <w:pPr>
        <w:pStyle w:val="Heading4"/>
      </w:pPr>
      <w:r>
        <w:t xml:space="preserve">The EU is the only actor who can effectively address North Korean </w:t>
      </w:r>
      <w:proofErr w:type="spellStart"/>
      <w:r>
        <w:t>nuclearization</w:t>
      </w:r>
      <w:proofErr w:type="spellEnd"/>
      <w:r>
        <w:t>.</w:t>
      </w:r>
    </w:p>
    <w:p w:rsidR="00876AD2" w:rsidRPr="00FC3A2C" w:rsidRDefault="00876AD2" w:rsidP="00876AD2">
      <w:pPr>
        <w:shd w:val="clear" w:color="auto" w:fill="FFFFFF"/>
        <w:spacing w:afterAutospacing="1"/>
        <w:textAlignment w:val="baseline"/>
        <w:rPr>
          <w:rFonts w:ascii="Georgia" w:eastAsia="Times New Roman" w:hAnsi="Georgia" w:cs="Times New Roman"/>
          <w:color w:val="000000"/>
          <w:sz w:val="27"/>
          <w:szCs w:val="27"/>
          <w:bdr w:val="none" w:sz="0" w:space="0" w:color="auto" w:frame="1"/>
          <w:lang w:val="en-GB"/>
        </w:rPr>
      </w:pPr>
      <w:proofErr w:type="spellStart"/>
      <w:r w:rsidRPr="00531B06">
        <w:rPr>
          <w:rFonts w:ascii="Georgia" w:eastAsia="Times New Roman" w:hAnsi="Georgia" w:cs="Times New Roman"/>
          <w:b/>
          <w:color w:val="000000"/>
          <w:sz w:val="27"/>
          <w:szCs w:val="27"/>
          <w:bdr w:val="none" w:sz="0" w:space="0" w:color="auto" w:frame="1"/>
          <w:lang w:val="en-GB"/>
        </w:rPr>
        <w:t>Stanzel</w:t>
      </w:r>
      <w:proofErr w:type="spellEnd"/>
      <w:r w:rsidRPr="00531B06">
        <w:rPr>
          <w:rFonts w:ascii="Georgia" w:eastAsia="Times New Roman" w:hAnsi="Georgia" w:cs="Times New Roman"/>
          <w:b/>
          <w:color w:val="000000"/>
          <w:sz w:val="27"/>
          <w:szCs w:val="27"/>
          <w:bdr w:val="none" w:sz="0" w:space="0" w:color="auto" w:frame="1"/>
          <w:lang w:val="en-GB"/>
        </w:rPr>
        <w:t xml:space="preserve"> 15’</w:t>
      </w:r>
      <w:r>
        <w:rPr>
          <w:rFonts w:ascii="Georgia" w:eastAsia="Times New Roman" w:hAnsi="Georgia" w:cs="Times New Roman"/>
          <w:color w:val="000000"/>
          <w:sz w:val="27"/>
          <w:szCs w:val="27"/>
          <w:bdr w:val="none" w:sz="0" w:space="0" w:color="auto" w:frame="1"/>
          <w:lang w:val="en-GB"/>
        </w:rPr>
        <w:t xml:space="preserve"> (Angela, a policy fellow in the Asia programme at the European Council on Foreign Relations. “China urges a reboot of Six Party Talks.” </w:t>
      </w:r>
      <w:hyperlink r:id="rId35" w:history="1">
        <w:r w:rsidRPr="00F60513">
          <w:rPr>
            <w:rStyle w:val="Hyperlink"/>
            <w:rFonts w:ascii="Georgia" w:eastAsia="Times New Roman" w:hAnsi="Georgia" w:cs="Times New Roman"/>
            <w:sz w:val="27"/>
            <w:szCs w:val="27"/>
            <w:bdr w:val="none" w:sz="0" w:space="0" w:color="auto" w:frame="1"/>
            <w:lang w:val="en-GB"/>
          </w:rPr>
          <w:t>http://www.aljazeera.com/indepth/opinion/2015/10/china-urges-reboot-party-talks-151008074746705.html</w:t>
        </w:r>
      </w:hyperlink>
      <w:r>
        <w:rPr>
          <w:rFonts w:ascii="Georgia" w:eastAsia="Times New Roman" w:hAnsi="Georgia" w:cs="Times New Roman"/>
          <w:color w:val="000000"/>
          <w:sz w:val="27"/>
          <w:szCs w:val="27"/>
          <w:bdr w:val="none" w:sz="0" w:space="0" w:color="auto" w:frame="1"/>
          <w:lang w:val="en-GB"/>
        </w:rPr>
        <w:t xml:space="preserve"> ) </w:t>
      </w:r>
    </w:p>
    <w:p w:rsidR="00D51337" w:rsidRDefault="00D51337" w:rsidP="00D51337">
      <w:pPr>
        <w:rPr>
          <w:u w:val="single"/>
        </w:rPr>
      </w:pPr>
      <w:r w:rsidRPr="00D51337">
        <w:rPr>
          <w:u w:val="single"/>
        </w:rPr>
        <w:t>The EU is one major actor possibly able to play a role here, not least because Europeans too have high stakes in Northeast Asia</w:t>
      </w:r>
      <w:r>
        <w:t xml:space="preserve">. China, Japan and South Korea are the most important trading and investment partners of the EU in Asia. </w:t>
      </w:r>
      <w:r w:rsidRPr="00D51337">
        <w:rPr>
          <w:u w:val="single"/>
        </w:rPr>
        <w:t>Given the uncertainty that even China is faced with in Pyongyang</w:t>
      </w:r>
      <w:r>
        <w:t xml:space="preserve">, no time should be wasted in addressing the dangers of North Korea's nuclear </w:t>
      </w:r>
      <w:proofErr w:type="spellStart"/>
      <w:r>
        <w:t>programme</w:t>
      </w:r>
      <w:proofErr w:type="spellEnd"/>
      <w:r>
        <w:t xml:space="preserve"> development; and </w:t>
      </w:r>
      <w:r w:rsidRPr="00D51337">
        <w:rPr>
          <w:u w:val="single"/>
        </w:rPr>
        <w:t>the EU could be among those addressing it with more efficiency than was possible in the past.</w:t>
      </w:r>
    </w:p>
    <w:p w:rsidR="007A03C0" w:rsidRDefault="007A03C0" w:rsidP="00D51337">
      <w:pPr>
        <w:rPr>
          <w:u w:val="single"/>
        </w:rPr>
      </w:pPr>
    </w:p>
    <w:p w:rsidR="00552C69" w:rsidRDefault="00552C69" w:rsidP="00552C69">
      <w:pPr>
        <w:pStyle w:val="Heading2"/>
      </w:pPr>
      <w:r>
        <w:t>K Links</w:t>
      </w:r>
    </w:p>
    <w:p w:rsidR="00396B6C" w:rsidRPr="00BD40E1" w:rsidRDefault="00396B6C" w:rsidP="00396B6C">
      <w:pPr>
        <w:pStyle w:val="Heading3"/>
      </w:pPr>
      <w:r>
        <w:t>Fem K Link - Sanctions</w:t>
      </w:r>
    </w:p>
    <w:p w:rsidR="00396B6C" w:rsidRDefault="00396B6C" w:rsidP="00396B6C">
      <w:pPr>
        <w:pStyle w:val="Heading4"/>
        <w:spacing w:before="200"/>
        <w:rPr>
          <w:rFonts w:ascii="Times New Roman" w:hAnsi="Times New Roman"/>
        </w:rPr>
      </w:pPr>
      <w:r>
        <w:rPr>
          <w:color w:val="000000"/>
          <w:szCs w:val="26"/>
        </w:rPr>
        <w:t>Sanctions rest upon assumptions of inter-state conflict rooted in masculinity</w:t>
      </w:r>
    </w:p>
    <w:p w:rsidR="00396B6C" w:rsidRDefault="00396B6C" w:rsidP="00396B6C">
      <w:pPr>
        <w:pStyle w:val="NormalWeb"/>
        <w:spacing w:before="0" w:beforeAutospacing="0" w:after="0" w:afterAutospacing="0"/>
      </w:pPr>
      <w:proofErr w:type="spellStart"/>
      <w:r>
        <w:rPr>
          <w:rFonts w:ascii="Calibri" w:hAnsi="Calibri"/>
          <w:b/>
          <w:bCs/>
          <w:color w:val="000000"/>
          <w:sz w:val="26"/>
          <w:szCs w:val="26"/>
        </w:rPr>
        <w:t>Sjoberg</w:t>
      </w:r>
      <w:proofErr w:type="spellEnd"/>
      <w:r>
        <w:rPr>
          <w:rFonts w:ascii="Calibri" w:hAnsi="Calibri"/>
          <w:b/>
          <w:bCs/>
          <w:color w:val="000000"/>
          <w:sz w:val="26"/>
          <w:szCs w:val="26"/>
        </w:rPr>
        <w:t xml:space="preserve"> 2000</w:t>
      </w:r>
    </w:p>
    <w:p w:rsidR="00396B6C" w:rsidRDefault="00396B6C" w:rsidP="00396B6C">
      <w:pPr>
        <w:pStyle w:val="NormalWeb"/>
        <w:spacing w:before="0" w:beforeAutospacing="0" w:after="0" w:afterAutospacing="0"/>
      </w:pPr>
      <w:r>
        <w:rPr>
          <w:rFonts w:ascii="Calibri" w:hAnsi="Calibri"/>
          <w:color w:val="000000"/>
          <w:sz w:val="22"/>
          <w:szCs w:val="22"/>
        </w:rPr>
        <w:t xml:space="preserve">Laura </w:t>
      </w:r>
      <w:proofErr w:type="spellStart"/>
      <w:r>
        <w:rPr>
          <w:rFonts w:ascii="Calibri" w:hAnsi="Calibri"/>
          <w:color w:val="000000"/>
          <w:sz w:val="22"/>
          <w:szCs w:val="22"/>
        </w:rPr>
        <w:t>Sjoberg</w:t>
      </w:r>
      <w:proofErr w:type="spellEnd"/>
      <w:r>
        <w:rPr>
          <w:rFonts w:ascii="Calibri" w:hAnsi="Calibri"/>
          <w:color w:val="000000"/>
          <w:sz w:val="22"/>
          <w:szCs w:val="22"/>
        </w:rPr>
        <w:t xml:space="preserve">, associate professor of political science at the University of Florida. </w:t>
      </w:r>
      <w:r>
        <w:rPr>
          <w:rFonts w:ascii="Calibri" w:hAnsi="Calibri"/>
          <w:i/>
          <w:iCs/>
          <w:color w:val="000000"/>
          <w:sz w:val="22"/>
          <w:szCs w:val="22"/>
        </w:rPr>
        <w:t>Towards a Feminist Theory of Sanctions.</w:t>
      </w:r>
      <w:r>
        <w:rPr>
          <w:rFonts w:ascii="Calibri" w:hAnsi="Calibri"/>
          <w:color w:val="000000"/>
          <w:sz w:val="22"/>
          <w:szCs w:val="22"/>
        </w:rPr>
        <w:t xml:space="preserve"> Laura </w:t>
      </w:r>
      <w:proofErr w:type="spellStart"/>
      <w:r>
        <w:rPr>
          <w:rFonts w:ascii="Calibri" w:hAnsi="Calibri"/>
          <w:color w:val="000000"/>
          <w:sz w:val="22"/>
          <w:szCs w:val="22"/>
        </w:rPr>
        <w:t>Sjoberg</w:t>
      </w:r>
      <w:proofErr w:type="spellEnd"/>
      <w:r>
        <w:rPr>
          <w:rFonts w:ascii="Calibri" w:hAnsi="Calibri"/>
          <w:color w:val="000000"/>
          <w:sz w:val="22"/>
          <w:szCs w:val="22"/>
        </w:rPr>
        <w:t>: 2000 &lt;</w:t>
      </w:r>
      <w:hyperlink r:id="rId36" w:history="1">
        <w:r>
          <w:rPr>
            <w:rStyle w:val="Hyperlink"/>
            <w:rFonts w:eastAsiaTheme="majorEastAsia"/>
            <w:sz w:val="22"/>
            <w:szCs w:val="22"/>
          </w:rPr>
          <w:t>www.laurasjoberg.com/BA.pdf</w:t>
        </w:r>
      </w:hyperlink>
      <w:r>
        <w:rPr>
          <w:rFonts w:ascii="Calibri" w:hAnsi="Calibri"/>
          <w:color w:val="000000"/>
          <w:sz w:val="22"/>
          <w:szCs w:val="22"/>
        </w:rPr>
        <w:t>&gt; CGH</w:t>
      </w:r>
    </w:p>
    <w:p w:rsidR="00396B6C" w:rsidRDefault="00396B6C" w:rsidP="00396B6C"/>
    <w:p w:rsidR="00396B6C" w:rsidRDefault="00396B6C" w:rsidP="00396B6C">
      <w:pPr>
        <w:pStyle w:val="NormalWeb"/>
        <w:spacing w:before="0" w:beforeAutospacing="0" w:after="0" w:afterAutospacing="0"/>
      </w:pPr>
      <w:r>
        <w:rPr>
          <w:rFonts w:ascii="Calibri" w:hAnsi="Calibri"/>
          <w:color w:val="000000"/>
          <w:sz w:val="22"/>
          <w:szCs w:val="22"/>
        </w:rPr>
        <w:t>So, this brings</w:t>
      </w:r>
      <w:proofErr w:type="gramStart"/>
      <w:r>
        <w:rPr>
          <w:rFonts w:ascii="Calibri" w:hAnsi="Calibri"/>
          <w:color w:val="000000"/>
          <w:sz w:val="22"/>
          <w:szCs w:val="22"/>
        </w:rPr>
        <w:t>,  up</w:t>
      </w:r>
      <w:proofErr w:type="gramEnd"/>
      <w:r>
        <w:rPr>
          <w:rFonts w:ascii="Calibri" w:hAnsi="Calibri"/>
          <w:color w:val="000000"/>
          <w:sz w:val="22"/>
          <w:szCs w:val="22"/>
        </w:rPr>
        <w:t xml:space="preserve"> the question, if it is almost impossible to make a conclusion, what conclusion did I make? I believe </w:t>
      </w:r>
      <w:r>
        <w:rPr>
          <w:rFonts w:ascii="Calibri" w:hAnsi="Calibri"/>
          <w:b/>
          <w:bCs/>
          <w:color w:val="000000"/>
          <w:sz w:val="22"/>
          <w:szCs w:val="22"/>
          <w:u w:val="single"/>
        </w:rPr>
        <w:t>that a feminist epistemology of international relations would on balance reject economic sanctions</w:t>
      </w:r>
      <w:r>
        <w:rPr>
          <w:rFonts w:ascii="Calibri" w:hAnsi="Calibri"/>
          <w:color w:val="000000"/>
          <w:sz w:val="22"/>
          <w:szCs w:val="22"/>
        </w:rPr>
        <w:t xml:space="preserve"> as a policy choice. Referencing the four principles of a feminist international relations framework outlined in Chapter 1, we can see how sanctions are critiqued by these principles’ ideas</w:t>
      </w:r>
      <w:r>
        <w:rPr>
          <w:rFonts w:ascii="Calibri" w:hAnsi="Calibri"/>
          <w:b/>
          <w:bCs/>
          <w:color w:val="000000"/>
          <w:sz w:val="22"/>
          <w:szCs w:val="22"/>
          <w:u w:val="single"/>
        </w:rPr>
        <w:t xml:space="preserve">. </w:t>
      </w:r>
      <w:r>
        <w:rPr>
          <w:rFonts w:ascii="Calibri" w:hAnsi="Calibri"/>
          <w:color w:val="000000"/>
          <w:sz w:val="22"/>
          <w:szCs w:val="22"/>
        </w:rPr>
        <w:t>If a</w:t>
      </w:r>
      <w:r>
        <w:rPr>
          <w:rFonts w:ascii="Calibri" w:hAnsi="Calibri"/>
          <w:b/>
          <w:bCs/>
          <w:color w:val="000000"/>
          <w:sz w:val="22"/>
          <w:szCs w:val="22"/>
          <w:u w:val="single"/>
        </w:rPr>
        <w:t xml:space="preserve"> feminist </w:t>
      </w:r>
      <w:r>
        <w:rPr>
          <w:rFonts w:ascii="Calibri" w:hAnsi="Calibri"/>
          <w:color w:val="000000"/>
          <w:sz w:val="22"/>
          <w:szCs w:val="22"/>
        </w:rPr>
        <w:t xml:space="preserve">evaluation would include broadening the traditional account of international affairs, it </w:t>
      </w:r>
      <w:r>
        <w:rPr>
          <w:rFonts w:ascii="Calibri" w:hAnsi="Calibri"/>
          <w:b/>
          <w:bCs/>
          <w:color w:val="000000"/>
          <w:sz w:val="22"/>
          <w:szCs w:val="22"/>
          <w:u w:val="single"/>
        </w:rPr>
        <w:t>would reject sanctions because they privilege security over human rights and the interpretations of the powerful over the interpretations of the disempowered</w:t>
      </w:r>
      <w:r>
        <w:rPr>
          <w:rFonts w:ascii="Calibri" w:hAnsi="Calibri"/>
          <w:color w:val="000000"/>
          <w:sz w:val="22"/>
          <w:szCs w:val="22"/>
        </w:rPr>
        <w:t xml:space="preserve">. If a feminist epistemology would prioritize a critical redefinition the treatment of power in the international arena, </w:t>
      </w:r>
      <w:r>
        <w:rPr>
          <w:rFonts w:ascii="Calibri" w:hAnsi="Calibri"/>
          <w:b/>
          <w:bCs/>
          <w:color w:val="000000"/>
          <w:sz w:val="22"/>
          <w:szCs w:val="22"/>
          <w:u w:val="single"/>
        </w:rPr>
        <w:t>it would question the United States’ right to control the domestic policies of another nation</w:t>
      </w:r>
      <w:r>
        <w:rPr>
          <w:rFonts w:ascii="Calibri" w:hAnsi="Calibri"/>
          <w:color w:val="000000"/>
          <w:sz w:val="22"/>
          <w:szCs w:val="22"/>
        </w:rPr>
        <w:t xml:space="preserve">, or even to control Iraqis individually. </w:t>
      </w:r>
      <w:r>
        <w:rPr>
          <w:rFonts w:ascii="Calibri" w:hAnsi="Calibri"/>
          <w:b/>
          <w:bCs/>
          <w:color w:val="000000"/>
          <w:sz w:val="22"/>
          <w:szCs w:val="22"/>
          <w:u w:val="single"/>
        </w:rPr>
        <w:t>If a feminist viewpoint would result in the prioritization of the goal of genuine peace, it would reject sanctions as an act similar to war</w:t>
      </w:r>
      <w:r>
        <w:rPr>
          <w:rFonts w:ascii="Calibri" w:hAnsi="Calibri"/>
          <w:color w:val="000000"/>
          <w:sz w:val="22"/>
          <w:szCs w:val="22"/>
        </w:rPr>
        <w:t xml:space="preserve">, and against the principles of communication, openness, and cooperation. If a feminist international relations praxis would increase policy awareness of </w:t>
      </w:r>
      <w:proofErr w:type="spellStart"/>
      <w:r>
        <w:rPr>
          <w:rFonts w:ascii="Calibri" w:hAnsi="Calibri"/>
          <w:color w:val="000000"/>
          <w:sz w:val="22"/>
          <w:szCs w:val="22"/>
        </w:rPr>
        <w:t>wymyn’s</w:t>
      </w:r>
      <w:proofErr w:type="spellEnd"/>
      <w:r>
        <w:rPr>
          <w:rFonts w:ascii="Calibri" w:hAnsi="Calibri"/>
          <w:color w:val="000000"/>
          <w:sz w:val="22"/>
          <w:szCs w:val="22"/>
        </w:rPr>
        <w:t xml:space="preserve"> rights concerns, </w:t>
      </w:r>
      <w:r>
        <w:rPr>
          <w:rFonts w:ascii="Calibri" w:hAnsi="Calibri"/>
          <w:b/>
          <w:bCs/>
          <w:color w:val="000000"/>
          <w:sz w:val="22"/>
          <w:szCs w:val="22"/>
          <w:u w:val="single"/>
        </w:rPr>
        <w:t xml:space="preserve">it would reject the humanitarian harms of sanctions on civilian </w:t>
      </w:r>
      <w:proofErr w:type="spellStart"/>
      <w:r>
        <w:rPr>
          <w:rFonts w:ascii="Calibri" w:hAnsi="Calibri"/>
          <w:b/>
          <w:bCs/>
          <w:color w:val="000000"/>
          <w:sz w:val="22"/>
          <w:szCs w:val="22"/>
          <w:u w:val="single"/>
        </w:rPr>
        <w:t>wymyn</w:t>
      </w:r>
      <w:proofErr w:type="spellEnd"/>
      <w:r>
        <w:rPr>
          <w:rFonts w:ascii="Calibri" w:hAnsi="Calibri"/>
          <w:color w:val="000000"/>
          <w:sz w:val="22"/>
          <w:szCs w:val="22"/>
        </w:rPr>
        <w:t>.</w:t>
      </w:r>
    </w:p>
    <w:p w:rsidR="00396B6C" w:rsidRDefault="00396B6C" w:rsidP="00396B6C"/>
    <w:p w:rsidR="00396B6C" w:rsidRPr="00BD40E1" w:rsidRDefault="00396B6C" w:rsidP="00396B6C">
      <w:pPr>
        <w:pStyle w:val="Heading3"/>
      </w:pPr>
      <w:r>
        <w:t>Fem K Link -</w:t>
      </w:r>
      <w:proofErr w:type="spellStart"/>
      <w:r>
        <w:t>Prolif</w:t>
      </w:r>
      <w:proofErr w:type="spellEnd"/>
    </w:p>
    <w:p w:rsidR="00396B6C" w:rsidRDefault="00396B6C" w:rsidP="00396B6C">
      <w:pPr>
        <w:pStyle w:val="Heading4"/>
      </w:pPr>
      <w:r>
        <w:t xml:space="preserve">Fears of third world proliferation originate from the fear of the “passions” of the other. This feminization of the other is used to justify the strong male hand of American intervention. </w:t>
      </w:r>
    </w:p>
    <w:p w:rsidR="00396B6C" w:rsidRPr="00E440BA" w:rsidRDefault="00396B6C" w:rsidP="00396B6C">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Institute of Technology: 2008. PDF.) DD</w:t>
      </w:r>
    </w:p>
    <w:p w:rsidR="00396B6C" w:rsidRDefault="00396B6C" w:rsidP="00396B6C">
      <w:pPr>
        <w:rPr>
          <w:u w:val="single"/>
        </w:rPr>
      </w:pPr>
      <w:r w:rsidRPr="00E440BA">
        <w:rPr>
          <w:u w:val="single"/>
        </w:rPr>
        <w:t>Third World nations acquiring nuclear weapons are also described in terms of passions escaping control. In Western discourse the passionate</w:t>
      </w:r>
      <w:r w:rsidRPr="00E440BA">
        <w:rPr>
          <w:sz w:val="16"/>
        </w:rPr>
        <w:t>, or instinctual</w:t>
      </w:r>
      <w:r w:rsidRPr="00E440BA">
        <w:rPr>
          <w:u w:val="single"/>
        </w:rPr>
        <w:t>, has long been identified with women and animals and implicitly contrasted with male human rationality</w:t>
      </w:r>
      <w:r w:rsidRPr="00E440BA">
        <w:rPr>
          <w:sz w:val="16"/>
        </w:rPr>
        <w:t xml:space="preserve"> (</w:t>
      </w:r>
      <w:proofErr w:type="spellStart"/>
      <w:r w:rsidRPr="00E440BA">
        <w:rPr>
          <w:sz w:val="16"/>
        </w:rPr>
        <w:t>Haraway</w:t>
      </w:r>
      <w:proofErr w:type="spellEnd"/>
      <w:r w:rsidRPr="00E440BA">
        <w:rPr>
          <w:sz w:val="16"/>
        </w:rPr>
        <w:t xml:space="preserve"> 1990; Merchant 1980; </w:t>
      </w:r>
      <w:proofErr w:type="spellStart"/>
      <w:r w:rsidRPr="00E440BA">
        <w:rPr>
          <w:sz w:val="16"/>
        </w:rPr>
        <w:t>Rosaldo</w:t>
      </w:r>
      <w:proofErr w:type="spellEnd"/>
      <w:r w:rsidRPr="00E440BA">
        <w:rPr>
          <w:sz w:val="16"/>
        </w:rPr>
        <w:t xml:space="preserve"> 1974). </w:t>
      </w:r>
      <w:r w:rsidRPr="00E440BA">
        <w:rPr>
          <w:u w:val="single"/>
        </w:rPr>
        <w:t xml:space="preserve">Thus certain recurrent figures of speech in the Western discourse on proliferation cast </w:t>
      </w:r>
      <w:proofErr w:type="spellStart"/>
      <w:r w:rsidRPr="00E440BA">
        <w:rPr>
          <w:u w:val="single"/>
        </w:rPr>
        <w:t>proliferant</w:t>
      </w:r>
      <w:proofErr w:type="spellEnd"/>
      <w:r w:rsidRPr="00E440BA">
        <w:rPr>
          <w:u w:val="single"/>
        </w:rPr>
        <w:t xml:space="preserve"> nations in the Third World in imagery that carries a subtle feminine or subhuman connotation.</w:t>
      </w:r>
      <w:r w:rsidRPr="00E440BA">
        <w:rPr>
          <w:sz w:val="16"/>
        </w:rPr>
        <w:t xml:space="preserve"> Whereas </w:t>
      </w:r>
      <w:r w:rsidRPr="00E440BA">
        <w:rPr>
          <w:u w:val="single"/>
        </w:rPr>
        <w:t>the United States is spoken of as having "vital interests" and "legitimate security needs," Third World nations have "passions," "longings," and "yearnings" for nuclear weapons which must be controlled and contained by the strong male and adult hand of America.</w:t>
      </w:r>
      <w:r w:rsidRPr="00E440BA">
        <w:rPr>
          <w:sz w:val="16"/>
        </w:rPr>
        <w:t xml:space="preserve"> Pakistan has "an evident ardor for the Bomb," says a New York </w:t>
      </w:r>
      <w:proofErr w:type="spellStart"/>
      <w:r w:rsidRPr="00E440BA">
        <w:rPr>
          <w:sz w:val="16"/>
        </w:rPr>
        <w:t>Tinzes</w:t>
      </w:r>
      <w:proofErr w:type="spellEnd"/>
      <w:r w:rsidRPr="00E440BA">
        <w:rPr>
          <w:sz w:val="16"/>
        </w:rPr>
        <w:t xml:space="preserve"> editorial (1987a:A34).Peter </w:t>
      </w:r>
      <w:proofErr w:type="spellStart"/>
      <w:r w:rsidRPr="00E440BA">
        <w:rPr>
          <w:sz w:val="16"/>
        </w:rPr>
        <w:t>Rosenfeld,writing</w:t>
      </w:r>
      <w:proofErr w:type="spellEnd"/>
      <w:r w:rsidRPr="00E440BA">
        <w:rPr>
          <w:sz w:val="16"/>
        </w:rPr>
        <w:t xml:space="preserve"> in the Washington Post, worries that the United States cannot forever "stifle [Pakistan's]nuclear longings" ( 1 987:A27).Representative Ed Markey (</w:t>
      </w:r>
      <w:proofErr w:type="spellStart"/>
      <w:r w:rsidRPr="00E440BA">
        <w:rPr>
          <w:sz w:val="16"/>
        </w:rPr>
        <w:t>Democrat,Massachusetts</w:t>
      </w:r>
      <w:proofErr w:type="spellEnd"/>
      <w:r w:rsidRPr="00E440BA">
        <w:rPr>
          <w:sz w:val="16"/>
        </w:rPr>
        <w:t xml:space="preserve">), agreeing, warns in a letter to the Washington Post that America's weakness in its relationship with Pakistan means that the Pakistanis "can feed nuclear passions at home and still receive massive military aid from America" ( 1 987:A22). </w:t>
      </w:r>
      <w:r w:rsidRPr="00E440BA">
        <w:rPr>
          <w:u w:val="single"/>
        </w:rPr>
        <w:t xml:space="preserve">The image is of the unfaithful </w:t>
      </w:r>
      <w:r>
        <w:rPr>
          <w:u w:val="single"/>
        </w:rPr>
        <w:t xml:space="preserve">wife sponging off </w:t>
      </w:r>
      <w:r w:rsidRPr="00E440BA">
        <w:rPr>
          <w:u w:val="single"/>
        </w:rPr>
        <w:t>her cuckolded husband.</w:t>
      </w:r>
      <w:r w:rsidRPr="00E440BA">
        <w:rPr>
          <w:sz w:val="16"/>
        </w:rPr>
        <w:t xml:space="preserve"> But throwing the woman out may cause even more disorder: the Washington Post editorial page, having described Pakistan's nuclear weapons program-in an allusion to the ultimate symbol of Muslim femininity-as concealed "behind a veil of secrecy," goes on to warn that there are "advantages to . . .having Pakistan stay in a close and constraining security relationship with the United States rather than be cast out by an aid cutoff into a loneliness in which its passion could only grow" ( 1 987:A22).Thus, </w:t>
      </w:r>
      <w:r w:rsidRPr="00E440BA">
        <w:rPr>
          <w:u w:val="single"/>
        </w:rPr>
        <w:t>even though American intelligence had by 1986 concluded that the Pakistan</w:t>
      </w:r>
      <w:r w:rsidRPr="00E440BA">
        <w:rPr>
          <w:sz w:val="16"/>
        </w:rPr>
        <w:t xml:space="preserve">i uranium-enrichment plant at </w:t>
      </w:r>
      <w:proofErr w:type="spellStart"/>
      <w:r w:rsidRPr="00E440BA">
        <w:rPr>
          <w:sz w:val="16"/>
        </w:rPr>
        <w:t>Kahuta</w:t>
      </w:r>
      <w:proofErr w:type="spellEnd"/>
      <w:r w:rsidRPr="00E440BA">
        <w:rPr>
          <w:sz w:val="16"/>
        </w:rPr>
        <w:t xml:space="preserve"> "</w:t>
      </w:r>
      <w:r w:rsidRPr="00E440BA">
        <w:rPr>
          <w:u w:val="single"/>
        </w:rPr>
        <w:t>had gone all the way"</w:t>
      </w:r>
      <w:r w:rsidRPr="00E440BA">
        <w:rPr>
          <w:sz w:val="16"/>
        </w:rPr>
        <w:t xml:space="preserve"> (Smith 1988:104),</w:t>
      </w:r>
      <w:r w:rsidRPr="00E440BA">
        <w:rPr>
          <w:u w:val="single"/>
        </w:rPr>
        <w:t>and even though the president can no longer, as he is required by law, "certify Pakistan's nuclear purity</w:t>
      </w:r>
      <w:r w:rsidRPr="00E440BA">
        <w:rPr>
          <w:sz w:val="16"/>
        </w:rPr>
        <w:t>" (</w:t>
      </w:r>
      <w:proofErr w:type="spellStart"/>
      <w:r w:rsidRPr="00E440BA">
        <w:rPr>
          <w:sz w:val="16"/>
        </w:rPr>
        <w:t>Molander</w:t>
      </w:r>
      <w:proofErr w:type="spellEnd"/>
      <w:r w:rsidRPr="00E440BA">
        <w:rPr>
          <w:sz w:val="16"/>
        </w:rPr>
        <w:t xml:space="preserve"> 1986), </w:t>
      </w:r>
      <w:r w:rsidRPr="00E440BA">
        <w:rPr>
          <w:u w:val="single"/>
        </w:rPr>
        <w:t xml:space="preserve">the disobedient, emotive femininity </w:t>
      </w:r>
      <w:proofErr w:type="spellStart"/>
      <w:r w:rsidRPr="00E440BA">
        <w:rPr>
          <w:u w:val="single"/>
        </w:rPr>
        <w:t>o f</w:t>
      </w:r>
      <w:proofErr w:type="spellEnd"/>
      <w:r w:rsidRPr="00E440BA">
        <w:rPr>
          <w:u w:val="single"/>
        </w:rPr>
        <w:t xml:space="preserve"> Pakistan is</w:t>
      </w:r>
      <w:r>
        <w:rPr>
          <w:u w:val="single"/>
        </w:rPr>
        <w:t xml:space="preserve"> likely to be less disruptive i</w:t>
      </w:r>
      <w:r w:rsidRPr="00E440BA">
        <w:rPr>
          <w:u w:val="single"/>
        </w:rPr>
        <w:t>f</w:t>
      </w:r>
      <w:r>
        <w:rPr>
          <w:u w:val="single"/>
        </w:rPr>
        <w:t xml:space="preserve"> it is kept within the bounds o</w:t>
      </w:r>
      <w:r w:rsidRPr="00E440BA">
        <w:rPr>
          <w:u w:val="single"/>
        </w:rPr>
        <w:t>f its uneasy relationship with the United States.</w:t>
      </w:r>
    </w:p>
    <w:p w:rsidR="00396B6C" w:rsidRPr="00E440BA" w:rsidRDefault="00396B6C" w:rsidP="00396B6C">
      <w:pPr>
        <w:pStyle w:val="Heading3"/>
      </w:pPr>
      <w:r>
        <w:t>Imperialism Link - Sanctions</w:t>
      </w:r>
    </w:p>
    <w:p w:rsidR="00396B6C" w:rsidRDefault="00396B6C" w:rsidP="00396B6C">
      <w:pPr>
        <w:pStyle w:val="Heading4"/>
        <w:spacing w:before="200"/>
      </w:pPr>
      <w:r>
        <w:rPr>
          <w:color w:val="000000"/>
          <w:szCs w:val="26"/>
        </w:rPr>
        <w:t>Sanctions against North Korea are rooted in imperialist ideology</w:t>
      </w:r>
    </w:p>
    <w:p w:rsidR="00396B6C" w:rsidRDefault="00396B6C" w:rsidP="00396B6C">
      <w:pPr>
        <w:pStyle w:val="NormalWeb"/>
        <w:spacing w:before="0" w:beforeAutospacing="0" w:after="0" w:afterAutospacing="0"/>
      </w:pPr>
      <w:proofErr w:type="spellStart"/>
      <w:r>
        <w:rPr>
          <w:rFonts w:ascii="Calibri" w:hAnsi="Calibri"/>
          <w:b/>
          <w:bCs/>
          <w:color w:val="000000"/>
          <w:sz w:val="26"/>
          <w:szCs w:val="26"/>
        </w:rPr>
        <w:t>Vitchek</w:t>
      </w:r>
      <w:proofErr w:type="spellEnd"/>
      <w:r>
        <w:rPr>
          <w:rFonts w:ascii="Calibri" w:hAnsi="Calibri"/>
          <w:b/>
          <w:bCs/>
          <w:color w:val="000000"/>
          <w:sz w:val="26"/>
          <w:szCs w:val="26"/>
        </w:rPr>
        <w:t xml:space="preserve"> 16</w:t>
      </w:r>
    </w:p>
    <w:p w:rsidR="00396B6C" w:rsidRDefault="00396B6C" w:rsidP="00396B6C">
      <w:pPr>
        <w:pStyle w:val="NormalWeb"/>
        <w:spacing w:before="0" w:beforeAutospacing="0" w:after="0" w:afterAutospacing="0"/>
      </w:pPr>
      <w:r>
        <w:rPr>
          <w:rFonts w:ascii="Calibri" w:hAnsi="Calibri"/>
          <w:color w:val="000000"/>
          <w:sz w:val="22"/>
          <w:szCs w:val="22"/>
        </w:rPr>
        <w:t xml:space="preserve">Andre </w:t>
      </w:r>
      <w:proofErr w:type="spellStart"/>
      <w:r>
        <w:rPr>
          <w:rFonts w:ascii="Calibri" w:hAnsi="Calibri"/>
          <w:color w:val="000000"/>
          <w:sz w:val="22"/>
          <w:szCs w:val="22"/>
        </w:rPr>
        <w:t>Vitchek</w:t>
      </w:r>
      <w:proofErr w:type="spellEnd"/>
      <w:r>
        <w:rPr>
          <w:rFonts w:ascii="Calibri" w:hAnsi="Calibri"/>
          <w:color w:val="000000"/>
          <w:sz w:val="22"/>
          <w:szCs w:val="22"/>
        </w:rPr>
        <w:t xml:space="preserve">, investigative journalist and author of Western Terror and Exposing Lies of the Empire. </w:t>
      </w:r>
      <w:r>
        <w:rPr>
          <w:rFonts w:ascii="Calibri" w:hAnsi="Calibri"/>
          <w:i/>
          <w:iCs/>
          <w:color w:val="000000"/>
          <w:sz w:val="22"/>
          <w:szCs w:val="22"/>
        </w:rPr>
        <w:t>North Korea Punished for Helping to Liberate Africa.</w:t>
      </w:r>
      <w:r>
        <w:rPr>
          <w:rFonts w:ascii="Calibri" w:hAnsi="Calibri"/>
          <w:color w:val="000000"/>
          <w:sz w:val="22"/>
          <w:szCs w:val="22"/>
        </w:rPr>
        <w:t xml:space="preserve"> New Eastern Outlook: March 18 2016 &lt;</w:t>
      </w:r>
      <w:hyperlink r:id="rId37" w:history="1">
        <w:r>
          <w:rPr>
            <w:rStyle w:val="Hyperlink"/>
            <w:rFonts w:eastAsiaTheme="majorEastAsia"/>
            <w:sz w:val="22"/>
            <w:szCs w:val="22"/>
          </w:rPr>
          <w:t>http://journal-neo.org/2016/03/18/north-korea-punished-for-helping-to-liberate-africa/</w:t>
        </w:r>
      </w:hyperlink>
      <w:r>
        <w:rPr>
          <w:rFonts w:ascii="Calibri" w:hAnsi="Calibri"/>
          <w:color w:val="000000"/>
          <w:sz w:val="22"/>
          <w:szCs w:val="22"/>
        </w:rPr>
        <w:t>&gt;</w:t>
      </w:r>
    </w:p>
    <w:p w:rsidR="00396B6C" w:rsidRDefault="00396B6C" w:rsidP="00396B6C"/>
    <w:p w:rsidR="00396B6C" w:rsidRDefault="00396B6C" w:rsidP="00396B6C">
      <w:pPr>
        <w:pStyle w:val="NormalWeb"/>
        <w:spacing w:before="0" w:beforeAutospacing="0" w:after="0" w:afterAutospacing="0"/>
      </w:pPr>
      <w:r>
        <w:rPr>
          <w:rFonts w:ascii="Calibri" w:hAnsi="Calibri"/>
          <w:b/>
          <w:bCs/>
          <w:color w:val="000000"/>
          <w:sz w:val="22"/>
          <w:szCs w:val="22"/>
          <w:u w:val="single"/>
        </w:rPr>
        <w:t>Soon</w:t>
      </w:r>
      <w:r>
        <w:rPr>
          <w:rFonts w:ascii="Calibri" w:hAnsi="Calibri"/>
          <w:color w:val="000000"/>
          <w:sz w:val="22"/>
          <w:szCs w:val="22"/>
        </w:rPr>
        <w:t xml:space="preserve">, most likely, </w:t>
      </w:r>
      <w:r>
        <w:rPr>
          <w:rFonts w:ascii="Calibri" w:hAnsi="Calibri"/>
          <w:b/>
          <w:bCs/>
          <w:color w:val="000000"/>
          <w:sz w:val="22"/>
          <w:szCs w:val="22"/>
          <w:u w:val="single"/>
        </w:rPr>
        <w:t>there will be new brutal sanctions imposed against North Korea</w:t>
      </w:r>
      <w:r>
        <w:rPr>
          <w:rFonts w:ascii="Calibri" w:hAnsi="Calibri"/>
          <w:color w:val="000000"/>
          <w:sz w:val="22"/>
          <w:szCs w:val="22"/>
        </w:rPr>
        <w:t xml:space="preserve">. And there will be massive provocative military exercises held, involving the US and South Korean (ROK). In brief, it is all ‘business as usual’: </w:t>
      </w:r>
      <w:r>
        <w:rPr>
          <w:rFonts w:ascii="Calibri" w:hAnsi="Calibri"/>
          <w:b/>
          <w:bCs/>
          <w:color w:val="000000"/>
          <w:sz w:val="22"/>
          <w:szCs w:val="22"/>
          <w:u w:val="single"/>
        </w:rPr>
        <w:t>the West continues to torture DPRK; it is provoking it, isolating, demonizing and dehumanizing it,</w:t>
      </w:r>
      <w:r>
        <w:rPr>
          <w:rFonts w:ascii="Calibri" w:hAnsi="Calibri"/>
          <w:color w:val="000000"/>
          <w:sz w:val="22"/>
          <w:szCs w:val="22"/>
        </w:rPr>
        <w:t xml:space="preserve"> making sure that it wouldn’t function normally, let alone thrive.</w:t>
      </w:r>
      <w:r>
        <w:rPr>
          <w:rFonts w:ascii="Calibri" w:hAnsi="Calibri"/>
          <w:color w:val="000000"/>
          <w:sz w:val="12"/>
          <w:szCs w:val="12"/>
        </w:rPr>
        <w:t xml:space="preserve">¶ </w:t>
      </w:r>
      <w:r>
        <w:rPr>
          <w:rFonts w:ascii="Calibri" w:hAnsi="Calibri"/>
          <w:color w:val="000000"/>
          <w:sz w:val="22"/>
          <w:szCs w:val="22"/>
        </w:rPr>
        <w:t>The submissive Western public keeps obediently swallowing all the shameless lies it is being served by its mainstream media. It is not really surprising; people of Europe and North America already stopped questioning official dogmas long time ago.</w:t>
      </w:r>
      <w:r>
        <w:rPr>
          <w:rFonts w:ascii="Calibri" w:hAnsi="Calibri"/>
          <w:color w:val="000000"/>
          <w:sz w:val="12"/>
          <w:szCs w:val="12"/>
        </w:rPr>
        <w:t xml:space="preserve">¶ </w:t>
      </w:r>
      <w:r>
        <w:rPr>
          <w:rFonts w:ascii="Calibri" w:hAnsi="Calibri"/>
          <w:b/>
          <w:bCs/>
          <w:color w:val="000000"/>
          <w:sz w:val="22"/>
          <w:szCs w:val="22"/>
          <w:u w:val="single"/>
        </w:rPr>
        <w:t>North Korea</w:t>
      </w:r>
      <w:r>
        <w:rPr>
          <w:rFonts w:ascii="Calibri" w:hAnsi="Calibri"/>
          <w:color w:val="000000"/>
          <w:sz w:val="22"/>
          <w:szCs w:val="22"/>
        </w:rPr>
        <w:t xml:space="preserve"> (DPRK) </w:t>
      </w:r>
      <w:r>
        <w:rPr>
          <w:rFonts w:ascii="Calibri" w:hAnsi="Calibri"/>
          <w:b/>
          <w:bCs/>
          <w:color w:val="000000"/>
          <w:sz w:val="22"/>
          <w:szCs w:val="22"/>
          <w:u w:val="single"/>
        </w:rPr>
        <w:t>is depicted as some insane, starving, subnormal and underdeveloped hermit state, whose leaders are constantly</w:t>
      </w:r>
      <w:r>
        <w:rPr>
          <w:rFonts w:ascii="Calibri" w:hAnsi="Calibri"/>
          <w:color w:val="000000"/>
          <w:sz w:val="22"/>
          <w:szCs w:val="22"/>
        </w:rPr>
        <w:t xml:space="preserve"> boozing and whoring, </w:t>
      </w:r>
      <w:r>
        <w:rPr>
          <w:rFonts w:ascii="Calibri" w:hAnsi="Calibri"/>
          <w:b/>
          <w:bCs/>
          <w:color w:val="000000"/>
          <w:sz w:val="22"/>
          <w:szCs w:val="22"/>
          <w:u w:val="single"/>
        </w:rPr>
        <w:t>murdering each other, and building some primitive but lethal nukes, in order to destroy the world</w:t>
      </w:r>
      <w:r>
        <w:rPr>
          <w:rFonts w:ascii="Calibri" w:hAnsi="Calibri"/>
          <w:color w:val="000000"/>
          <w:sz w:val="22"/>
          <w:szCs w:val="22"/>
        </w:rPr>
        <w:t>.</w:t>
      </w:r>
      <w:r>
        <w:rPr>
          <w:rFonts w:ascii="Calibri" w:hAnsi="Calibri"/>
          <w:color w:val="000000"/>
          <w:sz w:val="12"/>
          <w:szCs w:val="12"/>
        </w:rPr>
        <w:t xml:space="preserve">¶ </w:t>
      </w:r>
      <w:r>
        <w:rPr>
          <w:rFonts w:ascii="Calibri" w:hAnsi="Calibri"/>
          <w:color w:val="000000"/>
          <w:sz w:val="22"/>
          <w:szCs w:val="22"/>
        </w:rPr>
        <w:t xml:space="preserve">Those of us who are familiar with DPRK know that all this is one bundle of fat, shameless lies. Pyongyang is an elegant, </w:t>
      </w:r>
      <w:proofErr w:type="spellStart"/>
      <w:r>
        <w:rPr>
          <w:rFonts w:ascii="Calibri" w:hAnsi="Calibri"/>
          <w:color w:val="000000"/>
          <w:sz w:val="22"/>
          <w:szCs w:val="22"/>
        </w:rPr>
        <w:t>well functioning</w:t>
      </w:r>
      <w:proofErr w:type="spellEnd"/>
      <w:r>
        <w:rPr>
          <w:rFonts w:ascii="Calibri" w:hAnsi="Calibri"/>
          <w:color w:val="000000"/>
          <w:sz w:val="22"/>
          <w:szCs w:val="22"/>
        </w:rPr>
        <w:t xml:space="preserve"> city with great public housing, excellent public transportation, public places and recreational facilities, theatres, sport facilities and green areas. And despite those monstrous sanctions, the countryside is much more prosperous than what one sees in the desperate Western ‘client’ states like Indonesia and Philippines.</w:t>
      </w:r>
      <w:r>
        <w:rPr>
          <w:rFonts w:ascii="Calibri" w:hAnsi="Calibri"/>
          <w:color w:val="000000"/>
          <w:sz w:val="12"/>
          <w:szCs w:val="12"/>
        </w:rPr>
        <w:t xml:space="preserve">¶ </w:t>
      </w:r>
      <w:r>
        <w:rPr>
          <w:rFonts w:ascii="Calibri" w:hAnsi="Calibri"/>
          <w:color w:val="000000"/>
          <w:sz w:val="22"/>
          <w:szCs w:val="22"/>
        </w:rPr>
        <w:t>At least there is something; there have at least been a few decent reports that have been written about those grotesque lies and the Western propaganda.</w:t>
      </w:r>
      <w:r>
        <w:rPr>
          <w:rFonts w:ascii="Calibri" w:hAnsi="Calibri"/>
          <w:color w:val="000000"/>
          <w:sz w:val="12"/>
          <w:szCs w:val="12"/>
        </w:rPr>
        <w:t xml:space="preserve">¶ </w:t>
      </w:r>
      <w:r>
        <w:rPr>
          <w:rFonts w:ascii="Calibri" w:hAnsi="Calibri"/>
          <w:color w:val="000000"/>
          <w:sz w:val="22"/>
          <w:szCs w:val="22"/>
        </w:rPr>
        <w:t>But the essential question remains: ‘</w:t>
      </w:r>
      <w:r>
        <w:rPr>
          <w:rFonts w:ascii="Calibri" w:hAnsi="Calibri"/>
          <w:b/>
          <w:bCs/>
          <w:color w:val="000000"/>
          <w:sz w:val="22"/>
          <w:szCs w:val="22"/>
          <w:u w:val="single"/>
        </w:rPr>
        <w:t>Why is the West so obsessed with demonizing North Korea?’</w:t>
      </w:r>
      <w:r>
        <w:rPr>
          <w:rFonts w:ascii="Calibri" w:hAnsi="Calibri"/>
          <w:b/>
          <w:bCs/>
          <w:color w:val="000000"/>
          <w:sz w:val="12"/>
          <w:szCs w:val="12"/>
          <w:u w:val="single"/>
        </w:rPr>
        <w:t>¶</w:t>
      </w:r>
      <w:r>
        <w:rPr>
          <w:rFonts w:ascii="Calibri" w:hAnsi="Calibri"/>
          <w:color w:val="000000"/>
          <w:sz w:val="12"/>
          <w:szCs w:val="12"/>
        </w:rPr>
        <w:t xml:space="preserve"> </w:t>
      </w:r>
      <w:r>
        <w:rPr>
          <w:rFonts w:ascii="Calibri" w:hAnsi="Calibri"/>
          <w:color w:val="000000"/>
          <w:sz w:val="22"/>
          <w:szCs w:val="22"/>
        </w:rPr>
        <w:t xml:space="preserve">And </w:t>
      </w:r>
      <w:r>
        <w:rPr>
          <w:rFonts w:ascii="Calibri" w:hAnsi="Calibri"/>
          <w:b/>
          <w:bCs/>
          <w:color w:val="000000"/>
          <w:sz w:val="22"/>
          <w:szCs w:val="22"/>
          <w:u w:val="single"/>
        </w:rPr>
        <w:t>the answer is simple</w:t>
      </w:r>
      <w:r>
        <w:rPr>
          <w:rFonts w:ascii="Calibri" w:hAnsi="Calibri"/>
          <w:color w:val="000000"/>
          <w:sz w:val="22"/>
          <w:szCs w:val="22"/>
        </w:rPr>
        <w:t xml:space="preserve">: Like Cuba, </w:t>
      </w:r>
      <w:r>
        <w:rPr>
          <w:rFonts w:ascii="Calibri" w:hAnsi="Calibri"/>
          <w:b/>
          <w:bCs/>
          <w:color w:val="000000"/>
          <w:sz w:val="22"/>
          <w:szCs w:val="22"/>
          <w:u w:val="single"/>
        </w:rPr>
        <w:t>North Korea dared to step on the toes of Western colonialism and imperialism</w:t>
      </w:r>
      <w:r>
        <w:rPr>
          <w:rFonts w:ascii="Calibri" w:hAnsi="Calibri"/>
          <w:color w:val="000000"/>
          <w:sz w:val="22"/>
          <w:szCs w:val="22"/>
        </w:rPr>
        <w:t>. Sacrificing its sons and daughters, it helped to liberate many African countries, and it provided assistance to the most progressive forces on the most plundered and devastated continent.</w:t>
      </w:r>
      <w:r>
        <w:rPr>
          <w:rFonts w:ascii="Calibri" w:hAnsi="Calibri"/>
          <w:color w:val="000000"/>
          <w:sz w:val="12"/>
          <w:szCs w:val="12"/>
        </w:rPr>
        <w:t xml:space="preserve">¶ </w:t>
      </w:r>
      <w:proofErr w:type="gramStart"/>
      <w:r>
        <w:rPr>
          <w:rFonts w:ascii="Calibri" w:hAnsi="Calibri"/>
          <w:b/>
          <w:bCs/>
          <w:color w:val="000000"/>
          <w:sz w:val="22"/>
          <w:szCs w:val="22"/>
          <w:u w:val="single"/>
        </w:rPr>
        <w:t>This</w:t>
      </w:r>
      <w:proofErr w:type="gramEnd"/>
      <w:r>
        <w:rPr>
          <w:rFonts w:ascii="Calibri" w:hAnsi="Calibri"/>
          <w:b/>
          <w:bCs/>
          <w:color w:val="000000"/>
          <w:sz w:val="22"/>
          <w:szCs w:val="22"/>
          <w:u w:val="single"/>
        </w:rPr>
        <w:t xml:space="preserve"> is one thing that the West never forgives</w:t>
      </w:r>
      <w:r>
        <w:rPr>
          <w:rFonts w:ascii="Calibri" w:hAnsi="Calibri"/>
          <w:color w:val="000000"/>
          <w:sz w:val="22"/>
          <w:szCs w:val="22"/>
        </w:rPr>
        <w:t xml:space="preserve">. </w:t>
      </w:r>
      <w:r>
        <w:rPr>
          <w:rFonts w:ascii="Calibri" w:hAnsi="Calibri"/>
          <w:b/>
          <w:bCs/>
          <w:color w:val="000000"/>
          <w:sz w:val="22"/>
          <w:szCs w:val="22"/>
          <w:u w:val="single"/>
        </w:rPr>
        <w:t>It lives off the unbridled plunder of all continents; it essentially thrives by looting its colonies</w:t>
      </w:r>
      <w:r>
        <w:rPr>
          <w:rFonts w:ascii="Calibri" w:hAnsi="Calibri"/>
          <w:color w:val="000000"/>
          <w:sz w:val="22"/>
          <w:szCs w:val="22"/>
        </w:rPr>
        <w:t xml:space="preserve">. Those countries that assisted the liberation struggles, those </w:t>
      </w:r>
      <w:r>
        <w:rPr>
          <w:rFonts w:ascii="Calibri" w:hAnsi="Calibri"/>
          <w:b/>
          <w:bCs/>
          <w:color w:val="000000"/>
          <w:sz w:val="22"/>
          <w:szCs w:val="22"/>
          <w:u w:val="single"/>
        </w:rPr>
        <w:t>nations that fought for freedom of the colonized world – Soviet Union/Russia, China, Cuba and the DPRK – were designated by Western ideologues as the most ‘dangerous’ and ‘evil’ places on Earth</w:t>
      </w:r>
      <w:r>
        <w:rPr>
          <w:rFonts w:ascii="Calibri" w:hAnsi="Calibri"/>
          <w:color w:val="000000"/>
          <w:sz w:val="22"/>
          <w:szCs w:val="22"/>
        </w:rPr>
        <w:t>.</w:t>
      </w:r>
      <w:r>
        <w:rPr>
          <w:rFonts w:ascii="Calibri" w:hAnsi="Calibri"/>
          <w:color w:val="000000"/>
          <w:sz w:val="12"/>
          <w:szCs w:val="12"/>
        </w:rPr>
        <w:t xml:space="preserve">¶ </w:t>
      </w:r>
      <w:r>
        <w:rPr>
          <w:rFonts w:ascii="Calibri" w:hAnsi="Calibri"/>
          <w:color w:val="000000"/>
          <w:sz w:val="22"/>
          <w:szCs w:val="22"/>
        </w:rPr>
        <w:t xml:space="preserve">In </w:t>
      </w:r>
      <w:r>
        <w:rPr>
          <w:rFonts w:ascii="Calibri" w:hAnsi="Calibri"/>
          <w:b/>
          <w:bCs/>
          <w:color w:val="000000"/>
          <w:sz w:val="22"/>
          <w:szCs w:val="22"/>
          <w:u w:val="single"/>
        </w:rPr>
        <w:t>Europe and North America</w:t>
      </w:r>
      <w:r>
        <w:rPr>
          <w:rFonts w:ascii="Calibri" w:hAnsi="Calibri"/>
          <w:color w:val="000000"/>
          <w:sz w:val="22"/>
          <w:szCs w:val="22"/>
        </w:rPr>
        <w:t xml:space="preserve">, conditioned masses (they </w:t>
      </w:r>
      <w:r>
        <w:rPr>
          <w:rFonts w:ascii="Calibri" w:hAnsi="Calibri"/>
          <w:b/>
          <w:bCs/>
          <w:color w:val="000000"/>
          <w:sz w:val="22"/>
          <w:szCs w:val="22"/>
          <w:u w:val="single"/>
        </w:rPr>
        <w:t xml:space="preserve">have been actually profiting from the colonialism and neo-colonialism for </w:t>
      </w:r>
      <w:r>
        <w:rPr>
          <w:rFonts w:ascii="Calibri" w:hAnsi="Calibri"/>
          <w:color w:val="000000"/>
          <w:sz w:val="22"/>
          <w:szCs w:val="22"/>
        </w:rPr>
        <w:t>decades and</w:t>
      </w:r>
      <w:r>
        <w:rPr>
          <w:rFonts w:ascii="Calibri" w:hAnsi="Calibri"/>
          <w:b/>
          <w:bCs/>
          <w:color w:val="000000"/>
          <w:sz w:val="22"/>
          <w:szCs w:val="22"/>
          <w:u w:val="single"/>
        </w:rPr>
        <w:t xml:space="preserve"> centuries</w:t>
      </w:r>
      <w:r>
        <w:rPr>
          <w:rFonts w:ascii="Calibri" w:hAnsi="Calibri"/>
          <w:color w:val="000000"/>
          <w:sz w:val="22"/>
          <w:szCs w:val="22"/>
        </w:rPr>
        <w:t xml:space="preserve">), are stubbornly refusing to comprehend this main reason why </w:t>
      </w:r>
      <w:r>
        <w:rPr>
          <w:rFonts w:ascii="Calibri" w:hAnsi="Calibri"/>
          <w:b/>
          <w:bCs/>
          <w:color w:val="000000"/>
          <w:sz w:val="22"/>
          <w:szCs w:val="22"/>
          <w:u w:val="single"/>
        </w:rPr>
        <w:t>the Empire has made the people of North Korea suffer so terribly for years</w:t>
      </w:r>
      <w:r>
        <w:rPr>
          <w:rFonts w:ascii="Calibri" w:hAnsi="Calibri"/>
          <w:color w:val="000000"/>
          <w:sz w:val="22"/>
          <w:szCs w:val="22"/>
        </w:rPr>
        <w:t xml:space="preserve"> and decades.</w:t>
      </w:r>
    </w:p>
    <w:p w:rsidR="00552C69" w:rsidRPr="00552C69" w:rsidRDefault="00552C69" w:rsidP="00552C69"/>
    <w:p w:rsidR="00552C69" w:rsidRDefault="00552C69" w:rsidP="00552C69">
      <w:pPr>
        <w:pStyle w:val="Heading2"/>
      </w:pPr>
      <w:r>
        <w:t>Nuclear Orientalism K</w:t>
      </w:r>
    </w:p>
    <w:p w:rsidR="00552C69" w:rsidRPr="002345F8" w:rsidRDefault="00552C69" w:rsidP="00552C69">
      <w:pPr>
        <w:pStyle w:val="Heading3"/>
      </w:pPr>
      <w:r>
        <w:t>1NC</w:t>
      </w:r>
    </w:p>
    <w:p w:rsidR="00552C69" w:rsidRDefault="00552C69" w:rsidP="00552C69">
      <w:pPr>
        <w:pStyle w:val="Heading4"/>
      </w:pPr>
      <w:r>
        <w:t xml:space="preserve">The </w:t>
      </w:r>
      <w:proofErr w:type="spellStart"/>
      <w:r>
        <w:t>Aff’s</w:t>
      </w:r>
      <w:proofErr w:type="spellEnd"/>
      <w:r>
        <w:t xml:space="preserve"> discourse of nonproliferation perpetuates a global apartheid and the binary between the first world and the oriental other</w:t>
      </w:r>
    </w:p>
    <w:p w:rsidR="00552C69" w:rsidRPr="00E440BA" w:rsidRDefault="00552C69" w:rsidP="00552C69">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Institute of Technology: 2008. PDF.) DD</w:t>
      </w:r>
    </w:p>
    <w:p w:rsidR="00552C69" w:rsidRDefault="00552C69" w:rsidP="00552C69">
      <w:pPr>
        <w:rPr>
          <w:u w:val="single"/>
        </w:rPr>
      </w:pPr>
      <w:r w:rsidRPr="00E440BA">
        <w:rPr>
          <w:sz w:val="16"/>
        </w:rPr>
        <w:t xml:space="preserve">According to the literature on risk in anthropology, shared fears often reveal as much about the identities and solidarities of the fearful as about the actual dangers that are feared (Douglas and </w:t>
      </w:r>
      <w:proofErr w:type="spellStart"/>
      <w:r w:rsidRPr="00E440BA">
        <w:rPr>
          <w:sz w:val="16"/>
        </w:rPr>
        <w:t>Wildavsky</w:t>
      </w:r>
      <w:proofErr w:type="spellEnd"/>
      <w:r w:rsidRPr="00E440BA">
        <w:rPr>
          <w:sz w:val="16"/>
        </w:rPr>
        <w:t xml:space="preserve"> 1982; </w:t>
      </w:r>
      <w:proofErr w:type="spellStart"/>
      <w:r w:rsidRPr="00E440BA">
        <w:rPr>
          <w:sz w:val="16"/>
        </w:rPr>
        <w:t>Lindenbaum</w:t>
      </w:r>
      <w:proofErr w:type="spellEnd"/>
      <w:r w:rsidRPr="00E440BA">
        <w:rPr>
          <w:sz w:val="16"/>
        </w:rPr>
        <w:t xml:space="preserve"> 1974). </w:t>
      </w:r>
      <w:r w:rsidRPr="00E440BA">
        <w:rPr>
          <w:u w:val="single"/>
        </w:rPr>
        <w:t>The immoderate reactions in the West to</w:t>
      </w:r>
      <w:r w:rsidRPr="00E440BA">
        <w:rPr>
          <w:sz w:val="16"/>
        </w:rPr>
        <w:t xml:space="preserve"> the </w:t>
      </w:r>
      <w:r w:rsidRPr="00E440BA">
        <w:rPr>
          <w:u w:val="single"/>
        </w:rPr>
        <w:t>nuclear tests</w:t>
      </w:r>
      <w:r w:rsidRPr="00E440BA">
        <w:rPr>
          <w:sz w:val="16"/>
        </w:rPr>
        <w:t xml:space="preserve"> conducted by India and Pakistan, and to Iraq's nuclear weapons program earlier</w:t>
      </w:r>
      <w:r w:rsidRPr="00E440BA">
        <w:rPr>
          <w:u w:val="single"/>
        </w:rPr>
        <w:t>, are examples of an entrenched discourse on nuclear proliferation that has played an important role in structuring the Third World, and our relation to it, in the Western imagination.</w:t>
      </w:r>
      <w:r w:rsidRPr="00E440BA">
        <w:rPr>
          <w:sz w:val="16"/>
        </w:rPr>
        <w:t xml:space="preserve"> </w:t>
      </w:r>
      <w:r w:rsidRPr="00E440BA">
        <w:rPr>
          <w:u w:val="single"/>
        </w:rPr>
        <w:t>This discourse, dividing the world into nations that can be trusted with nuclear weapons and those that cannot, dates back</w:t>
      </w:r>
      <w:r w:rsidRPr="00E440BA">
        <w:rPr>
          <w:sz w:val="16"/>
        </w:rPr>
        <w:t xml:space="preserve">, at least, </w:t>
      </w:r>
      <w:r w:rsidRPr="00E440BA">
        <w:rPr>
          <w:u w:val="single"/>
        </w:rPr>
        <w:t>to the Non-Proliferation Treaty of 1970.</w:t>
      </w:r>
      <w:r w:rsidRPr="00E440BA">
        <w:rPr>
          <w:sz w:val="16"/>
        </w:rPr>
        <w:t xml:space="preserve"> The Non-Proliferation Treaty embodied a bargain between the five countries that had nuclear weapons in 1970 and those countries that did not. According to the bargain, the five official nuclear states (the United States, the Soviet Union, the United Kingdom, France, and China)3promised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(Blacker and Duffy 1976:395). One hundred eighty-seven countries have signed the treaty, but Israel, India, and Pakistan have refused, saying it enshrines a system of global "nuclear apartheid." Although the Non-Proliferation Treaty divided the countries of the world into nuclear and nonnuclear by means of a purely temporal metric-designating only those who had tested nuclear weapons by 1970 as nuclear powers-t</w:t>
      </w:r>
      <w:r w:rsidRPr="00E440BA">
        <w:rPr>
          <w:u w:val="single"/>
        </w:rPr>
        <w:t>he treaty has become the legal anchor for a global nuclear regime that is increasingly legitimated in Western public discourse in racialized terms. In view of recent developments in global politics-the collapse of the Soviet threat and the recent war against Iraq, a nuclear-threshold nation in the Third World-the importance of this discourse in organizing Western geopolitical understandings is only growing</w:t>
      </w:r>
      <w:r w:rsidRPr="00E440BA">
        <w:rPr>
          <w:sz w:val="16"/>
        </w:rPr>
        <w:t>. It has become an increasingly important way of legitimating U.S. military programs in the post-Cold War world since the early 1990s, when U.S. military leaders introduced the term rogue states into the American lexicon of fear, identifying a new source of danger just as the Soviet threat was declining (</w:t>
      </w:r>
      <w:proofErr w:type="spellStart"/>
      <w:r w:rsidRPr="00E440BA">
        <w:rPr>
          <w:sz w:val="16"/>
        </w:rPr>
        <w:t>Klare</w:t>
      </w:r>
      <w:proofErr w:type="spellEnd"/>
      <w:r w:rsidRPr="00E440BA">
        <w:rPr>
          <w:sz w:val="16"/>
        </w:rPr>
        <w:t xml:space="preserve"> 1995). </w:t>
      </w:r>
      <w:r w:rsidRPr="00E440BA">
        <w:rPr>
          <w:u w:val="single"/>
        </w:rPr>
        <w:t>Thus in Western discourse nuclear weapons are represented so that "theirs" are a problem whereas "ours" are not.</w:t>
      </w:r>
      <w:r w:rsidRPr="00E440BA">
        <w:rPr>
          <w:sz w:val="16"/>
        </w:rPr>
        <w:t xml:space="preserve"> During the Cold War </w:t>
      </w:r>
      <w:r w:rsidRPr="00E440BA">
        <w:rPr>
          <w:u w:val="single"/>
        </w:rPr>
        <w:t>the Western discourse on the dangers of "nuclear proliferation" defined the term in such a way as to sever the two senses of the word proliferation. This usage split off the "vertical" proliferation of the superpower arsenals</w:t>
      </w:r>
      <w:r w:rsidRPr="00E440BA">
        <w:rPr>
          <w:sz w:val="16"/>
        </w:rPr>
        <w:t xml:space="preserve"> (the development of new and improved weapons designs and the numerical expansion of the stockpiles</w:t>
      </w:r>
      <w:r w:rsidRPr="00E440BA">
        <w:rPr>
          <w:u w:val="single"/>
        </w:rPr>
        <w:t>) from the "horizontal" proliferation of nuclear weapons to other countries, presenting only the latter as the "proliferation problem</w:t>
      </w:r>
      <w:r w:rsidRPr="00E440BA">
        <w:rPr>
          <w:sz w:val="16"/>
        </w:rPr>
        <w:t xml:space="preserve">." Following the end of the Cold War, the American and Russian arsenals are being cut to a few thousand weapons on each side.5However, the United States and Russia have turned back appeals from various nonaligned nations, especially India, for the nuclear powers to open discussions on a global convention abolishing nuclear weapons.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w:t>
      </w:r>
      <w:proofErr w:type="spellStart"/>
      <w:r w:rsidRPr="00E440BA">
        <w:rPr>
          <w:sz w:val="16"/>
        </w:rPr>
        <w:t>Sloyan</w:t>
      </w:r>
      <w:proofErr w:type="spellEnd"/>
      <w:r w:rsidRPr="00E440BA">
        <w:rPr>
          <w:sz w:val="16"/>
        </w:rPr>
        <w:t xml:space="preserve"> 1998) </w:t>
      </w:r>
      <w:r w:rsidRPr="00E440BA">
        <w:rPr>
          <w:u w:val="single"/>
        </w:rPr>
        <w:t xml:space="preserve">The dominant discourse that stabilizes this system of nuclear apartheid in Western ideology is a specialized variant within a broader system of colonial and postcolonial discourse that takes as its essentialist premise a profound Otherness separating Third World from Western </w:t>
      </w:r>
      <w:r>
        <w:rPr>
          <w:u w:val="single"/>
        </w:rPr>
        <w:t>countries.</w:t>
      </w:r>
      <w:r w:rsidRPr="00E440BA">
        <w:rPr>
          <w:u w:val="single"/>
        </w:rPr>
        <w:t xml:space="preserve"> This inscription of Third World (especially Asian and Middle Eastern) nations as ineradicably different from our own has, in a different context, been labeled "Orientalism" by Edward Said</w:t>
      </w:r>
      <w:r w:rsidRPr="00E440BA">
        <w:rPr>
          <w:sz w:val="16"/>
        </w:rPr>
        <w:t xml:space="preserve"> (1978</w:t>
      </w:r>
      <w:r w:rsidRPr="00E440BA">
        <w:rPr>
          <w:u w:val="single"/>
        </w:rPr>
        <w:t>). Said argues that orientalist discourse constructs the world in terms of a series of binary oppositions that produce the Orient as the mirror image of the West: where "we" are rational and disciplined, "they" are impulsive and emotional; where "we" are modem and flexible, "they" are slaves to ancient passions and routines; where "we" are honest and compassionate, "they" are treacherous and uncultivated. While the blatantly racist orientalism of the high colonial period has softened, more subtle orientalist ideologies endure in contemporary politics. They can be found</w:t>
      </w:r>
      <w:r w:rsidRPr="00E440BA">
        <w:rPr>
          <w:sz w:val="16"/>
        </w:rPr>
        <w:t xml:space="preserve">, as </w:t>
      </w:r>
      <w:proofErr w:type="spellStart"/>
      <w:r w:rsidRPr="00E440BA">
        <w:rPr>
          <w:sz w:val="16"/>
        </w:rPr>
        <w:t>Akhil</w:t>
      </w:r>
      <w:proofErr w:type="spellEnd"/>
      <w:r w:rsidRPr="00E440BA">
        <w:rPr>
          <w:sz w:val="16"/>
        </w:rPr>
        <w:t xml:space="preserve"> Gupta (1998) has argued, </w:t>
      </w:r>
      <w:r w:rsidRPr="00E440BA">
        <w:rPr>
          <w:u w:val="single"/>
        </w:rPr>
        <w:t>in discourses of economic development that represent Third World nations as child nations lagging behind Western nations in a uniform cycle of development</w:t>
      </w:r>
      <w:r w:rsidRPr="00E440BA">
        <w:rPr>
          <w:sz w:val="16"/>
        </w:rPr>
        <w:t xml:space="preserve"> or, as Lutz and Collins (1993) suggest, in the imagery of popular magazines, such as National Geographic. </w:t>
      </w:r>
      <w:r w:rsidRPr="00E440BA">
        <w:rPr>
          <w:u w:val="single"/>
        </w:rPr>
        <w:t>I want to suggest here that another variant of contemporary orientalist ideology is also to be found in U.S. national security discourse</w:t>
      </w:r>
      <w:r w:rsidRPr="00E440BA">
        <w:rPr>
          <w:sz w:val="16"/>
        </w:rPr>
        <w:t>. Following Anthony Giddens (1979), I define ideology as a way of constructing political ideas, institutions, and behavior which ( I ) makes the political structures and institutions created by dominant social groups, classes, and nations appear to be naturally given and inescapable rather than socially constructed; (2) presents the interests of elites as if they were universally shared; (3) obscures the connections between different social and political antagonisms so as to inhibit massive, binary confrontations (i.e., revolutionary situations); and (4) legitimates domination</w:t>
      </w:r>
      <w:r w:rsidRPr="00E440BA">
        <w:rPr>
          <w:u w:val="single"/>
        </w:rPr>
        <w:t>. The Western discourse on nuclear proliferation is ideological in all four of these senses:</w:t>
      </w:r>
      <w:r w:rsidRPr="00E440BA">
        <w:rPr>
          <w:sz w:val="16"/>
        </w:rPr>
        <w:t xml:space="preserve"> (1) </w:t>
      </w:r>
      <w:r w:rsidRPr="00E440BA">
        <w:rPr>
          <w:u w:val="single"/>
        </w:rPr>
        <w:t>it makes the simultaneous ownership of nuclear weapons by the major powers and the absence of nuclear weapons in Third World countries seem natural and reasonable</w:t>
      </w:r>
      <w:r w:rsidRPr="00E440BA">
        <w:rPr>
          <w:sz w:val="16"/>
        </w:rPr>
        <w:t xml:space="preserve"> while problematizing attempts by such countries as India, Pakistan, and Iraq to acquire these weapons; (2</w:t>
      </w:r>
      <w:r w:rsidRPr="00E440BA">
        <w:rPr>
          <w:u w:val="single"/>
        </w:rPr>
        <w:t>) it presents the security needs of the established nuclear powers as if they were everybody's</w:t>
      </w:r>
      <w:r w:rsidRPr="00E440BA">
        <w:rPr>
          <w:sz w:val="16"/>
        </w:rPr>
        <w:t>; (3</w:t>
      </w:r>
      <w:r w:rsidRPr="00E440BA">
        <w:rPr>
          <w:u w:val="single"/>
        </w:rPr>
        <w:t>) it effaces the continuity between Third World countries' nuclear deprivation and other systematic patterns of deprivation in the underdeveloped world in order to inhibit a massive north-south confrontation; and</w:t>
      </w:r>
      <w:r w:rsidRPr="00E440BA">
        <w:rPr>
          <w:sz w:val="16"/>
        </w:rPr>
        <w:t xml:space="preserve"> (4</w:t>
      </w:r>
      <w:r w:rsidRPr="00E440BA">
        <w:rPr>
          <w:u w:val="single"/>
        </w:rPr>
        <w:t>) it legitimates the nuclear monopoly of the recognized nuclear powers.</w:t>
      </w:r>
    </w:p>
    <w:p w:rsidR="00552C69" w:rsidRDefault="00552C69" w:rsidP="00552C69">
      <w:pPr>
        <w:pStyle w:val="Heading4"/>
      </w:pPr>
      <w:r>
        <w:t>This binary justifies endless violence against nations and individuals viewed as inferior</w:t>
      </w:r>
    </w:p>
    <w:p w:rsidR="00552C69" w:rsidRPr="00E440BA" w:rsidRDefault="00552C69" w:rsidP="00552C69">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Institute of Technology: 2008. PDF.) DD</w:t>
      </w:r>
    </w:p>
    <w:p w:rsidR="00552C69" w:rsidRDefault="00552C69" w:rsidP="00552C69">
      <w:pPr>
        <w:rPr>
          <w:sz w:val="16"/>
        </w:rPr>
      </w:pPr>
      <w:r w:rsidRPr="00E440BA">
        <w:rPr>
          <w:u w:val="single"/>
        </w:rPr>
        <w:t>These metaphorical representations of threshold nuclear nations as criminals, women, and children assimilate the relationship between the West and the Third World to other hierarchies of dominance within Western culture. They use the symbolic force of domestic hierarchies-police over criminals, men</w:t>
      </w:r>
      <w:r w:rsidRPr="00E440BA">
        <w:rPr>
          <w:sz w:val="16"/>
        </w:rPr>
        <w:t xml:space="preserve"> </w:t>
      </w:r>
      <w:r w:rsidRPr="00E440BA">
        <w:rPr>
          <w:u w:val="single"/>
        </w:rPr>
        <w:t>over women, and adults over children-to buttress and construct the global hierarchy of nations, telling us that, like women, children, and criminals, Third World nations have their proper place</w:t>
      </w:r>
      <w:r w:rsidRPr="00E440BA">
        <w:rPr>
          <w:sz w:val="16"/>
        </w:rPr>
        <w:t xml:space="preserve">. The sense in the West that </w:t>
      </w:r>
      <w:r w:rsidRPr="00E440BA">
        <w:rPr>
          <w:u w:val="single"/>
        </w:rPr>
        <w:t>Third World nations have their proper place at the bottom of a global order in which nuclear weapons are the status symbols of the powerful alone</w:t>
      </w:r>
      <w:r w:rsidRPr="00E440BA">
        <w:rPr>
          <w:sz w:val="16"/>
        </w:rPr>
        <w:t>-that nuclear proliferation is transgressing important symbolic hierarchies-</w:t>
      </w:r>
      <w:r w:rsidRPr="00E440BA">
        <w:rPr>
          <w:u w:val="single"/>
        </w:rPr>
        <w:t>is nicely conveyed by the condescending reactions in the Western media to India's and Pakistan's nuclear tests of 1998</w:t>
      </w:r>
      <w:r w:rsidRPr="00E440BA">
        <w:rPr>
          <w:sz w:val="16"/>
        </w:rPr>
        <w:t xml:space="preserve">. Here many commentators sounded like secretaries of exclusive members-only clubs blackballing applications from the nouveau riche. "With scant regard for the admonitions of other members of the [nuclear] group, India has abruptly and loudly elbowed itself from the bottom into the top tier of this privileged elite," said one commentator (Smith 1998:A12). Putting the upstarts back in their place, U.S. Secretary of State Madeline Albright said that it was "clear that what the Indians and Pakistanis did was unacceptable and that they are not now members of the nuclear club" (Marshall 1998b:A12). The same sentiment was expressed in stronger terms on the op-ed page of the New York Times by former National Security Adviser Robert McFarlane, whose characterization of India draws on classic orientalist imagery to make its point that the Indians are not "our" kind of people: "We must make clear to the Indian government that it is today what it was two weeks ago, an arrogant, overreaching cabal that, by its devotion to the caste system, the political and economic disenfranchisement of its people and its religious intolerance, is unworthy of membership in any club" (1998:13). Mary </w:t>
      </w:r>
      <w:proofErr w:type="spellStart"/>
      <w:r w:rsidRPr="00E440BA">
        <w:rPr>
          <w:sz w:val="16"/>
        </w:rPr>
        <w:t>McGrory</w:t>
      </w:r>
      <w:proofErr w:type="spellEnd"/>
      <w:r w:rsidRPr="00E440BA">
        <w:rPr>
          <w:sz w:val="16"/>
        </w:rPr>
        <w:t>, an alleged liberal, writing for the Washington Post op-ed page, expressed the same reaction against people rising above their proper station in life. In a comment extraordinary for its simple erasure of the great literary and cultural achievements made by persons of the Indian subcontinent over many centuries, she said, "</w:t>
      </w:r>
      <w:r w:rsidRPr="00E440BA">
        <w:rPr>
          <w:u w:val="single"/>
        </w:rPr>
        <w:t>People who cannot read, write or feed their children are forgetting these lamentable circumstances in the ghastly glory of being able to burn the planet or their enemies to a crisp</w:t>
      </w:r>
      <w:r w:rsidRPr="00E440BA">
        <w:rPr>
          <w:sz w:val="16"/>
        </w:rPr>
        <w:t>" (1998b:Cl).</w:t>
      </w:r>
    </w:p>
    <w:p w:rsidR="00552C69" w:rsidRDefault="00552C69" w:rsidP="00552C69">
      <w:pPr>
        <w:pStyle w:val="Heading4"/>
      </w:pPr>
      <w:r>
        <w:t xml:space="preserve">The creation of the violent oriental other masks US nuclear aggression – makes their impacts inevitable </w:t>
      </w:r>
    </w:p>
    <w:p w:rsidR="00552C69" w:rsidRPr="00A85102" w:rsidRDefault="00552C69" w:rsidP="00552C69">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w:t>
      </w:r>
      <w:r>
        <w:t>e of Technology: 2008. PDF.) DD</w:t>
      </w:r>
    </w:p>
    <w:p w:rsidR="00552C69" w:rsidRPr="00A85102" w:rsidRDefault="00552C69" w:rsidP="00552C69">
      <w:pPr>
        <w:rPr>
          <w:u w:val="single"/>
        </w:rPr>
      </w:pPr>
      <w:r>
        <w:t xml:space="preserve">Although the United States is not a theocracy, </w:t>
      </w:r>
      <w:r w:rsidRPr="00A85102">
        <w:rPr>
          <w:u w:val="single"/>
        </w:rPr>
        <w:t>the American people have their own sense of manifest destiny and divine calling that is not always so different from that of the Islamic fundamentalists whose nuclear ambitions they so fear.</w:t>
      </w:r>
      <w:r>
        <w:t xml:space="preserve"> Major General </w:t>
      </w:r>
      <w:proofErr w:type="spellStart"/>
      <w:r>
        <w:t>Orvil</w:t>
      </w:r>
      <w:proofErr w:type="spellEnd"/>
      <w:r>
        <w:t xml:space="preserve"> Anderson was a military officer who, in distinctly Manichean terms, publicly advocated a nuclear attack on the Soviet Union (and lost his job for it). He said, "Give me the order to do it and I can break up Russia's A-bomb nests in a week. . . .And when I went up to Christ-I think I could explain to him that I had saved Civilization" (Stevens 1958, quoted in Sagan 1995: n. 25). Nor is Anderson's sense that the use of nuclear weapons would be sanctioned by God unique: </w:t>
      </w:r>
      <w:r w:rsidRPr="00A85102">
        <w:rPr>
          <w:u w:val="single"/>
        </w:rPr>
        <w:t>in the course of my own research I have interviewed American nuclear weapons scientists who believe that Christ would have pushed the button to bomb Hiroshima and that nuclear weapons are part of God's plan to end the world as a prelude to the Day of Judgment and the Second Coming</w:t>
      </w:r>
      <w:r>
        <w:t xml:space="preserve"> (</w:t>
      </w:r>
      <w:proofErr w:type="spellStart"/>
      <w:r>
        <w:t>Gusterson</w:t>
      </w:r>
      <w:proofErr w:type="spellEnd"/>
      <w:r>
        <w:t xml:space="preserve"> 1996, 1997; see also </w:t>
      </w:r>
      <w:proofErr w:type="spellStart"/>
      <w:r>
        <w:t>Mojtabai</w:t>
      </w:r>
      <w:proofErr w:type="spellEnd"/>
      <w:r>
        <w:t xml:space="preserve"> 1986).</w:t>
      </w:r>
      <w:r w:rsidRPr="00A85102">
        <w:rPr>
          <w:u w:val="single"/>
        </w:rPr>
        <w:t>One can easily imagine the Western media's response if Indian or Pakistani generals or weapons scientists were to say such things</w:t>
      </w:r>
      <w:r>
        <w:t xml:space="preserve">! Finally, </w:t>
      </w:r>
      <w:r w:rsidRPr="00A85102">
        <w:rPr>
          <w:u w:val="single"/>
        </w:rPr>
        <w:t>U.S. leaders have sometimes treated nuclear weapons</w:t>
      </w:r>
      <w:r>
        <w:t xml:space="preserve"> not as the ultimate weapons of self-defense and last resort but </w:t>
      </w:r>
      <w:r w:rsidRPr="00A85102">
        <w:rPr>
          <w:u w:val="single"/>
        </w:rPr>
        <w:t xml:space="preserve">as weapons that can be used to threaten adversaries in the pursuit of America's interests and values abroad. </w:t>
      </w:r>
      <w:r>
        <w:t xml:space="preserve">The Cuban Missile Crisis of 1962 (during which President Kennedy put the chance of nuclear war "somewhere between one out of three and even") is only the best known of these gambles (Sagan 1993:54). Other examples include the following: </w:t>
      </w:r>
      <w:r w:rsidRPr="00A85102">
        <w:rPr>
          <w:u w:val="single"/>
        </w:rPr>
        <w:t>President Eisenhower threatened to use nuclear weapons against the Chinese,</w:t>
      </w:r>
      <w:r>
        <w:t xml:space="preserve"> who did not then possess nuclear weapons of their own, in Korea in 1953 and in Quemoy-Matsu in 1954-55; </w:t>
      </w:r>
      <w:r w:rsidRPr="00A85102">
        <w:rPr>
          <w:u w:val="single"/>
        </w:rPr>
        <w:t>Truman and Eisenhower sent military signals that the use of nuclear weapons was a possibility during the first Berlin Crisis</w:t>
      </w:r>
      <w:r>
        <w:t xml:space="preserve">, in 1949,and the second Quemoy-Matsu crisis, in 1958; and </w:t>
      </w:r>
      <w:r w:rsidRPr="00A85102">
        <w:rPr>
          <w:u w:val="single"/>
        </w:rPr>
        <w:t>Henry Kissinger repeatedly conveyed President Nixon's threats of nuclear escalation to the North Vietnamese</w:t>
      </w:r>
      <w:r>
        <w:t xml:space="preserve"> between 1969 and 1972 (Bundy 1988:238-239, 266-270, 277-283, 384; Cheng 1988; Ellsberg 1981:~-vi).During the Vietnam War, Barry </w:t>
      </w:r>
      <w:r w:rsidRPr="00A85102">
        <w:rPr>
          <w:u w:val="single"/>
        </w:rPr>
        <w:t>Goldwater ran for president as the Republican nominee advocating consideration of the use of low-yield tactical nuclear weapons to defoliate the jungles of Vietnam.</w:t>
      </w:r>
    </w:p>
    <w:p w:rsidR="00552C69" w:rsidRDefault="00552C69" w:rsidP="00552C69">
      <w:pPr>
        <w:pStyle w:val="Heading4"/>
      </w:pPr>
      <w:r>
        <w:t xml:space="preserve">The alternative is a renunciation of the </w:t>
      </w:r>
      <w:proofErr w:type="spellStart"/>
      <w:r>
        <w:t>aff’s</w:t>
      </w:r>
      <w:proofErr w:type="spellEnd"/>
      <w:r>
        <w:t xml:space="preserve"> orientalist discourse – only post-alt can we assess the reality of nuclear threats around the world</w:t>
      </w:r>
    </w:p>
    <w:p w:rsidR="00552C69" w:rsidRPr="00A85102" w:rsidRDefault="00552C69" w:rsidP="00552C69">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Institute of Technology: 2008. PDF.) DD</w:t>
      </w:r>
    </w:p>
    <w:p w:rsidR="00552C69" w:rsidRPr="00A85102" w:rsidRDefault="00552C69" w:rsidP="00552C69">
      <w:pPr>
        <w:rPr>
          <w:sz w:val="16"/>
        </w:rPr>
      </w:pPr>
      <w:r w:rsidRPr="002345F8">
        <w:rPr>
          <w:u w:val="single"/>
        </w:rPr>
        <w:t>This article has critiqued policy talk grounded in an unsustainable binary opposition between nations that can be trusted with nuclear weapons and nations that cannot</w:t>
      </w:r>
      <w:r w:rsidRPr="00A85102">
        <w:rPr>
          <w:sz w:val="16"/>
        </w:rPr>
        <w:t xml:space="preserve">-an opposition that can be found in some antinuclear as well as establishment discourse in the West. I do not want to minimize the potential dangers of nuclear proliferation, which are, surely, clear enough. </w:t>
      </w:r>
      <w:r w:rsidRPr="002345F8">
        <w:rPr>
          <w:u w:val="single"/>
        </w:rPr>
        <w:t>I do want to argue that these dangers, such as they are, should not be spoken about in terms that demean the peoples of the Third World. Nor should they be represented in ways that obscure both the dangers inherent in the continued maintenance of our own nuclear arsenals and the fact that our own actions are often a source of the instabilities we so fear in Third World nations.</w:t>
      </w:r>
      <w:r w:rsidRPr="00A85102">
        <w:rPr>
          <w:sz w:val="16"/>
        </w:rPr>
        <w:t xml:space="preserve"> So, where does this leave us? </w:t>
      </w:r>
      <w:r w:rsidRPr="00A85102">
        <w:rPr>
          <w:u w:val="single"/>
        </w:rPr>
        <w:t xml:space="preserve">This article has set out to critique </w:t>
      </w:r>
      <w:r w:rsidRPr="00A85102">
        <w:rPr>
          <w:sz w:val="16"/>
        </w:rPr>
        <w:t xml:space="preserve">not a particular policy but </w:t>
      </w:r>
      <w:r w:rsidRPr="00A85102">
        <w:rPr>
          <w:u w:val="single"/>
        </w:rPr>
        <w:t>the way our conversations about policy choices on the nuclear issue may unthinkingly incorporate certain neocolonial hierarchies and assumptions</w:t>
      </w:r>
      <w:r w:rsidRPr="00A85102">
        <w:rPr>
          <w:sz w:val="16"/>
        </w:rPr>
        <w:t xml:space="preserve"> that, when drawn to our attention, many of us would disown. Nor is this just a matter of policing language, for </w:t>
      </w:r>
      <w:r w:rsidRPr="00A85102">
        <w:rPr>
          <w:u w:val="single"/>
        </w:rPr>
        <w:t>the embedded orientalist assumptions I have been critiquing here underpin a global security regime that sanctifies a particular kind of Western military dominance in the world.</w:t>
      </w:r>
      <w:r w:rsidRPr="00A85102">
        <w:rPr>
          <w:sz w:val="16"/>
        </w:rPr>
        <w:t xml:space="preserve"> Because I have set out to criticize a particular kind of policy talk rather than a specific policy, I will conclude not with a prescribed policy but by suggesting that there are three different discursive positions on proliferation, each pointing in the direction of a very different global security regime, that do not embody the double standard I have been concerned to criticize here. I call then1 "exclusion," "participation," and "renunciation." The strategy of exclusion is based pragmatically in the conventions of realpolitik. It involves the candid declaration that, while nuclear weapons may be no more dangerous in the hands of Muslims or Hindus than in those of Christians, they are a prerogative of power, and the powerful have no intention of allowing the powerless to acquire them. This is a position that, in its rejection of easy racism and phony moralism, is at least honorable in its frankness. It is the position of New York Times columnist Flora Lewis in her remark that "the 'rights' of nations are limited, and the limits must be imposed by those who can. They may not be more virtuous, but they must strive for it. That is the reason to keep insisting on nonproliferation" (1990:23). The second position, participation, is based on Kenneth Waltz's argument that all countries benefit from acquiring nuclear weapons. This position may have more appeal in certain parts of the Third World than in the West. It is the position of India, Israel, and Pakistan, for example, who have, like the older nuclear nations, sought to maximize their power and freedom by acquiring a nuclear capability. These countries pursued nuclear weapons in search of greater security vis-a-vis regional rivals and out of a desire to shift the balance of power in their client relationships with the superpowers. </w:t>
      </w:r>
      <w:r w:rsidRPr="002345F8">
        <w:rPr>
          <w:u w:val="single"/>
        </w:rPr>
        <w:t>The third strategy would be renunciation. This strategy breaks down the distinctions we have constructed between "us" and "them" and asks whether nuclear weapons are safe in anyone's hands. "What-must-on-no-account-be known," says Salman Rushdie, is the "impossible verity that savagery could be concealed beneath decency's well-pressed shirt"</w:t>
      </w:r>
      <w:r w:rsidRPr="00A85102">
        <w:rPr>
          <w:sz w:val="16"/>
        </w:rPr>
        <w:t xml:space="preserve"> (1984:219). </w:t>
      </w:r>
      <w:r w:rsidRPr="002345F8">
        <w:rPr>
          <w:u w:val="single"/>
        </w:rPr>
        <w:t xml:space="preserve">Our orientalist discourse on nuclear proliferation is one of our ways not to know this. By breaking down the discourse, confronting those parts of our own personality and culture which appear as the childish, irrational, lawless, </w:t>
      </w:r>
      <w:proofErr w:type="spellStart"/>
      <w:r w:rsidRPr="002345F8">
        <w:rPr>
          <w:u w:val="single"/>
        </w:rPr>
        <w:t>o r</w:t>
      </w:r>
      <w:proofErr w:type="spellEnd"/>
      <w:r w:rsidRPr="002345F8">
        <w:rPr>
          <w:u w:val="single"/>
        </w:rPr>
        <w:t xml:space="preserve"> feminine aspects of the Other, we could address our doubts about ourselves instead of harping continually on our doubts about others</w:t>
      </w:r>
      <w:r w:rsidRPr="00A85102">
        <w:rPr>
          <w:sz w:val="16"/>
        </w:rPr>
        <w:t>. Then we might accept that "</w:t>
      </w:r>
      <w:r w:rsidRPr="002345F8">
        <w:rPr>
          <w:u w:val="single"/>
        </w:rPr>
        <w:t>the fact that we urge other nations not to depend on nuclear weapons in this way-and urge very strenuously-suggests that we have mixed feelings about how safe they make us</w:t>
      </w:r>
      <w:r w:rsidRPr="00A85102">
        <w:rPr>
          <w:sz w:val="16"/>
        </w:rPr>
        <w:t>" (Ground Zero 1982:221). This acceptance would lead us to the same conclusion reached by George Kennan, former ambassador to the Soviet Union and the originator of the policy of containment in the Cold War</w:t>
      </w:r>
    </w:p>
    <w:p w:rsidR="00552C69" w:rsidRDefault="00552C69" w:rsidP="00552C69">
      <w:pPr>
        <w:pStyle w:val="Heading3"/>
      </w:pPr>
      <w:r>
        <w:t>Link – North Korea War</w:t>
      </w:r>
    </w:p>
    <w:p w:rsidR="00552C69" w:rsidRDefault="00552C69" w:rsidP="00552C69">
      <w:pPr>
        <w:pStyle w:val="Heading4"/>
      </w:pPr>
      <w:r>
        <w:t xml:space="preserve">The </w:t>
      </w:r>
      <w:proofErr w:type="spellStart"/>
      <w:r>
        <w:t>Aff’s</w:t>
      </w:r>
      <w:proofErr w:type="spellEnd"/>
      <w:r>
        <w:t xml:space="preserve"> representation of Kim Jong-Un as an irrational Asian warmonger relies on oriental notions of US rationality and nuclear mastery</w:t>
      </w:r>
    </w:p>
    <w:p w:rsidR="00552C69" w:rsidRPr="00E440BA" w:rsidRDefault="00552C69" w:rsidP="00552C69">
      <w:proofErr w:type="spellStart"/>
      <w:r w:rsidRPr="00E440BA">
        <w:rPr>
          <w:rStyle w:val="Style13ptBold"/>
        </w:rPr>
        <w:t>Barkawi</w:t>
      </w:r>
      <w:proofErr w:type="spellEnd"/>
      <w:r w:rsidRPr="00E440BA">
        <w:rPr>
          <w:rStyle w:val="Style13ptBold"/>
        </w:rPr>
        <w:t xml:space="preserve"> 13</w:t>
      </w:r>
      <w:r>
        <w:t xml:space="preserve"> </w:t>
      </w:r>
      <w:proofErr w:type="spellStart"/>
      <w:r w:rsidRPr="00E440BA">
        <w:t>Tarak</w:t>
      </w:r>
      <w:proofErr w:type="spellEnd"/>
      <w:r w:rsidRPr="00E440BA">
        <w:t xml:space="preserve"> </w:t>
      </w:r>
      <w:proofErr w:type="spellStart"/>
      <w:r w:rsidRPr="00E440BA">
        <w:t>Barkawi</w:t>
      </w:r>
      <w:proofErr w:type="spellEnd"/>
      <w:r w:rsidRPr="00E440BA">
        <w:t xml:space="preserve"> is Associate Professor in the Department of Politics, New School for Social Research. </w:t>
      </w:r>
      <w:r>
        <w:t>(</w:t>
      </w:r>
      <w:proofErr w:type="spellStart"/>
      <w:r>
        <w:t>Barkawi</w:t>
      </w:r>
      <w:proofErr w:type="spellEnd"/>
      <w:r>
        <w:t xml:space="preserve"> </w:t>
      </w:r>
      <w:proofErr w:type="spellStart"/>
      <w:r>
        <w:t>Tarak</w:t>
      </w:r>
      <w:proofErr w:type="spellEnd"/>
      <w:r>
        <w:t>. “</w:t>
      </w:r>
      <w:r w:rsidRPr="00E440BA">
        <w:t>Nuclear Orientalism</w:t>
      </w:r>
      <w:r>
        <w:t xml:space="preserve">.” </w:t>
      </w:r>
      <w:r>
        <w:rPr>
          <w:i/>
        </w:rPr>
        <w:t xml:space="preserve">Al </w:t>
      </w:r>
      <w:r w:rsidRPr="00E440BA">
        <w:rPr>
          <w:i/>
        </w:rPr>
        <w:t>Jazeera</w:t>
      </w:r>
      <w:r>
        <w:rPr>
          <w:i/>
        </w:rPr>
        <w:t xml:space="preserve">. </w:t>
      </w:r>
      <w:r w:rsidRPr="00E440BA">
        <w:t>April</w:t>
      </w:r>
      <w:r>
        <w:t xml:space="preserve"> 13, 2013.)</w:t>
      </w:r>
      <w:r w:rsidRPr="00E440BA">
        <w:t xml:space="preserve"> </w:t>
      </w:r>
      <w:r>
        <w:t>DD</w:t>
      </w:r>
    </w:p>
    <w:p w:rsidR="00552C69" w:rsidRDefault="00552C69" w:rsidP="00552C69">
      <w:pPr>
        <w:rPr>
          <w:u w:val="single"/>
        </w:rPr>
      </w:pPr>
      <w:r w:rsidRPr="00E440BA">
        <w:rPr>
          <w:sz w:val="16"/>
        </w:rPr>
        <w:t xml:space="preserve">Once again, </w:t>
      </w:r>
      <w:r w:rsidRPr="00E440BA">
        <w:rPr>
          <w:u w:val="single"/>
        </w:rPr>
        <w:t>the Crazy Emperor of</w:t>
      </w:r>
      <w:r w:rsidRPr="00E440BA">
        <w:rPr>
          <w:sz w:val="16"/>
        </w:rPr>
        <w:t xml:space="preserve"> the Hermit Kingdom - </w:t>
      </w:r>
      <w:r w:rsidRPr="00E440BA">
        <w:rPr>
          <w:u w:val="single"/>
        </w:rPr>
        <w:t xml:space="preserve">North Korea - is threatening nuclear war. Or so the media would have us believe. </w:t>
      </w:r>
      <w:r w:rsidRPr="00E440BA">
        <w:rPr>
          <w:sz w:val="16"/>
        </w:rPr>
        <w:t xml:space="preserve">The BBC and other news outlets have taken to publishing maps with concentric rings donating the speculative ranges of North Korea's creaky missile systems. One never tested missile might possibly reach Alaska and do for Sarah Palin and the polar bears. </w:t>
      </w:r>
      <w:r w:rsidRPr="00E440BA">
        <w:rPr>
          <w:u w:val="single"/>
        </w:rPr>
        <w:t>The basic idea purveyed by the media and by US spokespersons is that Oriental despotisms -as Iran and North Korea are regularly portrayed - cannot possibly be trusted with nuclear weapons</w:t>
      </w:r>
      <w:r w:rsidRPr="00E440BA">
        <w:rPr>
          <w:sz w:val="16"/>
        </w:rPr>
        <w:t xml:space="preserve">. Accordingly, US policy, to which the UN and much of the world have subscribed, is that it will "never accept" an Iranian or North Korean bomb. </w:t>
      </w:r>
      <w:r w:rsidRPr="00E440BA">
        <w:rPr>
          <w:u w:val="single"/>
        </w:rPr>
        <w:t>While rational people would never use a nuclear weapon except in circumstances in which it was rational to do so, unbalanced, crazy types might decide to unleash their nuclear arsenals, or turn them over to terrorists, or what not. It would seem that only rational Western nations like the US can be trusted with nukes. Images of Mad Mullahs and Asiatic Despots aside, there are obvious reasons why Iran and North Korea would want nuclear weapons</w:t>
      </w:r>
      <w:r w:rsidRPr="00E440BA">
        <w:rPr>
          <w:sz w:val="16"/>
        </w:rPr>
        <w:t xml:space="preserve">. Most significantly, </w:t>
      </w:r>
      <w:r w:rsidRPr="00E440BA">
        <w:rPr>
          <w:u w:val="single"/>
        </w:rPr>
        <w:t>a nuclear weapon is a guarantee that they will not suffer the same fate as Iraq in 2003.</w:t>
      </w:r>
      <w:r w:rsidRPr="00E440BA">
        <w:rPr>
          <w:sz w:val="16"/>
        </w:rPr>
        <w:t xml:space="preserve"> One of the only times it is rational and credible to make nuclear threats is in a situation of existential crisis - when regime survival is at stake. For this reason, no one invades or pushes too far a power armed with nuclear weapons</w:t>
      </w:r>
      <w:r w:rsidRPr="00E440BA">
        <w:rPr>
          <w:u w:val="single"/>
        </w:rPr>
        <w:t>. Were Iran or North Korea to use a nuclear weapon in any other circumstance, they would face obliteration. Since nuclear weapons can be traced to their origin, it would be suicidal for these countries to provide weapons to terrorist groups</w:t>
      </w:r>
      <w:r w:rsidRPr="00E440BA">
        <w:rPr>
          <w:sz w:val="16"/>
        </w:rPr>
        <w:t xml:space="preserve">. Such groups do not have a country to lose, unlike the leaderships of Iran and North Korea. So if Iran and North Korea turn out to have rational reasons for pursuing nuclear weapons, and are likely to be governed by the same realities of nuclear deterrence that constrained the US and the Soviet Union in the Cold War, what about the rationality of US policy? For one, </w:t>
      </w:r>
      <w:r w:rsidRPr="00E440BA">
        <w:rPr>
          <w:u w:val="single"/>
        </w:rPr>
        <w:t xml:space="preserve">for the US to say it will "never accept" what is already a reality is an absurdity: North Korea already has the bomb. It must now be treated as a nuclear power. </w:t>
      </w:r>
      <w:r w:rsidRPr="00E440BA">
        <w:rPr>
          <w:sz w:val="16"/>
        </w:rPr>
        <w:t xml:space="preserve">More broadly, the recent history of US foreign policy is not exactly a testament to rationality. In response to a terrorist attack which killed nearly 3,000 of its citizens, the US invaded two countries, starting wars that resulted in the deaths of hundreds of thousands. Ten years later, it has lost both of those wars and broken its budget. Luckily, </w:t>
      </w:r>
      <w:r w:rsidRPr="00E440BA">
        <w:rPr>
          <w:u w:val="single"/>
        </w:rPr>
        <w:t xml:space="preserve">not every country that suffers from terrorism reacts with such deadly and self-defeating spasms of revenge and blood lust. North Korea has in living memory suffered from the wanton destructiveness of US policy. </w:t>
      </w:r>
      <w:r w:rsidRPr="00E440BA">
        <w:rPr>
          <w:sz w:val="16"/>
        </w:rPr>
        <w:t xml:space="preserve">This is a fact which must be remembered in the face of media images of North Korea's supposedly irrational militarism and aggressiveness. </w:t>
      </w:r>
      <w:r w:rsidRPr="00E440BA">
        <w:rPr>
          <w:u w:val="single"/>
        </w:rPr>
        <w:t>Over the three years of the Korean War</w:t>
      </w:r>
      <w:r w:rsidRPr="00E440BA">
        <w:rPr>
          <w:sz w:val="16"/>
        </w:rPr>
        <w:t xml:space="preserve">, in the words of General Curtis </w:t>
      </w:r>
      <w:proofErr w:type="spellStart"/>
      <w:r w:rsidRPr="00E440BA">
        <w:rPr>
          <w:sz w:val="16"/>
        </w:rPr>
        <w:t>LeMay</w:t>
      </w:r>
      <w:proofErr w:type="spellEnd"/>
      <w:r w:rsidRPr="00E440BA">
        <w:rPr>
          <w:sz w:val="16"/>
        </w:rPr>
        <w:t xml:space="preserve">, </w:t>
      </w:r>
      <w:r w:rsidRPr="00E440BA">
        <w:rPr>
          <w:u w:val="single"/>
        </w:rPr>
        <w:t>the US Air Force "burned down every town in North and South Korea". The US used 12,000 pound "Tarzan" bombs until there were no more targets for them</w:t>
      </w:r>
      <w:r w:rsidRPr="00E440BA">
        <w:rPr>
          <w:sz w:val="16"/>
        </w:rPr>
        <w:t xml:space="preserve">, in addition to thousands upon thousands of bombing sorties. Thousand pound napalm bombs were dropped from B-29s to "wipe out all life" in tactical localities. Towards the end of the war, </w:t>
      </w:r>
      <w:r w:rsidRPr="00E440BA">
        <w:rPr>
          <w:u w:val="single"/>
        </w:rPr>
        <w:t>the US bombed North Korea's dams</w:t>
      </w:r>
      <w:r w:rsidRPr="00E440BA">
        <w:rPr>
          <w:sz w:val="16"/>
        </w:rPr>
        <w:t xml:space="preserve">. One resulting flood "scooped clean" 27 miles of river valley. Moreover, </w:t>
      </w:r>
      <w:r w:rsidRPr="00E440BA">
        <w:rPr>
          <w:u w:val="single"/>
        </w:rPr>
        <w:t>it is the US which has made repeated nuclear threats against North Korea, despite the fact that North Korea has never posed a serious threat to the US</w:t>
      </w:r>
      <w:r w:rsidRPr="00E440BA">
        <w:rPr>
          <w:sz w:val="16"/>
        </w:rPr>
        <w:t xml:space="preserve">. The use of nuclear weapons was considered several times during the Korean War, both tactical and strategic. In April 1951, B-29s with nuclear weapons were deployed to Guam, ready for use if China escalated its conventional involvement in the war. Later in the war, lone B-29s simulated nuclear attack runs on Pyongyang. </w:t>
      </w:r>
      <w:r w:rsidRPr="00E440BA">
        <w:rPr>
          <w:u w:val="single"/>
        </w:rPr>
        <w:t xml:space="preserve">Over the course of the war, a million North Korean civilians were killed by US, UN and South Korean forces. This history offers some perspective on the recent crisis, </w:t>
      </w:r>
      <w:r w:rsidRPr="00E440BA">
        <w:rPr>
          <w:sz w:val="16"/>
        </w:rPr>
        <w:t xml:space="preserve">which began not with North Korean threats but with US and South Korean war games and </w:t>
      </w:r>
      <w:proofErr w:type="spellStart"/>
      <w:r w:rsidRPr="00E440BA">
        <w:rPr>
          <w:sz w:val="16"/>
        </w:rPr>
        <w:t>manoeuvres</w:t>
      </w:r>
      <w:proofErr w:type="spellEnd"/>
      <w:r w:rsidRPr="00E440BA">
        <w:rPr>
          <w:sz w:val="16"/>
        </w:rPr>
        <w:t xml:space="preserve">. These included practice sorties by two nuclear capable B-2 stealth bombers sent over South Korea, loudly announced in the media so that the point would not be lost on North Korea's leaders. North Korea responded with bombast, including the incredible notion that it was preparing an amphibious invasion of the US. Guam, still a base for US nuclear bombers, was "threatened" by North Korea's jury-rigged missiles. In turn, the US deployed its equally ineffective but much more expensive THAAD missile </w:t>
      </w:r>
      <w:proofErr w:type="spellStart"/>
      <w:r w:rsidRPr="00E440BA">
        <w:rPr>
          <w:sz w:val="16"/>
        </w:rPr>
        <w:t>defence</w:t>
      </w:r>
      <w:proofErr w:type="spellEnd"/>
      <w:r w:rsidRPr="00E440BA">
        <w:rPr>
          <w:sz w:val="16"/>
        </w:rPr>
        <w:t xml:space="preserve"> system to Guam. One wonders what is more laughable: the idea that North Korea could hit a speck in the Pacific like Guam or that the boondoggle offspring of Ronald Reagan's Star Wars might actually work. What is not laughable is the fact that it is the US which has a consistent pattern of threatening the use - including first use - of nuclear weapons. No one is in doubt that US nuclear weapons actually work, and the US remains the only power ever to have used them in anger. Notably, it used them in a situation in which it was itself no longer threatened. </w:t>
      </w:r>
      <w:r w:rsidRPr="00E440BA">
        <w:rPr>
          <w:u w:val="single"/>
        </w:rPr>
        <w:t>The North Korean bomb may be an uncomfortable fact of life. But so too is the US bomb. And none of us should make any easy assumptions about the rationality of the leadership of either country, however.</w:t>
      </w:r>
    </w:p>
    <w:p w:rsidR="00552C69" w:rsidRDefault="00552C69" w:rsidP="00552C69">
      <w:pPr>
        <w:pStyle w:val="Heading3"/>
      </w:pPr>
      <w:r>
        <w:t>Link – “Irrational” North Korea</w:t>
      </w:r>
    </w:p>
    <w:p w:rsidR="00552C69" w:rsidRDefault="00552C69" w:rsidP="00552C69">
      <w:pPr>
        <w:pStyle w:val="Heading4"/>
        <w:spacing w:before="200"/>
      </w:pPr>
      <w:r>
        <w:rPr>
          <w:color w:val="000000"/>
          <w:szCs w:val="26"/>
        </w:rPr>
        <w:t>The idea of the instable, irrational political other that cannot be trusted with nuclear weapons is rooted in orientalist ideology</w:t>
      </w:r>
    </w:p>
    <w:p w:rsidR="00552C69" w:rsidRDefault="00552C69" w:rsidP="00552C69">
      <w:pPr>
        <w:pStyle w:val="NormalWeb"/>
        <w:spacing w:before="0" w:beforeAutospacing="0" w:after="0" w:afterAutospacing="0"/>
      </w:pPr>
      <w:proofErr w:type="spellStart"/>
      <w:r>
        <w:rPr>
          <w:rFonts w:ascii="Calibri" w:hAnsi="Calibri"/>
          <w:b/>
          <w:bCs/>
          <w:color w:val="000000"/>
          <w:sz w:val="26"/>
          <w:szCs w:val="26"/>
        </w:rPr>
        <w:t>Gusterson</w:t>
      </w:r>
      <w:proofErr w:type="spellEnd"/>
      <w:r>
        <w:rPr>
          <w:rFonts w:ascii="Calibri" w:hAnsi="Calibri"/>
          <w:b/>
          <w:bCs/>
          <w:color w:val="000000"/>
          <w:sz w:val="26"/>
          <w:szCs w:val="26"/>
        </w:rPr>
        <w:t xml:space="preserve"> 06</w:t>
      </w:r>
    </w:p>
    <w:p w:rsidR="00552C69" w:rsidRDefault="00552C69" w:rsidP="00552C69">
      <w:pPr>
        <w:pStyle w:val="NormalWeb"/>
        <w:spacing w:before="0" w:beforeAutospacing="0" w:after="0" w:afterAutospacing="0"/>
      </w:pPr>
      <w:r>
        <w:rPr>
          <w:rFonts w:ascii="Calibri" w:hAnsi="Calibri"/>
          <w:color w:val="000000"/>
          <w:sz w:val="22"/>
          <w:szCs w:val="22"/>
        </w:rPr>
        <w:t xml:space="preserve">Hugh </w:t>
      </w:r>
      <w:proofErr w:type="spellStart"/>
      <w:r>
        <w:rPr>
          <w:rFonts w:ascii="Calibri" w:hAnsi="Calibri"/>
          <w:color w:val="000000"/>
          <w:sz w:val="22"/>
          <w:szCs w:val="22"/>
        </w:rPr>
        <w:t>Gusterson</w:t>
      </w:r>
      <w:proofErr w:type="spellEnd"/>
      <w:r>
        <w:rPr>
          <w:rFonts w:ascii="Calibri" w:hAnsi="Calibri"/>
          <w:color w:val="000000"/>
          <w:sz w:val="22"/>
          <w:szCs w:val="22"/>
        </w:rPr>
        <w:t xml:space="preserve">, Associate Professor of Anthropology and Science and Technology Studies at MIT. </w:t>
      </w:r>
      <w:r>
        <w:rPr>
          <w:rFonts w:ascii="Calibri" w:hAnsi="Calibri"/>
          <w:i/>
          <w:iCs/>
          <w:color w:val="000000"/>
          <w:sz w:val="22"/>
          <w:szCs w:val="22"/>
        </w:rPr>
        <w:t>A Double Standard on Nuclear Weapons?</w:t>
      </w:r>
      <w:r>
        <w:rPr>
          <w:rFonts w:ascii="Calibri" w:hAnsi="Calibri"/>
          <w:color w:val="000000"/>
          <w:sz w:val="22"/>
          <w:szCs w:val="22"/>
        </w:rPr>
        <w:t xml:space="preserve"> MIT Center for International Studies Audit of the Conventional Wisdom: April 2006 &lt;</w:t>
      </w:r>
      <w:hyperlink r:id="rId38" w:history="1">
        <w:r>
          <w:rPr>
            <w:rStyle w:val="Hyperlink"/>
            <w:rFonts w:eastAsiaTheme="majorEastAsia"/>
            <w:sz w:val="22"/>
            <w:szCs w:val="22"/>
          </w:rPr>
          <w:t>http://web.mit.edu/cis/pdf/gusterson_audit.pdf</w:t>
        </w:r>
      </w:hyperlink>
      <w:r>
        <w:rPr>
          <w:rFonts w:ascii="Calibri" w:hAnsi="Calibri"/>
          <w:color w:val="000000"/>
          <w:sz w:val="22"/>
          <w:szCs w:val="22"/>
        </w:rPr>
        <w:t>&gt; CGH</w:t>
      </w:r>
    </w:p>
    <w:p w:rsidR="00552C69" w:rsidRDefault="00552C69" w:rsidP="00552C69"/>
    <w:p w:rsidR="00552C69" w:rsidRDefault="00552C69" w:rsidP="00552C69">
      <w:pPr>
        <w:pStyle w:val="NormalWeb"/>
        <w:spacing w:before="0" w:beforeAutospacing="0" w:after="0" w:afterAutospacing="0"/>
      </w:pPr>
      <w:r>
        <w:rPr>
          <w:rFonts w:ascii="Calibri" w:hAnsi="Calibri"/>
          <w:b/>
          <w:bCs/>
          <w:color w:val="000000"/>
          <w:sz w:val="22"/>
          <w:szCs w:val="22"/>
          <w:u w:val="single"/>
        </w:rPr>
        <w:t xml:space="preserve">The fourth argument concerns the supposed political </w:t>
      </w:r>
      <w:proofErr w:type="spellStart"/>
      <w:r>
        <w:rPr>
          <w:rFonts w:ascii="Calibri" w:hAnsi="Calibri"/>
          <w:b/>
          <w:bCs/>
          <w:color w:val="000000"/>
          <w:sz w:val="22"/>
          <w:szCs w:val="22"/>
          <w:u w:val="single"/>
        </w:rPr>
        <w:t>instabil-ity</w:t>
      </w:r>
      <w:proofErr w:type="spellEnd"/>
      <w:r>
        <w:rPr>
          <w:rFonts w:ascii="Calibri" w:hAnsi="Calibri"/>
          <w:b/>
          <w:bCs/>
          <w:color w:val="000000"/>
          <w:sz w:val="22"/>
          <w:szCs w:val="22"/>
          <w:u w:val="single"/>
        </w:rPr>
        <w:t xml:space="preserve"> or irrationality of Third World countries</w:t>
      </w:r>
      <w:r>
        <w:rPr>
          <w:rFonts w:ascii="Calibri" w:hAnsi="Calibri"/>
          <w:color w:val="000000"/>
          <w:sz w:val="16"/>
          <w:szCs w:val="16"/>
        </w:rPr>
        <w:t xml:space="preserve">. Security specialists and </w:t>
      </w:r>
      <w:r>
        <w:rPr>
          <w:rFonts w:ascii="Calibri" w:hAnsi="Calibri"/>
          <w:b/>
          <w:bCs/>
          <w:color w:val="000000"/>
          <w:sz w:val="22"/>
          <w:szCs w:val="22"/>
          <w:u w:val="single"/>
        </w:rPr>
        <w:t>media pundits worry that Third World dictators free from democratic constraints are more likely to develop and use nuclear weapons</w:t>
      </w:r>
      <w:r>
        <w:rPr>
          <w:rFonts w:ascii="Calibri" w:hAnsi="Calibri"/>
          <w:color w:val="000000"/>
          <w:sz w:val="16"/>
          <w:szCs w:val="16"/>
        </w:rPr>
        <w:t xml:space="preserve">, that military officers in such countries will be more likely to take possession of the weapons or use them on their own initiative, or that Third World countries are more vulnerable to the kinds of ancient hatred and religious fanaticism that could lead to the use of nuclear weapons. </w:t>
      </w:r>
      <w:r>
        <w:rPr>
          <w:rFonts w:ascii="Calibri" w:hAnsi="Calibri"/>
          <w:b/>
          <w:bCs/>
          <w:color w:val="000000"/>
          <w:sz w:val="22"/>
          <w:szCs w:val="22"/>
          <w:u w:val="single"/>
        </w:rPr>
        <w:t>These concerns bring us to the heart of orientalist ideology.</w:t>
      </w:r>
      <w:r>
        <w:rPr>
          <w:rFonts w:ascii="Calibri" w:hAnsi="Calibri"/>
          <w:color w:val="000000"/>
          <w:sz w:val="12"/>
          <w:szCs w:val="12"/>
        </w:rPr>
        <w:t>¶</w:t>
      </w:r>
      <w:r>
        <w:rPr>
          <w:rFonts w:ascii="Calibri" w:hAnsi="Calibri"/>
          <w:b/>
          <w:bCs/>
          <w:color w:val="000000"/>
          <w:sz w:val="12"/>
          <w:szCs w:val="12"/>
          <w:u w:val="single"/>
        </w:rPr>
        <w:t xml:space="preserve"> </w:t>
      </w:r>
      <w:proofErr w:type="gramStart"/>
      <w:r>
        <w:rPr>
          <w:rFonts w:ascii="Calibri" w:hAnsi="Calibri"/>
          <w:color w:val="000000"/>
          <w:sz w:val="16"/>
          <w:szCs w:val="16"/>
        </w:rPr>
        <w:t>In</w:t>
      </w:r>
      <w:proofErr w:type="gramEnd"/>
      <w:r>
        <w:rPr>
          <w:rFonts w:ascii="Calibri" w:hAnsi="Calibri"/>
          <w:color w:val="000000"/>
          <w:sz w:val="16"/>
          <w:szCs w:val="16"/>
        </w:rPr>
        <w:t xml:space="preserve"> the words of Richard </w:t>
      </w:r>
      <w:proofErr w:type="spellStart"/>
      <w:r>
        <w:rPr>
          <w:rFonts w:ascii="Calibri" w:hAnsi="Calibri"/>
          <w:color w:val="000000"/>
          <w:sz w:val="16"/>
          <w:szCs w:val="16"/>
        </w:rPr>
        <w:t>Perle</w:t>
      </w:r>
      <w:proofErr w:type="spellEnd"/>
      <w:r>
        <w:rPr>
          <w:rFonts w:ascii="Calibri" w:hAnsi="Calibri"/>
          <w:color w:val="000000"/>
          <w:sz w:val="16"/>
          <w:szCs w:val="16"/>
        </w:rPr>
        <w:t xml:space="preserve">, a prominent neoconservative, nuclear weapons are “one thing in the hands of governments </w:t>
      </w:r>
      <w:proofErr w:type="spellStart"/>
      <w:r>
        <w:rPr>
          <w:rFonts w:ascii="Calibri" w:hAnsi="Calibri"/>
          <w:color w:val="000000"/>
          <w:sz w:val="16"/>
          <w:szCs w:val="16"/>
        </w:rPr>
        <w:t>ani</w:t>
      </w:r>
      <w:proofErr w:type="spellEnd"/>
      <w:r>
        <w:rPr>
          <w:rFonts w:ascii="Calibri" w:hAnsi="Calibri"/>
          <w:color w:val="000000"/>
          <w:sz w:val="16"/>
          <w:szCs w:val="16"/>
        </w:rPr>
        <w:t>- mated by rational policies to protect national interests and a normal regard for human life. They are quite another in the hands of a brutal megalomaniac like Saddam who wouldn’t blink at the mass destruction of his enemies.”15 Similarly, but on the other end of the political spectrum, Senator Edward Kennedy warned that “nuclear weapons in the arsenals of unstable Third World regimes are a clear and present danger to all humanity. ... Dictators threatened with attack along their borders or revolutions from within may not pause before pressing the button. The scenarios are terrifying.”16</w:t>
      </w:r>
      <w:r>
        <w:rPr>
          <w:rFonts w:ascii="Calibri" w:hAnsi="Calibri"/>
          <w:color w:val="000000"/>
          <w:sz w:val="12"/>
          <w:szCs w:val="12"/>
        </w:rPr>
        <w:t>¶</w:t>
      </w:r>
      <w:r>
        <w:rPr>
          <w:rFonts w:ascii="Calibri" w:hAnsi="Calibri"/>
          <w:color w:val="000000"/>
          <w:sz w:val="16"/>
          <w:szCs w:val="16"/>
        </w:rPr>
        <w:t xml:space="preserve"> </w:t>
      </w:r>
      <w:proofErr w:type="gramStart"/>
      <w:r>
        <w:rPr>
          <w:rFonts w:ascii="Calibri" w:hAnsi="Calibri"/>
          <w:b/>
          <w:bCs/>
          <w:color w:val="000000"/>
          <w:sz w:val="22"/>
          <w:szCs w:val="22"/>
          <w:u w:val="single"/>
        </w:rPr>
        <w:t>The</w:t>
      </w:r>
      <w:proofErr w:type="gramEnd"/>
      <w:r>
        <w:rPr>
          <w:rFonts w:ascii="Calibri" w:hAnsi="Calibri"/>
          <w:b/>
          <w:bCs/>
          <w:color w:val="000000"/>
          <w:sz w:val="22"/>
          <w:szCs w:val="22"/>
          <w:u w:val="single"/>
        </w:rPr>
        <w:t xml:space="preserve"> presumed contrast between the West, where leaders are dis- </w:t>
      </w:r>
      <w:proofErr w:type="spellStart"/>
      <w:r>
        <w:rPr>
          <w:rFonts w:ascii="Calibri" w:hAnsi="Calibri"/>
          <w:b/>
          <w:bCs/>
          <w:color w:val="000000"/>
          <w:sz w:val="22"/>
          <w:szCs w:val="22"/>
          <w:u w:val="single"/>
        </w:rPr>
        <w:t>ciplined</w:t>
      </w:r>
      <w:proofErr w:type="spellEnd"/>
      <w:r>
        <w:rPr>
          <w:rFonts w:ascii="Calibri" w:hAnsi="Calibri"/>
          <w:b/>
          <w:bCs/>
          <w:color w:val="000000"/>
          <w:sz w:val="22"/>
          <w:szCs w:val="22"/>
          <w:u w:val="single"/>
        </w:rPr>
        <w:t xml:space="preserve"> by democracy, and the Third World, where they are not, does not hold up so well under examination</w:t>
      </w:r>
      <w:r>
        <w:rPr>
          <w:rFonts w:ascii="Calibri" w:hAnsi="Calibri"/>
          <w:color w:val="000000"/>
          <w:sz w:val="16"/>
          <w:szCs w:val="16"/>
        </w:rPr>
        <w:t xml:space="preserve">. The governments of Britain, France, and Israel, not to mention </w:t>
      </w:r>
      <w:r>
        <w:rPr>
          <w:rFonts w:ascii="Calibri" w:hAnsi="Calibri"/>
          <w:b/>
          <w:bCs/>
          <w:color w:val="000000"/>
          <w:sz w:val="22"/>
          <w:szCs w:val="22"/>
          <w:u w:val="single"/>
        </w:rPr>
        <w:t>the United States</w:t>
      </w:r>
      <w:r>
        <w:rPr>
          <w:rFonts w:ascii="Calibri" w:hAnsi="Calibri"/>
          <w:color w:val="000000"/>
          <w:sz w:val="16"/>
          <w:szCs w:val="16"/>
        </w:rPr>
        <w:t>, all</w:t>
      </w:r>
      <w:r>
        <w:rPr>
          <w:rFonts w:ascii="Calibri" w:hAnsi="Calibri"/>
          <w:b/>
          <w:bCs/>
          <w:color w:val="000000"/>
          <w:sz w:val="22"/>
          <w:szCs w:val="22"/>
          <w:u w:val="single"/>
        </w:rPr>
        <w:t xml:space="preserve"> made their initial decisions to acquire nuclear weapons without any public debate or knowledge</w:t>
      </w:r>
      <w:r>
        <w:rPr>
          <w:rFonts w:ascii="Calibri" w:hAnsi="Calibri"/>
          <w:color w:val="000000"/>
          <w:sz w:val="16"/>
          <w:szCs w:val="16"/>
        </w:rPr>
        <w:t>. Only in India was the question of whether or not to cross the nuclear threshold an election issue. Pakistan also had a period of public debate before conducting its first nuclear test.</w:t>
      </w:r>
      <w:r>
        <w:rPr>
          <w:rFonts w:ascii="Calibri" w:hAnsi="Calibri"/>
          <w:color w:val="000000"/>
          <w:sz w:val="12"/>
          <w:szCs w:val="12"/>
        </w:rPr>
        <w:t>¶</w:t>
      </w:r>
      <w:r>
        <w:rPr>
          <w:rFonts w:ascii="Calibri" w:hAnsi="Calibri"/>
          <w:color w:val="000000"/>
          <w:sz w:val="16"/>
          <w:szCs w:val="16"/>
        </w:rPr>
        <w:t xml:space="preserve"> </w:t>
      </w:r>
      <w:proofErr w:type="gramStart"/>
      <w:r>
        <w:rPr>
          <w:rFonts w:ascii="Calibri" w:hAnsi="Calibri"/>
          <w:color w:val="000000"/>
          <w:sz w:val="16"/>
          <w:szCs w:val="16"/>
        </w:rPr>
        <w:t>And</w:t>
      </w:r>
      <w:proofErr w:type="gramEnd"/>
      <w:r>
        <w:rPr>
          <w:rFonts w:ascii="Calibri" w:hAnsi="Calibri"/>
          <w:color w:val="000000"/>
          <w:sz w:val="16"/>
          <w:szCs w:val="16"/>
        </w:rPr>
        <w:t xml:space="preserve"> how safe are the official nuclear powers from coups </w:t>
      </w:r>
      <w:proofErr w:type="spellStart"/>
      <w:r>
        <w:rPr>
          <w:rFonts w:ascii="Calibri" w:hAnsi="Calibri"/>
          <w:color w:val="000000"/>
          <w:sz w:val="16"/>
          <w:szCs w:val="16"/>
        </w:rPr>
        <w:t>d’état</w:t>
      </w:r>
      <w:proofErr w:type="spellEnd"/>
      <w:r>
        <w:rPr>
          <w:rFonts w:ascii="Calibri" w:hAnsi="Calibri"/>
          <w:color w:val="000000"/>
          <w:sz w:val="16"/>
          <w:szCs w:val="16"/>
        </w:rPr>
        <w:t>, renegade officers, or reckless leaders? France came perilously close to revolution as recently as 1968, and</w:t>
      </w:r>
      <w:r>
        <w:rPr>
          <w:rFonts w:ascii="Calibri" w:hAnsi="Calibri"/>
          <w:b/>
          <w:bCs/>
          <w:color w:val="000000"/>
          <w:sz w:val="22"/>
          <w:szCs w:val="22"/>
          <w:u w:val="single"/>
        </w:rPr>
        <w:t xml:space="preserve"> in 1961 a group of renegade French military officers took control of a nuclear </w:t>
      </w:r>
      <w:proofErr w:type="spellStart"/>
      <w:r>
        <w:rPr>
          <w:rFonts w:ascii="Calibri" w:hAnsi="Calibri"/>
          <w:b/>
          <w:bCs/>
          <w:color w:val="000000"/>
          <w:sz w:val="22"/>
          <w:szCs w:val="22"/>
          <w:u w:val="single"/>
        </w:rPr>
        <w:t>weap</w:t>
      </w:r>
      <w:proofErr w:type="spellEnd"/>
      <w:r>
        <w:rPr>
          <w:rFonts w:ascii="Calibri" w:hAnsi="Calibri"/>
          <w:b/>
          <w:bCs/>
          <w:color w:val="000000"/>
          <w:sz w:val="22"/>
          <w:szCs w:val="22"/>
          <w:u w:val="single"/>
        </w:rPr>
        <w:t>- on at France’s nuclear test site</w:t>
      </w:r>
      <w:r>
        <w:rPr>
          <w:rFonts w:ascii="Calibri" w:hAnsi="Calibri"/>
          <w:color w:val="000000"/>
          <w:sz w:val="16"/>
          <w:szCs w:val="16"/>
        </w:rPr>
        <w:t xml:space="preserve"> in the Sahara desert.17 Britain, struggling to repress IRA bombing campaigns, has been engaged in low-level civil war for most of the time it has possessed </w:t>
      </w:r>
      <w:proofErr w:type="spellStart"/>
      <w:r>
        <w:rPr>
          <w:rFonts w:ascii="Calibri" w:hAnsi="Calibri"/>
          <w:color w:val="000000"/>
          <w:sz w:val="16"/>
          <w:szCs w:val="16"/>
        </w:rPr>
        <w:t>nucle</w:t>
      </w:r>
      <w:proofErr w:type="spellEnd"/>
      <w:r>
        <w:rPr>
          <w:rFonts w:ascii="Calibri" w:hAnsi="Calibri"/>
          <w:color w:val="000000"/>
          <w:sz w:val="16"/>
          <w:szCs w:val="16"/>
        </w:rPr>
        <w:t xml:space="preserve">- </w:t>
      </w:r>
      <w:proofErr w:type="spellStart"/>
      <w:r>
        <w:rPr>
          <w:rFonts w:ascii="Calibri" w:hAnsi="Calibri"/>
          <w:color w:val="000000"/>
          <w:sz w:val="16"/>
          <w:szCs w:val="16"/>
        </w:rPr>
        <w:t>ar</w:t>
      </w:r>
      <w:proofErr w:type="spellEnd"/>
      <w:r>
        <w:rPr>
          <w:rFonts w:ascii="Calibri" w:hAnsi="Calibri"/>
          <w:color w:val="000000"/>
          <w:sz w:val="16"/>
          <w:szCs w:val="16"/>
        </w:rPr>
        <w:t xml:space="preserve"> weapons. The United States has, since it acquired nuclear weapons, seen Presidents John F. Kennedy assassinated, Gerald Ford threatened with an empty gun by a member of the Manson family, and Ronald Reagan wounded by a gunman.</w:t>
      </w:r>
      <w:r>
        <w:rPr>
          <w:rFonts w:ascii="Calibri" w:hAnsi="Calibri"/>
          <w:color w:val="000000"/>
          <w:sz w:val="12"/>
          <w:szCs w:val="12"/>
        </w:rPr>
        <w:t>¶</w:t>
      </w:r>
      <w:r>
        <w:rPr>
          <w:rFonts w:ascii="Calibri" w:hAnsi="Calibri"/>
          <w:color w:val="000000"/>
          <w:sz w:val="16"/>
          <w:szCs w:val="16"/>
        </w:rPr>
        <w:t xml:space="preserve"> </w:t>
      </w:r>
      <w:proofErr w:type="gramStart"/>
      <w:r>
        <w:rPr>
          <w:rFonts w:ascii="Calibri" w:hAnsi="Calibri"/>
          <w:b/>
          <w:bCs/>
          <w:color w:val="000000"/>
          <w:sz w:val="22"/>
          <w:szCs w:val="22"/>
          <w:u w:val="single"/>
        </w:rPr>
        <w:t>There</w:t>
      </w:r>
      <w:proofErr w:type="gramEnd"/>
      <w:r>
        <w:rPr>
          <w:rFonts w:ascii="Calibri" w:hAnsi="Calibri"/>
          <w:b/>
          <w:bCs/>
          <w:color w:val="000000"/>
          <w:sz w:val="22"/>
          <w:szCs w:val="22"/>
          <w:u w:val="single"/>
        </w:rPr>
        <w:t xml:space="preserve"> also have been problems with U.S. command and control</w:t>
      </w:r>
      <w:r>
        <w:rPr>
          <w:rFonts w:ascii="Calibri" w:hAnsi="Calibri"/>
          <w:color w:val="000000"/>
          <w:sz w:val="16"/>
          <w:szCs w:val="16"/>
        </w:rPr>
        <w:t xml:space="preserve">. During the Cuban Missile Crisis </w:t>
      </w:r>
      <w:r>
        <w:rPr>
          <w:rFonts w:ascii="Calibri" w:hAnsi="Calibri"/>
          <w:b/>
          <w:bCs/>
          <w:color w:val="000000"/>
          <w:sz w:val="22"/>
          <w:szCs w:val="22"/>
          <w:u w:val="single"/>
        </w:rPr>
        <w:t xml:space="preserve">a group of military officers at </w:t>
      </w:r>
      <w:proofErr w:type="spellStart"/>
      <w:r>
        <w:rPr>
          <w:rFonts w:ascii="Calibri" w:hAnsi="Calibri"/>
          <w:b/>
          <w:bCs/>
          <w:color w:val="000000"/>
          <w:sz w:val="22"/>
          <w:szCs w:val="22"/>
          <w:u w:val="single"/>
        </w:rPr>
        <w:t>Malmstrom</w:t>
      </w:r>
      <w:proofErr w:type="spellEnd"/>
      <w:r>
        <w:rPr>
          <w:rFonts w:ascii="Calibri" w:hAnsi="Calibri"/>
          <w:b/>
          <w:bCs/>
          <w:color w:val="000000"/>
          <w:sz w:val="22"/>
          <w:szCs w:val="22"/>
          <w:u w:val="single"/>
        </w:rPr>
        <w:t xml:space="preserve"> Air Force Base jerry-rigged their missiles so that they could launch their nuclear weapons independently</w:t>
      </w:r>
      <w:r>
        <w:rPr>
          <w:rFonts w:ascii="Calibri" w:hAnsi="Calibri"/>
          <w:color w:val="000000"/>
          <w:sz w:val="16"/>
          <w:szCs w:val="16"/>
        </w:rPr>
        <w:t xml:space="preserve"> of the national command and control structure and outside of normal procedures requiring multiple officers to enable a launch.18 </w:t>
      </w:r>
      <w:r>
        <w:rPr>
          <w:rFonts w:ascii="Calibri" w:hAnsi="Calibri"/>
          <w:b/>
          <w:bCs/>
          <w:color w:val="000000"/>
          <w:sz w:val="22"/>
          <w:szCs w:val="22"/>
          <w:u w:val="single"/>
        </w:rPr>
        <w:t>During the 1950s some senior U.S. military leaders drew up plans for and advocated preemptive nuclear attacks</w:t>
      </w:r>
      <w:r>
        <w:rPr>
          <w:rFonts w:ascii="Calibri" w:hAnsi="Calibri"/>
          <w:color w:val="000000"/>
          <w:sz w:val="16"/>
          <w:szCs w:val="16"/>
        </w:rPr>
        <w:t xml:space="preserve"> on the Soviet Union. One of these,</w:t>
      </w:r>
      <w:r>
        <w:rPr>
          <w:rFonts w:ascii="Calibri" w:hAnsi="Calibri"/>
          <w:b/>
          <w:bCs/>
          <w:color w:val="000000"/>
          <w:sz w:val="22"/>
          <w:szCs w:val="22"/>
          <w:u w:val="single"/>
        </w:rPr>
        <w:t xml:space="preserve"> Curtis </w:t>
      </w:r>
      <w:proofErr w:type="spellStart"/>
      <w:r>
        <w:rPr>
          <w:rFonts w:ascii="Calibri" w:hAnsi="Calibri"/>
          <w:b/>
          <w:bCs/>
          <w:color w:val="000000"/>
          <w:sz w:val="22"/>
          <w:szCs w:val="22"/>
          <w:u w:val="single"/>
        </w:rPr>
        <w:t>LeMay</w:t>
      </w:r>
      <w:proofErr w:type="spellEnd"/>
      <w:r>
        <w:rPr>
          <w:rFonts w:ascii="Calibri" w:hAnsi="Calibri"/>
          <w:b/>
          <w:bCs/>
          <w:color w:val="000000"/>
          <w:sz w:val="22"/>
          <w:szCs w:val="22"/>
          <w:u w:val="single"/>
        </w:rPr>
        <w:t xml:space="preserve">, was </w:t>
      </w:r>
      <w:r>
        <w:rPr>
          <w:rFonts w:ascii="Calibri" w:hAnsi="Calibri"/>
          <w:color w:val="000000"/>
          <w:sz w:val="16"/>
          <w:szCs w:val="16"/>
        </w:rPr>
        <w:t xml:space="preserve">by 1954 provoking the Soviets by </w:t>
      </w:r>
      <w:r>
        <w:rPr>
          <w:rFonts w:ascii="Calibri" w:hAnsi="Calibri"/>
          <w:b/>
          <w:bCs/>
          <w:color w:val="000000"/>
          <w:sz w:val="22"/>
          <w:szCs w:val="22"/>
          <w:u w:val="single"/>
        </w:rPr>
        <w:t xml:space="preserve">sending U.S. </w:t>
      </w:r>
      <w:r>
        <w:rPr>
          <w:rFonts w:ascii="Calibri" w:hAnsi="Calibri"/>
          <w:color w:val="000000"/>
          <w:sz w:val="16"/>
          <w:szCs w:val="16"/>
        </w:rPr>
        <w:t>reconnaissance</w:t>
      </w:r>
      <w:r>
        <w:rPr>
          <w:rFonts w:ascii="Calibri" w:hAnsi="Calibri"/>
          <w:b/>
          <w:bCs/>
          <w:color w:val="000000"/>
          <w:sz w:val="22"/>
          <w:szCs w:val="22"/>
          <w:u w:val="single"/>
        </w:rPr>
        <w:t xml:space="preserve"> flights over the USSR—technically an act of war</w:t>
      </w:r>
      <w:r>
        <w:rPr>
          <w:rFonts w:ascii="Calibri" w:hAnsi="Calibri"/>
          <w:color w:val="000000"/>
          <w:sz w:val="16"/>
          <w:szCs w:val="16"/>
        </w:rPr>
        <w:t>—despite President Truman’s orders not to do so.</w:t>
      </w:r>
    </w:p>
    <w:p w:rsidR="00552C69" w:rsidRDefault="00552C69" w:rsidP="00552C69">
      <w:pPr>
        <w:rPr>
          <w:u w:val="single"/>
        </w:rPr>
      </w:pPr>
    </w:p>
    <w:p w:rsidR="00552C69" w:rsidRDefault="00552C69" w:rsidP="00552C69">
      <w:pPr>
        <w:pStyle w:val="Heading3"/>
      </w:pPr>
      <w:r>
        <w:t xml:space="preserve">Link – </w:t>
      </w:r>
      <w:proofErr w:type="spellStart"/>
      <w:r>
        <w:t>Prolif</w:t>
      </w:r>
      <w:proofErr w:type="spellEnd"/>
      <w:r>
        <w:t xml:space="preserve"> discourse</w:t>
      </w:r>
    </w:p>
    <w:p w:rsidR="00552C69" w:rsidRDefault="00552C69" w:rsidP="00552C69">
      <w:pPr>
        <w:pStyle w:val="Heading4"/>
      </w:pPr>
      <w:r>
        <w:t>Proliferation discourse justifies the global positioning of the first world self against the third world other</w:t>
      </w:r>
    </w:p>
    <w:p w:rsidR="00552C69" w:rsidRPr="00E440BA" w:rsidRDefault="00552C69" w:rsidP="00552C69">
      <w:proofErr w:type="spellStart"/>
      <w:r w:rsidRPr="00E440BA">
        <w:rPr>
          <w:rStyle w:val="Style13ptBold"/>
        </w:rPr>
        <w:t>Gusterson</w:t>
      </w:r>
      <w:proofErr w:type="spellEnd"/>
      <w:r w:rsidRPr="00E440BA">
        <w:rPr>
          <w:rStyle w:val="Style13ptBold"/>
        </w:rPr>
        <w:t xml:space="preserve"> 8</w:t>
      </w:r>
      <w:r w:rsidRPr="00E440BA">
        <w:t xml:space="preserve"> Hugh </w:t>
      </w:r>
      <w:proofErr w:type="spellStart"/>
      <w:r w:rsidRPr="00E440BA">
        <w:t>Gusterson</w:t>
      </w:r>
      <w:proofErr w:type="spellEnd"/>
      <w:r w:rsidRPr="00E440BA">
        <w:t xml:space="preserve"> is an anthropologist at George Washington University (</w:t>
      </w:r>
      <w:proofErr w:type="spellStart"/>
      <w:r w:rsidRPr="00E440BA">
        <w:t>Gusterson</w:t>
      </w:r>
      <w:proofErr w:type="spellEnd"/>
      <w:r w:rsidRPr="00E440BA">
        <w:t>, Hugh. “Nuclear Weapons and the Other in the Western Imagination.” Massachusetts Institute of Technology: 2008. PDF.) DD</w:t>
      </w:r>
    </w:p>
    <w:p w:rsidR="00552C69" w:rsidRDefault="00552C69" w:rsidP="00552C69">
      <w:pPr>
        <w:rPr>
          <w:u w:val="single"/>
        </w:rPr>
      </w:pPr>
      <w:r w:rsidRPr="00E440BA">
        <w:rPr>
          <w:u w:val="single"/>
        </w:rPr>
        <w:t>The discourse on nuclear proliferation legitimates this system of domination</w:t>
      </w:r>
      <w:r w:rsidRPr="00E440BA">
        <w:rPr>
          <w:sz w:val="16"/>
        </w:rPr>
        <w:t xml:space="preserve"> while presenting the interests the established nuclear powers have in maintaining their nuclear monopoly as if they were equally beneficial to all the nations of the globe. And, ironically</w:t>
      </w:r>
      <w:r w:rsidRPr="00E440BA">
        <w:rPr>
          <w:u w:val="single"/>
        </w:rPr>
        <w:t>, the discourse on nonproliferation presents these subordinate nations as the principal source of danger in the world. This is another case of blaming the victim. The discourse on nuclear proliferation is structured around a rigid segregation of "their" problems from "ours."</w:t>
      </w:r>
      <w:r w:rsidRPr="00E440BA">
        <w:rPr>
          <w:sz w:val="16"/>
        </w:rPr>
        <w:t xml:space="preserve"> In fact, however, we are linked to developing nations by a world system, and many of the problems that, we claim, render these nations ineligible to own nuclear weapons have a lot to do with the West and the system it dominates. For example, the regional conflict between India and Pakistan is, in part at least, a direct consequence of the divide-and-rule policies adopted by the British raj; and the dispute over Kashmir, identified by Western commentators as a possible flash point for nuclear war, has its origins not so much in ancient hatreds as in Britain's decision in 1846to install a Hindu maharajah as leader of a Muslim territory (Burns 1998). The hostility between Arabs and Israelis has been exacerbated by British, French, and American intervention in the Middle East dating back to the Balfour Declaration of 1917. More recently, as Steven Green points out, "Congress has voted over $36.5 billion in economic and military aid to Israel, including rockets, planes, and other technology which has directly advanced Israel's nuclear weapons capabilities. It is precisely this nuclear arsenal, which the U.S. Congress has been so instrumental in building up, that is driving the Arab state to attain countervailing strategic weapons of various kinds" (1990). Finally, </w:t>
      </w:r>
      <w:r w:rsidRPr="00E440BA">
        <w:rPr>
          <w:u w:val="single"/>
        </w:rPr>
        <w:t>the precariousness of many Third World regimes is not at all unconnected with the activities of the World Bank, the International Monetary Fund, the CIA, and various multinational corporations based in the West</w:t>
      </w:r>
      <w:r w:rsidRPr="00E440BA">
        <w:rPr>
          <w:sz w:val="16"/>
        </w:rPr>
        <w:t xml:space="preserve">. And </w:t>
      </w:r>
      <w:r w:rsidRPr="00E440BA">
        <w:rPr>
          <w:u w:val="single"/>
        </w:rPr>
        <w:t xml:space="preserve">if U.S. sanctions against India and Pakistan after their 1998 tests destabilize these countries, Western commentators will doubtless point to this instability as a further reason why they cannot be trusted with the bomb. "Our" </w:t>
      </w:r>
      <w:proofErr w:type="spellStart"/>
      <w:r w:rsidRPr="00E440BA">
        <w:rPr>
          <w:u w:val="single"/>
        </w:rPr>
        <w:t>coresponsibility</w:t>
      </w:r>
      <w:proofErr w:type="spellEnd"/>
      <w:r w:rsidRPr="00E440BA">
        <w:rPr>
          <w:u w:val="single"/>
        </w:rPr>
        <w:t xml:space="preserve"> for "their" problems and the origin of some of those problems in a continuing system of global domination which benefits the West is an integral part of ordinary political discourse in the Third World itself; it is, however, denied by an orientalist discourse that disavows that we and the Other are ultimately one.</w:t>
      </w:r>
    </w:p>
    <w:p w:rsidR="00552C69" w:rsidRDefault="00552C69" w:rsidP="00552C69">
      <w:pPr>
        <w:pStyle w:val="Heading3"/>
      </w:pPr>
      <w:r>
        <w:t>Link – Third-World Nukes</w:t>
      </w:r>
    </w:p>
    <w:p w:rsidR="00552C69" w:rsidRDefault="00552C69" w:rsidP="00552C69">
      <w:pPr>
        <w:pStyle w:val="Heading4"/>
        <w:spacing w:before="200"/>
      </w:pPr>
      <w:r>
        <w:rPr>
          <w:color w:val="000000"/>
          <w:szCs w:val="26"/>
        </w:rPr>
        <w:t xml:space="preserve">Irrational Fear of third-world nuclear weapons enshrines ideologies of nuclear orientalism and racialized </w:t>
      </w:r>
      <w:proofErr w:type="spellStart"/>
      <w:r>
        <w:rPr>
          <w:color w:val="000000"/>
          <w:szCs w:val="26"/>
        </w:rPr>
        <w:t>otherization</w:t>
      </w:r>
      <w:proofErr w:type="spellEnd"/>
    </w:p>
    <w:p w:rsidR="00552C69" w:rsidRDefault="00552C69" w:rsidP="00552C69">
      <w:pPr>
        <w:pStyle w:val="NormalWeb"/>
        <w:spacing w:before="0" w:beforeAutospacing="0" w:after="0" w:afterAutospacing="0"/>
      </w:pPr>
      <w:proofErr w:type="spellStart"/>
      <w:r>
        <w:rPr>
          <w:rFonts w:ascii="Calibri" w:hAnsi="Calibri"/>
          <w:b/>
          <w:bCs/>
          <w:color w:val="000000"/>
          <w:sz w:val="26"/>
          <w:szCs w:val="26"/>
        </w:rPr>
        <w:t>Gusterson</w:t>
      </w:r>
      <w:proofErr w:type="spellEnd"/>
      <w:r>
        <w:rPr>
          <w:rFonts w:ascii="Calibri" w:hAnsi="Calibri"/>
          <w:b/>
          <w:bCs/>
          <w:color w:val="000000"/>
          <w:sz w:val="26"/>
          <w:szCs w:val="26"/>
        </w:rPr>
        <w:t xml:space="preserve"> 06</w:t>
      </w:r>
    </w:p>
    <w:p w:rsidR="00552C69" w:rsidRDefault="00552C69" w:rsidP="00552C69">
      <w:pPr>
        <w:pStyle w:val="NormalWeb"/>
        <w:spacing w:before="0" w:beforeAutospacing="0" w:after="0" w:afterAutospacing="0"/>
      </w:pPr>
      <w:r>
        <w:rPr>
          <w:rFonts w:ascii="Calibri" w:hAnsi="Calibri"/>
          <w:color w:val="000000"/>
          <w:sz w:val="22"/>
          <w:szCs w:val="22"/>
        </w:rPr>
        <w:t xml:space="preserve">Hugh </w:t>
      </w:r>
      <w:proofErr w:type="spellStart"/>
      <w:r>
        <w:rPr>
          <w:rFonts w:ascii="Calibri" w:hAnsi="Calibri"/>
          <w:color w:val="000000"/>
          <w:sz w:val="22"/>
          <w:szCs w:val="22"/>
        </w:rPr>
        <w:t>Gusterson</w:t>
      </w:r>
      <w:proofErr w:type="spellEnd"/>
      <w:r>
        <w:rPr>
          <w:rFonts w:ascii="Calibri" w:hAnsi="Calibri"/>
          <w:color w:val="000000"/>
          <w:sz w:val="22"/>
          <w:szCs w:val="22"/>
        </w:rPr>
        <w:t xml:space="preserve">, Associate Professor of Anthropology and Science and Technology Studies at MIT. </w:t>
      </w:r>
      <w:r>
        <w:rPr>
          <w:rFonts w:ascii="Calibri" w:hAnsi="Calibri"/>
          <w:i/>
          <w:iCs/>
          <w:color w:val="000000"/>
          <w:sz w:val="22"/>
          <w:szCs w:val="22"/>
        </w:rPr>
        <w:t>A Double Standard on Nuclear Weapons?</w:t>
      </w:r>
      <w:r>
        <w:rPr>
          <w:rFonts w:ascii="Calibri" w:hAnsi="Calibri"/>
          <w:color w:val="000000"/>
          <w:sz w:val="22"/>
          <w:szCs w:val="22"/>
        </w:rPr>
        <w:t xml:space="preserve"> MIT Center for International Studies Audit of the Conventional Wisdom: April 2006 &lt;</w:t>
      </w:r>
      <w:hyperlink r:id="rId39" w:history="1">
        <w:r>
          <w:rPr>
            <w:rStyle w:val="Hyperlink"/>
            <w:rFonts w:eastAsiaTheme="majorEastAsia"/>
            <w:sz w:val="22"/>
            <w:szCs w:val="22"/>
          </w:rPr>
          <w:t>http://web.mit.edu/cis/pdf/gusterson_audit.pdf</w:t>
        </w:r>
      </w:hyperlink>
      <w:r>
        <w:rPr>
          <w:rFonts w:ascii="Calibri" w:hAnsi="Calibri"/>
          <w:color w:val="000000"/>
          <w:sz w:val="22"/>
          <w:szCs w:val="22"/>
        </w:rPr>
        <w:t>&gt; CGH</w:t>
      </w:r>
    </w:p>
    <w:p w:rsidR="00552C69" w:rsidRDefault="00552C69" w:rsidP="00552C69"/>
    <w:p w:rsidR="00552C69" w:rsidRDefault="00552C69" w:rsidP="00552C69">
      <w:pPr>
        <w:pStyle w:val="NormalWeb"/>
        <w:spacing w:before="0" w:beforeAutospacing="0" w:after="0" w:afterAutospacing="0"/>
      </w:pPr>
      <w:r>
        <w:rPr>
          <w:rFonts w:ascii="Calibri" w:hAnsi="Calibri"/>
          <w:color w:val="000000"/>
          <w:sz w:val="22"/>
          <w:szCs w:val="22"/>
        </w:rPr>
        <w:t xml:space="preserve">According to the anthropological literature on risk, </w:t>
      </w:r>
      <w:r>
        <w:rPr>
          <w:rFonts w:ascii="Calibri" w:hAnsi="Calibri"/>
          <w:b/>
          <w:bCs/>
          <w:color w:val="000000"/>
          <w:sz w:val="22"/>
          <w:szCs w:val="22"/>
          <w:u w:val="single"/>
        </w:rPr>
        <w:t>shared fears often reveal as much about the</w:t>
      </w:r>
      <w:r>
        <w:rPr>
          <w:rFonts w:ascii="Calibri" w:hAnsi="Calibri"/>
          <w:color w:val="000000"/>
          <w:sz w:val="22"/>
          <w:szCs w:val="22"/>
        </w:rPr>
        <w:t xml:space="preserve"> identities and solidarities of the </w:t>
      </w:r>
      <w:r>
        <w:rPr>
          <w:rFonts w:ascii="Calibri" w:hAnsi="Calibri"/>
          <w:b/>
          <w:bCs/>
          <w:color w:val="000000"/>
          <w:sz w:val="22"/>
          <w:szCs w:val="22"/>
          <w:u w:val="single"/>
        </w:rPr>
        <w:t>fearful as about the actual dangers</w:t>
      </w:r>
      <w:r>
        <w:rPr>
          <w:rFonts w:ascii="Calibri" w:hAnsi="Calibri"/>
          <w:color w:val="000000"/>
          <w:sz w:val="22"/>
          <w:szCs w:val="22"/>
        </w:rPr>
        <w:t xml:space="preserve"> that are feared. The immoderate </w:t>
      </w:r>
      <w:r>
        <w:rPr>
          <w:rFonts w:ascii="Calibri" w:hAnsi="Calibri"/>
          <w:b/>
          <w:bCs/>
          <w:color w:val="000000"/>
          <w:sz w:val="22"/>
          <w:szCs w:val="22"/>
          <w:u w:val="single"/>
        </w:rPr>
        <w:t>reactions in the West to</w:t>
      </w:r>
      <w:r>
        <w:rPr>
          <w:rFonts w:ascii="Calibri" w:hAnsi="Calibri"/>
          <w:color w:val="000000"/>
          <w:sz w:val="22"/>
          <w:szCs w:val="22"/>
        </w:rPr>
        <w:t xml:space="preserve"> the </w:t>
      </w:r>
      <w:r>
        <w:rPr>
          <w:rFonts w:ascii="Calibri" w:hAnsi="Calibri"/>
          <w:b/>
          <w:bCs/>
          <w:color w:val="000000"/>
          <w:sz w:val="22"/>
          <w:szCs w:val="22"/>
          <w:u w:val="single"/>
        </w:rPr>
        <w:t>nuclear tests</w:t>
      </w:r>
      <w:r>
        <w:rPr>
          <w:rFonts w:ascii="Calibri" w:hAnsi="Calibri"/>
          <w:color w:val="000000"/>
          <w:sz w:val="22"/>
          <w:szCs w:val="22"/>
        </w:rPr>
        <w:t xml:space="preserve"> conducted in 1998 by India and Pakistan, and to Iraq’s nuclear weapons program earlier, </w:t>
      </w:r>
      <w:r>
        <w:rPr>
          <w:rFonts w:ascii="Calibri" w:hAnsi="Calibri"/>
          <w:b/>
          <w:bCs/>
          <w:color w:val="000000"/>
          <w:sz w:val="22"/>
          <w:szCs w:val="22"/>
          <w:u w:val="single"/>
        </w:rPr>
        <w:t>are examples of an entrenched dis- course on nuclear proliferation that has played an important role in structuring the Third World</w:t>
      </w:r>
      <w:r>
        <w:rPr>
          <w:rFonts w:ascii="Calibri" w:hAnsi="Calibri"/>
          <w:color w:val="000000"/>
          <w:sz w:val="22"/>
          <w:szCs w:val="22"/>
        </w:rPr>
        <w:t xml:space="preserve">, and our relation to it, </w:t>
      </w:r>
      <w:r>
        <w:rPr>
          <w:rFonts w:ascii="Calibri" w:hAnsi="Calibri"/>
          <w:b/>
          <w:bCs/>
          <w:color w:val="000000"/>
          <w:sz w:val="22"/>
          <w:szCs w:val="22"/>
          <w:u w:val="single"/>
        </w:rPr>
        <w:t>in the Western imagination</w:t>
      </w:r>
      <w:r>
        <w:rPr>
          <w:rFonts w:ascii="Calibri" w:hAnsi="Calibri"/>
          <w:color w:val="000000"/>
          <w:sz w:val="22"/>
          <w:szCs w:val="22"/>
        </w:rPr>
        <w:t xml:space="preserve">. This discourse, </w:t>
      </w:r>
      <w:r>
        <w:rPr>
          <w:rFonts w:ascii="Calibri" w:hAnsi="Calibri"/>
          <w:b/>
          <w:bCs/>
          <w:color w:val="000000"/>
          <w:sz w:val="22"/>
          <w:szCs w:val="22"/>
          <w:u w:val="single"/>
        </w:rPr>
        <w:t>dividing the world into nations that can be trusted with nuclear weapons and those that cannot</w:t>
      </w:r>
      <w:r>
        <w:rPr>
          <w:rFonts w:ascii="Calibri" w:hAnsi="Calibri"/>
          <w:color w:val="000000"/>
          <w:sz w:val="22"/>
          <w:szCs w:val="22"/>
        </w:rPr>
        <w:t>, dates back, at least, to the Non-Proliferation Treaty of 1970.</w:t>
      </w:r>
      <w:r>
        <w:rPr>
          <w:rFonts w:ascii="Calibri" w:hAnsi="Calibri"/>
          <w:color w:val="000000"/>
          <w:sz w:val="12"/>
          <w:szCs w:val="12"/>
        </w:rPr>
        <w:t xml:space="preserve">¶ </w:t>
      </w:r>
      <w:r>
        <w:rPr>
          <w:rFonts w:ascii="Calibri" w:hAnsi="Calibri"/>
          <w:color w:val="000000"/>
          <w:sz w:val="22"/>
          <w:szCs w:val="22"/>
        </w:rPr>
        <w:t>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One hundred eighty-seven countries have signed the treaty. Saying it enshrines a system of global ‘nuclear apartheid,’ Israel, India, and Pakistan have refused. North Korea has withdrawn from the treaty.</w:t>
      </w:r>
      <w:r>
        <w:rPr>
          <w:rFonts w:ascii="Calibri" w:hAnsi="Calibri"/>
          <w:color w:val="000000"/>
          <w:sz w:val="12"/>
          <w:szCs w:val="12"/>
        </w:rPr>
        <w:t xml:space="preserve">¶ </w:t>
      </w:r>
      <w:r>
        <w:rPr>
          <w:rFonts w:ascii="Calibri" w:hAnsi="Calibri"/>
          <w:b/>
          <w:bCs/>
          <w:color w:val="000000"/>
          <w:sz w:val="22"/>
          <w:szCs w:val="22"/>
          <w:u w:val="single"/>
        </w:rPr>
        <w:t>The Non-Proliferation Treaty has become the legal anchor for a global nuclear regime that is increasingly legitimated in Western public discourse in racialized terms</w:t>
      </w:r>
      <w:r>
        <w:rPr>
          <w:rFonts w:ascii="Calibri" w:hAnsi="Calibri"/>
          <w:color w:val="000000"/>
          <w:sz w:val="22"/>
          <w:szCs w:val="22"/>
        </w:rPr>
        <w:t xml:space="preserve">. </w:t>
      </w:r>
      <w:r>
        <w:rPr>
          <w:rFonts w:ascii="Calibri" w:hAnsi="Calibri"/>
          <w:b/>
          <w:bCs/>
          <w:color w:val="000000"/>
          <w:sz w:val="22"/>
          <w:szCs w:val="22"/>
          <w:u w:val="single"/>
        </w:rPr>
        <w:t>In view of</w:t>
      </w:r>
      <w:r>
        <w:rPr>
          <w:rFonts w:ascii="Calibri" w:hAnsi="Calibri"/>
          <w:color w:val="000000"/>
          <w:sz w:val="22"/>
          <w:szCs w:val="22"/>
        </w:rPr>
        <w:t xml:space="preserve"> </w:t>
      </w:r>
      <w:r>
        <w:rPr>
          <w:rFonts w:ascii="Calibri" w:hAnsi="Calibri"/>
          <w:b/>
          <w:bCs/>
          <w:color w:val="000000"/>
          <w:sz w:val="22"/>
          <w:szCs w:val="22"/>
          <w:u w:val="single"/>
        </w:rPr>
        <w:t>recent</w:t>
      </w:r>
      <w:r>
        <w:rPr>
          <w:rFonts w:ascii="Calibri" w:hAnsi="Calibri"/>
          <w:color w:val="000000"/>
          <w:sz w:val="22"/>
          <w:szCs w:val="22"/>
        </w:rPr>
        <w:t xml:space="preserve"> develop- </w:t>
      </w:r>
      <w:proofErr w:type="spellStart"/>
      <w:r>
        <w:rPr>
          <w:rFonts w:ascii="Calibri" w:hAnsi="Calibri"/>
          <w:color w:val="000000"/>
          <w:sz w:val="22"/>
          <w:szCs w:val="22"/>
        </w:rPr>
        <w:t>ments</w:t>
      </w:r>
      <w:proofErr w:type="spellEnd"/>
      <w:r>
        <w:rPr>
          <w:rFonts w:ascii="Calibri" w:hAnsi="Calibri"/>
          <w:color w:val="000000"/>
          <w:sz w:val="22"/>
          <w:szCs w:val="22"/>
        </w:rPr>
        <w:t xml:space="preserve"> in global politics—the collapse of the Soviet Union, two wars against Iraq, and international </w:t>
      </w:r>
      <w:r>
        <w:rPr>
          <w:rFonts w:ascii="Calibri" w:hAnsi="Calibri"/>
          <w:b/>
          <w:bCs/>
          <w:color w:val="000000"/>
          <w:sz w:val="22"/>
          <w:szCs w:val="22"/>
          <w:u w:val="single"/>
        </w:rPr>
        <w:t>crises over the nuclear weapons programs of North Korea</w:t>
      </w:r>
      <w:r>
        <w:rPr>
          <w:rFonts w:ascii="Calibri" w:hAnsi="Calibri"/>
          <w:color w:val="000000"/>
          <w:sz w:val="22"/>
          <w:szCs w:val="22"/>
        </w:rPr>
        <w:t xml:space="preserve"> and Iran—</w:t>
      </w:r>
      <w:r>
        <w:rPr>
          <w:rFonts w:ascii="Calibri" w:hAnsi="Calibri"/>
          <w:b/>
          <w:bCs/>
          <w:color w:val="000000"/>
          <w:sz w:val="22"/>
          <w:szCs w:val="22"/>
          <w:u w:val="single"/>
        </w:rPr>
        <w:t>the importance of this dis- course in organizing Western geopolitical understandings is only growing</w:t>
      </w:r>
      <w:r>
        <w:rPr>
          <w:rFonts w:ascii="Calibri" w:hAnsi="Calibri"/>
          <w:color w:val="000000"/>
          <w:sz w:val="22"/>
          <w:szCs w:val="22"/>
        </w:rPr>
        <w:t xml:space="preserve">. It has become an </w:t>
      </w:r>
      <w:proofErr w:type="spellStart"/>
      <w:r>
        <w:rPr>
          <w:rFonts w:ascii="Calibri" w:hAnsi="Calibri"/>
          <w:color w:val="000000"/>
          <w:sz w:val="22"/>
          <w:szCs w:val="22"/>
        </w:rPr>
        <w:t>increas</w:t>
      </w:r>
      <w:proofErr w:type="spellEnd"/>
      <w:r>
        <w:rPr>
          <w:rFonts w:ascii="Calibri" w:hAnsi="Calibri"/>
          <w:color w:val="000000"/>
          <w:sz w:val="22"/>
          <w:szCs w:val="22"/>
        </w:rPr>
        <w:t xml:space="preserve">- </w:t>
      </w:r>
      <w:proofErr w:type="spellStart"/>
      <w:r>
        <w:rPr>
          <w:rFonts w:ascii="Calibri" w:hAnsi="Calibri"/>
          <w:color w:val="000000"/>
          <w:sz w:val="22"/>
          <w:szCs w:val="22"/>
        </w:rPr>
        <w:t>ingly</w:t>
      </w:r>
      <w:proofErr w:type="spellEnd"/>
      <w:r>
        <w:rPr>
          <w:rFonts w:ascii="Calibri" w:hAnsi="Calibri"/>
          <w:color w:val="000000"/>
          <w:sz w:val="22"/>
          <w:szCs w:val="22"/>
        </w:rPr>
        <w:t xml:space="preserve"> important way of legitimating U.S. military programs in the post-cold war world, where </w:t>
      </w:r>
      <w:r>
        <w:rPr>
          <w:rFonts w:ascii="Calibri" w:hAnsi="Calibri"/>
          <w:b/>
          <w:bCs/>
          <w:color w:val="000000"/>
          <w:sz w:val="22"/>
          <w:szCs w:val="22"/>
          <w:u w:val="single"/>
        </w:rPr>
        <w:t>“rogue states” have supplanted the old evil empire</w:t>
      </w:r>
      <w:r>
        <w:rPr>
          <w:rFonts w:ascii="Calibri" w:hAnsi="Calibri"/>
          <w:color w:val="000000"/>
          <w:sz w:val="22"/>
          <w:szCs w:val="22"/>
        </w:rPr>
        <w:t xml:space="preserve"> in the imaginations of American war planners.</w:t>
      </w:r>
      <w:r>
        <w:rPr>
          <w:rFonts w:ascii="Calibri" w:hAnsi="Calibri"/>
          <w:color w:val="000000"/>
          <w:sz w:val="12"/>
          <w:szCs w:val="12"/>
        </w:rPr>
        <w:t xml:space="preserve">¶ </w:t>
      </w:r>
      <w:r>
        <w:rPr>
          <w:rFonts w:ascii="Calibri" w:hAnsi="Calibri"/>
          <w:b/>
          <w:bCs/>
          <w:color w:val="000000"/>
          <w:sz w:val="22"/>
          <w:szCs w:val="22"/>
          <w:u w:val="single"/>
        </w:rPr>
        <w:t>The dominant discourse that stabilizes this system of nuclear apartheid in Western ideology was labeled “Orientalism</w:t>
      </w:r>
      <w:r>
        <w:rPr>
          <w:rFonts w:ascii="Calibri" w:hAnsi="Calibri"/>
          <w:color w:val="000000"/>
          <w:sz w:val="22"/>
          <w:szCs w:val="22"/>
        </w:rPr>
        <w:t xml:space="preserve">” (albeit in a different context) by Edward Said. According to Said, </w:t>
      </w:r>
      <w:r>
        <w:rPr>
          <w:rFonts w:ascii="Calibri" w:hAnsi="Calibri"/>
          <w:b/>
          <w:bCs/>
          <w:color w:val="000000"/>
          <w:sz w:val="22"/>
          <w:szCs w:val="22"/>
          <w:u w:val="single"/>
        </w:rPr>
        <w:t>orientalist discourse constructs the world in terms of a series of binary oppositions that produce the Orient as the mirror image of the West</w:t>
      </w:r>
      <w:r>
        <w:rPr>
          <w:rFonts w:ascii="Calibri" w:hAnsi="Calibri"/>
          <w:color w:val="000000"/>
          <w:sz w:val="22"/>
          <w:szCs w:val="22"/>
        </w:rPr>
        <w:t xml:space="preserve">: where </w:t>
      </w:r>
      <w:r>
        <w:rPr>
          <w:rFonts w:ascii="Calibri" w:hAnsi="Calibri"/>
          <w:b/>
          <w:bCs/>
          <w:color w:val="000000"/>
          <w:sz w:val="22"/>
          <w:szCs w:val="22"/>
          <w:u w:val="single"/>
        </w:rPr>
        <w:t>“we” are rational and disciplined, “they” are impulsive and emotional</w:t>
      </w:r>
      <w:r>
        <w:rPr>
          <w:rFonts w:ascii="Calibri" w:hAnsi="Calibri"/>
          <w:color w:val="000000"/>
          <w:sz w:val="22"/>
          <w:szCs w:val="22"/>
        </w:rPr>
        <w:t xml:space="preserve">; where </w:t>
      </w:r>
      <w:r>
        <w:rPr>
          <w:rFonts w:ascii="Calibri" w:hAnsi="Calibri"/>
          <w:b/>
          <w:bCs/>
          <w:color w:val="000000"/>
          <w:sz w:val="22"/>
          <w:szCs w:val="22"/>
          <w:u w:val="single"/>
        </w:rPr>
        <w:t xml:space="preserve">“we” are modern and flexible, “they” are slaves to ancient pas- </w:t>
      </w:r>
      <w:proofErr w:type="spellStart"/>
      <w:r>
        <w:rPr>
          <w:rFonts w:ascii="Calibri" w:hAnsi="Calibri"/>
          <w:b/>
          <w:bCs/>
          <w:color w:val="000000"/>
          <w:sz w:val="22"/>
          <w:szCs w:val="22"/>
          <w:u w:val="single"/>
        </w:rPr>
        <w:t>sions</w:t>
      </w:r>
      <w:proofErr w:type="spellEnd"/>
      <w:r>
        <w:rPr>
          <w:rFonts w:ascii="Calibri" w:hAnsi="Calibri"/>
          <w:b/>
          <w:bCs/>
          <w:color w:val="000000"/>
          <w:sz w:val="22"/>
          <w:szCs w:val="22"/>
          <w:u w:val="single"/>
        </w:rPr>
        <w:t xml:space="preserve"> and routines</w:t>
      </w:r>
      <w:r>
        <w:rPr>
          <w:rFonts w:ascii="Calibri" w:hAnsi="Calibri"/>
          <w:color w:val="000000"/>
          <w:sz w:val="22"/>
          <w:szCs w:val="22"/>
        </w:rPr>
        <w:t xml:space="preserve">; where </w:t>
      </w:r>
      <w:r>
        <w:rPr>
          <w:rFonts w:ascii="Calibri" w:hAnsi="Calibri"/>
          <w:b/>
          <w:bCs/>
          <w:color w:val="000000"/>
          <w:sz w:val="22"/>
          <w:szCs w:val="22"/>
          <w:u w:val="single"/>
        </w:rPr>
        <w:t xml:space="preserve">“we” are honest and compassionate, “they” are treacherous and </w:t>
      </w:r>
      <w:proofErr w:type="spellStart"/>
      <w:r>
        <w:rPr>
          <w:rFonts w:ascii="Calibri" w:hAnsi="Calibri"/>
          <w:b/>
          <w:bCs/>
          <w:color w:val="000000"/>
          <w:sz w:val="22"/>
          <w:szCs w:val="22"/>
          <w:u w:val="single"/>
        </w:rPr>
        <w:t>uncul</w:t>
      </w:r>
      <w:proofErr w:type="spellEnd"/>
      <w:r>
        <w:rPr>
          <w:rFonts w:ascii="Calibri" w:hAnsi="Calibri"/>
          <w:b/>
          <w:bCs/>
          <w:color w:val="000000"/>
          <w:sz w:val="22"/>
          <w:szCs w:val="22"/>
          <w:u w:val="single"/>
        </w:rPr>
        <w:t>- tivated</w:t>
      </w:r>
      <w:r>
        <w:rPr>
          <w:rFonts w:ascii="Calibri" w:hAnsi="Calibri"/>
          <w:color w:val="000000"/>
          <w:sz w:val="22"/>
          <w:szCs w:val="22"/>
        </w:rPr>
        <w:t xml:space="preserve">.6 While the blatantly racist orientalism of the high colonial period has softened, more subtle </w:t>
      </w:r>
      <w:r>
        <w:rPr>
          <w:rFonts w:ascii="Calibri" w:hAnsi="Calibri"/>
          <w:b/>
          <w:bCs/>
          <w:color w:val="000000"/>
          <w:sz w:val="22"/>
          <w:szCs w:val="22"/>
          <w:u w:val="single"/>
        </w:rPr>
        <w:t>orientalist ideologies endure in contemporary politics</w:t>
      </w:r>
      <w:r>
        <w:rPr>
          <w:rFonts w:ascii="Calibri" w:hAnsi="Calibri"/>
          <w:color w:val="000000"/>
          <w:sz w:val="22"/>
          <w:szCs w:val="22"/>
        </w:rPr>
        <w:t xml:space="preserve"> and are applicable here.</w:t>
      </w:r>
    </w:p>
    <w:p w:rsidR="00552C69" w:rsidRDefault="00552C69" w:rsidP="00552C69"/>
    <w:p w:rsidR="00552C69" w:rsidRDefault="00552C69" w:rsidP="00552C69">
      <w:pPr>
        <w:pStyle w:val="Heading3"/>
      </w:pPr>
      <w:r>
        <w:t>Alt Solves</w:t>
      </w:r>
    </w:p>
    <w:p w:rsidR="00552C69" w:rsidRDefault="00552C69" w:rsidP="00552C69">
      <w:pPr>
        <w:pStyle w:val="Heading4"/>
        <w:spacing w:before="200"/>
        <w:rPr>
          <w:rFonts w:ascii="Times New Roman" w:hAnsi="Times New Roman"/>
        </w:rPr>
      </w:pPr>
      <w:r>
        <w:rPr>
          <w:color w:val="000000"/>
          <w:szCs w:val="26"/>
        </w:rPr>
        <w:t>The alt is a renunciation of nuclear orientalism. Renunciation is key to break down the barrier between “us” and the other</w:t>
      </w:r>
    </w:p>
    <w:p w:rsidR="00552C69" w:rsidRDefault="00552C69" w:rsidP="00552C69">
      <w:pPr>
        <w:pStyle w:val="NormalWeb"/>
        <w:spacing w:before="0" w:beforeAutospacing="0" w:after="0" w:afterAutospacing="0"/>
      </w:pPr>
      <w:proofErr w:type="spellStart"/>
      <w:r>
        <w:rPr>
          <w:rFonts w:ascii="Calibri" w:hAnsi="Calibri"/>
          <w:b/>
          <w:bCs/>
          <w:color w:val="000000"/>
          <w:sz w:val="26"/>
          <w:szCs w:val="26"/>
        </w:rPr>
        <w:t>Gusterson</w:t>
      </w:r>
      <w:proofErr w:type="spellEnd"/>
      <w:r>
        <w:rPr>
          <w:rFonts w:ascii="Calibri" w:hAnsi="Calibri"/>
          <w:b/>
          <w:bCs/>
          <w:color w:val="000000"/>
          <w:sz w:val="26"/>
          <w:szCs w:val="26"/>
        </w:rPr>
        <w:t xml:space="preserve"> 06</w:t>
      </w:r>
    </w:p>
    <w:p w:rsidR="00552C69" w:rsidRDefault="00552C69" w:rsidP="00552C69">
      <w:pPr>
        <w:pStyle w:val="NormalWeb"/>
        <w:spacing w:before="0" w:beforeAutospacing="0" w:after="0" w:afterAutospacing="0"/>
      </w:pPr>
      <w:r>
        <w:rPr>
          <w:rFonts w:ascii="Calibri" w:hAnsi="Calibri"/>
          <w:color w:val="000000"/>
          <w:sz w:val="22"/>
          <w:szCs w:val="22"/>
        </w:rPr>
        <w:t xml:space="preserve">Hugh </w:t>
      </w:r>
      <w:proofErr w:type="spellStart"/>
      <w:r>
        <w:rPr>
          <w:rFonts w:ascii="Calibri" w:hAnsi="Calibri"/>
          <w:color w:val="000000"/>
          <w:sz w:val="22"/>
          <w:szCs w:val="22"/>
        </w:rPr>
        <w:t>Gusterson</w:t>
      </w:r>
      <w:proofErr w:type="spellEnd"/>
      <w:r>
        <w:rPr>
          <w:rFonts w:ascii="Calibri" w:hAnsi="Calibri"/>
          <w:color w:val="000000"/>
          <w:sz w:val="22"/>
          <w:szCs w:val="22"/>
        </w:rPr>
        <w:t xml:space="preserve">, Associate Professor of Anthropology and Science and Technology Studies at MIT. </w:t>
      </w:r>
      <w:r>
        <w:rPr>
          <w:rFonts w:ascii="Calibri" w:hAnsi="Calibri"/>
          <w:i/>
          <w:iCs/>
          <w:color w:val="000000"/>
          <w:sz w:val="22"/>
          <w:szCs w:val="22"/>
        </w:rPr>
        <w:t>A Double Standard on Nuclear Weapons?</w:t>
      </w:r>
      <w:r>
        <w:rPr>
          <w:rFonts w:ascii="Calibri" w:hAnsi="Calibri"/>
          <w:color w:val="000000"/>
          <w:sz w:val="22"/>
          <w:szCs w:val="22"/>
        </w:rPr>
        <w:t xml:space="preserve"> MIT Center for International Studies Audit of the Conventional Wisdom: April 2006 &lt;</w:t>
      </w:r>
      <w:hyperlink r:id="rId40" w:history="1">
        <w:r>
          <w:rPr>
            <w:rStyle w:val="Hyperlink"/>
            <w:rFonts w:eastAsiaTheme="majorEastAsia"/>
            <w:sz w:val="22"/>
            <w:szCs w:val="22"/>
          </w:rPr>
          <w:t>http://web.mit.edu/cis/pdf/gusterson_audit.pdf</w:t>
        </w:r>
      </w:hyperlink>
      <w:r>
        <w:rPr>
          <w:rFonts w:ascii="Calibri" w:hAnsi="Calibri"/>
          <w:color w:val="000000"/>
          <w:sz w:val="22"/>
          <w:szCs w:val="22"/>
        </w:rPr>
        <w:t>&gt; CGH</w:t>
      </w:r>
    </w:p>
    <w:p w:rsidR="00552C69" w:rsidRDefault="00552C69" w:rsidP="00552C69"/>
    <w:p w:rsidR="00552C69" w:rsidRDefault="00552C69" w:rsidP="00552C69">
      <w:pPr>
        <w:pStyle w:val="NormalWeb"/>
        <w:spacing w:before="0" w:beforeAutospacing="0" w:after="0" w:afterAutospacing="0"/>
      </w:pPr>
      <w:r>
        <w:rPr>
          <w:rFonts w:ascii="Calibri" w:hAnsi="Calibri"/>
          <w:color w:val="000000"/>
          <w:sz w:val="22"/>
          <w:szCs w:val="22"/>
        </w:rPr>
        <w:t xml:space="preserve">The third position, </w:t>
      </w:r>
      <w:r>
        <w:rPr>
          <w:rFonts w:ascii="Calibri" w:hAnsi="Calibri"/>
          <w:b/>
          <w:bCs/>
          <w:color w:val="000000"/>
          <w:sz w:val="22"/>
          <w:szCs w:val="22"/>
          <w:u w:val="single"/>
        </w:rPr>
        <w:t>renunciation, breaks down the distinctions we have constructed</w:t>
      </w:r>
    </w:p>
    <w:p w:rsidR="00552C69" w:rsidRDefault="00552C69" w:rsidP="00552C69">
      <w:pPr>
        <w:pStyle w:val="NormalWeb"/>
        <w:spacing w:before="0" w:beforeAutospacing="0" w:after="0" w:afterAutospacing="0"/>
      </w:pPr>
      <w:r>
        <w:rPr>
          <w:rFonts w:ascii="Calibri" w:hAnsi="Calibri"/>
          <w:b/>
          <w:bCs/>
          <w:color w:val="000000"/>
          <w:sz w:val="22"/>
          <w:szCs w:val="22"/>
          <w:u w:val="single"/>
        </w:rPr>
        <w:t>between “us” and “them” and asks whether nuclear weapons are safe in anyone’s</w:t>
      </w:r>
    </w:p>
    <w:p w:rsidR="00552C69" w:rsidRDefault="00552C69" w:rsidP="00552C69">
      <w:pPr>
        <w:pStyle w:val="NormalWeb"/>
        <w:spacing w:before="0" w:beforeAutospacing="0" w:after="0" w:afterAutospacing="0"/>
      </w:pPr>
      <w:r>
        <w:rPr>
          <w:rFonts w:ascii="Calibri" w:hAnsi="Calibri"/>
          <w:b/>
          <w:bCs/>
          <w:color w:val="000000"/>
          <w:sz w:val="22"/>
          <w:szCs w:val="22"/>
          <w:u w:val="single"/>
        </w:rPr>
        <w:t>hands</w:t>
      </w:r>
      <w:r>
        <w:rPr>
          <w:rFonts w:ascii="Calibri" w:hAnsi="Calibri"/>
          <w:color w:val="000000"/>
          <w:sz w:val="22"/>
          <w:szCs w:val="22"/>
        </w:rPr>
        <w:t>. “</w:t>
      </w:r>
      <w:r>
        <w:rPr>
          <w:rFonts w:ascii="Calibri" w:hAnsi="Calibri"/>
          <w:b/>
          <w:bCs/>
          <w:color w:val="000000"/>
          <w:sz w:val="22"/>
          <w:szCs w:val="22"/>
          <w:u w:val="single"/>
        </w:rPr>
        <w:t>What-must-on-no-account-be-known,” says Salman Rushdie, is the</w:t>
      </w:r>
    </w:p>
    <w:p w:rsidR="00552C69" w:rsidRDefault="00552C69" w:rsidP="00552C69">
      <w:pPr>
        <w:pStyle w:val="NormalWeb"/>
        <w:spacing w:before="0" w:beforeAutospacing="0" w:after="0" w:afterAutospacing="0"/>
      </w:pPr>
      <w:r>
        <w:rPr>
          <w:rFonts w:ascii="Calibri" w:hAnsi="Calibri"/>
          <w:b/>
          <w:bCs/>
          <w:color w:val="000000"/>
          <w:sz w:val="22"/>
          <w:szCs w:val="22"/>
          <w:u w:val="single"/>
        </w:rPr>
        <w:t>“impossible verity that savagery could be concealed beneath decency’s well-pressed</w:t>
      </w:r>
    </w:p>
    <w:p w:rsidR="00552C69" w:rsidRDefault="00552C69" w:rsidP="00552C69">
      <w:pPr>
        <w:pStyle w:val="NormalWeb"/>
        <w:spacing w:before="0" w:beforeAutospacing="0" w:after="0" w:afterAutospacing="0"/>
      </w:pPr>
      <w:r>
        <w:rPr>
          <w:rFonts w:ascii="Calibri" w:hAnsi="Calibri"/>
          <w:b/>
          <w:bCs/>
          <w:color w:val="000000"/>
          <w:sz w:val="22"/>
          <w:szCs w:val="22"/>
          <w:u w:val="single"/>
        </w:rPr>
        <w:t>shirt.</w:t>
      </w:r>
      <w:r>
        <w:rPr>
          <w:rFonts w:ascii="Calibri" w:hAnsi="Calibri"/>
          <w:color w:val="000000"/>
          <w:sz w:val="22"/>
          <w:szCs w:val="22"/>
        </w:rPr>
        <w:t xml:space="preserve">” Our </w:t>
      </w:r>
      <w:r>
        <w:rPr>
          <w:rFonts w:ascii="Calibri" w:hAnsi="Calibri"/>
          <w:b/>
          <w:bCs/>
          <w:color w:val="000000"/>
          <w:sz w:val="22"/>
          <w:szCs w:val="22"/>
          <w:u w:val="single"/>
        </w:rPr>
        <w:t>orientalist discourse on nuclear proliferation is one of our ways not to</w:t>
      </w:r>
    </w:p>
    <w:p w:rsidR="00552C69" w:rsidRDefault="00552C69" w:rsidP="00552C69">
      <w:pPr>
        <w:pStyle w:val="NormalWeb"/>
        <w:spacing w:before="0" w:beforeAutospacing="0" w:after="0" w:afterAutospacing="0"/>
      </w:pPr>
      <w:r>
        <w:rPr>
          <w:rFonts w:ascii="Calibri" w:hAnsi="Calibri"/>
          <w:b/>
          <w:bCs/>
          <w:color w:val="000000"/>
          <w:sz w:val="22"/>
          <w:szCs w:val="22"/>
          <w:u w:val="single"/>
        </w:rPr>
        <w:t>know this.</w:t>
      </w:r>
      <w:r>
        <w:rPr>
          <w:rFonts w:ascii="Calibri" w:hAnsi="Calibri"/>
          <w:color w:val="000000"/>
          <w:sz w:val="22"/>
          <w:szCs w:val="22"/>
        </w:rPr>
        <w:t xml:space="preserve"> This position has been nicely articulated by the late George Kennan:</w:t>
      </w:r>
    </w:p>
    <w:p w:rsidR="00552C69" w:rsidRDefault="00552C69" w:rsidP="00552C69">
      <w:pPr>
        <w:pStyle w:val="NormalWeb"/>
        <w:spacing w:before="0" w:beforeAutospacing="0" w:after="0" w:afterAutospacing="0"/>
      </w:pPr>
      <w:r>
        <w:rPr>
          <w:rFonts w:ascii="Calibri" w:hAnsi="Calibri"/>
          <w:b/>
          <w:bCs/>
          <w:color w:val="000000"/>
          <w:sz w:val="22"/>
          <w:szCs w:val="22"/>
          <w:u w:val="single"/>
        </w:rPr>
        <w:t>I see the danger not in the number or quality of the weapons or in the</w:t>
      </w:r>
    </w:p>
    <w:p w:rsidR="00552C69" w:rsidRDefault="00552C69" w:rsidP="00552C69">
      <w:pPr>
        <w:pStyle w:val="NormalWeb"/>
        <w:spacing w:before="0" w:beforeAutospacing="0" w:after="0" w:afterAutospacing="0"/>
      </w:pPr>
      <w:r>
        <w:rPr>
          <w:rFonts w:ascii="Calibri" w:hAnsi="Calibri"/>
          <w:b/>
          <w:bCs/>
          <w:color w:val="000000"/>
          <w:sz w:val="22"/>
          <w:szCs w:val="22"/>
          <w:u w:val="single"/>
        </w:rPr>
        <w:t>intentions of those who hold them but in the very existence of weapons</w:t>
      </w:r>
    </w:p>
    <w:p w:rsidR="00552C69" w:rsidRDefault="00552C69" w:rsidP="00552C69">
      <w:pPr>
        <w:pStyle w:val="NormalWeb"/>
        <w:spacing w:before="0" w:beforeAutospacing="0" w:after="0" w:afterAutospacing="0"/>
      </w:pPr>
      <w:r>
        <w:rPr>
          <w:rFonts w:ascii="Calibri" w:hAnsi="Calibri"/>
          <w:b/>
          <w:bCs/>
          <w:color w:val="000000"/>
          <w:sz w:val="22"/>
          <w:szCs w:val="22"/>
          <w:u w:val="single"/>
        </w:rPr>
        <w:t>of this nature, regardless of whose hands they are in.</w:t>
      </w:r>
      <w:r>
        <w:rPr>
          <w:rFonts w:ascii="Calibri" w:hAnsi="Calibri"/>
          <w:color w:val="000000"/>
          <w:sz w:val="22"/>
          <w:szCs w:val="22"/>
        </w:rPr>
        <w:t xml:space="preserve"> ... </w:t>
      </w:r>
      <w:r>
        <w:rPr>
          <w:rFonts w:ascii="Calibri" w:hAnsi="Calibri"/>
          <w:b/>
          <w:bCs/>
          <w:color w:val="000000"/>
          <w:sz w:val="22"/>
          <w:szCs w:val="22"/>
          <w:u w:val="single"/>
        </w:rPr>
        <w:t>I see no solution</w:t>
      </w:r>
    </w:p>
    <w:p w:rsidR="00552C69" w:rsidRDefault="00552C69" w:rsidP="00552C69">
      <w:pPr>
        <w:pStyle w:val="NormalWeb"/>
        <w:spacing w:before="0" w:beforeAutospacing="0" w:after="0" w:afterAutospacing="0"/>
      </w:pPr>
      <w:r>
        <w:rPr>
          <w:rFonts w:ascii="Calibri" w:hAnsi="Calibri"/>
          <w:b/>
          <w:bCs/>
          <w:color w:val="000000"/>
          <w:sz w:val="22"/>
          <w:szCs w:val="22"/>
          <w:u w:val="single"/>
        </w:rPr>
        <w:t>to the problem other than the complete elimination of these and all other</w:t>
      </w:r>
    </w:p>
    <w:p w:rsidR="00552C69" w:rsidRDefault="00552C69" w:rsidP="00552C69">
      <w:pPr>
        <w:pStyle w:val="NormalWeb"/>
        <w:spacing w:before="0" w:beforeAutospacing="0" w:after="0" w:afterAutospacing="0"/>
      </w:pPr>
      <w:r>
        <w:rPr>
          <w:rFonts w:ascii="Calibri" w:hAnsi="Calibri"/>
          <w:b/>
          <w:bCs/>
          <w:color w:val="000000"/>
          <w:sz w:val="22"/>
          <w:szCs w:val="22"/>
          <w:u w:val="single"/>
        </w:rPr>
        <w:t>weapons of mass destruction from national arsenals;</w:t>
      </w:r>
      <w:r>
        <w:rPr>
          <w:rFonts w:ascii="Calibri" w:hAnsi="Calibri"/>
          <w:color w:val="000000"/>
          <w:sz w:val="22"/>
          <w:szCs w:val="22"/>
        </w:rPr>
        <w:t xml:space="preserve"> and </w:t>
      </w:r>
      <w:r>
        <w:rPr>
          <w:rFonts w:ascii="Calibri" w:hAnsi="Calibri"/>
          <w:b/>
          <w:bCs/>
          <w:color w:val="000000"/>
          <w:sz w:val="22"/>
          <w:szCs w:val="22"/>
          <w:u w:val="single"/>
        </w:rPr>
        <w:t>the sooner we</w:t>
      </w:r>
    </w:p>
    <w:p w:rsidR="00552C69" w:rsidRDefault="00552C69" w:rsidP="00552C69">
      <w:pPr>
        <w:pStyle w:val="NormalWeb"/>
        <w:spacing w:before="0" w:beforeAutospacing="0" w:after="0" w:afterAutospacing="0"/>
      </w:pPr>
      <w:r>
        <w:rPr>
          <w:rFonts w:ascii="Calibri" w:hAnsi="Calibri"/>
          <w:b/>
          <w:bCs/>
          <w:color w:val="000000"/>
          <w:sz w:val="22"/>
          <w:szCs w:val="22"/>
          <w:u w:val="single"/>
        </w:rPr>
        <w:t>move toward that solution, and the greater courage we show in doing so,</w:t>
      </w:r>
    </w:p>
    <w:p w:rsidR="00552C69" w:rsidRDefault="00552C69" w:rsidP="00552C69">
      <w:pPr>
        <w:pStyle w:val="NormalWeb"/>
        <w:spacing w:before="0" w:beforeAutospacing="0" w:after="0" w:afterAutospacing="0"/>
      </w:pPr>
      <w:r>
        <w:rPr>
          <w:rFonts w:ascii="Calibri" w:hAnsi="Calibri"/>
          <w:b/>
          <w:bCs/>
          <w:color w:val="000000"/>
          <w:sz w:val="22"/>
          <w:szCs w:val="22"/>
          <w:u w:val="single"/>
        </w:rPr>
        <w:t>the safer we will be.20</w:t>
      </w:r>
    </w:p>
    <w:p w:rsidR="00552C69" w:rsidRDefault="00552C69" w:rsidP="007A03C0"/>
    <w:p w:rsidR="001270E0" w:rsidRDefault="001270E0" w:rsidP="001270E0">
      <w:pPr>
        <w:pStyle w:val="Heading2"/>
      </w:pPr>
      <w:r>
        <w:t>Cap K</w:t>
      </w:r>
    </w:p>
    <w:p w:rsidR="001270E0" w:rsidRDefault="001270E0" w:rsidP="001270E0"/>
    <w:p w:rsidR="001270E0" w:rsidRDefault="001270E0" w:rsidP="001270E0">
      <w:pPr>
        <w:pStyle w:val="Heading3"/>
      </w:pPr>
      <w:r>
        <w:t>Cap Root cause</w:t>
      </w:r>
    </w:p>
    <w:p w:rsidR="001270E0" w:rsidRDefault="001270E0" w:rsidP="001270E0"/>
    <w:p w:rsidR="001270E0" w:rsidRDefault="001270E0" w:rsidP="001270E0">
      <w:pPr>
        <w:pStyle w:val="Heading4"/>
      </w:pPr>
      <w:r>
        <w:t>Diplomacy fails in SCS- Capitalism guarantees extinction</w:t>
      </w:r>
    </w:p>
    <w:p w:rsidR="001270E0" w:rsidRDefault="001270E0" w:rsidP="001270E0">
      <w:r>
        <w:t xml:space="preserve">Peter Symonds 5/20/16 (National editor of World Socialist Web Site) </w:t>
      </w:r>
      <w:r w:rsidRPr="00FE668F">
        <w:t>The danger of nuclear war between the US and China</w:t>
      </w:r>
      <w:r>
        <w:t xml:space="preserve"> </w:t>
      </w:r>
      <w:r w:rsidRPr="00FE668F">
        <w:t>https://www.wsws.org/en/articles/2016/05/30/pers-m30.html</w:t>
      </w:r>
    </w:p>
    <w:p w:rsidR="001270E0" w:rsidRPr="006C14DD" w:rsidRDefault="001270E0" w:rsidP="001270E0">
      <w:r w:rsidRPr="006C14DD">
        <w:t xml:space="preserve">Last week’s G7 summit in Japan was dominated by two interconnected issues: </w:t>
      </w:r>
      <w:r w:rsidRPr="006C14DD">
        <w:rPr>
          <w:rStyle w:val="StyleUnderline"/>
        </w:rPr>
        <w:t xml:space="preserve">the deepening crisis of global capitalism and the drive to war, in particular the growing danger of a clash between China and the United States in the South China Sea. The inability of the major powers to offer the slightest resolution of the economic breakdown is </w:t>
      </w:r>
      <w:proofErr w:type="spellStart"/>
      <w:r w:rsidRPr="006C14DD">
        <w:rPr>
          <w:rStyle w:val="StyleUnderline"/>
        </w:rPr>
        <w:t>fuelling</w:t>
      </w:r>
      <w:proofErr w:type="spellEnd"/>
      <w:r w:rsidRPr="006C14DD">
        <w:rPr>
          <w:rStyle w:val="StyleUnderline"/>
        </w:rPr>
        <w:t xml:space="preserve"> national antagonisms and the slide toward conflict</w:t>
      </w:r>
      <w:r w:rsidRPr="006C14DD">
        <w:t>.</w:t>
      </w:r>
      <w:r>
        <w:t xml:space="preserve"> </w:t>
      </w:r>
      <w:r w:rsidRPr="006C14DD">
        <w:t xml:space="preserve">The US and Japan pressed hard at the G7 gathering for a strong communiqué critical of China that would justify the ramping up of provocative American military incursions within the 12-nautical-mile territorial limit around Chinese-claimed islets. Earlier this month, the US navy conducted a third so-called “freedom of navigation” operation near Fiery Cross Reef in the South China Sea, producing an angry reaction from Beijing and declarations that it would beef up its </w:t>
      </w:r>
      <w:proofErr w:type="spellStart"/>
      <w:r w:rsidRPr="006C14DD">
        <w:t>defences</w:t>
      </w:r>
      <w:proofErr w:type="spellEnd"/>
      <w:r w:rsidRPr="006C14DD">
        <w:t xml:space="preserve"> in the area.</w:t>
      </w:r>
      <w:r>
        <w:t xml:space="preserve"> </w:t>
      </w:r>
      <w:r w:rsidRPr="006C14DD">
        <w:t>In the campaigns currently underway for the US presidency and the Australian federal election, a conspiracy of silence reigns over the preparations for war, aimed at deadening the consciousness of the population to the rising danger of nuclear conflict</w:t>
      </w:r>
      <w:r w:rsidRPr="006C14DD">
        <w:rPr>
          <w:rStyle w:val="StyleUnderline"/>
        </w:rPr>
        <w:t>. Two nuclear-armed powers are facing off not only in the South China Sea, but other dangerous flashpoints such as North Korea and Taiwan, each of which has been greatly exacerbated by Washington’s “pivot to Asia” and aggressive military build-up throughout the region.</w:t>
      </w:r>
      <w:r>
        <w:rPr>
          <w:rStyle w:val="StyleUnderline"/>
        </w:rPr>
        <w:t xml:space="preserve"> </w:t>
      </w:r>
      <w:r w:rsidRPr="006C14DD">
        <w:rPr>
          <w:rStyle w:val="StyleUnderline"/>
        </w:rPr>
        <w:t>An arms race is underway that finds its most acute expression in the arena of nuclear weaponry, delivery systems and associated technologies. Determined to maintain its supremacy in Asia and globally, the US is planning to spend $1 trillion over the next three decades to develop a broader range of sophisticated nuclear weapons</w:t>
      </w:r>
      <w:r w:rsidRPr="006C14DD">
        <w:t xml:space="preserve"> and means for delivering them to their targets.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w:t>
      </w:r>
      <w:r>
        <w:t xml:space="preserve"> </w:t>
      </w:r>
      <w:r w:rsidRPr="006C14DD">
        <w:t>The reality of these dangers was underscored last week by the release of a report by the US-based Union of Concerned Scientists (UCS). It chillingly warned:</w:t>
      </w:r>
      <w:r>
        <w:t xml:space="preserve"> </w:t>
      </w:r>
      <w:r w:rsidRPr="006C14DD">
        <w:t xml:space="preserve">“Twenty-four hours a day, 365 days a year, </w:t>
      </w:r>
      <w:r w:rsidRPr="006C14DD">
        <w:rPr>
          <w:rStyle w:val="StyleUnderline"/>
        </w:rPr>
        <w:t>the governments of the United States and the People’s Republic of China are a few poor decisions away from starting a war that could escalate rapidly and end in a nuclear exchange. Mismatched perceptions increase both the possibility of war and the likelihood it will result in the use of nuclear weapons</w:t>
      </w:r>
      <w:r w:rsidRPr="006C14DD">
        <w:t>. Miscommunication or misunderstanding could spark a conflict that both governments may find difficult to stop.”</w:t>
      </w:r>
      <w:r>
        <w:t xml:space="preserve"> </w:t>
      </w:r>
      <w:r w:rsidRPr="006C14DD">
        <w:t>While appealing for the two sides to acknowledge the risks and heighten diplomatic efforts to prevent conflict, the UCS analysis offered not the slightest hope that such steps would be taken. The report bleakly declared:</w:t>
      </w:r>
      <w:r>
        <w:t xml:space="preserve"> </w:t>
      </w:r>
      <w:r w:rsidRPr="006C14DD">
        <w:t>“Lack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r>
        <w:t xml:space="preserve"> </w:t>
      </w:r>
      <w:r w:rsidRPr="006C14DD">
        <w:rPr>
          <w:rStyle w:val="StyleUnderline"/>
        </w:rPr>
        <w:t>The intensifying military competition is an unequal one, which only heightens tensions</w:t>
      </w:r>
      <w:r w:rsidRPr="006C14DD">
        <w:t xml:space="preserve"> and the danger of war. In the field of nuclear armaments, China is outgunned 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t>
      </w:r>
      <w:r w:rsidRPr="00FE668F">
        <w:rPr>
          <w:rStyle w:val="StyleUnderline"/>
        </w:rPr>
        <w:t>Washington has never ruled out the first use of nuclear weapons.</w:t>
      </w:r>
      <w:r>
        <w:rPr>
          <w:rStyle w:val="StyleUnderline"/>
        </w:rPr>
        <w:t xml:space="preserve"> </w:t>
      </w:r>
      <w:r w:rsidRPr="006C14DD">
        <w:t>The</w:t>
      </w:r>
      <w:r>
        <w:t xml:space="preserve"> </w:t>
      </w:r>
      <w:r w:rsidRPr="006C14DD">
        <w:t>Guardian</w:t>
      </w:r>
      <w:r>
        <w:t xml:space="preserve"> </w:t>
      </w:r>
      <w:r w:rsidRPr="006C14DD">
        <w:t>reported last week that China is poised to send submarines armed with nuclear weapons on patrol in the Pacific for the first time. Such a move signals a break with the current policy, under which warheads and missiles were stored separately under the strict control of the top leadership. Armed missiles will now be loaded onto nuclear submarines to enable their immediate launch against continental America in the event of war.</w:t>
      </w:r>
      <w:r>
        <w:t xml:space="preserve"> </w:t>
      </w:r>
      <w:r w:rsidRPr="006C14DD">
        <w:t xml:space="preserve">The Chinese leadership has been driven to such measures by the US military build-up in North East Asia, especially the deployment of anti-ballistic missile systems aimed at </w:t>
      </w:r>
      <w:proofErr w:type="spellStart"/>
      <w:r w:rsidRPr="006C14DD">
        <w:t>neutralising</w:t>
      </w:r>
      <w:proofErr w:type="spellEnd"/>
      <w:r w:rsidRPr="006C14DD">
        <w:t xml:space="preserve"> China’s ability to strike back. China’s nuclear submarines, however, are comparatively noisy, making them vulnerable to detection and destruction by US attack subs. A new scenario is unfolding in which a jittery Chinese commander could misunderstand an order and, fearing imminent attack, unleash the submarine’s missiles against pre-determined targets.</w:t>
      </w:r>
      <w:r>
        <w:t xml:space="preserve"> </w:t>
      </w:r>
      <w:r w:rsidRPr="00FE668F">
        <w:rPr>
          <w:rStyle w:val="StyleUnderline"/>
        </w:rPr>
        <w:t>Nuclear war will not be averted through the diplomacy of major powers, worthless posturing about international nuclear disarmament or the vain hope that nuclear war is so terrible as to be unthinkable. Nuclear strategists have been “thinking the unthinkable” for more than half a century</w:t>
      </w:r>
      <w:r w:rsidRPr="006C14DD">
        <w:t>. The last world war ended with the atom bombing of Hiroshima and Nagasaki, killing some 200,000 people. President Barack Obama’s refusal last week in Hiroshima to offer an apology for those monstrous crimes of US imperialism is a</w:t>
      </w:r>
      <w:r>
        <w:t xml:space="preserve"> </w:t>
      </w:r>
      <w:hyperlink r:id="rId41" w:history="1">
        <w:r w:rsidRPr="006C14DD">
          <w:t xml:space="preserve">sure </w:t>
        </w:r>
        <w:proofErr w:type="spellStart"/>
        <w:r w:rsidRPr="006C14DD">
          <w:t>sign</w:t>
        </w:r>
      </w:hyperlink>
      <w:r w:rsidRPr="006C14DD">
        <w:t>that</w:t>
      </w:r>
      <w:proofErr w:type="spellEnd"/>
      <w:r w:rsidRPr="006C14DD">
        <w:t xml:space="preserve"> new ones are being prepared.</w:t>
      </w:r>
      <w:r>
        <w:t xml:space="preserve"> </w:t>
      </w:r>
      <w:r w:rsidRPr="00FE668F">
        <w:rPr>
          <w:rStyle w:val="StyleUnderline"/>
        </w:rPr>
        <w:t>The relentless drive toward a new world war between nuclear-armed combatants stems from the crisis of capitalism and its irresolvable contradictions</w:t>
      </w:r>
      <w:r w:rsidRPr="006C14DD">
        <w:t>. Only the working class can end the danger of war by putting an end to the profit system and its outmoded nation state system. That is the significance of the struggle being waged by the International Committee of the Fourth International and all its sections to build a unified anti-war movement of the international working class based on the perspective of socialist internationalism.</w:t>
      </w:r>
    </w:p>
    <w:p w:rsidR="001270E0" w:rsidRPr="001270E0" w:rsidRDefault="001270E0" w:rsidP="001270E0"/>
    <w:sectPr w:rsidR="001270E0" w:rsidRPr="00127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5043484"/>
  </w:docVars>
  <w:rsids>
    <w:rsidRoot w:val="000333E6"/>
    <w:rsid w:val="0000208C"/>
    <w:rsid w:val="0002007E"/>
    <w:rsid w:val="00023822"/>
    <w:rsid w:val="00032217"/>
    <w:rsid w:val="000333E6"/>
    <w:rsid w:val="00043905"/>
    <w:rsid w:val="00065D89"/>
    <w:rsid w:val="0006721C"/>
    <w:rsid w:val="00087EC6"/>
    <w:rsid w:val="000A660D"/>
    <w:rsid w:val="0011780B"/>
    <w:rsid w:val="001270E0"/>
    <w:rsid w:val="001356CC"/>
    <w:rsid w:val="00173EAA"/>
    <w:rsid w:val="00182061"/>
    <w:rsid w:val="0018449B"/>
    <w:rsid w:val="001A3F7E"/>
    <w:rsid w:val="001B2B13"/>
    <w:rsid w:val="001C4757"/>
    <w:rsid w:val="001C79FE"/>
    <w:rsid w:val="00267E40"/>
    <w:rsid w:val="00271C4A"/>
    <w:rsid w:val="002D4742"/>
    <w:rsid w:val="002E5E18"/>
    <w:rsid w:val="00355B3B"/>
    <w:rsid w:val="003722EB"/>
    <w:rsid w:val="00396B6C"/>
    <w:rsid w:val="003A41A2"/>
    <w:rsid w:val="003B389E"/>
    <w:rsid w:val="003D1277"/>
    <w:rsid w:val="003E0A4C"/>
    <w:rsid w:val="003F6F0F"/>
    <w:rsid w:val="004108D4"/>
    <w:rsid w:val="0041414D"/>
    <w:rsid w:val="00416605"/>
    <w:rsid w:val="004673A1"/>
    <w:rsid w:val="00495744"/>
    <w:rsid w:val="004A138B"/>
    <w:rsid w:val="004E18C4"/>
    <w:rsid w:val="005035AA"/>
    <w:rsid w:val="00517810"/>
    <w:rsid w:val="00520910"/>
    <w:rsid w:val="0053284A"/>
    <w:rsid w:val="00533730"/>
    <w:rsid w:val="00552C69"/>
    <w:rsid w:val="00555643"/>
    <w:rsid w:val="005701E3"/>
    <w:rsid w:val="005748BF"/>
    <w:rsid w:val="005A34D3"/>
    <w:rsid w:val="005A77DB"/>
    <w:rsid w:val="005C501F"/>
    <w:rsid w:val="005E2A91"/>
    <w:rsid w:val="00637C87"/>
    <w:rsid w:val="00685757"/>
    <w:rsid w:val="006A076D"/>
    <w:rsid w:val="006E5676"/>
    <w:rsid w:val="00700604"/>
    <w:rsid w:val="007101D6"/>
    <w:rsid w:val="00751370"/>
    <w:rsid w:val="007A03C0"/>
    <w:rsid w:val="007C6B12"/>
    <w:rsid w:val="007D1E89"/>
    <w:rsid w:val="007F6DE2"/>
    <w:rsid w:val="00801687"/>
    <w:rsid w:val="008239F2"/>
    <w:rsid w:val="00835FA8"/>
    <w:rsid w:val="00876AD2"/>
    <w:rsid w:val="008805A3"/>
    <w:rsid w:val="008824E4"/>
    <w:rsid w:val="008849E6"/>
    <w:rsid w:val="008D25C1"/>
    <w:rsid w:val="008D6034"/>
    <w:rsid w:val="009074B2"/>
    <w:rsid w:val="00916666"/>
    <w:rsid w:val="00924DC6"/>
    <w:rsid w:val="00934141"/>
    <w:rsid w:val="009D4473"/>
    <w:rsid w:val="00A1222D"/>
    <w:rsid w:val="00A153D3"/>
    <w:rsid w:val="00A36D29"/>
    <w:rsid w:val="00AC1866"/>
    <w:rsid w:val="00AC357B"/>
    <w:rsid w:val="00AE680D"/>
    <w:rsid w:val="00AF7972"/>
    <w:rsid w:val="00B11BA0"/>
    <w:rsid w:val="00B274D1"/>
    <w:rsid w:val="00B70FDC"/>
    <w:rsid w:val="00BB4DD9"/>
    <w:rsid w:val="00C17B6A"/>
    <w:rsid w:val="00C20CB8"/>
    <w:rsid w:val="00C62777"/>
    <w:rsid w:val="00C80FE7"/>
    <w:rsid w:val="00CA2C5F"/>
    <w:rsid w:val="00CC3A16"/>
    <w:rsid w:val="00CE720B"/>
    <w:rsid w:val="00CE7762"/>
    <w:rsid w:val="00CF53FD"/>
    <w:rsid w:val="00D037DA"/>
    <w:rsid w:val="00D139CE"/>
    <w:rsid w:val="00D31604"/>
    <w:rsid w:val="00D41C2A"/>
    <w:rsid w:val="00D464D5"/>
    <w:rsid w:val="00D51337"/>
    <w:rsid w:val="00D83ED3"/>
    <w:rsid w:val="00DA01D1"/>
    <w:rsid w:val="00DC21E0"/>
    <w:rsid w:val="00DC7750"/>
    <w:rsid w:val="00DD166C"/>
    <w:rsid w:val="00DD19A5"/>
    <w:rsid w:val="00DF0641"/>
    <w:rsid w:val="00DF1FDE"/>
    <w:rsid w:val="00E00788"/>
    <w:rsid w:val="00E10C68"/>
    <w:rsid w:val="00E23D2F"/>
    <w:rsid w:val="00E56675"/>
    <w:rsid w:val="00EF11D2"/>
    <w:rsid w:val="00F139B0"/>
    <w:rsid w:val="00F357DE"/>
    <w:rsid w:val="00F41788"/>
    <w:rsid w:val="00FA0E2E"/>
    <w:rsid w:val="00FC231F"/>
    <w:rsid w:val="00FC3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B2B13"/>
    <w:rPr>
      <w:rFonts w:ascii="Calibri" w:hAnsi="Calibri"/>
    </w:rPr>
  </w:style>
  <w:style w:type="paragraph" w:styleId="Heading1">
    <w:name w:val="heading 1"/>
    <w:aliases w:val="Pocket"/>
    <w:basedOn w:val="Normal"/>
    <w:next w:val="Normal"/>
    <w:link w:val="Heading1Char"/>
    <w:qFormat/>
    <w:rsid w:val="001B2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B2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B2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B2B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B2B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2B13"/>
  </w:style>
  <w:style w:type="character" w:customStyle="1" w:styleId="Heading1Char">
    <w:name w:val="Heading 1 Char"/>
    <w:aliases w:val="Pocket Char"/>
    <w:basedOn w:val="DefaultParagraphFont"/>
    <w:link w:val="Heading1"/>
    <w:rsid w:val="001B2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2B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2B1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B2B1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1B2B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2B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1B2B1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B2B13"/>
    <w:rPr>
      <w:color w:val="auto"/>
      <w:u w:val="none"/>
    </w:rPr>
  </w:style>
  <w:style w:type="character" w:styleId="FollowedHyperlink">
    <w:name w:val="FollowedHyperlink"/>
    <w:basedOn w:val="DefaultParagraphFont"/>
    <w:uiPriority w:val="99"/>
    <w:semiHidden/>
    <w:unhideWhenUsed/>
    <w:rsid w:val="001B2B13"/>
    <w:rPr>
      <w:color w:val="auto"/>
      <w:u w:val="none"/>
    </w:rPr>
  </w:style>
  <w:style w:type="paragraph" w:styleId="NormalWeb">
    <w:name w:val="Normal (Web)"/>
    <w:basedOn w:val="Normal"/>
    <w:uiPriority w:val="99"/>
    <w:unhideWhenUsed/>
    <w:rsid w:val="001C47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4757"/>
  </w:style>
  <w:style w:type="paragraph" w:customStyle="1" w:styleId="tx">
    <w:name w:val="tx"/>
    <w:basedOn w:val="Normal"/>
    <w:rsid w:val="00A1222D"/>
    <w:pPr>
      <w:spacing w:before="100" w:beforeAutospacing="1" w:after="100" w:afterAutospacing="1"/>
    </w:pPr>
    <w:rPr>
      <w:rFonts w:ascii="Times" w:hAnsi="Times"/>
      <w:sz w:val="20"/>
      <w:szCs w:val="20"/>
    </w:rPr>
  </w:style>
  <w:style w:type="paragraph" w:customStyle="1" w:styleId="textbold">
    <w:name w:val="text bold"/>
    <w:basedOn w:val="Normal"/>
    <w:link w:val="Emphasis"/>
    <w:uiPriority w:val="7"/>
    <w:qFormat/>
    <w:rsid w:val="00C80FE7"/>
    <w:pPr>
      <w:ind w:left="720"/>
      <w:jc w:val="both"/>
    </w:pPr>
    <w:rPr>
      <w:b/>
      <w:iCs/>
      <w:u w:val="single"/>
    </w:rPr>
  </w:style>
  <w:style w:type="paragraph" w:styleId="BalloonText">
    <w:name w:val="Balloon Text"/>
    <w:basedOn w:val="Normal"/>
    <w:link w:val="BalloonTextChar"/>
    <w:uiPriority w:val="99"/>
    <w:semiHidden/>
    <w:unhideWhenUsed/>
    <w:rsid w:val="001B2B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B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B2B13"/>
    <w:rPr>
      <w:rFonts w:ascii="Calibri" w:hAnsi="Calibri"/>
    </w:rPr>
  </w:style>
  <w:style w:type="paragraph" w:styleId="Heading1">
    <w:name w:val="heading 1"/>
    <w:aliases w:val="Pocket"/>
    <w:basedOn w:val="Normal"/>
    <w:next w:val="Normal"/>
    <w:link w:val="Heading1Char"/>
    <w:qFormat/>
    <w:rsid w:val="001B2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B2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B2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B2B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B2B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2B13"/>
  </w:style>
  <w:style w:type="character" w:customStyle="1" w:styleId="Heading1Char">
    <w:name w:val="Heading 1 Char"/>
    <w:aliases w:val="Pocket Char"/>
    <w:basedOn w:val="DefaultParagraphFont"/>
    <w:link w:val="Heading1"/>
    <w:rsid w:val="001B2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2B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2B1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B2B1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1B2B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2B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1B2B1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B2B13"/>
    <w:rPr>
      <w:color w:val="auto"/>
      <w:u w:val="none"/>
    </w:rPr>
  </w:style>
  <w:style w:type="character" w:styleId="FollowedHyperlink">
    <w:name w:val="FollowedHyperlink"/>
    <w:basedOn w:val="DefaultParagraphFont"/>
    <w:uiPriority w:val="99"/>
    <w:semiHidden/>
    <w:unhideWhenUsed/>
    <w:rsid w:val="001B2B13"/>
    <w:rPr>
      <w:color w:val="auto"/>
      <w:u w:val="none"/>
    </w:rPr>
  </w:style>
  <w:style w:type="paragraph" w:styleId="NormalWeb">
    <w:name w:val="Normal (Web)"/>
    <w:basedOn w:val="Normal"/>
    <w:uiPriority w:val="99"/>
    <w:unhideWhenUsed/>
    <w:rsid w:val="001C47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4757"/>
  </w:style>
  <w:style w:type="paragraph" w:customStyle="1" w:styleId="tx">
    <w:name w:val="tx"/>
    <w:basedOn w:val="Normal"/>
    <w:rsid w:val="00A1222D"/>
    <w:pPr>
      <w:spacing w:before="100" w:beforeAutospacing="1" w:after="100" w:afterAutospacing="1"/>
    </w:pPr>
    <w:rPr>
      <w:rFonts w:ascii="Times" w:hAnsi="Times"/>
      <w:sz w:val="20"/>
      <w:szCs w:val="20"/>
    </w:rPr>
  </w:style>
  <w:style w:type="paragraph" w:customStyle="1" w:styleId="textbold">
    <w:name w:val="text bold"/>
    <w:basedOn w:val="Normal"/>
    <w:link w:val="Emphasis"/>
    <w:uiPriority w:val="7"/>
    <w:qFormat/>
    <w:rsid w:val="00C80FE7"/>
    <w:pPr>
      <w:ind w:left="720"/>
      <w:jc w:val="both"/>
    </w:pPr>
    <w:rPr>
      <w:b/>
      <w:iCs/>
      <w:u w:val="single"/>
    </w:rPr>
  </w:style>
  <w:style w:type="paragraph" w:styleId="BalloonText">
    <w:name w:val="Balloon Text"/>
    <w:basedOn w:val="Normal"/>
    <w:link w:val="BalloonTextChar"/>
    <w:uiPriority w:val="99"/>
    <w:semiHidden/>
    <w:unhideWhenUsed/>
    <w:rsid w:val="001B2B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B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65395">
      <w:bodyDiv w:val="1"/>
      <w:marLeft w:val="0"/>
      <w:marRight w:val="0"/>
      <w:marTop w:val="0"/>
      <w:marBottom w:val="0"/>
      <w:divBdr>
        <w:top w:val="none" w:sz="0" w:space="0" w:color="auto"/>
        <w:left w:val="none" w:sz="0" w:space="0" w:color="auto"/>
        <w:bottom w:val="none" w:sz="0" w:space="0" w:color="auto"/>
        <w:right w:val="none" w:sz="0" w:space="0" w:color="auto"/>
      </w:divBdr>
      <w:divsChild>
        <w:div w:id="1907648870">
          <w:marLeft w:val="0"/>
          <w:marRight w:val="0"/>
          <w:marTop w:val="0"/>
          <w:marBottom w:val="225"/>
          <w:divBdr>
            <w:top w:val="none" w:sz="0" w:space="0" w:color="auto"/>
            <w:left w:val="none" w:sz="0" w:space="0" w:color="auto"/>
            <w:bottom w:val="none" w:sz="0" w:space="0" w:color="auto"/>
            <w:right w:val="none" w:sz="0" w:space="0" w:color="auto"/>
          </w:divBdr>
        </w:div>
        <w:div w:id="544490410">
          <w:marLeft w:val="0"/>
          <w:marRight w:val="0"/>
          <w:marTop w:val="0"/>
          <w:marBottom w:val="225"/>
          <w:divBdr>
            <w:top w:val="none" w:sz="0" w:space="0" w:color="auto"/>
            <w:left w:val="none" w:sz="0" w:space="0" w:color="auto"/>
            <w:bottom w:val="none" w:sz="0" w:space="0" w:color="auto"/>
            <w:right w:val="none" w:sz="0" w:space="0" w:color="auto"/>
          </w:divBdr>
        </w:div>
        <w:div w:id="1878155497">
          <w:marLeft w:val="0"/>
          <w:marRight w:val="0"/>
          <w:marTop w:val="0"/>
          <w:marBottom w:val="225"/>
          <w:divBdr>
            <w:top w:val="none" w:sz="0" w:space="0" w:color="auto"/>
            <w:left w:val="none" w:sz="0" w:space="0" w:color="auto"/>
            <w:bottom w:val="none" w:sz="0" w:space="0" w:color="auto"/>
            <w:right w:val="none" w:sz="0" w:space="0" w:color="auto"/>
          </w:divBdr>
        </w:div>
        <w:div w:id="1655722701">
          <w:marLeft w:val="0"/>
          <w:marRight w:val="0"/>
          <w:marTop w:val="0"/>
          <w:marBottom w:val="225"/>
          <w:divBdr>
            <w:top w:val="none" w:sz="0" w:space="0" w:color="auto"/>
            <w:left w:val="none" w:sz="0" w:space="0" w:color="auto"/>
            <w:bottom w:val="none" w:sz="0" w:space="0" w:color="auto"/>
            <w:right w:val="none" w:sz="0" w:space="0" w:color="auto"/>
          </w:divBdr>
        </w:div>
        <w:div w:id="397704412">
          <w:marLeft w:val="0"/>
          <w:marRight w:val="0"/>
          <w:marTop w:val="0"/>
          <w:marBottom w:val="225"/>
          <w:divBdr>
            <w:top w:val="none" w:sz="0" w:space="0" w:color="auto"/>
            <w:left w:val="none" w:sz="0" w:space="0" w:color="auto"/>
            <w:bottom w:val="none" w:sz="0" w:space="0" w:color="auto"/>
            <w:right w:val="none" w:sz="0" w:space="0" w:color="auto"/>
          </w:divBdr>
        </w:div>
        <w:div w:id="836313207">
          <w:marLeft w:val="0"/>
          <w:marRight w:val="0"/>
          <w:marTop w:val="0"/>
          <w:marBottom w:val="225"/>
          <w:divBdr>
            <w:top w:val="none" w:sz="0" w:space="0" w:color="auto"/>
            <w:left w:val="none" w:sz="0" w:space="0" w:color="auto"/>
            <w:bottom w:val="none" w:sz="0" w:space="0" w:color="auto"/>
            <w:right w:val="none" w:sz="0" w:space="0" w:color="auto"/>
          </w:divBdr>
        </w:div>
      </w:divsChild>
    </w:div>
    <w:div w:id="181011990">
      <w:bodyDiv w:val="1"/>
      <w:marLeft w:val="0"/>
      <w:marRight w:val="0"/>
      <w:marTop w:val="0"/>
      <w:marBottom w:val="0"/>
      <w:divBdr>
        <w:top w:val="none" w:sz="0" w:space="0" w:color="auto"/>
        <w:left w:val="none" w:sz="0" w:space="0" w:color="auto"/>
        <w:bottom w:val="none" w:sz="0" w:space="0" w:color="auto"/>
        <w:right w:val="none" w:sz="0" w:space="0" w:color="auto"/>
      </w:divBdr>
    </w:div>
    <w:div w:id="181360885">
      <w:bodyDiv w:val="1"/>
      <w:marLeft w:val="0"/>
      <w:marRight w:val="0"/>
      <w:marTop w:val="0"/>
      <w:marBottom w:val="0"/>
      <w:divBdr>
        <w:top w:val="none" w:sz="0" w:space="0" w:color="auto"/>
        <w:left w:val="none" w:sz="0" w:space="0" w:color="auto"/>
        <w:bottom w:val="none" w:sz="0" w:space="0" w:color="auto"/>
        <w:right w:val="none" w:sz="0" w:space="0" w:color="auto"/>
      </w:divBdr>
    </w:div>
    <w:div w:id="212934213">
      <w:bodyDiv w:val="1"/>
      <w:marLeft w:val="0"/>
      <w:marRight w:val="0"/>
      <w:marTop w:val="0"/>
      <w:marBottom w:val="0"/>
      <w:divBdr>
        <w:top w:val="none" w:sz="0" w:space="0" w:color="auto"/>
        <w:left w:val="none" w:sz="0" w:space="0" w:color="auto"/>
        <w:bottom w:val="none" w:sz="0" w:space="0" w:color="auto"/>
        <w:right w:val="none" w:sz="0" w:space="0" w:color="auto"/>
      </w:divBdr>
    </w:div>
    <w:div w:id="223225490">
      <w:bodyDiv w:val="1"/>
      <w:marLeft w:val="0"/>
      <w:marRight w:val="0"/>
      <w:marTop w:val="0"/>
      <w:marBottom w:val="0"/>
      <w:divBdr>
        <w:top w:val="none" w:sz="0" w:space="0" w:color="auto"/>
        <w:left w:val="none" w:sz="0" w:space="0" w:color="auto"/>
        <w:bottom w:val="none" w:sz="0" w:space="0" w:color="auto"/>
        <w:right w:val="none" w:sz="0" w:space="0" w:color="auto"/>
      </w:divBdr>
    </w:div>
    <w:div w:id="248389805">
      <w:bodyDiv w:val="1"/>
      <w:marLeft w:val="0"/>
      <w:marRight w:val="0"/>
      <w:marTop w:val="0"/>
      <w:marBottom w:val="0"/>
      <w:divBdr>
        <w:top w:val="none" w:sz="0" w:space="0" w:color="auto"/>
        <w:left w:val="none" w:sz="0" w:space="0" w:color="auto"/>
        <w:bottom w:val="none" w:sz="0" w:space="0" w:color="auto"/>
        <w:right w:val="none" w:sz="0" w:space="0" w:color="auto"/>
      </w:divBdr>
    </w:div>
    <w:div w:id="275984884">
      <w:bodyDiv w:val="1"/>
      <w:marLeft w:val="0"/>
      <w:marRight w:val="0"/>
      <w:marTop w:val="0"/>
      <w:marBottom w:val="0"/>
      <w:divBdr>
        <w:top w:val="none" w:sz="0" w:space="0" w:color="auto"/>
        <w:left w:val="none" w:sz="0" w:space="0" w:color="auto"/>
        <w:bottom w:val="none" w:sz="0" w:space="0" w:color="auto"/>
        <w:right w:val="none" w:sz="0" w:space="0" w:color="auto"/>
      </w:divBdr>
    </w:div>
    <w:div w:id="517934500">
      <w:bodyDiv w:val="1"/>
      <w:marLeft w:val="0"/>
      <w:marRight w:val="0"/>
      <w:marTop w:val="0"/>
      <w:marBottom w:val="0"/>
      <w:divBdr>
        <w:top w:val="none" w:sz="0" w:space="0" w:color="auto"/>
        <w:left w:val="none" w:sz="0" w:space="0" w:color="auto"/>
        <w:bottom w:val="none" w:sz="0" w:space="0" w:color="auto"/>
        <w:right w:val="none" w:sz="0" w:space="0" w:color="auto"/>
      </w:divBdr>
    </w:div>
    <w:div w:id="642930796">
      <w:bodyDiv w:val="1"/>
      <w:marLeft w:val="0"/>
      <w:marRight w:val="0"/>
      <w:marTop w:val="0"/>
      <w:marBottom w:val="0"/>
      <w:divBdr>
        <w:top w:val="none" w:sz="0" w:space="0" w:color="auto"/>
        <w:left w:val="none" w:sz="0" w:space="0" w:color="auto"/>
        <w:bottom w:val="none" w:sz="0" w:space="0" w:color="auto"/>
        <w:right w:val="none" w:sz="0" w:space="0" w:color="auto"/>
      </w:divBdr>
      <w:divsChild>
        <w:div w:id="390033587">
          <w:marLeft w:val="0"/>
          <w:marRight w:val="0"/>
          <w:marTop w:val="60"/>
          <w:marBottom w:val="60"/>
          <w:divBdr>
            <w:top w:val="none" w:sz="0" w:space="0" w:color="auto"/>
            <w:left w:val="none" w:sz="0" w:space="0" w:color="auto"/>
            <w:bottom w:val="none" w:sz="0" w:space="0" w:color="auto"/>
            <w:right w:val="none" w:sz="0" w:space="0" w:color="auto"/>
          </w:divBdr>
          <w:divsChild>
            <w:div w:id="264534344">
              <w:marLeft w:val="0"/>
              <w:marRight w:val="0"/>
              <w:marTop w:val="0"/>
              <w:marBottom w:val="0"/>
              <w:divBdr>
                <w:top w:val="single" w:sz="2" w:space="0" w:color="000000"/>
                <w:left w:val="single" w:sz="2" w:space="0" w:color="000000"/>
                <w:bottom w:val="single" w:sz="2" w:space="0" w:color="000000"/>
                <w:right w:val="single" w:sz="2" w:space="0" w:color="000000"/>
              </w:divBdr>
              <w:divsChild>
                <w:div w:id="1089814726">
                  <w:marLeft w:val="0"/>
                  <w:marRight w:val="0"/>
                  <w:marTop w:val="0"/>
                  <w:marBottom w:val="0"/>
                  <w:divBdr>
                    <w:top w:val="none" w:sz="0" w:space="0" w:color="auto"/>
                    <w:left w:val="none" w:sz="0" w:space="0" w:color="auto"/>
                    <w:bottom w:val="none" w:sz="0" w:space="0" w:color="auto"/>
                    <w:right w:val="none" w:sz="0" w:space="0" w:color="auto"/>
                  </w:divBdr>
                  <w:divsChild>
                    <w:div w:id="961768364">
                      <w:marLeft w:val="0"/>
                      <w:marRight w:val="0"/>
                      <w:marTop w:val="0"/>
                      <w:marBottom w:val="150"/>
                      <w:divBdr>
                        <w:top w:val="none" w:sz="0" w:space="0" w:color="auto"/>
                        <w:left w:val="none" w:sz="0" w:space="0" w:color="auto"/>
                        <w:bottom w:val="none" w:sz="0" w:space="0" w:color="auto"/>
                        <w:right w:val="none" w:sz="0" w:space="0" w:color="auto"/>
                      </w:divBdr>
                      <w:divsChild>
                        <w:div w:id="569854859">
                          <w:marLeft w:val="0"/>
                          <w:marRight w:val="0"/>
                          <w:marTop w:val="0"/>
                          <w:marBottom w:val="0"/>
                          <w:divBdr>
                            <w:top w:val="none" w:sz="0" w:space="0" w:color="auto"/>
                            <w:left w:val="none" w:sz="0" w:space="0" w:color="auto"/>
                            <w:bottom w:val="none" w:sz="0" w:space="0" w:color="auto"/>
                            <w:right w:val="none" w:sz="0" w:space="0" w:color="auto"/>
                          </w:divBdr>
                          <w:divsChild>
                            <w:div w:id="1941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16710">
      <w:bodyDiv w:val="1"/>
      <w:marLeft w:val="0"/>
      <w:marRight w:val="0"/>
      <w:marTop w:val="0"/>
      <w:marBottom w:val="0"/>
      <w:divBdr>
        <w:top w:val="none" w:sz="0" w:space="0" w:color="auto"/>
        <w:left w:val="none" w:sz="0" w:space="0" w:color="auto"/>
        <w:bottom w:val="none" w:sz="0" w:space="0" w:color="auto"/>
        <w:right w:val="none" w:sz="0" w:space="0" w:color="auto"/>
      </w:divBdr>
    </w:div>
    <w:div w:id="772166192">
      <w:bodyDiv w:val="1"/>
      <w:marLeft w:val="0"/>
      <w:marRight w:val="0"/>
      <w:marTop w:val="0"/>
      <w:marBottom w:val="0"/>
      <w:divBdr>
        <w:top w:val="none" w:sz="0" w:space="0" w:color="auto"/>
        <w:left w:val="none" w:sz="0" w:space="0" w:color="auto"/>
        <w:bottom w:val="none" w:sz="0" w:space="0" w:color="auto"/>
        <w:right w:val="none" w:sz="0" w:space="0" w:color="auto"/>
      </w:divBdr>
    </w:div>
    <w:div w:id="816072900">
      <w:bodyDiv w:val="1"/>
      <w:marLeft w:val="0"/>
      <w:marRight w:val="0"/>
      <w:marTop w:val="0"/>
      <w:marBottom w:val="0"/>
      <w:divBdr>
        <w:top w:val="none" w:sz="0" w:space="0" w:color="auto"/>
        <w:left w:val="none" w:sz="0" w:space="0" w:color="auto"/>
        <w:bottom w:val="none" w:sz="0" w:space="0" w:color="auto"/>
        <w:right w:val="none" w:sz="0" w:space="0" w:color="auto"/>
      </w:divBdr>
    </w:div>
    <w:div w:id="856847117">
      <w:bodyDiv w:val="1"/>
      <w:marLeft w:val="0"/>
      <w:marRight w:val="0"/>
      <w:marTop w:val="0"/>
      <w:marBottom w:val="0"/>
      <w:divBdr>
        <w:top w:val="none" w:sz="0" w:space="0" w:color="auto"/>
        <w:left w:val="none" w:sz="0" w:space="0" w:color="auto"/>
        <w:bottom w:val="none" w:sz="0" w:space="0" w:color="auto"/>
        <w:right w:val="none" w:sz="0" w:space="0" w:color="auto"/>
      </w:divBdr>
    </w:div>
    <w:div w:id="886601136">
      <w:bodyDiv w:val="1"/>
      <w:marLeft w:val="0"/>
      <w:marRight w:val="0"/>
      <w:marTop w:val="0"/>
      <w:marBottom w:val="0"/>
      <w:divBdr>
        <w:top w:val="none" w:sz="0" w:space="0" w:color="auto"/>
        <w:left w:val="none" w:sz="0" w:space="0" w:color="auto"/>
        <w:bottom w:val="none" w:sz="0" w:space="0" w:color="auto"/>
        <w:right w:val="none" w:sz="0" w:space="0" w:color="auto"/>
      </w:divBdr>
    </w:div>
    <w:div w:id="923295781">
      <w:bodyDiv w:val="1"/>
      <w:marLeft w:val="0"/>
      <w:marRight w:val="0"/>
      <w:marTop w:val="0"/>
      <w:marBottom w:val="0"/>
      <w:divBdr>
        <w:top w:val="none" w:sz="0" w:space="0" w:color="auto"/>
        <w:left w:val="none" w:sz="0" w:space="0" w:color="auto"/>
        <w:bottom w:val="none" w:sz="0" w:space="0" w:color="auto"/>
        <w:right w:val="none" w:sz="0" w:space="0" w:color="auto"/>
      </w:divBdr>
      <w:divsChild>
        <w:div w:id="621620932">
          <w:marLeft w:val="0"/>
          <w:marRight w:val="0"/>
          <w:marTop w:val="0"/>
          <w:marBottom w:val="0"/>
          <w:divBdr>
            <w:top w:val="none" w:sz="0" w:space="0" w:color="auto"/>
            <w:left w:val="none" w:sz="0" w:space="0" w:color="auto"/>
            <w:bottom w:val="none" w:sz="0" w:space="0" w:color="auto"/>
            <w:right w:val="none" w:sz="0" w:space="0" w:color="auto"/>
          </w:divBdr>
          <w:divsChild>
            <w:div w:id="470247772">
              <w:marLeft w:val="0"/>
              <w:marRight w:val="0"/>
              <w:marTop w:val="0"/>
              <w:marBottom w:val="450"/>
              <w:divBdr>
                <w:top w:val="none" w:sz="0" w:space="0" w:color="auto"/>
                <w:left w:val="none" w:sz="0" w:space="0" w:color="auto"/>
                <w:bottom w:val="none" w:sz="0" w:space="0" w:color="auto"/>
                <w:right w:val="none" w:sz="0" w:space="0" w:color="auto"/>
              </w:divBdr>
              <w:divsChild>
                <w:div w:id="1397775641">
                  <w:marLeft w:val="0"/>
                  <w:marRight w:val="0"/>
                  <w:marTop w:val="0"/>
                  <w:marBottom w:val="450"/>
                  <w:divBdr>
                    <w:top w:val="none" w:sz="0" w:space="0" w:color="auto"/>
                    <w:left w:val="none" w:sz="0" w:space="0" w:color="auto"/>
                    <w:bottom w:val="none" w:sz="0" w:space="0" w:color="auto"/>
                    <w:right w:val="none" w:sz="0" w:space="0" w:color="auto"/>
                  </w:divBdr>
                  <w:divsChild>
                    <w:div w:id="788739894">
                      <w:marLeft w:val="0"/>
                      <w:marRight w:val="300"/>
                      <w:marTop w:val="0"/>
                      <w:marBottom w:val="0"/>
                      <w:divBdr>
                        <w:top w:val="none" w:sz="0" w:space="0" w:color="auto"/>
                        <w:left w:val="none" w:sz="0" w:space="0" w:color="auto"/>
                        <w:bottom w:val="single" w:sz="6" w:space="8" w:color="D3CFCA"/>
                        <w:right w:val="none" w:sz="0" w:space="0" w:color="auto"/>
                      </w:divBdr>
                      <w:divsChild>
                        <w:div w:id="17400056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235049142">
                      <w:marLeft w:val="0"/>
                      <w:marRight w:val="300"/>
                      <w:marTop w:val="0"/>
                      <w:marBottom w:val="0"/>
                      <w:divBdr>
                        <w:top w:val="none" w:sz="0" w:space="0" w:color="auto"/>
                        <w:left w:val="none" w:sz="0" w:space="0" w:color="auto"/>
                        <w:bottom w:val="single" w:sz="6" w:space="8" w:color="D3CFCA"/>
                        <w:right w:val="none" w:sz="0" w:space="0" w:color="auto"/>
                      </w:divBdr>
                    </w:div>
                    <w:div w:id="2068340218">
                      <w:marLeft w:val="0"/>
                      <w:marRight w:val="300"/>
                      <w:marTop w:val="0"/>
                      <w:marBottom w:val="0"/>
                      <w:divBdr>
                        <w:top w:val="none" w:sz="0" w:space="0" w:color="auto"/>
                        <w:left w:val="none" w:sz="0" w:space="0" w:color="auto"/>
                        <w:bottom w:val="single" w:sz="6" w:space="8" w:color="D3CFCA"/>
                        <w:right w:val="none" w:sz="0" w:space="0" w:color="auto"/>
                      </w:divBdr>
                    </w:div>
                  </w:divsChild>
                </w:div>
              </w:divsChild>
            </w:div>
          </w:divsChild>
        </w:div>
      </w:divsChild>
    </w:div>
    <w:div w:id="1003629336">
      <w:bodyDiv w:val="1"/>
      <w:marLeft w:val="0"/>
      <w:marRight w:val="0"/>
      <w:marTop w:val="0"/>
      <w:marBottom w:val="0"/>
      <w:divBdr>
        <w:top w:val="none" w:sz="0" w:space="0" w:color="auto"/>
        <w:left w:val="none" w:sz="0" w:space="0" w:color="auto"/>
        <w:bottom w:val="none" w:sz="0" w:space="0" w:color="auto"/>
        <w:right w:val="none" w:sz="0" w:space="0" w:color="auto"/>
      </w:divBdr>
    </w:div>
    <w:div w:id="1108084671">
      <w:bodyDiv w:val="1"/>
      <w:marLeft w:val="0"/>
      <w:marRight w:val="0"/>
      <w:marTop w:val="0"/>
      <w:marBottom w:val="0"/>
      <w:divBdr>
        <w:top w:val="none" w:sz="0" w:space="0" w:color="auto"/>
        <w:left w:val="none" w:sz="0" w:space="0" w:color="auto"/>
        <w:bottom w:val="none" w:sz="0" w:space="0" w:color="auto"/>
        <w:right w:val="none" w:sz="0" w:space="0" w:color="auto"/>
      </w:divBdr>
    </w:div>
    <w:div w:id="1216887849">
      <w:bodyDiv w:val="1"/>
      <w:marLeft w:val="0"/>
      <w:marRight w:val="0"/>
      <w:marTop w:val="0"/>
      <w:marBottom w:val="0"/>
      <w:divBdr>
        <w:top w:val="none" w:sz="0" w:space="0" w:color="auto"/>
        <w:left w:val="none" w:sz="0" w:space="0" w:color="auto"/>
        <w:bottom w:val="none" w:sz="0" w:space="0" w:color="auto"/>
        <w:right w:val="none" w:sz="0" w:space="0" w:color="auto"/>
      </w:divBdr>
    </w:div>
    <w:div w:id="1258174877">
      <w:bodyDiv w:val="1"/>
      <w:marLeft w:val="0"/>
      <w:marRight w:val="0"/>
      <w:marTop w:val="0"/>
      <w:marBottom w:val="0"/>
      <w:divBdr>
        <w:top w:val="none" w:sz="0" w:space="0" w:color="auto"/>
        <w:left w:val="none" w:sz="0" w:space="0" w:color="auto"/>
        <w:bottom w:val="none" w:sz="0" w:space="0" w:color="auto"/>
        <w:right w:val="none" w:sz="0" w:space="0" w:color="auto"/>
      </w:divBdr>
    </w:div>
    <w:div w:id="1518808775">
      <w:bodyDiv w:val="1"/>
      <w:marLeft w:val="0"/>
      <w:marRight w:val="0"/>
      <w:marTop w:val="0"/>
      <w:marBottom w:val="0"/>
      <w:divBdr>
        <w:top w:val="none" w:sz="0" w:space="0" w:color="auto"/>
        <w:left w:val="none" w:sz="0" w:space="0" w:color="auto"/>
        <w:bottom w:val="none" w:sz="0" w:space="0" w:color="auto"/>
        <w:right w:val="none" w:sz="0" w:space="0" w:color="auto"/>
      </w:divBdr>
    </w:div>
    <w:div w:id="1522548217">
      <w:bodyDiv w:val="1"/>
      <w:marLeft w:val="0"/>
      <w:marRight w:val="0"/>
      <w:marTop w:val="0"/>
      <w:marBottom w:val="0"/>
      <w:divBdr>
        <w:top w:val="none" w:sz="0" w:space="0" w:color="auto"/>
        <w:left w:val="none" w:sz="0" w:space="0" w:color="auto"/>
        <w:bottom w:val="none" w:sz="0" w:space="0" w:color="auto"/>
        <w:right w:val="none" w:sz="0" w:space="0" w:color="auto"/>
      </w:divBdr>
      <w:divsChild>
        <w:div w:id="379286055">
          <w:marLeft w:val="75"/>
          <w:marRight w:val="75"/>
          <w:marTop w:val="75"/>
          <w:marBottom w:val="75"/>
          <w:divBdr>
            <w:top w:val="none" w:sz="0" w:space="0" w:color="auto"/>
            <w:left w:val="none" w:sz="0" w:space="0" w:color="auto"/>
            <w:bottom w:val="none" w:sz="0" w:space="0" w:color="auto"/>
            <w:right w:val="none" w:sz="0" w:space="0" w:color="auto"/>
          </w:divBdr>
          <w:divsChild>
            <w:div w:id="1295019690">
              <w:marLeft w:val="0"/>
              <w:marRight w:val="0"/>
              <w:marTop w:val="0"/>
              <w:marBottom w:val="0"/>
              <w:divBdr>
                <w:top w:val="none" w:sz="0" w:space="0" w:color="auto"/>
                <w:left w:val="none" w:sz="0" w:space="0" w:color="auto"/>
                <w:bottom w:val="none" w:sz="0" w:space="0" w:color="auto"/>
                <w:right w:val="none" w:sz="0" w:space="0" w:color="auto"/>
              </w:divBdr>
            </w:div>
          </w:divsChild>
        </w:div>
        <w:div w:id="340160789">
          <w:marLeft w:val="0"/>
          <w:marRight w:val="0"/>
          <w:marTop w:val="0"/>
          <w:marBottom w:val="0"/>
          <w:divBdr>
            <w:top w:val="none" w:sz="0" w:space="0" w:color="auto"/>
            <w:left w:val="none" w:sz="0" w:space="0" w:color="auto"/>
            <w:bottom w:val="none" w:sz="0" w:space="0" w:color="auto"/>
            <w:right w:val="none" w:sz="0" w:space="0" w:color="auto"/>
          </w:divBdr>
          <w:divsChild>
            <w:div w:id="354385419">
              <w:marLeft w:val="0"/>
              <w:marRight w:val="0"/>
              <w:marTop w:val="0"/>
              <w:marBottom w:val="0"/>
              <w:divBdr>
                <w:top w:val="none" w:sz="0" w:space="0" w:color="auto"/>
                <w:left w:val="none" w:sz="0" w:space="0" w:color="auto"/>
                <w:bottom w:val="none" w:sz="0" w:space="0" w:color="auto"/>
                <w:right w:val="none" w:sz="0" w:space="0" w:color="auto"/>
              </w:divBdr>
              <w:divsChild>
                <w:div w:id="1082917585">
                  <w:marLeft w:val="0"/>
                  <w:marRight w:val="0"/>
                  <w:marTop w:val="0"/>
                  <w:marBottom w:val="0"/>
                  <w:divBdr>
                    <w:top w:val="none" w:sz="0" w:space="0" w:color="auto"/>
                    <w:left w:val="none" w:sz="0" w:space="0" w:color="auto"/>
                    <w:bottom w:val="none" w:sz="0" w:space="0" w:color="auto"/>
                    <w:right w:val="none" w:sz="0" w:space="0" w:color="auto"/>
                  </w:divBdr>
                  <w:divsChild>
                    <w:div w:id="565847701">
                      <w:marLeft w:val="0"/>
                      <w:marRight w:val="0"/>
                      <w:marTop w:val="0"/>
                      <w:marBottom w:val="0"/>
                      <w:divBdr>
                        <w:top w:val="none" w:sz="0" w:space="0" w:color="auto"/>
                        <w:left w:val="none" w:sz="0" w:space="0" w:color="auto"/>
                        <w:bottom w:val="none" w:sz="0" w:space="0" w:color="auto"/>
                        <w:right w:val="none" w:sz="0" w:space="0" w:color="auto"/>
                      </w:divBdr>
                      <w:divsChild>
                        <w:div w:id="19478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270391">
      <w:bodyDiv w:val="1"/>
      <w:marLeft w:val="0"/>
      <w:marRight w:val="0"/>
      <w:marTop w:val="0"/>
      <w:marBottom w:val="0"/>
      <w:divBdr>
        <w:top w:val="none" w:sz="0" w:space="0" w:color="auto"/>
        <w:left w:val="none" w:sz="0" w:space="0" w:color="auto"/>
        <w:bottom w:val="none" w:sz="0" w:space="0" w:color="auto"/>
        <w:right w:val="none" w:sz="0" w:space="0" w:color="auto"/>
      </w:divBdr>
    </w:div>
    <w:div w:id="1596547130">
      <w:bodyDiv w:val="1"/>
      <w:marLeft w:val="0"/>
      <w:marRight w:val="0"/>
      <w:marTop w:val="0"/>
      <w:marBottom w:val="0"/>
      <w:divBdr>
        <w:top w:val="none" w:sz="0" w:space="0" w:color="auto"/>
        <w:left w:val="none" w:sz="0" w:space="0" w:color="auto"/>
        <w:bottom w:val="none" w:sz="0" w:space="0" w:color="auto"/>
        <w:right w:val="none" w:sz="0" w:space="0" w:color="auto"/>
      </w:divBdr>
    </w:div>
    <w:div w:id="1609124319">
      <w:bodyDiv w:val="1"/>
      <w:marLeft w:val="0"/>
      <w:marRight w:val="0"/>
      <w:marTop w:val="0"/>
      <w:marBottom w:val="0"/>
      <w:divBdr>
        <w:top w:val="none" w:sz="0" w:space="0" w:color="auto"/>
        <w:left w:val="none" w:sz="0" w:space="0" w:color="auto"/>
        <w:bottom w:val="none" w:sz="0" w:space="0" w:color="auto"/>
        <w:right w:val="none" w:sz="0" w:space="0" w:color="auto"/>
      </w:divBdr>
    </w:div>
    <w:div w:id="1728643994">
      <w:bodyDiv w:val="1"/>
      <w:marLeft w:val="0"/>
      <w:marRight w:val="0"/>
      <w:marTop w:val="0"/>
      <w:marBottom w:val="0"/>
      <w:divBdr>
        <w:top w:val="none" w:sz="0" w:space="0" w:color="auto"/>
        <w:left w:val="none" w:sz="0" w:space="0" w:color="auto"/>
        <w:bottom w:val="none" w:sz="0" w:space="0" w:color="auto"/>
        <w:right w:val="none" w:sz="0" w:space="0" w:color="auto"/>
      </w:divBdr>
    </w:div>
    <w:div w:id="1762146430">
      <w:bodyDiv w:val="1"/>
      <w:marLeft w:val="0"/>
      <w:marRight w:val="0"/>
      <w:marTop w:val="0"/>
      <w:marBottom w:val="0"/>
      <w:divBdr>
        <w:top w:val="none" w:sz="0" w:space="0" w:color="auto"/>
        <w:left w:val="none" w:sz="0" w:space="0" w:color="auto"/>
        <w:bottom w:val="none" w:sz="0" w:space="0" w:color="auto"/>
        <w:right w:val="none" w:sz="0" w:space="0" w:color="auto"/>
      </w:divBdr>
    </w:div>
    <w:div w:id="1904179061">
      <w:bodyDiv w:val="1"/>
      <w:marLeft w:val="0"/>
      <w:marRight w:val="0"/>
      <w:marTop w:val="0"/>
      <w:marBottom w:val="0"/>
      <w:divBdr>
        <w:top w:val="none" w:sz="0" w:space="0" w:color="auto"/>
        <w:left w:val="none" w:sz="0" w:space="0" w:color="auto"/>
        <w:bottom w:val="none" w:sz="0" w:space="0" w:color="auto"/>
        <w:right w:val="none" w:sz="0" w:space="0" w:color="auto"/>
      </w:divBdr>
    </w:div>
    <w:div w:id="1909614531">
      <w:bodyDiv w:val="1"/>
      <w:marLeft w:val="0"/>
      <w:marRight w:val="0"/>
      <w:marTop w:val="0"/>
      <w:marBottom w:val="0"/>
      <w:divBdr>
        <w:top w:val="none" w:sz="0" w:space="0" w:color="auto"/>
        <w:left w:val="none" w:sz="0" w:space="0" w:color="auto"/>
        <w:bottom w:val="none" w:sz="0" w:space="0" w:color="auto"/>
        <w:right w:val="none" w:sz="0" w:space="0" w:color="auto"/>
      </w:divBdr>
    </w:div>
    <w:div w:id="1938251212">
      <w:bodyDiv w:val="1"/>
      <w:marLeft w:val="0"/>
      <w:marRight w:val="0"/>
      <w:marTop w:val="0"/>
      <w:marBottom w:val="0"/>
      <w:divBdr>
        <w:top w:val="none" w:sz="0" w:space="0" w:color="auto"/>
        <w:left w:val="none" w:sz="0" w:space="0" w:color="auto"/>
        <w:bottom w:val="none" w:sz="0" w:space="0" w:color="auto"/>
        <w:right w:val="none" w:sz="0" w:space="0" w:color="auto"/>
      </w:divBdr>
    </w:div>
    <w:div w:id="1948613062">
      <w:bodyDiv w:val="1"/>
      <w:marLeft w:val="0"/>
      <w:marRight w:val="0"/>
      <w:marTop w:val="0"/>
      <w:marBottom w:val="0"/>
      <w:divBdr>
        <w:top w:val="none" w:sz="0" w:space="0" w:color="auto"/>
        <w:left w:val="none" w:sz="0" w:space="0" w:color="auto"/>
        <w:bottom w:val="none" w:sz="0" w:space="0" w:color="auto"/>
        <w:right w:val="none" w:sz="0" w:space="0" w:color="auto"/>
      </w:divBdr>
    </w:div>
    <w:div w:id="20418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blog/the-skeptics/how-persuade-china-cooperate-against-north-korea-14923" TargetMode="External"/><Relationship Id="rId13" Type="http://schemas.openxmlformats.org/officeDocument/2006/relationships/hyperlink" Target="http://www.reuters.com/article/us-northkorea-nuclear-un-idUSKCN0W41Z2" TargetMode="External"/><Relationship Id="rId18" Type="http://schemas.openxmlformats.org/officeDocument/2006/relationships/hyperlink" Target="http://www.businessinsider.com/thaad-missile-defense-south-korea-north-2016)" TargetMode="External"/><Relationship Id="rId26" Type="http://schemas.openxmlformats.org/officeDocument/2006/relationships/hyperlink" Target="http://www.usnews.com/opinion/blogs/world-report/2013/04/11/us-must-recognize-north-korea-poses-no-real-nuclear-threat" TargetMode="External"/><Relationship Id="rId39" Type="http://schemas.openxmlformats.org/officeDocument/2006/relationships/hyperlink" Target="http://web.mit.edu/cis/pdf/gusterson_audit.pdf" TargetMode="External"/><Relationship Id="rId3" Type="http://schemas.openxmlformats.org/officeDocument/2006/relationships/styles" Target="styles.xml"/><Relationship Id="rId21" Type="http://schemas.openxmlformats.org/officeDocument/2006/relationships/hyperlink" Target="http://www.upi.com/topic/North_Korea/"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nationalinterest.org/blog/the-skeptics/how-persuade-china-cooperate-against-north-korea-14923" TargetMode="External"/><Relationship Id="rId12" Type="http://schemas.openxmlformats.org/officeDocument/2006/relationships/hyperlink" Target="http://www.independent.co.uk/news/world/americas/us-and-china-agree-to-oppose-north-korea-nuclear-programme-a6962901.html" TargetMode="External"/><Relationship Id="rId17" Type="http://schemas.openxmlformats.org/officeDocument/2006/relationships/hyperlink" Target="http://web.a.ebscohost.com.proxy.lib.umich.edu/ehost/pdfviewer/pdfviewer?sid=40f0c29c-3dcb-49ce-aa2b-a4fc5cf254c8%40sessionmgr4002&amp;amp;vid=1&amp;amp;hid=4112" TargetMode="External"/><Relationship Id="rId25" Type="http://schemas.openxmlformats.org/officeDocument/2006/relationships/hyperlink" Target="http://www.ctvnews.ca/world/north-korea-test-fires-submarine-launched-ballistic-missile-1.2979969" TargetMode="External"/><Relationship Id="rId33" Type="http://schemas.openxmlformats.org/officeDocument/2006/relationships/hyperlink" Target="javascript:realFadeOut(%22real_ad_ui_koreatimes00001_926%22,%202);" TargetMode="External"/><Relationship Id="rId38" Type="http://schemas.openxmlformats.org/officeDocument/2006/relationships/hyperlink" Target="http://web.mit.edu/cis/pdf/gusterson_audit.pdf" TargetMode="External"/><Relationship Id="rId2" Type="http://schemas.openxmlformats.org/officeDocument/2006/relationships/numbering" Target="numbering.xml"/><Relationship Id="rId16" Type="http://schemas.openxmlformats.org/officeDocument/2006/relationships/hyperlink" Target="http://www.rand.org/blog/2016/04/the-effect-on-south-koreas-neighbors.html" TargetMode="External"/><Relationship Id="rId20" Type="http://schemas.openxmlformats.org/officeDocument/2006/relationships/hyperlink" Target="http://www.aljazeera.com/indepth/opinion/2015/10/china-urges-reboot-party-talks-151008074746705.html" TargetMode="External"/><Relationship Id="rId29" Type="http://schemas.openxmlformats.org/officeDocument/2006/relationships/hyperlink" Target="http://web.a.ebscohost.com.proxy.lib.umich.edu/ehost/pdfviewer/pdfviewer?sid=40f0c29c-3dcb-49ce-aa2b-a4fc5cf254c8%40sessionmgr4002&amp;amp;vid=1&amp;amp;hid=4112" TargetMode="External"/><Relationship Id="rId41" Type="http://schemas.openxmlformats.org/officeDocument/2006/relationships/hyperlink" Target="https://www.wsws.org/en/articles/2016/05/28/pers-m28.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dependent.co.uk/topic/NorthKorea" TargetMode="External"/><Relationship Id="rId24" Type="http://schemas.openxmlformats.org/officeDocument/2006/relationships/hyperlink" Target="http://www.reuters.com/article/us-northkorea-missile-idUSKCN0ZP02U" TargetMode="External"/><Relationship Id="rId32" Type="http://schemas.openxmlformats.org/officeDocument/2006/relationships/hyperlink" Target="http://www.cochran.senate.gov/public/index.cfm/2016/5/u-s-commitment-to-alliance-with-korea-won-t-change-no-matter-what-happens-in-election-senator" TargetMode="External"/><Relationship Id="rId37" Type="http://schemas.openxmlformats.org/officeDocument/2006/relationships/hyperlink" Target="http://journal-neo.org/2016/03/18/north-korea-punished-for-helping-to-liberate-africa/" TargetMode="External"/><Relationship Id="rId40" Type="http://schemas.openxmlformats.org/officeDocument/2006/relationships/hyperlink" Target="http://web.mit.edu/cis/pdf/gusterson_audit.pdf" TargetMode="External"/><Relationship Id="rId5" Type="http://schemas.openxmlformats.org/officeDocument/2006/relationships/settings" Target="settings.xml"/><Relationship Id="rId15" Type="http://schemas.openxmlformats.org/officeDocument/2006/relationships/hyperlink" Target="http://thediplomat.com/2016/03/could-thaad-encourage-negotiations-with-north-korea/" TargetMode="External"/><Relationship Id="rId23" Type="http://schemas.openxmlformats.org/officeDocument/2006/relationships/hyperlink" Target="http://www.nytimes.com/2016/06/22/world/asia/north-korean-missile-test-fails-south-korea-says.html" TargetMode="External"/><Relationship Id="rId28" Type="http://schemas.openxmlformats.org/officeDocument/2006/relationships/hyperlink" Target="http://www.cnn.com/2015/12/10/asia/north-korea-thermonuclear-claim/" TargetMode="External"/><Relationship Id="rId36" Type="http://schemas.openxmlformats.org/officeDocument/2006/relationships/hyperlink" Target="http://www.laurasjoberg.com/BA.pdf" TargetMode="External"/><Relationship Id="rId10" Type="http://schemas.openxmlformats.org/officeDocument/2006/relationships/hyperlink" Target="http://www.upi.com/Top_News/World-News/2016/06/28/China-moves-to-implement-UN-sanctions-on-North-Korea/4741467137263/?spt=sec&amp;or=tn" TargetMode="External"/><Relationship Id="rId19" Type="http://schemas.openxmlformats.org/officeDocument/2006/relationships/hyperlink" Target="http://web.a.ebscohost.com.proxy.lib.umich.edu/ehost/pdfviewer/pdfviewer?sid=40f0c29c-3dcb-49ce-aa2b-a4fc5cf254c8%40sessionmgr4002&amp;amp;vid=1&amp;amp;hid=4112" TargetMode="External"/><Relationship Id="rId31" Type="http://schemas.openxmlformats.org/officeDocument/2006/relationships/hyperlink" Target="http://www.reuters.com/article/us-southkorea-usa-thaad-idUSKCN0ZO084" TargetMode="External"/><Relationship Id="rId4" Type="http://schemas.microsoft.com/office/2007/relationships/stylesWithEffects" Target="stylesWithEffects.xml"/><Relationship Id="rId9" Type="http://schemas.openxmlformats.org/officeDocument/2006/relationships/hyperlink" Target="http://www.cnsnews.com/news/article/patrick-goodenough/north-korea-reacts-us-sanctions-against-kim-new-born-puppy-knowing" TargetMode="External"/><Relationship Id="rId14" Type="http://schemas.openxmlformats.org/officeDocument/2006/relationships/hyperlink" Target="http://www.bbc.co.uk/news/topics/b79ae056-59b1-49c7-8630-50f7e223e906/united-nations" TargetMode="External"/><Relationship Id="rId22" Type="http://schemas.openxmlformats.org/officeDocument/2006/relationships/hyperlink" Target="https://www.theguardian.com/commentisfree/2016/mar/04/north-korean-nuclear-threats-united-states-vulnerability)" TargetMode="External"/><Relationship Id="rId27" Type="http://schemas.openxmlformats.org/officeDocument/2006/relationships/hyperlink" Target="http://www.cfr.org/north-korea/logic-north-koreas-nuclear-ambitions/p37435" TargetMode="External"/><Relationship Id="rId30" Type="http://schemas.openxmlformats.org/officeDocument/2006/relationships/hyperlink" Target="http://www.nytimes.com/2016/07/09/world/asia/south-korea-us-thaad-china.html?_r=1" TargetMode="External"/><Relationship Id="rId35" Type="http://schemas.openxmlformats.org/officeDocument/2006/relationships/hyperlink" Target="http://www.aljazeera.com/indepth/opinion/2015/10/china-urges-reboot-party-talks-151008074746705.html"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2218A-69D6-46D0-AD55-8151A796F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469</TotalTime>
  <Pages>40</Pages>
  <Words>36438</Words>
  <Characters>207701</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
  <dc:description/>
  <cp:lastModifiedBy>Samantha Jacobs</cp:lastModifiedBy>
  <cp:revision>99</cp:revision>
  <dcterms:created xsi:type="dcterms:W3CDTF">2016-07-08T19:41:00Z</dcterms:created>
  <dcterms:modified xsi:type="dcterms:W3CDTF">2016-08-05T16:42:00Z</dcterms:modified>
</cp:coreProperties>
</file>