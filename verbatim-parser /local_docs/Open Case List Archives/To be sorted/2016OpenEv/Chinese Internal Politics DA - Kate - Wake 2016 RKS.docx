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5D0814" w14:textId="77777777" w:rsidR="00266703" w:rsidRDefault="005A4BD3" w:rsidP="00266703">
      <w:pPr>
        <w:pStyle w:val="Heading1"/>
      </w:pPr>
      <w:r>
        <w:t>Chinese</w:t>
      </w:r>
      <w:r w:rsidR="00E2264D">
        <w:t xml:space="preserve"> Internal Politics - RKS 2016</w:t>
      </w:r>
    </w:p>
    <w:p w14:paraId="79181D4E" w14:textId="0E1C320A" w:rsidR="0071274F" w:rsidRDefault="002B4DB0" w:rsidP="005E2A76">
      <w:pPr>
        <w:pStyle w:val="Heading1"/>
      </w:pPr>
      <w:r>
        <w:t>For Next Wave</w:t>
      </w:r>
    </w:p>
    <w:p w14:paraId="43191CB0" w14:textId="77777777" w:rsidR="0071274F" w:rsidRDefault="0071274F" w:rsidP="0071274F">
      <w:pPr>
        <w:pStyle w:val="ListParagraph"/>
        <w:numPr>
          <w:ilvl w:val="0"/>
          <w:numId w:val="15"/>
        </w:numPr>
      </w:pPr>
      <w:r>
        <w:t>More Aff defense cards</w:t>
      </w:r>
    </w:p>
    <w:p w14:paraId="3C9CBCBC" w14:textId="4E4B1116" w:rsidR="00521B8F" w:rsidRPr="0071274F" w:rsidRDefault="00521B8F" w:rsidP="0071274F">
      <w:pPr>
        <w:pStyle w:val="ListParagraph"/>
        <w:numPr>
          <w:ilvl w:val="0"/>
          <w:numId w:val="15"/>
        </w:numPr>
      </w:pPr>
      <w:r>
        <w:t>More Link Cards</w:t>
      </w:r>
    </w:p>
    <w:p w14:paraId="356E6CAC" w14:textId="77777777" w:rsidR="00A107E0" w:rsidRDefault="00A107E0" w:rsidP="005E2A76">
      <w:pPr>
        <w:pStyle w:val="Heading1"/>
      </w:pPr>
      <w:r>
        <w:t>Notes</w:t>
      </w:r>
    </w:p>
    <w:p w14:paraId="684BC911" w14:textId="77777777" w:rsidR="00476027" w:rsidRDefault="00203641" w:rsidP="00A107E0">
      <w:r>
        <w:rPr>
          <w:noProof/>
        </w:rPr>
        <w:drawing>
          <wp:anchor distT="0" distB="0" distL="114300" distR="114300" simplePos="0" relativeHeight="251658240" behindDoc="0" locked="0" layoutInCell="1" allowOverlap="1" wp14:anchorId="16A23A29" wp14:editId="689DECD7">
            <wp:simplePos x="0" y="0"/>
            <wp:positionH relativeFrom="margin">
              <wp:posOffset>6477635</wp:posOffset>
            </wp:positionH>
            <wp:positionV relativeFrom="margin">
              <wp:posOffset>57150</wp:posOffset>
            </wp:positionV>
            <wp:extent cx="4076700" cy="305879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vernment Structure.PNG"/>
                    <pic:cNvPicPr/>
                  </pic:nvPicPr>
                  <pic:blipFill>
                    <a:blip r:embed="rId6">
                      <a:extLst>
                        <a:ext uri="{28A0092B-C50C-407E-A947-70E740481C1C}">
                          <a14:useLocalDpi xmlns:a14="http://schemas.microsoft.com/office/drawing/2010/main" val="0"/>
                        </a:ext>
                      </a:extLst>
                    </a:blip>
                    <a:stretch>
                      <a:fillRect/>
                    </a:stretch>
                  </pic:blipFill>
                  <pic:spPr>
                    <a:xfrm>
                      <a:off x="0" y="0"/>
                      <a:ext cx="4076700" cy="3058795"/>
                    </a:xfrm>
                    <a:prstGeom prst="rect">
                      <a:avLst/>
                    </a:prstGeom>
                  </pic:spPr>
                </pic:pic>
              </a:graphicData>
            </a:graphic>
          </wp:anchor>
        </w:drawing>
      </w:r>
      <w:r w:rsidR="00A107E0">
        <w:rPr>
          <w:noProof/>
        </w:rPr>
        <w:drawing>
          <wp:inline distT="0" distB="0" distL="0" distR="0" wp14:anchorId="0D93EBEB" wp14:editId="7ECE5ADA">
            <wp:extent cx="4165572" cy="3122023"/>
            <wp:effectExtent l="0" t="0" r="698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ical parties.PNG"/>
                    <pic:cNvPicPr/>
                  </pic:nvPicPr>
                  <pic:blipFill>
                    <a:blip r:embed="rId7">
                      <a:extLst>
                        <a:ext uri="{28A0092B-C50C-407E-A947-70E740481C1C}">
                          <a14:useLocalDpi xmlns:a14="http://schemas.microsoft.com/office/drawing/2010/main" val="0"/>
                        </a:ext>
                      </a:extLst>
                    </a:blip>
                    <a:stretch>
                      <a:fillRect/>
                    </a:stretch>
                  </pic:blipFill>
                  <pic:spPr>
                    <a:xfrm>
                      <a:off x="0" y="0"/>
                      <a:ext cx="4185577" cy="3137016"/>
                    </a:xfrm>
                    <a:prstGeom prst="rect">
                      <a:avLst/>
                    </a:prstGeom>
                  </pic:spPr>
                </pic:pic>
              </a:graphicData>
            </a:graphic>
          </wp:inline>
        </w:drawing>
      </w:r>
    </w:p>
    <w:p w14:paraId="5095DD1C" w14:textId="77777777" w:rsidR="007F3CF2" w:rsidRDefault="007F3CF2" w:rsidP="00A107E0">
      <w:pPr>
        <w:rPr>
          <w:i/>
        </w:rPr>
      </w:pPr>
      <w:r>
        <w:rPr>
          <w:b/>
          <w:u w:val="single"/>
        </w:rPr>
        <w:t>Important Terms/People</w:t>
      </w:r>
    </w:p>
    <w:p w14:paraId="20505DA1" w14:textId="77777777" w:rsidR="00130C38" w:rsidRDefault="007F3CF2" w:rsidP="00A107E0">
      <w:r w:rsidRPr="007F3CF2">
        <w:rPr>
          <w:b/>
        </w:rPr>
        <w:t>CCP</w:t>
      </w:r>
      <w:r>
        <w:t xml:space="preserve"> – Chinese Communist Party – Ruling political Party Right now</w:t>
      </w:r>
    </w:p>
    <w:p w14:paraId="4624B6E4" w14:textId="77777777" w:rsidR="007F3CF2" w:rsidRDefault="00130C38" w:rsidP="00130C38">
      <w:pPr>
        <w:pStyle w:val="ListParagraph"/>
        <w:numPr>
          <w:ilvl w:val="0"/>
          <w:numId w:val="13"/>
        </w:numPr>
      </w:pPr>
      <w:r>
        <w:t xml:space="preserve">All other names listed below the CCP in the above chart are the political parties that although exist in the CCP don’t’ really </w:t>
      </w:r>
      <w:r w:rsidR="00813873">
        <w:t>have much power or influence.</w:t>
      </w:r>
      <w:r w:rsidR="007F3CF2">
        <w:rPr>
          <w:noProof/>
        </w:rPr>
        <w:drawing>
          <wp:anchor distT="0" distB="0" distL="114300" distR="114300" simplePos="0" relativeHeight="251659264" behindDoc="0" locked="0" layoutInCell="1" allowOverlap="1" wp14:anchorId="4D805E25" wp14:editId="50A8A282">
            <wp:simplePos x="0" y="0"/>
            <wp:positionH relativeFrom="margin">
              <wp:align>right</wp:align>
            </wp:positionH>
            <wp:positionV relativeFrom="margin">
              <wp:align>center</wp:align>
            </wp:positionV>
            <wp:extent cx="4770533" cy="1691787"/>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4770533" cy="1691787"/>
                    </a:xfrm>
                    <a:prstGeom prst="rect">
                      <a:avLst/>
                    </a:prstGeom>
                  </pic:spPr>
                </pic:pic>
              </a:graphicData>
            </a:graphic>
          </wp:anchor>
        </w:drawing>
      </w:r>
    </w:p>
    <w:p w14:paraId="098914A9" w14:textId="77777777" w:rsidR="007F3CF2" w:rsidRDefault="007F3CF2" w:rsidP="00A107E0">
      <w:r w:rsidRPr="007F3CF2">
        <w:rPr>
          <w:b/>
        </w:rPr>
        <w:t>PLA</w:t>
      </w:r>
      <w:r>
        <w:t xml:space="preserve"> – People’s Liberation Army – Chinese Military</w:t>
      </w:r>
    </w:p>
    <w:p w14:paraId="6AEA43F9" w14:textId="77777777" w:rsidR="007F3CF2" w:rsidRDefault="007F3CF2" w:rsidP="00A107E0">
      <w:r w:rsidRPr="007F3CF2">
        <w:rPr>
          <w:b/>
        </w:rPr>
        <w:t>NPC</w:t>
      </w:r>
      <w:r>
        <w:t xml:space="preserve"> – </w:t>
      </w:r>
      <w:r w:rsidRPr="007F3CF2">
        <w:rPr>
          <w:b/>
        </w:rPr>
        <w:t>National People’s Congress</w:t>
      </w:r>
      <w:r>
        <w:t xml:space="preserve"> – Legislative Assembly</w:t>
      </w:r>
    </w:p>
    <w:p w14:paraId="383EAA95" w14:textId="77777777" w:rsidR="007F3CF2" w:rsidRDefault="007F3CF2" w:rsidP="00A107E0">
      <w:r w:rsidRPr="007F3CF2">
        <w:rPr>
          <w:b/>
        </w:rPr>
        <w:t>Politburo</w:t>
      </w:r>
      <w:r>
        <w:t xml:space="preserve"> – Group of Party Elites that the NPC reports to</w:t>
      </w:r>
    </w:p>
    <w:p w14:paraId="5722EB2C" w14:textId="77777777" w:rsidR="007F3CF2" w:rsidRPr="007F3CF2" w:rsidRDefault="007F3CF2" w:rsidP="00A107E0">
      <w:pPr>
        <w:rPr>
          <w:b/>
        </w:rPr>
      </w:pPr>
      <w:r w:rsidRPr="007F3CF2">
        <w:rPr>
          <w:b/>
        </w:rPr>
        <w:t>Xi Jinping</w:t>
      </w:r>
      <w:r>
        <w:t xml:space="preserve"> – </w:t>
      </w:r>
      <w:r w:rsidRPr="007F3CF2">
        <w:t>Current</w:t>
      </w:r>
      <w:r w:rsidRPr="007F3CF2">
        <w:rPr>
          <w:b/>
        </w:rPr>
        <w:t xml:space="preserve"> </w:t>
      </w:r>
      <w:r w:rsidRPr="002E6AF5">
        <w:t>President</w:t>
      </w:r>
    </w:p>
    <w:p w14:paraId="71A4D70A" w14:textId="77777777" w:rsidR="007F3CF2" w:rsidRPr="007F3CF2" w:rsidRDefault="007F3CF2" w:rsidP="00A107E0">
      <w:pPr>
        <w:rPr>
          <w:b/>
        </w:rPr>
      </w:pPr>
      <w:r w:rsidRPr="007F3CF2">
        <w:rPr>
          <w:b/>
        </w:rPr>
        <w:t>Hung Hsiu-chu &amp; Li Yuanchao</w:t>
      </w:r>
      <w:r>
        <w:t xml:space="preserve"> – </w:t>
      </w:r>
      <w:r w:rsidRPr="007F3CF2">
        <w:t>Vice Presidents</w:t>
      </w:r>
    </w:p>
    <w:p w14:paraId="5BDA9597" w14:textId="77777777" w:rsidR="007F3CF2" w:rsidRDefault="007F3CF2" w:rsidP="00A107E0">
      <w:r w:rsidRPr="007F3CF2">
        <w:rPr>
          <w:b/>
        </w:rPr>
        <w:t xml:space="preserve">Li Keqiang </w:t>
      </w:r>
      <w:r>
        <w:rPr>
          <w:b/>
        </w:rPr>
        <w:t xml:space="preserve">- </w:t>
      </w:r>
      <w:r w:rsidRPr="007F3CF2">
        <w:t>Premier</w:t>
      </w:r>
      <w:r>
        <w:t xml:space="preserve"> (Like Prime Minister or VP)</w:t>
      </w:r>
    </w:p>
    <w:p w14:paraId="6BA99E8A" w14:textId="77777777" w:rsidR="007F3CF2" w:rsidRDefault="007F3CF2" w:rsidP="00A107E0">
      <w:r w:rsidRPr="007F3CF2">
        <w:rPr>
          <w:b/>
        </w:rPr>
        <w:t xml:space="preserve">Xi Jinping, Li Keqiang, Zhang Dejiang, Yu Zhengsheng, Liu Yunshan, Wang Qishan, Zhang </w:t>
      </w:r>
      <w:r w:rsidRPr="00130C38">
        <w:rPr>
          <w:b/>
        </w:rPr>
        <w:t>Gaoli</w:t>
      </w:r>
      <w:r>
        <w:t xml:space="preserve"> - </w:t>
      </w:r>
      <w:r w:rsidRPr="007F3CF2">
        <w:t xml:space="preserve">Current Politburo Members </w:t>
      </w:r>
    </w:p>
    <w:p w14:paraId="6534086B" w14:textId="77777777" w:rsidR="00130C38" w:rsidRDefault="00130C38" w:rsidP="00A107E0">
      <w:pPr>
        <w:rPr>
          <w:b/>
          <w:u w:val="single"/>
        </w:rPr>
      </w:pPr>
      <w:r>
        <w:rPr>
          <w:b/>
          <w:u w:val="single"/>
        </w:rPr>
        <w:t>Government Structure</w:t>
      </w:r>
    </w:p>
    <w:p w14:paraId="1833ED7B" w14:textId="77777777" w:rsidR="00130C38" w:rsidRDefault="00130C38" w:rsidP="00130C38">
      <w:pPr>
        <w:ind w:firstLine="720"/>
      </w:pPr>
      <w:r>
        <w:t xml:space="preserve">For unencesarry reasons we can ignore the level of government below the national level. First is the National People’s Congress. Under China's 1982 constitution, the most powerful organ of state is meant to be the National People's Congress (NPC), China's parliament. In truth, it is little more than a rubber stamp for party decisions. The congress is made up of nearly 3,000 delegates elected by China's provinces, autonomous regions, municipalities and the armed forces. Delegates hold office for five years, and the full congress is convened for one session each year. This sporadic and unwieldy nature means that real influence lies within a standing committee of about 150 members elected from congress delegates. It meets every couple of months. In theory, the congress has the powers to change the constitution and make laws. But it is not, and is not meant to be, an independent body in the Western sense of a parliament. For a start, about 70% of its delegates - and almost all its senior figures - are also party members. Their loyalty is to the party first, the NPC second. They answer directly to the Politburo and are responsible for the bulk of the legislation In China. However, they most often merely exist to approve the actions of the politburo. </w:t>
      </w:r>
    </w:p>
    <w:p w14:paraId="1B2A3DC9" w14:textId="77777777" w:rsidR="00130C38" w:rsidRDefault="00130C38" w:rsidP="00A107E0">
      <w:r>
        <w:rPr>
          <w:i/>
        </w:rPr>
        <w:tab/>
      </w:r>
      <w:r>
        <w:t xml:space="preserve">The Politburo is what most of the DA revolves around. </w:t>
      </w:r>
      <w:r w:rsidRPr="00130C38">
        <w:t>Every significant decision affecting China's 1.3bn people is first discussed and approved by a handful of men who sit on the party's political bureau (politburo), the nexus of all power in China.</w:t>
      </w:r>
      <w:r>
        <w:t xml:space="preserve"> </w:t>
      </w:r>
      <w:r w:rsidRPr="00130C38">
        <w:t>The 24-member Politburo is elected by the party's central committee. But real power lies with its nine-member standing committee, which works as a kind of inner cabinet and groups together the country's most influential leaders.</w:t>
      </w:r>
      <w:r>
        <w:t xml:space="preserve"> </w:t>
      </w:r>
      <w:r w:rsidRPr="00130C38">
        <w:t>How the standing committee operates is secret and unclear. But its meetings are thought to be regular and frequent, often characterised by blunt speaking and disagreement.</w:t>
      </w:r>
      <w:r>
        <w:t xml:space="preserve"> </w:t>
      </w:r>
      <w:r w:rsidRPr="00130C38">
        <w:t>Senior leaders speak first and then sum up, giving their views extra weight. The emphasis is always on reaching a consensus, but if no consensus is reached, the majority holds sway.</w:t>
      </w:r>
      <w:r>
        <w:t xml:space="preserve"> </w:t>
      </w:r>
      <w:r w:rsidRPr="00130C38">
        <w:t>Once a decision has been made, all members are bound by it. Although policy disagreements and factional fighting are widely believed to take place in private, it is extremely rare for these to break into the public domain.</w:t>
      </w:r>
      <w:r>
        <w:t xml:space="preserve"> </w:t>
      </w:r>
      <w:r w:rsidRPr="00130C38">
        <w:t>When they do – as happened in 1989 when the leadership battled over how to deal with the Tiananmen protests – it is a sign of all-out power struggle. New politburo members are chosen only after rigorous discussion and investigation of their backgrounds, experience and views.</w:t>
      </w:r>
      <w:r>
        <w:t xml:space="preserve"> </w:t>
      </w:r>
      <w:r w:rsidRPr="00130C38">
        <w:t>To reach the top, people need a strong record of achievement working for the party, to have the right patrons, to have dodged controversy, and to have avoided making powerful enemies.</w:t>
      </w:r>
      <w:r>
        <w:t xml:space="preserve"> Because there’s only 9 people in the Politubro at any time it’s easier to make the DA about that because you can make more warrant specificity rather than discussing it in terms of the 1800 person NPC.</w:t>
      </w:r>
    </w:p>
    <w:p w14:paraId="3E91010A" w14:textId="3BA8D026" w:rsidR="002C025C" w:rsidRDefault="002C025C" w:rsidP="00A107E0">
      <w:pPr>
        <w:rPr>
          <w:b/>
          <w:u w:val="single"/>
        </w:rPr>
      </w:pPr>
      <w:r>
        <w:rPr>
          <w:b/>
          <w:u w:val="single"/>
        </w:rPr>
        <w:t>Factions</w:t>
      </w:r>
      <w:r w:rsidR="007774FB">
        <w:rPr>
          <w:b/>
          <w:u w:val="single"/>
        </w:rPr>
        <w:t xml:space="preserve"> – Just a few key to know</w:t>
      </w:r>
    </w:p>
    <w:p w14:paraId="5BE1BF3D" w14:textId="0A2B61DE" w:rsidR="002C025C" w:rsidRPr="002C025C" w:rsidRDefault="002C025C" w:rsidP="002C025C">
      <w:pPr>
        <w:rPr>
          <w:b/>
        </w:rPr>
      </w:pPr>
      <w:r w:rsidRPr="002C025C">
        <w:rPr>
          <w:b/>
        </w:rPr>
        <w:t xml:space="preserve">I. Tuanpai/CCYL </w:t>
      </w:r>
      <w:r w:rsidR="0063540F">
        <w:rPr>
          <w:b/>
        </w:rPr>
        <w:t xml:space="preserve">(Chinese Communist Youth League) </w:t>
      </w:r>
      <w:r w:rsidRPr="002C025C">
        <w:rPr>
          <w:b/>
        </w:rPr>
        <w:t>group</w:t>
      </w:r>
    </w:p>
    <w:p w14:paraId="7E72627F" w14:textId="0F604056" w:rsidR="002C025C" w:rsidRPr="002C025C" w:rsidRDefault="002C025C" w:rsidP="002C025C">
      <w:pPr>
        <w:ind w:firstLine="720"/>
      </w:pPr>
      <w:r w:rsidRPr="002C025C">
        <w:t>Common point for members is that they build their career in the ranks of Chinese Communist Youth League. CCYL group was the largest one in 16th CC with 24 full and 33 alternate members</w:t>
      </w:r>
      <w:r w:rsidR="009F4347">
        <w:t xml:space="preserve"> </w:t>
      </w:r>
      <w:r w:rsidRPr="002C025C">
        <w:t>and the number rose to 41 full members and 4</w:t>
      </w:r>
      <w:r w:rsidR="004B2F30">
        <w:t>1 alternate members in 17th CC</w:t>
      </w:r>
      <w:r w:rsidR="009F4347">
        <w:t>.</w:t>
      </w:r>
      <w:r w:rsidRPr="002C025C">
        <w:t xml:space="preserve"> Cheng Li even counts total number of </w:t>
      </w:r>
      <w:r w:rsidR="004B2F30">
        <w:t>86 CCYL group members (or 23%)</w:t>
      </w:r>
      <w:r w:rsidRPr="002C025C">
        <w:t>. Two former CCYL cadres are in 17th PSC – Hu Jintao, core of the 4th generation and Li Keqiang, one of two members of the 5th generation n 17th PSC. In 17th Politburo there are 8 tuanpai out of total number of 25 members. Even though CCYL group is internally divided on central and local cadres, it is still the most coherent and powerful</w:t>
      </w:r>
      <w:r w:rsidR="004B2F30">
        <w:t xml:space="preserve"> group in current leadership.</w:t>
      </w:r>
    </w:p>
    <w:p w14:paraId="05398C17" w14:textId="77777777" w:rsidR="002C025C" w:rsidRPr="002C025C" w:rsidRDefault="002C025C" w:rsidP="002C025C">
      <w:pPr>
        <w:rPr>
          <w:b/>
        </w:rPr>
      </w:pPr>
      <w:r w:rsidRPr="002C025C">
        <w:rPr>
          <w:b/>
        </w:rPr>
        <w:t>II. Princelings</w:t>
      </w:r>
    </w:p>
    <w:p w14:paraId="0BBFFBD7" w14:textId="7F4FAF0F" w:rsidR="002C025C" w:rsidRPr="002C025C" w:rsidRDefault="002C025C" w:rsidP="002C025C">
      <w:pPr>
        <w:ind w:firstLine="720"/>
      </w:pPr>
      <w:r w:rsidRPr="002C025C">
        <w:t>Princelings are second largest group in 17th CC when it occupies 22 full member seats and 4 alternate member seats. It is also increase compared to 16th CC where princelings held 15 full members and 5 alternate ones. Out of 25 members of Politb</w:t>
      </w:r>
      <w:r w:rsidR="00740C97">
        <w:t>uro, 7 members are princelings</w:t>
      </w:r>
      <w:r w:rsidRPr="002C025C">
        <w:t>. Term princeling refers to children of former high-ranked officials of the CCP. Yet, compared to their rival group – CCYL – their denominator is family background rather than professional experience as it is case of CCYL. That makes the group noticeably less coherent. Chen Li elaborates on this “Important to note is that princelings are not necessarily part of monolithic organization or a formal network and thus strong patron-client ties are not common within</w:t>
      </w:r>
    </w:p>
    <w:p w14:paraId="5F2D2465" w14:textId="0CAACF8E" w:rsidR="002C025C" w:rsidRPr="002C025C" w:rsidRDefault="002C025C" w:rsidP="002C025C">
      <w:r w:rsidRPr="002C025C">
        <w:t>this coalition. In addition, the political interests of the princelings are not always identical, and infighting often occurs over power and wealth. As an elite group princeling are f</w:t>
      </w:r>
      <w:r w:rsidR="00740C97">
        <w:t>ar less cohesive than tuanpai.</w:t>
      </w:r>
    </w:p>
    <w:p w14:paraId="61DA26DB" w14:textId="77777777" w:rsidR="002C025C" w:rsidRPr="002C025C" w:rsidRDefault="002C025C" w:rsidP="002C025C">
      <w:pPr>
        <w:rPr>
          <w:b/>
        </w:rPr>
      </w:pPr>
      <w:r w:rsidRPr="002C025C">
        <w:rPr>
          <w:b/>
        </w:rPr>
        <w:t>III. Qinghua Clique</w:t>
      </w:r>
    </w:p>
    <w:p w14:paraId="09119C8B" w14:textId="77777777" w:rsidR="002C025C" w:rsidRPr="002C025C" w:rsidRDefault="002C025C" w:rsidP="002C025C">
      <w:pPr>
        <w:ind w:firstLine="720"/>
      </w:pPr>
      <w:r w:rsidRPr="002C025C">
        <w:t>Qinghua clique´s position is declining. Whereas in 16th CC there were 16 Qinghua graduates, in 17th Central Committee there are only 10 Qinghua alumni. If we look at number of Qinghua university graduates in 3rd and 4th generation and compare it with forthcoming 5th generation, we can see significant decline from 93 to 8. This indicates that role of the Qinghua graduates will further decrease in coming years. Yet, leaders of 4th and 5th generation, Hu Jintao and Xi Jinping are both Qinghua graduates.</w:t>
      </w:r>
    </w:p>
    <w:p w14:paraId="03AF3314" w14:textId="77777777" w:rsidR="002C025C" w:rsidRPr="002C025C" w:rsidRDefault="002C025C" w:rsidP="002C025C">
      <w:pPr>
        <w:rPr>
          <w:b/>
        </w:rPr>
      </w:pPr>
      <w:r w:rsidRPr="002C025C">
        <w:rPr>
          <w:b/>
        </w:rPr>
        <w:t>IV. Shanghai Gang</w:t>
      </w:r>
    </w:p>
    <w:p w14:paraId="73472AAE" w14:textId="017591A4" w:rsidR="002C025C" w:rsidRDefault="002C025C" w:rsidP="002C025C">
      <w:pPr>
        <w:ind w:firstLine="720"/>
      </w:pPr>
      <w:r w:rsidRPr="002C025C">
        <w:t>Shanghai Gang is closely connected with leader of 3rd generation leader Jiang Zemin and it was at the height of its power during 16th CC due to Jiang Zemin´s policy of placing his protégé to high ranked posts. In the 16th Central Committee there were 17 members identified as gang members, 13 full members and 4 alternate members. This size of the group significantly dropped to 9 and only one of them – Wu B</w:t>
      </w:r>
      <w:r w:rsidR="004B2F30">
        <w:t>angguo – is member of the PSC.</w:t>
      </w:r>
      <w:r w:rsidRPr="002C025C">
        <w:t xml:space="preserve"> Given to number of corruption cases against prominent members of the Shanghai Gang, group became increasingly unpopular among party cadres. Cheng Li notes low scores of votes member of Shanghai group have received during elections to five national institutions during session of 10</w:t>
      </w:r>
      <w:r w:rsidR="004B2F30">
        <w:t>th National People´s Congress.</w:t>
      </w:r>
    </w:p>
    <w:p w14:paraId="0C3D39B1" w14:textId="1EFE6017" w:rsidR="00861BE0" w:rsidRPr="002C025C" w:rsidRDefault="00861BE0" w:rsidP="00861BE0">
      <w:r>
        <w:t>These are four basic groups within CCP. However, as Bo points out “that these four factional groups have distinctive characteristics does not necessarily mean that they are mutually exclusive. In fact, there are some overlaps between these groups. Being a member of the Shanghai gang, for instance, does not necessarily prevent one from being a member of Qinghua clique. And being member of the CCYL group is not necessarily incompatible with being</w:t>
      </w:r>
      <w:r w:rsidR="004B2F30">
        <w:t xml:space="preserve"> a member of the Princelings.”</w:t>
      </w:r>
      <w:r>
        <w:t xml:space="preserve"> This is, for example, the case of Xi Jinping who belongs to both princelings and Qinghua clique or Hu Jintao who is CCYL group member and Qinghua graduate.</w:t>
      </w:r>
    </w:p>
    <w:p w14:paraId="23DB051B" w14:textId="77777777" w:rsidR="002C025C" w:rsidRPr="002C025C" w:rsidRDefault="002C025C" w:rsidP="00A107E0">
      <w:r>
        <w:rPr>
          <w:b/>
          <w:u w:val="single"/>
        </w:rPr>
        <w:t>Notes</w:t>
      </w:r>
    </w:p>
    <w:p w14:paraId="0673358B" w14:textId="4C18DFAE" w:rsidR="00F72403" w:rsidRDefault="00130C38" w:rsidP="007774FB">
      <w:pPr>
        <w:ind w:firstLine="720"/>
      </w:pPr>
      <w:r>
        <w:t>Like I said above, the DA functions similar to how a regular politics DA would, except that this doesn’t involve an agenda item. In a normal politics DA some bill is passing in the squo but the plan causes some form of controversy which prevents its passage, and that’s bad. This DA focuses instead on the institutional process of the passage of the plan and its effects on each member of the CCP and Politburo. In the status quo the party is splitting into factions now. These factions are defined along many lines suc</w:t>
      </w:r>
      <w:r w:rsidR="00F72403">
        <w:t xml:space="preserve">h as Princelings and Populists, hardliners and realists, etc. These factions are putting the party in an odd position as almot all decisions should be made with unanimous consent. A world where major party issues such as new engagement policies with the US, South-China Seas disputes, etc. would pit the different groups against eachother which would not be positive. A world where the party elders begin to fight eachother would be bad for the stability and legitimacy of the PRC. In the squo the party is solid now but is also beginning to falter means that a huge schism could be catastrophic for the party. If the party collapses it takes down the economy and stability with them. At that point it becomes more about how stable the CCP is and what the tisk is if it were to collapse; So you could read any kind of CCP collapse impact cards to access a wide variety of impacts. In my opinion thes best link cards are about political reform because there are a lot of people in the government right now who are unhappy with the direction that the party has been moving in and that they desire reform, whereas others are against it because they benefit from things like corruption and bribery.  </w:t>
      </w:r>
      <w:r w:rsidR="00740C97">
        <w:t>I believe that you could quite easily beat the other team on sheare knowledge alone. If you know everyone in the Politburo and how the whole system works and start throwing out names off the top of your head while the other team is trying to figure out who is even fighting it makes a very persuasive link argument because you would have a ton of warrants that the aff won’t be</w:t>
      </w:r>
      <w:r w:rsidR="000F7723">
        <w:t xml:space="preserve"> able to know how to respond to.</w:t>
      </w:r>
    </w:p>
    <w:p w14:paraId="0CD9B9EA" w14:textId="77777777" w:rsidR="002C025C" w:rsidRDefault="002C025C" w:rsidP="00A107E0">
      <w:r>
        <w:tab/>
        <w:t>To win the DA you need to win a couple of things. There is no risk of a CCP collapse coming in the status quo. The argument you are making is that the party is stable right now, but rests precariously on the risk of collapse if that makes any sense. You need to argue that unprovoked, there is no risk of anything bad happening, but the plan changes that. The contrary is true for the affirmative. If the aff can win that a collapse is inevitable then they can make a coherent link turn argument that the affirmative is key to things like political stability and reform or just overall prevention of anything bad happening. Or you can simply just make that collapse is inevitbale and that the plan doesn’t cause anything and impact inevitable. Personally I think the link turn would be stronger but that’</w:t>
      </w:r>
      <w:r w:rsidR="00AA1C2A">
        <w:t>s just my opinion</w:t>
      </w:r>
    </w:p>
    <w:p w14:paraId="17BE0420" w14:textId="77777777" w:rsidR="00433949" w:rsidRDefault="00952889" w:rsidP="006221D4">
      <w:r>
        <w:tab/>
        <w:t xml:space="preserve">For impact stuff the RKS lab also put out a bunch of files and cards </w:t>
      </w:r>
      <w:r w:rsidRPr="004906E2">
        <w:t>about ccp authoritarianism good</w:t>
      </w:r>
      <w:r>
        <w:t>, military modernization bad, CCP stability bad, etc. that could also be good and provide you with some more in depth scenarios and interesting impacts than</w:t>
      </w:r>
      <w:r w:rsidR="001F0042">
        <w:t xml:space="preserve"> of those provided in this file</w:t>
      </w:r>
      <w:r>
        <w:t>.</w:t>
      </w:r>
      <w:r w:rsidR="00D3555A">
        <w:t xml:space="preserve"> I have included some cards in here about impacts for the sake of centralization but </w:t>
      </w:r>
      <w:r w:rsidR="001F0042">
        <w:t>for more specific scenarios you should check them out. Essentially the impact chain would just be a little inversed, in the sense that your impact would no longer be based off of CCP collapse bad but rather just continued CCP stability is good, and that the status quo preserves that. Those files can be found on openevidence</w:t>
      </w:r>
      <w:r w:rsidR="00433949">
        <w:t xml:space="preserve"> </w:t>
      </w:r>
    </w:p>
    <w:p w14:paraId="02E86DAA" w14:textId="27C60829" w:rsidR="007774FB" w:rsidRDefault="007774FB" w:rsidP="007774FB">
      <w:pPr>
        <w:ind w:firstLine="720"/>
      </w:pPr>
      <w:r>
        <w:t xml:space="preserve">In terms of the affirmative, there are a couple of key arguments that I think would be best. First is your generic say yes argument that you probably read on case. If you can make an overarching claim that china with unanimously accept the plan without any opposition it functions both as a no link argument and a way through which to frame the solvency debate. Similarly, there is probably not a very high risk that the government’s ruling party will just completely collapse because like the President and the Premier couldn’t agree on energy policy or something really small so this DA also works better on large affirmatives. However, these arguments also go the other way. If the neg can win that china would say no it can be a way to frame the link debate that china says no due to whatever reason makes it so much more likely that there is not a concencus over such a policy and that it’s not as popular as the affirmative claims making it a much higher risk that the plan triggers the link. </w:t>
      </w:r>
    </w:p>
    <w:p w14:paraId="60A83D7A" w14:textId="29C3CE07" w:rsidR="00E7335E" w:rsidRDefault="006221D4" w:rsidP="007774FB">
      <w:pPr>
        <w:ind w:firstLine="720"/>
      </w:pPr>
      <w:r>
        <w:t xml:space="preserve">I think the aff also need to attack the link and internal link debate for this DA because honestly I think it’s both </w:t>
      </w:r>
      <w:r w:rsidR="00E7335E">
        <w:t xml:space="preserve">kinda sketchy but at the same time kinda rediculous and unlikely. So for example if you’re trying to focus on the link level debate because you’re debating like a CP or something then your best bet would be to probably be to spend a bulk of the 2ar just talking about how the CCP is stable in the status quo and how collapse is unlikely. For example, not everyone was happy when Xinping rose to power not everyone was happy. Similarly in the </w:t>
      </w:r>
      <w:r w:rsidR="007774FB">
        <w:t>4 years since he has taken office, he has done things like allow the economy to grow at an unprecedented 7% growth rate as well as huge internal anti-corruption campaigns. These have put the economy in a good point as well as tackled one of the main sources of internal struggle. If the attmepted elimination of corruption didn’t put the party in a tough spot already and caused internal division then it’s quite unlikely that a very minor policy about icebreakers perhaps would cause a total government shutdown.</w:t>
      </w:r>
    </w:p>
    <w:p w14:paraId="2747BCC6" w14:textId="17E48C8E" w:rsidR="00056FD7" w:rsidRDefault="007774FB" w:rsidP="007774FB">
      <w:r>
        <w:tab/>
        <w:t>Now also this link debate is perhaps interesting. Now there’s two types of links you should be aware of. The first is some very specific infighting cards that talk about internal factioning and fighting. If they are there you should always try to use those. Now the second is about US-Sino trust and cooperation. The argument for this is that there is strategic mistrust in the status quo between the two governments meaning that the risk that the chinese will be so willing to just cooperate with the US over something is low without some form of domestic and internal backlash. I think it’s an argument you could make persuasively to a judge but I would use the infighting cards when available. Also, just a side note but If someone asks you about some form of internal stability/infighting question you could half jokingly make some form of answer about how even if there was instability the government would never allow people to publish information on it and so the lack of information about this could theoretically flow neg because any attempts to hide it show further instability.</w:t>
      </w:r>
      <w:r w:rsidR="006221D4">
        <w:t xml:space="preserve"> </w:t>
      </w:r>
    </w:p>
    <w:p w14:paraId="75C0B7B4" w14:textId="4714A93E" w:rsidR="002310F6" w:rsidRPr="002310F6" w:rsidRDefault="00056FD7" w:rsidP="00E7335E">
      <w:r>
        <w:t>Some cards may be overhighlighted. You should do your own highlighting.</w:t>
      </w:r>
    </w:p>
    <w:p w14:paraId="7D5477E3" w14:textId="2D31735C" w:rsidR="002C025C" w:rsidRPr="00130C38" w:rsidRDefault="003E13D1" w:rsidP="00A107E0">
      <w:r>
        <w:tab/>
      </w:r>
      <w:r w:rsidR="00E7335E">
        <w:tab/>
      </w:r>
      <w:r w:rsidR="00E7335E">
        <w:tab/>
      </w:r>
      <w:r w:rsidR="00E7335E">
        <w:tab/>
      </w:r>
      <w:r w:rsidR="00E7335E">
        <w:tab/>
      </w:r>
      <w:r w:rsidR="00E7335E">
        <w:tab/>
      </w:r>
      <w:r w:rsidR="00E7335E">
        <w:tab/>
      </w:r>
      <w:r w:rsidR="00E7335E">
        <w:tab/>
      </w:r>
      <w:r w:rsidR="00E7335E">
        <w:tab/>
      </w:r>
      <w:r w:rsidR="00E7335E">
        <w:tab/>
      </w:r>
      <w:r w:rsidR="00E7335E">
        <w:tab/>
      </w:r>
      <w:r w:rsidR="00E7335E">
        <w:tab/>
      </w:r>
      <w:r w:rsidR="00E7335E">
        <w:tab/>
      </w:r>
      <w:r w:rsidR="002C025C">
        <w:t xml:space="preserve">- </w:t>
      </w:r>
      <w:r w:rsidR="002945FE">
        <w:t>Anonymous</w:t>
      </w:r>
    </w:p>
    <w:p w14:paraId="2C883747" w14:textId="77777777" w:rsidR="00A107E0" w:rsidRPr="00A107E0" w:rsidRDefault="00A107E0" w:rsidP="00A107E0">
      <w:pPr>
        <w:pStyle w:val="Heading1"/>
      </w:pPr>
      <w:r>
        <w:t xml:space="preserve">1NC </w:t>
      </w:r>
      <w:r w:rsidR="003F5487">
        <w:t>Economy</w:t>
      </w:r>
    </w:p>
    <w:p w14:paraId="00BD635B" w14:textId="77777777" w:rsidR="00EB6C21" w:rsidRDefault="00EB6C21" w:rsidP="00EB6C21">
      <w:pPr>
        <w:pStyle w:val="Heading4"/>
      </w:pPr>
      <w:r>
        <w:t>Prime minister and President fighting now but we cannot be sure of stability – further negotiations only escalate tensions.</w:t>
      </w:r>
    </w:p>
    <w:p w14:paraId="7C995540" w14:textId="77777777" w:rsidR="00EB6C21" w:rsidRPr="00321F85" w:rsidRDefault="00EB6C21" w:rsidP="00EB6C21">
      <w:r w:rsidRPr="00321F85">
        <w:t>Tom</w:t>
      </w:r>
      <w:r w:rsidRPr="00321F85">
        <w:rPr>
          <w:rStyle w:val="Style13ptBold"/>
        </w:rPr>
        <w:t xml:space="preserve"> Phillips 5/25</w:t>
      </w:r>
      <w:r w:rsidRPr="00321F85">
        <w:t>, the Beijing correspondent for the Guardian, 5-25-2016, "China's 'feud' over economic reform reveals depth of Xi Jinping's secret state," Guardian, https://www.theguardian.com/business/2016/may/26/chinas-feud-over-economic-reform-reveals-depth-of-xi-jinpings-secret-state</w:t>
      </w:r>
    </w:p>
    <w:p w14:paraId="21686520" w14:textId="77777777" w:rsidR="00EB6C21" w:rsidRPr="002C42EE" w:rsidRDefault="00EB6C21" w:rsidP="00EB6C21">
      <w:pPr>
        <w:rPr>
          <w:rStyle w:val="StyleUnderline"/>
        </w:rPr>
      </w:pPr>
      <w:r w:rsidRPr="002C42EE">
        <w:rPr>
          <w:sz w:val="16"/>
        </w:rPr>
        <w:t xml:space="preserve">Yet this headline – and the accompanying 6,000-word article attacking debt-fuelled growth – has sparked weeks of speculation over an </w:t>
      </w:r>
      <w:r w:rsidRPr="00243D20">
        <w:rPr>
          <w:rStyle w:val="StyleUnderline"/>
          <w:highlight w:val="cyan"/>
        </w:rPr>
        <w:t>alleged</w:t>
      </w:r>
      <w:r w:rsidRPr="00321F85">
        <w:rPr>
          <w:rStyle w:val="StyleUnderline"/>
        </w:rPr>
        <w:t xml:space="preserve"> political </w:t>
      </w:r>
      <w:r w:rsidRPr="00243D20">
        <w:rPr>
          <w:rStyle w:val="StyleUnderline"/>
          <w:highlight w:val="cyan"/>
        </w:rPr>
        <w:t>feud</w:t>
      </w:r>
      <w:r w:rsidRPr="002C42EE">
        <w:rPr>
          <w:sz w:val="16"/>
        </w:rPr>
        <w:t xml:space="preserve"> at the pinnacle of Chinese politics </w:t>
      </w:r>
      <w:r w:rsidRPr="00243D20">
        <w:rPr>
          <w:rStyle w:val="StyleUnderline"/>
          <w:highlight w:val="cyan"/>
        </w:rPr>
        <w:t>between</w:t>
      </w:r>
      <w:r w:rsidRPr="00321F85">
        <w:rPr>
          <w:rStyle w:val="StyleUnderline"/>
        </w:rPr>
        <w:t xml:space="preserve"> the president, Xi </w:t>
      </w:r>
      <w:r w:rsidRPr="00243D20">
        <w:rPr>
          <w:rStyle w:val="StyleUnderline"/>
          <w:highlight w:val="cyan"/>
        </w:rPr>
        <w:t>Jinping</w:t>
      </w:r>
      <w:r w:rsidRPr="002C42EE">
        <w:rPr>
          <w:sz w:val="16"/>
        </w:rPr>
        <w:t xml:space="preserve">, </w:t>
      </w:r>
      <w:r w:rsidRPr="00243D20">
        <w:rPr>
          <w:rStyle w:val="StyleUnderline"/>
          <w:highlight w:val="cyan"/>
        </w:rPr>
        <w:t>and</w:t>
      </w:r>
      <w:r w:rsidRPr="00321F85">
        <w:rPr>
          <w:rStyle w:val="StyleUnderline"/>
        </w:rPr>
        <w:t xml:space="preserve"> the prime</w:t>
      </w:r>
      <w:r w:rsidRPr="002C42EE">
        <w:rPr>
          <w:sz w:val="16"/>
        </w:rPr>
        <w:t xml:space="preserve"> </w:t>
      </w:r>
      <w:r w:rsidRPr="00321F85">
        <w:rPr>
          <w:rStyle w:val="StyleUnderline"/>
        </w:rPr>
        <w:t xml:space="preserve">minister, Li </w:t>
      </w:r>
      <w:r w:rsidRPr="00243D20">
        <w:rPr>
          <w:rStyle w:val="StyleUnderline"/>
          <w:highlight w:val="cyan"/>
        </w:rPr>
        <w:t>Keqiang</w:t>
      </w:r>
      <w:r w:rsidRPr="002C42EE">
        <w:rPr>
          <w:sz w:val="16"/>
        </w:rPr>
        <w:t xml:space="preserve">, the supposed steward of the Chinese economy. “The recent People’s Daily interview … </w:t>
      </w:r>
      <w:r w:rsidRPr="00321F85">
        <w:rPr>
          <w:rStyle w:val="StyleUnderline"/>
        </w:rPr>
        <w:t xml:space="preserve">not only </w:t>
      </w:r>
      <w:r w:rsidRPr="00243D20">
        <w:rPr>
          <w:rStyle w:val="StyleUnderline"/>
          <w:highlight w:val="cyan"/>
        </w:rPr>
        <w:t>exposes</w:t>
      </w:r>
      <w:r w:rsidRPr="00321F85">
        <w:rPr>
          <w:rStyle w:val="StyleUnderline"/>
        </w:rPr>
        <w:t xml:space="preserve"> a deep </w:t>
      </w:r>
      <w:r w:rsidRPr="00243D20">
        <w:rPr>
          <w:rStyle w:val="StyleUnderline"/>
          <w:highlight w:val="cyan"/>
        </w:rPr>
        <w:t>rift</w:t>
      </w:r>
      <w:r w:rsidRPr="00321F85">
        <w:rPr>
          <w:rStyle w:val="StyleUnderline"/>
        </w:rPr>
        <w:t xml:space="preserve"> </w:t>
      </w:r>
      <w:r w:rsidRPr="00243D20">
        <w:rPr>
          <w:rStyle w:val="StyleUnderline"/>
        </w:rPr>
        <w:t>between</w:t>
      </w:r>
      <w:r w:rsidRPr="002C42EE">
        <w:rPr>
          <w:sz w:val="16"/>
        </w:rPr>
        <w:t xml:space="preserve"> [Xi and Li] …</w:t>
      </w:r>
      <w:r w:rsidRPr="00321F85">
        <w:rPr>
          <w:rStyle w:val="StyleUnderline"/>
        </w:rPr>
        <w:t xml:space="preserve"> </w:t>
      </w:r>
      <w:r w:rsidRPr="00243D20">
        <w:rPr>
          <w:rStyle w:val="StyleUnderline"/>
          <w:highlight w:val="cyan"/>
        </w:rPr>
        <w:t>it</w:t>
      </w:r>
      <w:r w:rsidRPr="00321F85">
        <w:rPr>
          <w:rStyle w:val="StyleUnderline"/>
        </w:rPr>
        <w:t xml:space="preserve"> also </w:t>
      </w:r>
      <w:r w:rsidRPr="00243D20">
        <w:rPr>
          <w:rStyle w:val="StyleUnderline"/>
          <w:highlight w:val="cyan"/>
        </w:rPr>
        <w:t>shows</w:t>
      </w:r>
      <w:r w:rsidRPr="00321F85">
        <w:rPr>
          <w:rStyle w:val="StyleUnderline"/>
        </w:rPr>
        <w:t xml:space="preserve"> the </w:t>
      </w:r>
      <w:r w:rsidRPr="00243D20">
        <w:rPr>
          <w:rStyle w:val="StyleUnderline"/>
          <w:highlight w:val="cyan"/>
        </w:rPr>
        <w:t>power</w:t>
      </w:r>
      <w:r w:rsidRPr="00321F85">
        <w:rPr>
          <w:rStyle w:val="StyleUnderline"/>
        </w:rPr>
        <w:t xml:space="preserve"> </w:t>
      </w:r>
      <w:r w:rsidRPr="00243D20">
        <w:rPr>
          <w:rStyle w:val="StyleUnderline"/>
          <w:highlight w:val="cyan"/>
        </w:rPr>
        <w:t>struggle</w:t>
      </w:r>
      <w:r w:rsidRPr="00321F85">
        <w:rPr>
          <w:rStyle w:val="StyleUnderline"/>
        </w:rPr>
        <w:t xml:space="preserve"> </w:t>
      </w:r>
      <w:r w:rsidRPr="00243D20">
        <w:rPr>
          <w:rStyle w:val="StyleUnderline"/>
          <w:highlight w:val="cyan"/>
        </w:rPr>
        <w:t>has</w:t>
      </w:r>
      <w:r w:rsidRPr="00321F85">
        <w:rPr>
          <w:rStyle w:val="StyleUnderline"/>
        </w:rPr>
        <w:t xml:space="preserve"> </w:t>
      </w:r>
      <w:r w:rsidRPr="00243D20">
        <w:rPr>
          <w:rStyle w:val="StyleUnderline"/>
          <w:highlight w:val="cyan"/>
        </w:rPr>
        <w:t>got</w:t>
      </w:r>
      <w:r w:rsidRPr="00321F85">
        <w:rPr>
          <w:rStyle w:val="StyleUnderline"/>
        </w:rPr>
        <w:t xml:space="preserve"> so </w:t>
      </w:r>
      <w:r w:rsidRPr="00243D20">
        <w:rPr>
          <w:rStyle w:val="StyleUnderline"/>
          <w:highlight w:val="cyan"/>
        </w:rPr>
        <w:t>bitter</w:t>
      </w:r>
      <w:r w:rsidRPr="00321F85">
        <w:rPr>
          <w:rStyle w:val="StyleUnderline"/>
        </w:rPr>
        <w:t xml:space="preserve"> </w:t>
      </w:r>
      <w:r w:rsidRPr="00243D20">
        <w:rPr>
          <w:rStyle w:val="StyleUnderline"/>
          <w:highlight w:val="cyan"/>
        </w:rPr>
        <w:t>that</w:t>
      </w:r>
      <w:r w:rsidRPr="00321F85">
        <w:rPr>
          <w:rStyle w:val="StyleUnderline"/>
        </w:rPr>
        <w:t xml:space="preserve"> the </w:t>
      </w:r>
      <w:r w:rsidRPr="00243D20">
        <w:rPr>
          <w:rStyle w:val="StyleUnderline"/>
          <w:highlight w:val="cyan"/>
        </w:rPr>
        <w:t>president</w:t>
      </w:r>
      <w:r w:rsidRPr="00321F85">
        <w:rPr>
          <w:rStyle w:val="StyleUnderline"/>
        </w:rPr>
        <w:t xml:space="preserve"> </w:t>
      </w:r>
      <w:r w:rsidRPr="00243D20">
        <w:rPr>
          <w:rStyle w:val="StyleUnderline"/>
          <w:highlight w:val="cyan"/>
        </w:rPr>
        <w:t>had</w:t>
      </w:r>
      <w:r w:rsidRPr="00321F85">
        <w:rPr>
          <w:rStyle w:val="StyleUnderline"/>
        </w:rPr>
        <w:t xml:space="preserve"> to </w:t>
      </w:r>
      <w:r w:rsidRPr="00243D20">
        <w:rPr>
          <w:rStyle w:val="StyleUnderline"/>
          <w:highlight w:val="cyan"/>
        </w:rPr>
        <w:t>resort</w:t>
      </w:r>
      <w:r w:rsidRPr="00321F85">
        <w:rPr>
          <w:rStyle w:val="StyleUnderline"/>
        </w:rPr>
        <w:t xml:space="preserve"> to the </w:t>
      </w:r>
      <w:r w:rsidRPr="00243D20">
        <w:rPr>
          <w:rStyle w:val="StyleUnderline"/>
          <w:highlight w:val="cyan"/>
        </w:rPr>
        <w:t>media</w:t>
      </w:r>
      <w:r w:rsidRPr="00321F85">
        <w:rPr>
          <w:rStyle w:val="StyleUnderline"/>
        </w:rPr>
        <w:t xml:space="preserve"> </w:t>
      </w:r>
      <w:r w:rsidRPr="00243D20">
        <w:rPr>
          <w:rStyle w:val="StyleUnderline"/>
          <w:highlight w:val="cyan"/>
        </w:rPr>
        <w:t>to push his agenda</w:t>
      </w:r>
      <w:r w:rsidRPr="002C42EE">
        <w:rPr>
          <w:sz w:val="16"/>
        </w:rPr>
        <w:t>,” one commentator said in the South China Morning Post. “</w:t>
      </w:r>
      <w:r w:rsidRPr="00321F85">
        <w:rPr>
          <w:rStyle w:val="StyleUnderline"/>
        </w:rPr>
        <w:t xml:space="preserve">Clear </w:t>
      </w:r>
      <w:r w:rsidRPr="00243D20">
        <w:rPr>
          <w:rStyle w:val="StyleUnderline"/>
          <w:highlight w:val="cyan"/>
        </w:rPr>
        <w:t>divisions</w:t>
      </w:r>
      <w:r w:rsidRPr="00321F85">
        <w:rPr>
          <w:rStyle w:val="StyleUnderline"/>
        </w:rPr>
        <w:t xml:space="preserve"> </w:t>
      </w:r>
      <w:r w:rsidRPr="00243D20">
        <w:rPr>
          <w:rStyle w:val="StyleUnderline"/>
          <w:highlight w:val="cyan"/>
        </w:rPr>
        <w:t>have</w:t>
      </w:r>
      <w:r w:rsidRPr="00321F85">
        <w:rPr>
          <w:rStyle w:val="StyleUnderline"/>
        </w:rPr>
        <w:t xml:space="preserve"> </w:t>
      </w:r>
      <w:r w:rsidRPr="00243D20">
        <w:rPr>
          <w:rStyle w:val="StyleUnderline"/>
          <w:highlight w:val="cyan"/>
        </w:rPr>
        <w:t>emerged</w:t>
      </w:r>
      <w:r w:rsidRPr="00321F85">
        <w:rPr>
          <w:rStyle w:val="StyleUnderline"/>
        </w:rPr>
        <w:t xml:space="preserve"> </w:t>
      </w:r>
      <w:r w:rsidRPr="00243D20">
        <w:rPr>
          <w:rStyle w:val="StyleUnderline"/>
          <w:highlight w:val="cyan"/>
        </w:rPr>
        <w:t>within</w:t>
      </w:r>
      <w:r w:rsidRPr="00321F85">
        <w:rPr>
          <w:rStyle w:val="StyleUnderline"/>
        </w:rPr>
        <w:t xml:space="preserve"> the Chinese </w:t>
      </w:r>
      <w:r w:rsidRPr="00243D20">
        <w:rPr>
          <w:rStyle w:val="StyleUnderline"/>
          <w:highlight w:val="cyan"/>
        </w:rPr>
        <w:t>leadership</w:t>
      </w:r>
      <w:r w:rsidRPr="00321F85">
        <w:rPr>
          <w:rStyle w:val="StyleUnderline"/>
        </w:rPr>
        <w:t>,</w:t>
      </w:r>
      <w:r w:rsidRPr="002C42EE">
        <w:rPr>
          <w:sz w:val="16"/>
        </w:rPr>
        <w:t xml:space="preserve">” wrote Nikkei’s Harada Issaku, </w:t>
      </w:r>
      <w:r w:rsidRPr="00321F85">
        <w:rPr>
          <w:rStyle w:val="StyleUnderline"/>
        </w:rPr>
        <w:t>claiming the two camps were “locking horns” over whether to prioritise economic stability or structural reforms</w:t>
      </w:r>
      <w:r w:rsidRPr="002C42EE">
        <w:rPr>
          <w:sz w:val="16"/>
        </w:rPr>
        <w:t xml:space="preserve">. The 9 May article – penned by an unnamed yet supposedly “authoritative” scribe – warned </w:t>
      </w:r>
      <w:r w:rsidRPr="00321F85">
        <w:rPr>
          <w:rStyle w:val="StyleUnderline"/>
        </w:rPr>
        <w:t>excessive credit growth could plunge China into financial turmoil</w:t>
      </w:r>
      <w:r w:rsidRPr="002C42EE">
        <w:rPr>
          <w:sz w:val="16"/>
        </w:rPr>
        <w:t xml:space="preserve">, even wiping out the savings of the ordinary citizens. As if to hammer that point home, a second, even longer article followed 24 hours later – this time a speech by Xi Jinping – in which the president laid out his vision for the Chinese economy and what he called supply-side structural reform. “Taken together, the articles signal that </w:t>
      </w:r>
      <w:r w:rsidRPr="00243D20">
        <w:rPr>
          <w:rStyle w:val="StyleUnderline"/>
          <w:highlight w:val="cyan"/>
        </w:rPr>
        <w:t>Xi</w:t>
      </w:r>
      <w:r w:rsidRPr="00321F85">
        <w:rPr>
          <w:rStyle w:val="StyleUnderline"/>
        </w:rPr>
        <w:t xml:space="preserve"> </w:t>
      </w:r>
      <w:r w:rsidRPr="00243D20">
        <w:rPr>
          <w:rStyle w:val="StyleUnderline"/>
          <w:highlight w:val="cyan"/>
        </w:rPr>
        <w:t>has</w:t>
      </w:r>
      <w:r w:rsidRPr="00321F85">
        <w:rPr>
          <w:rStyle w:val="StyleUnderline"/>
        </w:rPr>
        <w:t xml:space="preserve"> decided to </w:t>
      </w:r>
      <w:r w:rsidRPr="00243D20">
        <w:rPr>
          <w:rStyle w:val="StyleUnderline"/>
          <w:highlight w:val="cyan"/>
        </w:rPr>
        <w:t>take</w:t>
      </w:r>
      <w:r w:rsidRPr="00321F85">
        <w:rPr>
          <w:rStyle w:val="StyleUnderline"/>
        </w:rPr>
        <w:t xml:space="preserve"> </w:t>
      </w:r>
      <w:r w:rsidRPr="00243D20">
        <w:rPr>
          <w:rStyle w:val="StyleUnderline"/>
          <w:highlight w:val="cyan"/>
        </w:rPr>
        <w:t>the driver’s</w:t>
      </w:r>
      <w:r w:rsidRPr="00321F85">
        <w:rPr>
          <w:rStyle w:val="StyleUnderline"/>
        </w:rPr>
        <w:t xml:space="preserve"> </w:t>
      </w:r>
      <w:r w:rsidRPr="00243D20">
        <w:rPr>
          <w:rStyle w:val="StyleUnderline"/>
          <w:highlight w:val="cyan"/>
        </w:rPr>
        <w:t>seat to steer</w:t>
      </w:r>
      <w:r w:rsidRPr="00321F85">
        <w:rPr>
          <w:rStyle w:val="StyleUnderline"/>
        </w:rPr>
        <w:t xml:space="preserve"> China’s </w:t>
      </w:r>
      <w:r w:rsidRPr="00243D20">
        <w:rPr>
          <w:rStyle w:val="StyleUnderline"/>
          <w:highlight w:val="cyan"/>
        </w:rPr>
        <w:t>economy</w:t>
      </w:r>
      <w:r w:rsidRPr="00321F85">
        <w:rPr>
          <w:rStyle w:val="StyleUnderline"/>
        </w:rPr>
        <w:t xml:space="preserve"> at a time </w:t>
      </w:r>
      <w:r w:rsidRPr="00243D20">
        <w:rPr>
          <w:rStyle w:val="StyleUnderline"/>
          <w:highlight w:val="cyan"/>
        </w:rPr>
        <w:t>when</w:t>
      </w:r>
      <w:r w:rsidRPr="00321F85">
        <w:rPr>
          <w:rStyle w:val="StyleUnderline"/>
        </w:rPr>
        <w:t xml:space="preserve"> </w:t>
      </w:r>
      <w:r w:rsidRPr="00243D20">
        <w:rPr>
          <w:rStyle w:val="StyleUnderline"/>
          <w:highlight w:val="cyan"/>
        </w:rPr>
        <w:t>there</w:t>
      </w:r>
      <w:r w:rsidRPr="00321F85">
        <w:rPr>
          <w:rStyle w:val="StyleUnderline"/>
        </w:rPr>
        <w:t xml:space="preserve"> </w:t>
      </w:r>
      <w:r w:rsidRPr="00243D20">
        <w:rPr>
          <w:rStyle w:val="StyleUnderline"/>
          <w:highlight w:val="cyan"/>
        </w:rPr>
        <w:t>are i</w:t>
      </w:r>
      <w:r w:rsidRPr="00321F85">
        <w:rPr>
          <w:rStyle w:val="StyleUnderline"/>
        </w:rPr>
        <w:t xml:space="preserve">ntense internal </w:t>
      </w:r>
      <w:r w:rsidRPr="00243D20">
        <w:rPr>
          <w:rStyle w:val="StyleUnderline"/>
          <w:highlight w:val="cyan"/>
        </w:rPr>
        <w:t>debates</w:t>
      </w:r>
      <w:r w:rsidRPr="00321F85">
        <w:rPr>
          <w:rStyle w:val="StyleUnderline"/>
        </w:rPr>
        <w:t xml:space="preserve"> </w:t>
      </w:r>
      <w:r w:rsidRPr="00243D20">
        <w:rPr>
          <w:rStyle w:val="StyleUnderline"/>
          <w:highlight w:val="cyan"/>
        </w:rPr>
        <w:t>among</w:t>
      </w:r>
      <w:r w:rsidRPr="00321F85">
        <w:rPr>
          <w:rStyle w:val="StyleUnderline"/>
        </w:rPr>
        <w:t xml:space="preserve"> </w:t>
      </w:r>
      <w:r w:rsidRPr="00243D20">
        <w:rPr>
          <w:rStyle w:val="StyleUnderline"/>
          <w:highlight w:val="cyan"/>
        </w:rPr>
        <w:t>officials</w:t>
      </w:r>
      <w:r w:rsidRPr="00321F85">
        <w:rPr>
          <w:rStyle w:val="StyleUnderline"/>
        </w:rPr>
        <w:t xml:space="preserve"> </w:t>
      </w:r>
      <w:r w:rsidRPr="00243D20">
        <w:rPr>
          <w:rStyle w:val="StyleUnderline"/>
          <w:highlight w:val="cyan"/>
        </w:rPr>
        <w:t>over</w:t>
      </w:r>
      <w:r w:rsidRPr="00321F85">
        <w:rPr>
          <w:rStyle w:val="StyleUnderline"/>
        </w:rPr>
        <w:t xml:space="preserve"> its overall </w:t>
      </w:r>
      <w:r w:rsidRPr="00243D20">
        <w:rPr>
          <w:rStyle w:val="StyleUnderline"/>
          <w:highlight w:val="cyan"/>
        </w:rPr>
        <w:t>direction</w:t>
      </w:r>
      <w:r w:rsidRPr="002C42EE">
        <w:rPr>
          <w:sz w:val="16"/>
        </w:rPr>
        <w:t xml:space="preserve">,” Wang Xiangwei argued in the South China Morning Post. Like many observers, he described the front page interview as a “repudiation” of Li Keqiang-backed efforts to prop up economic growth by turning on the credit taps. China’s economy stabilised in the first quarter of this year as a record 4.6 trillion yuan (£477.3bn) of credit was released, leading some to question Beijing’s commitment to structural reforms. China watchers have been left bamboozled at the mystifying way in which top-level policy making debates have played out in the pages of the party newspaper. </w:t>
      </w:r>
      <w:r w:rsidRPr="00243D20">
        <w:rPr>
          <w:rStyle w:val="StyleUnderline"/>
          <w:highlight w:val="cyan"/>
        </w:rPr>
        <w:t>Some</w:t>
      </w:r>
      <w:r w:rsidRPr="00321F85">
        <w:rPr>
          <w:rStyle w:val="StyleUnderline"/>
        </w:rPr>
        <w:t xml:space="preserve"> </w:t>
      </w:r>
      <w:r w:rsidRPr="00243D20">
        <w:rPr>
          <w:rStyle w:val="StyleUnderline"/>
          <w:highlight w:val="cyan"/>
        </w:rPr>
        <w:t>read</w:t>
      </w:r>
      <w:r w:rsidRPr="00321F85">
        <w:rPr>
          <w:rStyle w:val="StyleUnderline"/>
        </w:rPr>
        <w:t xml:space="preserve"> the articles </w:t>
      </w:r>
      <w:r w:rsidRPr="00243D20">
        <w:rPr>
          <w:rStyle w:val="StyleUnderline"/>
          <w:highlight w:val="cyan"/>
        </w:rPr>
        <w:t>as</w:t>
      </w:r>
      <w:r w:rsidRPr="00321F85">
        <w:rPr>
          <w:rStyle w:val="StyleUnderline"/>
        </w:rPr>
        <w:t xml:space="preserve"> </w:t>
      </w:r>
      <w:r w:rsidRPr="00243D20">
        <w:rPr>
          <w:rStyle w:val="StyleUnderline"/>
          <w:highlight w:val="cyan"/>
        </w:rPr>
        <w:t>a</w:t>
      </w:r>
      <w:r w:rsidRPr="00321F85">
        <w:rPr>
          <w:rStyle w:val="StyleUnderline"/>
        </w:rPr>
        <w:t xml:space="preserve"> </w:t>
      </w:r>
      <w:r w:rsidRPr="00243D20">
        <w:rPr>
          <w:rStyle w:val="StyleUnderline"/>
          <w:highlight w:val="cyan"/>
        </w:rPr>
        <w:t>sign</w:t>
      </w:r>
      <w:r w:rsidRPr="00321F85">
        <w:rPr>
          <w:rStyle w:val="StyleUnderline"/>
        </w:rPr>
        <w:t xml:space="preserve"> </w:t>
      </w:r>
      <w:r w:rsidRPr="00243D20">
        <w:rPr>
          <w:rStyle w:val="StyleUnderline"/>
          <w:highlight w:val="cyan"/>
        </w:rPr>
        <w:t>relations</w:t>
      </w:r>
      <w:r w:rsidRPr="00321F85">
        <w:rPr>
          <w:rStyle w:val="StyleUnderline"/>
        </w:rPr>
        <w:t xml:space="preserve"> between Xi and Li </w:t>
      </w:r>
      <w:r w:rsidRPr="00243D20">
        <w:rPr>
          <w:rStyle w:val="StyleUnderline"/>
          <w:highlight w:val="cyan"/>
        </w:rPr>
        <w:t>are breaking down</w:t>
      </w:r>
      <w:r w:rsidRPr="00321F85">
        <w:rPr>
          <w:rStyle w:val="StyleUnderline"/>
        </w:rPr>
        <w:t xml:space="preserve"> and predict the latter could be replaced next year by the president’s current anti-corruption tsar Wang Qishan.</w:t>
      </w:r>
      <w:r w:rsidRPr="002C42EE">
        <w:rPr>
          <w:sz w:val="16"/>
        </w:rPr>
        <w:t xml:space="preserve"> As evidence they point to the widespread suspicion that the first People’s Daily article was the work of Liu He, a Harvard-educated economist who went to school with Xi during the 1960s and is now one of his closest advisers. </w:t>
      </w:r>
      <w:r w:rsidRPr="00243D20">
        <w:rPr>
          <w:rStyle w:val="StyleUnderline"/>
          <w:highlight w:val="cyan"/>
        </w:rPr>
        <w:t>Others</w:t>
      </w:r>
      <w:r w:rsidRPr="00321F85">
        <w:rPr>
          <w:rStyle w:val="StyleUnderline"/>
        </w:rPr>
        <w:t xml:space="preserve"> </w:t>
      </w:r>
      <w:r w:rsidRPr="00243D20">
        <w:rPr>
          <w:rStyle w:val="StyleUnderline"/>
          <w:highlight w:val="cyan"/>
        </w:rPr>
        <w:t>believe</w:t>
      </w:r>
      <w:r w:rsidRPr="002C42EE">
        <w:rPr>
          <w:sz w:val="16"/>
        </w:rPr>
        <w:t xml:space="preserve"> the articles suggest </w:t>
      </w:r>
      <w:r w:rsidRPr="00243D20">
        <w:rPr>
          <w:rStyle w:val="StyleUnderline"/>
          <w:highlight w:val="cyan"/>
        </w:rPr>
        <w:t>major</w:t>
      </w:r>
      <w:r w:rsidRPr="00321F85">
        <w:rPr>
          <w:rStyle w:val="StyleUnderline"/>
        </w:rPr>
        <w:t xml:space="preserve"> policy </w:t>
      </w:r>
      <w:r w:rsidRPr="00243D20">
        <w:rPr>
          <w:rStyle w:val="StyleUnderline"/>
          <w:highlight w:val="cyan"/>
        </w:rPr>
        <w:t>changes</w:t>
      </w:r>
      <w:r w:rsidRPr="00321F85">
        <w:rPr>
          <w:rStyle w:val="StyleUnderline"/>
        </w:rPr>
        <w:t xml:space="preserve"> </w:t>
      </w:r>
      <w:r w:rsidRPr="00243D20">
        <w:rPr>
          <w:rStyle w:val="StyleUnderline"/>
          <w:highlight w:val="cyan"/>
        </w:rPr>
        <w:t>are</w:t>
      </w:r>
      <w:r w:rsidRPr="00321F85">
        <w:rPr>
          <w:rStyle w:val="StyleUnderline"/>
        </w:rPr>
        <w:t xml:space="preserve"> </w:t>
      </w:r>
      <w:r w:rsidRPr="00243D20">
        <w:rPr>
          <w:rStyle w:val="StyleUnderline"/>
          <w:highlight w:val="cyan"/>
        </w:rPr>
        <w:t>imminent</w:t>
      </w:r>
      <w:r w:rsidRPr="00321F85">
        <w:rPr>
          <w:rStyle w:val="StyleUnderline"/>
        </w:rPr>
        <w:t xml:space="preserve"> or are designed to remind provincial officials that a massive new stimulus campaign</w:t>
      </w:r>
      <w:r w:rsidRPr="002C42EE">
        <w:rPr>
          <w:sz w:val="16"/>
        </w:rPr>
        <w:t xml:space="preserve"> – similar to that seen during the global financial crisis in 2009 – is off the menu. “The very fact that this gets played out in the People’s Daily leaves us all thinking, ‘What is going on?’” said Fraser Howie, the co-author of Red Capitalism: the fragile financial foundation of China’s extraordinary rise. “Yes, it’s indicative of something – but like so much in China we are not exactly sure what it is indicative of.” Bill Bishop, the publisher of Sinocism, a newsletter about China’s politics and economy, admitted he was also struggling to untangle the “crazy speculation”. “We all have to start exercising our atrophied Pekingology muscles to figure out what is really going on.” Bishop said one plausible scenario was that Li would be sidelined from economic affairs at next year’s 19th Communist party congress and replaced by Wang Qishan in a bid to advance painful but necessary economic reforms. “From the perspective of reform, Wang has got a great reputation and in many ways would be much more effective within the bureaucracy. Certainly people are afraid of him.” During a tour of China’s northeastern rust belt this week, Xi reaffirmed his commitment to reforms. </w:t>
      </w:r>
      <w:r w:rsidRPr="00321F85">
        <w:rPr>
          <w:rStyle w:val="StyleUnderline"/>
        </w:rPr>
        <w:t>“If we hesitate in making decisions and do things halfway, we will lose this rare opportunity</w:t>
      </w:r>
      <w:r w:rsidRPr="002C42EE">
        <w:rPr>
          <w:sz w:val="16"/>
        </w:rPr>
        <w:t xml:space="preserve">,” he said, according to China’s official news agency. Howie said he saw the </w:t>
      </w:r>
      <w:r w:rsidRPr="00243D20">
        <w:rPr>
          <w:rStyle w:val="StyleUnderline"/>
          <w:highlight w:val="cyan"/>
        </w:rPr>
        <w:t>battles</w:t>
      </w:r>
      <w:r w:rsidRPr="00321F85">
        <w:rPr>
          <w:rStyle w:val="StyleUnderline"/>
        </w:rPr>
        <w:t xml:space="preserve"> </w:t>
      </w:r>
      <w:r w:rsidRPr="00243D20">
        <w:rPr>
          <w:rStyle w:val="StyleUnderline"/>
          <w:highlight w:val="cyan"/>
        </w:rPr>
        <w:t>over</w:t>
      </w:r>
      <w:r w:rsidRPr="00321F85">
        <w:rPr>
          <w:rStyle w:val="StyleUnderline"/>
        </w:rPr>
        <w:t xml:space="preserve"> </w:t>
      </w:r>
      <w:r w:rsidRPr="00243D20">
        <w:rPr>
          <w:rStyle w:val="StyleUnderline"/>
          <w:highlight w:val="cyan"/>
        </w:rPr>
        <w:t>economic</w:t>
      </w:r>
      <w:r w:rsidRPr="00321F85">
        <w:rPr>
          <w:rStyle w:val="StyleUnderline"/>
        </w:rPr>
        <w:t xml:space="preserve"> </w:t>
      </w:r>
      <w:r w:rsidRPr="00243D20">
        <w:rPr>
          <w:rStyle w:val="StyleUnderline"/>
          <w:highlight w:val="cyan"/>
        </w:rPr>
        <w:t>policy</w:t>
      </w:r>
      <w:r w:rsidRPr="002C42EE">
        <w:rPr>
          <w:sz w:val="16"/>
        </w:rPr>
        <w:t xml:space="preserve"> less as a boxing match, in which red and blue teams traded punches, and more </w:t>
      </w:r>
      <w:r w:rsidRPr="00243D20">
        <w:rPr>
          <w:rStyle w:val="StyleUnderline"/>
          <w:highlight w:val="cyan"/>
        </w:rPr>
        <w:t>as</w:t>
      </w:r>
      <w:r w:rsidRPr="00321F85">
        <w:rPr>
          <w:rStyle w:val="StyleUnderline"/>
        </w:rPr>
        <w:t xml:space="preserve"> a </w:t>
      </w:r>
      <w:r w:rsidRPr="00243D20">
        <w:rPr>
          <w:rStyle w:val="StyleUnderline"/>
          <w:highlight w:val="cyan"/>
        </w:rPr>
        <w:t>raging</w:t>
      </w:r>
      <w:r w:rsidRPr="00321F85">
        <w:rPr>
          <w:rStyle w:val="StyleUnderline"/>
        </w:rPr>
        <w:t xml:space="preserve"> forest </w:t>
      </w:r>
      <w:r w:rsidRPr="00243D20">
        <w:rPr>
          <w:rStyle w:val="StyleUnderline"/>
          <w:highlight w:val="cyan"/>
        </w:rPr>
        <w:t>fire</w:t>
      </w:r>
      <w:r w:rsidRPr="00321F85">
        <w:rPr>
          <w:rStyle w:val="StyleUnderline"/>
        </w:rPr>
        <w:t xml:space="preserve"> </w:t>
      </w:r>
      <w:r w:rsidRPr="00243D20">
        <w:rPr>
          <w:rStyle w:val="StyleUnderline"/>
          <w:highlight w:val="cyan"/>
        </w:rPr>
        <w:t>where</w:t>
      </w:r>
      <w:r w:rsidRPr="00321F85">
        <w:rPr>
          <w:rStyle w:val="StyleUnderline"/>
        </w:rPr>
        <w:t xml:space="preserve"> police </w:t>
      </w:r>
      <w:r w:rsidRPr="00243D20">
        <w:rPr>
          <w:rStyle w:val="StyleUnderline"/>
          <w:highlight w:val="cyan"/>
        </w:rPr>
        <w:t>officers</w:t>
      </w:r>
      <w:r w:rsidRPr="00321F85">
        <w:rPr>
          <w:rStyle w:val="StyleUnderline"/>
        </w:rPr>
        <w:t xml:space="preserve"> and fire fighters </w:t>
      </w:r>
      <w:r w:rsidRPr="00243D20">
        <w:rPr>
          <w:rStyle w:val="StyleUnderline"/>
          <w:highlight w:val="cyan"/>
        </w:rPr>
        <w:t>were</w:t>
      </w:r>
      <w:r w:rsidRPr="00321F85">
        <w:rPr>
          <w:rStyle w:val="StyleUnderline"/>
        </w:rPr>
        <w:t xml:space="preserve"> </w:t>
      </w:r>
      <w:r w:rsidRPr="00243D20">
        <w:rPr>
          <w:rStyle w:val="StyleUnderline"/>
          <w:highlight w:val="cyan"/>
        </w:rPr>
        <w:t>tripping</w:t>
      </w:r>
      <w:r w:rsidRPr="00321F85">
        <w:rPr>
          <w:rStyle w:val="StyleUnderline"/>
        </w:rPr>
        <w:t xml:space="preserve"> over each other </w:t>
      </w:r>
      <w:r w:rsidRPr="00243D20">
        <w:rPr>
          <w:rStyle w:val="StyleUnderline"/>
          <w:highlight w:val="cyan"/>
        </w:rPr>
        <w:t>as they tried</w:t>
      </w:r>
      <w:r w:rsidRPr="00321F85">
        <w:rPr>
          <w:rStyle w:val="StyleUnderline"/>
        </w:rPr>
        <w:t xml:space="preserve"> </w:t>
      </w:r>
      <w:r w:rsidRPr="00243D20">
        <w:rPr>
          <w:rStyle w:val="StyleUnderline"/>
          <w:highlight w:val="cyan"/>
        </w:rPr>
        <w:t>different</w:t>
      </w:r>
      <w:r w:rsidRPr="00321F85">
        <w:rPr>
          <w:rStyle w:val="StyleUnderline"/>
        </w:rPr>
        <w:t xml:space="preserve"> </w:t>
      </w:r>
      <w:r w:rsidRPr="00243D20">
        <w:rPr>
          <w:rStyle w:val="StyleUnderline"/>
          <w:highlight w:val="cyan"/>
        </w:rPr>
        <w:t>techniques</w:t>
      </w:r>
      <w:r w:rsidRPr="00321F85">
        <w:rPr>
          <w:rStyle w:val="StyleUnderline"/>
        </w:rPr>
        <w:t xml:space="preserve"> </w:t>
      </w:r>
      <w:r w:rsidRPr="00243D20">
        <w:rPr>
          <w:rStyle w:val="StyleUnderline"/>
          <w:highlight w:val="cyan"/>
        </w:rPr>
        <w:t>to</w:t>
      </w:r>
      <w:r w:rsidRPr="00321F85">
        <w:rPr>
          <w:rStyle w:val="StyleUnderline"/>
        </w:rPr>
        <w:t xml:space="preserve"> </w:t>
      </w:r>
      <w:r w:rsidRPr="00243D20">
        <w:rPr>
          <w:rStyle w:val="StyleUnderline"/>
          <w:highlight w:val="cyan"/>
        </w:rPr>
        <w:t>extinguish</w:t>
      </w:r>
      <w:r w:rsidRPr="00321F85">
        <w:rPr>
          <w:rStyle w:val="StyleUnderline"/>
        </w:rPr>
        <w:t xml:space="preserve"> the </w:t>
      </w:r>
      <w:r w:rsidRPr="00243D20">
        <w:rPr>
          <w:rStyle w:val="StyleUnderline"/>
          <w:highlight w:val="cyan"/>
        </w:rPr>
        <w:t>flames</w:t>
      </w:r>
      <w:r w:rsidRPr="00321F85">
        <w:rPr>
          <w:rStyle w:val="StyleUnderline"/>
        </w:rPr>
        <w:t xml:space="preserve"> </w:t>
      </w:r>
      <w:r w:rsidRPr="00243D20">
        <w:rPr>
          <w:rStyle w:val="StyleUnderline"/>
          <w:highlight w:val="cyan"/>
        </w:rPr>
        <w:t>of</w:t>
      </w:r>
      <w:r w:rsidRPr="00321F85">
        <w:rPr>
          <w:rStyle w:val="StyleUnderline"/>
        </w:rPr>
        <w:t xml:space="preserve"> a rapidly </w:t>
      </w:r>
      <w:r w:rsidRPr="00243D20">
        <w:rPr>
          <w:rStyle w:val="StyleUnderline"/>
          <w:highlight w:val="cyan"/>
        </w:rPr>
        <w:t>fading</w:t>
      </w:r>
      <w:r w:rsidRPr="00321F85">
        <w:rPr>
          <w:rStyle w:val="StyleUnderline"/>
        </w:rPr>
        <w:t xml:space="preserve"> </w:t>
      </w:r>
      <w:r w:rsidRPr="00243D20">
        <w:rPr>
          <w:rStyle w:val="StyleUnderline"/>
          <w:highlight w:val="cyan"/>
        </w:rPr>
        <w:t>economy</w:t>
      </w:r>
      <w:r w:rsidRPr="002C42EE">
        <w:rPr>
          <w:sz w:val="16"/>
        </w:rPr>
        <w:t xml:space="preserve">. “There is this mismatch of endeavours. </w:t>
      </w:r>
      <w:r w:rsidRPr="00321F85">
        <w:rPr>
          <w:rStyle w:val="StyleUnderline"/>
        </w:rPr>
        <w:t xml:space="preserve">They all understand they need to solve the problem. </w:t>
      </w:r>
      <w:r w:rsidRPr="00243D20">
        <w:rPr>
          <w:rStyle w:val="StyleUnderline"/>
          <w:highlight w:val="cyan"/>
        </w:rPr>
        <w:t>I</w:t>
      </w:r>
      <w:r w:rsidRPr="00321F85">
        <w:rPr>
          <w:rStyle w:val="StyleUnderline"/>
        </w:rPr>
        <w:t xml:space="preserve"> just </w:t>
      </w:r>
      <w:r w:rsidRPr="00243D20">
        <w:rPr>
          <w:rStyle w:val="StyleUnderline"/>
          <w:highlight w:val="cyan"/>
        </w:rPr>
        <w:t>don’t</w:t>
      </w:r>
      <w:r w:rsidRPr="00321F85">
        <w:rPr>
          <w:rStyle w:val="StyleUnderline"/>
        </w:rPr>
        <w:t xml:space="preserve"> </w:t>
      </w:r>
      <w:r w:rsidRPr="00243D20">
        <w:rPr>
          <w:rStyle w:val="StyleUnderline"/>
          <w:highlight w:val="cyan"/>
        </w:rPr>
        <w:t>think</w:t>
      </w:r>
      <w:r w:rsidRPr="00321F85">
        <w:rPr>
          <w:rStyle w:val="StyleUnderline"/>
        </w:rPr>
        <w:t xml:space="preserve"> </w:t>
      </w:r>
      <w:r w:rsidRPr="00243D20">
        <w:rPr>
          <w:rStyle w:val="StyleUnderline"/>
          <w:highlight w:val="cyan"/>
        </w:rPr>
        <w:t>they</w:t>
      </w:r>
      <w:r w:rsidRPr="00321F85">
        <w:rPr>
          <w:rStyle w:val="StyleUnderline"/>
        </w:rPr>
        <w:t xml:space="preserve"> fully </w:t>
      </w:r>
      <w:r w:rsidRPr="00243D20">
        <w:rPr>
          <w:rStyle w:val="StyleUnderline"/>
          <w:highlight w:val="cyan"/>
        </w:rPr>
        <w:t>appreciate</w:t>
      </w:r>
      <w:r w:rsidRPr="00321F85">
        <w:rPr>
          <w:rStyle w:val="StyleUnderline"/>
        </w:rPr>
        <w:t xml:space="preserve"> the </w:t>
      </w:r>
      <w:r w:rsidRPr="00243D20">
        <w:rPr>
          <w:rStyle w:val="StyleUnderline"/>
          <w:highlight w:val="cyan"/>
        </w:rPr>
        <w:t>coordination</w:t>
      </w:r>
      <w:r w:rsidRPr="00321F85">
        <w:rPr>
          <w:rStyle w:val="StyleUnderline"/>
        </w:rPr>
        <w:t xml:space="preserve"> that is </w:t>
      </w:r>
      <w:r w:rsidRPr="00243D20">
        <w:rPr>
          <w:rStyle w:val="StyleUnderline"/>
          <w:highlight w:val="cyan"/>
        </w:rPr>
        <w:t>needed to solve</w:t>
      </w:r>
      <w:r w:rsidRPr="00321F85">
        <w:rPr>
          <w:rStyle w:val="StyleUnderline"/>
        </w:rPr>
        <w:t xml:space="preserve"> it</w:t>
      </w:r>
      <w:r w:rsidRPr="00243D20">
        <w:rPr>
          <w:sz w:val="16"/>
          <w:highlight w:val="cyan"/>
        </w:rPr>
        <w:t>,”</w:t>
      </w:r>
      <w:r w:rsidRPr="002C42EE">
        <w:rPr>
          <w:sz w:val="16"/>
        </w:rPr>
        <w:t xml:space="preserve"> the financial markets </w:t>
      </w:r>
      <w:r w:rsidRPr="00321F85">
        <w:rPr>
          <w:rStyle w:val="StyleUnderline"/>
        </w:rPr>
        <w:t>expert said</w:t>
      </w:r>
      <w:r w:rsidRPr="002C42EE">
        <w:rPr>
          <w:sz w:val="16"/>
        </w:rPr>
        <w:t>. Howie said Li could not have been thrilled about having his policies rubbished so publicly by the president’s team. “Clearly… [Xi] is saying: ‘What’s gone before isn’t working. We can’t continue to do it.’ This is hardly rousing support for Li Keqiang and what has gone before.” But he rejected the idea that</w:t>
      </w:r>
      <w:r w:rsidRPr="00321F85">
        <w:rPr>
          <w:rStyle w:val="StyleUnderline"/>
        </w:rPr>
        <w:t xml:space="preserve"> a</w:t>
      </w:r>
      <w:r w:rsidRPr="002C42EE">
        <w:rPr>
          <w:sz w:val="16"/>
        </w:rPr>
        <w:t xml:space="preserve"> Tony Blair-Gordon Brown-style </w:t>
      </w:r>
      <w:r w:rsidRPr="00243D20">
        <w:rPr>
          <w:rStyle w:val="StyleUnderline"/>
          <w:highlight w:val="cyan"/>
        </w:rPr>
        <w:t>feud</w:t>
      </w:r>
      <w:r w:rsidRPr="00321F85">
        <w:rPr>
          <w:rStyle w:val="StyleUnderline"/>
        </w:rPr>
        <w:t xml:space="preserve"> was playing out </w:t>
      </w:r>
      <w:r w:rsidRPr="00243D20">
        <w:rPr>
          <w:rStyle w:val="StyleUnderline"/>
          <w:highlight w:val="cyan"/>
        </w:rPr>
        <w:t>between</w:t>
      </w:r>
      <w:r w:rsidRPr="00321F85">
        <w:rPr>
          <w:rStyle w:val="StyleUnderline"/>
        </w:rPr>
        <w:t xml:space="preserve"> </w:t>
      </w:r>
      <w:r w:rsidRPr="00243D20">
        <w:rPr>
          <w:rStyle w:val="StyleUnderline"/>
          <w:highlight w:val="cyan"/>
        </w:rPr>
        <w:t>China’s</w:t>
      </w:r>
      <w:r w:rsidRPr="00321F85">
        <w:rPr>
          <w:rStyle w:val="StyleUnderline"/>
        </w:rPr>
        <w:t xml:space="preserve"> </w:t>
      </w:r>
      <w:r w:rsidRPr="00243D20">
        <w:rPr>
          <w:rStyle w:val="StyleUnderline"/>
          <w:highlight w:val="cyan"/>
        </w:rPr>
        <w:t>two</w:t>
      </w:r>
      <w:r w:rsidRPr="00321F85">
        <w:rPr>
          <w:rStyle w:val="StyleUnderline"/>
        </w:rPr>
        <w:t xml:space="preserve"> </w:t>
      </w:r>
      <w:r w:rsidRPr="00243D20">
        <w:rPr>
          <w:rStyle w:val="StyleUnderline"/>
          <w:highlight w:val="cyan"/>
        </w:rPr>
        <w:t>most powerful men</w:t>
      </w:r>
      <w:r w:rsidRPr="00321F85">
        <w:rPr>
          <w:rStyle w:val="StyleUnderline"/>
        </w:rPr>
        <w:t>. “I don’t believe it is that vitriolic or open or contentious</w:t>
      </w:r>
      <w:r w:rsidRPr="002C42EE">
        <w:rPr>
          <w:sz w:val="16"/>
        </w:rPr>
        <w:t>,” he said. Bishop said he also believed there was more consensus over the economy than many outside observers admitted. “The idea that the leadership doesn’t understand how bad the problems are and that foreign experts have a much better idea of what is going on in the Chinese system I think are hogwash. I think they are very clear how bad it is.” Whatever the truth</w:t>
      </w:r>
      <w:r w:rsidRPr="00321F85">
        <w:rPr>
          <w:rStyle w:val="StyleUnderline"/>
        </w:rPr>
        <w:t xml:space="preserve">, the saga has underlined how under Xi, </w:t>
      </w:r>
      <w:r w:rsidRPr="002C42EE">
        <w:rPr>
          <w:sz w:val="16"/>
        </w:rPr>
        <w:t xml:space="preserve">a centralising strongman president dubbed the “Chairman of Everything”, </w:t>
      </w:r>
      <w:r w:rsidRPr="00243D20">
        <w:rPr>
          <w:rStyle w:val="StyleUnderline"/>
          <w:highlight w:val="cyan"/>
        </w:rPr>
        <w:t>China’s</w:t>
      </w:r>
      <w:r w:rsidRPr="00321F85">
        <w:rPr>
          <w:rStyle w:val="StyleUnderline"/>
        </w:rPr>
        <w:t xml:space="preserve"> already </w:t>
      </w:r>
      <w:r w:rsidRPr="00243D20">
        <w:rPr>
          <w:rStyle w:val="StyleUnderline"/>
        </w:rPr>
        <w:t>intensely</w:t>
      </w:r>
      <w:r w:rsidRPr="00321F85">
        <w:rPr>
          <w:rStyle w:val="StyleUnderline"/>
        </w:rPr>
        <w:t xml:space="preserve"> </w:t>
      </w:r>
      <w:r w:rsidRPr="00243D20">
        <w:rPr>
          <w:rStyle w:val="StyleUnderline"/>
          <w:highlight w:val="cyan"/>
        </w:rPr>
        <w:t>secretive</w:t>
      </w:r>
      <w:r w:rsidRPr="00321F85">
        <w:rPr>
          <w:rStyle w:val="StyleUnderline"/>
        </w:rPr>
        <w:t xml:space="preserve"> </w:t>
      </w:r>
      <w:r w:rsidRPr="00243D20">
        <w:rPr>
          <w:rStyle w:val="StyleUnderline"/>
          <w:highlight w:val="cyan"/>
        </w:rPr>
        <w:t>political</w:t>
      </w:r>
      <w:r w:rsidRPr="00321F85">
        <w:rPr>
          <w:rStyle w:val="StyleUnderline"/>
        </w:rPr>
        <w:t xml:space="preserve"> </w:t>
      </w:r>
      <w:r w:rsidRPr="00243D20">
        <w:rPr>
          <w:rStyle w:val="StyleUnderline"/>
          <w:highlight w:val="cyan"/>
        </w:rPr>
        <w:t>system</w:t>
      </w:r>
      <w:r w:rsidRPr="00321F85">
        <w:rPr>
          <w:rStyle w:val="StyleUnderline"/>
        </w:rPr>
        <w:t xml:space="preserve"> </w:t>
      </w:r>
      <w:r w:rsidRPr="00243D20">
        <w:rPr>
          <w:rStyle w:val="StyleUnderline"/>
          <w:highlight w:val="cyan"/>
        </w:rPr>
        <w:t>has become</w:t>
      </w:r>
      <w:r w:rsidRPr="00321F85">
        <w:rPr>
          <w:rStyle w:val="StyleUnderline"/>
        </w:rPr>
        <w:t xml:space="preserve"> even more </w:t>
      </w:r>
      <w:r w:rsidRPr="00243D20">
        <w:rPr>
          <w:rStyle w:val="StyleUnderline"/>
          <w:highlight w:val="cyan"/>
        </w:rPr>
        <w:t>opaque</w:t>
      </w:r>
      <w:r w:rsidRPr="002C42EE">
        <w:rPr>
          <w:sz w:val="16"/>
        </w:rPr>
        <w:t>. “</w:t>
      </w:r>
      <w:r w:rsidRPr="002C42EE">
        <w:rPr>
          <w:rStyle w:val="StyleUnderline"/>
        </w:rPr>
        <w:t xml:space="preserve">The </w:t>
      </w:r>
      <w:r w:rsidRPr="00243D20">
        <w:rPr>
          <w:rStyle w:val="StyleUnderline"/>
          <w:highlight w:val="cyan"/>
        </w:rPr>
        <w:t>fact</w:t>
      </w:r>
      <w:r w:rsidRPr="002C42EE">
        <w:rPr>
          <w:rStyle w:val="StyleUnderline"/>
        </w:rPr>
        <w:t xml:space="preserve"> that </w:t>
      </w:r>
      <w:r w:rsidRPr="00243D20">
        <w:rPr>
          <w:rStyle w:val="StyleUnderline"/>
          <w:highlight w:val="cyan"/>
        </w:rPr>
        <w:t xml:space="preserve">we are even </w:t>
      </w:r>
      <w:r w:rsidRPr="00243D20">
        <w:rPr>
          <w:rStyle w:val="StyleUnderline"/>
        </w:rPr>
        <w:t>speculating</w:t>
      </w:r>
      <w:r w:rsidRPr="002C42EE">
        <w:rPr>
          <w:rStyle w:val="StyleUnderline"/>
        </w:rPr>
        <w:t xml:space="preserve"> about this </w:t>
      </w:r>
      <w:r w:rsidRPr="00243D20">
        <w:rPr>
          <w:rStyle w:val="StyleUnderline"/>
          <w:highlight w:val="cyan"/>
        </w:rPr>
        <w:t>is quite</w:t>
      </w:r>
      <w:r w:rsidRPr="002C42EE">
        <w:rPr>
          <w:rStyle w:val="StyleUnderline"/>
        </w:rPr>
        <w:t xml:space="preserve"> </w:t>
      </w:r>
      <w:r w:rsidRPr="00243D20">
        <w:rPr>
          <w:rStyle w:val="StyleUnderline"/>
          <w:highlight w:val="cyan"/>
        </w:rPr>
        <w:t>remarkable</w:t>
      </w:r>
      <w:r w:rsidRPr="002C42EE">
        <w:rPr>
          <w:rStyle w:val="StyleUnderline"/>
        </w:rPr>
        <w:t xml:space="preserve"> </w:t>
      </w:r>
      <w:r w:rsidRPr="00243D20">
        <w:rPr>
          <w:rStyle w:val="StyleUnderline"/>
          <w:highlight w:val="cyan"/>
        </w:rPr>
        <w:t>because</w:t>
      </w:r>
      <w:r w:rsidRPr="002C42EE">
        <w:rPr>
          <w:rStyle w:val="StyleUnderline"/>
        </w:rPr>
        <w:t xml:space="preserve"> frankly </w:t>
      </w:r>
      <w:r w:rsidRPr="00243D20">
        <w:rPr>
          <w:rStyle w:val="StyleUnderline"/>
          <w:highlight w:val="cyan"/>
        </w:rPr>
        <w:t>nobody has any idea</w:t>
      </w:r>
      <w:r w:rsidRPr="002C42EE">
        <w:rPr>
          <w:sz w:val="16"/>
        </w:rPr>
        <w:t xml:space="preserve">,” said Bishop. “And I guarantee you that </w:t>
      </w:r>
      <w:r w:rsidRPr="00243D20">
        <w:rPr>
          <w:rStyle w:val="StyleUnderline"/>
          <w:highlight w:val="cyan"/>
        </w:rPr>
        <w:t>most</w:t>
      </w:r>
      <w:r w:rsidRPr="002C42EE">
        <w:rPr>
          <w:rStyle w:val="StyleUnderline"/>
        </w:rPr>
        <w:t xml:space="preserve"> </w:t>
      </w:r>
      <w:r w:rsidRPr="00243D20">
        <w:rPr>
          <w:rStyle w:val="StyleUnderline"/>
          <w:highlight w:val="cyan"/>
        </w:rPr>
        <w:t>people</w:t>
      </w:r>
      <w:r w:rsidRPr="002C42EE">
        <w:rPr>
          <w:rStyle w:val="StyleUnderline"/>
        </w:rPr>
        <w:t xml:space="preserve"> at the top level of Chinese government probably </w:t>
      </w:r>
      <w:r w:rsidRPr="00243D20">
        <w:rPr>
          <w:rStyle w:val="StyleUnderline"/>
          <w:highlight w:val="cyan"/>
        </w:rPr>
        <w:t>have no idea</w:t>
      </w:r>
      <w:r w:rsidRPr="002C42EE">
        <w:rPr>
          <w:rStyle w:val="StyleUnderline"/>
        </w:rPr>
        <w:t xml:space="preserve"> </w:t>
      </w:r>
      <w:r w:rsidRPr="00243D20">
        <w:rPr>
          <w:rStyle w:val="StyleUnderline"/>
          <w:highlight w:val="cyan"/>
        </w:rPr>
        <w:t>what is going to happen</w:t>
      </w:r>
      <w:r w:rsidRPr="002C42EE">
        <w:rPr>
          <w:rStyle w:val="StyleUnderline"/>
        </w:rPr>
        <w:t>.”</w:t>
      </w:r>
      <w:r w:rsidR="00FB4576">
        <w:rPr>
          <w:rStyle w:val="StyleUnderline"/>
        </w:rPr>
        <w:t xml:space="preserve"> </w:t>
      </w:r>
    </w:p>
    <w:p w14:paraId="3CFC38CB" w14:textId="77777777" w:rsidR="00F60E22" w:rsidRDefault="00F60E22" w:rsidP="00F60E22">
      <w:pPr>
        <w:pStyle w:val="Heading4"/>
      </w:pPr>
      <w:r>
        <w:t>Economic engagement with the US splits the party in half and cause legitimacy crisis</w:t>
      </w:r>
    </w:p>
    <w:p w14:paraId="331B981E" w14:textId="532677FD" w:rsidR="00F60E22" w:rsidRDefault="00F60E22" w:rsidP="00F60E22">
      <w:r>
        <w:t xml:space="preserve">Cary </w:t>
      </w:r>
      <w:r w:rsidRPr="00F60E22">
        <w:rPr>
          <w:rStyle w:val="Style13ptBold"/>
        </w:rPr>
        <w:t>Huang</w:t>
      </w:r>
      <w:r>
        <w:t xml:space="preserve"> </w:t>
      </w:r>
      <w:r w:rsidRPr="00F60E22">
        <w:rPr>
          <w:rStyle w:val="Style13ptBold"/>
        </w:rPr>
        <w:t>14</w:t>
      </w:r>
      <w:r>
        <w:t xml:space="preserve">, "Academics' questions point to Communist Party divide over dogma," South China Morning Post, </w:t>
      </w:r>
      <w:r w:rsidR="00415C8B">
        <w:t xml:space="preserve">9/30/2014, </w:t>
      </w:r>
      <w:hyperlink r:id="rId9" w:history="1">
        <w:r w:rsidRPr="001178E5">
          <w:rPr>
            <w:rStyle w:val="Hyperlink"/>
          </w:rPr>
          <w:t>http://www.scmp.com/news/china/article/1611328/eight-questions-set-forth-unify-communist-party</w:t>
        </w:r>
      </w:hyperlink>
    </w:p>
    <w:p w14:paraId="44A77E9B" w14:textId="77777777" w:rsidR="00F60E22" w:rsidRPr="00266703" w:rsidRDefault="00F60E22" w:rsidP="00F60E22">
      <w:pPr>
        <w:rPr>
          <w:sz w:val="16"/>
        </w:rPr>
      </w:pPr>
      <w:r w:rsidRPr="00243D20">
        <w:rPr>
          <w:rStyle w:val="StyleUnderline"/>
          <w:highlight w:val="cyan"/>
        </w:rPr>
        <w:t>The</w:t>
      </w:r>
      <w:r w:rsidRPr="00F60E22">
        <w:rPr>
          <w:rStyle w:val="StyleUnderline"/>
        </w:rPr>
        <w:t xml:space="preserve"> </w:t>
      </w:r>
      <w:r w:rsidRPr="00243D20">
        <w:rPr>
          <w:rStyle w:val="StyleUnderline"/>
        </w:rPr>
        <w:t>Communist</w:t>
      </w:r>
      <w:r w:rsidRPr="00F60E22">
        <w:rPr>
          <w:rStyle w:val="StyleUnderline"/>
        </w:rPr>
        <w:t xml:space="preserve"> </w:t>
      </w:r>
      <w:r w:rsidRPr="00243D20">
        <w:rPr>
          <w:rStyle w:val="StyleUnderline"/>
          <w:highlight w:val="cyan"/>
        </w:rPr>
        <w:t>Party</w:t>
      </w:r>
      <w:r w:rsidRPr="00F60E22">
        <w:rPr>
          <w:rStyle w:val="StyleUnderline"/>
        </w:rPr>
        <w:t xml:space="preserve"> </w:t>
      </w:r>
      <w:r w:rsidRPr="00243D20">
        <w:rPr>
          <w:rStyle w:val="StyleUnderline"/>
          <w:highlight w:val="cyan"/>
        </w:rPr>
        <w:t>must</w:t>
      </w:r>
      <w:r w:rsidRPr="00F60E22">
        <w:rPr>
          <w:rStyle w:val="StyleUnderline"/>
        </w:rPr>
        <w:t xml:space="preserve"> </w:t>
      </w:r>
      <w:r w:rsidRPr="00243D20">
        <w:rPr>
          <w:rStyle w:val="StyleUnderline"/>
          <w:highlight w:val="cyan"/>
        </w:rPr>
        <w:t>bridge</w:t>
      </w:r>
      <w:r w:rsidRPr="00F60E22">
        <w:rPr>
          <w:rStyle w:val="StyleUnderline"/>
        </w:rPr>
        <w:t xml:space="preserve"> ideological </w:t>
      </w:r>
      <w:r w:rsidRPr="00243D20">
        <w:rPr>
          <w:rStyle w:val="StyleUnderline"/>
          <w:highlight w:val="cyan"/>
        </w:rPr>
        <w:t>divides</w:t>
      </w:r>
      <w:r w:rsidRPr="00F60E22">
        <w:rPr>
          <w:rStyle w:val="StyleUnderline"/>
        </w:rPr>
        <w:t xml:space="preserve"> that are </w:t>
      </w:r>
      <w:r w:rsidRPr="00243D20">
        <w:rPr>
          <w:rStyle w:val="StyleUnderline"/>
          <w:highlight w:val="cyan"/>
        </w:rPr>
        <w:t>driving</w:t>
      </w:r>
      <w:r w:rsidRPr="00F60E22">
        <w:rPr>
          <w:rStyle w:val="StyleUnderline"/>
        </w:rPr>
        <w:t xml:space="preserve"> a </w:t>
      </w:r>
      <w:r w:rsidRPr="00243D20">
        <w:rPr>
          <w:rStyle w:val="StyleUnderline"/>
          <w:highlight w:val="cyan"/>
        </w:rPr>
        <w:t>wedge</w:t>
      </w:r>
      <w:r w:rsidRPr="00F60E22">
        <w:rPr>
          <w:rStyle w:val="StyleUnderline"/>
        </w:rPr>
        <w:t xml:space="preserve"> </w:t>
      </w:r>
      <w:r w:rsidRPr="00243D20">
        <w:rPr>
          <w:rStyle w:val="StyleUnderline"/>
          <w:highlight w:val="cyan"/>
        </w:rPr>
        <w:t>between</w:t>
      </w:r>
      <w:r w:rsidRPr="00F60E22">
        <w:rPr>
          <w:rStyle w:val="StyleUnderline"/>
        </w:rPr>
        <w:t xml:space="preserve"> its </w:t>
      </w:r>
      <w:r w:rsidRPr="00243D20">
        <w:rPr>
          <w:rStyle w:val="StyleUnderline"/>
          <w:highlight w:val="cyan"/>
        </w:rPr>
        <w:t>factions</w:t>
      </w:r>
      <w:r w:rsidRPr="00266703">
        <w:rPr>
          <w:sz w:val="16"/>
        </w:rPr>
        <w:t xml:space="preserve">, party analysts have said ahead of a key meeting this month. Academics at the Central Party School have raised </w:t>
      </w:r>
      <w:r w:rsidRPr="00243D20">
        <w:rPr>
          <w:rStyle w:val="StyleUnderline"/>
          <w:highlight w:val="cyan"/>
        </w:rPr>
        <w:t>eight</w:t>
      </w:r>
      <w:r w:rsidRPr="00F60E22">
        <w:rPr>
          <w:rStyle w:val="StyleUnderline"/>
        </w:rPr>
        <w:t xml:space="preserve"> ideological </w:t>
      </w:r>
      <w:r w:rsidRPr="00243D20">
        <w:rPr>
          <w:rStyle w:val="StyleUnderline"/>
          <w:highlight w:val="cyan"/>
        </w:rPr>
        <w:t>questions</w:t>
      </w:r>
      <w:r w:rsidRPr="00266703">
        <w:rPr>
          <w:sz w:val="16"/>
        </w:rPr>
        <w:t xml:space="preserve">, the answers to which they say </w:t>
      </w:r>
      <w:r w:rsidRPr="00243D20">
        <w:rPr>
          <w:rStyle w:val="StyleUnderline"/>
          <w:highlight w:val="cyan"/>
        </w:rPr>
        <w:t>will be crucial</w:t>
      </w:r>
      <w:r w:rsidRPr="00F60E22">
        <w:rPr>
          <w:rStyle w:val="StyleUnderline"/>
        </w:rPr>
        <w:t xml:space="preserve"> </w:t>
      </w:r>
      <w:r w:rsidRPr="00243D20">
        <w:rPr>
          <w:rStyle w:val="StyleUnderline"/>
          <w:highlight w:val="cyan"/>
        </w:rPr>
        <w:t>to</w:t>
      </w:r>
      <w:r w:rsidRPr="00F60E22">
        <w:rPr>
          <w:rStyle w:val="StyleUnderline"/>
        </w:rPr>
        <w:t xml:space="preserve"> the direction of </w:t>
      </w:r>
      <w:r w:rsidRPr="00243D20">
        <w:rPr>
          <w:rStyle w:val="StyleUnderline"/>
          <w:highlight w:val="cyan"/>
        </w:rPr>
        <w:t>the</w:t>
      </w:r>
      <w:r w:rsidRPr="00F60E22">
        <w:rPr>
          <w:rStyle w:val="StyleUnderline"/>
        </w:rPr>
        <w:t xml:space="preserve"> </w:t>
      </w:r>
      <w:r w:rsidRPr="00243D20">
        <w:rPr>
          <w:rStyle w:val="StyleUnderline"/>
          <w:highlight w:val="cyan"/>
        </w:rPr>
        <w:t>country's</w:t>
      </w:r>
      <w:r w:rsidRPr="00F60E22">
        <w:rPr>
          <w:rStyle w:val="StyleUnderline"/>
        </w:rPr>
        <w:t xml:space="preserve"> </w:t>
      </w:r>
      <w:r w:rsidRPr="00243D20">
        <w:rPr>
          <w:rStyle w:val="StyleUnderline"/>
          <w:highlight w:val="cyan"/>
        </w:rPr>
        <w:t>development</w:t>
      </w:r>
      <w:r w:rsidRPr="00266703">
        <w:rPr>
          <w:sz w:val="16"/>
        </w:rPr>
        <w:t xml:space="preserve">, according to a report by Shanghai Thinkers Forum, a theoretical journal run by the Shanghai Academy of Social Sciences. The article was also posted on the People's Daily website. The questions revolve </w:t>
      </w:r>
      <w:r w:rsidRPr="00243D20">
        <w:rPr>
          <w:rStyle w:val="StyleUnderline"/>
          <w:highlight w:val="cyan"/>
        </w:rPr>
        <w:t>around</w:t>
      </w:r>
      <w:r w:rsidRPr="00F60E22">
        <w:rPr>
          <w:rStyle w:val="StyleUnderline"/>
        </w:rPr>
        <w:t xml:space="preserve"> the </w:t>
      </w:r>
      <w:r w:rsidRPr="00243D20">
        <w:rPr>
          <w:rStyle w:val="StyleUnderline"/>
          <w:highlight w:val="cyan"/>
        </w:rPr>
        <w:t>need</w:t>
      </w:r>
      <w:r w:rsidRPr="00F60E22">
        <w:rPr>
          <w:rStyle w:val="StyleUnderline"/>
        </w:rPr>
        <w:t xml:space="preserve"> to </w:t>
      </w:r>
      <w:r w:rsidRPr="00243D20">
        <w:rPr>
          <w:rStyle w:val="StyleUnderline"/>
          <w:highlight w:val="cyan"/>
        </w:rPr>
        <w:t>maintain</w:t>
      </w:r>
      <w:r w:rsidRPr="00F60E22">
        <w:rPr>
          <w:rStyle w:val="StyleUnderline"/>
        </w:rPr>
        <w:t xml:space="preserve"> the </w:t>
      </w:r>
      <w:r w:rsidRPr="00243D20">
        <w:rPr>
          <w:rStyle w:val="StyleUnderline"/>
          <w:highlight w:val="cyan"/>
        </w:rPr>
        <w:t>traditional</w:t>
      </w:r>
      <w:r w:rsidRPr="00F60E22">
        <w:rPr>
          <w:rStyle w:val="StyleUnderline"/>
        </w:rPr>
        <w:t xml:space="preserve"> communist </w:t>
      </w:r>
      <w:r w:rsidRPr="00243D20">
        <w:rPr>
          <w:rStyle w:val="StyleUnderline"/>
          <w:highlight w:val="cyan"/>
        </w:rPr>
        <w:t>ideology</w:t>
      </w:r>
      <w:r w:rsidRPr="00F60E22">
        <w:rPr>
          <w:rStyle w:val="StyleUnderline"/>
        </w:rPr>
        <w:t xml:space="preserve"> </w:t>
      </w:r>
      <w:r w:rsidRPr="00243D20">
        <w:rPr>
          <w:rStyle w:val="StyleUnderline"/>
          <w:highlight w:val="cyan"/>
        </w:rPr>
        <w:t>as</w:t>
      </w:r>
      <w:r w:rsidRPr="00F60E22">
        <w:rPr>
          <w:rStyle w:val="StyleUnderline"/>
        </w:rPr>
        <w:t xml:space="preserve"> the </w:t>
      </w:r>
      <w:r w:rsidRPr="00243D20">
        <w:rPr>
          <w:rStyle w:val="StyleUnderline"/>
          <w:highlight w:val="cyan"/>
        </w:rPr>
        <w:t>party</w:t>
      </w:r>
      <w:r w:rsidRPr="00F60E22">
        <w:rPr>
          <w:rStyle w:val="StyleUnderline"/>
        </w:rPr>
        <w:t xml:space="preserve"> </w:t>
      </w:r>
      <w:r w:rsidRPr="00243D20">
        <w:rPr>
          <w:rStyle w:val="StyleUnderline"/>
          <w:highlight w:val="cyan"/>
        </w:rPr>
        <w:t>tries</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establish</w:t>
      </w:r>
      <w:r w:rsidRPr="00F60E22">
        <w:rPr>
          <w:rStyle w:val="StyleUnderline"/>
        </w:rPr>
        <w:t xml:space="preserve"> a </w:t>
      </w:r>
      <w:r w:rsidRPr="00243D20">
        <w:rPr>
          <w:rStyle w:val="StyleUnderline"/>
          <w:highlight w:val="cyan"/>
        </w:rPr>
        <w:t>capitalist</w:t>
      </w:r>
      <w:r w:rsidRPr="00F60E22">
        <w:rPr>
          <w:rStyle w:val="StyleUnderline"/>
        </w:rPr>
        <w:t xml:space="preserve">-style </w:t>
      </w:r>
      <w:r w:rsidRPr="00243D20">
        <w:rPr>
          <w:rStyle w:val="StyleUnderline"/>
        </w:rPr>
        <w:t>market</w:t>
      </w:r>
      <w:r w:rsidRPr="00F60E22">
        <w:rPr>
          <w:rStyle w:val="StyleUnderline"/>
        </w:rPr>
        <w:t xml:space="preserve"> </w:t>
      </w:r>
      <w:r w:rsidRPr="00243D20">
        <w:rPr>
          <w:rStyle w:val="StyleUnderline"/>
          <w:highlight w:val="cyan"/>
        </w:rPr>
        <w:t>economy</w:t>
      </w:r>
      <w:r w:rsidRPr="00266703">
        <w:rPr>
          <w:sz w:val="16"/>
        </w:rPr>
        <w:t xml:space="preserve">. The issues run from the contradictions between the tenets of socialism and market economics; to how to promote core socialist values; and the need to settle the theory of class struggle. Question marks have also been raised over interpretations of Soviet-era Marxism, modern governance of state affairs, the role of market forces in resource distribution, the coexistence of Marxism and traditional Chinese culture, and the mechanics of a market economy under a centralised government. The article comes as the party prepares for its fourth plenum in Beijing on October 20-23, a gathering expected to cover major political and ideological issues, including the rule of law and judicial reform. The plenum will convene </w:t>
      </w:r>
      <w:r w:rsidRPr="00243D20">
        <w:rPr>
          <w:rStyle w:val="StyleUnderline"/>
          <w:highlight w:val="cyan"/>
        </w:rPr>
        <w:t>under</w:t>
      </w:r>
      <w:r w:rsidRPr="00F60E22">
        <w:rPr>
          <w:rStyle w:val="StyleUnderline"/>
        </w:rPr>
        <w:t xml:space="preserve"> the </w:t>
      </w:r>
      <w:r w:rsidRPr="00243D20">
        <w:rPr>
          <w:rStyle w:val="StyleUnderline"/>
          <w:highlight w:val="cyan"/>
        </w:rPr>
        <w:t>leadership</w:t>
      </w:r>
      <w:r w:rsidRPr="00F60E22">
        <w:rPr>
          <w:rStyle w:val="StyleUnderline"/>
        </w:rPr>
        <w:t xml:space="preserve"> </w:t>
      </w:r>
      <w:r w:rsidRPr="00243D20">
        <w:rPr>
          <w:rStyle w:val="StyleUnderline"/>
          <w:highlight w:val="cyan"/>
        </w:rPr>
        <w:t>of</w:t>
      </w:r>
      <w:r w:rsidRPr="00F60E22">
        <w:rPr>
          <w:rStyle w:val="StyleUnderline"/>
        </w:rPr>
        <w:t xml:space="preserve"> Xi </w:t>
      </w:r>
      <w:r w:rsidRPr="00243D20">
        <w:rPr>
          <w:rStyle w:val="StyleUnderline"/>
          <w:highlight w:val="cyan"/>
        </w:rPr>
        <w:t>Jinping</w:t>
      </w:r>
      <w:r w:rsidRPr="00F60E22">
        <w:rPr>
          <w:rStyle w:val="StyleUnderline"/>
        </w:rPr>
        <w:t xml:space="preserve"> </w:t>
      </w:r>
      <w:r w:rsidRPr="00243D20">
        <w:rPr>
          <w:rStyle w:val="StyleUnderline"/>
          <w:highlight w:val="cyan"/>
        </w:rPr>
        <w:t>who</w:t>
      </w:r>
      <w:r w:rsidRPr="00266703">
        <w:rPr>
          <w:sz w:val="16"/>
        </w:rPr>
        <w:t xml:space="preserve">, in the two years since becoming general secretary, </w:t>
      </w:r>
      <w:r w:rsidRPr="00F60E22">
        <w:rPr>
          <w:rStyle w:val="StyleUnderline"/>
        </w:rPr>
        <w:t xml:space="preserve">has </w:t>
      </w:r>
      <w:r w:rsidRPr="00243D20">
        <w:rPr>
          <w:rStyle w:val="StyleUnderline"/>
          <w:highlight w:val="cyan"/>
        </w:rPr>
        <w:t>launched</w:t>
      </w:r>
      <w:r w:rsidRPr="00F60E22">
        <w:rPr>
          <w:rStyle w:val="StyleUnderline"/>
        </w:rPr>
        <w:t xml:space="preserve"> both anti-corruption and ideological </w:t>
      </w:r>
      <w:r w:rsidRPr="00243D20">
        <w:rPr>
          <w:rStyle w:val="StyleUnderline"/>
          <w:highlight w:val="cyan"/>
        </w:rPr>
        <w:t>campaigns</w:t>
      </w:r>
      <w:r w:rsidRPr="00F60E22">
        <w:rPr>
          <w:rStyle w:val="StyleUnderline"/>
        </w:rPr>
        <w:t xml:space="preserve"> to </w:t>
      </w:r>
      <w:r w:rsidRPr="00243D20">
        <w:rPr>
          <w:rStyle w:val="StyleUnderline"/>
          <w:highlight w:val="cyan"/>
        </w:rPr>
        <w:t>"purify</w:t>
      </w:r>
      <w:r w:rsidRPr="00F60E22">
        <w:rPr>
          <w:rStyle w:val="StyleUnderline"/>
        </w:rPr>
        <w:t xml:space="preserve">" the </w:t>
      </w:r>
      <w:r w:rsidRPr="00243D20">
        <w:rPr>
          <w:rStyle w:val="StyleUnderline"/>
          <w:highlight w:val="cyan"/>
        </w:rPr>
        <w:t>party</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justify</w:t>
      </w:r>
      <w:r w:rsidRPr="00F60E22">
        <w:rPr>
          <w:rStyle w:val="StyleUnderline"/>
        </w:rPr>
        <w:t xml:space="preserve"> </w:t>
      </w:r>
      <w:r w:rsidRPr="00243D20">
        <w:rPr>
          <w:rStyle w:val="StyleUnderline"/>
          <w:highlight w:val="cyan"/>
        </w:rPr>
        <w:t>its</w:t>
      </w:r>
      <w:r w:rsidRPr="00F60E22">
        <w:rPr>
          <w:rStyle w:val="StyleUnderline"/>
        </w:rPr>
        <w:t xml:space="preserve"> sole </w:t>
      </w:r>
      <w:r w:rsidRPr="00243D20">
        <w:rPr>
          <w:rStyle w:val="StyleUnderline"/>
          <w:highlight w:val="cyan"/>
        </w:rPr>
        <w:t>rule</w:t>
      </w:r>
      <w:r w:rsidRPr="00F60E22">
        <w:rPr>
          <w:rStyle w:val="StyleUnderline"/>
        </w:rPr>
        <w:t xml:space="preserve"> </w:t>
      </w:r>
      <w:r w:rsidRPr="00266703">
        <w:rPr>
          <w:sz w:val="16"/>
        </w:rPr>
        <w:t xml:space="preserve">of the world's most populous nation. The ideological debate is </w:t>
      </w:r>
      <w:r w:rsidRPr="00243D20">
        <w:rPr>
          <w:rStyle w:val="StyleUnderline"/>
          <w:highlight w:val="cyan"/>
        </w:rPr>
        <w:t>reflected</w:t>
      </w:r>
      <w:r w:rsidRPr="00F60E22">
        <w:rPr>
          <w:rStyle w:val="StyleUnderline"/>
        </w:rPr>
        <w:t xml:space="preserve"> </w:t>
      </w:r>
      <w:r w:rsidRPr="00243D20">
        <w:rPr>
          <w:rStyle w:val="StyleUnderline"/>
          <w:highlight w:val="cyan"/>
        </w:rPr>
        <w:t>in</w:t>
      </w:r>
      <w:r w:rsidRPr="00F60E22">
        <w:rPr>
          <w:rStyle w:val="StyleUnderline"/>
        </w:rPr>
        <w:t xml:space="preserve"> the </w:t>
      </w:r>
      <w:r w:rsidRPr="00243D20">
        <w:rPr>
          <w:rStyle w:val="StyleUnderline"/>
          <w:highlight w:val="cyan"/>
        </w:rPr>
        <w:t>wrangle</w:t>
      </w:r>
      <w:r w:rsidRPr="00F60E22">
        <w:rPr>
          <w:rStyle w:val="StyleUnderline"/>
        </w:rPr>
        <w:t xml:space="preserve"> that </w:t>
      </w:r>
      <w:r w:rsidRPr="00243D20">
        <w:rPr>
          <w:rStyle w:val="StyleUnderline"/>
          <w:highlight w:val="cyan"/>
        </w:rPr>
        <w:t>two</w:t>
      </w:r>
      <w:r w:rsidRPr="00F60E22">
        <w:rPr>
          <w:rStyle w:val="StyleUnderline"/>
        </w:rPr>
        <w:t xml:space="preserve"> leading party</w:t>
      </w:r>
      <w:r w:rsidRPr="00266703">
        <w:rPr>
          <w:sz w:val="16"/>
        </w:rPr>
        <w:t xml:space="preserve"> </w:t>
      </w:r>
      <w:r w:rsidRPr="00243D20">
        <w:rPr>
          <w:rStyle w:val="StyleUnderline"/>
          <w:highlight w:val="cyan"/>
        </w:rPr>
        <w:t>publications</w:t>
      </w:r>
      <w:r w:rsidRPr="00266703">
        <w:rPr>
          <w:sz w:val="16"/>
        </w:rPr>
        <w:t xml:space="preserve"> - </w:t>
      </w:r>
      <w:r w:rsidRPr="00F60E22">
        <w:rPr>
          <w:rStyle w:val="StyleUnderline"/>
        </w:rPr>
        <w:t>Qiushi</w:t>
      </w:r>
      <w:r w:rsidRPr="00266703">
        <w:rPr>
          <w:sz w:val="16"/>
        </w:rPr>
        <w:t xml:space="preserve"> (Seeking Truth), the party's theoretic journal, </w:t>
      </w:r>
      <w:r w:rsidRPr="00F60E22">
        <w:rPr>
          <w:rStyle w:val="StyleUnderline"/>
        </w:rPr>
        <w:t>and the Study Times</w:t>
      </w:r>
      <w:r w:rsidRPr="00266703">
        <w:rPr>
          <w:sz w:val="16"/>
        </w:rPr>
        <w:t xml:space="preserve">, a key product of the Central Party School - </w:t>
      </w:r>
      <w:r w:rsidRPr="00F60E22">
        <w:rPr>
          <w:rStyle w:val="StyleUnderline"/>
        </w:rPr>
        <w:t xml:space="preserve">have </w:t>
      </w:r>
      <w:r w:rsidRPr="00243D20">
        <w:rPr>
          <w:rStyle w:val="StyleUnderline"/>
          <w:highlight w:val="cyan"/>
        </w:rPr>
        <w:t>engaged</w:t>
      </w:r>
      <w:r w:rsidRPr="00F60E22">
        <w:rPr>
          <w:rStyle w:val="StyleUnderline"/>
        </w:rPr>
        <w:t xml:space="preserve"> </w:t>
      </w:r>
      <w:r w:rsidRPr="00243D20">
        <w:rPr>
          <w:rStyle w:val="StyleUnderline"/>
          <w:highlight w:val="cyan"/>
        </w:rPr>
        <w:t>in</w:t>
      </w:r>
      <w:r w:rsidRPr="00F60E22">
        <w:rPr>
          <w:rStyle w:val="StyleUnderline"/>
        </w:rPr>
        <w:t xml:space="preserve"> </w:t>
      </w:r>
      <w:r w:rsidRPr="00243D20">
        <w:rPr>
          <w:rStyle w:val="StyleUnderline"/>
          <w:highlight w:val="cyan"/>
        </w:rPr>
        <w:t>over</w:t>
      </w:r>
      <w:r w:rsidRPr="00F60E22">
        <w:rPr>
          <w:rStyle w:val="StyleUnderline"/>
        </w:rPr>
        <w:t xml:space="preserve"> late leader chairman </w:t>
      </w:r>
      <w:r w:rsidRPr="00243D20">
        <w:rPr>
          <w:rStyle w:val="StyleUnderline"/>
          <w:highlight w:val="cyan"/>
        </w:rPr>
        <w:t>Mao</w:t>
      </w:r>
      <w:r w:rsidRPr="00F60E22">
        <w:rPr>
          <w:rStyle w:val="StyleUnderline"/>
        </w:rPr>
        <w:t xml:space="preserve"> Zedong's </w:t>
      </w:r>
      <w:r w:rsidRPr="00243D20">
        <w:rPr>
          <w:rStyle w:val="StyleUnderline"/>
          <w:highlight w:val="cyan"/>
        </w:rPr>
        <w:t>theory of class struggle</w:t>
      </w:r>
      <w:r w:rsidRPr="00266703">
        <w:rPr>
          <w:sz w:val="16"/>
        </w:rPr>
        <w:t xml:space="preserve">. Analysts said this rising </w:t>
      </w:r>
      <w:r w:rsidRPr="00F60E22">
        <w:rPr>
          <w:rStyle w:val="StyleUnderline"/>
        </w:rPr>
        <w:t>debate</w:t>
      </w:r>
      <w:r w:rsidRPr="00266703">
        <w:rPr>
          <w:sz w:val="16"/>
        </w:rPr>
        <w:t xml:space="preserve"> </w:t>
      </w:r>
      <w:r w:rsidRPr="00243D20">
        <w:rPr>
          <w:rStyle w:val="StyleUnderline"/>
          <w:highlight w:val="cyan"/>
        </w:rPr>
        <w:t>highlighted</w:t>
      </w:r>
      <w:r w:rsidRPr="00266703">
        <w:rPr>
          <w:sz w:val="16"/>
        </w:rPr>
        <w:t xml:space="preserve"> the ideological </w:t>
      </w:r>
      <w:r w:rsidRPr="00243D20">
        <w:rPr>
          <w:rStyle w:val="StyleUnderline"/>
          <w:highlight w:val="cyan"/>
        </w:rPr>
        <w:t>dilemma</w:t>
      </w:r>
      <w:r w:rsidRPr="00F60E22">
        <w:rPr>
          <w:rStyle w:val="StyleUnderline"/>
        </w:rPr>
        <w:t xml:space="preserve"> the </w:t>
      </w:r>
      <w:r w:rsidRPr="00243D20">
        <w:rPr>
          <w:rStyle w:val="StyleUnderline"/>
          <w:highlight w:val="cyan"/>
        </w:rPr>
        <w:t>party</w:t>
      </w:r>
      <w:r w:rsidRPr="00F60E22">
        <w:rPr>
          <w:rStyle w:val="StyleUnderline"/>
        </w:rPr>
        <w:t xml:space="preserve"> had </w:t>
      </w:r>
      <w:r w:rsidRPr="00243D20">
        <w:rPr>
          <w:rStyle w:val="StyleUnderline"/>
          <w:highlight w:val="cyan"/>
        </w:rPr>
        <w:t>struggled</w:t>
      </w:r>
      <w:r w:rsidRPr="00F60E22">
        <w:rPr>
          <w:rStyle w:val="StyleUnderline"/>
        </w:rPr>
        <w:t xml:space="preserve"> </w:t>
      </w:r>
      <w:r w:rsidRPr="00243D20">
        <w:rPr>
          <w:rStyle w:val="StyleUnderline"/>
          <w:highlight w:val="cyan"/>
        </w:rPr>
        <w:t>with</w:t>
      </w:r>
      <w:r w:rsidRPr="00F60E22">
        <w:rPr>
          <w:rStyle w:val="StyleUnderline"/>
        </w:rPr>
        <w:t xml:space="preserve"> </w:t>
      </w:r>
      <w:r w:rsidRPr="00243D20">
        <w:rPr>
          <w:rStyle w:val="StyleUnderline"/>
          <w:highlight w:val="cyan"/>
        </w:rPr>
        <w:t>since</w:t>
      </w:r>
      <w:r w:rsidRPr="00F60E22">
        <w:rPr>
          <w:rStyle w:val="StyleUnderline"/>
        </w:rPr>
        <w:t xml:space="preserve"> </w:t>
      </w:r>
      <w:r w:rsidRPr="00243D20">
        <w:rPr>
          <w:rStyle w:val="StyleUnderline"/>
          <w:highlight w:val="cyan"/>
        </w:rPr>
        <w:t>the</w:t>
      </w:r>
      <w:r w:rsidRPr="00F60E22">
        <w:rPr>
          <w:rStyle w:val="StyleUnderline"/>
        </w:rPr>
        <w:t xml:space="preserve"> </w:t>
      </w:r>
      <w:r w:rsidRPr="00243D20">
        <w:rPr>
          <w:rStyle w:val="StyleUnderline"/>
          <w:highlight w:val="cyan"/>
        </w:rPr>
        <w:t>mainland embarked on</w:t>
      </w:r>
      <w:r w:rsidRPr="00F60E22">
        <w:rPr>
          <w:rStyle w:val="StyleUnderline"/>
        </w:rPr>
        <w:t xml:space="preserve"> market </w:t>
      </w:r>
      <w:r w:rsidRPr="00243D20">
        <w:rPr>
          <w:rStyle w:val="StyleUnderline"/>
          <w:highlight w:val="cyan"/>
        </w:rPr>
        <w:t>reforms</w:t>
      </w:r>
      <w:r w:rsidRPr="00266703">
        <w:rPr>
          <w:sz w:val="16"/>
        </w:rPr>
        <w:t xml:space="preserve"> 35 years ago. "This is a very interesting debate. </w:t>
      </w:r>
      <w:r w:rsidRPr="00F60E22">
        <w:rPr>
          <w:rStyle w:val="StyleUnderline"/>
        </w:rPr>
        <w:t xml:space="preserve">At the core is the Communist Party's difficulty in re-establishing its legitimacy as political and economic conditions change," </w:t>
      </w:r>
      <w:r w:rsidRPr="00266703">
        <w:rPr>
          <w:sz w:val="16"/>
        </w:rPr>
        <w:t xml:space="preserve">said Professor Zhiqun Zhu, director of the China Institute at Bucknell University in the United States. Zhu said the debate </w:t>
      </w:r>
      <w:r w:rsidRPr="00243D20">
        <w:rPr>
          <w:rStyle w:val="Emphasis"/>
          <w:highlight w:val="cyan"/>
        </w:rPr>
        <w:t>reflected</w:t>
      </w:r>
      <w:r w:rsidRPr="00F60E22">
        <w:rPr>
          <w:rStyle w:val="Emphasis"/>
        </w:rPr>
        <w:t xml:space="preserve"> deep </w:t>
      </w:r>
      <w:r w:rsidRPr="00243D20">
        <w:rPr>
          <w:rStyle w:val="Emphasis"/>
          <w:highlight w:val="cyan"/>
        </w:rPr>
        <w:t>divisions</w:t>
      </w:r>
      <w:r w:rsidRPr="00F60E22">
        <w:rPr>
          <w:rStyle w:val="Emphasis"/>
        </w:rPr>
        <w:t xml:space="preserve"> </w:t>
      </w:r>
      <w:r w:rsidRPr="00243D20">
        <w:rPr>
          <w:rStyle w:val="Emphasis"/>
          <w:highlight w:val="cyan"/>
        </w:rPr>
        <w:t>among</w:t>
      </w:r>
      <w:r w:rsidRPr="00F60E22">
        <w:rPr>
          <w:rStyle w:val="Emphasis"/>
        </w:rPr>
        <w:t xml:space="preserve"> party </w:t>
      </w:r>
      <w:r w:rsidRPr="00243D20">
        <w:rPr>
          <w:rStyle w:val="Emphasis"/>
          <w:highlight w:val="cyan"/>
        </w:rPr>
        <w:t>officials</w:t>
      </w:r>
      <w:r w:rsidRPr="00F60E22">
        <w:rPr>
          <w:rStyle w:val="Emphasis"/>
        </w:rPr>
        <w:t xml:space="preserve"> and scholars, disputes </w:t>
      </w:r>
      <w:r w:rsidRPr="00243D20">
        <w:rPr>
          <w:rStyle w:val="Emphasis"/>
          <w:highlight w:val="cyan"/>
        </w:rPr>
        <w:t>that</w:t>
      </w:r>
      <w:r w:rsidRPr="00F60E22">
        <w:rPr>
          <w:rStyle w:val="Emphasis"/>
        </w:rPr>
        <w:t xml:space="preserve"> </w:t>
      </w:r>
      <w:r w:rsidRPr="00243D20">
        <w:rPr>
          <w:rStyle w:val="Emphasis"/>
          <w:highlight w:val="cyan"/>
        </w:rPr>
        <w:t>could</w:t>
      </w:r>
      <w:r w:rsidRPr="00F60E22">
        <w:rPr>
          <w:rStyle w:val="Emphasis"/>
        </w:rPr>
        <w:t xml:space="preserve"> </w:t>
      </w:r>
      <w:r w:rsidRPr="00243D20">
        <w:rPr>
          <w:rStyle w:val="Emphasis"/>
          <w:highlight w:val="cyan"/>
        </w:rPr>
        <w:t>widen</w:t>
      </w:r>
      <w:r w:rsidRPr="00F60E22">
        <w:rPr>
          <w:rStyle w:val="Emphasis"/>
        </w:rPr>
        <w:t xml:space="preserve"> the </w:t>
      </w:r>
      <w:r w:rsidRPr="00243D20">
        <w:rPr>
          <w:rStyle w:val="Emphasis"/>
          <w:highlight w:val="cyan"/>
        </w:rPr>
        <w:t>party's</w:t>
      </w:r>
      <w:r w:rsidRPr="00F60E22">
        <w:rPr>
          <w:rStyle w:val="Emphasis"/>
        </w:rPr>
        <w:t xml:space="preserve"> </w:t>
      </w:r>
      <w:r w:rsidRPr="00243D20">
        <w:rPr>
          <w:rStyle w:val="Emphasis"/>
          <w:highlight w:val="cyan"/>
        </w:rPr>
        <w:t>internal</w:t>
      </w:r>
      <w:r w:rsidRPr="00F60E22">
        <w:rPr>
          <w:rStyle w:val="Emphasis"/>
        </w:rPr>
        <w:t xml:space="preserve"> </w:t>
      </w:r>
      <w:r w:rsidRPr="00243D20">
        <w:rPr>
          <w:rStyle w:val="Emphasis"/>
          <w:highlight w:val="cyan"/>
        </w:rPr>
        <w:t>gaps</w:t>
      </w:r>
      <w:r w:rsidRPr="00F60E22">
        <w:rPr>
          <w:rStyle w:val="Emphasis"/>
        </w:rPr>
        <w:t xml:space="preserve"> </w:t>
      </w:r>
      <w:r w:rsidRPr="00243D20">
        <w:rPr>
          <w:rStyle w:val="Emphasis"/>
          <w:highlight w:val="cyan"/>
        </w:rPr>
        <w:t>and</w:t>
      </w:r>
      <w:r w:rsidRPr="00F60E22">
        <w:rPr>
          <w:rStyle w:val="Emphasis"/>
        </w:rPr>
        <w:t xml:space="preserve"> </w:t>
      </w:r>
      <w:r w:rsidRPr="00243D20">
        <w:rPr>
          <w:rStyle w:val="Emphasis"/>
          <w:highlight w:val="cyan"/>
        </w:rPr>
        <w:t>create</w:t>
      </w:r>
      <w:r w:rsidRPr="00F60E22">
        <w:rPr>
          <w:rStyle w:val="Emphasis"/>
        </w:rPr>
        <w:t xml:space="preserve"> </w:t>
      </w:r>
      <w:r w:rsidRPr="00243D20">
        <w:rPr>
          <w:rStyle w:val="Emphasis"/>
          <w:highlight w:val="cyan"/>
        </w:rPr>
        <w:t>opposing</w:t>
      </w:r>
      <w:r w:rsidRPr="00F60E22">
        <w:rPr>
          <w:rStyle w:val="Emphasis"/>
        </w:rPr>
        <w:t xml:space="preserve"> political </w:t>
      </w:r>
      <w:r w:rsidRPr="00243D20">
        <w:rPr>
          <w:rStyle w:val="Emphasis"/>
          <w:highlight w:val="cyan"/>
        </w:rPr>
        <w:t>camps</w:t>
      </w:r>
      <w:r w:rsidRPr="00F60E22">
        <w:rPr>
          <w:rStyle w:val="Emphasis"/>
        </w:rPr>
        <w:t>.</w:t>
      </w:r>
      <w:r w:rsidRPr="00266703">
        <w:rPr>
          <w:sz w:val="16"/>
        </w:rPr>
        <w:t xml:space="preserve"> "</w:t>
      </w:r>
      <w:r w:rsidRPr="00F60E22">
        <w:rPr>
          <w:rStyle w:val="Emphasis"/>
        </w:rPr>
        <w:t xml:space="preserve">It may </w:t>
      </w:r>
      <w:r w:rsidRPr="00243D20">
        <w:rPr>
          <w:rStyle w:val="Emphasis"/>
          <w:highlight w:val="cyan"/>
        </w:rPr>
        <w:t>also</w:t>
      </w:r>
      <w:r w:rsidRPr="00F60E22">
        <w:rPr>
          <w:rStyle w:val="Emphasis"/>
        </w:rPr>
        <w:t xml:space="preserve"> </w:t>
      </w:r>
      <w:r w:rsidRPr="00243D20">
        <w:rPr>
          <w:rStyle w:val="Emphasis"/>
          <w:highlight w:val="cyan"/>
        </w:rPr>
        <w:t>be</w:t>
      </w:r>
      <w:r w:rsidRPr="00F60E22">
        <w:rPr>
          <w:rStyle w:val="Emphasis"/>
        </w:rPr>
        <w:t xml:space="preserve"> </w:t>
      </w:r>
      <w:r w:rsidRPr="00243D20">
        <w:rPr>
          <w:rStyle w:val="Emphasis"/>
          <w:highlight w:val="cyan"/>
        </w:rPr>
        <w:t>conducive</w:t>
      </w:r>
      <w:r w:rsidRPr="00F60E22">
        <w:rPr>
          <w:rStyle w:val="Emphasis"/>
        </w:rPr>
        <w:t xml:space="preserve"> </w:t>
      </w:r>
      <w:r w:rsidRPr="00243D20">
        <w:rPr>
          <w:rStyle w:val="Emphasis"/>
          <w:highlight w:val="cyan"/>
        </w:rPr>
        <w:t>to</w:t>
      </w:r>
      <w:r w:rsidRPr="00F60E22">
        <w:rPr>
          <w:rStyle w:val="Emphasis"/>
        </w:rPr>
        <w:t xml:space="preserve"> </w:t>
      </w:r>
      <w:r w:rsidRPr="00243D20">
        <w:rPr>
          <w:rStyle w:val="Emphasis"/>
          <w:highlight w:val="cyan"/>
        </w:rPr>
        <w:t>redefining</w:t>
      </w:r>
      <w:r w:rsidRPr="00F60E22">
        <w:rPr>
          <w:rStyle w:val="Emphasis"/>
        </w:rPr>
        <w:t xml:space="preserve"> the party's very </w:t>
      </w:r>
      <w:r w:rsidRPr="00243D20">
        <w:rPr>
          <w:rStyle w:val="Emphasis"/>
          <w:highlight w:val="cyan"/>
        </w:rPr>
        <w:t>identity</w:t>
      </w:r>
      <w:r w:rsidRPr="00F60E22">
        <w:rPr>
          <w:rStyle w:val="Emphasis"/>
        </w:rPr>
        <w:t xml:space="preserve"> </w:t>
      </w:r>
      <w:r w:rsidRPr="00243D20">
        <w:rPr>
          <w:rStyle w:val="Emphasis"/>
          <w:highlight w:val="cyan"/>
        </w:rPr>
        <w:t>in</w:t>
      </w:r>
      <w:r w:rsidRPr="00F60E22">
        <w:rPr>
          <w:rStyle w:val="Emphasis"/>
        </w:rPr>
        <w:t xml:space="preserve"> the </w:t>
      </w:r>
      <w:r w:rsidRPr="00243D20">
        <w:rPr>
          <w:rStyle w:val="Emphasis"/>
          <w:highlight w:val="cyan"/>
        </w:rPr>
        <w:t>21st</w:t>
      </w:r>
      <w:r w:rsidRPr="00F60E22">
        <w:rPr>
          <w:rStyle w:val="Emphasis"/>
        </w:rPr>
        <w:t xml:space="preserve"> </w:t>
      </w:r>
      <w:r w:rsidRPr="00243D20">
        <w:rPr>
          <w:rStyle w:val="Emphasis"/>
          <w:highlight w:val="cyan"/>
        </w:rPr>
        <w:t>century</w:t>
      </w:r>
      <w:r w:rsidRPr="00F60E22">
        <w:rPr>
          <w:rStyle w:val="Emphasis"/>
        </w:rPr>
        <w:t xml:space="preserve"> </w:t>
      </w:r>
      <w:r w:rsidRPr="00243D20">
        <w:rPr>
          <w:rStyle w:val="Emphasis"/>
          <w:highlight w:val="cyan"/>
        </w:rPr>
        <w:t>and</w:t>
      </w:r>
      <w:r w:rsidRPr="00F60E22">
        <w:rPr>
          <w:rStyle w:val="Emphasis"/>
        </w:rPr>
        <w:t xml:space="preserve"> lead to the </w:t>
      </w:r>
      <w:r w:rsidRPr="00243D20">
        <w:rPr>
          <w:rStyle w:val="Emphasis"/>
          <w:highlight w:val="cyan"/>
        </w:rPr>
        <w:t>transformation</w:t>
      </w:r>
      <w:r w:rsidRPr="00F60E22">
        <w:rPr>
          <w:rStyle w:val="Emphasis"/>
        </w:rPr>
        <w:t xml:space="preserve"> </w:t>
      </w:r>
      <w:r w:rsidRPr="00243D20">
        <w:rPr>
          <w:rStyle w:val="Emphasis"/>
          <w:highlight w:val="cyan"/>
        </w:rPr>
        <w:t>of</w:t>
      </w:r>
      <w:r w:rsidRPr="00F60E22">
        <w:rPr>
          <w:rStyle w:val="Emphasis"/>
        </w:rPr>
        <w:t xml:space="preserve"> the </w:t>
      </w:r>
      <w:r w:rsidRPr="00243D20">
        <w:rPr>
          <w:rStyle w:val="Emphasis"/>
          <w:highlight w:val="cyan"/>
        </w:rPr>
        <w:t>party</w:t>
      </w:r>
      <w:r w:rsidRPr="00F60E22">
        <w:rPr>
          <w:rStyle w:val="Emphasis"/>
        </w:rPr>
        <w:t xml:space="preserve"> </w:t>
      </w:r>
      <w:r w:rsidRPr="00243D20">
        <w:rPr>
          <w:rStyle w:val="Emphasis"/>
          <w:highlight w:val="cyan"/>
        </w:rPr>
        <w:t>[into one</w:t>
      </w:r>
      <w:r w:rsidRPr="00F60E22">
        <w:rPr>
          <w:rStyle w:val="Emphasis"/>
        </w:rPr>
        <w:t xml:space="preserve">] </w:t>
      </w:r>
      <w:r w:rsidRPr="00243D20">
        <w:rPr>
          <w:rStyle w:val="Emphasis"/>
          <w:highlight w:val="cyan"/>
        </w:rPr>
        <w:t>that</w:t>
      </w:r>
      <w:r w:rsidRPr="00F60E22">
        <w:rPr>
          <w:rStyle w:val="Emphasis"/>
        </w:rPr>
        <w:t xml:space="preserve"> </w:t>
      </w:r>
      <w:r w:rsidRPr="00243D20">
        <w:rPr>
          <w:rStyle w:val="Emphasis"/>
          <w:highlight w:val="cyan"/>
        </w:rPr>
        <w:t>will</w:t>
      </w:r>
      <w:r w:rsidRPr="00F60E22">
        <w:rPr>
          <w:rStyle w:val="Emphasis"/>
        </w:rPr>
        <w:t xml:space="preserve"> </w:t>
      </w:r>
      <w:r w:rsidRPr="00243D20">
        <w:rPr>
          <w:rStyle w:val="Emphasis"/>
          <w:highlight w:val="cyan"/>
        </w:rPr>
        <w:t>become</w:t>
      </w:r>
      <w:r w:rsidRPr="00F60E22">
        <w:rPr>
          <w:rStyle w:val="Emphasis"/>
        </w:rPr>
        <w:t xml:space="preserve"> </w:t>
      </w:r>
      <w:r w:rsidRPr="00243D20">
        <w:rPr>
          <w:rStyle w:val="Emphasis"/>
        </w:rPr>
        <w:t>more</w:t>
      </w:r>
      <w:r w:rsidRPr="00F60E22">
        <w:rPr>
          <w:rStyle w:val="Emphasis"/>
        </w:rPr>
        <w:t xml:space="preserve"> </w:t>
      </w:r>
      <w:r w:rsidRPr="00243D20">
        <w:rPr>
          <w:rStyle w:val="Emphasis"/>
        </w:rPr>
        <w:t>politically</w:t>
      </w:r>
      <w:r w:rsidRPr="00F60E22">
        <w:rPr>
          <w:rStyle w:val="Emphasis"/>
        </w:rPr>
        <w:t xml:space="preserve"> open and </w:t>
      </w:r>
      <w:r w:rsidRPr="00243D20">
        <w:rPr>
          <w:rStyle w:val="Emphasis"/>
          <w:highlight w:val="cyan"/>
        </w:rPr>
        <w:t>tolerant</w:t>
      </w:r>
      <w:r w:rsidRPr="00266703">
        <w:rPr>
          <w:sz w:val="16"/>
        </w:rPr>
        <w:t>." Xigen Li, an associate professor at City University's department of media and communication, added: "The issue of ideological correctness and … reality is always a dilemma, which is difficult to resolve under China's current political system." Li said the dilemma and the debates over the ideological issues would continue and have the benefit of bringing the issues to the table for those in power to face seriously. "</w:t>
      </w:r>
      <w:r w:rsidRPr="00F60E22">
        <w:rPr>
          <w:rStyle w:val="StyleUnderline"/>
        </w:rPr>
        <w:t xml:space="preserve">While ideological emancipation is the final solution - and the dilemma will exist for some time - at least </w:t>
      </w:r>
      <w:r w:rsidRPr="00243D20">
        <w:rPr>
          <w:rStyle w:val="StyleUnderline"/>
          <w:highlight w:val="cyan"/>
        </w:rPr>
        <w:t>some</w:t>
      </w:r>
      <w:r w:rsidRPr="00F60E22">
        <w:rPr>
          <w:rStyle w:val="StyleUnderline"/>
        </w:rPr>
        <w:t xml:space="preserve"> </w:t>
      </w:r>
      <w:r w:rsidRPr="00243D20">
        <w:rPr>
          <w:rStyle w:val="StyleUnderline"/>
          <w:highlight w:val="cyan"/>
        </w:rPr>
        <w:t>compromise</w:t>
      </w:r>
      <w:r w:rsidRPr="00F60E22">
        <w:rPr>
          <w:rStyle w:val="StyleUnderline"/>
        </w:rPr>
        <w:t xml:space="preserve"> </w:t>
      </w:r>
      <w:r w:rsidRPr="00243D20">
        <w:rPr>
          <w:rStyle w:val="StyleUnderline"/>
          <w:highlight w:val="cyan"/>
        </w:rPr>
        <w:t>could be made</w:t>
      </w:r>
      <w:r w:rsidRPr="00F60E22">
        <w:rPr>
          <w:rStyle w:val="StyleUnderline"/>
        </w:rPr>
        <w:t xml:space="preserve"> </w:t>
      </w:r>
      <w:r w:rsidRPr="00243D20">
        <w:rPr>
          <w:rStyle w:val="StyleUnderline"/>
          <w:highlight w:val="cyan"/>
        </w:rPr>
        <w:t>to solve compelling issues in</w:t>
      </w:r>
      <w:r w:rsidRPr="00243D20">
        <w:rPr>
          <w:rStyle w:val="StyleUnderline"/>
        </w:rPr>
        <w:t xml:space="preserve"> economic </w:t>
      </w:r>
      <w:r w:rsidRPr="00243D20">
        <w:rPr>
          <w:rStyle w:val="StyleUnderline"/>
          <w:highlight w:val="cyan"/>
        </w:rPr>
        <w:t>development</w:t>
      </w:r>
      <w:r w:rsidRPr="00243D20">
        <w:rPr>
          <w:rStyle w:val="StyleUnderline"/>
        </w:rPr>
        <w:t xml:space="preserve"> </w:t>
      </w:r>
      <w:r w:rsidRPr="00243D20">
        <w:rPr>
          <w:rStyle w:val="StyleUnderline"/>
          <w:highlight w:val="cyan"/>
        </w:rPr>
        <w:t>rationally and efficiently</w:t>
      </w:r>
      <w:r w:rsidRPr="00243D20">
        <w:rPr>
          <w:rStyle w:val="StyleUnderline"/>
        </w:rPr>
        <w:t>,"</w:t>
      </w:r>
      <w:r w:rsidRPr="00243D20">
        <w:rPr>
          <w:sz w:val="16"/>
        </w:rPr>
        <w:t xml:space="preserve"> Li said.</w:t>
      </w:r>
    </w:p>
    <w:p w14:paraId="68B0D3A0" w14:textId="77777777" w:rsidR="00F60E22" w:rsidRPr="00F60E22" w:rsidRDefault="00F60E22" w:rsidP="00F60E22"/>
    <w:p w14:paraId="62B3A0BA" w14:textId="77777777" w:rsidR="008970FA" w:rsidRDefault="008970FA" w:rsidP="008970FA">
      <w:pPr>
        <w:pStyle w:val="Heading4"/>
      </w:pPr>
      <w:r>
        <w:t xml:space="preserve">Debates over economic reform and economic policies cause party fracturing and legitimacy decline. </w:t>
      </w:r>
    </w:p>
    <w:p w14:paraId="2029E639" w14:textId="77777777" w:rsidR="008970FA" w:rsidRDefault="008970FA" w:rsidP="008970FA">
      <w:r>
        <w:t xml:space="preserve">Jinghan </w:t>
      </w:r>
      <w:r w:rsidRPr="008970FA">
        <w:rPr>
          <w:rStyle w:val="Style13ptBold"/>
        </w:rPr>
        <w:t>Zeng 14</w:t>
      </w:r>
      <w:r>
        <w:t xml:space="preserve">, researcher for the Department of Politics and International Studies, Social Sciences Building, University of Warwick, Coventry, “Institutionalization of the authoritarian leadership in China: a power succession system with Chinese characteristics?”, </w:t>
      </w:r>
      <w:r>
        <w:rPr>
          <w:i/>
        </w:rPr>
        <w:t>Contemporary Politics, pg. 297</w:t>
      </w:r>
      <w:r>
        <w:t xml:space="preserve">, </w:t>
      </w:r>
    </w:p>
    <w:p w14:paraId="0271ECB5" w14:textId="77777777" w:rsidR="008970FA" w:rsidRPr="003F5487" w:rsidRDefault="008970FA" w:rsidP="003F5487">
      <w:pPr>
        <w:rPr>
          <w:sz w:val="16"/>
        </w:rPr>
      </w:pPr>
      <w:r w:rsidRPr="003F5487">
        <w:rPr>
          <w:sz w:val="16"/>
        </w:rPr>
        <w:t xml:space="preserve">In explaining the CCP’s legitimacy, </w:t>
      </w:r>
      <w:r w:rsidRPr="00243D20">
        <w:rPr>
          <w:rStyle w:val="StyleUnderline"/>
          <w:highlight w:val="cyan"/>
        </w:rPr>
        <w:t>economic</w:t>
      </w:r>
      <w:r w:rsidRPr="00F60E22">
        <w:rPr>
          <w:rStyle w:val="StyleUnderline"/>
        </w:rPr>
        <w:t xml:space="preserve"> </w:t>
      </w:r>
      <w:r w:rsidRPr="00243D20">
        <w:rPr>
          <w:rStyle w:val="StyleUnderline"/>
          <w:highlight w:val="cyan"/>
        </w:rPr>
        <w:t>performance</w:t>
      </w:r>
      <w:r w:rsidRPr="00F60E22">
        <w:rPr>
          <w:rStyle w:val="StyleUnderline"/>
        </w:rPr>
        <w:t xml:space="preserve"> </w:t>
      </w:r>
      <w:r w:rsidRPr="00243D20">
        <w:rPr>
          <w:rStyle w:val="StyleUnderline"/>
          <w:highlight w:val="cyan"/>
        </w:rPr>
        <w:t>has</w:t>
      </w:r>
      <w:r w:rsidRPr="00F60E22">
        <w:rPr>
          <w:rStyle w:val="StyleUnderline"/>
        </w:rPr>
        <w:t xml:space="preserve"> </w:t>
      </w:r>
      <w:r w:rsidRPr="00243D20">
        <w:rPr>
          <w:rStyle w:val="StyleUnderline"/>
          <w:highlight w:val="cyan"/>
        </w:rPr>
        <w:t>been</w:t>
      </w:r>
      <w:r w:rsidRPr="00F60E22">
        <w:rPr>
          <w:rStyle w:val="StyleUnderline"/>
        </w:rPr>
        <w:t xml:space="preserve"> considered to be a principal</w:t>
      </w:r>
      <w:r w:rsidRPr="003F5487">
        <w:rPr>
          <w:sz w:val="16"/>
        </w:rPr>
        <w:t xml:space="preserve"> (if not the sole) </w:t>
      </w:r>
      <w:r w:rsidRPr="00243D20">
        <w:rPr>
          <w:rStyle w:val="StyleUnderline"/>
          <w:highlight w:val="cyan"/>
        </w:rPr>
        <w:t>pillar of legitimacy</w:t>
      </w:r>
      <w:r w:rsidRPr="00F60E22">
        <w:rPr>
          <w:rStyle w:val="StyleUnderline"/>
        </w:rPr>
        <w:t xml:space="preserve"> </w:t>
      </w:r>
      <w:r w:rsidRPr="00243D20">
        <w:rPr>
          <w:rStyle w:val="StyleUnderline"/>
          <w:highlight w:val="cyan"/>
        </w:rPr>
        <w:t>in</w:t>
      </w:r>
      <w:r w:rsidRPr="00F60E22">
        <w:rPr>
          <w:rStyle w:val="StyleUnderline"/>
        </w:rPr>
        <w:t xml:space="preserve"> contemporary </w:t>
      </w:r>
      <w:r w:rsidRPr="00243D20">
        <w:rPr>
          <w:rStyle w:val="StyleUnderline"/>
          <w:highlight w:val="cyan"/>
        </w:rPr>
        <w:t>China</w:t>
      </w:r>
      <w:r w:rsidRPr="00F60E22">
        <w:rPr>
          <w:rStyle w:val="StyleUnderline"/>
        </w:rPr>
        <w:t xml:space="preserve"> </w:t>
      </w:r>
      <w:r w:rsidRPr="003F5487">
        <w:rPr>
          <w:sz w:val="16"/>
        </w:rPr>
        <w:t xml:space="preserve">(Shambaugh 2001, Wang 2005, Perry 2008, Zhao 2009). However, my recent study on Chinese intellectuals’ debate on regime legitimacy finds that it is clearly recognized </w:t>
      </w:r>
      <w:r w:rsidRPr="00F60E22">
        <w:rPr>
          <w:rStyle w:val="StyleUnderline"/>
        </w:rPr>
        <w:t xml:space="preserve">in China </w:t>
      </w:r>
      <w:r w:rsidRPr="003F5487">
        <w:rPr>
          <w:sz w:val="16"/>
        </w:rPr>
        <w:t xml:space="preserve">that </w:t>
      </w:r>
      <w:r w:rsidRPr="00243D20">
        <w:rPr>
          <w:rStyle w:val="StyleUnderline"/>
        </w:rPr>
        <w:t>simply</w:t>
      </w:r>
      <w:r w:rsidRPr="00F60E22">
        <w:rPr>
          <w:rStyle w:val="StyleUnderline"/>
        </w:rPr>
        <w:t xml:space="preserve"> </w:t>
      </w:r>
      <w:r w:rsidRPr="00243D20">
        <w:rPr>
          <w:rStyle w:val="StyleUnderline"/>
          <w:highlight w:val="cyan"/>
        </w:rPr>
        <w:t>relying</w:t>
      </w:r>
      <w:r w:rsidRPr="00F60E22">
        <w:rPr>
          <w:rStyle w:val="StyleUnderline"/>
        </w:rPr>
        <w:t xml:space="preserve"> </w:t>
      </w:r>
      <w:r w:rsidRPr="00243D20">
        <w:rPr>
          <w:rStyle w:val="StyleUnderline"/>
          <w:highlight w:val="cyan"/>
        </w:rPr>
        <w:t>on</w:t>
      </w:r>
      <w:r w:rsidRPr="00F60E22">
        <w:rPr>
          <w:rStyle w:val="StyleUnderline"/>
        </w:rPr>
        <w:t xml:space="preserve"> </w:t>
      </w:r>
      <w:r w:rsidRPr="00243D20">
        <w:rPr>
          <w:rStyle w:val="StyleUnderline"/>
          <w:highlight w:val="cyan"/>
        </w:rPr>
        <w:t>economics is not sufficient</w:t>
      </w:r>
      <w:r w:rsidRPr="003F5487">
        <w:rPr>
          <w:sz w:val="16"/>
        </w:rPr>
        <w:t xml:space="preserve"> – </w:t>
      </w:r>
      <w:r w:rsidRPr="00F60E22">
        <w:rPr>
          <w:rStyle w:val="StyleUnderline"/>
        </w:rPr>
        <w:t>even if the economy continues to do well</w:t>
      </w:r>
      <w:r w:rsidRPr="003F5487">
        <w:rPr>
          <w:sz w:val="16"/>
        </w:rPr>
        <w:t xml:space="preserve"> (and of course, there is a clear understanding that bad economic performance will harm legitimacy) (Zeng 2014). In addition to economic performance, stability is also considered to be important to political legitimacy in China (Breslin 2009); China </w:t>
      </w:r>
      <w:r w:rsidRPr="00243D20">
        <w:rPr>
          <w:rStyle w:val="StyleUnderline"/>
          <w:highlight w:val="cyan"/>
        </w:rPr>
        <w:t>scholarship</w:t>
      </w:r>
      <w:r w:rsidRPr="00F60E22">
        <w:rPr>
          <w:rStyle w:val="StyleUnderline"/>
        </w:rPr>
        <w:t xml:space="preserve"> mostly </w:t>
      </w:r>
      <w:r w:rsidRPr="00243D20">
        <w:rPr>
          <w:rStyle w:val="StyleUnderline"/>
          <w:highlight w:val="cyan"/>
        </w:rPr>
        <w:t>uses</w:t>
      </w:r>
      <w:r w:rsidRPr="00F60E22">
        <w:rPr>
          <w:rStyle w:val="StyleUnderline"/>
        </w:rPr>
        <w:t xml:space="preserve"> </w:t>
      </w:r>
      <w:r w:rsidRPr="00243D20">
        <w:rPr>
          <w:rStyle w:val="StyleUnderline"/>
          <w:highlight w:val="cyan"/>
        </w:rPr>
        <w:t>stability</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refer</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social</w:t>
      </w:r>
      <w:r w:rsidRPr="00F60E22">
        <w:rPr>
          <w:rStyle w:val="StyleUnderline"/>
        </w:rPr>
        <w:t xml:space="preserve"> </w:t>
      </w:r>
      <w:r w:rsidRPr="00243D20">
        <w:rPr>
          <w:rStyle w:val="StyleUnderline"/>
          <w:highlight w:val="cyan"/>
        </w:rPr>
        <w:t>stability</w:t>
      </w:r>
      <w:r w:rsidRPr="00F60E22">
        <w:rPr>
          <w:rStyle w:val="StyleUnderline"/>
        </w:rPr>
        <w:t xml:space="preserve"> – an </w:t>
      </w:r>
      <w:r w:rsidRPr="00243D20">
        <w:rPr>
          <w:rStyle w:val="StyleUnderline"/>
          <w:highlight w:val="cyan"/>
        </w:rPr>
        <w:t>unwritten</w:t>
      </w:r>
      <w:r w:rsidRPr="00F60E22">
        <w:rPr>
          <w:rStyle w:val="StyleUnderline"/>
        </w:rPr>
        <w:t xml:space="preserve"> ‘social </w:t>
      </w:r>
      <w:r w:rsidRPr="00243D20">
        <w:rPr>
          <w:rStyle w:val="StyleUnderline"/>
          <w:highlight w:val="cyan"/>
        </w:rPr>
        <w:t>contract’</w:t>
      </w:r>
      <w:r w:rsidRPr="00F60E22">
        <w:rPr>
          <w:rStyle w:val="StyleUnderline"/>
        </w:rPr>
        <w:t xml:space="preserve"> </w:t>
      </w:r>
      <w:r w:rsidRPr="00243D20">
        <w:rPr>
          <w:rStyle w:val="StyleUnderline"/>
          <w:highlight w:val="cyan"/>
        </w:rPr>
        <w:t>between</w:t>
      </w:r>
      <w:r w:rsidRPr="00F60E22">
        <w:rPr>
          <w:rStyle w:val="StyleUnderline"/>
        </w:rPr>
        <w:t xml:space="preserve"> the </w:t>
      </w:r>
      <w:r w:rsidRPr="00243D20">
        <w:rPr>
          <w:rStyle w:val="StyleUnderline"/>
          <w:highlight w:val="cyan"/>
        </w:rPr>
        <w:t>party and society</w:t>
      </w:r>
      <w:r w:rsidRPr="00F60E22">
        <w:rPr>
          <w:rStyle w:val="StyleUnderline"/>
        </w:rPr>
        <w:t xml:space="preserve">. </w:t>
      </w:r>
      <w:r w:rsidRPr="003F5487">
        <w:rPr>
          <w:sz w:val="16"/>
        </w:rPr>
        <w:t xml:space="preserve">According to this contract, </w:t>
      </w:r>
      <w:r w:rsidRPr="00F60E22">
        <w:rPr>
          <w:rStyle w:val="StyleUnderline"/>
        </w:rPr>
        <w:t xml:space="preserve">the </w:t>
      </w:r>
      <w:r w:rsidRPr="00243D20">
        <w:rPr>
          <w:rStyle w:val="StyleUnderline"/>
          <w:highlight w:val="cyan"/>
        </w:rPr>
        <w:t>party</w:t>
      </w:r>
      <w:r w:rsidRPr="00F60E22">
        <w:rPr>
          <w:rStyle w:val="StyleUnderline"/>
        </w:rPr>
        <w:t xml:space="preserve"> </w:t>
      </w:r>
      <w:r w:rsidRPr="00243D20">
        <w:rPr>
          <w:rStyle w:val="StyleUnderline"/>
          <w:highlight w:val="cyan"/>
        </w:rPr>
        <w:t>delivers</w:t>
      </w:r>
      <w:r w:rsidRPr="00F60E22">
        <w:rPr>
          <w:rStyle w:val="StyleUnderline"/>
        </w:rPr>
        <w:t xml:space="preserve"> material </w:t>
      </w:r>
      <w:r w:rsidRPr="00243D20">
        <w:rPr>
          <w:rStyle w:val="StyleUnderline"/>
          <w:highlight w:val="cyan"/>
        </w:rPr>
        <w:t>benefits</w:t>
      </w:r>
      <w:r w:rsidRPr="00F60E22">
        <w:rPr>
          <w:rStyle w:val="StyleUnderline"/>
        </w:rPr>
        <w:t xml:space="preserve"> </w:t>
      </w:r>
      <w:r w:rsidRPr="00243D20">
        <w:rPr>
          <w:rStyle w:val="StyleUnderline"/>
          <w:highlight w:val="cyan"/>
        </w:rPr>
        <w:t>to</w:t>
      </w:r>
      <w:r w:rsidRPr="00F60E22">
        <w:rPr>
          <w:rStyle w:val="StyleUnderline"/>
        </w:rPr>
        <w:t xml:space="preserve"> the </w:t>
      </w:r>
      <w:r w:rsidRPr="00243D20">
        <w:rPr>
          <w:rStyle w:val="StyleUnderline"/>
          <w:highlight w:val="cyan"/>
        </w:rPr>
        <w:t>citizens</w:t>
      </w:r>
      <w:r w:rsidRPr="00F60E22">
        <w:rPr>
          <w:rStyle w:val="StyleUnderline"/>
        </w:rPr>
        <w:t xml:space="preserve"> </w:t>
      </w:r>
      <w:r w:rsidRPr="00243D20">
        <w:rPr>
          <w:rStyle w:val="StyleUnderline"/>
          <w:highlight w:val="cyan"/>
        </w:rPr>
        <w:t>as a trade-off</w:t>
      </w:r>
      <w:r w:rsidRPr="00F60E22">
        <w:rPr>
          <w:rStyle w:val="StyleUnderline"/>
        </w:rPr>
        <w:t xml:space="preserve"> </w:t>
      </w:r>
      <w:r w:rsidRPr="00243D20">
        <w:rPr>
          <w:rStyle w:val="StyleUnderline"/>
          <w:highlight w:val="cyan"/>
        </w:rPr>
        <w:t>for</w:t>
      </w:r>
      <w:r w:rsidRPr="00F60E22">
        <w:rPr>
          <w:rStyle w:val="StyleUnderline"/>
        </w:rPr>
        <w:t xml:space="preserve"> their </w:t>
      </w:r>
      <w:r w:rsidRPr="00243D20">
        <w:rPr>
          <w:rStyle w:val="StyleUnderline"/>
          <w:highlight w:val="cyan"/>
        </w:rPr>
        <w:t>compliance</w:t>
      </w:r>
      <w:r w:rsidRPr="00F60E22">
        <w:rPr>
          <w:rStyle w:val="StyleUnderline"/>
        </w:rPr>
        <w:t xml:space="preserve"> </w:t>
      </w:r>
      <w:r w:rsidRPr="00243D20">
        <w:rPr>
          <w:rStyle w:val="StyleUnderline"/>
          <w:highlight w:val="cyan"/>
        </w:rPr>
        <w:t>with</w:t>
      </w:r>
      <w:r w:rsidRPr="00F60E22">
        <w:rPr>
          <w:rStyle w:val="StyleUnderline"/>
        </w:rPr>
        <w:t xml:space="preserve"> the existing </w:t>
      </w:r>
      <w:r w:rsidRPr="00243D20">
        <w:rPr>
          <w:rStyle w:val="StyleUnderline"/>
        </w:rPr>
        <w:t>political status</w:t>
      </w:r>
      <w:r w:rsidRPr="00243D20">
        <w:rPr>
          <w:sz w:val="16"/>
        </w:rPr>
        <w:t xml:space="preserve"> </w:t>
      </w:r>
      <w:r w:rsidRPr="00243D20">
        <w:rPr>
          <w:rStyle w:val="StyleUnderline"/>
        </w:rPr>
        <w:t>quo</w:t>
      </w:r>
      <w:r w:rsidRPr="00243D20">
        <w:rPr>
          <w:sz w:val="16"/>
        </w:rPr>
        <w:t xml:space="preserve">. However, </w:t>
      </w:r>
      <w:r w:rsidRPr="00243D20">
        <w:rPr>
          <w:rStyle w:val="StyleUnderline"/>
        </w:rPr>
        <w:t>political stability within the CCP has not received sufficient attentions</w:t>
      </w:r>
      <w:r w:rsidRPr="00243D20">
        <w:rPr>
          <w:sz w:val="16"/>
        </w:rPr>
        <w:t>. In the CCP’s discourse</w:t>
      </w:r>
      <w:r w:rsidRPr="00243D20">
        <w:rPr>
          <w:rStyle w:val="StyleUnderline"/>
        </w:rPr>
        <w:t>, its ruling capacity</w:t>
      </w:r>
      <w:r w:rsidRPr="00243D20">
        <w:rPr>
          <w:sz w:val="16"/>
        </w:rPr>
        <w:t xml:space="preserve"> (</w:t>
      </w:r>
      <w:r w:rsidRPr="00243D20">
        <w:rPr>
          <w:rFonts w:ascii="Microsoft JhengHei" w:eastAsia="Microsoft JhengHei" w:hAnsi="Microsoft JhengHei" w:cs="Microsoft JhengHei" w:hint="eastAsia"/>
          <w:sz w:val="16"/>
        </w:rPr>
        <w:t>执政能力</w:t>
      </w:r>
      <w:r w:rsidRPr="00243D20">
        <w:rPr>
          <w:sz w:val="16"/>
        </w:rPr>
        <w:t xml:space="preserve">) </w:t>
      </w:r>
      <w:r w:rsidRPr="00243D20">
        <w:rPr>
          <w:rStyle w:val="StyleUnderline"/>
        </w:rPr>
        <w:t>decides its legitimacy</w:t>
      </w:r>
      <w:r w:rsidRPr="00243D20">
        <w:rPr>
          <w:sz w:val="16"/>
        </w:rPr>
        <w:t xml:space="preserve"> (Party 2004). As a professor of the Central Party School argues, the </w:t>
      </w:r>
      <w:r w:rsidRPr="00243D20">
        <w:rPr>
          <w:rStyle w:val="StyleUnderline"/>
        </w:rPr>
        <w:t>cadres appointment</w:t>
      </w:r>
      <w:r w:rsidRPr="00243D20">
        <w:rPr>
          <w:sz w:val="16"/>
        </w:rPr>
        <w:t xml:space="preserve"> </w:t>
      </w:r>
      <w:r w:rsidRPr="00243D20">
        <w:rPr>
          <w:rStyle w:val="StyleUnderline"/>
        </w:rPr>
        <w:t>system is crucial to the CCP’s ruling capacity and thus to its legitimacy</w:t>
      </w:r>
      <w:r w:rsidRPr="003F5487">
        <w:rPr>
          <w:sz w:val="16"/>
        </w:rPr>
        <w:t xml:space="preserve"> (Zhao 2011). 296 Jinghan Zeng Arguably, </w:t>
      </w:r>
      <w:r w:rsidRPr="00F60E22">
        <w:rPr>
          <w:rStyle w:val="StyleUnderline"/>
        </w:rPr>
        <w:t xml:space="preserve">the </w:t>
      </w:r>
      <w:r w:rsidRPr="00243D20">
        <w:rPr>
          <w:rStyle w:val="StyleUnderline"/>
          <w:highlight w:val="cyan"/>
        </w:rPr>
        <w:t>CCP’s</w:t>
      </w:r>
      <w:r w:rsidRPr="00F60E22">
        <w:rPr>
          <w:rStyle w:val="StyleUnderline"/>
        </w:rPr>
        <w:t xml:space="preserve"> </w:t>
      </w:r>
      <w:r w:rsidRPr="00243D20">
        <w:rPr>
          <w:rStyle w:val="StyleUnderline"/>
          <w:highlight w:val="cyan"/>
        </w:rPr>
        <w:t>ruling capacity</w:t>
      </w:r>
      <w:r w:rsidRPr="00F60E22">
        <w:rPr>
          <w:rStyle w:val="StyleUnderline"/>
        </w:rPr>
        <w:t xml:space="preserve"> </w:t>
      </w:r>
      <w:r w:rsidRPr="00243D20">
        <w:rPr>
          <w:rStyle w:val="StyleUnderline"/>
          <w:highlight w:val="cyan"/>
        </w:rPr>
        <w:t>is built on its internal</w:t>
      </w:r>
      <w:r w:rsidRPr="00243D20">
        <w:rPr>
          <w:sz w:val="16"/>
          <w:highlight w:val="cyan"/>
        </w:rPr>
        <w:t xml:space="preserve"> </w:t>
      </w:r>
      <w:r w:rsidRPr="00243D20">
        <w:rPr>
          <w:rStyle w:val="StyleUnderline"/>
          <w:highlight w:val="cyan"/>
        </w:rPr>
        <w:t>stability</w:t>
      </w:r>
      <w:r w:rsidRPr="003F5487">
        <w:rPr>
          <w:sz w:val="16"/>
        </w:rPr>
        <w:t xml:space="preserve">. In the other words, this </w:t>
      </w:r>
      <w:r w:rsidRPr="00F60E22">
        <w:rPr>
          <w:rStyle w:val="StyleUnderline"/>
        </w:rPr>
        <w:t xml:space="preserve">internal </w:t>
      </w:r>
      <w:r w:rsidRPr="00243D20">
        <w:rPr>
          <w:rStyle w:val="StyleUnderline"/>
          <w:highlight w:val="cyan"/>
        </w:rPr>
        <w:t>stability</w:t>
      </w:r>
      <w:r w:rsidRPr="00F60E22">
        <w:rPr>
          <w:rStyle w:val="StyleUnderline"/>
        </w:rPr>
        <w:t xml:space="preserve"> </w:t>
      </w:r>
      <w:r w:rsidRPr="00243D20">
        <w:rPr>
          <w:rStyle w:val="StyleUnderline"/>
          <w:highlight w:val="cyan"/>
        </w:rPr>
        <w:t>is</w:t>
      </w:r>
      <w:r w:rsidRPr="00F60E22">
        <w:rPr>
          <w:rStyle w:val="StyleUnderline"/>
        </w:rPr>
        <w:t xml:space="preserve"> a </w:t>
      </w:r>
      <w:r w:rsidRPr="00243D20">
        <w:rPr>
          <w:rStyle w:val="StyleUnderline"/>
          <w:highlight w:val="cyan"/>
        </w:rPr>
        <w:t>prerequisite</w:t>
      </w:r>
      <w:r w:rsidRPr="00F60E22">
        <w:rPr>
          <w:rStyle w:val="StyleUnderline"/>
        </w:rPr>
        <w:t xml:space="preserve"> for the </w:t>
      </w:r>
      <w:r w:rsidRPr="00243D20">
        <w:rPr>
          <w:rStyle w:val="StyleUnderline"/>
          <w:highlight w:val="cyan"/>
        </w:rPr>
        <w:t>CCP’s</w:t>
      </w:r>
      <w:r w:rsidRPr="00F60E22">
        <w:rPr>
          <w:rStyle w:val="StyleUnderline"/>
        </w:rPr>
        <w:t xml:space="preserve"> </w:t>
      </w:r>
      <w:r w:rsidRPr="00243D20">
        <w:rPr>
          <w:rStyle w:val="StyleUnderline"/>
          <w:highlight w:val="cyan"/>
        </w:rPr>
        <w:t>ruling</w:t>
      </w:r>
      <w:r w:rsidRPr="00F60E22">
        <w:rPr>
          <w:rStyle w:val="StyleUnderline"/>
        </w:rPr>
        <w:t xml:space="preserve"> </w:t>
      </w:r>
      <w:r w:rsidRPr="00243D20">
        <w:rPr>
          <w:rStyle w:val="StyleUnderline"/>
          <w:highlight w:val="cyan"/>
        </w:rPr>
        <w:t>capacity</w:t>
      </w:r>
      <w:r w:rsidRPr="00F60E22">
        <w:rPr>
          <w:rStyle w:val="StyleUnderline"/>
        </w:rPr>
        <w:t xml:space="preserve"> </w:t>
      </w:r>
      <w:r w:rsidRPr="00243D20">
        <w:rPr>
          <w:rStyle w:val="StyleUnderline"/>
          <w:highlight w:val="cyan"/>
        </w:rPr>
        <w:t>to maintain</w:t>
      </w:r>
      <w:r w:rsidRPr="00F60E22">
        <w:rPr>
          <w:rStyle w:val="StyleUnderline"/>
        </w:rPr>
        <w:t xml:space="preserve"> its </w:t>
      </w:r>
      <w:r w:rsidRPr="00243D20">
        <w:rPr>
          <w:rStyle w:val="StyleUnderline"/>
          <w:highlight w:val="cyan"/>
        </w:rPr>
        <w:t>legitimacy</w:t>
      </w:r>
      <w:r w:rsidRPr="00F60E22">
        <w:rPr>
          <w:rStyle w:val="StyleUnderline"/>
        </w:rPr>
        <w:t xml:space="preserve"> </w:t>
      </w:r>
      <w:r w:rsidRPr="00243D20">
        <w:rPr>
          <w:rStyle w:val="StyleUnderline"/>
          <w:highlight w:val="cyan"/>
        </w:rPr>
        <w:t>by</w:t>
      </w:r>
      <w:r w:rsidRPr="00F60E22">
        <w:rPr>
          <w:rStyle w:val="StyleUnderline"/>
        </w:rPr>
        <w:t xml:space="preserve"> </w:t>
      </w:r>
      <w:r w:rsidRPr="00243D20">
        <w:rPr>
          <w:rStyle w:val="StyleUnderline"/>
          <w:highlight w:val="cyan"/>
        </w:rPr>
        <w:t>maintaining</w:t>
      </w:r>
      <w:r w:rsidRPr="00F60E22">
        <w:rPr>
          <w:rStyle w:val="StyleUnderline"/>
        </w:rPr>
        <w:t xml:space="preserve"> </w:t>
      </w:r>
      <w:r w:rsidRPr="00243D20">
        <w:rPr>
          <w:rStyle w:val="StyleUnderline"/>
          <w:highlight w:val="cyan"/>
        </w:rPr>
        <w:t>social</w:t>
      </w:r>
      <w:r w:rsidRPr="00F60E22">
        <w:rPr>
          <w:rStyle w:val="StyleUnderline"/>
        </w:rPr>
        <w:t xml:space="preserve"> </w:t>
      </w:r>
      <w:r w:rsidRPr="00243D20">
        <w:rPr>
          <w:rStyle w:val="StyleUnderline"/>
          <w:highlight w:val="cyan"/>
        </w:rPr>
        <w:t>stability</w:t>
      </w:r>
      <w:r w:rsidRPr="003F5487">
        <w:rPr>
          <w:sz w:val="16"/>
        </w:rPr>
        <w:t xml:space="preserve">, </w:t>
      </w:r>
      <w:r w:rsidRPr="00243D20">
        <w:rPr>
          <w:rStyle w:val="StyleUnderline"/>
          <w:highlight w:val="cyan"/>
        </w:rPr>
        <w:t>promoting</w:t>
      </w:r>
      <w:r w:rsidRPr="00F60E22">
        <w:rPr>
          <w:rStyle w:val="StyleUnderline"/>
        </w:rPr>
        <w:t xml:space="preserve"> economic </w:t>
      </w:r>
      <w:r w:rsidRPr="00243D20">
        <w:rPr>
          <w:rStyle w:val="StyleUnderline"/>
          <w:highlight w:val="cyan"/>
        </w:rPr>
        <w:t>growth</w:t>
      </w:r>
      <w:r w:rsidRPr="003F5487">
        <w:rPr>
          <w:sz w:val="16"/>
        </w:rPr>
        <w:t xml:space="preserve">, </w:t>
      </w:r>
      <w:r w:rsidRPr="00243D20">
        <w:rPr>
          <w:rStyle w:val="StyleUnderline"/>
          <w:highlight w:val="cyan"/>
        </w:rPr>
        <w:t>and</w:t>
      </w:r>
      <w:r w:rsidRPr="00F60E22">
        <w:rPr>
          <w:rStyle w:val="StyleUnderline"/>
        </w:rPr>
        <w:t xml:space="preserve"> </w:t>
      </w:r>
      <w:r w:rsidRPr="00243D20">
        <w:rPr>
          <w:rStyle w:val="StyleUnderline"/>
          <w:highlight w:val="cyan"/>
        </w:rPr>
        <w:t>defending</w:t>
      </w:r>
      <w:r w:rsidRPr="00F60E22">
        <w:rPr>
          <w:rStyle w:val="StyleUnderline"/>
        </w:rPr>
        <w:t xml:space="preserve"> national </w:t>
      </w:r>
      <w:r w:rsidRPr="00243D20">
        <w:rPr>
          <w:rStyle w:val="StyleUnderline"/>
          <w:highlight w:val="cyan"/>
        </w:rPr>
        <w:t>interests</w:t>
      </w:r>
      <w:r w:rsidRPr="003F5487">
        <w:rPr>
          <w:sz w:val="16"/>
        </w:rPr>
        <w:t xml:space="preserve">. The institutionalization of the leadership transition is a </w:t>
      </w:r>
      <w:r w:rsidRPr="00243D20">
        <w:rPr>
          <w:rStyle w:val="StyleUnderline"/>
          <w:highlight w:val="cyan"/>
        </w:rPr>
        <w:t>crucial</w:t>
      </w:r>
      <w:r w:rsidRPr="003F5487">
        <w:rPr>
          <w:sz w:val="16"/>
        </w:rPr>
        <w:t xml:space="preserve"> factor </w:t>
      </w:r>
      <w:r w:rsidRPr="00243D20">
        <w:rPr>
          <w:rStyle w:val="StyleUnderline"/>
          <w:highlight w:val="cyan"/>
        </w:rPr>
        <w:t>in maintaining</w:t>
      </w:r>
      <w:r w:rsidRPr="00F60E22">
        <w:rPr>
          <w:rStyle w:val="StyleUnderline"/>
        </w:rPr>
        <w:t xml:space="preserve"> this internal</w:t>
      </w:r>
      <w:r w:rsidRPr="003F5487">
        <w:rPr>
          <w:sz w:val="16"/>
        </w:rPr>
        <w:t xml:space="preserve"> </w:t>
      </w:r>
      <w:r w:rsidRPr="00F60E22">
        <w:rPr>
          <w:rStyle w:val="StyleUnderline"/>
        </w:rPr>
        <w:t>stability</w:t>
      </w:r>
      <w:r w:rsidRPr="003F5487">
        <w:rPr>
          <w:sz w:val="16"/>
        </w:rPr>
        <w:t xml:space="preserve">. As Hughes and May (1988) argues, </w:t>
      </w:r>
      <w:r w:rsidRPr="00F60E22">
        <w:rPr>
          <w:rStyle w:val="StyleUnderline"/>
        </w:rPr>
        <w:t xml:space="preserve">the </w:t>
      </w:r>
      <w:r w:rsidRPr="00243D20">
        <w:rPr>
          <w:rStyle w:val="StyleUnderline"/>
          <w:highlight w:val="cyan"/>
        </w:rPr>
        <w:t>‘transfer</w:t>
      </w:r>
      <w:r w:rsidRPr="00F60E22">
        <w:rPr>
          <w:rStyle w:val="StyleUnderline"/>
        </w:rPr>
        <w:t xml:space="preserve"> </w:t>
      </w:r>
      <w:r w:rsidRPr="00243D20">
        <w:rPr>
          <w:rStyle w:val="StyleUnderline"/>
          <w:highlight w:val="cyan"/>
        </w:rPr>
        <w:t>of</w:t>
      </w:r>
      <w:r w:rsidRPr="00F60E22">
        <w:rPr>
          <w:rStyle w:val="StyleUnderline"/>
        </w:rPr>
        <w:t xml:space="preserve"> political power </w:t>
      </w:r>
      <w:r w:rsidRPr="00243D20">
        <w:rPr>
          <w:rStyle w:val="StyleUnderline"/>
          <w:highlight w:val="cyan"/>
        </w:rPr>
        <w:t>from one</w:t>
      </w:r>
      <w:r w:rsidRPr="00F60E22">
        <w:rPr>
          <w:rStyle w:val="StyleUnderline"/>
        </w:rPr>
        <w:t xml:space="preserve"> substantive </w:t>
      </w:r>
      <w:r w:rsidRPr="00243D20">
        <w:rPr>
          <w:rStyle w:val="StyleUnderline"/>
          <w:highlight w:val="cyan"/>
        </w:rPr>
        <w:t>ruler to another</w:t>
      </w:r>
      <w:r w:rsidRPr="00F60E22">
        <w:rPr>
          <w:rStyle w:val="StyleUnderline"/>
        </w:rPr>
        <w:t xml:space="preserve"> is generally regarded </w:t>
      </w:r>
      <w:r w:rsidRPr="00243D20">
        <w:rPr>
          <w:rStyle w:val="StyleUnderline"/>
          <w:highlight w:val="cyan"/>
        </w:rPr>
        <w:t>as a major</w:t>
      </w:r>
      <w:r w:rsidRPr="00F60E22">
        <w:rPr>
          <w:rStyle w:val="StyleUnderline"/>
        </w:rPr>
        <w:t xml:space="preserve"> </w:t>
      </w:r>
      <w:r w:rsidRPr="00243D20">
        <w:rPr>
          <w:rStyle w:val="StyleUnderline"/>
          <w:highlight w:val="cyan"/>
        </w:rPr>
        <w:t>test</w:t>
      </w:r>
      <w:r w:rsidRPr="00F60E22">
        <w:rPr>
          <w:rStyle w:val="StyleUnderline"/>
        </w:rPr>
        <w:t xml:space="preserve"> of </w:t>
      </w:r>
      <w:r w:rsidRPr="00243D20">
        <w:rPr>
          <w:rStyle w:val="StyleUnderline"/>
          <w:highlight w:val="cyan"/>
        </w:rPr>
        <w:t>the</w:t>
      </w:r>
      <w:r w:rsidRPr="00F60E22">
        <w:rPr>
          <w:rStyle w:val="StyleUnderline"/>
        </w:rPr>
        <w:t xml:space="preserve"> </w:t>
      </w:r>
      <w:r w:rsidRPr="00243D20">
        <w:rPr>
          <w:rStyle w:val="StyleUnderline"/>
          <w:highlight w:val="cyan"/>
        </w:rPr>
        <w:t>stability</w:t>
      </w:r>
      <w:r w:rsidRPr="00F60E22">
        <w:rPr>
          <w:rStyle w:val="StyleUnderline"/>
        </w:rPr>
        <w:t xml:space="preserve"> </w:t>
      </w:r>
      <w:r w:rsidRPr="00243D20">
        <w:rPr>
          <w:rStyle w:val="StyleUnderline"/>
          <w:highlight w:val="cyan"/>
        </w:rPr>
        <w:t xml:space="preserve">and legitimacy of a </w:t>
      </w:r>
      <w:r w:rsidRPr="00243D20">
        <w:rPr>
          <w:rStyle w:val="StyleUnderline"/>
        </w:rPr>
        <w:t>political</w:t>
      </w:r>
      <w:r w:rsidR="00F60E22" w:rsidRPr="00243D20">
        <w:rPr>
          <w:sz w:val="16"/>
        </w:rPr>
        <w:t xml:space="preserve"> </w:t>
      </w:r>
      <w:r w:rsidRPr="00243D20">
        <w:rPr>
          <w:rStyle w:val="StyleUnderline"/>
          <w:highlight w:val="cyan"/>
        </w:rPr>
        <w:t>system’</w:t>
      </w:r>
      <w:r w:rsidRPr="003F5487">
        <w:rPr>
          <w:sz w:val="16"/>
        </w:rPr>
        <w:t>. This paper provides a notable addition to link power succession with regime stability and</w:t>
      </w:r>
      <w:r w:rsidR="00F60E22" w:rsidRPr="003F5487">
        <w:rPr>
          <w:sz w:val="16"/>
        </w:rPr>
        <w:t xml:space="preserve"> </w:t>
      </w:r>
      <w:r w:rsidRPr="003F5487">
        <w:rPr>
          <w:sz w:val="16"/>
        </w:rPr>
        <w:t>legitimacy</w:t>
      </w:r>
    </w:p>
    <w:p w14:paraId="6792809E" w14:textId="77777777" w:rsidR="00443CA0" w:rsidRDefault="00443CA0" w:rsidP="00443CA0">
      <w:pPr>
        <w:pStyle w:val="Heading4"/>
      </w:pPr>
      <w:r>
        <w:t>CCP legitimacy decline and infighting causes economic decline and depression</w:t>
      </w:r>
    </w:p>
    <w:p w14:paraId="7A5D1553" w14:textId="1503B1C1" w:rsidR="00443CA0" w:rsidRDefault="00443CA0" w:rsidP="00443CA0">
      <w:r>
        <w:t xml:space="preserve">Zack </w:t>
      </w:r>
      <w:r w:rsidRPr="00443CA0">
        <w:rPr>
          <w:rStyle w:val="Style13ptBold"/>
        </w:rPr>
        <w:t>Beauchamp</w:t>
      </w:r>
      <w:r w:rsidR="003E77C4">
        <w:t xml:space="preserve"> 15</w:t>
      </w:r>
      <w:r>
        <w:t xml:space="preserve">, writer for Vox News, "The politics of China's market decline are much more worrying than the economics," Vox, </w:t>
      </w:r>
      <w:r w:rsidR="003E77C4">
        <w:t xml:space="preserve">8/25/2015 </w:t>
      </w:r>
      <w:r>
        <w:t>http://www.vox.com/2015/8/25/9201737/china-stock-market-politics</w:t>
      </w:r>
    </w:p>
    <w:p w14:paraId="2DE28096" w14:textId="301B2FCC" w:rsidR="00443CA0" w:rsidRPr="00D265F5" w:rsidRDefault="00443CA0" w:rsidP="00443CA0">
      <w:pPr>
        <w:rPr>
          <w:sz w:val="16"/>
        </w:rPr>
      </w:pPr>
      <w:r w:rsidRPr="00243D20">
        <w:rPr>
          <w:rStyle w:val="StyleUnderline"/>
          <w:highlight w:val="cyan"/>
        </w:rPr>
        <w:t>China's</w:t>
      </w:r>
      <w:r w:rsidRPr="00443CA0">
        <w:rPr>
          <w:rStyle w:val="StyleUnderline"/>
        </w:rPr>
        <w:t xml:space="preserve"> economic </w:t>
      </w:r>
      <w:r w:rsidRPr="00243D20">
        <w:rPr>
          <w:rStyle w:val="StyleUnderline"/>
          <w:highlight w:val="cyan"/>
        </w:rPr>
        <w:t>transition</w:t>
      </w:r>
      <w:r w:rsidRPr="00443CA0">
        <w:rPr>
          <w:rStyle w:val="StyleUnderline"/>
        </w:rPr>
        <w:t xml:space="preserve"> </w:t>
      </w:r>
      <w:r w:rsidRPr="00243D20">
        <w:rPr>
          <w:rStyle w:val="StyleUnderline"/>
          <w:highlight w:val="cyan"/>
        </w:rPr>
        <w:t>is</w:t>
      </w:r>
      <w:r w:rsidRPr="00443CA0">
        <w:rPr>
          <w:rStyle w:val="StyleUnderline"/>
        </w:rPr>
        <w:t xml:space="preserve"> </w:t>
      </w:r>
      <w:r w:rsidRPr="00243D20">
        <w:rPr>
          <w:rStyle w:val="StyleUnderline"/>
          <w:highlight w:val="cyan"/>
        </w:rPr>
        <w:t>not</w:t>
      </w:r>
      <w:r w:rsidRPr="00443CA0">
        <w:rPr>
          <w:rStyle w:val="StyleUnderline"/>
        </w:rPr>
        <w:t xml:space="preserve"> a </w:t>
      </w:r>
      <w:r w:rsidRPr="00243D20">
        <w:rPr>
          <w:rStyle w:val="StyleUnderline"/>
          <w:highlight w:val="cyan"/>
        </w:rPr>
        <w:t>minor</w:t>
      </w:r>
      <w:r w:rsidRPr="00443CA0">
        <w:rPr>
          <w:rStyle w:val="StyleUnderline"/>
        </w:rPr>
        <w:t xml:space="preserve"> problem. </w:t>
      </w:r>
      <w:r w:rsidRPr="00243D20">
        <w:rPr>
          <w:rStyle w:val="StyleUnderline"/>
          <w:highlight w:val="cyan"/>
        </w:rPr>
        <w:t>If it fails</w:t>
      </w:r>
      <w:r w:rsidRPr="00443CA0">
        <w:rPr>
          <w:rStyle w:val="StyleUnderline"/>
        </w:rPr>
        <w:t xml:space="preserve">, </w:t>
      </w:r>
      <w:r w:rsidRPr="00243D20">
        <w:rPr>
          <w:rStyle w:val="StyleUnderline"/>
          <w:highlight w:val="cyan"/>
        </w:rPr>
        <w:t>we</w:t>
      </w:r>
      <w:r w:rsidRPr="00443CA0">
        <w:rPr>
          <w:rStyle w:val="StyleUnderline"/>
        </w:rPr>
        <w:t xml:space="preserve"> </w:t>
      </w:r>
      <w:r w:rsidRPr="00243D20">
        <w:rPr>
          <w:rStyle w:val="StyleUnderline"/>
          <w:highlight w:val="cyan"/>
        </w:rPr>
        <w:t>could be talking</w:t>
      </w:r>
      <w:r w:rsidRPr="00443CA0">
        <w:rPr>
          <w:rStyle w:val="StyleUnderline"/>
        </w:rPr>
        <w:t xml:space="preserve"> </w:t>
      </w:r>
      <w:r w:rsidRPr="00243D20">
        <w:rPr>
          <w:rStyle w:val="StyleUnderline"/>
          <w:highlight w:val="cyan"/>
        </w:rPr>
        <w:t>about</w:t>
      </w:r>
      <w:r w:rsidRPr="00443CA0">
        <w:rPr>
          <w:rStyle w:val="StyleUnderline"/>
        </w:rPr>
        <w:t xml:space="preserve"> a serious </w:t>
      </w:r>
      <w:r w:rsidRPr="00243D20">
        <w:rPr>
          <w:rStyle w:val="StyleUnderline"/>
          <w:highlight w:val="cyan"/>
        </w:rPr>
        <w:t>collapse</w:t>
      </w:r>
      <w:r w:rsidRPr="00443CA0">
        <w:rPr>
          <w:rStyle w:val="StyleUnderline"/>
        </w:rPr>
        <w:t xml:space="preserve"> </w:t>
      </w:r>
      <w:r w:rsidRPr="00243D20">
        <w:rPr>
          <w:rStyle w:val="StyleUnderline"/>
          <w:highlight w:val="cyan"/>
        </w:rPr>
        <w:t>in</w:t>
      </w:r>
      <w:r w:rsidRPr="00443CA0">
        <w:rPr>
          <w:rStyle w:val="StyleUnderline"/>
        </w:rPr>
        <w:t xml:space="preserve"> </w:t>
      </w:r>
      <w:r w:rsidRPr="00243D20">
        <w:rPr>
          <w:rStyle w:val="StyleUnderline"/>
          <w:highlight w:val="cyan"/>
        </w:rPr>
        <w:t>China's</w:t>
      </w:r>
      <w:r w:rsidRPr="00443CA0">
        <w:rPr>
          <w:rStyle w:val="StyleUnderline"/>
        </w:rPr>
        <w:t xml:space="preserve"> GDP </w:t>
      </w:r>
      <w:r w:rsidRPr="00243D20">
        <w:rPr>
          <w:rStyle w:val="StyleUnderline"/>
          <w:highlight w:val="cyan"/>
        </w:rPr>
        <w:t>growth</w:t>
      </w:r>
      <w:r w:rsidRPr="00F60E22">
        <w:rPr>
          <w:sz w:val="16"/>
        </w:rPr>
        <w:t xml:space="preserve">, </w:t>
      </w:r>
      <w:r w:rsidRPr="00243D20">
        <w:rPr>
          <w:rStyle w:val="StyleUnderline"/>
          <w:highlight w:val="cyan"/>
        </w:rPr>
        <w:t>with</w:t>
      </w:r>
      <w:r w:rsidRPr="00F60E22">
        <w:rPr>
          <w:sz w:val="16"/>
        </w:rPr>
        <w:t xml:space="preserve"> potentially </w:t>
      </w:r>
      <w:r w:rsidRPr="00243D20">
        <w:rPr>
          <w:rStyle w:val="StyleUnderline"/>
          <w:highlight w:val="cyan"/>
        </w:rPr>
        <w:t>dire</w:t>
      </w:r>
      <w:r w:rsidRPr="00443CA0">
        <w:rPr>
          <w:rStyle w:val="StyleUnderline"/>
        </w:rPr>
        <w:t xml:space="preserve"> economic </w:t>
      </w:r>
      <w:r w:rsidRPr="00243D20">
        <w:rPr>
          <w:rStyle w:val="StyleUnderline"/>
          <w:highlight w:val="cyan"/>
        </w:rPr>
        <w:t>consequences</w:t>
      </w:r>
      <w:r w:rsidRPr="00F60E22">
        <w:rPr>
          <w:sz w:val="16"/>
        </w:rPr>
        <w:t>. "</w:t>
      </w:r>
      <w:r w:rsidRPr="00243D20">
        <w:rPr>
          <w:rStyle w:val="StyleUnderline"/>
          <w:highlight w:val="cyan"/>
        </w:rPr>
        <w:t>If by 2022</w:t>
      </w:r>
      <w:r w:rsidRPr="00F60E22">
        <w:rPr>
          <w:sz w:val="16"/>
        </w:rPr>
        <w:t xml:space="preserve"> they're dragging their feet, and </w:t>
      </w:r>
      <w:r w:rsidRPr="00243D20">
        <w:rPr>
          <w:rStyle w:val="StyleUnderline"/>
          <w:highlight w:val="cyan"/>
        </w:rPr>
        <w:t>none</w:t>
      </w:r>
      <w:r w:rsidRPr="00F60E22">
        <w:rPr>
          <w:sz w:val="16"/>
        </w:rPr>
        <w:t xml:space="preserve"> </w:t>
      </w:r>
      <w:r w:rsidRPr="00443CA0">
        <w:rPr>
          <w:rStyle w:val="StyleUnderline"/>
        </w:rPr>
        <w:t>of the</w:t>
      </w:r>
      <w:r w:rsidRPr="00F60E22">
        <w:rPr>
          <w:sz w:val="16"/>
        </w:rPr>
        <w:t xml:space="preserve"> major </w:t>
      </w:r>
      <w:r w:rsidRPr="00243D20">
        <w:rPr>
          <w:rStyle w:val="StyleUnderline"/>
          <w:highlight w:val="cyan"/>
        </w:rPr>
        <w:t>reforms</w:t>
      </w:r>
      <w:r w:rsidRPr="00F60E22">
        <w:rPr>
          <w:sz w:val="16"/>
        </w:rPr>
        <w:t xml:space="preserve"> seem to be really </w:t>
      </w:r>
      <w:r w:rsidRPr="00243D20">
        <w:rPr>
          <w:rStyle w:val="StyleUnderline"/>
          <w:highlight w:val="cyan"/>
        </w:rPr>
        <w:t>taking</w:t>
      </w:r>
      <w:r w:rsidRPr="00443CA0">
        <w:rPr>
          <w:rStyle w:val="StyleUnderline"/>
        </w:rPr>
        <w:t xml:space="preserve"> </w:t>
      </w:r>
      <w:r w:rsidRPr="00243D20">
        <w:rPr>
          <w:rStyle w:val="StyleUnderline"/>
          <w:highlight w:val="cyan"/>
        </w:rPr>
        <w:t>hold</w:t>
      </w:r>
      <w:r w:rsidRPr="00F60E22">
        <w:rPr>
          <w:sz w:val="16"/>
        </w:rPr>
        <w:t xml:space="preserve">, </w:t>
      </w:r>
      <w:r w:rsidRPr="00243D20">
        <w:rPr>
          <w:rStyle w:val="StyleUnderline"/>
          <w:highlight w:val="cyan"/>
        </w:rPr>
        <w:t>they will</w:t>
      </w:r>
      <w:r w:rsidRPr="00443CA0">
        <w:rPr>
          <w:rStyle w:val="StyleUnderline"/>
        </w:rPr>
        <w:t xml:space="preserve"> be </w:t>
      </w:r>
      <w:r w:rsidRPr="00243D20">
        <w:rPr>
          <w:rStyle w:val="StyleUnderline"/>
          <w:highlight w:val="cyan"/>
        </w:rPr>
        <w:t>in</w:t>
      </w:r>
      <w:r w:rsidRPr="00443CA0">
        <w:rPr>
          <w:rStyle w:val="StyleUnderline"/>
        </w:rPr>
        <w:t xml:space="preserve"> pretty</w:t>
      </w:r>
      <w:r w:rsidRPr="00F60E22">
        <w:rPr>
          <w:sz w:val="16"/>
        </w:rPr>
        <w:t xml:space="preserve"> </w:t>
      </w:r>
      <w:r w:rsidRPr="00443CA0">
        <w:rPr>
          <w:rStyle w:val="StyleUnderline"/>
        </w:rPr>
        <w:t>serious</w:t>
      </w:r>
      <w:r w:rsidRPr="00F60E22">
        <w:rPr>
          <w:sz w:val="16"/>
        </w:rPr>
        <w:t xml:space="preserve"> economic </w:t>
      </w:r>
      <w:r w:rsidRPr="00243D20">
        <w:rPr>
          <w:rStyle w:val="StyleUnderline"/>
          <w:highlight w:val="cyan"/>
        </w:rPr>
        <w:t>trouble</w:t>
      </w:r>
      <w:r w:rsidRPr="00F60E22">
        <w:rPr>
          <w:sz w:val="16"/>
        </w:rPr>
        <w:t xml:space="preserve">," Ma told me in a July conversation. Specifically he thinks it'll "look a lot like Japan's 'lost decade'," the period starting in the 1990s in which Japan's productivity and growth fell substantially. "Look at a lot of the </w:t>
      </w:r>
      <w:r w:rsidRPr="00243D20">
        <w:rPr>
          <w:rStyle w:val="StyleUnderline"/>
          <w:highlight w:val="cyan"/>
        </w:rPr>
        <w:t>structural trends</w:t>
      </w:r>
      <w:r w:rsidRPr="00F60E22">
        <w:rPr>
          <w:sz w:val="16"/>
        </w:rPr>
        <w:t xml:space="preserve"> — an </w:t>
      </w:r>
      <w:r w:rsidRPr="00243D20">
        <w:rPr>
          <w:rStyle w:val="StyleUnderline"/>
          <w:highlight w:val="cyan"/>
        </w:rPr>
        <w:t>aging population</w:t>
      </w:r>
      <w:r w:rsidRPr="00F60E22">
        <w:rPr>
          <w:sz w:val="16"/>
        </w:rPr>
        <w:t xml:space="preserve">, labor </w:t>
      </w:r>
      <w:r w:rsidRPr="00443CA0">
        <w:rPr>
          <w:rStyle w:val="StyleUnderline"/>
        </w:rPr>
        <w:t xml:space="preserve">market </w:t>
      </w:r>
      <w:r w:rsidRPr="00243D20">
        <w:rPr>
          <w:rStyle w:val="StyleUnderline"/>
          <w:highlight w:val="cyan"/>
        </w:rPr>
        <w:t>volatility</w:t>
      </w:r>
      <w:r w:rsidRPr="00F60E22">
        <w:rPr>
          <w:sz w:val="16"/>
        </w:rPr>
        <w:t xml:space="preserve">, a lot of </w:t>
      </w:r>
      <w:r w:rsidRPr="00243D20">
        <w:rPr>
          <w:rStyle w:val="StyleUnderline"/>
          <w:highlight w:val="cyan"/>
        </w:rPr>
        <w:t>economic</w:t>
      </w:r>
      <w:r w:rsidRPr="00443CA0">
        <w:rPr>
          <w:rStyle w:val="StyleUnderline"/>
        </w:rPr>
        <w:t xml:space="preserve"> </w:t>
      </w:r>
      <w:r w:rsidRPr="00243D20">
        <w:rPr>
          <w:rStyle w:val="StyleUnderline"/>
          <w:highlight w:val="cyan"/>
        </w:rPr>
        <w:t>headwinds</w:t>
      </w:r>
      <w:r w:rsidRPr="00F60E22">
        <w:rPr>
          <w:sz w:val="16"/>
        </w:rPr>
        <w:t xml:space="preserve"> they can't control — and </w:t>
      </w:r>
      <w:r w:rsidRPr="00443CA0">
        <w:rPr>
          <w:rStyle w:val="StyleUnderline"/>
        </w:rPr>
        <w:t xml:space="preserve">they're really </w:t>
      </w:r>
      <w:r w:rsidRPr="00243D20">
        <w:rPr>
          <w:rStyle w:val="StyleUnderline"/>
          <w:highlight w:val="cyan"/>
        </w:rPr>
        <w:t>being forced to change</w:t>
      </w:r>
      <w:r w:rsidRPr="00F60E22">
        <w:rPr>
          <w:sz w:val="16"/>
        </w:rPr>
        <w:t xml:space="preserve">, whether they want to or not," he continued. This will be more painful for some groups within China than others. Take China's migrant workers: Between 200 million and 300 million people who travel around the country for work. "They want what the urbanites have, but they can't really get it because of inequality in terms of residence permits, as well as access to social services and opportunity," Ma said. </w:t>
      </w:r>
      <w:r w:rsidRPr="00243D20">
        <w:rPr>
          <w:rStyle w:val="StyleUnderline"/>
          <w:highlight w:val="cyan"/>
        </w:rPr>
        <w:t>Without</w:t>
      </w:r>
      <w:r w:rsidRPr="00443CA0">
        <w:rPr>
          <w:rStyle w:val="StyleUnderline"/>
        </w:rPr>
        <w:t xml:space="preserve"> </w:t>
      </w:r>
      <w:r w:rsidRPr="00243D20">
        <w:rPr>
          <w:rStyle w:val="StyleUnderline"/>
          <w:highlight w:val="cyan"/>
        </w:rPr>
        <w:t>sustainable</w:t>
      </w:r>
      <w:r w:rsidRPr="00F60E22">
        <w:rPr>
          <w:sz w:val="16"/>
        </w:rPr>
        <w:t xml:space="preserve"> economic </w:t>
      </w:r>
      <w:r w:rsidRPr="00243D20">
        <w:rPr>
          <w:rStyle w:val="StyleUnderline"/>
          <w:highlight w:val="cyan"/>
        </w:rPr>
        <w:t>growth</w:t>
      </w:r>
      <w:r w:rsidRPr="00F60E22">
        <w:rPr>
          <w:sz w:val="16"/>
        </w:rPr>
        <w:t xml:space="preserve">, this enormous </w:t>
      </w:r>
      <w:r w:rsidRPr="00243D20">
        <w:rPr>
          <w:rStyle w:val="StyleUnderline"/>
          <w:highlight w:val="cyan"/>
        </w:rPr>
        <w:t>population</w:t>
      </w:r>
      <w:r w:rsidRPr="00F60E22">
        <w:rPr>
          <w:sz w:val="16"/>
        </w:rPr>
        <w:t xml:space="preserve"> — potentially a source of consumption and growth — </w:t>
      </w:r>
      <w:r w:rsidRPr="00243D20">
        <w:rPr>
          <w:rStyle w:val="StyleUnderline"/>
          <w:highlight w:val="cyan"/>
        </w:rPr>
        <w:t>will be left</w:t>
      </w:r>
      <w:r w:rsidRPr="00443CA0">
        <w:rPr>
          <w:rStyle w:val="StyleUnderline"/>
        </w:rPr>
        <w:t xml:space="preserve"> in the lurch</w:t>
      </w:r>
      <w:r w:rsidRPr="00F60E22">
        <w:rPr>
          <w:sz w:val="16"/>
        </w:rPr>
        <w:t xml:space="preserve">. That translates to enormous numbers of people </w:t>
      </w:r>
      <w:r w:rsidRPr="00243D20">
        <w:rPr>
          <w:rStyle w:val="StyleUnderline"/>
          <w:highlight w:val="cyan"/>
        </w:rPr>
        <w:t>living</w:t>
      </w:r>
      <w:r w:rsidRPr="00443CA0">
        <w:rPr>
          <w:rStyle w:val="StyleUnderline"/>
        </w:rPr>
        <w:t xml:space="preserve"> </w:t>
      </w:r>
      <w:r w:rsidRPr="00243D20">
        <w:rPr>
          <w:rStyle w:val="StyleUnderline"/>
          <w:highlight w:val="cyan"/>
        </w:rPr>
        <w:t>poorer</w:t>
      </w:r>
      <w:r w:rsidRPr="00443CA0">
        <w:rPr>
          <w:rStyle w:val="StyleUnderline"/>
        </w:rPr>
        <w:t xml:space="preserve"> lives </w:t>
      </w:r>
      <w:r w:rsidRPr="00243D20">
        <w:rPr>
          <w:rStyle w:val="StyleUnderline"/>
          <w:highlight w:val="cyan"/>
        </w:rPr>
        <w:t>than they</w:t>
      </w:r>
      <w:r w:rsidRPr="00443CA0">
        <w:rPr>
          <w:rStyle w:val="StyleUnderline"/>
        </w:rPr>
        <w:t xml:space="preserve"> </w:t>
      </w:r>
      <w:r w:rsidRPr="00243D20">
        <w:rPr>
          <w:rStyle w:val="StyleUnderline"/>
          <w:highlight w:val="cyan"/>
        </w:rPr>
        <w:t>could have</w:t>
      </w:r>
      <w:r w:rsidRPr="00443CA0">
        <w:rPr>
          <w:rStyle w:val="StyleUnderline"/>
        </w:rPr>
        <w:t xml:space="preserve"> </w:t>
      </w:r>
      <w:r w:rsidRPr="00243D20">
        <w:rPr>
          <w:rStyle w:val="StyleUnderline"/>
          <w:highlight w:val="cyan"/>
        </w:rPr>
        <w:t>otherwise</w:t>
      </w:r>
      <w:r w:rsidRPr="00F60E22">
        <w:rPr>
          <w:sz w:val="16"/>
        </w:rPr>
        <w:t xml:space="preserve">, as well as </w:t>
      </w:r>
      <w:r w:rsidRPr="00443CA0">
        <w:rPr>
          <w:rStyle w:val="StyleUnderline"/>
        </w:rPr>
        <w:t xml:space="preserve">a </w:t>
      </w:r>
      <w:r w:rsidRPr="00243D20">
        <w:rPr>
          <w:rStyle w:val="StyleUnderline"/>
          <w:highlight w:val="cyan"/>
        </w:rPr>
        <w:t>serious</w:t>
      </w:r>
      <w:r w:rsidRPr="00443CA0">
        <w:rPr>
          <w:rStyle w:val="StyleUnderline"/>
        </w:rPr>
        <w:t xml:space="preserve"> political </w:t>
      </w:r>
      <w:r w:rsidRPr="00243D20">
        <w:rPr>
          <w:rStyle w:val="StyleUnderline"/>
          <w:highlight w:val="cyan"/>
        </w:rPr>
        <w:t>liability</w:t>
      </w:r>
      <w:r w:rsidRPr="00443CA0">
        <w:rPr>
          <w:rStyle w:val="StyleUnderline"/>
        </w:rPr>
        <w:t xml:space="preserve"> </w:t>
      </w:r>
      <w:r w:rsidRPr="00243D20">
        <w:rPr>
          <w:rStyle w:val="StyleUnderline"/>
          <w:highlight w:val="cyan"/>
        </w:rPr>
        <w:t>for</w:t>
      </w:r>
      <w:r w:rsidRPr="00443CA0">
        <w:rPr>
          <w:rStyle w:val="StyleUnderline"/>
        </w:rPr>
        <w:t xml:space="preserve"> </w:t>
      </w:r>
      <w:r w:rsidRPr="00243D20">
        <w:rPr>
          <w:rStyle w:val="StyleUnderline"/>
          <w:highlight w:val="cyan"/>
        </w:rPr>
        <w:t>China's</w:t>
      </w:r>
      <w:r w:rsidRPr="00443CA0">
        <w:rPr>
          <w:rStyle w:val="StyleUnderline"/>
        </w:rPr>
        <w:t xml:space="preserve"> leade</w:t>
      </w:r>
      <w:r w:rsidRPr="00243D20">
        <w:rPr>
          <w:rStyle w:val="StyleUnderline"/>
          <w:highlight w:val="cyan"/>
        </w:rPr>
        <w:t>r</w:t>
      </w:r>
      <w:r w:rsidRPr="00443CA0">
        <w:rPr>
          <w:rStyle w:val="StyleUnderline"/>
        </w:rPr>
        <w:t>ship</w:t>
      </w:r>
      <w:r w:rsidRPr="00F60E22">
        <w:rPr>
          <w:sz w:val="16"/>
        </w:rPr>
        <w:t xml:space="preserve">. And that's to say nothing of the rest of the world, which has come to rely on continued Chinese </w:t>
      </w:r>
      <w:r w:rsidRPr="00243D20">
        <w:rPr>
          <w:rStyle w:val="StyleUnderline"/>
          <w:highlight w:val="cyan"/>
        </w:rPr>
        <w:t>growth as a key</w:t>
      </w:r>
      <w:r w:rsidRPr="00443CA0">
        <w:rPr>
          <w:rStyle w:val="StyleUnderline"/>
        </w:rPr>
        <w:t xml:space="preserve"> </w:t>
      </w:r>
      <w:r w:rsidRPr="00243D20">
        <w:rPr>
          <w:rStyle w:val="StyleUnderline"/>
          <w:highlight w:val="cyan"/>
        </w:rPr>
        <w:t>engine</w:t>
      </w:r>
      <w:r w:rsidRPr="00443CA0">
        <w:rPr>
          <w:rStyle w:val="StyleUnderline"/>
        </w:rPr>
        <w:t xml:space="preserve"> </w:t>
      </w:r>
      <w:r w:rsidRPr="00243D20">
        <w:rPr>
          <w:rStyle w:val="StyleUnderline"/>
          <w:highlight w:val="cyan"/>
        </w:rPr>
        <w:t>of</w:t>
      </w:r>
      <w:r w:rsidRPr="00443CA0">
        <w:rPr>
          <w:rStyle w:val="StyleUnderline"/>
        </w:rPr>
        <w:t xml:space="preserve"> the </w:t>
      </w:r>
      <w:r w:rsidRPr="00243D20">
        <w:rPr>
          <w:rStyle w:val="StyleUnderline"/>
          <w:highlight w:val="cyan"/>
        </w:rPr>
        <w:t>global</w:t>
      </w:r>
      <w:r w:rsidRPr="00443CA0">
        <w:rPr>
          <w:rStyle w:val="StyleUnderline"/>
        </w:rPr>
        <w:t xml:space="preserve"> </w:t>
      </w:r>
      <w:r w:rsidRPr="00243D20">
        <w:rPr>
          <w:rStyle w:val="StyleUnderline"/>
          <w:highlight w:val="cyan"/>
        </w:rPr>
        <w:t>economy</w:t>
      </w:r>
      <w:r w:rsidRPr="00F60E22">
        <w:rPr>
          <w:sz w:val="16"/>
        </w:rPr>
        <w:t xml:space="preserve">. It's not clear precisely what the consequences of a Chinese slowdown would be, but it certainly wouldn't be good. So </w:t>
      </w:r>
      <w:r w:rsidRPr="00243D20">
        <w:rPr>
          <w:rStyle w:val="StyleUnderline"/>
          <w:highlight w:val="cyan"/>
        </w:rPr>
        <w:t>it's in everyone's</w:t>
      </w:r>
      <w:r w:rsidRPr="00443CA0">
        <w:rPr>
          <w:rStyle w:val="StyleUnderline"/>
        </w:rPr>
        <w:t xml:space="preserve"> </w:t>
      </w:r>
      <w:r w:rsidRPr="00243D20">
        <w:rPr>
          <w:rStyle w:val="StyleUnderline"/>
          <w:highlight w:val="cyan"/>
        </w:rPr>
        <w:t>interests</w:t>
      </w:r>
      <w:r w:rsidRPr="00443CA0">
        <w:rPr>
          <w:rStyle w:val="StyleUnderline"/>
        </w:rPr>
        <w:t xml:space="preserve"> </w:t>
      </w:r>
      <w:r w:rsidRPr="00243D20">
        <w:rPr>
          <w:rStyle w:val="StyleUnderline"/>
          <w:highlight w:val="cyan"/>
        </w:rPr>
        <w:t>that</w:t>
      </w:r>
      <w:r w:rsidRPr="00443CA0">
        <w:rPr>
          <w:rStyle w:val="StyleUnderline"/>
        </w:rPr>
        <w:t xml:space="preserve"> </w:t>
      </w:r>
      <w:r w:rsidRPr="00243D20">
        <w:rPr>
          <w:rStyle w:val="StyleUnderline"/>
          <w:highlight w:val="cyan"/>
        </w:rPr>
        <w:t>China</w:t>
      </w:r>
      <w:r w:rsidRPr="00443CA0">
        <w:rPr>
          <w:rStyle w:val="StyleUnderline"/>
        </w:rPr>
        <w:t xml:space="preserve"> </w:t>
      </w:r>
      <w:r w:rsidRPr="00243D20">
        <w:rPr>
          <w:rStyle w:val="StyleUnderline"/>
          <w:highlight w:val="cyan"/>
        </w:rPr>
        <w:t>succeeds</w:t>
      </w:r>
      <w:r w:rsidRPr="00443CA0">
        <w:rPr>
          <w:rStyle w:val="StyleUnderline"/>
        </w:rPr>
        <w:t xml:space="preserve"> at transitioning its economy</w:t>
      </w:r>
      <w:r w:rsidRPr="00F60E22">
        <w:rPr>
          <w:sz w:val="16"/>
        </w:rPr>
        <w:t xml:space="preserve">. </w:t>
      </w:r>
      <w:r w:rsidRPr="00243D20">
        <w:rPr>
          <w:rStyle w:val="StyleUnderline"/>
          <w:highlight w:val="cyan"/>
        </w:rPr>
        <w:t>Except</w:t>
      </w:r>
      <w:r w:rsidRPr="00F60E22">
        <w:rPr>
          <w:sz w:val="16"/>
        </w:rPr>
        <w:t xml:space="preserve">, that is, for the Chinese </w:t>
      </w:r>
      <w:r w:rsidRPr="00243D20">
        <w:rPr>
          <w:rStyle w:val="StyleUnderline"/>
          <w:highlight w:val="cyan"/>
        </w:rPr>
        <w:t>elites</w:t>
      </w:r>
      <w:r w:rsidRPr="00F60E22">
        <w:rPr>
          <w:sz w:val="16"/>
        </w:rPr>
        <w:t xml:space="preserve"> </w:t>
      </w:r>
      <w:r w:rsidRPr="00243D20">
        <w:rPr>
          <w:rStyle w:val="StyleUnderline"/>
          <w:highlight w:val="cyan"/>
        </w:rPr>
        <w:t>who</w:t>
      </w:r>
      <w:r w:rsidRPr="00F60E22">
        <w:rPr>
          <w:sz w:val="16"/>
        </w:rPr>
        <w:t xml:space="preserve"> will likely try to </w:t>
      </w:r>
      <w:r w:rsidRPr="00243D20">
        <w:rPr>
          <w:rStyle w:val="StyleUnderline"/>
          <w:highlight w:val="cyan"/>
        </w:rPr>
        <w:t>take advantage</w:t>
      </w:r>
      <w:r w:rsidRPr="00F60E22">
        <w:rPr>
          <w:sz w:val="16"/>
        </w:rPr>
        <w:t xml:space="preserve"> </w:t>
      </w:r>
      <w:r w:rsidRPr="00243D20">
        <w:rPr>
          <w:rStyle w:val="StyleUnderline"/>
          <w:highlight w:val="cyan"/>
        </w:rPr>
        <w:t>of</w:t>
      </w:r>
      <w:r w:rsidRPr="00F60E22">
        <w:rPr>
          <w:sz w:val="16"/>
        </w:rPr>
        <w:t xml:space="preserve"> the stock </w:t>
      </w:r>
      <w:r w:rsidRPr="00243D20">
        <w:rPr>
          <w:rStyle w:val="StyleUnderline"/>
          <w:highlight w:val="cyan"/>
        </w:rPr>
        <w:t>market</w:t>
      </w:r>
      <w:r w:rsidRPr="00443CA0">
        <w:rPr>
          <w:rStyle w:val="StyleUnderline"/>
        </w:rPr>
        <w:t xml:space="preserve"> </w:t>
      </w:r>
      <w:r w:rsidRPr="00243D20">
        <w:rPr>
          <w:rStyle w:val="StyleUnderline"/>
          <w:highlight w:val="cyan"/>
        </w:rPr>
        <w:t>collapse</w:t>
      </w:r>
      <w:r w:rsidRPr="00F60E22">
        <w:rPr>
          <w:sz w:val="16"/>
        </w:rPr>
        <w:t xml:space="preserve"> </w:t>
      </w:r>
      <w:r w:rsidRPr="00243D20">
        <w:rPr>
          <w:rStyle w:val="StyleUnderline"/>
          <w:highlight w:val="cyan"/>
        </w:rPr>
        <w:t>to protect their</w:t>
      </w:r>
      <w:r w:rsidRPr="00443CA0">
        <w:rPr>
          <w:rStyle w:val="StyleUnderline"/>
        </w:rPr>
        <w:t xml:space="preserve"> own </w:t>
      </w:r>
      <w:r w:rsidRPr="00243D20">
        <w:rPr>
          <w:rStyle w:val="StyleUnderline"/>
          <w:highlight w:val="cyan"/>
        </w:rPr>
        <w:t>interests</w:t>
      </w:r>
      <w:r w:rsidRPr="00F60E22">
        <w:rPr>
          <w:sz w:val="16"/>
        </w:rPr>
        <w:t xml:space="preserve"> — consequences for others be damned.</w:t>
      </w:r>
    </w:p>
    <w:p w14:paraId="656BCA37" w14:textId="77777777" w:rsidR="00443CA0" w:rsidRDefault="00F60E22" w:rsidP="00F60E22">
      <w:pPr>
        <w:pStyle w:val="Heading4"/>
      </w:pPr>
      <w:r>
        <w:t xml:space="preserve">Chinese economic collapse causes conflict escalation </w:t>
      </w:r>
      <w:r w:rsidR="00266703">
        <w:t>and internal rebellion</w:t>
      </w:r>
      <w:r>
        <w:t>– South China seas, taiwan, and east china seas all scenarios for escalation</w:t>
      </w:r>
    </w:p>
    <w:p w14:paraId="73398402" w14:textId="77777777" w:rsidR="00266703" w:rsidRDefault="00266703" w:rsidP="00F60E22">
      <w:r>
        <w:t xml:space="preserve">Ted Galen </w:t>
      </w:r>
      <w:r w:rsidRPr="00266703">
        <w:rPr>
          <w:rStyle w:val="Style13ptBold"/>
        </w:rPr>
        <w:t>Carpenter 15</w:t>
      </w:r>
      <w:r>
        <w:t>, a senior fellow at the Cato Institute and a contributing editor at The National Interest, is the author of ten books and more than 600 articles on international affairs.  His latest book, Perilous Partners: The Benefits and Pitfalls of America’s Alliances with Authoritarian Regimes, 9-6-2015, "Could China's Economic Troubles Spark a War?," National Interest, http://nationalinterest.org/feature/could-chinas-economic-troubles-spark-war-13784?page=2</w:t>
      </w:r>
    </w:p>
    <w:p w14:paraId="008A2D60" w14:textId="77777777" w:rsidR="00F60E22" w:rsidRDefault="00266703" w:rsidP="00266703">
      <w:pPr>
        <w:rPr>
          <w:sz w:val="16"/>
        </w:rPr>
      </w:pPr>
      <w:r w:rsidRPr="00266703">
        <w:rPr>
          <w:sz w:val="16"/>
        </w:rPr>
        <w:t xml:space="preserve">Global attention has focused on the plunge in the Shanghai stock market and mounting evidence that </w:t>
      </w:r>
      <w:r w:rsidRPr="00243D20">
        <w:rPr>
          <w:rStyle w:val="StyleUnderline"/>
          <w:highlight w:val="cyan"/>
        </w:rPr>
        <w:t>China’s</w:t>
      </w:r>
      <w:r w:rsidRPr="00266703">
        <w:rPr>
          <w:rStyle w:val="StyleUnderline"/>
        </w:rPr>
        <w:t xml:space="preserve"> economic </w:t>
      </w:r>
      <w:r w:rsidRPr="00243D20">
        <w:rPr>
          <w:rStyle w:val="StyleUnderline"/>
          <w:highlight w:val="cyan"/>
        </w:rPr>
        <w:t>growth</w:t>
      </w:r>
      <w:r w:rsidRPr="00266703">
        <w:rPr>
          <w:rStyle w:val="StyleUnderline"/>
        </w:rPr>
        <w:t xml:space="preserve"> </w:t>
      </w:r>
      <w:r w:rsidRPr="00243D20">
        <w:rPr>
          <w:rStyle w:val="StyleUnderline"/>
          <w:highlight w:val="cyan"/>
        </w:rPr>
        <w:t>is</w:t>
      </w:r>
      <w:r w:rsidRPr="00266703">
        <w:rPr>
          <w:rStyle w:val="StyleUnderline"/>
        </w:rPr>
        <w:t xml:space="preserve"> </w:t>
      </w:r>
      <w:r w:rsidRPr="00243D20">
        <w:rPr>
          <w:rStyle w:val="StyleUnderline"/>
          <w:highlight w:val="cyan"/>
        </w:rPr>
        <w:t>slowing</w:t>
      </w:r>
      <w:r w:rsidRPr="00266703">
        <w:rPr>
          <w:rStyle w:val="StyleUnderline"/>
        </w:rPr>
        <w:t xml:space="preserve"> dramatically</w:t>
      </w:r>
      <w:r w:rsidRPr="00266703">
        <w:rPr>
          <w:sz w:val="16"/>
        </w:rPr>
        <w:t xml:space="preserve">.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w:t>
      </w:r>
      <w:r w:rsidRPr="00243D20">
        <w:rPr>
          <w:rStyle w:val="StyleUnderline"/>
          <w:highlight w:val="cyan"/>
        </w:rPr>
        <w:t>experts</w:t>
      </w:r>
      <w:r w:rsidRPr="00266703">
        <w:rPr>
          <w:rStyle w:val="StyleUnderline"/>
        </w:rPr>
        <w:t xml:space="preserve"> </w:t>
      </w:r>
      <w:r w:rsidRPr="00243D20">
        <w:rPr>
          <w:rStyle w:val="StyleUnderline"/>
          <w:highlight w:val="cyan"/>
        </w:rPr>
        <w:t>believed</w:t>
      </w:r>
      <w:r w:rsidRPr="00266703">
        <w:rPr>
          <w:rStyle w:val="StyleUnderline"/>
        </w:rPr>
        <w:t xml:space="preserve"> that Chinese </w:t>
      </w:r>
      <w:r w:rsidRPr="00243D20">
        <w:rPr>
          <w:rStyle w:val="StyleUnderline"/>
          <w:highlight w:val="cyan"/>
        </w:rPr>
        <w:t>officials</w:t>
      </w:r>
      <w:r w:rsidRPr="00266703">
        <w:rPr>
          <w:rStyle w:val="StyleUnderline"/>
        </w:rPr>
        <w:t xml:space="preserve"> </w:t>
      </w:r>
      <w:r w:rsidRPr="00243D20">
        <w:rPr>
          <w:rStyle w:val="StyleUnderline"/>
          <w:highlight w:val="cyan"/>
        </w:rPr>
        <w:t>padded</w:t>
      </w:r>
      <w:r w:rsidRPr="00266703">
        <w:rPr>
          <w:rStyle w:val="StyleUnderline"/>
        </w:rPr>
        <w:t xml:space="preserve"> the </w:t>
      </w:r>
      <w:r w:rsidRPr="00243D20">
        <w:rPr>
          <w:rStyle w:val="StyleUnderline"/>
          <w:highlight w:val="cyan"/>
        </w:rPr>
        <w:t>results</w:t>
      </w:r>
      <w:r w:rsidRPr="00266703">
        <w:rPr>
          <w:rStyle w:val="StyleUnderline"/>
        </w:rPr>
        <w:t xml:space="preserve">, </w:t>
      </w:r>
      <w:r w:rsidRPr="00243D20">
        <w:rPr>
          <w:rStyle w:val="StyleUnderline"/>
          <w:highlight w:val="cyan"/>
        </w:rPr>
        <w:t>making</w:t>
      </w:r>
      <w:r w:rsidRPr="00266703">
        <w:rPr>
          <w:rStyle w:val="StyleUnderline"/>
        </w:rPr>
        <w:t xml:space="preserve"> the country’s </w:t>
      </w:r>
      <w:r w:rsidRPr="00243D20">
        <w:rPr>
          <w:rStyle w:val="StyleUnderline"/>
          <w:highlight w:val="cyan"/>
        </w:rPr>
        <w:t>performance</w:t>
      </w:r>
      <w:r w:rsidRPr="00266703">
        <w:rPr>
          <w:rStyle w:val="StyleUnderline"/>
        </w:rPr>
        <w:t xml:space="preserve"> </w:t>
      </w:r>
      <w:r w:rsidRPr="00243D20">
        <w:rPr>
          <w:rStyle w:val="StyleUnderline"/>
          <w:highlight w:val="cyan"/>
        </w:rPr>
        <w:t>appear</w:t>
      </w:r>
      <w:r w:rsidRPr="00266703">
        <w:rPr>
          <w:rStyle w:val="StyleUnderline"/>
        </w:rPr>
        <w:t xml:space="preserve"> </w:t>
      </w:r>
      <w:r w:rsidRPr="00243D20">
        <w:rPr>
          <w:rStyle w:val="StyleUnderline"/>
          <w:highlight w:val="cyan"/>
        </w:rPr>
        <w:t>stronger</w:t>
      </w:r>
      <w:r w:rsidRPr="00266703">
        <w:rPr>
          <w:rStyle w:val="StyleUnderline"/>
        </w:rPr>
        <w:t xml:space="preserve"> </w:t>
      </w:r>
      <w:r w:rsidRPr="00243D20">
        <w:rPr>
          <w:rStyle w:val="StyleUnderline"/>
          <w:highlight w:val="cyan"/>
        </w:rPr>
        <w:t>than</w:t>
      </w:r>
      <w:r w:rsidRPr="00266703">
        <w:rPr>
          <w:rStyle w:val="StyleUnderline"/>
        </w:rPr>
        <w:t xml:space="preserve"> it </w:t>
      </w:r>
      <w:r w:rsidRPr="00243D20">
        <w:rPr>
          <w:rStyle w:val="StyleUnderline"/>
          <w:highlight w:val="cyan"/>
        </w:rPr>
        <w:t>actually</w:t>
      </w:r>
      <w:r w:rsidRPr="00266703">
        <w:rPr>
          <w:rStyle w:val="StyleUnderline"/>
        </w:rPr>
        <w:t xml:space="preserve"> </w:t>
      </w:r>
      <w:r w:rsidRPr="00243D20">
        <w:rPr>
          <w:rStyle w:val="StyleUnderline"/>
          <w:highlight w:val="cyan"/>
        </w:rPr>
        <w:t>was</w:t>
      </w:r>
      <w:r w:rsidRPr="00266703">
        <w:rPr>
          <w:sz w:val="16"/>
        </w:rPr>
        <w:t xml:space="preserve">. </w:t>
      </w:r>
      <w:r w:rsidRPr="00243D20">
        <w:rPr>
          <w:rStyle w:val="StyleUnderline"/>
          <w:highlight w:val="cyan"/>
        </w:rPr>
        <w:t>If</w:t>
      </w:r>
      <w:r w:rsidRPr="00266703">
        <w:rPr>
          <w:rStyle w:val="StyleUnderline"/>
        </w:rPr>
        <w:t xml:space="preserve"> </w:t>
      </w:r>
      <w:r w:rsidRPr="00243D20">
        <w:rPr>
          <w:rStyle w:val="StyleUnderline"/>
          <w:highlight w:val="cyan"/>
        </w:rPr>
        <w:t>China</w:t>
      </w:r>
      <w:r w:rsidRPr="00266703">
        <w:rPr>
          <w:rStyle w:val="StyleUnderline"/>
        </w:rPr>
        <w:t xml:space="preserve"> </w:t>
      </w:r>
      <w:r w:rsidRPr="00243D20">
        <w:rPr>
          <w:rStyle w:val="StyleUnderline"/>
          <w:highlight w:val="cyan"/>
        </w:rPr>
        <w:t>is</w:t>
      </w:r>
      <w:r w:rsidRPr="00266703">
        <w:rPr>
          <w:rStyle w:val="StyleUnderline"/>
        </w:rPr>
        <w:t xml:space="preserve"> now </w:t>
      </w:r>
      <w:r w:rsidRPr="00243D20">
        <w:rPr>
          <w:rStyle w:val="StyleUnderline"/>
          <w:highlight w:val="cyan"/>
        </w:rPr>
        <w:t>teetering</w:t>
      </w:r>
      <w:r w:rsidRPr="00266703">
        <w:rPr>
          <w:rStyle w:val="StyleUnderline"/>
        </w:rPr>
        <w:t xml:space="preserve"> on the brink of recession, </w:t>
      </w:r>
      <w:r w:rsidRPr="00243D20">
        <w:rPr>
          <w:rStyle w:val="StyleUnderline"/>
          <w:highlight w:val="cyan"/>
        </w:rPr>
        <w:t>the</w:t>
      </w:r>
      <w:r w:rsidRPr="00266703">
        <w:rPr>
          <w:rStyle w:val="StyleUnderline"/>
        </w:rPr>
        <w:t xml:space="preserve"> political </w:t>
      </w:r>
      <w:r w:rsidRPr="00243D20">
        <w:rPr>
          <w:rStyle w:val="StyleUnderline"/>
          <w:highlight w:val="cyan"/>
        </w:rPr>
        <w:t>incentives</w:t>
      </w:r>
      <w:r w:rsidRPr="00266703">
        <w:rPr>
          <w:rStyle w:val="StyleUnderline"/>
        </w:rPr>
        <w:t xml:space="preserve"> for officials </w:t>
      </w:r>
      <w:r w:rsidRPr="00243D20">
        <w:rPr>
          <w:rStyle w:val="StyleUnderline"/>
          <w:highlight w:val="cyan"/>
        </w:rPr>
        <w:t>to conceal</w:t>
      </w:r>
      <w:r w:rsidRPr="00266703">
        <w:rPr>
          <w:rStyle w:val="StyleUnderline"/>
        </w:rPr>
        <w:t xml:space="preserve"> the extent of the </w:t>
      </w:r>
      <w:r w:rsidRPr="00243D20">
        <w:rPr>
          <w:rStyle w:val="StyleUnderline"/>
          <w:highlight w:val="cyan"/>
        </w:rPr>
        <w:t>damage</w:t>
      </w:r>
      <w:r w:rsidRPr="00266703">
        <w:rPr>
          <w:rStyle w:val="StyleUnderline"/>
        </w:rPr>
        <w:t xml:space="preserve"> </w:t>
      </w:r>
      <w:r w:rsidRPr="00243D20">
        <w:rPr>
          <w:rStyle w:val="StyleUnderline"/>
          <w:highlight w:val="cyan"/>
        </w:rPr>
        <w:t>would</w:t>
      </w:r>
      <w:r w:rsidRPr="00266703">
        <w:rPr>
          <w:rStyle w:val="StyleUnderline"/>
        </w:rPr>
        <w:t xml:space="preserve"> </w:t>
      </w:r>
      <w:r w:rsidRPr="00243D20">
        <w:rPr>
          <w:rStyle w:val="StyleUnderline"/>
          <w:highlight w:val="cyan"/>
        </w:rPr>
        <w:t>be</w:t>
      </w:r>
      <w:r w:rsidRPr="00266703">
        <w:rPr>
          <w:rStyle w:val="StyleUnderline"/>
        </w:rPr>
        <w:t xml:space="preserve"> quite </w:t>
      </w:r>
      <w:r w:rsidRPr="00243D20">
        <w:rPr>
          <w:rStyle w:val="StyleUnderline"/>
          <w:highlight w:val="cyan"/>
        </w:rPr>
        <w:t>powerful</w:t>
      </w:r>
      <w:r w:rsidRPr="00266703">
        <w:rPr>
          <w:rStyle w:val="StyleUnderline"/>
        </w:rPr>
        <w:t>.</w:t>
      </w:r>
      <w:r w:rsidRPr="00266703">
        <w:rPr>
          <w:sz w:val="16"/>
        </w:rPr>
        <w:t xml:space="preserve"> The focus on the possible wider economic consequences of a severe Chinese economic slowdown is understandable, since the </w:t>
      </w:r>
      <w:r w:rsidRPr="00243D20">
        <w:rPr>
          <w:rStyle w:val="StyleUnderline"/>
          <w:highlight w:val="cyan"/>
        </w:rPr>
        <w:t xml:space="preserve">ramifications could be </w:t>
      </w:r>
      <w:r w:rsidRPr="00243D20">
        <w:rPr>
          <w:rStyle w:val="StyleUnderline"/>
        </w:rPr>
        <w:t>extremely</w:t>
      </w:r>
      <w:r w:rsidRPr="00266703">
        <w:rPr>
          <w:rStyle w:val="StyleUnderline"/>
        </w:rPr>
        <w:t xml:space="preserve"> </w:t>
      </w:r>
      <w:r w:rsidRPr="00243D20">
        <w:rPr>
          <w:rStyle w:val="StyleUnderline"/>
          <w:highlight w:val="cyan"/>
        </w:rPr>
        <w:t>unpleasant for</w:t>
      </w:r>
      <w:r w:rsidRPr="00266703">
        <w:rPr>
          <w:rStyle w:val="StyleUnderline"/>
        </w:rPr>
        <w:t xml:space="preserve"> the U.S. and </w:t>
      </w:r>
      <w:r w:rsidRPr="00243D20">
        <w:rPr>
          <w:rStyle w:val="StyleUnderline"/>
          <w:highlight w:val="cyan"/>
        </w:rPr>
        <w:t>global</w:t>
      </w:r>
      <w:r w:rsidRPr="00266703">
        <w:rPr>
          <w:rStyle w:val="StyleUnderline"/>
        </w:rPr>
        <w:t xml:space="preserve"> </w:t>
      </w:r>
      <w:r w:rsidRPr="00243D20">
        <w:rPr>
          <w:rStyle w:val="StyleUnderline"/>
          <w:highlight w:val="cyan"/>
        </w:rPr>
        <w:t>economies</w:t>
      </w:r>
      <w:r w:rsidRPr="00266703">
        <w:rPr>
          <w:sz w:val="16"/>
        </w:rPr>
        <w:t xml:space="preserve">.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w:t>
      </w:r>
      <w:r w:rsidRPr="00F609AB">
        <w:rPr>
          <w:rStyle w:val="StyleUnderline"/>
          <w:highlight w:val="cyan"/>
        </w:rPr>
        <w:t>The</w:t>
      </w:r>
      <w:r w:rsidRPr="00266703">
        <w:rPr>
          <w:rStyle w:val="StyleUnderline"/>
        </w:rPr>
        <w:t xml:space="preserve"> implicit </w:t>
      </w:r>
      <w:r w:rsidRPr="00F609AB">
        <w:rPr>
          <w:rStyle w:val="StyleUnderline"/>
          <w:highlight w:val="cyan"/>
        </w:rPr>
        <w:t>bargain</w:t>
      </w:r>
      <w:r w:rsidRPr="00266703">
        <w:rPr>
          <w:rStyle w:val="StyleUnderline"/>
        </w:rPr>
        <w:t xml:space="preserve"> that </w:t>
      </w:r>
      <w:r w:rsidRPr="00F609AB">
        <w:rPr>
          <w:rStyle w:val="StyleUnderline"/>
          <w:highlight w:val="cyan"/>
        </w:rPr>
        <w:t>has</w:t>
      </w:r>
      <w:r w:rsidRPr="00266703">
        <w:rPr>
          <w:rStyle w:val="StyleUnderline"/>
        </w:rPr>
        <w:t xml:space="preserve"> </w:t>
      </w:r>
      <w:r w:rsidRPr="00F609AB">
        <w:rPr>
          <w:rStyle w:val="StyleUnderline"/>
          <w:highlight w:val="cyan"/>
        </w:rPr>
        <w:t>been</w:t>
      </w:r>
      <w:r w:rsidRPr="00266703">
        <w:rPr>
          <w:rStyle w:val="StyleUnderline"/>
        </w:rPr>
        <w:t xml:space="preserve"> in place </w:t>
      </w:r>
      <w:r w:rsidRPr="00266703">
        <w:rPr>
          <w:sz w:val="16"/>
        </w:rPr>
        <w:t>since the onset of market-oriented reforms in the late 1970s</w:t>
      </w:r>
      <w:r w:rsidRPr="00266703">
        <w:rPr>
          <w:rStyle w:val="StyleUnderline"/>
        </w:rPr>
        <w:t xml:space="preserve"> has been </w:t>
      </w:r>
      <w:r w:rsidRPr="00F609AB">
        <w:rPr>
          <w:rStyle w:val="StyleUnderline"/>
          <w:highlight w:val="cyan"/>
        </w:rPr>
        <w:t>that</w:t>
      </w:r>
      <w:r w:rsidRPr="00266703">
        <w:rPr>
          <w:rStyle w:val="StyleUnderline"/>
        </w:rPr>
        <w:t xml:space="preserve"> </w:t>
      </w:r>
      <w:r w:rsidRPr="00F609AB">
        <w:rPr>
          <w:rStyle w:val="StyleUnderline"/>
          <w:highlight w:val="cyan"/>
        </w:rPr>
        <w:t>if</w:t>
      </w:r>
      <w:r w:rsidRPr="00266703">
        <w:rPr>
          <w:rStyle w:val="StyleUnderline"/>
        </w:rPr>
        <w:t xml:space="preserve"> </w:t>
      </w:r>
      <w:r w:rsidRPr="00F609AB">
        <w:rPr>
          <w:rStyle w:val="StyleUnderline"/>
          <w:highlight w:val="cyan"/>
        </w:rPr>
        <w:t>the</w:t>
      </w:r>
      <w:r w:rsidRPr="00266703">
        <w:rPr>
          <w:rStyle w:val="StyleUnderline"/>
        </w:rPr>
        <w:t xml:space="preserve"> </w:t>
      </w:r>
      <w:r w:rsidRPr="00F609AB">
        <w:rPr>
          <w:rStyle w:val="StyleUnderline"/>
          <w:highlight w:val="cyan"/>
        </w:rPr>
        <w:t>public</w:t>
      </w:r>
      <w:r w:rsidRPr="00266703">
        <w:rPr>
          <w:rStyle w:val="StyleUnderline"/>
        </w:rPr>
        <w:t xml:space="preserve"> </w:t>
      </w:r>
      <w:r w:rsidRPr="00F609AB">
        <w:rPr>
          <w:rStyle w:val="StyleUnderline"/>
          <w:highlight w:val="cyan"/>
        </w:rPr>
        <w:t>does</w:t>
      </w:r>
      <w:r w:rsidRPr="00266703">
        <w:rPr>
          <w:rStyle w:val="StyleUnderline"/>
        </w:rPr>
        <w:t xml:space="preserve"> </w:t>
      </w:r>
      <w:r w:rsidRPr="00F609AB">
        <w:rPr>
          <w:rStyle w:val="StyleUnderline"/>
          <w:highlight w:val="cyan"/>
        </w:rPr>
        <w:t>not</w:t>
      </w:r>
      <w:r w:rsidRPr="00266703">
        <w:rPr>
          <w:rStyle w:val="StyleUnderline"/>
        </w:rPr>
        <w:t xml:space="preserve"> </w:t>
      </w:r>
      <w:r w:rsidRPr="00F609AB">
        <w:rPr>
          <w:rStyle w:val="StyleUnderline"/>
          <w:highlight w:val="cyan"/>
        </w:rPr>
        <w:t>challenge</w:t>
      </w:r>
      <w:r w:rsidRPr="00266703">
        <w:rPr>
          <w:rStyle w:val="StyleUnderline"/>
        </w:rPr>
        <w:t xml:space="preserve"> the </w:t>
      </w:r>
      <w:r w:rsidRPr="00F609AB">
        <w:rPr>
          <w:rStyle w:val="StyleUnderline"/>
          <w:highlight w:val="cyan"/>
        </w:rPr>
        <w:t>Communist</w:t>
      </w:r>
      <w:r w:rsidRPr="00266703">
        <w:rPr>
          <w:rStyle w:val="StyleUnderline"/>
        </w:rPr>
        <w:t xml:space="preserve"> </w:t>
      </w:r>
      <w:r w:rsidRPr="00F609AB">
        <w:rPr>
          <w:rStyle w:val="StyleUnderline"/>
          <w:highlight w:val="cyan"/>
        </w:rPr>
        <w:t>Party’s</w:t>
      </w:r>
      <w:r w:rsidRPr="00266703">
        <w:rPr>
          <w:rStyle w:val="StyleUnderline"/>
        </w:rPr>
        <w:t xml:space="preserve"> dominant political position, </w:t>
      </w:r>
      <w:r w:rsidRPr="00F609AB">
        <w:rPr>
          <w:rStyle w:val="StyleUnderline"/>
          <w:highlight w:val="cyan"/>
        </w:rPr>
        <w:t>the</w:t>
      </w:r>
      <w:r w:rsidRPr="00266703">
        <w:rPr>
          <w:rStyle w:val="StyleUnderline"/>
        </w:rPr>
        <w:t xml:space="preserve"> Party will </w:t>
      </w:r>
      <w:r w:rsidRPr="00F609AB">
        <w:rPr>
          <w:rStyle w:val="StyleUnderline"/>
          <w:highlight w:val="cyan"/>
        </w:rPr>
        <w:t>deliver</w:t>
      </w:r>
      <w:r w:rsidRPr="00266703">
        <w:rPr>
          <w:rStyle w:val="StyleUnderline"/>
        </w:rPr>
        <w:t xml:space="preserve"> an </w:t>
      </w:r>
      <w:r w:rsidRPr="00F609AB">
        <w:rPr>
          <w:rStyle w:val="StyleUnderline"/>
          <w:highlight w:val="cyan"/>
        </w:rPr>
        <w:t>ever-rising standard of living</w:t>
      </w:r>
      <w:r w:rsidRPr="00266703">
        <w:rPr>
          <w:rStyle w:val="StyleUnderline"/>
        </w:rPr>
        <w:t xml:space="preserve"> for the people. The bloody </w:t>
      </w:r>
      <w:r w:rsidRPr="00F609AB">
        <w:rPr>
          <w:rStyle w:val="StyleUnderline"/>
          <w:highlight w:val="cyan"/>
        </w:rPr>
        <w:t>Tiananmen</w:t>
      </w:r>
      <w:r w:rsidRPr="00266703">
        <w:rPr>
          <w:rStyle w:val="StyleUnderline"/>
        </w:rPr>
        <w:t xml:space="preserve"> </w:t>
      </w:r>
      <w:r w:rsidRPr="00F609AB">
        <w:rPr>
          <w:rStyle w:val="StyleUnderline"/>
          <w:highlight w:val="cyan"/>
        </w:rPr>
        <w:t>Square</w:t>
      </w:r>
      <w:r w:rsidRPr="00266703">
        <w:rPr>
          <w:rStyle w:val="StyleUnderline"/>
        </w:rPr>
        <w:t xml:space="preserve"> crackdown in 1989 </w:t>
      </w:r>
      <w:r w:rsidRPr="00F609AB">
        <w:rPr>
          <w:rStyle w:val="StyleUnderline"/>
          <w:highlight w:val="cyan"/>
        </w:rPr>
        <w:t>was</w:t>
      </w:r>
      <w:r w:rsidRPr="00266703">
        <w:rPr>
          <w:rStyle w:val="StyleUnderline"/>
        </w:rPr>
        <w:t xml:space="preserve"> a graphic </w:t>
      </w:r>
      <w:r w:rsidRPr="00F609AB">
        <w:rPr>
          <w:rStyle w:val="StyleUnderline"/>
          <w:highlight w:val="cyan"/>
        </w:rPr>
        <w:t>reminder</w:t>
      </w:r>
      <w:r w:rsidRPr="00266703">
        <w:rPr>
          <w:rStyle w:val="StyleUnderline"/>
        </w:rPr>
        <w:t xml:space="preserve"> </w:t>
      </w:r>
      <w:r w:rsidRPr="00F609AB">
        <w:rPr>
          <w:rStyle w:val="StyleUnderline"/>
          <w:highlight w:val="cyan"/>
        </w:rPr>
        <w:t>of what</w:t>
      </w:r>
      <w:r w:rsidRPr="00266703">
        <w:rPr>
          <w:rStyle w:val="StyleUnderline"/>
        </w:rPr>
        <w:t xml:space="preserve"> </w:t>
      </w:r>
      <w:r w:rsidRPr="00F609AB">
        <w:rPr>
          <w:rStyle w:val="StyleUnderline"/>
          <w:highlight w:val="cyan"/>
        </w:rPr>
        <w:t>happens</w:t>
      </w:r>
      <w:r w:rsidRPr="00266703">
        <w:rPr>
          <w:rStyle w:val="StyleUnderline"/>
        </w:rPr>
        <w:t xml:space="preserve"> if the </w:t>
      </w:r>
      <w:r w:rsidRPr="00F609AB">
        <w:rPr>
          <w:rStyle w:val="StyleUnderline"/>
          <w:highlight w:val="cyan"/>
        </w:rPr>
        <w:t>Party’s position is challenged</w:t>
      </w:r>
      <w:r w:rsidRPr="00266703">
        <w:rPr>
          <w:sz w:val="16"/>
        </w:rPr>
        <w:t>. However, until now, the economic portion of the bargain seemed secure, characterized by breathtaking, often double digit, rates of growth</w:t>
      </w:r>
      <w:r w:rsidRPr="00266703">
        <w:rPr>
          <w:rStyle w:val="StyleUnderline"/>
        </w:rPr>
        <w:t xml:space="preserve">. It is uncertain what </w:t>
      </w:r>
      <w:r w:rsidRPr="00F609AB">
        <w:rPr>
          <w:rStyle w:val="StyleUnderline"/>
        </w:rPr>
        <w:t xml:space="preserve">happens </w:t>
      </w:r>
      <w:r w:rsidRPr="00F609AB">
        <w:rPr>
          <w:rStyle w:val="StyleUnderline"/>
          <w:highlight w:val="cyan"/>
        </w:rPr>
        <w:t>if the</w:t>
      </w:r>
      <w:r w:rsidRPr="00266703">
        <w:rPr>
          <w:rStyle w:val="StyleUnderline"/>
        </w:rPr>
        <w:t xml:space="preserve"> </w:t>
      </w:r>
      <w:r w:rsidRPr="00F609AB">
        <w:rPr>
          <w:rStyle w:val="StyleUnderline"/>
          <w:highlight w:val="cyan"/>
        </w:rPr>
        <w:t>Party</w:t>
      </w:r>
      <w:r w:rsidRPr="00266703">
        <w:rPr>
          <w:rStyle w:val="StyleUnderline"/>
        </w:rPr>
        <w:t xml:space="preserve"> </w:t>
      </w:r>
      <w:r w:rsidRPr="00F609AB">
        <w:rPr>
          <w:rStyle w:val="StyleUnderline"/>
          <w:highlight w:val="cyan"/>
        </w:rPr>
        <w:t>can</w:t>
      </w:r>
      <w:r w:rsidRPr="00266703">
        <w:rPr>
          <w:rStyle w:val="StyleUnderline"/>
        </w:rPr>
        <w:t xml:space="preserve"> </w:t>
      </w:r>
      <w:r w:rsidRPr="00F609AB">
        <w:rPr>
          <w:rStyle w:val="StyleUnderline"/>
          <w:highlight w:val="cyan"/>
        </w:rPr>
        <w:t>no</w:t>
      </w:r>
      <w:r w:rsidRPr="00266703">
        <w:rPr>
          <w:rStyle w:val="StyleUnderline"/>
        </w:rPr>
        <w:t xml:space="preserve"> </w:t>
      </w:r>
      <w:r w:rsidRPr="00F609AB">
        <w:rPr>
          <w:rStyle w:val="StyleUnderline"/>
          <w:highlight w:val="cyan"/>
        </w:rPr>
        <w:t>longer</w:t>
      </w:r>
      <w:r w:rsidRPr="00266703">
        <w:rPr>
          <w:rStyle w:val="StyleUnderline"/>
        </w:rPr>
        <w:t xml:space="preserve"> </w:t>
      </w:r>
      <w:r w:rsidRPr="00F609AB">
        <w:rPr>
          <w:rStyle w:val="StyleUnderline"/>
          <w:highlight w:val="cyan"/>
        </w:rPr>
        <w:t>maintain</w:t>
      </w:r>
      <w:r w:rsidRPr="00266703">
        <w:rPr>
          <w:rStyle w:val="StyleUnderline"/>
        </w:rPr>
        <w:t xml:space="preserve"> its part of </w:t>
      </w:r>
      <w:r w:rsidRPr="00F609AB">
        <w:rPr>
          <w:rStyle w:val="StyleUnderline"/>
          <w:highlight w:val="cyan"/>
        </w:rPr>
        <w:t>the</w:t>
      </w:r>
      <w:r w:rsidRPr="00266703">
        <w:rPr>
          <w:rStyle w:val="StyleUnderline"/>
        </w:rPr>
        <w:t xml:space="preserve"> implicit </w:t>
      </w:r>
      <w:r w:rsidRPr="00F609AB">
        <w:rPr>
          <w:rStyle w:val="StyleUnderline"/>
          <w:highlight w:val="cyan"/>
        </w:rPr>
        <w:t>bargai</w:t>
      </w:r>
      <w:r w:rsidRPr="00F609AB">
        <w:rPr>
          <w:sz w:val="16"/>
          <w:highlight w:val="cyan"/>
        </w:rPr>
        <w:t>n</w:t>
      </w:r>
      <w:r w:rsidRPr="00266703">
        <w:rPr>
          <w:sz w:val="16"/>
        </w:rPr>
        <w:t xml:space="preserve">, </w:t>
      </w:r>
      <w:r w:rsidRPr="00F609AB">
        <w:rPr>
          <w:rStyle w:val="StyleUnderline"/>
        </w:rPr>
        <w:t>but it is likely that</w:t>
      </w:r>
      <w:r w:rsidRPr="00266703">
        <w:rPr>
          <w:rStyle w:val="StyleUnderline"/>
        </w:rPr>
        <w:t xml:space="preserve"> </w:t>
      </w:r>
      <w:r w:rsidRPr="00F609AB">
        <w:rPr>
          <w:rStyle w:val="StyleUnderline"/>
          <w:highlight w:val="cyan"/>
        </w:rPr>
        <w:t>a dangerous</w:t>
      </w:r>
      <w:r w:rsidRPr="00266703">
        <w:rPr>
          <w:rStyle w:val="StyleUnderline"/>
        </w:rPr>
        <w:t xml:space="preserve"> </w:t>
      </w:r>
      <w:r w:rsidRPr="00F609AB">
        <w:rPr>
          <w:rStyle w:val="StyleUnderline"/>
          <w:highlight w:val="cyan"/>
        </w:rPr>
        <w:t>degree</w:t>
      </w:r>
      <w:r w:rsidRPr="00266703">
        <w:rPr>
          <w:rStyle w:val="StyleUnderline"/>
        </w:rPr>
        <w:t xml:space="preserve"> </w:t>
      </w:r>
      <w:r w:rsidRPr="00F609AB">
        <w:rPr>
          <w:rStyle w:val="StyleUnderline"/>
          <w:highlight w:val="cyan"/>
        </w:rPr>
        <w:t>of</w:t>
      </w:r>
      <w:r w:rsidRPr="00266703">
        <w:rPr>
          <w:rStyle w:val="StyleUnderline"/>
        </w:rPr>
        <w:t xml:space="preserve"> public </w:t>
      </w:r>
      <w:r w:rsidRPr="00F609AB">
        <w:rPr>
          <w:rStyle w:val="StyleUnderline"/>
          <w:highlight w:val="cyan"/>
        </w:rPr>
        <w:t>discontent will surface</w:t>
      </w:r>
      <w:r w:rsidRPr="00266703">
        <w:rPr>
          <w:sz w:val="16"/>
        </w:rPr>
        <w:t xml:space="preserve">. Beijing might refrain from deliberately provoking a major foreign policy crisis, since the Chinese economy depends heavily on export markets, and access to those markets would be jeopardized by war. However, </w:t>
      </w:r>
      <w:r w:rsidRPr="00266703">
        <w:rPr>
          <w:rStyle w:val="StyleUnderline"/>
        </w:rPr>
        <w:t xml:space="preserve">the </w:t>
      </w:r>
      <w:r w:rsidRPr="00F609AB">
        <w:rPr>
          <w:rStyle w:val="StyleUnderline"/>
          <w:highlight w:val="cyan"/>
        </w:rPr>
        <w:t>need to</w:t>
      </w:r>
      <w:r w:rsidRPr="00266703">
        <w:rPr>
          <w:rStyle w:val="StyleUnderline"/>
        </w:rPr>
        <w:t xml:space="preserve"> </w:t>
      </w:r>
      <w:r w:rsidRPr="00F609AB">
        <w:rPr>
          <w:rStyle w:val="StyleUnderline"/>
          <w:highlight w:val="cyan"/>
        </w:rPr>
        <w:t>preserve</w:t>
      </w:r>
      <w:r w:rsidRPr="00266703">
        <w:rPr>
          <w:rStyle w:val="StyleUnderline"/>
        </w:rPr>
        <w:t xml:space="preserve"> and strengthen national </w:t>
      </w:r>
      <w:r w:rsidRPr="00F609AB">
        <w:rPr>
          <w:rStyle w:val="StyleUnderline"/>
          <w:highlight w:val="cyan"/>
        </w:rPr>
        <w:t>unity</w:t>
      </w:r>
      <w:r w:rsidRPr="00266703">
        <w:rPr>
          <w:rStyle w:val="StyleUnderline"/>
        </w:rPr>
        <w:t xml:space="preserve"> </w:t>
      </w:r>
      <w:r w:rsidRPr="00F609AB">
        <w:rPr>
          <w:rStyle w:val="StyleUnderline"/>
          <w:highlight w:val="cyan"/>
        </w:rPr>
        <w:t>and</w:t>
      </w:r>
      <w:r w:rsidRPr="00266703">
        <w:rPr>
          <w:rStyle w:val="StyleUnderline"/>
        </w:rPr>
        <w:t xml:space="preserve"> </w:t>
      </w:r>
      <w:r w:rsidRPr="00F609AB">
        <w:rPr>
          <w:rStyle w:val="StyleUnderline"/>
          <w:highlight w:val="cyan"/>
        </w:rPr>
        <w:t>distract the public</w:t>
      </w:r>
      <w:r w:rsidRPr="00266703">
        <w:rPr>
          <w:rStyle w:val="StyleUnderline"/>
        </w:rPr>
        <w:t xml:space="preserve"> from mounting economic troubles </w:t>
      </w:r>
      <w:r w:rsidRPr="00F609AB">
        <w:rPr>
          <w:rStyle w:val="StyleUnderline"/>
          <w:highlight w:val="cyan"/>
        </w:rPr>
        <w:t>is likely to</w:t>
      </w:r>
      <w:r w:rsidRPr="00266703">
        <w:rPr>
          <w:rStyle w:val="StyleUnderline"/>
        </w:rPr>
        <w:t xml:space="preserve"> </w:t>
      </w:r>
      <w:r w:rsidRPr="00F609AB">
        <w:rPr>
          <w:rStyle w:val="StyleUnderline"/>
          <w:highlight w:val="cyan"/>
        </w:rPr>
        <w:t>impel</w:t>
      </w:r>
      <w:r w:rsidRPr="00266703">
        <w:rPr>
          <w:rStyle w:val="StyleUnderline"/>
        </w:rPr>
        <w:t xml:space="preserve"> Chinese </w:t>
      </w:r>
      <w:r w:rsidRPr="00F609AB">
        <w:rPr>
          <w:rStyle w:val="StyleUnderline"/>
          <w:highlight w:val="cyan"/>
        </w:rPr>
        <w:t>leaders</w:t>
      </w:r>
      <w:r w:rsidRPr="00266703">
        <w:rPr>
          <w:rStyle w:val="StyleUnderline"/>
        </w:rPr>
        <w:t xml:space="preserve"> </w:t>
      </w:r>
      <w:r w:rsidRPr="00F609AB">
        <w:rPr>
          <w:rStyle w:val="StyleUnderline"/>
          <w:highlight w:val="cyan"/>
        </w:rPr>
        <w:t>to</w:t>
      </w:r>
      <w:r w:rsidRPr="00266703">
        <w:rPr>
          <w:rStyle w:val="StyleUnderline"/>
        </w:rPr>
        <w:t xml:space="preserve"> </w:t>
      </w:r>
      <w:r w:rsidRPr="00F609AB">
        <w:rPr>
          <w:rStyle w:val="StyleUnderline"/>
          <w:highlight w:val="cyan"/>
        </w:rPr>
        <w:t>adopt</w:t>
      </w:r>
      <w:r w:rsidRPr="00266703">
        <w:rPr>
          <w:rStyle w:val="StyleUnderline"/>
        </w:rPr>
        <w:t xml:space="preserve"> very </w:t>
      </w:r>
      <w:r w:rsidRPr="00F609AB">
        <w:rPr>
          <w:rStyle w:val="StyleUnderline"/>
          <w:highlight w:val="cyan"/>
        </w:rPr>
        <w:t>hardline</w:t>
      </w:r>
      <w:r w:rsidRPr="00266703">
        <w:rPr>
          <w:rStyle w:val="StyleUnderline"/>
        </w:rPr>
        <w:t xml:space="preserve"> </w:t>
      </w:r>
      <w:r w:rsidRPr="00F609AB">
        <w:rPr>
          <w:rStyle w:val="StyleUnderline"/>
          <w:highlight w:val="cyan"/>
        </w:rPr>
        <w:t>policies in</w:t>
      </w:r>
      <w:r w:rsidRPr="00266703">
        <w:rPr>
          <w:rStyle w:val="StyleUnderline"/>
        </w:rPr>
        <w:t xml:space="preserve"> at least </w:t>
      </w:r>
      <w:r w:rsidRPr="00F609AB">
        <w:rPr>
          <w:rStyle w:val="StyleUnderline"/>
          <w:highlight w:val="cyan"/>
        </w:rPr>
        <w:t>three</w:t>
      </w:r>
      <w:r w:rsidRPr="00266703">
        <w:rPr>
          <w:rStyle w:val="StyleUnderline"/>
        </w:rPr>
        <w:t xml:space="preserve"> </w:t>
      </w:r>
      <w:r w:rsidRPr="00F609AB">
        <w:rPr>
          <w:rStyle w:val="StyleUnderline"/>
          <w:highlight w:val="cyan"/>
        </w:rPr>
        <w:t>areas</w:t>
      </w:r>
      <w:r w:rsidRPr="00266703">
        <w:rPr>
          <w:sz w:val="16"/>
        </w:rPr>
        <w:t xml:space="preserve">. And all of those situations entail the danger of miscalculations that could lead to war. One issue is the </w:t>
      </w:r>
      <w:r w:rsidRPr="00F609AB">
        <w:rPr>
          <w:rStyle w:val="StyleUnderline"/>
          <w:highlight w:val="cyan"/>
        </w:rPr>
        <w:t>South China Sea</w:t>
      </w:r>
      <w:r w:rsidRPr="00266703">
        <w:rPr>
          <w:sz w:val="16"/>
        </w:rPr>
        <w:t xml:space="preserve">. Beijing has made extraordinarily </w:t>
      </w:r>
      <w:r w:rsidRPr="00266703">
        <w:rPr>
          <w:rStyle w:val="StyleUnderline"/>
        </w:rPr>
        <w:t xml:space="preserve">broad </w:t>
      </w:r>
      <w:r w:rsidRPr="00F609AB">
        <w:rPr>
          <w:rStyle w:val="StyleUnderline"/>
          <w:highlight w:val="cyan"/>
        </w:rPr>
        <w:t>territorial</w:t>
      </w:r>
      <w:r w:rsidRPr="00266703">
        <w:rPr>
          <w:rStyle w:val="StyleUnderline"/>
        </w:rPr>
        <w:t xml:space="preserve"> </w:t>
      </w:r>
      <w:r w:rsidRPr="00F609AB">
        <w:rPr>
          <w:rStyle w:val="StyleUnderline"/>
          <w:highlight w:val="cyan"/>
        </w:rPr>
        <w:t>claims</w:t>
      </w:r>
      <w:r w:rsidRPr="00266703">
        <w:rPr>
          <w:rStyle w:val="StyleUnderline"/>
        </w:rPr>
        <w:t xml:space="preserve"> that </w:t>
      </w:r>
      <w:r w:rsidRPr="00F609AB">
        <w:rPr>
          <w:rStyle w:val="StyleUnderline"/>
          <w:highlight w:val="cyan"/>
        </w:rPr>
        <w:t>encompass</w:t>
      </w:r>
      <w:r w:rsidRPr="00266703">
        <w:rPr>
          <w:sz w:val="16"/>
        </w:rPr>
        <w:t xml:space="preserve"> some </w:t>
      </w:r>
      <w:r w:rsidRPr="00F609AB">
        <w:rPr>
          <w:rStyle w:val="StyleUnderline"/>
          <w:highlight w:val="cyan"/>
        </w:rPr>
        <w:t>90 percent</w:t>
      </w:r>
      <w:r w:rsidRPr="00266703">
        <w:rPr>
          <w:sz w:val="16"/>
        </w:rPr>
        <w:t xml:space="preserve"> </w:t>
      </w:r>
      <w:r w:rsidRPr="00266703">
        <w:rPr>
          <w:rStyle w:val="StyleUnderline"/>
        </w:rPr>
        <w:t>of that body of</w:t>
      </w:r>
      <w:r w:rsidRPr="00266703">
        <w:rPr>
          <w:sz w:val="16"/>
        </w:rPr>
        <w:t xml:space="preserve"> </w:t>
      </w:r>
      <w:r w:rsidRPr="00266703">
        <w:rPr>
          <w:rStyle w:val="StyleUnderline"/>
        </w:rPr>
        <w:t>water</w:t>
      </w:r>
      <w:r w:rsidRPr="00266703">
        <w:rPr>
          <w:sz w:val="16"/>
        </w:rPr>
        <w:t xml:space="preserve">. China is </w:t>
      </w:r>
      <w:r w:rsidRPr="00266703">
        <w:rPr>
          <w:rStyle w:val="StyleUnderline"/>
        </w:rPr>
        <w:t>pressing</w:t>
      </w:r>
      <w:r w:rsidRPr="00266703">
        <w:rPr>
          <w:sz w:val="16"/>
        </w:rPr>
        <w:t xml:space="preserve"> its </w:t>
      </w:r>
      <w:r w:rsidRPr="00266703">
        <w:rPr>
          <w:rStyle w:val="StyleUnderline"/>
        </w:rPr>
        <w:t>claims</w:t>
      </w:r>
      <w:r w:rsidRPr="00266703">
        <w:rPr>
          <w:sz w:val="16"/>
        </w:rPr>
        <w:t xml:space="preserve"> </w:t>
      </w:r>
      <w:r w:rsidRPr="00F609AB">
        <w:rPr>
          <w:rStyle w:val="StyleUnderline"/>
          <w:highlight w:val="cyan"/>
        </w:rPr>
        <w:t>with air and naval patrols</w:t>
      </w:r>
      <w:r w:rsidRPr="00266703">
        <w:rPr>
          <w:sz w:val="16"/>
        </w:rPr>
        <w:t xml:space="preserve"> and the </w:t>
      </w:r>
      <w:r w:rsidRPr="00F609AB">
        <w:rPr>
          <w:rStyle w:val="StyleUnderline"/>
          <w:highlight w:val="cyan"/>
        </w:rPr>
        <w:t>building</w:t>
      </w:r>
      <w:r w:rsidRPr="00266703">
        <w:rPr>
          <w:sz w:val="16"/>
        </w:rPr>
        <w:t xml:space="preserve"> of </w:t>
      </w:r>
      <w:r w:rsidRPr="00F609AB">
        <w:rPr>
          <w:sz w:val="16"/>
          <w:highlight w:val="cyan"/>
        </w:rPr>
        <w:t>artificial islands</w:t>
      </w:r>
      <w:r w:rsidRPr="00266703">
        <w:rPr>
          <w:sz w:val="16"/>
        </w:rPr>
        <w:t xml:space="preserve">. Those policies have </w:t>
      </w:r>
      <w:r w:rsidRPr="00F609AB">
        <w:rPr>
          <w:rStyle w:val="StyleUnderline"/>
          <w:highlight w:val="cyan"/>
        </w:rPr>
        <w:t>brought</w:t>
      </w:r>
      <w:r w:rsidRPr="00266703">
        <w:rPr>
          <w:rStyle w:val="StyleUnderline"/>
        </w:rPr>
        <w:t xml:space="preserve"> </w:t>
      </w:r>
      <w:r w:rsidRPr="00F609AB">
        <w:rPr>
          <w:rStyle w:val="StyleUnderline"/>
          <w:highlight w:val="cyan"/>
        </w:rPr>
        <w:t>Beijing</w:t>
      </w:r>
      <w:r w:rsidRPr="00266703">
        <w:rPr>
          <w:sz w:val="16"/>
        </w:rPr>
        <w:t xml:space="preserve"> </w:t>
      </w:r>
      <w:r w:rsidRPr="00F609AB">
        <w:rPr>
          <w:rStyle w:val="StyleUnderline"/>
          <w:highlight w:val="cyan"/>
        </w:rPr>
        <w:t>into</w:t>
      </w:r>
      <w:r w:rsidRPr="00266703">
        <w:rPr>
          <w:sz w:val="16"/>
        </w:rPr>
        <w:t xml:space="preserve"> acrimonious </w:t>
      </w:r>
      <w:r w:rsidRPr="00F609AB">
        <w:rPr>
          <w:rStyle w:val="StyleUnderline"/>
          <w:highlight w:val="cyan"/>
        </w:rPr>
        <w:t>disputes</w:t>
      </w:r>
      <w:r w:rsidRPr="00266703">
        <w:rPr>
          <w:sz w:val="16"/>
        </w:rPr>
        <w:t xml:space="preserve"> </w:t>
      </w:r>
      <w:r w:rsidRPr="00F609AB">
        <w:rPr>
          <w:rStyle w:val="StyleUnderline"/>
          <w:highlight w:val="cyan"/>
        </w:rPr>
        <w:t>with</w:t>
      </w:r>
      <w:r w:rsidRPr="00266703">
        <w:rPr>
          <w:sz w:val="16"/>
        </w:rPr>
        <w:t xml:space="preserve"> neighbors such as </w:t>
      </w:r>
      <w:r w:rsidRPr="00F609AB">
        <w:rPr>
          <w:rStyle w:val="StyleUnderline"/>
          <w:highlight w:val="cyan"/>
        </w:rPr>
        <w:t>Vietnam</w:t>
      </w:r>
      <w:r w:rsidRPr="00266703">
        <w:rPr>
          <w:sz w:val="16"/>
        </w:rPr>
        <w:t xml:space="preserve"> and the </w:t>
      </w:r>
      <w:r w:rsidRPr="00F609AB">
        <w:rPr>
          <w:rStyle w:val="StyleUnderline"/>
          <w:highlight w:val="cyan"/>
        </w:rPr>
        <w:t>Philippines</w:t>
      </w:r>
      <w:r w:rsidRPr="00266703">
        <w:rPr>
          <w:sz w:val="16"/>
        </w:rPr>
        <w:t xml:space="preserve">, which have rival territorial claims, </w:t>
      </w:r>
      <w:r w:rsidRPr="00266703">
        <w:rPr>
          <w:rStyle w:val="StyleUnderline"/>
        </w:rPr>
        <w:t>and</w:t>
      </w:r>
      <w:r w:rsidRPr="00266703">
        <w:rPr>
          <w:sz w:val="16"/>
        </w:rPr>
        <w:t xml:space="preserve"> with the world’s leading maritime power, the </w:t>
      </w:r>
      <w:r w:rsidRPr="00266703">
        <w:rPr>
          <w:rStyle w:val="StyleUnderline"/>
        </w:rPr>
        <w:t>United States</w:t>
      </w:r>
      <w:r w:rsidRPr="00266703">
        <w:rPr>
          <w:sz w:val="16"/>
        </w:rPr>
        <w:t xml:space="preserve">, which resists any manifestation of Chinese control over the South China Sea and the crucial commercial lanes that pass through it. The </w:t>
      </w:r>
      <w:r w:rsidRPr="00266703">
        <w:rPr>
          <w:rStyle w:val="StyleUnderline"/>
        </w:rPr>
        <w:t xml:space="preserve">conditions are in place for </w:t>
      </w:r>
      <w:r w:rsidRPr="00266703">
        <w:rPr>
          <w:sz w:val="16"/>
        </w:rPr>
        <w:t>a nasty</w:t>
      </w:r>
      <w:r w:rsidRPr="00266703">
        <w:rPr>
          <w:rStyle w:val="StyleUnderline"/>
        </w:rPr>
        <w:t xml:space="preserve"> confrontation</w:t>
      </w:r>
      <w:r w:rsidRPr="00266703">
        <w:rPr>
          <w:sz w:val="16"/>
        </w:rPr>
        <w:t xml:space="preserve">. Chinese </w:t>
      </w:r>
      <w:r w:rsidRPr="00266703">
        <w:rPr>
          <w:rStyle w:val="StyleUnderline"/>
        </w:rPr>
        <w:t>leaders</w:t>
      </w:r>
      <w:r w:rsidRPr="00266703">
        <w:rPr>
          <w:sz w:val="16"/>
        </w:rPr>
        <w:t xml:space="preserve"> have already </w:t>
      </w:r>
      <w:r w:rsidRPr="00266703">
        <w:rPr>
          <w:rStyle w:val="StyleUnderline"/>
        </w:rPr>
        <w:t>stressed</w:t>
      </w:r>
      <w:r w:rsidRPr="00266703">
        <w:rPr>
          <w:sz w:val="16"/>
        </w:rPr>
        <w:t xml:space="preserve"> the </w:t>
      </w:r>
      <w:r w:rsidRPr="00266703">
        <w:rPr>
          <w:rStyle w:val="StyleUnderline"/>
        </w:rPr>
        <w:t>country’s</w:t>
      </w:r>
      <w:r w:rsidRPr="00266703">
        <w:rPr>
          <w:sz w:val="16"/>
        </w:rPr>
        <w:t xml:space="preserve"> alleged </w:t>
      </w:r>
      <w:r w:rsidRPr="00266703">
        <w:rPr>
          <w:rStyle w:val="StyleUnderline"/>
        </w:rPr>
        <w:t>historical</w:t>
      </w:r>
      <w:r w:rsidRPr="00266703">
        <w:rPr>
          <w:sz w:val="16"/>
        </w:rPr>
        <w:t xml:space="preserve"> </w:t>
      </w:r>
      <w:r w:rsidRPr="00266703">
        <w:rPr>
          <w:rStyle w:val="StyleUnderline"/>
        </w:rPr>
        <w:t>claims</w:t>
      </w:r>
      <w:r w:rsidRPr="00266703">
        <w:rPr>
          <w:sz w:val="16"/>
        </w:rPr>
        <w:t xml:space="preserve"> </w:t>
      </w:r>
      <w:r w:rsidRPr="00266703">
        <w:rPr>
          <w:rStyle w:val="StyleUnderline"/>
        </w:rPr>
        <w:t>to</w:t>
      </w:r>
      <w:r w:rsidRPr="00266703">
        <w:rPr>
          <w:sz w:val="16"/>
        </w:rPr>
        <w:t xml:space="preserve"> the </w:t>
      </w:r>
      <w:r w:rsidRPr="00266703">
        <w:rPr>
          <w:rStyle w:val="StyleUnderline"/>
        </w:rPr>
        <w:t>area</w:t>
      </w:r>
      <w:r w:rsidRPr="00266703">
        <w:rPr>
          <w:sz w:val="16"/>
        </w:rPr>
        <w:t xml:space="preserve">, and </w:t>
      </w:r>
      <w:r w:rsidRPr="00266703">
        <w:rPr>
          <w:rStyle w:val="StyleUnderline"/>
        </w:rPr>
        <w:t>made</w:t>
      </w:r>
      <w:r w:rsidRPr="00266703">
        <w:rPr>
          <w:sz w:val="16"/>
        </w:rPr>
        <w:t xml:space="preserve"> it </w:t>
      </w:r>
      <w:r w:rsidRPr="00266703">
        <w:rPr>
          <w:rStyle w:val="StyleUnderline"/>
        </w:rPr>
        <w:t>clear</w:t>
      </w:r>
      <w:r w:rsidRPr="00266703">
        <w:rPr>
          <w:sz w:val="16"/>
        </w:rPr>
        <w:t xml:space="preserve"> that </w:t>
      </w:r>
      <w:r w:rsidRPr="00266703">
        <w:rPr>
          <w:rStyle w:val="StyleUnderline"/>
        </w:rPr>
        <w:t>it will</w:t>
      </w:r>
      <w:r w:rsidRPr="00266703">
        <w:rPr>
          <w:sz w:val="16"/>
        </w:rPr>
        <w:t xml:space="preserve"> </w:t>
      </w:r>
      <w:r w:rsidRPr="00266703">
        <w:rPr>
          <w:rStyle w:val="StyleUnderline"/>
        </w:rPr>
        <w:t>not tolerate</w:t>
      </w:r>
      <w:r w:rsidRPr="00266703">
        <w:rPr>
          <w:sz w:val="16"/>
        </w:rPr>
        <w:t xml:space="preserve"> being subjected to </w:t>
      </w:r>
      <w:r w:rsidRPr="00266703">
        <w:rPr>
          <w:rStyle w:val="StyleUnderline"/>
        </w:rPr>
        <w:t>humiliation by outside powers</w:t>
      </w:r>
      <w:r w:rsidRPr="00266703">
        <w:rPr>
          <w:sz w:val="16"/>
        </w:rPr>
        <w:t xml:space="preserve">. Such arguments are designed to gain domestic support by reminding the Chinese people of the country’s long period of weakness and humiliation in the 1800s and early 1900s. A </w:t>
      </w:r>
      <w:r w:rsidRPr="00F609AB">
        <w:rPr>
          <w:rStyle w:val="StyleUnderline"/>
          <w:highlight w:val="cyan"/>
        </w:rPr>
        <w:t>second</w:t>
      </w:r>
      <w:r w:rsidRPr="00266703">
        <w:rPr>
          <w:sz w:val="16"/>
        </w:rPr>
        <w:t xml:space="preserve"> issue </w:t>
      </w:r>
      <w:r w:rsidRPr="00266703">
        <w:rPr>
          <w:rStyle w:val="StyleUnderline"/>
        </w:rPr>
        <w:t xml:space="preserve">is </w:t>
      </w:r>
      <w:r w:rsidRPr="00F609AB">
        <w:rPr>
          <w:rStyle w:val="StyleUnderline"/>
          <w:highlight w:val="cyan"/>
        </w:rPr>
        <w:t>Taiwan</w:t>
      </w:r>
      <w:r w:rsidRPr="00266703">
        <w:rPr>
          <w:sz w:val="16"/>
        </w:rPr>
        <w:t xml:space="preserve">. Beijing has long </w:t>
      </w:r>
      <w:r w:rsidRPr="00F609AB">
        <w:rPr>
          <w:rStyle w:val="StyleUnderline"/>
          <w:highlight w:val="cyan"/>
        </w:rPr>
        <w:t>argued</w:t>
      </w:r>
      <w:r w:rsidRPr="00266703">
        <w:rPr>
          <w:sz w:val="16"/>
        </w:rPr>
        <w:t xml:space="preserve"> </w:t>
      </w:r>
      <w:r w:rsidRPr="00266703">
        <w:rPr>
          <w:rStyle w:val="StyleUnderline"/>
        </w:rPr>
        <w:t xml:space="preserve">that </w:t>
      </w:r>
      <w:r w:rsidRPr="00F609AB">
        <w:rPr>
          <w:rStyle w:val="StyleUnderline"/>
          <w:highlight w:val="cyan"/>
        </w:rPr>
        <w:t>Taiwan</w:t>
      </w:r>
      <w:r w:rsidRPr="00266703">
        <w:rPr>
          <w:sz w:val="16"/>
        </w:rPr>
        <w:t xml:space="preserve"> </w:t>
      </w:r>
      <w:r w:rsidRPr="00F609AB">
        <w:rPr>
          <w:rStyle w:val="StyleUnderline"/>
          <w:highlight w:val="cyan"/>
        </w:rPr>
        <w:t>is</w:t>
      </w:r>
      <w:r w:rsidRPr="00266703">
        <w:rPr>
          <w:rStyle w:val="StyleUnderline"/>
        </w:rPr>
        <w:t xml:space="preserve"> rightfully </w:t>
      </w:r>
      <w:r w:rsidRPr="00F609AB">
        <w:rPr>
          <w:rStyle w:val="StyleUnderline"/>
          <w:highlight w:val="cyan"/>
        </w:rPr>
        <w:t>part of China</w:t>
      </w:r>
      <w:r w:rsidRPr="00266703">
        <w:rPr>
          <w:sz w:val="16"/>
        </w:rPr>
        <w:t xml:space="preserve"> </w:t>
      </w:r>
      <w:r w:rsidRPr="00F609AB">
        <w:rPr>
          <w:rStyle w:val="StyleUnderline"/>
          <w:highlight w:val="cyan"/>
        </w:rPr>
        <w:t>and</w:t>
      </w:r>
      <w:r w:rsidRPr="00266703">
        <w:rPr>
          <w:sz w:val="16"/>
        </w:rPr>
        <w:t xml:space="preserve"> </w:t>
      </w:r>
      <w:r w:rsidRPr="00F609AB">
        <w:rPr>
          <w:sz w:val="16"/>
        </w:rPr>
        <w:t>was</w:t>
      </w:r>
      <w:r w:rsidRPr="00266703">
        <w:rPr>
          <w:sz w:val="16"/>
        </w:rPr>
        <w:t xml:space="preserve"> </w:t>
      </w:r>
      <w:r w:rsidRPr="00F609AB">
        <w:rPr>
          <w:rStyle w:val="StyleUnderline"/>
          <w:highlight w:val="cyan"/>
        </w:rPr>
        <w:t>stolen</w:t>
      </w:r>
      <w:r w:rsidRPr="00266703">
        <w:rPr>
          <w:sz w:val="16"/>
        </w:rPr>
        <w:t xml:space="preserve"> from the country</w:t>
      </w:r>
      <w:r w:rsidRPr="00266703">
        <w:rPr>
          <w:rStyle w:val="StyleUnderline"/>
        </w:rPr>
        <w:t xml:space="preserve"> </w:t>
      </w:r>
      <w:r w:rsidRPr="00F609AB">
        <w:rPr>
          <w:rStyle w:val="StyleUnderline"/>
          <w:highlight w:val="cyan"/>
        </w:rPr>
        <w:t>in the Sino-Japanese</w:t>
      </w:r>
      <w:r w:rsidRPr="00266703">
        <w:rPr>
          <w:sz w:val="16"/>
        </w:rPr>
        <w:t xml:space="preserve"> </w:t>
      </w:r>
      <w:r w:rsidRPr="00F609AB">
        <w:rPr>
          <w:rStyle w:val="StyleUnderline"/>
          <w:highlight w:val="cyan"/>
        </w:rPr>
        <w:t>war</w:t>
      </w:r>
      <w:r w:rsidRPr="00266703">
        <w:rPr>
          <w:sz w:val="16"/>
        </w:rPr>
        <w:t xml:space="preserve"> </w:t>
      </w:r>
      <w:r w:rsidRPr="00266703">
        <w:rPr>
          <w:rStyle w:val="StyleUnderline"/>
        </w:rPr>
        <w:t>in 1895</w:t>
      </w:r>
      <w:r w:rsidRPr="00266703">
        <w:rPr>
          <w:sz w:val="16"/>
        </w:rPr>
        <w:t xml:space="preserve">. Although Chinese leaders have exhibited patience regarding the issue of reunification, relying in large measure on growing cross-strait economic ties to entice Taiwan to eventually accept that outcome, </w:t>
      </w:r>
      <w:r w:rsidRPr="00F609AB">
        <w:rPr>
          <w:rStyle w:val="StyleUnderline"/>
          <w:highlight w:val="cyan"/>
        </w:rPr>
        <w:t>Beijing</w:t>
      </w:r>
      <w:r w:rsidRPr="00266703">
        <w:rPr>
          <w:sz w:val="16"/>
        </w:rPr>
        <w:t xml:space="preserve"> has also </w:t>
      </w:r>
      <w:r w:rsidRPr="00F609AB">
        <w:rPr>
          <w:rStyle w:val="StyleUnderline"/>
          <w:highlight w:val="cyan"/>
        </w:rPr>
        <w:t>reacted</w:t>
      </w:r>
      <w:r w:rsidRPr="00266703">
        <w:rPr>
          <w:sz w:val="16"/>
        </w:rPr>
        <w:t xml:space="preserve"> very </w:t>
      </w:r>
      <w:r w:rsidRPr="00F609AB">
        <w:rPr>
          <w:rStyle w:val="StyleUnderline"/>
          <w:highlight w:val="cyan"/>
        </w:rPr>
        <w:t>sharply</w:t>
      </w:r>
      <w:r w:rsidRPr="00266703">
        <w:rPr>
          <w:sz w:val="16"/>
        </w:rPr>
        <w:t xml:space="preserve"> </w:t>
      </w:r>
      <w:r w:rsidRPr="00F609AB">
        <w:rPr>
          <w:rStyle w:val="StyleUnderline"/>
          <w:highlight w:val="cyan"/>
        </w:rPr>
        <w:t>whenever</w:t>
      </w:r>
      <w:r w:rsidRPr="00266703">
        <w:rPr>
          <w:rStyle w:val="StyleUnderline"/>
        </w:rPr>
        <w:t xml:space="preserve"> Taiwanese </w:t>
      </w:r>
      <w:r w:rsidRPr="00F609AB">
        <w:rPr>
          <w:rStyle w:val="StyleUnderline"/>
          <w:highlight w:val="cyan"/>
        </w:rPr>
        <w:t>officials</w:t>
      </w:r>
      <w:r w:rsidRPr="00266703">
        <w:rPr>
          <w:sz w:val="16"/>
        </w:rPr>
        <w:t xml:space="preserve"> have </w:t>
      </w:r>
      <w:r w:rsidRPr="00F609AB">
        <w:rPr>
          <w:rStyle w:val="StyleUnderline"/>
          <w:highlight w:val="cyan"/>
        </w:rPr>
        <w:t>pushed</w:t>
      </w:r>
      <w:r w:rsidRPr="00266703">
        <w:rPr>
          <w:sz w:val="16"/>
        </w:rPr>
        <w:t xml:space="preserve"> an agenda of </w:t>
      </w:r>
      <w:r w:rsidRPr="00F609AB">
        <w:rPr>
          <w:rStyle w:val="StyleUnderline"/>
          <w:highlight w:val="cyan"/>
        </w:rPr>
        <w:t>independence</w:t>
      </w:r>
      <w:r w:rsidRPr="00266703">
        <w:rPr>
          <w:sz w:val="16"/>
        </w:rPr>
        <w:t xml:space="preserve">, as </w:t>
      </w:r>
      <w:r w:rsidRPr="00266703">
        <w:rPr>
          <w:rStyle w:val="StyleUnderline"/>
        </w:rPr>
        <w:t>during</w:t>
      </w:r>
      <w:r w:rsidRPr="00266703">
        <w:rPr>
          <w:sz w:val="16"/>
        </w:rPr>
        <w:t xml:space="preserve"> the </w:t>
      </w:r>
      <w:r w:rsidRPr="00266703">
        <w:rPr>
          <w:rStyle w:val="StyleUnderline"/>
        </w:rPr>
        <w:t>administration</w:t>
      </w:r>
      <w:r w:rsidRPr="00266703">
        <w:rPr>
          <w:sz w:val="16"/>
        </w:rPr>
        <w:t xml:space="preserve"> of </w:t>
      </w:r>
      <w:r w:rsidRPr="00266703">
        <w:rPr>
          <w:rStyle w:val="StyleUnderline"/>
        </w:rPr>
        <w:t>Chen Shui-bian</w:t>
      </w:r>
      <w:r w:rsidRPr="00266703">
        <w:rPr>
          <w:sz w:val="16"/>
        </w:rPr>
        <w:t xml:space="preserve"> from 2000 to 2008. The </w:t>
      </w:r>
      <w:r w:rsidRPr="00266703">
        <w:rPr>
          <w:rStyle w:val="StyleUnderline"/>
        </w:rPr>
        <w:t>danger</w:t>
      </w:r>
      <w:r w:rsidRPr="00266703">
        <w:rPr>
          <w:sz w:val="16"/>
        </w:rPr>
        <w:t xml:space="preserve"> or renewed </w:t>
      </w:r>
      <w:r w:rsidRPr="00266703">
        <w:rPr>
          <w:rStyle w:val="StyleUnderline"/>
        </w:rPr>
        <w:t>confrontation</w:t>
      </w:r>
      <w:r w:rsidRPr="00266703">
        <w:rPr>
          <w:sz w:val="16"/>
        </w:rPr>
        <w:t xml:space="preserve"> </w:t>
      </w:r>
      <w:r w:rsidRPr="00266703">
        <w:rPr>
          <w:rStyle w:val="StyleUnderline"/>
        </w:rPr>
        <w:t>is rising</w:t>
      </w:r>
      <w:r w:rsidRPr="00266703">
        <w:rPr>
          <w:sz w:val="16"/>
        </w:rPr>
        <w:t xml:space="preserve">, </w:t>
      </w:r>
      <w:r w:rsidRPr="00266703">
        <w:rPr>
          <w:rStyle w:val="StyleUnderline"/>
        </w:rPr>
        <w:t>since</w:t>
      </w:r>
      <w:r w:rsidRPr="00266703">
        <w:rPr>
          <w:sz w:val="16"/>
        </w:rPr>
        <w:t xml:space="preserve"> public opinion </w:t>
      </w:r>
      <w:r w:rsidRPr="00266703">
        <w:rPr>
          <w:rStyle w:val="StyleUnderline"/>
        </w:rPr>
        <w:t>polls</w:t>
      </w:r>
      <w:r w:rsidRPr="00266703">
        <w:rPr>
          <w:sz w:val="16"/>
        </w:rPr>
        <w:t xml:space="preserve"> </w:t>
      </w:r>
      <w:r w:rsidRPr="00266703">
        <w:rPr>
          <w:rStyle w:val="StyleUnderline"/>
        </w:rPr>
        <w:t>indicate</w:t>
      </w:r>
      <w:r w:rsidRPr="00266703">
        <w:rPr>
          <w:sz w:val="16"/>
        </w:rPr>
        <w:t xml:space="preserve"> that the </w:t>
      </w:r>
      <w:r w:rsidRPr="00266703">
        <w:rPr>
          <w:rStyle w:val="StyleUnderline"/>
        </w:rPr>
        <w:t>nominee</w:t>
      </w:r>
      <w:r w:rsidRPr="00266703">
        <w:rPr>
          <w:sz w:val="16"/>
        </w:rPr>
        <w:t xml:space="preserve"> </w:t>
      </w:r>
      <w:r w:rsidRPr="00266703">
        <w:rPr>
          <w:rStyle w:val="StyleUnderline"/>
        </w:rPr>
        <w:t>of Chen’s</w:t>
      </w:r>
      <w:r w:rsidRPr="00266703">
        <w:rPr>
          <w:sz w:val="16"/>
        </w:rPr>
        <w:t xml:space="preserve"> old party, the pro-independence Democratic </w:t>
      </w:r>
      <w:r w:rsidRPr="00F609AB">
        <w:rPr>
          <w:rStyle w:val="StyleUnderline"/>
        </w:rPr>
        <w:t>Progressive</w:t>
      </w:r>
      <w:r w:rsidRPr="00266703">
        <w:rPr>
          <w:rStyle w:val="StyleUnderline"/>
        </w:rPr>
        <w:t xml:space="preserve"> Party, will be Taiwan’s </w:t>
      </w:r>
      <w:r w:rsidRPr="00266703">
        <w:rPr>
          <w:sz w:val="16"/>
        </w:rPr>
        <w:t>next</w:t>
      </w:r>
      <w:r w:rsidRPr="00266703">
        <w:rPr>
          <w:rStyle w:val="StyleUnderline"/>
        </w:rPr>
        <w:t xml:space="preserve"> leade</w:t>
      </w:r>
      <w:r w:rsidRPr="00266703">
        <w:rPr>
          <w:sz w:val="16"/>
        </w:rPr>
        <w:t xml:space="preserve">r. A new </w:t>
      </w:r>
      <w:r w:rsidRPr="00F609AB">
        <w:rPr>
          <w:rStyle w:val="StyleUnderline"/>
          <w:highlight w:val="cyan"/>
        </w:rPr>
        <w:t>crisis</w:t>
      </w:r>
      <w:r w:rsidRPr="00266703">
        <w:rPr>
          <w:sz w:val="16"/>
        </w:rPr>
        <w:t xml:space="preserve"> in the Taiwan Strait </w:t>
      </w:r>
      <w:r w:rsidRPr="00F609AB">
        <w:rPr>
          <w:rStyle w:val="StyleUnderline"/>
          <w:highlight w:val="cyan"/>
        </w:rPr>
        <w:t>would</w:t>
      </w:r>
      <w:r w:rsidRPr="00266703">
        <w:rPr>
          <w:rStyle w:val="StyleUnderline"/>
        </w:rPr>
        <w:t xml:space="preserve"> </w:t>
      </w:r>
      <w:r w:rsidRPr="00F609AB">
        <w:rPr>
          <w:rStyle w:val="StyleUnderline"/>
          <w:highlight w:val="cyan"/>
        </w:rPr>
        <w:t>be</w:t>
      </w:r>
      <w:r w:rsidRPr="00266703">
        <w:rPr>
          <w:sz w:val="16"/>
        </w:rPr>
        <w:t xml:space="preserve"> extremely </w:t>
      </w:r>
      <w:r w:rsidRPr="00F609AB">
        <w:rPr>
          <w:rStyle w:val="StyleUnderline"/>
          <w:highlight w:val="cyan"/>
        </w:rPr>
        <w:t>serious</w:t>
      </w:r>
      <w:r w:rsidRPr="00266703">
        <w:rPr>
          <w:sz w:val="16"/>
        </w:rPr>
        <w:t xml:space="preserve">, </w:t>
      </w:r>
      <w:r w:rsidRPr="00F609AB">
        <w:rPr>
          <w:rStyle w:val="StyleUnderline"/>
          <w:highlight w:val="cyan"/>
        </w:rPr>
        <w:t>since</w:t>
      </w:r>
      <w:r w:rsidRPr="00266703">
        <w:rPr>
          <w:sz w:val="16"/>
        </w:rPr>
        <w:t xml:space="preserve"> the United </w:t>
      </w:r>
      <w:r w:rsidRPr="00F609AB">
        <w:rPr>
          <w:rStyle w:val="StyleUnderline"/>
          <w:highlight w:val="cyan"/>
        </w:rPr>
        <w:t>States</w:t>
      </w:r>
      <w:r w:rsidRPr="00266703">
        <w:rPr>
          <w:sz w:val="16"/>
        </w:rPr>
        <w:t xml:space="preserve"> has </w:t>
      </w:r>
      <w:r w:rsidRPr="00F609AB">
        <w:rPr>
          <w:rStyle w:val="StyleUnderline"/>
          <w:highlight w:val="cyan"/>
        </w:rPr>
        <w:t>obligated</w:t>
      </w:r>
      <w:r w:rsidRPr="00266703">
        <w:rPr>
          <w:rStyle w:val="StyleUnderline"/>
        </w:rPr>
        <w:t xml:space="preserve"> </w:t>
      </w:r>
      <w:r w:rsidRPr="00F609AB">
        <w:rPr>
          <w:rStyle w:val="StyleUnderline"/>
          <w:highlight w:val="cyan"/>
        </w:rPr>
        <w:t>itself</w:t>
      </w:r>
      <w:r w:rsidRPr="00266703">
        <w:rPr>
          <w:rStyle w:val="StyleUnderline"/>
        </w:rPr>
        <w:t xml:space="preserve"> </w:t>
      </w:r>
      <w:r w:rsidRPr="00F609AB">
        <w:rPr>
          <w:rStyle w:val="StyleUnderline"/>
          <w:highlight w:val="cyan"/>
        </w:rPr>
        <w:t>to</w:t>
      </w:r>
      <w:r w:rsidRPr="00266703">
        <w:rPr>
          <w:rStyle w:val="StyleUnderline"/>
        </w:rPr>
        <w:t xml:space="preserve"> </w:t>
      </w:r>
      <w:r w:rsidRPr="00F609AB">
        <w:rPr>
          <w:rStyle w:val="StyleUnderline"/>
          <w:highlight w:val="cyan"/>
        </w:rPr>
        <w:t>consider</w:t>
      </w:r>
      <w:r w:rsidRPr="00266703">
        <w:rPr>
          <w:rStyle w:val="StyleUnderline"/>
        </w:rPr>
        <w:t xml:space="preserve"> any </w:t>
      </w:r>
      <w:r w:rsidRPr="00F609AB">
        <w:rPr>
          <w:rStyle w:val="StyleUnderline"/>
          <w:highlight w:val="cyan"/>
        </w:rPr>
        <w:t>Chinese</w:t>
      </w:r>
      <w:r w:rsidRPr="00266703">
        <w:rPr>
          <w:sz w:val="16"/>
        </w:rPr>
        <w:t xml:space="preserve"> efforts at coercion </w:t>
      </w:r>
      <w:r w:rsidRPr="00F609AB">
        <w:rPr>
          <w:rStyle w:val="StyleUnderline"/>
          <w:highlight w:val="cyan"/>
        </w:rPr>
        <w:t>as</w:t>
      </w:r>
      <w:r w:rsidRPr="00266703">
        <w:rPr>
          <w:rStyle w:val="StyleUnderline"/>
        </w:rPr>
        <w:t xml:space="preserve"> a “grave </w:t>
      </w:r>
      <w:r w:rsidRPr="00F609AB">
        <w:rPr>
          <w:rStyle w:val="StyleUnderline"/>
          <w:highlight w:val="cyan"/>
        </w:rPr>
        <w:t>breach of the peace</w:t>
      </w:r>
      <w:r w:rsidRPr="00266703">
        <w:rPr>
          <w:sz w:val="16"/>
        </w:rPr>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w:t>
      </w:r>
      <w:r w:rsidRPr="00F609AB">
        <w:rPr>
          <w:rStyle w:val="StyleUnderline"/>
          <w:highlight w:val="cyan"/>
        </w:rPr>
        <w:t>third</w:t>
      </w:r>
      <w:r w:rsidRPr="00266703">
        <w:rPr>
          <w:sz w:val="16"/>
        </w:rPr>
        <w:t xml:space="preserve"> possible arena for crisis </w:t>
      </w:r>
      <w:r w:rsidRPr="00266703">
        <w:rPr>
          <w:rStyle w:val="StyleUnderline"/>
        </w:rPr>
        <w:t xml:space="preserve">is </w:t>
      </w:r>
      <w:r w:rsidRPr="00F609AB">
        <w:rPr>
          <w:rStyle w:val="StyleUnderline"/>
          <w:highlight w:val="cyan"/>
        </w:rPr>
        <w:t>the East China Sea</w:t>
      </w:r>
      <w:r w:rsidRPr="00266703">
        <w:rPr>
          <w:sz w:val="16"/>
        </w:rPr>
        <w:t xml:space="preserve">. China is increasingly adamant </w:t>
      </w:r>
      <w:r w:rsidRPr="00F609AB">
        <w:rPr>
          <w:rStyle w:val="StyleUnderline"/>
          <w:highlight w:val="cyan"/>
        </w:rPr>
        <w:t>about</w:t>
      </w:r>
      <w:r w:rsidRPr="00266703">
        <w:rPr>
          <w:sz w:val="16"/>
        </w:rPr>
        <w:t xml:space="preserve"> its </w:t>
      </w:r>
      <w:r w:rsidRPr="00F609AB">
        <w:rPr>
          <w:rStyle w:val="StyleUnderline"/>
          <w:highlight w:val="cyan"/>
        </w:rPr>
        <w:t>claims</w:t>
      </w:r>
      <w:r w:rsidRPr="00266703">
        <w:rPr>
          <w:rStyle w:val="StyleUnderline"/>
        </w:rPr>
        <w:t xml:space="preserve"> </w:t>
      </w:r>
      <w:r w:rsidRPr="00F609AB">
        <w:rPr>
          <w:rStyle w:val="StyleUnderline"/>
          <w:highlight w:val="cyan"/>
        </w:rPr>
        <w:t>to</w:t>
      </w:r>
      <w:r w:rsidRPr="00266703">
        <w:rPr>
          <w:rStyle w:val="StyleUnderline"/>
        </w:rPr>
        <w:t xml:space="preserve"> the </w:t>
      </w:r>
      <w:r w:rsidRPr="00F609AB">
        <w:rPr>
          <w:sz w:val="16"/>
          <w:highlight w:val="cyan"/>
        </w:rPr>
        <w:t>Diaoyu</w:t>
      </w:r>
      <w:r w:rsidRPr="00F609AB">
        <w:rPr>
          <w:rStyle w:val="StyleUnderline"/>
          <w:highlight w:val="cyan"/>
        </w:rPr>
        <w:t>Senkaku islands</w:t>
      </w:r>
      <w:r w:rsidRPr="00266703">
        <w:rPr>
          <w:sz w:val="16"/>
        </w:rPr>
        <w:t xml:space="preserve">, which are </w:t>
      </w:r>
      <w:r w:rsidRPr="00F609AB">
        <w:rPr>
          <w:rStyle w:val="StyleUnderline"/>
          <w:highlight w:val="cyan"/>
        </w:rPr>
        <w:t>under</w:t>
      </w:r>
      <w:r w:rsidRPr="00266703">
        <w:rPr>
          <w:rStyle w:val="StyleUnderline"/>
        </w:rPr>
        <w:t xml:space="preserve"> </w:t>
      </w:r>
      <w:r w:rsidRPr="00F609AB">
        <w:rPr>
          <w:rStyle w:val="StyleUnderline"/>
          <w:highlight w:val="cyan"/>
        </w:rPr>
        <w:t>Japanese</w:t>
      </w:r>
      <w:r w:rsidRPr="00266703">
        <w:rPr>
          <w:rStyle w:val="StyleUnderline"/>
        </w:rPr>
        <w:t xml:space="preserve"> </w:t>
      </w:r>
      <w:r w:rsidRPr="00F609AB">
        <w:rPr>
          <w:rStyle w:val="StyleUnderline"/>
          <w:highlight w:val="cyan"/>
        </w:rPr>
        <w:t>control</w:t>
      </w:r>
      <w:r w:rsidRPr="00266703">
        <w:rPr>
          <w:sz w:val="16"/>
        </w:rPr>
        <w:t xml:space="preserve">. From China’s perspective, those islands were </w:t>
      </w:r>
      <w:r w:rsidRPr="00F609AB">
        <w:rPr>
          <w:rStyle w:val="StyleUnderline"/>
          <w:highlight w:val="cyan"/>
        </w:rPr>
        <w:t>stolen</w:t>
      </w:r>
      <w:r w:rsidRPr="00266703">
        <w:rPr>
          <w:rStyle w:val="StyleUnderline"/>
        </w:rPr>
        <w:t xml:space="preserve"> </w:t>
      </w:r>
      <w:r w:rsidRPr="00F609AB">
        <w:rPr>
          <w:rStyle w:val="StyleUnderline"/>
          <w:highlight w:val="cyan"/>
        </w:rPr>
        <w:t>by I</w:t>
      </w:r>
      <w:r w:rsidRPr="00266703">
        <w:rPr>
          <w:rStyle w:val="StyleUnderline"/>
        </w:rPr>
        <w:t xml:space="preserve">mperial </w:t>
      </w:r>
      <w:r w:rsidRPr="00F609AB">
        <w:rPr>
          <w:rStyle w:val="StyleUnderline"/>
          <w:highlight w:val="cyan"/>
        </w:rPr>
        <w:t>Japan</w:t>
      </w:r>
      <w:r w:rsidRPr="00266703">
        <w:rPr>
          <w:sz w:val="16"/>
        </w:rPr>
        <w:t xml:space="preserve"> at the same time that Tokyo took possession of Taiwan </w:t>
      </w:r>
      <w:r w:rsidRPr="00F609AB">
        <w:rPr>
          <w:rStyle w:val="StyleUnderline"/>
          <w:highlight w:val="cyan"/>
        </w:rPr>
        <w:t>following</w:t>
      </w:r>
      <w:r w:rsidRPr="00266703">
        <w:rPr>
          <w:rStyle w:val="StyleUnderline"/>
        </w:rPr>
        <w:t xml:space="preserve"> the </w:t>
      </w:r>
      <w:r w:rsidRPr="00F609AB">
        <w:rPr>
          <w:rStyle w:val="StyleUnderline"/>
          <w:highlight w:val="cyan"/>
        </w:rPr>
        <w:t>1895 war</w:t>
      </w:r>
      <w:r w:rsidRPr="00266703">
        <w:rPr>
          <w:sz w:val="16"/>
        </w:rPr>
        <w:t xml:space="preserve">.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w:t>
      </w:r>
      <w:r w:rsidRPr="00266703">
        <w:rPr>
          <w:rStyle w:val="StyleUnderline"/>
        </w:rPr>
        <w:t>Anger at Japan over the ongoing</w:t>
      </w:r>
      <w:r w:rsidRPr="00266703">
        <w:rPr>
          <w:sz w:val="16"/>
        </w:rPr>
        <w:t xml:space="preserve"> </w:t>
      </w:r>
      <w:r w:rsidRPr="00F609AB">
        <w:rPr>
          <w:rStyle w:val="StyleUnderline"/>
          <w:highlight w:val="cyan"/>
        </w:rPr>
        <w:t>East</w:t>
      </w:r>
      <w:r w:rsidRPr="00266703">
        <w:rPr>
          <w:rStyle w:val="StyleUnderline"/>
        </w:rPr>
        <w:t xml:space="preserve"> </w:t>
      </w:r>
      <w:r w:rsidRPr="00F609AB">
        <w:rPr>
          <w:rStyle w:val="StyleUnderline"/>
          <w:highlight w:val="cyan"/>
        </w:rPr>
        <w:t>China</w:t>
      </w:r>
      <w:r w:rsidRPr="00266703">
        <w:rPr>
          <w:rStyle w:val="StyleUnderline"/>
        </w:rPr>
        <w:t xml:space="preserve"> </w:t>
      </w:r>
      <w:r w:rsidRPr="00F609AB">
        <w:rPr>
          <w:rStyle w:val="StyleUnderline"/>
          <w:highlight w:val="cyan"/>
        </w:rPr>
        <w:t>Sea</w:t>
      </w:r>
      <w:r w:rsidRPr="00266703">
        <w:rPr>
          <w:rStyle w:val="StyleUnderline"/>
        </w:rPr>
        <w:t xml:space="preserve"> dispute and other matters has </w:t>
      </w:r>
      <w:r w:rsidRPr="00F609AB">
        <w:rPr>
          <w:rStyle w:val="StyleUnderline"/>
          <w:highlight w:val="cyan"/>
        </w:rPr>
        <w:t>already</w:t>
      </w:r>
      <w:r w:rsidRPr="00266703">
        <w:rPr>
          <w:rStyle w:val="StyleUnderline"/>
        </w:rPr>
        <w:t xml:space="preserve"> </w:t>
      </w:r>
      <w:r w:rsidRPr="00F609AB">
        <w:rPr>
          <w:rStyle w:val="StyleUnderline"/>
          <w:highlight w:val="cyan"/>
        </w:rPr>
        <w:t>produced</w:t>
      </w:r>
      <w:r w:rsidRPr="00266703">
        <w:rPr>
          <w:rStyle w:val="StyleUnderline"/>
        </w:rPr>
        <w:t xml:space="preserve"> </w:t>
      </w:r>
      <w:r w:rsidRPr="00F609AB">
        <w:rPr>
          <w:rStyle w:val="StyleUnderline"/>
          <w:highlight w:val="cyan"/>
        </w:rPr>
        <w:t>anti-Japanese</w:t>
      </w:r>
      <w:r w:rsidRPr="00266703">
        <w:rPr>
          <w:rStyle w:val="StyleUnderline"/>
        </w:rPr>
        <w:t xml:space="preserve"> </w:t>
      </w:r>
      <w:r w:rsidRPr="00F609AB">
        <w:rPr>
          <w:rStyle w:val="StyleUnderline"/>
          <w:highlight w:val="cyan"/>
        </w:rPr>
        <w:t>riots</w:t>
      </w:r>
      <w:r w:rsidRPr="00266703">
        <w:rPr>
          <w:rStyle w:val="StyleUnderline"/>
        </w:rPr>
        <w:t xml:space="preserve"> in Chinese cities,</w:t>
      </w:r>
      <w:r w:rsidRPr="00266703">
        <w:rPr>
          <w:sz w:val="16"/>
        </w:rPr>
        <w:t xml:space="preserve"> </w:t>
      </w:r>
      <w:r w:rsidRPr="00F609AB">
        <w:rPr>
          <w:rStyle w:val="StyleUnderline"/>
          <w:highlight w:val="cyan"/>
        </w:rPr>
        <w:t>characterized</w:t>
      </w:r>
      <w:r w:rsidRPr="00F609AB">
        <w:rPr>
          <w:sz w:val="16"/>
          <w:highlight w:val="cyan"/>
        </w:rPr>
        <w:t xml:space="preserve"> </w:t>
      </w:r>
      <w:r w:rsidRPr="00F609AB">
        <w:rPr>
          <w:rStyle w:val="StyleUnderline"/>
          <w:highlight w:val="cyan"/>
        </w:rPr>
        <w:t>by attacks</w:t>
      </w:r>
      <w:r w:rsidRPr="00266703">
        <w:rPr>
          <w:rStyle w:val="StyleUnderline"/>
        </w:rPr>
        <w:t xml:space="preserve"> </w:t>
      </w:r>
      <w:r w:rsidRPr="00F609AB">
        <w:rPr>
          <w:rStyle w:val="StyleUnderline"/>
          <w:highlight w:val="cyan"/>
        </w:rPr>
        <w:t>on</w:t>
      </w:r>
      <w:r w:rsidRPr="00266703">
        <w:rPr>
          <w:rStyle w:val="StyleUnderline"/>
        </w:rPr>
        <w:t xml:space="preserve"> Japanese </w:t>
      </w:r>
      <w:r w:rsidRPr="00F609AB">
        <w:rPr>
          <w:rStyle w:val="StyleUnderline"/>
          <w:highlight w:val="cyan"/>
        </w:rPr>
        <w:t>businesses</w:t>
      </w:r>
      <w:r w:rsidRPr="00266703">
        <w:rPr>
          <w:sz w:val="16"/>
        </w:rPr>
        <w:t xml:space="preserve"> and automobiles. There is a </w:t>
      </w:r>
      <w:r w:rsidRPr="00F609AB">
        <w:rPr>
          <w:rStyle w:val="StyleUnderline"/>
          <w:highlight w:val="cyan"/>
        </w:rPr>
        <w:t>powerful</w:t>
      </w:r>
      <w:r w:rsidRPr="00266703">
        <w:rPr>
          <w:rStyle w:val="StyleUnderline"/>
        </w:rPr>
        <w:t xml:space="preserve"> </w:t>
      </w:r>
      <w:r w:rsidRPr="00F609AB">
        <w:rPr>
          <w:rStyle w:val="StyleUnderline"/>
          <w:highlight w:val="cyan"/>
        </w:rPr>
        <w:t>incentive</w:t>
      </w:r>
      <w:r w:rsidRPr="00266703">
        <w:rPr>
          <w:rStyle w:val="StyleUnderline"/>
        </w:rPr>
        <w:t xml:space="preserve"> for Chinese leaders </w:t>
      </w:r>
      <w:r w:rsidRPr="00F609AB">
        <w:rPr>
          <w:rStyle w:val="StyleUnderline"/>
          <w:highlight w:val="cyan"/>
        </w:rPr>
        <w:t>to take</w:t>
      </w:r>
      <w:r w:rsidRPr="00266703">
        <w:rPr>
          <w:rStyle w:val="StyleUnderline"/>
        </w:rPr>
        <w:t xml:space="preserve"> an </w:t>
      </w:r>
      <w:r w:rsidRPr="00F609AB">
        <w:rPr>
          <w:rStyle w:val="StyleUnderline"/>
          <w:highlight w:val="cyan"/>
        </w:rPr>
        <w:t>uncompromising</w:t>
      </w:r>
      <w:r w:rsidRPr="00266703">
        <w:rPr>
          <w:rStyle w:val="StyleUnderline"/>
        </w:rPr>
        <w:t xml:space="preserve"> </w:t>
      </w:r>
      <w:r w:rsidRPr="00F609AB">
        <w:rPr>
          <w:rStyle w:val="StyleUnderline"/>
          <w:highlight w:val="cyan"/>
        </w:rPr>
        <w:t>stance</w:t>
      </w:r>
      <w:r w:rsidRPr="00266703">
        <w:rPr>
          <w:rStyle w:val="StyleUnderline"/>
        </w:rPr>
        <w:t xml:space="preserve"> </w:t>
      </w:r>
      <w:r w:rsidRPr="00F609AB">
        <w:rPr>
          <w:rStyle w:val="StyleUnderline"/>
          <w:highlight w:val="cyan"/>
        </w:rPr>
        <w:t>on</w:t>
      </w:r>
      <w:r w:rsidRPr="00266703">
        <w:rPr>
          <w:rStyle w:val="StyleUnderline"/>
        </w:rPr>
        <w:t xml:space="preserve"> the Diaoyu/</w:t>
      </w:r>
      <w:r w:rsidRPr="00F609AB">
        <w:rPr>
          <w:rStyle w:val="StyleUnderline"/>
          <w:highlight w:val="cyan"/>
        </w:rPr>
        <w:t>Senkaku</w:t>
      </w:r>
      <w:r w:rsidRPr="00266703">
        <w:rPr>
          <w:rStyle w:val="StyleUnderline"/>
        </w:rPr>
        <w:t xml:space="preserve"> feud</w:t>
      </w:r>
      <w:r w:rsidRPr="00266703">
        <w:rPr>
          <w:sz w:val="16"/>
        </w:rPr>
        <w:t xml:space="preserve">, confident that the Chinese people will back such a stance. All of this </w:t>
      </w:r>
      <w:r w:rsidRPr="00266703">
        <w:rPr>
          <w:rStyle w:val="StyleUnderline"/>
        </w:rPr>
        <w:t xml:space="preserve">suggests that </w:t>
      </w:r>
      <w:r w:rsidRPr="00F609AB">
        <w:rPr>
          <w:rStyle w:val="StyleUnderline"/>
          <w:highlight w:val="cyan"/>
        </w:rPr>
        <w:t>the</w:t>
      </w:r>
      <w:r w:rsidRPr="00266703">
        <w:rPr>
          <w:rStyle w:val="StyleUnderline"/>
        </w:rPr>
        <w:t xml:space="preserve"> United </w:t>
      </w:r>
      <w:r w:rsidRPr="00F609AB">
        <w:rPr>
          <w:rStyle w:val="StyleUnderline"/>
          <w:highlight w:val="cyan"/>
        </w:rPr>
        <w:t>States</w:t>
      </w:r>
      <w:r w:rsidRPr="00266703">
        <w:rPr>
          <w:rStyle w:val="StyleUnderline"/>
        </w:rPr>
        <w:t xml:space="preserve"> and its allies </w:t>
      </w:r>
      <w:r w:rsidRPr="00F609AB">
        <w:rPr>
          <w:rStyle w:val="StyleUnderline"/>
          <w:highlight w:val="cyan"/>
        </w:rPr>
        <w:t>need</w:t>
      </w:r>
      <w:r w:rsidRPr="00266703">
        <w:rPr>
          <w:rStyle w:val="StyleUnderline"/>
        </w:rPr>
        <w:t xml:space="preserve"> </w:t>
      </w:r>
      <w:r w:rsidRPr="00F609AB">
        <w:rPr>
          <w:rStyle w:val="StyleUnderline"/>
          <w:highlight w:val="cyan"/>
        </w:rPr>
        <w:t>to</w:t>
      </w:r>
      <w:r w:rsidRPr="00266703">
        <w:rPr>
          <w:rStyle w:val="StyleUnderline"/>
        </w:rPr>
        <w:t xml:space="preserve"> </w:t>
      </w:r>
      <w:r w:rsidRPr="00F609AB">
        <w:rPr>
          <w:rStyle w:val="StyleUnderline"/>
          <w:highlight w:val="cyan"/>
        </w:rPr>
        <w:t>proceed</w:t>
      </w:r>
      <w:r w:rsidRPr="00266703">
        <w:rPr>
          <w:rStyle w:val="StyleUnderline"/>
        </w:rPr>
        <w:t xml:space="preserve"> </w:t>
      </w:r>
      <w:r w:rsidRPr="00F609AB">
        <w:rPr>
          <w:rStyle w:val="StyleUnderline"/>
          <w:highlight w:val="cyan"/>
        </w:rPr>
        <w:t>cautiously</w:t>
      </w:r>
      <w:r w:rsidRPr="00266703">
        <w:rPr>
          <w:rStyle w:val="StyleUnderline"/>
        </w:rPr>
        <w:t xml:space="preserve"> </w:t>
      </w:r>
      <w:r w:rsidRPr="00F609AB">
        <w:rPr>
          <w:rStyle w:val="StyleUnderline"/>
          <w:highlight w:val="cyan"/>
        </w:rPr>
        <w:t>about</w:t>
      </w:r>
      <w:r w:rsidRPr="00266703">
        <w:rPr>
          <w:rStyle w:val="StyleUnderline"/>
        </w:rPr>
        <w:t xml:space="preserve"> dealing with </w:t>
      </w:r>
      <w:r w:rsidRPr="00F609AB">
        <w:rPr>
          <w:rStyle w:val="StyleUnderline"/>
          <w:highlight w:val="cyan"/>
        </w:rPr>
        <w:t>China</w:t>
      </w:r>
      <w:r w:rsidRPr="00266703">
        <w:rPr>
          <w:sz w:val="16"/>
        </w:rPr>
        <w:t xml:space="preserve">, </w:t>
      </w:r>
      <w:r w:rsidRPr="00F609AB">
        <w:rPr>
          <w:rStyle w:val="StyleUnderline"/>
          <w:highlight w:val="cyan"/>
        </w:rPr>
        <w:t>especially on these</w:t>
      </w:r>
      <w:r w:rsidRPr="00266703">
        <w:rPr>
          <w:rStyle w:val="StyleUnderline"/>
        </w:rPr>
        <w:t xml:space="preserve"> three issues</w:t>
      </w:r>
      <w:r w:rsidRPr="00F609AB">
        <w:rPr>
          <w:sz w:val="16"/>
          <w:highlight w:val="cyan"/>
        </w:rPr>
        <w:t>.</w:t>
      </w:r>
      <w:r w:rsidRPr="00266703">
        <w:rPr>
          <w:sz w:val="16"/>
        </w:rPr>
        <w:t xml:space="preserve"> Now</w:t>
      </w:r>
      <w:r w:rsidRPr="00266703">
        <w:rPr>
          <w:rStyle w:val="StyleUnderline"/>
        </w:rPr>
        <w:t xml:space="preserve"> </w:t>
      </w:r>
      <w:r w:rsidRPr="00F609AB">
        <w:rPr>
          <w:rStyle w:val="StyleUnderline"/>
          <w:highlight w:val="cyan"/>
        </w:rPr>
        <w:t>is</w:t>
      </w:r>
      <w:r w:rsidRPr="00266703">
        <w:rPr>
          <w:rStyle w:val="StyleUnderline"/>
        </w:rPr>
        <w:t xml:space="preserve"> </w:t>
      </w:r>
      <w:r w:rsidRPr="00F609AB">
        <w:rPr>
          <w:rStyle w:val="StyleUnderline"/>
          <w:highlight w:val="cyan"/>
        </w:rPr>
        <w:t>not the time</w:t>
      </w:r>
      <w:r w:rsidRPr="00266703">
        <w:rPr>
          <w:rStyle w:val="StyleUnderline"/>
        </w:rPr>
        <w:t xml:space="preserve"> </w:t>
      </w:r>
      <w:r w:rsidRPr="00F609AB">
        <w:rPr>
          <w:rStyle w:val="StyleUnderline"/>
          <w:highlight w:val="cyan"/>
        </w:rPr>
        <w:t>to</w:t>
      </w:r>
      <w:r w:rsidRPr="00266703">
        <w:rPr>
          <w:rStyle w:val="StyleUnderline"/>
        </w:rPr>
        <w:t xml:space="preserve"> press a Chinese </w:t>
      </w:r>
      <w:r w:rsidRPr="00F609AB">
        <w:rPr>
          <w:rStyle w:val="StyleUnderline"/>
          <w:highlight w:val="cyan"/>
        </w:rPr>
        <w:t>leadership</w:t>
      </w:r>
      <w:r w:rsidRPr="00266703">
        <w:rPr>
          <w:rStyle w:val="StyleUnderline"/>
        </w:rPr>
        <w:t xml:space="preserve"> </w:t>
      </w:r>
      <w:r w:rsidRPr="00F609AB">
        <w:rPr>
          <w:rStyle w:val="StyleUnderline"/>
          <w:highlight w:val="cyan"/>
        </w:rPr>
        <w:t>that likely</w:t>
      </w:r>
      <w:r w:rsidRPr="00266703">
        <w:rPr>
          <w:rStyle w:val="StyleUnderline"/>
        </w:rPr>
        <w:t xml:space="preserve"> </w:t>
      </w:r>
      <w:r w:rsidRPr="00F609AB">
        <w:rPr>
          <w:rStyle w:val="StyleUnderline"/>
          <w:highlight w:val="cyan"/>
        </w:rPr>
        <w:t>feels</w:t>
      </w:r>
      <w:r w:rsidRPr="00266703">
        <w:rPr>
          <w:rStyle w:val="StyleUnderline"/>
        </w:rPr>
        <w:t xml:space="preserve"> </w:t>
      </w:r>
      <w:r w:rsidRPr="00F609AB">
        <w:rPr>
          <w:rStyle w:val="StyleUnderline"/>
          <w:highlight w:val="cyan"/>
        </w:rPr>
        <w:t>beleaguered</w:t>
      </w:r>
      <w:r w:rsidRPr="00266703">
        <w:rPr>
          <w:rStyle w:val="StyleUnderline"/>
        </w:rPr>
        <w:t xml:space="preserve"> </w:t>
      </w:r>
      <w:r w:rsidRPr="00F609AB">
        <w:rPr>
          <w:rStyle w:val="StyleUnderline"/>
          <w:highlight w:val="cyan"/>
        </w:rPr>
        <w:t>by</w:t>
      </w:r>
      <w:r w:rsidRPr="00266703">
        <w:rPr>
          <w:rStyle w:val="StyleUnderline"/>
        </w:rPr>
        <w:t xml:space="preserve"> the </w:t>
      </w:r>
      <w:r w:rsidRPr="00F609AB">
        <w:rPr>
          <w:rStyle w:val="StyleUnderline"/>
          <w:highlight w:val="cyan"/>
        </w:rPr>
        <w:t>country’s</w:t>
      </w:r>
      <w:r w:rsidRPr="00266703">
        <w:rPr>
          <w:rStyle w:val="StyleUnderline"/>
        </w:rPr>
        <w:t xml:space="preserve"> </w:t>
      </w:r>
      <w:r w:rsidRPr="00F609AB">
        <w:rPr>
          <w:rStyle w:val="StyleUnderline"/>
          <w:highlight w:val="cyan"/>
        </w:rPr>
        <w:t>economic</w:t>
      </w:r>
      <w:r w:rsidRPr="00266703">
        <w:rPr>
          <w:rStyle w:val="StyleUnderline"/>
        </w:rPr>
        <w:t xml:space="preserve"> </w:t>
      </w:r>
      <w:r w:rsidRPr="00F609AB">
        <w:rPr>
          <w:rStyle w:val="StyleUnderline"/>
          <w:highlight w:val="cyan"/>
        </w:rPr>
        <w:t>woes</w:t>
      </w:r>
      <w:r w:rsidRPr="00266703">
        <w:rPr>
          <w:rStyle w:val="StyleUnderline"/>
        </w:rPr>
        <w:t xml:space="preserve">. </w:t>
      </w:r>
      <w:r w:rsidRPr="00266703">
        <w:rPr>
          <w:sz w:val="16"/>
        </w:rPr>
        <w:t xml:space="preserve">The last thing we should do is give those leaders further temptation to distract the Chinese people with a foreign policy confrontation. Such a strategy entails the grave risk of miscalculation and escalation, and that would be a tragedy for all concerned. </w:t>
      </w:r>
    </w:p>
    <w:p w14:paraId="4FFB7E09" w14:textId="77777777" w:rsidR="003B47FE" w:rsidRDefault="003B47FE" w:rsidP="003B47FE">
      <w:pPr>
        <w:pStyle w:val="Heading1"/>
      </w:pPr>
      <w:r>
        <w:t xml:space="preserve">1NC </w:t>
      </w:r>
      <w:r w:rsidR="00B040D8">
        <w:t>Warming</w:t>
      </w:r>
    </w:p>
    <w:p w14:paraId="07838A93" w14:textId="77777777" w:rsidR="00F609AB" w:rsidRDefault="00F609AB" w:rsidP="00F609AB">
      <w:pPr>
        <w:pStyle w:val="Heading4"/>
      </w:pPr>
      <w:r>
        <w:t>Prime minister and President fighting now but we cannot be sure of stability – further negotiations only escalate tensions.</w:t>
      </w:r>
    </w:p>
    <w:p w14:paraId="5C67EC76" w14:textId="77777777" w:rsidR="00F609AB" w:rsidRPr="00321F85" w:rsidRDefault="00F609AB" w:rsidP="00F609AB">
      <w:r w:rsidRPr="00321F85">
        <w:t>Tom</w:t>
      </w:r>
      <w:r w:rsidRPr="00321F85">
        <w:rPr>
          <w:rStyle w:val="Style13ptBold"/>
        </w:rPr>
        <w:t xml:space="preserve"> Phillips 5/25</w:t>
      </w:r>
      <w:r w:rsidRPr="00321F85">
        <w:t>, the Beijing correspondent for the Guardian, 5-25-2016, "China's 'feud' over economic reform reveals depth of Xi Jinping's secret state," Guardian, https://www.theguardian.com/business/2016/may/26/chinas-feud-over-economic-reform-reveals-depth-of-xi-jinpings-secret-state</w:t>
      </w:r>
    </w:p>
    <w:p w14:paraId="19E75A83" w14:textId="77777777" w:rsidR="00F609AB" w:rsidRPr="002C42EE" w:rsidRDefault="00F609AB" w:rsidP="00F609AB">
      <w:pPr>
        <w:rPr>
          <w:rStyle w:val="StyleUnderline"/>
        </w:rPr>
      </w:pPr>
      <w:r w:rsidRPr="002C42EE">
        <w:rPr>
          <w:sz w:val="16"/>
        </w:rPr>
        <w:t xml:space="preserve">Yet this headline – and the accompanying 6,000-word article attacking debt-fuelled growth – has sparked weeks of speculation over an </w:t>
      </w:r>
      <w:r w:rsidRPr="00243D20">
        <w:rPr>
          <w:rStyle w:val="StyleUnderline"/>
          <w:highlight w:val="cyan"/>
        </w:rPr>
        <w:t>alleged</w:t>
      </w:r>
      <w:r w:rsidRPr="00321F85">
        <w:rPr>
          <w:rStyle w:val="StyleUnderline"/>
        </w:rPr>
        <w:t xml:space="preserve"> political </w:t>
      </w:r>
      <w:r w:rsidRPr="00243D20">
        <w:rPr>
          <w:rStyle w:val="StyleUnderline"/>
          <w:highlight w:val="cyan"/>
        </w:rPr>
        <w:t>feud</w:t>
      </w:r>
      <w:r w:rsidRPr="002C42EE">
        <w:rPr>
          <w:sz w:val="16"/>
        </w:rPr>
        <w:t xml:space="preserve"> at the pinnacle of Chinese politics </w:t>
      </w:r>
      <w:r w:rsidRPr="00243D20">
        <w:rPr>
          <w:rStyle w:val="StyleUnderline"/>
          <w:highlight w:val="cyan"/>
        </w:rPr>
        <w:t>between</w:t>
      </w:r>
      <w:r w:rsidRPr="00321F85">
        <w:rPr>
          <w:rStyle w:val="StyleUnderline"/>
        </w:rPr>
        <w:t xml:space="preserve"> the president, Xi </w:t>
      </w:r>
      <w:r w:rsidRPr="00243D20">
        <w:rPr>
          <w:rStyle w:val="StyleUnderline"/>
          <w:highlight w:val="cyan"/>
        </w:rPr>
        <w:t>Jinping</w:t>
      </w:r>
      <w:r w:rsidRPr="002C42EE">
        <w:rPr>
          <w:sz w:val="16"/>
        </w:rPr>
        <w:t xml:space="preserve">, </w:t>
      </w:r>
      <w:r w:rsidRPr="00243D20">
        <w:rPr>
          <w:rStyle w:val="StyleUnderline"/>
          <w:highlight w:val="cyan"/>
        </w:rPr>
        <w:t>and</w:t>
      </w:r>
      <w:r w:rsidRPr="00321F85">
        <w:rPr>
          <w:rStyle w:val="StyleUnderline"/>
        </w:rPr>
        <w:t xml:space="preserve"> the prime</w:t>
      </w:r>
      <w:r w:rsidRPr="002C42EE">
        <w:rPr>
          <w:sz w:val="16"/>
        </w:rPr>
        <w:t xml:space="preserve"> </w:t>
      </w:r>
      <w:r w:rsidRPr="00321F85">
        <w:rPr>
          <w:rStyle w:val="StyleUnderline"/>
        </w:rPr>
        <w:t xml:space="preserve">minister, Li </w:t>
      </w:r>
      <w:r w:rsidRPr="00243D20">
        <w:rPr>
          <w:rStyle w:val="StyleUnderline"/>
          <w:highlight w:val="cyan"/>
        </w:rPr>
        <w:t>Keqiang</w:t>
      </w:r>
      <w:r w:rsidRPr="002C42EE">
        <w:rPr>
          <w:sz w:val="16"/>
        </w:rPr>
        <w:t xml:space="preserve">, the supposed steward of the Chinese economy. “The recent People’s Daily interview … </w:t>
      </w:r>
      <w:r w:rsidRPr="00321F85">
        <w:rPr>
          <w:rStyle w:val="StyleUnderline"/>
        </w:rPr>
        <w:t xml:space="preserve">not only </w:t>
      </w:r>
      <w:r w:rsidRPr="00243D20">
        <w:rPr>
          <w:rStyle w:val="StyleUnderline"/>
          <w:highlight w:val="cyan"/>
        </w:rPr>
        <w:t>exposes</w:t>
      </w:r>
      <w:r w:rsidRPr="00321F85">
        <w:rPr>
          <w:rStyle w:val="StyleUnderline"/>
        </w:rPr>
        <w:t xml:space="preserve"> a deep </w:t>
      </w:r>
      <w:r w:rsidRPr="00243D20">
        <w:rPr>
          <w:rStyle w:val="StyleUnderline"/>
          <w:highlight w:val="cyan"/>
        </w:rPr>
        <w:t>rift</w:t>
      </w:r>
      <w:r w:rsidRPr="00321F85">
        <w:rPr>
          <w:rStyle w:val="StyleUnderline"/>
        </w:rPr>
        <w:t xml:space="preserve"> </w:t>
      </w:r>
      <w:r w:rsidRPr="00243D20">
        <w:rPr>
          <w:rStyle w:val="StyleUnderline"/>
        </w:rPr>
        <w:t>between</w:t>
      </w:r>
      <w:r w:rsidRPr="002C42EE">
        <w:rPr>
          <w:sz w:val="16"/>
        </w:rPr>
        <w:t xml:space="preserve"> [Xi and Li] …</w:t>
      </w:r>
      <w:r w:rsidRPr="00321F85">
        <w:rPr>
          <w:rStyle w:val="StyleUnderline"/>
        </w:rPr>
        <w:t xml:space="preserve"> </w:t>
      </w:r>
      <w:r w:rsidRPr="00243D20">
        <w:rPr>
          <w:rStyle w:val="StyleUnderline"/>
          <w:highlight w:val="cyan"/>
        </w:rPr>
        <w:t>it</w:t>
      </w:r>
      <w:r w:rsidRPr="00321F85">
        <w:rPr>
          <w:rStyle w:val="StyleUnderline"/>
        </w:rPr>
        <w:t xml:space="preserve"> also </w:t>
      </w:r>
      <w:r w:rsidRPr="00243D20">
        <w:rPr>
          <w:rStyle w:val="StyleUnderline"/>
          <w:highlight w:val="cyan"/>
        </w:rPr>
        <w:t>shows</w:t>
      </w:r>
      <w:r w:rsidRPr="00321F85">
        <w:rPr>
          <w:rStyle w:val="StyleUnderline"/>
        </w:rPr>
        <w:t xml:space="preserve"> the </w:t>
      </w:r>
      <w:r w:rsidRPr="00243D20">
        <w:rPr>
          <w:rStyle w:val="StyleUnderline"/>
          <w:highlight w:val="cyan"/>
        </w:rPr>
        <w:t>power</w:t>
      </w:r>
      <w:r w:rsidRPr="00321F85">
        <w:rPr>
          <w:rStyle w:val="StyleUnderline"/>
        </w:rPr>
        <w:t xml:space="preserve"> </w:t>
      </w:r>
      <w:r w:rsidRPr="00243D20">
        <w:rPr>
          <w:rStyle w:val="StyleUnderline"/>
          <w:highlight w:val="cyan"/>
        </w:rPr>
        <w:t>struggle</w:t>
      </w:r>
      <w:r w:rsidRPr="00321F85">
        <w:rPr>
          <w:rStyle w:val="StyleUnderline"/>
        </w:rPr>
        <w:t xml:space="preserve"> </w:t>
      </w:r>
      <w:r w:rsidRPr="00243D20">
        <w:rPr>
          <w:rStyle w:val="StyleUnderline"/>
          <w:highlight w:val="cyan"/>
        </w:rPr>
        <w:t>has</w:t>
      </w:r>
      <w:r w:rsidRPr="00321F85">
        <w:rPr>
          <w:rStyle w:val="StyleUnderline"/>
        </w:rPr>
        <w:t xml:space="preserve"> </w:t>
      </w:r>
      <w:r w:rsidRPr="00243D20">
        <w:rPr>
          <w:rStyle w:val="StyleUnderline"/>
          <w:highlight w:val="cyan"/>
        </w:rPr>
        <w:t>got</w:t>
      </w:r>
      <w:r w:rsidRPr="00321F85">
        <w:rPr>
          <w:rStyle w:val="StyleUnderline"/>
        </w:rPr>
        <w:t xml:space="preserve"> so </w:t>
      </w:r>
      <w:r w:rsidRPr="00243D20">
        <w:rPr>
          <w:rStyle w:val="StyleUnderline"/>
          <w:highlight w:val="cyan"/>
        </w:rPr>
        <w:t>bitter</w:t>
      </w:r>
      <w:r w:rsidRPr="00321F85">
        <w:rPr>
          <w:rStyle w:val="StyleUnderline"/>
        </w:rPr>
        <w:t xml:space="preserve"> </w:t>
      </w:r>
      <w:r w:rsidRPr="00243D20">
        <w:rPr>
          <w:rStyle w:val="StyleUnderline"/>
          <w:highlight w:val="cyan"/>
        </w:rPr>
        <w:t>that</w:t>
      </w:r>
      <w:r w:rsidRPr="00321F85">
        <w:rPr>
          <w:rStyle w:val="StyleUnderline"/>
        </w:rPr>
        <w:t xml:space="preserve"> the </w:t>
      </w:r>
      <w:r w:rsidRPr="00243D20">
        <w:rPr>
          <w:rStyle w:val="StyleUnderline"/>
          <w:highlight w:val="cyan"/>
        </w:rPr>
        <w:t>president</w:t>
      </w:r>
      <w:r w:rsidRPr="00321F85">
        <w:rPr>
          <w:rStyle w:val="StyleUnderline"/>
        </w:rPr>
        <w:t xml:space="preserve"> </w:t>
      </w:r>
      <w:r w:rsidRPr="00243D20">
        <w:rPr>
          <w:rStyle w:val="StyleUnderline"/>
          <w:highlight w:val="cyan"/>
        </w:rPr>
        <w:t>had</w:t>
      </w:r>
      <w:r w:rsidRPr="00321F85">
        <w:rPr>
          <w:rStyle w:val="StyleUnderline"/>
        </w:rPr>
        <w:t xml:space="preserve"> to </w:t>
      </w:r>
      <w:r w:rsidRPr="00243D20">
        <w:rPr>
          <w:rStyle w:val="StyleUnderline"/>
          <w:highlight w:val="cyan"/>
        </w:rPr>
        <w:t>resort</w:t>
      </w:r>
      <w:r w:rsidRPr="00321F85">
        <w:rPr>
          <w:rStyle w:val="StyleUnderline"/>
        </w:rPr>
        <w:t xml:space="preserve"> to the </w:t>
      </w:r>
      <w:r w:rsidRPr="00243D20">
        <w:rPr>
          <w:rStyle w:val="StyleUnderline"/>
          <w:highlight w:val="cyan"/>
        </w:rPr>
        <w:t>media</w:t>
      </w:r>
      <w:r w:rsidRPr="00321F85">
        <w:rPr>
          <w:rStyle w:val="StyleUnderline"/>
        </w:rPr>
        <w:t xml:space="preserve"> </w:t>
      </w:r>
      <w:r w:rsidRPr="00243D20">
        <w:rPr>
          <w:rStyle w:val="StyleUnderline"/>
          <w:highlight w:val="cyan"/>
        </w:rPr>
        <w:t>to push his agenda</w:t>
      </w:r>
      <w:r w:rsidRPr="002C42EE">
        <w:rPr>
          <w:sz w:val="16"/>
        </w:rPr>
        <w:t>,” one commentator said in the South China Morning Post. “</w:t>
      </w:r>
      <w:r w:rsidRPr="00321F85">
        <w:rPr>
          <w:rStyle w:val="StyleUnderline"/>
        </w:rPr>
        <w:t xml:space="preserve">Clear </w:t>
      </w:r>
      <w:r w:rsidRPr="00243D20">
        <w:rPr>
          <w:rStyle w:val="StyleUnderline"/>
          <w:highlight w:val="cyan"/>
        </w:rPr>
        <w:t>divisions</w:t>
      </w:r>
      <w:r w:rsidRPr="00321F85">
        <w:rPr>
          <w:rStyle w:val="StyleUnderline"/>
        </w:rPr>
        <w:t xml:space="preserve"> </w:t>
      </w:r>
      <w:r w:rsidRPr="00243D20">
        <w:rPr>
          <w:rStyle w:val="StyleUnderline"/>
          <w:highlight w:val="cyan"/>
        </w:rPr>
        <w:t>have</w:t>
      </w:r>
      <w:r w:rsidRPr="00321F85">
        <w:rPr>
          <w:rStyle w:val="StyleUnderline"/>
        </w:rPr>
        <w:t xml:space="preserve"> </w:t>
      </w:r>
      <w:r w:rsidRPr="00243D20">
        <w:rPr>
          <w:rStyle w:val="StyleUnderline"/>
          <w:highlight w:val="cyan"/>
        </w:rPr>
        <w:t>emerged</w:t>
      </w:r>
      <w:r w:rsidRPr="00321F85">
        <w:rPr>
          <w:rStyle w:val="StyleUnderline"/>
        </w:rPr>
        <w:t xml:space="preserve"> </w:t>
      </w:r>
      <w:r w:rsidRPr="00243D20">
        <w:rPr>
          <w:rStyle w:val="StyleUnderline"/>
          <w:highlight w:val="cyan"/>
        </w:rPr>
        <w:t>within</w:t>
      </w:r>
      <w:r w:rsidRPr="00321F85">
        <w:rPr>
          <w:rStyle w:val="StyleUnderline"/>
        </w:rPr>
        <w:t xml:space="preserve"> the Chinese </w:t>
      </w:r>
      <w:r w:rsidRPr="00243D20">
        <w:rPr>
          <w:rStyle w:val="StyleUnderline"/>
          <w:highlight w:val="cyan"/>
        </w:rPr>
        <w:t>leadership</w:t>
      </w:r>
      <w:r w:rsidRPr="00321F85">
        <w:rPr>
          <w:rStyle w:val="StyleUnderline"/>
        </w:rPr>
        <w:t>,</w:t>
      </w:r>
      <w:r w:rsidRPr="002C42EE">
        <w:rPr>
          <w:sz w:val="16"/>
        </w:rPr>
        <w:t xml:space="preserve">” wrote Nikkei’s Harada Issaku, </w:t>
      </w:r>
      <w:r w:rsidRPr="00321F85">
        <w:rPr>
          <w:rStyle w:val="StyleUnderline"/>
        </w:rPr>
        <w:t>claiming the two camps were “locking horns” over whether to prioritise economic stability or structural reforms</w:t>
      </w:r>
      <w:r w:rsidRPr="002C42EE">
        <w:rPr>
          <w:sz w:val="16"/>
        </w:rPr>
        <w:t xml:space="preserve">. The 9 May article – penned by an unnamed yet supposedly “authoritative” scribe – warned </w:t>
      </w:r>
      <w:r w:rsidRPr="00321F85">
        <w:rPr>
          <w:rStyle w:val="StyleUnderline"/>
        </w:rPr>
        <w:t>excessive credit growth could plunge China into financial turmoil</w:t>
      </w:r>
      <w:r w:rsidRPr="002C42EE">
        <w:rPr>
          <w:sz w:val="16"/>
        </w:rPr>
        <w:t xml:space="preserve">, even wiping out the savings of the ordinary citizens. As if to hammer that point home, a second, even longer article followed 24 hours later – this time a speech by Xi Jinping – in which the president laid out his vision for the Chinese economy and what he called supply-side structural reform. “Taken together, the articles signal that </w:t>
      </w:r>
      <w:r w:rsidRPr="00243D20">
        <w:rPr>
          <w:rStyle w:val="StyleUnderline"/>
          <w:highlight w:val="cyan"/>
        </w:rPr>
        <w:t>Xi</w:t>
      </w:r>
      <w:r w:rsidRPr="00321F85">
        <w:rPr>
          <w:rStyle w:val="StyleUnderline"/>
        </w:rPr>
        <w:t xml:space="preserve"> </w:t>
      </w:r>
      <w:r w:rsidRPr="00243D20">
        <w:rPr>
          <w:rStyle w:val="StyleUnderline"/>
          <w:highlight w:val="cyan"/>
        </w:rPr>
        <w:t>has</w:t>
      </w:r>
      <w:r w:rsidRPr="00321F85">
        <w:rPr>
          <w:rStyle w:val="StyleUnderline"/>
        </w:rPr>
        <w:t xml:space="preserve"> decided to </w:t>
      </w:r>
      <w:r w:rsidRPr="00243D20">
        <w:rPr>
          <w:rStyle w:val="StyleUnderline"/>
          <w:highlight w:val="cyan"/>
        </w:rPr>
        <w:t>take</w:t>
      </w:r>
      <w:r w:rsidRPr="00321F85">
        <w:rPr>
          <w:rStyle w:val="StyleUnderline"/>
        </w:rPr>
        <w:t xml:space="preserve"> </w:t>
      </w:r>
      <w:r w:rsidRPr="00243D20">
        <w:rPr>
          <w:rStyle w:val="StyleUnderline"/>
          <w:highlight w:val="cyan"/>
        </w:rPr>
        <w:t>the driver’s</w:t>
      </w:r>
      <w:r w:rsidRPr="00321F85">
        <w:rPr>
          <w:rStyle w:val="StyleUnderline"/>
        </w:rPr>
        <w:t xml:space="preserve"> </w:t>
      </w:r>
      <w:r w:rsidRPr="00243D20">
        <w:rPr>
          <w:rStyle w:val="StyleUnderline"/>
          <w:highlight w:val="cyan"/>
        </w:rPr>
        <w:t>seat to steer</w:t>
      </w:r>
      <w:r w:rsidRPr="00321F85">
        <w:rPr>
          <w:rStyle w:val="StyleUnderline"/>
        </w:rPr>
        <w:t xml:space="preserve"> China’s </w:t>
      </w:r>
      <w:r w:rsidRPr="00243D20">
        <w:rPr>
          <w:rStyle w:val="StyleUnderline"/>
          <w:highlight w:val="cyan"/>
        </w:rPr>
        <w:t>economy</w:t>
      </w:r>
      <w:r w:rsidRPr="00321F85">
        <w:rPr>
          <w:rStyle w:val="StyleUnderline"/>
        </w:rPr>
        <w:t xml:space="preserve"> at a time </w:t>
      </w:r>
      <w:r w:rsidRPr="00243D20">
        <w:rPr>
          <w:rStyle w:val="StyleUnderline"/>
          <w:highlight w:val="cyan"/>
        </w:rPr>
        <w:t>when</w:t>
      </w:r>
      <w:r w:rsidRPr="00321F85">
        <w:rPr>
          <w:rStyle w:val="StyleUnderline"/>
        </w:rPr>
        <w:t xml:space="preserve"> </w:t>
      </w:r>
      <w:r w:rsidRPr="00243D20">
        <w:rPr>
          <w:rStyle w:val="StyleUnderline"/>
          <w:highlight w:val="cyan"/>
        </w:rPr>
        <w:t>there</w:t>
      </w:r>
      <w:r w:rsidRPr="00321F85">
        <w:rPr>
          <w:rStyle w:val="StyleUnderline"/>
        </w:rPr>
        <w:t xml:space="preserve"> </w:t>
      </w:r>
      <w:r w:rsidRPr="00243D20">
        <w:rPr>
          <w:rStyle w:val="StyleUnderline"/>
          <w:highlight w:val="cyan"/>
        </w:rPr>
        <w:t>are i</w:t>
      </w:r>
      <w:r w:rsidRPr="00321F85">
        <w:rPr>
          <w:rStyle w:val="StyleUnderline"/>
        </w:rPr>
        <w:t xml:space="preserve">ntense internal </w:t>
      </w:r>
      <w:r w:rsidRPr="00243D20">
        <w:rPr>
          <w:rStyle w:val="StyleUnderline"/>
          <w:highlight w:val="cyan"/>
        </w:rPr>
        <w:t>debates</w:t>
      </w:r>
      <w:r w:rsidRPr="00321F85">
        <w:rPr>
          <w:rStyle w:val="StyleUnderline"/>
        </w:rPr>
        <w:t xml:space="preserve"> </w:t>
      </w:r>
      <w:r w:rsidRPr="00243D20">
        <w:rPr>
          <w:rStyle w:val="StyleUnderline"/>
          <w:highlight w:val="cyan"/>
        </w:rPr>
        <w:t>among</w:t>
      </w:r>
      <w:r w:rsidRPr="00321F85">
        <w:rPr>
          <w:rStyle w:val="StyleUnderline"/>
        </w:rPr>
        <w:t xml:space="preserve"> </w:t>
      </w:r>
      <w:r w:rsidRPr="00243D20">
        <w:rPr>
          <w:rStyle w:val="StyleUnderline"/>
          <w:highlight w:val="cyan"/>
        </w:rPr>
        <w:t>officials</w:t>
      </w:r>
      <w:r w:rsidRPr="00321F85">
        <w:rPr>
          <w:rStyle w:val="StyleUnderline"/>
        </w:rPr>
        <w:t xml:space="preserve"> </w:t>
      </w:r>
      <w:r w:rsidRPr="00243D20">
        <w:rPr>
          <w:rStyle w:val="StyleUnderline"/>
          <w:highlight w:val="cyan"/>
        </w:rPr>
        <w:t>over</w:t>
      </w:r>
      <w:r w:rsidRPr="00321F85">
        <w:rPr>
          <w:rStyle w:val="StyleUnderline"/>
        </w:rPr>
        <w:t xml:space="preserve"> its overall </w:t>
      </w:r>
      <w:r w:rsidRPr="00243D20">
        <w:rPr>
          <w:rStyle w:val="StyleUnderline"/>
          <w:highlight w:val="cyan"/>
        </w:rPr>
        <w:t>direction</w:t>
      </w:r>
      <w:r w:rsidRPr="002C42EE">
        <w:rPr>
          <w:sz w:val="16"/>
        </w:rPr>
        <w:t xml:space="preserve">,” Wang Xiangwei argued in the South China Morning Post. Like many observers, he described the front page interview as a “repudiation” of Li Keqiang-backed efforts to prop up economic growth by turning on the credit taps. China’s economy stabilised in the first quarter of this year as a record 4.6 trillion yuan (£477.3bn) of credit was released, leading some to question Beijing’s commitment to structural reforms. China watchers have been left bamboozled at the mystifying way in which top-level policy making debates have played out in the pages of the party newspaper. </w:t>
      </w:r>
      <w:r w:rsidRPr="00243D20">
        <w:rPr>
          <w:rStyle w:val="StyleUnderline"/>
          <w:highlight w:val="cyan"/>
        </w:rPr>
        <w:t>Some</w:t>
      </w:r>
      <w:r w:rsidRPr="00321F85">
        <w:rPr>
          <w:rStyle w:val="StyleUnderline"/>
        </w:rPr>
        <w:t xml:space="preserve"> </w:t>
      </w:r>
      <w:r w:rsidRPr="00243D20">
        <w:rPr>
          <w:rStyle w:val="StyleUnderline"/>
          <w:highlight w:val="cyan"/>
        </w:rPr>
        <w:t>read</w:t>
      </w:r>
      <w:r w:rsidRPr="00321F85">
        <w:rPr>
          <w:rStyle w:val="StyleUnderline"/>
        </w:rPr>
        <w:t xml:space="preserve"> the articles </w:t>
      </w:r>
      <w:r w:rsidRPr="00243D20">
        <w:rPr>
          <w:rStyle w:val="StyleUnderline"/>
          <w:highlight w:val="cyan"/>
        </w:rPr>
        <w:t>as</w:t>
      </w:r>
      <w:r w:rsidRPr="00321F85">
        <w:rPr>
          <w:rStyle w:val="StyleUnderline"/>
        </w:rPr>
        <w:t xml:space="preserve"> </w:t>
      </w:r>
      <w:r w:rsidRPr="00243D20">
        <w:rPr>
          <w:rStyle w:val="StyleUnderline"/>
          <w:highlight w:val="cyan"/>
        </w:rPr>
        <w:t>a</w:t>
      </w:r>
      <w:r w:rsidRPr="00321F85">
        <w:rPr>
          <w:rStyle w:val="StyleUnderline"/>
        </w:rPr>
        <w:t xml:space="preserve"> </w:t>
      </w:r>
      <w:r w:rsidRPr="00243D20">
        <w:rPr>
          <w:rStyle w:val="StyleUnderline"/>
          <w:highlight w:val="cyan"/>
        </w:rPr>
        <w:t>sign</w:t>
      </w:r>
      <w:r w:rsidRPr="00321F85">
        <w:rPr>
          <w:rStyle w:val="StyleUnderline"/>
        </w:rPr>
        <w:t xml:space="preserve"> </w:t>
      </w:r>
      <w:r w:rsidRPr="00243D20">
        <w:rPr>
          <w:rStyle w:val="StyleUnderline"/>
          <w:highlight w:val="cyan"/>
        </w:rPr>
        <w:t>relations</w:t>
      </w:r>
      <w:r w:rsidRPr="00321F85">
        <w:rPr>
          <w:rStyle w:val="StyleUnderline"/>
        </w:rPr>
        <w:t xml:space="preserve"> between Xi and Li </w:t>
      </w:r>
      <w:r w:rsidRPr="00243D20">
        <w:rPr>
          <w:rStyle w:val="StyleUnderline"/>
          <w:highlight w:val="cyan"/>
        </w:rPr>
        <w:t>are breaking down</w:t>
      </w:r>
      <w:r w:rsidRPr="00321F85">
        <w:rPr>
          <w:rStyle w:val="StyleUnderline"/>
        </w:rPr>
        <w:t xml:space="preserve"> and predict the latter could be replaced next year by the president’s current anti-corruption tsar Wang Qishan.</w:t>
      </w:r>
      <w:r w:rsidRPr="002C42EE">
        <w:rPr>
          <w:sz w:val="16"/>
        </w:rPr>
        <w:t xml:space="preserve"> As evidence they point to the widespread suspicion that the first People’s Daily article was the work of Liu He, a Harvard-educated economist who went to school with Xi during the 1960s and is now one of his closest advisers. </w:t>
      </w:r>
      <w:r w:rsidRPr="00243D20">
        <w:rPr>
          <w:rStyle w:val="StyleUnderline"/>
          <w:highlight w:val="cyan"/>
        </w:rPr>
        <w:t>Others</w:t>
      </w:r>
      <w:r w:rsidRPr="00321F85">
        <w:rPr>
          <w:rStyle w:val="StyleUnderline"/>
        </w:rPr>
        <w:t xml:space="preserve"> </w:t>
      </w:r>
      <w:r w:rsidRPr="00243D20">
        <w:rPr>
          <w:rStyle w:val="StyleUnderline"/>
          <w:highlight w:val="cyan"/>
        </w:rPr>
        <w:t>believe</w:t>
      </w:r>
      <w:r w:rsidRPr="002C42EE">
        <w:rPr>
          <w:sz w:val="16"/>
        </w:rPr>
        <w:t xml:space="preserve"> the articles suggest </w:t>
      </w:r>
      <w:r w:rsidRPr="00243D20">
        <w:rPr>
          <w:rStyle w:val="StyleUnderline"/>
          <w:highlight w:val="cyan"/>
        </w:rPr>
        <w:t>major</w:t>
      </w:r>
      <w:r w:rsidRPr="00321F85">
        <w:rPr>
          <w:rStyle w:val="StyleUnderline"/>
        </w:rPr>
        <w:t xml:space="preserve"> policy </w:t>
      </w:r>
      <w:r w:rsidRPr="00243D20">
        <w:rPr>
          <w:rStyle w:val="StyleUnderline"/>
          <w:highlight w:val="cyan"/>
        </w:rPr>
        <w:t>changes</w:t>
      </w:r>
      <w:r w:rsidRPr="00321F85">
        <w:rPr>
          <w:rStyle w:val="StyleUnderline"/>
        </w:rPr>
        <w:t xml:space="preserve"> </w:t>
      </w:r>
      <w:r w:rsidRPr="00243D20">
        <w:rPr>
          <w:rStyle w:val="StyleUnderline"/>
          <w:highlight w:val="cyan"/>
        </w:rPr>
        <w:t>are</w:t>
      </w:r>
      <w:r w:rsidRPr="00321F85">
        <w:rPr>
          <w:rStyle w:val="StyleUnderline"/>
        </w:rPr>
        <w:t xml:space="preserve"> </w:t>
      </w:r>
      <w:r w:rsidRPr="00243D20">
        <w:rPr>
          <w:rStyle w:val="StyleUnderline"/>
          <w:highlight w:val="cyan"/>
        </w:rPr>
        <w:t>imminent</w:t>
      </w:r>
      <w:r w:rsidRPr="00321F85">
        <w:rPr>
          <w:rStyle w:val="StyleUnderline"/>
        </w:rPr>
        <w:t xml:space="preserve"> or are designed to remind provincial officials that a massive new stimulus campaign</w:t>
      </w:r>
      <w:r w:rsidRPr="002C42EE">
        <w:rPr>
          <w:sz w:val="16"/>
        </w:rPr>
        <w:t xml:space="preserve"> – similar to that seen during the global financial crisis in 2009 – is off the menu. “The very fact that this gets played out in the People’s Daily leaves us all thinking, ‘What is going on?’” said Fraser Howie, the co-author of Red Capitalism: the fragile financial foundation of China’s extraordinary rise. “Yes, it’s indicative of something – but like so much in China we are not exactly sure what it is indicative of.” Bill Bishop, the publisher of Sinocism, a newsletter about China’s politics and economy, admitted he was also struggling to untangle the “crazy speculation”. “We all have to start exercising our atrophied Pekingology muscles to figure out what is really going on.” Bishop said one plausible scenario was that Li would be sidelined from economic affairs at next year’s 19th Communist party congress and replaced by Wang Qishan in a bid to advance painful but necessary economic reforms. “From the perspective of reform, Wang has got a great reputation and in many ways would be much more effective within the bureaucracy. Certainly people are afraid of him.” During a tour of China’s northeastern rust belt this week, Xi reaffirmed his commitment to reforms. </w:t>
      </w:r>
      <w:r w:rsidRPr="00321F85">
        <w:rPr>
          <w:rStyle w:val="StyleUnderline"/>
        </w:rPr>
        <w:t>“If we hesitate in making decisions and do things halfway, we will lose this rare opportunity</w:t>
      </w:r>
      <w:r w:rsidRPr="002C42EE">
        <w:rPr>
          <w:sz w:val="16"/>
        </w:rPr>
        <w:t xml:space="preserve">,” he said, according to China’s official news agency. Howie said he saw the </w:t>
      </w:r>
      <w:r w:rsidRPr="00243D20">
        <w:rPr>
          <w:rStyle w:val="StyleUnderline"/>
          <w:highlight w:val="cyan"/>
        </w:rPr>
        <w:t>battles</w:t>
      </w:r>
      <w:r w:rsidRPr="00321F85">
        <w:rPr>
          <w:rStyle w:val="StyleUnderline"/>
        </w:rPr>
        <w:t xml:space="preserve"> </w:t>
      </w:r>
      <w:r w:rsidRPr="00243D20">
        <w:rPr>
          <w:rStyle w:val="StyleUnderline"/>
          <w:highlight w:val="cyan"/>
        </w:rPr>
        <w:t>over</w:t>
      </w:r>
      <w:r w:rsidRPr="00321F85">
        <w:rPr>
          <w:rStyle w:val="StyleUnderline"/>
        </w:rPr>
        <w:t xml:space="preserve"> </w:t>
      </w:r>
      <w:r w:rsidRPr="00243D20">
        <w:rPr>
          <w:rStyle w:val="StyleUnderline"/>
          <w:highlight w:val="cyan"/>
        </w:rPr>
        <w:t>economic</w:t>
      </w:r>
      <w:r w:rsidRPr="00321F85">
        <w:rPr>
          <w:rStyle w:val="StyleUnderline"/>
        </w:rPr>
        <w:t xml:space="preserve"> </w:t>
      </w:r>
      <w:r w:rsidRPr="00243D20">
        <w:rPr>
          <w:rStyle w:val="StyleUnderline"/>
          <w:highlight w:val="cyan"/>
        </w:rPr>
        <w:t>policy</w:t>
      </w:r>
      <w:r w:rsidRPr="002C42EE">
        <w:rPr>
          <w:sz w:val="16"/>
        </w:rPr>
        <w:t xml:space="preserve"> less as a boxing match, in which red and blue teams traded punches, and more </w:t>
      </w:r>
      <w:r w:rsidRPr="00243D20">
        <w:rPr>
          <w:rStyle w:val="StyleUnderline"/>
          <w:highlight w:val="cyan"/>
        </w:rPr>
        <w:t>as</w:t>
      </w:r>
      <w:r w:rsidRPr="00321F85">
        <w:rPr>
          <w:rStyle w:val="StyleUnderline"/>
        </w:rPr>
        <w:t xml:space="preserve"> a </w:t>
      </w:r>
      <w:r w:rsidRPr="00243D20">
        <w:rPr>
          <w:rStyle w:val="StyleUnderline"/>
          <w:highlight w:val="cyan"/>
        </w:rPr>
        <w:t>raging</w:t>
      </w:r>
      <w:r w:rsidRPr="00321F85">
        <w:rPr>
          <w:rStyle w:val="StyleUnderline"/>
        </w:rPr>
        <w:t xml:space="preserve"> forest </w:t>
      </w:r>
      <w:r w:rsidRPr="00243D20">
        <w:rPr>
          <w:rStyle w:val="StyleUnderline"/>
          <w:highlight w:val="cyan"/>
        </w:rPr>
        <w:t>fire</w:t>
      </w:r>
      <w:r w:rsidRPr="00321F85">
        <w:rPr>
          <w:rStyle w:val="StyleUnderline"/>
        </w:rPr>
        <w:t xml:space="preserve"> </w:t>
      </w:r>
      <w:r w:rsidRPr="00243D20">
        <w:rPr>
          <w:rStyle w:val="StyleUnderline"/>
          <w:highlight w:val="cyan"/>
        </w:rPr>
        <w:t>where</w:t>
      </w:r>
      <w:r w:rsidRPr="00321F85">
        <w:rPr>
          <w:rStyle w:val="StyleUnderline"/>
        </w:rPr>
        <w:t xml:space="preserve"> police </w:t>
      </w:r>
      <w:r w:rsidRPr="00243D20">
        <w:rPr>
          <w:rStyle w:val="StyleUnderline"/>
          <w:highlight w:val="cyan"/>
        </w:rPr>
        <w:t>officers</w:t>
      </w:r>
      <w:r w:rsidRPr="00321F85">
        <w:rPr>
          <w:rStyle w:val="StyleUnderline"/>
        </w:rPr>
        <w:t xml:space="preserve"> and fire fighters </w:t>
      </w:r>
      <w:r w:rsidRPr="00243D20">
        <w:rPr>
          <w:rStyle w:val="StyleUnderline"/>
          <w:highlight w:val="cyan"/>
        </w:rPr>
        <w:t>were</w:t>
      </w:r>
      <w:r w:rsidRPr="00321F85">
        <w:rPr>
          <w:rStyle w:val="StyleUnderline"/>
        </w:rPr>
        <w:t xml:space="preserve"> </w:t>
      </w:r>
      <w:r w:rsidRPr="00243D20">
        <w:rPr>
          <w:rStyle w:val="StyleUnderline"/>
          <w:highlight w:val="cyan"/>
        </w:rPr>
        <w:t>tripping</w:t>
      </w:r>
      <w:r w:rsidRPr="00321F85">
        <w:rPr>
          <w:rStyle w:val="StyleUnderline"/>
        </w:rPr>
        <w:t xml:space="preserve"> over each other </w:t>
      </w:r>
      <w:r w:rsidRPr="00243D20">
        <w:rPr>
          <w:rStyle w:val="StyleUnderline"/>
          <w:highlight w:val="cyan"/>
        </w:rPr>
        <w:t>as they tried</w:t>
      </w:r>
      <w:r w:rsidRPr="00321F85">
        <w:rPr>
          <w:rStyle w:val="StyleUnderline"/>
        </w:rPr>
        <w:t xml:space="preserve"> </w:t>
      </w:r>
      <w:r w:rsidRPr="00243D20">
        <w:rPr>
          <w:rStyle w:val="StyleUnderline"/>
          <w:highlight w:val="cyan"/>
        </w:rPr>
        <w:t>different</w:t>
      </w:r>
      <w:r w:rsidRPr="00321F85">
        <w:rPr>
          <w:rStyle w:val="StyleUnderline"/>
        </w:rPr>
        <w:t xml:space="preserve"> </w:t>
      </w:r>
      <w:r w:rsidRPr="00243D20">
        <w:rPr>
          <w:rStyle w:val="StyleUnderline"/>
          <w:highlight w:val="cyan"/>
        </w:rPr>
        <w:t>techniques</w:t>
      </w:r>
      <w:r w:rsidRPr="00321F85">
        <w:rPr>
          <w:rStyle w:val="StyleUnderline"/>
        </w:rPr>
        <w:t xml:space="preserve"> </w:t>
      </w:r>
      <w:r w:rsidRPr="00243D20">
        <w:rPr>
          <w:rStyle w:val="StyleUnderline"/>
          <w:highlight w:val="cyan"/>
        </w:rPr>
        <w:t>to</w:t>
      </w:r>
      <w:r w:rsidRPr="00321F85">
        <w:rPr>
          <w:rStyle w:val="StyleUnderline"/>
        </w:rPr>
        <w:t xml:space="preserve"> </w:t>
      </w:r>
      <w:r w:rsidRPr="00243D20">
        <w:rPr>
          <w:rStyle w:val="StyleUnderline"/>
          <w:highlight w:val="cyan"/>
        </w:rPr>
        <w:t>extinguish</w:t>
      </w:r>
      <w:r w:rsidRPr="00321F85">
        <w:rPr>
          <w:rStyle w:val="StyleUnderline"/>
        </w:rPr>
        <w:t xml:space="preserve"> the </w:t>
      </w:r>
      <w:r w:rsidRPr="00243D20">
        <w:rPr>
          <w:rStyle w:val="StyleUnderline"/>
          <w:highlight w:val="cyan"/>
        </w:rPr>
        <w:t>flames</w:t>
      </w:r>
      <w:r w:rsidRPr="00321F85">
        <w:rPr>
          <w:rStyle w:val="StyleUnderline"/>
        </w:rPr>
        <w:t xml:space="preserve"> </w:t>
      </w:r>
      <w:r w:rsidRPr="00243D20">
        <w:rPr>
          <w:rStyle w:val="StyleUnderline"/>
          <w:highlight w:val="cyan"/>
        </w:rPr>
        <w:t>of</w:t>
      </w:r>
      <w:r w:rsidRPr="00321F85">
        <w:rPr>
          <w:rStyle w:val="StyleUnderline"/>
        </w:rPr>
        <w:t xml:space="preserve"> a rapidly </w:t>
      </w:r>
      <w:r w:rsidRPr="00243D20">
        <w:rPr>
          <w:rStyle w:val="StyleUnderline"/>
          <w:highlight w:val="cyan"/>
        </w:rPr>
        <w:t>fading</w:t>
      </w:r>
      <w:r w:rsidRPr="00321F85">
        <w:rPr>
          <w:rStyle w:val="StyleUnderline"/>
        </w:rPr>
        <w:t xml:space="preserve"> </w:t>
      </w:r>
      <w:r w:rsidRPr="00243D20">
        <w:rPr>
          <w:rStyle w:val="StyleUnderline"/>
          <w:highlight w:val="cyan"/>
        </w:rPr>
        <w:t>economy</w:t>
      </w:r>
      <w:r w:rsidRPr="002C42EE">
        <w:rPr>
          <w:sz w:val="16"/>
        </w:rPr>
        <w:t xml:space="preserve">. “There is this mismatch of endeavours. </w:t>
      </w:r>
      <w:r w:rsidRPr="00321F85">
        <w:rPr>
          <w:rStyle w:val="StyleUnderline"/>
        </w:rPr>
        <w:t xml:space="preserve">They all understand they need to solve the problem. </w:t>
      </w:r>
      <w:r w:rsidRPr="00243D20">
        <w:rPr>
          <w:rStyle w:val="StyleUnderline"/>
          <w:highlight w:val="cyan"/>
        </w:rPr>
        <w:t>I</w:t>
      </w:r>
      <w:r w:rsidRPr="00321F85">
        <w:rPr>
          <w:rStyle w:val="StyleUnderline"/>
        </w:rPr>
        <w:t xml:space="preserve"> just </w:t>
      </w:r>
      <w:r w:rsidRPr="00243D20">
        <w:rPr>
          <w:rStyle w:val="StyleUnderline"/>
          <w:highlight w:val="cyan"/>
        </w:rPr>
        <w:t>don’t</w:t>
      </w:r>
      <w:r w:rsidRPr="00321F85">
        <w:rPr>
          <w:rStyle w:val="StyleUnderline"/>
        </w:rPr>
        <w:t xml:space="preserve"> </w:t>
      </w:r>
      <w:r w:rsidRPr="00243D20">
        <w:rPr>
          <w:rStyle w:val="StyleUnderline"/>
          <w:highlight w:val="cyan"/>
        </w:rPr>
        <w:t>think</w:t>
      </w:r>
      <w:r w:rsidRPr="00321F85">
        <w:rPr>
          <w:rStyle w:val="StyleUnderline"/>
        </w:rPr>
        <w:t xml:space="preserve"> </w:t>
      </w:r>
      <w:r w:rsidRPr="00243D20">
        <w:rPr>
          <w:rStyle w:val="StyleUnderline"/>
          <w:highlight w:val="cyan"/>
        </w:rPr>
        <w:t>they</w:t>
      </w:r>
      <w:r w:rsidRPr="00321F85">
        <w:rPr>
          <w:rStyle w:val="StyleUnderline"/>
        </w:rPr>
        <w:t xml:space="preserve"> fully </w:t>
      </w:r>
      <w:r w:rsidRPr="00243D20">
        <w:rPr>
          <w:rStyle w:val="StyleUnderline"/>
          <w:highlight w:val="cyan"/>
        </w:rPr>
        <w:t>appreciate</w:t>
      </w:r>
      <w:r w:rsidRPr="00321F85">
        <w:rPr>
          <w:rStyle w:val="StyleUnderline"/>
        </w:rPr>
        <w:t xml:space="preserve"> the </w:t>
      </w:r>
      <w:r w:rsidRPr="00243D20">
        <w:rPr>
          <w:rStyle w:val="StyleUnderline"/>
          <w:highlight w:val="cyan"/>
        </w:rPr>
        <w:t>coordination</w:t>
      </w:r>
      <w:r w:rsidRPr="00321F85">
        <w:rPr>
          <w:rStyle w:val="StyleUnderline"/>
        </w:rPr>
        <w:t xml:space="preserve"> that is </w:t>
      </w:r>
      <w:r w:rsidRPr="00243D20">
        <w:rPr>
          <w:rStyle w:val="StyleUnderline"/>
          <w:highlight w:val="cyan"/>
        </w:rPr>
        <w:t>needed to solve</w:t>
      </w:r>
      <w:r w:rsidRPr="00321F85">
        <w:rPr>
          <w:rStyle w:val="StyleUnderline"/>
        </w:rPr>
        <w:t xml:space="preserve"> it</w:t>
      </w:r>
      <w:r w:rsidRPr="00243D20">
        <w:rPr>
          <w:sz w:val="16"/>
          <w:highlight w:val="cyan"/>
        </w:rPr>
        <w:t>,”</w:t>
      </w:r>
      <w:r w:rsidRPr="002C42EE">
        <w:rPr>
          <w:sz w:val="16"/>
        </w:rPr>
        <w:t xml:space="preserve"> the financial markets </w:t>
      </w:r>
      <w:r w:rsidRPr="00321F85">
        <w:rPr>
          <w:rStyle w:val="StyleUnderline"/>
        </w:rPr>
        <w:t>expert said</w:t>
      </w:r>
      <w:r w:rsidRPr="002C42EE">
        <w:rPr>
          <w:sz w:val="16"/>
        </w:rPr>
        <w:t>. Howie said Li could not have been thrilled about having his policies rubbished so publicly by the president’s team. “Clearly… [Xi] is saying: ‘What’s gone before isn’t working. We can’t continue to do it.’ This is hardly rousing support for Li Keqiang and what has gone before.” But he rejected the idea that</w:t>
      </w:r>
      <w:r w:rsidRPr="00321F85">
        <w:rPr>
          <w:rStyle w:val="StyleUnderline"/>
        </w:rPr>
        <w:t xml:space="preserve"> a</w:t>
      </w:r>
      <w:r w:rsidRPr="002C42EE">
        <w:rPr>
          <w:sz w:val="16"/>
        </w:rPr>
        <w:t xml:space="preserve"> Tony Blair-Gordon Brown-style </w:t>
      </w:r>
      <w:r w:rsidRPr="00243D20">
        <w:rPr>
          <w:rStyle w:val="StyleUnderline"/>
          <w:highlight w:val="cyan"/>
        </w:rPr>
        <w:t>feud</w:t>
      </w:r>
      <w:r w:rsidRPr="00321F85">
        <w:rPr>
          <w:rStyle w:val="StyleUnderline"/>
        </w:rPr>
        <w:t xml:space="preserve"> was playing out </w:t>
      </w:r>
      <w:r w:rsidRPr="00243D20">
        <w:rPr>
          <w:rStyle w:val="StyleUnderline"/>
          <w:highlight w:val="cyan"/>
        </w:rPr>
        <w:t>between</w:t>
      </w:r>
      <w:r w:rsidRPr="00321F85">
        <w:rPr>
          <w:rStyle w:val="StyleUnderline"/>
        </w:rPr>
        <w:t xml:space="preserve"> </w:t>
      </w:r>
      <w:r w:rsidRPr="00243D20">
        <w:rPr>
          <w:rStyle w:val="StyleUnderline"/>
          <w:highlight w:val="cyan"/>
        </w:rPr>
        <w:t>China’s</w:t>
      </w:r>
      <w:r w:rsidRPr="00321F85">
        <w:rPr>
          <w:rStyle w:val="StyleUnderline"/>
        </w:rPr>
        <w:t xml:space="preserve"> </w:t>
      </w:r>
      <w:r w:rsidRPr="00243D20">
        <w:rPr>
          <w:rStyle w:val="StyleUnderline"/>
          <w:highlight w:val="cyan"/>
        </w:rPr>
        <w:t>two</w:t>
      </w:r>
      <w:r w:rsidRPr="00321F85">
        <w:rPr>
          <w:rStyle w:val="StyleUnderline"/>
        </w:rPr>
        <w:t xml:space="preserve"> </w:t>
      </w:r>
      <w:r w:rsidRPr="00243D20">
        <w:rPr>
          <w:rStyle w:val="StyleUnderline"/>
          <w:highlight w:val="cyan"/>
        </w:rPr>
        <w:t>most powerful men</w:t>
      </w:r>
      <w:r w:rsidRPr="00321F85">
        <w:rPr>
          <w:rStyle w:val="StyleUnderline"/>
        </w:rPr>
        <w:t>. “I don’t believe it is that vitriolic or open or contentious</w:t>
      </w:r>
      <w:r w:rsidRPr="002C42EE">
        <w:rPr>
          <w:sz w:val="16"/>
        </w:rPr>
        <w:t>,” he said. Bishop said he also believed there was more consensus over the economy than many outside observers admitted. “The idea that the leadership doesn’t understand how bad the problems are and that foreign experts have a much better idea of what is going on in the Chinese system I think are hogwash. I think they are very clear how bad it is.” Whatever the truth</w:t>
      </w:r>
      <w:r w:rsidRPr="00321F85">
        <w:rPr>
          <w:rStyle w:val="StyleUnderline"/>
        </w:rPr>
        <w:t xml:space="preserve">, the saga has underlined how under Xi, </w:t>
      </w:r>
      <w:r w:rsidRPr="002C42EE">
        <w:rPr>
          <w:sz w:val="16"/>
        </w:rPr>
        <w:t xml:space="preserve">a centralising strongman president dubbed the “Chairman of Everything”, </w:t>
      </w:r>
      <w:r w:rsidRPr="00243D20">
        <w:rPr>
          <w:rStyle w:val="StyleUnderline"/>
          <w:highlight w:val="cyan"/>
        </w:rPr>
        <w:t>China’s</w:t>
      </w:r>
      <w:r w:rsidRPr="00321F85">
        <w:rPr>
          <w:rStyle w:val="StyleUnderline"/>
        </w:rPr>
        <w:t xml:space="preserve"> already </w:t>
      </w:r>
      <w:r w:rsidRPr="00243D20">
        <w:rPr>
          <w:rStyle w:val="StyleUnderline"/>
        </w:rPr>
        <w:t>intensely</w:t>
      </w:r>
      <w:r w:rsidRPr="00321F85">
        <w:rPr>
          <w:rStyle w:val="StyleUnderline"/>
        </w:rPr>
        <w:t xml:space="preserve"> </w:t>
      </w:r>
      <w:r w:rsidRPr="00243D20">
        <w:rPr>
          <w:rStyle w:val="StyleUnderline"/>
          <w:highlight w:val="cyan"/>
        </w:rPr>
        <w:t>secretive</w:t>
      </w:r>
      <w:r w:rsidRPr="00321F85">
        <w:rPr>
          <w:rStyle w:val="StyleUnderline"/>
        </w:rPr>
        <w:t xml:space="preserve"> </w:t>
      </w:r>
      <w:r w:rsidRPr="00243D20">
        <w:rPr>
          <w:rStyle w:val="StyleUnderline"/>
          <w:highlight w:val="cyan"/>
        </w:rPr>
        <w:t>political</w:t>
      </w:r>
      <w:r w:rsidRPr="00321F85">
        <w:rPr>
          <w:rStyle w:val="StyleUnderline"/>
        </w:rPr>
        <w:t xml:space="preserve"> </w:t>
      </w:r>
      <w:r w:rsidRPr="00243D20">
        <w:rPr>
          <w:rStyle w:val="StyleUnderline"/>
          <w:highlight w:val="cyan"/>
        </w:rPr>
        <w:t>system</w:t>
      </w:r>
      <w:r w:rsidRPr="00321F85">
        <w:rPr>
          <w:rStyle w:val="StyleUnderline"/>
        </w:rPr>
        <w:t xml:space="preserve"> </w:t>
      </w:r>
      <w:r w:rsidRPr="00243D20">
        <w:rPr>
          <w:rStyle w:val="StyleUnderline"/>
          <w:highlight w:val="cyan"/>
        </w:rPr>
        <w:t>has become</w:t>
      </w:r>
      <w:r w:rsidRPr="00321F85">
        <w:rPr>
          <w:rStyle w:val="StyleUnderline"/>
        </w:rPr>
        <w:t xml:space="preserve"> even more </w:t>
      </w:r>
      <w:r w:rsidRPr="00243D20">
        <w:rPr>
          <w:rStyle w:val="StyleUnderline"/>
          <w:highlight w:val="cyan"/>
        </w:rPr>
        <w:t>opaque</w:t>
      </w:r>
      <w:r w:rsidRPr="002C42EE">
        <w:rPr>
          <w:sz w:val="16"/>
        </w:rPr>
        <w:t>. “</w:t>
      </w:r>
      <w:r w:rsidRPr="002C42EE">
        <w:rPr>
          <w:rStyle w:val="StyleUnderline"/>
        </w:rPr>
        <w:t xml:space="preserve">The </w:t>
      </w:r>
      <w:r w:rsidRPr="00243D20">
        <w:rPr>
          <w:rStyle w:val="StyleUnderline"/>
          <w:highlight w:val="cyan"/>
        </w:rPr>
        <w:t>fact</w:t>
      </w:r>
      <w:r w:rsidRPr="002C42EE">
        <w:rPr>
          <w:rStyle w:val="StyleUnderline"/>
        </w:rPr>
        <w:t xml:space="preserve"> that </w:t>
      </w:r>
      <w:r w:rsidRPr="00243D20">
        <w:rPr>
          <w:rStyle w:val="StyleUnderline"/>
          <w:highlight w:val="cyan"/>
        </w:rPr>
        <w:t xml:space="preserve">we are even </w:t>
      </w:r>
      <w:r w:rsidRPr="00243D20">
        <w:rPr>
          <w:rStyle w:val="StyleUnderline"/>
        </w:rPr>
        <w:t>speculating</w:t>
      </w:r>
      <w:r w:rsidRPr="002C42EE">
        <w:rPr>
          <w:rStyle w:val="StyleUnderline"/>
        </w:rPr>
        <w:t xml:space="preserve"> about this </w:t>
      </w:r>
      <w:r w:rsidRPr="00243D20">
        <w:rPr>
          <w:rStyle w:val="StyleUnderline"/>
          <w:highlight w:val="cyan"/>
        </w:rPr>
        <w:t>is quite</w:t>
      </w:r>
      <w:r w:rsidRPr="002C42EE">
        <w:rPr>
          <w:rStyle w:val="StyleUnderline"/>
        </w:rPr>
        <w:t xml:space="preserve"> </w:t>
      </w:r>
      <w:r w:rsidRPr="00243D20">
        <w:rPr>
          <w:rStyle w:val="StyleUnderline"/>
          <w:highlight w:val="cyan"/>
        </w:rPr>
        <w:t>remarkable</w:t>
      </w:r>
      <w:r w:rsidRPr="002C42EE">
        <w:rPr>
          <w:rStyle w:val="StyleUnderline"/>
        </w:rPr>
        <w:t xml:space="preserve"> </w:t>
      </w:r>
      <w:r w:rsidRPr="00243D20">
        <w:rPr>
          <w:rStyle w:val="StyleUnderline"/>
          <w:highlight w:val="cyan"/>
        </w:rPr>
        <w:t>because</w:t>
      </w:r>
      <w:r w:rsidRPr="002C42EE">
        <w:rPr>
          <w:rStyle w:val="StyleUnderline"/>
        </w:rPr>
        <w:t xml:space="preserve"> frankly </w:t>
      </w:r>
      <w:r w:rsidRPr="00243D20">
        <w:rPr>
          <w:rStyle w:val="StyleUnderline"/>
          <w:highlight w:val="cyan"/>
        </w:rPr>
        <w:t>nobody has any idea</w:t>
      </w:r>
      <w:r w:rsidRPr="002C42EE">
        <w:rPr>
          <w:sz w:val="16"/>
        </w:rPr>
        <w:t xml:space="preserve">,” said Bishop. “And I guarantee you that </w:t>
      </w:r>
      <w:r w:rsidRPr="00243D20">
        <w:rPr>
          <w:rStyle w:val="StyleUnderline"/>
          <w:highlight w:val="cyan"/>
        </w:rPr>
        <w:t>most</w:t>
      </w:r>
      <w:r w:rsidRPr="002C42EE">
        <w:rPr>
          <w:rStyle w:val="StyleUnderline"/>
        </w:rPr>
        <w:t xml:space="preserve"> </w:t>
      </w:r>
      <w:r w:rsidRPr="00243D20">
        <w:rPr>
          <w:rStyle w:val="StyleUnderline"/>
          <w:highlight w:val="cyan"/>
        </w:rPr>
        <w:t>people</w:t>
      </w:r>
      <w:r w:rsidRPr="002C42EE">
        <w:rPr>
          <w:rStyle w:val="StyleUnderline"/>
        </w:rPr>
        <w:t xml:space="preserve"> at the top level of Chinese government probably </w:t>
      </w:r>
      <w:r w:rsidRPr="00243D20">
        <w:rPr>
          <w:rStyle w:val="StyleUnderline"/>
          <w:highlight w:val="cyan"/>
        </w:rPr>
        <w:t>have no idea</w:t>
      </w:r>
      <w:r w:rsidRPr="002C42EE">
        <w:rPr>
          <w:rStyle w:val="StyleUnderline"/>
        </w:rPr>
        <w:t xml:space="preserve"> </w:t>
      </w:r>
      <w:r w:rsidRPr="00243D20">
        <w:rPr>
          <w:rStyle w:val="StyleUnderline"/>
          <w:highlight w:val="cyan"/>
        </w:rPr>
        <w:t>what is going to happen</w:t>
      </w:r>
      <w:r w:rsidRPr="002C42EE">
        <w:rPr>
          <w:rStyle w:val="StyleUnderline"/>
        </w:rPr>
        <w:t>.”</w:t>
      </w:r>
      <w:r>
        <w:rPr>
          <w:rStyle w:val="StyleUnderline"/>
        </w:rPr>
        <w:t xml:space="preserve"> </w:t>
      </w:r>
    </w:p>
    <w:p w14:paraId="5B881FCA" w14:textId="77777777" w:rsidR="00352C91" w:rsidRDefault="00352C91" w:rsidP="00352C91">
      <w:pPr>
        <w:pStyle w:val="Heading4"/>
      </w:pPr>
      <w:r w:rsidRPr="00352C91">
        <w:t xml:space="preserve">Chinese environmental policy directly trades off with a focus on economic growth – </w:t>
      </w:r>
      <w:r>
        <w:t>shift towards green economy almost impossible</w:t>
      </w:r>
    </w:p>
    <w:p w14:paraId="10387E2C" w14:textId="77777777" w:rsidR="00352C91" w:rsidRDefault="00352C91" w:rsidP="00352C91">
      <w:r>
        <w:t xml:space="preserve">Xu </w:t>
      </w:r>
      <w:r w:rsidRPr="00352C91">
        <w:rPr>
          <w:rStyle w:val="Style13ptBold"/>
        </w:rPr>
        <w:t>Tang et al. 15</w:t>
      </w:r>
      <w:r>
        <w:t xml:space="preserve">, </w:t>
      </w:r>
      <w:r w:rsidRPr="00352C91">
        <w:rPr>
          <w:sz w:val="14"/>
        </w:rPr>
        <w:t xml:space="preserve">Dr. Xu Tang is an Associate Professor at China University of Petroleum, Beijing, with research interest in energy-environment-economic systems analysis, oil industry and economic analysis, supply modelling of fossil energy and its economic impacts. Dr. Tang has published more than 30 peer-reviewed articles in recent years. Tang had been a visiting scholar in Canadian Energy Research Institute (Oct.2009- Oct.2010), Uppsala University (Jun.2013-Sep.2013). He has been awarded as the Excellent Doctoral Dissertation in Beijing, Excellent Graduate in Beijing, Outstanding Young Scholars in China University of Petroleum, Beijing. Benjamin C. McLellan is an Associate Professor the Graduate School of Energy Science, Simon Snowden is the programme director at the University of Liverpool Simon spent nine years in the private sector as the manager of a vibrant R&amp;D department of a successful SME based on Merseyside developing innovative solutions in the Health sector. Simon joined the University of Liverpool in 2000 to manage the Agility Centre, a research centre dedicated to assisting SMEs in developing practical implementations of Agile Manufacturing Theory, and supporting Merseyside business in this process. This includes leading the development of a highly structured, yet customisable framework based upon a set of tools aimed at assessing the agility of an organisation from a number of perspectives, and easing change proficiency within organisations, Baosheng Zhang Technical Leader, Sr. Mechanical/Thermal FEA Architect, Mobile Platform Development Engineering as well as senior designer and analysis engineer at Amazon and Hewlett Packward,  Mikael Höök is professor in the research group Global Energy at the Department of Earth Sciences at Upsalla University, “Dilemmas for China: Energy, Economy and Environment”, </w:t>
      </w:r>
      <w:r w:rsidRPr="00352C91">
        <w:rPr>
          <w:i/>
          <w:sz w:val="14"/>
        </w:rPr>
        <w:t>Sustainability</w:t>
      </w:r>
      <w:r w:rsidRPr="00352C91">
        <w:rPr>
          <w:sz w:val="14"/>
        </w:rPr>
        <w:t xml:space="preserve">, 5/6/15, </w:t>
      </w:r>
      <w:hyperlink r:id="rId10" w:history="1">
        <w:r w:rsidRPr="00352C91">
          <w:rPr>
            <w:rStyle w:val="Hyperlink"/>
            <w:sz w:val="14"/>
          </w:rPr>
          <w:t>http://www.mdpi.com/2071-1050/7/5/5508</w:t>
        </w:r>
      </w:hyperlink>
      <w:r w:rsidRPr="00352C91">
        <w:rPr>
          <w:sz w:val="14"/>
        </w:rPr>
        <w:t>, accessed 7/5/16</w:t>
      </w:r>
    </w:p>
    <w:p w14:paraId="624D2623" w14:textId="77777777" w:rsidR="00352C91" w:rsidRPr="008F22C4" w:rsidRDefault="00352C91" w:rsidP="00352C91">
      <w:pPr>
        <w:rPr>
          <w:sz w:val="16"/>
        </w:rPr>
      </w:pPr>
      <w:r w:rsidRPr="00F609AB">
        <w:rPr>
          <w:rStyle w:val="StyleUnderline"/>
          <w:highlight w:val="cyan"/>
        </w:rPr>
        <w:t>China’s</w:t>
      </w:r>
      <w:r w:rsidRPr="00352C91">
        <w:rPr>
          <w:rStyle w:val="StyleUnderline"/>
        </w:rPr>
        <w:t xml:space="preserve"> </w:t>
      </w:r>
      <w:r w:rsidRPr="00F609AB">
        <w:rPr>
          <w:rStyle w:val="StyleUnderline"/>
          <w:highlight w:val="cyan"/>
        </w:rPr>
        <w:t>current</w:t>
      </w:r>
      <w:r w:rsidRPr="00352C91">
        <w:rPr>
          <w:rStyle w:val="StyleUnderline"/>
        </w:rPr>
        <w:t xml:space="preserve"> national </w:t>
      </w:r>
      <w:r w:rsidRPr="00F609AB">
        <w:rPr>
          <w:rStyle w:val="StyleUnderline"/>
          <w:highlight w:val="cyan"/>
        </w:rPr>
        <w:t>policies</w:t>
      </w:r>
      <w:r w:rsidRPr="00352C91">
        <w:rPr>
          <w:rStyle w:val="StyleUnderline"/>
        </w:rPr>
        <w:t xml:space="preserve"> </w:t>
      </w:r>
      <w:r w:rsidRPr="00F609AB">
        <w:rPr>
          <w:rStyle w:val="StyleUnderline"/>
          <w:highlight w:val="cyan"/>
        </w:rPr>
        <w:t>promote</w:t>
      </w:r>
      <w:r w:rsidRPr="00352C91">
        <w:rPr>
          <w:rStyle w:val="StyleUnderline"/>
        </w:rPr>
        <w:t xml:space="preserve"> high levels of economic </w:t>
      </w:r>
      <w:r w:rsidRPr="00F609AB">
        <w:rPr>
          <w:rStyle w:val="StyleUnderline"/>
          <w:highlight w:val="cyan"/>
        </w:rPr>
        <w:t>growth</w:t>
      </w:r>
      <w:r w:rsidRPr="00352C91">
        <w:rPr>
          <w:rStyle w:val="StyleUnderline"/>
        </w:rPr>
        <w:t>,</w:t>
      </w:r>
      <w:r w:rsidRPr="008F22C4">
        <w:rPr>
          <w:sz w:val="16"/>
        </w:rPr>
        <w:t xml:space="preserve"> </w:t>
      </w:r>
      <w:r w:rsidRPr="00F609AB">
        <w:rPr>
          <w:rStyle w:val="StyleUnderline"/>
          <w:highlight w:val="cyan"/>
        </w:rPr>
        <w:t>transforming</w:t>
      </w:r>
      <w:r w:rsidRPr="00352C91">
        <w:rPr>
          <w:rStyle w:val="StyleUnderline"/>
        </w:rPr>
        <w:t xml:space="preserve"> </w:t>
      </w:r>
      <w:r w:rsidRPr="00F609AB">
        <w:rPr>
          <w:rStyle w:val="StyleUnderline"/>
          <w:highlight w:val="cyan"/>
        </w:rPr>
        <w:t>China</w:t>
      </w:r>
      <w:r w:rsidRPr="00352C91">
        <w:rPr>
          <w:rStyle w:val="StyleUnderline"/>
        </w:rPr>
        <w:t xml:space="preserve"> </w:t>
      </w:r>
      <w:r w:rsidRPr="00F609AB">
        <w:rPr>
          <w:rStyle w:val="StyleUnderline"/>
          <w:highlight w:val="cyan"/>
        </w:rPr>
        <w:t>into</w:t>
      </w:r>
      <w:r w:rsidRPr="00352C91">
        <w:rPr>
          <w:rStyle w:val="StyleUnderline"/>
        </w:rPr>
        <w:t xml:space="preserve"> a “</w:t>
      </w:r>
      <w:r w:rsidRPr="00F609AB">
        <w:rPr>
          <w:rStyle w:val="StyleUnderline"/>
          <w:highlight w:val="cyan"/>
        </w:rPr>
        <w:t>world</w:t>
      </w:r>
      <w:r w:rsidRPr="00352C91">
        <w:rPr>
          <w:rStyle w:val="StyleUnderline"/>
        </w:rPr>
        <w:t xml:space="preserve"> </w:t>
      </w:r>
      <w:r w:rsidRPr="00F609AB">
        <w:rPr>
          <w:rStyle w:val="StyleUnderline"/>
          <w:highlight w:val="cyan"/>
        </w:rPr>
        <w:t>factory</w:t>
      </w:r>
      <w:r w:rsidRPr="00352C91">
        <w:rPr>
          <w:rStyle w:val="StyleUnderline"/>
        </w:rPr>
        <w:t xml:space="preserve">”, but </w:t>
      </w:r>
      <w:r w:rsidRPr="00F609AB">
        <w:rPr>
          <w:rStyle w:val="StyleUnderline"/>
          <w:highlight w:val="cyan"/>
        </w:rPr>
        <w:t>at</w:t>
      </w:r>
      <w:r w:rsidRPr="00352C91">
        <w:rPr>
          <w:rStyle w:val="StyleUnderline"/>
        </w:rPr>
        <w:t xml:space="preserve"> a high </w:t>
      </w:r>
      <w:r w:rsidRPr="00F609AB">
        <w:rPr>
          <w:rStyle w:val="StyleUnderline"/>
          <w:highlight w:val="cyan"/>
        </w:rPr>
        <w:t>cost</w:t>
      </w:r>
      <w:r w:rsidRPr="00352C91">
        <w:rPr>
          <w:rStyle w:val="StyleUnderline"/>
        </w:rPr>
        <w:t xml:space="preserve"> in terms </w:t>
      </w:r>
      <w:r w:rsidRPr="00F609AB">
        <w:rPr>
          <w:rStyle w:val="StyleUnderline"/>
          <w:highlight w:val="cyan"/>
        </w:rPr>
        <w:t>of</w:t>
      </w:r>
      <w:r w:rsidRPr="00352C91">
        <w:rPr>
          <w:rStyle w:val="StyleUnderline"/>
        </w:rPr>
        <w:t xml:space="preserve"> </w:t>
      </w:r>
      <w:r w:rsidRPr="00F609AB">
        <w:rPr>
          <w:rStyle w:val="StyleUnderline"/>
          <w:highlight w:val="cyan"/>
        </w:rPr>
        <w:t>energy</w:t>
      </w:r>
      <w:r w:rsidRPr="00352C91">
        <w:rPr>
          <w:rStyle w:val="StyleUnderline"/>
        </w:rPr>
        <w:t xml:space="preserve"> </w:t>
      </w:r>
      <w:r w:rsidRPr="00F609AB">
        <w:rPr>
          <w:rStyle w:val="StyleUnderline"/>
          <w:highlight w:val="cyan"/>
        </w:rPr>
        <w:t>and</w:t>
      </w:r>
      <w:r w:rsidRPr="00352C91">
        <w:rPr>
          <w:rStyle w:val="StyleUnderline"/>
        </w:rPr>
        <w:t xml:space="preserve"> the </w:t>
      </w:r>
      <w:r w:rsidRPr="00F609AB">
        <w:rPr>
          <w:rStyle w:val="StyleUnderline"/>
          <w:highlight w:val="cyan"/>
        </w:rPr>
        <w:t>environment</w:t>
      </w:r>
      <w:r w:rsidRPr="008F22C4">
        <w:rPr>
          <w:sz w:val="16"/>
        </w:rPr>
        <w:t>. At the same time</w:t>
      </w:r>
      <w:r w:rsidRPr="00352C91">
        <w:rPr>
          <w:rStyle w:val="StyleUnderline"/>
        </w:rPr>
        <w:t xml:space="preserve">, </w:t>
      </w:r>
      <w:r w:rsidRPr="00F609AB">
        <w:rPr>
          <w:rStyle w:val="StyleUnderline"/>
          <w:highlight w:val="cyan"/>
        </w:rPr>
        <w:t>this</w:t>
      </w:r>
      <w:r w:rsidRPr="00352C91">
        <w:rPr>
          <w:rStyle w:val="StyleUnderline"/>
        </w:rPr>
        <w:t xml:space="preserve"> </w:t>
      </w:r>
      <w:r w:rsidRPr="00F609AB">
        <w:rPr>
          <w:rStyle w:val="StyleUnderline"/>
          <w:highlight w:val="cyan"/>
        </w:rPr>
        <w:t>growth</w:t>
      </w:r>
      <w:r w:rsidRPr="00352C91">
        <w:rPr>
          <w:rStyle w:val="StyleUnderline"/>
        </w:rPr>
        <w:t xml:space="preserve"> and transformation also </w:t>
      </w:r>
      <w:r w:rsidRPr="00F609AB">
        <w:rPr>
          <w:rStyle w:val="StyleUnderline"/>
          <w:highlight w:val="cyan"/>
        </w:rPr>
        <w:t>forms</w:t>
      </w:r>
      <w:r w:rsidRPr="00352C91">
        <w:rPr>
          <w:rStyle w:val="StyleUnderline"/>
        </w:rPr>
        <w:t xml:space="preserve"> </w:t>
      </w:r>
      <w:r w:rsidRPr="00F609AB">
        <w:rPr>
          <w:rStyle w:val="StyleUnderline"/>
          <w:highlight w:val="cyan"/>
        </w:rPr>
        <w:t>the</w:t>
      </w:r>
      <w:r w:rsidRPr="00352C91">
        <w:rPr>
          <w:rStyle w:val="StyleUnderline"/>
        </w:rPr>
        <w:t xml:space="preserve"> </w:t>
      </w:r>
      <w:r w:rsidRPr="00F609AB">
        <w:rPr>
          <w:rStyle w:val="StyleUnderline"/>
          <w:highlight w:val="cyan"/>
        </w:rPr>
        <w:t>backbone</w:t>
      </w:r>
      <w:r w:rsidRPr="00352C91">
        <w:rPr>
          <w:rStyle w:val="StyleUnderline"/>
        </w:rPr>
        <w:t xml:space="preserve"> </w:t>
      </w:r>
      <w:r w:rsidRPr="00F609AB">
        <w:rPr>
          <w:rStyle w:val="StyleUnderline"/>
          <w:highlight w:val="cyan"/>
        </w:rPr>
        <w:t>of</w:t>
      </w:r>
      <w:r w:rsidRPr="00352C91">
        <w:rPr>
          <w:rStyle w:val="StyleUnderline"/>
        </w:rPr>
        <w:t xml:space="preserve"> </w:t>
      </w:r>
      <w:r w:rsidRPr="00F609AB">
        <w:rPr>
          <w:rStyle w:val="StyleUnderline"/>
          <w:highlight w:val="cyan"/>
        </w:rPr>
        <w:t>China’s</w:t>
      </w:r>
      <w:r w:rsidRPr="00352C91">
        <w:rPr>
          <w:rStyle w:val="StyleUnderline"/>
        </w:rPr>
        <w:t xml:space="preserve"> </w:t>
      </w:r>
      <w:r w:rsidRPr="00F609AB">
        <w:rPr>
          <w:rStyle w:val="StyleUnderline"/>
          <w:highlight w:val="cyan"/>
        </w:rPr>
        <w:t>economy</w:t>
      </w:r>
      <w:r w:rsidRPr="008F22C4">
        <w:rPr>
          <w:sz w:val="16"/>
        </w:rPr>
        <w:t xml:space="preserve">, underpinning social stability. </w:t>
      </w:r>
      <w:r w:rsidRPr="00352C91">
        <w:rPr>
          <w:rStyle w:val="StyleUnderline"/>
        </w:rPr>
        <w:t>China faces a dilemma to reconcile its economy</w:t>
      </w:r>
      <w:r w:rsidRPr="008F22C4">
        <w:rPr>
          <w:sz w:val="16"/>
        </w:rPr>
        <w:t xml:space="preserve">, </w:t>
      </w:r>
      <w:r w:rsidRPr="00352C91">
        <w:rPr>
          <w:rStyle w:val="StyleUnderline"/>
        </w:rPr>
        <w:t>energy system and environmental security</w:t>
      </w:r>
      <w:r w:rsidRPr="008F22C4">
        <w:rPr>
          <w:sz w:val="16"/>
        </w:rPr>
        <w:t xml:space="preserve">. Each aspect of this triad is discussed in this study to illuminate the challenges faced by China, and </w:t>
      </w:r>
      <w:r w:rsidRPr="00F609AB">
        <w:rPr>
          <w:rStyle w:val="StyleUnderline"/>
          <w:highlight w:val="cyan"/>
        </w:rPr>
        <w:t>China’s</w:t>
      </w:r>
      <w:r w:rsidRPr="008F22C4">
        <w:rPr>
          <w:rStyle w:val="StyleUnderline"/>
        </w:rPr>
        <w:t xml:space="preserve"> </w:t>
      </w:r>
      <w:r w:rsidRPr="00F609AB">
        <w:rPr>
          <w:rStyle w:val="StyleUnderline"/>
          <w:highlight w:val="cyan"/>
        </w:rPr>
        <w:t>dilemma</w:t>
      </w:r>
      <w:r w:rsidRPr="008F22C4">
        <w:rPr>
          <w:rStyle w:val="StyleUnderline"/>
        </w:rPr>
        <w:t xml:space="preserve"> </w:t>
      </w:r>
      <w:r w:rsidRPr="00F609AB">
        <w:rPr>
          <w:rStyle w:val="StyleUnderline"/>
          <w:highlight w:val="cyan"/>
        </w:rPr>
        <w:t>in</w:t>
      </w:r>
      <w:r w:rsidRPr="008F22C4">
        <w:rPr>
          <w:rStyle w:val="StyleUnderline"/>
        </w:rPr>
        <w:t xml:space="preserve"> </w:t>
      </w:r>
      <w:r w:rsidRPr="00F609AB">
        <w:rPr>
          <w:rStyle w:val="StyleUnderline"/>
          <w:highlight w:val="cyan"/>
        </w:rPr>
        <w:t>energy</w:t>
      </w:r>
      <w:r w:rsidRPr="008F22C4">
        <w:rPr>
          <w:rStyle w:val="StyleUnderline"/>
        </w:rPr>
        <w:t xml:space="preserve">, </w:t>
      </w:r>
      <w:r w:rsidRPr="00F609AB">
        <w:rPr>
          <w:rStyle w:val="StyleUnderline"/>
          <w:highlight w:val="cyan"/>
        </w:rPr>
        <w:t>economy</w:t>
      </w:r>
      <w:r w:rsidRPr="008F22C4">
        <w:rPr>
          <w:rStyle w:val="StyleUnderline"/>
        </w:rPr>
        <w:t xml:space="preserve"> </w:t>
      </w:r>
      <w:r w:rsidRPr="00F609AB">
        <w:rPr>
          <w:rStyle w:val="StyleUnderline"/>
          <w:highlight w:val="cyan"/>
        </w:rPr>
        <w:t>and</w:t>
      </w:r>
      <w:r w:rsidRPr="008F22C4">
        <w:rPr>
          <w:rStyle w:val="StyleUnderline"/>
        </w:rPr>
        <w:t xml:space="preserve"> </w:t>
      </w:r>
      <w:r w:rsidRPr="00F609AB">
        <w:rPr>
          <w:rStyle w:val="StyleUnderline"/>
          <w:highlight w:val="cyan"/>
        </w:rPr>
        <w:t>environment</w:t>
      </w:r>
      <w:r w:rsidRPr="008F22C4">
        <w:rPr>
          <w:rStyle w:val="StyleUnderline"/>
        </w:rPr>
        <w:t xml:space="preserve"> </w:t>
      </w:r>
      <w:r w:rsidRPr="00F609AB">
        <w:rPr>
          <w:rStyle w:val="StyleUnderline"/>
          <w:highlight w:val="cyan"/>
        </w:rPr>
        <w:t>is</w:t>
      </w:r>
      <w:r w:rsidRPr="008F22C4">
        <w:rPr>
          <w:rStyle w:val="StyleUnderline"/>
        </w:rPr>
        <w:t xml:space="preserve"> </w:t>
      </w:r>
      <w:r w:rsidRPr="00F609AB">
        <w:rPr>
          <w:rStyle w:val="StyleUnderline"/>
          <w:highlight w:val="cyan"/>
        </w:rPr>
        <w:t>analyzed</w:t>
      </w:r>
      <w:r w:rsidRPr="008F22C4">
        <w:rPr>
          <w:rStyle w:val="StyleUnderline"/>
        </w:rPr>
        <w:t xml:space="preserve"> from the perspective of its participation </w:t>
      </w:r>
      <w:r w:rsidRPr="00F609AB">
        <w:rPr>
          <w:rStyle w:val="StyleUnderline"/>
          <w:highlight w:val="cyan"/>
        </w:rPr>
        <w:t xml:space="preserve">in current </w:t>
      </w:r>
      <w:r w:rsidRPr="00F609AB">
        <w:rPr>
          <w:rStyle w:val="StyleUnderline"/>
        </w:rPr>
        <w:t>global</w:t>
      </w:r>
      <w:r w:rsidRPr="008F22C4">
        <w:rPr>
          <w:rStyle w:val="StyleUnderline"/>
        </w:rPr>
        <w:t xml:space="preserve"> </w:t>
      </w:r>
      <w:r w:rsidRPr="00F609AB">
        <w:rPr>
          <w:rStyle w:val="StyleUnderline"/>
          <w:highlight w:val="cyan"/>
        </w:rPr>
        <w:t>supply</w:t>
      </w:r>
      <w:r w:rsidRPr="008F22C4">
        <w:rPr>
          <w:rStyle w:val="StyleUnderline"/>
        </w:rPr>
        <w:t xml:space="preserve"> </w:t>
      </w:r>
      <w:r w:rsidRPr="00F609AB">
        <w:rPr>
          <w:rStyle w:val="StyleUnderline"/>
          <w:highlight w:val="cyan"/>
        </w:rPr>
        <w:t>chains</w:t>
      </w:r>
      <w:r w:rsidRPr="008F22C4">
        <w:rPr>
          <w:sz w:val="16"/>
        </w:rPr>
        <w:t xml:space="preserve">. </w:t>
      </w:r>
      <w:r w:rsidRPr="00F609AB">
        <w:rPr>
          <w:rStyle w:val="StyleUnderline"/>
          <w:highlight w:val="cyan"/>
        </w:rPr>
        <w:t>While</w:t>
      </w:r>
      <w:r w:rsidRPr="008F22C4">
        <w:rPr>
          <w:rStyle w:val="StyleUnderline"/>
        </w:rPr>
        <w:t xml:space="preserve"> </w:t>
      </w:r>
      <w:r w:rsidRPr="00F609AB">
        <w:rPr>
          <w:rStyle w:val="StyleUnderline"/>
          <w:highlight w:val="cyan"/>
        </w:rPr>
        <w:t>China</w:t>
      </w:r>
      <w:r w:rsidRPr="008F22C4">
        <w:rPr>
          <w:rStyle w:val="StyleUnderline"/>
        </w:rPr>
        <w:t xml:space="preserve"> </w:t>
      </w:r>
      <w:r w:rsidRPr="00F609AB">
        <w:rPr>
          <w:rStyle w:val="StyleUnderline"/>
          <w:highlight w:val="cyan"/>
        </w:rPr>
        <w:t>must</w:t>
      </w:r>
      <w:r w:rsidRPr="008F22C4">
        <w:rPr>
          <w:rStyle w:val="StyleUnderline"/>
        </w:rPr>
        <w:t xml:space="preserve"> </w:t>
      </w:r>
      <w:r w:rsidRPr="00F609AB">
        <w:rPr>
          <w:rStyle w:val="StyleUnderline"/>
          <w:highlight w:val="cyan"/>
        </w:rPr>
        <w:t>import</w:t>
      </w:r>
      <w:r w:rsidRPr="008F22C4">
        <w:rPr>
          <w:rStyle w:val="StyleUnderline"/>
        </w:rPr>
        <w:t xml:space="preserve"> a </w:t>
      </w:r>
      <w:r w:rsidRPr="00F609AB">
        <w:rPr>
          <w:rStyle w:val="StyleUnderline"/>
          <w:highlight w:val="cyan"/>
        </w:rPr>
        <w:t>significant</w:t>
      </w:r>
      <w:r w:rsidRPr="008F22C4">
        <w:rPr>
          <w:rStyle w:val="StyleUnderline"/>
        </w:rPr>
        <w:t xml:space="preserve"> </w:t>
      </w:r>
      <w:r w:rsidRPr="00F609AB">
        <w:rPr>
          <w:rStyle w:val="StyleUnderline"/>
          <w:highlight w:val="cyan"/>
        </w:rPr>
        <w:t>proportion</w:t>
      </w:r>
      <w:r w:rsidRPr="008F22C4">
        <w:rPr>
          <w:rStyle w:val="StyleUnderline"/>
        </w:rPr>
        <w:t xml:space="preserve"> </w:t>
      </w:r>
      <w:r w:rsidRPr="00F609AB">
        <w:rPr>
          <w:rStyle w:val="StyleUnderline"/>
          <w:highlight w:val="cyan"/>
        </w:rPr>
        <w:t>of</w:t>
      </w:r>
      <w:r w:rsidRPr="008F22C4">
        <w:rPr>
          <w:rStyle w:val="StyleUnderline"/>
        </w:rPr>
        <w:t xml:space="preserve"> its </w:t>
      </w:r>
      <w:r w:rsidRPr="00F609AB">
        <w:rPr>
          <w:rStyle w:val="StyleUnderline"/>
          <w:highlight w:val="cyan"/>
        </w:rPr>
        <w:t>energy</w:t>
      </w:r>
      <w:r w:rsidRPr="008F22C4">
        <w:rPr>
          <w:rStyle w:val="StyleUnderline"/>
        </w:rPr>
        <w:t xml:space="preserve"> </w:t>
      </w:r>
      <w:r w:rsidRPr="00F609AB">
        <w:rPr>
          <w:rStyle w:val="StyleUnderline"/>
          <w:highlight w:val="cyan"/>
        </w:rPr>
        <w:t>and</w:t>
      </w:r>
      <w:r w:rsidRPr="008F22C4">
        <w:rPr>
          <w:rStyle w:val="StyleUnderline"/>
        </w:rPr>
        <w:t xml:space="preserve"> a large proportion of </w:t>
      </w:r>
      <w:r w:rsidRPr="00F609AB">
        <w:rPr>
          <w:rStyle w:val="StyleUnderline"/>
          <w:highlight w:val="cyan"/>
        </w:rPr>
        <w:t>primary</w:t>
      </w:r>
      <w:r w:rsidRPr="008F22C4">
        <w:rPr>
          <w:rStyle w:val="StyleUnderline"/>
        </w:rPr>
        <w:t xml:space="preserve"> </w:t>
      </w:r>
      <w:r w:rsidRPr="00F609AB">
        <w:rPr>
          <w:rStyle w:val="StyleUnderline"/>
          <w:highlight w:val="cyan"/>
        </w:rPr>
        <w:t>materials</w:t>
      </w:r>
      <w:r w:rsidRPr="008F22C4">
        <w:rPr>
          <w:rStyle w:val="StyleUnderline"/>
        </w:rPr>
        <w:t xml:space="preserve">, a </w:t>
      </w:r>
      <w:r w:rsidRPr="00F609AB">
        <w:rPr>
          <w:rStyle w:val="StyleUnderline"/>
          <w:highlight w:val="cyan"/>
        </w:rPr>
        <w:t>large</w:t>
      </w:r>
      <w:r w:rsidRPr="008F22C4">
        <w:rPr>
          <w:rStyle w:val="StyleUnderline"/>
        </w:rPr>
        <w:t xml:space="preserve"> </w:t>
      </w:r>
      <w:r w:rsidRPr="00F609AB">
        <w:rPr>
          <w:rStyle w:val="StyleUnderline"/>
          <w:highlight w:val="cyan"/>
        </w:rPr>
        <w:t>share</w:t>
      </w:r>
      <w:r w:rsidRPr="008F22C4">
        <w:rPr>
          <w:rStyle w:val="StyleUnderline"/>
        </w:rPr>
        <w:t xml:space="preserve"> of these imports </w:t>
      </w:r>
      <w:r w:rsidRPr="00F609AB">
        <w:rPr>
          <w:rStyle w:val="StyleUnderline"/>
          <w:highlight w:val="cyan"/>
        </w:rPr>
        <w:t>are</w:t>
      </w:r>
      <w:r w:rsidRPr="008F22C4">
        <w:rPr>
          <w:rStyle w:val="StyleUnderline"/>
        </w:rPr>
        <w:t xml:space="preserve"> </w:t>
      </w:r>
      <w:r w:rsidRPr="00F609AB">
        <w:rPr>
          <w:rStyle w:val="StyleUnderline"/>
          <w:highlight w:val="cyan"/>
        </w:rPr>
        <w:t>returned</w:t>
      </w:r>
      <w:r w:rsidRPr="008F22C4">
        <w:rPr>
          <w:rStyle w:val="StyleUnderline"/>
        </w:rPr>
        <w:t xml:space="preserve"> </w:t>
      </w:r>
      <w:r w:rsidRPr="00F609AB">
        <w:rPr>
          <w:rStyle w:val="StyleUnderline"/>
          <w:highlight w:val="cyan"/>
        </w:rPr>
        <w:t>to the</w:t>
      </w:r>
      <w:r w:rsidRPr="008F22C4">
        <w:rPr>
          <w:rStyle w:val="StyleUnderline"/>
        </w:rPr>
        <w:t xml:space="preserve"> </w:t>
      </w:r>
      <w:r w:rsidRPr="00F609AB">
        <w:rPr>
          <w:rStyle w:val="StyleUnderline"/>
          <w:highlight w:val="cyan"/>
        </w:rPr>
        <w:t>global market</w:t>
      </w:r>
      <w:r w:rsidRPr="008F22C4">
        <w:rPr>
          <w:rStyle w:val="StyleUnderline"/>
        </w:rPr>
        <w:t xml:space="preserve"> </w:t>
      </w:r>
      <w:r w:rsidRPr="00F609AB">
        <w:rPr>
          <w:rStyle w:val="StyleUnderline"/>
          <w:highlight w:val="cyan"/>
        </w:rPr>
        <w:t>as</w:t>
      </w:r>
      <w:r w:rsidRPr="008F22C4">
        <w:rPr>
          <w:rStyle w:val="StyleUnderline"/>
        </w:rPr>
        <w:t xml:space="preserve"> industrial </w:t>
      </w:r>
      <w:r w:rsidRPr="00F609AB">
        <w:rPr>
          <w:rStyle w:val="StyleUnderline"/>
          <w:highlight w:val="cyan"/>
        </w:rPr>
        <w:t>exports</w:t>
      </w:r>
      <w:r w:rsidRPr="008F22C4">
        <w:rPr>
          <w:sz w:val="16"/>
        </w:rPr>
        <w:t xml:space="preserve">. </w:t>
      </w:r>
      <w:r w:rsidRPr="00F609AB">
        <w:rPr>
          <w:rStyle w:val="Emphasis"/>
          <w:highlight w:val="cyan"/>
        </w:rPr>
        <w:t>China is bound</w:t>
      </w:r>
      <w:r w:rsidRPr="008F22C4">
        <w:rPr>
          <w:rStyle w:val="Emphasis"/>
        </w:rPr>
        <w:t xml:space="preserve"> </w:t>
      </w:r>
      <w:r w:rsidRPr="00F609AB">
        <w:rPr>
          <w:rStyle w:val="Emphasis"/>
          <w:highlight w:val="cyan"/>
        </w:rPr>
        <w:t>by</w:t>
      </w:r>
      <w:r w:rsidRPr="008F22C4">
        <w:rPr>
          <w:rStyle w:val="Emphasis"/>
        </w:rPr>
        <w:t xml:space="preserve"> its </w:t>
      </w:r>
      <w:r w:rsidRPr="00F609AB">
        <w:rPr>
          <w:rStyle w:val="Emphasis"/>
          <w:highlight w:val="cyan"/>
        </w:rPr>
        <w:t>own</w:t>
      </w:r>
      <w:r w:rsidRPr="008F22C4">
        <w:rPr>
          <w:rStyle w:val="Emphasis"/>
        </w:rPr>
        <w:t xml:space="preserve"> </w:t>
      </w:r>
      <w:r w:rsidRPr="00F609AB">
        <w:rPr>
          <w:rStyle w:val="Emphasis"/>
          <w:highlight w:val="cyan"/>
        </w:rPr>
        <w:t>course</w:t>
      </w:r>
      <w:r w:rsidRPr="008F22C4">
        <w:rPr>
          <w:rStyle w:val="Emphasis"/>
        </w:rPr>
        <w:t xml:space="preserve"> of action </w:t>
      </w:r>
      <w:r w:rsidRPr="00F609AB">
        <w:rPr>
          <w:rStyle w:val="Emphasis"/>
          <w:highlight w:val="cyan"/>
        </w:rPr>
        <w:t>and unable to</w:t>
      </w:r>
      <w:r w:rsidRPr="008F22C4">
        <w:rPr>
          <w:rStyle w:val="Emphasis"/>
        </w:rPr>
        <w:t xml:space="preserve"> radically </w:t>
      </w:r>
      <w:r w:rsidRPr="00F609AB">
        <w:rPr>
          <w:rStyle w:val="Emphasis"/>
          <w:highlight w:val="cyan"/>
        </w:rPr>
        <w:t>change</w:t>
      </w:r>
      <w:r w:rsidRPr="008F22C4">
        <w:rPr>
          <w:rStyle w:val="Emphasis"/>
        </w:rPr>
        <w:t xml:space="preserve"> </w:t>
      </w:r>
      <w:r w:rsidRPr="00F609AB">
        <w:rPr>
          <w:rStyle w:val="Emphasis"/>
          <w:highlight w:val="cyan"/>
        </w:rPr>
        <w:t>its position for</w:t>
      </w:r>
      <w:r w:rsidRPr="008F22C4">
        <w:rPr>
          <w:rStyle w:val="Emphasis"/>
        </w:rPr>
        <w:t xml:space="preserve"> the </w:t>
      </w:r>
      <w:r w:rsidRPr="00F609AB">
        <w:rPr>
          <w:rStyle w:val="Emphasis"/>
          <w:highlight w:val="cyan"/>
        </w:rPr>
        <w:t>foreseeable future</w:t>
      </w:r>
      <w:r w:rsidRPr="008F22C4">
        <w:rPr>
          <w:rStyle w:val="Emphasis"/>
        </w:rPr>
        <w:t xml:space="preserve"> </w:t>
      </w:r>
      <w:r w:rsidRPr="00F609AB">
        <w:rPr>
          <w:rStyle w:val="Emphasis"/>
          <w:highlight w:val="cyan"/>
        </w:rPr>
        <w:t>as</w:t>
      </w:r>
      <w:r w:rsidRPr="008F22C4">
        <w:rPr>
          <w:rStyle w:val="Emphasis"/>
        </w:rPr>
        <w:t xml:space="preserve"> the </w:t>
      </w:r>
      <w:r w:rsidRPr="00F609AB">
        <w:rPr>
          <w:rStyle w:val="Emphasis"/>
          <w:highlight w:val="cyan"/>
        </w:rPr>
        <w:t xml:space="preserve">road to </w:t>
      </w:r>
      <w:r w:rsidRPr="00F609AB">
        <w:rPr>
          <w:rStyle w:val="Emphasis"/>
        </w:rPr>
        <w:t>economic</w:t>
      </w:r>
      <w:r w:rsidRPr="008F22C4">
        <w:rPr>
          <w:rStyle w:val="Emphasis"/>
        </w:rPr>
        <w:t xml:space="preserve"> </w:t>
      </w:r>
      <w:r w:rsidRPr="00F609AB">
        <w:rPr>
          <w:rStyle w:val="Emphasis"/>
          <w:highlight w:val="cyan"/>
        </w:rPr>
        <w:t>development</w:t>
      </w:r>
      <w:r w:rsidRPr="008F22C4">
        <w:rPr>
          <w:rStyle w:val="Emphasis"/>
        </w:rPr>
        <w:t xml:space="preserve"> a</w:t>
      </w:r>
      <w:r w:rsidRPr="00F609AB">
        <w:rPr>
          <w:rStyle w:val="Emphasis"/>
          <w:highlight w:val="cyan"/>
        </w:rPr>
        <w:t>n</w:t>
      </w:r>
      <w:r w:rsidRPr="008F22C4">
        <w:rPr>
          <w:rStyle w:val="Emphasis"/>
        </w:rPr>
        <w:t xml:space="preserve">d </w:t>
      </w:r>
      <w:r w:rsidRPr="00F609AB">
        <w:rPr>
          <w:rStyle w:val="Emphasis"/>
        </w:rPr>
        <w:t>employment</w:t>
      </w:r>
      <w:r w:rsidRPr="008F22C4">
        <w:rPr>
          <w:rStyle w:val="Emphasis"/>
        </w:rPr>
        <w:t xml:space="preserve"> </w:t>
      </w:r>
      <w:r w:rsidRPr="00F609AB">
        <w:rPr>
          <w:rStyle w:val="Emphasis"/>
          <w:highlight w:val="cyan"/>
        </w:rPr>
        <w:t>stability</w:t>
      </w:r>
      <w:r w:rsidRPr="008F22C4">
        <w:rPr>
          <w:rStyle w:val="Emphasis"/>
        </w:rPr>
        <w:t xml:space="preserve"> </w:t>
      </w:r>
      <w:r w:rsidRPr="00F609AB">
        <w:rPr>
          <w:rStyle w:val="Emphasis"/>
          <w:highlight w:val="cyan"/>
        </w:rPr>
        <w:t>is through</w:t>
      </w:r>
      <w:r w:rsidRPr="008F22C4">
        <w:rPr>
          <w:rStyle w:val="Emphasis"/>
        </w:rPr>
        <w:t xml:space="preserve"> </w:t>
      </w:r>
      <w:r w:rsidRPr="00F609AB">
        <w:rPr>
          <w:rStyle w:val="Emphasis"/>
          <w:highlight w:val="cyan"/>
        </w:rPr>
        <w:t>policies</w:t>
      </w:r>
      <w:r w:rsidRPr="008F22C4">
        <w:rPr>
          <w:rStyle w:val="Emphasis"/>
        </w:rPr>
        <w:t xml:space="preserve"> </w:t>
      </w:r>
      <w:r w:rsidRPr="00F609AB">
        <w:rPr>
          <w:rStyle w:val="Emphasis"/>
          <w:highlight w:val="cyan"/>
        </w:rPr>
        <w:t>built on exports</w:t>
      </w:r>
      <w:r w:rsidRPr="008F22C4">
        <w:rPr>
          <w:rStyle w:val="Emphasis"/>
        </w:rPr>
        <w:t xml:space="preserve"> and shifting development models, </w:t>
      </w:r>
      <w:r w:rsidRPr="00F609AB">
        <w:rPr>
          <w:rStyle w:val="Emphasis"/>
          <w:highlight w:val="cyan"/>
        </w:rPr>
        <w:t>presenting a toug</w:t>
      </w:r>
      <w:r w:rsidRPr="008F22C4">
        <w:rPr>
          <w:rStyle w:val="Emphasis"/>
        </w:rPr>
        <w:t xml:space="preserve">h socio-economic </w:t>
      </w:r>
      <w:r w:rsidRPr="00F609AB">
        <w:rPr>
          <w:rStyle w:val="Emphasis"/>
          <w:highlight w:val="cyan"/>
        </w:rPr>
        <w:t>trade-off</w:t>
      </w:r>
      <w:r w:rsidRPr="008F22C4">
        <w:rPr>
          <w:sz w:val="16"/>
        </w:rPr>
        <w:t xml:space="preserve">. China’s growth challenges are discussed as an example of challenges more broadly faced in the developing world. </w:t>
      </w:r>
      <w:r w:rsidRPr="008F22C4">
        <w:rPr>
          <w:rStyle w:val="StyleUnderline"/>
        </w:rPr>
        <w:t>China’s success or failure in achieving a sustainable developmental pattern will inevitably have a significant influence on the global environment.</w:t>
      </w:r>
    </w:p>
    <w:p w14:paraId="44BD09D8" w14:textId="77777777" w:rsidR="00B040D8" w:rsidRDefault="00B040D8" w:rsidP="00B040D8">
      <w:pPr>
        <w:pStyle w:val="Heading4"/>
      </w:pPr>
      <w:r>
        <w:t>China is taking steps to change its environmental policy now but party fracturing and lack of concencus prevents them from instuting greater emission reductions policies</w:t>
      </w:r>
    </w:p>
    <w:p w14:paraId="232F8A59" w14:textId="77777777" w:rsidR="00B040D8" w:rsidRDefault="00B040D8" w:rsidP="00B040D8">
      <w:r>
        <w:t xml:space="preserve">Keith </w:t>
      </w:r>
      <w:r w:rsidRPr="00847ECF">
        <w:rPr>
          <w:rStyle w:val="Style13ptBold"/>
        </w:rPr>
        <w:t>Johnson 14</w:t>
      </w:r>
      <w:r>
        <w:t xml:space="preserve">,  a senior reporter covering energy geopolitics for Foreign Policy. Previously, Johnson worked for more than a decade at the Wall Street Journal and was based in both Washington, D.C., and Europe. From 2007 to 2010, he contributed to Environmental Capital, a blog for the Journal that focused on energy developments and sustainability., “China’s Kinda-Sorta-Oughta Plan to Fight Climate Change”, 6/4/2016, accessed 7/4/16, </w:t>
      </w:r>
      <w:hyperlink r:id="rId11" w:history="1">
        <w:r w:rsidRPr="004C63AA">
          <w:rPr>
            <w:rStyle w:val="Hyperlink"/>
          </w:rPr>
          <w:t>http://foreignpolicy.com/2014/06/04/chinas-kinda-sorta-oughta-plan-to-fight-climate-change/</w:t>
        </w:r>
      </w:hyperlink>
    </w:p>
    <w:p w14:paraId="71DB3ADE" w14:textId="77777777" w:rsidR="00B040D8" w:rsidRDefault="00B040D8" w:rsidP="00B040D8">
      <w:pPr>
        <w:rPr>
          <w:rStyle w:val="StyleUnderline"/>
        </w:rPr>
      </w:pPr>
      <w:r w:rsidRPr="00847ECF">
        <w:rPr>
          <w:sz w:val="14"/>
        </w:rPr>
        <w:t xml:space="preserve">Just one day after Barack Obama’s administration unveiled its tough new climate change rules, China seemingly followed suit, hinting Tuesday that it would put an absolute cap on greenhouse gas emissions in its next five-year plan, which begins in 2016. But it’s not quite so cut and dried: The advisor whose words at a Beijing conference sparked the story, He Jiankun, said he and other experts merely urged the Chinese government to cap emissions, the Financial Times noted. "This is our experts’ advice and suggestion," he told the Financial Times. </w:t>
      </w:r>
      <w:r w:rsidRPr="00847ECF">
        <w:rPr>
          <w:rStyle w:val="StyleUnderline"/>
        </w:rPr>
        <w:t xml:space="preserve">"The </w:t>
      </w:r>
      <w:r w:rsidRPr="00DD275D">
        <w:rPr>
          <w:rStyle w:val="StyleUnderline"/>
          <w:highlight w:val="cyan"/>
        </w:rPr>
        <w:t>government has not decided on</w:t>
      </w:r>
      <w:r w:rsidRPr="00847ECF">
        <w:rPr>
          <w:rStyle w:val="StyleUnderline"/>
        </w:rPr>
        <w:t xml:space="preserve"> this </w:t>
      </w:r>
      <w:r w:rsidRPr="00DD275D">
        <w:rPr>
          <w:rStyle w:val="StyleUnderline"/>
          <w:highlight w:val="cyan"/>
        </w:rPr>
        <w:t>policy</w:t>
      </w:r>
      <w:r w:rsidRPr="00847ECF">
        <w:rPr>
          <w:rStyle w:val="StyleUnderline"/>
        </w:rPr>
        <w:t xml:space="preserve"> yet. We </w:t>
      </w:r>
      <w:r w:rsidRPr="00DD275D">
        <w:rPr>
          <w:rStyle w:val="StyleUnderline"/>
          <w:highlight w:val="cyan"/>
        </w:rPr>
        <w:t>hope to implement</w:t>
      </w:r>
      <w:r w:rsidRPr="00847ECF">
        <w:rPr>
          <w:rStyle w:val="StyleUnderline"/>
        </w:rPr>
        <w:t xml:space="preserve"> this in the 13th </w:t>
      </w:r>
      <w:r w:rsidRPr="00DD275D">
        <w:rPr>
          <w:rStyle w:val="StyleUnderline"/>
          <w:highlight w:val="cyan"/>
        </w:rPr>
        <w:t>five-year plan, but</w:t>
      </w:r>
      <w:r w:rsidRPr="00847ECF">
        <w:rPr>
          <w:rStyle w:val="StyleUnderline"/>
        </w:rPr>
        <w:t xml:space="preserve"> the plan </w:t>
      </w:r>
      <w:r w:rsidRPr="00DD275D">
        <w:rPr>
          <w:rStyle w:val="StyleUnderline"/>
          <w:highlight w:val="cyan"/>
        </w:rPr>
        <w:t>has</w:t>
      </w:r>
      <w:r w:rsidRPr="00847ECF">
        <w:rPr>
          <w:rStyle w:val="StyleUnderline"/>
        </w:rPr>
        <w:t xml:space="preserve"> </w:t>
      </w:r>
      <w:r w:rsidRPr="00DD275D">
        <w:rPr>
          <w:rStyle w:val="StyleUnderline"/>
          <w:highlight w:val="cyan"/>
        </w:rPr>
        <w:t>not been fixed yet</w:t>
      </w:r>
      <w:r w:rsidRPr="00847ECF">
        <w:rPr>
          <w:rStyle w:val="StyleUnderline"/>
        </w:rPr>
        <w:t>."</w:t>
      </w:r>
      <w:r>
        <w:rPr>
          <w:rStyle w:val="StyleUnderline"/>
        </w:rPr>
        <w:t xml:space="preserve"> </w:t>
      </w:r>
      <w:r w:rsidRPr="00847ECF">
        <w:rPr>
          <w:rStyle w:val="StyleUnderline"/>
        </w:rPr>
        <w:t>Not to be overlooked, however, is the real effort China is making to tackle pollution, both the kind that is only too visible — such as the smog that regularly blankets Chinese cities — and the kind that isn’t, such as greenhouse gases.</w:t>
      </w:r>
      <w:r>
        <w:rPr>
          <w:rStyle w:val="StyleUnderline"/>
        </w:rPr>
        <w:t xml:space="preserve"> </w:t>
      </w:r>
      <w:r w:rsidRPr="00DD275D">
        <w:rPr>
          <w:rStyle w:val="StyleUnderline"/>
          <w:highlight w:val="cyan"/>
        </w:rPr>
        <w:t>Pollution has become</w:t>
      </w:r>
      <w:r w:rsidRPr="00847ECF">
        <w:rPr>
          <w:rStyle w:val="StyleUnderline"/>
        </w:rPr>
        <w:t xml:space="preserve"> an </w:t>
      </w:r>
      <w:r w:rsidRPr="00DD275D">
        <w:rPr>
          <w:rStyle w:val="StyleUnderline"/>
          <w:highlight w:val="cyan"/>
        </w:rPr>
        <w:t>existential</w:t>
      </w:r>
      <w:r w:rsidRPr="00847ECF">
        <w:rPr>
          <w:rStyle w:val="StyleUnderline"/>
        </w:rPr>
        <w:t xml:space="preserve"> </w:t>
      </w:r>
      <w:r w:rsidRPr="00DD275D">
        <w:rPr>
          <w:rStyle w:val="StyleUnderline"/>
          <w:highlight w:val="cyan"/>
        </w:rPr>
        <w:t>challenge for</w:t>
      </w:r>
      <w:r w:rsidRPr="00847ECF">
        <w:rPr>
          <w:rStyle w:val="StyleUnderline"/>
        </w:rPr>
        <w:t xml:space="preserve"> Chinese </w:t>
      </w:r>
      <w:r w:rsidRPr="00DD275D">
        <w:rPr>
          <w:rStyle w:val="StyleUnderline"/>
          <w:highlight w:val="cyan"/>
        </w:rPr>
        <w:t>leaders</w:t>
      </w:r>
      <w:r w:rsidRPr="00847ECF">
        <w:rPr>
          <w:rStyle w:val="StyleUnderline"/>
        </w:rPr>
        <w:t xml:space="preserve">. </w:t>
      </w:r>
      <w:r w:rsidRPr="00DD275D">
        <w:rPr>
          <w:rStyle w:val="StyleUnderline"/>
          <w:highlight w:val="cyan"/>
        </w:rPr>
        <w:t>Protests</w:t>
      </w:r>
      <w:r w:rsidRPr="00847ECF">
        <w:rPr>
          <w:rStyle w:val="StyleUnderline"/>
        </w:rPr>
        <w:t xml:space="preserve"> aga</w:t>
      </w:r>
      <w:r w:rsidRPr="00DD275D">
        <w:rPr>
          <w:rStyle w:val="StyleUnderline"/>
          <w:highlight w:val="cyan"/>
        </w:rPr>
        <w:t>i</w:t>
      </w:r>
      <w:r w:rsidRPr="00847ECF">
        <w:rPr>
          <w:rStyle w:val="StyleUnderline"/>
        </w:rPr>
        <w:t xml:space="preserve">nst the </w:t>
      </w:r>
      <w:r w:rsidRPr="00DD275D">
        <w:rPr>
          <w:rStyle w:val="StyleUnderline"/>
          <w:highlight w:val="cyan"/>
        </w:rPr>
        <w:t>country’s</w:t>
      </w:r>
      <w:r w:rsidRPr="00847ECF">
        <w:rPr>
          <w:rStyle w:val="StyleUnderline"/>
        </w:rPr>
        <w:t xml:space="preserve"> </w:t>
      </w:r>
      <w:r w:rsidRPr="00DD275D">
        <w:rPr>
          <w:rStyle w:val="StyleUnderline"/>
          <w:highlight w:val="cyan"/>
        </w:rPr>
        <w:t>terrible</w:t>
      </w:r>
      <w:r w:rsidRPr="00847ECF">
        <w:rPr>
          <w:rStyle w:val="StyleUnderline"/>
        </w:rPr>
        <w:t xml:space="preserve"> environmental </w:t>
      </w:r>
      <w:r w:rsidRPr="00DD275D">
        <w:rPr>
          <w:rStyle w:val="StyleUnderline"/>
          <w:highlight w:val="cyan"/>
        </w:rPr>
        <w:t>record</w:t>
      </w:r>
      <w:r w:rsidRPr="00847ECF">
        <w:rPr>
          <w:rStyle w:val="StyleUnderline"/>
        </w:rPr>
        <w:t xml:space="preserve">, whether dirty air, dirty water, dirty factories, or dead pigs, </w:t>
      </w:r>
      <w:r w:rsidRPr="00DD275D">
        <w:rPr>
          <w:rStyle w:val="StyleUnderline"/>
          <w:highlight w:val="cyan"/>
        </w:rPr>
        <w:t>leave Beijing with uncomfortable</w:t>
      </w:r>
      <w:r w:rsidRPr="00847ECF">
        <w:rPr>
          <w:rStyle w:val="StyleUnderline"/>
        </w:rPr>
        <w:t xml:space="preserve"> </w:t>
      </w:r>
      <w:r w:rsidRPr="00DD275D">
        <w:rPr>
          <w:rStyle w:val="StyleUnderline"/>
          <w:highlight w:val="cyan"/>
        </w:rPr>
        <w:t>flashbacks</w:t>
      </w:r>
      <w:r w:rsidRPr="00847ECF">
        <w:rPr>
          <w:rStyle w:val="StyleUnderline"/>
        </w:rPr>
        <w:t xml:space="preserve"> to</w:t>
      </w:r>
      <w:r w:rsidRPr="00847ECF">
        <w:rPr>
          <w:sz w:val="14"/>
        </w:rPr>
        <w:t xml:space="preserve"> the </w:t>
      </w:r>
      <w:r w:rsidRPr="00847ECF">
        <w:rPr>
          <w:rStyle w:val="StyleUnderline"/>
        </w:rPr>
        <w:t>Tiananmen Square</w:t>
      </w:r>
      <w:r w:rsidRPr="00847ECF">
        <w:rPr>
          <w:sz w:val="14"/>
        </w:rPr>
        <w:t xml:space="preserve"> protests, which were 25 years ago this Wednesday, June 4. That explains, in part, China’s world-leading investments in renewable energy such as wind and solar power. The Chinese also have an ambitious schedule for nuclear energy deployment, and some individual provinces have banned coal plants. Although China uses as much coal as the rest of the world combined, Chinese energy experts increasingly say the end is nigh — or rather, that China’s coal consumption will peak sooner than previously predicted. At the height of China’s economic boom, it was building roughly one coal-fired power plant every week. Simultaneously, </w:t>
      </w:r>
      <w:r w:rsidRPr="00847ECF">
        <w:rPr>
          <w:rStyle w:val="StyleUnderline"/>
        </w:rPr>
        <w:t>China is trying to move away from energy-intensive heavy manufacturing and embrace a more service-oriented economy</w:t>
      </w:r>
      <w:r w:rsidRPr="00847ECF">
        <w:rPr>
          <w:sz w:val="14"/>
        </w:rPr>
        <w:t>, which will require less energy — and produce fewer emissions — for each dollar of output. All that promises to have big implications for next year’s global climate change summit and for domestic U.S. politics. "</w:t>
      </w:r>
      <w:r w:rsidRPr="00847ECF">
        <w:rPr>
          <w:rStyle w:val="StyleUnderline"/>
        </w:rPr>
        <w:t>China cannot continue its current trends, either in terms of pollution or in terms of energy supply</w:t>
      </w:r>
      <w:r w:rsidRPr="00847ECF">
        <w:rPr>
          <w:sz w:val="14"/>
        </w:rPr>
        <w:t xml:space="preserve">," said Wang Tao, an energy and climate expert at the Carnegie-Tsinghua Center for Global Policy. </w:t>
      </w:r>
      <w:r w:rsidRPr="00847ECF">
        <w:rPr>
          <w:rStyle w:val="StyleUnderline"/>
        </w:rPr>
        <w:t xml:space="preserve">"The </w:t>
      </w:r>
      <w:r w:rsidRPr="00DD275D">
        <w:rPr>
          <w:rStyle w:val="StyleUnderline"/>
          <w:highlight w:val="cyan"/>
        </w:rPr>
        <w:t>government is just trying</w:t>
      </w:r>
      <w:r w:rsidRPr="00847ECF">
        <w:rPr>
          <w:rStyle w:val="StyleUnderline"/>
        </w:rPr>
        <w:t xml:space="preserve"> to </w:t>
      </w:r>
      <w:r w:rsidRPr="00DD275D">
        <w:rPr>
          <w:rStyle w:val="StyleUnderline"/>
          <w:highlight w:val="cyan"/>
        </w:rPr>
        <w:t>make this transition</w:t>
      </w:r>
      <w:r w:rsidRPr="00847ECF">
        <w:rPr>
          <w:rStyle w:val="StyleUnderline"/>
        </w:rPr>
        <w:t xml:space="preserve"> </w:t>
      </w:r>
      <w:r w:rsidRPr="00DD275D">
        <w:rPr>
          <w:rStyle w:val="StyleUnderline"/>
          <w:highlight w:val="cyan"/>
        </w:rPr>
        <w:t>as smooth a</w:t>
      </w:r>
      <w:r w:rsidRPr="00847ECF">
        <w:rPr>
          <w:rStyle w:val="StyleUnderline"/>
        </w:rPr>
        <w:t xml:space="preserve">nd soft </w:t>
      </w:r>
      <w:r w:rsidRPr="00DD275D">
        <w:rPr>
          <w:rStyle w:val="StyleUnderline"/>
          <w:highlight w:val="cyan"/>
        </w:rPr>
        <w:t>as possible</w:t>
      </w:r>
      <w:r w:rsidRPr="00847ECF">
        <w:rPr>
          <w:rStyle w:val="StyleUnderline"/>
        </w:rPr>
        <w:t>."</w:t>
      </w:r>
      <w:r>
        <w:rPr>
          <w:rStyle w:val="StyleUnderline"/>
        </w:rPr>
        <w:t xml:space="preserve"> </w:t>
      </w:r>
      <w:r w:rsidRPr="00847ECF">
        <w:rPr>
          <w:sz w:val="14"/>
        </w:rPr>
        <w:t xml:space="preserve">Climate watchers still digesting the Obama administration’s biggest step toward tackling greenhouse gas emissions — a plan to cut emissions from the power sector 30 percent by 2030 — got pie-eyed when news broke that China apparently would cap emissions too. Part of their enthusiasm came from the fact that the Chinese move, if fully carried out, could re-energize lagging efforts to create a global carbon-trading system. </w:t>
      </w:r>
      <w:r w:rsidRPr="00847ECF">
        <w:rPr>
          <w:rStyle w:val="StyleUnderline"/>
        </w:rPr>
        <w:t>China</w:t>
      </w:r>
      <w:r w:rsidRPr="00847ECF">
        <w:rPr>
          <w:sz w:val="14"/>
        </w:rPr>
        <w:t xml:space="preserve"> is already the world’s second-largest carbon-trading market, with seven local pilot programs. It </w:t>
      </w:r>
      <w:r w:rsidRPr="00847ECF">
        <w:rPr>
          <w:rStyle w:val="StyleUnderline"/>
        </w:rPr>
        <w:t>wants to turn</w:t>
      </w:r>
      <w:r w:rsidRPr="00847ECF">
        <w:rPr>
          <w:sz w:val="14"/>
        </w:rPr>
        <w:t xml:space="preserve"> those </w:t>
      </w:r>
      <w:r w:rsidRPr="00847ECF">
        <w:rPr>
          <w:rStyle w:val="StyleUnderline"/>
        </w:rPr>
        <w:t>regional</w:t>
      </w:r>
      <w:r w:rsidRPr="00847ECF">
        <w:rPr>
          <w:sz w:val="14"/>
        </w:rPr>
        <w:t xml:space="preserve">, sometimes troubled, </w:t>
      </w:r>
      <w:r w:rsidRPr="00847ECF">
        <w:rPr>
          <w:rStyle w:val="StyleUnderline"/>
        </w:rPr>
        <w:t>efforts into a national emissions-trading scheme</w:t>
      </w:r>
      <w:r w:rsidRPr="00847ECF">
        <w:rPr>
          <w:sz w:val="14"/>
        </w:rPr>
        <w:t xml:space="preserve"> similar to Europe’s and the one nixed by the U.S. Congress in 2010. </w:t>
      </w:r>
      <w:r w:rsidRPr="00847ECF">
        <w:rPr>
          <w:rStyle w:val="StyleUnderline"/>
        </w:rPr>
        <w:t>However, Chinese officials have been racking their brains on how to do so.</w:t>
      </w:r>
      <w:r>
        <w:rPr>
          <w:rStyle w:val="StyleUnderline"/>
        </w:rPr>
        <w:t xml:space="preserve"> </w:t>
      </w:r>
      <w:r w:rsidRPr="00847ECF">
        <w:rPr>
          <w:rStyle w:val="Emphasis"/>
        </w:rPr>
        <w:t xml:space="preserve">One problem facing </w:t>
      </w:r>
      <w:r w:rsidRPr="00DD275D">
        <w:rPr>
          <w:rStyle w:val="Emphasis"/>
          <w:highlight w:val="cyan"/>
        </w:rPr>
        <w:t>Chinese</w:t>
      </w:r>
      <w:r w:rsidRPr="00847ECF">
        <w:rPr>
          <w:rStyle w:val="Emphasis"/>
        </w:rPr>
        <w:t xml:space="preserve"> climate </w:t>
      </w:r>
      <w:r w:rsidRPr="00DD275D">
        <w:rPr>
          <w:rStyle w:val="Emphasis"/>
          <w:highlight w:val="cyan"/>
        </w:rPr>
        <w:t>programs</w:t>
      </w:r>
      <w:r w:rsidRPr="00847ECF">
        <w:rPr>
          <w:rStyle w:val="Emphasis"/>
        </w:rPr>
        <w:t xml:space="preserve">: They’re </w:t>
      </w:r>
      <w:r w:rsidRPr="00DD275D">
        <w:rPr>
          <w:rStyle w:val="Emphasis"/>
          <w:highlight w:val="cyan"/>
        </w:rPr>
        <w:t>meant to make dirty</w:t>
      </w:r>
      <w:r w:rsidRPr="00847ECF">
        <w:rPr>
          <w:rStyle w:val="Emphasis"/>
        </w:rPr>
        <w:t xml:space="preserve"> </w:t>
      </w:r>
      <w:r w:rsidRPr="00DD275D">
        <w:rPr>
          <w:rStyle w:val="Emphasis"/>
          <w:highlight w:val="cyan"/>
        </w:rPr>
        <w:t>energy</w:t>
      </w:r>
      <w:r w:rsidRPr="00847ECF">
        <w:rPr>
          <w:rStyle w:val="Emphasis"/>
        </w:rPr>
        <w:t xml:space="preserve"> more </w:t>
      </w:r>
      <w:r w:rsidRPr="00DD275D">
        <w:rPr>
          <w:rStyle w:val="Emphasis"/>
          <w:highlight w:val="cyan"/>
        </w:rPr>
        <w:t>expensive</w:t>
      </w:r>
      <w:r w:rsidRPr="00847ECF">
        <w:rPr>
          <w:rStyle w:val="Emphasis"/>
        </w:rPr>
        <w:t xml:space="preserve"> </w:t>
      </w:r>
      <w:r w:rsidRPr="00DD275D">
        <w:rPr>
          <w:rStyle w:val="Emphasis"/>
          <w:highlight w:val="cyan"/>
        </w:rPr>
        <w:t>and</w:t>
      </w:r>
      <w:r w:rsidRPr="00847ECF">
        <w:rPr>
          <w:rStyle w:val="Emphasis"/>
        </w:rPr>
        <w:t xml:space="preserve"> cleaner </w:t>
      </w:r>
      <w:r w:rsidRPr="00DD275D">
        <w:rPr>
          <w:rStyle w:val="Emphasis"/>
          <w:highlight w:val="cyan"/>
        </w:rPr>
        <w:t>alternatives</w:t>
      </w:r>
      <w:r w:rsidRPr="00847ECF">
        <w:rPr>
          <w:rStyle w:val="Emphasis"/>
        </w:rPr>
        <w:t xml:space="preserve"> </w:t>
      </w:r>
      <w:r w:rsidRPr="00DD275D">
        <w:rPr>
          <w:rStyle w:val="Emphasis"/>
          <w:highlight w:val="cyan"/>
        </w:rPr>
        <w:t>more attractive</w:t>
      </w:r>
      <w:r w:rsidRPr="00847ECF">
        <w:rPr>
          <w:rStyle w:val="Emphasis"/>
        </w:rPr>
        <w:t xml:space="preserve">. But </w:t>
      </w:r>
      <w:r w:rsidRPr="00DD275D">
        <w:rPr>
          <w:rStyle w:val="Emphasis"/>
          <w:highlight w:val="cyan"/>
        </w:rPr>
        <w:t>China’s</w:t>
      </w:r>
      <w:r w:rsidRPr="00847ECF">
        <w:rPr>
          <w:rStyle w:val="Emphasis"/>
        </w:rPr>
        <w:t xml:space="preserve"> </w:t>
      </w:r>
      <w:r w:rsidRPr="00DD275D">
        <w:rPr>
          <w:rStyle w:val="Emphasis"/>
          <w:highlight w:val="cyan"/>
        </w:rPr>
        <w:t>stranglehold</w:t>
      </w:r>
      <w:r w:rsidRPr="00847ECF">
        <w:rPr>
          <w:rStyle w:val="Emphasis"/>
        </w:rPr>
        <w:t xml:space="preserve"> </w:t>
      </w:r>
      <w:r w:rsidRPr="00DD275D">
        <w:rPr>
          <w:rStyle w:val="Emphasis"/>
          <w:highlight w:val="cyan"/>
        </w:rPr>
        <w:t>on</w:t>
      </w:r>
      <w:r w:rsidRPr="00847ECF">
        <w:rPr>
          <w:rStyle w:val="Emphasis"/>
        </w:rPr>
        <w:t xml:space="preserve"> </w:t>
      </w:r>
      <w:r w:rsidRPr="00DD275D">
        <w:rPr>
          <w:rStyle w:val="Emphasis"/>
          <w:highlight w:val="cyan"/>
        </w:rPr>
        <w:t>domestic</w:t>
      </w:r>
      <w:r w:rsidRPr="00847ECF">
        <w:rPr>
          <w:rStyle w:val="Emphasis"/>
        </w:rPr>
        <w:t xml:space="preserve"> energy </w:t>
      </w:r>
      <w:r w:rsidRPr="00DD275D">
        <w:rPr>
          <w:rStyle w:val="Emphasis"/>
          <w:highlight w:val="cyan"/>
        </w:rPr>
        <w:t>prices</w:t>
      </w:r>
      <w:r w:rsidRPr="00847ECF">
        <w:rPr>
          <w:rStyle w:val="Emphasis"/>
        </w:rPr>
        <w:t xml:space="preserve"> </w:t>
      </w:r>
      <w:r w:rsidRPr="00DD275D">
        <w:rPr>
          <w:rStyle w:val="Emphasis"/>
          <w:highlight w:val="cyan"/>
        </w:rPr>
        <w:t>means the programs</w:t>
      </w:r>
      <w:r w:rsidRPr="00847ECF">
        <w:rPr>
          <w:rStyle w:val="Emphasis"/>
        </w:rPr>
        <w:t xml:space="preserve"> </w:t>
      </w:r>
      <w:r w:rsidRPr="00DD275D">
        <w:rPr>
          <w:rStyle w:val="Emphasis"/>
          <w:highlight w:val="cyan"/>
        </w:rPr>
        <w:t>don’t work as well as they</w:t>
      </w:r>
      <w:r w:rsidRPr="00847ECF">
        <w:rPr>
          <w:rStyle w:val="Emphasis"/>
        </w:rPr>
        <w:t xml:space="preserve"> </w:t>
      </w:r>
      <w:r w:rsidRPr="00DD275D">
        <w:rPr>
          <w:rStyle w:val="Emphasis"/>
          <w:highlight w:val="cyan"/>
        </w:rPr>
        <w:t>could</w:t>
      </w:r>
      <w:r w:rsidRPr="00847ECF">
        <w:rPr>
          <w:rStyle w:val="Emphasis"/>
        </w:rPr>
        <w:t>.</w:t>
      </w:r>
      <w:r>
        <w:rPr>
          <w:rStyle w:val="Emphasis"/>
        </w:rPr>
        <w:t xml:space="preserve"> </w:t>
      </w:r>
      <w:r w:rsidRPr="00847ECF">
        <w:rPr>
          <w:sz w:val="14"/>
        </w:rPr>
        <w:t xml:space="preserve">If China does move toward a cap on carbon emissions, that could make it easier for international climate negotiators to reach some sort of agreement at next year’s U.N. climate summit in Paris. Energy analysts say that the Obama administration’s newly announced measures, which target the biggest single source of greenhouse gas emissions, would likely open the door to more action from other big emitters, including China. And even if formal steps by the Chinese government to cap emissions are years away from fruition, it will also make it harder for opponents of the president’s climate push to fight his environmental initiatives. Many Republicans have criticized the administration’s climate plans, especially the new rules to clean up the power sector, because in the absence of any similar action from big emitters such as China, they worry the new rules will poleax the American economy and provide few global environmental benefits. Sen. David Vitter (R-La.), a prominent voice on the Senate environment committee, criticized the new power plant rules Monday precisely because they aren’t binding on countries such as India and China. Likewise, Sen. Marco Rubio (R-Fla.), a prospective 2016 presidential candidate, has derided U.S. efforts to fight climate change on the grounds that China will continue its environmentally damaging growth path regardless of unilateral U.S. actions. The apparent trial balloon floated Tuesday could change that conversation, said Ailun Yang, a China climate researcher at the World Resources Institute, an environmental think tank. "If this happens, it would show that there is shared concern among the world’s biggest emitters that climate change should be taken more seriously. In general, the whole rhetoric around climate action has changed and is evolving." That’s a big if, </w:t>
      </w:r>
      <w:r w:rsidRPr="00847ECF">
        <w:rPr>
          <w:rStyle w:val="StyleUnderline"/>
        </w:rPr>
        <w:t>however</w:t>
      </w:r>
      <w:r w:rsidRPr="00847ECF">
        <w:rPr>
          <w:sz w:val="14"/>
        </w:rPr>
        <w:t xml:space="preserve">. As Tuesday wore on, </w:t>
      </w:r>
      <w:r w:rsidRPr="00847ECF">
        <w:rPr>
          <w:rStyle w:val="StyleUnderline"/>
        </w:rPr>
        <w:t>the difference between official Chinese government policy and what Chinese government advisors would like to see happen became clearer.</w:t>
      </w:r>
      <w:r>
        <w:rPr>
          <w:rStyle w:val="StyleUnderline"/>
        </w:rPr>
        <w:t xml:space="preserve"> </w:t>
      </w:r>
      <w:r w:rsidRPr="00847ECF">
        <w:rPr>
          <w:rStyle w:val="Emphasis"/>
        </w:rPr>
        <w:t xml:space="preserve">Still, </w:t>
      </w:r>
      <w:r w:rsidRPr="00DD275D">
        <w:rPr>
          <w:rStyle w:val="Emphasis"/>
          <w:highlight w:val="cyan"/>
        </w:rPr>
        <w:t>the</w:t>
      </w:r>
      <w:r w:rsidRPr="00847ECF">
        <w:rPr>
          <w:rStyle w:val="Emphasis"/>
        </w:rPr>
        <w:t xml:space="preserve"> </w:t>
      </w:r>
      <w:r w:rsidRPr="00DD275D">
        <w:rPr>
          <w:rStyle w:val="Emphasis"/>
        </w:rPr>
        <w:t>mere</w:t>
      </w:r>
      <w:r w:rsidRPr="00847ECF">
        <w:rPr>
          <w:rStyle w:val="Emphasis"/>
        </w:rPr>
        <w:t xml:space="preserve"> </w:t>
      </w:r>
      <w:r w:rsidRPr="00DD275D">
        <w:rPr>
          <w:rStyle w:val="Emphasis"/>
          <w:highlight w:val="cyan"/>
        </w:rPr>
        <w:t>internal</w:t>
      </w:r>
      <w:r w:rsidRPr="00847ECF">
        <w:rPr>
          <w:rStyle w:val="Emphasis"/>
        </w:rPr>
        <w:t xml:space="preserve"> </w:t>
      </w:r>
      <w:r w:rsidRPr="00DD275D">
        <w:rPr>
          <w:rStyle w:val="Emphasis"/>
          <w:highlight w:val="cyan"/>
        </w:rPr>
        <w:t>suggestion</w:t>
      </w:r>
      <w:r w:rsidRPr="00847ECF">
        <w:rPr>
          <w:rStyle w:val="Emphasis"/>
        </w:rPr>
        <w:t xml:space="preserve"> </w:t>
      </w:r>
      <w:r w:rsidRPr="00DD275D">
        <w:rPr>
          <w:rStyle w:val="Emphasis"/>
          <w:highlight w:val="cyan"/>
        </w:rPr>
        <w:t>that</w:t>
      </w:r>
      <w:r w:rsidRPr="00847ECF">
        <w:rPr>
          <w:rStyle w:val="Emphasis"/>
        </w:rPr>
        <w:t xml:space="preserve"> Ch</w:t>
      </w:r>
      <w:r w:rsidRPr="00DD275D">
        <w:rPr>
          <w:rStyle w:val="Emphasis"/>
          <w:highlight w:val="cyan"/>
        </w:rPr>
        <w:t>in</w:t>
      </w:r>
      <w:r w:rsidRPr="00847ECF">
        <w:rPr>
          <w:rStyle w:val="Emphasis"/>
        </w:rPr>
        <w:t xml:space="preserve">a </w:t>
      </w:r>
      <w:r w:rsidRPr="00DD275D">
        <w:rPr>
          <w:rStyle w:val="Emphasis"/>
          <w:highlight w:val="cyan"/>
        </w:rPr>
        <w:t>should</w:t>
      </w:r>
      <w:r w:rsidRPr="00847ECF">
        <w:rPr>
          <w:rStyle w:val="Emphasis"/>
        </w:rPr>
        <w:t xml:space="preserve"> embrace </w:t>
      </w:r>
      <w:r w:rsidRPr="00DD275D">
        <w:rPr>
          <w:rStyle w:val="Emphasis"/>
          <w:highlight w:val="cyan"/>
        </w:rPr>
        <w:t>firm</w:t>
      </w:r>
      <w:r w:rsidRPr="00847ECF">
        <w:rPr>
          <w:rStyle w:val="Emphasis"/>
        </w:rPr>
        <w:t xml:space="preserve"> climate </w:t>
      </w:r>
      <w:r w:rsidRPr="00DD275D">
        <w:rPr>
          <w:rStyle w:val="Emphasis"/>
          <w:highlight w:val="cyan"/>
        </w:rPr>
        <w:t>targets</w:t>
      </w:r>
      <w:r w:rsidRPr="00847ECF">
        <w:rPr>
          <w:rStyle w:val="Emphasis"/>
        </w:rPr>
        <w:t xml:space="preserve"> </w:t>
      </w:r>
      <w:r w:rsidRPr="00DD275D">
        <w:rPr>
          <w:rStyle w:val="Emphasis"/>
          <w:highlight w:val="cyan"/>
        </w:rPr>
        <w:t>reflects</w:t>
      </w:r>
      <w:r w:rsidRPr="00847ECF">
        <w:rPr>
          <w:rStyle w:val="Emphasis"/>
        </w:rPr>
        <w:t xml:space="preserve"> a </w:t>
      </w:r>
      <w:r w:rsidRPr="00DD275D">
        <w:rPr>
          <w:rStyle w:val="Emphasis"/>
          <w:highlight w:val="cyan"/>
        </w:rPr>
        <w:t>fundamental</w:t>
      </w:r>
      <w:r w:rsidRPr="00847ECF">
        <w:rPr>
          <w:rStyle w:val="Emphasis"/>
        </w:rPr>
        <w:t xml:space="preserve"> </w:t>
      </w:r>
      <w:r w:rsidRPr="00DD275D">
        <w:rPr>
          <w:rStyle w:val="Emphasis"/>
          <w:highlight w:val="cyan"/>
        </w:rPr>
        <w:t>shift</w:t>
      </w:r>
      <w:r w:rsidRPr="00847ECF">
        <w:rPr>
          <w:rStyle w:val="Emphasis"/>
        </w:rPr>
        <w:t>, Yang said.</w:t>
      </w:r>
      <w:r w:rsidRPr="00847ECF">
        <w:rPr>
          <w:sz w:val="14"/>
        </w:rPr>
        <w:t xml:space="preserve"> "</w:t>
      </w:r>
      <w:r w:rsidRPr="00847ECF">
        <w:rPr>
          <w:rStyle w:val="StyleUnderline"/>
        </w:rPr>
        <w:t>Right now, it’s both technically possible and politically acceptable for China to be talking about an absolute cap</w:t>
      </w:r>
      <w:r w:rsidRPr="00847ECF">
        <w:rPr>
          <w:sz w:val="14"/>
        </w:rPr>
        <w:t xml:space="preserve"> [on emissions]; and that’s a very important step forward," she said. He Jiankun– chairman of China’s Advisory Committee on Climate Change — got an earful about the new Environmental Protection Agency rules during a visit to Washington in May. What was especially intriguing about his comments at the conference in Beijing, aside from the timing, is that an absolute cap on pollution would be something of a departure for China. </w:t>
      </w:r>
      <w:r w:rsidRPr="00DD275D">
        <w:rPr>
          <w:rStyle w:val="StyleUnderline"/>
          <w:highlight w:val="cyan"/>
        </w:rPr>
        <w:t>Beijing’s</w:t>
      </w:r>
      <w:r w:rsidRPr="00847ECF">
        <w:rPr>
          <w:rStyle w:val="StyleUnderline"/>
        </w:rPr>
        <w:t xml:space="preserve"> formal environmental </w:t>
      </w:r>
      <w:r w:rsidRPr="00DD275D">
        <w:rPr>
          <w:rStyle w:val="StyleUnderline"/>
          <w:highlight w:val="cyan"/>
        </w:rPr>
        <w:t>goals are</w:t>
      </w:r>
      <w:r w:rsidRPr="00847ECF">
        <w:rPr>
          <w:rStyle w:val="StyleUnderline"/>
        </w:rPr>
        <w:t xml:space="preserve"> </w:t>
      </w:r>
      <w:r w:rsidRPr="00DD275D">
        <w:rPr>
          <w:rStyle w:val="StyleUnderline"/>
          <w:highlight w:val="cyan"/>
        </w:rPr>
        <w:t>designed</w:t>
      </w:r>
      <w:r w:rsidRPr="00847ECF">
        <w:rPr>
          <w:rStyle w:val="StyleUnderline"/>
        </w:rPr>
        <w:t xml:space="preserve"> </w:t>
      </w:r>
      <w:r w:rsidRPr="00DD275D">
        <w:rPr>
          <w:rStyle w:val="StyleUnderline"/>
          <w:highlight w:val="cyan"/>
        </w:rPr>
        <w:t>to make the</w:t>
      </w:r>
      <w:r w:rsidRPr="00847ECF">
        <w:rPr>
          <w:rStyle w:val="StyleUnderline"/>
        </w:rPr>
        <w:t xml:space="preserve"> </w:t>
      </w:r>
      <w:r w:rsidRPr="00DD275D">
        <w:rPr>
          <w:rStyle w:val="StyleUnderline"/>
          <w:highlight w:val="cyan"/>
        </w:rPr>
        <w:t>economy</w:t>
      </w:r>
      <w:r w:rsidRPr="00847ECF">
        <w:rPr>
          <w:rStyle w:val="StyleUnderline"/>
        </w:rPr>
        <w:t xml:space="preserve"> relatively </w:t>
      </w:r>
      <w:r w:rsidRPr="00DD275D">
        <w:rPr>
          <w:rStyle w:val="StyleUnderline"/>
          <w:highlight w:val="cyan"/>
        </w:rPr>
        <w:t>cleaner</w:t>
      </w:r>
      <w:r w:rsidRPr="00847ECF">
        <w:rPr>
          <w:rStyle w:val="StyleUnderline"/>
        </w:rPr>
        <w:t xml:space="preserve"> but allow overall greenhouse gas emissions to keep rising as the economy keeps growing</w:t>
      </w:r>
      <w:r w:rsidRPr="00847ECF">
        <w:rPr>
          <w:sz w:val="14"/>
        </w:rPr>
        <w:t xml:space="preserve">. </w:t>
      </w:r>
      <w:r w:rsidRPr="00847ECF">
        <w:rPr>
          <w:rStyle w:val="StyleUnderline"/>
        </w:rPr>
        <w:t xml:space="preserve">The </w:t>
      </w:r>
      <w:r w:rsidRPr="00DD275D">
        <w:rPr>
          <w:rStyle w:val="StyleUnderline"/>
          <w:highlight w:val="cyan"/>
        </w:rPr>
        <w:t>latest</w:t>
      </w:r>
      <w:r w:rsidRPr="00847ECF">
        <w:rPr>
          <w:rStyle w:val="StyleUnderline"/>
        </w:rPr>
        <w:t xml:space="preserve"> official </w:t>
      </w:r>
      <w:r w:rsidRPr="00DD275D">
        <w:rPr>
          <w:rStyle w:val="StyleUnderline"/>
          <w:highlight w:val="cyan"/>
        </w:rPr>
        <w:t>targets</w:t>
      </w:r>
      <w:r w:rsidRPr="00847ECF">
        <w:rPr>
          <w:rStyle w:val="StyleUnderline"/>
        </w:rPr>
        <w:t xml:space="preserve">, </w:t>
      </w:r>
      <w:r w:rsidRPr="00DD275D">
        <w:rPr>
          <w:rStyle w:val="StyleUnderline"/>
          <w:highlight w:val="cyan"/>
        </w:rPr>
        <w:t>for instance</w:t>
      </w:r>
      <w:r w:rsidRPr="00847ECF">
        <w:rPr>
          <w:rStyle w:val="StyleUnderline"/>
        </w:rPr>
        <w:t xml:space="preserve">, </w:t>
      </w:r>
      <w:r w:rsidRPr="00DD275D">
        <w:rPr>
          <w:rStyle w:val="StyleUnderline"/>
          <w:highlight w:val="cyan"/>
        </w:rPr>
        <w:t>are meant to cut</w:t>
      </w:r>
      <w:r w:rsidRPr="00847ECF">
        <w:rPr>
          <w:rStyle w:val="StyleUnderline"/>
        </w:rPr>
        <w:t xml:space="preserve"> carbon </w:t>
      </w:r>
      <w:r w:rsidRPr="00DD275D">
        <w:rPr>
          <w:rStyle w:val="StyleUnderline"/>
          <w:highlight w:val="cyan"/>
        </w:rPr>
        <w:t>emissions</w:t>
      </w:r>
      <w:r w:rsidRPr="00847ECF">
        <w:rPr>
          <w:rStyle w:val="StyleUnderline"/>
        </w:rPr>
        <w:t xml:space="preserve"> </w:t>
      </w:r>
      <w:r w:rsidRPr="00DD275D">
        <w:rPr>
          <w:rStyle w:val="StyleUnderline"/>
          <w:highlight w:val="cyan"/>
        </w:rPr>
        <w:t>per unit of GDP</w:t>
      </w:r>
      <w:r w:rsidRPr="00847ECF">
        <w:rPr>
          <w:rStyle w:val="StyleUnderline"/>
        </w:rPr>
        <w:t xml:space="preserve"> by 2015, </w:t>
      </w:r>
      <w:r w:rsidRPr="00DD275D">
        <w:rPr>
          <w:rStyle w:val="StyleUnderline"/>
          <w:highlight w:val="cyan"/>
        </w:rPr>
        <w:t>rather than cutting carbon</w:t>
      </w:r>
      <w:r w:rsidRPr="00847ECF">
        <w:rPr>
          <w:rStyle w:val="StyleUnderline"/>
        </w:rPr>
        <w:t xml:space="preserve"> </w:t>
      </w:r>
      <w:r w:rsidRPr="00DD275D">
        <w:rPr>
          <w:rStyle w:val="StyleUnderline"/>
          <w:highlight w:val="cyan"/>
        </w:rPr>
        <w:t>emissions</w:t>
      </w:r>
      <w:r w:rsidRPr="00847ECF">
        <w:rPr>
          <w:rStyle w:val="StyleUnderline"/>
        </w:rPr>
        <w:t xml:space="preserve"> </w:t>
      </w:r>
      <w:r w:rsidRPr="00DD275D">
        <w:rPr>
          <w:rStyle w:val="StyleUnderline"/>
          <w:highlight w:val="cyan"/>
        </w:rPr>
        <w:t>outright</w:t>
      </w:r>
      <w:r w:rsidRPr="00847ECF">
        <w:rPr>
          <w:rStyle w:val="StyleUnderline"/>
        </w:rPr>
        <w:t xml:space="preserve">. </w:t>
      </w:r>
      <w:r w:rsidRPr="00DD275D">
        <w:rPr>
          <w:rStyle w:val="StyleUnderline"/>
          <w:highlight w:val="cyan"/>
        </w:rPr>
        <w:t>China is struggling to meet even those lower targets</w:t>
      </w:r>
      <w:r w:rsidRPr="00847ECF">
        <w:rPr>
          <w:rStyle w:val="StyleUnderline"/>
        </w:rPr>
        <w:t xml:space="preserve">. </w:t>
      </w:r>
      <w:r w:rsidRPr="00DD275D">
        <w:rPr>
          <w:rStyle w:val="StyleUnderline"/>
          <w:highlight w:val="cyan"/>
        </w:rPr>
        <w:t>Meeting these potentially</w:t>
      </w:r>
      <w:r w:rsidRPr="00847ECF">
        <w:rPr>
          <w:rStyle w:val="StyleUnderline"/>
        </w:rPr>
        <w:t xml:space="preserve"> </w:t>
      </w:r>
      <w:r w:rsidRPr="00DD275D">
        <w:rPr>
          <w:rStyle w:val="StyleUnderline"/>
          <w:highlight w:val="cyan"/>
        </w:rPr>
        <w:t>more ambitious ones will be</w:t>
      </w:r>
      <w:r w:rsidRPr="00DD275D">
        <w:rPr>
          <w:rStyle w:val="StyleUnderline"/>
        </w:rPr>
        <w:t xml:space="preserve"> even</w:t>
      </w:r>
      <w:r w:rsidRPr="00847ECF">
        <w:rPr>
          <w:rStyle w:val="StyleUnderline"/>
        </w:rPr>
        <w:t xml:space="preserve"> harder.</w:t>
      </w:r>
    </w:p>
    <w:p w14:paraId="026E3BE1" w14:textId="77777777" w:rsidR="00B040D8" w:rsidRDefault="00B040D8" w:rsidP="00B040D8">
      <w:pPr>
        <w:pStyle w:val="Heading4"/>
      </w:pPr>
      <w:r>
        <w:t>Without chinese emissions reductions solving warming becomes impossible – disincentivizes other emissions reducing efforts by other large states</w:t>
      </w:r>
    </w:p>
    <w:p w14:paraId="59FBE980" w14:textId="77777777" w:rsidR="00B040D8" w:rsidRDefault="00B040D8" w:rsidP="00B040D8">
      <w:r>
        <w:t xml:space="preserve">Emily </w:t>
      </w:r>
      <w:r w:rsidRPr="00DF396D">
        <w:rPr>
          <w:rStyle w:val="Style13ptBold"/>
        </w:rPr>
        <w:t>Atkins 14</w:t>
      </w:r>
      <w:r w:rsidRPr="00DF396D">
        <w:t>, Degree in political science from the State University of New York at New Paltz and political reporter for ThinkProgress. Previously, she was a deputy editor for Climate Progress, and a reporter for the legal newswire Law360. Her work has appeared in The New Republic, The Daily Beast, The New York Observer, and</w:t>
      </w:r>
      <w:r>
        <w:t xml:space="preserve"> on WAMC Northeast Public Radio, “Stopping Climate Change ‘Almost Impossible’ If China Can’t Quit Coal, Report Says”, 5/12/14, </w:t>
      </w:r>
      <w:r>
        <w:rPr>
          <w:i/>
        </w:rPr>
        <w:t xml:space="preserve">Think Progress, </w:t>
      </w:r>
      <w:r>
        <w:t xml:space="preserve">accessed 7/4/16, </w:t>
      </w:r>
      <w:hyperlink r:id="rId12" w:history="1">
        <w:r w:rsidRPr="004C63AA">
          <w:rPr>
            <w:rStyle w:val="Hyperlink"/>
          </w:rPr>
          <w:t>http://thinkprogress.org/climate/2014/05/12/3436673/coal-dependent-china/</w:t>
        </w:r>
      </w:hyperlink>
    </w:p>
    <w:p w14:paraId="3039A746" w14:textId="77777777" w:rsidR="00B040D8" w:rsidRDefault="00B040D8" w:rsidP="00B040D8">
      <w:pPr>
        <w:rPr>
          <w:sz w:val="16"/>
        </w:rPr>
      </w:pPr>
      <w:r w:rsidRPr="00F609AB">
        <w:rPr>
          <w:rStyle w:val="StyleUnderline"/>
          <w:highlight w:val="cyan"/>
        </w:rPr>
        <w:t>If China</w:t>
      </w:r>
      <w:r w:rsidRPr="00DF396D">
        <w:rPr>
          <w:rStyle w:val="StyleUnderline"/>
        </w:rPr>
        <w:t xml:space="preserve"> </w:t>
      </w:r>
      <w:r w:rsidRPr="00F609AB">
        <w:rPr>
          <w:rStyle w:val="StyleUnderline"/>
          <w:highlight w:val="cyan"/>
        </w:rPr>
        <w:t>doesn’t</w:t>
      </w:r>
      <w:r w:rsidRPr="00DF396D">
        <w:rPr>
          <w:rStyle w:val="StyleUnderline"/>
        </w:rPr>
        <w:t xml:space="preserve"> begin to </w:t>
      </w:r>
      <w:r w:rsidRPr="00F609AB">
        <w:rPr>
          <w:rStyle w:val="StyleUnderline"/>
          <w:highlight w:val="cyan"/>
        </w:rPr>
        <w:t>limit</w:t>
      </w:r>
      <w:r w:rsidRPr="00DF396D">
        <w:rPr>
          <w:rStyle w:val="StyleUnderline"/>
        </w:rPr>
        <w:t xml:space="preserve"> its </w:t>
      </w:r>
      <w:r w:rsidRPr="00F609AB">
        <w:rPr>
          <w:rStyle w:val="StyleUnderline"/>
          <w:highlight w:val="cyan"/>
        </w:rPr>
        <w:t>coal</w:t>
      </w:r>
      <w:r w:rsidRPr="00DF396D">
        <w:rPr>
          <w:rStyle w:val="StyleUnderline"/>
        </w:rPr>
        <w:t xml:space="preserve"> </w:t>
      </w:r>
      <w:r w:rsidRPr="00F609AB">
        <w:rPr>
          <w:rStyle w:val="StyleUnderline"/>
          <w:highlight w:val="cyan"/>
        </w:rPr>
        <w:t>consumption</w:t>
      </w:r>
      <w:r w:rsidRPr="00DF396D">
        <w:rPr>
          <w:rStyle w:val="StyleUnderline"/>
        </w:rPr>
        <w:t xml:space="preserve"> by 2030, </w:t>
      </w:r>
      <w:r w:rsidRPr="00F609AB">
        <w:rPr>
          <w:rStyle w:val="StyleUnderline"/>
          <w:highlight w:val="cyan"/>
        </w:rPr>
        <w:t>it will be “</w:t>
      </w:r>
      <w:r w:rsidRPr="00DF396D">
        <w:rPr>
          <w:rStyle w:val="StyleUnderline"/>
        </w:rPr>
        <w:t xml:space="preserve">almost </w:t>
      </w:r>
      <w:r w:rsidRPr="00F609AB">
        <w:rPr>
          <w:rStyle w:val="StyleUnderline"/>
          <w:highlight w:val="cyan"/>
        </w:rPr>
        <w:t>impossible</w:t>
      </w:r>
      <w:r w:rsidRPr="00DF396D">
        <w:rPr>
          <w:rStyle w:val="StyleUnderline"/>
        </w:rPr>
        <w:t xml:space="preserve">” </w:t>
      </w:r>
      <w:r w:rsidRPr="00F609AB">
        <w:rPr>
          <w:rStyle w:val="StyleUnderline"/>
          <w:highlight w:val="cyan"/>
        </w:rPr>
        <w:t>for the world</w:t>
      </w:r>
      <w:r w:rsidRPr="00DF396D">
        <w:rPr>
          <w:rStyle w:val="StyleUnderline"/>
        </w:rPr>
        <w:t xml:space="preserve"> </w:t>
      </w:r>
      <w:r w:rsidRPr="00F609AB">
        <w:rPr>
          <w:rStyle w:val="StyleUnderline"/>
          <w:highlight w:val="cyan"/>
        </w:rPr>
        <w:t>avoid</w:t>
      </w:r>
      <w:r w:rsidRPr="00DF396D">
        <w:rPr>
          <w:rStyle w:val="StyleUnderline"/>
        </w:rPr>
        <w:t xml:space="preserve"> a </w:t>
      </w:r>
      <w:r w:rsidRPr="00F609AB">
        <w:rPr>
          <w:rStyle w:val="StyleUnderline"/>
          <w:highlight w:val="cyan"/>
        </w:rPr>
        <w:t>situation where</w:t>
      </w:r>
      <w:r w:rsidRPr="00DF396D">
        <w:rPr>
          <w:rStyle w:val="StyleUnderline"/>
        </w:rPr>
        <w:t xml:space="preserve"> global </w:t>
      </w:r>
      <w:r w:rsidRPr="00F609AB">
        <w:rPr>
          <w:rStyle w:val="StyleUnderline"/>
          <w:highlight w:val="cyan"/>
        </w:rPr>
        <w:t>warming stays below</w:t>
      </w:r>
      <w:r w:rsidRPr="00DF396D">
        <w:rPr>
          <w:rStyle w:val="StyleUnderline"/>
        </w:rPr>
        <w:t xml:space="preserve"> </w:t>
      </w:r>
      <w:r w:rsidRPr="00F609AB">
        <w:rPr>
          <w:rStyle w:val="StyleUnderline"/>
          <w:highlight w:val="cyan"/>
        </w:rPr>
        <w:t>2°C</w:t>
      </w:r>
      <w:r w:rsidRPr="00DF396D">
        <w:rPr>
          <w:sz w:val="16"/>
        </w:rPr>
        <w:t xml:space="preserve">, a new study released Monday found. The </w:t>
      </w:r>
      <w:r w:rsidRPr="00F609AB">
        <w:rPr>
          <w:rStyle w:val="StyleUnderline"/>
          <w:highlight w:val="cyan"/>
        </w:rPr>
        <w:t>study</w:t>
      </w:r>
      <w:r w:rsidRPr="00DF396D">
        <w:rPr>
          <w:rStyle w:val="StyleUnderline"/>
        </w:rPr>
        <w:t>, led by the U.K.’s Center for Climate Change Economics and Policy and the Grantham Research Institute on Climate Change and the Environment</w:t>
      </w:r>
      <w:r w:rsidRPr="00DF396D">
        <w:rPr>
          <w:sz w:val="16"/>
        </w:rPr>
        <w:t xml:space="preserve">, </w:t>
      </w:r>
      <w:r w:rsidRPr="00F609AB">
        <w:rPr>
          <w:rStyle w:val="StyleUnderline"/>
          <w:highlight w:val="cyan"/>
        </w:rPr>
        <w:t>recommends</w:t>
      </w:r>
      <w:r w:rsidRPr="00DF396D">
        <w:rPr>
          <w:rStyle w:val="StyleUnderline"/>
        </w:rPr>
        <w:t xml:space="preserve"> </w:t>
      </w:r>
      <w:r w:rsidRPr="00F609AB">
        <w:rPr>
          <w:rStyle w:val="StyleUnderline"/>
          <w:highlight w:val="cyan"/>
        </w:rPr>
        <w:t>China</w:t>
      </w:r>
      <w:r w:rsidRPr="00DF396D">
        <w:rPr>
          <w:rStyle w:val="StyleUnderline"/>
        </w:rPr>
        <w:t xml:space="preserve"> </w:t>
      </w:r>
      <w:r w:rsidRPr="00F609AB">
        <w:rPr>
          <w:rStyle w:val="StyleUnderline"/>
          <w:highlight w:val="cyan"/>
        </w:rPr>
        <w:t>put a cap on</w:t>
      </w:r>
      <w:r w:rsidRPr="00DF396D">
        <w:rPr>
          <w:rStyle w:val="StyleUnderline"/>
        </w:rPr>
        <w:t xml:space="preserve"> greenhouse gas </w:t>
      </w:r>
      <w:r w:rsidRPr="00F609AB">
        <w:rPr>
          <w:rStyle w:val="StyleUnderline"/>
          <w:highlight w:val="cyan"/>
        </w:rPr>
        <w:t>emissions</w:t>
      </w:r>
      <w:r w:rsidRPr="00DF396D">
        <w:rPr>
          <w:rStyle w:val="StyleUnderline"/>
        </w:rPr>
        <w:t xml:space="preserve"> </w:t>
      </w:r>
      <w:r w:rsidRPr="00F609AB">
        <w:rPr>
          <w:rStyle w:val="StyleUnderline"/>
          <w:highlight w:val="cyan"/>
        </w:rPr>
        <w:t>from coal</w:t>
      </w:r>
      <w:r w:rsidRPr="00DF396D">
        <w:rPr>
          <w:rStyle w:val="StyleUnderline"/>
        </w:rPr>
        <w:t xml:space="preserve"> by 2020</w:t>
      </w:r>
      <w:r w:rsidRPr="00DF396D">
        <w:rPr>
          <w:sz w:val="16"/>
        </w:rPr>
        <w:t xml:space="preserve">, </w:t>
      </w:r>
      <w:r w:rsidRPr="00F609AB">
        <w:rPr>
          <w:rStyle w:val="StyleUnderline"/>
          <w:highlight w:val="cyan"/>
        </w:rPr>
        <w:t>and</w:t>
      </w:r>
      <w:r w:rsidRPr="00DF396D">
        <w:rPr>
          <w:rStyle w:val="StyleUnderline"/>
        </w:rPr>
        <w:t xml:space="preserve"> then swiftly </w:t>
      </w:r>
      <w:r w:rsidRPr="00F609AB">
        <w:rPr>
          <w:rStyle w:val="StyleUnderline"/>
          <w:highlight w:val="cyan"/>
        </w:rPr>
        <w:t>reduce</w:t>
      </w:r>
      <w:r w:rsidRPr="00DF396D">
        <w:rPr>
          <w:rStyle w:val="StyleUnderline"/>
        </w:rPr>
        <w:t xml:space="preserve"> its </w:t>
      </w:r>
      <w:r w:rsidRPr="00F609AB">
        <w:rPr>
          <w:rStyle w:val="StyleUnderline"/>
          <w:highlight w:val="cyan"/>
        </w:rPr>
        <w:t>dependency</w:t>
      </w:r>
      <w:r w:rsidRPr="00DF396D">
        <w:rPr>
          <w:rStyle w:val="StyleUnderline"/>
        </w:rPr>
        <w:t xml:space="preserve"> </w:t>
      </w:r>
      <w:r w:rsidRPr="00F609AB">
        <w:rPr>
          <w:rStyle w:val="StyleUnderline"/>
          <w:highlight w:val="cyan"/>
        </w:rPr>
        <w:t>on</w:t>
      </w:r>
      <w:r w:rsidRPr="00DF396D">
        <w:rPr>
          <w:rStyle w:val="StyleUnderline"/>
        </w:rPr>
        <w:t xml:space="preserve"> </w:t>
      </w:r>
      <w:r w:rsidRPr="00F609AB">
        <w:rPr>
          <w:rStyle w:val="StyleUnderline"/>
          <w:highlight w:val="cyan"/>
        </w:rPr>
        <w:t>the</w:t>
      </w:r>
      <w:r w:rsidRPr="00DF396D">
        <w:rPr>
          <w:rStyle w:val="StyleUnderline"/>
        </w:rPr>
        <w:t xml:space="preserve"> fossil </w:t>
      </w:r>
      <w:r w:rsidRPr="00F609AB">
        <w:rPr>
          <w:rStyle w:val="StyleUnderline"/>
          <w:highlight w:val="cyan"/>
        </w:rPr>
        <w:t>fuel</w:t>
      </w:r>
      <w:r w:rsidRPr="00DF396D">
        <w:rPr>
          <w:sz w:val="16"/>
        </w:rPr>
        <w:t>. The reductions would not only increase public health and wellness and decrease climate change, but could also “have a major positive effect on the global dynamics of climate cooperation,” the report said. “</w:t>
      </w:r>
      <w:r w:rsidRPr="00F609AB">
        <w:rPr>
          <w:rStyle w:val="Emphasis"/>
          <w:highlight w:val="cyan"/>
        </w:rPr>
        <w:t>The actions China</w:t>
      </w:r>
      <w:r w:rsidRPr="00DF396D">
        <w:rPr>
          <w:rStyle w:val="Emphasis"/>
        </w:rPr>
        <w:t xml:space="preserve"> </w:t>
      </w:r>
      <w:r w:rsidRPr="00F609AB">
        <w:rPr>
          <w:rStyle w:val="Emphasis"/>
          <w:highlight w:val="cyan"/>
        </w:rPr>
        <w:t>takes</w:t>
      </w:r>
      <w:r w:rsidRPr="00DF396D">
        <w:rPr>
          <w:rStyle w:val="Emphasis"/>
        </w:rPr>
        <w:t xml:space="preserve"> in the next decade </w:t>
      </w:r>
      <w:r w:rsidRPr="00F609AB">
        <w:rPr>
          <w:rStyle w:val="Emphasis"/>
          <w:highlight w:val="cyan"/>
        </w:rPr>
        <w:t>will be critical</w:t>
      </w:r>
      <w:r w:rsidRPr="00DF396D">
        <w:rPr>
          <w:rStyle w:val="Emphasis"/>
        </w:rPr>
        <w:t xml:space="preserve"> </w:t>
      </w:r>
      <w:r w:rsidRPr="00F609AB">
        <w:rPr>
          <w:rStyle w:val="Emphasis"/>
          <w:highlight w:val="cyan"/>
        </w:rPr>
        <w:t xml:space="preserve">for the </w:t>
      </w:r>
      <w:r w:rsidRPr="00F609AB">
        <w:rPr>
          <w:rStyle w:val="Emphasis"/>
        </w:rPr>
        <w:t>future</w:t>
      </w:r>
      <w:r w:rsidRPr="00DF396D">
        <w:rPr>
          <w:rStyle w:val="Emphasis"/>
        </w:rPr>
        <w:t xml:space="preserve"> of China and the </w:t>
      </w:r>
      <w:r w:rsidRPr="00F609AB">
        <w:rPr>
          <w:rStyle w:val="Emphasis"/>
          <w:highlight w:val="cyan"/>
        </w:rPr>
        <w:t>world</w:t>
      </w:r>
      <w:r w:rsidRPr="00DF396D">
        <w:rPr>
          <w:sz w:val="16"/>
        </w:rPr>
        <w:t xml:space="preserve">,” the study said. </w:t>
      </w:r>
      <w:r w:rsidRPr="00DF396D">
        <w:rPr>
          <w:rStyle w:val="Emphasis"/>
        </w:rPr>
        <w:t>“</w:t>
      </w:r>
      <w:r w:rsidRPr="00F609AB">
        <w:rPr>
          <w:rStyle w:val="Emphasis"/>
          <w:highlight w:val="cyan"/>
        </w:rPr>
        <w:t>Whether China</w:t>
      </w:r>
      <w:r w:rsidRPr="00DF396D">
        <w:rPr>
          <w:rStyle w:val="Emphasis"/>
        </w:rPr>
        <w:t xml:space="preserve"> </w:t>
      </w:r>
      <w:r w:rsidRPr="00F609AB">
        <w:rPr>
          <w:rStyle w:val="Emphasis"/>
          <w:highlight w:val="cyan"/>
        </w:rPr>
        <w:t>moves</w:t>
      </w:r>
      <w:r w:rsidRPr="00DF396D">
        <w:rPr>
          <w:rStyle w:val="Emphasis"/>
        </w:rPr>
        <w:t xml:space="preserve"> </w:t>
      </w:r>
      <w:r w:rsidRPr="00F609AB">
        <w:rPr>
          <w:rStyle w:val="Emphasis"/>
          <w:highlight w:val="cyan"/>
        </w:rPr>
        <w:t>onto</w:t>
      </w:r>
      <w:r w:rsidRPr="00DF396D">
        <w:rPr>
          <w:rStyle w:val="Emphasis"/>
        </w:rPr>
        <w:t xml:space="preserve"> an innovative, </w:t>
      </w:r>
      <w:r w:rsidRPr="00F609AB">
        <w:rPr>
          <w:rStyle w:val="Emphasis"/>
          <w:highlight w:val="cyan"/>
        </w:rPr>
        <w:t>sustainable</w:t>
      </w:r>
      <w:r w:rsidRPr="00DF396D">
        <w:rPr>
          <w:rStyle w:val="Emphasis"/>
        </w:rPr>
        <w:t xml:space="preserve"> and low-carbon growth </w:t>
      </w:r>
      <w:r w:rsidRPr="00F609AB">
        <w:rPr>
          <w:rStyle w:val="Emphasis"/>
          <w:highlight w:val="cyan"/>
        </w:rPr>
        <w:t>path</w:t>
      </w:r>
      <w:r w:rsidRPr="00DF396D">
        <w:rPr>
          <w:rStyle w:val="Emphasis"/>
        </w:rPr>
        <w:t xml:space="preserve"> this decade </w:t>
      </w:r>
      <w:r w:rsidRPr="00F609AB">
        <w:rPr>
          <w:rStyle w:val="Emphasis"/>
          <w:highlight w:val="cyan"/>
        </w:rPr>
        <w:t>will</w:t>
      </w:r>
      <w:r w:rsidRPr="00DF396D">
        <w:rPr>
          <w:rStyle w:val="Emphasis"/>
        </w:rPr>
        <w:t xml:space="preserve"> more or less </w:t>
      </w:r>
      <w:r w:rsidRPr="00F609AB">
        <w:rPr>
          <w:rStyle w:val="Emphasis"/>
          <w:highlight w:val="cyan"/>
        </w:rPr>
        <w:t>determine</w:t>
      </w:r>
      <w:r w:rsidRPr="00DF396D">
        <w:rPr>
          <w:rStyle w:val="Emphasis"/>
        </w:rPr>
        <w:t xml:space="preserve"> both </w:t>
      </w:r>
      <w:r w:rsidRPr="00F609AB">
        <w:rPr>
          <w:rStyle w:val="Emphasis"/>
          <w:highlight w:val="cyan"/>
        </w:rPr>
        <w:t>China’s</w:t>
      </w:r>
      <w:r w:rsidRPr="00DF396D">
        <w:rPr>
          <w:rStyle w:val="Emphasis"/>
        </w:rPr>
        <w:t xml:space="preserve"> </w:t>
      </w:r>
      <w:r w:rsidRPr="00F609AB">
        <w:rPr>
          <w:rStyle w:val="Emphasis"/>
          <w:highlight w:val="cyan"/>
        </w:rPr>
        <w:t>longer-term economic</w:t>
      </w:r>
      <w:r w:rsidRPr="00DF396D">
        <w:rPr>
          <w:rStyle w:val="Emphasis"/>
        </w:rPr>
        <w:t xml:space="preserve"> </w:t>
      </w:r>
      <w:r w:rsidRPr="00F609AB">
        <w:rPr>
          <w:rStyle w:val="Emphasis"/>
          <w:highlight w:val="cyan"/>
        </w:rPr>
        <w:t>prospects</w:t>
      </w:r>
      <w:r w:rsidRPr="00DF396D">
        <w:rPr>
          <w:rStyle w:val="Emphasis"/>
        </w:rPr>
        <w:t xml:space="preserve"> in a natural resource-constrained world,</w:t>
      </w:r>
      <w:r w:rsidRPr="00DF396D">
        <w:rPr>
          <w:sz w:val="16"/>
        </w:rPr>
        <w:t xml:space="preserve"> … </w:t>
      </w:r>
      <w:r w:rsidRPr="00DF396D">
        <w:rPr>
          <w:rStyle w:val="Emphasis"/>
        </w:rPr>
        <w:t xml:space="preserve">and </w:t>
      </w:r>
      <w:r w:rsidRPr="00F609AB">
        <w:rPr>
          <w:rStyle w:val="Emphasis"/>
          <w:highlight w:val="cyan"/>
        </w:rPr>
        <w:t>the world’s</w:t>
      </w:r>
      <w:r w:rsidRPr="00DF396D">
        <w:rPr>
          <w:rStyle w:val="Emphasis"/>
        </w:rPr>
        <w:t xml:space="preserve"> </w:t>
      </w:r>
      <w:r w:rsidRPr="00F609AB">
        <w:rPr>
          <w:rStyle w:val="Emphasis"/>
          <w:highlight w:val="cyan"/>
        </w:rPr>
        <w:t>prospects</w:t>
      </w:r>
      <w:r w:rsidRPr="00DF396D">
        <w:rPr>
          <w:rStyle w:val="Emphasis"/>
        </w:rPr>
        <w:t xml:space="preserve"> </w:t>
      </w:r>
      <w:r w:rsidRPr="00F609AB">
        <w:rPr>
          <w:rStyle w:val="Emphasis"/>
          <w:highlight w:val="cyan"/>
        </w:rPr>
        <w:t>of cutting</w:t>
      </w:r>
      <w:r w:rsidRPr="00DF396D">
        <w:rPr>
          <w:rStyle w:val="Emphasis"/>
        </w:rPr>
        <w:t xml:space="preserve"> greenhouse gas </w:t>
      </w:r>
      <w:r w:rsidRPr="00F609AB">
        <w:rPr>
          <w:rStyle w:val="Emphasis"/>
          <w:highlight w:val="cyan"/>
        </w:rPr>
        <w:t>emissions sufficiently</w:t>
      </w:r>
      <w:r w:rsidRPr="00DF396D">
        <w:rPr>
          <w:rStyle w:val="Emphasis"/>
        </w:rPr>
        <w:t xml:space="preserve"> </w:t>
      </w:r>
      <w:r w:rsidRPr="00F609AB">
        <w:rPr>
          <w:rStyle w:val="Emphasis"/>
          <w:highlight w:val="cyan"/>
        </w:rPr>
        <w:t>to manage</w:t>
      </w:r>
      <w:r w:rsidRPr="00DF396D">
        <w:rPr>
          <w:rStyle w:val="Emphasis"/>
        </w:rPr>
        <w:t xml:space="preserve"> the grave risks of </w:t>
      </w:r>
      <w:r w:rsidRPr="00F609AB">
        <w:rPr>
          <w:rStyle w:val="Emphasis"/>
          <w:highlight w:val="cyan"/>
        </w:rPr>
        <w:t>climate change.”</w:t>
      </w:r>
      <w:r w:rsidRPr="00DF396D">
        <w:rPr>
          <w:sz w:val="16"/>
        </w:rPr>
        <w:t xml:space="preserve"> The </w:t>
      </w:r>
      <w:r w:rsidRPr="00F609AB">
        <w:rPr>
          <w:rStyle w:val="StyleUnderline"/>
          <w:highlight w:val="cyan"/>
        </w:rPr>
        <w:t>general question</w:t>
      </w:r>
      <w:r w:rsidRPr="00DF396D">
        <w:rPr>
          <w:rStyle w:val="StyleUnderline"/>
        </w:rPr>
        <w:t xml:space="preserve"> surrounding the prevention of climate change </w:t>
      </w:r>
      <w:r w:rsidRPr="00F609AB">
        <w:rPr>
          <w:rStyle w:val="StyleUnderline"/>
          <w:highlight w:val="cyan"/>
        </w:rPr>
        <w:t>is whether the earth</w:t>
      </w:r>
      <w:r w:rsidRPr="00DF396D">
        <w:rPr>
          <w:rStyle w:val="StyleUnderline"/>
        </w:rPr>
        <w:t xml:space="preserve"> </w:t>
      </w:r>
      <w:r w:rsidRPr="00F609AB">
        <w:rPr>
          <w:rStyle w:val="StyleUnderline"/>
          <w:highlight w:val="cyan"/>
        </w:rPr>
        <w:t xml:space="preserve">can avoid a 2°C </w:t>
      </w:r>
      <w:r w:rsidRPr="00F609AB">
        <w:rPr>
          <w:rStyle w:val="StyleUnderline"/>
        </w:rPr>
        <w:t>situation</w:t>
      </w:r>
      <w:r w:rsidRPr="00DF396D">
        <w:rPr>
          <w:sz w:val="16"/>
        </w:rPr>
        <w:t xml:space="preserve"> — that is, whether we can reduce greenhouse gas emissions swiftly </w:t>
      </w:r>
      <w:r w:rsidRPr="00DF396D">
        <w:rPr>
          <w:rStyle w:val="StyleUnderline"/>
        </w:rPr>
        <w:t>enough to keep global average surface temperatures from rising</w:t>
      </w:r>
      <w:r w:rsidRPr="00DF396D">
        <w:rPr>
          <w:sz w:val="16"/>
        </w:rPr>
        <w:t xml:space="preserve"> to 2°C (3.6°F) </w:t>
      </w:r>
      <w:r w:rsidRPr="00DF396D">
        <w:rPr>
          <w:rStyle w:val="StyleUnderline"/>
        </w:rPr>
        <w:t>above pre-industrial levels</w:t>
      </w:r>
      <w:r w:rsidRPr="00DF396D">
        <w:rPr>
          <w:sz w:val="16"/>
        </w:rPr>
        <w:t xml:space="preserve">. World leaders, including China, agreed to avoid that 2°C situation in 2009 by signing the Copenhagen Accord in 2009, a three-page nonbinding pledge to fight climate change. </w:t>
      </w:r>
      <w:r w:rsidRPr="00F609AB">
        <w:rPr>
          <w:rStyle w:val="StyleUnderline"/>
          <w:highlight w:val="cyan"/>
        </w:rPr>
        <w:t>In 2011</w:t>
      </w:r>
      <w:r w:rsidRPr="00DF396D">
        <w:rPr>
          <w:rStyle w:val="StyleUnderline"/>
        </w:rPr>
        <w:t xml:space="preserve">, </w:t>
      </w:r>
      <w:r w:rsidRPr="00F609AB">
        <w:rPr>
          <w:rStyle w:val="StyleUnderline"/>
          <w:highlight w:val="cyan"/>
        </w:rPr>
        <w:t>one-fifth</w:t>
      </w:r>
      <w:r w:rsidRPr="00DF396D">
        <w:rPr>
          <w:rStyle w:val="StyleUnderline"/>
        </w:rPr>
        <w:t xml:space="preserve"> of the </w:t>
      </w:r>
      <w:r w:rsidRPr="00F609AB">
        <w:rPr>
          <w:rStyle w:val="StyleUnderline"/>
          <w:highlight w:val="cyan"/>
        </w:rPr>
        <w:t>world’s</w:t>
      </w:r>
      <w:r w:rsidRPr="00DF396D">
        <w:rPr>
          <w:rStyle w:val="StyleUnderline"/>
        </w:rPr>
        <w:t xml:space="preserve"> </w:t>
      </w:r>
      <w:r w:rsidRPr="00F609AB">
        <w:rPr>
          <w:rStyle w:val="StyleUnderline"/>
          <w:highlight w:val="cyan"/>
        </w:rPr>
        <w:t>total</w:t>
      </w:r>
      <w:r w:rsidRPr="00DF396D">
        <w:rPr>
          <w:rStyle w:val="StyleUnderline"/>
        </w:rPr>
        <w:t xml:space="preserve"> fossil fuel carbon dioxide </w:t>
      </w:r>
      <w:r w:rsidRPr="00F609AB">
        <w:rPr>
          <w:rStyle w:val="StyleUnderline"/>
          <w:highlight w:val="cyan"/>
        </w:rPr>
        <w:t>emissions</w:t>
      </w:r>
      <w:r w:rsidRPr="00DF396D">
        <w:rPr>
          <w:rStyle w:val="StyleUnderline"/>
        </w:rPr>
        <w:t xml:space="preserve"> </w:t>
      </w:r>
      <w:r w:rsidRPr="00F609AB">
        <w:rPr>
          <w:rStyle w:val="StyleUnderline"/>
          <w:highlight w:val="cyan"/>
        </w:rPr>
        <w:t>came</w:t>
      </w:r>
      <w:r w:rsidRPr="00DF396D">
        <w:rPr>
          <w:rStyle w:val="StyleUnderline"/>
        </w:rPr>
        <w:t xml:space="preserve"> solely </w:t>
      </w:r>
      <w:r w:rsidRPr="00F609AB">
        <w:rPr>
          <w:rStyle w:val="StyleUnderline"/>
          <w:highlight w:val="cyan"/>
        </w:rPr>
        <w:t>from China’s</w:t>
      </w:r>
      <w:r w:rsidRPr="00DF396D">
        <w:rPr>
          <w:rStyle w:val="StyleUnderline"/>
        </w:rPr>
        <w:t xml:space="preserve"> coal, </w:t>
      </w:r>
      <w:r w:rsidRPr="00F609AB">
        <w:rPr>
          <w:rStyle w:val="StyleUnderline"/>
          <w:highlight w:val="cyan"/>
        </w:rPr>
        <w:t>and</w:t>
      </w:r>
      <w:r w:rsidRPr="00DF396D">
        <w:rPr>
          <w:rStyle w:val="StyleUnderline"/>
        </w:rPr>
        <w:t xml:space="preserve"> coal was </w:t>
      </w:r>
      <w:r w:rsidRPr="00F609AB">
        <w:rPr>
          <w:rStyle w:val="StyleUnderline"/>
          <w:highlight w:val="cyan"/>
        </w:rPr>
        <w:t>responsible</w:t>
      </w:r>
      <w:r w:rsidRPr="00DF396D">
        <w:rPr>
          <w:rStyle w:val="StyleUnderline"/>
        </w:rPr>
        <w:t xml:space="preserve"> </w:t>
      </w:r>
      <w:r w:rsidRPr="00F609AB">
        <w:rPr>
          <w:rStyle w:val="StyleUnderline"/>
          <w:highlight w:val="cyan"/>
        </w:rPr>
        <w:t>for</w:t>
      </w:r>
      <w:r w:rsidRPr="00DF396D">
        <w:rPr>
          <w:rStyle w:val="StyleUnderline"/>
        </w:rPr>
        <w:t xml:space="preserve"> more than </w:t>
      </w:r>
      <w:r w:rsidRPr="00F609AB">
        <w:rPr>
          <w:rStyle w:val="StyleUnderline"/>
          <w:highlight w:val="cyan"/>
        </w:rPr>
        <w:t>80 percent of the country’s</w:t>
      </w:r>
      <w:r w:rsidRPr="00DF396D">
        <w:rPr>
          <w:rStyle w:val="StyleUnderline"/>
        </w:rPr>
        <w:t xml:space="preserve"> 8 gigatons of fossil fuel </w:t>
      </w:r>
      <w:r w:rsidRPr="00F609AB">
        <w:rPr>
          <w:rStyle w:val="StyleUnderline"/>
          <w:highlight w:val="cyan"/>
        </w:rPr>
        <w:t>emissions</w:t>
      </w:r>
      <w:r w:rsidRPr="00DF396D">
        <w:rPr>
          <w:rStyle w:val="StyleUnderline"/>
        </w:rPr>
        <w:t xml:space="preserve"> that year.</w:t>
      </w:r>
      <w:r w:rsidRPr="00DF396D">
        <w:rPr>
          <w:sz w:val="16"/>
        </w:rPr>
        <w:t xml:space="preserve"> But </w:t>
      </w:r>
      <w:r w:rsidRPr="00F609AB">
        <w:rPr>
          <w:rStyle w:val="StyleUnderline"/>
          <w:highlight w:val="cyan"/>
        </w:rPr>
        <w:t>despite</w:t>
      </w:r>
      <w:r w:rsidRPr="00DF396D">
        <w:rPr>
          <w:rStyle w:val="StyleUnderline"/>
        </w:rPr>
        <w:t xml:space="preserve"> </w:t>
      </w:r>
      <w:r w:rsidRPr="00F609AB">
        <w:rPr>
          <w:rStyle w:val="StyleUnderline"/>
          <w:highlight w:val="cyan"/>
        </w:rPr>
        <w:t>increasing calls</w:t>
      </w:r>
      <w:r w:rsidRPr="00DF396D">
        <w:rPr>
          <w:rStyle w:val="StyleUnderline"/>
        </w:rPr>
        <w:t xml:space="preserve"> for China </w:t>
      </w:r>
      <w:r w:rsidRPr="00F609AB">
        <w:rPr>
          <w:rStyle w:val="StyleUnderline"/>
          <w:highlight w:val="cyan"/>
        </w:rPr>
        <w:t>to reduce</w:t>
      </w:r>
      <w:r w:rsidRPr="00DF396D">
        <w:rPr>
          <w:rStyle w:val="StyleUnderline"/>
        </w:rPr>
        <w:t xml:space="preserve"> its </w:t>
      </w:r>
      <w:r w:rsidRPr="00F609AB">
        <w:rPr>
          <w:rStyle w:val="StyleUnderline"/>
          <w:highlight w:val="cyan"/>
        </w:rPr>
        <w:t>coal</w:t>
      </w:r>
      <w:r w:rsidRPr="00DF396D">
        <w:rPr>
          <w:rStyle w:val="StyleUnderline"/>
        </w:rPr>
        <w:t>-burning</w:t>
      </w:r>
      <w:r w:rsidRPr="00DF396D">
        <w:rPr>
          <w:sz w:val="16"/>
        </w:rPr>
        <w:t xml:space="preserve"> — not only because of climate impacts but because of infamous, choking air pollution </w:t>
      </w:r>
      <w:r w:rsidRPr="00DF396D">
        <w:rPr>
          <w:rStyle w:val="StyleUnderline"/>
        </w:rPr>
        <w:t xml:space="preserve">— </w:t>
      </w:r>
      <w:r w:rsidRPr="00F609AB">
        <w:rPr>
          <w:rStyle w:val="StyleUnderline"/>
          <w:highlight w:val="cyan"/>
        </w:rPr>
        <w:t>it has been</w:t>
      </w:r>
      <w:r w:rsidRPr="00DF396D">
        <w:rPr>
          <w:rStyle w:val="StyleUnderline"/>
        </w:rPr>
        <w:t xml:space="preserve"> </w:t>
      </w:r>
      <w:r w:rsidRPr="00F609AB">
        <w:rPr>
          <w:rStyle w:val="StyleUnderline"/>
          <w:highlight w:val="cyan"/>
        </w:rPr>
        <w:t>unclear</w:t>
      </w:r>
      <w:r w:rsidRPr="00DF396D">
        <w:rPr>
          <w:rStyle w:val="StyleUnderline"/>
        </w:rPr>
        <w:t xml:space="preserve"> </w:t>
      </w:r>
      <w:r w:rsidRPr="00F609AB">
        <w:rPr>
          <w:rStyle w:val="StyleUnderline"/>
          <w:highlight w:val="cyan"/>
        </w:rPr>
        <w:t>whether</w:t>
      </w:r>
      <w:r w:rsidRPr="00DF396D">
        <w:rPr>
          <w:rStyle w:val="StyleUnderline"/>
        </w:rPr>
        <w:t xml:space="preserve"> </w:t>
      </w:r>
      <w:r w:rsidRPr="00F609AB">
        <w:rPr>
          <w:rStyle w:val="StyleUnderline"/>
          <w:highlight w:val="cyan"/>
        </w:rPr>
        <w:t>the</w:t>
      </w:r>
      <w:r w:rsidRPr="00DF396D">
        <w:rPr>
          <w:rStyle w:val="StyleUnderline"/>
        </w:rPr>
        <w:t xml:space="preserve"> </w:t>
      </w:r>
      <w:r w:rsidRPr="00F609AB">
        <w:rPr>
          <w:rStyle w:val="StyleUnderline"/>
          <w:highlight w:val="cyan"/>
        </w:rPr>
        <w:t>country</w:t>
      </w:r>
      <w:r w:rsidRPr="00DF396D">
        <w:rPr>
          <w:rStyle w:val="StyleUnderline"/>
        </w:rPr>
        <w:t xml:space="preserve"> has </w:t>
      </w:r>
      <w:r w:rsidRPr="00F609AB">
        <w:rPr>
          <w:rStyle w:val="StyleUnderline"/>
          <w:highlight w:val="cyan"/>
        </w:rPr>
        <w:t>made</w:t>
      </w:r>
      <w:r w:rsidRPr="00DF396D">
        <w:rPr>
          <w:rStyle w:val="StyleUnderline"/>
        </w:rPr>
        <w:t xml:space="preserve"> enough </w:t>
      </w:r>
      <w:r w:rsidRPr="00F609AB">
        <w:rPr>
          <w:rStyle w:val="StyleUnderline"/>
          <w:highlight w:val="cyan"/>
        </w:rPr>
        <w:t>effort</w:t>
      </w:r>
      <w:r w:rsidRPr="00DF396D">
        <w:rPr>
          <w:rStyle w:val="StyleUnderline"/>
        </w:rPr>
        <w:t xml:space="preserve"> </w:t>
      </w:r>
      <w:r w:rsidRPr="00F609AB">
        <w:rPr>
          <w:rStyle w:val="StyleUnderline"/>
          <w:highlight w:val="cyan"/>
        </w:rPr>
        <w:t>to actually make</w:t>
      </w:r>
      <w:r w:rsidRPr="00DF396D">
        <w:rPr>
          <w:rStyle w:val="StyleUnderline"/>
        </w:rPr>
        <w:t xml:space="preserve"> </w:t>
      </w:r>
      <w:r w:rsidRPr="00F609AB">
        <w:rPr>
          <w:rStyle w:val="StyleUnderline"/>
          <w:highlight w:val="cyan"/>
        </w:rPr>
        <w:t xml:space="preserve">a dent </w:t>
      </w:r>
      <w:r w:rsidRPr="00F609AB">
        <w:rPr>
          <w:rStyle w:val="StyleUnderline"/>
        </w:rPr>
        <w:t>in its</w:t>
      </w:r>
      <w:r w:rsidRPr="00DF396D">
        <w:rPr>
          <w:rStyle w:val="StyleUnderline"/>
        </w:rPr>
        <w:t xml:space="preserve"> </w:t>
      </w:r>
      <w:r w:rsidRPr="00F609AB">
        <w:rPr>
          <w:rStyle w:val="StyleUnderline"/>
          <w:highlight w:val="cyan"/>
        </w:rPr>
        <w:t>consumption</w:t>
      </w:r>
      <w:r w:rsidRPr="00DF396D">
        <w:rPr>
          <w:sz w:val="16"/>
        </w:rPr>
        <w:t xml:space="preserve">. The country has taken steps to replace thousands of small-scale coal mines with large ones, and its largest cities have pledged to make drastic reductions in emissions. However, a </w:t>
      </w:r>
      <w:r w:rsidRPr="00F609AB">
        <w:rPr>
          <w:rStyle w:val="StyleUnderline"/>
          <w:highlight w:val="cyan"/>
        </w:rPr>
        <w:t>Chinese</w:t>
      </w:r>
      <w:r w:rsidRPr="00DF396D">
        <w:rPr>
          <w:rStyle w:val="StyleUnderline"/>
        </w:rPr>
        <w:t xml:space="preserve"> government</w:t>
      </w:r>
      <w:r w:rsidRPr="00DF396D">
        <w:rPr>
          <w:sz w:val="16"/>
        </w:rPr>
        <w:t xml:space="preserve"> </w:t>
      </w:r>
      <w:r w:rsidRPr="00F609AB">
        <w:rPr>
          <w:rStyle w:val="StyleUnderline"/>
          <w:highlight w:val="cyan"/>
        </w:rPr>
        <w:t>report</w:t>
      </w:r>
      <w:r w:rsidRPr="00DF396D">
        <w:rPr>
          <w:sz w:val="16"/>
        </w:rPr>
        <w:t xml:space="preserve"> recently </w:t>
      </w:r>
      <w:r w:rsidRPr="00F609AB">
        <w:rPr>
          <w:rStyle w:val="StyleUnderline"/>
          <w:highlight w:val="cyan"/>
        </w:rPr>
        <w:t>found</w:t>
      </w:r>
      <w:r w:rsidRPr="00DF396D">
        <w:rPr>
          <w:rStyle w:val="StyleUnderline"/>
        </w:rPr>
        <w:t xml:space="preserve"> that </w:t>
      </w:r>
      <w:r w:rsidRPr="00F609AB">
        <w:rPr>
          <w:rStyle w:val="StyleUnderline"/>
          <w:highlight w:val="cyan"/>
        </w:rPr>
        <w:t>only</w:t>
      </w:r>
      <w:r w:rsidRPr="00DF396D">
        <w:rPr>
          <w:rStyle w:val="StyleUnderline"/>
        </w:rPr>
        <w:t xml:space="preserve"> a tiny </w:t>
      </w:r>
      <w:r w:rsidRPr="00F609AB">
        <w:rPr>
          <w:rStyle w:val="StyleUnderline"/>
          <w:highlight w:val="cyan"/>
        </w:rPr>
        <w:t>fraction of Chinese</w:t>
      </w:r>
      <w:r w:rsidRPr="00F609AB">
        <w:rPr>
          <w:rStyle w:val="StyleUnderline"/>
        </w:rPr>
        <w:t xml:space="preserve"> </w:t>
      </w:r>
      <w:r w:rsidRPr="00F609AB">
        <w:rPr>
          <w:rStyle w:val="StyleUnderline"/>
          <w:highlight w:val="cyan"/>
        </w:rPr>
        <w:t>cities</w:t>
      </w:r>
      <w:r w:rsidRPr="00F609AB">
        <w:rPr>
          <w:rStyle w:val="StyleUnderline"/>
        </w:rPr>
        <w:t xml:space="preserve"> fully </w:t>
      </w:r>
      <w:r w:rsidRPr="00F609AB">
        <w:rPr>
          <w:rStyle w:val="StyleUnderline"/>
          <w:highlight w:val="cyan"/>
        </w:rPr>
        <w:t>complied</w:t>
      </w:r>
      <w:r w:rsidRPr="00F609AB">
        <w:rPr>
          <w:rStyle w:val="StyleUnderline"/>
        </w:rPr>
        <w:t xml:space="preserve"> </w:t>
      </w:r>
      <w:r w:rsidRPr="00F609AB">
        <w:rPr>
          <w:rStyle w:val="StyleUnderline"/>
          <w:highlight w:val="cyan"/>
        </w:rPr>
        <w:t>with</w:t>
      </w:r>
      <w:r w:rsidRPr="00F609AB">
        <w:rPr>
          <w:rStyle w:val="StyleUnderline"/>
        </w:rPr>
        <w:t xml:space="preserve"> pollution </w:t>
      </w:r>
      <w:r w:rsidRPr="00F609AB">
        <w:rPr>
          <w:rStyle w:val="StyleUnderline"/>
          <w:highlight w:val="cyan"/>
        </w:rPr>
        <w:t>standards</w:t>
      </w:r>
      <w:r w:rsidRPr="00F609AB">
        <w:rPr>
          <w:rStyle w:val="StyleUnderline"/>
        </w:rPr>
        <w:t xml:space="preserve"> in 2013</w:t>
      </w:r>
      <w:r w:rsidRPr="00F609AB">
        <w:rPr>
          <w:sz w:val="16"/>
        </w:rPr>
        <w:t>, while approving the construction of more than 100 million tonnes of new coal production capacity in 2013, according to a Reuters report. “</w:t>
      </w:r>
      <w:r w:rsidRPr="00F609AB">
        <w:rPr>
          <w:rStyle w:val="StyleUnderline"/>
        </w:rPr>
        <w:t xml:space="preserve">Coal, </w:t>
      </w:r>
      <w:r w:rsidRPr="00F609AB">
        <w:rPr>
          <w:sz w:val="16"/>
        </w:rPr>
        <w:t>in absolute terms</w:t>
      </w:r>
      <w:r w:rsidRPr="00F609AB">
        <w:rPr>
          <w:rStyle w:val="StyleUnderline"/>
        </w:rPr>
        <w:t>, is growing</w:t>
      </w:r>
      <w:r w:rsidRPr="00DF396D">
        <w:rPr>
          <w:rStyle w:val="StyleUnderline"/>
        </w:rPr>
        <w:t xml:space="preserve"> in China</w:t>
      </w:r>
      <w:r w:rsidRPr="00DF396D">
        <w:rPr>
          <w:sz w:val="16"/>
        </w:rPr>
        <w:t xml:space="preserve">,” Fergus Green, one of the authors of the study, told ThinkProgress. </w:t>
      </w:r>
      <w:r w:rsidRPr="00DF396D">
        <w:rPr>
          <w:rStyle w:val="StyleUnderline"/>
        </w:rPr>
        <w:t xml:space="preserve">“But </w:t>
      </w:r>
      <w:r w:rsidRPr="00F609AB">
        <w:rPr>
          <w:rStyle w:val="StyleUnderline"/>
        </w:rPr>
        <w:t>its</w:t>
      </w:r>
      <w:r w:rsidRPr="00DF396D">
        <w:rPr>
          <w:rStyle w:val="StyleUnderline"/>
        </w:rPr>
        <w:t xml:space="preserve"> share of </w:t>
      </w:r>
      <w:r w:rsidRPr="00F609AB">
        <w:rPr>
          <w:rStyle w:val="StyleUnderline"/>
          <w:highlight w:val="cyan"/>
        </w:rPr>
        <w:t>electricity</w:t>
      </w:r>
      <w:r w:rsidRPr="00DF396D">
        <w:rPr>
          <w:rStyle w:val="StyleUnderline"/>
        </w:rPr>
        <w:t xml:space="preserve"> is </w:t>
      </w:r>
      <w:r w:rsidRPr="00F609AB">
        <w:rPr>
          <w:rStyle w:val="StyleUnderline"/>
          <w:highlight w:val="cyan"/>
        </w:rPr>
        <w:t>declining</w:t>
      </w:r>
      <w:r w:rsidRPr="00DF396D">
        <w:rPr>
          <w:rStyle w:val="StyleUnderline"/>
        </w:rPr>
        <w:t xml:space="preserve"> </w:t>
      </w:r>
      <w:r w:rsidRPr="00F609AB">
        <w:rPr>
          <w:rStyle w:val="StyleUnderline"/>
          <w:highlight w:val="cyan"/>
        </w:rPr>
        <w:t>as</w:t>
      </w:r>
      <w:r w:rsidRPr="00DF396D">
        <w:rPr>
          <w:rStyle w:val="StyleUnderline"/>
        </w:rPr>
        <w:t xml:space="preserve"> </w:t>
      </w:r>
      <w:r w:rsidRPr="00F609AB">
        <w:rPr>
          <w:rStyle w:val="StyleUnderline"/>
          <w:highlight w:val="cyan"/>
        </w:rPr>
        <w:t>other sources</w:t>
      </w:r>
      <w:r w:rsidRPr="00DF396D">
        <w:rPr>
          <w:rStyle w:val="StyleUnderline"/>
        </w:rPr>
        <w:t xml:space="preserve"> of electricity </w:t>
      </w:r>
      <w:r w:rsidRPr="00F609AB">
        <w:rPr>
          <w:rStyle w:val="StyleUnderline"/>
          <w:highlight w:val="cyan"/>
        </w:rPr>
        <w:t>take up additional</w:t>
      </w:r>
      <w:r w:rsidRPr="00DF396D">
        <w:rPr>
          <w:rStyle w:val="StyleUnderline"/>
        </w:rPr>
        <w:t xml:space="preserve"> </w:t>
      </w:r>
      <w:r w:rsidRPr="00F609AB">
        <w:rPr>
          <w:rStyle w:val="StyleUnderline"/>
          <w:highlight w:val="cyan"/>
        </w:rPr>
        <w:t>shares</w:t>
      </w:r>
      <w:r w:rsidRPr="00DF396D">
        <w:rPr>
          <w:rStyle w:val="StyleUnderline"/>
        </w:rPr>
        <w:t xml:space="preserve"> of capacity. So we see absolute growth, but signs of serious moderation.”</w:t>
      </w:r>
      <w:r>
        <w:rPr>
          <w:rStyle w:val="StyleUnderline"/>
        </w:rPr>
        <w:t xml:space="preserve"> </w:t>
      </w:r>
      <w:r w:rsidRPr="00DF396D">
        <w:rPr>
          <w:sz w:val="16"/>
        </w:rPr>
        <w:t xml:space="preserve">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saying is that there are strong benefits for China and for the world in terms of greenhouse gas mitigation if China were to peak at the early end of 2020.” Green noted that </w:t>
      </w:r>
      <w:r w:rsidRPr="00DF396D">
        <w:rPr>
          <w:rStyle w:val="StyleUnderline"/>
        </w:rPr>
        <w:t xml:space="preserve">one of the less obvious benefits of </w:t>
      </w:r>
      <w:r w:rsidRPr="00F609AB">
        <w:rPr>
          <w:rStyle w:val="StyleUnderline"/>
          <w:highlight w:val="cyan"/>
        </w:rPr>
        <w:t>China peaking its coal production</w:t>
      </w:r>
      <w:r w:rsidRPr="00DF396D">
        <w:rPr>
          <w:rStyle w:val="StyleUnderline"/>
        </w:rPr>
        <w:t xml:space="preserve"> </w:t>
      </w:r>
      <w:r w:rsidRPr="00F609AB">
        <w:rPr>
          <w:rStyle w:val="StyleUnderline"/>
          <w:highlight w:val="cyan"/>
        </w:rPr>
        <w:t>would</w:t>
      </w:r>
      <w:r w:rsidRPr="00DF396D">
        <w:rPr>
          <w:rStyle w:val="StyleUnderline"/>
        </w:rPr>
        <w:t xml:space="preserve"> </w:t>
      </w:r>
      <w:r w:rsidRPr="00F609AB">
        <w:rPr>
          <w:rStyle w:val="StyleUnderline"/>
          <w:highlight w:val="cyan"/>
        </w:rPr>
        <w:t>be the catalyzing</w:t>
      </w:r>
      <w:r w:rsidRPr="00DF396D">
        <w:rPr>
          <w:rStyle w:val="StyleUnderline"/>
        </w:rPr>
        <w:t xml:space="preserve"> </w:t>
      </w:r>
      <w:r w:rsidRPr="00F609AB">
        <w:rPr>
          <w:rStyle w:val="StyleUnderline"/>
          <w:highlight w:val="cyan"/>
        </w:rPr>
        <w:t>effect</w:t>
      </w:r>
      <w:r w:rsidRPr="00DF396D">
        <w:rPr>
          <w:rStyle w:val="StyleUnderline"/>
        </w:rPr>
        <w:t xml:space="preserve"> it </w:t>
      </w:r>
      <w:r w:rsidRPr="00F609AB">
        <w:rPr>
          <w:rStyle w:val="StyleUnderline"/>
          <w:highlight w:val="cyan"/>
        </w:rPr>
        <w:t>would</w:t>
      </w:r>
      <w:r w:rsidRPr="00DF396D">
        <w:rPr>
          <w:rStyle w:val="StyleUnderline"/>
        </w:rPr>
        <w:t xml:space="preserve"> </w:t>
      </w:r>
      <w:r w:rsidRPr="00F609AB">
        <w:rPr>
          <w:rStyle w:val="StyleUnderline"/>
          <w:highlight w:val="cyan"/>
        </w:rPr>
        <w:t>have</w:t>
      </w:r>
      <w:r w:rsidRPr="00DF396D">
        <w:rPr>
          <w:rStyle w:val="StyleUnderline"/>
        </w:rPr>
        <w:t xml:space="preserve"> on other </w:t>
      </w:r>
      <w:r w:rsidRPr="00F609AB">
        <w:rPr>
          <w:rStyle w:val="StyleUnderline"/>
          <w:highlight w:val="cyan"/>
        </w:rPr>
        <w:t>countries’</w:t>
      </w:r>
      <w:r w:rsidRPr="00DF396D">
        <w:rPr>
          <w:rStyle w:val="StyleUnderline"/>
        </w:rPr>
        <w:t xml:space="preserve"> </w:t>
      </w:r>
      <w:r w:rsidRPr="00F609AB">
        <w:rPr>
          <w:rStyle w:val="StyleUnderline"/>
          <w:highlight w:val="cyan"/>
        </w:rPr>
        <w:t>efforts to combat climate</w:t>
      </w:r>
      <w:r w:rsidRPr="00DF396D">
        <w:rPr>
          <w:rStyle w:val="StyleUnderline"/>
        </w:rPr>
        <w:t xml:space="preserve"> </w:t>
      </w:r>
      <w:r w:rsidRPr="00F609AB">
        <w:rPr>
          <w:rStyle w:val="StyleUnderline"/>
          <w:highlight w:val="cyan"/>
        </w:rPr>
        <w:t>change</w:t>
      </w:r>
      <w:r w:rsidRPr="00DF396D">
        <w:rPr>
          <w:rStyle w:val="StyleUnderline"/>
        </w:rPr>
        <w:t xml:space="preserve">. With China as the world’s largest emitter of greenhouse gases, </w:t>
      </w:r>
      <w:r w:rsidRPr="00F609AB">
        <w:rPr>
          <w:rStyle w:val="StyleUnderline"/>
          <w:highlight w:val="cyan"/>
        </w:rPr>
        <w:t>politicians in other countries</w:t>
      </w:r>
      <w:r w:rsidRPr="00DF396D">
        <w:rPr>
          <w:rStyle w:val="StyleUnderline"/>
        </w:rPr>
        <w:t xml:space="preserve"> — including the United States — </w:t>
      </w:r>
      <w:r w:rsidRPr="00F609AB">
        <w:rPr>
          <w:rStyle w:val="StyleUnderline"/>
          <w:highlight w:val="cyan"/>
        </w:rPr>
        <w:t>have</w:t>
      </w:r>
      <w:r w:rsidRPr="00DF396D">
        <w:rPr>
          <w:rStyle w:val="StyleUnderline"/>
        </w:rPr>
        <w:t xml:space="preserve"> m</w:t>
      </w:r>
      <w:r w:rsidRPr="00F609AB">
        <w:rPr>
          <w:rStyle w:val="StyleUnderline"/>
          <w:highlight w:val="cyan"/>
        </w:rPr>
        <w:t>ad</w:t>
      </w:r>
      <w:r w:rsidRPr="00DF396D">
        <w:rPr>
          <w:rStyle w:val="StyleUnderline"/>
        </w:rPr>
        <w:t xml:space="preserve">e the </w:t>
      </w:r>
      <w:r w:rsidRPr="00F609AB">
        <w:rPr>
          <w:rStyle w:val="StyleUnderline"/>
          <w:highlight w:val="cyan"/>
        </w:rPr>
        <w:t>argument</w:t>
      </w:r>
      <w:r w:rsidRPr="00DF396D">
        <w:rPr>
          <w:rStyle w:val="StyleUnderline"/>
        </w:rPr>
        <w:t xml:space="preserve"> </w:t>
      </w:r>
      <w:r w:rsidRPr="00F609AB">
        <w:rPr>
          <w:rStyle w:val="StyleUnderline"/>
          <w:highlight w:val="cyan"/>
        </w:rPr>
        <w:t>that</w:t>
      </w:r>
      <w:r w:rsidRPr="00DF396D">
        <w:rPr>
          <w:rStyle w:val="StyleUnderline"/>
        </w:rPr>
        <w:t xml:space="preserve"> </w:t>
      </w:r>
      <w:r w:rsidRPr="00F609AB">
        <w:rPr>
          <w:rStyle w:val="StyleUnderline"/>
          <w:highlight w:val="cyan"/>
        </w:rPr>
        <w:t>nothing</w:t>
      </w:r>
      <w:r w:rsidRPr="00DF396D">
        <w:rPr>
          <w:rStyle w:val="StyleUnderline"/>
        </w:rPr>
        <w:t xml:space="preserve"> </w:t>
      </w:r>
      <w:r w:rsidRPr="00DD275D">
        <w:rPr>
          <w:rStyle w:val="StyleUnderline"/>
        </w:rPr>
        <w:t>they do</w:t>
      </w:r>
      <w:r w:rsidRPr="00DF396D">
        <w:rPr>
          <w:rStyle w:val="StyleUnderline"/>
        </w:rPr>
        <w:t xml:space="preserve"> </w:t>
      </w:r>
      <w:r w:rsidRPr="00F609AB">
        <w:rPr>
          <w:rStyle w:val="StyleUnderline"/>
          <w:highlight w:val="cyan"/>
        </w:rPr>
        <w:t>can</w:t>
      </w:r>
      <w:r w:rsidRPr="00DF396D">
        <w:rPr>
          <w:rStyle w:val="StyleUnderline"/>
        </w:rPr>
        <w:t xml:space="preserve"> actually </w:t>
      </w:r>
      <w:r w:rsidRPr="00F609AB">
        <w:rPr>
          <w:rStyle w:val="StyleUnderline"/>
          <w:highlight w:val="cyan"/>
        </w:rPr>
        <w:t>stop</w:t>
      </w:r>
      <w:r w:rsidRPr="00DF396D">
        <w:rPr>
          <w:rStyle w:val="StyleUnderline"/>
        </w:rPr>
        <w:t xml:space="preserve"> </w:t>
      </w:r>
      <w:r w:rsidRPr="00F609AB">
        <w:rPr>
          <w:rStyle w:val="StyleUnderline"/>
          <w:highlight w:val="cyan"/>
        </w:rPr>
        <w:t>climate</w:t>
      </w:r>
      <w:r w:rsidRPr="00DF396D">
        <w:rPr>
          <w:rStyle w:val="StyleUnderline"/>
        </w:rPr>
        <w:t xml:space="preserve"> </w:t>
      </w:r>
      <w:r w:rsidRPr="00F609AB">
        <w:rPr>
          <w:rStyle w:val="StyleUnderline"/>
          <w:highlight w:val="cyan"/>
        </w:rPr>
        <w:t>change</w:t>
      </w:r>
      <w:r w:rsidRPr="00DF396D">
        <w:rPr>
          <w:rStyle w:val="StyleUnderline"/>
        </w:rPr>
        <w:t xml:space="preserve"> from happening.</w:t>
      </w:r>
      <w:r>
        <w:rPr>
          <w:rStyle w:val="StyleUnderline"/>
        </w:rPr>
        <w:t xml:space="preserve"> </w:t>
      </w:r>
      <w:r w:rsidRPr="00DF396D">
        <w:rPr>
          <w:sz w:val="16"/>
        </w:rPr>
        <w:t xml:space="preserve">“If other countries, particularly the United States, can see that China is serious about declining its consumption, it could be potentially a tipping point that does stimulate more ambitious action from other countries,” Green said. “We could actually get an international agreement.” </w:t>
      </w:r>
      <w:r w:rsidRPr="00DF396D">
        <w:rPr>
          <w:rStyle w:val="Emphasis"/>
        </w:rPr>
        <w:t>However, if China does not become serious about reducing its coal consumption soon, the chances of climate change mitigation become lower and lower.</w:t>
      </w:r>
      <w:r>
        <w:rPr>
          <w:rStyle w:val="Emphasis"/>
        </w:rPr>
        <w:t xml:space="preserve"> </w:t>
      </w:r>
      <w:r w:rsidRPr="00DF396D">
        <w:rPr>
          <w:sz w:val="16"/>
        </w:rPr>
        <w:t>“If China goes beyond 15 gigatons of carbon emissions by 2030, then [mitigation] would be almost impossible,” Green said. “The longer you delay, the more faster the decline has to be, and the more implausible that becomes.”</w:t>
      </w:r>
    </w:p>
    <w:p w14:paraId="2ED2F5C2" w14:textId="77777777" w:rsidR="00627051" w:rsidRDefault="003E4880" w:rsidP="00627051">
      <w:pPr>
        <w:pStyle w:val="Heading4"/>
      </w:pPr>
      <w:r>
        <w:t xml:space="preserve">Warming causes increased risk of </w:t>
      </w:r>
      <w:r w:rsidR="00627051">
        <w:t xml:space="preserve">conflict – </w:t>
      </w:r>
      <w:r>
        <w:t xml:space="preserve">it’s an impact filter that </w:t>
      </w:r>
      <w:r w:rsidR="00627051">
        <w:t>exacberates underlying social problems</w:t>
      </w:r>
    </w:p>
    <w:p w14:paraId="6E2AD855" w14:textId="77777777" w:rsidR="000D7616" w:rsidRDefault="00627051" w:rsidP="00627051">
      <w:pPr>
        <w:rPr>
          <w:sz w:val="8"/>
        </w:rPr>
      </w:pPr>
      <w:r>
        <w:t xml:space="preserve">Prof. John </w:t>
      </w:r>
      <w:r w:rsidRPr="00627051">
        <w:rPr>
          <w:rStyle w:val="Style13ptBold"/>
        </w:rPr>
        <w:t>Barnett</w:t>
      </w:r>
      <w:r>
        <w:t xml:space="preserve"> </w:t>
      </w:r>
      <w:r w:rsidRPr="00627051">
        <w:rPr>
          <w:rStyle w:val="Style13ptBold"/>
        </w:rPr>
        <w:t>and</w:t>
      </w:r>
      <w:r>
        <w:t xml:space="preserve"> W. Neil </w:t>
      </w:r>
      <w:r w:rsidRPr="00627051">
        <w:rPr>
          <w:rStyle w:val="Style13ptBold"/>
        </w:rPr>
        <w:t>Adger</w:t>
      </w:r>
      <w:r>
        <w:rPr>
          <w:rStyle w:val="Style13ptBold"/>
        </w:rPr>
        <w:t xml:space="preserve"> 07, </w:t>
      </w:r>
      <w:r w:rsidRPr="00627051">
        <w:rPr>
          <w:sz w:val="8"/>
        </w:rPr>
        <w:t xml:space="preserve">Professor and Australian Research Council Future Fellow in the School of Geography at Melbourne University. He is a political geographer who researches the impacts of and responses to environmental change on social systems in Australia, East Asia and the South Pacific. Jon is a Lead Author for the Fifth Assessment Report of the Intergovernmental Panel on Climate Change (Working Group II, Ch 12), and he is co-editor of Global Environmental Change, Neil Adger is Neil Adger is Professor of Human Geography. He teaches, supervises graduate students, and researches in the areas of environmental geography, ecological and institutional economics, and global environmental change. Neil is a on the list of social scientists in ISI Highly Cited Researchers, one of the few geogrpahers whose work is widely cited across the disciplines. He is a member of the Resilience Alliance, a global network of leading scientists and social scientists working on theory and practice of resilience of social-ecological systems for sustainability. Neil led the chapter on Human Security and was a member of the core writing team for the Summary for Policy Makers for the Integovernmental Panel on Climate Change Fifth Assessment Report Working Group 2 published in final form in 2014. He previously served as a Convening Lead Author for the 2007 Fourth Assessment Report of the Intergovernmental Panel of Climate Change and in the Third Assessment Report in 2001. He also served as a Lead Author in the Millennium Ecosystem Assessment and continues to work extensively on ecosystem services and well-being. In 2015 Neil acted as a Commissioner and author of the Lancet Commission Climate Health Commission, publishing ''Climate Change and Health 2015: Policy Responses to Protect Public Health' [free to dowload] arguing for urgent action on climate change to maintain and enhance well-being. Neil is on the Board of Directors of the Beijer Institute of Ecological Econoics at the Royal Swedish Academy of Sciences and serves on the International Scientific Advisory Committee of the Basque Centre for Climate Change in Bilbao. He is on the Editorial Board of Global Environmental Change, having served as Editor from 2004-2013, Transactions of the Institute of British Geographers and Ecology and Society, “Climate change, human security and violent conflict”, Political Geography Volume 26, Issue 6, August 2007, Pages 639–655, Accessed on: 7/5/16, </w:t>
      </w:r>
      <w:hyperlink r:id="rId13" w:history="1">
        <w:r w:rsidRPr="00A5039E">
          <w:rPr>
            <w:rStyle w:val="Hyperlink"/>
            <w:sz w:val="8"/>
          </w:rPr>
          <w:t>http://www.sciencedirect.com/science/article/pii/S096262980700039X</w:t>
        </w:r>
      </w:hyperlink>
    </w:p>
    <w:p w14:paraId="7CBA324E" w14:textId="77777777" w:rsidR="00627051" w:rsidRPr="003E4880" w:rsidRDefault="00627051" w:rsidP="003E4880">
      <w:pPr>
        <w:rPr>
          <w:sz w:val="16"/>
        </w:rPr>
      </w:pPr>
      <w:r w:rsidRPr="003E4880">
        <w:rPr>
          <w:sz w:val="16"/>
        </w:rPr>
        <w:t xml:space="preserve">There is now widespread agreement that the </w:t>
      </w:r>
      <w:r w:rsidRPr="00DD275D">
        <w:rPr>
          <w:rStyle w:val="StyleUnderline"/>
          <w:highlight w:val="cyan"/>
        </w:rPr>
        <w:t>changes</w:t>
      </w:r>
      <w:r w:rsidRPr="00627051">
        <w:rPr>
          <w:rStyle w:val="StyleUnderline"/>
        </w:rPr>
        <w:t xml:space="preserve"> now underway </w:t>
      </w:r>
      <w:r w:rsidRPr="00DD275D">
        <w:rPr>
          <w:rStyle w:val="StyleUnderline"/>
          <w:highlight w:val="cyan"/>
        </w:rPr>
        <w:t>in</w:t>
      </w:r>
      <w:r w:rsidRPr="00627051">
        <w:rPr>
          <w:rStyle w:val="StyleUnderline"/>
        </w:rPr>
        <w:t xml:space="preserve"> the </w:t>
      </w:r>
      <w:r w:rsidRPr="00DD275D">
        <w:rPr>
          <w:rStyle w:val="StyleUnderline"/>
          <w:highlight w:val="cyan"/>
        </w:rPr>
        <w:t>earth’s</w:t>
      </w:r>
      <w:r w:rsidRPr="00627051">
        <w:rPr>
          <w:rStyle w:val="StyleUnderline"/>
        </w:rPr>
        <w:t xml:space="preserve"> climate </w:t>
      </w:r>
      <w:r w:rsidRPr="00DD275D">
        <w:rPr>
          <w:rStyle w:val="StyleUnderline"/>
          <w:highlight w:val="cyan"/>
        </w:rPr>
        <w:t>system</w:t>
      </w:r>
      <w:r w:rsidRPr="00627051">
        <w:rPr>
          <w:rStyle w:val="StyleUnderline"/>
        </w:rPr>
        <w:t xml:space="preserve"> </w:t>
      </w:r>
      <w:r w:rsidRPr="00DD275D">
        <w:rPr>
          <w:rStyle w:val="StyleUnderline"/>
          <w:highlight w:val="cyan"/>
        </w:rPr>
        <w:t>have no precedent</w:t>
      </w:r>
      <w:r w:rsidRPr="00627051">
        <w:rPr>
          <w:rStyle w:val="StyleUnderline"/>
        </w:rPr>
        <w:t xml:space="preserve"> </w:t>
      </w:r>
      <w:r w:rsidRPr="00DD275D">
        <w:rPr>
          <w:rStyle w:val="StyleUnderline"/>
          <w:highlight w:val="cyan"/>
        </w:rPr>
        <w:t>in the</w:t>
      </w:r>
      <w:r w:rsidRPr="00627051">
        <w:rPr>
          <w:rStyle w:val="StyleUnderline"/>
        </w:rPr>
        <w:t xml:space="preserve"> </w:t>
      </w:r>
      <w:r w:rsidRPr="00DD275D">
        <w:rPr>
          <w:rStyle w:val="StyleUnderline"/>
          <w:highlight w:val="cyan"/>
        </w:rPr>
        <w:t>history</w:t>
      </w:r>
      <w:r w:rsidRPr="00627051">
        <w:rPr>
          <w:rStyle w:val="StyleUnderline"/>
        </w:rPr>
        <w:t xml:space="preserve"> of human civilization</w:t>
      </w:r>
      <w:r w:rsidRPr="003E4880">
        <w:rPr>
          <w:sz w:val="16"/>
        </w:rPr>
        <w:t xml:space="preserve"> (IPCC, 2007; Stern, 2007). As a macro-driver of </w:t>
      </w:r>
      <w:r w:rsidRPr="00627051">
        <w:rPr>
          <w:rStyle w:val="Emphasis"/>
        </w:rPr>
        <w:t xml:space="preserve">many kinds </w:t>
      </w:r>
      <w:r w:rsidRPr="00DD275D">
        <w:rPr>
          <w:rStyle w:val="Emphasis"/>
          <w:highlight w:val="cyan"/>
        </w:rPr>
        <w:t>of</w:t>
      </w:r>
      <w:r w:rsidRPr="00627051">
        <w:rPr>
          <w:rStyle w:val="Emphasis"/>
        </w:rPr>
        <w:t xml:space="preserve"> environmental </w:t>
      </w:r>
      <w:r w:rsidRPr="00DD275D">
        <w:rPr>
          <w:rStyle w:val="Emphasis"/>
          <w:highlight w:val="cyan"/>
        </w:rPr>
        <w:t>changes</w:t>
      </w:r>
      <w:r w:rsidRPr="00627051">
        <w:rPr>
          <w:rStyle w:val="Emphasis"/>
        </w:rPr>
        <w:t xml:space="preserve"> </w:t>
      </w:r>
      <w:r w:rsidRPr="00DD275D">
        <w:rPr>
          <w:rStyle w:val="Emphasis"/>
          <w:highlight w:val="cyan"/>
        </w:rPr>
        <w:t>such as coastal</w:t>
      </w:r>
      <w:r w:rsidRPr="00627051">
        <w:rPr>
          <w:rStyle w:val="Emphasis"/>
        </w:rPr>
        <w:t xml:space="preserve"> </w:t>
      </w:r>
      <w:r w:rsidRPr="00DD275D">
        <w:rPr>
          <w:rStyle w:val="Emphasis"/>
          <w:highlight w:val="cyan"/>
        </w:rPr>
        <w:t>erosion</w:t>
      </w:r>
      <w:r w:rsidRPr="00627051">
        <w:rPr>
          <w:rStyle w:val="Emphasis"/>
        </w:rPr>
        <w:t xml:space="preserve">, </w:t>
      </w:r>
      <w:r w:rsidRPr="00DD275D">
        <w:rPr>
          <w:rStyle w:val="Emphasis"/>
          <w:highlight w:val="cyan"/>
        </w:rPr>
        <w:t>declining</w:t>
      </w:r>
      <w:r w:rsidRPr="00627051">
        <w:rPr>
          <w:rStyle w:val="Emphasis"/>
        </w:rPr>
        <w:t xml:space="preserve"> precipitation and </w:t>
      </w:r>
      <w:r w:rsidRPr="00DD275D">
        <w:rPr>
          <w:rStyle w:val="Emphasis"/>
          <w:highlight w:val="cyan"/>
        </w:rPr>
        <w:t>soil</w:t>
      </w:r>
      <w:r w:rsidRPr="00627051">
        <w:rPr>
          <w:rStyle w:val="Emphasis"/>
        </w:rPr>
        <w:t xml:space="preserve"> </w:t>
      </w:r>
      <w:r w:rsidRPr="00DD275D">
        <w:rPr>
          <w:rStyle w:val="Emphasis"/>
          <w:highlight w:val="cyan"/>
        </w:rPr>
        <w:t>moisture</w:t>
      </w:r>
      <w:r w:rsidRPr="00627051">
        <w:rPr>
          <w:rStyle w:val="Emphasis"/>
        </w:rPr>
        <w:t xml:space="preserve">, increased </w:t>
      </w:r>
      <w:r w:rsidRPr="00DD275D">
        <w:rPr>
          <w:rStyle w:val="Emphasis"/>
          <w:highlight w:val="cyan"/>
        </w:rPr>
        <w:t>storm</w:t>
      </w:r>
      <w:r w:rsidRPr="00627051">
        <w:rPr>
          <w:rStyle w:val="Emphasis"/>
        </w:rPr>
        <w:t xml:space="preserve"> </w:t>
      </w:r>
      <w:r w:rsidRPr="00DD275D">
        <w:rPr>
          <w:rStyle w:val="Emphasis"/>
          <w:highlight w:val="cyan"/>
        </w:rPr>
        <w:t>intensity</w:t>
      </w:r>
      <w:r w:rsidRPr="00627051">
        <w:rPr>
          <w:rStyle w:val="Emphasis"/>
        </w:rPr>
        <w:t xml:space="preserve">, </w:t>
      </w:r>
      <w:r w:rsidRPr="00DD275D">
        <w:rPr>
          <w:rStyle w:val="Emphasis"/>
          <w:highlight w:val="cyan"/>
        </w:rPr>
        <w:t>and</w:t>
      </w:r>
      <w:r w:rsidRPr="00627051">
        <w:rPr>
          <w:rStyle w:val="Emphasis"/>
        </w:rPr>
        <w:t xml:space="preserve"> </w:t>
      </w:r>
      <w:r w:rsidRPr="00DD275D">
        <w:rPr>
          <w:rStyle w:val="Emphasis"/>
          <w:highlight w:val="cyan"/>
        </w:rPr>
        <w:t>species</w:t>
      </w:r>
      <w:r w:rsidRPr="00627051">
        <w:rPr>
          <w:rStyle w:val="Emphasis"/>
        </w:rPr>
        <w:t xml:space="preserve"> </w:t>
      </w:r>
      <w:r w:rsidRPr="00DD275D">
        <w:rPr>
          <w:rStyle w:val="Emphasis"/>
          <w:highlight w:val="cyan"/>
        </w:rPr>
        <w:t>migration</w:t>
      </w:r>
      <w:r w:rsidRPr="00627051">
        <w:rPr>
          <w:rStyle w:val="Emphasis"/>
        </w:rPr>
        <w:t xml:space="preserve">, climate change </w:t>
      </w:r>
      <w:r w:rsidRPr="00DD275D">
        <w:rPr>
          <w:rStyle w:val="Emphasis"/>
          <w:highlight w:val="cyan"/>
        </w:rPr>
        <w:t>poses risks to human</w:t>
      </w:r>
      <w:r w:rsidRPr="00627051">
        <w:rPr>
          <w:rStyle w:val="Emphasis"/>
        </w:rPr>
        <w:t xml:space="preserve"> </w:t>
      </w:r>
      <w:r w:rsidRPr="00DD275D">
        <w:rPr>
          <w:rStyle w:val="Emphasis"/>
          <w:highlight w:val="cyan"/>
        </w:rPr>
        <w:t>security</w:t>
      </w:r>
      <w:r w:rsidRPr="003E4880">
        <w:rPr>
          <w:sz w:val="16"/>
        </w:rPr>
        <w:t xml:space="preserve"> (McCarthy, Canziani, Leary, Dokken, &amp; White, 2001</w:t>
      </w:r>
      <w:r w:rsidRPr="00627051">
        <w:rPr>
          <w:rStyle w:val="StyleUnderline"/>
        </w:rPr>
        <w:t xml:space="preserve">). In most parts of the world, the </w:t>
      </w:r>
      <w:r w:rsidRPr="00DD275D">
        <w:rPr>
          <w:rStyle w:val="StyleUnderline"/>
          <w:highlight w:val="cyan"/>
        </w:rPr>
        <w:t>impacts of climate</w:t>
      </w:r>
      <w:r w:rsidRPr="00627051">
        <w:rPr>
          <w:rStyle w:val="StyleUnderline"/>
        </w:rPr>
        <w:t xml:space="preserve"> </w:t>
      </w:r>
      <w:r w:rsidRPr="00DD275D">
        <w:rPr>
          <w:rStyle w:val="StyleUnderline"/>
          <w:highlight w:val="cyan"/>
        </w:rPr>
        <w:t>change</w:t>
      </w:r>
      <w:r w:rsidRPr="00627051">
        <w:rPr>
          <w:rStyle w:val="StyleUnderline"/>
        </w:rPr>
        <w:t xml:space="preserve"> on socialeecological systems </w:t>
      </w:r>
      <w:r w:rsidRPr="00DD275D">
        <w:rPr>
          <w:rStyle w:val="StyleUnderline"/>
          <w:highlight w:val="cyan"/>
        </w:rPr>
        <w:t>will be experienced</w:t>
      </w:r>
      <w:r w:rsidRPr="00627051">
        <w:rPr>
          <w:rStyle w:val="StyleUnderline"/>
        </w:rPr>
        <w:t xml:space="preserve"> </w:t>
      </w:r>
      <w:r w:rsidRPr="00DD275D">
        <w:rPr>
          <w:rStyle w:val="StyleUnderline"/>
          <w:highlight w:val="cyan"/>
        </w:rPr>
        <w:t>through</w:t>
      </w:r>
      <w:r w:rsidRPr="00627051">
        <w:rPr>
          <w:rStyle w:val="StyleUnderline"/>
        </w:rPr>
        <w:t xml:space="preserve"> both </w:t>
      </w:r>
      <w:r w:rsidRPr="00DD275D">
        <w:rPr>
          <w:rStyle w:val="StyleUnderline"/>
          <w:highlight w:val="cyan"/>
        </w:rPr>
        <w:t>changes in</w:t>
      </w:r>
      <w:r w:rsidRPr="00627051">
        <w:rPr>
          <w:rStyle w:val="StyleUnderline"/>
        </w:rPr>
        <w:t xml:space="preserve"> mean </w:t>
      </w:r>
      <w:r w:rsidRPr="00DD275D">
        <w:rPr>
          <w:rStyle w:val="StyleUnderline"/>
          <w:highlight w:val="cyan"/>
        </w:rPr>
        <w:t>conditions</w:t>
      </w:r>
      <w:r w:rsidRPr="003E4880">
        <w:rPr>
          <w:sz w:val="16"/>
        </w:rPr>
        <w:t xml:space="preserve"> (such as </w:t>
      </w:r>
      <w:r w:rsidRPr="00DD275D">
        <w:rPr>
          <w:rStyle w:val="StyleUnderline"/>
          <w:highlight w:val="cyan"/>
        </w:rPr>
        <w:t>temperature</w:t>
      </w:r>
      <w:r w:rsidRPr="00627051">
        <w:rPr>
          <w:rStyle w:val="StyleUnderline"/>
        </w:rPr>
        <w:t xml:space="preserve">, </w:t>
      </w:r>
      <w:r w:rsidRPr="00DD275D">
        <w:rPr>
          <w:rStyle w:val="StyleUnderline"/>
          <w:highlight w:val="cyan"/>
        </w:rPr>
        <w:t>sea-level,</w:t>
      </w:r>
      <w:r w:rsidRPr="00627051">
        <w:rPr>
          <w:rStyle w:val="StyleUnderline"/>
        </w:rPr>
        <w:t xml:space="preserve"> and </w:t>
      </w:r>
      <w:r w:rsidRPr="00DD275D">
        <w:rPr>
          <w:rStyle w:val="StyleUnderline"/>
          <w:highlight w:val="cyan"/>
        </w:rPr>
        <w:t>annual</w:t>
      </w:r>
      <w:r w:rsidRPr="00627051">
        <w:rPr>
          <w:rStyle w:val="StyleUnderline"/>
        </w:rPr>
        <w:t xml:space="preserve"> </w:t>
      </w:r>
      <w:r w:rsidRPr="00DD275D">
        <w:rPr>
          <w:rStyle w:val="StyleUnderline"/>
          <w:highlight w:val="cyan"/>
        </w:rPr>
        <w:t>precipitation</w:t>
      </w:r>
      <w:r w:rsidRPr="003E4880">
        <w:rPr>
          <w:sz w:val="16"/>
        </w:rPr>
        <w:t xml:space="preserve">) over long-time scales, </w:t>
      </w:r>
      <w:r w:rsidRPr="00DD275D">
        <w:rPr>
          <w:rStyle w:val="StyleUnderline"/>
          <w:highlight w:val="cyan"/>
        </w:rPr>
        <w:t>but</w:t>
      </w:r>
      <w:r w:rsidRPr="003E4880">
        <w:rPr>
          <w:sz w:val="16"/>
        </w:rPr>
        <w:t xml:space="preserve"> </w:t>
      </w:r>
      <w:r w:rsidRPr="00DD275D">
        <w:rPr>
          <w:rStyle w:val="StyleUnderline"/>
          <w:highlight w:val="cyan"/>
        </w:rPr>
        <w:t>also</w:t>
      </w:r>
      <w:r w:rsidRPr="003E4880">
        <w:rPr>
          <w:sz w:val="16"/>
        </w:rPr>
        <w:t xml:space="preserve"> </w:t>
      </w:r>
      <w:r w:rsidRPr="00DD275D">
        <w:rPr>
          <w:rStyle w:val="StyleUnderline"/>
          <w:highlight w:val="cyan"/>
        </w:rPr>
        <w:t>through</w:t>
      </w:r>
      <w:r w:rsidRPr="00627051">
        <w:rPr>
          <w:rStyle w:val="StyleUnderline"/>
        </w:rPr>
        <w:t xml:space="preserve"> </w:t>
      </w:r>
      <w:r w:rsidRPr="00DD275D">
        <w:rPr>
          <w:rStyle w:val="StyleUnderline"/>
        </w:rPr>
        <w:t>increases</w:t>
      </w:r>
      <w:r w:rsidRPr="00627051">
        <w:rPr>
          <w:rStyle w:val="StyleUnderline"/>
        </w:rPr>
        <w:t xml:space="preserve"> in the </w:t>
      </w:r>
      <w:r w:rsidRPr="00DD275D">
        <w:rPr>
          <w:rStyle w:val="StyleUnderline"/>
          <w:highlight w:val="cyan"/>
        </w:rPr>
        <w:t>intensity</w:t>
      </w:r>
      <w:r w:rsidRPr="00627051">
        <w:rPr>
          <w:rStyle w:val="StyleUnderline"/>
        </w:rPr>
        <w:t xml:space="preserve"> and in some cases frequency </w:t>
      </w:r>
      <w:r w:rsidRPr="00DD275D">
        <w:rPr>
          <w:rStyle w:val="StyleUnderline"/>
          <w:highlight w:val="cyan"/>
        </w:rPr>
        <w:t>of floods</w:t>
      </w:r>
      <w:r w:rsidRPr="00627051">
        <w:rPr>
          <w:rStyle w:val="StyleUnderline"/>
        </w:rPr>
        <w:t xml:space="preserve">, </w:t>
      </w:r>
      <w:r w:rsidRPr="00DD275D">
        <w:rPr>
          <w:rStyle w:val="StyleUnderline"/>
          <w:highlight w:val="cyan"/>
        </w:rPr>
        <w:t>droughts</w:t>
      </w:r>
      <w:r w:rsidRPr="00627051">
        <w:rPr>
          <w:rStyle w:val="StyleUnderline"/>
        </w:rPr>
        <w:t xml:space="preserve">, </w:t>
      </w:r>
      <w:r w:rsidRPr="00DD275D">
        <w:rPr>
          <w:rStyle w:val="StyleUnderline"/>
          <w:highlight w:val="cyan"/>
        </w:rPr>
        <w:t>storms</w:t>
      </w:r>
      <w:r w:rsidRPr="00627051">
        <w:rPr>
          <w:rStyle w:val="StyleUnderline"/>
        </w:rPr>
        <w:t xml:space="preserve"> and cyclones, fires, heatwaves, </w:t>
      </w:r>
      <w:r w:rsidRPr="00DD275D">
        <w:rPr>
          <w:rStyle w:val="StyleUnderline"/>
          <w:highlight w:val="cyan"/>
        </w:rPr>
        <w:t>and</w:t>
      </w:r>
      <w:r w:rsidRPr="00627051">
        <w:rPr>
          <w:rStyle w:val="StyleUnderline"/>
        </w:rPr>
        <w:t xml:space="preserve"> </w:t>
      </w:r>
      <w:r w:rsidRPr="00DD275D">
        <w:rPr>
          <w:rStyle w:val="StyleUnderline"/>
          <w:highlight w:val="cyan"/>
        </w:rPr>
        <w:t>epidemics</w:t>
      </w:r>
      <w:r w:rsidRPr="003E4880">
        <w:rPr>
          <w:sz w:val="16"/>
        </w:rPr>
        <w:t xml:space="preserve">. Outside of these short- and long-term changes, which are projected to occur with high levels of certainty, there also exist somewhat more unquantifiable risks of high-impact events. These include melting of glaciers and permafrost which may add several meters to global sea-levels, </w:t>
      </w:r>
      <w:r w:rsidRPr="00627051">
        <w:rPr>
          <w:rStyle w:val="StyleUnderline"/>
        </w:rPr>
        <w:t xml:space="preserve">collapse of the thermohaline circulation which may cause </w:t>
      </w:r>
      <w:r w:rsidRPr="00DD275D">
        <w:rPr>
          <w:rStyle w:val="StyleUnderline"/>
          <w:highlight w:val="cyan"/>
        </w:rPr>
        <w:t>significant</w:t>
      </w:r>
      <w:r w:rsidRPr="00627051">
        <w:rPr>
          <w:rStyle w:val="StyleUnderline"/>
        </w:rPr>
        <w:t xml:space="preserve"> regional climate </w:t>
      </w:r>
      <w:r w:rsidRPr="00DD275D">
        <w:rPr>
          <w:rStyle w:val="StyleUnderline"/>
          <w:highlight w:val="cyan"/>
        </w:rPr>
        <w:t>changes</w:t>
      </w:r>
      <w:r w:rsidRPr="00627051">
        <w:rPr>
          <w:rStyle w:val="StyleUnderline"/>
        </w:rPr>
        <w:t xml:space="preserve"> </w:t>
      </w:r>
      <w:r w:rsidRPr="00DD275D">
        <w:rPr>
          <w:rStyle w:val="StyleUnderline"/>
          <w:highlight w:val="cyan"/>
        </w:rPr>
        <w:t>in</w:t>
      </w:r>
      <w:r w:rsidRPr="00627051">
        <w:rPr>
          <w:rStyle w:val="StyleUnderline"/>
        </w:rPr>
        <w:t xml:space="preserve"> the northern hemisphere, and large scale shifts in the </w:t>
      </w:r>
      <w:r w:rsidRPr="00DD275D">
        <w:rPr>
          <w:rStyle w:val="StyleUnderline"/>
          <w:highlight w:val="cyan"/>
        </w:rPr>
        <w:t>Asian</w:t>
      </w:r>
      <w:r w:rsidRPr="00627051">
        <w:rPr>
          <w:rStyle w:val="StyleUnderline"/>
        </w:rPr>
        <w:t xml:space="preserve"> </w:t>
      </w:r>
      <w:r w:rsidRPr="00DD275D">
        <w:rPr>
          <w:rStyle w:val="StyleUnderline"/>
          <w:highlight w:val="cyan"/>
        </w:rPr>
        <w:t>monsoon</w:t>
      </w:r>
      <w:r w:rsidRPr="00627051">
        <w:rPr>
          <w:rStyle w:val="StyleUnderline"/>
        </w:rPr>
        <w:t xml:space="preserve"> </w:t>
      </w:r>
      <w:r w:rsidRPr="00DD275D">
        <w:rPr>
          <w:rStyle w:val="StyleUnderline"/>
          <w:highlight w:val="cyan"/>
        </w:rPr>
        <w:t>and</w:t>
      </w:r>
      <w:r w:rsidRPr="00627051">
        <w:rPr>
          <w:rStyle w:val="StyleUnderline"/>
        </w:rPr>
        <w:t xml:space="preserve"> the </w:t>
      </w:r>
      <w:r w:rsidRPr="00DD275D">
        <w:rPr>
          <w:rStyle w:val="StyleUnderline"/>
          <w:highlight w:val="cyan"/>
        </w:rPr>
        <w:t>El Nino Southern</w:t>
      </w:r>
      <w:r w:rsidRPr="00627051">
        <w:rPr>
          <w:rStyle w:val="StyleUnderline"/>
        </w:rPr>
        <w:t xml:space="preserve"> </w:t>
      </w:r>
      <w:r w:rsidRPr="00DD275D">
        <w:rPr>
          <w:rStyle w:val="StyleUnderline"/>
          <w:highlight w:val="cyan"/>
        </w:rPr>
        <w:t xml:space="preserve">Oscillation </w:t>
      </w:r>
      <w:r w:rsidRPr="00DD275D">
        <w:rPr>
          <w:rStyle w:val="StyleUnderline"/>
        </w:rPr>
        <w:t>phenomenon</w:t>
      </w:r>
      <w:r w:rsidRPr="00627051">
        <w:rPr>
          <w:rStyle w:val="StyleUnderline"/>
        </w:rPr>
        <w:t xml:space="preserve"> </w:t>
      </w:r>
      <w:r w:rsidRPr="003E4880">
        <w:rPr>
          <w:sz w:val="16"/>
        </w:rPr>
        <w:t xml:space="preserve">(Oppenheimer &amp; Alley, 2004; Vellinga &amp; Wood, 2007; Schneider, Semenov, &amp; Patwardhan, 2007). There is every reason to worry about the impacts of these changes on human systems given that the rate of change is unprecedented in the past 10,000 years, and that climatic variations have triggered large-scale social disruptions in the past. The association between El Nino events and famines that killed tens of millions across the tropics in the late 19th century has been well documented by Davis (2001). Davis (2001) argues that famine was triggered by drought, but caused by the way political and economic colonisation deprived people of their entitlements to natural resources. Most </w:t>
      </w:r>
      <w:r w:rsidRPr="00627051">
        <w:rPr>
          <w:rStyle w:val="StyleUnderline"/>
        </w:rPr>
        <w:t>analyses of famines now identify poverty, inequality, market failures, and policy failures as the deeper causes of what ostensibly seem to be ‘natural’ disasters</w:t>
      </w:r>
      <w:r w:rsidRPr="003E4880">
        <w:rPr>
          <w:sz w:val="16"/>
        </w:rPr>
        <w:t xml:space="preserve"> (see Sen, 1981; de Waal, 1997; Webb &amp; von Braun, 1994). Davis’s </w:t>
      </w:r>
      <w:r w:rsidRPr="00627051">
        <w:rPr>
          <w:rStyle w:val="StyleUnderline"/>
        </w:rPr>
        <w:t>arguments about the ways climatic variations have combined with stressed socialeecological systems to result in dramatic social change is reinforced by</w:t>
      </w:r>
      <w:r w:rsidRPr="003E4880">
        <w:rPr>
          <w:sz w:val="16"/>
        </w:rPr>
        <w:t xml:space="preserve"> Diamond (2005), who examines </w:t>
      </w:r>
      <w:r w:rsidRPr="00627051">
        <w:rPr>
          <w:rStyle w:val="StyleUnderline"/>
        </w:rPr>
        <w:t>many cases of catastrophic social change and finds that environmental change was a common factor in all of them, and climate change in particular was a cause of man</w:t>
      </w:r>
      <w:r w:rsidRPr="003E4880">
        <w:rPr>
          <w:sz w:val="16"/>
        </w:rPr>
        <w:t xml:space="preserve">y. The vulnerability (potential for loss) of people to climate change depends on the extent to which they are dependent on natural resources and ecosystem services, the extent to which the resources and services they rely on are sensitive to climate change, and their capacity to adapt to changes in these resources and services. In other words, </w:t>
      </w:r>
      <w:r w:rsidRPr="00627051">
        <w:rPr>
          <w:rStyle w:val="StyleUnderline"/>
        </w:rPr>
        <w:t xml:space="preserve">the </w:t>
      </w:r>
      <w:r w:rsidRPr="00DD275D">
        <w:rPr>
          <w:rStyle w:val="StyleUnderline"/>
          <w:highlight w:val="cyan"/>
        </w:rPr>
        <w:t>more people</w:t>
      </w:r>
      <w:r w:rsidRPr="00627051">
        <w:rPr>
          <w:rStyle w:val="StyleUnderline"/>
        </w:rPr>
        <w:t xml:space="preserve"> are </w:t>
      </w:r>
      <w:r w:rsidRPr="00DD275D">
        <w:rPr>
          <w:rStyle w:val="StyleUnderline"/>
          <w:highlight w:val="cyan"/>
        </w:rPr>
        <w:t>dependent on climate</w:t>
      </w:r>
      <w:r w:rsidRPr="00627051">
        <w:rPr>
          <w:rStyle w:val="StyleUnderline"/>
        </w:rPr>
        <w:t xml:space="preserve"> </w:t>
      </w:r>
      <w:r w:rsidRPr="00DD275D">
        <w:rPr>
          <w:rStyle w:val="StyleUnderline"/>
          <w:highlight w:val="cyan"/>
        </w:rPr>
        <w:t>sensitive forms</w:t>
      </w:r>
      <w:r w:rsidRPr="00627051">
        <w:rPr>
          <w:rStyle w:val="StyleUnderline"/>
        </w:rPr>
        <w:t xml:space="preserve"> </w:t>
      </w:r>
      <w:r w:rsidRPr="00DD275D">
        <w:rPr>
          <w:rStyle w:val="StyleUnderline"/>
          <w:highlight w:val="cyan"/>
        </w:rPr>
        <w:t>of</w:t>
      </w:r>
      <w:r w:rsidRPr="00627051">
        <w:rPr>
          <w:rStyle w:val="StyleUnderline"/>
        </w:rPr>
        <w:t xml:space="preserve"> natural capital</w:t>
      </w:r>
      <w:r w:rsidRPr="00DD275D">
        <w:rPr>
          <w:rStyle w:val="StyleUnderline"/>
          <w:highlight w:val="cyan"/>
        </w:rPr>
        <w:t>,</w:t>
      </w:r>
      <w:r w:rsidRPr="00627051">
        <w:rPr>
          <w:rStyle w:val="StyleUnderline"/>
        </w:rPr>
        <w:t xml:space="preserve"> and </w:t>
      </w:r>
      <w:r w:rsidRPr="00DD275D">
        <w:rPr>
          <w:rStyle w:val="StyleUnderline"/>
          <w:highlight w:val="cyan"/>
        </w:rPr>
        <w:t>the less they rely</w:t>
      </w:r>
      <w:r w:rsidRPr="00627051">
        <w:rPr>
          <w:rStyle w:val="StyleUnderline"/>
        </w:rPr>
        <w:t xml:space="preserve"> on economic or social forms of </w:t>
      </w:r>
      <w:r w:rsidRPr="00DD275D">
        <w:rPr>
          <w:rStyle w:val="StyleUnderline"/>
          <w:highlight w:val="cyan"/>
        </w:rPr>
        <w:t>capital</w:t>
      </w:r>
      <w:r w:rsidRPr="00627051">
        <w:rPr>
          <w:rStyle w:val="StyleUnderline"/>
        </w:rPr>
        <w:t xml:space="preserve">, </w:t>
      </w:r>
      <w:r w:rsidRPr="00DD275D">
        <w:rPr>
          <w:rStyle w:val="StyleUnderline"/>
          <w:highlight w:val="cyan"/>
        </w:rPr>
        <w:t>the more at risk they are</w:t>
      </w:r>
      <w:r w:rsidRPr="00627051">
        <w:rPr>
          <w:rStyle w:val="StyleUnderline"/>
        </w:rPr>
        <w:t xml:space="preserve"> from climate change</w:t>
      </w:r>
      <w:r w:rsidRPr="003E4880">
        <w:rPr>
          <w:sz w:val="16"/>
        </w:rPr>
        <w:t>. Yet environmental change does not undermine human security in isolation from a broader range of social factors. These include, among other things, poverty, the degree of support (or conversely discrimination) communities receive from the state, their access to economic opportunities, the effectiveness of decision making processes, and the extent of social cohesion within and surrounding vulnerable groups. These factors determine people and communities’ entitlements to economic and social capital that in turn determine their capacity to adapt to climate change so that the things that they value are not adversely affected</w:t>
      </w:r>
      <w:r w:rsidRPr="00627051">
        <w:rPr>
          <w:rStyle w:val="StyleUnderline"/>
        </w:rPr>
        <w:t xml:space="preserve">. The way </w:t>
      </w:r>
      <w:r w:rsidRPr="00DD275D">
        <w:rPr>
          <w:rStyle w:val="StyleUnderline"/>
          <w:highlight w:val="cyan"/>
        </w:rPr>
        <w:t>climate</w:t>
      </w:r>
      <w:r w:rsidRPr="00627051">
        <w:rPr>
          <w:rStyle w:val="StyleUnderline"/>
        </w:rPr>
        <w:t xml:space="preserve"> </w:t>
      </w:r>
      <w:r w:rsidRPr="00DD275D">
        <w:rPr>
          <w:rStyle w:val="StyleUnderline"/>
          <w:highlight w:val="cyan"/>
        </w:rPr>
        <w:t>change</w:t>
      </w:r>
      <w:r w:rsidRPr="00627051">
        <w:rPr>
          <w:rStyle w:val="StyleUnderline"/>
        </w:rPr>
        <w:t xml:space="preserve"> can and does under</w:t>
      </w:r>
      <w:r w:rsidRPr="00DD275D">
        <w:rPr>
          <w:rStyle w:val="StyleUnderline"/>
          <w:highlight w:val="cyan"/>
        </w:rPr>
        <w:t>m</w:t>
      </w:r>
      <w:r w:rsidRPr="00627051">
        <w:rPr>
          <w:rStyle w:val="StyleUnderline"/>
        </w:rPr>
        <w:t xml:space="preserve">ine </w:t>
      </w:r>
      <w:r w:rsidRPr="00DD275D">
        <w:rPr>
          <w:rStyle w:val="StyleUnderline"/>
          <w:highlight w:val="cyan"/>
        </w:rPr>
        <w:t>human</w:t>
      </w:r>
      <w:r w:rsidRPr="00627051">
        <w:rPr>
          <w:rStyle w:val="StyleUnderline"/>
        </w:rPr>
        <w:t xml:space="preserve"> </w:t>
      </w:r>
      <w:r w:rsidRPr="00DD275D">
        <w:rPr>
          <w:rStyle w:val="StyleUnderline"/>
          <w:highlight w:val="cyan"/>
        </w:rPr>
        <w:t>security</w:t>
      </w:r>
      <w:r w:rsidRPr="00627051">
        <w:rPr>
          <w:rStyle w:val="StyleUnderline"/>
        </w:rPr>
        <w:t xml:space="preserve"> </w:t>
      </w:r>
      <w:r w:rsidRPr="00DD275D">
        <w:rPr>
          <w:rStyle w:val="StyleUnderline"/>
          <w:highlight w:val="cyan"/>
        </w:rPr>
        <w:t>varies</w:t>
      </w:r>
      <w:r w:rsidRPr="00627051">
        <w:rPr>
          <w:rStyle w:val="StyleUnderline"/>
        </w:rPr>
        <w:t xml:space="preserve"> across the world </w:t>
      </w:r>
      <w:r w:rsidRPr="00DD275D">
        <w:rPr>
          <w:rStyle w:val="StyleUnderline"/>
          <w:highlight w:val="cyan"/>
        </w:rPr>
        <w:t>because</w:t>
      </w:r>
      <w:r w:rsidRPr="00627051">
        <w:rPr>
          <w:rStyle w:val="StyleUnderline"/>
        </w:rPr>
        <w:t xml:space="preserve"> </w:t>
      </w:r>
      <w:r w:rsidRPr="00DD275D">
        <w:rPr>
          <w:rStyle w:val="StyleUnderline"/>
          <w:highlight w:val="cyan"/>
        </w:rPr>
        <w:t>entitlements</w:t>
      </w:r>
      <w:r w:rsidRPr="00627051">
        <w:rPr>
          <w:rStyle w:val="StyleUnderline"/>
        </w:rPr>
        <w:t xml:space="preserve"> </w:t>
      </w:r>
      <w:r w:rsidRPr="00DD275D">
        <w:rPr>
          <w:rStyle w:val="StyleUnderline"/>
          <w:highlight w:val="cyan"/>
        </w:rPr>
        <w:t>to</w:t>
      </w:r>
      <w:r w:rsidRPr="00627051">
        <w:rPr>
          <w:rStyle w:val="StyleUnderline"/>
        </w:rPr>
        <w:t xml:space="preserve"> natural </w:t>
      </w:r>
      <w:r w:rsidRPr="00DD275D">
        <w:rPr>
          <w:rStyle w:val="StyleUnderline"/>
          <w:highlight w:val="cyan"/>
        </w:rPr>
        <w:t>resources</w:t>
      </w:r>
      <w:r w:rsidRPr="00627051">
        <w:rPr>
          <w:rStyle w:val="StyleUnderline"/>
        </w:rPr>
        <w:t xml:space="preserve"> and services </w:t>
      </w:r>
      <w:r w:rsidRPr="00DD275D">
        <w:rPr>
          <w:rStyle w:val="StyleUnderline"/>
          <w:highlight w:val="cyan"/>
        </w:rPr>
        <w:t>vary across space</w:t>
      </w:r>
      <w:r w:rsidRPr="00627051">
        <w:rPr>
          <w:rStyle w:val="StyleUnderline"/>
        </w:rPr>
        <w:t xml:space="preserve">, </w:t>
      </w:r>
      <w:r w:rsidRPr="00DD275D">
        <w:rPr>
          <w:rStyle w:val="StyleUnderline"/>
          <w:highlight w:val="cyan"/>
        </w:rPr>
        <w:t>and</w:t>
      </w:r>
      <w:r w:rsidRPr="00627051">
        <w:rPr>
          <w:rStyle w:val="StyleUnderline"/>
        </w:rPr>
        <w:t xml:space="preserve"> the social </w:t>
      </w:r>
      <w:r w:rsidRPr="00DD275D">
        <w:rPr>
          <w:rStyle w:val="StyleUnderline"/>
          <w:highlight w:val="cyan"/>
        </w:rPr>
        <w:t>determinants of adaptive</w:t>
      </w:r>
      <w:r w:rsidRPr="00627051">
        <w:rPr>
          <w:rStyle w:val="StyleUnderline"/>
        </w:rPr>
        <w:t xml:space="preserve"> </w:t>
      </w:r>
      <w:r w:rsidRPr="00DD275D">
        <w:rPr>
          <w:rStyle w:val="StyleUnderline"/>
          <w:highlight w:val="cyan"/>
        </w:rPr>
        <w:t>capacity</w:t>
      </w:r>
      <w:r w:rsidRPr="00627051">
        <w:rPr>
          <w:rStyle w:val="StyleUnderline"/>
        </w:rPr>
        <w:t xml:space="preserve"> </w:t>
      </w:r>
      <w:r w:rsidRPr="00DD275D">
        <w:rPr>
          <w:rStyle w:val="StyleUnderline"/>
          <w:highlight w:val="cyan"/>
        </w:rPr>
        <w:t>are</w:t>
      </w:r>
      <w:r w:rsidRPr="00627051">
        <w:rPr>
          <w:rStyle w:val="StyleUnderline"/>
        </w:rPr>
        <w:t xml:space="preserve"> similarly </w:t>
      </w:r>
      <w:r w:rsidRPr="00DD275D">
        <w:rPr>
          <w:rStyle w:val="StyleUnderline"/>
          <w:highlight w:val="cyan"/>
        </w:rPr>
        <w:t>varied</w:t>
      </w:r>
      <w:r w:rsidRPr="003E4880">
        <w:rPr>
          <w:sz w:val="16"/>
        </w:rPr>
        <w:t xml:space="preserve">. For example, in contrast to many industrialised countries where agriculture represents </w:t>
      </w:r>
      <w:r w:rsidRPr="00DD275D">
        <w:rPr>
          <w:sz w:val="16"/>
        </w:rPr>
        <w:t>1e2%</w:t>
      </w:r>
      <w:r w:rsidRPr="003E4880">
        <w:rPr>
          <w:sz w:val="16"/>
        </w:rPr>
        <w:t xml:space="preserve"> of the workforce</w:t>
      </w:r>
      <w:r w:rsidRPr="00627051">
        <w:rPr>
          <w:rStyle w:val="StyleUnderline"/>
        </w:rPr>
        <w:t>, in East Timor some 85% of the population are dependent on agriculture as their sole or main source of income, and the majority of the population are engaged in subsistence farming so that 46% of rural people live below the poverty line of US$0.55 per day</w:t>
      </w:r>
      <w:r w:rsidRPr="003E4880">
        <w:rPr>
          <w:sz w:val="16"/>
        </w:rPr>
        <w:t xml:space="preserve"> (UNDP, 2002). </w:t>
      </w:r>
      <w:r w:rsidRPr="00627051">
        <w:rPr>
          <w:rStyle w:val="StyleUnderline"/>
        </w:rPr>
        <w:t>There is no state-directed system of income support, but there may be customary and Church-lead processes whereby food</w:t>
      </w:r>
      <w:r w:rsidRPr="003E4880">
        <w:rPr>
          <w:sz w:val="16"/>
        </w:rPr>
        <w:t xml:space="preserve"> (and in some places labour) </w:t>
      </w:r>
      <w:r w:rsidRPr="00627051">
        <w:rPr>
          <w:rStyle w:val="StyleUnderline"/>
        </w:rPr>
        <w:t>is shared</w:t>
      </w:r>
      <w:r w:rsidRPr="003E4880">
        <w:rPr>
          <w:sz w:val="16"/>
        </w:rPr>
        <w:t xml:space="preserve">. There is a modest public education system and a very basic public health system. Therefore, most rural Timorese have little or no alternative sources of food beyond their own production. Maize is the most important source of food supply, but nowhere is it an irrigated crop. Therefore, in times of low rainfall maize production can be reduced by up to one-third, resulting in widespread hunger and child malnutrition (Barnett, Dessai, &amp; Jones, 2007). </w:t>
      </w:r>
      <w:r w:rsidRPr="00627051">
        <w:rPr>
          <w:rStyle w:val="StyleUnderline"/>
        </w:rPr>
        <w:t>If climate change results in less rainfall in the dry season, then this may negatively affect a number of resources that rural Timorese value</w:t>
      </w:r>
      <w:r w:rsidRPr="003E4880">
        <w:rPr>
          <w:sz w:val="16"/>
        </w:rPr>
        <w:t xml:space="preserve">, </w:t>
      </w:r>
      <w:r w:rsidRPr="00627051">
        <w:rPr>
          <w:rStyle w:val="StyleUnderline"/>
        </w:rPr>
        <w:t>such as sufficient food and good health</w:t>
      </w:r>
      <w:r w:rsidRPr="003E4880">
        <w:rPr>
          <w:sz w:val="16"/>
        </w:rPr>
        <w:t xml:space="preserve">. In Timor, as in most instances of famine risk, </w:t>
      </w:r>
      <w:r w:rsidRPr="00DD275D">
        <w:rPr>
          <w:rStyle w:val="Emphasis"/>
          <w:highlight w:val="cyan"/>
        </w:rPr>
        <w:t>climate is an exogenous trigger</w:t>
      </w:r>
      <w:r w:rsidRPr="003E4880">
        <w:rPr>
          <w:sz w:val="16"/>
        </w:rPr>
        <w:t xml:space="preserve">, but underlying social problems are the deeper cause of food crises. This example of East Timor, as well as the aforementioned analyses of famine, strongly suggests that the risks of climate change to social systems is as much about the characteristics of those systems as it is about changes in environmental systems. </w:t>
      </w:r>
      <w:r w:rsidRPr="003E4880">
        <w:rPr>
          <w:rStyle w:val="StyleUnderline"/>
        </w:rPr>
        <w:t xml:space="preserve">While the focus of human security is the individual, the </w:t>
      </w:r>
      <w:r w:rsidRPr="00DD275D">
        <w:rPr>
          <w:rStyle w:val="StyleUnderline"/>
          <w:highlight w:val="cyan"/>
        </w:rPr>
        <w:t>processes</w:t>
      </w:r>
      <w:r w:rsidRPr="003E4880">
        <w:rPr>
          <w:rStyle w:val="StyleUnderline"/>
        </w:rPr>
        <w:t xml:space="preserve"> </w:t>
      </w:r>
      <w:r w:rsidRPr="00DD275D">
        <w:rPr>
          <w:rStyle w:val="StyleUnderline"/>
          <w:highlight w:val="cyan"/>
        </w:rPr>
        <w:t>that</w:t>
      </w:r>
      <w:r w:rsidRPr="003E4880">
        <w:rPr>
          <w:rStyle w:val="StyleUnderline"/>
        </w:rPr>
        <w:t xml:space="preserve"> </w:t>
      </w:r>
      <w:r w:rsidRPr="00DD275D">
        <w:rPr>
          <w:rStyle w:val="StyleUnderline"/>
          <w:highlight w:val="cyan"/>
        </w:rPr>
        <w:t>undermine</w:t>
      </w:r>
      <w:r w:rsidRPr="003E4880">
        <w:rPr>
          <w:rStyle w:val="StyleUnderline"/>
        </w:rPr>
        <w:t xml:space="preserve"> or strengthen </w:t>
      </w:r>
      <w:r w:rsidRPr="00DD275D">
        <w:rPr>
          <w:rStyle w:val="StyleUnderline"/>
          <w:highlight w:val="cyan"/>
        </w:rPr>
        <w:t>human</w:t>
      </w:r>
      <w:r w:rsidRPr="003E4880">
        <w:rPr>
          <w:rStyle w:val="StyleUnderline"/>
        </w:rPr>
        <w:t xml:space="preserve"> </w:t>
      </w:r>
      <w:r w:rsidRPr="00DD275D">
        <w:rPr>
          <w:rStyle w:val="StyleUnderline"/>
          <w:highlight w:val="cyan"/>
        </w:rPr>
        <w:t>security</w:t>
      </w:r>
      <w:r w:rsidRPr="003E4880">
        <w:rPr>
          <w:rStyle w:val="StyleUnderline"/>
        </w:rPr>
        <w:t xml:space="preserve"> </w:t>
      </w:r>
      <w:r w:rsidRPr="00DD275D">
        <w:rPr>
          <w:rStyle w:val="StyleUnderline"/>
          <w:highlight w:val="cyan"/>
        </w:rPr>
        <w:t>are</w:t>
      </w:r>
      <w:r w:rsidRPr="003E4880">
        <w:rPr>
          <w:rStyle w:val="StyleUnderline"/>
        </w:rPr>
        <w:t xml:space="preserve"> often </w:t>
      </w:r>
      <w:r w:rsidRPr="00DD275D">
        <w:rPr>
          <w:rStyle w:val="StyleUnderline"/>
          <w:highlight w:val="cyan"/>
        </w:rPr>
        <w:t>external</w:t>
      </w:r>
      <w:r w:rsidRPr="003E4880">
        <w:rPr>
          <w:rStyle w:val="StyleUnderline"/>
        </w:rPr>
        <w:t xml:space="preserve"> to the </w:t>
      </w:r>
      <w:r w:rsidRPr="00DD275D">
        <w:rPr>
          <w:rStyle w:val="StyleUnderline"/>
          <w:highlight w:val="cyan"/>
        </w:rPr>
        <w:t>locality</w:t>
      </w:r>
      <w:r w:rsidRPr="003E4880">
        <w:rPr>
          <w:rStyle w:val="StyleUnderline"/>
        </w:rPr>
        <w:t xml:space="preserve"> </w:t>
      </w:r>
      <w:r w:rsidRPr="00DD275D">
        <w:rPr>
          <w:rStyle w:val="StyleUnderline"/>
          <w:highlight w:val="cyan"/>
        </w:rPr>
        <w:t>of communities</w:t>
      </w:r>
      <w:r w:rsidRPr="003E4880">
        <w:rPr>
          <w:rStyle w:val="StyleUnderline"/>
        </w:rPr>
        <w:t xml:space="preserve"> </w:t>
      </w:r>
      <w:r w:rsidRPr="00DD275D">
        <w:rPr>
          <w:rStyle w:val="StyleUnderline"/>
          <w:highlight w:val="cyan"/>
        </w:rPr>
        <w:t>where individuals reside</w:t>
      </w:r>
      <w:r w:rsidRPr="003E4880">
        <w:rPr>
          <w:rStyle w:val="StyleUnderline"/>
        </w:rPr>
        <w:t>.</w:t>
      </w:r>
      <w:r w:rsidRPr="003E4880">
        <w:rPr>
          <w:sz w:val="16"/>
        </w:rPr>
        <w:t xml:space="preserve"> In terms of environmental change, for example, upstream users of water, distant atmospheric polluters, multinational logging and mining companies, regional-scale climatic J. Barnett, W.N. Adger / Political Geography 26 (2007) 639e655 641 processes, and a host of other distant actors and larger scale processes influence the security of individuals’ entitlements to natural resources and services. Similarly, in terms of the social determinants of vulnerability, warfare, corruption, trade dependency, macroeconomic policies, and a host of other larger scale processes associated with ‘globalisation’ shape the social and economic entitlements that are necessary to reduce an individual’s vulnerability (or increase their ability to adapt) to environmental changes. Adger and Kelly (1999) refer to these larger scale processes as comprising the ‘architecture of entitlements’. Furthermore, the determinants of human security are as temporally as they are spatially complex: past processes such as colonisation and war shape present insecurities, and ongoing processes such as climate change and trade liberalisation shape future insecurities. These larger scale processes that shape people’s entitlements to natural, economic and social capital may themselves be vulnerable to climate change. </w:t>
      </w:r>
      <w:r w:rsidRPr="00DD275D">
        <w:rPr>
          <w:rStyle w:val="StyleUnderline"/>
          <w:highlight w:val="cyan"/>
        </w:rPr>
        <w:t>Production sectors may be at risk;</w:t>
      </w:r>
      <w:r w:rsidRPr="003E4880">
        <w:rPr>
          <w:rStyle w:val="StyleUnderline"/>
        </w:rPr>
        <w:t xml:space="preserve"> for example, it is </w:t>
      </w:r>
      <w:r w:rsidRPr="00DD275D">
        <w:rPr>
          <w:rStyle w:val="StyleUnderline"/>
          <w:highlight w:val="cyan"/>
        </w:rPr>
        <w:t>not just farmers</w:t>
      </w:r>
      <w:r w:rsidRPr="003E4880">
        <w:rPr>
          <w:rStyle w:val="StyleUnderline"/>
        </w:rPr>
        <w:t xml:space="preserve"> whose livelihoods are at risk from climate change, </w:t>
      </w:r>
      <w:r w:rsidRPr="00DD275D">
        <w:rPr>
          <w:rStyle w:val="StyleUnderline"/>
          <w:highlight w:val="cyan"/>
        </w:rPr>
        <w:t>but also those</w:t>
      </w:r>
      <w:r w:rsidRPr="003E4880">
        <w:rPr>
          <w:rStyle w:val="StyleUnderline"/>
        </w:rPr>
        <w:t xml:space="preserve"> </w:t>
      </w:r>
      <w:r w:rsidRPr="00DD275D">
        <w:rPr>
          <w:rStyle w:val="StyleUnderline"/>
          <w:highlight w:val="cyan"/>
        </w:rPr>
        <w:t>whose livelihoods depend on agricultural</w:t>
      </w:r>
      <w:r w:rsidRPr="003E4880">
        <w:rPr>
          <w:rStyle w:val="StyleUnderline"/>
        </w:rPr>
        <w:t xml:space="preserve"> </w:t>
      </w:r>
      <w:r w:rsidRPr="00DD275D">
        <w:rPr>
          <w:rStyle w:val="StyleUnderline"/>
          <w:highlight w:val="cyan"/>
        </w:rPr>
        <w:t>production</w:t>
      </w:r>
      <w:r w:rsidRPr="003E4880">
        <w:rPr>
          <w:rStyle w:val="StyleUnderline"/>
        </w:rPr>
        <w:t xml:space="preserve"> such as suppliers of inputs, people who </w:t>
      </w:r>
      <w:r w:rsidRPr="00DD275D">
        <w:rPr>
          <w:rStyle w:val="StyleUnderline"/>
        </w:rPr>
        <w:t xml:space="preserve">work in </w:t>
      </w:r>
      <w:r w:rsidRPr="00DD275D">
        <w:rPr>
          <w:rStyle w:val="StyleUnderline"/>
          <w:highlight w:val="cyan"/>
        </w:rPr>
        <w:t>transporting</w:t>
      </w:r>
      <w:r w:rsidRPr="00DD275D">
        <w:rPr>
          <w:rStyle w:val="StyleUnderline"/>
        </w:rPr>
        <w:t xml:space="preserve"> </w:t>
      </w:r>
      <w:r w:rsidRPr="00DD275D">
        <w:rPr>
          <w:rStyle w:val="StyleUnderline"/>
          <w:highlight w:val="cyan"/>
        </w:rPr>
        <w:t>and</w:t>
      </w:r>
      <w:r w:rsidRPr="00DD275D">
        <w:rPr>
          <w:rStyle w:val="StyleUnderline"/>
        </w:rPr>
        <w:t xml:space="preserve"> </w:t>
      </w:r>
      <w:r w:rsidRPr="00DD275D">
        <w:rPr>
          <w:rStyle w:val="StyleUnderline"/>
          <w:highlight w:val="cyan"/>
        </w:rPr>
        <w:t>processing</w:t>
      </w:r>
      <w:r w:rsidRPr="00DD275D">
        <w:rPr>
          <w:rStyle w:val="StyleUnderline"/>
        </w:rPr>
        <w:t xml:space="preserve"> agricultural </w:t>
      </w:r>
      <w:r w:rsidRPr="00DD275D">
        <w:rPr>
          <w:rStyle w:val="StyleUnderline"/>
          <w:highlight w:val="cyan"/>
        </w:rPr>
        <w:t>commodities</w:t>
      </w:r>
      <w:r w:rsidRPr="00DD275D">
        <w:rPr>
          <w:rStyle w:val="StyleUnderline"/>
        </w:rPr>
        <w:t xml:space="preserve">, people who work as extension officers, and </w:t>
      </w:r>
      <w:r w:rsidRPr="00DD275D">
        <w:rPr>
          <w:rStyle w:val="StyleUnderline"/>
          <w:highlight w:val="cyan"/>
        </w:rPr>
        <w:t>people</w:t>
      </w:r>
      <w:r w:rsidRPr="00DD275D">
        <w:rPr>
          <w:rStyle w:val="StyleUnderline"/>
        </w:rPr>
        <w:t xml:space="preserve"> who work </w:t>
      </w:r>
      <w:r w:rsidRPr="00DD275D">
        <w:rPr>
          <w:rStyle w:val="StyleUnderline"/>
          <w:highlight w:val="cyan"/>
        </w:rPr>
        <w:t>in agricultural lending</w:t>
      </w:r>
      <w:r w:rsidRPr="00DD275D">
        <w:rPr>
          <w:rStyle w:val="StyleUnderline"/>
        </w:rPr>
        <w:t xml:space="preserve"> services. </w:t>
      </w:r>
      <w:r w:rsidRPr="00DD275D">
        <w:rPr>
          <w:sz w:val="16"/>
        </w:rPr>
        <w:t>The knock-on effects of the decline of certain sectors and the responses</w:t>
      </w:r>
      <w:r w:rsidRPr="003E4880">
        <w:rPr>
          <w:sz w:val="16"/>
        </w:rPr>
        <w:t xml:space="preserve"> of those who depend on them for their livelihoods may in turn impact on other places; for example, rural decline can cause migration to urban areas, placing increasing demand on urban services and increasing political pressure on the state, which in itself is an important provider of various entitlements such as education, health care, law and order, credit, and protective security (see below). </w:t>
      </w:r>
      <w:r w:rsidRPr="003E4880">
        <w:rPr>
          <w:rStyle w:val="StyleUnderline"/>
        </w:rPr>
        <w:t>The extent to which system-wide impacts transpire will be determined in part by the degree to which any given national economy is dependent on climate sensitive natural resources,</w:t>
      </w:r>
      <w:r w:rsidRPr="003E4880">
        <w:rPr>
          <w:sz w:val="16"/>
        </w:rPr>
        <w:t xml:space="preserve"> and the robustness and resilience of social institutions to manage change. In both these less direct ways, but also through direct processes such as territorial losses through rising sea levels, climate change may be a national security issue (Barnett, 2003). </w:t>
      </w:r>
      <w:r w:rsidRPr="003E4880">
        <w:rPr>
          <w:rStyle w:val="StyleUnderline"/>
        </w:rPr>
        <w:t xml:space="preserve">The </w:t>
      </w:r>
      <w:r w:rsidRPr="00DD275D">
        <w:rPr>
          <w:rStyle w:val="StyleUnderline"/>
          <w:highlight w:val="cyan"/>
        </w:rPr>
        <w:t>risk to national</w:t>
      </w:r>
      <w:r w:rsidRPr="003E4880">
        <w:rPr>
          <w:rStyle w:val="StyleUnderline"/>
        </w:rPr>
        <w:t xml:space="preserve"> </w:t>
      </w:r>
      <w:r w:rsidRPr="00DD275D">
        <w:rPr>
          <w:rStyle w:val="StyleUnderline"/>
          <w:highlight w:val="cyan"/>
        </w:rPr>
        <w:t>security</w:t>
      </w:r>
      <w:r w:rsidRPr="003E4880">
        <w:rPr>
          <w:rStyle w:val="StyleUnderline"/>
        </w:rPr>
        <w:t xml:space="preserve"> </w:t>
      </w:r>
      <w:r w:rsidRPr="00DD275D">
        <w:rPr>
          <w:rStyle w:val="StyleUnderline"/>
          <w:highlight w:val="cyan"/>
        </w:rPr>
        <w:t>may be</w:t>
      </w:r>
      <w:r w:rsidRPr="003E4880">
        <w:rPr>
          <w:rStyle w:val="StyleUnderline"/>
        </w:rPr>
        <w:t xml:space="preserve"> both a </w:t>
      </w:r>
      <w:r w:rsidRPr="00DD275D">
        <w:rPr>
          <w:rStyle w:val="StyleUnderline"/>
          <w:highlight w:val="cyan"/>
        </w:rPr>
        <w:t>cause</w:t>
      </w:r>
      <w:r w:rsidRPr="003E4880">
        <w:rPr>
          <w:rStyle w:val="StyleUnderline"/>
        </w:rPr>
        <w:t xml:space="preserve"> </w:t>
      </w:r>
      <w:r w:rsidRPr="00DD275D">
        <w:rPr>
          <w:rStyle w:val="StyleUnderline"/>
          <w:highlight w:val="cyan"/>
        </w:rPr>
        <w:t>and</w:t>
      </w:r>
      <w:r w:rsidRPr="003E4880">
        <w:rPr>
          <w:rStyle w:val="StyleUnderline"/>
        </w:rPr>
        <w:t xml:space="preserve"> a </w:t>
      </w:r>
      <w:r w:rsidRPr="00DD275D">
        <w:rPr>
          <w:rStyle w:val="StyleUnderline"/>
          <w:highlight w:val="cyan"/>
        </w:rPr>
        <w:t>consequence of human</w:t>
      </w:r>
      <w:r w:rsidRPr="003E4880">
        <w:rPr>
          <w:rStyle w:val="StyleUnderline"/>
        </w:rPr>
        <w:t xml:space="preserve"> </w:t>
      </w:r>
      <w:r w:rsidRPr="00DD275D">
        <w:rPr>
          <w:rStyle w:val="StyleUnderline"/>
          <w:highlight w:val="cyan"/>
        </w:rPr>
        <w:t>insecurity</w:t>
      </w:r>
      <w:r w:rsidRPr="003E4880">
        <w:rPr>
          <w:sz w:val="16"/>
        </w:rPr>
        <w:t xml:space="preserve">. So, human security is a function of multiple processes operating across space, over time, and at multiple scales. This makes researching the ways in which climate change may affect human security a daunting task, which is not helped by the difficulty of ascertaining whether there are indeed any existing environmental changes that can be attributed to climate change (see Allen &amp; Lord, 2004). Nevertheless, there have been some investigations of the relationship between climate change and human security. These have focussed on the local dynamics that limit individuals’ and group’s access to environmental, financial, and social resources necessary to respond to climate variability and change (e.g., Adger, 1999; Bohle, Downing, &amp; Watts, 1994; Liechenko &amp; O’Brien, 2002). As well as these climate specific applications, a similar social vulnerability approach has been applied in anthropology (e.g., Minnegal &amp; Dwyer, 2000), development (e.g., Chambers, 1989) and disasters research (e.g., Blaikie, Cannon, Davies, &amp; Wisner, 1994). </w:t>
      </w:r>
      <w:r w:rsidRPr="003E4880">
        <w:rPr>
          <w:rStyle w:val="StyleUnderline"/>
        </w:rPr>
        <w:t xml:space="preserve">In the field of environmental security many </w:t>
      </w:r>
      <w:r w:rsidRPr="00DD275D">
        <w:rPr>
          <w:rStyle w:val="StyleUnderline"/>
          <w:highlight w:val="cyan"/>
        </w:rPr>
        <w:t>case studies</w:t>
      </w:r>
      <w:r w:rsidRPr="003E4880">
        <w:rPr>
          <w:sz w:val="16"/>
        </w:rPr>
        <w:t xml:space="preserve">, for example from Northern Pakistan (Matthew, 2001), South Asia (Najam, 2003), the Niger Delta (Mochizuki, 2004), the Pacific Islands (Cocklin &amp; Keen, 2000) and Ethiopia (Haile, 2004) </w:t>
      </w:r>
      <w:r w:rsidRPr="00DD275D">
        <w:rPr>
          <w:rStyle w:val="StyleUnderline"/>
          <w:highlight w:val="cyan"/>
        </w:rPr>
        <w:t>show</w:t>
      </w:r>
      <w:r w:rsidRPr="003E4880">
        <w:rPr>
          <w:rStyle w:val="StyleUnderline"/>
        </w:rPr>
        <w:t xml:space="preserve"> that </w:t>
      </w:r>
      <w:r w:rsidRPr="00DD275D">
        <w:rPr>
          <w:rStyle w:val="StyleUnderline"/>
          <w:highlight w:val="cyan"/>
        </w:rPr>
        <w:t>environmental change</w:t>
      </w:r>
      <w:r w:rsidRPr="003E4880">
        <w:rPr>
          <w:rStyle w:val="StyleUnderline"/>
        </w:rPr>
        <w:t xml:space="preserve"> </w:t>
      </w:r>
      <w:r w:rsidRPr="00DD275D">
        <w:rPr>
          <w:rStyle w:val="StyleUnderline"/>
          <w:highlight w:val="cyan"/>
        </w:rPr>
        <w:t>can</w:t>
      </w:r>
      <w:r w:rsidRPr="003E4880">
        <w:rPr>
          <w:rStyle w:val="StyleUnderline"/>
        </w:rPr>
        <w:t xml:space="preserve"> be a </w:t>
      </w:r>
      <w:r w:rsidRPr="00DD275D">
        <w:rPr>
          <w:rStyle w:val="StyleUnderline"/>
          <w:highlight w:val="cyan"/>
        </w:rPr>
        <w:t>significant</w:t>
      </w:r>
      <w:r w:rsidRPr="003E4880">
        <w:rPr>
          <w:rStyle w:val="StyleUnderline"/>
        </w:rPr>
        <w:t xml:space="preserve"> </w:t>
      </w:r>
      <w:r w:rsidRPr="00DD275D">
        <w:rPr>
          <w:rStyle w:val="StyleUnderline"/>
          <w:highlight w:val="cyan"/>
        </w:rPr>
        <w:t>factor</w:t>
      </w:r>
      <w:r w:rsidRPr="003E4880">
        <w:rPr>
          <w:rStyle w:val="StyleUnderline"/>
        </w:rPr>
        <w:t xml:space="preserve"> </w:t>
      </w:r>
      <w:r w:rsidRPr="00DD275D">
        <w:rPr>
          <w:rStyle w:val="StyleUnderline"/>
          <w:highlight w:val="cyan"/>
        </w:rPr>
        <w:t>that</w:t>
      </w:r>
      <w:r w:rsidRPr="003E4880">
        <w:rPr>
          <w:rStyle w:val="StyleUnderline"/>
        </w:rPr>
        <w:t xml:space="preserve"> </w:t>
      </w:r>
      <w:r w:rsidRPr="00DD275D">
        <w:rPr>
          <w:rStyle w:val="StyleUnderline"/>
          <w:highlight w:val="cyan"/>
        </w:rPr>
        <w:t>undermines</w:t>
      </w:r>
      <w:r w:rsidRPr="003E4880">
        <w:rPr>
          <w:rStyle w:val="StyleUnderline"/>
        </w:rPr>
        <w:t xml:space="preserve"> human </w:t>
      </w:r>
      <w:r w:rsidRPr="00DD275D">
        <w:rPr>
          <w:rStyle w:val="StyleUnderline"/>
          <w:highlight w:val="cyan"/>
        </w:rPr>
        <w:t>security</w:t>
      </w:r>
      <w:r w:rsidRPr="003E4880">
        <w:rPr>
          <w:sz w:val="16"/>
        </w:rPr>
        <w:t xml:space="preserve">. </w:t>
      </w:r>
      <w:r w:rsidRPr="003E4880">
        <w:rPr>
          <w:rStyle w:val="StyleUnderline"/>
        </w:rPr>
        <w:t>This</w:t>
      </w:r>
      <w:r w:rsidRPr="003E4880">
        <w:rPr>
          <w:sz w:val="16"/>
        </w:rPr>
        <w:t xml:space="preserve"> </w:t>
      </w:r>
      <w:r w:rsidRPr="003E4880">
        <w:rPr>
          <w:rStyle w:val="StyleUnderline"/>
        </w:rPr>
        <w:t xml:space="preserve">research </w:t>
      </w:r>
      <w:r w:rsidRPr="00DD275D">
        <w:rPr>
          <w:rStyle w:val="StyleUnderline"/>
        </w:rPr>
        <w:t xml:space="preserve">demonstrates that </w:t>
      </w:r>
      <w:r w:rsidRPr="00DD275D">
        <w:rPr>
          <w:rStyle w:val="StyleUnderline"/>
          <w:highlight w:val="cyan"/>
        </w:rPr>
        <w:t>marginalised</w:t>
      </w:r>
      <w:r w:rsidRPr="003E4880">
        <w:rPr>
          <w:rStyle w:val="StyleUnderline"/>
        </w:rPr>
        <w:t xml:space="preserve"> </w:t>
      </w:r>
      <w:r w:rsidRPr="00DD275D">
        <w:rPr>
          <w:rStyle w:val="StyleUnderline"/>
          <w:highlight w:val="cyan"/>
        </w:rPr>
        <w:t>people are vulnerable</w:t>
      </w:r>
      <w:r w:rsidRPr="003E4880">
        <w:rPr>
          <w:rStyle w:val="StyleUnderline"/>
        </w:rPr>
        <w:t xml:space="preserve"> </w:t>
      </w:r>
      <w:r w:rsidRPr="00DD275D">
        <w:rPr>
          <w:rStyle w:val="StyleUnderline"/>
          <w:highlight w:val="cyan"/>
        </w:rPr>
        <w:t>to environmental change</w:t>
      </w:r>
      <w:r w:rsidRPr="003E4880">
        <w:rPr>
          <w:rStyle w:val="StyleUnderline"/>
        </w:rPr>
        <w:t xml:space="preserve">, </w:t>
      </w:r>
      <w:r w:rsidRPr="00DD275D">
        <w:rPr>
          <w:rStyle w:val="StyleUnderline"/>
          <w:highlight w:val="cyan"/>
        </w:rPr>
        <w:t>and</w:t>
      </w:r>
      <w:r w:rsidRPr="003E4880">
        <w:rPr>
          <w:rStyle w:val="StyleUnderline"/>
        </w:rPr>
        <w:t xml:space="preserve"> it all </w:t>
      </w:r>
      <w:r w:rsidRPr="00DD275D">
        <w:rPr>
          <w:rStyle w:val="StyleUnderline"/>
          <w:highlight w:val="cyan"/>
        </w:rPr>
        <w:t>helps</w:t>
      </w:r>
      <w:r w:rsidRPr="003E4880">
        <w:rPr>
          <w:rStyle w:val="StyleUnderline"/>
        </w:rPr>
        <w:t xml:space="preserve"> </w:t>
      </w:r>
      <w:r w:rsidRPr="00DD275D">
        <w:rPr>
          <w:rStyle w:val="StyleUnderline"/>
          <w:highlight w:val="cyan"/>
        </w:rPr>
        <w:t>substantiate</w:t>
      </w:r>
      <w:r w:rsidRPr="003E4880">
        <w:rPr>
          <w:rStyle w:val="StyleUnderline"/>
        </w:rPr>
        <w:t xml:space="preserve"> the </w:t>
      </w:r>
      <w:r w:rsidRPr="00DD275D">
        <w:rPr>
          <w:rStyle w:val="StyleUnderline"/>
          <w:highlight w:val="cyan"/>
        </w:rPr>
        <w:t>argument that climate change</w:t>
      </w:r>
      <w:r w:rsidRPr="003E4880">
        <w:rPr>
          <w:rStyle w:val="StyleUnderline"/>
        </w:rPr>
        <w:t xml:space="preserve"> </w:t>
      </w:r>
      <w:r w:rsidRPr="00DD275D">
        <w:rPr>
          <w:rStyle w:val="StyleUnderline"/>
          <w:highlight w:val="cyan"/>
        </w:rPr>
        <w:t>poses significant risks</w:t>
      </w:r>
      <w:r w:rsidRPr="003E4880">
        <w:rPr>
          <w:rStyle w:val="StyleUnderline"/>
        </w:rPr>
        <w:t xml:space="preserve"> to </w:t>
      </w:r>
      <w:r w:rsidRPr="00DD275D">
        <w:rPr>
          <w:rStyle w:val="StyleUnderline"/>
          <w:highlight w:val="cyan"/>
        </w:rPr>
        <w:t>human</w:t>
      </w:r>
      <w:r w:rsidRPr="003E4880">
        <w:rPr>
          <w:rStyle w:val="StyleUnderline"/>
        </w:rPr>
        <w:t xml:space="preserve"> </w:t>
      </w:r>
      <w:r w:rsidRPr="00DD275D">
        <w:rPr>
          <w:rStyle w:val="StyleUnderline"/>
        </w:rPr>
        <w:t>security</w:t>
      </w:r>
      <w:r w:rsidRPr="003E4880">
        <w:rPr>
          <w:rStyle w:val="StyleUnderline"/>
        </w:rPr>
        <w:t xml:space="preserve"> in many parts of the world.</w:t>
      </w:r>
      <w:r w:rsidRPr="003E4880">
        <w:rPr>
          <w:sz w:val="16"/>
        </w:rPr>
        <w:t xml:space="preserve"> What is less clear, however, are the ways in which human insecurity lead to violent conflict. </w:t>
      </w:r>
      <w:r w:rsidRPr="003E4880">
        <w:rPr>
          <w:rStyle w:val="StyleUnderline"/>
        </w:rPr>
        <w:t xml:space="preserve">This is important to consider since </w:t>
      </w:r>
      <w:r w:rsidRPr="00DD275D">
        <w:rPr>
          <w:rStyle w:val="StyleUnderline"/>
          <w:highlight w:val="cyan"/>
        </w:rPr>
        <w:t>violent conflict</w:t>
      </w:r>
      <w:r w:rsidRPr="003E4880">
        <w:rPr>
          <w:rStyle w:val="StyleUnderline"/>
        </w:rPr>
        <w:t xml:space="preserve"> </w:t>
      </w:r>
      <w:r w:rsidRPr="00DD275D">
        <w:rPr>
          <w:rStyle w:val="StyleUnderline"/>
          <w:highlight w:val="cyan"/>
        </w:rPr>
        <w:t>is itself</w:t>
      </w:r>
      <w:r w:rsidRPr="003E4880">
        <w:rPr>
          <w:rStyle w:val="StyleUnderline"/>
        </w:rPr>
        <w:t xml:space="preserve"> a powerful </w:t>
      </w:r>
      <w:r w:rsidRPr="00DD275D">
        <w:rPr>
          <w:rStyle w:val="StyleUnderline"/>
          <w:highlight w:val="cyan"/>
        </w:rPr>
        <w:t>cause of</w:t>
      </w:r>
      <w:r w:rsidRPr="003E4880">
        <w:rPr>
          <w:rStyle w:val="StyleUnderline"/>
        </w:rPr>
        <w:t xml:space="preserve"> human </w:t>
      </w:r>
      <w:r w:rsidRPr="00DD275D">
        <w:rPr>
          <w:rStyle w:val="StyleUnderline"/>
          <w:highlight w:val="cyan"/>
        </w:rPr>
        <w:t>insecurity</w:t>
      </w:r>
      <w:r w:rsidRPr="003E4880">
        <w:rPr>
          <w:rStyle w:val="StyleUnderline"/>
        </w:rPr>
        <w:t xml:space="preserve"> </w:t>
      </w:r>
      <w:r w:rsidRPr="00DD275D">
        <w:rPr>
          <w:rStyle w:val="StyleUnderline"/>
          <w:highlight w:val="cyan"/>
        </w:rPr>
        <w:t>and</w:t>
      </w:r>
      <w:r w:rsidRPr="003E4880">
        <w:rPr>
          <w:rStyle w:val="StyleUnderline"/>
        </w:rPr>
        <w:t xml:space="preserve"> </w:t>
      </w:r>
      <w:r w:rsidRPr="00DD275D">
        <w:rPr>
          <w:rStyle w:val="StyleUnderline"/>
          <w:highlight w:val="cyan"/>
        </w:rPr>
        <w:t>vulnerability to climate change</w:t>
      </w:r>
      <w:r w:rsidRPr="003E4880">
        <w:rPr>
          <w:sz w:val="16"/>
        </w:rPr>
        <w:t xml:space="preserve"> (Barnett, 2006).</w:t>
      </w:r>
    </w:p>
    <w:p w14:paraId="4777ED4C" w14:textId="77777777" w:rsidR="00321F85" w:rsidRDefault="00321F85" w:rsidP="00266703">
      <w:pPr>
        <w:pStyle w:val="Heading1"/>
      </w:pPr>
      <w:r>
        <w:t>Uniqueness</w:t>
      </w:r>
    </w:p>
    <w:p w14:paraId="5ED7467D" w14:textId="77777777" w:rsidR="00ED6144" w:rsidRDefault="00ED6144" w:rsidP="00ED6144">
      <w:pPr>
        <w:pStyle w:val="Heading2"/>
      </w:pPr>
      <w:r>
        <w:t>CCP Fragile</w:t>
      </w:r>
    </w:p>
    <w:p w14:paraId="03B80700" w14:textId="77777777" w:rsidR="00EB6C21" w:rsidRDefault="00EB6C21" w:rsidP="00EB6C21">
      <w:pPr>
        <w:pStyle w:val="Heading4"/>
      </w:pPr>
      <w:r>
        <w:t>CCP elite fighting now about new economic policy, economic engagement accelerates that conflict to cause party and economic collapse</w:t>
      </w:r>
    </w:p>
    <w:p w14:paraId="45F13975" w14:textId="77777777" w:rsidR="00EB6C21" w:rsidRDefault="00EB6C21" w:rsidP="00EB6C21">
      <w:r>
        <w:t xml:space="preserve">Zack </w:t>
      </w:r>
      <w:r w:rsidRPr="00443CA0">
        <w:rPr>
          <w:rStyle w:val="Style13ptBold"/>
        </w:rPr>
        <w:t>Beauchamp</w:t>
      </w:r>
      <w:r>
        <w:t>, 8-25-</w:t>
      </w:r>
      <w:r w:rsidRPr="00443CA0">
        <w:rPr>
          <w:rStyle w:val="Style13ptBold"/>
        </w:rPr>
        <w:t>2015</w:t>
      </w:r>
      <w:r>
        <w:t>, writer for Vox News, "The politics of China's market decline are much more worrying than the economics," Vox, http://www.vox.com/2015/8/25/9201737/china-stock-market-politics</w:t>
      </w:r>
    </w:p>
    <w:p w14:paraId="523608A8" w14:textId="77777777" w:rsidR="00EB6C21" w:rsidRDefault="00EB6C21" w:rsidP="00EB6C21">
      <w:pPr>
        <w:rPr>
          <w:sz w:val="16"/>
        </w:rPr>
      </w:pPr>
      <w:r w:rsidRPr="00F60E22">
        <w:rPr>
          <w:sz w:val="16"/>
        </w:rPr>
        <w:t xml:space="preserve">What you're seeing is </w:t>
      </w:r>
      <w:r w:rsidRPr="004D292D">
        <w:rPr>
          <w:rStyle w:val="StyleUnderline"/>
          <w:highlight w:val="cyan"/>
        </w:rPr>
        <w:t>China's</w:t>
      </w:r>
      <w:r w:rsidRPr="00F60E22">
        <w:rPr>
          <w:sz w:val="16"/>
        </w:rPr>
        <w:t xml:space="preserve"> </w:t>
      </w:r>
      <w:r w:rsidRPr="00443CA0">
        <w:rPr>
          <w:rStyle w:val="StyleUnderline"/>
        </w:rPr>
        <w:t xml:space="preserve">economic </w:t>
      </w:r>
      <w:r w:rsidRPr="004D292D">
        <w:rPr>
          <w:rStyle w:val="StyleUnderline"/>
          <w:highlight w:val="cyan"/>
        </w:rPr>
        <w:t>slowdown</w:t>
      </w:r>
      <w:r w:rsidRPr="00F60E22">
        <w:rPr>
          <w:sz w:val="16"/>
        </w:rPr>
        <w:t xml:space="preserve">, which </w:t>
      </w:r>
      <w:r w:rsidRPr="004D292D">
        <w:rPr>
          <w:rStyle w:val="StyleUnderline"/>
          <w:highlight w:val="cyan"/>
        </w:rPr>
        <w:t>reflects</w:t>
      </w:r>
      <w:r w:rsidRPr="00F60E22">
        <w:rPr>
          <w:sz w:val="16"/>
        </w:rPr>
        <w:t xml:space="preserve"> </w:t>
      </w:r>
      <w:r w:rsidRPr="00443CA0">
        <w:rPr>
          <w:rStyle w:val="StyleUnderline"/>
        </w:rPr>
        <w:t>a</w:t>
      </w:r>
      <w:r w:rsidRPr="00F60E22">
        <w:rPr>
          <w:sz w:val="16"/>
        </w:rPr>
        <w:t xml:space="preserve"> fundamental </w:t>
      </w:r>
      <w:r w:rsidRPr="004D292D">
        <w:rPr>
          <w:rStyle w:val="StyleUnderline"/>
          <w:highlight w:val="cyan"/>
        </w:rPr>
        <w:t>change</w:t>
      </w:r>
      <w:r w:rsidRPr="00F60E22">
        <w:rPr>
          <w:sz w:val="16"/>
        </w:rPr>
        <w:t xml:space="preserve"> </w:t>
      </w:r>
      <w:r w:rsidRPr="00443CA0">
        <w:rPr>
          <w:rStyle w:val="StyleUnderline"/>
        </w:rPr>
        <w:t>in the</w:t>
      </w:r>
      <w:r w:rsidRPr="00F60E22">
        <w:rPr>
          <w:sz w:val="16"/>
        </w:rPr>
        <w:t xml:space="preserve"> </w:t>
      </w:r>
      <w:r w:rsidRPr="004D292D">
        <w:rPr>
          <w:sz w:val="16"/>
        </w:rPr>
        <w:t xml:space="preserve">Chinese </w:t>
      </w:r>
      <w:r w:rsidRPr="004D292D">
        <w:rPr>
          <w:rStyle w:val="StyleUnderline"/>
          <w:highlight w:val="cyan"/>
        </w:rPr>
        <w:t>economy</w:t>
      </w:r>
      <w:r w:rsidRPr="004D292D">
        <w:rPr>
          <w:sz w:val="16"/>
        </w:rPr>
        <w:t xml:space="preserve">. For years, China's economy </w:t>
      </w:r>
      <w:r w:rsidRPr="004D292D">
        <w:rPr>
          <w:rStyle w:val="StyleUnderline"/>
        </w:rPr>
        <w:t xml:space="preserve">has been </w:t>
      </w:r>
      <w:r w:rsidRPr="004D292D">
        <w:rPr>
          <w:rStyle w:val="StyleUnderline"/>
          <w:highlight w:val="cyan"/>
        </w:rPr>
        <w:t>driven</w:t>
      </w:r>
      <w:r w:rsidRPr="004D292D">
        <w:rPr>
          <w:sz w:val="16"/>
          <w:highlight w:val="cyan"/>
        </w:rPr>
        <w:t xml:space="preserve"> </w:t>
      </w:r>
      <w:r w:rsidRPr="004D292D">
        <w:rPr>
          <w:rStyle w:val="StyleUnderline"/>
          <w:highlight w:val="cyan"/>
        </w:rPr>
        <w:t>by</w:t>
      </w:r>
      <w:r w:rsidRPr="004D292D">
        <w:rPr>
          <w:sz w:val="16"/>
        </w:rPr>
        <w:t xml:space="preserve"> two things: </w:t>
      </w:r>
      <w:r w:rsidRPr="004D292D">
        <w:rPr>
          <w:rStyle w:val="StyleUnderline"/>
          <w:highlight w:val="cyan"/>
        </w:rPr>
        <w:t>cheap exports</w:t>
      </w:r>
      <w:r w:rsidRPr="004D292D">
        <w:rPr>
          <w:sz w:val="16"/>
          <w:highlight w:val="cyan"/>
        </w:rPr>
        <w:t xml:space="preserve"> </w:t>
      </w:r>
      <w:r w:rsidRPr="004D292D">
        <w:rPr>
          <w:rStyle w:val="StyleUnderline"/>
          <w:highlight w:val="cyan"/>
        </w:rPr>
        <w:t>and</w:t>
      </w:r>
      <w:r w:rsidRPr="004D292D">
        <w:rPr>
          <w:sz w:val="16"/>
        </w:rPr>
        <w:t xml:space="preserve"> government-driven </w:t>
      </w:r>
      <w:r w:rsidRPr="004D292D">
        <w:rPr>
          <w:rStyle w:val="StyleUnderline"/>
          <w:highlight w:val="cyan"/>
        </w:rPr>
        <w:t>investment in</w:t>
      </w:r>
      <w:r w:rsidRPr="004D292D">
        <w:rPr>
          <w:rStyle w:val="StyleUnderline"/>
        </w:rPr>
        <w:t xml:space="preserve"> things</w:t>
      </w:r>
      <w:r w:rsidRPr="004D292D">
        <w:rPr>
          <w:sz w:val="16"/>
        </w:rPr>
        <w:t xml:space="preserve"> </w:t>
      </w:r>
      <w:r w:rsidRPr="004D292D">
        <w:rPr>
          <w:rStyle w:val="StyleUnderline"/>
        </w:rPr>
        <w:t>like</w:t>
      </w:r>
      <w:r w:rsidRPr="004D292D">
        <w:rPr>
          <w:sz w:val="16"/>
        </w:rPr>
        <w:t xml:space="preserve"> </w:t>
      </w:r>
      <w:r w:rsidRPr="004D292D">
        <w:rPr>
          <w:rStyle w:val="StyleUnderline"/>
          <w:highlight w:val="cyan"/>
        </w:rPr>
        <w:t>infrastructure</w:t>
      </w:r>
      <w:r w:rsidRPr="004D292D">
        <w:rPr>
          <w:sz w:val="16"/>
        </w:rPr>
        <w:t xml:space="preserve">. </w:t>
      </w:r>
      <w:r w:rsidRPr="004D292D">
        <w:rPr>
          <w:rStyle w:val="StyleUnderline"/>
          <w:highlight w:val="cyan"/>
        </w:rPr>
        <w:t>But</w:t>
      </w:r>
      <w:r w:rsidRPr="004D292D">
        <w:rPr>
          <w:sz w:val="16"/>
        </w:rPr>
        <w:t xml:space="preserve"> if China wants to become a European-style upper</w:t>
      </w:r>
      <w:r w:rsidRPr="004D292D">
        <w:rPr>
          <w:sz w:val="16"/>
          <w:highlight w:val="cyan"/>
        </w:rPr>
        <w:t>-</w:t>
      </w:r>
      <w:r w:rsidRPr="004D292D">
        <w:rPr>
          <w:sz w:val="16"/>
        </w:rPr>
        <w:t>income</w:t>
      </w:r>
      <w:r w:rsidRPr="00F60E22">
        <w:rPr>
          <w:sz w:val="16"/>
        </w:rPr>
        <w:t xml:space="preserve"> country (and it does), </w:t>
      </w:r>
      <w:r w:rsidRPr="00443CA0">
        <w:rPr>
          <w:rStyle w:val="StyleUnderline"/>
        </w:rPr>
        <w:t xml:space="preserve">this </w:t>
      </w:r>
      <w:r w:rsidRPr="004D292D">
        <w:rPr>
          <w:rStyle w:val="StyleUnderline"/>
          <w:highlight w:val="cyan"/>
        </w:rPr>
        <w:t>model isn't sustainable</w:t>
      </w:r>
      <w:r w:rsidRPr="00F60E22">
        <w:rPr>
          <w:sz w:val="16"/>
        </w:rPr>
        <w:t xml:space="preserve">. Rich countries can't manufacture goods as cheaply as poorer ones, and there are only so many bridges and roads a government can build. To fix this problem, China needs to switch to a consumption-driven growth model: </w:t>
      </w:r>
      <w:r w:rsidRPr="00443CA0">
        <w:rPr>
          <w:rStyle w:val="StyleUnderline"/>
        </w:rPr>
        <w:t xml:space="preserve">It </w:t>
      </w:r>
      <w:r w:rsidRPr="004D292D">
        <w:rPr>
          <w:rStyle w:val="StyleUnderline"/>
          <w:highlight w:val="cyan"/>
        </w:rPr>
        <w:t>needs</w:t>
      </w:r>
      <w:r w:rsidRPr="00443CA0">
        <w:rPr>
          <w:rStyle w:val="StyleUnderline"/>
        </w:rPr>
        <w:t xml:space="preserve"> regular</w:t>
      </w:r>
      <w:r w:rsidRPr="00F60E22">
        <w:rPr>
          <w:sz w:val="16"/>
        </w:rPr>
        <w:t xml:space="preserve"> Chinese </w:t>
      </w:r>
      <w:r w:rsidRPr="004D292D">
        <w:rPr>
          <w:rStyle w:val="StyleUnderline"/>
          <w:highlight w:val="cyan"/>
        </w:rPr>
        <w:t>consumers to buy</w:t>
      </w:r>
      <w:r w:rsidRPr="00443CA0">
        <w:rPr>
          <w:rStyle w:val="StyleUnderline"/>
        </w:rPr>
        <w:t xml:space="preserve"> </w:t>
      </w:r>
      <w:r w:rsidRPr="004D292D">
        <w:rPr>
          <w:rStyle w:val="StyleUnderline"/>
          <w:highlight w:val="cyan"/>
        </w:rPr>
        <w:t>Chinese</w:t>
      </w:r>
      <w:r w:rsidRPr="00443CA0">
        <w:rPr>
          <w:rStyle w:val="StyleUnderline"/>
        </w:rPr>
        <w:t xml:space="preserve">-made </w:t>
      </w:r>
      <w:r w:rsidRPr="004D292D">
        <w:rPr>
          <w:rStyle w:val="StyleUnderline"/>
          <w:highlight w:val="cyan"/>
        </w:rPr>
        <w:t>stuff</w:t>
      </w:r>
      <w:r w:rsidRPr="00443CA0">
        <w:rPr>
          <w:rStyle w:val="StyleUnderline"/>
        </w:rPr>
        <w:t xml:space="preserve"> and </w:t>
      </w:r>
      <w:r w:rsidRPr="004D292D">
        <w:rPr>
          <w:rStyle w:val="StyleUnderline"/>
          <w:highlight w:val="cyan"/>
        </w:rPr>
        <w:t>fuel the</w:t>
      </w:r>
      <w:r w:rsidRPr="00443CA0">
        <w:rPr>
          <w:rStyle w:val="StyleUnderline"/>
        </w:rPr>
        <w:t xml:space="preserve"> </w:t>
      </w:r>
      <w:r w:rsidRPr="004D292D">
        <w:rPr>
          <w:rStyle w:val="StyleUnderline"/>
          <w:highlight w:val="cyan"/>
        </w:rPr>
        <w:t>economy</w:t>
      </w:r>
      <w:r w:rsidRPr="00F60E22">
        <w:rPr>
          <w:sz w:val="16"/>
        </w:rPr>
        <w:t xml:space="preserve"> that way</w:t>
      </w:r>
      <w:r w:rsidRPr="00443CA0">
        <w:rPr>
          <w:rStyle w:val="StyleUnderline"/>
        </w:rPr>
        <w:t xml:space="preserve">. That </w:t>
      </w:r>
      <w:r w:rsidRPr="004D292D">
        <w:rPr>
          <w:rStyle w:val="StyleUnderline"/>
          <w:highlight w:val="cyan"/>
        </w:rPr>
        <w:t>requires</w:t>
      </w:r>
      <w:r w:rsidRPr="00443CA0">
        <w:rPr>
          <w:rStyle w:val="StyleUnderline"/>
        </w:rPr>
        <w:t xml:space="preserve"> </w:t>
      </w:r>
      <w:r w:rsidRPr="004D292D">
        <w:rPr>
          <w:rStyle w:val="StyleUnderline"/>
          <w:highlight w:val="cyan"/>
        </w:rPr>
        <w:t>major</w:t>
      </w:r>
      <w:r w:rsidRPr="00443CA0">
        <w:rPr>
          <w:rStyle w:val="StyleUnderline"/>
        </w:rPr>
        <w:t xml:space="preserve"> structural </w:t>
      </w:r>
      <w:r w:rsidRPr="004D292D">
        <w:rPr>
          <w:rStyle w:val="StyleUnderline"/>
          <w:highlight w:val="cyan"/>
        </w:rPr>
        <w:t>reforms</w:t>
      </w:r>
      <w:r w:rsidRPr="00F60E22">
        <w:rPr>
          <w:sz w:val="16"/>
        </w:rPr>
        <w:t xml:space="preserve">, such as freeing up private industry and raising wages. The reforms necessary to make that happen are </w:t>
      </w:r>
      <w:r w:rsidRPr="00443CA0">
        <w:rPr>
          <w:rStyle w:val="StyleUnderline"/>
        </w:rPr>
        <w:t>critical to maintaining long-run growth</w:t>
      </w:r>
      <w:r w:rsidRPr="00F60E22">
        <w:rPr>
          <w:sz w:val="16"/>
        </w:rPr>
        <w:t xml:space="preserve">, but according to Ma, the cost of getting there has been somewhat slower growth in the short term. And China still needs to do a lot more to really shift (or "rebalance") over to a consumption-driven economy. That's why the stock market crash is really worrying: because it could make those reforms more politically difficult than they are already. </w:t>
      </w:r>
      <w:r w:rsidRPr="004D292D">
        <w:rPr>
          <w:rStyle w:val="StyleUnderline"/>
          <w:highlight w:val="cyan"/>
        </w:rPr>
        <w:t>The</w:t>
      </w:r>
      <w:r w:rsidRPr="00443CA0">
        <w:rPr>
          <w:rStyle w:val="StyleUnderline"/>
        </w:rPr>
        <w:t xml:space="preserve"> Chinese political </w:t>
      </w:r>
      <w:r w:rsidRPr="004D292D">
        <w:rPr>
          <w:rStyle w:val="StyleUnderline"/>
          <w:highlight w:val="cyan"/>
        </w:rPr>
        <w:t>system is full</w:t>
      </w:r>
      <w:r w:rsidRPr="00443CA0">
        <w:rPr>
          <w:rStyle w:val="StyleUnderline"/>
        </w:rPr>
        <w:t xml:space="preserve"> of </w:t>
      </w:r>
      <w:r w:rsidRPr="004D292D">
        <w:rPr>
          <w:rStyle w:val="StyleUnderline"/>
          <w:highlight w:val="cyan"/>
        </w:rPr>
        <w:t>political</w:t>
      </w:r>
      <w:r w:rsidRPr="00443CA0">
        <w:rPr>
          <w:rStyle w:val="StyleUnderline"/>
        </w:rPr>
        <w:t xml:space="preserve"> and economic </w:t>
      </w:r>
      <w:r w:rsidRPr="004D292D">
        <w:rPr>
          <w:rStyle w:val="StyleUnderline"/>
          <w:highlight w:val="cyan"/>
        </w:rPr>
        <w:t>elites</w:t>
      </w:r>
      <w:r w:rsidRPr="00443CA0">
        <w:rPr>
          <w:rStyle w:val="StyleUnderline"/>
        </w:rPr>
        <w:t xml:space="preserve"> </w:t>
      </w:r>
      <w:r w:rsidRPr="004D292D">
        <w:rPr>
          <w:rStyle w:val="StyleUnderline"/>
          <w:highlight w:val="cyan"/>
        </w:rPr>
        <w:t>who</w:t>
      </w:r>
      <w:r w:rsidRPr="00443CA0">
        <w:rPr>
          <w:rStyle w:val="StyleUnderline"/>
        </w:rPr>
        <w:t xml:space="preserve"> have a </w:t>
      </w:r>
      <w:r w:rsidRPr="004D292D">
        <w:rPr>
          <w:rStyle w:val="StyleUnderline"/>
          <w:highlight w:val="cyan"/>
        </w:rPr>
        <w:t>vested</w:t>
      </w:r>
      <w:r w:rsidRPr="00443CA0">
        <w:rPr>
          <w:rStyle w:val="StyleUnderline"/>
        </w:rPr>
        <w:t xml:space="preserve"> </w:t>
      </w:r>
      <w:r w:rsidRPr="004D292D">
        <w:rPr>
          <w:rStyle w:val="StyleUnderline"/>
          <w:highlight w:val="cyan"/>
        </w:rPr>
        <w:t>interest</w:t>
      </w:r>
      <w:r w:rsidRPr="00443CA0">
        <w:rPr>
          <w:rStyle w:val="StyleUnderline"/>
        </w:rPr>
        <w:t xml:space="preserve"> in </w:t>
      </w:r>
      <w:r w:rsidRPr="004D292D">
        <w:rPr>
          <w:rStyle w:val="StyleUnderline"/>
          <w:highlight w:val="cyan"/>
        </w:rPr>
        <w:t>keeping the</w:t>
      </w:r>
      <w:r w:rsidRPr="00443CA0">
        <w:rPr>
          <w:rStyle w:val="StyleUnderline"/>
        </w:rPr>
        <w:t xml:space="preserve"> </w:t>
      </w:r>
      <w:r w:rsidRPr="004D292D">
        <w:rPr>
          <w:rStyle w:val="StyleUnderline"/>
          <w:highlight w:val="cyan"/>
        </w:rPr>
        <w:t>status</w:t>
      </w:r>
      <w:r w:rsidRPr="00443CA0">
        <w:rPr>
          <w:rStyle w:val="StyleUnderline"/>
        </w:rPr>
        <w:t xml:space="preserve"> </w:t>
      </w:r>
      <w:r w:rsidRPr="004D292D">
        <w:rPr>
          <w:rStyle w:val="StyleUnderline"/>
          <w:highlight w:val="cyan"/>
        </w:rPr>
        <w:t>quo</w:t>
      </w:r>
      <w:r w:rsidRPr="00443CA0">
        <w:rPr>
          <w:rStyle w:val="StyleUnderline"/>
        </w:rPr>
        <w:t xml:space="preserve"> </w:t>
      </w:r>
      <w:r w:rsidRPr="004D292D">
        <w:rPr>
          <w:rStyle w:val="StyleUnderline"/>
          <w:highlight w:val="cyan"/>
        </w:rPr>
        <w:t>and</w:t>
      </w:r>
      <w:r w:rsidRPr="00443CA0">
        <w:rPr>
          <w:rStyle w:val="StyleUnderline"/>
        </w:rPr>
        <w:t xml:space="preserve"> </w:t>
      </w:r>
      <w:r w:rsidRPr="004D292D">
        <w:rPr>
          <w:rStyle w:val="StyleUnderline"/>
          <w:highlight w:val="cyan"/>
        </w:rPr>
        <w:t>not changing the</w:t>
      </w:r>
      <w:r w:rsidRPr="00443CA0">
        <w:rPr>
          <w:rStyle w:val="StyleUnderline"/>
        </w:rPr>
        <w:t xml:space="preserve"> economy</w:t>
      </w:r>
      <w:r w:rsidRPr="00F60E22">
        <w:rPr>
          <w:sz w:val="16"/>
        </w:rPr>
        <w:t xml:space="preserve">. For example, China's energy sector is </w:t>
      </w:r>
      <w:r w:rsidRPr="004D292D">
        <w:rPr>
          <w:rStyle w:val="StyleUnderline"/>
          <w:highlight w:val="cyan"/>
        </w:rPr>
        <w:t>dominated b</w:t>
      </w:r>
      <w:r w:rsidRPr="00443CA0">
        <w:rPr>
          <w:rStyle w:val="StyleUnderline"/>
        </w:rPr>
        <w:t xml:space="preserve">y three major </w:t>
      </w:r>
      <w:r w:rsidRPr="004D292D">
        <w:rPr>
          <w:rStyle w:val="StyleUnderline"/>
          <w:highlight w:val="cyan"/>
        </w:rPr>
        <w:t>oligopolies</w:t>
      </w:r>
      <w:r w:rsidRPr="00F60E22">
        <w:rPr>
          <w:sz w:val="16"/>
        </w:rPr>
        <w:t xml:space="preserve">, </w:t>
      </w:r>
      <w:r w:rsidRPr="004D292D">
        <w:rPr>
          <w:rStyle w:val="StyleUnderline"/>
          <w:highlight w:val="cyan"/>
        </w:rPr>
        <w:t>which have</w:t>
      </w:r>
      <w:r w:rsidRPr="00F60E22">
        <w:rPr>
          <w:sz w:val="16"/>
        </w:rPr>
        <w:t xml:space="preserve"> used their political </w:t>
      </w:r>
      <w:r w:rsidRPr="004D292D">
        <w:rPr>
          <w:rStyle w:val="StyleUnderline"/>
          <w:highlight w:val="cyan"/>
        </w:rPr>
        <w:t>connections to block reforms</w:t>
      </w:r>
      <w:r w:rsidRPr="00F60E22">
        <w:rPr>
          <w:sz w:val="16"/>
        </w:rPr>
        <w:t xml:space="preserve"> </w:t>
      </w:r>
      <w:r w:rsidRPr="004D292D">
        <w:rPr>
          <w:rStyle w:val="StyleUnderline"/>
          <w:highlight w:val="cyan"/>
        </w:rPr>
        <w:t>designed to</w:t>
      </w:r>
      <w:r w:rsidRPr="004D292D">
        <w:rPr>
          <w:sz w:val="16"/>
          <w:highlight w:val="cyan"/>
        </w:rPr>
        <w:t xml:space="preserve"> </w:t>
      </w:r>
      <w:r w:rsidRPr="004D292D">
        <w:rPr>
          <w:rStyle w:val="StyleUnderline"/>
          <w:highlight w:val="cyan"/>
        </w:rPr>
        <w:t>introduce</w:t>
      </w:r>
      <w:r w:rsidRPr="00443CA0">
        <w:rPr>
          <w:rStyle w:val="StyleUnderline"/>
        </w:rPr>
        <w:t xml:space="preserve"> </w:t>
      </w:r>
      <w:r w:rsidRPr="004D292D">
        <w:rPr>
          <w:rStyle w:val="StyleUnderline"/>
          <w:highlight w:val="cyan"/>
        </w:rPr>
        <w:t>competition</w:t>
      </w:r>
      <w:r w:rsidRPr="00F60E22">
        <w:rPr>
          <w:sz w:val="16"/>
        </w:rPr>
        <w:t xml:space="preserve"> (and thus fuel growth) in the field. These elites are </w:t>
      </w:r>
      <w:r w:rsidRPr="00443CA0">
        <w:rPr>
          <w:rStyle w:val="StyleUnderline"/>
        </w:rPr>
        <w:t>struggling against the pro-reform factions in the Communist Party leadership</w:t>
      </w:r>
      <w:r w:rsidRPr="00F60E22">
        <w:rPr>
          <w:sz w:val="16"/>
        </w:rPr>
        <w:t xml:space="preserve">, tooth and nail, to try to </w:t>
      </w:r>
      <w:r w:rsidRPr="00443CA0">
        <w:rPr>
          <w:rStyle w:val="StyleUnderline"/>
        </w:rPr>
        <w:t>block reforms</w:t>
      </w:r>
      <w:r w:rsidRPr="00F60E22">
        <w:rPr>
          <w:sz w:val="16"/>
        </w:rPr>
        <w:t xml:space="preserve">. The nature of </w:t>
      </w:r>
      <w:r w:rsidRPr="004D292D">
        <w:rPr>
          <w:rStyle w:val="StyleUnderline"/>
          <w:highlight w:val="cyan"/>
        </w:rPr>
        <w:t>China's</w:t>
      </w:r>
      <w:r w:rsidRPr="00443CA0">
        <w:rPr>
          <w:rStyle w:val="StyleUnderline"/>
        </w:rPr>
        <w:t xml:space="preserve"> authoritarian</w:t>
      </w:r>
      <w:r w:rsidRPr="00F60E22">
        <w:rPr>
          <w:sz w:val="16"/>
        </w:rPr>
        <w:t xml:space="preserve"> political </w:t>
      </w:r>
      <w:r w:rsidRPr="004D292D">
        <w:rPr>
          <w:rStyle w:val="StyleUnderline"/>
          <w:highlight w:val="cyan"/>
        </w:rPr>
        <w:t>system</w:t>
      </w:r>
      <w:r w:rsidRPr="00F60E22">
        <w:rPr>
          <w:sz w:val="16"/>
        </w:rPr>
        <w:t xml:space="preserve">, which depends heavily on rule by elite, </w:t>
      </w:r>
      <w:r w:rsidRPr="004D292D">
        <w:rPr>
          <w:rStyle w:val="StyleUnderline"/>
          <w:highlight w:val="cyan"/>
        </w:rPr>
        <w:t>gives those</w:t>
      </w:r>
      <w:r w:rsidRPr="00443CA0">
        <w:rPr>
          <w:rStyle w:val="StyleUnderline"/>
        </w:rPr>
        <w:t xml:space="preserve"> elites a lot of</w:t>
      </w:r>
      <w:r w:rsidRPr="00F60E22">
        <w:rPr>
          <w:sz w:val="16"/>
        </w:rPr>
        <w:t xml:space="preserve"> </w:t>
      </w:r>
      <w:r w:rsidRPr="004D292D">
        <w:rPr>
          <w:rStyle w:val="StyleUnderline"/>
          <w:highlight w:val="cyan"/>
        </w:rPr>
        <w:t>power</w:t>
      </w:r>
      <w:r w:rsidRPr="00F60E22">
        <w:rPr>
          <w:sz w:val="16"/>
        </w:rPr>
        <w:t xml:space="preserve">. The </w:t>
      </w:r>
      <w:r w:rsidRPr="00443CA0">
        <w:rPr>
          <w:rStyle w:val="StyleUnderline"/>
        </w:rPr>
        <w:t xml:space="preserve">elites </w:t>
      </w:r>
      <w:r w:rsidRPr="004D292D">
        <w:rPr>
          <w:rStyle w:val="StyleUnderline"/>
          <w:highlight w:val="cyan"/>
        </w:rPr>
        <w:t>could exploit</w:t>
      </w:r>
      <w:r w:rsidRPr="00443CA0">
        <w:rPr>
          <w:rStyle w:val="StyleUnderline"/>
        </w:rPr>
        <w:t xml:space="preserve"> the </w:t>
      </w:r>
      <w:r w:rsidRPr="004D292D">
        <w:rPr>
          <w:rStyle w:val="StyleUnderline"/>
          <w:highlight w:val="cyan"/>
        </w:rPr>
        <w:t>stock market</w:t>
      </w:r>
      <w:r w:rsidRPr="00443CA0">
        <w:rPr>
          <w:rStyle w:val="StyleUnderline"/>
        </w:rPr>
        <w:t xml:space="preserve"> </w:t>
      </w:r>
      <w:r w:rsidRPr="004D292D">
        <w:rPr>
          <w:rStyle w:val="StyleUnderline"/>
          <w:highlight w:val="cyan"/>
        </w:rPr>
        <w:t>crash by blaming</w:t>
      </w:r>
      <w:r w:rsidRPr="00443CA0">
        <w:rPr>
          <w:rStyle w:val="StyleUnderline"/>
        </w:rPr>
        <w:t xml:space="preserve"> the </w:t>
      </w:r>
      <w:r w:rsidRPr="004D292D">
        <w:rPr>
          <w:rStyle w:val="StyleUnderline"/>
          <w:highlight w:val="cyan"/>
        </w:rPr>
        <w:t>crash on the</w:t>
      </w:r>
      <w:r w:rsidRPr="00443CA0">
        <w:rPr>
          <w:rStyle w:val="StyleUnderline"/>
        </w:rPr>
        <w:t xml:space="preserve"> economic </w:t>
      </w:r>
      <w:r w:rsidRPr="004D292D">
        <w:rPr>
          <w:rStyle w:val="StyleUnderline"/>
          <w:highlight w:val="cyan"/>
        </w:rPr>
        <w:t>reforms</w:t>
      </w:r>
      <w:r w:rsidRPr="00443CA0">
        <w:rPr>
          <w:rStyle w:val="StyleUnderline"/>
        </w:rPr>
        <w:t xml:space="preserve"> </w:t>
      </w:r>
      <w:r w:rsidRPr="00F60E22">
        <w:rPr>
          <w:sz w:val="16"/>
        </w:rPr>
        <w:t xml:space="preserve">China has made so far, Ma warned, and thus </w:t>
      </w:r>
      <w:r w:rsidRPr="004D292D">
        <w:rPr>
          <w:rStyle w:val="StyleUnderline"/>
          <w:highlight w:val="cyan"/>
        </w:rPr>
        <w:t>make further reform</w:t>
      </w:r>
      <w:r w:rsidRPr="00443CA0">
        <w:rPr>
          <w:rStyle w:val="StyleUnderline"/>
        </w:rPr>
        <w:t xml:space="preserve"> more </w:t>
      </w:r>
      <w:r w:rsidRPr="00F60E22">
        <w:rPr>
          <w:sz w:val="16"/>
        </w:rPr>
        <w:t xml:space="preserve">politically </w:t>
      </w:r>
      <w:r w:rsidRPr="004D292D">
        <w:rPr>
          <w:rStyle w:val="StyleUnderline"/>
          <w:highlight w:val="cyan"/>
        </w:rPr>
        <w:t>difficult</w:t>
      </w:r>
      <w:r w:rsidRPr="00F60E22">
        <w:rPr>
          <w:sz w:val="16"/>
        </w:rPr>
        <w:t xml:space="preserve">. "The concern is whether [the </w:t>
      </w:r>
      <w:r w:rsidRPr="00443CA0">
        <w:rPr>
          <w:rStyle w:val="StyleUnderline"/>
        </w:rPr>
        <w:t>crash</w:t>
      </w:r>
      <w:r w:rsidRPr="00F60E22">
        <w:rPr>
          <w:sz w:val="16"/>
        </w:rPr>
        <w:t xml:space="preserve">] </w:t>
      </w:r>
      <w:r w:rsidRPr="004D292D">
        <w:rPr>
          <w:rStyle w:val="StyleUnderline"/>
          <w:highlight w:val="cyan"/>
        </w:rPr>
        <w:t>opens up room</w:t>
      </w:r>
      <w:r w:rsidRPr="00443CA0">
        <w:rPr>
          <w:rStyle w:val="StyleUnderline"/>
        </w:rPr>
        <w:t xml:space="preserve"> </w:t>
      </w:r>
      <w:r w:rsidRPr="004D292D">
        <w:rPr>
          <w:rStyle w:val="StyleUnderline"/>
          <w:highlight w:val="cyan"/>
        </w:rPr>
        <w:t>for people</w:t>
      </w:r>
      <w:r w:rsidRPr="00443CA0">
        <w:rPr>
          <w:rStyle w:val="StyleUnderline"/>
        </w:rPr>
        <w:t xml:space="preserve"> who are already not so pleased with the reform agenda </w:t>
      </w:r>
      <w:r w:rsidRPr="004D292D">
        <w:rPr>
          <w:rStyle w:val="StyleUnderline"/>
          <w:highlight w:val="cyan"/>
        </w:rPr>
        <w:t>to</w:t>
      </w:r>
      <w:r w:rsidRPr="00443CA0">
        <w:rPr>
          <w:rStyle w:val="StyleUnderline"/>
        </w:rPr>
        <w:t xml:space="preserve"> kind of </w:t>
      </w:r>
      <w:r w:rsidRPr="004D292D">
        <w:rPr>
          <w:rStyle w:val="StyleUnderline"/>
          <w:highlight w:val="cyan"/>
        </w:rPr>
        <w:t>push back</w:t>
      </w:r>
      <w:r w:rsidRPr="00443CA0">
        <w:rPr>
          <w:rStyle w:val="StyleUnderline"/>
        </w:rPr>
        <w:t xml:space="preserve"> </w:t>
      </w:r>
      <w:r w:rsidRPr="004D292D">
        <w:rPr>
          <w:rStyle w:val="StyleUnderline"/>
          <w:highlight w:val="cyan"/>
        </w:rPr>
        <w:t>on it</w:t>
      </w:r>
      <w:r w:rsidRPr="00443CA0">
        <w:rPr>
          <w:rStyle w:val="StyleUnderline"/>
        </w:rPr>
        <w:t>.</w:t>
      </w:r>
      <w:r w:rsidRPr="00F60E22">
        <w:rPr>
          <w:sz w:val="16"/>
        </w:rPr>
        <w:t xml:space="preserve"> This is where the political issue gets more testy." Ma says. "You have seen several interesting op-eds in official Chinese papers, like People's Daily, that make the case that </w:t>
      </w:r>
      <w:r w:rsidRPr="00443CA0">
        <w:rPr>
          <w:rStyle w:val="StyleUnderline"/>
        </w:rPr>
        <w:t xml:space="preserve">there is still a lot of </w:t>
      </w:r>
      <w:r w:rsidRPr="004D292D">
        <w:rPr>
          <w:rStyle w:val="StyleUnderline"/>
          <w:highlight w:val="cyan"/>
        </w:rPr>
        <w:t>internal resistance</w:t>
      </w:r>
      <w:r w:rsidRPr="00443CA0">
        <w:rPr>
          <w:rStyle w:val="StyleUnderline"/>
        </w:rPr>
        <w:t xml:space="preserve"> to the reform agenda</w:t>
      </w:r>
      <w:r w:rsidRPr="00F60E22">
        <w:rPr>
          <w:sz w:val="16"/>
        </w:rPr>
        <w:t xml:space="preserve">." And </w:t>
      </w:r>
      <w:r w:rsidRPr="00443CA0">
        <w:rPr>
          <w:rStyle w:val="StyleUnderline"/>
        </w:rPr>
        <w:t xml:space="preserve">the timing </w:t>
      </w:r>
      <w:r w:rsidRPr="004D292D">
        <w:rPr>
          <w:rStyle w:val="StyleUnderline"/>
          <w:highlight w:val="cyan"/>
        </w:rPr>
        <w:t>isn't great</w:t>
      </w:r>
      <w:r w:rsidRPr="004D292D">
        <w:rPr>
          <w:sz w:val="16"/>
          <w:highlight w:val="cyan"/>
        </w:rPr>
        <w:t>:</w:t>
      </w:r>
      <w:r w:rsidRPr="00F60E22">
        <w:rPr>
          <w:sz w:val="16"/>
        </w:rPr>
        <w:t xml:space="preserve"> </w:t>
      </w:r>
      <w:r w:rsidRPr="00443CA0">
        <w:rPr>
          <w:rStyle w:val="StyleUnderline"/>
        </w:rPr>
        <w:t>The</w:t>
      </w:r>
      <w:r w:rsidRPr="00F60E22">
        <w:rPr>
          <w:sz w:val="16"/>
        </w:rPr>
        <w:t xml:space="preserve"> Chinese </w:t>
      </w:r>
      <w:r w:rsidRPr="004D292D">
        <w:rPr>
          <w:rStyle w:val="StyleUnderline"/>
          <w:highlight w:val="cyan"/>
        </w:rPr>
        <w:t>Politburo is holding</w:t>
      </w:r>
      <w:r w:rsidRPr="00443CA0">
        <w:rPr>
          <w:rStyle w:val="StyleUnderline"/>
        </w:rPr>
        <w:t xml:space="preserve"> a </w:t>
      </w:r>
      <w:r w:rsidRPr="004D292D">
        <w:rPr>
          <w:rStyle w:val="StyleUnderline"/>
          <w:highlight w:val="cyan"/>
        </w:rPr>
        <w:t>plenum</w:t>
      </w:r>
      <w:r w:rsidRPr="00F60E22">
        <w:rPr>
          <w:sz w:val="16"/>
        </w:rPr>
        <w:t xml:space="preserve"> in October, </w:t>
      </w:r>
      <w:r w:rsidRPr="004D292D">
        <w:rPr>
          <w:rStyle w:val="StyleUnderline"/>
          <w:highlight w:val="cyan"/>
        </w:rPr>
        <w:t>which</w:t>
      </w:r>
      <w:r w:rsidRPr="00F60E22">
        <w:rPr>
          <w:sz w:val="16"/>
        </w:rPr>
        <w:t xml:space="preserve"> will </w:t>
      </w:r>
      <w:r w:rsidRPr="004D292D">
        <w:rPr>
          <w:rStyle w:val="StyleUnderline"/>
          <w:highlight w:val="cyan"/>
        </w:rPr>
        <w:t>focus on China's</w:t>
      </w:r>
      <w:r w:rsidRPr="00443CA0">
        <w:rPr>
          <w:rStyle w:val="StyleUnderline"/>
        </w:rPr>
        <w:t xml:space="preserve"> five-year economic </w:t>
      </w:r>
      <w:r w:rsidRPr="004D292D">
        <w:rPr>
          <w:rStyle w:val="StyleUnderline"/>
          <w:highlight w:val="cyan"/>
        </w:rPr>
        <w:t>plan</w:t>
      </w:r>
      <w:r w:rsidRPr="00F60E22">
        <w:rPr>
          <w:sz w:val="16"/>
        </w:rPr>
        <w:t xml:space="preserve"> and the future of the reform agenda. "That discussion is where a lot of the politics will play out [focus on] how much they will continue to reform," according to Ma.</w:t>
      </w:r>
    </w:p>
    <w:p w14:paraId="7DF6F5FC" w14:textId="77777777" w:rsidR="00FB4576" w:rsidRDefault="00FB4576" w:rsidP="00EB6C21">
      <w:pPr>
        <w:rPr>
          <w:sz w:val="16"/>
        </w:rPr>
      </w:pPr>
    </w:p>
    <w:p w14:paraId="0647C667" w14:textId="77777777" w:rsidR="003B2A1B" w:rsidRDefault="003B2A1B" w:rsidP="003B2A1B">
      <w:pPr>
        <w:pStyle w:val="Heading4"/>
      </w:pPr>
      <w:r>
        <w:t>Balance of the party is fragile over Jingping’s leadership – anonymous letter calling for resignation</w:t>
      </w:r>
    </w:p>
    <w:p w14:paraId="0A9308A8" w14:textId="77777777" w:rsidR="00FB4576" w:rsidRDefault="003B2A1B" w:rsidP="003B2A1B">
      <w:r w:rsidRPr="003B2A1B">
        <w:t xml:space="preserve">Chris </w:t>
      </w:r>
      <w:r w:rsidRPr="003B2A1B">
        <w:rPr>
          <w:rStyle w:val="Style13ptBold"/>
        </w:rPr>
        <w:t>Buckley 3/29</w:t>
      </w:r>
      <w:r w:rsidRPr="003B2A1B">
        <w:t>, writer for the new york time, 3-29-2016, "Anonymous Call for Xi to Quit Rattles Party Leaders in China," New York Times, http://www.nytimes.com/2016/03/30/world/asia/china-xi-jinping-resign-letter.html</w:t>
      </w:r>
    </w:p>
    <w:p w14:paraId="45BFC117" w14:textId="77777777" w:rsidR="003B2A1B" w:rsidRPr="003B2A1B" w:rsidRDefault="003B2A1B" w:rsidP="003B2A1B">
      <w:pPr>
        <w:rPr>
          <w:sz w:val="16"/>
        </w:rPr>
      </w:pPr>
      <w:r w:rsidRPr="003B2A1B">
        <w:rPr>
          <w:rStyle w:val="StyleUnderline"/>
        </w:rPr>
        <w:t xml:space="preserve">An </w:t>
      </w:r>
      <w:r w:rsidRPr="004D292D">
        <w:rPr>
          <w:rStyle w:val="StyleUnderline"/>
          <w:highlight w:val="cyan"/>
        </w:rPr>
        <w:t>anonymous</w:t>
      </w:r>
      <w:r w:rsidRPr="003B2A1B">
        <w:rPr>
          <w:rStyle w:val="StyleUnderline"/>
        </w:rPr>
        <w:t xml:space="preserve"> </w:t>
      </w:r>
      <w:r w:rsidRPr="004D292D">
        <w:rPr>
          <w:rStyle w:val="StyleUnderline"/>
          <w:highlight w:val="cyan"/>
        </w:rPr>
        <w:t>letter calling</w:t>
      </w:r>
      <w:r w:rsidRPr="003B2A1B">
        <w:rPr>
          <w:rStyle w:val="StyleUnderline"/>
        </w:rPr>
        <w:t xml:space="preserve"> on President Xi </w:t>
      </w:r>
      <w:r w:rsidRPr="004D292D">
        <w:rPr>
          <w:rStyle w:val="StyleUnderline"/>
          <w:highlight w:val="cyan"/>
        </w:rPr>
        <w:t>Jinping to</w:t>
      </w:r>
      <w:r w:rsidRPr="003B2A1B">
        <w:rPr>
          <w:rStyle w:val="StyleUnderline"/>
        </w:rPr>
        <w:t xml:space="preserve"> </w:t>
      </w:r>
      <w:r w:rsidRPr="004D292D">
        <w:rPr>
          <w:rStyle w:val="StyleUnderline"/>
          <w:highlight w:val="cyan"/>
        </w:rPr>
        <w:t>resign for the good of China</w:t>
      </w:r>
      <w:r w:rsidRPr="003B2A1B">
        <w:rPr>
          <w:rStyle w:val="StyleUnderline"/>
        </w:rPr>
        <w:t xml:space="preserve"> and his own safety </w:t>
      </w:r>
      <w:r w:rsidRPr="004D292D">
        <w:rPr>
          <w:rStyle w:val="StyleUnderline"/>
          <w:highlight w:val="cyan"/>
        </w:rPr>
        <w:t>seemed to be</w:t>
      </w:r>
      <w:r w:rsidRPr="003B2A1B">
        <w:rPr>
          <w:rStyle w:val="StyleUnderline"/>
        </w:rPr>
        <w:t xml:space="preserve"> </w:t>
      </w:r>
      <w:r w:rsidRPr="004D292D">
        <w:rPr>
          <w:rStyle w:val="StyleUnderline"/>
          <w:highlight w:val="cyan"/>
        </w:rPr>
        <w:t>digital</w:t>
      </w:r>
      <w:r w:rsidRPr="003B2A1B">
        <w:rPr>
          <w:rStyle w:val="StyleUnderline"/>
        </w:rPr>
        <w:t xml:space="preserve"> </w:t>
      </w:r>
      <w:r w:rsidRPr="004D292D">
        <w:rPr>
          <w:rStyle w:val="StyleUnderline"/>
          <w:highlight w:val="cyan"/>
        </w:rPr>
        <w:t>rumor-mongering</w:t>
      </w:r>
      <w:r w:rsidRPr="003B2A1B">
        <w:rPr>
          <w:rStyle w:val="StyleUnderline"/>
        </w:rPr>
        <w:t xml:space="preserve"> when it appeared on the Internet </w:t>
      </w:r>
      <w:r w:rsidRPr="003B2A1B">
        <w:rPr>
          <w:sz w:val="16"/>
        </w:rPr>
        <w:t xml:space="preserve">this month. It spread by email and lingered on a small domestic Chinese news site before it was removed. But </w:t>
      </w:r>
      <w:r w:rsidRPr="004D292D">
        <w:rPr>
          <w:rStyle w:val="StyleUnderline"/>
          <w:highlight w:val="cyan"/>
        </w:rPr>
        <w:t>the response</w:t>
      </w:r>
      <w:r w:rsidRPr="003B2A1B">
        <w:rPr>
          <w:rStyle w:val="StyleUnderline"/>
        </w:rPr>
        <w:t xml:space="preserve"> from Beijing </w:t>
      </w:r>
      <w:r w:rsidRPr="004D292D">
        <w:rPr>
          <w:rStyle w:val="StyleUnderline"/>
          <w:highlight w:val="cyan"/>
        </w:rPr>
        <w:t>has been</w:t>
      </w:r>
      <w:r w:rsidRPr="003B2A1B">
        <w:rPr>
          <w:rStyle w:val="StyleUnderline"/>
        </w:rPr>
        <w:t xml:space="preserve"> </w:t>
      </w:r>
      <w:r w:rsidRPr="004D292D">
        <w:rPr>
          <w:rStyle w:val="StyleUnderline"/>
          <w:highlight w:val="cyan"/>
        </w:rPr>
        <w:t>anything but dismissive</w:t>
      </w:r>
      <w:r w:rsidRPr="003B2A1B">
        <w:rPr>
          <w:rStyle w:val="StyleUnderline"/>
        </w:rPr>
        <w:t xml:space="preserve">. </w:t>
      </w:r>
      <w:r w:rsidRPr="004D292D">
        <w:rPr>
          <w:rStyle w:val="StyleUnderline"/>
          <w:highlight w:val="cyan"/>
        </w:rPr>
        <w:t>Surprising</w:t>
      </w:r>
      <w:r w:rsidRPr="003B2A1B">
        <w:rPr>
          <w:rStyle w:val="StyleUnderline"/>
        </w:rPr>
        <w:t xml:space="preserve"> even some hardened </w:t>
      </w:r>
      <w:r w:rsidRPr="004D292D">
        <w:rPr>
          <w:rStyle w:val="StyleUnderline"/>
          <w:highlight w:val="cyan"/>
        </w:rPr>
        <w:t>critics</w:t>
      </w:r>
      <w:r w:rsidRPr="003B2A1B">
        <w:rPr>
          <w:sz w:val="16"/>
        </w:rPr>
        <w:t>, Mr. Xi’s security forces have overseen a far-reaching inquisition to root out the culprits behind the letter, resorting to measures that have drawn more attention than the letter itself</w:t>
      </w:r>
      <w:r w:rsidRPr="003B2A1B">
        <w:rPr>
          <w:rStyle w:val="StyleUnderline"/>
        </w:rPr>
        <w:t xml:space="preserve">. They have </w:t>
      </w:r>
      <w:r w:rsidRPr="004D292D">
        <w:rPr>
          <w:rStyle w:val="StyleUnderline"/>
          <w:highlight w:val="cyan"/>
        </w:rPr>
        <w:t xml:space="preserve">detained </w:t>
      </w:r>
      <w:r w:rsidRPr="004D292D">
        <w:rPr>
          <w:rStyle w:val="StyleUnderline"/>
        </w:rPr>
        <w:t>at least</w:t>
      </w:r>
      <w:r w:rsidRPr="003B2A1B">
        <w:rPr>
          <w:rStyle w:val="StyleUnderline"/>
        </w:rPr>
        <w:t xml:space="preserve"> </w:t>
      </w:r>
      <w:r w:rsidRPr="004D292D">
        <w:rPr>
          <w:rStyle w:val="StyleUnderline"/>
          <w:highlight w:val="cyan"/>
        </w:rPr>
        <w:t>11 people</w:t>
      </w:r>
      <w:r w:rsidRPr="003B2A1B">
        <w:rPr>
          <w:rStyle w:val="StyleUnderline"/>
        </w:rPr>
        <w:t>, including relatives in China of two exiled writers accused of spreading or promoting the</w:t>
      </w:r>
      <w:r w:rsidRPr="003B2A1B">
        <w:rPr>
          <w:sz w:val="16"/>
        </w:rPr>
        <w:t xml:space="preserve"> </w:t>
      </w:r>
      <w:r w:rsidRPr="003B2A1B">
        <w:rPr>
          <w:rStyle w:val="StyleUnderline"/>
        </w:rPr>
        <w:t>letter</w:t>
      </w:r>
      <w:r w:rsidRPr="003B2A1B">
        <w:rPr>
          <w:sz w:val="16"/>
        </w:rPr>
        <w:t xml:space="preserve">. Mr. Xi’s handlers have sought to give him an aura of unshakable dominance. But </w:t>
      </w:r>
      <w:r w:rsidRPr="003B2A1B">
        <w:rPr>
          <w:rStyle w:val="StyleUnderline"/>
        </w:rPr>
        <w:t xml:space="preserve">the </w:t>
      </w:r>
      <w:r w:rsidRPr="004D292D">
        <w:rPr>
          <w:rStyle w:val="StyleUnderline"/>
          <w:highlight w:val="cyan"/>
        </w:rPr>
        <w:t>unusually</w:t>
      </w:r>
      <w:r w:rsidRPr="003B2A1B">
        <w:rPr>
          <w:rStyle w:val="StyleUnderline"/>
        </w:rPr>
        <w:t xml:space="preserve"> </w:t>
      </w:r>
      <w:r w:rsidRPr="004D292D">
        <w:rPr>
          <w:rStyle w:val="StyleUnderline"/>
          <w:highlight w:val="cyan"/>
        </w:rPr>
        <w:t>severe</w:t>
      </w:r>
      <w:r w:rsidRPr="003B2A1B">
        <w:rPr>
          <w:rStyle w:val="StyleUnderline"/>
        </w:rPr>
        <w:t xml:space="preserve"> </w:t>
      </w:r>
      <w:r w:rsidRPr="004D292D">
        <w:rPr>
          <w:rStyle w:val="StyleUnderline"/>
          <w:highlight w:val="cyan"/>
        </w:rPr>
        <w:t>response</w:t>
      </w:r>
      <w:r w:rsidRPr="003B2A1B">
        <w:rPr>
          <w:rStyle w:val="StyleUnderline"/>
        </w:rPr>
        <w:t xml:space="preserve"> to what </w:t>
      </w:r>
      <w:r w:rsidRPr="004D292D">
        <w:rPr>
          <w:rStyle w:val="StyleUnderline"/>
        </w:rPr>
        <w:t>might be</w:t>
      </w:r>
      <w:r w:rsidRPr="003B2A1B">
        <w:rPr>
          <w:rStyle w:val="StyleUnderline"/>
        </w:rPr>
        <w:t xml:space="preserve"> nothing more than an outlandish Internet ruse </w:t>
      </w:r>
      <w:r w:rsidRPr="004D292D">
        <w:rPr>
          <w:rStyle w:val="StyleUnderline"/>
          <w:highlight w:val="cyan"/>
        </w:rPr>
        <w:t>suggests some</w:t>
      </w:r>
      <w:r w:rsidRPr="003B2A1B">
        <w:rPr>
          <w:rStyle w:val="StyleUnderline"/>
        </w:rPr>
        <w:t xml:space="preserve"> </w:t>
      </w:r>
      <w:r w:rsidRPr="004D292D">
        <w:rPr>
          <w:rStyle w:val="StyleUnderline"/>
          <w:highlight w:val="cyan"/>
        </w:rPr>
        <w:t>anxiety about his hold on</w:t>
      </w:r>
      <w:r w:rsidRPr="003B2A1B">
        <w:rPr>
          <w:rStyle w:val="StyleUnderline"/>
        </w:rPr>
        <w:t xml:space="preserve"> </w:t>
      </w:r>
      <w:r w:rsidRPr="004D292D">
        <w:rPr>
          <w:rStyle w:val="StyleUnderline"/>
          <w:highlight w:val="cyan"/>
        </w:rPr>
        <w:t>power</w:t>
      </w:r>
      <w:r w:rsidRPr="003B2A1B">
        <w:rPr>
          <w:sz w:val="16"/>
        </w:rPr>
        <w:t>, including among security officials keen to show their loyalty and avoid any hint of exposing him to danger, experts said. “</w:t>
      </w:r>
      <w:r w:rsidRPr="004D292D">
        <w:rPr>
          <w:rStyle w:val="StyleUnderline"/>
          <w:highlight w:val="cyan"/>
        </w:rPr>
        <w:t>The response</w:t>
      </w:r>
      <w:r w:rsidRPr="003B2A1B">
        <w:rPr>
          <w:rStyle w:val="StyleUnderline"/>
        </w:rPr>
        <w:t xml:space="preserve"> has </w:t>
      </w:r>
      <w:r w:rsidRPr="004D292D">
        <w:rPr>
          <w:rStyle w:val="StyleUnderline"/>
          <w:highlight w:val="cyan"/>
        </w:rPr>
        <w:t>shown how</w:t>
      </w:r>
      <w:r w:rsidRPr="003B2A1B">
        <w:rPr>
          <w:rStyle w:val="StyleUnderline"/>
        </w:rPr>
        <w:t xml:space="preserve"> </w:t>
      </w:r>
      <w:r w:rsidRPr="004D292D">
        <w:rPr>
          <w:rStyle w:val="StyleUnderline"/>
          <w:highlight w:val="cyan"/>
        </w:rPr>
        <w:t>jittery they</w:t>
      </w:r>
      <w:r w:rsidRPr="003B2A1B">
        <w:rPr>
          <w:rStyle w:val="StyleUnderline"/>
        </w:rPr>
        <w:t xml:space="preserve"> </w:t>
      </w:r>
      <w:r w:rsidRPr="004D292D">
        <w:rPr>
          <w:rStyle w:val="StyleUnderline"/>
          <w:highlight w:val="cyan"/>
        </w:rPr>
        <w:t>are</w:t>
      </w:r>
      <w:r w:rsidRPr="003B2A1B">
        <w:rPr>
          <w:sz w:val="16"/>
        </w:rPr>
        <w:t xml:space="preserve">,” said Kerry Brown, professor of Chinese politics at King’s College, London. </w:t>
      </w:r>
      <w:r w:rsidRPr="003B2A1B">
        <w:rPr>
          <w:rStyle w:val="StyleUnderline"/>
        </w:rPr>
        <w:t>“The fear seems to be that these views might be taken as representative of real elite figures</w:t>
      </w:r>
      <w:r w:rsidRPr="003B2A1B">
        <w:rPr>
          <w:sz w:val="16"/>
        </w:rPr>
        <w:t xml:space="preserve">.” Xiao Qiang, an adjunct professor at the University of California, Berkeley, who monitors Chinese media for the website China Digital Times, attributed the response in part to the letter’s unusual phrasing. “Bluff or true, this tone sounds more like coup plotters talking to the leader they want to depose, rather than an open letter with dissenting political views,” he said. There is no evidence that any coup plot could be in the works. Mr. Xi appears firmly in control; this week he has been visiting the Czech Republic, and he is scheduled to arrive in Washington on Thursday for a nuclear security meeting. But </w:t>
      </w:r>
      <w:r w:rsidRPr="003B2A1B">
        <w:rPr>
          <w:rStyle w:val="StyleUnderline"/>
        </w:rPr>
        <w:t xml:space="preserve">the </w:t>
      </w:r>
      <w:r w:rsidRPr="004D292D">
        <w:rPr>
          <w:rStyle w:val="StyleUnderline"/>
          <w:highlight w:val="cyan"/>
        </w:rPr>
        <w:t>government’s</w:t>
      </w:r>
      <w:r w:rsidRPr="003B2A1B">
        <w:rPr>
          <w:rStyle w:val="StyleUnderline"/>
        </w:rPr>
        <w:t xml:space="preserve"> alarmed </w:t>
      </w:r>
      <w:r w:rsidRPr="004D292D">
        <w:rPr>
          <w:rStyle w:val="StyleUnderline"/>
          <w:highlight w:val="cyan"/>
        </w:rPr>
        <w:t>reaction</w:t>
      </w:r>
      <w:r w:rsidRPr="003B2A1B">
        <w:rPr>
          <w:rStyle w:val="StyleUnderline"/>
        </w:rPr>
        <w:t xml:space="preserve"> has </w:t>
      </w:r>
      <w:r w:rsidRPr="004D292D">
        <w:rPr>
          <w:rStyle w:val="StyleUnderline"/>
          <w:highlight w:val="cyan"/>
        </w:rPr>
        <w:t>highlighted</w:t>
      </w:r>
      <w:r w:rsidRPr="003B2A1B">
        <w:rPr>
          <w:rStyle w:val="StyleUnderline"/>
        </w:rPr>
        <w:t xml:space="preserve"> the alternating </w:t>
      </w:r>
      <w:r w:rsidRPr="004D292D">
        <w:rPr>
          <w:rStyle w:val="StyleUnderline"/>
          <w:highlight w:val="cyan"/>
        </w:rPr>
        <w:t>pulls</w:t>
      </w:r>
      <w:r w:rsidRPr="003B2A1B">
        <w:rPr>
          <w:rStyle w:val="StyleUnderline"/>
        </w:rPr>
        <w:t xml:space="preserve"> </w:t>
      </w:r>
      <w:r w:rsidRPr="004D292D">
        <w:rPr>
          <w:rStyle w:val="StyleUnderline"/>
          <w:highlight w:val="cyan"/>
        </w:rPr>
        <w:t>of</w:t>
      </w:r>
      <w:r w:rsidRPr="003B2A1B">
        <w:rPr>
          <w:rStyle w:val="StyleUnderline"/>
        </w:rPr>
        <w:t xml:space="preserve"> swaggering </w:t>
      </w:r>
      <w:r w:rsidRPr="004D292D">
        <w:rPr>
          <w:rStyle w:val="StyleUnderline"/>
          <w:highlight w:val="cyan"/>
        </w:rPr>
        <w:t>confidence</w:t>
      </w:r>
      <w:r w:rsidRPr="003B2A1B">
        <w:rPr>
          <w:rStyle w:val="StyleUnderline"/>
        </w:rPr>
        <w:t xml:space="preserve"> </w:t>
      </w:r>
      <w:r w:rsidRPr="004D292D">
        <w:rPr>
          <w:rStyle w:val="StyleUnderline"/>
          <w:highlight w:val="cyan"/>
        </w:rPr>
        <w:t>projected</w:t>
      </w:r>
      <w:r w:rsidRPr="003B2A1B">
        <w:rPr>
          <w:rStyle w:val="StyleUnderline"/>
        </w:rPr>
        <w:t xml:space="preserve"> </w:t>
      </w:r>
      <w:r w:rsidRPr="004D292D">
        <w:rPr>
          <w:rStyle w:val="StyleUnderline"/>
        </w:rPr>
        <w:t xml:space="preserve">outward </w:t>
      </w:r>
      <w:r w:rsidRPr="004D292D">
        <w:rPr>
          <w:rStyle w:val="StyleUnderline"/>
          <w:highlight w:val="cyan"/>
        </w:rPr>
        <w:t>and</w:t>
      </w:r>
      <w:r w:rsidRPr="004D292D">
        <w:rPr>
          <w:rStyle w:val="StyleUnderline"/>
        </w:rPr>
        <w:t xml:space="preserve"> </w:t>
      </w:r>
      <w:r w:rsidRPr="004D292D">
        <w:rPr>
          <w:rStyle w:val="StyleUnderline"/>
          <w:highlight w:val="cyan"/>
        </w:rPr>
        <w:t>internal anxiety</w:t>
      </w:r>
      <w:r w:rsidRPr="004D292D">
        <w:rPr>
          <w:rStyle w:val="StyleUnderline"/>
        </w:rPr>
        <w:t xml:space="preserve"> </w:t>
      </w:r>
      <w:r w:rsidRPr="004D292D">
        <w:rPr>
          <w:rStyle w:val="StyleUnderline"/>
          <w:highlight w:val="cyan"/>
        </w:rPr>
        <w:t>about</w:t>
      </w:r>
      <w:r w:rsidRPr="004D292D">
        <w:rPr>
          <w:rStyle w:val="StyleUnderline"/>
        </w:rPr>
        <w:t xml:space="preserve"> </w:t>
      </w:r>
      <w:r w:rsidRPr="004D292D">
        <w:rPr>
          <w:rStyle w:val="StyleUnderline"/>
          <w:highlight w:val="cyan"/>
        </w:rPr>
        <w:t>political</w:t>
      </w:r>
      <w:r w:rsidRPr="004D292D">
        <w:rPr>
          <w:rStyle w:val="StyleUnderline"/>
        </w:rPr>
        <w:t xml:space="preserve"> </w:t>
      </w:r>
      <w:r w:rsidRPr="004D292D">
        <w:rPr>
          <w:rStyle w:val="StyleUnderline"/>
          <w:highlight w:val="cyan"/>
        </w:rPr>
        <w:t>control</w:t>
      </w:r>
      <w:r w:rsidRPr="004D292D">
        <w:rPr>
          <w:rStyle w:val="StyleUnderline"/>
        </w:rPr>
        <w:t xml:space="preserve"> driving Mr. Xi to stamp down harder on critics</w:t>
      </w:r>
      <w:r w:rsidRPr="004D292D">
        <w:rPr>
          <w:sz w:val="16"/>
        </w:rPr>
        <w:t>, said several people embroiled in or closely watching the inquiry. China Is Said to Be Holding Jia Jia, a Journalist, Over</w:t>
      </w:r>
      <w:r w:rsidRPr="003B2A1B">
        <w:rPr>
          <w:sz w:val="16"/>
        </w:rPr>
        <w:t xml:space="preserve"> Xi Jinping Letter “Xi Jinping wants full control, and for the letter to appear on a domestic website marked a loss of control,” said Zhang Ping, a Chinese journalist and rights advocate living in Germany, whose siblings have been detained in southwest China as part of the investigation. Mr. Zhang, who writes under the pen name Chang Ping, said two younger brothers were held by the police in Sichuan Province after his immediate family and even distant relatives were told to tell him to remove from the Internet an essay he wrote condemning the detention of a Chinese journalist, Jia Jia, possibly over the letter. Mr. Zhang said his younger sister was also missing, almost certainly detained. Mr. Zhang said it would be impossible to take down the essay, which was published on a Chinese-language website of Deutsche Welle, the German news service. Mr. Jia has since been released. The police initially said Mr. Zhang’s brothers were suspected of illegally starting a fire by burning joss sticks and paper at ancestral graves. On Tuesday, the Sichuan police also issued a letter, purporting to be from one of Mr. Zhang’s detained brothers, Zhang Wei, in which Zhang Wei said that the family had urged Zhang Ping to stop criticizing the party and that they were “very angry” with him for saying his siblings had been detained for political reasons. “If my brother were free, he would not have said that,” Mr. Zhang said in response to the statement. “The police are using my brothers as hostages to first blackmail me and then attack me.” Wen Yunchao, a Chinese writer and rights activist living in New York, has said that his parents and younger brother in southern China were also detained by the police after being pressed to tell him to admit to spreading the letter online. He has refused, adamantly denying disseminating the letter. The letter appeared online on March 4, just before China’s national legislature started its annual session. </w:t>
      </w:r>
      <w:r w:rsidRPr="003B2A1B">
        <w:rPr>
          <w:rStyle w:val="StyleUnderline"/>
        </w:rPr>
        <w:t xml:space="preserve">It lays out </w:t>
      </w:r>
      <w:r w:rsidRPr="004D292D">
        <w:rPr>
          <w:rStyle w:val="StyleUnderline"/>
          <w:highlight w:val="cyan"/>
        </w:rPr>
        <w:t>accusations against</w:t>
      </w:r>
      <w:r w:rsidRPr="003B2A1B">
        <w:rPr>
          <w:rStyle w:val="StyleUnderline"/>
        </w:rPr>
        <w:t xml:space="preserve"> Mr. </w:t>
      </w:r>
      <w:r w:rsidRPr="004D292D">
        <w:rPr>
          <w:rStyle w:val="StyleUnderline"/>
          <w:highlight w:val="cyan"/>
        </w:rPr>
        <w:t>Xi from</w:t>
      </w:r>
      <w:r w:rsidRPr="003B2A1B">
        <w:rPr>
          <w:rStyle w:val="StyleUnderline"/>
        </w:rPr>
        <w:t xml:space="preserve"> “</w:t>
      </w:r>
      <w:r w:rsidRPr="004D292D">
        <w:rPr>
          <w:rStyle w:val="StyleUnderline"/>
          <w:highlight w:val="cyan"/>
        </w:rPr>
        <w:t>loyal</w:t>
      </w:r>
      <w:r w:rsidRPr="003B2A1B">
        <w:rPr>
          <w:rStyle w:val="StyleUnderline"/>
        </w:rPr>
        <w:t xml:space="preserve"> Communist </w:t>
      </w:r>
      <w:r w:rsidRPr="004D292D">
        <w:rPr>
          <w:rStyle w:val="StyleUnderline"/>
          <w:highlight w:val="cyan"/>
        </w:rPr>
        <w:t>Party members</w:t>
      </w:r>
      <w:r w:rsidRPr="003B2A1B">
        <w:rPr>
          <w:rStyle w:val="StyleUnderline"/>
        </w:rPr>
        <w:t xml:space="preserve">,” </w:t>
      </w:r>
      <w:r w:rsidRPr="004D292D">
        <w:rPr>
          <w:rStyle w:val="StyleUnderline"/>
          <w:highlight w:val="cyan"/>
        </w:rPr>
        <w:t>using</w:t>
      </w:r>
      <w:r w:rsidRPr="003B2A1B">
        <w:rPr>
          <w:rStyle w:val="StyleUnderline"/>
        </w:rPr>
        <w:t xml:space="preserve"> a mix of old</w:t>
      </w:r>
      <w:r w:rsidRPr="004D292D">
        <w:rPr>
          <w:rStyle w:val="StyleUnderline"/>
          <w:highlight w:val="cyan"/>
        </w:rPr>
        <w:t>-school party</w:t>
      </w:r>
      <w:r w:rsidRPr="003B2A1B">
        <w:rPr>
          <w:rStyle w:val="StyleUnderline"/>
        </w:rPr>
        <w:t xml:space="preserve"> </w:t>
      </w:r>
      <w:r w:rsidRPr="004D292D">
        <w:rPr>
          <w:rStyle w:val="StyleUnderline"/>
          <w:highlight w:val="cyan"/>
        </w:rPr>
        <w:t>jargon</w:t>
      </w:r>
      <w:r w:rsidRPr="003B2A1B">
        <w:rPr>
          <w:rStyle w:val="StyleUnderline"/>
        </w:rPr>
        <w:t xml:space="preserve"> </w:t>
      </w:r>
      <w:r w:rsidRPr="004D292D">
        <w:rPr>
          <w:rStyle w:val="StyleUnderline"/>
          <w:highlight w:val="cyan"/>
        </w:rPr>
        <w:t>and liberal criticisms</w:t>
      </w:r>
      <w:r w:rsidRPr="003B2A1B">
        <w:rPr>
          <w:sz w:val="16"/>
        </w:rPr>
        <w:t xml:space="preserve"> that makes its true authorship difficult to discern. Mr. Xi has amassed too much power, betraying the party’s recent traditions of collective decision-making, it says. </w:t>
      </w:r>
      <w:r w:rsidRPr="004D292D">
        <w:rPr>
          <w:rStyle w:val="StyleUnderline"/>
          <w:highlight w:val="cyan"/>
        </w:rPr>
        <w:t>He</w:t>
      </w:r>
      <w:r w:rsidRPr="003B2A1B">
        <w:rPr>
          <w:rStyle w:val="StyleUnderline"/>
        </w:rPr>
        <w:t xml:space="preserve"> has </w:t>
      </w:r>
      <w:r w:rsidRPr="004D292D">
        <w:rPr>
          <w:rStyle w:val="StyleUnderline"/>
          <w:highlight w:val="cyan"/>
        </w:rPr>
        <w:t>abandoned</w:t>
      </w:r>
      <w:r w:rsidRPr="003B2A1B">
        <w:rPr>
          <w:rStyle w:val="StyleUnderline"/>
        </w:rPr>
        <w:t xml:space="preserve"> the </w:t>
      </w:r>
      <w:r w:rsidRPr="004D292D">
        <w:rPr>
          <w:rStyle w:val="StyleUnderline"/>
          <w:highlight w:val="cyan"/>
        </w:rPr>
        <w:t>calibrated</w:t>
      </w:r>
      <w:r w:rsidRPr="003B2A1B">
        <w:rPr>
          <w:rStyle w:val="StyleUnderline"/>
        </w:rPr>
        <w:t xml:space="preserve"> </w:t>
      </w:r>
      <w:r w:rsidRPr="004D292D">
        <w:rPr>
          <w:rStyle w:val="StyleUnderline"/>
          <w:highlight w:val="cyan"/>
        </w:rPr>
        <w:t>foreign policy</w:t>
      </w:r>
      <w:r w:rsidRPr="003B2A1B">
        <w:rPr>
          <w:rStyle w:val="StyleUnderline"/>
        </w:rPr>
        <w:t xml:space="preserve"> of Deng Xiaoping </w:t>
      </w:r>
      <w:r w:rsidRPr="004D292D">
        <w:rPr>
          <w:rStyle w:val="StyleUnderline"/>
          <w:highlight w:val="cyan"/>
        </w:rPr>
        <w:t>for dangerous adventurism</w:t>
      </w:r>
      <w:r w:rsidRPr="003B2A1B">
        <w:rPr>
          <w:rStyle w:val="StyleUnderline"/>
        </w:rPr>
        <w:t>, it continues, and has turned the news media into servile tools for promoting his own image</w:t>
      </w:r>
      <w:r w:rsidRPr="003B2A1B">
        <w:rPr>
          <w:sz w:val="16"/>
        </w:rPr>
        <w:t>. “</w:t>
      </w:r>
      <w:r w:rsidRPr="003B2A1B">
        <w:rPr>
          <w:rStyle w:val="StyleUnderline"/>
        </w:rPr>
        <w:t>Comrade Xi Jinping, you do not possess the abilities to lead the party and the country into the future,”</w:t>
      </w:r>
      <w:r w:rsidRPr="003B2A1B">
        <w:rPr>
          <w:sz w:val="16"/>
        </w:rPr>
        <w:t xml:space="preserve"> it says. This is not the first time that an anonymous online message has rattled party leaders. In 2011, the government of Hu Jintao, Mr. Xi’s predecessor, ordered a sweeping crackdown and tightened Internet censorship after anonymous messages spread online calling on citizens to join a peaceful “Jasmine Revolution” inspired by uprisings across the Middle East. But the hunt for the letter’s authors suggests Mr. Xi is taking security controls to greater lengths. “They’re extending their hands abroad,” Su Yutong, a Chinese journalist and rights advocate based in Bonn, Germany, said by telephone. “We were receiving attention before, but now even more.” The security authorities appear to be using the investigation into the letter to target young exiled activists adept at using the Internet to spread news and stay in touch with people and events in China, she said. “For a town police station in an isolated part of China to demand that German media, Deutsche Welle, remove an article of mine, that’s absurd,” said Mr. Zhang, the writer in Germany. “It wouldn’t have happened before.” Chinese officials were probably most upset by the letter’s suggestion that Mr. Xi and his family faced personal peril, said Mr. Xiao, the Chinese media expert. The letter demands that Mr. Xi resign “out of concern for the party’s endeavors, out of concern for the future of the country and its people, and also out of concern for the personal safety of you and your family.” It was first published online by Canyu, or Participation, a Chinese-language website based in the United States that specializes in news about human rights cases and commentary critical of the Chinese Communist Party. Cai Chu, the chief editor at Canyu, said he and colleagues received the anonymous letter by email on March 3. Mr. Cai declined to describe the email address it came from, citing the need to protect the safety of those who submitted the letter. “To judge from the contents of the open letter, it may be the work of an elderly gentleman,” Mr. Cai said in emailed answers to questions. “Whether it was possibly written by old party members can only be guessed at, not determined.” The letter appeared next on the website of Wujie, a domestic Chinese news website. Wujie quickly removed it. But editors and technicians there have vanished, possibly detained, and precedent suggests the site will be shut down. “The investigators are probably trying to figure out what technological loophole allowed the letter to appear on Wujie, and they want to figure out if the loophole was deliberate,” said Zhao Hui, a writer in southern China who uses the pen name Mo Zhixu. “I guess they suspect a conspiracy here.” </w:t>
      </w:r>
      <w:r w:rsidRPr="003B2A1B">
        <w:rPr>
          <w:rStyle w:val="StyleUnderline"/>
        </w:rPr>
        <w:t xml:space="preserve">Mr. </w:t>
      </w:r>
      <w:r w:rsidRPr="004D292D">
        <w:rPr>
          <w:rStyle w:val="StyleUnderline"/>
          <w:highlight w:val="cyan"/>
        </w:rPr>
        <w:t>Cai said</w:t>
      </w:r>
      <w:r w:rsidRPr="003B2A1B">
        <w:rPr>
          <w:rStyle w:val="StyleUnderline"/>
        </w:rPr>
        <w:t xml:space="preserve"> he </w:t>
      </w:r>
      <w:r w:rsidRPr="004D292D">
        <w:rPr>
          <w:rStyle w:val="StyleUnderline"/>
          <w:highlight w:val="cyan"/>
        </w:rPr>
        <w:t>received</w:t>
      </w:r>
      <w:r w:rsidRPr="003B2A1B">
        <w:rPr>
          <w:rStyle w:val="StyleUnderline"/>
        </w:rPr>
        <w:t xml:space="preserve"> a new </w:t>
      </w:r>
      <w:r w:rsidRPr="004D292D">
        <w:rPr>
          <w:rStyle w:val="StyleUnderline"/>
          <w:highlight w:val="cyan"/>
        </w:rPr>
        <w:t>letter</w:t>
      </w:r>
      <w:r w:rsidRPr="003B2A1B">
        <w:rPr>
          <w:sz w:val="16"/>
        </w:rPr>
        <w:t xml:space="preserve"> on Monday </w:t>
      </w:r>
      <w:r w:rsidRPr="004D292D">
        <w:rPr>
          <w:rStyle w:val="StyleUnderline"/>
          <w:highlight w:val="cyan"/>
        </w:rPr>
        <w:t>claiming</w:t>
      </w:r>
      <w:r w:rsidRPr="003B2A1B">
        <w:rPr>
          <w:rStyle w:val="StyleUnderline"/>
        </w:rPr>
        <w:t xml:space="preserve"> to be </w:t>
      </w:r>
      <w:r w:rsidRPr="004D292D">
        <w:rPr>
          <w:rStyle w:val="StyleUnderline"/>
          <w:highlight w:val="cyan"/>
        </w:rPr>
        <w:t>a petition</w:t>
      </w:r>
      <w:r w:rsidRPr="003B2A1B">
        <w:rPr>
          <w:rStyle w:val="StyleUnderline"/>
        </w:rPr>
        <w:t xml:space="preserve"> of </w:t>
      </w:r>
      <w:r w:rsidRPr="004D292D">
        <w:rPr>
          <w:rStyle w:val="StyleUnderline"/>
          <w:highlight w:val="cyan"/>
        </w:rPr>
        <w:t>171</w:t>
      </w:r>
      <w:r w:rsidRPr="003B2A1B">
        <w:rPr>
          <w:rStyle w:val="StyleUnderline"/>
        </w:rPr>
        <w:t xml:space="preserve"> “</w:t>
      </w:r>
      <w:r w:rsidRPr="004D292D">
        <w:rPr>
          <w:rStyle w:val="StyleUnderline"/>
          <w:highlight w:val="cyan"/>
        </w:rPr>
        <w:t>loyal</w:t>
      </w:r>
      <w:r w:rsidRPr="003B2A1B">
        <w:rPr>
          <w:rStyle w:val="StyleUnderline"/>
        </w:rPr>
        <w:t xml:space="preserve"> </w:t>
      </w:r>
      <w:r w:rsidRPr="004D292D">
        <w:rPr>
          <w:rStyle w:val="StyleUnderline"/>
          <w:highlight w:val="cyan"/>
        </w:rPr>
        <w:t>party members</w:t>
      </w:r>
      <w:r w:rsidRPr="003B2A1B">
        <w:rPr>
          <w:sz w:val="16"/>
        </w:rPr>
        <w:t>” urging Mr. Xi to quit. He said he chose not to publish that one. He said: “As it was also anonymous, it lacks credibility.</w:t>
      </w:r>
    </w:p>
    <w:p w14:paraId="685F61B3" w14:textId="77777777" w:rsidR="003B2A1B" w:rsidRDefault="00B81464" w:rsidP="00B81464">
      <w:pPr>
        <w:pStyle w:val="Heading4"/>
      </w:pPr>
      <w:r>
        <w:t>Balance of the CCP is fragile now – collapse is possible but not inevitable</w:t>
      </w:r>
    </w:p>
    <w:p w14:paraId="2E3401C5" w14:textId="77777777" w:rsidR="00B81464" w:rsidRDefault="00B81464" w:rsidP="00B81464">
      <w:r>
        <w:rPr>
          <w:rStyle w:val="Style13ptBold"/>
        </w:rPr>
        <w:t>Hung et al 15</w:t>
      </w:r>
      <w:r w:rsidRPr="00B81464">
        <w:t>. Ho-fung Hung is an associate professor of sociology at Johns Hopkins University, Arthur R. Kroeber is managing director of GaveKal Dragonomics, an independent global economic research firm, and editor of its journal, China Economic Quarterly, Howard W. French is the author of China's Second Continent: How a Million Migrants are Building a New Empire in Africa. An associate professor at the Columbia University Graduate School of Journalism, he is working on a book about the future of Chinese power, Suisheng Zhao is Professor and Director of the Center for China-U.S. Cooperation at Josef Korbel School of International Studies, University of Denver</w:t>
      </w:r>
      <w:r>
        <w:t xml:space="preserve">,  3-13-2015, "When Will China’s Government Collapse?," Foreign Policy, </w:t>
      </w:r>
      <w:hyperlink r:id="rId14" w:history="1">
        <w:r w:rsidRPr="00216097">
          <w:rPr>
            <w:rStyle w:val="Hyperlink"/>
          </w:rPr>
          <w:t>http://foreignpolicy.com/2015/03/13/china_communist_party_collapse_downfall/</w:t>
        </w:r>
      </w:hyperlink>
    </w:p>
    <w:p w14:paraId="1C34B211" w14:textId="77777777" w:rsidR="00B81464" w:rsidRPr="007B1AC6" w:rsidRDefault="00B81464" w:rsidP="007B1AC6">
      <w:pPr>
        <w:rPr>
          <w:sz w:val="16"/>
        </w:rPr>
      </w:pPr>
      <w:r w:rsidRPr="007B1AC6">
        <w:rPr>
          <w:sz w:val="16"/>
        </w:rPr>
        <w:t xml:space="preserve">I agree with Shambaugh that there are serious cracks in the CCP regime, not only because of his arguments and evidence but also because of his deep knowledge about and long-time access to the party’s elite. Whether these cracks will lead to the end of CCP rule, nevertheless, is difficult to predict. The prediction about a CCP endgame this time might end up like the many unrealized predictions before. It may also be like the story of boy crying wolf: The wolf didn’t come the first two times, but it finally came when nobody believed it would come. The bottom line is, </w:t>
      </w:r>
      <w:r w:rsidRPr="00B81464">
        <w:rPr>
          <w:rStyle w:val="StyleUnderline"/>
        </w:rPr>
        <w:t xml:space="preserve">the </w:t>
      </w:r>
      <w:r w:rsidRPr="004D292D">
        <w:rPr>
          <w:rStyle w:val="StyleUnderline"/>
          <w:highlight w:val="cyan"/>
        </w:rPr>
        <w:t>CCP</w:t>
      </w:r>
      <w:r w:rsidRPr="00B81464">
        <w:rPr>
          <w:rStyle w:val="StyleUnderline"/>
        </w:rPr>
        <w:t xml:space="preserve"> is </w:t>
      </w:r>
      <w:r w:rsidRPr="004D292D">
        <w:rPr>
          <w:rStyle w:val="StyleUnderline"/>
          <w:highlight w:val="cyan"/>
        </w:rPr>
        <w:t>facing</w:t>
      </w:r>
      <w:r w:rsidRPr="00B81464">
        <w:rPr>
          <w:rStyle w:val="StyleUnderline"/>
        </w:rPr>
        <w:t xml:space="preserve"> very </w:t>
      </w:r>
      <w:r w:rsidRPr="004D292D">
        <w:rPr>
          <w:rStyle w:val="StyleUnderline"/>
          <w:highlight w:val="cyan"/>
        </w:rPr>
        <w:t>tough</w:t>
      </w:r>
      <w:r w:rsidRPr="00B81464">
        <w:rPr>
          <w:rStyle w:val="StyleUnderline"/>
        </w:rPr>
        <w:t xml:space="preserve"> </w:t>
      </w:r>
      <w:r w:rsidRPr="004D292D">
        <w:rPr>
          <w:rStyle w:val="StyleUnderline"/>
          <w:highlight w:val="cyan"/>
        </w:rPr>
        <w:t>challenges</w:t>
      </w:r>
      <w:r w:rsidRPr="00B81464">
        <w:rPr>
          <w:rStyle w:val="StyleUnderline"/>
        </w:rPr>
        <w:t xml:space="preserve">. </w:t>
      </w:r>
      <w:r w:rsidRPr="004D292D">
        <w:rPr>
          <w:rStyle w:val="StyleUnderline"/>
          <w:highlight w:val="cyan"/>
        </w:rPr>
        <w:t>Whether</w:t>
      </w:r>
      <w:r w:rsidRPr="00B81464">
        <w:rPr>
          <w:rStyle w:val="StyleUnderline"/>
        </w:rPr>
        <w:t xml:space="preserve"> and how </w:t>
      </w:r>
      <w:r w:rsidRPr="004D292D">
        <w:rPr>
          <w:rStyle w:val="StyleUnderline"/>
          <w:highlight w:val="cyan"/>
        </w:rPr>
        <w:t>it can weather them is uncertain.</w:t>
      </w:r>
      <w:r w:rsidR="00A0078E" w:rsidRPr="004D292D">
        <w:rPr>
          <w:rStyle w:val="StyleUnderline"/>
          <w:highlight w:val="cyan"/>
        </w:rPr>
        <w:t xml:space="preserve"> </w:t>
      </w:r>
      <w:r w:rsidRPr="004D292D">
        <w:rPr>
          <w:rStyle w:val="StyleUnderline"/>
          <w:highlight w:val="cyan"/>
        </w:rPr>
        <w:t>Xi i</w:t>
      </w:r>
      <w:r w:rsidRPr="00B81464">
        <w:rPr>
          <w:rStyle w:val="StyleUnderline"/>
        </w:rPr>
        <w:t xml:space="preserve">s a leader who </w:t>
      </w:r>
      <w:r w:rsidRPr="004D292D">
        <w:rPr>
          <w:rStyle w:val="StyleUnderline"/>
          <w:highlight w:val="cyan"/>
        </w:rPr>
        <w:t>came to power with</w:t>
      </w:r>
      <w:r w:rsidRPr="00B81464">
        <w:rPr>
          <w:rStyle w:val="StyleUnderline"/>
        </w:rPr>
        <w:t xml:space="preserve"> </w:t>
      </w:r>
      <w:r w:rsidRPr="004D292D">
        <w:rPr>
          <w:rStyle w:val="StyleUnderline"/>
          <w:highlight w:val="cyan"/>
        </w:rPr>
        <w:t>very few sources of legitimacy</w:t>
      </w:r>
      <w:r w:rsidRPr="00B81464">
        <w:rPr>
          <w:rStyle w:val="StyleUnderline"/>
        </w:rPr>
        <w:t>. Mao and Deng</w:t>
      </w:r>
      <w:r w:rsidRPr="007B1AC6">
        <w:rPr>
          <w:sz w:val="16"/>
        </w:rPr>
        <w:t xml:space="preserve"> were among the founding fathers of the People’s Republic of China. Deng </w:t>
      </w:r>
      <w:r w:rsidRPr="00B81464">
        <w:rPr>
          <w:rStyle w:val="StyleUnderline"/>
        </w:rPr>
        <w:t>handpicked</w:t>
      </w:r>
      <w:r w:rsidRPr="007B1AC6">
        <w:rPr>
          <w:sz w:val="16"/>
        </w:rPr>
        <w:t xml:space="preserve"> his </w:t>
      </w:r>
      <w:r w:rsidRPr="00B81464">
        <w:rPr>
          <w:rStyle w:val="StyleUnderline"/>
        </w:rPr>
        <w:t>successors</w:t>
      </w:r>
      <w:r w:rsidRPr="007B1AC6">
        <w:rPr>
          <w:sz w:val="16"/>
        </w:rPr>
        <w:t xml:space="preserve"> Jiang Zemin and Hu Jintao — </w:t>
      </w:r>
      <w:r w:rsidRPr="00B81464">
        <w:rPr>
          <w:rStyle w:val="StyleUnderline"/>
        </w:rPr>
        <w:t>both of whom got the backing of party elders when they came to power</w:t>
      </w:r>
      <w:r w:rsidRPr="007B1AC6">
        <w:rPr>
          <w:sz w:val="16"/>
        </w:rPr>
        <w:t xml:space="preserve">. </w:t>
      </w:r>
      <w:r w:rsidRPr="007B1AC6">
        <w:rPr>
          <w:rStyle w:val="StyleUnderline"/>
          <w:highlight w:val="cyan"/>
        </w:rPr>
        <w:t>Xi</w:t>
      </w:r>
      <w:r w:rsidRPr="007B1AC6">
        <w:rPr>
          <w:sz w:val="16"/>
          <w:highlight w:val="cyan"/>
        </w:rPr>
        <w:t>,</w:t>
      </w:r>
      <w:r w:rsidRPr="007B1AC6">
        <w:rPr>
          <w:sz w:val="16"/>
        </w:rPr>
        <w:t xml:space="preserve"> despite his princeling background, </w:t>
      </w:r>
      <w:r w:rsidRPr="007B1AC6">
        <w:rPr>
          <w:rStyle w:val="StyleUnderline"/>
          <w:highlight w:val="cyan"/>
        </w:rPr>
        <w:t>is the first</w:t>
      </w:r>
      <w:r w:rsidRPr="00B81464">
        <w:rPr>
          <w:rStyle w:val="StyleUnderline"/>
        </w:rPr>
        <w:t xml:space="preserve"> leader </w:t>
      </w:r>
      <w:r w:rsidRPr="007B1AC6">
        <w:rPr>
          <w:rStyle w:val="StyleUnderline"/>
          <w:highlight w:val="cyan"/>
        </w:rPr>
        <w:t>chosen out</w:t>
      </w:r>
      <w:r w:rsidRPr="00B81464">
        <w:rPr>
          <w:rStyle w:val="StyleUnderline"/>
        </w:rPr>
        <w:t xml:space="preserve"> of a </w:t>
      </w:r>
      <w:r w:rsidRPr="007B1AC6">
        <w:rPr>
          <w:rStyle w:val="StyleUnderline"/>
          <w:highlight w:val="cyan"/>
        </w:rPr>
        <w:t>delicate</w:t>
      </w:r>
      <w:r w:rsidRPr="00B81464">
        <w:rPr>
          <w:rStyle w:val="StyleUnderline"/>
        </w:rPr>
        <w:t xml:space="preserve"> </w:t>
      </w:r>
      <w:r w:rsidRPr="007B1AC6">
        <w:rPr>
          <w:rStyle w:val="StyleUnderline"/>
          <w:highlight w:val="cyan"/>
        </w:rPr>
        <w:t>compromise</w:t>
      </w:r>
      <w:r w:rsidRPr="00B81464">
        <w:rPr>
          <w:rStyle w:val="StyleUnderline"/>
        </w:rPr>
        <w:t xml:space="preserve"> </w:t>
      </w:r>
      <w:r w:rsidRPr="007B1AC6">
        <w:rPr>
          <w:rStyle w:val="StyleUnderline"/>
          <w:highlight w:val="cyan"/>
        </w:rPr>
        <w:t>among</w:t>
      </w:r>
      <w:r w:rsidRPr="00B81464">
        <w:rPr>
          <w:rStyle w:val="StyleUnderline"/>
        </w:rPr>
        <w:t xml:space="preserve"> </w:t>
      </w:r>
      <w:r w:rsidRPr="007B1AC6">
        <w:rPr>
          <w:sz w:val="16"/>
        </w:rPr>
        <w:t xml:space="preserve">party </w:t>
      </w:r>
      <w:r w:rsidRPr="007B1AC6">
        <w:rPr>
          <w:rStyle w:val="StyleUnderline"/>
          <w:highlight w:val="cyan"/>
        </w:rPr>
        <w:t>factions</w:t>
      </w:r>
      <w:r w:rsidRPr="007B1AC6">
        <w:rPr>
          <w:sz w:val="16"/>
        </w:rPr>
        <w:t>.</w:t>
      </w:r>
      <w:r w:rsidR="00A0078E" w:rsidRPr="007B1AC6">
        <w:rPr>
          <w:sz w:val="16"/>
        </w:rPr>
        <w:t xml:space="preserve"> </w:t>
      </w:r>
      <w:r w:rsidRPr="00B81464">
        <w:rPr>
          <w:rStyle w:val="StyleUnderline"/>
        </w:rPr>
        <w:t>Amidst</w:t>
      </w:r>
      <w:r w:rsidRPr="007B1AC6">
        <w:rPr>
          <w:sz w:val="16"/>
        </w:rPr>
        <w:t xml:space="preserve"> </w:t>
      </w:r>
      <w:r w:rsidRPr="00B81464">
        <w:rPr>
          <w:rStyle w:val="StyleUnderline"/>
        </w:rPr>
        <w:t>Xi’s rise</w:t>
      </w:r>
      <w:r w:rsidRPr="007B1AC6">
        <w:rPr>
          <w:sz w:val="16"/>
        </w:rPr>
        <w:t xml:space="preserve"> to power, </w:t>
      </w:r>
      <w:r w:rsidRPr="00B81464">
        <w:rPr>
          <w:rStyle w:val="StyleUnderline"/>
        </w:rPr>
        <w:t>the</w:t>
      </w:r>
      <w:r w:rsidRPr="007B1AC6">
        <w:rPr>
          <w:sz w:val="16"/>
        </w:rPr>
        <w:t xml:space="preserve"> mysterious Wang </w:t>
      </w:r>
      <w:r w:rsidRPr="00B81464">
        <w:rPr>
          <w:rStyle w:val="StyleUnderline"/>
        </w:rPr>
        <w:t>Lijun</w:t>
      </w:r>
      <w:r w:rsidRPr="007B1AC6">
        <w:rPr>
          <w:sz w:val="16"/>
        </w:rPr>
        <w:t xml:space="preserve"> </w:t>
      </w:r>
      <w:r w:rsidRPr="00B81464">
        <w:rPr>
          <w:rStyle w:val="StyleUnderline"/>
        </w:rPr>
        <w:t>incident</w:t>
      </w:r>
      <w:r w:rsidRPr="007B1AC6">
        <w:rPr>
          <w:sz w:val="16"/>
        </w:rPr>
        <w:t xml:space="preserve"> </w:t>
      </w:r>
      <w:r w:rsidRPr="00B81464">
        <w:rPr>
          <w:rStyle w:val="StyleUnderline"/>
        </w:rPr>
        <w:t>occurred</w:t>
      </w:r>
      <w:r w:rsidRPr="007B1AC6">
        <w:rPr>
          <w:sz w:val="16"/>
        </w:rPr>
        <w:t xml:space="preserve">, </w:t>
      </w:r>
      <w:r w:rsidRPr="00B81464">
        <w:rPr>
          <w:rStyle w:val="StyleUnderline"/>
        </w:rPr>
        <w:t>followed</w:t>
      </w:r>
      <w:r w:rsidRPr="007B1AC6">
        <w:rPr>
          <w:sz w:val="16"/>
        </w:rPr>
        <w:t xml:space="preserve"> </w:t>
      </w:r>
      <w:r w:rsidRPr="00B81464">
        <w:rPr>
          <w:rStyle w:val="StyleUnderline"/>
        </w:rPr>
        <w:t>by</w:t>
      </w:r>
      <w:r w:rsidRPr="007B1AC6">
        <w:rPr>
          <w:sz w:val="16"/>
        </w:rPr>
        <w:t xml:space="preserve"> the unusual </w:t>
      </w:r>
      <w:r w:rsidRPr="00B81464">
        <w:rPr>
          <w:rStyle w:val="StyleUnderline"/>
        </w:rPr>
        <w:t>downfalls</w:t>
      </w:r>
      <w:r w:rsidRPr="007B1AC6">
        <w:rPr>
          <w:sz w:val="16"/>
        </w:rPr>
        <w:t xml:space="preserve"> </w:t>
      </w:r>
      <w:r w:rsidRPr="00B81464">
        <w:rPr>
          <w:rStyle w:val="StyleUnderline"/>
        </w:rPr>
        <w:t>of former top leaders</w:t>
      </w:r>
      <w:r w:rsidRPr="007B1AC6">
        <w:rPr>
          <w:sz w:val="16"/>
        </w:rPr>
        <w:t xml:space="preserve"> Bo </w:t>
      </w:r>
      <w:r w:rsidRPr="00B81464">
        <w:rPr>
          <w:rStyle w:val="StyleUnderline"/>
        </w:rPr>
        <w:t>Xilai</w:t>
      </w:r>
      <w:r w:rsidRPr="007B1AC6">
        <w:rPr>
          <w:sz w:val="16"/>
        </w:rPr>
        <w:t xml:space="preserve"> </w:t>
      </w:r>
      <w:r w:rsidRPr="00B81464">
        <w:rPr>
          <w:rStyle w:val="StyleUnderline"/>
        </w:rPr>
        <w:t>and</w:t>
      </w:r>
      <w:r w:rsidRPr="007B1AC6">
        <w:rPr>
          <w:sz w:val="16"/>
        </w:rPr>
        <w:t xml:space="preserve"> Zhou </w:t>
      </w:r>
      <w:r w:rsidRPr="00B81464">
        <w:rPr>
          <w:rStyle w:val="StyleUnderline"/>
        </w:rPr>
        <w:t>Yongkang</w:t>
      </w:r>
      <w:r w:rsidRPr="007B1AC6">
        <w:rPr>
          <w:sz w:val="16"/>
        </w:rPr>
        <w:t>. What Wang actually told the American diplomats during his sleepover in the U.S. Consulate in Chengdu, and what sensitive information he eventually conveyed to Beijing is still unknown. But the rumor that he revealed a plot by other princelings to get rid of Xi through a coup does not sound too crazy. If this is true, then Xi’s frenetic purge of other factions in his anti-corruption campaign makes sense as a desperate move to whip the disrespectful elite to submission through creating a culture of terror within the Party.</w:t>
      </w:r>
      <w:r w:rsidR="00A0078E" w:rsidRPr="007B1AC6">
        <w:rPr>
          <w:sz w:val="16"/>
        </w:rPr>
        <w:t xml:space="preserve"> </w:t>
      </w:r>
      <w:r w:rsidRPr="007B1AC6">
        <w:rPr>
          <w:rStyle w:val="StyleUnderline"/>
          <w:highlight w:val="cyan"/>
        </w:rPr>
        <w:t>Xi’s purges</w:t>
      </w:r>
      <w:r w:rsidRPr="007B1AC6">
        <w:rPr>
          <w:sz w:val="16"/>
        </w:rPr>
        <w:t xml:space="preserve"> surely </w:t>
      </w:r>
      <w:r w:rsidRPr="007B1AC6">
        <w:rPr>
          <w:rStyle w:val="StyleUnderline"/>
          <w:highlight w:val="cyan"/>
        </w:rPr>
        <w:t>make</w:t>
      </w:r>
      <w:r w:rsidRPr="007B1AC6">
        <w:rPr>
          <w:sz w:val="16"/>
        </w:rPr>
        <w:t xml:space="preserve"> new </w:t>
      </w:r>
      <w:r w:rsidRPr="007B1AC6">
        <w:rPr>
          <w:rStyle w:val="StyleUnderline"/>
        </w:rPr>
        <w:t>enemies</w:t>
      </w:r>
      <w:r w:rsidRPr="007B1AC6">
        <w:rPr>
          <w:sz w:val="16"/>
        </w:rPr>
        <w:t xml:space="preserve"> </w:t>
      </w:r>
      <w:r w:rsidRPr="00B81464">
        <w:rPr>
          <w:rStyle w:val="StyleUnderline"/>
        </w:rPr>
        <w:t xml:space="preserve">and </w:t>
      </w:r>
      <w:r w:rsidRPr="007B1AC6">
        <w:rPr>
          <w:rStyle w:val="StyleUnderline"/>
          <w:highlight w:val="cyan"/>
        </w:rPr>
        <w:t>make most of</w:t>
      </w:r>
      <w:r w:rsidRPr="00B81464">
        <w:rPr>
          <w:rStyle w:val="StyleUnderline"/>
        </w:rPr>
        <w:t xml:space="preserve"> </w:t>
      </w:r>
      <w:r w:rsidRPr="007B1AC6">
        <w:rPr>
          <w:rStyle w:val="StyleUnderline"/>
          <w:highlight w:val="cyan"/>
        </w:rPr>
        <w:t>the Party</w:t>
      </w:r>
      <w:r w:rsidRPr="00B81464">
        <w:rPr>
          <w:rStyle w:val="StyleUnderline"/>
        </w:rPr>
        <w:t xml:space="preserve"> elite feel </w:t>
      </w:r>
      <w:r w:rsidRPr="007B1AC6">
        <w:rPr>
          <w:sz w:val="16"/>
        </w:rPr>
        <w:t>deeply</w:t>
      </w:r>
      <w:r w:rsidRPr="00B81464">
        <w:rPr>
          <w:rStyle w:val="StyleUnderline"/>
        </w:rPr>
        <w:t xml:space="preserve"> </w:t>
      </w:r>
      <w:r w:rsidRPr="007B1AC6">
        <w:rPr>
          <w:rStyle w:val="StyleUnderline"/>
          <w:highlight w:val="cyan"/>
        </w:rPr>
        <w:t>anxious</w:t>
      </w:r>
      <w:r w:rsidRPr="007B1AC6">
        <w:rPr>
          <w:sz w:val="16"/>
        </w:rPr>
        <w:t xml:space="preserve"> about their fortunes. </w:t>
      </w:r>
      <w:r w:rsidRPr="00B81464">
        <w:rPr>
          <w:rStyle w:val="StyleUnderline"/>
        </w:rPr>
        <w:t>It won’t be so surprising if some of those anxious elite conspire to depose Xi.</w:t>
      </w:r>
      <w:r w:rsidRPr="007B1AC6">
        <w:rPr>
          <w:sz w:val="16"/>
        </w:rPr>
        <w:t xml:space="preserve"> Such internal coup against unpopular leaders is not alien to the CCP — it happened with the downfall of the Gang of Four in 1976, and former party chairman Hua Guofeng a few years later.</w:t>
      </w:r>
      <w:r w:rsidR="00A0078E" w:rsidRPr="007B1AC6">
        <w:rPr>
          <w:sz w:val="16"/>
        </w:rPr>
        <w:t xml:space="preserve"> </w:t>
      </w:r>
      <w:r w:rsidRPr="00B81464">
        <w:rPr>
          <w:rStyle w:val="StyleUnderline"/>
        </w:rPr>
        <w:t xml:space="preserve">Second, the </w:t>
      </w:r>
      <w:r w:rsidRPr="007B1AC6">
        <w:rPr>
          <w:rStyle w:val="StyleUnderline"/>
          <w:highlight w:val="cyan"/>
        </w:rPr>
        <w:t>party’s internal</w:t>
      </w:r>
      <w:r w:rsidRPr="00B81464">
        <w:rPr>
          <w:rStyle w:val="StyleUnderline"/>
        </w:rPr>
        <w:t xml:space="preserve"> </w:t>
      </w:r>
      <w:r w:rsidRPr="007B1AC6">
        <w:rPr>
          <w:rStyle w:val="StyleUnderline"/>
          <w:highlight w:val="cyan"/>
        </w:rPr>
        <w:t>rift is unfolding</w:t>
      </w:r>
      <w:r w:rsidRPr="00B81464">
        <w:rPr>
          <w:rStyle w:val="StyleUnderline"/>
        </w:rPr>
        <w:t xml:space="preserve"> at the worst possible time, </w:t>
      </w:r>
      <w:r w:rsidRPr="007B1AC6">
        <w:rPr>
          <w:rStyle w:val="StyleUnderline"/>
          <w:highlight w:val="cyan"/>
        </w:rPr>
        <w:t>as far as the economy is concerned</w:t>
      </w:r>
      <w:r w:rsidRPr="007B1AC6">
        <w:rPr>
          <w:sz w:val="16"/>
        </w:rPr>
        <w:t xml:space="preserve">. Yes, a 7.4 percent annual growth rate is an enviable number to many other emerging economies. But </w:t>
      </w:r>
      <w:r w:rsidRPr="007B1AC6">
        <w:rPr>
          <w:rStyle w:val="StyleUnderline"/>
          <w:highlight w:val="cyan"/>
        </w:rPr>
        <w:t>with</w:t>
      </w:r>
      <w:r w:rsidRPr="00B81464">
        <w:rPr>
          <w:rStyle w:val="StyleUnderline"/>
        </w:rPr>
        <w:t xml:space="preserve"> the </w:t>
      </w:r>
      <w:r w:rsidRPr="007B1AC6">
        <w:rPr>
          <w:rStyle w:val="StyleUnderline"/>
          <w:highlight w:val="cyan"/>
        </w:rPr>
        <w:t>soaring</w:t>
      </w:r>
      <w:r w:rsidRPr="00B81464">
        <w:rPr>
          <w:rStyle w:val="StyleUnderline"/>
        </w:rPr>
        <w:t xml:space="preserve"> </w:t>
      </w:r>
      <w:r w:rsidRPr="007B1AC6">
        <w:rPr>
          <w:rStyle w:val="StyleUnderline"/>
          <w:highlight w:val="cyan"/>
        </w:rPr>
        <w:t>indebtedness</w:t>
      </w:r>
      <w:r w:rsidRPr="00B81464">
        <w:rPr>
          <w:rStyle w:val="StyleUnderline"/>
        </w:rPr>
        <w:t xml:space="preserve"> of the Chinese economy </w:t>
      </w:r>
      <w:r w:rsidRPr="007B1AC6">
        <w:rPr>
          <w:rStyle w:val="StyleUnderline"/>
          <w:highlight w:val="cyan"/>
        </w:rPr>
        <w:t>and</w:t>
      </w:r>
      <w:r w:rsidRPr="00B81464">
        <w:rPr>
          <w:rStyle w:val="StyleUnderline"/>
        </w:rPr>
        <w:t xml:space="preserve"> the ever aggravating </w:t>
      </w:r>
      <w:r w:rsidRPr="007B1AC6">
        <w:rPr>
          <w:rStyle w:val="StyleUnderline"/>
          <w:highlight w:val="cyan"/>
        </w:rPr>
        <w:t>unemployment</w:t>
      </w:r>
      <w:r w:rsidRPr="00B81464">
        <w:rPr>
          <w:rStyle w:val="StyleUnderline"/>
        </w:rPr>
        <w:t xml:space="preserve"> problem, the </w:t>
      </w:r>
      <w:r w:rsidRPr="007B1AC6">
        <w:rPr>
          <w:rStyle w:val="StyleUnderline"/>
          <w:highlight w:val="cyan"/>
        </w:rPr>
        <w:t>Chinese</w:t>
      </w:r>
      <w:r w:rsidRPr="00B81464">
        <w:rPr>
          <w:rStyle w:val="StyleUnderline"/>
        </w:rPr>
        <w:t xml:space="preserve"> </w:t>
      </w:r>
      <w:r w:rsidRPr="007B1AC6">
        <w:rPr>
          <w:rStyle w:val="StyleUnderline"/>
          <w:highlight w:val="cyan"/>
        </w:rPr>
        <w:t>economy</w:t>
      </w:r>
      <w:r w:rsidRPr="00B81464">
        <w:rPr>
          <w:rStyle w:val="StyleUnderline"/>
        </w:rPr>
        <w:t xml:space="preserve"> </w:t>
      </w:r>
      <w:r w:rsidRPr="007B1AC6">
        <w:rPr>
          <w:rStyle w:val="StyleUnderline"/>
          <w:highlight w:val="cyan"/>
        </w:rPr>
        <w:t>needs</w:t>
      </w:r>
      <w:r w:rsidRPr="00B81464">
        <w:rPr>
          <w:rStyle w:val="StyleUnderline"/>
        </w:rPr>
        <w:t xml:space="preserve"> higher-speed </w:t>
      </w:r>
      <w:r w:rsidRPr="007B1AC6">
        <w:rPr>
          <w:rStyle w:val="StyleUnderline"/>
          <w:highlight w:val="cyan"/>
        </w:rPr>
        <w:t>growth to stay above</w:t>
      </w:r>
      <w:r w:rsidRPr="00B81464">
        <w:rPr>
          <w:rStyle w:val="StyleUnderline"/>
        </w:rPr>
        <w:t xml:space="preserve"> </w:t>
      </w:r>
      <w:r w:rsidRPr="007B1AC6">
        <w:rPr>
          <w:rStyle w:val="StyleUnderline"/>
          <w:highlight w:val="cyan"/>
        </w:rPr>
        <w:t>water</w:t>
      </w:r>
      <w:r w:rsidRPr="007B1AC6">
        <w:rPr>
          <w:sz w:val="16"/>
        </w:rPr>
        <w:t>.</w:t>
      </w:r>
      <w:r w:rsidR="00A0078E" w:rsidRPr="007B1AC6">
        <w:rPr>
          <w:sz w:val="16"/>
        </w:rPr>
        <w:t xml:space="preserve"> </w:t>
      </w:r>
      <w:r w:rsidRPr="00B81464">
        <w:rPr>
          <w:rStyle w:val="StyleUnderline"/>
        </w:rPr>
        <w:t>The debt hangover of the 2008-09 stimulus is worrying</w:t>
      </w:r>
      <w:r w:rsidRPr="007B1AC6">
        <w:rPr>
          <w:sz w:val="16"/>
        </w:rPr>
        <w:t xml:space="preserve">. China’s debt to </w:t>
      </w:r>
      <w:r w:rsidRPr="00B81464">
        <w:rPr>
          <w:rStyle w:val="StyleUnderline"/>
        </w:rPr>
        <w:t>GDP ratio jumped from 147 percent in 2008 to 282 percent</w:t>
      </w:r>
      <w:r w:rsidRPr="007B1AC6">
        <w:rPr>
          <w:sz w:val="16"/>
        </w:rPr>
        <w:t xml:space="preserve"> now, and is still growing. It is at a dangerously high level compared to other emerging economies. The </w:t>
      </w:r>
      <w:r w:rsidRPr="00B81464">
        <w:rPr>
          <w:rStyle w:val="StyleUnderline"/>
        </w:rPr>
        <w:t xml:space="preserve">economic </w:t>
      </w:r>
      <w:r w:rsidRPr="007B1AC6">
        <w:rPr>
          <w:rStyle w:val="StyleUnderline"/>
          <w:highlight w:val="cyan"/>
        </w:rPr>
        <w:t>slowdown will lead</w:t>
      </w:r>
      <w:r w:rsidRPr="00B81464">
        <w:rPr>
          <w:rStyle w:val="StyleUnderline"/>
        </w:rPr>
        <w:t xml:space="preserve"> to </w:t>
      </w:r>
      <w:r w:rsidRPr="007B1AC6">
        <w:rPr>
          <w:rStyle w:val="StyleUnderline"/>
          <w:highlight w:val="cyan"/>
        </w:rPr>
        <w:t>profit</w:t>
      </w:r>
      <w:r w:rsidRPr="00B81464">
        <w:rPr>
          <w:rStyle w:val="StyleUnderline"/>
        </w:rPr>
        <w:t xml:space="preserve"> </w:t>
      </w:r>
      <w:r w:rsidRPr="007B1AC6">
        <w:rPr>
          <w:rStyle w:val="StyleUnderline"/>
          <w:highlight w:val="cyan"/>
        </w:rPr>
        <w:t>decline</w:t>
      </w:r>
      <w:r w:rsidRPr="00B81464">
        <w:rPr>
          <w:rStyle w:val="StyleUnderline"/>
        </w:rPr>
        <w:t xml:space="preserve"> for companies </w:t>
      </w:r>
      <w:r w:rsidRPr="007B1AC6">
        <w:rPr>
          <w:rStyle w:val="StyleUnderline"/>
          <w:highlight w:val="cyan"/>
        </w:rPr>
        <w:t>and</w:t>
      </w:r>
      <w:r w:rsidRPr="00B81464">
        <w:rPr>
          <w:rStyle w:val="StyleUnderline"/>
        </w:rPr>
        <w:t xml:space="preserve"> </w:t>
      </w:r>
      <w:r w:rsidRPr="007B1AC6">
        <w:rPr>
          <w:rStyle w:val="StyleUnderline"/>
          <w:highlight w:val="cyan"/>
        </w:rPr>
        <w:t>revenue shortfall</w:t>
      </w:r>
      <w:r w:rsidRPr="00B81464">
        <w:rPr>
          <w:rStyle w:val="StyleUnderline"/>
        </w:rPr>
        <w:t xml:space="preserve"> </w:t>
      </w:r>
      <w:r w:rsidRPr="007B1AC6">
        <w:rPr>
          <w:rStyle w:val="StyleUnderline"/>
          <w:highlight w:val="cyan"/>
        </w:rPr>
        <w:t>for local governments</w:t>
      </w:r>
      <w:r w:rsidRPr="00B81464">
        <w:rPr>
          <w:rStyle w:val="StyleUnderline"/>
        </w:rPr>
        <w:t>, increasing their difficulty in servicing and repaying debts</w:t>
      </w:r>
      <w:r w:rsidRPr="007B1AC6">
        <w:rPr>
          <w:sz w:val="16"/>
        </w:rPr>
        <w:t>. A vicious cycle of defaults and further growth deceleration could turn a slowdown into something uglier.A vicious cycle of defaults and further growth deceleration could turn a slowdown into something uglier.</w:t>
      </w:r>
      <w:r w:rsidR="00A0078E" w:rsidRPr="007B1AC6">
        <w:rPr>
          <w:sz w:val="16"/>
        </w:rPr>
        <w:t xml:space="preserve"> </w:t>
      </w:r>
      <w:r w:rsidRPr="007B1AC6">
        <w:rPr>
          <w:sz w:val="16"/>
        </w:rPr>
        <w:t>It is possible that the CCP elite, no matter how much they dislike Xi and his anti-corruption campaign, will still prefer not to rock the boat. They are aware that they are nobody without the protection of the party-state, and their privileges will be under far greater threat in the wake of a regime collapse. It is also possible that in the years of pacification and domestication following the 1989 Tiananmen Square crackdown, China’s civil society and dissidents have become so timid and cornered that they are incapable of taking advantage of any cracks in the regime.</w:t>
      </w:r>
      <w:r w:rsidR="00A0078E" w:rsidRPr="007B1AC6">
        <w:rPr>
          <w:sz w:val="16"/>
        </w:rPr>
        <w:t xml:space="preserve"> </w:t>
      </w:r>
      <w:r w:rsidRPr="007B1AC6">
        <w:rPr>
          <w:sz w:val="16"/>
        </w:rPr>
        <w:t>Is Xi successfully increasing his grip of power through the anti-corruption campaign, or does his rule still suffer from inadequate legitimacy behind the mask of invincibility? Only time can tell. But besides the endgame of CCP rule, we should also ponder another possible scenario: the rise of a hysteric and suffocating dictatorial regime which maintains its draconian control over a society gradually losing its dynamism. Perhaps we can call this hypothetical regime North Korea lite.</w:t>
      </w:r>
      <w:r w:rsidR="00A0078E" w:rsidRPr="007B1AC6">
        <w:rPr>
          <w:sz w:val="16"/>
        </w:rPr>
        <w:t xml:space="preserve"> </w:t>
      </w:r>
      <w:r w:rsidRPr="007B1AC6">
        <w:rPr>
          <w:sz w:val="16"/>
        </w:rPr>
        <w:t>Neither China nor its Communist Party is cracking up. I have three reasons for this judgment. First, none of the factors Shambaugh cites strongly supports the crackup case. Second, the balance of evidence suggests that Xi’s government is not weak and desperate, but forceful and adaptable. Third, the forces that might push for systemic political change are far weaker than the party.</w:t>
      </w:r>
      <w:r w:rsidR="00A0078E" w:rsidRPr="007B1AC6">
        <w:rPr>
          <w:sz w:val="16"/>
        </w:rPr>
        <w:t xml:space="preserve"> </w:t>
      </w:r>
      <w:r w:rsidRPr="007B1AC6">
        <w:rPr>
          <w:sz w:val="16"/>
        </w:rPr>
        <w:t>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capital outflows are modest, and plenty of rich Chinese are still investing in their own economy. Following an easing of rules, new private business registrations rose 45 percent in 2014 — scarcely a sign that the entrepreneurial class has given up hope.</w:t>
      </w:r>
      <w:r w:rsidR="00A0078E" w:rsidRPr="007B1AC6">
        <w:rPr>
          <w:sz w:val="16"/>
        </w:rPr>
        <w:t xml:space="preserve"> </w:t>
      </w:r>
      <w:r w:rsidRPr="00A0078E">
        <w:rPr>
          <w:u w:val="single"/>
        </w:rPr>
        <w:t>T</w:t>
      </w:r>
      <w:r w:rsidRPr="00A0078E">
        <w:rPr>
          <w:rStyle w:val="StyleUnderline"/>
        </w:rPr>
        <w:t>h</w:t>
      </w:r>
      <w:r w:rsidRPr="00B81464">
        <w:rPr>
          <w:rStyle w:val="StyleUnderline"/>
        </w:rPr>
        <w:t xml:space="preserve">e </w:t>
      </w:r>
      <w:r w:rsidRPr="007B1AC6">
        <w:rPr>
          <w:rStyle w:val="StyleUnderline"/>
          <w:highlight w:val="cyan"/>
        </w:rPr>
        <w:t>crackdown</w:t>
      </w:r>
      <w:r w:rsidRPr="00B81464">
        <w:rPr>
          <w:rStyle w:val="StyleUnderline"/>
        </w:rPr>
        <w:t xml:space="preserve"> </w:t>
      </w:r>
      <w:r w:rsidRPr="007B1AC6">
        <w:rPr>
          <w:rStyle w:val="StyleUnderline"/>
          <w:highlight w:val="cyan"/>
        </w:rPr>
        <w:t>on free expression</w:t>
      </w:r>
      <w:r w:rsidRPr="00B81464">
        <w:rPr>
          <w:rStyle w:val="StyleUnderline"/>
        </w:rPr>
        <w:t xml:space="preserve"> and civil society </w:t>
      </w:r>
      <w:r w:rsidRPr="007B1AC6">
        <w:rPr>
          <w:rStyle w:val="StyleUnderline"/>
          <w:highlight w:val="cyan"/>
        </w:rPr>
        <w:t>is</w:t>
      </w:r>
      <w:r w:rsidRPr="00B81464">
        <w:rPr>
          <w:rStyle w:val="StyleUnderline"/>
        </w:rPr>
        <w:t xml:space="preserve"> deeply </w:t>
      </w:r>
      <w:r w:rsidRPr="007B1AC6">
        <w:rPr>
          <w:rStyle w:val="StyleUnderline"/>
          <w:highlight w:val="cyan"/>
        </w:rPr>
        <w:t>distressing</w:t>
      </w:r>
      <w:r w:rsidRPr="00B81464">
        <w:rPr>
          <w:rStyle w:val="StyleUnderline"/>
        </w:rPr>
        <w:t xml:space="preserve">, but not necessarily a sign of </w:t>
      </w:r>
      <w:r w:rsidRPr="007B1AC6">
        <w:rPr>
          <w:rStyle w:val="StyleUnderline"/>
        </w:rPr>
        <w:t>weakness</w:t>
      </w:r>
      <w:r w:rsidRPr="00B81464">
        <w:rPr>
          <w:rStyle w:val="StyleUnderline"/>
        </w:rPr>
        <w:t xml:space="preserve">. It could equally be seen as an assertion of confidence in the success of China’s authoritarian-capitalist model, </w:t>
      </w:r>
      <w:r w:rsidRPr="007B1AC6">
        <w:rPr>
          <w:sz w:val="16"/>
        </w:rPr>
        <w:t>and a rejection of the idea that China needs to make concessions to liberal-democratic ideas to keep on going. It is also related to the crackdown on corruption, which Shambaugh wrongly dismisses as a cynical power play. Corruption at the end of the era of Xi’s predecessor Hu Jintao had got out of control, and posed a real risk of bringing down the regime</w:t>
      </w:r>
      <w:r w:rsidRPr="00B81464">
        <w:rPr>
          <w:rStyle w:val="StyleUnderline"/>
        </w:rPr>
        <w:t xml:space="preserve">. A relentless </w:t>
      </w:r>
      <w:r w:rsidRPr="006675E9">
        <w:rPr>
          <w:rStyle w:val="StyleUnderline"/>
          <w:highlight w:val="cyan"/>
        </w:rPr>
        <w:t>drive to limit</w:t>
      </w:r>
      <w:r w:rsidRPr="00B81464">
        <w:rPr>
          <w:rStyle w:val="StyleUnderline"/>
        </w:rPr>
        <w:t xml:space="preserve"> </w:t>
      </w:r>
      <w:r w:rsidRPr="006675E9">
        <w:rPr>
          <w:rStyle w:val="StyleUnderline"/>
          <w:highlight w:val="cyan"/>
        </w:rPr>
        <w:t>corruption</w:t>
      </w:r>
      <w:r w:rsidRPr="00B81464">
        <w:rPr>
          <w:rStyle w:val="StyleUnderline"/>
        </w:rPr>
        <w:t xml:space="preserve"> was </w:t>
      </w:r>
      <w:r w:rsidRPr="006675E9">
        <w:rPr>
          <w:rStyle w:val="StyleUnderline"/>
          <w:highlight w:val="cyan"/>
        </w:rPr>
        <w:t>essential to stabilize</w:t>
      </w:r>
      <w:r w:rsidRPr="00B81464">
        <w:rPr>
          <w:rStyle w:val="StyleUnderline"/>
        </w:rPr>
        <w:t xml:space="preserve"> the </w:t>
      </w:r>
      <w:r w:rsidRPr="006675E9">
        <w:rPr>
          <w:rStyle w:val="StyleUnderline"/>
          <w:highlight w:val="cyan"/>
        </w:rPr>
        <w:t>system</w:t>
      </w:r>
      <w:r w:rsidRPr="007B1AC6">
        <w:rPr>
          <w:sz w:val="6"/>
        </w:rPr>
        <w:t>, and this is precisely what Xi has delivered.A relentless drive to limit corruption was essential to stabilize the system, and this is precisely what Xi has delivered. It cannot work unless Xi can demonstrate complete control over all aspects of the political system, including ideology.</w:t>
      </w:r>
      <w:r w:rsidR="00A0078E" w:rsidRPr="007B1AC6">
        <w:rPr>
          <w:sz w:val="6"/>
        </w:rPr>
        <w:t xml:space="preserve"> </w:t>
      </w:r>
      <w:r w:rsidRPr="007B1AC6">
        <w:rPr>
          <w:sz w:val="6"/>
        </w:rPr>
        <w:t>As for the economy and the reform program, it is first worth pointing out that despite its severe slowdown, 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w:t>
      </w:r>
      <w:r w:rsidR="00A0078E" w:rsidRPr="007B1AC6">
        <w:rPr>
          <w:sz w:val="6"/>
        </w:rPr>
        <w:t xml:space="preserve"> </w:t>
      </w:r>
      <w:r w:rsidRPr="007B1AC6">
        <w:rPr>
          <w:sz w:val="6"/>
        </w:rPr>
        <w:t>Finally, there is no evidence that the biggest and most important political constituency in China — the rising urban bourgeoisie — has much interest in changing the system. In my conversations with members of this class, I hear many complaints, but more generally a satisfaction with the material progress China has made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still.The party may well be somewhat insecure, but the only force that might plausibly unseat it is more insecure still.</w:t>
      </w:r>
      <w:r w:rsidR="00A0078E" w:rsidRPr="007B1AC6">
        <w:rPr>
          <w:sz w:val="6"/>
        </w:rPr>
        <w:t xml:space="preserve"> </w:t>
      </w:r>
      <w:r w:rsidRPr="007B1AC6">
        <w:rPr>
          <w:sz w:val="6"/>
        </w:rPr>
        <w:t>Predictions of Chinese political collapse have a long and futile history. Their 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w:t>
      </w:r>
      <w:r w:rsidR="00A0078E" w:rsidRPr="007B1AC6">
        <w:rPr>
          <w:sz w:val="6"/>
        </w:rPr>
        <w:t xml:space="preserve"> </w:t>
      </w:r>
      <w:r w:rsidRPr="007B1AC6">
        <w:rPr>
          <w:sz w:val="6"/>
        </w:rPr>
        <w:t>Seven years ago, in his excellent book China’s Communist Party: Atrophy and Adaptation, Shambaugh described the Party as “a reasonably strong and resilient institution…. To be sure, it has its problems and challenges, but none present the real possibility of systemic collapse.” That was a good judgment then, and it remains a good judgment now.</w:t>
      </w:r>
      <w:r w:rsidR="00A0078E" w:rsidRPr="007B1AC6">
        <w:rPr>
          <w:sz w:val="6"/>
        </w:rPr>
        <w:t xml:space="preserve"> </w:t>
      </w:r>
      <w:r w:rsidRPr="007B1AC6">
        <w:rPr>
          <w:sz w:val="6"/>
        </w:rPr>
        <w:t>Howard French, Associate Professor, Columbia Journalism School:</w:t>
      </w:r>
      <w:r w:rsidR="00A0078E" w:rsidRPr="007B1AC6">
        <w:rPr>
          <w:sz w:val="6"/>
        </w:rPr>
        <w:t xml:space="preserve"> </w:t>
      </w:r>
      <w:r w:rsidRPr="007B1AC6">
        <w:rPr>
          <w:sz w:val="6"/>
        </w:rPr>
        <w:t>With respect to Shambaugh, what has interested me most in this matter is the response to what amounts to a carefully hedged prognostication, rather than his specific arguments in and of themselves.</w:t>
      </w:r>
      <w:r w:rsidR="00A0078E" w:rsidRPr="007B1AC6">
        <w:rPr>
          <w:sz w:val="6"/>
        </w:rPr>
        <w:t xml:space="preserve"> </w:t>
      </w:r>
      <w:r w:rsidRPr="007B1AC6">
        <w:rPr>
          <w:sz w:val="6"/>
        </w:rPr>
        <w:t>It has been fascinating to watch what strikes this observer, at least, as a certain betrayal of anxiety in the efforts of some of those who have rushed to take Shambaugh down, or at least refute and discredit his arguments. The notes have ranged from “how dare he?” to “who does this person think he is?” to, in some of the more breathless reactions, attacks on his motives: he is a pawn — or at least an unwitting agent of this or that occult force. Along the way, Shambaugh’s good faith has been questioned; he becomes an actor on behalf of America, or the West, which is said to be always trying bring China down, or cast its political and economic model in doubt. (This extends, of course, to the limited Chinese responses we have seen so far, such as that of the Global Times, which has responded with vilification, forgetting perhaps that for decades a cherished recurrent theme in Chinese propaganda has been the fundamentally flawed nature of Western democracy or capitalism, and, of course, its inevitable demise.)</w:t>
      </w:r>
      <w:r w:rsidR="00A0078E" w:rsidRPr="007B1AC6">
        <w:rPr>
          <w:sz w:val="6"/>
        </w:rPr>
        <w:t xml:space="preserve"> </w:t>
      </w:r>
      <w:r w:rsidRPr="007B1AC6">
        <w:rPr>
          <w:sz w:val="6"/>
        </w:rPr>
        <w:t>Before getting down to details, perhaps the first thing to be said is that it is impossible to appreciate Shambaugh’s perspective without understanding where he comes from. Few among the first wave of critics credited him for his scholarship, other than to note that he is prominent or respected within the academy. Few have explored the actual nature of his work over the years, or the findings he has made in previous writings, such as the 2008 book China’s Communist Party: Atrophy and Adaptation, a careful study of how the party responded to the shock of the fall of the Soviet Union and began reinventing itself. Shambaugh gives enormous credit to the CCP for these efforts, but it is clear that by the time he published his 2013 book, China Goes Global: The Partial Power, he had concluded that we have overestimated China’s strengths and underestimated its weaknesses. This is all worth spelling out because even if Shambaugh’s “crackup” theory surprised you, it has clearly not come out of thin air; rather, it is the latest wrinkle in the evolving views of an earnest scholar.</w:t>
      </w:r>
      <w:r w:rsidR="00A0078E" w:rsidRPr="007B1AC6">
        <w:rPr>
          <w:sz w:val="6"/>
        </w:rPr>
        <w:t xml:space="preserve"> </w:t>
      </w:r>
      <w:r w:rsidRPr="007B1AC6">
        <w:rPr>
          <w:sz w:val="6"/>
        </w:rPr>
        <w:t xml:space="preserve">Perhaps the next most important point to be made — and it has not been heard enough in this discussion — is that </w:t>
      </w:r>
      <w:r w:rsidRPr="00B81464">
        <w:rPr>
          <w:rStyle w:val="StyleUnderline"/>
        </w:rPr>
        <w:t>no one knows where China</w:t>
      </w:r>
      <w:r w:rsidRPr="007B1AC6">
        <w:rPr>
          <w:sz w:val="16"/>
        </w:rPr>
        <w:t xml:space="preserve"> (or the world) </w:t>
      </w:r>
      <w:r w:rsidRPr="00B81464">
        <w:rPr>
          <w:rStyle w:val="StyleUnderline"/>
        </w:rPr>
        <w:t>is heading 20, or even 10, years down the</w:t>
      </w:r>
      <w:r w:rsidRPr="007B1AC6">
        <w:rPr>
          <w:sz w:val="16"/>
        </w:rPr>
        <w:t xml:space="preserve"> </w:t>
      </w:r>
      <w:r w:rsidRPr="00B81464">
        <w:rPr>
          <w:rStyle w:val="StyleUnderline"/>
        </w:rPr>
        <w:t>road</w:t>
      </w:r>
      <w:r w:rsidRPr="007B1AC6">
        <w:rPr>
          <w:sz w:val="16"/>
        </w:rPr>
        <w:t xml:space="preserve">. </w:t>
      </w:r>
      <w:r w:rsidRPr="00B81464">
        <w:rPr>
          <w:rStyle w:val="StyleUnderline"/>
        </w:rPr>
        <w:t>Mao oversaw rapprochement with the United States</w:t>
      </w:r>
      <w:r w:rsidRPr="007B1AC6">
        <w:rPr>
          <w:sz w:val="16"/>
        </w:rPr>
        <w:t xml:space="preserve"> in order </w:t>
      </w:r>
      <w:r w:rsidRPr="00B81464">
        <w:rPr>
          <w:rStyle w:val="StyleUnderline"/>
        </w:rPr>
        <w:t>to counter the Soviet Union,</w:t>
      </w:r>
      <w:r w:rsidRPr="007B1AC6">
        <w:rPr>
          <w:sz w:val="16"/>
        </w:rPr>
        <w:t xml:space="preserve"> and this can be said to have brought capitalism to his country, which was clearly not his aim. Former paramount leader Deng Xiaoping embraced capitalism, and that can be said to have led to a near existential crisis for the party around the issue of democratization. </w:t>
      </w:r>
      <w:r w:rsidRPr="00B81464">
        <w:rPr>
          <w:rStyle w:val="StyleUnderline"/>
        </w:rPr>
        <w:t>The United States embraced China also in order to balance the Soviet Union,</w:t>
      </w:r>
      <w:r w:rsidRPr="007B1AC6">
        <w:rPr>
          <w:sz w:val="16"/>
        </w:rPr>
        <w:t xml:space="preserve"> as well as, a bit later, to seek markets. This </w:t>
      </w:r>
      <w:r w:rsidRPr="00B81464">
        <w:rPr>
          <w:rStyle w:val="StyleUnderline"/>
        </w:rPr>
        <w:t>ended up creating what now appears ever more like a peer rival</w:t>
      </w:r>
      <w:r w:rsidRPr="007B1AC6">
        <w:rPr>
          <w:sz w:val="16"/>
        </w:rPr>
        <w:t xml:space="preserve">, after a brief period of unipolarity. Unintended, even undesirable consequences are the name of the game in matters of state and in international affairs, and however assertive and determined Xi may appear to us in the early phases of his rule, it is a safe bet that his drive to realize a Chinese dream will produce many things he could never have dreamed of—or desired. It is also at least plausible that </w:t>
      </w:r>
      <w:r w:rsidRPr="006675E9">
        <w:rPr>
          <w:rStyle w:val="Emphasis"/>
          <w:highlight w:val="cyan"/>
        </w:rPr>
        <w:t>Xi’s</w:t>
      </w:r>
      <w:r w:rsidRPr="00B81464">
        <w:rPr>
          <w:rStyle w:val="Emphasis"/>
        </w:rPr>
        <w:t xml:space="preserve"> remarkable apparent </w:t>
      </w:r>
      <w:r w:rsidRPr="006675E9">
        <w:rPr>
          <w:rStyle w:val="Emphasis"/>
          <w:highlight w:val="cyan"/>
        </w:rPr>
        <w:t>confidence is a kind</w:t>
      </w:r>
      <w:r w:rsidRPr="00B81464">
        <w:rPr>
          <w:rStyle w:val="Emphasis"/>
        </w:rPr>
        <w:t xml:space="preserve"> of </w:t>
      </w:r>
      <w:r w:rsidRPr="006675E9">
        <w:rPr>
          <w:rStyle w:val="Emphasis"/>
          <w:highlight w:val="cyan"/>
        </w:rPr>
        <w:t>compensation for deep anxiety at</w:t>
      </w:r>
      <w:r w:rsidRPr="00B81464">
        <w:rPr>
          <w:rStyle w:val="Emphasis"/>
        </w:rPr>
        <w:t xml:space="preserve"> </w:t>
      </w:r>
      <w:r w:rsidRPr="006675E9">
        <w:rPr>
          <w:rStyle w:val="Emphasis"/>
          <w:highlight w:val="cyan"/>
        </w:rPr>
        <w:t>the top</w:t>
      </w:r>
      <w:r w:rsidRPr="00B81464">
        <w:rPr>
          <w:rStyle w:val="Emphasis"/>
        </w:rPr>
        <w:t xml:space="preserve"> in China</w:t>
      </w:r>
      <w:r w:rsidRPr="006675E9">
        <w:rPr>
          <w:rStyle w:val="Emphasis"/>
          <w:highlight w:val="cyan"/>
        </w:rPr>
        <w:t xml:space="preserve">: </w:t>
      </w:r>
      <w:r w:rsidRPr="006675E9">
        <w:rPr>
          <w:rStyle w:val="Emphasis"/>
        </w:rPr>
        <w:t xml:space="preserve">a </w:t>
      </w:r>
      <w:r w:rsidRPr="006675E9">
        <w:rPr>
          <w:rStyle w:val="Emphasis"/>
          <w:highlight w:val="cyan"/>
        </w:rPr>
        <w:t xml:space="preserve">recognition </w:t>
      </w:r>
      <w:r w:rsidRPr="006675E9">
        <w:rPr>
          <w:rStyle w:val="Emphasis"/>
        </w:rPr>
        <w:t xml:space="preserve">that </w:t>
      </w:r>
      <w:r w:rsidRPr="006675E9">
        <w:rPr>
          <w:rStyle w:val="Emphasis"/>
          <w:highlight w:val="cyan"/>
        </w:rPr>
        <w:t>the country is walking a tightrope</w:t>
      </w:r>
      <w:r w:rsidRPr="00B81464">
        <w:rPr>
          <w:rStyle w:val="Emphasis"/>
        </w:rPr>
        <w:t>.</w:t>
      </w:r>
      <w:r w:rsidR="00A0078E">
        <w:rPr>
          <w:rStyle w:val="StyleUnderline"/>
        </w:rPr>
        <w:t xml:space="preserve"> </w:t>
      </w:r>
      <w:r w:rsidRPr="007B1AC6">
        <w:rPr>
          <w:sz w:val="16"/>
        </w:rPr>
        <w:t>I defer to others on the specifics of China’s known challenges, but a few points seem fairly obvious. The early, and one might say easy, phase of China’s takeoff is over.The early, and one might say easy, phase of China’s takeoff is over. That period consisted in large measure of stopping doing stupid things and inflicting damage on oneself. Moving forward now from here becomes exponentially more difficult. This means finding a way to sustain relatively high growth rates, when almost everything points to a natural, secular slowdown. 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 that is, if anything, even worse, meaning more systemic, than commonly recognized. It means coping with the accelerating balancing of nervous neighbors. It means coping with issues of ethnic and regional tensions and stark inequality. It means drastic and mostly unfavorable changes in demography. And it means doing all of these things, and facing any number of other serious challenges that space doesn’t allow one to detail here, without the benefit of a coherent or appealing ideology other than nationalism and, tentatively, budding personality cult-style leadership.</w:t>
      </w:r>
      <w:r w:rsidR="00A0078E" w:rsidRPr="007B1AC6">
        <w:rPr>
          <w:sz w:val="16"/>
        </w:rPr>
        <w:t xml:space="preserve"> </w:t>
      </w:r>
      <w:r w:rsidRPr="007B1AC6">
        <w:rPr>
          <w:sz w:val="16"/>
        </w:rPr>
        <w:t>W</w:t>
      </w:r>
      <w:r w:rsidRPr="00B81464">
        <w:rPr>
          <w:rStyle w:val="StyleUnderline"/>
        </w:rPr>
        <w:t>e don’t know how this is going to turn out. For every success one can point to involving China, it is easy to point to at least one stark and serious problem, or potential failing</w:t>
      </w:r>
      <w:r w:rsidRPr="007B1AC6">
        <w:rPr>
          <w:sz w:val="16"/>
        </w:rPr>
        <w:t>. I don’t share Shambaugh’s confidence in predicting the demise of the party, but it does not strike this reader as a reckless prediction. It should not surprise us, and neither should its opposite, China’s continued relative success. Such is the degree of uncertainty we must all live with.</w:t>
      </w:r>
      <w:r w:rsidR="00A0078E" w:rsidRPr="007B1AC6">
        <w:rPr>
          <w:sz w:val="16"/>
        </w:rPr>
        <w:t xml:space="preserve"> </w:t>
      </w:r>
      <w:r w:rsidRPr="007B1AC6">
        <w:rPr>
          <w:sz w:val="16"/>
        </w:rPr>
        <w:t>Suisheng Zhao, Professor, University of Denver:</w:t>
      </w:r>
      <w:r w:rsidR="00A0078E" w:rsidRPr="007B1AC6">
        <w:rPr>
          <w:sz w:val="16"/>
        </w:rPr>
        <w:t xml:space="preserve"> </w:t>
      </w:r>
      <w:r w:rsidRPr="007B1AC6">
        <w:rPr>
          <w:sz w:val="16"/>
        </w:rPr>
        <w:t xml:space="preserve">Yes, </w:t>
      </w:r>
      <w:r w:rsidRPr="006675E9">
        <w:rPr>
          <w:rStyle w:val="StyleUnderline"/>
          <w:highlight w:val="cyan"/>
        </w:rPr>
        <w:t>the CCP regime is in crisis</w:t>
      </w:r>
      <w:r w:rsidRPr="007B1AC6">
        <w:rPr>
          <w:sz w:val="16"/>
        </w:rPr>
        <w:t>. But it has muddled through one crisis after another, including the catastrophes of the chaotic, decade-long Cultural Revolution and the 1989 Tiananmen crackdown, by tackling its symptoms. It is too difficult to predict the arrival of the cracking up moment now.</w:t>
      </w:r>
      <w:r w:rsidR="00A0078E" w:rsidRPr="007B1AC6">
        <w:rPr>
          <w:sz w:val="16"/>
        </w:rPr>
        <w:t xml:space="preserve"> </w:t>
      </w:r>
      <w:r w:rsidRPr="00B81464">
        <w:rPr>
          <w:rStyle w:val="StyleUnderline"/>
        </w:rPr>
        <w:t xml:space="preserve">This current crisis comes </w:t>
      </w:r>
      <w:r w:rsidRPr="006675E9">
        <w:rPr>
          <w:rStyle w:val="StyleUnderline"/>
          <w:highlight w:val="cyan"/>
        </w:rPr>
        <w:t>after more</w:t>
      </w:r>
      <w:r w:rsidRPr="00B81464">
        <w:rPr>
          <w:rStyle w:val="StyleUnderline"/>
        </w:rPr>
        <w:t xml:space="preserve"> </w:t>
      </w:r>
      <w:r w:rsidRPr="006675E9">
        <w:rPr>
          <w:rStyle w:val="StyleUnderline"/>
          <w:highlight w:val="cyan"/>
        </w:rPr>
        <w:t>than three decades of</w:t>
      </w:r>
      <w:r w:rsidRPr="00B81464">
        <w:rPr>
          <w:rStyle w:val="StyleUnderline"/>
        </w:rPr>
        <w:t xml:space="preserve"> market-oriented economic </w:t>
      </w:r>
      <w:r w:rsidRPr="006675E9">
        <w:rPr>
          <w:rStyle w:val="StyleUnderline"/>
          <w:highlight w:val="cyan"/>
        </w:rPr>
        <w:t>reform under one</w:t>
      </w:r>
      <w:r w:rsidRPr="00B81464">
        <w:rPr>
          <w:rStyle w:val="StyleUnderline"/>
        </w:rPr>
        <w:t>-</w:t>
      </w:r>
      <w:r w:rsidRPr="006675E9">
        <w:rPr>
          <w:rStyle w:val="StyleUnderline"/>
          <w:highlight w:val="cyan"/>
        </w:rPr>
        <w:t>party rule, which</w:t>
      </w:r>
      <w:r w:rsidRPr="00B81464">
        <w:rPr>
          <w:rStyle w:val="StyleUnderline"/>
        </w:rPr>
        <w:t xml:space="preserve"> has </w:t>
      </w:r>
      <w:r w:rsidRPr="006675E9">
        <w:rPr>
          <w:rStyle w:val="StyleUnderline"/>
          <w:highlight w:val="cyan"/>
        </w:rPr>
        <w:t>produced</w:t>
      </w:r>
      <w:r w:rsidRPr="00B81464">
        <w:rPr>
          <w:rStyle w:val="StyleUnderline"/>
        </w:rPr>
        <w:t xml:space="preserve"> a </w:t>
      </w:r>
      <w:r w:rsidRPr="006675E9">
        <w:rPr>
          <w:rStyle w:val="StyleUnderline"/>
          <w:highlight w:val="cyan"/>
        </w:rPr>
        <w:t>corruptive</w:t>
      </w:r>
      <w:r w:rsidRPr="00B81464">
        <w:rPr>
          <w:rStyle w:val="StyleUnderline"/>
        </w:rPr>
        <w:t xml:space="preserve"> brand of state </w:t>
      </w:r>
      <w:r w:rsidRPr="006675E9">
        <w:rPr>
          <w:rStyle w:val="StyleUnderline"/>
          <w:highlight w:val="cyan"/>
        </w:rPr>
        <w:t>capitalism in which</w:t>
      </w:r>
      <w:r w:rsidRPr="00B81464">
        <w:rPr>
          <w:rStyle w:val="StyleUnderline"/>
        </w:rPr>
        <w:t xml:space="preserve"> </w:t>
      </w:r>
      <w:r w:rsidRPr="006675E9">
        <w:rPr>
          <w:rStyle w:val="StyleUnderline"/>
          <w:highlight w:val="cyan"/>
        </w:rPr>
        <w:t>power and money ally.</w:t>
      </w:r>
      <w:r w:rsidRPr="00B81464">
        <w:rPr>
          <w:rStyle w:val="StyleUnderline"/>
        </w:rPr>
        <w:t xml:space="preserve"> </w:t>
      </w:r>
      <w:r w:rsidRPr="007B1AC6">
        <w:rPr>
          <w:sz w:val="16"/>
        </w:rPr>
        <w:t>The government officials and senior managers in state-owned enterprises (SOEs) have formed strong and exclusive interest groups to pursue economic gains.</w:t>
      </w:r>
      <w:r w:rsidR="00A0078E" w:rsidRPr="007B1AC6">
        <w:rPr>
          <w:sz w:val="16"/>
        </w:rPr>
        <w:t xml:space="preserve"> </w:t>
      </w:r>
      <w:r w:rsidRPr="006675E9">
        <w:rPr>
          <w:rStyle w:val="StyleUnderline"/>
          <w:highlight w:val="cyan"/>
        </w:rPr>
        <w:t>China</w:t>
      </w:r>
      <w:r w:rsidRPr="00B81464">
        <w:rPr>
          <w:rStyle w:val="StyleUnderline"/>
        </w:rPr>
        <w:t xml:space="preserve"> ranks </w:t>
      </w:r>
      <w:r w:rsidRPr="006675E9">
        <w:rPr>
          <w:rStyle w:val="StyleUnderline"/>
          <w:highlight w:val="cyan"/>
        </w:rPr>
        <w:t>among</w:t>
      </w:r>
      <w:r w:rsidRPr="00B81464">
        <w:rPr>
          <w:rStyle w:val="StyleUnderline"/>
        </w:rPr>
        <w:t xml:space="preserve"> the countries of the </w:t>
      </w:r>
      <w:r w:rsidRPr="006675E9">
        <w:rPr>
          <w:rStyle w:val="StyleUnderline"/>
          <w:highlight w:val="cyan"/>
        </w:rPr>
        <w:t>highest income inequality</w:t>
      </w:r>
      <w:r w:rsidRPr="00B81464">
        <w:rPr>
          <w:rStyle w:val="StyleUnderline"/>
        </w:rPr>
        <w:t xml:space="preserve"> in the world at a time </w:t>
      </w:r>
      <w:r w:rsidRPr="006675E9">
        <w:rPr>
          <w:rStyle w:val="StyleUnderline"/>
          <w:highlight w:val="cyan"/>
        </w:rPr>
        <w:t>when China</w:t>
      </w:r>
      <w:r w:rsidRPr="00B81464">
        <w:rPr>
          <w:rStyle w:val="StyleUnderline"/>
        </w:rPr>
        <w:t xml:space="preserve"> has </w:t>
      </w:r>
      <w:r w:rsidRPr="006675E9">
        <w:rPr>
          <w:rStyle w:val="StyleUnderline"/>
          <w:highlight w:val="cyan"/>
        </w:rPr>
        <w:t>dismantled</w:t>
      </w:r>
      <w:r w:rsidRPr="00B81464">
        <w:rPr>
          <w:rStyle w:val="StyleUnderline"/>
        </w:rPr>
        <w:t xml:space="preserve"> its </w:t>
      </w:r>
      <w:r w:rsidRPr="006675E9">
        <w:rPr>
          <w:rStyle w:val="StyleUnderline"/>
          <w:highlight w:val="cyan"/>
        </w:rPr>
        <w:t>social welfare</w:t>
      </w:r>
      <w:r w:rsidRPr="00B81464">
        <w:rPr>
          <w:rStyle w:val="StyleUnderline"/>
        </w:rPr>
        <w:t xml:space="preserve"> state, </w:t>
      </w:r>
      <w:r w:rsidRPr="006675E9">
        <w:rPr>
          <w:rStyle w:val="StyleUnderline"/>
          <w:highlight w:val="cyan"/>
        </w:rPr>
        <w:t>leaving</w:t>
      </w:r>
      <w:r w:rsidRPr="00B81464">
        <w:rPr>
          <w:rStyle w:val="StyleUnderline"/>
        </w:rPr>
        <w:t xml:space="preserve"> </w:t>
      </w:r>
      <w:r w:rsidRPr="006675E9">
        <w:rPr>
          <w:rStyle w:val="StyleUnderline"/>
          <w:highlight w:val="cyan"/>
        </w:rPr>
        <w:t>hundreds of millions</w:t>
      </w:r>
      <w:r w:rsidRPr="00B81464">
        <w:rPr>
          <w:rStyle w:val="StyleUnderline"/>
        </w:rPr>
        <w:t xml:space="preserve"> of citizens </w:t>
      </w:r>
      <w:r w:rsidRPr="006675E9">
        <w:rPr>
          <w:rStyle w:val="StyleUnderline"/>
          <w:highlight w:val="cyan"/>
        </w:rPr>
        <w:t>without</w:t>
      </w:r>
      <w:r w:rsidRPr="00B81464">
        <w:rPr>
          <w:rStyle w:val="StyleUnderline"/>
        </w:rPr>
        <w:t xml:space="preserve"> any or </w:t>
      </w:r>
      <w:r w:rsidRPr="006675E9">
        <w:rPr>
          <w:rStyle w:val="StyleUnderline"/>
          <w:highlight w:val="cyan"/>
        </w:rPr>
        <w:t>adequate</w:t>
      </w:r>
      <w:r w:rsidRPr="00B81464">
        <w:rPr>
          <w:rStyle w:val="StyleUnderline"/>
        </w:rPr>
        <w:t xml:space="preserve"> provision of </w:t>
      </w:r>
      <w:r w:rsidRPr="006675E9">
        <w:rPr>
          <w:rStyle w:val="StyleUnderline"/>
          <w:highlight w:val="cyan"/>
        </w:rPr>
        <w:t>healthcare</w:t>
      </w:r>
      <w:r w:rsidRPr="00B81464">
        <w:rPr>
          <w:rStyle w:val="StyleUnderline"/>
        </w:rPr>
        <w:t xml:space="preserve">, </w:t>
      </w:r>
      <w:r w:rsidRPr="006675E9">
        <w:rPr>
          <w:rStyle w:val="StyleUnderline"/>
          <w:highlight w:val="cyan"/>
        </w:rPr>
        <w:t>unemployment</w:t>
      </w:r>
      <w:r w:rsidRPr="00B81464">
        <w:rPr>
          <w:rStyle w:val="StyleUnderline"/>
        </w:rPr>
        <w:t xml:space="preserve"> </w:t>
      </w:r>
      <w:r w:rsidRPr="006675E9">
        <w:rPr>
          <w:rStyle w:val="StyleUnderline"/>
          <w:highlight w:val="cyan"/>
        </w:rPr>
        <w:t>insurance</w:t>
      </w:r>
      <w:r w:rsidRPr="00B81464">
        <w:rPr>
          <w:rStyle w:val="StyleUnderline"/>
        </w:rPr>
        <w:t xml:space="preserve">, </w:t>
      </w:r>
      <w:r w:rsidRPr="006675E9">
        <w:rPr>
          <w:rStyle w:val="StyleUnderline"/>
          <w:highlight w:val="cyan"/>
        </w:rPr>
        <w:t>and a variety of other</w:t>
      </w:r>
      <w:r w:rsidRPr="00B81464">
        <w:rPr>
          <w:rStyle w:val="StyleUnderline"/>
        </w:rPr>
        <w:t xml:space="preserve"> social </w:t>
      </w:r>
      <w:r w:rsidRPr="006675E9">
        <w:rPr>
          <w:rStyle w:val="StyleUnderline"/>
          <w:highlight w:val="cyan"/>
        </w:rPr>
        <w:t>service</w:t>
      </w:r>
      <w:r w:rsidRPr="006675E9">
        <w:rPr>
          <w:sz w:val="16"/>
          <w:highlight w:val="cyan"/>
        </w:rPr>
        <w:t>s</w:t>
      </w:r>
      <w:r w:rsidRPr="007B1AC6">
        <w:rPr>
          <w:sz w:val="16"/>
        </w:rPr>
        <w:t xml:space="preserve">. Meanwhile, China has become one of the world’s most polluted countries. The crisis has worsened as China’s economic growth is </w:t>
      </w:r>
      <w:r w:rsidRPr="006675E9">
        <w:rPr>
          <w:sz w:val="16"/>
        </w:rPr>
        <w:t>slowing</w:t>
      </w:r>
      <w:r w:rsidRPr="006675E9">
        <w:rPr>
          <w:sz w:val="16"/>
          <w:highlight w:val="cyan"/>
        </w:rPr>
        <w:t>.</w:t>
      </w:r>
      <w:r w:rsidR="00A0078E" w:rsidRPr="006675E9">
        <w:rPr>
          <w:sz w:val="16"/>
          <w:highlight w:val="cyan"/>
        </w:rPr>
        <w:t xml:space="preserve"> </w:t>
      </w:r>
      <w:r w:rsidRPr="006675E9">
        <w:rPr>
          <w:rStyle w:val="StyleUnderline"/>
          <w:highlight w:val="cyan"/>
        </w:rPr>
        <w:t>As</w:t>
      </w:r>
      <w:r w:rsidRPr="00B81464">
        <w:rPr>
          <w:rStyle w:val="StyleUnderline"/>
        </w:rPr>
        <w:t xml:space="preserve"> the </w:t>
      </w:r>
      <w:r w:rsidRPr="006675E9">
        <w:rPr>
          <w:rStyle w:val="StyleUnderline"/>
          <w:highlight w:val="cyan"/>
        </w:rPr>
        <w:t>worsening</w:t>
      </w:r>
      <w:r w:rsidRPr="00B81464">
        <w:rPr>
          <w:rStyle w:val="StyleUnderline"/>
        </w:rPr>
        <w:t xml:space="preserve"> economic, social, and environmental </w:t>
      </w:r>
      <w:r w:rsidRPr="006675E9">
        <w:rPr>
          <w:rStyle w:val="StyleUnderline"/>
          <w:highlight w:val="cyan"/>
        </w:rPr>
        <w:t>problems</w:t>
      </w:r>
      <w:r w:rsidRPr="00B81464">
        <w:rPr>
          <w:rStyle w:val="StyleUnderline"/>
        </w:rPr>
        <w:t xml:space="preserve"> </w:t>
      </w:r>
      <w:r w:rsidRPr="006675E9">
        <w:rPr>
          <w:rStyle w:val="StyleUnderline"/>
          <w:highlight w:val="cyan"/>
        </w:rPr>
        <w:t>cause</w:t>
      </w:r>
      <w:r w:rsidRPr="00B81464">
        <w:rPr>
          <w:rStyle w:val="StyleUnderline"/>
        </w:rPr>
        <w:t xml:space="preserve"> deep </w:t>
      </w:r>
      <w:r w:rsidRPr="006675E9">
        <w:rPr>
          <w:rStyle w:val="StyleUnderline"/>
          <w:highlight w:val="cyan"/>
        </w:rPr>
        <w:t>discontent</w:t>
      </w:r>
      <w:r w:rsidRPr="00B81464">
        <w:rPr>
          <w:rStyle w:val="StyleUnderline"/>
        </w:rPr>
        <w:t xml:space="preserve"> across society and lead </w:t>
      </w:r>
      <w:r w:rsidRPr="006675E9">
        <w:rPr>
          <w:rStyle w:val="StyleUnderline"/>
          <w:highlight w:val="cyan"/>
        </w:rPr>
        <w:t>many people to</w:t>
      </w:r>
      <w:r w:rsidRPr="00B81464">
        <w:rPr>
          <w:rStyle w:val="StyleUnderline"/>
        </w:rPr>
        <w:t xml:space="preserve"> </w:t>
      </w:r>
      <w:r w:rsidRPr="006675E9">
        <w:rPr>
          <w:rStyle w:val="StyleUnderline"/>
          <w:highlight w:val="cyan"/>
        </w:rPr>
        <w:t>take to the</w:t>
      </w:r>
      <w:r w:rsidRPr="00B81464">
        <w:rPr>
          <w:rStyle w:val="StyleUnderline"/>
        </w:rPr>
        <w:t xml:space="preserve"> </w:t>
      </w:r>
      <w:r w:rsidRPr="006675E9">
        <w:rPr>
          <w:rStyle w:val="StyleUnderline"/>
          <w:highlight w:val="cyan"/>
        </w:rPr>
        <w:t>streets in protest</w:t>
      </w:r>
      <w:r w:rsidRPr="00B81464">
        <w:rPr>
          <w:rStyle w:val="StyleUnderline"/>
        </w:rPr>
        <w:t xml:space="preserve">, China has </w:t>
      </w:r>
      <w:r w:rsidRPr="006675E9">
        <w:rPr>
          <w:rStyle w:val="StyleUnderline"/>
          <w:highlight w:val="cyan"/>
        </w:rPr>
        <w:t>entered</w:t>
      </w:r>
      <w:r w:rsidRPr="00B81464">
        <w:rPr>
          <w:rStyle w:val="StyleUnderline"/>
        </w:rPr>
        <w:t xml:space="preserve"> a period of </w:t>
      </w:r>
      <w:r w:rsidRPr="006675E9">
        <w:rPr>
          <w:rStyle w:val="StyleUnderline"/>
          <w:highlight w:val="cyan"/>
        </w:rPr>
        <w:t>deepening social tensions</w:t>
      </w:r>
      <w:r w:rsidRPr="00B81464">
        <w:rPr>
          <w:rStyle w:val="StyleUnderline"/>
        </w:rPr>
        <w:t>.</w:t>
      </w:r>
      <w:r w:rsidRPr="007B1AC6">
        <w:rPr>
          <w:sz w:val="16"/>
        </w:rPr>
        <w:t xml:space="preserve"> Apparently, Beijing is frightened and has relied more and more on coercive forces. The cracking up moment could come when economic growth has significantly slowed, and Beijing is unable to sustain the regime’s legitimacy with its economic performance.</w:t>
      </w:r>
      <w:r w:rsidR="00A0078E" w:rsidRPr="007B1AC6">
        <w:rPr>
          <w:sz w:val="16"/>
        </w:rPr>
        <w:t xml:space="preserve"> </w:t>
      </w:r>
      <w:r w:rsidRPr="007B1AC6">
        <w:rPr>
          <w:sz w:val="16"/>
        </w:rPr>
        <w:t xml:space="preserve">While scholars such as Shambaugh are warning of this cracking up, President Xi </w:t>
      </w:r>
      <w:r w:rsidRPr="006675E9">
        <w:rPr>
          <w:rStyle w:val="StyleUnderline"/>
          <w:highlight w:val="cyan"/>
        </w:rPr>
        <w:t>Jinping is likely</w:t>
      </w:r>
      <w:r w:rsidRPr="00A0078E">
        <w:rPr>
          <w:rStyle w:val="StyleUnderline"/>
        </w:rPr>
        <w:t xml:space="preserve"> </w:t>
      </w:r>
      <w:r w:rsidRPr="006675E9">
        <w:rPr>
          <w:rStyle w:val="StyleUnderline"/>
          <w:highlight w:val="cyan"/>
        </w:rPr>
        <w:t>aware of the</w:t>
      </w:r>
      <w:r w:rsidRPr="00A0078E">
        <w:rPr>
          <w:rStyle w:val="StyleUnderline"/>
        </w:rPr>
        <w:t xml:space="preserve"> </w:t>
      </w:r>
      <w:r w:rsidRPr="006675E9">
        <w:rPr>
          <w:rStyle w:val="StyleUnderline"/>
          <w:highlight w:val="cyan"/>
        </w:rPr>
        <w:t xml:space="preserve">danger of </w:t>
      </w:r>
      <w:r w:rsidRPr="006675E9">
        <w:rPr>
          <w:rStyle w:val="StyleUnderline"/>
        </w:rPr>
        <w:t>possible</w:t>
      </w:r>
      <w:r w:rsidRPr="00A0078E">
        <w:rPr>
          <w:rStyle w:val="StyleUnderline"/>
        </w:rPr>
        <w:t xml:space="preserve"> </w:t>
      </w:r>
      <w:r w:rsidRPr="006675E9">
        <w:rPr>
          <w:rStyle w:val="StyleUnderline"/>
          <w:highlight w:val="cyan"/>
        </w:rPr>
        <w:t>collapse</w:t>
      </w:r>
      <w:r w:rsidRPr="00A0078E">
        <w:rPr>
          <w:rStyle w:val="StyleUnderline"/>
        </w:rPr>
        <w:t xml:space="preserve"> </w:t>
      </w:r>
      <w:r w:rsidRPr="006675E9">
        <w:rPr>
          <w:rStyle w:val="StyleUnderline"/>
          <w:highlight w:val="cyan"/>
        </w:rPr>
        <w:t>and h</w:t>
      </w:r>
      <w:r w:rsidRPr="00A0078E">
        <w:rPr>
          <w:rStyle w:val="StyleUnderline"/>
        </w:rPr>
        <w:t xml:space="preserve">as </w:t>
      </w:r>
      <w:r w:rsidRPr="006675E9">
        <w:rPr>
          <w:rStyle w:val="StyleUnderline"/>
          <w:highlight w:val="cyan"/>
        </w:rPr>
        <w:t>been trying</w:t>
      </w:r>
      <w:r w:rsidRPr="00A0078E">
        <w:rPr>
          <w:rStyle w:val="StyleUnderline"/>
        </w:rPr>
        <w:t xml:space="preserve"> </w:t>
      </w:r>
      <w:r w:rsidRPr="006675E9">
        <w:rPr>
          <w:rStyle w:val="StyleUnderline"/>
          <w:highlight w:val="cyan"/>
        </w:rPr>
        <w:t>to prevent it</w:t>
      </w:r>
      <w:r w:rsidRPr="00A0078E">
        <w:rPr>
          <w:rStyle w:val="StyleUnderline"/>
        </w:rPr>
        <w:t xml:space="preserve"> from happening</w:t>
      </w:r>
      <w:r w:rsidRPr="007B1AC6">
        <w:rPr>
          <w:sz w:val="16"/>
        </w:rPr>
        <w:t>. Opposite from the prescription by liberal scholars and Western leaders, Xi has seen that the key to keeping the CCP in power is to further empower the authoritarian state led by the Communist Party, reflecting the long struggle of the Chinese political elites in building and maintaining a powerful state to lead China’s modernization.</w:t>
      </w:r>
      <w:r w:rsidR="00A0078E" w:rsidRPr="007B1AC6">
        <w:rPr>
          <w:sz w:val="16"/>
        </w:rPr>
        <w:t xml:space="preserve"> </w:t>
      </w:r>
      <w:r w:rsidRPr="007B1AC6">
        <w:rPr>
          <w:sz w:val="16"/>
        </w:rPr>
        <w:t xml:space="preserve">China scholar Lucian Pye famously observed </w:t>
      </w:r>
      <w:r w:rsidRPr="00A0078E">
        <w:rPr>
          <w:rStyle w:val="StyleUnderline"/>
        </w:rPr>
        <w:t xml:space="preserve">that </w:t>
      </w:r>
      <w:r w:rsidRPr="006675E9">
        <w:rPr>
          <w:rStyle w:val="StyleUnderline"/>
          <w:highlight w:val="cyan"/>
        </w:rPr>
        <w:t>China suffered</w:t>
      </w:r>
      <w:r w:rsidRPr="00A0078E">
        <w:rPr>
          <w:rStyle w:val="StyleUnderline"/>
        </w:rPr>
        <w:t xml:space="preserve"> a “</w:t>
      </w:r>
      <w:r w:rsidRPr="006675E9">
        <w:rPr>
          <w:rStyle w:val="StyleUnderline"/>
          <w:highlight w:val="cyan"/>
        </w:rPr>
        <w:t>crisis of authority</w:t>
      </w:r>
      <w:r w:rsidRPr="00A0078E">
        <w:rPr>
          <w:rStyle w:val="StyleUnderline"/>
        </w:rPr>
        <w:t xml:space="preserve">” — a deep </w:t>
      </w:r>
      <w:r w:rsidRPr="006675E9">
        <w:rPr>
          <w:rStyle w:val="StyleUnderline"/>
          <w:highlight w:val="cyan"/>
        </w:rPr>
        <w:t>craving for</w:t>
      </w:r>
      <w:r w:rsidRPr="00A0078E">
        <w:rPr>
          <w:rStyle w:val="StyleUnderline"/>
        </w:rPr>
        <w:t xml:space="preserve"> the </w:t>
      </w:r>
      <w:r w:rsidRPr="006675E9">
        <w:rPr>
          <w:rStyle w:val="StyleUnderline"/>
          <w:highlight w:val="cyan"/>
        </w:rPr>
        <w:t>decisive power of</w:t>
      </w:r>
      <w:r w:rsidRPr="00A0078E">
        <w:rPr>
          <w:rStyle w:val="StyleUnderline"/>
        </w:rPr>
        <w:t xml:space="preserve"> effective </w:t>
      </w:r>
      <w:r w:rsidRPr="006675E9">
        <w:rPr>
          <w:rStyle w:val="StyleUnderline"/>
          <w:highlight w:val="cyan"/>
        </w:rPr>
        <w:t>authority ever since</w:t>
      </w:r>
      <w:r w:rsidRPr="00A0078E">
        <w:rPr>
          <w:rStyle w:val="StyleUnderline"/>
        </w:rPr>
        <w:t xml:space="preserve"> the </w:t>
      </w:r>
      <w:r w:rsidRPr="006675E9">
        <w:rPr>
          <w:rStyle w:val="StyleUnderline"/>
          <w:highlight w:val="cyan"/>
        </w:rPr>
        <w:t>19th-century</w:t>
      </w:r>
      <w:r w:rsidRPr="00A0078E">
        <w:rPr>
          <w:rStyle w:val="StyleUnderline"/>
        </w:rPr>
        <w:t xml:space="preserve"> collapse of the Chinese empire</w:t>
      </w:r>
      <w:r w:rsidRPr="007B1AC6">
        <w:rPr>
          <w:sz w:val="16"/>
        </w:rPr>
        <w:t>. Chinese elite attributed China’s modern decline partially to the weakening of the state authority. The authority crisis called for the creation of an authoritarian state through revolution and nationalism.The authority crisis called for the creation of an authoritarian state through revolution and nationalism. The Chinese communist revolution was a collective assertion for the new form of authority and a strong state to build a prosperous Chinese nation. The very essence of CCP legitimacy was partly based upon its ability to establish a powerful state as an organizing and mobilizing force to defend the national independence and launch modernization programs.</w:t>
      </w:r>
      <w:r w:rsidR="00A0078E" w:rsidRPr="007B1AC6">
        <w:rPr>
          <w:sz w:val="16"/>
        </w:rPr>
        <w:t xml:space="preserve"> </w:t>
      </w:r>
      <w:r w:rsidRPr="00A0078E">
        <w:rPr>
          <w:rStyle w:val="StyleUnderline"/>
        </w:rPr>
        <w:t xml:space="preserve">To rectify his predecessors’ </w:t>
      </w:r>
      <w:r w:rsidRPr="006675E9">
        <w:rPr>
          <w:rStyle w:val="StyleUnderline"/>
          <w:highlight w:val="cyan"/>
        </w:rPr>
        <w:t>overemphasis on the transformation</w:t>
      </w:r>
      <w:r w:rsidRPr="00A0078E">
        <w:rPr>
          <w:rStyle w:val="StyleUnderline"/>
        </w:rPr>
        <w:t xml:space="preserve"> of China </w:t>
      </w:r>
      <w:r w:rsidRPr="006675E9">
        <w:rPr>
          <w:rStyle w:val="StyleUnderline"/>
          <w:highlight w:val="cyan"/>
        </w:rPr>
        <w:t>through reforms</w:t>
      </w:r>
      <w:r w:rsidRPr="00A0078E">
        <w:rPr>
          <w:rStyle w:val="StyleUnderline"/>
        </w:rPr>
        <w:t xml:space="preserve"> </w:t>
      </w:r>
      <w:r w:rsidRPr="006675E9">
        <w:rPr>
          <w:rStyle w:val="StyleUnderline"/>
          <w:highlight w:val="cyan"/>
        </w:rPr>
        <w:t>that weakened</w:t>
      </w:r>
      <w:r w:rsidRPr="00A0078E">
        <w:rPr>
          <w:rStyle w:val="StyleUnderline"/>
        </w:rPr>
        <w:t xml:space="preserve"> the state’s </w:t>
      </w:r>
      <w:r w:rsidRPr="006675E9">
        <w:rPr>
          <w:rStyle w:val="StyleUnderline"/>
          <w:highlight w:val="cyan"/>
        </w:rPr>
        <w:t>authority and</w:t>
      </w:r>
      <w:r w:rsidRPr="00A0078E">
        <w:rPr>
          <w:rStyle w:val="StyleUnderline"/>
        </w:rPr>
        <w:t xml:space="preserve"> the </w:t>
      </w:r>
      <w:r w:rsidRPr="006675E9">
        <w:rPr>
          <w:rStyle w:val="StyleUnderline"/>
          <w:highlight w:val="cyan"/>
        </w:rPr>
        <w:t>CCP central leadership</w:t>
      </w:r>
      <w:r w:rsidRPr="00A0078E">
        <w:rPr>
          <w:rStyle w:val="StyleUnderline"/>
        </w:rPr>
        <w:t>, Xi has made concentrated efforts to over-empower the authoritarian state</w:t>
      </w:r>
      <w:r w:rsidRPr="007B1AC6">
        <w:rPr>
          <w:sz w:val="16"/>
        </w:rPr>
        <w:t>. Repeatedly warning against “Westernization,” Xi emphasizes a unified national ideal of the “China Dream” and has allowed the security/propaganda axis to tighten up controls on expression of different political ideologies and opinions. Taking strong measures to strengthen central Party and government authority, he set up new and powerful small leadership groups, such as the Central National Security Commission and the Comprehensive Deepening Economic Reform Small Group, with himself as the head. Looking to Mao for inspiration to manage the country, he launched the largest rectification and mass line campaigns in decades to fight corruption. Describing Mao as “a great figure who changed the face of the nation and led the Chinese people to a new destiny,” Xi has emerged as a champion of the party-state power, with himself at the top as a strongman.</w:t>
      </w:r>
    </w:p>
    <w:p w14:paraId="2CA0054D" w14:textId="77777777" w:rsidR="004B4050" w:rsidRDefault="004B4050" w:rsidP="004B4050">
      <w:pPr>
        <w:pStyle w:val="Heading4"/>
      </w:pPr>
      <w:r>
        <w:t>CCP is divided heavily now – Banned Books prove</w:t>
      </w:r>
    </w:p>
    <w:p w14:paraId="11F82D9F" w14:textId="77777777" w:rsidR="004B4050" w:rsidRPr="004B4050" w:rsidRDefault="004B4050" w:rsidP="004B4050">
      <w:pPr>
        <w:rPr>
          <w:sz w:val="12"/>
        </w:rPr>
      </w:pPr>
      <w:r w:rsidRPr="004B4050">
        <w:rPr>
          <w:sz w:val="14"/>
        </w:rPr>
        <w:t>Zheping</w:t>
      </w:r>
      <w:r>
        <w:t xml:space="preserve"> </w:t>
      </w:r>
      <w:r w:rsidRPr="00E02709">
        <w:rPr>
          <w:rStyle w:val="Style13ptBold"/>
        </w:rPr>
        <w:t xml:space="preserve">Huang et. </w:t>
      </w:r>
      <w:r>
        <w:rPr>
          <w:rStyle w:val="Style13ptBold"/>
        </w:rPr>
        <w:t>a</w:t>
      </w:r>
      <w:r w:rsidRPr="00E02709">
        <w:rPr>
          <w:rStyle w:val="Style13ptBold"/>
        </w:rPr>
        <w:t>l 1/17</w:t>
      </w:r>
      <w:r>
        <w:t xml:space="preserve">, </w:t>
      </w:r>
      <w:r w:rsidRPr="004B4050">
        <w:rPr>
          <w:sz w:val="12"/>
        </w:rPr>
        <w:t xml:space="preserve">Zheping Huang is a reporter covering China for Quartz. He graduated from the University of Hong Kong with a master's degree in journalism, Heather Timmons is the Asia Correspondent for Quartz, based in Hong Kong, where she writes about everything from ramen to derivatives to censorship. Previously she spent 10 years with The New York Times in London and New Delhi, where she covered finance and markets and the Indian economy. She co-founded and ran India Ink, the NYT's first-ever country specific news journal, which provides in-depth news and analysis of the world’s largest democracy and of India’s global diaspora. Before the Times, Heather was the banking editor at BusinessWeek in New York, where she covered the perils of the big bank business model and the danger of banks’ expansion into risky lending, corruption on Wall Street, and a post-9/11 city. Echo Huang Yinyin is a writer for Quarts News. “A crackdown on Hong Kong booksellers reflects the deep divides in China’s Communist Party”, 1/17/16, </w:t>
      </w:r>
      <w:r w:rsidRPr="004B4050">
        <w:rPr>
          <w:i/>
          <w:sz w:val="12"/>
        </w:rPr>
        <w:t>Quarts News</w:t>
      </w:r>
      <w:r w:rsidRPr="004B4050">
        <w:rPr>
          <w:sz w:val="12"/>
        </w:rPr>
        <w:t xml:space="preserve">, </w:t>
      </w:r>
      <w:hyperlink r:id="rId15" w:history="1">
        <w:r w:rsidRPr="004B4050">
          <w:rPr>
            <w:rStyle w:val="Hyperlink"/>
            <w:sz w:val="12"/>
          </w:rPr>
          <w:t>http://qz.com/588511/a-crackdown-on-hong-kong-booksellers-reflects-the-deep-divides-in-chinas-communist-party/</w:t>
        </w:r>
      </w:hyperlink>
    </w:p>
    <w:p w14:paraId="78FAEDA5" w14:textId="77777777" w:rsidR="00761F01" w:rsidRPr="00761F01" w:rsidRDefault="004B4050" w:rsidP="00761F01">
      <w:pPr>
        <w:rPr>
          <w:b/>
          <w:iCs/>
          <w:u w:val="single"/>
        </w:rPr>
      </w:pPr>
      <w:r w:rsidRPr="004B4050">
        <w:rPr>
          <w:rStyle w:val="StyleUnderline"/>
        </w:rPr>
        <w:t xml:space="preserve">Because of his dictatorial style, China’s president Xi </w:t>
      </w:r>
      <w:r w:rsidRPr="00F819FA">
        <w:rPr>
          <w:rStyle w:val="StyleUnderline"/>
          <w:highlight w:val="cyan"/>
        </w:rPr>
        <w:t>Jinping has lost</w:t>
      </w:r>
      <w:r w:rsidRPr="004B4050">
        <w:rPr>
          <w:rStyle w:val="StyleUnderline"/>
        </w:rPr>
        <w:t xml:space="preserve"> all of his </w:t>
      </w:r>
      <w:r w:rsidRPr="00F819FA">
        <w:rPr>
          <w:rStyle w:val="StyleUnderline"/>
          <w:highlight w:val="cyan"/>
        </w:rPr>
        <w:t>allies</w:t>
      </w:r>
      <w:r w:rsidRPr="004B4050">
        <w:rPr>
          <w:rStyle w:val="StyleUnderline"/>
        </w:rPr>
        <w:t xml:space="preserve"> </w:t>
      </w:r>
      <w:r w:rsidRPr="00F819FA">
        <w:rPr>
          <w:rStyle w:val="StyleUnderline"/>
          <w:highlight w:val="cyan"/>
        </w:rPr>
        <w:t>within</w:t>
      </w:r>
      <w:r w:rsidRPr="004B4050">
        <w:rPr>
          <w:rStyle w:val="StyleUnderline"/>
        </w:rPr>
        <w:t xml:space="preserve"> the </w:t>
      </w:r>
      <w:r w:rsidRPr="00F819FA">
        <w:rPr>
          <w:rStyle w:val="StyleUnderline"/>
          <w:highlight w:val="cyan"/>
        </w:rPr>
        <w:t>Communist</w:t>
      </w:r>
      <w:r w:rsidRPr="004B4050">
        <w:rPr>
          <w:rStyle w:val="StyleUnderline"/>
        </w:rPr>
        <w:t xml:space="preserve"> </w:t>
      </w:r>
      <w:r w:rsidRPr="00F819FA">
        <w:rPr>
          <w:rStyle w:val="StyleUnderline"/>
          <w:highlight w:val="cyan"/>
        </w:rPr>
        <w:t>Party</w:t>
      </w:r>
      <w:r w:rsidRPr="004B4050">
        <w:rPr>
          <w:sz w:val="16"/>
        </w:rPr>
        <w:t xml:space="preserve">. As public anger grows over the country’s economic slowdown, it’s an opportune time for Xi’s political opponents to take him down—and former presidents Jiang Zemin and Hu Jintao are ready to do so. So claims 2016: Collapse of the Communist Party of China, a book written in Chinese under the pseudonym Dongfang Liang, or “Bright East.” It was the best-selling political title at Causeway Bay Bookstore, before the store closed down last month after five employees, including owner Gui Minhai, went missing. Gui mysteriously resurfaced this weekend, to make a tearful public confession to an 12-year-old crime—a confession widely believed to have been coerced by Chinese authorities. The </w:t>
      </w:r>
      <w:r w:rsidRPr="00F819FA">
        <w:rPr>
          <w:rStyle w:val="StyleUnderline"/>
          <w:highlight w:val="cyan"/>
        </w:rPr>
        <w:t>disappearance of Gui</w:t>
      </w:r>
      <w:r w:rsidRPr="004B4050">
        <w:rPr>
          <w:rStyle w:val="StyleUnderline"/>
        </w:rPr>
        <w:t xml:space="preserve"> and his colleagues</w:t>
      </w:r>
      <w:r w:rsidRPr="004B4050">
        <w:rPr>
          <w:sz w:val="16"/>
        </w:rPr>
        <w:t xml:space="preserve">, </w:t>
      </w:r>
      <w:r w:rsidRPr="004B4050">
        <w:rPr>
          <w:rStyle w:val="StyleUnderline"/>
        </w:rPr>
        <w:t xml:space="preserve">who many believe were </w:t>
      </w:r>
      <w:r w:rsidRPr="00F819FA">
        <w:rPr>
          <w:rStyle w:val="StyleUnderline"/>
          <w:highlight w:val="cyan"/>
        </w:rPr>
        <w:t>abducted b</w:t>
      </w:r>
      <w:r w:rsidRPr="004B4050">
        <w:rPr>
          <w:rStyle w:val="StyleUnderline"/>
        </w:rPr>
        <w:t xml:space="preserve">y mainland Chinese </w:t>
      </w:r>
      <w:r w:rsidRPr="00F819FA">
        <w:rPr>
          <w:rStyle w:val="StyleUnderline"/>
          <w:highlight w:val="cyan"/>
        </w:rPr>
        <w:t>officials</w:t>
      </w:r>
      <w:r w:rsidRPr="004B4050">
        <w:rPr>
          <w:rStyle w:val="StyleUnderline"/>
        </w:rPr>
        <w:t xml:space="preserve">, </w:t>
      </w:r>
      <w:r w:rsidRPr="00F819FA">
        <w:rPr>
          <w:rStyle w:val="StyleUnderline"/>
          <w:highlight w:val="cyan"/>
        </w:rPr>
        <w:t>has</w:t>
      </w:r>
      <w:r w:rsidRPr="004B4050">
        <w:rPr>
          <w:rStyle w:val="StyleUnderline"/>
        </w:rPr>
        <w:t xml:space="preserve"> </w:t>
      </w:r>
      <w:r w:rsidRPr="00F819FA">
        <w:rPr>
          <w:rStyle w:val="StyleUnderline"/>
          <w:highlight w:val="cyan"/>
        </w:rPr>
        <w:t>sparked</w:t>
      </w:r>
      <w:r w:rsidRPr="004B4050">
        <w:rPr>
          <w:rStyle w:val="StyleUnderline"/>
        </w:rPr>
        <w:t xml:space="preserve"> international </w:t>
      </w:r>
      <w:r w:rsidRPr="00F819FA">
        <w:rPr>
          <w:rStyle w:val="StyleUnderline"/>
          <w:highlight w:val="cyan"/>
        </w:rPr>
        <w:t>concern</w:t>
      </w:r>
      <w:r w:rsidRPr="004B4050">
        <w:rPr>
          <w:rStyle w:val="StyleUnderline"/>
        </w:rPr>
        <w:t xml:space="preserve"> </w:t>
      </w:r>
      <w:r w:rsidRPr="00F819FA">
        <w:rPr>
          <w:rStyle w:val="StyleUnderline"/>
          <w:highlight w:val="cyan"/>
        </w:rPr>
        <w:t>about</w:t>
      </w:r>
      <w:r w:rsidRPr="004B4050">
        <w:rPr>
          <w:rStyle w:val="StyleUnderline"/>
        </w:rPr>
        <w:t xml:space="preserve"> the future of </w:t>
      </w:r>
      <w:r w:rsidRPr="00F819FA">
        <w:rPr>
          <w:rStyle w:val="StyleUnderline"/>
          <w:highlight w:val="cyan"/>
        </w:rPr>
        <w:t>freedom of speech</w:t>
      </w:r>
      <w:r w:rsidRPr="004B4050">
        <w:rPr>
          <w:rStyle w:val="StyleUnderline"/>
        </w:rPr>
        <w:t xml:space="preserve"> </w:t>
      </w:r>
      <w:r w:rsidRPr="004B4050">
        <w:rPr>
          <w:sz w:val="16"/>
        </w:rPr>
        <w:t xml:space="preserve">in Hong Kong, </w:t>
      </w:r>
      <w:r w:rsidRPr="00F819FA">
        <w:rPr>
          <w:rStyle w:val="StyleUnderline"/>
          <w:highlight w:val="cyan"/>
        </w:rPr>
        <w:t>and</w:t>
      </w:r>
      <w:r w:rsidRPr="004B4050">
        <w:rPr>
          <w:rStyle w:val="StyleUnderline"/>
        </w:rPr>
        <w:t xml:space="preserve"> about Beijing’s </w:t>
      </w:r>
      <w:r w:rsidRPr="00F819FA">
        <w:rPr>
          <w:rStyle w:val="StyleUnderline"/>
          <w:highlight w:val="cyan"/>
        </w:rPr>
        <w:t>willingness to violate the law</w:t>
      </w:r>
      <w:r w:rsidRPr="004B4050">
        <w:rPr>
          <w:sz w:val="16"/>
        </w:rPr>
        <w:t xml:space="preserve"> signed when the city was handed over from Britain to China. These are certainly valid concerns. But the </w:t>
      </w:r>
      <w:r w:rsidRPr="00F819FA">
        <w:rPr>
          <w:rStyle w:val="Emphasis"/>
          <w:highlight w:val="cyan"/>
        </w:rPr>
        <w:t>crackdown on publishers</w:t>
      </w:r>
      <w:r w:rsidRPr="004B4050">
        <w:rPr>
          <w:rStyle w:val="Emphasis"/>
        </w:rPr>
        <w:t xml:space="preserve"> in Hong Kong </w:t>
      </w:r>
      <w:r w:rsidRPr="00F819FA">
        <w:rPr>
          <w:rStyle w:val="Emphasis"/>
          <w:highlight w:val="cyan"/>
        </w:rPr>
        <w:t>is</w:t>
      </w:r>
      <w:r w:rsidRPr="004B4050">
        <w:rPr>
          <w:rStyle w:val="Emphasis"/>
        </w:rPr>
        <w:t xml:space="preserve"> also </w:t>
      </w:r>
      <w:r w:rsidRPr="00F819FA">
        <w:rPr>
          <w:rStyle w:val="Emphasis"/>
          <w:highlight w:val="cyan"/>
        </w:rPr>
        <w:t>a</w:t>
      </w:r>
      <w:r w:rsidRPr="004B4050">
        <w:rPr>
          <w:rStyle w:val="Emphasis"/>
        </w:rPr>
        <w:t xml:space="preserve"> sign that the Chinese </w:t>
      </w:r>
      <w:r w:rsidRPr="00F819FA">
        <w:rPr>
          <w:rStyle w:val="Emphasis"/>
          <w:highlight w:val="cyan"/>
        </w:rPr>
        <w:t>Communist Party</w:t>
      </w:r>
      <w:r w:rsidRPr="004B4050">
        <w:rPr>
          <w:rStyle w:val="Emphasis"/>
        </w:rPr>
        <w:t xml:space="preserve"> </w:t>
      </w:r>
      <w:r w:rsidRPr="00F819FA">
        <w:rPr>
          <w:rStyle w:val="Emphasis"/>
          <w:highlight w:val="cyan"/>
        </w:rPr>
        <w:t>continues to be</w:t>
      </w:r>
      <w:r w:rsidRPr="004B4050">
        <w:rPr>
          <w:rStyle w:val="Emphasis"/>
        </w:rPr>
        <w:t xml:space="preserve"> deeply </w:t>
      </w:r>
      <w:r w:rsidRPr="00F819FA">
        <w:rPr>
          <w:rStyle w:val="Emphasis"/>
          <w:highlight w:val="cyan"/>
        </w:rPr>
        <w:t>divided</w:t>
      </w:r>
      <w:r w:rsidRPr="004B4050">
        <w:rPr>
          <w:sz w:val="16"/>
        </w:rPr>
        <w:t xml:space="preserve">, academics and publishers in Hong Kong believe, and </w:t>
      </w:r>
      <w:r w:rsidRPr="00F819FA">
        <w:rPr>
          <w:rStyle w:val="Emphasis"/>
          <w:highlight w:val="cyan"/>
        </w:rPr>
        <w:t>signals</w:t>
      </w:r>
      <w:r w:rsidRPr="004B4050">
        <w:rPr>
          <w:rStyle w:val="Emphasis"/>
        </w:rPr>
        <w:t xml:space="preserve"> the </w:t>
      </w:r>
      <w:r w:rsidRPr="00F819FA">
        <w:rPr>
          <w:rStyle w:val="Emphasis"/>
          <w:highlight w:val="cyan"/>
        </w:rPr>
        <w:t>latest</w:t>
      </w:r>
      <w:r w:rsidRPr="004B4050">
        <w:rPr>
          <w:rStyle w:val="Emphasis"/>
        </w:rPr>
        <w:t xml:space="preserve"> brutal </w:t>
      </w:r>
      <w:r w:rsidRPr="00F819FA">
        <w:rPr>
          <w:rStyle w:val="Emphasis"/>
          <w:highlight w:val="cyan"/>
        </w:rPr>
        <w:t>attempt</w:t>
      </w:r>
      <w:r w:rsidRPr="004B4050">
        <w:rPr>
          <w:rStyle w:val="Emphasis"/>
        </w:rPr>
        <w:t xml:space="preserve"> by Xi </w:t>
      </w:r>
      <w:r w:rsidRPr="00F819FA">
        <w:rPr>
          <w:rStyle w:val="Emphasis"/>
          <w:highlight w:val="cyan"/>
        </w:rPr>
        <w:t>to silence dissenters</w:t>
      </w:r>
      <w:r w:rsidRPr="00F819FA">
        <w:rPr>
          <w:sz w:val="16"/>
          <w:highlight w:val="cyan"/>
        </w:rPr>
        <w:t xml:space="preserve"> </w:t>
      </w:r>
      <w:r w:rsidRPr="00F819FA">
        <w:rPr>
          <w:rStyle w:val="Emphasis"/>
        </w:rPr>
        <w:t>within</w:t>
      </w:r>
      <w:r w:rsidRPr="00F819FA">
        <w:rPr>
          <w:sz w:val="16"/>
        </w:rPr>
        <w:t xml:space="preserve">. That’s because Hong Kong’s “banned books” market serves as a place for the 85 million member strong party, one of the world’s largest and most powerful, to air its dirty laundry. </w:t>
      </w:r>
      <w:r w:rsidRPr="00F819FA">
        <w:rPr>
          <w:rStyle w:val="Emphasis"/>
          <w:highlight w:val="cyan"/>
        </w:rPr>
        <w:t>Xi</w:t>
      </w:r>
      <w:r w:rsidRPr="00F819FA">
        <w:rPr>
          <w:rStyle w:val="Emphasis"/>
        </w:rPr>
        <w:t xml:space="preserve"> has </w:t>
      </w:r>
      <w:r w:rsidRPr="00F819FA">
        <w:rPr>
          <w:rStyle w:val="Emphasis"/>
          <w:highlight w:val="cyan"/>
        </w:rPr>
        <w:t>eliminated</w:t>
      </w:r>
      <w:r w:rsidRPr="00F819FA">
        <w:rPr>
          <w:rStyle w:val="Emphasis"/>
        </w:rPr>
        <w:t xml:space="preserve"> some of </w:t>
      </w:r>
      <w:r w:rsidRPr="00F819FA">
        <w:rPr>
          <w:rStyle w:val="Emphasis"/>
          <w:highlight w:val="cyan"/>
        </w:rPr>
        <w:t>his most</w:t>
      </w:r>
      <w:r w:rsidRPr="00F819FA">
        <w:rPr>
          <w:rStyle w:val="Emphasis"/>
        </w:rPr>
        <w:t xml:space="preserve"> </w:t>
      </w:r>
      <w:r w:rsidRPr="00F819FA">
        <w:rPr>
          <w:rStyle w:val="Emphasis"/>
          <w:highlight w:val="cyan"/>
        </w:rPr>
        <w:t>powerful rivals</w:t>
      </w:r>
      <w:r w:rsidRPr="004B4050">
        <w:rPr>
          <w:rStyle w:val="Emphasis"/>
        </w:rPr>
        <w:t xml:space="preserve"> </w:t>
      </w:r>
      <w:r w:rsidRPr="00F819FA">
        <w:rPr>
          <w:rStyle w:val="Emphasis"/>
          <w:highlight w:val="cyan"/>
        </w:rPr>
        <w:t>since taking power</w:t>
      </w:r>
      <w:r w:rsidRPr="004B4050">
        <w:rPr>
          <w:rStyle w:val="Emphasis"/>
        </w:rPr>
        <w:t xml:space="preserve"> in 2013</w:t>
      </w:r>
      <w:r w:rsidRPr="00F819FA">
        <w:rPr>
          <w:rStyle w:val="Emphasis"/>
          <w:highlight w:val="cyan"/>
        </w:rPr>
        <w:t>, but warring</w:t>
      </w:r>
      <w:r w:rsidRPr="004B4050">
        <w:rPr>
          <w:rStyle w:val="Emphasis"/>
        </w:rPr>
        <w:t xml:space="preserve"> </w:t>
      </w:r>
      <w:r w:rsidRPr="00F819FA">
        <w:rPr>
          <w:rStyle w:val="Emphasis"/>
          <w:highlight w:val="cyan"/>
        </w:rPr>
        <w:t>factions inside</w:t>
      </w:r>
      <w:r w:rsidRPr="004B4050">
        <w:rPr>
          <w:rStyle w:val="Emphasis"/>
        </w:rPr>
        <w:t xml:space="preserve"> the </w:t>
      </w:r>
      <w:r w:rsidRPr="00F819FA">
        <w:rPr>
          <w:rStyle w:val="Emphasis"/>
          <w:highlight w:val="cyan"/>
        </w:rPr>
        <w:t>party</w:t>
      </w:r>
      <w:r w:rsidRPr="004B4050">
        <w:rPr>
          <w:rStyle w:val="Emphasis"/>
        </w:rPr>
        <w:t xml:space="preserve"> </w:t>
      </w:r>
      <w:r w:rsidRPr="00F819FA">
        <w:rPr>
          <w:rStyle w:val="Emphasis"/>
          <w:highlight w:val="cyan"/>
        </w:rPr>
        <w:t>remain</w:t>
      </w:r>
      <w:r w:rsidRPr="004B4050">
        <w:rPr>
          <w:rStyle w:val="Emphasis"/>
        </w:rPr>
        <w:t xml:space="preserve">, and </w:t>
      </w:r>
      <w:r w:rsidRPr="00F819FA">
        <w:rPr>
          <w:rStyle w:val="Emphasis"/>
          <w:highlight w:val="cyan"/>
        </w:rPr>
        <w:t>Hong Kong</w:t>
      </w:r>
      <w:r w:rsidRPr="004B4050">
        <w:rPr>
          <w:rStyle w:val="Emphasis"/>
        </w:rPr>
        <w:t xml:space="preserve"> is serving </w:t>
      </w:r>
      <w:r w:rsidRPr="00F819FA">
        <w:rPr>
          <w:rStyle w:val="Emphasis"/>
          <w:highlight w:val="cyan"/>
        </w:rPr>
        <w:t>as their battle ground</w:t>
      </w:r>
      <w:r w:rsidRPr="004B4050">
        <w:rPr>
          <w:sz w:val="16"/>
        </w:rPr>
        <w:t xml:space="preserve">. In recent years, the Hong Kong book market has “become an extension of the infighting within the party,” Ching Cheong, a former vice-editorial manager with the Communist Party’s official newspaper, Wen Wei Po, told Quartz. Since Hu Jintao became president in 2002, different factions within the party have begun using Hong Kong publishers to disseminate information and earn political favors, or smear their opponents, Ching said. Since Xi took office in 2013, the trend has only increased, to the point where half of the books published in Hong Kong seem to be criticizing Xi, while the other half praise him, Ching said. </w:t>
      </w:r>
      <w:r w:rsidRPr="00F819FA">
        <w:rPr>
          <w:rStyle w:val="Emphasis"/>
          <w:highlight w:val="cyan"/>
        </w:rPr>
        <w:t>The recent crackdown</w:t>
      </w:r>
      <w:r w:rsidRPr="004B4050">
        <w:rPr>
          <w:rStyle w:val="Emphasis"/>
        </w:rPr>
        <w:t xml:space="preserve"> </w:t>
      </w:r>
      <w:r w:rsidRPr="00F819FA">
        <w:rPr>
          <w:rStyle w:val="Emphasis"/>
          <w:highlight w:val="cyan"/>
        </w:rPr>
        <w:t>on</w:t>
      </w:r>
      <w:r w:rsidRPr="004B4050">
        <w:rPr>
          <w:rStyle w:val="Emphasis"/>
        </w:rPr>
        <w:t xml:space="preserve"> Hong Kong </w:t>
      </w:r>
      <w:r w:rsidRPr="00F819FA">
        <w:rPr>
          <w:rStyle w:val="Emphasis"/>
          <w:highlight w:val="cyan"/>
        </w:rPr>
        <w:t xml:space="preserve">booksellers show the </w:t>
      </w:r>
      <w:r w:rsidRPr="00F819FA">
        <w:rPr>
          <w:rStyle w:val="Emphasis"/>
        </w:rPr>
        <w:t xml:space="preserve">ruling party </w:t>
      </w:r>
      <w:r w:rsidRPr="00F819FA">
        <w:rPr>
          <w:rStyle w:val="Emphasis"/>
          <w:highlight w:val="cyan"/>
        </w:rPr>
        <w:t xml:space="preserve">elite will no longer tolerate </w:t>
      </w:r>
      <w:r w:rsidRPr="00F819FA">
        <w:rPr>
          <w:rStyle w:val="Emphasis"/>
        </w:rPr>
        <w:t xml:space="preserve">the </w:t>
      </w:r>
      <w:r w:rsidRPr="00F819FA">
        <w:rPr>
          <w:rStyle w:val="Emphasis"/>
          <w:highlight w:val="cyan"/>
        </w:rPr>
        <w:t xml:space="preserve">political instability </w:t>
      </w:r>
      <w:r w:rsidRPr="00F819FA">
        <w:rPr>
          <w:rStyle w:val="Emphasis"/>
        </w:rPr>
        <w:t>these books stir up, Ching said.</w:t>
      </w:r>
    </w:p>
    <w:p w14:paraId="4D7BDEAF" w14:textId="77777777" w:rsidR="00ED6144" w:rsidRDefault="00ED6144" w:rsidP="00ED6144">
      <w:pPr>
        <w:pStyle w:val="Heading2"/>
      </w:pPr>
      <w:r>
        <w:t>Factions</w:t>
      </w:r>
    </w:p>
    <w:p w14:paraId="241AB046" w14:textId="77777777" w:rsidR="00ED6144" w:rsidRDefault="00ED6144" w:rsidP="00ED6144">
      <w:pPr>
        <w:pStyle w:val="Heading4"/>
      </w:pPr>
      <w:r>
        <w:t>Factions in the chinese government have emerged within the CCP that could challenge the legitimacy of the regime.</w:t>
      </w:r>
    </w:p>
    <w:p w14:paraId="2EE938F5" w14:textId="77777777" w:rsidR="00ED6144" w:rsidRDefault="00ED6144" w:rsidP="00ED6144">
      <w:r>
        <w:t xml:space="preserve">Kyle </w:t>
      </w:r>
      <w:r w:rsidRPr="00827F20">
        <w:rPr>
          <w:rStyle w:val="Style13ptBold"/>
        </w:rPr>
        <w:t>Hutzler</w:t>
      </w:r>
      <w:r w:rsidR="00827F20">
        <w:rPr>
          <w:rStyle w:val="Style13ptBold"/>
        </w:rPr>
        <w:t xml:space="preserve"> 15</w:t>
      </w:r>
      <w:r>
        <w:t xml:space="preserve">, member of yale 2017 schwartzman scholars and writer for the world post, 4-9-2015, "," </w:t>
      </w:r>
      <w:r w:rsidRPr="002B1767">
        <w:rPr>
          <w:i/>
        </w:rPr>
        <w:t>Huffington Post</w:t>
      </w:r>
      <w:r>
        <w:t>, http://www.huffingtonpost.com/kyle-hutzler/a-divided-china_b_7013154.html</w:t>
      </w:r>
    </w:p>
    <w:p w14:paraId="443AEC71" w14:textId="77777777" w:rsidR="00ED6144" w:rsidRPr="00ED6144" w:rsidRDefault="00ED6144" w:rsidP="00ED6144">
      <w:pPr>
        <w:rPr>
          <w:sz w:val="16"/>
        </w:rPr>
      </w:pPr>
      <w:r w:rsidRPr="00F819FA">
        <w:rPr>
          <w:rStyle w:val="StyleUnderline"/>
          <w:highlight w:val="cyan"/>
        </w:rPr>
        <w:t>Factions</w:t>
      </w:r>
      <w:r w:rsidRPr="00ED6144">
        <w:rPr>
          <w:sz w:val="16"/>
        </w:rPr>
        <w:t xml:space="preserve"> as understood today </w:t>
      </w:r>
      <w:r w:rsidRPr="00ED6144">
        <w:rPr>
          <w:rStyle w:val="StyleUnderline"/>
        </w:rPr>
        <w:t xml:space="preserve">are </w:t>
      </w:r>
      <w:r w:rsidRPr="00F819FA">
        <w:rPr>
          <w:rStyle w:val="StyleUnderline"/>
          <w:highlight w:val="cyan"/>
        </w:rPr>
        <w:t>based on</w:t>
      </w:r>
      <w:r w:rsidRPr="00ED6144">
        <w:rPr>
          <w:rStyle w:val="StyleUnderline"/>
        </w:rPr>
        <w:t xml:space="preserve"> a complex </w:t>
      </w:r>
      <w:r w:rsidRPr="00F819FA">
        <w:rPr>
          <w:rStyle w:val="StyleUnderline"/>
          <w:highlight w:val="cyan"/>
        </w:rPr>
        <w:t>mix of individuals</w:t>
      </w:r>
      <w:r w:rsidRPr="00ED6144">
        <w:rPr>
          <w:rStyle w:val="StyleUnderline"/>
        </w:rPr>
        <w:t xml:space="preserve">, shared </w:t>
      </w:r>
      <w:r w:rsidRPr="00F819FA">
        <w:rPr>
          <w:rStyle w:val="StyleUnderline"/>
          <w:highlight w:val="cyan"/>
        </w:rPr>
        <w:t>backgrounds</w:t>
      </w:r>
      <w:r w:rsidRPr="00ED6144">
        <w:rPr>
          <w:rStyle w:val="StyleUnderline"/>
        </w:rPr>
        <w:t xml:space="preserve">, </w:t>
      </w:r>
      <w:r w:rsidRPr="00F819FA">
        <w:rPr>
          <w:rStyle w:val="StyleUnderline"/>
          <w:highlight w:val="cyan"/>
        </w:rPr>
        <w:t>and</w:t>
      </w:r>
      <w:r w:rsidRPr="00ED6144">
        <w:rPr>
          <w:rStyle w:val="StyleUnderline"/>
        </w:rPr>
        <w:t xml:space="preserve"> institutional </w:t>
      </w:r>
      <w:r w:rsidRPr="00F819FA">
        <w:rPr>
          <w:rStyle w:val="StyleUnderline"/>
          <w:highlight w:val="cyan"/>
        </w:rPr>
        <w:t>support bases</w:t>
      </w:r>
      <w:r w:rsidRPr="00ED6144">
        <w:rPr>
          <w:rStyle w:val="StyleUnderline"/>
        </w:rPr>
        <w:t>.</w:t>
      </w:r>
      <w:r w:rsidRPr="00ED6144">
        <w:rPr>
          <w:sz w:val="16"/>
        </w:rPr>
        <w:t xml:space="preserve"> </w:t>
      </w:r>
      <w:r w:rsidRPr="00ED6144">
        <w:rPr>
          <w:rStyle w:val="StyleUnderline"/>
        </w:rPr>
        <w:t xml:space="preserve">They have </w:t>
      </w:r>
      <w:r w:rsidRPr="00F819FA">
        <w:rPr>
          <w:rStyle w:val="StyleUnderline"/>
          <w:highlight w:val="cyan"/>
        </w:rPr>
        <w:t>placed</w:t>
      </w:r>
      <w:r w:rsidRPr="00ED6144">
        <w:rPr>
          <w:rStyle w:val="StyleUnderline"/>
        </w:rPr>
        <w:t xml:space="preserve"> the </w:t>
      </w:r>
      <w:r w:rsidRPr="00F819FA">
        <w:rPr>
          <w:rStyle w:val="StyleUnderline"/>
          <w:highlight w:val="cyan"/>
        </w:rPr>
        <w:t>princeling and Shanghai</w:t>
      </w:r>
      <w:r w:rsidRPr="00ED6144">
        <w:rPr>
          <w:rStyle w:val="StyleUnderline"/>
        </w:rPr>
        <w:t xml:space="preserve"> </w:t>
      </w:r>
      <w:r w:rsidRPr="00F819FA">
        <w:rPr>
          <w:rStyle w:val="StyleUnderline"/>
          <w:highlight w:val="cyan"/>
        </w:rPr>
        <w:t>factions</w:t>
      </w:r>
      <w:r w:rsidRPr="00ED6144">
        <w:rPr>
          <w:rStyle w:val="StyleUnderline"/>
        </w:rPr>
        <w:t xml:space="preserve"> (personified by Xi Jinping and Jiang Zemin) </w:t>
      </w:r>
      <w:r w:rsidRPr="00F819FA">
        <w:rPr>
          <w:rStyle w:val="StyleUnderline"/>
          <w:highlight w:val="cyan"/>
        </w:rPr>
        <w:t>and Youth League</w:t>
      </w:r>
      <w:r w:rsidRPr="00ED6144">
        <w:rPr>
          <w:rStyle w:val="StyleUnderline"/>
        </w:rPr>
        <w:t xml:space="preserve"> (epitomized by former president Hu Jintao and current premier Li Keqiang) factions </w:t>
      </w:r>
      <w:r w:rsidRPr="00F819FA">
        <w:rPr>
          <w:rStyle w:val="StyleUnderline"/>
          <w:highlight w:val="cyan"/>
        </w:rPr>
        <w:t>at the forefront</w:t>
      </w:r>
      <w:r w:rsidRPr="00ED6144">
        <w:rPr>
          <w:sz w:val="16"/>
        </w:rPr>
        <w:t xml:space="preserve">. But as Miller writes, potential membership in these groups is often overlapping or contradictory and yields little insight into what a faction will do. Then </w:t>
      </w:r>
      <w:r w:rsidRPr="00ED6144">
        <w:rPr>
          <w:rStyle w:val="StyleUnderline"/>
        </w:rPr>
        <w:t xml:space="preserve">there are the </w:t>
      </w:r>
      <w:r w:rsidRPr="00F819FA">
        <w:rPr>
          <w:rStyle w:val="StyleUnderline"/>
          <w:highlight w:val="cyan"/>
        </w:rPr>
        <w:t>lesser factions, or “gangs</w:t>
      </w:r>
      <w:r w:rsidRPr="00ED6144">
        <w:rPr>
          <w:rStyle w:val="StyleUnderline"/>
        </w:rPr>
        <w:t>” as they are often referred to in the Chinese</w:t>
      </w:r>
      <w:r w:rsidRPr="00ED6144">
        <w:rPr>
          <w:sz w:val="16"/>
        </w:rPr>
        <w:t xml:space="preserve"> media. The </w:t>
      </w:r>
      <w:r w:rsidRPr="00ED6144">
        <w:rPr>
          <w:rStyle w:val="StyleUnderline"/>
        </w:rPr>
        <w:t>“</w:t>
      </w:r>
      <w:r w:rsidRPr="00F819FA">
        <w:rPr>
          <w:rStyle w:val="StyleUnderline"/>
          <w:highlight w:val="cyan"/>
        </w:rPr>
        <w:t xml:space="preserve">secretaries </w:t>
      </w:r>
      <w:r w:rsidRPr="00F819FA">
        <w:rPr>
          <w:rStyle w:val="StyleUnderline"/>
        </w:rPr>
        <w:t>gang</w:t>
      </w:r>
      <w:r w:rsidRPr="00ED6144">
        <w:rPr>
          <w:rStyle w:val="StyleUnderline"/>
        </w:rPr>
        <w:t>,” “</w:t>
      </w:r>
      <w:r w:rsidRPr="00F819FA">
        <w:rPr>
          <w:rStyle w:val="StyleUnderline"/>
          <w:highlight w:val="cyan"/>
        </w:rPr>
        <w:t>petroleum</w:t>
      </w:r>
      <w:r w:rsidRPr="00ED6144">
        <w:rPr>
          <w:rStyle w:val="StyleUnderline"/>
        </w:rPr>
        <w:t xml:space="preserve"> gang,” and “</w:t>
      </w:r>
      <w:r w:rsidRPr="00F819FA">
        <w:rPr>
          <w:rStyle w:val="StyleUnderline"/>
          <w:highlight w:val="cyan"/>
        </w:rPr>
        <w:t>Shanxi</w:t>
      </w:r>
      <w:r w:rsidRPr="00ED6144">
        <w:rPr>
          <w:rStyle w:val="StyleUnderline"/>
        </w:rPr>
        <w:t xml:space="preserve"> gang” have </w:t>
      </w:r>
      <w:r w:rsidRPr="00F819FA">
        <w:rPr>
          <w:rStyle w:val="StyleUnderline"/>
          <w:highlight w:val="cyan"/>
        </w:rPr>
        <w:t>all been targets</w:t>
      </w:r>
      <w:r w:rsidRPr="00ED6144">
        <w:rPr>
          <w:rStyle w:val="StyleUnderline"/>
        </w:rPr>
        <w:t xml:space="preserve"> of Xi </w:t>
      </w:r>
      <w:r w:rsidRPr="00F819FA">
        <w:rPr>
          <w:rStyle w:val="StyleUnderline"/>
          <w:highlight w:val="cyan"/>
        </w:rPr>
        <w:t>Jinping’s anti-corruption</w:t>
      </w:r>
      <w:r w:rsidRPr="00ED6144">
        <w:rPr>
          <w:rStyle w:val="StyleUnderline"/>
        </w:rPr>
        <w:t xml:space="preserve"> </w:t>
      </w:r>
      <w:r w:rsidRPr="00F819FA">
        <w:rPr>
          <w:rStyle w:val="StyleUnderline"/>
          <w:highlight w:val="cyan"/>
        </w:rPr>
        <w:t>campaign</w:t>
      </w:r>
      <w:r w:rsidRPr="00ED6144">
        <w:rPr>
          <w:rStyle w:val="StyleUnderline"/>
        </w:rPr>
        <w:t>.</w:t>
      </w:r>
      <w:r w:rsidRPr="00ED6144">
        <w:rPr>
          <w:sz w:val="16"/>
        </w:rPr>
        <w:t xml:space="preserve"> Miller asserts that </w:t>
      </w:r>
      <w:r w:rsidRPr="00ED6144">
        <w:rPr>
          <w:rStyle w:val="StyleUnderline"/>
        </w:rPr>
        <w:t xml:space="preserve">there are </w:t>
      </w:r>
      <w:r w:rsidRPr="00F819FA">
        <w:rPr>
          <w:rStyle w:val="StyleUnderline"/>
          <w:highlight w:val="cyan"/>
        </w:rPr>
        <w:t>three</w:t>
      </w:r>
      <w:r w:rsidRPr="00ED6144">
        <w:rPr>
          <w:rStyle w:val="StyleUnderline"/>
        </w:rPr>
        <w:t xml:space="preserve"> primary </w:t>
      </w:r>
      <w:r w:rsidRPr="00F819FA">
        <w:rPr>
          <w:rStyle w:val="StyleUnderline"/>
          <w:highlight w:val="cyan"/>
        </w:rPr>
        <w:t>types of factions</w:t>
      </w:r>
      <w:r w:rsidRPr="00ED6144">
        <w:rPr>
          <w:rStyle w:val="StyleUnderline"/>
        </w:rPr>
        <w:t xml:space="preserve">: </w:t>
      </w:r>
      <w:r w:rsidRPr="00F819FA">
        <w:rPr>
          <w:rStyle w:val="StyleUnderline"/>
          <w:highlight w:val="cyan"/>
        </w:rPr>
        <w:t>ideological</w:t>
      </w:r>
      <w:r w:rsidRPr="00ED6144">
        <w:rPr>
          <w:rStyle w:val="StyleUnderline"/>
        </w:rPr>
        <w:t xml:space="preserve"> factions whose adherents modeled themselves as statements </w:t>
      </w:r>
      <w:r w:rsidRPr="00F819FA">
        <w:rPr>
          <w:rStyle w:val="StyleUnderline"/>
          <w:highlight w:val="cyan"/>
        </w:rPr>
        <w:t>working for the</w:t>
      </w:r>
      <w:r w:rsidRPr="00ED6144">
        <w:rPr>
          <w:rStyle w:val="StyleUnderline"/>
        </w:rPr>
        <w:t xml:space="preserve"> </w:t>
      </w:r>
      <w:r w:rsidRPr="00F819FA">
        <w:rPr>
          <w:rStyle w:val="StyleUnderline"/>
          <w:highlight w:val="cyan"/>
        </w:rPr>
        <w:t>good of China</w:t>
      </w:r>
      <w:r w:rsidRPr="00ED6144">
        <w:rPr>
          <w:rStyle w:val="StyleUnderline"/>
        </w:rPr>
        <w:t xml:space="preserve">; </w:t>
      </w:r>
      <w:r w:rsidRPr="00F819FA">
        <w:rPr>
          <w:rStyle w:val="StyleUnderline"/>
          <w:highlight w:val="cyan"/>
        </w:rPr>
        <w:t>power-seeking</w:t>
      </w:r>
      <w:r w:rsidRPr="00ED6144">
        <w:rPr>
          <w:rStyle w:val="StyleUnderline"/>
        </w:rPr>
        <w:t xml:space="preserve"> factions of patron-client ties; </w:t>
      </w:r>
      <w:r w:rsidRPr="00F819FA">
        <w:rPr>
          <w:rStyle w:val="StyleUnderline"/>
          <w:highlight w:val="cyan"/>
        </w:rPr>
        <w:t>and</w:t>
      </w:r>
      <w:r w:rsidRPr="00ED6144">
        <w:rPr>
          <w:rStyle w:val="StyleUnderline"/>
        </w:rPr>
        <w:t xml:space="preserve"> </w:t>
      </w:r>
      <w:r w:rsidRPr="00F819FA">
        <w:rPr>
          <w:rStyle w:val="StyleUnderline"/>
          <w:highlight w:val="cyan"/>
        </w:rPr>
        <w:t>bureaucratic</w:t>
      </w:r>
      <w:r w:rsidRPr="00ED6144">
        <w:rPr>
          <w:rStyle w:val="StyleUnderline"/>
        </w:rPr>
        <w:t xml:space="preserve"> factions </w:t>
      </w:r>
      <w:r w:rsidRPr="00F819FA">
        <w:rPr>
          <w:rStyle w:val="StyleUnderline"/>
          <w:highlight w:val="cyan"/>
        </w:rPr>
        <w:t>which supported</w:t>
      </w:r>
      <w:r w:rsidRPr="00ED6144">
        <w:rPr>
          <w:rStyle w:val="StyleUnderline"/>
        </w:rPr>
        <w:t xml:space="preserve"> </w:t>
      </w:r>
      <w:r w:rsidRPr="00F819FA">
        <w:rPr>
          <w:rStyle w:val="StyleUnderline"/>
          <w:highlight w:val="cyan"/>
        </w:rPr>
        <w:t>policy</w:t>
      </w:r>
      <w:r w:rsidRPr="00ED6144">
        <w:rPr>
          <w:rStyle w:val="StyleUnderline"/>
        </w:rPr>
        <w:t xml:space="preserve"> that best </w:t>
      </w:r>
      <w:r w:rsidRPr="00F819FA">
        <w:rPr>
          <w:rStyle w:val="StyleUnderline"/>
          <w:highlight w:val="cyan"/>
        </w:rPr>
        <w:t>support</w:t>
      </w:r>
      <w:r w:rsidRPr="00ED6144">
        <w:rPr>
          <w:rStyle w:val="StyleUnderline"/>
        </w:rPr>
        <w:t xml:space="preserve"> the </w:t>
      </w:r>
      <w:r w:rsidRPr="00F819FA">
        <w:rPr>
          <w:rStyle w:val="StyleUnderline"/>
          <w:highlight w:val="cyan"/>
        </w:rPr>
        <w:t>interests of their bureaucracies</w:t>
      </w:r>
      <w:r w:rsidRPr="00ED6144">
        <w:rPr>
          <w:sz w:val="16"/>
        </w:rPr>
        <w:t xml:space="preserve">. These definitions offer a better framework for understanding the actors at play and the outcomes they support. But even this framework has its limits. An alternative perspective would argue that </w:t>
      </w:r>
      <w:r w:rsidRPr="00ED6144">
        <w:rPr>
          <w:rStyle w:val="StyleUnderline"/>
        </w:rPr>
        <w:t>last two of three factions</w:t>
      </w:r>
      <w:r w:rsidRPr="00ED6144">
        <w:rPr>
          <w:sz w:val="16"/>
        </w:rPr>
        <w:t xml:space="preserve"> that Miller articulates </w:t>
      </w:r>
      <w:r w:rsidRPr="00ED6144">
        <w:rPr>
          <w:rStyle w:val="StyleUnderline"/>
        </w:rPr>
        <w:t>are not factions at all, but interest groups</w:t>
      </w:r>
      <w:r w:rsidRPr="00ED6144">
        <w:rPr>
          <w:sz w:val="16"/>
        </w:rPr>
        <w:t xml:space="preserve">. The distinction is more than merely definitional. </w:t>
      </w:r>
      <w:r w:rsidRPr="00ED6144">
        <w:rPr>
          <w:rStyle w:val="StyleUnderline"/>
        </w:rPr>
        <w:t xml:space="preserve">The </w:t>
      </w:r>
      <w:r w:rsidRPr="00F819FA">
        <w:rPr>
          <w:rStyle w:val="StyleUnderline"/>
          <w:highlight w:val="cyan"/>
        </w:rPr>
        <w:t>Communist</w:t>
      </w:r>
      <w:r w:rsidRPr="00ED6144">
        <w:rPr>
          <w:rStyle w:val="StyleUnderline"/>
        </w:rPr>
        <w:t xml:space="preserve"> </w:t>
      </w:r>
      <w:r w:rsidRPr="00F819FA">
        <w:rPr>
          <w:rStyle w:val="StyleUnderline"/>
          <w:highlight w:val="cyan"/>
        </w:rPr>
        <w:t>Party</w:t>
      </w:r>
      <w:r w:rsidRPr="00ED6144">
        <w:rPr>
          <w:rStyle w:val="StyleUnderline"/>
        </w:rPr>
        <w:t xml:space="preserve"> claims — and by all measures — </w:t>
      </w:r>
      <w:r w:rsidRPr="00F819FA">
        <w:rPr>
          <w:rStyle w:val="StyleUnderline"/>
          <w:highlight w:val="cyan"/>
        </w:rPr>
        <w:t>has earned</w:t>
      </w:r>
      <w:r w:rsidRPr="00ED6144">
        <w:rPr>
          <w:rStyle w:val="StyleUnderline"/>
        </w:rPr>
        <w:t xml:space="preserve"> broad-based </w:t>
      </w:r>
      <w:r w:rsidRPr="00F819FA">
        <w:rPr>
          <w:rStyle w:val="StyleUnderline"/>
          <w:highlight w:val="cyan"/>
        </w:rPr>
        <w:t>legitimacy as China’s leader</w:t>
      </w:r>
      <w:r w:rsidRPr="00F819FA">
        <w:rPr>
          <w:sz w:val="16"/>
          <w:highlight w:val="cyan"/>
        </w:rPr>
        <w:t>s</w:t>
      </w:r>
      <w:r w:rsidRPr="00ED6144">
        <w:rPr>
          <w:sz w:val="16"/>
        </w:rPr>
        <w:t>. Unlike governments that have earned that legitimacy through the ballot box, China has earned its legitimacy through its performance in delivering sustained improvements in the quality of life of the Chinese people and China’s international standing</w:t>
      </w:r>
      <w:r w:rsidRPr="00ED6144">
        <w:rPr>
          <w:rStyle w:val="StyleUnderline"/>
        </w:rPr>
        <w:t xml:space="preserve">. A faction worthy of the name, then, </w:t>
      </w:r>
      <w:r w:rsidRPr="00F819FA">
        <w:rPr>
          <w:rStyle w:val="StyleUnderline"/>
          <w:highlight w:val="cyan"/>
        </w:rPr>
        <w:t>must compete</w:t>
      </w:r>
      <w:r w:rsidRPr="00ED6144">
        <w:rPr>
          <w:rStyle w:val="StyleUnderline"/>
        </w:rPr>
        <w:t xml:space="preserve"> </w:t>
      </w:r>
      <w:r w:rsidRPr="00F819FA">
        <w:rPr>
          <w:rStyle w:val="StyleUnderline"/>
          <w:highlight w:val="cyan"/>
        </w:rPr>
        <w:t>on the basis of a claim</w:t>
      </w:r>
      <w:r w:rsidRPr="00ED6144">
        <w:rPr>
          <w:rStyle w:val="StyleUnderline"/>
        </w:rPr>
        <w:t xml:space="preserve"> to </w:t>
      </w:r>
      <w:r w:rsidRPr="00ED6144">
        <w:rPr>
          <w:sz w:val="16"/>
        </w:rPr>
        <w:t>that</w:t>
      </w:r>
      <w:r w:rsidRPr="00ED6144">
        <w:rPr>
          <w:rStyle w:val="StyleUnderline"/>
        </w:rPr>
        <w:t xml:space="preserve"> </w:t>
      </w:r>
      <w:r w:rsidRPr="00F819FA">
        <w:rPr>
          <w:rStyle w:val="StyleUnderline"/>
          <w:highlight w:val="cyan"/>
        </w:rPr>
        <w:t>legitimacy</w:t>
      </w:r>
      <w:r w:rsidRPr="00ED6144">
        <w:rPr>
          <w:sz w:val="16"/>
        </w:rPr>
        <w:t xml:space="preserve">. A mere interest group or gang is far narrower, </w:t>
      </w:r>
      <w:r w:rsidRPr="00F819FA">
        <w:rPr>
          <w:rStyle w:val="StyleUnderline"/>
          <w:highlight w:val="cyan"/>
        </w:rPr>
        <w:t>adopting</w:t>
      </w:r>
      <w:r w:rsidRPr="00ED6144">
        <w:rPr>
          <w:rStyle w:val="StyleUnderline"/>
        </w:rPr>
        <w:t xml:space="preserve"> </w:t>
      </w:r>
      <w:r w:rsidRPr="00F819FA">
        <w:rPr>
          <w:rStyle w:val="StyleUnderline"/>
          <w:highlight w:val="cyan"/>
        </w:rPr>
        <w:t>ideological</w:t>
      </w:r>
      <w:r w:rsidRPr="00ED6144">
        <w:rPr>
          <w:rStyle w:val="StyleUnderline"/>
        </w:rPr>
        <w:t xml:space="preserve"> or policy </w:t>
      </w:r>
      <w:r w:rsidRPr="00F819FA">
        <w:rPr>
          <w:rStyle w:val="StyleUnderline"/>
          <w:highlight w:val="cyan"/>
        </w:rPr>
        <w:t>positions</w:t>
      </w:r>
      <w:r w:rsidRPr="00ED6144">
        <w:rPr>
          <w:rStyle w:val="StyleUnderline"/>
        </w:rPr>
        <w:t xml:space="preserve"> as no more than a screen for advancing the </w:t>
      </w:r>
      <w:r w:rsidRPr="00F819FA">
        <w:rPr>
          <w:rStyle w:val="StyleUnderline"/>
          <w:highlight w:val="cyan"/>
        </w:rPr>
        <w:t>interests of the members</w:t>
      </w:r>
      <w:r w:rsidRPr="00ED6144">
        <w:rPr>
          <w:rStyle w:val="StyleUnderline"/>
        </w:rPr>
        <w:t xml:space="preserve"> </w:t>
      </w:r>
      <w:r w:rsidRPr="00F819FA">
        <w:rPr>
          <w:rStyle w:val="StyleUnderline"/>
          <w:highlight w:val="cyan"/>
        </w:rPr>
        <w:t>and</w:t>
      </w:r>
      <w:r w:rsidRPr="00ED6144">
        <w:rPr>
          <w:rStyle w:val="StyleUnderline"/>
        </w:rPr>
        <w:t xml:space="preserve"> minimizing the </w:t>
      </w:r>
      <w:r w:rsidRPr="00F819FA">
        <w:rPr>
          <w:rStyle w:val="StyleUnderline"/>
          <w:highlight w:val="cyan"/>
        </w:rPr>
        <w:t>accretion of power by other groups</w:t>
      </w:r>
      <w:r w:rsidRPr="00ED6144">
        <w:rPr>
          <w:sz w:val="16"/>
        </w:rPr>
        <w:t xml:space="preserve">. </w:t>
      </w:r>
      <w:r w:rsidRPr="00F819FA">
        <w:rPr>
          <w:rStyle w:val="StyleUnderline"/>
          <w:highlight w:val="cyan"/>
        </w:rPr>
        <w:t>Unchecked</w:t>
      </w:r>
      <w:r w:rsidRPr="00ED6144">
        <w:rPr>
          <w:rStyle w:val="StyleUnderline"/>
        </w:rPr>
        <w:t xml:space="preserve">, </w:t>
      </w:r>
      <w:r w:rsidRPr="00F819FA">
        <w:rPr>
          <w:rStyle w:val="StyleUnderline"/>
          <w:highlight w:val="cyan"/>
        </w:rPr>
        <w:t>interest groups</w:t>
      </w:r>
      <w:r w:rsidRPr="00ED6144">
        <w:rPr>
          <w:rStyle w:val="StyleUnderline"/>
        </w:rPr>
        <w:t xml:space="preserve"> can </w:t>
      </w:r>
      <w:r w:rsidRPr="00F819FA">
        <w:rPr>
          <w:rStyle w:val="StyleUnderline"/>
          <w:highlight w:val="cyan"/>
        </w:rPr>
        <w:t>become</w:t>
      </w:r>
      <w:r w:rsidRPr="00ED6144">
        <w:rPr>
          <w:rStyle w:val="StyleUnderline"/>
        </w:rPr>
        <w:t xml:space="preserve"> </w:t>
      </w:r>
      <w:r w:rsidRPr="00F819FA">
        <w:rPr>
          <w:rStyle w:val="StyleUnderline"/>
          <w:highlight w:val="cyan"/>
        </w:rPr>
        <w:t>cancers</w:t>
      </w:r>
      <w:r w:rsidRPr="00ED6144">
        <w:rPr>
          <w:rStyle w:val="StyleUnderline"/>
        </w:rPr>
        <w:t xml:space="preserve"> on </w:t>
      </w:r>
      <w:r w:rsidRPr="00F819FA">
        <w:rPr>
          <w:rStyle w:val="StyleUnderline"/>
          <w:highlight w:val="cyan"/>
        </w:rPr>
        <w:t>any</w:t>
      </w:r>
      <w:r w:rsidRPr="00ED6144">
        <w:rPr>
          <w:rStyle w:val="StyleUnderline"/>
        </w:rPr>
        <w:t xml:space="preserve"> political </w:t>
      </w:r>
      <w:r w:rsidRPr="00F819FA">
        <w:rPr>
          <w:rStyle w:val="StyleUnderline"/>
          <w:highlight w:val="cyan"/>
        </w:rPr>
        <w:t>system</w:t>
      </w:r>
      <w:r w:rsidRPr="00ED6144">
        <w:rPr>
          <w:rStyle w:val="StyleUnderline"/>
        </w:rPr>
        <w:t xml:space="preserve"> and, in China, </w:t>
      </w:r>
      <w:r w:rsidRPr="00F819FA">
        <w:rPr>
          <w:rStyle w:val="StyleUnderline"/>
          <w:highlight w:val="cyan"/>
        </w:rPr>
        <w:t>have</w:t>
      </w:r>
      <w:r w:rsidRPr="00ED6144">
        <w:rPr>
          <w:rStyle w:val="StyleUnderline"/>
        </w:rPr>
        <w:t xml:space="preserve"> </w:t>
      </w:r>
      <w:r w:rsidRPr="00F819FA">
        <w:rPr>
          <w:rStyle w:val="StyleUnderline"/>
          <w:highlight w:val="cyan"/>
        </w:rPr>
        <w:t>succeeded in blocking needed</w:t>
      </w:r>
      <w:r w:rsidRPr="00ED6144">
        <w:rPr>
          <w:rStyle w:val="StyleUnderline"/>
        </w:rPr>
        <w:t xml:space="preserve"> </w:t>
      </w:r>
      <w:r w:rsidRPr="00F819FA">
        <w:rPr>
          <w:rStyle w:val="StyleUnderline"/>
          <w:highlight w:val="cyan"/>
        </w:rPr>
        <w:t>reforms</w:t>
      </w:r>
      <w:r w:rsidRPr="00ED6144">
        <w:rPr>
          <w:rStyle w:val="StyleUnderline"/>
        </w:rPr>
        <w:t xml:space="preserve"> that threatened their monopoly on rent-seeking.</w:t>
      </w:r>
      <w:r w:rsidRPr="00ED6144">
        <w:rPr>
          <w:sz w:val="16"/>
        </w:rPr>
        <w:t xml:space="preserve"> These are the very groups that are in the targets of Xi Jinping’s anti-corruption campaign. His aim is not just to mitigate the legitimacy risks caused by corruption or concentrate his personal power, but to make real reform possible. How best, then, to define and identify what genuine factions exist within China? There is potentially a simple, yet revealing test: </w:t>
      </w:r>
      <w:r w:rsidRPr="00ED6144">
        <w:rPr>
          <w:rStyle w:val="StyleUnderline"/>
        </w:rPr>
        <w:t>Were China to move towards some form of more transparent intra-party competition, on what basis would Party members organize themselves</w:t>
      </w:r>
      <w:r w:rsidRPr="00ED6144">
        <w:rPr>
          <w:sz w:val="16"/>
        </w:rPr>
        <w:t xml:space="preserve">? These factions would need to have some claim to representational legitimacy beyond their own self-interest. Moreover, they would need to have meaningful ideological or identity differences related to the different constituencies they would claim represent. By this test, most of the current groupings that pass as factions in most analyses would disintegrate. </w:t>
      </w:r>
      <w:r w:rsidRPr="00F819FA">
        <w:rPr>
          <w:rStyle w:val="StyleUnderline"/>
          <w:highlight w:val="cyan"/>
        </w:rPr>
        <w:t>The only real schism</w:t>
      </w:r>
      <w:r w:rsidRPr="00F819FA">
        <w:rPr>
          <w:rStyle w:val="StyleUnderline"/>
        </w:rPr>
        <w:t xml:space="preserve"> </w:t>
      </w:r>
      <w:r w:rsidRPr="00F819FA">
        <w:rPr>
          <w:rStyle w:val="StyleUnderline"/>
          <w:highlight w:val="cyan"/>
        </w:rPr>
        <w:t>that</w:t>
      </w:r>
      <w:r w:rsidRPr="00F819FA">
        <w:rPr>
          <w:rStyle w:val="StyleUnderline"/>
        </w:rPr>
        <w:t xml:space="preserve"> </w:t>
      </w:r>
      <w:r w:rsidRPr="00F819FA">
        <w:rPr>
          <w:rStyle w:val="StyleUnderline"/>
          <w:highlight w:val="cyan"/>
        </w:rPr>
        <w:t>could</w:t>
      </w:r>
      <w:r w:rsidRPr="00F819FA">
        <w:rPr>
          <w:rStyle w:val="StyleUnderline"/>
        </w:rPr>
        <w:t xml:space="preserve"> meaningfully </w:t>
      </w:r>
      <w:r w:rsidRPr="00F819FA">
        <w:rPr>
          <w:rStyle w:val="StyleUnderline"/>
          <w:highlight w:val="cyan"/>
        </w:rPr>
        <w:t>pass</w:t>
      </w:r>
      <w:r w:rsidRPr="00F819FA">
        <w:rPr>
          <w:rStyle w:val="StyleUnderline"/>
        </w:rPr>
        <w:t xml:space="preserve"> this test </w:t>
      </w:r>
      <w:r w:rsidRPr="00F819FA">
        <w:rPr>
          <w:rStyle w:val="StyleUnderline"/>
          <w:highlight w:val="cyan"/>
        </w:rPr>
        <w:t>would be one</w:t>
      </w:r>
      <w:r w:rsidRPr="00F819FA">
        <w:rPr>
          <w:rStyle w:val="StyleUnderline"/>
        </w:rPr>
        <w:t xml:space="preserve"> </w:t>
      </w:r>
      <w:r w:rsidRPr="00F819FA">
        <w:rPr>
          <w:rStyle w:val="StyleUnderline"/>
          <w:highlight w:val="cyan"/>
        </w:rPr>
        <w:t>between</w:t>
      </w:r>
      <w:r w:rsidRPr="00F819FA">
        <w:rPr>
          <w:rStyle w:val="StyleUnderline"/>
        </w:rPr>
        <w:t xml:space="preserve"> </w:t>
      </w:r>
      <w:r w:rsidRPr="00F819FA">
        <w:rPr>
          <w:rStyle w:val="StyleUnderline"/>
          <w:highlight w:val="cyan"/>
        </w:rPr>
        <w:t>interests representing urban and rural China</w:t>
      </w:r>
      <w:r w:rsidRPr="00F819FA">
        <w:rPr>
          <w:sz w:val="16"/>
        </w:rPr>
        <w:t>. Addressing this divide was a constant rhetorical focus of Xi Jinping’s predecessor, Hu Jintao, and</w:t>
      </w:r>
      <w:r w:rsidRPr="00ED6144">
        <w:rPr>
          <w:sz w:val="16"/>
        </w:rPr>
        <w:t xml:space="preserve"> his premier, Wen Jiabao. Progress — beyond efforts at land reform — however were limited. In the meantime, inequality has soared</w:t>
      </w:r>
    </w:p>
    <w:p w14:paraId="238D71EF" w14:textId="77777777" w:rsidR="00FB4576" w:rsidRDefault="00FB4576" w:rsidP="00266703">
      <w:pPr>
        <w:pStyle w:val="Heading1"/>
      </w:pPr>
      <w:r>
        <w:t>Link Work</w:t>
      </w:r>
    </w:p>
    <w:p w14:paraId="0458B139" w14:textId="77777777" w:rsidR="00456C98" w:rsidRDefault="00DE4FC6" w:rsidP="002F6402">
      <w:pPr>
        <w:pStyle w:val="Heading2"/>
      </w:pPr>
      <w:r>
        <w:t>Laundry List</w:t>
      </w:r>
    </w:p>
    <w:p w14:paraId="5993918D" w14:textId="77777777" w:rsidR="00456C98" w:rsidRDefault="00456C98" w:rsidP="00456C98">
      <w:pPr>
        <w:pStyle w:val="Heading4"/>
      </w:pPr>
      <w:r>
        <w:t>Laundry list of issues prevent US-Sino cooperation and cause mistrust – personal opinions and actions of Jingping puts him at odds with the US and his own government</w:t>
      </w:r>
    </w:p>
    <w:p w14:paraId="0D43B0C2" w14:textId="77777777" w:rsidR="00456C98" w:rsidRDefault="00456C98" w:rsidP="00456C98">
      <w:r>
        <w:t xml:space="preserve">Wei </w:t>
      </w:r>
      <w:r w:rsidRPr="00456C98">
        <w:rPr>
          <w:rStyle w:val="Style13ptBold"/>
        </w:rPr>
        <w:t>Pu 15</w:t>
      </w:r>
      <w:r>
        <w:t xml:space="preserve">,  a U.S.-based economist and a regular contributor to RFA's Cantonese Service, “Strategic Mistrust Deepens Between China And The US”, </w:t>
      </w:r>
      <w:r>
        <w:rPr>
          <w:i/>
        </w:rPr>
        <w:t>Radio Free Asia</w:t>
      </w:r>
      <w:r>
        <w:t xml:space="preserve">, 09/23/15, </w:t>
      </w:r>
      <w:hyperlink r:id="rId16" w:history="1">
        <w:r w:rsidRPr="00BB5359">
          <w:rPr>
            <w:rStyle w:val="Hyperlink"/>
          </w:rPr>
          <w:t>http://www.rfa.org/english/commentaries/mistrust-09232015110426.html</w:t>
        </w:r>
      </w:hyperlink>
    </w:p>
    <w:p w14:paraId="78E0B07B" w14:textId="77777777" w:rsidR="00456C98" w:rsidRPr="00A45F9E" w:rsidRDefault="00456C98" w:rsidP="00456C98">
      <w:pPr>
        <w:rPr>
          <w:sz w:val="16"/>
        </w:rPr>
      </w:pPr>
      <w:r w:rsidRPr="00F819FA">
        <w:rPr>
          <w:rStyle w:val="StyleUnderline"/>
          <w:highlight w:val="cyan"/>
        </w:rPr>
        <w:t>Relations between</w:t>
      </w:r>
      <w:r w:rsidRPr="00456C98">
        <w:rPr>
          <w:rStyle w:val="StyleUnderline"/>
        </w:rPr>
        <w:t xml:space="preserve"> </w:t>
      </w:r>
      <w:r w:rsidRPr="00F819FA">
        <w:rPr>
          <w:rStyle w:val="StyleUnderline"/>
          <w:highlight w:val="cyan"/>
        </w:rPr>
        <w:t>China</w:t>
      </w:r>
      <w:r w:rsidRPr="00456C98">
        <w:rPr>
          <w:rStyle w:val="StyleUnderline"/>
        </w:rPr>
        <w:t xml:space="preserve"> </w:t>
      </w:r>
      <w:r w:rsidRPr="00F819FA">
        <w:rPr>
          <w:rStyle w:val="StyleUnderline"/>
          <w:highlight w:val="cyan"/>
        </w:rPr>
        <w:t>and</w:t>
      </w:r>
      <w:r w:rsidRPr="00456C98">
        <w:rPr>
          <w:rStyle w:val="StyleUnderline"/>
        </w:rPr>
        <w:t xml:space="preserve"> the United </w:t>
      </w:r>
      <w:r w:rsidRPr="00F819FA">
        <w:rPr>
          <w:rStyle w:val="StyleUnderline"/>
          <w:highlight w:val="cyan"/>
        </w:rPr>
        <w:t>States</w:t>
      </w:r>
      <w:r w:rsidRPr="00456C98">
        <w:rPr>
          <w:rStyle w:val="StyleUnderline"/>
        </w:rPr>
        <w:t xml:space="preserve"> </w:t>
      </w:r>
      <w:r w:rsidRPr="00F819FA">
        <w:rPr>
          <w:rStyle w:val="StyleUnderline"/>
          <w:highlight w:val="cyan"/>
        </w:rPr>
        <w:t>took</w:t>
      </w:r>
      <w:r w:rsidRPr="00456C98">
        <w:rPr>
          <w:rStyle w:val="StyleUnderline"/>
        </w:rPr>
        <w:t xml:space="preserve"> a </w:t>
      </w:r>
      <w:r w:rsidRPr="00F819FA">
        <w:rPr>
          <w:rStyle w:val="StyleUnderline"/>
          <w:highlight w:val="cyan"/>
        </w:rPr>
        <w:t>turn for the worse</w:t>
      </w:r>
      <w:r w:rsidRPr="00456C98">
        <w:rPr>
          <w:rStyle w:val="StyleUnderline"/>
        </w:rPr>
        <w:t xml:space="preserve"> this year. In a climate of mutual suspicion and doubt, the </w:t>
      </w:r>
      <w:r w:rsidRPr="00F819FA">
        <w:rPr>
          <w:rStyle w:val="StyleUnderline"/>
          <w:highlight w:val="cyan"/>
        </w:rPr>
        <w:t>two countries</w:t>
      </w:r>
      <w:r w:rsidRPr="00456C98">
        <w:rPr>
          <w:rStyle w:val="StyleUnderline"/>
        </w:rPr>
        <w:t xml:space="preserve"> are now </w:t>
      </w:r>
      <w:r w:rsidRPr="00F819FA">
        <w:rPr>
          <w:rStyle w:val="StyleUnderline"/>
          <w:highlight w:val="cyan"/>
        </w:rPr>
        <w:t>in danger</w:t>
      </w:r>
      <w:r w:rsidRPr="00456C98">
        <w:rPr>
          <w:rStyle w:val="StyleUnderline"/>
        </w:rPr>
        <w:t xml:space="preserve"> </w:t>
      </w:r>
      <w:r w:rsidRPr="00F819FA">
        <w:rPr>
          <w:rStyle w:val="StyleUnderline"/>
          <w:highlight w:val="cyan"/>
        </w:rPr>
        <w:t>of entering</w:t>
      </w:r>
      <w:r w:rsidRPr="00456C98">
        <w:rPr>
          <w:rStyle w:val="StyleUnderline"/>
        </w:rPr>
        <w:t xml:space="preserve"> a </w:t>
      </w:r>
      <w:r w:rsidRPr="00F819FA">
        <w:rPr>
          <w:rStyle w:val="StyleUnderline"/>
          <w:highlight w:val="cyan"/>
        </w:rPr>
        <w:t>phase of</w:t>
      </w:r>
      <w:r w:rsidRPr="00456C98">
        <w:rPr>
          <w:rStyle w:val="StyleUnderline"/>
        </w:rPr>
        <w:t xml:space="preserve"> mutual strategic </w:t>
      </w:r>
      <w:r w:rsidRPr="00F819FA">
        <w:rPr>
          <w:rStyle w:val="StyleUnderline"/>
          <w:highlight w:val="cyan"/>
        </w:rPr>
        <w:t>suspicion</w:t>
      </w:r>
      <w:r w:rsidRPr="00456C98">
        <w:rPr>
          <w:rStyle w:val="StyleUnderline"/>
        </w:rPr>
        <w:t>,</w:t>
      </w:r>
      <w:r w:rsidRPr="00A45F9E">
        <w:rPr>
          <w:sz w:val="16"/>
        </w:rPr>
        <w:t xml:space="preserve"> a state of affairs that looks unlikely to be eased by ... President Xi Jinping's visit to the United States. </w:t>
      </w:r>
      <w:r w:rsidRPr="00456C98">
        <w:rPr>
          <w:rStyle w:val="StyleUnderline"/>
        </w:rPr>
        <w:t>And there are signs that the major issues in the China-U.S. relationship will ensure that the mutual mistrust continues.</w:t>
      </w:r>
      <w:r w:rsidRPr="00A45F9E">
        <w:rPr>
          <w:sz w:val="16"/>
        </w:rPr>
        <w:t xml:space="preserve"> </w:t>
      </w:r>
      <w:r w:rsidRPr="00456C98">
        <w:rPr>
          <w:rStyle w:val="Emphasis"/>
        </w:rPr>
        <w:t xml:space="preserve">These issues </w:t>
      </w:r>
      <w:r w:rsidRPr="00F819FA">
        <w:rPr>
          <w:rStyle w:val="Emphasis"/>
          <w:highlight w:val="cyan"/>
        </w:rPr>
        <w:t>include</w:t>
      </w:r>
      <w:r w:rsidRPr="00456C98">
        <w:rPr>
          <w:rStyle w:val="Emphasis"/>
        </w:rPr>
        <w:t xml:space="preserve"> Chinese </w:t>
      </w:r>
      <w:r w:rsidRPr="00F819FA">
        <w:rPr>
          <w:rStyle w:val="Emphasis"/>
          <w:highlight w:val="cyan"/>
        </w:rPr>
        <w:t>cyberattacks on U.S. targets</w:t>
      </w:r>
      <w:r w:rsidRPr="00456C98">
        <w:rPr>
          <w:rStyle w:val="Emphasis"/>
        </w:rPr>
        <w:t xml:space="preserve">, China's </w:t>
      </w:r>
      <w:r w:rsidRPr="00F819FA">
        <w:rPr>
          <w:rStyle w:val="Emphasis"/>
          <w:highlight w:val="cyan"/>
        </w:rPr>
        <w:t>island-building</w:t>
      </w:r>
      <w:r w:rsidRPr="00456C98">
        <w:rPr>
          <w:rStyle w:val="Emphasis"/>
        </w:rPr>
        <w:t xml:space="preserve"> in </w:t>
      </w:r>
      <w:r w:rsidRPr="00F819FA">
        <w:rPr>
          <w:rStyle w:val="Emphasis"/>
          <w:highlight w:val="cyan"/>
        </w:rPr>
        <w:t>the South China Sea</w:t>
      </w:r>
      <w:r w:rsidRPr="00456C98">
        <w:rPr>
          <w:rStyle w:val="Emphasis"/>
        </w:rPr>
        <w:t xml:space="preserve">, and Chinese </w:t>
      </w:r>
      <w:r w:rsidRPr="00F819FA">
        <w:rPr>
          <w:rStyle w:val="Emphasis"/>
          <w:highlight w:val="cyan"/>
        </w:rPr>
        <w:t>technological</w:t>
      </w:r>
      <w:r w:rsidRPr="00456C98">
        <w:rPr>
          <w:rStyle w:val="Emphasis"/>
        </w:rPr>
        <w:t xml:space="preserve"> </w:t>
      </w:r>
      <w:r w:rsidRPr="00F819FA">
        <w:rPr>
          <w:rStyle w:val="Emphasis"/>
          <w:highlight w:val="cyan"/>
        </w:rPr>
        <w:t>requirements for</w:t>
      </w:r>
      <w:r w:rsidRPr="00456C98">
        <w:rPr>
          <w:rStyle w:val="Emphasis"/>
        </w:rPr>
        <w:t xml:space="preserve"> U.S. </w:t>
      </w:r>
      <w:r w:rsidRPr="00F819FA">
        <w:rPr>
          <w:rStyle w:val="Emphasis"/>
          <w:highlight w:val="cyan"/>
        </w:rPr>
        <w:t>companies doing business</w:t>
      </w:r>
      <w:r w:rsidRPr="00456C98">
        <w:rPr>
          <w:rStyle w:val="Emphasis"/>
        </w:rPr>
        <w:t xml:space="preserve"> there, </w:t>
      </w:r>
      <w:r w:rsidRPr="00F819FA">
        <w:rPr>
          <w:rStyle w:val="Emphasis"/>
          <w:highlight w:val="cyan"/>
        </w:rPr>
        <w:t>as well as</w:t>
      </w:r>
      <w:r w:rsidRPr="00456C98">
        <w:rPr>
          <w:rStyle w:val="Emphasis"/>
        </w:rPr>
        <w:t xml:space="preserve"> China's </w:t>
      </w:r>
      <w:r w:rsidRPr="00F819FA">
        <w:rPr>
          <w:rStyle w:val="Emphasis"/>
          <w:highlight w:val="cyan"/>
        </w:rPr>
        <w:t>human rights</w:t>
      </w:r>
      <w:r w:rsidRPr="00456C98">
        <w:rPr>
          <w:rStyle w:val="Emphasis"/>
        </w:rPr>
        <w:t xml:space="preserve"> record </w:t>
      </w:r>
      <w:r w:rsidRPr="00F819FA">
        <w:rPr>
          <w:rStyle w:val="Emphasis"/>
          <w:highlight w:val="cyan"/>
        </w:rPr>
        <w:t>and so on</w:t>
      </w:r>
      <w:r w:rsidRPr="00456C98">
        <w:rPr>
          <w:rStyle w:val="Emphasis"/>
        </w:rPr>
        <w:t>.</w:t>
      </w:r>
      <w:r w:rsidRPr="00A45F9E">
        <w:rPr>
          <w:sz w:val="16"/>
        </w:rPr>
        <w:t xml:space="preserve"> </w:t>
      </w:r>
      <w:r w:rsidRPr="00456C98">
        <w:rPr>
          <w:rStyle w:val="StyleUnderline"/>
        </w:rPr>
        <w:t>As far as the cyberattacks are concerned</w:t>
      </w:r>
      <w:r w:rsidRPr="00A45F9E">
        <w:rPr>
          <w:sz w:val="16"/>
        </w:rPr>
        <w:t xml:space="preserve">, President </w:t>
      </w:r>
      <w:r w:rsidRPr="00456C98">
        <w:rPr>
          <w:rStyle w:val="StyleUnderline"/>
        </w:rPr>
        <w:t>Obama</w:t>
      </w:r>
      <w:r w:rsidRPr="00A45F9E">
        <w:rPr>
          <w:sz w:val="16"/>
        </w:rPr>
        <w:t xml:space="preserve">, who has usually taken a softer approach to China, </w:t>
      </w:r>
      <w:r w:rsidRPr="00456C98">
        <w:rPr>
          <w:rStyle w:val="StyleUnderline"/>
        </w:rPr>
        <w:t>has issued stern warnings that Chinese cyberattacks are unacceptable</w:t>
      </w:r>
      <w:r w:rsidRPr="00A45F9E">
        <w:rPr>
          <w:sz w:val="16"/>
        </w:rPr>
        <w:t xml:space="preserve">, and has demanded that China cease all cyber espionage activities, or the U.S. will take action. For its part, </w:t>
      </w:r>
      <w:r w:rsidRPr="00F819FA">
        <w:rPr>
          <w:rStyle w:val="StyleUnderline"/>
          <w:highlight w:val="cyan"/>
        </w:rPr>
        <w:t>China has</w:t>
      </w:r>
      <w:r w:rsidRPr="00456C98">
        <w:rPr>
          <w:rStyle w:val="StyleUnderline"/>
        </w:rPr>
        <w:t xml:space="preserve"> repeatedly </w:t>
      </w:r>
      <w:r w:rsidRPr="00F819FA">
        <w:rPr>
          <w:rStyle w:val="StyleUnderline"/>
          <w:highlight w:val="cyan"/>
        </w:rPr>
        <w:t>denied any</w:t>
      </w:r>
      <w:r w:rsidRPr="00456C98">
        <w:rPr>
          <w:rStyle w:val="StyleUnderline"/>
        </w:rPr>
        <w:t xml:space="preserve"> </w:t>
      </w:r>
      <w:r w:rsidRPr="00F819FA">
        <w:rPr>
          <w:rStyle w:val="StyleUnderline"/>
          <w:highlight w:val="cyan"/>
        </w:rPr>
        <w:t>involvement in cyberattack</w:t>
      </w:r>
      <w:r w:rsidRPr="00F819FA">
        <w:rPr>
          <w:sz w:val="16"/>
          <w:highlight w:val="cyan"/>
        </w:rPr>
        <w:t>s</w:t>
      </w:r>
      <w:r w:rsidRPr="00A45F9E">
        <w:rPr>
          <w:sz w:val="16"/>
        </w:rPr>
        <w:t xml:space="preserve">. A former Singapore foreign ministry official told me that </w:t>
      </w:r>
      <w:r w:rsidRPr="00F819FA">
        <w:rPr>
          <w:rStyle w:val="StyleUnderline"/>
          <w:highlight w:val="cyan"/>
        </w:rPr>
        <w:t>China will continue</w:t>
      </w:r>
      <w:r w:rsidRPr="00456C98">
        <w:rPr>
          <w:rStyle w:val="StyleUnderline"/>
        </w:rPr>
        <w:t xml:space="preserve"> its cyberattacks on U.S. targets, </w:t>
      </w:r>
      <w:r w:rsidRPr="00F819FA">
        <w:rPr>
          <w:rStyle w:val="StyleUnderline"/>
          <w:highlight w:val="cyan"/>
        </w:rPr>
        <w:t>because</w:t>
      </w:r>
      <w:r w:rsidRPr="00456C98">
        <w:rPr>
          <w:rStyle w:val="StyleUnderline"/>
        </w:rPr>
        <w:t xml:space="preserve"> Xi </w:t>
      </w:r>
      <w:r w:rsidRPr="00F819FA">
        <w:rPr>
          <w:rStyle w:val="StyleUnderline"/>
          <w:highlight w:val="cyan"/>
        </w:rPr>
        <w:t>Jinping has no reason</w:t>
      </w:r>
      <w:r w:rsidRPr="00456C98">
        <w:rPr>
          <w:rStyle w:val="StyleUnderline"/>
        </w:rPr>
        <w:t xml:space="preserve"> at all </w:t>
      </w:r>
      <w:r w:rsidRPr="00F819FA">
        <w:rPr>
          <w:rStyle w:val="StyleUnderline"/>
          <w:highlight w:val="cyan"/>
        </w:rPr>
        <w:t>to stop</w:t>
      </w:r>
      <w:r w:rsidRPr="00A45F9E">
        <w:rPr>
          <w:sz w:val="16"/>
        </w:rPr>
        <w:t xml:space="preserve">. </w:t>
      </w:r>
      <w:r w:rsidRPr="00456C98">
        <w:rPr>
          <w:rStyle w:val="StyleUnderline"/>
        </w:rPr>
        <w:t>On the matter of the island-building in</w:t>
      </w:r>
      <w:r w:rsidRPr="00A45F9E">
        <w:rPr>
          <w:sz w:val="16"/>
        </w:rPr>
        <w:t xml:space="preserve"> the South China Sea, </w:t>
      </w:r>
      <w:r w:rsidRPr="00456C98">
        <w:rPr>
          <w:rStyle w:val="StyleUnderline"/>
        </w:rPr>
        <w:t xml:space="preserve">the </w:t>
      </w:r>
      <w:r w:rsidRPr="00F819FA">
        <w:rPr>
          <w:rStyle w:val="StyleUnderline"/>
          <w:highlight w:val="cyan"/>
        </w:rPr>
        <w:t xml:space="preserve">U.S. has </w:t>
      </w:r>
      <w:r w:rsidRPr="00F819FA">
        <w:rPr>
          <w:rStyle w:val="StyleUnderline"/>
        </w:rPr>
        <w:t>repeatedly</w:t>
      </w:r>
      <w:r w:rsidRPr="00456C98">
        <w:rPr>
          <w:rStyle w:val="StyleUnderline"/>
        </w:rPr>
        <w:t xml:space="preserve"> and solemnly </w:t>
      </w:r>
      <w:r w:rsidRPr="00F819FA">
        <w:rPr>
          <w:rStyle w:val="StyleUnderline"/>
          <w:highlight w:val="cyan"/>
        </w:rPr>
        <w:t>called on China to stop</w:t>
      </w:r>
      <w:r w:rsidRPr="00456C98">
        <w:rPr>
          <w:rStyle w:val="StyleUnderline"/>
        </w:rPr>
        <w:t xml:space="preserve"> its </w:t>
      </w:r>
      <w:r w:rsidRPr="00F819FA">
        <w:rPr>
          <w:rStyle w:val="StyleUnderline"/>
          <w:highlight w:val="cyan"/>
        </w:rPr>
        <w:t>construction</w:t>
      </w:r>
      <w:r w:rsidRPr="00A45F9E">
        <w:rPr>
          <w:sz w:val="16"/>
        </w:rPr>
        <w:t xml:space="preserve"> activities, </w:t>
      </w:r>
      <w:r w:rsidRPr="00F819FA">
        <w:rPr>
          <w:rStyle w:val="StyleUnderline"/>
          <w:highlight w:val="cyan"/>
        </w:rPr>
        <w:t>but China</w:t>
      </w:r>
      <w:r w:rsidRPr="00456C98">
        <w:rPr>
          <w:rStyle w:val="StyleUnderline"/>
        </w:rPr>
        <w:t xml:space="preserve"> </w:t>
      </w:r>
      <w:r w:rsidRPr="00F819FA">
        <w:rPr>
          <w:rStyle w:val="StyleUnderline"/>
          <w:highlight w:val="cyan"/>
        </w:rPr>
        <w:t>maintains</w:t>
      </w:r>
      <w:r w:rsidRPr="00456C98">
        <w:rPr>
          <w:rStyle w:val="StyleUnderline"/>
        </w:rPr>
        <w:t xml:space="preserve"> that </w:t>
      </w:r>
      <w:r w:rsidRPr="00F819FA">
        <w:rPr>
          <w:rStyle w:val="StyleUnderline"/>
          <w:highlight w:val="cyan"/>
        </w:rPr>
        <w:t>it has sovereignty</w:t>
      </w:r>
      <w:r w:rsidRPr="00F819FA">
        <w:rPr>
          <w:sz w:val="16"/>
          <w:highlight w:val="cyan"/>
        </w:rPr>
        <w:t xml:space="preserve"> </w:t>
      </w:r>
      <w:r w:rsidRPr="00F819FA">
        <w:rPr>
          <w:rStyle w:val="StyleUnderline"/>
          <w:highlight w:val="cyan"/>
        </w:rPr>
        <w:t>over</w:t>
      </w:r>
      <w:r w:rsidRPr="00456C98">
        <w:rPr>
          <w:rStyle w:val="StyleUnderline"/>
        </w:rPr>
        <w:t xml:space="preserve"> 80 percent of </w:t>
      </w:r>
      <w:r w:rsidRPr="00F819FA">
        <w:rPr>
          <w:rStyle w:val="StyleUnderline"/>
          <w:highlight w:val="cyan"/>
        </w:rPr>
        <w:t>the waters</w:t>
      </w:r>
      <w:r w:rsidRPr="00A45F9E">
        <w:rPr>
          <w:sz w:val="16"/>
        </w:rPr>
        <w:t xml:space="preserve"> of the South China Sea. China's construction of islands ... isn't just contributing to regional tensions by making its neighbors nervous; it constitutes a direct threat to any U.S. naval presence in the South China Sea. Hard-line </w:t>
      </w:r>
      <w:r w:rsidRPr="00456C98">
        <w:rPr>
          <w:rStyle w:val="StyleUnderline"/>
        </w:rPr>
        <w:t xml:space="preserve">attitude But Xi </w:t>
      </w:r>
      <w:r w:rsidRPr="00F819FA">
        <w:rPr>
          <w:rStyle w:val="StyleUnderline"/>
          <w:highlight w:val="cyan"/>
        </w:rPr>
        <w:t xml:space="preserve">Jinping has made no concessions </w:t>
      </w:r>
      <w:r w:rsidRPr="00F819FA">
        <w:rPr>
          <w:rStyle w:val="StyleUnderline"/>
        </w:rPr>
        <w:t>in the face of U.S. demands</w:t>
      </w:r>
      <w:r w:rsidRPr="00F819FA">
        <w:rPr>
          <w:sz w:val="16"/>
        </w:rPr>
        <w:t xml:space="preserve">, </w:t>
      </w:r>
      <w:r w:rsidRPr="00F819FA">
        <w:rPr>
          <w:rStyle w:val="StyleUnderline"/>
          <w:highlight w:val="cyan"/>
        </w:rPr>
        <w:t>and it doesn't look as if he will</w:t>
      </w:r>
      <w:r w:rsidRPr="00F819FA">
        <w:rPr>
          <w:rStyle w:val="StyleUnderline"/>
        </w:rPr>
        <w:t xml:space="preserve"> in future</w:t>
      </w:r>
      <w:r w:rsidRPr="00F819FA">
        <w:rPr>
          <w:sz w:val="16"/>
        </w:rPr>
        <w:t xml:space="preserve">, either. Xi </w:t>
      </w:r>
      <w:r w:rsidRPr="00F819FA">
        <w:rPr>
          <w:rStyle w:val="StyleUnderline"/>
        </w:rPr>
        <w:t xml:space="preserve">Jinping has also taken a </w:t>
      </w:r>
      <w:r w:rsidRPr="00F819FA">
        <w:rPr>
          <w:rStyle w:val="StyleUnderline"/>
          <w:highlight w:val="cyan"/>
        </w:rPr>
        <w:t>hard-line attitude</w:t>
      </w:r>
      <w:r w:rsidRPr="00F819FA">
        <w:rPr>
          <w:rStyle w:val="StyleUnderline"/>
        </w:rPr>
        <w:t xml:space="preserve"> </w:t>
      </w:r>
      <w:r w:rsidRPr="00F819FA">
        <w:rPr>
          <w:rStyle w:val="StyleUnderline"/>
          <w:highlight w:val="cyan"/>
        </w:rPr>
        <w:t>to the question</w:t>
      </w:r>
      <w:r w:rsidRPr="00F819FA">
        <w:rPr>
          <w:rStyle w:val="StyleUnderline"/>
        </w:rPr>
        <w:t xml:space="preserve"> </w:t>
      </w:r>
      <w:r w:rsidRPr="00F819FA">
        <w:rPr>
          <w:rStyle w:val="StyleUnderline"/>
          <w:highlight w:val="cyan"/>
        </w:rPr>
        <w:t>of U.S. companies</w:t>
      </w:r>
      <w:r w:rsidRPr="00F819FA">
        <w:rPr>
          <w:rStyle w:val="StyleUnderline"/>
        </w:rPr>
        <w:t xml:space="preserve"> doing business</w:t>
      </w:r>
      <w:r w:rsidRPr="00456C98">
        <w:rPr>
          <w:rStyle w:val="StyleUnderline"/>
        </w:rPr>
        <w:t xml:space="preserve"> in China. </w:t>
      </w:r>
      <w:r w:rsidRPr="00A45F9E">
        <w:rPr>
          <w:sz w:val="16"/>
        </w:rPr>
        <w:t xml:space="preserve">According to a report from Chris Buckley of The New York Times, internal problems and external interference don't preclude a successful Xi visit to the U.S., adding that when U.S. officials expressed their unhappiness over new national security legislation at a closed-doors meeting between Xi Jinping and U.S. business leaders in Beijing last week, Xi stuck to his guns, saying that these laws were totally necessary. So, </w:t>
      </w:r>
      <w:r w:rsidRPr="00456C98">
        <w:rPr>
          <w:rStyle w:val="StyleUnderline"/>
        </w:rPr>
        <w:t>the Chinese government will require U.S. companies entering the China market to hand over large amounts of data and intellectual property rights</w:t>
      </w:r>
      <w:r w:rsidRPr="00A45F9E">
        <w:rPr>
          <w:sz w:val="16"/>
        </w:rPr>
        <w:t xml:space="preserve">. </w:t>
      </w:r>
      <w:r w:rsidRPr="00456C98">
        <w:rPr>
          <w:rStyle w:val="StyleUnderline"/>
        </w:rPr>
        <w:t>Human rights</w:t>
      </w:r>
      <w:r w:rsidRPr="00A45F9E">
        <w:rPr>
          <w:sz w:val="16"/>
        </w:rPr>
        <w:t xml:space="preserve"> is an issue that Xi Jinping won't be able to skirt around on his trip to America. Guo Yushan may have been recently released, but there has been no sign of any let-up from Xi in the cases of [jailed Nobel peace laureate] Liu Xiaobo, [veteran journalist] Gao Yu or [human rights lawyer] Pu Zhiqiang, who has yet to be sentenced. And there</w:t>
      </w:r>
      <w:r w:rsidRPr="00456C98">
        <w:rPr>
          <w:rStyle w:val="StyleUnderline"/>
        </w:rPr>
        <w:t xml:space="preserve"> </w:t>
      </w:r>
      <w:r w:rsidRPr="00F819FA">
        <w:rPr>
          <w:rStyle w:val="StyleUnderline"/>
          <w:highlight w:val="cyan"/>
        </w:rPr>
        <w:t xml:space="preserve">seems to be no end in sight to </w:t>
      </w:r>
      <w:r w:rsidRPr="00F819FA">
        <w:rPr>
          <w:rStyle w:val="StyleUnderline"/>
        </w:rPr>
        <w:t xml:space="preserve">the large-scale </w:t>
      </w:r>
      <w:r w:rsidRPr="00F819FA">
        <w:rPr>
          <w:rStyle w:val="StyleUnderline"/>
          <w:highlight w:val="cyan"/>
        </w:rPr>
        <w:t>persecution of lawyers</w:t>
      </w:r>
      <w:r w:rsidRPr="00A45F9E">
        <w:rPr>
          <w:sz w:val="16"/>
        </w:rPr>
        <w:t xml:space="preserve">. Saber-rattling The recent military parade held by the Chinese government will further intensify the strategic mistrust between the two sides. Not only was the parade a way for China to flex its military muscle, it also rattled more sabers by sending a number of its warships close to Alaska, where Obama was visiting at the time, to discuss global warming, completing the sense of military threat and ruffling the feathers of the U.S. </w:t>
      </w:r>
      <w:r w:rsidRPr="00F819FA">
        <w:rPr>
          <w:sz w:val="16"/>
        </w:rPr>
        <w:t xml:space="preserve">military. </w:t>
      </w:r>
      <w:r w:rsidRPr="00F819FA">
        <w:rPr>
          <w:rStyle w:val="Emphasis"/>
        </w:rPr>
        <w:t xml:space="preserve">It is likely that the </w:t>
      </w:r>
      <w:r w:rsidRPr="00456C98">
        <w:rPr>
          <w:rStyle w:val="Emphasis"/>
          <w:highlight w:val="cyan"/>
        </w:rPr>
        <w:t xml:space="preserve">deepening </w:t>
      </w:r>
      <w:r w:rsidRPr="00F819FA">
        <w:rPr>
          <w:rStyle w:val="Emphasis"/>
        </w:rPr>
        <w:t xml:space="preserve">of </w:t>
      </w:r>
      <w:r w:rsidRPr="00456C98">
        <w:rPr>
          <w:rStyle w:val="Emphasis"/>
          <w:highlight w:val="cyan"/>
        </w:rPr>
        <w:t xml:space="preserve">mistrust between </w:t>
      </w:r>
      <w:r w:rsidRPr="00F819FA">
        <w:rPr>
          <w:rStyle w:val="Emphasis"/>
        </w:rPr>
        <w:t xml:space="preserve">the </w:t>
      </w:r>
      <w:r w:rsidRPr="00456C98">
        <w:rPr>
          <w:rStyle w:val="Emphasis"/>
          <w:highlight w:val="cyan"/>
        </w:rPr>
        <w:t xml:space="preserve">U.S. and China has much to do with Xi Jinping's </w:t>
      </w:r>
      <w:r w:rsidRPr="00F819FA">
        <w:rPr>
          <w:rStyle w:val="Emphasis"/>
        </w:rPr>
        <w:t xml:space="preserve">personal </w:t>
      </w:r>
      <w:r w:rsidRPr="00456C98">
        <w:rPr>
          <w:rStyle w:val="Emphasis"/>
          <w:highlight w:val="cyan"/>
        </w:rPr>
        <w:t>style</w:t>
      </w:r>
      <w:r w:rsidRPr="00A45F9E">
        <w:rPr>
          <w:sz w:val="16"/>
          <w:highlight w:val="cyan"/>
        </w:rPr>
        <w:t xml:space="preserve">. </w:t>
      </w:r>
      <w:r w:rsidRPr="00F819FA">
        <w:rPr>
          <w:rStyle w:val="Emphasis"/>
        </w:rPr>
        <w:t xml:space="preserve">Xi seems </w:t>
      </w:r>
      <w:r w:rsidRPr="00456C98">
        <w:rPr>
          <w:rStyle w:val="Emphasis"/>
          <w:highlight w:val="cyan"/>
        </w:rPr>
        <w:t xml:space="preserve">far more interested in friction, </w:t>
      </w:r>
      <w:r w:rsidRPr="00F819FA">
        <w:rPr>
          <w:rStyle w:val="Emphasis"/>
          <w:highlight w:val="cyan"/>
        </w:rPr>
        <w:t>competition,</w:t>
      </w:r>
      <w:r w:rsidRPr="00456C98">
        <w:rPr>
          <w:rStyle w:val="Emphasis"/>
          <w:highlight w:val="cyan"/>
        </w:rPr>
        <w:t xml:space="preserve"> and confrontation than </w:t>
      </w:r>
      <w:r w:rsidRPr="00F819FA">
        <w:rPr>
          <w:rStyle w:val="Emphasis"/>
        </w:rPr>
        <w:t xml:space="preserve">he does in </w:t>
      </w:r>
      <w:r w:rsidRPr="00456C98">
        <w:rPr>
          <w:rStyle w:val="Emphasis"/>
          <w:highlight w:val="cyan"/>
        </w:rPr>
        <w:t xml:space="preserve">compromise, </w:t>
      </w:r>
      <w:r w:rsidRPr="00F819FA">
        <w:rPr>
          <w:rStyle w:val="Emphasis"/>
        </w:rPr>
        <w:t>consultation</w:t>
      </w:r>
      <w:r w:rsidRPr="00456C98">
        <w:rPr>
          <w:rStyle w:val="Emphasis"/>
          <w:highlight w:val="cyan"/>
        </w:rPr>
        <w:t>, or cooperation.</w:t>
      </w:r>
      <w:r w:rsidRPr="00A45F9E">
        <w:rPr>
          <w:sz w:val="16"/>
        </w:rPr>
        <w:t xml:space="preserve"> But putting such a personality in charge of Sino-U.S. relations seems a bit of a gamble, as indeed this U.S. visit is a gamble. </w:t>
      </w:r>
      <w:r w:rsidRPr="00456C98">
        <w:rPr>
          <w:rStyle w:val="StyleUnderline"/>
        </w:rPr>
        <w:t xml:space="preserve">It looks as if </w:t>
      </w:r>
      <w:r w:rsidRPr="00F819FA">
        <w:rPr>
          <w:rStyle w:val="StyleUnderline"/>
          <w:highlight w:val="cyan"/>
        </w:rPr>
        <w:t>Xi has</w:t>
      </w:r>
      <w:r w:rsidRPr="00456C98">
        <w:rPr>
          <w:rStyle w:val="StyleUnderline"/>
        </w:rPr>
        <w:t xml:space="preserve"> no plans to </w:t>
      </w:r>
      <w:r w:rsidRPr="00F819FA">
        <w:rPr>
          <w:rStyle w:val="StyleUnderline"/>
          <w:highlight w:val="cyan"/>
        </w:rPr>
        <w:t>reach a state of</w:t>
      </w:r>
      <w:r w:rsidRPr="00456C98">
        <w:rPr>
          <w:rStyle w:val="StyleUnderline"/>
        </w:rPr>
        <w:t xml:space="preserve"> </w:t>
      </w:r>
      <w:r w:rsidRPr="00F819FA">
        <w:rPr>
          <w:rStyle w:val="StyleUnderline"/>
          <w:highlight w:val="cyan"/>
        </w:rPr>
        <w:t>mutual understanding</w:t>
      </w:r>
      <w:r w:rsidRPr="00456C98">
        <w:rPr>
          <w:rStyle w:val="StyleUnderline"/>
        </w:rPr>
        <w:t xml:space="preserve"> and trust </w:t>
      </w:r>
      <w:r w:rsidRPr="00F819FA">
        <w:rPr>
          <w:rStyle w:val="StyleUnderline"/>
          <w:highlight w:val="cyan"/>
        </w:rPr>
        <w:t>with the U.S</w:t>
      </w:r>
      <w:r w:rsidRPr="00456C98">
        <w:rPr>
          <w:rStyle w:val="StyleUnderline"/>
        </w:rPr>
        <w:t xml:space="preserve">. </w:t>
      </w:r>
      <w:r w:rsidRPr="00F819FA">
        <w:rPr>
          <w:rStyle w:val="StyleUnderline"/>
          <w:highlight w:val="cyan"/>
        </w:rPr>
        <w:t>on issues of</w:t>
      </w:r>
      <w:r w:rsidRPr="00456C98">
        <w:rPr>
          <w:rStyle w:val="StyleUnderline"/>
        </w:rPr>
        <w:t xml:space="preserve"> any strategic </w:t>
      </w:r>
      <w:r w:rsidRPr="00F819FA">
        <w:rPr>
          <w:rStyle w:val="StyleUnderline"/>
          <w:highlight w:val="cyan"/>
        </w:rPr>
        <w:t>importance</w:t>
      </w:r>
      <w:r w:rsidRPr="00A45F9E">
        <w:rPr>
          <w:sz w:val="16"/>
        </w:rPr>
        <w:t>. That's why the culmination of his trip is the United Nations.</w:t>
      </w:r>
    </w:p>
    <w:p w14:paraId="5EDF4CC0" w14:textId="77777777" w:rsidR="00FF1201" w:rsidRDefault="00FF1201" w:rsidP="002F6402">
      <w:pPr>
        <w:pStyle w:val="Heading2"/>
      </w:pPr>
      <w:r>
        <w:t>South China Seas</w:t>
      </w:r>
    </w:p>
    <w:p w14:paraId="37905B82" w14:textId="77777777" w:rsidR="00675170" w:rsidRDefault="00675170" w:rsidP="00675170">
      <w:pPr>
        <w:pStyle w:val="Heading4"/>
      </w:pPr>
      <w:r>
        <w:t xml:space="preserve">South china seas arbitration causes domestic backlash </w:t>
      </w:r>
      <w:r w:rsidR="006A239B">
        <w:t>which collapses CCP legitimacy – perception of a weakening government promps rebellion</w:t>
      </w:r>
    </w:p>
    <w:p w14:paraId="38136A6F" w14:textId="257BC25E" w:rsidR="00675170" w:rsidRPr="00F819FA" w:rsidRDefault="00B64579" w:rsidP="00675170">
      <w:r>
        <w:t xml:space="preserve">Nicholas </w:t>
      </w:r>
      <w:r w:rsidR="0040776A">
        <w:rPr>
          <w:rStyle w:val="Style13ptBold"/>
        </w:rPr>
        <w:t>WU 5/</w:t>
      </w:r>
      <w:r w:rsidR="00675170" w:rsidRPr="0040776A">
        <w:rPr>
          <w:rStyle w:val="Style13ptBold"/>
        </w:rPr>
        <w:t>6</w:t>
      </w:r>
      <w:r w:rsidR="00675170">
        <w:t xml:space="preserve">, Student of international relations at princeton university and congressional legislative intern with a BA in East Asian Studies, “Fighting History: Domestic Politics in the South China Sea”, 5/06/2016, </w:t>
      </w:r>
      <w:r w:rsidR="00675170">
        <w:rPr>
          <w:i/>
        </w:rPr>
        <w:t>The Huffington Post</w:t>
      </w:r>
      <w:r w:rsidR="00675170">
        <w:t xml:space="preserve">, </w:t>
      </w:r>
      <w:hyperlink r:id="rId17" w:history="1">
        <w:r w:rsidR="00675170" w:rsidRPr="00F819FA">
          <w:rPr>
            <w:rStyle w:val="Hyperlink"/>
          </w:rPr>
          <w:t>http://www.huffingtonpost.com/china-hands/fighting-history-domestic_b_9856776.html</w:t>
        </w:r>
      </w:hyperlink>
    </w:p>
    <w:p w14:paraId="5BE706DB" w14:textId="77777777" w:rsidR="00675170" w:rsidRPr="00675170" w:rsidRDefault="00675170" w:rsidP="00675170">
      <w:pPr>
        <w:rPr>
          <w:sz w:val="16"/>
        </w:rPr>
      </w:pPr>
      <w:r w:rsidRPr="00F819FA">
        <w:rPr>
          <w:rStyle w:val="StyleUnderline"/>
          <w:highlight w:val="cyan"/>
        </w:rPr>
        <w:t>In the eyes of many Chinese citizens, the issues at hand in the South China Sea are critical</w:t>
      </w:r>
      <w:r w:rsidRPr="00675170">
        <w:rPr>
          <w:sz w:val="16"/>
        </w:rPr>
        <w:t>. According to Bonnie Wang, a Chinese national currently living in North Carolina, “</w:t>
      </w:r>
      <w:r w:rsidRPr="00675170">
        <w:rPr>
          <w:rStyle w:val="StyleUnderline"/>
        </w:rPr>
        <w:t xml:space="preserve">the </w:t>
      </w:r>
      <w:r w:rsidRPr="00F819FA">
        <w:rPr>
          <w:rStyle w:val="StyleUnderline"/>
          <w:highlight w:val="cyan"/>
        </w:rPr>
        <w:t>advocacy</w:t>
      </w:r>
      <w:r w:rsidRPr="00675170">
        <w:rPr>
          <w:rStyle w:val="StyleUnderline"/>
        </w:rPr>
        <w:t xml:space="preserve"> </w:t>
      </w:r>
      <w:r w:rsidRPr="00F819FA">
        <w:rPr>
          <w:rStyle w:val="StyleUnderline"/>
          <w:highlight w:val="cyan"/>
        </w:rPr>
        <w:t>of national sovereignty</w:t>
      </w:r>
      <w:r w:rsidRPr="00675170">
        <w:rPr>
          <w:rStyle w:val="StyleUnderline"/>
        </w:rPr>
        <w:t xml:space="preserve"> is </w:t>
      </w:r>
      <w:r w:rsidRPr="00F819FA">
        <w:rPr>
          <w:rStyle w:val="StyleUnderline"/>
          <w:highlight w:val="cyan"/>
        </w:rPr>
        <w:t>very important to</w:t>
      </w:r>
      <w:r w:rsidRPr="00675170">
        <w:rPr>
          <w:rStyle w:val="StyleUnderline"/>
        </w:rPr>
        <w:t xml:space="preserve"> an </w:t>
      </w:r>
      <w:r w:rsidRPr="00F819FA">
        <w:rPr>
          <w:rStyle w:val="StyleUnderline"/>
          <w:highlight w:val="cyan"/>
        </w:rPr>
        <w:t>ordinary</w:t>
      </w:r>
      <w:r w:rsidRPr="00675170">
        <w:rPr>
          <w:rStyle w:val="StyleUnderline"/>
        </w:rPr>
        <w:t xml:space="preserve"> Chinese </w:t>
      </w:r>
      <w:r w:rsidRPr="00F819FA">
        <w:rPr>
          <w:rStyle w:val="StyleUnderline"/>
          <w:highlight w:val="cyan"/>
        </w:rPr>
        <w:t>citizen</w:t>
      </w:r>
      <w:r w:rsidRPr="00675170">
        <w:rPr>
          <w:rStyle w:val="StyleUnderline"/>
        </w:rPr>
        <w:t>.”</w:t>
      </w:r>
      <w:r w:rsidRPr="00675170">
        <w:rPr>
          <w:sz w:val="16"/>
        </w:rPr>
        <w:t xml:space="preserve"> According to Professor Jessica Weiss, Associate Professor of Government at Cornell University, “</w:t>
      </w:r>
      <w:r w:rsidRPr="00F819FA">
        <w:rPr>
          <w:rStyle w:val="StyleUnderline"/>
          <w:highlight w:val="cyan"/>
        </w:rPr>
        <w:t>Perceptions of</w:t>
      </w:r>
      <w:r w:rsidRPr="00675170">
        <w:rPr>
          <w:rStyle w:val="StyleUnderline"/>
        </w:rPr>
        <w:t xml:space="preserve"> foreign </w:t>
      </w:r>
      <w:r w:rsidRPr="00F819FA">
        <w:rPr>
          <w:rStyle w:val="StyleUnderline"/>
          <w:highlight w:val="cyan"/>
        </w:rPr>
        <w:t>humiliation</w:t>
      </w:r>
      <w:r w:rsidRPr="00675170">
        <w:rPr>
          <w:rStyle w:val="StyleUnderline"/>
        </w:rPr>
        <w:t xml:space="preserve"> and encroachment on Chinese sovereignty and interests </w:t>
      </w:r>
      <w:r w:rsidRPr="00F819FA">
        <w:rPr>
          <w:rStyle w:val="StyleUnderline"/>
          <w:highlight w:val="cyan"/>
        </w:rPr>
        <w:t>are easily</w:t>
      </w:r>
      <w:r w:rsidRPr="00675170">
        <w:rPr>
          <w:rStyle w:val="StyleUnderline"/>
        </w:rPr>
        <w:t xml:space="preserve"> </w:t>
      </w:r>
      <w:r w:rsidRPr="00F819FA">
        <w:rPr>
          <w:rStyle w:val="StyleUnderline"/>
          <w:highlight w:val="cyan"/>
        </w:rPr>
        <w:t>reawakened</w:t>
      </w:r>
      <w:r w:rsidRPr="00675170">
        <w:rPr>
          <w:rStyle w:val="StyleUnderline"/>
        </w:rPr>
        <w:t xml:space="preserve"> </w:t>
      </w:r>
      <w:r w:rsidRPr="00F819FA">
        <w:rPr>
          <w:rStyle w:val="StyleUnderline"/>
          <w:highlight w:val="cyan"/>
        </w:rPr>
        <w:t>by new slights</w:t>
      </w:r>
      <w:r w:rsidRPr="00675170">
        <w:rPr>
          <w:rStyle w:val="StyleUnderline"/>
        </w:rPr>
        <w:t xml:space="preserve"> and perceived </w:t>
      </w:r>
      <w:r w:rsidRPr="00F819FA">
        <w:rPr>
          <w:rStyle w:val="StyleUnderline"/>
          <w:highlight w:val="cyan"/>
        </w:rPr>
        <w:t>insults</w:t>
      </w:r>
      <w:r w:rsidRPr="00675170">
        <w:rPr>
          <w:rStyle w:val="StyleUnderline"/>
        </w:rPr>
        <w:t xml:space="preserve">. In the </w:t>
      </w:r>
      <w:r w:rsidRPr="00F819FA">
        <w:rPr>
          <w:rStyle w:val="StyleUnderline"/>
          <w:highlight w:val="cyan"/>
        </w:rPr>
        <w:t>absence of tough words</w:t>
      </w:r>
      <w:r w:rsidRPr="00675170">
        <w:rPr>
          <w:rStyle w:val="StyleUnderline"/>
        </w:rPr>
        <w:t xml:space="preserve"> and actions, many among the Chinese public—</w:t>
      </w:r>
      <w:r w:rsidRPr="00F819FA">
        <w:rPr>
          <w:rStyle w:val="StyleUnderline"/>
          <w:highlight w:val="cyan"/>
        </w:rPr>
        <w:t>particularly ‘netizens’</w:t>
      </w:r>
      <w:r w:rsidRPr="00675170">
        <w:rPr>
          <w:rStyle w:val="StyleUnderline"/>
        </w:rPr>
        <w:t>—</w:t>
      </w:r>
      <w:r w:rsidRPr="00F819FA">
        <w:rPr>
          <w:rStyle w:val="StyleUnderline"/>
          <w:highlight w:val="cyan"/>
        </w:rPr>
        <w:t>will</w:t>
      </w:r>
      <w:r w:rsidRPr="00675170">
        <w:rPr>
          <w:rStyle w:val="StyleUnderline"/>
        </w:rPr>
        <w:t xml:space="preserve"> </w:t>
      </w:r>
      <w:r w:rsidRPr="00F819FA">
        <w:rPr>
          <w:rStyle w:val="StyleUnderline"/>
          <w:highlight w:val="cyan"/>
        </w:rPr>
        <w:t>accuse</w:t>
      </w:r>
      <w:r w:rsidRPr="00675170">
        <w:rPr>
          <w:rStyle w:val="StyleUnderline"/>
        </w:rPr>
        <w:t xml:space="preserve"> the Chinese </w:t>
      </w:r>
      <w:r w:rsidRPr="00F819FA">
        <w:rPr>
          <w:rStyle w:val="StyleUnderline"/>
          <w:highlight w:val="cyan"/>
        </w:rPr>
        <w:t>government of being</w:t>
      </w:r>
      <w:r w:rsidRPr="00675170">
        <w:rPr>
          <w:rStyle w:val="StyleUnderline"/>
        </w:rPr>
        <w:t xml:space="preserve"> </w:t>
      </w:r>
      <w:r w:rsidRPr="00F819FA">
        <w:rPr>
          <w:rStyle w:val="StyleUnderline"/>
          <w:highlight w:val="cyan"/>
        </w:rPr>
        <w:t>too soft</w:t>
      </w:r>
      <w:r w:rsidRPr="00675170">
        <w:rPr>
          <w:rStyle w:val="StyleUnderline"/>
        </w:rPr>
        <w:t xml:space="preserve"> in </w:t>
      </w:r>
      <w:r w:rsidRPr="00F819FA">
        <w:rPr>
          <w:rStyle w:val="StyleUnderline"/>
          <w:highlight w:val="cyan"/>
        </w:rPr>
        <w:t>standing up for Chinese interests</w:t>
      </w:r>
      <w:r w:rsidRPr="00675170">
        <w:rPr>
          <w:rStyle w:val="StyleUnderline"/>
        </w:rPr>
        <w:t>.”</w:t>
      </w:r>
      <w:r w:rsidRPr="00675170">
        <w:rPr>
          <w:sz w:val="16"/>
        </w:rPr>
        <w:t xml:space="preserve"> Indeed, after the </w:t>
      </w:r>
      <w:r w:rsidRPr="00F819FA">
        <w:rPr>
          <w:sz w:val="16"/>
        </w:rPr>
        <w:t xml:space="preserve">first FONOP, netizens posted on sites like Weibo that China needed to resolutely defend itself against “foreign incursions” to prove that the nation’s defenses were not merely “paper tigers.” </w:t>
      </w:r>
      <w:r w:rsidRPr="00F819FA">
        <w:rPr>
          <w:rStyle w:val="Emphasis"/>
        </w:rPr>
        <w:t xml:space="preserve">Furthermore, there is a </w:t>
      </w:r>
      <w:r w:rsidRPr="00F819FA">
        <w:rPr>
          <w:rStyle w:val="Emphasis"/>
          <w:highlight w:val="cyan"/>
        </w:rPr>
        <w:t>precedent for</w:t>
      </w:r>
      <w:r w:rsidRPr="00675170">
        <w:rPr>
          <w:rStyle w:val="Emphasis"/>
        </w:rPr>
        <w:t xml:space="preserve"> large-scale </w:t>
      </w:r>
      <w:r w:rsidRPr="00F819FA">
        <w:rPr>
          <w:rStyle w:val="Emphasis"/>
          <w:highlight w:val="cyan"/>
        </w:rPr>
        <w:t>grassroots</w:t>
      </w:r>
      <w:r w:rsidRPr="00675170">
        <w:rPr>
          <w:rStyle w:val="Emphasis"/>
        </w:rPr>
        <w:t xml:space="preserve"> </w:t>
      </w:r>
      <w:r w:rsidRPr="00F819FA">
        <w:rPr>
          <w:rStyle w:val="Emphasis"/>
          <w:highlight w:val="cyan"/>
        </w:rPr>
        <w:t>demonstrations</w:t>
      </w:r>
      <w:r w:rsidRPr="00675170">
        <w:rPr>
          <w:rStyle w:val="Emphasis"/>
        </w:rPr>
        <w:t xml:space="preserve"> in China </w:t>
      </w:r>
      <w:r w:rsidRPr="00F819FA">
        <w:rPr>
          <w:rStyle w:val="Emphasis"/>
          <w:highlight w:val="cyan"/>
        </w:rPr>
        <w:t>in response</w:t>
      </w:r>
      <w:r w:rsidRPr="00675170">
        <w:rPr>
          <w:rStyle w:val="Emphasis"/>
        </w:rPr>
        <w:t xml:space="preserve"> </w:t>
      </w:r>
      <w:r w:rsidRPr="00F819FA">
        <w:rPr>
          <w:rStyle w:val="Emphasis"/>
          <w:highlight w:val="cyan"/>
        </w:rPr>
        <w:t>to perceptions of Chinese</w:t>
      </w:r>
      <w:r w:rsidRPr="00675170">
        <w:rPr>
          <w:rStyle w:val="Emphasis"/>
        </w:rPr>
        <w:t xml:space="preserve"> foreign policy </w:t>
      </w:r>
      <w:r w:rsidRPr="00F819FA">
        <w:rPr>
          <w:rStyle w:val="Emphasis"/>
          <w:highlight w:val="cyan"/>
        </w:rPr>
        <w:t>weakness</w:t>
      </w:r>
      <w:r w:rsidRPr="00675170">
        <w:rPr>
          <w:rStyle w:val="Emphasis"/>
        </w:rPr>
        <w:t>,</w:t>
      </w:r>
      <w:r w:rsidRPr="00675170">
        <w:rPr>
          <w:sz w:val="16"/>
        </w:rPr>
        <w:t xml:space="preserve"> </w:t>
      </w:r>
      <w:r w:rsidRPr="00675170">
        <w:rPr>
          <w:rStyle w:val="StyleUnderline"/>
        </w:rPr>
        <w:t>as with the anti-American protests after the accidental bombing of the Sarajevo Chinese Embassy in 1999 or the large-scale anti-Japanese protests in 2012 after the Japanese government purchased the Diaoyu/Senakau Islands from private owners</w:t>
      </w:r>
      <w:r w:rsidRPr="00675170">
        <w:rPr>
          <w:sz w:val="16"/>
        </w:rPr>
        <w:t xml:space="preserve">. The threat of domestic backlash can have large consequences for the Chinese government’s foreign policy-making and diplomacy. </w:t>
      </w:r>
      <w:r w:rsidRPr="00F819FA">
        <w:rPr>
          <w:rStyle w:val="StyleUnderline"/>
          <w:highlight w:val="cyan"/>
        </w:rPr>
        <w:t>As the</w:t>
      </w:r>
      <w:r w:rsidRPr="00675170">
        <w:rPr>
          <w:rStyle w:val="StyleUnderline"/>
        </w:rPr>
        <w:t xml:space="preserve"> </w:t>
      </w:r>
      <w:r w:rsidRPr="00F819FA">
        <w:rPr>
          <w:rStyle w:val="StyleUnderline"/>
          <w:highlight w:val="cyan"/>
        </w:rPr>
        <w:t>government</w:t>
      </w:r>
      <w:r w:rsidRPr="00675170">
        <w:rPr>
          <w:rStyle w:val="StyleUnderline"/>
        </w:rPr>
        <w:t xml:space="preserve"> of the PRC </w:t>
      </w:r>
      <w:r w:rsidRPr="00F819FA">
        <w:rPr>
          <w:rStyle w:val="StyleUnderline"/>
          <w:highlight w:val="cyan"/>
        </w:rPr>
        <w:t>moves away</w:t>
      </w:r>
      <w:r w:rsidRPr="00675170">
        <w:rPr>
          <w:rStyle w:val="StyleUnderline"/>
        </w:rPr>
        <w:t xml:space="preserve"> </w:t>
      </w:r>
      <w:r w:rsidRPr="00F819FA">
        <w:rPr>
          <w:rStyle w:val="StyleUnderline"/>
          <w:highlight w:val="cyan"/>
        </w:rPr>
        <w:t>from</w:t>
      </w:r>
      <w:r w:rsidRPr="00675170">
        <w:rPr>
          <w:rStyle w:val="StyleUnderline"/>
        </w:rPr>
        <w:t xml:space="preserve"> its </w:t>
      </w:r>
      <w:r w:rsidRPr="00F819FA">
        <w:rPr>
          <w:rStyle w:val="StyleUnderline"/>
          <w:highlight w:val="cyan"/>
        </w:rPr>
        <w:t>traditional</w:t>
      </w:r>
      <w:r w:rsidRPr="00675170">
        <w:rPr>
          <w:rStyle w:val="StyleUnderline"/>
        </w:rPr>
        <w:t xml:space="preserve"> ideology-based </w:t>
      </w:r>
      <w:r w:rsidRPr="00F819FA">
        <w:rPr>
          <w:rStyle w:val="StyleUnderline"/>
          <w:highlight w:val="cyan"/>
        </w:rPr>
        <w:t>legitimacy</w:t>
      </w:r>
      <w:r w:rsidRPr="00675170">
        <w:rPr>
          <w:rStyle w:val="StyleUnderline"/>
        </w:rPr>
        <w:t xml:space="preserve"> </w:t>
      </w:r>
      <w:r w:rsidRPr="00F819FA">
        <w:rPr>
          <w:rStyle w:val="StyleUnderline"/>
          <w:highlight w:val="cyan"/>
        </w:rPr>
        <w:t>and</w:t>
      </w:r>
      <w:r w:rsidRPr="00675170">
        <w:rPr>
          <w:rStyle w:val="StyleUnderline"/>
        </w:rPr>
        <w:t xml:space="preserve"> as the government’s economic </w:t>
      </w:r>
      <w:r w:rsidRPr="00F819FA">
        <w:rPr>
          <w:rStyle w:val="StyleUnderline"/>
          <w:highlight w:val="cyan"/>
        </w:rPr>
        <w:t>performance</w:t>
      </w:r>
      <w:r w:rsidRPr="00675170">
        <w:rPr>
          <w:rStyle w:val="StyleUnderline"/>
        </w:rPr>
        <w:t xml:space="preserve">-based legitimacy </w:t>
      </w:r>
      <w:r w:rsidRPr="00F819FA">
        <w:rPr>
          <w:rStyle w:val="StyleUnderline"/>
          <w:highlight w:val="cyan"/>
        </w:rPr>
        <w:t>flags</w:t>
      </w:r>
      <w:r w:rsidRPr="00675170">
        <w:rPr>
          <w:rStyle w:val="StyleUnderline"/>
        </w:rPr>
        <w:t xml:space="preserve"> </w:t>
      </w:r>
      <w:r w:rsidRPr="00F819FA">
        <w:rPr>
          <w:rStyle w:val="StyleUnderline"/>
          <w:highlight w:val="cyan"/>
        </w:rPr>
        <w:t>amidst</w:t>
      </w:r>
      <w:r w:rsidRPr="00675170">
        <w:rPr>
          <w:rStyle w:val="StyleUnderline"/>
        </w:rPr>
        <w:t xml:space="preserve"> </w:t>
      </w:r>
      <w:r w:rsidRPr="00F819FA">
        <w:rPr>
          <w:rStyle w:val="StyleUnderline"/>
          <w:highlight w:val="cyan"/>
        </w:rPr>
        <w:t>economic</w:t>
      </w:r>
      <w:r w:rsidRPr="00675170">
        <w:rPr>
          <w:rStyle w:val="StyleUnderline"/>
        </w:rPr>
        <w:t xml:space="preserve"> </w:t>
      </w:r>
      <w:r w:rsidRPr="00F819FA">
        <w:rPr>
          <w:rStyle w:val="StyleUnderline"/>
          <w:highlight w:val="cyan"/>
        </w:rPr>
        <w:t>difficulty</w:t>
      </w:r>
      <w:r w:rsidRPr="00675170">
        <w:rPr>
          <w:rStyle w:val="StyleUnderline"/>
        </w:rPr>
        <w:t xml:space="preserve">, </w:t>
      </w:r>
      <w:r w:rsidRPr="00F819FA">
        <w:rPr>
          <w:rStyle w:val="StyleUnderline"/>
          <w:highlight w:val="cyan"/>
        </w:rPr>
        <w:t>nationalism</w:t>
      </w:r>
      <w:r w:rsidRPr="00675170">
        <w:rPr>
          <w:rStyle w:val="StyleUnderline"/>
        </w:rPr>
        <w:t xml:space="preserve"> </w:t>
      </w:r>
      <w:r w:rsidRPr="00F819FA">
        <w:rPr>
          <w:rStyle w:val="StyleUnderline"/>
          <w:highlight w:val="cyan"/>
        </w:rPr>
        <w:t>becomes</w:t>
      </w:r>
      <w:r w:rsidRPr="00675170">
        <w:rPr>
          <w:rStyle w:val="StyleUnderline"/>
        </w:rPr>
        <w:t xml:space="preserve"> an </w:t>
      </w:r>
      <w:r w:rsidRPr="00F819FA">
        <w:rPr>
          <w:rStyle w:val="StyleUnderline"/>
          <w:highlight w:val="cyan"/>
        </w:rPr>
        <w:t>increasingly</w:t>
      </w:r>
      <w:r w:rsidRPr="00675170">
        <w:rPr>
          <w:rStyle w:val="StyleUnderline"/>
        </w:rPr>
        <w:t xml:space="preserve"> </w:t>
      </w:r>
      <w:r w:rsidRPr="00F819FA">
        <w:rPr>
          <w:rStyle w:val="StyleUnderline"/>
          <w:highlight w:val="cyan"/>
        </w:rPr>
        <w:t>important</w:t>
      </w:r>
      <w:r w:rsidRPr="00675170">
        <w:rPr>
          <w:rStyle w:val="StyleUnderline"/>
        </w:rPr>
        <w:t xml:space="preserve"> tool.</w:t>
      </w:r>
      <w:r>
        <w:rPr>
          <w:rStyle w:val="StyleUnderline"/>
        </w:rPr>
        <w:t xml:space="preserve"> </w:t>
      </w:r>
      <w:r w:rsidRPr="00675170">
        <w:rPr>
          <w:sz w:val="16"/>
        </w:rPr>
        <w:t xml:space="preserve">Perhaps surprisingly, no major protests have occurred yet over the South China Sea, be they government-organized or grassroots protests. Professor Weiss explains, “The Chinese government has held the upper hand so far in its territorial disputes with Vietnam and the Philippines, so Beijing has not needed protests to convey its resolve. But the situation could change with further US involvement and the international ruling on the nine-dashed line.” </w:t>
      </w:r>
      <w:r w:rsidRPr="00F819FA">
        <w:rPr>
          <w:rStyle w:val="StyleUnderline"/>
          <w:highlight w:val="cyan"/>
        </w:rPr>
        <w:t>China</w:t>
      </w:r>
      <w:r w:rsidRPr="00675170">
        <w:rPr>
          <w:rStyle w:val="StyleUnderline"/>
        </w:rPr>
        <w:t xml:space="preserve"> is </w:t>
      </w:r>
      <w:r w:rsidRPr="00F819FA">
        <w:rPr>
          <w:rStyle w:val="StyleUnderline"/>
          <w:highlight w:val="cyan"/>
        </w:rPr>
        <w:t>attempting</w:t>
      </w:r>
      <w:r w:rsidRPr="00675170">
        <w:rPr>
          <w:rStyle w:val="StyleUnderline"/>
        </w:rPr>
        <w:t xml:space="preserve"> </w:t>
      </w:r>
      <w:r w:rsidRPr="00F819FA">
        <w:rPr>
          <w:rStyle w:val="StyleUnderline"/>
          <w:highlight w:val="cyan"/>
        </w:rPr>
        <w:t>to expand</w:t>
      </w:r>
      <w:r w:rsidRPr="00675170">
        <w:rPr>
          <w:rStyle w:val="StyleUnderline"/>
        </w:rPr>
        <w:t xml:space="preserve"> its </w:t>
      </w:r>
      <w:r w:rsidRPr="00F819FA">
        <w:rPr>
          <w:rStyle w:val="StyleUnderline"/>
          <w:highlight w:val="cyan"/>
        </w:rPr>
        <w:t>physical</w:t>
      </w:r>
      <w:r w:rsidRPr="00675170">
        <w:rPr>
          <w:rStyle w:val="StyleUnderline"/>
        </w:rPr>
        <w:t xml:space="preserve"> </w:t>
      </w:r>
      <w:r w:rsidRPr="00F819FA">
        <w:rPr>
          <w:rStyle w:val="StyleUnderline"/>
          <w:highlight w:val="cyan"/>
        </w:rPr>
        <w:t>presence</w:t>
      </w:r>
      <w:r w:rsidRPr="00675170">
        <w:rPr>
          <w:rStyle w:val="StyleUnderline"/>
        </w:rPr>
        <w:t xml:space="preserve"> in the region without </w:t>
      </w:r>
      <w:r w:rsidRPr="00F819FA">
        <w:rPr>
          <w:rStyle w:val="StyleUnderline"/>
          <w:highlight w:val="cyan"/>
        </w:rPr>
        <w:t>provoking</w:t>
      </w:r>
      <w:r w:rsidRPr="00675170">
        <w:rPr>
          <w:rStyle w:val="StyleUnderline"/>
        </w:rPr>
        <w:t xml:space="preserve"> </w:t>
      </w:r>
      <w:r w:rsidRPr="00F819FA">
        <w:rPr>
          <w:rStyle w:val="StyleUnderline"/>
          <w:highlight w:val="cyan"/>
        </w:rPr>
        <w:t>severe</w:t>
      </w:r>
      <w:r w:rsidRPr="00675170">
        <w:rPr>
          <w:rStyle w:val="StyleUnderline"/>
        </w:rPr>
        <w:t xml:space="preserve"> regional </w:t>
      </w:r>
      <w:r w:rsidRPr="00F819FA">
        <w:rPr>
          <w:rStyle w:val="StyleUnderline"/>
          <w:highlight w:val="cyan"/>
        </w:rPr>
        <w:t>backlash</w:t>
      </w:r>
      <w:r w:rsidRPr="00675170">
        <w:rPr>
          <w:rStyle w:val="StyleUnderline"/>
        </w:rPr>
        <w:t xml:space="preserve">. </w:t>
      </w:r>
      <w:r w:rsidRPr="00675170">
        <w:rPr>
          <w:sz w:val="16"/>
        </w:rPr>
        <w:t>The illiberal nature of an authoritarian system allows it to frame, organize, or suppress domestic protests in a way conducive to diplomacy as a form of providing credible signals in negotiations. The government’s position could be contingent upon the cost of suppressing protest</w:t>
      </w:r>
      <w:r w:rsidRPr="00675170">
        <w:rPr>
          <w:rStyle w:val="StyleUnderline"/>
        </w:rPr>
        <w:t xml:space="preserve">. If the </w:t>
      </w:r>
      <w:r w:rsidRPr="00F819FA">
        <w:rPr>
          <w:rStyle w:val="StyleUnderline"/>
          <w:highlight w:val="cyan"/>
        </w:rPr>
        <w:t>cost of suppressing</w:t>
      </w:r>
      <w:r w:rsidRPr="00675170">
        <w:rPr>
          <w:rStyle w:val="StyleUnderline"/>
        </w:rPr>
        <w:t xml:space="preserve"> </w:t>
      </w:r>
      <w:r w:rsidRPr="00F819FA">
        <w:rPr>
          <w:rStyle w:val="StyleUnderline"/>
          <w:highlight w:val="cyan"/>
        </w:rPr>
        <w:t>protest would be too high</w:t>
      </w:r>
      <w:r w:rsidRPr="00675170">
        <w:rPr>
          <w:sz w:val="16"/>
        </w:rPr>
        <w:t xml:space="preserve">, as in the case of the 2012 anti-Japanese protests, </w:t>
      </w:r>
      <w:r w:rsidRPr="00675170">
        <w:rPr>
          <w:rStyle w:val="StyleUnderline"/>
        </w:rPr>
        <w:t>then the government will permit them.</w:t>
      </w:r>
      <w:r w:rsidRPr="00675170">
        <w:rPr>
          <w:sz w:val="16"/>
        </w:rPr>
        <w:t xml:space="preserve"> But in cases regarding smaller countries like Vietnam that lack historical animus with China, the cost of suppressing protest is significantly lower. Yet, the United States’s involvement threatens to change that dynamic, as belligerent action from the US might make it more difficult for China to mitigate domestic backlash</w:t>
      </w:r>
      <w:r w:rsidRPr="00F819FA">
        <w:rPr>
          <w:sz w:val="16"/>
        </w:rPr>
        <w:t xml:space="preserve">. </w:t>
      </w:r>
      <w:r w:rsidRPr="00F819FA">
        <w:rPr>
          <w:rStyle w:val="Emphasis"/>
        </w:rPr>
        <w:t>As the government of the PRC moves away from its traditional ideology-based legitimacy and as the government’s economic performance-based legitimacy flags amidst economic difficulty, nationalism becomes an increasingly important</w:t>
      </w:r>
      <w:r w:rsidRPr="00675170">
        <w:rPr>
          <w:rStyle w:val="Emphasis"/>
        </w:rPr>
        <w:t xml:space="preserve"> tool. </w:t>
      </w:r>
      <w:r w:rsidRPr="00F819FA">
        <w:rPr>
          <w:rStyle w:val="Emphasis"/>
          <w:highlight w:val="cyan"/>
        </w:rPr>
        <w:t>Nationalist</w:t>
      </w:r>
      <w:r w:rsidRPr="00675170">
        <w:rPr>
          <w:rStyle w:val="Emphasis"/>
        </w:rPr>
        <w:t xml:space="preserve"> causes can </w:t>
      </w:r>
      <w:r w:rsidRPr="00F819FA">
        <w:rPr>
          <w:rStyle w:val="Emphasis"/>
          <w:highlight w:val="cyan"/>
        </w:rPr>
        <w:t>provide</w:t>
      </w:r>
      <w:r w:rsidRPr="00675170">
        <w:rPr>
          <w:rStyle w:val="Emphasis"/>
        </w:rPr>
        <w:t xml:space="preserve"> a “</w:t>
      </w:r>
      <w:r w:rsidRPr="00F819FA">
        <w:rPr>
          <w:rStyle w:val="Emphasis"/>
          <w:highlight w:val="cyan"/>
        </w:rPr>
        <w:t>rally around the flag</w:t>
      </w:r>
      <w:r w:rsidRPr="00675170">
        <w:rPr>
          <w:rStyle w:val="Emphasis"/>
        </w:rPr>
        <w:t xml:space="preserve">” </w:t>
      </w:r>
      <w:r w:rsidRPr="00F819FA">
        <w:rPr>
          <w:rStyle w:val="Emphasis"/>
          <w:highlight w:val="cyan"/>
        </w:rPr>
        <w:t>effect</w:t>
      </w:r>
      <w:r w:rsidRPr="00675170">
        <w:rPr>
          <w:rStyle w:val="Emphasis"/>
        </w:rPr>
        <w:t xml:space="preserve"> </w:t>
      </w:r>
      <w:r w:rsidRPr="00F819FA">
        <w:rPr>
          <w:rStyle w:val="Emphasis"/>
          <w:highlight w:val="cyan"/>
        </w:rPr>
        <w:t>that</w:t>
      </w:r>
      <w:r w:rsidRPr="00675170">
        <w:rPr>
          <w:rStyle w:val="Emphasis"/>
        </w:rPr>
        <w:t xml:space="preserve"> </w:t>
      </w:r>
      <w:r w:rsidRPr="00F819FA">
        <w:rPr>
          <w:rStyle w:val="Emphasis"/>
          <w:highlight w:val="cyan"/>
        </w:rPr>
        <w:t>increase</w:t>
      </w:r>
      <w:r w:rsidRPr="00675170">
        <w:rPr>
          <w:rStyle w:val="Emphasis"/>
        </w:rPr>
        <w:t xml:space="preserve"> </w:t>
      </w:r>
      <w:r w:rsidRPr="00F819FA">
        <w:rPr>
          <w:rStyle w:val="Emphasis"/>
          <w:highlight w:val="cyan"/>
        </w:rPr>
        <w:t>support</w:t>
      </w:r>
      <w:r w:rsidRPr="00675170">
        <w:rPr>
          <w:rStyle w:val="Emphasis"/>
        </w:rPr>
        <w:t xml:space="preserve"> for the government</w:t>
      </w:r>
      <w:r w:rsidRPr="00675170">
        <w:rPr>
          <w:sz w:val="16"/>
        </w:rPr>
        <w:t xml:space="preserve">. </w:t>
      </w:r>
      <w:r w:rsidRPr="00F819FA">
        <w:rPr>
          <w:rStyle w:val="StyleUnderline"/>
          <w:highlight w:val="cyan"/>
        </w:rPr>
        <w:t>Alternatively, if</w:t>
      </w:r>
      <w:r w:rsidRPr="00675170">
        <w:rPr>
          <w:rStyle w:val="StyleUnderline"/>
        </w:rPr>
        <w:t xml:space="preserve"> the </w:t>
      </w:r>
      <w:r w:rsidRPr="00F819FA">
        <w:rPr>
          <w:rStyle w:val="StyleUnderline"/>
          <w:highlight w:val="cyan"/>
        </w:rPr>
        <w:t>government</w:t>
      </w:r>
      <w:r w:rsidRPr="00675170">
        <w:rPr>
          <w:rStyle w:val="StyleUnderline"/>
        </w:rPr>
        <w:t xml:space="preserve"> is </w:t>
      </w:r>
      <w:r w:rsidRPr="00F819FA">
        <w:rPr>
          <w:rStyle w:val="StyleUnderline"/>
          <w:highlight w:val="cyan"/>
        </w:rPr>
        <w:t>seen as</w:t>
      </w:r>
      <w:r w:rsidRPr="00675170">
        <w:rPr>
          <w:rStyle w:val="StyleUnderline"/>
        </w:rPr>
        <w:t xml:space="preserve"> too </w:t>
      </w:r>
      <w:r w:rsidRPr="00F819FA">
        <w:rPr>
          <w:rStyle w:val="StyleUnderline"/>
          <w:highlight w:val="cyan"/>
        </w:rPr>
        <w:t>weak</w:t>
      </w:r>
      <w:r w:rsidRPr="00675170">
        <w:rPr>
          <w:rStyle w:val="StyleUnderline"/>
        </w:rPr>
        <w:t xml:space="preserve"> on issues related to nationalism, </w:t>
      </w:r>
      <w:r w:rsidRPr="00F819FA">
        <w:rPr>
          <w:rStyle w:val="StyleUnderline"/>
          <w:highlight w:val="cyan"/>
        </w:rPr>
        <w:t>it could endanger</w:t>
      </w:r>
      <w:r w:rsidRPr="00F819FA">
        <w:rPr>
          <w:rStyle w:val="StyleUnderline"/>
        </w:rPr>
        <w:t xml:space="preserve"> </w:t>
      </w:r>
      <w:r w:rsidRPr="00F819FA">
        <w:rPr>
          <w:rStyle w:val="StyleUnderline"/>
          <w:highlight w:val="cyan"/>
        </w:rPr>
        <w:t>the</w:t>
      </w:r>
      <w:r w:rsidRPr="00F819FA">
        <w:rPr>
          <w:rStyle w:val="StyleUnderline"/>
        </w:rPr>
        <w:t xml:space="preserve"> </w:t>
      </w:r>
      <w:r w:rsidRPr="00F819FA">
        <w:rPr>
          <w:rStyle w:val="StyleUnderline"/>
          <w:highlight w:val="cyan"/>
        </w:rPr>
        <w:t>legitimacy of the CCP</w:t>
      </w:r>
      <w:r w:rsidRPr="00F819FA">
        <w:rPr>
          <w:sz w:val="16"/>
        </w:rPr>
        <w:t>. According to Dalton Lin, a research fellow at Princeton University, Chinese nationalism can be built upon two ideological tenets: one is anti-imperialism; the other is the drive to move China away from</w:t>
      </w:r>
      <w:r w:rsidRPr="00675170">
        <w:rPr>
          <w:sz w:val="16"/>
        </w:rPr>
        <w:t xml:space="preserve"> colonialism. With the decline of the former colonial powers, however, what used to be anti-colonialism has become blurred with anti-imperialism. Taiwan and the United States are very much linked to the anti-imperialism issue because of historical animosity, but smaller countries like Vietnam and other claimants in the South China Sea are not as much of a part of China’s anti-imperialist narrative. Nationalist fervor in China is much stronger than most outside observers realize. As evidenced by conversations with Chinese citizen s and the posts of the netizens, </w:t>
      </w:r>
      <w:r w:rsidRPr="00675170">
        <w:rPr>
          <w:rStyle w:val="StyleUnderline"/>
        </w:rPr>
        <w:t xml:space="preserve">a </w:t>
      </w:r>
      <w:r w:rsidRPr="00F819FA">
        <w:rPr>
          <w:rStyle w:val="StyleUnderline"/>
          <w:highlight w:val="cyan"/>
        </w:rPr>
        <w:t>perceived</w:t>
      </w:r>
      <w:r w:rsidRPr="00675170">
        <w:rPr>
          <w:rStyle w:val="StyleUnderline"/>
        </w:rPr>
        <w:t xml:space="preserve"> </w:t>
      </w:r>
      <w:r w:rsidRPr="00F819FA">
        <w:rPr>
          <w:rStyle w:val="StyleUnderline"/>
          <w:highlight w:val="cyan"/>
        </w:rPr>
        <w:t>weak</w:t>
      </w:r>
      <w:r w:rsidRPr="00675170">
        <w:rPr>
          <w:rStyle w:val="StyleUnderline"/>
        </w:rPr>
        <w:t xml:space="preserve"> foreign </w:t>
      </w:r>
      <w:r w:rsidRPr="00F819FA">
        <w:rPr>
          <w:rStyle w:val="StyleUnderline"/>
          <w:highlight w:val="cyan"/>
        </w:rPr>
        <w:t>policy</w:t>
      </w:r>
      <w:r w:rsidRPr="00675170">
        <w:rPr>
          <w:rStyle w:val="StyleUnderline"/>
        </w:rPr>
        <w:t xml:space="preserve"> </w:t>
      </w:r>
      <w:r w:rsidRPr="00F819FA">
        <w:rPr>
          <w:rStyle w:val="StyleUnderline"/>
          <w:highlight w:val="cyan"/>
        </w:rPr>
        <w:t>remains</w:t>
      </w:r>
      <w:r w:rsidRPr="00675170">
        <w:rPr>
          <w:rStyle w:val="StyleUnderline"/>
        </w:rPr>
        <w:t xml:space="preserve"> a </w:t>
      </w:r>
      <w:r w:rsidRPr="00F819FA">
        <w:rPr>
          <w:rStyle w:val="StyleUnderline"/>
          <w:highlight w:val="cyan"/>
        </w:rPr>
        <w:t>central</w:t>
      </w:r>
      <w:r w:rsidRPr="00675170">
        <w:rPr>
          <w:rStyle w:val="StyleUnderline"/>
        </w:rPr>
        <w:t xml:space="preserve"> political </w:t>
      </w:r>
      <w:r w:rsidRPr="00F819FA">
        <w:rPr>
          <w:rStyle w:val="StyleUnderline"/>
          <w:highlight w:val="cyan"/>
        </w:rPr>
        <w:t>concern</w:t>
      </w:r>
      <w:r w:rsidRPr="00675170">
        <w:rPr>
          <w:sz w:val="16"/>
        </w:rPr>
        <w:t xml:space="preserve">. American planners need to be wary of China’s domestic political conditions and of China’s effort to avoid another “century of humiliation” regarding foreign incursions on its territory. No major protests have yet occurred against the United States, but the possibility remains. </w:t>
      </w:r>
      <w:r w:rsidRPr="00F819FA">
        <w:rPr>
          <w:sz w:val="16"/>
          <w:highlight w:val="cyan"/>
        </w:rPr>
        <w:t>I</w:t>
      </w:r>
      <w:r w:rsidRPr="00F819FA">
        <w:rPr>
          <w:rStyle w:val="StyleUnderline"/>
          <w:highlight w:val="cyan"/>
        </w:rPr>
        <w:t>f China</w:t>
      </w:r>
      <w:r w:rsidRPr="00675170">
        <w:rPr>
          <w:rStyle w:val="StyleUnderline"/>
        </w:rPr>
        <w:t xml:space="preserve"> does </w:t>
      </w:r>
      <w:r w:rsidRPr="00F819FA">
        <w:rPr>
          <w:rStyle w:val="StyleUnderline"/>
          <w:highlight w:val="cyan"/>
        </w:rPr>
        <w:t>see protests</w:t>
      </w:r>
      <w:r w:rsidRPr="00675170">
        <w:rPr>
          <w:rStyle w:val="StyleUnderline"/>
        </w:rPr>
        <w:t xml:space="preserve">, the </w:t>
      </w:r>
      <w:r w:rsidRPr="00F819FA">
        <w:rPr>
          <w:rStyle w:val="StyleUnderline"/>
          <w:highlight w:val="cyan"/>
        </w:rPr>
        <w:t>cost</w:t>
      </w:r>
      <w:r w:rsidRPr="00675170">
        <w:rPr>
          <w:rStyle w:val="StyleUnderline"/>
        </w:rPr>
        <w:t xml:space="preserve"> of </w:t>
      </w:r>
      <w:r w:rsidRPr="00F819FA">
        <w:rPr>
          <w:rStyle w:val="StyleUnderline"/>
          <w:highlight w:val="cyan"/>
        </w:rPr>
        <w:t>suppressing</w:t>
      </w:r>
      <w:r w:rsidRPr="00675170">
        <w:rPr>
          <w:rStyle w:val="StyleUnderline"/>
        </w:rPr>
        <w:t xml:space="preserve"> them </w:t>
      </w:r>
      <w:r w:rsidRPr="00F819FA">
        <w:rPr>
          <w:rStyle w:val="StyleUnderline"/>
          <w:highlight w:val="cyan"/>
        </w:rPr>
        <w:t>will o</w:t>
      </w:r>
      <w:r w:rsidRPr="00675170">
        <w:rPr>
          <w:rStyle w:val="StyleUnderline"/>
        </w:rPr>
        <w:t xml:space="preserve">nly </w:t>
      </w:r>
      <w:r w:rsidRPr="00F819FA">
        <w:rPr>
          <w:rStyle w:val="StyleUnderline"/>
          <w:highlight w:val="cyan"/>
        </w:rPr>
        <w:t>rise</w:t>
      </w:r>
      <w:r w:rsidRPr="00675170">
        <w:rPr>
          <w:rStyle w:val="StyleUnderline"/>
        </w:rPr>
        <w:t xml:space="preserve"> </w:t>
      </w:r>
      <w:r w:rsidRPr="00F819FA">
        <w:rPr>
          <w:rStyle w:val="StyleUnderline"/>
          <w:highlight w:val="cyan"/>
        </w:rPr>
        <w:t>for the Communist Party</w:t>
      </w:r>
      <w:r w:rsidRPr="00675170">
        <w:rPr>
          <w:rStyle w:val="StyleUnderline"/>
        </w:rPr>
        <w:t xml:space="preserve"> </w:t>
      </w:r>
      <w:r w:rsidRPr="00F819FA">
        <w:rPr>
          <w:rStyle w:val="StyleUnderline"/>
          <w:highlight w:val="cyan"/>
        </w:rPr>
        <w:t>because</w:t>
      </w:r>
      <w:r w:rsidRPr="00675170">
        <w:rPr>
          <w:rStyle w:val="StyleUnderline"/>
        </w:rPr>
        <w:t xml:space="preserve"> of the </w:t>
      </w:r>
      <w:r w:rsidRPr="00F819FA">
        <w:rPr>
          <w:rStyle w:val="StyleUnderline"/>
          <w:highlight w:val="cyan"/>
        </w:rPr>
        <w:t>way</w:t>
      </w:r>
      <w:r w:rsidRPr="00675170">
        <w:rPr>
          <w:rStyle w:val="StyleUnderline"/>
        </w:rPr>
        <w:t xml:space="preserve"> that the United </w:t>
      </w:r>
      <w:r w:rsidRPr="00F819FA">
        <w:rPr>
          <w:rStyle w:val="StyleUnderline"/>
          <w:highlight w:val="cyan"/>
        </w:rPr>
        <w:t>States could be tied</w:t>
      </w:r>
      <w:r w:rsidRPr="00675170">
        <w:rPr>
          <w:rStyle w:val="StyleUnderline"/>
        </w:rPr>
        <w:t xml:space="preserve"> </w:t>
      </w:r>
      <w:r w:rsidRPr="00F819FA">
        <w:rPr>
          <w:rStyle w:val="StyleUnderline"/>
          <w:highlight w:val="cyan"/>
        </w:rPr>
        <w:t>into</w:t>
      </w:r>
      <w:r w:rsidRPr="00675170">
        <w:rPr>
          <w:rStyle w:val="StyleUnderline"/>
        </w:rPr>
        <w:t xml:space="preserve"> the </w:t>
      </w:r>
      <w:r w:rsidRPr="00F819FA">
        <w:rPr>
          <w:rStyle w:val="StyleUnderline"/>
          <w:highlight w:val="cyan"/>
        </w:rPr>
        <w:t>historical</w:t>
      </w:r>
      <w:r w:rsidRPr="00675170">
        <w:rPr>
          <w:rStyle w:val="StyleUnderline"/>
        </w:rPr>
        <w:t xml:space="preserve"> anti-colonialist </w:t>
      </w:r>
      <w:r w:rsidRPr="00F819FA">
        <w:rPr>
          <w:rStyle w:val="StyleUnderline"/>
          <w:highlight w:val="cyan"/>
        </w:rPr>
        <w:t>narrative</w:t>
      </w:r>
      <w:r w:rsidRPr="00675170">
        <w:rPr>
          <w:rStyle w:val="StyleUnderline"/>
        </w:rPr>
        <w:t>.</w:t>
      </w:r>
      <w:r w:rsidRPr="00675170">
        <w:rPr>
          <w:sz w:val="16"/>
        </w:rPr>
        <w:t xml:space="preserve"> In other words, more aggressive Freedom of Navigation actions could provoke a huge anti-colonialist backlash in China because of the perceived slight against Chinese territorial integrity. This could even lead to the Communist Party being forced to adopt a more aggressive foreign policy stance in order to placate domestic opposition. American planners neglect this domestic element of the crisis at their peril.</w:t>
      </w:r>
    </w:p>
    <w:p w14:paraId="48FED3ED" w14:textId="77777777" w:rsidR="00675170" w:rsidRPr="00783329" w:rsidRDefault="00675170" w:rsidP="00675170"/>
    <w:p w14:paraId="7315192A" w14:textId="77777777" w:rsidR="00FF1201" w:rsidRDefault="00FF1201" w:rsidP="00CE49EA">
      <w:pPr>
        <w:pStyle w:val="Heading4"/>
      </w:pPr>
      <w:r>
        <w:t>Beijing is divided and uncertain about current South China Seas Military P</w:t>
      </w:r>
      <w:r w:rsidR="00813873">
        <w:t>osture – 3 competing ideologies</w:t>
      </w:r>
    </w:p>
    <w:p w14:paraId="0B7359F2" w14:textId="77777777" w:rsidR="00FF1201" w:rsidRDefault="00FF1201" w:rsidP="00FF1201">
      <w:r>
        <w:t xml:space="preserve">Feng </w:t>
      </w:r>
      <w:r w:rsidRPr="00244BAD">
        <w:rPr>
          <w:rStyle w:val="Style13ptBold"/>
        </w:rPr>
        <w:t>Zhang</w:t>
      </w:r>
      <w:r>
        <w:rPr>
          <w:rStyle w:val="Style13ptBold"/>
        </w:rPr>
        <w:t xml:space="preserve"> 6/23</w:t>
      </w:r>
      <w:r>
        <w:t>, Feng Zhang is a Fellow in the Department of International Relations at the Australian National University’s Coral Bell School of Asia Pacific Affairs and an adjunct professor at the National Institute of South China Sea studies in China. He is the author of Chinese Hegemony: Grand Strategy and International Institutions in East Asian History., 6-23-2016, "The Fight Inside China Over the South China Sea," Foreign Policy, http://foreignpolicy.com/2016/06/23/the-fight-inside-china-over-the-south-china-sea-beijing-divided-three-camps/</w:t>
      </w:r>
    </w:p>
    <w:p w14:paraId="634E4BCA" w14:textId="77777777" w:rsidR="00FF1201" w:rsidRDefault="00FF1201" w:rsidP="00FF1201">
      <w:pPr>
        <w:rPr>
          <w:sz w:val="16"/>
        </w:rPr>
      </w:pPr>
      <w:r w:rsidRPr="00244BAD">
        <w:rPr>
          <w:rStyle w:val="StyleUnderline"/>
        </w:rPr>
        <w:t xml:space="preserve">With a decision from an international ad hoc tribunal tasked with reviewing China’s maritime claims in the South China Sea looming, </w:t>
      </w:r>
      <w:r w:rsidRPr="00F819FA">
        <w:rPr>
          <w:rStyle w:val="StyleUnderline"/>
          <w:highlight w:val="cyan"/>
        </w:rPr>
        <w:t>regional tensions are running</w:t>
      </w:r>
      <w:r w:rsidRPr="00244BAD">
        <w:rPr>
          <w:rStyle w:val="StyleUnderline"/>
        </w:rPr>
        <w:t xml:space="preserve"> </w:t>
      </w:r>
      <w:r w:rsidRPr="00AE64B9">
        <w:rPr>
          <w:sz w:val="16"/>
        </w:rPr>
        <w:t xml:space="preserve">high. A key problem is that no nation involved in the current round of tension — not even China itself — has a crystal-clear view of what exactly Beijing is trying to achieve in the South China Sea. That’s because </w:t>
      </w:r>
      <w:r w:rsidRPr="00F819FA">
        <w:rPr>
          <w:rStyle w:val="StyleUnderline"/>
          <w:highlight w:val="cyan"/>
        </w:rPr>
        <w:t>three different</w:t>
      </w:r>
      <w:r w:rsidRPr="00244BAD">
        <w:rPr>
          <w:rStyle w:val="StyleUnderline"/>
        </w:rPr>
        <w:t xml:space="preserve"> </w:t>
      </w:r>
      <w:r w:rsidRPr="00F819FA">
        <w:rPr>
          <w:rStyle w:val="StyleUnderline"/>
          <w:highlight w:val="cyan"/>
        </w:rPr>
        <w:t>schools</w:t>
      </w:r>
      <w:r w:rsidRPr="00244BAD">
        <w:rPr>
          <w:rStyle w:val="StyleUnderline"/>
        </w:rPr>
        <w:t xml:space="preserve"> of thought are each </w:t>
      </w:r>
      <w:r w:rsidRPr="00F819FA">
        <w:rPr>
          <w:rStyle w:val="StyleUnderline"/>
          <w:highlight w:val="cyan"/>
        </w:rPr>
        <w:t>struggling for</w:t>
      </w:r>
      <w:r w:rsidRPr="00244BAD">
        <w:rPr>
          <w:rStyle w:val="StyleUnderline"/>
        </w:rPr>
        <w:t xml:space="preserve"> </w:t>
      </w:r>
      <w:r w:rsidRPr="00F819FA">
        <w:rPr>
          <w:rStyle w:val="StyleUnderline"/>
          <w:highlight w:val="cyan"/>
        </w:rPr>
        <w:t>dominance</w:t>
      </w:r>
      <w:r w:rsidRPr="00244BAD">
        <w:rPr>
          <w:rStyle w:val="StyleUnderline"/>
        </w:rPr>
        <w:t xml:space="preserve"> in Chinese analytical and policy-making circles</w:t>
      </w:r>
      <w:r w:rsidRPr="00AE64B9">
        <w:rPr>
          <w:sz w:val="16"/>
        </w:rPr>
        <w:t xml:space="preserve">. A look at the debate within China helps explain the lack of effective communication and the rise of strategic distrust between China, Southeast Asian nations with competing claims, and the United States. </w:t>
      </w:r>
      <w:r w:rsidRPr="00244BAD">
        <w:rPr>
          <w:rStyle w:val="StyleUnderline"/>
        </w:rPr>
        <w:t xml:space="preserve">China’s </w:t>
      </w:r>
      <w:r w:rsidRPr="00F819FA">
        <w:rPr>
          <w:rStyle w:val="StyleUnderline"/>
          <w:highlight w:val="cyan"/>
        </w:rPr>
        <w:t>leaders</w:t>
      </w:r>
      <w:r w:rsidRPr="00AE64B9">
        <w:rPr>
          <w:sz w:val="16"/>
        </w:rPr>
        <w:t xml:space="preserve"> — from President Xi </w:t>
      </w:r>
      <w:r w:rsidRPr="00F819FA">
        <w:rPr>
          <w:rStyle w:val="StyleUnderline"/>
          <w:highlight w:val="cyan"/>
        </w:rPr>
        <w:t>Jinping</w:t>
      </w:r>
      <w:r w:rsidRPr="00AE64B9">
        <w:rPr>
          <w:sz w:val="16"/>
        </w:rPr>
        <w:t xml:space="preserve"> </w:t>
      </w:r>
      <w:r w:rsidRPr="00F819FA">
        <w:rPr>
          <w:rStyle w:val="StyleUnderline"/>
          <w:highlight w:val="cyan"/>
        </w:rPr>
        <w:t>to</w:t>
      </w:r>
      <w:r w:rsidRPr="00AE64B9">
        <w:rPr>
          <w:sz w:val="16"/>
        </w:rPr>
        <w:t xml:space="preserve"> </w:t>
      </w:r>
      <w:r w:rsidRPr="00F819FA">
        <w:rPr>
          <w:rStyle w:val="StyleUnderline"/>
          <w:highlight w:val="cyan"/>
        </w:rPr>
        <w:t>Foreign</w:t>
      </w:r>
      <w:r w:rsidRPr="00244BAD">
        <w:rPr>
          <w:rStyle w:val="StyleUnderline"/>
        </w:rPr>
        <w:t xml:space="preserve"> </w:t>
      </w:r>
      <w:r w:rsidRPr="00F819FA">
        <w:rPr>
          <w:rStyle w:val="StyleUnderline"/>
          <w:highlight w:val="cyan"/>
        </w:rPr>
        <w:t>Minister</w:t>
      </w:r>
      <w:r w:rsidRPr="00244BAD">
        <w:rPr>
          <w:rStyle w:val="StyleUnderline"/>
        </w:rPr>
        <w:t xml:space="preserve"> Wang </w:t>
      </w:r>
      <w:r w:rsidRPr="00F819FA">
        <w:rPr>
          <w:rStyle w:val="StyleUnderline"/>
          <w:highlight w:val="cyan"/>
        </w:rPr>
        <w:t>Yi</w:t>
      </w:r>
      <w:r w:rsidRPr="00AE64B9">
        <w:rPr>
          <w:sz w:val="16"/>
        </w:rPr>
        <w:t xml:space="preserve"> </w:t>
      </w:r>
      <w:r w:rsidRPr="00F819FA">
        <w:rPr>
          <w:rStyle w:val="StyleUnderline"/>
          <w:highlight w:val="cyan"/>
        </w:rPr>
        <w:t>to</w:t>
      </w:r>
      <w:r w:rsidRPr="00244BAD">
        <w:rPr>
          <w:rStyle w:val="StyleUnderline"/>
        </w:rPr>
        <w:t xml:space="preserve"> </w:t>
      </w:r>
      <w:r w:rsidRPr="00F819FA">
        <w:rPr>
          <w:rStyle w:val="StyleUnderline"/>
          <w:highlight w:val="cyan"/>
        </w:rPr>
        <w:t>military</w:t>
      </w:r>
      <w:r w:rsidRPr="00244BAD">
        <w:rPr>
          <w:rStyle w:val="StyleUnderline"/>
        </w:rPr>
        <w:t xml:space="preserve"> </w:t>
      </w:r>
      <w:r w:rsidRPr="00F819FA">
        <w:rPr>
          <w:rStyle w:val="StyleUnderline"/>
          <w:highlight w:val="cyan"/>
        </w:rPr>
        <w:t>leaders</w:t>
      </w:r>
      <w:r w:rsidRPr="00244BAD">
        <w:rPr>
          <w:rStyle w:val="StyleUnderline"/>
        </w:rPr>
        <w:t xml:space="preserve"> like Admiral Sun </w:t>
      </w:r>
      <w:r w:rsidRPr="00F819FA">
        <w:rPr>
          <w:rStyle w:val="StyleUnderline"/>
          <w:highlight w:val="cyan"/>
        </w:rPr>
        <w:t>Jianguo</w:t>
      </w:r>
      <w:r w:rsidRPr="00AE64B9">
        <w:rPr>
          <w:sz w:val="16"/>
        </w:rPr>
        <w:t xml:space="preserve"> — </w:t>
      </w:r>
      <w:r w:rsidRPr="00F819FA">
        <w:rPr>
          <w:rStyle w:val="StyleUnderline"/>
          <w:highlight w:val="cyan"/>
        </w:rPr>
        <w:t>repeat</w:t>
      </w:r>
      <w:r w:rsidRPr="00AE64B9">
        <w:rPr>
          <w:sz w:val="16"/>
        </w:rPr>
        <w:t xml:space="preserve"> the well-worn lines </w:t>
      </w:r>
      <w:r w:rsidRPr="00244BAD">
        <w:rPr>
          <w:rStyle w:val="StyleUnderline"/>
        </w:rPr>
        <w:t>that</w:t>
      </w:r>
      <w:r w:rsidRPr="00AE64B9">
        <w:rPr>
          <w:sz w:val="16"/>
        </w:rPr>
        <w:t xml:space="preserve"> the South China Sea </w:t>
      </w:r>
      <w:r w:rsidRPr="00F819FA">
        <w:rPr>
          <w:rStyle w:val="StyleUnderline"/>
          <w:highlight w:val="cyan"/>
        </w:rPr>
        <w:t>islands</w:t>
      </w:r>
      <w:r w:rsidRPr="00AE64B9">
        <w:rPr>
          <w:sz w:val="16"/>
        </w:rPr>
        <w:t xml:space="preserve"> </w:t>
      </w:r>
      <w:r w:rsidRPr="00F819FA">
        <w:rPr>
          <w:rStyle w:val="StyleUnderline"/>
          <w:highlight w:val="cyan"/>
        </w:rPr>
        <w:t>have</w:t>
      </w:r>
      <w:r w:rsidRPr="00244BAD">
        <w:rPr>
          <w:rStyle w:val="StyleUnderline"/>
        </w:rPr>
        <w:t xml:space="preserve"> </w:t>
      </w:r>
      <w:r w:rsidRPr="00F819FA">
        <w:rPr>
          <w:rStyle w:val="StyleUnderline"/>
          <w:highlight w:val="cyan"/>
        </w:rPr>
        <w:t>always</w:t>
      </w:r>
      <w:r w:rsidRPr="00244BAD">
        <w:rPr>
          <w:rStyle w:val="StyleUnderline"/>
        </w:rPr>
        <w:t xml:space="preserve"> </w:t>
      </w:r>
      <w:r w:rsidRPr="00F819FA">
        <w:rPr>
          <w:rStyle w:val="StyleUnderline"/>
          <w:highlight w:val="cyan"/>
        </w:rPr>
        <w:t>been</w:t>
      </w:r>
      <w:r w:rsidRPr="00AE64B9">
        <w:rPr>
          <w:sz w:val="16"/>
        </w:rPr>
        <w:t xml:space="preserve"> </w:t>
      </w:r>
      <w:r w:rsidRPr="00F819FA">
        <w:rPr>
          <w:rStyle w:val="StyleUnderline"/>
          <w:highlight w:val="cyan"/>
        </w:rPr>
        <w:t>Chinese</w:t>
      </w:r>
      <w:r w:rsidRPr="00244BAD">
        <w:rPr>
          <w:rStyle w:val="StyleUnderline"/>
        </w:rPr>
        <w:t xml:space="preserve"> </w:t>
      </w:r>
      <w:r w:rsidRPr="00F819FA">
        <w:rPr>
          <w:rStyle w:val="StyleUnderline"/>
          <w:highlight w:val="cyan"/>
        </w:rPr>
        <w:t>territory</w:t>
      </w:r>
      <w:r w:rsidRPr="00AE64B9">
        <w:rPr>
          <w:sz w:val="16"/>
        </w:rPr>
        <w:t xml:space="preserve">, China’s actions are </w:t>
      </w:r>
      <w:r w:rsidRPr="00244BAD">
        <w:rPr>
          <w:rStyle w:val="StyleUnderline"/>
        </w:rPr>
        <w:t>legitimate measures to safeguard its own sovereignty</w:t>
      </w:r>
      <w:r w:rsidRPr="00AE64B9">
        <w:rPr>
          <w:sz w:val="16"/>
        </w:rPr>
        <w:t xml:space="preserve">, China will not pursue expansive policies beyond legitimate territorial claims, and limited military installations on newly built islands are for defensive purposes. Some countries in </w:t>
      </w:r>
      <w:r w:rsidRPr="00F819FA">
        <w:rPr>
          <w:rStyle w:val="StyleUnderline"/>
          <w:highlight w:val="cyan"/>
        </w:rPr>
        <w:t>ASEAN</w:t>
      </w:r>
      <w:r w:rsidRPr="00AE64B9">
        <w:rPr>
          <w:sz w:val="16"/>
        </w:rPr>
        <w:t xml:space="preserve"> (the Association of Southeast Asian Nations), </w:t>
      </w:r>
      <w:r w:rsidRPr="00F819FA">
        <w:rPr>
          <w:rStyle w:val="StyleUnderline"/>
          <w:highlight w:val="cyan"/>
        </w:rPr>
        <w:t>however</w:t>
      </w:r>
      <w:r w:rsidRPr="00AE64B9">
        <w:rPr>
          <w:rStyle w:val="StyleUnderline"/>
        </w:rPr>
        <w:t xml:space="preserve">, </w:t>
      </w:r>
      <w:r w:rsidRPr="00F819FA">
        <w:rPr>
          <w:rStyle w:val="StyleUnderline"/>
          <w:highlight w:val="cyan"/>
        </w:rPr>
        <w:t>find</w:t>
      </w:r>
      <w:r w:rsidRPr="00AE64B9">
        <w:rPr>
          <w:rStyle w:val="StyleUnderline"/>
        </w:rPr>
        <w:t xml:space="preserve"> </w:t>
      </w:r>
      <w:r w:rsidRPr="00F819FA">
        <w:rPr>
          <w:rStyle w:val="StyleUnderline"/>
          <w:highlight w:val="cyan"/>
        </w:rPr>
        <w:t>these</w:t>
      </w:r>
      <w:r w:rsidRPr="00AE64B9">
        <w:rPr>
          <w:rStyle w:val="StyleUnderline"/>
        </w:rPr>
        <w:t xml:space="preserve"> explanations </w:t>
      </w:r>
      <w:r w:rsidRPr="00F819FA">
        <w:rPr>
          <w:rStyle w:val="StyleUnderline"/>
          <w:highlight w:val="cyan"/>
        </w:rPr>
        <w:t>unconvincing</w:t>
      </w:r>
      <w:r w:rsidRPr="00AE64B9">
        <w:rPr>
          <w:rStyle w:val="StyleUnderline"/>
        </w:rPr>
        <w:t xml:space="preserve">, </w:t>
      </w:r>
      <w:r w:rsidRPr="00AE64B9">
        <w:rPr>
          <w:sz w:val="16"/>
        </w:rPr>
        <w:t xml:space="preserve">feel threatened by China’s island-building, and therefore want the United States to check Chinese power. Some U.S. officials have claimed that China is seeking “militarization” in the region, or even “hegemony.” But in reality, it’s not at all clear that China itself really knows what it wants to achieve in the South China Sea. Broadly speaking, </w:t>
      </w:r>
      <w:r w:rsidRPr="00F819FA">
        <w:rPr>
          <w:rStyle w:val="Emphasis"/>
        </w:rPr>
        <w:t>there</w:t>
      </w:r>
      <w:r w:rsidRPr="00AE64B9">
        <w:rPr>
          <w:rStyle w:val="Emphasis"/>
        </w:rPr>
        <w:t xml:space="preserve"> are </w:t>
      </w:r>
      <w:r w:rsidRPr="00F819FA">
        <w:rPr>
          <w:rStyle w:val="Emphasis"/>
          <w:highlight w:val="cyan"/>
        </w:rPr>
        <w:t>three</w:t>
      </w:r>
      <w:r w:rsidRPr="00AE64B9">
        <w:rPr>
          <w:rStyle w:val="Emphasis"/>
        </w:rPr>
        <w:t xml:space="preserve"> </w:t>
      </w:r>
      <w:r w:rsidRPr="00F819FA">
        <w:rPr>
          <w:rStyle w:val="Emphasis"/>
          <w:highlight w:val="cyan"/>
        </w:rPr>
        <w:t>schools</w:t>
      </w:r>
      <w:r w:rsidRPr="00AE64B9">
        <w:rPr>
          <w:rStyle w:val="Emphasis"/>
        </w:rPr>
        <w:t xml:space="preserve"> of thought </w:t>
      </w:r>
      <w:r w:rsidRPr="00F819FA">
        <w:rPr>
          <w:rStyle w:val="Emphasis"/>
          <w:highlight w:val="cyan"/>
        </w:rPr>
        <w:t>among</w:t>
      </w:r>
      <w:r w:rsidRPr="00AE64B9">
        <w:rPr>
          <w:rStyle w:val="Emphasis"/>
        </w:rPr>
        <w:t xml:space="preserve"> Chinese </w:t>
      </w:r>
      <w:r w:rsidRPr="00F819FA">
        <w:rPr>
          <w:rStyle w:val="Emphasis"/>
          <w:highlight w:val="cyan"/>
        </w:rPr>
        <w:t>analysts</w:t>
      </w:r>
      <w:r w:rsidRPr="00AE64B9">
        <w:rPr>
          <w:rStyle w:val="Emphasis"/>
        </w:rPr>
        <w:t xml:space="preserve"> </w:t>
      </w:r>
      <w:r w:rsidRPr="00F819FA">
        <w:rPr>
          <w:rStyle w:val="Emphasis"/>
          <w:highlight w:val="cyan"/>
        </w:rPr>
        <w:t>about</w:t>
      </w:r>
      <w:r w:rsidRPr="00AE64B9">
        <w:rPr>
          <w:rStyle w:val="Emphasis"/>
        </w:rPr>
        <w:t xml:space="preserve"> </w:t>
      </w:r>
      <w:r w:rsidRPr="00F819FA">
        <w:rPr>
          <w:rStyle w:val="Emphasis"/>
          <w:highlight w:val="cyan"/>
        </w:rPr>
        <w:t>optimal</w:t>
      </w:r>
      <w:r w:rsidRPr="00AE64B9">
        <w:rPr>
          <w:rStyle w:val="Emphasis"/>
        </w:rPr>
        <w:t xml:space="preserve"> </w:t>
      </w:r>
      <w:r w:rsidRPr="00F819FA">
        <w:rPr>
          <w:rStyle w:val="Emphasis"/>
          <w:highlight w:val="cyan"/>
        </w:rPr>
        <w:t>policies</w:t>
      </w:r>
      <w:r w:rsidRPr="00AE64B9">
        <w:rPr>
          <w:rStyle w:val="Emphasis"/>
        </w:rPr>
        <w:t xml:space="preserve"> toward the region: let’s call them </w:t>
      </w:r>
      <w:r w:rsidRPr="00F819FA">
        <w:rPr>
          <w:rStyle w:val="Emphasis"/>
          <w:highlight w:val="cyan"/>
        </w:rPr>
        <w:t>realists</w:t>
      </w:r>
      <w:r w:rsidRPr="00AE64B9">
        <w:rPr>
          <w:rStyle w:val="Emphasis"/>
        </w:rPr>
        <w:t xml:space="preserve">, </w:t>
      </w:r>
      <w:r w:rsidRPr="00F819FA">
        <w:rPr>
          <w:rStyle w:val="Emphasis"/>
          <w:highlight w:val="cyan"/>
        </w:rPr>
        <w:t>hardliners</w:t>
      </w:r>
      <w:r w:rsidRPr="00AE64B9">
        <w:rPr>
          <w:rStyle w:val="Emphasis"/>
        </w:rPr>
        <w:t xml:space="preserve">, </w:t>
      </w:r>
      <w:r w:rsidRPr="00F819FA">
        <w:rPr>
          <w:rStyle w:val="Emphasis"/>
          <w:highlight w:val="cyan"/>
        </w:rPr>
        <w:t>and</w:t>
      </w:r>
      <w:r w:rsidRPr="00AE64B9">
        <w:rPr>
          <w:rStyle w:val="Emphasis"/>
        </w:rPr>
        <w:t xml:space="preserve"> </w:t>
      </w:r>
      <w:r w:rsidRPr="00F819FA">
        <w:rPr>
          <w:rStyle w:val="Emphasis"/>
          <w:highlight w:val="cyan"/>
        </w:rPr>
        <w:t>moderates</w:t>
      </w:r>
      <w:r w:rsidRPr="00AE64B9">
        <w:rPr>
          <w:sz w:val="16"/>
        </w:rPr>
        <w:t>. Chinese academic publications, media reports, and online opinions offer a glimpse into these different views. Since last year, I have also talked to a large number of Chinese scholars, government officials, and ordinary citizens. These three camps are represe</w:t>
      </w:r>
      <w:r w:rsidRPr="00AE64B9">
        <w:rPr>
          <w:rStyle w:val="StyleUnderline"/>
        </w:rPr>
        <w:t>ntative of the diversity of Chinese views</w:t>
      </w:r>
      <w:r w:rsidRPr="00AE64B9">
        <w:rPr>
          <w:sz w:val="16"/>
        </w:rPr>
        <w:t xml:space="preserve">, although they are certainly not exhaustive of all the different views. Because of the intensity of current tensions, Chinese analysts are under pressure to reflect vague government talking points, and sharp criticisms are rarely aired. This may explain why the outside world has commonly missed those debates. But in fact, China’s domestic debates about the South China Sea are of major importance for understanding the future directions of Chinese policy. China’s </w:t>
      </w:r>
      <w:r w:rsidRPr="00F819FA">
        <w:rPr>
          <w:rStyle w:val="Emphasis"/>
          <w:highlight w:val="cyan"/>
        </w:rPr>
        <w:t>realists</w:t>
      </w:r>
      <w:r w:rsidRPr="00AE64B9">
        <w:rPr>
          <w:rStyle w:val="Emphasis"/>
        </w:rPr>
        <w:t xml:space="preserve"> </w:t>
      </w:r>
      <w:r w:rsidRPr="00F819FA">
        <w:rPr>
          <w:rStyle w:val="Emphasis"/>
          <w:highlight w:val="cyan"/>
        </w:rPr>
        <w:t>believe</w:t>
      </w:r>
      <w:r w:rsidRPr="00AE64B9">
        <w:rPr>
          <w:rStyle w:val="Emphasis"/>
        </w:rPr>
        <w:t xml:space="preserve"> that the </w:t>
      </w:r>
      <w:r w:rsidRPr="00F819FA">
        <w:rPr>
          <w:rStyle w:val="Emphasis"/>
          <w:highlight w:val="cyan"/>
        </w:rPr>
        <w:t>fundamentals of China’s</w:t>
      </w:r>
      <w:r w:rsidRPr="00AE64B9">
        <w:rPr>
          <w:rStyle w:val="Emphasis"/>
        </w:rPr>
        <w:t xml:space="preserve"> current South China Sea </w:t>
      </w:r>
      <w:r w:rsidRPr="00F819FA">
        <w:rPr>
          <w:rStyle w:val="Emphasis"/>
          <w:highlight w:val="cyan"/>
        </w:rPr>
        <w:t>policy are sound</w:t>
      </w:r>
      <w:r w:rsidRPr="00AE64B9">
        <w:rPr>
          <w:rStyle w:val="Emphasis"/>
        </w:rPr>
        <w:t xml:space="preserve">, </w:t>
      </w:r>
      <w:r w:rsidRPr="00F819FA">
        <w:rPr>
          <w:rStyle w:val="Emphasis"/>
          <w:highlight w:val="cyan"/>
        </w:rPr>
        <w:t>with n</w:t>
      </w:r>
      <w:r w:rsidRPr="00AE64B9">
        <w:rPr>
          <w:rStyle w:val="Emphasis"/>
        </w:rPr>
        <w:t xml:space="preserve">o </w:t>
      </w:r>
      <w:r w:rsidRPr="00F819FA">
        <w:rPr>
          <w:rStyle w:val="Emphasis"/>
          <w:highlight w:val="cyan"/>
        </w:rPr>
        <w:t>adjustment</w:t>
      </w:r>
      <w:r w:rsidRPr="00AE64B9">
        <w:rPr>
          <w:rStyle w:val="Emphasis"/>
        </w:rPr>
        <w:t xml:space="preserve"> </w:t>
      </w:r>
      <w:r w:rsidRPr="00F819FA">
        <w:rPr>
          <w:rStyle w:val="Emphasis"/>
          <w:highlight w:val="cyan"/>
        </w:rPr>
        <w:t>needed</w:t>
      </w:r>
      <w:r w:rsidRPr="00F819FA">
        <w:rPr>
          <w:sz w:val="16"/>
          <w:highlight w:val="cyan"/>
        </w:rPr>
        <w:t>.</w:t>
      </w:r>
      <w:r w:rsidRPr="00AE64B9">
        <w:rPr>
          <w:sz w:val="16"/>
        </w:rPr>
        <w:t xml:space="preserve">China’s realists believe that the fundamentals of China’s current South China Sea policy are sound, with no adjustment needed. </w:t>
      </w:r>
      <w:r w:rsidRPr="00AE64B9">
        <w:rPr>
          <w:rStyle w:val="Emphasis"/>
        </w:rPr>
        <w:t xml:space="preserve">They </w:t>
      </w:r>
      <w:r w:rsidRPr="00F819FA">
        <w:rPr>
          <w:rStyle w:val="Emphasis"/>
          <w:highlight w:val="cyan"/>
        </w:rPr>
        <w:t>recognize</w:t>
      </w:r>
      <w:r w:rsidRPr="00AE64B9">
        <w:rPr>
          <w:rStyle w:val="Emphasis"/>
        </w:rPr>
        <w:t xml:space="preserve"> the </w:t>
      </w:r>
      <w:r w:rsidRPr="00F819FA">
        <w:rPr>
          <w:rStyle w:val="Emphasis"/>
          <w:highlight w:val="cyan"/>
        </w:rPr>
        <w:t>diplomatic</w:t>
      </w:r>
      <w:r w:rsidRPr="00AE64B9">
        <w:rPr>
          <w:rStyle w:val="Emphasis"/>
        </w:rPr>
        <w:t xml:space="preserve"> and reputational </w:t>
      </w:r>
      <w:r w:rsidRPr="00F819FA">
        <w:rPr>
          <w:rStyle w:val="Emphasis"/>
          <w:highlight w:val="cyan"/>
        </w:rPr>
        <w:t>costs incurred</w:t>
      </w:r>
      <w:r w:rsidRPr="00AE64B9">
        <w:rPr>
          <w:rStyle w:val="Emphasis"/>
        </w:rPr>
        <w:t xml:space="preserve">, </w:t>
      </w:r>
      <w:r w:rsidRPr="00F819FA">
        <w:rPr>
          <w:rStyle w:val="Emphasis"/>
          <w:highlight w:val="cyan"/>
        </w:rPr>
        <w:t>but tend</w:t>
      </w:r>
      <w:r w:rsidRPr="00AE64B9">
        <w:rPr>
          <w:rStyle w:val="Emphasis"/>
        </w:rPr>
        <w:t xml:space="preserve"> to </w:t>
      </w:r>
      <w:r w:rsidRPr="00F819FA">
        <w:rPr>
          <w:rStyle w:val="Emphasis"/>
          <w:highlight w:val="cyan"/>
        </w:rPr>
        <w:t>slight them</w:t>
      </w:r>
      <w:r w:rsidRPr="00AE64B9">
        <w:rPr>
          <w:rStyle w:val="Emphasis"/>
        </w:rPr>
        <w:t xml:space="preserve"> </w:t>
      </w:r>
      <w:r w:rsidRPr="00F819FA">
        <w:rPr>
          <w:rStyle w:val="Emphasis"/>
          <w:highlight w:val="cyan"/>
        </w:rPr>
        <w:t>because they value</w:t>
      </w:r>
      <w:r w:rsidRPr="00AE64B9">
        <w:rPr>
          <w:rStyle w:val="Emphasis"/>
        </w:rPr>
        <w:t xml:space="preserve"> </w:t>
      </w:r>
      <w:r w:rsidRPr="00F819FA">
        <w:rPr>
          <w:rStyle w:val="Emphasis"/>
          <w:highlight w:val="cyan"/>
        </w:rPr>
        <w:t>China’s</w:t>
      </w:r>
      <w:r w:rsidRPr="00AE64B9">
        <w:rPr>
          <w:rStyle w:val="Emphasis"/>
        </w:rPr>
        <w:t xml:space="preserve"> physical </w:t>
      </w:r>
      <w:r w:rsidRPr="00F819FA">
        <w:rPr>
          <w:rStyle w:val="Emphasis"/>
          <w:highlight w:val="cyan"/>
        </w:rPr>
        <w:t>presence</w:t>
      </w:r>
      <w:r w:rsidRPr="00AE64B9">
        <w:rPr>
          <w:rStyle w:val="Emphasis"/>
        </w:rPr>
        <w:t xml:space="preserve"> and material capability much </w:t>
      </w:r>
      <w:r w:rsidRPr="00F819FA">
        <w:rPr>
          <w:rStyle w:val="Emphasis"/>
          <w:highlight w:val="cyan"/>
        </w:rPr>
        <w:t>more</w:t>
      </w:r>
      <w:r w:rsidRPr="00AE64B9">
        <w:rPr>
          <w:rStyle w:val="Emphasis"/>
        </w:rPr>
        <w:t xml:space="preserve"> </w:t>
      </w:r>
      <w:r w:rsidRPr="00F819FA">
        <w:rPr>
          <w:rStyle w:val="Emphasis"/>
          <w:highlight w:val="cyan"/>
        </w:rPr>
        <w:t>highly</w:t>
      </w:r>
      <w:r w:rsidRPr="00AE64B9">
        <w:rPr>
          <w:rStyle w:val="Emphasis"/>
        </w:rPr>
        <w:t xml:space="preserve"> </w:t>
      </w:r>
      <w:r w:rsidRPr="00F819FA">
        <w:rPr>
          <w:rStyle w:val="Emphasis"/>
          <w:highlight w:val="cyan"/>
        </w:rPr>
        <w:t>than</w:t>
      </w:r>
      <w:r w:rsidRPr="00AE64B9">
        <w:rPr>
          <w:rStyle w:val="Emphasis"/>
        </w:rPr>
        <w:t xml:space="preserve"> its </w:t>
      </w:r>
      <w:r w:rsidRPr="00F819FA">
        <w:rPr>
          <w:rStyle w:val="Emphasis"/>
          <w:highlight w:val="cyan"/>
        </w:rPr>
        <w:t>image</w:t>
      </w:r>
      <w:r w:rsidRPr="00AE64B9">
        <w:rPr>
          <w:rStyle w:val="Emphasis"/>
        </w:rPr>
        <w:t xml:space="preserve"> abroad</w:t>
      </w:r>
      <w:r w:rsidRPr="00AE64B9">
        <w:rPr>
          <w:sz w:val="16"/>
        </w:rPr>
        <w:t xml:space="preserve">. Their belief is underpinned by a crude realist understanding of international politics: material power — and not ephemeral (and in any case un-measurable) factors such as reputation, image, or international law — is the decisive factor in international politics. They thus think time is on China’s side, as long as China can manage its rise. This kind of realpolitik thinking now dominates China’s South China Sea decision-making. </w:t>
      </w:r>
      <w:r w:rsidRPr="00F819FA">
        <w:rPr>
          <w:rStyle w:val="Emphasis"/>
          <w:highlight w:val="cyan"/>
        </w:rPr>
        <w:t>Realists</w:t>
      </w:r>
      <w:r w:rsidRPr="00AE64B9">
        <w:rPr>
          <w:rStyle w:val="Emphasis"/>
        </w:rPr>
        <w:t xml:space="preserve"> </w:t>
      </w:r>
      <w:r w:rsidRPr="00F819FA">
        <w:rPr>
          <w:rStyle w:val="Emphasis"/>
          <w:highlight w:val="cyan"/>
        </w:rPr>
        <w:t>think</w:t>
      </w:r>
      <w:r w:rsidRPr="00AE64B9">
        <w:rPr>
          <w:rStyle w:val="Emphasis"/>
        </w:rPr>
        <w:t xml:space="preserve"> </w:t>
      </w:r>
      <w:r w:rsidRPr="00F819FA">
        <w:rPr>
          <w:rStyle w:val="Emphasis"/>
          <w:highlight w:val="cyan"/>
        </w:rPr>
        <w:t>they</w:t>
      </w:r>
      <w:r w:rsidRPr="00AE64B9">
        <w:rPr>
          <w:rStyle w:val="Emphasis"/>
        </w:rPr>
        <w:t xml:space="preserve"> are </w:t>
      </w:r>
      <w:r w:rsidRPr="00F819FA">
        <w:rPr>
          <w:rStyle w:val="Emphasis"/>
          <w:highlight w:val="cyan"/>
        </w:rPr>
        <w:t>safeguarding</w:t>
      </w:r>
      <w:r w:rsidRPr="00AE64B9">
        <w:rPr>
          <w:rStyle w:val="Emphasis"/>
        </w:rPr>
        <w:t xml:space="preserve"> China’s national </w:t>
      </w:r>
      <w:r w:rsidRPr="00F819FA">
        <w:rPr>
          <w:rStyle w:val="Emphasis"/>
          <w:highlight w:val="cyan"/>
        </w:rPr>
        <w:t>interests</w:t>
      </w:r>
      <w:r w:rsidRPr="00AE64B9">
        <w:rPr>
          <w:rStyle w:val="Emphasis"/>
        </w:rPr>
        <w:t xml:space="preserve"> </w:t>
      </w:r>
      <w:r w:rsidRPr="00F819FA">
        <w:rPr>
          <w:rStyle w:val="Emphasis"/>
          <w:highlight w:val="cyan"/>
        </w:rPr>
        <w:t>by</w:t>
      </w:r>
      <w:r w:rsidRPr="00AE64B9">
        <w:rPr>
          <w:rStyle w:val="Emphasis"/>
        </w:rPr>
        <w:t xml:space="preserve"> </w:t>
      </w:r>
      <w:r w:rsidRPr="00F819FA">
        <w:rPr>
          <w:rStyle w:val="Emphasis"/>
          <w:highlight w:val="cyan"/>
        </w:rPr>
        <w:t>enhancing</w:t>
      </w:r>
      <w:r w:rsidRPr="00AE64B9">
        <w:rPr>
          <w:rStyle w:val="Emphasis"/>
        </w:rPr>
        <w:t xml:space="preserve"> its </w:t>
      </w:r>
      <w:r w:rsidRPr="00F819FA">
        <w:rPr>
          <w:rStyle w:val="Emphasis"/>
          <w:highlight w:val="cyan"/>
        </w:rPr>
        <w:t>material</w:t>
      </w:r>
      <w:r w:rsidRPr="00AE64B9">
        <w:rPr>
          <w:rStyle w:val="Emphasis"/>
        </w:rPr>
        <w:t xml:space="preserve"> </w:t>
      </w:r>
      <w:r w:rsidRPr="00F819FA">
        <w:rPr>
          <w:rStyle w:val="Emphasis"/>
          <w:highlight w:val="cyan"/>
        </w:rPr>
        <w:t>presence</w:t>
      </w:r>
      <w:r w:rsidRPr="00AE64B9">
        <w:rPr>
          <w:rStyle w:val="Emphasis"/>
        </w:rPr>
        <w:t xml:space="preserve"> in the South China Sea. </w:t>
      </w:r>
      <w:r w:rsidRPr="00F819FA">
        <w:rPr>
          <w:rStyle w:val="Emphasis"/>
          <w:highlight w:val="cyan"/>
        </w:rPr>
        <w:t>But</w:t>
      </w:r>
      <w:r w:rsidRPr="00AE64B9">
        <w:rPr>
          <w:rStyle w:val="Emphasis"/>
        </w:rPr>
        <w:t xml:space="preserve"> they </w:t>
      </w:r>
      <w:r w:rsidRPr="00F819FA">
        <w:rPr>
          <w:rStyle w:val="Emphasis"/>
          <w:highlight w:val="cyan"/>
        </w:rPr>
        <w:t>are uncertain</w:t>
      </w:r>
      <w:r w:rsidRPr="00AE64B9">
        <w:rPr>
          <w:rStyle w:val="Emphasis"/>
        </w:rPr>
        <w:t xml:space="preserve"> </w:t>
      </w:r>
      <w:r w:rsidRPr="00F819FA">
        <w:rPr>
          <w:rStyle w:val="Emphasis"/>
          <w:highlight w:val="cyan"/>
        </w:rPr>
        <w:t>about what</w:t>
      </w:r>
      <w:r w:rsidRPr="00AE64B9">
        <w:rPr>
          <w:rStyle w:val="Emphasis"/>
        </w:rPr>
        <w:t xml:space="preserve"> </w:t>
      </w:r>
      <w:r w:rsidRPr="00F819FA">
        <w:rPr>
          <w:rStyle w:val="Emphasis"/>
          <w:highlight w:val="cyan"/>
        </w:rPr>
        <w:t>to do</w:t>
      </w:r>
      <w:r w:rsidRPr="00AE64B9">
        <w:rPr>
          <w:rStyle w:val="Emphasis"/>
        </w:rPr>
        <w:t xml:space="preserve"> </w:t>
      </w:r>
      <w:r w:rsidRPr="00F819FA">
        <w:rPr>
          <w:rStyle w:val="Emphasis"/>
          <w:highlight w:val="cyan"/>
        </w:rPr>
        <w:t>with</w:t>
      </w:r>
      <w:r w:rsidRPr="00AE64B9">
        <w:rPr>
          <w:rStyle w:val="Emphasis"/>
        </w:rPr>
        <w:t xml:space="preserve"> </w:t>
      </w:r>
      <w:r w:rsidRPr="00F819FA">
        <w:rPr>
          <w:rStyle w:val="Emphasis"/>
          <w:highlight w:val="cyan"/>
        </w:rPr>
        <w:t>the</w:t>
      </w:r>
      <w:r w:rsidRPr="00AE64B9">
        <w:rPr>
          <w:rStyle w:val="Emphasis"/>
        </w:rPr>
        <w:t xml:space="preserve"> newly constructed </w:t>
      </w:r>
      <w:r w:rsidRPr="00F819FA">
        <w:rPr>
          <w:rStyle w:val="Emphasis"/>
          <w:highlight w:val="cyan"/>
        </w:rPr>
        <w:t>islands</w:t>
      </w:r>
      <w:r w:rsidRPr="00AE64B9">
        <w:rPr>
          <w:rStyle w:val="Emphasis"/>
        </w:rPr>
        <w:t>.</w:t>
      </w:r>
      <w:r w:rsidRPr="00AE64B9">
        <w:rPr>
          <w:sz w:val="16"/>
        </w:rPr>
        <w:t xml:space="preserve"> </w:t>
      </w:r>
      <w:r w:rsidRPr="00AE64B9">
        <w:rPr>
          <w:rStyle w:val="StyleUnderline"/>
        </w:rPr>
        <w:t>Should Beijing push for a new round of military installations including placing offensive weapons systems, or are defensive equipments really sufficient for the status quo</w:t>
      </w:r>
      <w:r w:rsidRPr="00AE64B9">
        <w:rPr>
          <w:sz w:val="16"/>
        </w:rPr>
        <w:t xml:space="preserve">? Realists want power in the South China Sea, yet are unsure how much power is enough. A </w:t>
      </w:r>
      <w:r w:rsidRPr="00133D21">
        <w:rPr>
          <w:rStyle w:val="Emphasis"/>
          <w:highlight w:val="cyan"/>
        </w:rPr>
        <w:t>second</w:t>
      </w:r>
      <w:r w:rsidRPr="00AE64B9">
        <w:rPr>
          <w:rStyle w:val="Emphasis"/>
        </w:rPr>
        <w:t xml:space="preserve"> school of thought — </w:t>
      </w:r>
      <w:r w:rsidRPr="00133D21">
        <w:rPr>
          <w:rStyle w:val="Emphasis"/>
          <w:highlight w:val="cyan"/>
        </w:rPr>
        <w:t>the hardliners</w:t>
      </w:r>
      <w:r w:rsidRPr="00AE64B9">
        <w:rPr>
          <w:sz w:val="16"/>
        </w:rPr>
        <w:t xml:space="preserve"> — provides alarming </w:t>
      </w:r>
      <w:r w:rsidRPr="00AE64B9">
        <w:rPr>
          <w:rStyle w:val="StyleUnderline"/>
        </w:rPr>
        <w:t>answers to the questions realists haven’t yet answered</w:t>
      </w:r>
      <w:r w:rsidRPr="00AE64B9">
        <w:rPr>
          <w:sz w:val="16"/>
        </w:rPr>
        <w:t xml:space="preserve">. </w:t>
      </w:r>
      <w:r w:rsidRPr="00AE64B9">
        <w:rPr>
          <w:rStyle w:val="Emphasis"/>
        </w:rPr>
        <w:t xml:space="preserve">Not only do they </w:t>
      </w:r>
      <w:r w:rsidRPr="00133D21">
        <w:rPr>
          <w:rStyle w:val="Emphasis"/>
          <w:highlight w:val="cyan"/>
        </w:rPr>
        <w:t>think</w:t>
      </w:r>
      <w:r w:rsidRPr="00AE64B9">
        <w:rPr>
          <w:rStyle w:val="Emphasis"/>
        </w:rPr>
        <w:t xml:space="preserve"> </w:t>
      </w:r>
      <w:r w:rsidRPr="00133D21">
        <w:rPr>
          <w:rStyle w:val="Emphasis"/>
          <w:highlight w:val="cyan"/>
        </w:rPr>
        <w:t>China</w:t>
      </w:r>
      <w:r w:rsidRPr="00AE64B9">
        <w:rPr>
          <w:rStyle w:val="Emphasis"/>
        </w:rPr>
        <w:t xml:space="preserve"> </w:t>
      </w:r>
      <w:r w:rsidRPr="00133D21">
        <w:rPr>
          <w:rStyle w:val="Emphasis"/>
          <w:highlight w:val="cyan"/>
        </w:rPr>
        <w:t>should</w:t>
      </w:r>
      <w:r w:rsidRPr="00AE64B9">
        <w:rPr>
          <w:rStyle w:val="Emphasis"/>
        </w:rPr>
        <w:t xml:space="preserve"> </w:t>
      </w:r>
      <w:r w:rsidRPr="00133D21">
        <w:rPr>
          <w:rStyle w:val="Emphasis"/>
          <w:highlight w:val="cyan"/>
        </w:rPr>
        <w:t>present</w:t>
      </w:r>
      <w:r w:rsidRPr="00AE64B9">
        <w:rPr>
          <w:rStyle w:val="Emphasis"/>
        </w:rPr>
        <w:t xml:space="preserve"> the </w:t>
      </w:r>
      <w:r w:rsidRPr="00133D21">
        <w:rPr>
          <w:rStyle w:val="Emphasis"/>
          <w:highlight w:val="cyan"/>
        </w:rPr>
        <w:t>seven new islands</w:t>
      </w:r>
      <w:r w:rsidRPr="00AE64B9">
        <w:rPr>
          <w:rStyle w:val="Emphasis"/>
        </w:rPr>
        <w:t xml:space="preserve"> —constructed out of existing features</w:t>
      </w:r>
      <w:r w:rsidRPr="00AE64B9">
        <w:rPr>
          <w:sz w:val="16"/>
        </w:rPr>
        <w:t xml:space="preserve">, including Fiery Cross Reef, Subi Reef, and Mischief Reef — as faits accompli to the outside world, </w:t>
      </w:r>
      <w:r w:rsidRPr="00133D21">
        <w:rPr>
          <w:rStyle w:val="Emphasis"/>
          <w:highlight w:val="cyan"/>
        </w:rPr>
        <w:t>but</w:t>
      </w:r>
      <w:r w:rsidRPr="00AE64B9">
        <w:rPr>
          <w:rStyle w:val="Emphasis"/>
        </w:rPr>
        <w:t xml:space="preserve"> China </w:t>
      </w:r>
      <w:r w:rsidRPr="00133D21">
        <w:rPr>
          <w:rStyle w:val="Emphasis"/>
          <w:highlight w:val="cyan"/>
        </w:rPr>
        <w:t>should</w:t>
      </w:r>
      <w:r w:rsidRPr="00AE64B9">
        <w:rPr>
          <w:rStyle w:val="Emphasis"/>
        </w:rPr>
        <w:t xml:space="preserve"> </w:t>
      </w:r>
      <w:r w:rsidRPr="00133D21">
        <w:rPr>
          <w:rStyle w:val="Emphasis"/>
          <w:highlight w:val="cyan"/>
        </w:rPr>
        <w:t>further expand</w:t>
      </w:r>
      <w:r w:rsidRPr="00AE64B9">
        <w:rPr>
          <w:rStyle w:val="Emphasis"/>
        </w:rPr>
        <w:t xml:space="preserve"> its </w:t>
      </w:r>
      <w:r w:rsidRPr="00133D21">
        <w:rPr>
          <w:rStyle w:val="Emphasis"/>
          <w:highlight w:val="cyan"/>
        </w:rPr>
        <w:t>territorial</w:t>
      </w:r>
      <w:r w:rsidRPr="00AE64B9">
        <w:rPr>
          <w:rStyle w:val="Emphasis"/>
        </w:rPr>
        <w:t xml:space="preserve"> and military </w:t>
      </w:r>
      <w:r w:rsidRPr="00133D21">
        <w:rPr>
          <w:rStyle w:val="Emphasis"/>
          <w:highlight w:val="cyan"/>
        </w:rPr>
        <w:t>reach</w:t>
      </w:r>
      <w:r w:rsidRPr="00AE64B9">
        <w:rPr>
          <w:rStyle w:val="Emphasis"/>
        </w:rPr>
        <w:t xml:space="preserve"> in the South China Sea. </w:t>
      </w:r>
      <w:r w:rsidRPr="00AE64B9">
        <w:rPr>
          <w:sz w:val="16"/>
        </w:rPr>
        <w:t xml:space="preserve">Such expansion could </w:t>
      </w:r>
      <w:r w:rsidRPr="00133D21">
        <w:rPr>
          <w:rStyle w:val="Emphasis"/>
          <w:highlight w:val="cyan"/>
        </w:rPr>
        <w:t>include</w:t>
      </w:r>
      <w:r w:rsidRPr="00AE64B9">
        <w:rPr>
          <w:sz w:val="16"/>
        </w:rPr>
        <w:t xml:space="preserve">: </w:t>
      </w:r>
      <w:r w:rsidRPr="00133D21">
        <w:rPr>
          <w:rStyle w:val="Emphasis"/>
          <w:highlight w:val="cyan"/>
        </w:rPr>
        <w:t>building</w:t>
      </w:r>
      <w:r w:rsidRPr="00AE64B9">
        <w:rPr>
          <w:rStyle w:val="Emphasis"/>
        </w:rPr>
        <w:t xml:space="preserve"> the </w:t>
      </w:r>
      <w:r w:rsidRPr="00133D21">
        <w:rPr>
          <w:rStyle w:val="Emphasis"/>
          <w:highlight w:val="cyan"/>
        </w:rPr>
        <w:t>islands</w:t>
      </w:r>
      <w:r w:rsidRPr="00AE64B9">
        <w:rPr>
          <w:rStyle w:val="Emphasis"/>
        </w:rPr>
        <w:t xml:space="preserve"> </w:t>
      </w:r>
      <w:r w:rsidRPr="00133D21">
        <w:rPr>
          <w:rStyle w:val="Emphasis"/>
          <w:highlight w:val="cyan"/>
        </w:rPr>
        <w:t>into</w:t>
      </w:r>
      <w:r w:rsidRPr="00AE64B9">
        <w:rPr>
          <w:rStyle w:val="Emphasis"/>
        </w:rPr>
        <w:t xml:space="preserve"> mini-</w:t>
      </w:r>
      <w:r w:rsidRPr="00133D21">
        <w:rPr>
          <w:rStyle w:val="Emphasis"/>
          <w:highlight w:val="cyan"/>
        </w:rPr>
        <w:t>bases</w:t>
      </w:r>
      <w:r w:rsidRPr="00AE64B9">
        <w:rPr>
          <w:rStyle w:val="Emphasis"/>
        </w:rPr>
        <w:t xml:space="preserve">, </w:t>
      </w:r>
      <w:r w:rsidRPr="00133D21">
        <w:rPr>
          <w:rStyle w:val="Emphasis"/>
          <w:highlight w:val="cyan"/>
        </w:rPr>
        <w:t>conquering</w:t>
      </w:r>
      <w:r w:rsidRPr="00AE64B9">
        <w:rPr>
          <w:rStyle w:val="Emphasis"/>
        </w:rPr>
        <w:t xml:space="preserve"> some if not all of the </w:t>
      </w:r>
      <w:r w:rsidRPr="00133D21">
        <w:rPr>
          <w:rStyle w:val="Emphasis"/>
          <w:highlight w:val="cyan"/>
        </w:rPr>
        <w:t>features</w:t>
      </w:r>
      <w:r w:rsidRPr="00AE64B9">
        <w:rPr>
          <w:rStyle w:val="Emphasis"/>
        </w:rPr>
        <w:t xml:space="preserve"> </w:t>
      </w:r>
      <w:r w:rsidRPr="00133D21">
        <w:rPr>
          <w:rStyle w:val="Emphasis"/>
          <w:highlight w:val="cyan"/>
        </w:rPr>
        <w:t>currently</w:t>
      </w:r>
      <w:r w:rsidRPr="00AE64B9">
        <w:rPr>
          <w:rStyle w:val="Emphasis"/>
        </w:rPr>
        <w:t xml:space="preserve"> </w:t>
      </w:r>
      <w:r w:rsidRPr="00133D21">
        <w:rPr>
          <w:rStyle w:val="Emphasis"/>
          <w:highlight w:val="cyan"/>
        </w:rPr>
        <w:t>under other countries’ control, or</w:t>
      </w:r>
      <w:r w:rsidRPr="00AE64B9">
        <w:rPr>
          <w:rStyle w:val="Emphasis"/>
        </w:rPr>
        <w:t xml:space="preserve"> </w:t>
      </w:r>
      <w:r w:rsidRPr="00133D21">
        <w:rPr>
          <w:rStyle w:val="Emphasis"/>
          <w:highlight w:val="cyan"/>
        </w:rPr>
        <w:t>turning</w:t>
      </w:r>
      <w:r w:rsidRPr="00AE64B9">
        <w:rPr>
          <w:rStyle w:val="Emphasis"/>
        </w:rPr>
        <w:t xml:space="preserve"> the </w:t>
      </w:r>
      <w:r w:rsidRPr="00133D21">
        <w:rPr>
          <w:rStyle w:val="Emphasis"/>
          <w:highlight w:val="cyan"/>
        </w:rPr>
        <w:t xml:space="preserve">Nine-Dash Line </w:t>
      </w:r>
      <w:r w:rsidRPr="00133D21">
        <w:rPr>
          <w:rStyle w:val="Emphasis"/>
        </w:rPr>
        <w:t>map</w:t>
      </w:r>
      <w:r w:rsidRPr="00AE64B9">
        <w:rPr>
          <w:sz w:val="16"/>
        </w:rPr>
        <w:t xml:space="preserve">, first published in 1947 and which now serves as Beijing’s legal basis for its claims in the South China Sea, </w:t>
      </w:r>
      <w:r w:rsidRPr="00133D21">
        <w:rPr>
          <w:rStyle w:val="Emphasis"/>
          <w:highlight w:val="cyan"/>
        </w:rPr>
        <w:t>into a territorial</w:t>
      </w:r>
      <w:r w:rsidRPr="00AE64B9">
        <w:rPr>
          <w:rStyle w:val="Emphasis"/>
        </w:rPr>
        <w:t xml:space="preserve"> </w:t>
      </w:r>
      <w:r w:rsidRPr="00133D21">
        <w:rPr>
          <w:rStyle w:val="Emphasis"/>
          <w:highlight w:val="cyan"/>
        </w:rPr>
        <w:t>demarcation line</w:t>
      </w:r>
      <w:r w:rsidRPr="00AE64B9">
        <w:rPr>
          <w:sz w:val="16"/>
        </w:rPr>
        <w:t xml:space="preserve">, thus </w:t>
      </w:r>
      <w:r w:rsidRPr="00133D21">
        <w:rPr>
          <w:rStyle w:val="Emphasis"/>
          <w:highlight w:val="cyan"/>
        </w:rPr>
        <w:t>claiming</w:t>
      </w:r>
      <w:r w:rsidRPr="00AE64B9">
        <w:rPr>
          <w:rStyle w:val="Emphasis"/>
        </w:rPr>
        <w:t xml:space="preserve"> most of the South China Sea’s</w:t>
      </w:r>
      <w:r w:rsidRPr="00AE64B9">
        <w:rPr>
          <w:sz w:val="16"/>
        </w:rPr>
        <w:t xml:space="preserve"> </w:t>
      </w:r>
      <w:r w:rsidRPr="00133D21">
        <w:rPr>
          <w:rStyle w:val="Emphasis"/>
          <w:highlight w:val="cyan"/>
        </w:rPr>
        <w:t>territorial waters for China</w:t>
      </w:r>
      <w:r w:rsidRPr="00AE64B9">
        <w:rPr>
          <w:sz w:val="16"/>
        </w:rPr>
        <w:t xml:space="preserve">. </w:t>
      </w:r>
      <w:r w:rsidRPr="00AE64B9">
        <w:rPr>
          <w:rStyle w:val="StyleUnderline"/>
        </w:rPr>
        <w:t>Hardliners have no regard for the concerns and anxieties of the outside world; they wish only to maximize China’s self-interest</w:t>
      </w:r>
      <w:r w:rsidRPr="00AE64B9">
        <w:rPr>
          <w:sz w:val="16"/>
        </w:rPr>
        <w:t xml:space="preserve">. It is clear that some international media reports about China claiming 90 percent of the South China Sea are actually describing this, and only this, school of thought inside China. </w:t>
      </w:r>
      <w:r w:rsidRPr="00AE64B9">
        <w:rPr>
          <w:rStyle w:val="StyleUnderline"/>
        </w:rPr>
        <w:t xml:space="preserve">The good news is that this view does not yet dominate high-level decision-making. Hardliners within government are </w:t>
      </w:r>
      <w:r w:rsidRPr="00133D21">
        <w:rPr>
          <w:rStyle w:val="StyleUnderline"/>
          <w:highlight w:val="cyan"/>
        </w:rPr>
        <w:t>usually found in</w:t>
      </w:r>
      <w:r w:rsidRPr="00AE64B9">
        <w:rPr>
          <w:rStyle w:val="StyleUnderline"/>
        </w:rPr>
        <w:t xml:space="preserve"> </w:t>
      </w:r>
      <w:r w:rsidRPr="00133D21">
        <w:rPr>
          <w:rStyle w:val="StyleUnderline"/>
          <w:highlight w:val="cyan"/>
        </w:rPr>
        <w:t>the military</w:t>
      </w:r>
      <w:r w:rsidRPr="00AE64B9">
        <w:rPr>
          <w:rStyle w:val="StyleUnderline"/>
        </w:rPr>
        <w:t xml:space="preserve"> and </w:t>
      </w:r>
      <w:r w:rsidRPr="00133D21">
        <w:rPr>
          <w:rStyle w:val="StyleUnderline"/>
          <w:highlight w:val="cyan"/>
        </w:rPr>
        <w:t>law enforcement agencies</w:t>
      </w:r>
      <w:r w:rsidRPr="00AE64B9">
        <w:rPr>
          <w:sz w:val="16"/>
        </w:rPr>
        <w:t xml:space="preserve">. A maximalist policy toward the South China Sea would certainly serve their parochial bureaucratic interests. But </w:t>
      </w:r>
      <w:r w:rsidRPr="00AE64B9">
        <w:rPr>
          <w:rStyle w:val="StyleUnderline"/>
        </w:rPr>
        <w:t>hardliners also reside in the Chinese general public, the vast majority of which only has a superficial and impressionistic view of the South China Sea situation.</w:t>
      </w:r>
      <w:r w:rsidRPr="00AE64B9">
        <w:rPr>
          <w:sz w:val="16"/>
        </w:rPr>
        <w:t xml:space="preserve"> Grassroots hardliner calls for assertiveness are based on emotional nationalism, not a studied consideration of China’s interests. The </w:t>
      </w:r>
      <w:r w:rsidRPr="00AE64B9">
        <w:rPr>
          <w:rStyle w:val="StyleUnderline"/>
        </w:rPr>
        <w:t xml:space="preserve">difference between the hardliners and the realists is that, </w:t>
      </w:r>
      <w:r w:rsidRPr="00133D21">
        <w:rPr>
          <w:rStyle w:val="StyleUnderline"/>
          <w:highlight w:val="cyan"/>
        </w:rPr>
        <w:t>while</w:t>
      </w:r>
      <w:r w:rsidRPr="00AE64B9">
        <w:rPr>
          <w:rStyle w:val="StyleUnderline"/>
        </w:rPr>
        <w:t xml:space="preserve"> the </w:t>
      </w:r>
      <w:r w:rsidRPr="00133D21">
        <w:rPr>
          <w:rStyle w:val="StyleUnderline"/>
          <w:highlight w:val="cyan"/>
        </w:rPr>
        <w:t>hardliners’</w:t>
      </w:r>
      <w:r w:rsidRPr="00AE64B9">
        <w:rPr>
          <w:rStyle w:val="StyleUnderline"/>
        </w:rPr>
        <w:t xml:space="preserve"> views </w:t>
      </w:r>
      <w:r w:rsidRPr="00133D21">
        <w:rPr>
          <w:rStyle w:val="StyleUnderline"/>
          <w:highlight w:val="cyan"/>
        </w:rPr>
        <w:t xml:space="preserve">are </w:t>
      </w:r>
      <w:r w:rsidRPr="00133D21">
        <w:rPr>
          <w:rStyle w:val="StyleUnderline"/>
        </w:rPr>
        <w:t>also</w:t>
      </w:r>
      <w:r w:rsidRPr="00AE64B9">
        <w:rPr>
          <w:rStyle w:val="StyleUnderline"/>
        </w:rPr>
        <w:t xml:space="preserve"> </w:t>
      </w:r>
      <w:r w:rsidRPr="00133D21">
        <w:rPr>
          <w:rStyle w:val="StyleUnderline"/>
          <w:highlight w:val="cyan"/>
        </w:rPr>
        <w:t>based</w:t>
      </w:r>
      <w:r w:rsidRPr="00AE64B9">
        <w:rPr>
          <w:rStyle w:val="StyleUnderline"/>
        </w:rPr>
        <w:t xml:space="preserve"> </w:t>
      </w:r>
      <w:r w:rsidRPr="00133D21">
        <w:rPr>
          <w:rStyle w:val="StyleUnderline"/>
          <w:highlight w:val="cyan"/>
        </w:rPr>
        <w:t>on</w:t>
      </w:r>
      <w:r w:rsidRPr="00AE64B9">
        <w:rPr>
          <w:rStyle w:val="StyleUnderline"/>
        </w:rPr>
        <w:t xml:space="preserve"> </w:t>
      </w:r>
      <w:r w:rsidRPr="00133D21">
        <w:rPr>
          <w:rStyle w:val="StyleUnderline"/>
          <w:highlight w:val="cyan"/>
        </w:rPr>
        <w:t>realpolitik</w:t>
      </w:r>
      <w:r w:rsidRPr="00AE64B9">
        <w:rPr>
          <w:rStyle w:val="StyleUnderline"/>
        </w:rPr>
        <w:t xml:space="preserve">, </w:t>
      </w:r>
      <w:r w:rsidRPr="00133D21">
        <w:rPr>
          <w:rStyle w:val="StyleUnderline"/>
          <w:highlight w:val="cyan"/>
        </w:rPr>
        <w:t>there</w:t>
      </w:r>
      <w:r w:rsidRPr="00AE64B9">
        <w:rPr>
          <w:rStyle w:val="StyleUnderline"/>
        </w:rPr>
        <w:t xml:space="preserve"> </w:t>
      </w:r>
      <w:r w:rsidRPr="00133D21">
        <w:rPr>
          <w:rStyle w:val="StyleUnderline"/>
          <w:highlight w:val="cyan"/>
        </w:rPr>
        <w:t>is</w:t>
      </w:r>
      <w:r w:rsidRPr="00AE64B9">
        <w:rPr>
          <w:rStyle w:val="StyleUnderline"/>
        </w:rPr>
        <w:t xml:space="preserve"> an additional </w:t>
      </w:r>
      <w:r w:rsidRPr="00133D21">
        <w:rPr>
          <w:rStyle w:val="StyleUnderline"/>
          <w:highlight w:val="cyan"/>
        </w:rPr>
        <w:t>underpinning of hyper-nationalism, making</w:t>
      </w:r>
      <w:r w:rsidRPr="00133D21">
        <w:rPr>
          <w:rStyle w:val="StyleUnderline"/>
        </w:rPr>
        <w:t xml:space="preserve"> </w:t>
      </w:r>
      <w:r w:rsidRPr="00133D21">
        <w:rPr>
          <w:rStyle w:val="StyleUnderline"/>
          <w:highlight w:val="cyan"/>
        </w:rPr>
        <w:t>accommodation</w:t>
      </w:r>
      <w:r w:rsidRPr="00133D21">
        <w:rPr>
          <w:rStyle w:val="StyleUnderline"/>
        </w:rPr>
        <w:t xml:space="preserve"> with other countries especially </w:t>
      </w:r>
      <w:r w:rsidRPr="00133D21">
        <w:rPr>
          <w:rStyle w:val="StyleUnderline"/>
          <w:highlight w:val="cyan"/>
        </w:rPr>
        <w:t>difficult</w:t>
      </w:r>
      <w:r w:rsidRPr="00133D21">
        <w:rPr>
          <w:rStyle w:val="StyleUnderline"/>
        </w:rPr>
        <w:t>.</w:t>
      </w:r>
      <w:r w:rsidRPr="00133D21">
        <w:rPr>
          <w:sz w:val="16"/>
        </w:rPr>
        <w:t xml:space="preserve"> Although the hardliners are not dominating current policy, the leadership cannot easily ignore or dismiss them for fear of stoking popular nationalism, a grassroots</w:t>
      </w:r>
      <w:r w:rsidRPr="00AE64B9">
        <w:rPr>
          <w:sz w:val="16"/>
        </w:rPr>
        <w:t xml:space="preserve"> force which can easily spin out of control. </w:t>
      </w:r>
      <w:r w:rsidRPr="00133D21">
        <w:rPr>
          <w:rStyle w:val="Emphasis"/>
        </w:rPr>
        <w:t xml:space="preserve">The </w:t>
      </w:r>
      <w:r w:rsidRPr="00133D21">
        <w:rPr>
          <w:rStyle w:val="Emphasis"/>
          <w:highlight w:val="cyan"/>
        </w:rPr>
        <w:t xml:space="preserve">third </w:t>
      </w:r>
      <w:r w:rsidRPr="00133D21">
        <w:rPr>
          <w:rStyle w:val="Emphasis"/>
        </w:rPr>
        <w:t>group</w:t>
      </w:r>
      <w:r w:rsidRPr="00AE64B9">
        <w:rPr>
          <w:rStyle w:val="Emphasis"/>
        </w:rPr>
        <w:t xml:space="preserve">, the </w:t>
      </w:r>
      <w:r w:rsidRPr="00133D21">
        <w:rPr>
          <w:rStyle w:val="Emphasis"/>
          <w:highlight w:val="cyan"/>
        </w:rPr>
        <w:t>moderates</w:t>
      </w:r>
      <w:r w:rsidRPr="00AE64B9">
        <w:rPr>
          <w:rStyle w:val="Emphasis"/>
        </w:rPr>
        <w:t xml:space="preserve">, believe </w:t>
      </w:r>
      <w:r w:rsidRPr="00133D21">
        <w:rPr>
          <w:rStyle w:val="Emphasis"/>
          <w:highlight w:val="cyan"/>
        </w:rPr>
        <w:t>it’s time for China to adjust its policy to clarify</w:t>
      </w:r>
      <w:r w:rsidRPr="00133D21">
        <w:rPr>
          <w:sz w:val="16"/>
          <w:highlight w:val="cyan"/>
        </w:rPr>
        <w:t>,</w:t>
      </w:r>
      <w:r w:rsidRPr="00133D21">
        <w:rPr>
          <w:sz w:val="16"/>
        </w:rPr>
        <w:t xml:space="preserve"> </w:t>
      </w:r>
      <w:r w:rsidRPr="00133D21">
        <w:rPr>
          <w:rStyle w:val="Emphasis"/>
        </w:rPr>
        <w:t xml:space="preserve">if only </w:t>
      </w:r>
      <w:r w:rsidRPr="00133D21">
        <w:rPr>
          <w:rStyle w:val="Emphasis"/>
          <w:highlight w:val="cyan"/>
        </w:rPr>
        <w:t>gradually</w:t>
      </w:r>
      <w:r w:rsidRPr="00133D21">
        <w:rPr>
          <w:sz w:val="16"/>
        </w:rPr>
        <w:t xml:space="preserve">, its goals in the South China Sea. </w:t>
      </w:r>
      <w:r w:rsidRPr="00133D21">
        <w:rPr>
          <w:rStyle w:val="StyleUnderline"/>
        </w:rPr>
        <w:t>Moderates recognize that Beijing’s current ambiguity about its territorial claims and strategic design is feeding the</w:t>
      </w:r>
      <w:r w:rsidRPr="00AE64B9">
        <w:rPr>
          <w:rStyle w:val="StyleUnderline"/>
        </w:rPr>
        <w:t xml:space="preserve"> outside world’s fear and distrust</w:t>
      </w:r>
      <w:r w:rsidRPr="00AE64B9">
        <w:rPr>
          <w:sz w:val="16"/>
        </w:rPr>
        <w:t xml:space="preserve">. </w:t>
      </w:r>
      <w:r w:rsidRPr="00AE64B9">
        <w:rPr>
          <w:rStyle w:val="Emphasis"/>
        </w:rPr>
        <w:t xml:space="preserve">They </w:t>
      </w:r>
      <w:r w:rsidRPr="00133D21">
        <w:rPr>
          <w:rStyle w:val="Emphasis"/>
          <w:highlight w:val="cyan"/>
        </w:rPr>
        <w:t>fault</w:t>
      </w:r>
      <w:r w:rsidRPr="00AE64B9">
        <w:rPr>
          <w:rStyle w:val="Emphasis"/>
        </w:rPr>
        <w:t xml:space="preserve"> the </w:t>
      </w:r>
      <w:r w:rsidRPr="00133D21">
        <w:rPr>
          <w:rStyle w:val="Emphasis"/>
          <w:highlight w:val="cyan"/>
        </w:rPr>
        <w:t>government for failing to</w:t>
      </w:r>
      <w:r w:rsidRPr="00AE64B9">
        <w:rPr>
          <w:rStyle w:val="Emphasis"/>
        </w:rPr>
        <w:t xml:space="preserve"> provide a </w:t>
      </w:r>
      <w:r w:rsidRPr="00133D21">
        <w:rPr>
          <w:rStyle w:val="Emphasis"/>
          <w:highlight w:val="cyan"/>
        </w:rPr>
        <w:t>compelling</w:t>
      </w:r>
      <w:r w:rsidRPr="00AE64B9">
        <w:rPr>
          <w:rStyle w:val="Emphasis"/>
        </w:rPr>
        <w:t xml:space="preserve"> strategic </w:t>
      </w:r>
      <w:r w:rsidRPr="00133D21">
        <w:rPr>
          <w:rStyle w:val="Emphasis"/>
          <w:highlight w:val="cyan"/>
        </w:rPr>
        <w:t>narrative</w:t>
      </w:r>
      <w:r w:rsidRPr="00AE64B9">
        <w:rPr>
          <w:rStyle w:val="Emphasis"/>
        </w:rPr>
        <w:t xml:space="preserve"> </w:t>
      </w:r>
      <w:r w:rsidRPr="00133D21">
        <w:rPr>
          <w:rStyle w:val="Emphasis"/>
          <w:highlight w:val="cyan"/>
        </w:rPr>
        <w:t>and</w:t>
      </w:r>
      <w:r w:rsidRPr="00AE64B9">
        <w:rPr>
          <w:rStyle w:val="Emphasis"/>
        </w:rPr>
        <w:t xml:space="preserve"> </w:t>
      </w:r>
      <w:r w:rsidRPr="00133D21">
        <w:rPr>
          <w:rStyle w:val="Emphasis"/>
          <w:highlight w:val="cyan"/>
        </w:rPr>
        <w:t>promote</w:t>
      </w:r>
      <w:r w:rsidRPr="00AE64B9">
        <w:rPr>
          <w:rStyle w:val="Emphasis"/>
        </w:rPr>
        <w:t xml:space="preserve"> </w:t>
      </w:r>
      <w:r w:rsidRPr="00133D21">
        <w:rPr>
          <w:rStyle w:val="Emphasis"/>
          <w:highlight w:val="cyan"/>
        </w:rPr>
        <w:t>effective</w:t>
      </w:r>
      <w:r w:rsidRPr="00AE64B9">
        <w:rPr>
          <w:rStyle w:val="Emphasis"/>
        </w:rPr>
        <w:t xml:space="preserve"> </w:t>
      </w:r>
      <w:r w:rsidRPr="00133D21">
        <w:rPr>
          <w:rStyle w:val="Emphasis"/>
          <w:highlight w:val="cyan"/>
        </w:rPr>
        <w:t>communication</w:t>
      </w:r>
      <w:r w:rsidRPr="00AE64B9">
        <w:rPr>
          <w:rStyle w:val="Emphasis"/>
        </w:rPr>
        <w:t xml:space="preserve"> </w:t>
      </w:r>
      <w:r w:rsidRPr="00133D21">
        <w:rPr>
          <w:rStyle w:val="Emphasis"/>
          <w:highlight w:val="cyan"/>
        </w:rPr>
        <w:t>with the outside world</w:t>
      </w:r>
      <w:r w:rsidRPr="00AE64B9">
        <w:rPr>
          <w:sz w:val="16"/>
        </w:rPr>
        <w:t xml:space="preserve">. </w:t>
      </w:r>
      <w:r w:rsidRPr="00AE64B9">
        <w:rPr>
          <w:rStyle w:val="StyleUnderline"/>
        </w:rPr>
        <w:t>China’s habitual just-do-it approach when it comes to major strategic decisions such as island building is actually harmful to its own self-interest. By forgoing any attempt to legitimize island-building, it ensures international suspicion of rather than sympathy for China’s actions.</w:t>
      </w:r>
      <w:r>
        <w:rPr>
          <w:rStyle w:val="StyleUnderline"/>
        </w:rPr>
        <w:t xml:space="preserve"> </w:t>
      </w:r>
      <w:r w:rsidRPr="00133D21">
        <w:rPr>
          <w:rStyle w:val="Emphasis"/>
          <w:highlight w:val="cyan"/>
        </w:rPr>
        <w:t>Moderates</w:t>
      </w:r>
      <w:r w:rsidRPr="00AE64B9">
        <w:rPr>
          <w:rStyle w:val="Emphasis"/>
        </w:rPr>
        <w:t xml:space="preserve"> </w:t>
      </w:r>
      <w:r w:rsidRPr="00133D21">
        <w:rPr>
          <w:rStyle w:val="Emphasis"/>
          <w:highlight w:val="cyan"/>
        </w:rPr>
        <w:t>argue</w:t>
      </w:r>
      <w:r w:rsidRPr="00133D21">
        <w:rPr>
          <w:rStyle w:val="Emphasis"/>
        </w:rPr>
        <w:t xml:space="preserve"> that </w:t>
      </w:r>
      <w:r w:rsidRPr="00133D21">
        <w:rPr>
          <w:rStyle w:val="Emphasis"/>
          <w:highlight w:val="cyan"/>
        </w:rPr>
        <w:t>China needs</w:t>
      </w:r>
      <w:r w:rsidRPr="00133D21">
        <w:rPr>
          <w:rStyle w:val="Emphasis"/>
        </w:rPr>
        <w:t xml:space="preserve"> to </w:t>
      </w:r>
      <w:r w:rsidRPr="00133D21">
        <w:rPr>
          <w:rStyle w:val="Emphasis"/>
          <w:highlight w:val="cyan"/>
        </w:rPr>
        <w:t>gradually</w:t>
      </w:r>
      <w:r w:rsidRPr="00133D21">
        <w:rPr>
          <w:rStyle w:val="Emphasis"/>
        </w:rPr>
        <w:t xml:space="preserve"> </w:t>
      </w:r>
      <w:r w:rsidRPr="00133D21">
        <w:rPr>
          <w:rStyle w:val="Emphasis"/>
          <w:highlight w:val="cyan"/>
        </w:rPr>
        <w:t>clarify</w:t>
      </w:r>
      <w:r w:rsidRPr="00133D21">
        <w:rPr>
          <w:rStyle w:val="Emphasis"/>
        </w:rPr>
        <w:t xml:space="preserve"> the </w:t>
      </w:r>
      <w:r w:rsidRPr="00133D21">
        <w:rPr>
          <w:rStyle w:val="Emphasis"/>
          <w:highlight w:val="cyan"/>
        </w:rPr>
        <w:t>Nine-Dash Line</w:t>
      </w:r>
      <w:r w:rsidRPr="00133D21">
        <w:rPr>
          <w:sz w:val="16"/>
          <w:highlight w:val="cyan"/>
        </w:rPr>
        <w:t>.</w:t>
      </w:r>
      <w:r w:rsidRPr="00133D21">
        <w:rPr>
          <w:sz w:val="16"/>
        </w:rPr>
        <w:t xml:space="preserve"> </w:t>
      </w:r>
      <w:r w:rsidRPr="00133D21">
        <w:rPr>
          <w:rStyle w:val="Emphasis"/>
          <w:highlight w:val="cyan"/>
        </w:rPr>
        <w:t>Maintaining</w:t>
      </w:r>
      <w:r w:rsidRPr="00133D21">
        <w:rPr>
          <w:rStyle w:val="Emphasis"/>
        </w:rPr>
        <w:t xml:space="preserve"> </w:t>
      </w:r>
      <w:r w:rsidRPr="00133D21">
        <w:rPr>
          <w:rStyle w:val="Emphasis"/>
          <w:highlight w:val="cyan"/>
        </w:rPr>
        <w:t>deliberate</w:t>
      </w:r>
      <w:r w:rsidRPr="00133D21">
        <w:rPr>
          <w:rStyle w:val="Emphasis"/>
        </w:rPr>
        <w:t xml:space="preserve"> </w:t>
      </w:r>
      <w:r w:rsidRPr="00133D21">
        <w:rPr>
          <w:rStyle w:val="Emphasis"/>
          <w:highlight w:val="cyan"/>
        </w:rPr>
        <w:t>ambiguity</w:t>
      </w:r>
      <w:r w:rsidRPr="00133D21">
        <w:rPr>
          <w:rStyle w:val="Emphasis"/>
        </w:rPr>
        <w:t xml:space="preserve"> </w:t>
      </w:r>
      <w:r w:rsidRPr="00133D21">
        <w:rPr>
          <w:rStyle w:val="Emphasis"/>
          <w:highlight w:val="cyan"/>
        </w:rPr>
        <w:t>would</w:t>
      </w:r>
      <w:r w:rsidRPr="00133D21">
        <w:rPr>
          <w:rStyle w:val="Emphasis"/>
        </w:rPr>
        <w:t xml:space="preserve"> simply </w:t>
      </w:r>
      <w:r w:rsidRPr="00133D21">
        <w:rPr>
          <w:rStyle w:val="Emphasis"/>
          <w:highlight w:val="cyan"/>
        </w:rPr>
        <w:t>make</w:t>
      </w:r>
      <w:r w:rsidRPr="00133D21">
        <w:rPr>
          <w:rStyle w:val="Emphasis"/>
        </w:rPr>
        <w:t xml:space="preserve"> the </w:t>
      </w:r>
      <w:r w:rsidRPr="00133D21">
        <w:rPr>
          <w:rStyle w:val="Emphasis"/>
          <w:highlight w:val="cyan"/>
        </w:rPr>
        <w:t>map</w:t>
      </w:r>
      <w:r w:rsidRPr="00133D21">
        <w:rPr>
          <w:rStyle w:val="Emphasis"/>
        </w:rPr>
        <w:t xml:space="preserve"> a </w:t>
      </w:r>
      <w:r w:rsidRPr="00133D21">
        <w:rPr>
          <w:rStyle w:val="Emphasis"/>
          <w:highlight w:val="cyan"/>
        </w:rPr>
        <w:t>historical</w:t>
      </w:r>
      <w:r w:rsidRPr="00133D21">
        <w:rPr>
          <w:rStyle w:val="Emphasis"/>
        </w:rPr>
        <w:t xml:space="preserve"> </w:t>
      </w:r>
      <w:r w:rsidRPr="00133D21">
        <w:rPr>
          <w:rStyle w:val="Emphasis"/>
          <w:highlight w:val="cyan"/>
        </w:rPr>
        <w:t>burden</w:t>
      </w:r>
      <w:r w:rsidRPr="00133D21">
        <w:rPr>
          <w:rStyle w:val="Emphasis"/>
        </w:rPr>
        <w:t xml:space="preserve"> </w:t>
      </w:r>
      <w:r w:rsidRPr="00133D21">
        <w:rPr>
          <w:rStyle w:val="Emphasis"/>
          <w:highlight w:val="cyan"/>
        </w:rPr>
        <w:t>and</w:t>
      </w:r>
      <w:r w:rsidRPr="00133D21">
        <w:rPr>
          <w:rStyle w:val="Emphasis"/>
        </w:rPr>
        <w:t xml:space="preserve"> an </w:t>
      </w:r>
      <w:r w:rsidRPr="00133D21">
        <w:rPr>
          <w:rStyle w:val="Emphasis"/>
          <w:highlight w:val="cyan"/>
        </w:rPr>
        <w:t>unnecessary</w:t>
      </w:r>
      <w:r w:rsidRPr="00133D21">
        <w:rPr>
          <w:rStyle w:val="Emphasis"/>
        </w:rPr>
        <w:t xml:space="preserve"> </w:t>
      </w:r>
      <w:r w:rsidRPr="00133D21">
        <w:rPr>
          <w:rStyle w:val="Emphasis"/>
          <w:highlight w:val="cyan"/>
        </w:rPr>
        <w:t>obstacle</w:t>
      </w:r>
      <w:r w:rsidRPr="00133D21">
        <w:rPr>
          <w:rStyle w:val="Emphasis"/>
        </w:rPr>
        <w:t xml:space="preserve"> </w:t>
      </w:r>
      <w:r w:rsidRPr="00133D21">
        <w:rPr>
          <w:rStyle w:val="Emphasis"/>
          <w:highlight w:val="cyan"/>
        </w:rPr>
        <w:t>to</w:t>
      </w:r>
      <w:r w:rsidRPr="00133D21">
        <w:rPr>
          <w:rStyle w:val="Emphasis"/>
        </w:rPr>
        <w:t xml:space="preserve"> reaching </w:t>
      </w:r>
      <w:r w:rsidRPr="00133D21">
        <w:rPr>
          <w:rStyle w:val="Emphasis"/>
          <w:highlight w:val="cyan"/>
        </w:rPr>
        <w:t>diplomatic</w:t>
      </w:r>
      <w:r w:rsidRPr="00AE64B9">
        <w:rPr>
          <w:rStyle w:val="Emphasis"/>
        </w:rPr>
        <w:t xml:space="preserve"> </w:t>
      </w:r>
      <w:r w:rsidRPr="00133D21">
        <w:rPr>
          <w:rStyle w:val="Emphasis"/>
          <w:highlight w:val="cyan"/>
        </w:rPr>
        <w:t>compromise</w:t>
      </w:r>
      <w:r w:rsidRPr="00AE64B9">
        <w:rPr>
          <w:sz w:val="16"/>
        </w:rPr>
        <w:t xml:space="preserve">. In their view, </w:t>
      </w:r>
      <w:r w:rsidRPr="00AE64B9">
        <w:rPr>
          <w:rStyle w:val="StyleUnderline"/>
        </w:rPr>
        <w:t xml:space="preserve">it is counterproductive to interpret the map as a territorial demarcation line, because doing so would make China an adversary of most Southeast Asian states as well as the United States. </w:t>
      </w:r>
      <w:r w:rsidRPr="00AE64B9">
        <w:rPr>
          <w:sz w:val="16"/>
        </w:rPr>
        <w:t>Were China to go down this path, they argue, it would eventually face the ominous danger of strategic over-stretch. The biggest problem for China, the moderates observe, is that it lacks a clear and effective strategy for the South China Sea.</w:t>
      </w:r>
    </w:p>
    <w:p w14:paraId="4DBE6B09" w14:textId="77777777" w:rsidR="00405F84" w:rsidRDefault="00405F84" w:rsidP="0042277A">
      <w:pPr>
        <w:pStyle w:val="Heading2"/>
      </w:pPr>
      <w:r>
        <w:t>China Rise</w:t>
      </w:r>
    </w:p>
    <w:p w14:paraId="1D1D0C44" w14:textId="77777777" w:rsidR="00405F84" w:rsidRDefault="00405F84" w:rsidP="00405F84">
      <w:pPr>
        <w:pStyle w:val="Heading4"/>
      </w:pPr>
      <w:r>
        <w:t>A more aggressive china rise only provokes internal discussion and opposition and puts the US and china on an inevitable course to war.</w:t>
      </w:r>
    </w:p>
    <w:p w14:paraId="7E6C57ED" w14:textId="77777777" w:rsidR="00405F84" w:rsidRDefault="00405F84" w:rsidP="00405F84">
      <w:r>
        <w:t xml:space="preserve">Zhiqun </w:t>
      </w:r>
      <w:r w:rsidRPr="00796561">
        <w:rPr>
          <w:rStyle w:val="Style13ptBold"/>
        </w:rPr>
        <w:t>Zhu 15</w:t>
      </w:r>
      <w:r>
        <w:t xml:space="preserve">, Zhiqun Zhu is Director of the China Institute and an Associate Professor of Political Science and International Relations at Bucknell University. He is the author and editor of 7 books including China’s New Diplomacy: Rationale, Strategies and Significance (Ashgate, 2013); and U.S.-China Relations in the 21st Century: Power Transition and Peace (Routledge, 2006). He was a visiting senior research fellow at East Asian Institute of National University of Singapore, and a POSCO fellow at the East-West Center in Hawaii. In the early 1990s, he was Chief Assistant to the Public Affairs Officer at the U.S. Consulate General in Shanghai. “Dispel Distrust: Start from North Korea”, </w:t>
      </w:r>
      <w:r>
        <w:rPr>
          <w:i/>
        </w:rPr>
        <w:t xml:space="preserve">International Affairs Reviewi VOLUME XXIII, NUMBER 3, </w:t>
      </w:r>
      <w:r w:rsidRPr="00796561">
        <w:t xml:space="preserve">Summer 2015, </w:t>
      </w:r>
    </w:p>
    <w:p w14:paraId="1D762D64" w14:textId="77777777" w:rsidR="00405F84" w:rsidRPr="00405F84" w:rsidRDefault="00405F84" w:rsidP="00405F84">
      <w:pPr>
        <w:rPr>
          <w:rStyle w:val="Emphasis"/>
        </w:rPr>
      </w:pPr>
      <w:r w:rsidRPr="00405F84">
        <w:rPr>
          <w:rStyle w:val="Emphasis"/>
        </w:rPr>
        <w:t>The</w:t>
      </w:r>
      <w:r w:rsidRPr="00405F84">
        <w:rPr>
          <w:sz w:val="16"/>
        </w:rPr>
        <w:t xml:space="preserve"> </w:t>
      </w:r>
      <w:r w:rsidRPr="00133D21">
        <w:rPr>
          <w:rStyle w:val="Emphasis"/>
          <w:highlight w:val="cyan"/>
        </w:rPr>
        <w:t>way</w:t>
      </w:r>
      <w:r w:rsidRPr="00405F84">
        <w:rPr>
          <w:rStyle w:val="Emphasis"/>
        </w:rPr>
        <w:t xml:space="preserve"> </w:t>
      </w:r>
      <w:r w:rsidRPr="00133D21">
        <w:rPr>
          <w:rStyle w:val="Emphasis"/>
          <w:highlight w:val="cyan"/>
        </w:rPr>
        <w:t>China</w:t>
      </w:r>
      <w:r w:rsidRPr="00405F84">
        <w:rPr>
          <w:rStyle w:val="Emphasis"/>
        </w:rPr>
        <w:t xml:space="preserve"> </w:t>
      </w:r>
      <w:r w:rsidRPr="00133D21">
        <w:rPr>
          <w:rStyle w:val="Emphasis"/>
          <w:highlight w:val="cyan"/>
        </w:rPr>
        <w:t>goes</w:t>
      </w:r>
      <w:r w:rsidRPr="00405F84">
        <w:rPr>
          <w:rStyle w:val="Emphasis"/>
        </w:rPr>
        <w:t xml:space="preserve"> </w:t>
      </w:r>
      <w:r w:rsidRPr="00133D21">
        <w:rPr>
          <w:rStyle w:val="Emphasis"/>
          <w:highlight w:val="cyan"/>
        </w:rPr>
        <w:t>about</w:t>
      </w:r>
      <w:r w:rsidRPr="00405F84">
        <w:rPr>
          <w:rStyle w:val="Emphasis"/>
        </w:rPr>
        <w:t xml:space="preserve"> </w:t>
      </w:r>
      <w:r w:rsidRPr="00133D21">
        <w:rPr>
          <w:rStyle w:val="Emphasis"/>
          <w:highlight w:val="cyan"/>
        </w:rPr>
        <w:t>pursuing</w:t>
      </w:r>
      <w:r w:rsidRPr="00405F84">
        <w:rPr>
          <w:rStyle w:val="Emphasis"/>
        </w:rPr>
        <w:t xml:space="preserve"> a </w:t>
      </w:r>
      <w:r w:rsidRPr="00133D21">
        <w:rPr>
          <w:rStyle w:val="Emphasis"/>
          <w:highlight w:val="cyan"/>
        </w:rPr>
        <w:t>greater role</w:t>
      </w:r>
      <w:r w:rsidRPr="00405F84">
        <w:rPr>
          <w:rStyle w:val="Emphasis"/>
        </w:rPr>
        <w:t xml:space="preserve"> in international affairs </w:t>
      </w:r>
      <w:r w:rsidRPr="00133D21">
        <w:rPr>
          <w:rStyle w:val="Emphasis"/>
          <w:highlight w:val="cyan"/>
        </w:rPr>
        <w:t>can</w:t>
      </w:r>
      <w:r w:rsidRPr="00405F84">
        <w:rPr>
          <w:rStyle w:val="Emphasis"/>
        </w:rPr>
        <w:t xml:space="preserve"> also </w:t>
      </w:r>
      <w:r w:rsidRPr="00133D21">
        <w:rPr>
          <w:rStyle w:val="Emphasis"/>
          <w:highlight w:val="cyan"/>
        </w:rPr>
        <w:t>either</w:t>
      </w:r>
      <w:r w:rsidRPr="00405F84">
        <w:rPr>
          <w:rStyle w:val="Emphasis"/>
        </w:rPr>
        <w:t xml:space="preserve"> </w:t>
      </w:r>
      <w:r w:rsidRPr="00133D21">
        <w:rPr>
          <w:rStyle w:val="Emphasis"/>
          <w:highlight w:val="cyan"/>
        </w:rPr>
        <w:t>exacerbate</w:t>
      </w:r>
      <w:r w:rsidRPr="00405F84">
        <w:rPr>
          <w:rStyle w:val="Emphasis"/>
        </w:rPr>
        <w:t xml:space="preserve"> </w:t>
      </w:r>
      <w:r w:rsidRPr="00133D21">
        <w:rPr>
          <w:rStyle w:val="Emphasis"/>
          <w:highlight w:val="cyan"/>
        </w:rPr>
        <w:t>or alleviate</w:t>
      </w:r>
      <w:r w:rsidRPr="00405F84">
        <w:rPr>
          <w:rStyle w:val="Emphasis"/>
        </w:rPr>
        <w:t xml:space="preserve"> the United States’ </w:t>
      </w:r>
      <w:r w:rsidRPr="00133D21">
        <w:rPr>
          <w:rStyle w:val="Emphasis"/>
          <w:highlight w:val="cyan"/>
        </w:rPr>
        <w:t xml:space="preserve">distrust </w:t>
      </w:r>
      <w:r w:rsidRPr="00133D21">
        <w:rPr>
          <w:rStyle w:val="Emphasis"/>
        </w:rPr>
        <w:t>of China</w:t>
      </w:r>
      <w:r w:rsidRPr="00405F84">
        <w:rPr>
          <w:sz w:val="16"/>
        </w:rPr>
        <w:t xml:space="preserve">. Inside China, </w:t>
      </w:r>
      <w:r w:rsidRPr="00405F84">
        <w:rPr>
          <w:rStyle w:val="StyleUnderline"/>
        </w:rPr>
        <w:t>some scholars have argued that the government should abandon Deng Xiaoping’s dictum of keeping a low profile in foreign affairs</w:t>
      </w:r>
      <w:r w:rsidRPr="00405F84">
        <w:rPr>
          <w:sz w:val="16"/>
        </w:rPr>
        <w:t xml:space="preserve">.11 Their </w:t>
      </w:r>
      <w:r w:rsidRPr="00133D21">
        <w:rPr>
          <w:rStyle w:val="StyleUnderline"/>
          <w:highlight w:val="cyan"/>
        </w:rPr>
        <w:t>rationale is that China</w:t>
      </w:r>
      <w:r w:rsidRPr="00405F84">
        <w:rPr>
          <w:rStyle w:val="StyleUnderline"/>
        </w:rPr>
        <w:t xml:space="preserve"> </w:t>
      </w:r>
      <w:r w:rsidRPr="00133D21">
        <w:rPr>
          <w:rStyle w:val="StyleUnderline"/>
          <w:highlight w:val="cyan"/>
        </w:rPr>
        <w:t>is powerful</w:t>
      </w:r>
      <w:r w:rsidRPr="00133D21">
        <w:rPr>
          <w:sz w:val="16"/>
          <w:highlight w:val="cyan"/>
        </w:rPr>
        <w:t xml:space="preserve"> </w:t>
      </w:r>
      <w:r w:rsidRPr="00133D21">
        <w:rPr>
          <w:rStyle w:val="StyleUnderline"/>
          <w:highlight w:val="cyan"/>
        </w:rPr>
        <w:t>enough</w:t>
      </w:r>
      <w:r w:rsidRPr="00405F84">
        <w:rPr>
          <w:rStyle w:val="StyleUnderline"/>
        </w:rPr>
        <w:t xml:space="preserve"> </w:t>
      </w:r>
      <w:r w:rsidRPr="00133D21">
        <w:rPr>
          <w:rStyle w:val="StyleUnderline"/>
          <w:highlight w:val="cyan"/>
        </w:rPr>
        <w:t>now to</w:t>
      </w:r>
      <w:r w:rsidRPr="00405F84">
        <w:rPr>
          <w:rStyle w:val="StyleUnderline"/>
        </w:rPr>
        <w:t xml:space="preserve"> </w:t>
      </w:r>
      <w:r w:rsidRPr="00133D21">
        <w:rPr>
          <w:rStyle w:val="StyleUnderline"/>
          <w:highlight w:val="cyan"/>
        </w:rPr>
        <w:t>demand</w:t>
      </w:r>
      <w:r w:rsidRPr="00405F84">
        <w:rPr>
          <w:rStyle w:val="StyleUnderline"/>
        </w:rPr>
        <w:t xml:space="preserve"> a </w:t>
      </w:r>
      <w:r w:rsidRPr="00133D21">
        <w:rPr>
          <w:rStyle w:val="StyleUnderline"/>
          <w:highlight w:val="cyan"/>
        </w:rPr>
        <w:t>greater</w:t>
      </w:r>
      <w:r w:rsidRPr="00405F84">
        <w:rPr>
          <w:rStyle w:val="StyleUnderline"/>
        </w:rPr>
        <w:t xml:space="preserve"> degree of </w:t>
      </w:r>
      <w:r w:rsidRPr="00133D21">
        <w:rPr>
          <w:rStyle w:val="StyleUnderline"/>
          <w:highlight w:val="cyan"/>
        </w:rPr>
        <w:t>symmetry</w:t>
      </w:r>
      <w:r w:rsidRPr="00405F84">
        <w:rPr>
          <w:sz w:val="16"/>
        </w:rPr>
        <w:t xml:space="preserve"> in its relations with the United States. </w:t>
      </w:r>
      <w:r w:rsidRPr="00133D21">
        <w:rPr>
          <w:rStyle w:val="StyleUnderline"/>
          <w:highlight w:val="cyan"/>
        </w:rPr>
        <w:t>Military</w:t>
      </w:r>
      <w:r w:rsidRPr="00405F84">
        <w:rPr>
          <w:rStyle w:val="StyleUnderline"/>
        </w:rPr>
        <w:t xml:space="preserve"> </w:t>
      </w:r>
      <w:r w:rsidRPr="00133D21">
        <w:rPr>
          <w:rStyle w:val="StyleUnderline"/>
          <w:highlight w:val="cyan"/>
        </w:rPr>
        <w:t>and</w:t>
      </w:r>
      <w:r w:rsidRPr="00405F84">
        <w:rPr>
          <w:rStyle w:val="StyleUnderline"/>
        </w:rPr>
        <w:t xml:space="preserve"> </w:t>
      </w:r>
      <w:r w:rsidRPr="00133D21">
        <w:rPr>
          <w:rStyle w:val="StyleUnderline"/>
          <w:highlight w:val="cyan"/>
        </w:rPr>
        <w:t>nationalist</w:t>
      </w:r>
      <w:r w:rsidRPr="00405F84">
        <w:rPr>
          <w:rStyle w:val="StyleUnderline"/>
        </w:rPr>
        <w:t xml:space="preserve"> </w:t>
      </w:r>
      <w:r w:rsidRPr="00133D21">
        <w:rPr>
          <w:rStyle w:val="StyleUnderline"/>
          <w:highlight w:val="cyan"/>
        </w:rPr>
        <w:t>scholars</w:t>
      </w:r>
      <w:r w:rsidRPr="00405F84">
        <w:rPr>
          <w:rStyle w:val="StyleUnderline"/>
        </w:rPr>
        <w:t xml:space="preserve"> are </w:t>
      </w:r>
      <w:r w:rsidRPr="00133D21">
        <w:rPr>
          <w:rStyle w:val="StyleUnderline"/>
          <w:highlight w:val="cyan"/>
        </w:rPr>
        <w:t>especially</w:t>
      </w:r>
      <w:r w:rsidRPr="00405F84">
        <w:rPr>
          <w:rStyle w:val="StyleUnderline"/>
        </w:rPr>
        <w:t xml:space="preserve"> </w:t>
      </w:r>
      <w:r w:rsidRPr="00133D21">
        <w:rPr>
          <w:rStyle w:val="StyleUnderline"/>
          <w:highlight w:val="cyan"/>
        </w:rPr>
        <w:t>strong in</w:t>
      </w:r>
      <w:r w:rsidRPr="00405F84">
        <w:rPr>
          <w:rStyle w:val="StyleUnderline"/>
        </w:rPr>
        <w:t xml:space="preserve"> making </w:t>
      </w:r>
      <w:r w:rsidRPr="00133D21">
        <w:rPr>
          <w:rStyle w:val="StyleUnderline"/>
          <w:highlight w:val="cyan"/>
        </w:rPr>
        <w:t>these calls</w:t>
      </w:r>
      <w:r w:rsidRPr="00405F84">
        <w:rPr>
          <w:sz w:val="16"/>
        </w:rPr>
        <w:t xml:space="preserve">. 12 </w:t>
      </w:r>
      <w:r w:rsidRPr="00133D21">
        <w:rPr>
          <w:rStyle w:val="StyleUnderline"/>
          <w:highlight w:val="cyan"/>
        </w:rPr>
        <w:t>Rising</w:t>
      </w:r>
      <w:r w:rsidRPr="00405F84">
        <w:rPr>
          <w:rStyle w:val="StyleUnderline"/>
        </w:rPr>
        <w:t xml:space="preserve"> </w:t>
      </w:r>
      <w:r w:rsidRPr="00133D21">
        <w:rPr>
          <w:rStyle w:val="StyleUnderline"/>
          <w:highlight w:val="cyan"/>
        </w:rPr>
        <w:t>nationalism</w:t>
      </w:r>
      <w:r w:rsidRPr="00405F84">
        <w:rPr>
          <w:rStyle w:val="StyleUnderline"/>
        </w:rPr>
        <w:t xml:space="preserve"> at home </w:t>
      </w:r>
      <w:r w:rsidRPr="00133D21">
        <w:rPr>
          <w:rStyle w:val="StyleUnderline"/>
          <w:highlight w:val="cyan"/>
        </w:rPr>
        <w:t>drives</w:t>
      </w:r>
      <w:r w:rsidRPr="00405F84">
        <w:rPr>
          <w:rStyle w:val="StyleUnderline"/>
        </w:rPr>
        <w:t xml:space="preserve"> </w:t>
      </w:r>
      <w:r w:rsidRPr="00133D21">
        <w:rPr>
          <w:rStyle w:val="StyleUnderline"/>
          <w:highlight w:val="cyan"/>
        </w:rPr>
        <w:t>China’s</w:t>
      </w:r>
      <w:r w:rsidRPr="00405F84">
        <w:rPr>
          <w:rStyle w:val="StyleUnderline"/>
        </w:rPr>
        <w:t xml:space="preserve"> high-handed </w:t>
      </w:r>
      <w:r w:rsidRPr="00133D21">
        <w:rPr>
          <w:rStyle w:val="StyleUnderline"/>
          <w:highlight w:val="cyan"/>
        </w:rPr>
        <w:t>behaviors</w:t>
      </w:r>
      <w:r w:rsidRPr="00405F84">
        <w:rPr>
          <w:rStyle w:val="StyleUnderline"/>
        </w:rPr>
        <w:t xml:space="preserve"> </w:t>
      </w:r>
      <w:r w:rsidRPr="00133D21">
        <w:rPr>
          <w:rStyle w:val="StyleUnderline"/>
          <w:highlight w:val="cyan"/>
        </w:rPr>
        <w:t>externally</w:t>
      </w:r>
      <w:r w:rsidRPr="00405F84">
        <w:rPr>
          <w:sz w:val="16"/>
        </w:rPr>
        <w:t xml:space="preserve">, and China tends to blame others for creating tensions in bilateral relations without sufficiently reflecting upon its own conduct. </w:t>
      </w:r>
      <w:r w:rsidRPr="00133D21">
        <w:rPr>
          <w:rStyle w:val="StyleUnderline"/>
          <w:highlight w:val="cyan"/>
        </w:rPr>
        <w:t>As</w:t>
      </w:r>
      <w:r w:rsidRPr="00405F84">
        <w:rPr>
          <w:rStyle w:val="StyleUnderline"/>
        </w:rPr>
        <w:t xml:space="preserve"> an </w:t>
      </w:r>
      <w:r w:rsidRPr="00133D21">
        <w:rPr>
          <w:rStyle w:val="StyleUnderline"/>
          <w:highlight w:val="cyan"/>
        </w:rPr>
        <w:t>emerging</w:t>
      </w:r>
      <w:r w:rsidRPr="00405F84">
        <w:rPr>
          <w:rStyle w:val="StyleUnderline"/>
        </w:rPr>
        <w:t xml:space="preserve"> </w:t>
      </w:r>
      <w:r w:rsidRPr="00133D21">
        <w:rPr>
          <w:rStyle w:val="StyleUnderline"/>
        </w:rPr>
        <w:t>global</w:t>
      </w:r>
      <w:r w:rsidRPr="00405F84">
        <w:rPr>
          <w:rStyle w:val="StyleUnderline"/>
        </w:rPr>
        <w:t xml:space="preserve"> </w:t>
      </w:r>
      <w:r w:rsidRPr="00133D21">
        <w:rPr>
          <w:rStyle w:val="StyleUnderline"/>
          <w:highlight w:val="cyan"/>
        </w:rPr>
        <w:t>power</w:t>
      </w:r>
      <w:r w:rsidRPr="00405F84">
        <w:rPr>
          <w:rStyle w:val="StyleUnderline"/>
        </w:rPr>
        <w:t xml:space="preserve">, </w:t>
      </w:r>
      <w:r w:rsidRPr="00133D21">
        <w:rPr>
          <w:rStyle w:val="StyleUnderline"/>
          <w:highlight w:val="cyan"/>
        </w:rPr>
        <w:t>China</w:t>
      </w:r>
      <w:r w:rsidRPr="00405F84">
        <w:rPr>
          <w:rStyle w:val="StyleUnderline"/>
        </w:rPr>
        <w:t xml:space="preserve"> </w:t>
      </w:r>
      <w:r w:rsidRPr="00133D21">
        <w:rPr>
          <w:rStyle w:val="StyleUnderline"/>
          <w:highlight w:val="cyan"/>
        </w:rPr>
        <w:t>has not always</w:t>
      </w:r>
      <w:r w:rsidRPr="00405F84">
        <w:rPr>
          <w:rStyle w:val="StyleUnderline"/>
        </w:rPr>
        <w:t xml:space="preserve"> </w:t>
      </w:r>
      <w:r w:rsidRPr="00133D21">
        <w:rPr>
          <w:rStyle w:val="StyleUnderline"/>
          <w:highlight w:val="cyan"/>
        </w:rPr>
        <w:t>acted</w:t>
      </w:r>
      <w:r w:rsidRPr="00405F84">
        <w:rPr>
          <w:rStyle w:val="StyleUnderline"/>
        </w:rPr>
        <w:t xml:space="preserve"> </w:t>
      </w:r>
      <w:r w:rsidRPr="00133D21">
        <w:rPr>
          <w:rStyle w:val="StyleUnderline"/>
          <w:highlight w:val="cyan"/>
        </w:rPr>
        <w:t>humbly</w:t>
      </w:r>
      <w:r w:rsidRPr="00405F84">
        <w:rPr>
          <w:rStyle w:val="StyleUnderline"/>
        </w:rPr>
        <w:t xml:space="preserve"> and responsibly</w:t>
      </w:r>
      <w:r w:rsidRPr="00405F84">
        <w:rPr>
          <w:sz w:val="16"/>
        </w:rPr>
        <w:t xml:space="preserve">. Chinese foreign policy since 2010 has become a hotly-debated topic. </w:t>
      </w:r>
      <w:r w:rsidRPr="00405F84">
        <w:rPr>
          <w:rStyle w:val="Emphasis"/>
        </w:rPr>
        <w:t xml:space="preserve">Recently, a </w:t>
      </w:r>
      <w:r w:rsidRPr="00133D21">
        <w:rPr>
          <w:rStyle w:val="Emphasis"/>
          <w:highlight w:val="cyan"/>
        </w:rPr>
        <w:t>surge</w:t>
      </w:r>
      <w:r w:rsidRPr="00405F84">
        <w:rPr>
          <w:rStyle w:val="Emphasis"/>
        </w:rPr>
        <w:t xml:space="preserve"> of </w:t>
      </w:r>
      <w:r w:rsidRPr="00133D21">
        <w:rPr>
          <w:rStyle w:val="Emphasis"/>
          <w:highlight w:val="cyan"/>
        </w:rPr>
        <w:t>scholarly</w:t>
      </w:r>
      <w:r w:rsidRPr="00405F84">
        <w:rPr>
          <w:rStyle w:val="Emphasis"/>
        </w:rPr>
        <w:t xml:space="preserve"> </w:t>
      </w:r>
      <w:r w:rsidRPr="00133D21">
        <w:rPr>
          <w:rStyle w:val="Emphasis"/>
          <w:highlight w:val="cyan"/>
        </w:rPr>
        <w:t>publications</w:t>
      </w:r>
      <w:r w:rsidRPr="00405F84">
        <w:rPr>
          <w:rStyle w:val="Emphasis"/>
        </w:rPr>
        <w:t xml:space="preserve"> </w:t>
      </w:r>
      <w:r w:rsidRPr="00133D21">
        <w:rPr>
          <w:rStyle w:val="Emphasis"/>
          <w:highlight w:val="cyan"/>
        </w:rPr>
        <w:t>has focused</w:t>
      </w:r>
      <w:r w:rsidRPr="00405F84">
        <w:rPr>
          <w:rStyle w:val="Emphasis"/>
        </w:rPr>
        <w:t xml:space="preserve"> on analyzing </w:t>
      </w:r>
      <w:r w:rsidRPr="00133D21">
        <w:rPr>
          <w:rStyle w:val="Emphasis"/>
          <w:highlight w:val="cyan"/>
        </w:rPr>
        <w:t>why</w:t>
      </w:r>
      <w:r w:rsidRPr="00405F84">
        <w:rPr>
          <w:rStyle w:val="Emphasis"/>
        </w:rPr>
        <w:t xml:space="preserve"> and how </w:t>
      </w:r>
      <w:r w:rsidRPr="00133D21">
        <w:rPr>
          <w:rStyle w:val="Emphasis"/>
          <w:highlight w:val="cyan"/>
        </w:rPr>
        <w:t>China’s foreign</w:t>
      </w:r>
      <w:r w:rsidRPr="00405F84">
        <w:rPr>
          <w:rStyle w:val="Emphasis"/>
        </w:rPr>
        <w:t xml:space="preserve"> </w:t>
      </w:r>
      <w:r w:rsidRPr="00133D21">
        <w:rPr>
          <w:rStyle w:val="Emphasis"/>
          <w:highlight w:val="cyan"/>
        </w:rPr>
        <w:t>policy became more</w:t>
      </w:r>
      <w:r w:rsidRPr="00405F84">
        <w:rPr>
          <w:rStyle w:val="Emphasis"/>
        </w:rPr>
        <w:t xml:space="preserve"> </w:t>
      </w:r>
      <w:r w:rsidRPr="00133D21">
        <w:rPr>
          <w:rStyle w:val="Emphasis"/>
          <w:highlight w:val="cyan"/>
        </w:rPr>
        <w:t>assertive</w:t>
      </w:r>
      <w:r w:rsidRPr="00405F84">
        <w:rPr>
          <w:rStyle w:val="Emphasis"/>
        </w:rPr>
        <w:t xml:space="preserve"> after 2010</w:t>
      </w:r>
      <w:r w:rsidRPr="00405F84">
        <w:rPr>
          <w:sz w:val="16"/>
        </w:rPr>
        <w:t xml:space="preserve">, even though there is no consensus on such assertiveness.13 In 2014, as the world marked the centennial anniversary of World War I, </w:t>
      </w:r>
      <w:r w:rsidRPr="00405F84">
        <w:rPr>
          <w:rStyle w:val="StyleUnderline"/>
        </w:rPr>
        <w:t>many analysts penned articles and commentaries asserting that contemporary China resembled pre-WWI Germany.</w:t>
      </w:r>
      <w:r w:rsidRPr="00405F84">
        <w:rPr>
          <w:sz w:val="16"/>
        </w:rPr>
        <w:t xml:space="preserve"> </w:t>
      </w:r>
      <w:r w:rsidRPr="00133D21">
        <w:rPr>
          <w:rStyle w:val="Emphasis"/>
          <w:highlight w:val="cyan"/>
        </w:rPr>
        <w:t>The implication</w:t>
      </w:r>
      <w:r w:rsidRPr="00405F84">
        <w:rPr>
          <w:rStyle w:val="Emphasis"/>
        </w:rPr>
        <w:t xml:space="preserve"> of these articles </w:t>
      </w:r>
      <w:r w:rsidRPr="00133D21">
        <w:rPr>
          <w:rStyle w:val="Emphasis"/>
          <w:highlight w:val="cyan"/>
        </w:rPr>
        <w:t>was</w:t>
      </w:r>
      <w:r w:rsidRPr="00405F84">
        <w:rPr>
          <w:rStyle w:val="Emphasis"/>
        </w:rPr>
        <w:t xml:space="preserve"> </w:t>
      </w:r>
      <w:r w:rsidRPr="00133D21">
        <w:rPr>
          <w:rStyle w:val="Emphasis"/>
          <w:highlight w:val="cyan"/>
        </w:rPr>
        <w:t>that</w:t>
      </w:r>
      <w:r w:rsidRPr="00405F84">
        <w:rPr>
          <w:rStyle w:val="Emphasis"/>
        </w:rPr>
        <w:t xml:space="preserve"> </w:t>
      </w:r>
      <w:r w:rsidRPr="00133D21">
        <w:rPr>
          <w:rStyle w:val="Emphasis"/>
          <w:highlight w:val="cyan"/>
        </w:rPr>
        <w:t>the rise</w:t>
      </w:r>
      <w:r w:rsidRPr="00405F84">
        <w:rPr>
          <w:rStyle w:val="Emphasis"/>
        </w:rPr>
        <w:t xml:space="preserve"> </w:t>
      </w:r>
      <w:r w:rsidRPr="00133D21">
        <w:rPr>
          <w:rStyle w:val="Emphasis"/>
          <w:highlight w:val="cyan"/>
        </w:rPr>
        <w:t>of China</w:t>
      </w:r>
      <w:r w:rsidRPr="00405F84">
        <w:rPr>
          <w:rStyle w:val="Emphasis"/>
        </w:rPr>
        <w:t xml:space="preserve"> </w:t>
      </w:r>
      <w:r w:rsidRPr="00133D21">
        <w:rPr>
          <w:rStyle w:val="Emphasis"/>
          <w:highlight w:val="cyan"/>
        </w:rPr>
        <w:t>would</w:t>
      </w:r>
      <w:r w:rsidRPr="00405F84">
        <w:rPr>
          <w:rStyle w:val="Emphasis"/>
        </w:rPr>
        <w:t xml:space="preserve"> </w:t>
      </w:r>
      <w:r w:rsidRPr="00133D21">
        <w:rPr>
          <w:rStyle w:val="Emphasis"/>
          <w:highlight w:val="cyan"/>
        </w:rPr>
        <w:t>destabilize</w:t>
      </w:r>
      <w:r w:rsidRPr="00405F84">
        <w:rPr>
          <w:rStyle w:val="Emphasis"/>
        </w:rPr>
        <w:t xml:space="preserve"> </w:t>
      </w:r>
      <w:r w:rsidRPr="00133D21">
        <w:rPr>
          <w:rStyle w:val="Emphasis"/>
          <w:highlight w:val="cyan"/>
        </w:rPr>
        <w:t>and</w:t>
      </w:r>
      <w:r w:rsidRPr="00405F84">
        <w:rPr>
          <w:rStyle w:val="Emphasis"/>
        </w:rPr>
        <w:t xml:space="preserve"> even </w:t>
      </w:r>
      <w:r w:rsidRPr="00133D21">
        <w:rPr>
          <w:rStyle w:val="Emphasis"/>
          <w:highlight w:val="cyan"/>
        </w:rPr>
        <w:t>lead to war in Asia</w:t>
      </w:r>
      <w:r w:rsidRPr="00133D21">
        <w:rPr>
          <w:sz w:val="16"/>
          <w:highlight w:val="cyan"/>
        </w:rPr>
        <w:t xml:space="preserve">. </w:t>
      </w:r>
      <w:r w:rsidRPr="00133D21">
        <w:rPr>
          <w:sz w:val="16"/>
        </w:rPr>
        <w:t xml:space="preserve">Indeed, according to the Organskian power transition theory, tensions between a rising power and the dominant power almost always ended in war.14 </w:t>
      </w:r>
      <w:r w:rsidRPr="00133D21">
        <w:rPr>
          <w:rStyle w:val="Emphasis"/>
          <w:highlight w:val="cyan"/>
        </w:rPr>
        <w:t>Defensive</w:t>
      </w:r>
      <w:r w:rsidRPr="00133D21">
        <w:rPr>
          <w:rStyle w:val="Emphasis"/>
        </w:rPr>
        <w:t xml:space="preserve"> </w:t>
      </w:r>
      <w:r w:rsidRPr="00133D21">
        <w:rPr>
          <w:rStyle w:val="Emphasis"/>
          <w:highlight w:val="cyan"/>
        </w:rPr>
        <w:t>realists</w:t>
      </w:r>
      <w:r w:rsidRPr="00133D21">
        <w:rPr>
          <w:rStyle w:val="Emphasis"/>
        </w:rPr>
        <w:t xml:space="preserve"> </w:t>
      </w:r>
      <w:r w:rsidRPr="00133D21">
        <w:rPr>
          <w:rStyle w:val="Emphasis"/>
          <w:highlight w:val="cyan"/>
        </w:rPr>
        <w:t>such as</w:t>
      </w:r>
      <w:r w:rsidRPr="00133D21">
        <w:rPr>
          <w:rStyle w:val="Emphasis"/>
        </w:rPr>
        <w:t xml:space="preserve"> John </w:t>
      </w:r>
      <w:r w:rsidRPr="00133D21">
        <w:rPr>
          <w:rStyle w:val="Emphasis"/>
          <w:highlight w:val="cyan"/>
        </w:rPr>
        <w:t>Mearsheimer</w:t>
      </w:r>
      <w:r w:rsidRPr="00133D21">
        <w:rPr>
          <w:rStyle w:val="Emphasis"/>
        </w:rPr>
        <w:t xml:space="preserve"> also </w:t>
      </w:r>
      <w:r w:rsidRPr="00133D21">
        <w:rPr>
          <w:rStyle w:val="Emphasis"/>
          <w:highlight w:val="cyan"/>
        </w:rPr>
        <w:t>believe</w:t>
      </w:r>
      <w:r w:rsidRPr="00133D21">
        <w:rPr>
          <w:rStyle w:val="Emphasis"/>
        </w:rPr>
        <w:t xml:space="preserve"> that </w:t>
      </w:r>
      <w:r w:rsidRPr="00133D21">
        <w:rPr>
          <w:rStyle w:val="Emphasis"/>
          <w:highlight w:val="cyan"/>
        </w:rPr>
        <w:t>China’s rise will automatically</w:t>
      </w:r>
      <w:r w:rsidRPr="00405F84">
        <w:rPr>
          <w:rStyle w:val="Emphasis"/>
        </w:rPr>
        <w:t xml:space="preserve"> </w:t>
      </w:r>
      <w:r w:rsidRPr="00133D21">
        <w:rPr>
          <w:rStyle w:val="Emphasis"/>
          <w:highlight w:val="cyan"/>
        </w:rPr>
        <w:t>challenge</w:t>
      </w:r>
      <w:r w:rsidRPr="00405F84">
        <w:rPr>
          <w:rStyle w:val="Emphasis"/>
        </w:rPr>
        <w:t xml:space="preserve"> the United </w:t>
      </w:r>
      <w:r w:rsidRPr="00133D21">
        <w:rPr>
          <w:rStyle w:val="Emphasis"/>
          <w:highlight w:val="cyan"/>
        </w:rPr>
        <w:t>States</w:t>
      </w:r>
      <w:r w:rsidRPr="00405F84">
        <w:rPr>
          <w:rStyle w:val="Emphasis"/>
        </w:rPr>
        <w:t xml:space="preserve">, </w:t>
      </w:r>
      <w:r w:rsidRPr="00133D21">
        <w:rPr>
          <w:rStyle w:val="Emphasis"/>
          <w:highlight w:val="cyan"/>
        </w:rPr>
        <w:t>and that conflict is inevitable.</w:t>
      </w:r>
      <w:r w:rsidRPr="00133D21">
        <w:rPr>
          <w:rStyle w:val="Emphasis"/>
        </w:rPr>
        <w:t>15</w:t>
      </w:r>
    </w:p>
    <w:p w14:paraId="59B80668" w14:textId="77777777" w:rsidR="00405F84" w:rsidRPr="00405F84" w:rsidRDefault="00405F84" w:rsidP="00405F84"/>
    <w:p w14:paraId="03DA9CA6" w14:textId="77777777" w:rsidR="0042277A" w:rsidRDefault="0042277A" w:rsidP="0042277A">
      <w:pPr>
        <w:pStyle w:val="Heading2"/>
      </w:pPr>
      <w:r>
        <w:t>Political Reform</w:t>
      </w:r>
    </w:p>
    <w:p w14:paraId="74B8501D" w14:textId="77777777" w:rsidR="0042277A" w:rsidRDefault="0042277A" w:rsidP="002F6402">
      <w:pPr>
        <w:pStyle w:val="Heading4"/>
      </w:pPr>
      <w:r>
        <w:t>Political reform controversial among different political leaders, causes fighting</w:t>
      </w:r>
    </w:p>
    <w:p w14:paraId="5DE65122" w14:textId="77777777" w:rsidR="0042277A" w:rsidRDefault="0042277A" w:rsidP="0042277A">
      <w:r>
        <w:t xml:space="preserve">Macabe </w:t>
      </w:r>
      <w:r w:rsidRPr="0042277A">
        <w:rPr>
          <w:rStyle w:val="Style13ptBold"/>
        </w:rPr>
        <w:t>Keliher</w:t>
      </w:r>
      <w:r>
        <w:t xml:space="preserve"> </w:t>
      </w:r>
      <w:r w:rsidRPr="0042277A">
        <w:rPr>
          <w:rStyle w:val="Style13ptBold"/>
        </w:rPr>
        <w:t>and</w:t>
      </w:r>
      <w:r>
        <w:t xml:space="preserve"> Hsinchao </w:t>
      </w:r>
      <w:r w:rsidRPr="0042277A">
        <w:rPr>
          <w:rStyle w:val="Style13ptBold"/>
        </w:rPr>
        <w:t>Wu</w:t>
      </w:r>
      <w:r>
        <w:rPr>
          <w:rStyle w:val="Style13ptBold"/>
        </w:rPr>
        <w:t xml:space="preserve"> 15</w:t>
      </w:r>
      <w:r>
        <w:t>, MACABE KELIHER is a doctoral candidate in History and East Asian Languages at Harvard University. HSINCHAO WU is a sociologist who recently received her doctorate from Harvard University., 4-7-2015, "How to Discipline 90 Million People," Atlantic, http://www.theatlantic.com/international/archive/2015/04/xi-jinping-china-corruption-political-culture/389787/</w:t>
      </w:r>
    </w:p>
    <w:p w14:paraId="67C37511" w14:textId="77777777" w:rsidR="0042277A" w:rsidRDefault="0042277A" w:rsidP="002D6B2B">
      <w:pPr>
        <w:rPr>
          <w:sz w:val="16"/>
        </w:rPr>
      </w:pPr>
      <w:r w:rsidRPr="002D6B2B">
        <w:rPr>
          <w:sz w:val="16"/>
        </w:rPr>
        <w:t xml:space="preserve">Can cultural reforms substitute for institutional reforms? </w:t>
      </w:r>
      <w:r w:rsidRPr="00133D21">
        <w:rPr>
          <w:rStyle w:val="StyleUnderline"/>
          <w:highlight w:val="cyan"/>
        </w:rPr>
        <w:t>Many</w:t>
      </w:r>
      <w:r w:rsidRPr="002D6B2B">
        <w:rPr>
          <w:rStyle w:val="StyleUnderline"/>
        </w:rPr>
        <w:t xml:space="preserve"> China-</w:t>
      </w:r>
      <w:r w:rsidRPr="00133D21">
        <w:rPr>
          <w:rStyle w:val="StyleUnderline"/>
          <w:highlight w:val="cyan"/>
        </w:rPr>
        <w:t>watchers and</w:t>
      </w:r>
      <w:r w:rsidRPr="002D6B2B">
        <w:rPr>
          <w:rStyle w:val="StyleUnderline"/>
        </w:rPr>
        <w:t xml:space="preserve"> even </w:t>
      </w:r>
      <w:r w:rsidRPr="00133D21">
        <w:rPr>
          <w:rStyle w:val="StyleUnderline"/>
          <w:highlight w:val="cyan"/>
        </w:rPr>
        <w:t>some</w:t>
      </w:r>
      <w:r w:rsidRPr="002D6B2B">
        <w:rPr>
          <w:rStyle w:val="StyleUnderline"/>
        </w:rPr>
        <w:t xml:space="preserve"> </w:t>
      </w:r>
      <w:r w:rsidRPr="00133D21">
        <w:rPr>
          <w:rStyle w:val="StyleUnderline"/>
          <w:highlight w:val="cyan"/>
        </w:rPr>
        <w:t>within</w:t>
      </w:r>
      <w:r w:rsidRPr="002D6B2B">
        <w:rPr>
          <w:rStyle w:val="StyleUnderline"/>
        </w:rPr>
        <w:t xml:space="preserve"> the </w:t>
      </w:r>
      <w:r w:rsidRPr="00133D21">
        <w:rPr>
          <w:rStyle w:val="StyleUnderline"/>
          <w:highlight w:val="cyan"/>
        </w:rPr>
        <w:t>party</w:t>
      </w:r>
      <w:r w:rsidRPr="002D6B2B">
        <w:rPr>
          <w:rStyle w:val="StyleUnderline"/>
        </w:rPr>
        <w:t xml:space="preserve"> </w:t>
      </w:r>
      <w:r w:rsidRPr="00133D21">
        <w:rPr>
          <w:rStyle w:val="StyleUnderline"/>
          <w:highlight w:val="cyan"/>
        </w:rPr>
        <w:t>see</w:t>
      </w:r>
      <w:r w:rsidRPr="002D6B2B">
        <w:rPr>
          <w:rStyle w:val="StyleUnderline"/>
        </w:rPr>
        <w:t xml:space="preserve"> the </w:t>
      </w:r>
      <w:r w:rsidRPr="00133D21">
        <w:rPr>
          <w:rStyle w:val="StyleUnderline"/>
          <w:highlight w:val="cyan"/>
        </w:rPr>
        <w:t>current</w:t>
      </w:r>
      <w:r w:rsidRPr="002D6B2B">
        <w:rPr>
          <w:rStyle w:val="StyleUnderline"/>
        </w:rPr>
        <w:t xml:space="preserve"> </w:t>
      </w:r>
      <w:r w:rsidRPr="00133D21">
        <w:rPr>
          <w:rStyle w:val="StyleUnderline"/>
          <w:highlight w:val="cyan"/>
        </w:rPr>
        <w:t>government as doomed</w:t>
      </w:r>
      <w:r w:rsidRPr="002D6B2B">
        <w:rPr>
          <w:rStyle w:val="StyleUnderline"/>
        </w:rPr>
        <w:t xml:space="preserve"> without the latter</w:t>
      </w:r>
      <w:r w:rsidRPr="002D6B2B">
        <w:rPr>
          <w:sz w:val="16"/>
        </w:rPr>
        <w:t xml:space="preserve">. The </w:t>
      </w:r>
      <w:r w:rsidRPr="002D6B2B">
        <w:rPr>
          <w:rStyle w:val="StyleUnderline"/>
        </w:rPr>
        <w:t xml:space="preserve">most </w:t>
      </w:r>
      <w:r w:rsidRPr="00133D21">
        <w:rPr>
          <w:rStyle w:val="StyleUnderline"/>
          <w:highlight w:val="cyan"/>
        </w:rPr>
        <w:t>progressive</w:t>
      </w:r>
      <w:r w:rsidRPr="002D6B2B">
        <w:rPr>
          <w:rStyle w:val="StyleUnderline"/>
        </w:rPr>
        <w:t xml:space="preserve"> </w:t>
      </w:r>
      <w:r w:rsidRPr="00133D21">
        <w:rPr>
          <w:rStyle w:val="StyleUnderline"/>
          <w:highlight w:val="cyan"/>
        </w:rPr>
        <w:t>calls</w:t>
      </w:r>
      <w:r w:rsidRPr="002D6B2B">
        <w:rPr>
          <w:rStyle w:val="StyleUnderline"/>
        </w:rPr>
        <w:t xml:space="preserve"> are </w:t>
      </w:r>
      <w:r w:rsidRPr="00133D21">
        <w:rPr>
          <w:rStyle w:val="StyleUnderline"/>
          <w:highlight w:val="cyan"/>
        </w:rPr>
        <w:t>for</w:t>
      </w:r>
      <w:r w:rsidRPr="002D6B2B">
        <w:rPr>
          <w:rStyle w:val="StyleUnderline"/>
        </w:rPr>
        <w:t xml:space="preserve"> an </w:t>
      </w:r>
      <w:r w:rsidRPr="00133D21">
        <w:rPr>
          <w:rStyle w:val="StyleUnderline"/>
          <w:highlight w:val="cyan"/>
        </w:rPr>
        <w:t>independent</w:t>
      </w:r>
      <w:r w:rsidRPr="002D6B2B">
        <w:rPr>
          <w:rStyle w:val="StyleUnderline"/>
        </w:rPr>
        <w:t xml:space="preserve"> </w:t>
      </w:r>
      <w:r w:rsidRPr="00133D21">
        <w:rPr>
          <w:rStyle w:val="StyleUnderline"/>
          <w:highlight w:val="cyan"/>
        </w:rPr>
        <w:t>judiciary</w:t>
      </w:r>
      <w:r w:rsidRPr="002D6B2B">
        <w:rPr>
          <w:rStyle w:val="StyleUnderline"/>
        </w:rPr>
        <w:t xml:space="preserve"> and </w:t>
      </w:r>
      <w:r w:rsidRPr="00133D21">
        <w:rPr>
          <w:rStyle w:val="StyleUnderline"/>
          <w:highlight w:val="cyan"/>
        </w:rPr>
        <w:t>making</w:t>
      </w:r>
      <w:r w:rsidRPr="002D6B2B">
        <w:rPr>
          <w:rStyle w:val="StyleUnderline"/>
        </w:rPr>
        <w:t xml:space="preserve"> </w:t>
      </w:r>
      <w:r w:rsidRPr="00133D21">
        <w:rPr>
          <w:rStyle w:val="StyleUnderline"/>
          <w:highlight w:val="cyan"/>
        </w:rPr>
        <w:t>officials</w:t>
      </w:r>
      <w:r w:rsidRPr="002D6B2B">
        <w:rPr>
          <w:rStyle w:val="StyleUnderline"/>
        </w:rPr>
        <w:t xml:space="preserve"> more </w:t>
      </w:r>
      <w:r w:rsidRPr="00133D21">
        <w:rPr>
          <w:rStyle w:val="StyleUnderline"/>
          <w:highlight w:val="cyan"/>
        </w:rPr>
        <w:t>accountable to the people</w:t>
      </w:r>
      <w:r w:rsidRPr="002D6B2B">
        <w:rPr>
          <w:rStyle w:val="StyleUnderline"/>
        </w:rPr>
        <w:t xml:space="preserve"> by, for instance </w:t>
      </w:r>
      <w:r w:rsidRPr="00133D21">
        <w:rPr>
          <w:rStyle w:val="StyleUnderline"/>
          <w:highlight w:val="cyan"/>
        </w:rPr>
        <w:t>giving</w:t>
      </w:r>
      <w:r w:rsidRPr="002D6B2B">
        <w:rPr>
          <w:rStyle w:val="StyleUnderline"/>
        </w:rPr>
        <w:t xml:space="preserve"> </w:t>
      </w:r>
      <w:r w:rsidRPr="00133D21">
        <w:rPr>
          <w:rStyle w:val="StyleUnderline"/>
          <w:highlight w:val="cyan"/>
        </w:rPr>
        <w:t>individuals</w:t>
      </w:r>
      <w:r w:rsidRPr="002D6B2B">
        <w:rPr>
          <w:rStyle w:val="StyleUnderline"/>
        </w:rPr>
        <w:t xml:space="preserve"> the </w:t>
      </w:r>
      <w:r w:rsidRPr="00133D21">
        <w:rPr>
          <w:rStyle w:val="StyleUnderline"/>
          <w:highlight w:val="cyan"/>
        </w:rPr>
        <w:t>ability to sue the</w:t>
      </w:r>
      <w:r w:rsidRPr="002D6B2B">
        <w:rPr>
          <w:rStyle w:val="StyleUnderline"/>
        </w:rPr>
        <w:t xml:space="preserve"> </w:t>
      </w:r>
      <w:r w:rsidRPr="00133D21">
        <w:rPr>
          <w:rStyle w:val="StyleUnderline"/>
          <w:highlight w:val="cyan"/>
        </w:rPr>
        <w:t>state</w:t>
      </w:r>
      <w:r w:rsidRPr="002D6B2B">
        <w:rPr>
          <w:rStyle w:val="StyleUnderline"/>
        </w:rPr>
        <w:t xml:space="preserve"> or </w:t>
      </w:r>
      <w:r w:rsidRPr="00133D21">
        <w:rPr>
          <w:rStyle w:val="StyleUnderline"/>
          <w:highlight w:val="cyan"/>
        </w:rPr>
        <w:t>introducing</w:t>
      </w:r>
      <w:r w:rsidRPr="002D6B2B">
        <w:rPr>
          <w:rStyle w:val="StyleUnderline"/>
        </w:rPr>
        <w:t xml:space="preserve"> </w:t>
      </w:r>
      <w:r w:rsidRPr="00133D21">
        <w:rPr>
          <w:rStyle w:val="StyleUnderline"/>
          <w:highlight w:val="cyan"/>
        </w:rPr>
        <w:t>democratic</w:t>
      </w:r>
      <w:r w:rsidRPr="002D6B2B">
        <w:rPr>
          <w:rStyle w:val="StyleUnderline"/>
        </w:rPr>
        <w:t xml:space="preserve"> </w:t>
      </w:r>
      <w:r w:rsidRPr="00133D21">
        <w:rPr>
          <w:rStyle w:val="StyleUnderline"/>
          <w:highlight w:val="cyan"/>
        </w:rPr>
        <w:t>elections</w:t>
      </w:r>
      <w:r w:rsidRPr="002D6B2B">
        <w:rPr>
          <w:rStyle w:val="StyleUnderline"/>
        </w:rPr>
        <w:t xml:space="preserve">—two scenarios that </w:t>
      </w:r>
      <w:r w:rsidRPr="00133D21">
        <w:rPr>
          <w:rStyle w:val="StyleUnderline"/>
          <w:highlight w:val="cyan"/>
        </w:rPr>
        <w:t>pose a direct threat to the authority and legitimacy of the Communist Party</w:t>
      </w:r>
      <w:r w:rsidRPr="002D6B2B">
        <w:rPr>
          <w:sz w:val="16"/>
        </w:rPr>
        <w:t xml:space="preserve">. Given the leadership’s apparent determination to maintain the party’s dominance, however, it is not surprising </w:t>
      </w:r>
      <w:r w:rsidRPr="002D6B2B">
        <w:rPr>
          <w:rStyle w:val="StyleUnderline"/>
        </w:rPr>
        <w:t xml:space="preserve">that Xi has placed the burden of reform on the officials themselves rather than the political structure </w:t>
      </w:r>
      <w:r w:rsidRPr="002D6B2B">
        <w:rPr>
          <w:sz w:val="16"/>
        </w:rPr>
        <w:t xml:space="preserve">they inhabit. </w:t>
      </w:r>
      <w:r w:rsidRPr="00133D21">
        <w:rPr>
          <w:rStyle w:val="Emphasis"/>
          <w:highlight w:val="cyan"/>
        </w:rPr>
        <w:t>Some in the party</w:t>
      </w:r>
      <w:r w:rsidRPr="002D6B2B">
        <w:rPr>
          <w:rStyle w:val="Emphasis"/>
        </w:rPr>
        <w:t xml:space="preserve">, </w:t>
      </w:r>
      <w:r w:rsidRPr="00133D21">
        <w:rPr>
          <w:rStyle w:val="Emphasis"/>
          <w:highlight w:val="cyan"/>
        </w:rPr>
        <w:t>such</w:t>
      </w:r>
      <w:r w:rsidRPr="002D6B2B">
        <w:rPr>
          <w:rStyle w:val="Emphasis"/>
        </w:rPr>
        <w:t xml:space="preserve"> as </w:t>
      </w:r>
      <w:r w:rsidRPr="00133D21">
        <w:rPr>
          <w:rStyle w:val="Emphasis"/>
          <w:highlight w:val="cyan"/>
        </w:rPr>
        <w:t>former premier</w:t>
      </w:r>
      <w:r w:rsidRPr="002D6B2B">
        <w:rPr>
          <w:rStyle w:val="Emphasis"/>
        </w:rPr>
        <w:t xml:space="preserve"> Wen </w:t>
      </w:r>
      <w:r w:rsidRPr="00133D21">
        <w:rPr>
          <w:rStyle w:val="Emphasis"/>
          <w:highlight w:val="cyan"/>
        </w:rPr>
        <w:t>Jiabao</w:t>
      </w:r>
      <w:r w:rsidRPr="002D6B2B">
        <w:rPr>
          <w:rStyle w:val="Emphasis"/>
        </w:rPr>
        <w:t xml:space="preserve">, </w:t>
      </w:r>
      <w:r w:rsidRPr="00133D21">
        <w:rPr>
          <w:rStyle w:val="Emphasis"/>
          <w:highlight w:val="cyan"/>
        </w:rPr>
        <w:t>have</w:t>
      </w:r>
      <w:r w:rsidRPr="002D6B2B">
        <w:rPr>
          <w:rStyle w:val="Emphasis"/>
        </w:rPr>
        <w:t xml:space="preserve"> </w:t>
      </w:r>
      <w:r w:rsidRPr="00133D21">
        <w:rPr>
          <w:rStyle w:val="Emphasis"/>
          <w:highlight w:val="cyan"/>
        </w:rPr>
        <w:t>expressed</w:t>
      </w:r>
      <w:r w:rsidRPr="002D6B2B">
        <w:rPr>
          <w:rStyle w:val="Emphasis"/>
        </w:rPr>
        <w:t xml:space="preserve"> </w:t>
      </w:r>
      <w:r w:rsidRPr="00133D21">
        <w:rPr>
          <w:rStyle w:val="Emphasis"/>
          <w:highlight w:val="cyan"/>
        </w:rPr>
        <w:t>support</w:t>
      </w:r>
      <w:r w:rsidRPr="002D6B2B">
        <w:rPr>
          <w:rStyle w:val="Emphasis"/>
        </w:rPr>
        <w:t xml:space="preserve"> for</w:t>
      </w:r>
      <w:r w:rsidRPr="002D6B2B">
        <w:rPr>
          <w:sz w:val="16"/>
        </w:rPr>
        <w:t xml:space="preserve"> (albeit minor) </w:t>
      </w:r>
      <w:r w:rsidRPr="002D6B2B">
        <w:rPr>
          <w:rStyle w:val="Emphasis"/>
        </w:rPr>
        <w:t xml:space="preserve">political reform, </w:t>
      </w:r>
      <w:r w:rsidRPr="00133D21">
        <w:rPr>
          <w:rStyle w:val="Emphasis"/>
          <w:highlight w:val="cyan"/>
        </w:rPr>
        <w:t>but the current leadership has made clear</w:t>
      </w:r>
      <w:r w:rsidRPr="002D6B2B">
        <w:rPr>
          <w:rStyle w:val="Emphasis"/>
        </w:rPr>
        <w:t xml:space="preserve"> </w:t>
      </w:r>
      <w:r w:rsidRPr="00133D21">
        <w:rPr>
          <w:rStyle w:val="Emphasis"/>
          <w:highlight w:val="cyan"/>
        </w:rPr>
        <w:t>that</w:t>
      </w:r>
      <w:r w:rsidRPr="002D6B2B">
        <w:rPr>
          <w:rStyle w:val="Emphasis"/>
        </w:rPr>
        <w:t xml:space="preserve"> </w:t>
      </w:r>
      <w:r w:rsidRPr="00133D21">
        <w:rPr>
          <w:rStyle w:val="Emphasis"/>
          <w:highlight w:val="cyan"/>
        </w:rPr>
        <w:t>changing</w:t>
      </w:r>
      <w:r w:rsidRPr="002D6B2B">
        <w:rPr>
          <w:rStyle w:val="Emphasis"/>
        </w:rPr>
        <w:t xml:space="preserve"> China’s </w:t>
      </w:r>
      <w:r w:rsidRPr="00133D21">
        <w:rPr>
          <w:rStyle w:val="Emphasis"/>
          <w:highlight w:val="cyan"/>
        </w:rPr>
        <w:t>political</w:t>
      </w:r>
      <w:r w:rsidRPr="002D6B2B">
        <w:rPr>
          <w:rStyle w:val="Emphasis"/>
        </w:rPr>
        <w:t xml:space="preserve"> or legal </w:t>
      </w:r>
      <w:r w:rsidRPr="00133D21">
        <w:rPr>
          <w:rStyle w:val="Emphasis"/>
          <w:highlight w:val="cyan"/>
        </w:rPr>
        <w:t>institutions</w:t>
      </w:r>
      <w:r w:rsidRPr="002D6B2B">
        <w:rPr>
          <w:rStyle w:val="Emphasis"/>
        </w:rPr>
        <w:t xml:space="preserve"> </w:t>
      </w:r>
      <w:r w:rsidRPr="00133D21">
        <w:rPr>
          <w:rStyle w:val="Emphasis"/>
          <w:highlight w:val="cyan"/>
        </w:rPr>
        <w:t>is out of the question</w:t>
      </w:r>
      <w:r w:rsidRPr="002D6B2B">
        <w:rPr>
          <w:sz w:val="16"/>
        </w:rPr>
        <w:t xml:space="preserve">. </w:t>
      </w:r>
      <w:r w:rsidRPr="00133D21">
        <w:rPr>
          <w:rStyle w:val="Emphasis"/>
          <w:highlight w:val="cyan"/>
        </w:rPr>
        <w:t>This</w:t>
      </w:r>
      <w:r w:rsidRPr="002D6B2B">
        <w:rPr>
          <w:rStyle w:val="Emphasis"/>
        </w:rPr>
        <w:t xml:space="preserve"> </w:t>
      </w:r>
      <w:r w:rsidRPr="00133D21">
        <w:rPr>
          <w:rStyle w:val="Emphasis"/>
          <w:highlight w:val="cyan"/>
        </w:rPr>
        <w:t>crop</w:t>
      </w:r>
      <w:r w:rsidRPr="002D6B2B">
        <w:rPr>
          <w:rStyle w:val="Emphasis"/>
        </w:rPr>
        <w:t xml:space="preserve"> of leaders </w:t>
      </w:r>
      <w:r w:rsidRPr="00133D21">
        <w:rPr>
          <w:rStyle w:val="Emphasis"/>
          <w:highlight w:val="cyan"/>
        </w:rPr>
        <w:t>has</w:t>
      </w:r>
      <w:r w:rsidRPr="002D6B2B">
        <w:rPr>
          <w:rStyle w:val="Emphasis"/>
        </w:rPr>
        <w:t xml:space="preserve"> </w:t>
      </w:r>
      <w:r w:rsidRPr="00133D21">
        <w:rPr>
          <w:rStyle w:val="Emphasis"/>
          <w:highlight w:val="cyan"/>
        </w:rPr>
        <w:t>pursued</w:t>
      </w:r>
      <w:r w:rsidRPr="002D6B2B">
        <w:rPr>
          <w:rStyle w:val="Emphasis"/>
        </w:rPr>
        <w:t xml:space="preserve"> </w:t>
      </w:r>
      <w:r w:rsidRPr="00133D21">
        <w:rPr>
          <w:rStyle w:val="Emphasis"/>
          <w:highlight w:val="cyan"/>
        </w:rPr>
        <w:t>what</w:t>
      </w:r>
      <w:r w:rsidRPr="002D6B2B">
        <w:rPr>
          <w:rStyle w:val="Emphasis"/>
        </w:rPr>
        <w:t xml:space="preserve"> they seem to view as </w:t>
      </w:r>
      <w:r w:rsidRPr="00133D21">
        <w:rPr>
          <w:rStyle w:val="Emphasis"/>
          <w:highlight w:val="cyan"/>
        </w:rPr>
        <w:t>the</w:t>
      </w:r>
      <w:r w:rsidRPr="002D6B2B">
        <w:rPr>
          <w:rStyle w:val="Emphasis"/>
        </w:rPr>
        <w:t xml:space="preserve"> safer </w:t>
      </w:r>
      <w:r w:rsidRPr="00133D21">
        <w:rPr>
          <w:rStyle w:val="Emphasis"/>
          <w:highlight w:val="cyan"/>
        </w:rPr>
        <w:t>alternative</w:t>
      </w:r>
      <w:r w:rsidRPr="002D6B2B">
        <w:rPr>
          <w:rStyle w:val="Emphasis"/>
        </w:rPr>
        <w:t xml:space="preserve">: the </w:t>
      </w:r>
      <w:r w:rsidRPr="00133D21">
        <w:rPr>
          <w:rStyle w:val="Emphasis"/>
          <w:highlight w:val="cyan"/>
        </w:rPr>
        <w:t>imposition of</w:t>
      </w:r>
      <w:r w:rsidRPr="002D6B2B">
        <w:rPr>
          <w:rStyle w:val="Emphasis"/>
        </w:rPr>
        <w:t xml:space="preserve"> a </w:t>
      </w:r>
      <w:r w:rsidRPr="00133D21">
        <w:rPr>
          <w:rStyle w:val="Emphasis"/>
          <w:highlight w:val="cyan"/>
        </w:rPr>
        <w:t>new</w:t>
      </w:r>
      <w:r w:rsidRPr="002D6B2B">
        <w:rPr>
          <w:rStyle w:val="Emphasis"/>
        </w:rPr>
        <w:t xml:space="preserve"> set of </w:t>
      </w:r>
      <w:r w:rsidRPr="00133D21">
        <w:rPr>
          <w:rStyle w:val="Emphasis"/>
          <w:highlight w:val="cyan"/>
        </w:rPr>
        <w:t>practices</w:t>
      </w:r>
      <w:r w:rsidRPr="002D6B2B">
        <w:rPr>
          <w:rStyle w:val="Emphasis"/>
        </w:rPr>
        <w:t xml:space="preserve"> </w:t>
      </w:r>
      <w:r w:rsidRPr="00133D21">
        <w:rPr>
          <w:rStyle w:val="Emphasis"/>
          <w:highlight w:val="cyan"/>
        </w:rPr>
        <w:t>and standards</w:t>
      </w:r>
      <w:r w:rsidRPr="002D6B2B">
        <w:rPr>
          <w:rStyle w:val="Emphasis"/>
        </w:rPr>
        <w:t xml:space="preserve"> </w:t>
      </w:r>
      <w:r w:rsidRPr="00133D21">
        <w:rPr>
          <w:rStyle w:val="Emphasis"/>
          <w:highlight w:val="cyan"/>
        </w:rPr>
        <w:t>to</w:t>
      </w:r>
      <w:r w:rsidRPr="002D6B2B">
        <w:rPr>
          <w:rStyle w:val="Emphasis"/>
        </w:rPr>
        <w:t xml:space="preserve"> make </w:t>
      </w:r>
      <w:r w:rsidRPr="00133D21">
        <w:rPr>
          <w:rStyle w:val="Emphasis"/>
          <w:highlight w:val="cyan"/>
        </w:rPr>
        <w:t>people</w:t>
      </w:r>
      <w:r w:rsidRPr="002D6B2B">
        <w:rPr>
          <w:rStyle w:val="Emphasis"/>
        </w:rPr>
        <w:t xml:space="preserve"> </w:t>
      </w:r>
      <w:r w:rsidRPr="00133D21">
        <w:rPr>
          <w:rStyle w:val="Emphasis"/>
          <w:highlight w:val="cyan"/>
        </w:rPr>
        <w:t>better</w:t>
      </w:r>
      <w:r w:rsidRPr="002D6B2B">
        <w:rPr>
          <w:rStyle w:val="Emphasis"/>
        </w:rPr>
        <w:t xml:space="preserve"> </w:t>
      </w:r>
      <w:r w:rsidRPr="00133D21">
        <w:rPr>
          <w:rStyle w:val="Emphasis"/>
          <w:highlight w:val="cyan"/>
        </w:rPr>
        <w:t>adhere</w:t>
      </w:r>
      <w:r w:rsidRPr="002D6B2B">
        <w:rPr>
          <w:rStyle w:val="Emphasis"/>
        </w:rPr>
        <w:t xml:space="preserve"> </w:t>
      </w:r>
      <w:r w:rsidRPr="00133D21">
        <w:rPr>
          <w:rStyle w:val="Emphasis"/>
          <w:highlight w:val="cyan"/>
        </w:rPr>
        <w:t>to existing institutions</w:t>
      </w:r>
      <w:r w:rsidRPr="002D6B2B">
        <w:rPr>
          <w:rStyle w:val="Emphasis"/>
        </w:rPr>
        <w:t>.</w:t>
      </w:r>
      <w:r w:rsidR="002D6B2B" w:rsidRPr="002D6B2B">
        <w:rPr>
          <w:sz w:val="16"/>
        </w:rPr>
        <w:t xml:space="preserve"> </w:t>
      </w:r>
    </w:p>
    <w:p w14:paraId="506F06B5" w14:textId="77777777" w:rsidR="002D6B2B" w:rsidRDefault="002D6B2B" w:rsidP="002D6B2B">
      <w:pPr>
        <w:pStyle w:val="Heading4"/>
      </w:pPr>
      <w:r>
        <w:t>Political change is unlikely – competing beliefs and hesitance to reform by some people – forcing reform causes conflict</w:t>
      </w:r>
    </w:p>
    <w:p w14:paraId="4E613F6B" w14:textId="77777777" w:rsidR="002D6B2B" w:rsidRDefault="002D6B2B" w:rsidP="002D6B2B">
      <w:pPr>
        <w:rPr>
          <w:i/>
          <w:sz w:val="14"/>
        </w:rPr>
      </w:pPr>
      <w:r>
        <w:t xml:space="preserve">Roger </w:t>
      </w:r>
      <w:r w:rsidRPr="002D6B2B">
        <w:rPr>
          <w:rStyle w:val="Style13ptBold"/>
        </w:rPr>
        <w:t>Baker 15</w:t>
      </w:r>
      <w:r>
        <w:rPr>
          <w:rStyle w:val="Style13ptBold"/>
        </w:rPr>
        <w:t xml:space="preserve">, </w:t>
      </w:r>
      <w:r w:rsidRPr="002D6B2B">
        <w:rPr>
          <w:sz w:val="14"/>
        </w:rPr>
        <w:t>Rodger Baker leads Stratfor's analysis of Asia Pacific and South Asia and guides the company's forecasting process. A Stratfor analyst since 1997, he has played a pivotal role in developing and refining the company's analytical process, internal training programs and geopolitical framework. Mr. Baker develops custom reports for clients and frequently delivers executive briefings to investors, businesses and universities across the globe, from the National Defense University in Beijing to financial institutions in New York. He is regularly invited to participate in dialogues and panel discussions in China, Japan, Thailand, Mongolia and South Korea. Mr. Baker often appears as an expert in major media including The Economist, The New York Times, CNBC, CBS's The Early Show, The Chosun Ilbo, China Daily, Reuters, The Associated Press, Investors Business Daily and The Globe and Mail. Stratfor was one of the first organizations to identify the growing problems with the Chinese economy, with Mr. Baker spearheading the company's assessment. Before joining Stratfor, Mr. Baker studied and worked in South Korea and graduated with honors from Southampton College, Long Island University. He also has a master's degree in military history from Norwich University, the oldest private military university in the United States.</w:t>
      </w:r>
      <w:r>
        <w:rPr>
          <w:sz w:val="14"/>
        </w:rPr>
        <w:t xml:space="preserve">, “A Delicate Balance in Beijing”, </w:t>
      </w:r>
      <w:r>
        <w:rPr>
          <w:i/>
          <w:sz w:val="14"/>
        </w:rPr>
        <w:t xml:space="preserve">Stratfor Enterprises, 11/7/15, </w:t>
      </w:r>
      <w:hyperlink r:id="rId18" w:history="1">
        <w:r w:rsidRPr="00216097">
          <w:rPr>
            <w:rStyle w:val="Hyperlink"/>
            <w:i/>
            <w:sz w:val="14"/>
          </w:rPr>
          <w:t>https://www.stratfor.com/weekly/delicate-balance-beijing</w:t>
        </w:r>
      </w:hyperlink>
    </w:p>
    <w:p w14:paraId="03CADAC5" w14:textId="77777777" w:rsidR="002D6B2B" w:rsidRPr="009A0943" w:rsidRDefault="002D6B2B" w:rsidP="002D6B2B">
      <w:pPr>
        <w:rPr>
          <w:sz w:val="16"/>
        </w:rPr>
      </w:pPr>
      <w:r w:rsidRPr="002D6B2B">
        <w:rPr>
          <w:rStyle w:val="StyleUnderline"/>
        </w:rPr>
        <w:t xml:space="preserve">The </w:t>
      </w:r>
      <w:r w:rsidRPr="00133D21">
        <w:rPr>
          <w:rStyle w:val="StyleUnderline"/>
          <w:highlight w:val="cyan"/>
        </w:rPr>
        <w:t>consolidation of power</w:t>
      </w:r>
      <w:r w:rsidRPr="002D6B2B">
        <w:rPr>
          <w:rStyle w:val="StyleUnderline"/>
        </w:rPr>
        <w:t xml:space="preserve"> under</w:t>
      </w:r>
      <w:r w:rsidRPr="009A0943">
        <w:rPr>
          <w:sz w:val="16"/>
        </w:rPr>
        <w:t xml:space="preserve"> President and Party General Secretary Xi </w:t>
      </w:r>
      <w:r w:rsidRPr="002D6B2B">
        <w:rPr>
          <w:rStyle w:val="StyleUnderline"/>
        </w:rPr>
        <w:t xml:space="preserve">Jinping </w:t>
      </w:r>
      <w:r w:rsidRPr="00133D21">
        <w:rPr>
          <w:rStyle w:val="StyleUnderline"/>
          <w:highlight w:val="cyan"/>
        </w:rPr>
        <w:t>is</w:t>
      </w:r>
      <w:r w:rsidRPr="002D6B2B">
        <w:rPr>
          <w:rStyle w:val="StyleUnderline"/>
        </w:rPr>
        <w:t xml:space="preserve"> in </w:t>
      </w:r>
      <w:r w:rsidRPr="00133D21">
        <w:rPr>
          <w:rStyle w:val="StyleUnderline"/>
          <w:highlight w:val="cyan"/>
        </w:rPr>
        <w:t>part</w:t>
      </w:r>
      <w:r w:rsidRPr="002D6B2B">
        <w:rPr>
          <w:rStyle w:val="StyleUnderline"/>
        </w:rPr>
        <w:t xml:space="preserve"> a </w:t>
      </w:r>
      <w:r w:rsidRPr="00133D21">
        <w:rPr>
          <w:rStyle w:val="StyleUnderline"/>
          <w:highlight w:val="cyan"/>
        </w:rPr>
        <w:t>move</w:t>
      </w:r>
      <w:r w:rsidRPr="002D6B2B">
        <w:rPr>
          <w:rStyle w:val="StyleUnderline"/>
        </w:rPr>
        <w:t xml:space="preserve"> t</w:t>
      </w:r>
      <w:r w:rsidRPr="00133D21">
        <w:rPr>
          <w:rStyle w:val="StyleUnderline"/>
          <w:highlight w:val="cyan"/>
        </w:rPr>
        <w:t>o</w:t>
      </w:r>
      <w:r w:rsidRPr="002D6B2B">
        <w:rPr>
          <w:rStyle w:val="StyleUnderline"/>
        </w:rPr>
        <w:t xml:space="preserve"> </w:t>
      </w:r>
      <w:r w:rsidRPr="00133D21">
        <w:rPr>
          <w:rStyle w:val="StyleUnderline"/>
          <w:highlight w:val="cyan"/>
        </w:rPr>
        <w:t>overcome the legacy of</w:t>
      </w:r>
      <w:r w:rsidRPr="002D6B2B">
        <w:rPr>
          <w:rStyle w:val="StyleUnderline"/>
        </w:rPr>
        <w:t xml:space="preserve"> </w:t>
      </w:r>
      <w:r w:rsidRPr="009A0943">
        <w:rPr>
          <w:sz w:val="16"/>
        </w:rPr>
        <w:t xml:space="preserve">institutional </w:t>
      </w:r>
      <w:r w:rsidRPr="00133D21">
        <w:rPr>
          <w:rStyle w:val="StyleUnderline"/>
          <w:highlight w:val="cyan"/>
        </w:rPr>
        <w:t>inertia left by</w:t>
      </w:r>
      <w:r w:rsidRPr="009A0943">
        <w:rPr>
          <w:sz w:val="16"/>
        </w:rPr>
        <w:t xml:space="preserve"> the consensus-based politics that Deng </w:t>
      </w:r>
      <w:r w:rsidRPr="00133D21">
        <w:rPr>
          <w:rStyle w:val="StyleUnderline"/>
          <w:highlight w:val="cyan"/>
        </w:rPr>
        <w:t>Xiaoping</w:t>
      </w:r>
      <w:r w:rsidRPr="009A0943">
        <w:rPr>
          <w:sz w:val="16"/>
        </w:rPr>
        <w:t xml:space="preserve"> established to mitigate the vagaries of a Mao Zedong-type leadership. Consensus </w:t>
      </w:r>
      <w:r w:rsidRPr="002D6B2B">
        <w:rPr>
          <w:rStyle w:val="StyleUnderline"/>
        </w:rPr>
        <w:t>eliminated the ability of even the paramount leader</w:t>
      </w:r>
      <w:r w:rsidRPr="009A0943">
        <w:rPr>
          <w:sz w:val="16"/>
        </w:rPr>
        <w:t xml:space="preserve">, Deng, </w:t>
      </w:r>
      <w:r w:rsidRPr="00133D21">
        <w:rPr>
          <w:rStyle w:val="StyleUnderline"/>
          <w:highlight w:val="cyan"/>
        </w:rPr>
        <w:t>to take a</w:t>
      </w:r>
      <w:r w:rsidRPr="002D6B2B">
        <w:rPr>
          <w:rStyle w:val="StyleUnderline"/>
        </w:rPr>
        <w:t xml:space="preserve"> </w:t>
      </w:r>
      <w:r w:rsidRPr="00133D21">
        <w:rPr>
          <w:rStyle w:val="StyleUnderline"/>
          <w:highlight w:val="cyan"/>
        </w:rPr>
        <w:t>route</w:t>
      </w:r>
      <w:r w:rsidRPr="002D6B2B">
        <w:rPr>
          <w:rStyle w:val="StyleUnderline"/>
        </w:rPr>
        <w:t xml:space="preserve"> that </w:t>
      </w:r>
      <w:r w:rsidRPr="00133D21">
        <w:rPr>
          <w:rStyle w:val="StyleUnderline"/>
          <w:highlight w:val="cyan"/>
        </w:rPr>
        <w:t>led</w:t>
      </w:r>
      <w:r w:rsidRPr="002D6B2B">
        <w:rPr>
          <w:rStyle w:val="StyleUnderline"/>
        </w:rPr>
        <w:t xml:space="preserve"> </w:t>
      </w:r>
      <w:r w:rsidRPr="00133D21">
        <w:rPr>
          <w:rStyle w:val="StyleUnderline"/>
          <w:highlight w:val="cyan"/>
        </w:rPr>
        <w:t>China</w:t>
      </w:r>
      <w:r w:rsidRPr="002D6B2B">
        <w:rPr>
          <w:rStyle w:val="StyleUnderline"/>
        </w:rPr>
        <w:t xml:space="preserve"> too far </w:t>
      </w:r>
      <w:r w:rsidRPr="00133D21">
        <w:rPr>
          <w:rStyle w:val="StyleUnderline"/>
          <w:highlight w:val="cyan"/>
        </w:rPr>
        <w:t>off the rails</w:t>
      </w:r>
      <w:r w:rsidRPr="009A0943">
        <w:rPr>
          <w:sz w:val="16"/>
        </w:rPr>
        <w:t xml:space="preserve">. </w:t>
      </w:r>
      <w:r w:rsidRPr="00133D21">
        <w:rPr>
          <w:rStyle w:val="StyleUnderline"/>
          <w:highlight w:val="cyan"/>
        </w:rPr>
        <w:t>Consensus</w:t>
      </w:r>
      <w:r w:rsidRPr="002D6B2B">
        <w:rPr>
          <w:rStyle w:val="StyleUnderline"/>
        </w:rPr>
        <w:t xml:space="preserve"> rule </w:t>
      </w:r>
      <w:r w:rsidRPr="00133D21">
        <w:rPr>
          <w:rStyle w:val="StyleUnderline"/>
          <w:highlight w:val="cyan"/>
        </w:rPr>
        <w:t>worked</w:t>
      </w:r>
      <w:r w:rsidRPr="002D6B2B">
        <w:rPr>
          <w:rStyle w:val="StyleUnderline"/>
        </w:rPr>
        <w:t xml:space="preserve"> </w:t>
      </w:r>
      <w:r w:rsidRPr="00133D21">
        <w:rPr>
          <w:rStyle w:val="StyleUnderline"/>
          <w:highlight w:val="cyan"/>
        </w:rPr>
        <w:t>well in</w:t>
      </w:r>
      <w:r w:rsidRPr="002D6B2B">
        <w:rPr>
          <w:rStyle w:val="StyleUnderline"/>
        </w:rPr>
        <w:t xml:space="preserve"> </w:t>
      </w:r>
      <w:r w:rsidRPr="00133D21">
        <w:rPr>
          <w:rStyle w:val="StyleUnderline"/>
          <w:highlight w:val="cyan"/>
        </w:rPr>
        <w:t xml:space="preserve">times of </w:t>
      </w:r>
      <w:r w:rsidRPr="00133D21">
        <w:rPr>
          <w:rStyle w:val="StyleUnderline"/>
        </w:rPr>
        <w:t>economic</w:t>
      </w:r>
      <w:r w:rsidRPr="002D6B2B">
        <w:rPr>
          <w:rStyle w:val="StyleUnderline"/>
        </w:rPr>
        <w:t xml:space="preserve"> </w:t>
      </w:r>
      <w:r w:rsidRPr="00133D21">
        <w:rPr>
          <w:rStyle w:val="StyleUnderline"/>
          <w:highlight w:val="cyan"/>
        </w:rPr>
        <w:t>growth</w:t>
      </w:r>
      <w:r w:rsidRPr="002D6B2B">
        <w:rPr>
          <w:rStyle w:val="StyleUnderline"/>
        </w:rPr>
        <w:t xml:space="preserve"> and prosperity, </w:t>
      </w:r>
      <w:r w:rsidRPr="00133D21">
        <w:rPr>
          <w:rStyle w:val="StyleUnderline"/>
          <w:highlight w:val="cyan"/>
        </w:rPr>
        <w:t>but</w:t>
      </w:r>
      <w:r w:rsidRPr="002D6B2B">
        <w:rPr>
          <w:rStyle w:val="StyleUnderline"/>
        </w:rPr>
        <w:t xml:space="preserve"> it </w:t>
      </w:r>
      <w:r w:rsidRPr="00133D21">
        <w:rPr>
          <w:rStyle w:val="StyleUnderline"/>
          <w:highlight w:val="cyan"/>
        </w:rPr>
        <w:t>has not worked so</w:t>
      </w:r>
      <w:r w:rsidRPr="002D6B2B">
        <w:rPr>
          <w:rStyle w:val="StyleUnderline"/>
        </w:rPr>
        <w:t xml:space="preserve"> well </w:t>
      </w:r>
      <w:r w:rsidRPr="00133D21">
        <w:rPr>
          <w:rStyle w:val="StyleUnderline"/>
          <w:highlight w:val="cyan"/>
        </w:rPr>
        <w:t>when</w:t>
      </w:r>
      <w:r w:rsidRPr="002D6B2B">
        <w:rPr>
          <w:rStyle w:val="StyleUnderline"/>
        </w:rPr>
        <w:t xml:space="preserve"> tough </w:t>
      </w:r>
      <w:r w:rsidRPr="00133D21">
        <w:rPr>
          <w:rStyle w:val="StyleUnderline"/>
          <w:highlight w:val="cyan"/>
        </w:rPr>
        <w:t>decisions</w:t>
      </w:r>
      <w:r w:rsidRPr="002D6B2B">
        <w:rPr>
          <w:rStyle w:val="StyleUnderline"/>
        </w:rPr>
        <w:t xml:space="preserve"> </w:t>
      </w:r>
      <w:r w:rsidRPr="00133D21">
        <w:rPr>
          <w:rStyle w:val="StyleUnderline"/>
          <w:highlight w:val="cyan"/>
        </w:rPr>
        <w:t>need to be made</w:t>
      </w:r>
      <w:r w:rsidRPr="002D6B2B">
        <w:rPr>
          <w:rStyle w:val="StyleUnderline"/>
        </w:rPr>
        <w:t xml:space="preserve"> </w:t>
      </w:r>
      <w:r w:rsidRPr="00133D21">
        <w:rPr>
          <w:rStyle w:val="StyleUnderline"/>
          <w:highlight w:val="cyan"/>
        </w:rPr>
        <w:t>and rapid actions</w:t>
      </w:r>
      <w:r w:rsidRPr="002D6B2B">
        <w:rPr>
          <w:rStyle w:val="StyleUnderline"/>
        </w:rPr>
        <w:t xml:space="preserve"> </w:t>
      </w:r>
      <w:r w:rsidRPr="00133D21">
        <w:rPr>
          <w:rStyle w:val="StyleUnderline"/>
          <w:highlight w:val="cyan"/>
        </w:rPr>
        <w:t>need to be taken</w:t>
      </w:r>
      <w:r w:rsidRPr="009A0943">
        <w:rPr>
          <w:sz w:val="16"/>
        </w:rPr>
        <w:t xml:space="preserve">. </w:t>
      </w:r>
      <w:r w:rsidRPr="009A0943">
        <w:rPr>
          <w:rStyle w:val="StyleUnderline"/>
        </w:rPr>
        <w:t>The</w:t>
      </w:r>
      <w:r w:rsidRPr="009A0943">
        <w:rPr>
          <w:sz w:val="16"/>
        </w:rPr>
        <w:t xml:space="preserve"> overall </w:t>
      </w:r>
      <w:r w:rsidRPr="00133D21">
        <w:rPr>
          <w:rStyle w:val="StyleUnderline"/>
          <w:highlight w:val="cyan"/>
        </w:rPr>
        <w:t>tendency</w:t>
      </w:r>
      <w:r w:rsidRPr="009A0943">
        <w:rPr>
          <w:rStyle w:val="StyleUnderline"/>
        </w:rPr>
        <w:t xml:space="preserve"> of the</w:t>
      </w:r>
      <w:r w:rsidRPr="009A0943">
        <w:rPr>
          <w:sz w:val="16"/>
        </w:rPr>
        <w:t xml:space="preserve"> consensus-based </w:t>
      </w:r>
      <w:r w:rsidRPr="009A0943">
        <w:rPr>
          <w:rStyle w:val="StyleUnderline"/>
        </w:rPr>
        <w:t xml:space="preserve">leadership </w:t>
      </w:r>
      <w:r w:rsidRPr="00133D21">
        <w:rPr>
          <w:rStyle w:val="StyleUnderline"/>
          <w:highlight w:val="cyan"/>
        </w:rPr>
        <w:t>was to avoid</w:t>
      </w:r>
      <w:r w:rsidRPr="009A0943">
        <w:rPr>
          <w:rStyle w:val="StyleUnderline"/>
        </w:rPr>
        <w:t xml:space="preserve"> social </w:t>
      </w:r>
      <w:r w:rsidRPr="00133D21">
        <w:rPr>
          <w:rStyle w:val="StyleUnderline"/>
          <w:highlight w:val="cyan"/>
        </w:rPr>
        <w:t>instability</w:t>
      </w:r>
      <w:r w:rsidRPr="009A0943">
        <w:rPr>
          <w:rStyle w:val="StyleUnderline"/>
        </w:rPr>
        <w:t xml:space="preserve"> — to </w:t>
      </w:r>
      <w:r w:rsidRPr="00133D21">
        <w:rPr>
          <w:rStyle w:val="StyleUnderline"/>
          <w:highlight w:val="cyan"/>
        </w:rPr>
        <w:t>ease off</w:t>
      </w:r>
      <w:r w:rsidRPr="009A0943">
        <w:rPr>
          <w:rStyle w:val="StyleUnderline"/>
        </w:rPr>
        <w:t xml:space="preserve"> on any </w:t>
      </w:r>
      <w:r w:rsidRPr="00133D21">
        <w:rPr>
          <w:rStyle w:val="StyleUnderline"/>
          <w:highlight w:val="cyan"/>
        </w:rPr>
        <w:t>reforms</w:t>
      </w:r>
      <w:r w:rsidRPr="009A0943">
        <w:rPr>
          <w:rStyle w:val="StyleUnderline"/>
        </w:rPr>
        <w:t xml:space="preserve"> or initiatives </w:t>
      </w:r>
      <w:r w:rsidRPr="00133D21">
        <w:rPr>
          <w:rStyle w:val="StyleUnderline"/>
          <w:highlight w:val="cyan"/>
        </w:rPr>
        <w:t>that</w:t>
      </w:r>
      <w:r w:rsidRPr="009A0943">
        <w:rPr>
          <w:rStyle w:val="StyleUnderline"/>
        </w:rPr>
        <w:t xml:space="preserve"> were </w:t>
      </w:r>
      <w:r w:rsidRPr="00133D21">
        <w:rPr>
          <w:rStyle w:val="StyleUnderline"/>
          <w:highlight w:val="cyan"/>
        </w:rPr>
        <w:t>triggering</w:t>
      </w:r>
      <w:r w:rsidRPr="009A0943">
        <w:rPr>
          <w:rStyle w:val="StyleUnderline"/>
        </w:rPr>
        <w:t xml:space="preserve"> a </w:t>
      </w:r>
      <w:r w:rsidRPr="00133D21">
        <w:rPr>
          <w:rStyle w:val="StyleUnderline"/>
          <w:highlight w:val="cyan"/>
        </w:rPr>
        <w:t>social</w:t>
      </w:r>
      <w:r w:rsidRPr="009A0943">
        <w:rPr>
          <w:rStyle w:val="StyleUnderline"/>
        </w:rPr>
        <w:t xml:space="preserve"> </w:t>
      </w:r>
      <w:r w:rsidRPr="00133D21">
        <w:rPr>
          <w:rStyle w:val="StyleUnderline"/>
          <w:highlight w:val="cyan"/>
        </w:rPr>
        <w:t>backlash</w:t>
      </w:r>
      <w:r w:rsidRPr="009A0943">
        <w:rPr>
          <w:sz w:val="16"/>
        </w:rPr>
        <w:t>. The "</w:t>
      </w:r>
      <w:r w:rsidRPr="00133D21">
        <w:rPr>
          <w:rStyle w:val="StyleUnderline"/>
          <w:highlight w:val="cyan"/>
        </w:rPr>
        <w:t>one step forward</w:t>
      </w:r>
      <w:r w:rsidRPr="009A0943">
        <w:rPr>
          <w:rStyle w:val="StyleUnderline"/>
        </w:rPr>
        <w:t xml:space="preserve">, </w:t>
      </w:r>
      <w:r w:rsidRPr="00133D21">
        <w:rPr>
          <w:rStyle w:val="StyleUnderline"/>
          <w:highlight w:val="cyan"/>
        </w:rPr>
        <w:t>two steps</w:t>
      </w:r>
      <w:r w:rsidRPr="00133D21">
        <w:rPr>
          <w:sz w:val="16"/>
          <w:highlight w:val="cyan"/>
        </w:rPr>
        <w:t xml:space="preserve"> </w:t>
      </w:r>
      <w:r w:rsidRPr="00133D21">
        <w:rPr>
          <w:rStyle w:val="StyleUnderline"/>
          <w:highlight w:val="cyan"/>
        </w:rPr>
        <w:t>back</w:t>
      </w:r>
      <w:r w:rsidRPr="009A0943">
        <w:rPr>
          <w:sz w:val="16"/>
        </w:rPr>
        <w:t xml:space="preserve">" sort of economic reform of the late 1990s and early 2000s was a case in point. </w:t>
      </w:r>
      <w:r w:rsidRPr="009A0943">
        <w:rPr>
          <w:rStyle w:val="Emphasis"/>
        </w:rPr>
        <w:t xml:space="preserve">China's </w:t>
      </w:r>
      <w:r w:rsidRPr="00133D21">
        <w:rPr>
          <w:rStyle w:val="Emphasis"/>
          <w:highlight w:val="cyan"/>
        </w:rPr>
        <w:t>leaders</w:t>
      </w:r>
      <w:r w:rsidRPr="009A0943">
        <w:rPr>
          <w:rStyle w:val="Emphasis"/>
        </w:rPr>
        <w:t xml:space="preserve"> have long </w:t>
      </w:r>
      <w:r w:rsidRPr="00133D21">
        <w:rPr>
          <w:rStyle w:val="Emphasis"/>
          <w:highlight w:val="cyan"/>
        </w:rPr>
        <w:t>known</w:t>
      </w:r>
      <w:r w:rsidRPr="009A0943">
        <w:rPr>
          <w:rStyle w:val="Emphasis"/>
        </w:rPr>
        <w:t xml:space="preserve"> </w:t>
      </w:r>
      <w:r w:rsidRPr="00133D21">
        <w:rPr>
          <w:rStyle w:val="Emphasis"/>
          <w:highlight w:val="cyan"/>
        </w:rPr>
        <w:t>of</w:t>
      </w:r>
      <w:r w:rsidRPr="009A0943">
        <w:rPr>
          <w:rStyle w:val="Emphasis"/>
        </w:rPr>
        <w:t xml:space="preserve"> the </w:t>
      </w:r>
      <w:r w:rsidRPr="00133D21">
        <w:rPr>
          <w:rStyle w:val="Emphasis"/>
          <w:highlight w:val="cyan"/>
        </w:rPr>
        <w:t>need</w:t>
      </w:r>
      <w:r w:rsidRPr="009A0943">
        <w:rPr>
          <w:rStyle w:val="Emphasis"/>
        </w:rPr>
        <w:t xml:space="preserve"> to </w:t>
      </w:r>
      <w:r w:rsidRPr="00133D21">
        <w:rPr>
          <w:rStyle w:val="Emphasis"/>
          <w:highlight w:val="cyan"/>
        </w:rPr>
        <w:t>significantly</w:t>
      </w:r>
      <w:r w:rsidRPr="009A0943">
        <w:rPr>
          <w:rStyle w:val="Emphasis"/>
        </w:rPr>
        <w:t xml:space="preserve"> </w:t>
      </w:r>
      <w:r w:rsidRPr="00133D21">
        <w:rPr>
          <w:rStyle w:val="Emphasis"/>
          <w:highlight w:val="cyan"/>
        </w:rPr>
        <w:t>change</w:t>
      </w:r>
      <w:r w:rsidRPr="009A0943">
        <w:rPr>
          <w:rStyle w:val="Emphasis"/>
        </w:rPr>
        <w:t xml:space="preserve"> the </w:t>
      </w:r>
      <w:r w:rsidRPr="00133D21">
        <w:rPr>
          <w:rStyle w:val="Emphasis"/>
          <w:highlight w:val="cyan"/>
        </w:rPr>
        <w:t>country's</w:t>
      </w:r>
      <w:r w:rsidRPr="009A0943">
        <w:rPr>
          <w:rStyle w:val="Emphasis"/>
        </w:rPr>
        <w:t xml:space="preserve"> </w:t>
      </w:r>
      <w:r w:rsidRPr="00133D21">
        <w:rPr>
          <w:rStyle w:val="Emphasis"/>
          <w:highlight w:val="cyan"/>
        </w:rPr>
        <w:t>internal</w:t>
      </w:r>
      <w:r w:rsidRPr="009A0943">
        <w:rPr>
          <w:rStyle w:val="Emphasis"/>
        </w:rPr>
        <w:t xml:space="preserve"> economic </w:t>
      </w:r>
      <w:r w:rsidRPr="00133D21">
        <w:rPr>
          <w:rStyle w:val="Emphasis"/>
          <w:highlight w:val="cyan"/>
        </w:rPr>
        <w:t>structures</w:t>
      </w:r>
      <w:r w:rsidRPr="009A0943">
        <w:rPr>
          <w:rStyle w:val="Emphasis"/>
        </w:rPr>
        <w:t xml:space="preserve"> </w:t>
      </w:r>
      <w:r w:rsidRPr="00133D21">
        <w:rPr>
          <w:rStyle w:val="Emphasis"/>
          <w:highlight w:val="cyan"/>
        </w:rPr>
        <w:t xml:space="preserve">but have been reticent to do so, </w:t>
      </w:r>
      <w:r w:rsidRPr="00133D21">
        <w:rPr>
          <w:rStyle w:val="Emphasis"/>
        </w:rPr>
        <w:t>kicking</w:t>
      </w:r>
      <w:r w:rsidRPr="009A0943">
        <w:rPr>
          <w:rStyle w:val="Emphasis"/>
        </w:rPr>
        <w:t xml:space="preserve"> the can of reform down the road or </w:t>
      </w:r>
      <w:r w:rsidRPr="00133D21">
        <w:rPr>
          <w:rStyle w:val="Emphasis"/>
          <w:highlight w:val="cyan"/>
        </w:rPr>
        <w:t>producing</w:t>
      </w:r>
      <w:r w:rsidRPr="009A0943">
        <w:rPr>
          <w:rStyle w:val="Emphasis"/>
        </w:rPr>
        <w:t xml:space="preserve"> </w:t>
      </w:r>
      <w:r w:rsidRPr="00133D21">
        <w:rPr>
          <w:rStyle w:val="Emphasis"/>
          <w:highlight w:val="cyan"/>
        </w:rPr>
        <w:t>minimally</w:t>
      </w:r>
      <w:r w:rsidRPr="009A0943">
        <w:rPr>
          <w:rStyle w:val="Emphasis"/>
        </w:rPr>
        <w:t xml:space="preserve"> </w:t>
      </w:r>
      <w:r w:rsidRPr="00133D21">
        <w:rPr>
          <w:rStyle w:val="Emphasis"/>
          <w:highlight w:val="cyan"/>
        </w:rPr>
        <w:t>effective</w:t>
      </w:r>
      <w:r w:rsidRPr="009A0943">
        <w:rPr>
          <w:rStyle w:val="Emphasis"/>
        </w:rPr>
        <w:t xml:space="preserve"> </w:t>
      </w:r>
      <w:r w:rsidRPr="00133D21">
        <w:rPr>
          <w:rStyle w:val="Emphasis"/>
          <w:highlight w:val="cyan"/>
        </w:rPr>
        <w:t>reforms</w:t>
      </w:r>
      <w:r w:rsidRPr="009A0943">
        <w:rPr>
          <w:rStyle w:val="Emphasis"/>
        </w:rPr>
        <w:t xml:space="preserve"> </w:t>
      </w:r>
      <w:r w:rsidRPr="00133D21">
        <w:rPr>
          <w:rStyle w:val="Emphasis"/>
          <w:highlight w:val="cyan"/>
        </w:rPr>
        <w:t>that pleased no one and</w:t>
      </w:r>
      <w:r w:rsidRPr="00133D21">
        <w:rPr>
          <w:rStyle w:val="Emphasis"/>
        </w:rPr>
        <w:t xml:space="preserve"> </w:t>
      </w:r>
      <w:r w:rsidRPr="00133D21">
        <w:rPr>
          <w:rStyle w:val="Emphasis"/>
          <w:highlight w:val="cyan"/>
        </w:rPr>
        <w:t>created</w:t>
      </w:r>
      <w:r w:rsidRPr="00133D21">
        <w:rPr>
          <w:rStyle w:val="Emphasis"/>
        </w:rPr>
        <w:t xml:space="preserve"> </w:t>
      </w:r>
      <w:r w:rsidRPr="00133D21">
        <w:rPr>
          <w:rStyle w:val="Emphasis"/>
          <w:highlight w:val="cyan"/>
        </w:rPr>
        <w:t>unforeseen</w:t>
      </w:r>
      <w:r w:rsidRPr="00133D21">
        <w:rPr>
          <w:rStyle w:val="Emphasis"/>
        </w:rPr>
        <w:t xml:space="preserve"> socio-economic </w:t>
      </w:r>
      <w:r w:rsidRPr="00133D21">
        <w:rPr>
          <w:rStyle w:val="Emphasis"/>
          <w:highlight w:val="cyan"/>
        </w:rPr>
        <w:t>consequences</w:t>
      </w:r>
      <w:r w:rsidRPr="00133D21">
        <w:rPr>
          <w:sz w:val="16"/>
        </w:rPr>
        <w:t xml:space="preserve">. Although </w:t>
      </w:r>
      <w:r w:rsidRPr="00133D21">
        <w:rPr>
          <w:rStyle w:val="StyleUnderline"/>
        </w:rPr>
        <w:t xml:space="preserve">some </w:t>
      </w:r>
      <w:r w:rsidRPr="00133D21">
        <w:rPr>
          <w:rStyle w:val="StyleUnderline"/>
          <w:highlight w:val="cyan"/>
        </w:rPr>
        <w:t>leaders'</w:t>
      </w:r>
      <w:r w:rsidRPr="00133D21">
        <w:rPr>
          <w:rStyle w:val="StyleUnderline"/>
        </w:rPr>
        <w:t xml:space="preserve"> </w:t>
      </w:r>
      <w:r w:rsidRPr="00133D21">
        <w:rPr>
          <w:rStyle w:val="StyleUnderline"/>
          <w:highlight w:val="cyan"/>
        </w:rPr>
        <w:t>personal</w:t>
      </w:r>
      <w:r w:rsidRPr="00133D21">
        <w:rPr>
          <w:rStyle w:val="StyleUnderline"/>
        </w:rPr>
        <w:t xml:space="preserve"> economic self-</w:t>
      </w:r>
      <w:r w:rsidRPr="00133D21">
        <w:rPr>
          <w:rStyle w:val="StyleUnderline"/>
          <w:highlight w:val="cyan"/>
        </w:rPr>
        <w:t>interests</w:t>
      </w:r>
      <w:r w:rsidRPr="00133D21">
        <w:rPr>
          <w:rStyle w:val="StyleUnderline"/>
        </w:rPr>
        <w:t xml:space="preserve"> </w:t>
      </w:r>
      <w:r w:rsidRPr="00133D21">
        <w:rPr>
          <w:rStyle w:val="StyleUnderline"/>
          <w:highlight w:val="cyan"/>
        </w:rPr>
        <w:t>played</w:t>
      </w:r>
      <w:r w:rsidRPr="00133D21">
        <w:rPr>
          <w:rStyle w:val="StyleUnderline"/>
        </w:rPr>
        <w:t xml:space="preserve"> some </w:t>
      </w:r>
      <w:r w:rsidRPr="00133D21">
        <w:rPr>
          <w:rStyle w:val="StyleUnderline"/>
          <w:highlight w:val="cyan"/>
        </w:rPr>
        <w:t>role</w:t>
      </w:r>
      <w:r w:rsidRPr="00133D21">
        <w:rPr>
          <w:rStyle w:val="StyleUnderline"/>
        </w:rPr>
        <w:t xml:space="preserve"> in this, </w:t>
      </w:r>
      <w:r w:rsidRPr="00133D21">
        <w:rPr>
          <w:rStyle w:val="StyleUnderline"/>
          <w:highlight w:val="cyan"/>
        </w:rPr>
        <w:t>so did</w:t>
      </w:r>
      <w:r w:rsidRPr="00133D21">
        <w:rPr>
          <w:rStyle w:val="StyleUnderline"/>
        </w:rPr>
        <w:t xml:space="preserve"> a </w:t>
      </w:r>
      <w:r w:rsidRPr="00133D21">
        <w:rPr>
          <w:rStyle w:val="StyleUnderline"/>
          <w:highlight w:val="cyan"/>
        </w:rPr>
        <w:t>concern</w:t>
      </w:r>
      <w:r w:rsidRPr="00133D21">
        <w:rPr>
          <w:rStyle w:val="StyleUnderline"/>
        </w:rPr>
        <w:t xml:space="preserve"> that </w:t>
      </w:r>
      <w:r w:rsidRPr="00133D21">
        <w:rPr>
          <w:rStyle w:val="StyleUnderline"/>
          <w:highlight w:val="cyan"/>
        </w:rPr>
        <w:t>reforms</w:t>
      </w:r>
      <w:r w:rsidRPr="00133D21">
        <w:rPr>
          <w:rStyle w:val="StyleUnderline"/>
        </w:rPr>
        <w:t xml:space="preserve"> </w:t>
      </w:r>
      <w:r w:rsidRPr="00133D21">
        <w:rPr>
          <w:rStyle w:val="StyleUnderline"/>
          <w:highlight w:val="cyan"/>
        </w:rPr>
        <w:t>would lead to</w:t>
      </w:r>
      <w:r w:rsidRPr="00133D21">
        <w:rPr>
          <w:rStyle w:val="StyleUnderline"/>
        </w:rPr>
        <w:t xml:space="preserve"> </w:t>
      </w:r>
      <w:r w:rsidRPr="00133D21">
        <w:rPr>
          <w:rStyle w:val="StyleUnderline"/>
          <w:highlight w:val="cyan"/>
        </w:rPr>
        <w:t>unemployment</w:t>
      </w:r>
      <w:r w:rsidRPr="009A0943">
        <w:rPr>
          <w:rStyle w:val="StyleUnderline"/>
        </w:rPr>
        <w:t xml:space="preserve"> </w:t>
      </w:r>
      <w:r w:rsidRPr="00133D21">
        <w:rPr>
          <w:rStyle w:val="StyleUnderline"/>
          <w:highlight w:val="cyan"/>
        </w:rPr>
        <w:t>and</w:t>
      </w:r>
      <w:r w:rsidRPr="009A0943">
        <w:rPr>
          <w:rStyle w:val="StyleUnderline"/>
        </w:rPr>
        <w:t xml:space="preserve"> social </w:t>
      </w:r>
      <w:r w:rsidRPr="00133D21">
        <w:rPr>
          <w:rStyle w:val="StyleUnderline"/>
          <w:highlight w:val="cyan"/>
        </w:rPr>
        <w:t>dislocation</w:t>
      </w:r>
      <w:r w:rsidRPr="009A0943">
        <w:rPr>
          <w:sz w:val="16"/>
        </w:rPr>
        <w:t xml:space="preserve"> — something best avoided. The idea of a centralized leadership is that the tough decisions can not only be made but also enforced. Xi's widespread anti-corruption campaign is part of this equation, because it breaks apart the networks of relationships within the Party that officials counted on for security and promotion. This is supposed to reverse local governments' resistance to central government mandates, with Beijing effectively accepting greater social dislocation in the short term and confident it can largely manage any instability. Internal media controls and the promotion of a stronger sense of nationalism are both tools of management, but they serve less to quell social instability than to keep it constrained. Beijing's concern is not social unrest itself; that is a common phenomenon, and in a country where there is no other legal outlet to express frustration or disagreement, a certain number of protests can serve as a relief valve. The bigger concern is social instability that crosses regional and socio-economic barriers. Hundreds of disconnected protests can each be dealt with as local incidents, and although a few may strain local security forces, they are for the most part manageable. But protest movements with a central coordination, spreading across regions and preaching about goals that do not support the sacredness of the Party, become a more acute threat to the Party.</w:t>
      </w:r>
    </w:p>
    <w:p w14:paraId="18376474" w14:textId="77777777" w:rsidR="009A0943" w:rsidRDefault="009A0943" w:rsidP="009A0943">
      <w:pPr>
        <w:pStyle w:val="Heading4"/>
      </w:pPr>
      <w:r>
        <w:t>Government officials are resistant to change and reform – internal anti-corruption campaign proves</w:t>
      </w:r>
    </w:p>
    <w:p w14:paraId="2015620D" w14:textId="77777777" w:rsidR="009A0943" w:rsidRDefault="009A0943" w:rsidP="009A0943">
      <w:pPr>
        <w:rPr>
          <w:i/>
          <w:sz w:val="14"/>
        </w:rPr>
      </w:pPr>
      <w:r>
        <w:t xml:space="preserve">Roger </w:t>
      </w:r>
      <w:r w:rsidRPr="002D6B2B">
        <w:rPr>
          <w:rStyle w:val="Style13ptBold"/>
        </w:rPr>
        <w:t>Baker 15</w:t>
      </w:r>
      <w:r>
        <w:rPr>
          <w:rStyle w:val="Style13ptBold"/>
        </w:rPr>
        <w:t xml:space="preserve">, </w:t>
      </w:r>
      <w:r w:rsidRPr="002D6B2B">
        <w:rPr>
          <w:sz w:val="14"/>
        </w:rPr>
        <w:t>Rodger Baker leads Stratfor's analysis of Asia Pacific and South Asia and guides the company's forecasting process. A Stratfor analyst since 1997, he has played a pivotal role in developing and refining the company's analytical process, internal training programs and geopolitical framework. Mr. Baker develops custom reports for clients and frequently delivers executive briefings to investors, businesses and universities across the globe, from the National Defense University in Beijing to financial institutions in New York. He is regularly invited to participate in dialogues and panel discussions in China, Japan, Thailand, Mongolia and South Korea. Mr. Baker often appears as an expert in major media including The Economist, The New York Times, CNBC, CBS's The Early Show, The Chosun Ilbo, China Daily, Reuters, The Associated Press, Investors Business Daily and The Globe and Mail. Stratfor was one of the first organizations to identify the growing problems with the Chinese economy, with Mr. Baker spearheading the company's assessment. Before joining Stratfor, Mr. Baker studied and worked in South Korea and graduated with honors from Southampton College, Long Island University. He also has a master's degree in military history from Norwich University, the oldest private military university in the United States.</w:t>
      </w:r>
      <w:r>
        <w:rPr>
          <w:sz w:val="14"/>
        </w:rPr>
        <w:t xml:space="preserve">, “A Delicate Balance in Beijing”, </w:t>
      </w:r>
      <w:r>
        <w:rPr>
          <w:i/>
          <w:sz w:val="14"/>
        </w:rPr>
        <w:t xml:space="preserve">Stratfor Enterprises, 11/7/15, </w:t>
      </w:r>
      <w:hyperlink r:id="rId19" w:history="1">
        <w:r w:rsidRPr="00216097">
          <w:rPr>
            <w:rStyle w:val="Hyperlink"/>
            <w:i/>
            <w:sz w:val="14"/>
          </w:rPr>
          <w:t>https://www.stratfor.com/weekly/delicate-balance-beijing</w:t>
        </w:r>
      </w:hyperlink>
    </w:p>
    <w:p w14:paraId="6F5F5121" w14:textId="77777777" w:rsidR="009A0943" w:rsidRPr="009A0943" w:rsidRDefault="009A0943" w:rsidP="009A0943">
      <w:pPr>
        <w:rPr>
          <w:sz w:val="16"/>
        </w:rPr>
      </w:pPr>
      <w:r w:rsidRPr="009A0943">
        <w:rPr>
          <w:sz w:val="16"/>
        </w:rPr>
        <w:t xml:space="preserve">Although local governments are concerned about local protests, </w:t>
      </w:r>
      <w:r w:rsidRPr="00133D21">
        <w:rPr>
          <w:rStyle w:val="StyleUnderline"/>
          <w:highlight w:val="cyan"/>
        </w:rPr>
        <w:t>the</w:t>
      </w:r>
      <w:r w:rsidRPr="009A0943">
        <w:rPr>
          <w:rStyle w:val="StyleUnderline"/>
        </w:rPr>
        <w:t xml:space="preserve"> central </w:t>
      </w:r>
      <w:r w:rsidRPr="00133D21">
        <w:rPr>
          <w:rStyle w:val="StyleUnderline"/>
          <w:highlight w:val="cyan"/>
        </w:rPr>
        <w:t>government</w:t>
      </w:r>
      <w:r w:rsidRPr="009A0943">
        <w:rPr>
          <w:sz w:val="16"/>
        </w:rPr>
        <w:t xml:space="preserve"> is much less worried about the scope or even scale of instability; it </w:t>
      </w:r>
      <w:r w:rsidRPr="00133D21">
        <w:rPr>
          <w:rStyle w:val="StyleUnderline"/>
          <w:highlight w:val="cyan"/>
        </w:rPr>
        <w:t>is</w:t>
      </w:r>
      <w:r w:rsidRPr="009A0943">
        <w:rPr>
          <w:rStyle w:val="StyleUnderline"/>
        </w:rPr>
        <w:t xml:space="preserve"> much more </w:t>
      </w:r>
      <w:r w:rsidRPr="00133D21">
        <w:rPr>
          <w:rStyle w:val="StyleUnderline"/>
          <w:highlight w:val="cyan"/>
        </w:rPr>
        <w:t>interested</w:t>
      </w:r>
      <w:r w:rsidRPr="009A0943">
        <w:rPr>
          <w:rStyle w:val="StyleUnderline"/>
        </w:rPr>
        <w:t xml:space="preserve"> i</w:t>
      </w:r>
      <w:r w:rsidRPr="00133D21">
        <w:rPr>
          <w:rStyle w:val="StyleUnderline"/>
          <w:highlight w:val="cyan"/>
        </w:rPr>
        <w:t>n</w:t>
      </w:r>
      <w:r w:rsidRPr="009A0943">
        <w:rPr>
          <w:rStyle w:val="StyleUnderline"/>
        </w:rPr>
        <w:t xml:space="preserve"> </w:t>
      </w:r>
      <w:r w:rsidRPr="00133D21">
        <w:rPr>
          <w:rStyle w:val="StyleUnderline"/>
          <w:highlight w:val="cyan"/>
        </w:rPr>
        <w:t>ensuring</w:t>
      </w:r>
      <w:r w:rsidRPr="009A0943">
        <w:rPr>
          <w:rStyle w:val="StyleUnderline"/>
        </w:rPr>
        <w:t xml:space="preserve"> that </w:t>
      </w:r>
      <w:r w:rsidRPr="00133D21">
        <w:rPr>
          <w:rStyle w:val="StyleUnderline"/>
          <w:highlight w:val="cyan"/>
        </w:rPr>
        <w:t>all protests</w:t>
      </w:r>
      <w:r w:rsidRPr="009A0943">
        <w:rPr>
          <w:rStyle w:val="StyleUnderline"/>
        </w:rPr>
        <w:t xml:space="preserve"> </w:t>
      </w:r>
      <w:r w:rsidRPr="00133D21">
        <w:rPr>
          <w:rStyle w:val="StyleUnderline"/>
          <w:highlight w:val="cyan"/>
        </w:rPr>
        <w:t>remain</w:t>
      </w:r>
      <w:r w:rsidRPr="009A0943">
        <w:rPr>
          <w:rStyle w:val="StyleUnderline"/>
        </w:rPr>
        <w:t xml:space="preserve"> </w:t>
      </w:r>
      <w:r w:rsidRPr="00133D21">
        <w:rPr>
          <w:rStyle w:val="StyleUnderline"/>
          <w:highlight w:val="cyan"/>
        </w:rPr>
        <w:t>local. This difference</w:t>
      </w:r>
      <w:r w:rsidRPr="009A0943">
        <w:rPr>
          <w:rStyle w:val="StyleUnderline"/>
        </w:rPr>
        <w:t xml:space="preserve"> in </w:t>
      </w:r>
      <w:r w:rsidRPr="00133D21">
        <w:rPr>
          <w:rStyle w:val="StyleUnderline"/>
          <w:highlight w:val="cyan"/>
        </w:rPr>
        <w:t>views is addin</w:t>
      </w:r>
      <w:r w:rsidRPr="00133D21">
        <w:rPr>
          <w:rStyle w:val="StyleUnderline"/>
        </w:rPr>
        <w:t>g</w:t>
      </w:r>
      <w:r w:rsidRPr="009A0943">
        <w:rPr>
          <w:rStyle w:val="StyleUnderline"/>
        </w:rPr>
        <w:t xml:space="preserve"> </w:t>
      </w:r>
      <w:r w:rsidRPr="00133D21">
        <w:rPr>
          <w:rStyle w:val="StyleUnderline"/>
          <w:highlight w:val="cyan"/>
        </w:rPr>
        <w:t>to</w:t>
      </w:r>
      <w:r w:rsidRPr="009A0943">
        <w:rPr>
          <w:rStyle w:val="StyleUnderline"/>
        </w:rPr>
        <w:t xml:space="preserve"> the existing </w:t>
      </w:r>
      <w:r w:rsidRPr="00133D21">
        <w:rPr>
          <w:rStyle w:val="StyleUnderline"/>
          <w:highlight w:val="cyan"/>
        </w:rPr>
        <w:t>friction</w:t>
      </w:r>
      <w:r w:rsidRPr="009A0943">
        <w:rPr>
          <w:rStyle w:val="StyleUnderline"/>
        </w:rPr>
        <w:t xml:space="preserve"> </w:t>
      </w:r>
      <w:r w:rsidRPr="00133D21">
        <w:rPr>
          <w:rStyle w:val="StyleUnderline"/>
          <w:highlight w:val="cyan"/>
        </w:rPr>
        <w:t>between</w:t>
      </w:r>
      <w:r w:rsidRPr="009A0943">
        <w:rPr>
          <w:rStyle w:val="StyleUnderline"/>
        </w:rPr>
        <w:t xml:space="preserve"> the </w:t>
      </w:r>
      <w:r w:rsidRPr="00133D21">
        <w:rPr>
          <w:rStyle w:val="StyleUnderline"/>
          <w:highlight w:val="cyan"/>
        </w:rPr>
        <w:t>central and local governments</w:t>
      </w:r>
      <w:r w:rsidRPr="009A0943">
        <w:rPr>
          <w:rStyle w:val="StyleUnderline"/>
        </w:rPr>
        <w:t xml:space="preserve"> </w:t>
      </w:r>
      <w:r w:rsidRPr="009A0943">
        <w:rPr>
          <w:sz w:val="16"/>
        </w:rPr>
        <w:t xml:space="preserve">overall. One of the problems with </w:t>
      </w:r>
      <w:r w:rsidRPr="009A0943">
        <w:rPr>
          <w:rStyle w:val="StyleUnderline"/>
        </w:rPr>
        <w:t xml:space="preserve">the </w:t>
      </w:r>
      <w:r w:rsidRPr="00133D21">
        <w:rPr>
          <w:rStyle w:val="StyleUnderline"/>
          <w:highlight w:val="cyan"/>
        </w:rPr>
        <w:t>center's</w:t>
      </w:r>
      <w:r w:rsidRPr="009A0943">
        <w:rPr>
          <w:rStyle w:val="StyleUnderline"/>
        </w:rPr>
        <w:t xml:space="preserve"> </w:t>
      </w:r>
      <w:r w:rsidRPr="00133D21">
        <w:rPr>
          <w:rStyle w:val="StyleUnderline"/>
          <w:highlight w:val="cyan"/>
        </w:rPr>
        <w:t>anti-corruption</w:t>
      </w:r>
      <w:r w:rsidRPr="009A0943">
        <w:rPr>
          <w:rStyle w:val="StyleUnderline"/>
        </w:rPr>
        <w:t xml:space="preserve"> </w:t>
      </w:r>
      <w:r w:rsidRPr="00133D21">
        <w:rPr>
          <w:rStyle w:val="StyleUnderline"/>
          <w:highlight w:val="cyan"/>
        </w:rPr>
        <w:t>campaign</w:t>
      </w:r>
      <w:r w:rsidRPr="009A0943">
        <w:rPr>
          <w:rStyle w:val="StyleUnderline"/>
        </w:rPr>
        <w:t xml:space="preserve"> </w:t>
      </w:r>
      <w:r w:rsidRPr="009A0943">
        <w:rPr>
          <w:sz w:val="16"/>
        </w:rPr>
        <w:t>is that,</w:t>
      </w:r>
      <w:r w:rsidRPr="009A0943">
        <w:rPr>
          <w:rStyle w:val="StyleUnderline"/>
        </w:rPr>
        <w:t xml:space="preserve"> </w:t>
      </w:r>
      <w:r w:rsidRPr="009A0943">
        <w:rPr>
          <w:sz w:val="16"/>
        </w:rPr>
        <w:t>at a certain point, it</w:t>
      </w:r>
      <w:r w:rsidRPr="009A0943">
        <w:rPr>
          <w:rStyle w:val="StyleUnderline"/>
        </w:rPr>
        <w:t xml:space="preserve"> </w:t>
      </w:r>
      <w:r w:rsidRPr="00133D21">
        <w:rPr>
          <w:rStyle w:val="StyleUnderline"/>
          <w:highlight w:val="cyan"/>
        </w:rPr>
        <w:t>becomes</w:t>
      </w:r>
      <w:r w:rsidRPr="009A0943">
        <w:rPr>
          <w:rStyle w:val="StyleUnderline"/>
        </w:rPr>
        <w:t xml:space="preserve"> </w:t>
      </w:r>
      <w:r w:rsidRPr="00133D21">
        <w:rPr>
          <w:rStyle w:val="StyleUnderline"/>
          <w:highlight w:val="cyan"/>
        </w:rPr>
        <w:t>counterproductive</w:t>
      </w:r>
      <w:r w:rsidRPr="009A0943">
        <w:rPr>
          <w:sz w:val="16"/>
        </w:rPr>
        <w:t xml:space="preserve">. The anti-corruption campaign was </w:t>
      </w:r>
      <w:r w:rsidRPr="009A0943">
        <w:rPr>
          <w:rStyle w:val="StyleUnderline"/>
        </w:rPr>
        <w:t>supposed to compel local officials to obey central dictates or face removal</w:t>
      </w:r>
      <w:r w:rsidRPr="009A0943">
        <w:rPr>
          <w:sz w:val="16"/>
        </w:rPr>
        <w:t xml:space="preserve">. Central </w:t>
      </w:r>
      <w:r w:rsidRPr="00133D21">
        <w:rPr>
          <w:rStyle w:val="StyleUnderline"/>
          <w:highlight w:val="cyan"/>
        </w:rPr>
        <w:t>policies</w:t>
      </w:r>
      <w:r w:rsidRPr="009A0943">
        <w:rPr>
          <w:rStyle w:val="StyleUnderline"/>
        </w:rPr>
        <w:t xml:space="preserve"> have been </w:t>
      </w:r>
      <w:r w:rsidRPr="00133D21">
        <w:rPr>
          <w:rStyle w:val="StyleUnderline"/>
          <w:highlight w:val="cyan"/>
        </w:rPr>
        <w:t>ignored or countered too</w:t>
      </w:r>
      <w:r w:rsidRPr="009A0943">
        <w:rPr>
          <w:rStyle w:val="StyleUnderline"/>
        </w:rPr>
        <w:t xml:space="preserve"> </w:t>
      </w:r>
      <w:r w:rsidRPr="00133D21">
        <w:rPr>
          <w:rStyle w:val="StyleUnderline"/>
          <w:highlight w:val="cyan"/>
        </w:rPr>
        <w:t>many</w:t>
      </w:r>
      <w:r w:rsidRPr="009A0943">
        <w:rPr>
          <w:rStyle w:val="StyleUnderline"/>
        </w:rPr>
        <w:t xml:space="preserve"> </w:t>
      </w:r>
      <w:r w:rsidRPr="00133D21">
        <w:rPr>
          <w:rStyle w:val="StyleUnderline"/>
          <w:highlight w:val="cyan"/>
        </w:rPr>
        <w:t>times for</w:t>
      </w:r>
      <w:r w:rsidRPr="009A0943">
        <w:rPr>
          <w:rStyle w:val="StyleUnderline"/>
        </w:rPr>
        <w:t xml:space="preserve"> </w:t>
      </w:r>
      <w:r w:rsidRPr="00133D21">
        <w:rPr>
          <w:rStyle w:val="StyleUnderline"/>
          <w:highlight w:val="cyan"/>
        </w:rPr>
        <w:t>Beijing's liking</w:t>
      </w:r>
      <w:r w:rsidRPr="009A0943">
        <w:rPr>
          <w:sz w:val="16"/>
        </w:rPr>
        <w:t xml:space="preserve">. For example, at one point attempts to consolidate the steel industry by shutting all factories producing below a certain threshold led to an increase in steel production rather than the closure of factories. But </w:t>
      </w:r>
      <w:r w:rsidRPr="009A0943">
        <w:rPr>
          <w:rStyle w:val="StyleUnderline"/>
        </w:rPr>
        <w:t xml:space="preserve">there are reports that now </w:t>
      </w:r>
      <w:r w:rsidRPr="00133D21">
        <w:rPr>
          <w:rStyle w:val="StyleUnderline"/>
          <w:highlight w:val="cyan"/>
        </w:rPr>
        <w:t>the</w:t>
      </w:r>
      <w:r w:rsidRPr="009A0943">
        <w:rPr>
          <w:rStyle w:val="StyleUnderline"/>
        </w:rPr>
        <w:t xml:space="preserve"> anti-corruption </w:t>
      </w:r>
      <w:r w:rsidRPr="00133D21">
        <w:rPr>
          <w:rStyle w:val="StyleUnderline"/>
          <w:highlight w:val="cyan"/>
        </w:rPr>
        <w:t>drive is having</w:t>
      </w:r>
      <w:r w:rsidRPr="009A0943">
        <w:rPr>
          <w:rStyle w:val="StyleUnderline"/>
        </w:rPr>
        <w:t xml:space="preserve"> the </w:t>
      </w:r>
      <w:r w:rsidRPr="00133D21">
        <w:rPr>
          <w:rStyle w:val="StyleUnderline"/>
          <w:highlight w:val="cyan"/>
        </w:rPr>
        <w:t>opposite effect</w:t>
      </w:r>
      <w:r w:rsidRPr="00133D21">
        <w:rPr>
          <w:sz w:val="16"/>
          <w:highlight w:val="cyan"/>
        </w:rPr>
        <w:t>.</w:t>
      </w:r>
      <w:r w:rsidRPr="009A0943">
        <w:rPr>
          <w:sz w:val="16"/>
        </w:rPr>
        <w:t xml:space="preserve"> Rath</w:t>
      </w:r>
      <w:r w:rsidRPr="009A0943">
        <w:rPr>
          <w:rStyle w:val="StyleUnderline"/>
        </w:rPr>
        <w:t xml:space="preserve">er than openly defying Beijing to protect local industry and avoid localized unemployment, </w:t>
      </w:r>
      <w:r w:rsidRPr="00133D21">
        <w:rPr>
          <w:rStyle w:val="StyleUnderline"/>
          <w:highlight w:val="cyan"/>
        </w:rPr>
        <w:t>officials are</w:t>
      </w:r>
      <w:r w:rsidRPr="009A0943">
        <w:rPr>
          <w:rStyle w:val="StyleUnderline"/>
        </w:rPr>
        <w:t xml:space="preserve"> </w:t>
      </w:r>
      <w:r w:rsidRPr="00133D21">
        <w:rPr>
          <w:rStyle w:val="StyleUnderline"/>
          <w:highlight w:val="cyan"/>
        </w:rPr>
        <w:t>delaying</w:t>
      </w:r>
      <w:r w:rsidRPr="009A0943">
        <w:rPr>
          <w:rStyle w:val="StyleUnderline"/>
        </w:rPr>
        <w:t xml:space="preserve"> the </w:t>
      </w:r>
      <w:r w:rsidRPr="00133D21">
        <w:rPr>
          <w:rStyle w:val="StyleUnderline"/>
          <w:highlight w:val="cyan"/>
        </w:rPr>
        <w:t>implementation of projects</w:t>
      </w:r>
      <w:r w:rsidRPr="009A0943">
        <w:rPr>
          <w:rStyle w:val="StyleUnderline"/>
        </w:rPr>
        <w:t xml:space="preserve"> to </w:t>
      </w:r>
      <w:r w:rsidRPr="00133D21">
        <w:rPr>
          <w:rStyle w:val="StyleUnderline"/>
          <w:highlight w:val="cyan"/>
        </w:rPr>
        <w:t>keep</w:t>
      </w:r>
      <w:r w:rsidRPr="009A0943">
        <w:rPr>
          <w:rStyle w:val="StyleUnderline"/>
        </w:rPr>
        <w:t xml:space="preserve"> </w:t>
      </w:r>
      <w:r w:rsidRPr="00133D21">
        <w:rPr>
          <w:rStyle w:val="StyleUnderline"/>
          <w:highlight w:val="cyan"/>
        </w:rPr>
        <w:t>Beijing</w:t>
      </w:r>
      <w:r w:rsidRPr="009A0943">
        <w:rPr>
          <w:rStyle w:val="StyleUnderline"/>
        </w:rPr>
        <w:t xml:space="preserve"> </w:t>
      </w:r>
      <w:r w:rsidRPr="00133D21">
        <w:rPr>
          <w:rStyle w:val="StyleUnderline"/>
          <w:highlight w:val="cyan"/>
        </w:rPr>
        <w:t>from</w:t>
      </w:r>
      <w:r w:rsidRPr="009A0943">
        <w:rPr>
          <w:rStyle w:val="StyleUnderline"/>
        </w:rPr>
        <w:t xml:space="preserve"> </w:t>
      </w:r>
      <w:r w:rsidRPr="00133D21">
        <w:rPr>
          <w:rStyle w:val="StyleUnderline"/>
          <w:highlight w:val="cyan"/>
        </w:rPr>
        <w:t>noticing</w:t>
      </w:r>
      <w:r w:rsidRPr="009A0943">
        <w:rPr>
          <w:rStyle w:val="StyleUnderline"/>
        </w:rPr>
        <w:t xml:space="preserve"> that </w:t>
      </w:r>
      <w:r w:rsidRPr="00133D21">
        <w:rPr>
          <w:rStyle w:val="StyleUnderline"/>
          <w:highlight w:val="cyan"/>
        </w:rPr>
        <w:t>their</w:t>
      </w:r>
      <w:r w:rsidRPr="009A0943">
        <w:rPr>
          <w:rStyle w:val="StyleUnderline"/>
        </w:rPr>
        <w:t xml:space="preserve"> local </w:t>
      </w:r>
      <w:r w:rsidRPr="00133D21">
        <w:rPr>
          <w:rStyle w:val="StyleUnderline"/>
          <w:highlight w:val="cyan"/>
        </w:rPr>
        <w:t>area is</w:t>
      </w:r>
      <w:r w:rsidRPr="009A0943">
        <w:rPr>
          <w:rStyle w:val="StyleUnderline"/>
        </w:rPr>
        <w:t xml:space="preserve"> perhaps </w:t>
      </w:r>
      <w:r w:rsidRPr="00133D21">
        <w:rPr>
          <w:rStyle w:val="StyleUnderline"/>
          <w:highlight w:val="cyan"/>
        </w:rPr>
        <w:t>growing too fast</w:t>
      </w:r>
      <w:r w:rsidRPr="009A0943">
        <w:rPr>
          <w:rStyle w:val="StyleUnderline"/>
        </w:rPr>
        <w:t xml:space="preserve">, and thus these officials are being targeted in the anti-corruption campaigns. </w:t>
      </w:r>
      <w:r w:rsidRPr="009A0943">
        <w:rPr>
          <w:sz w:val="16"/>
        </w:rPr>
        <w:t xml:space="preserve">The coordination between the center and the periphery continues to fray. But perhaps more troubling for Beijing is that </w:t>
      </w:r>
      <w:r w:rsidRPr="00133D21">
        <w:rPr>
          <w:rStyle w:val="Emphasis"/>
          <w:highlight w:val="cyan"/>
        </w:rPr>
        <w:t>the longer</w:t>
      </w:r>
      <w:r w:rsidRPr="009A0943">
        <w:rPr>
          <w:rStyle w:val="Emphasis"/>
        </w:rPr>
        <w:t xml:space="preserve"> </w:t>
      </w:r>
      <w:r w:rsidRPr="00133D21">
        <w:rPr>
          <w:rStyle w:val="Emphasis"/>
        </w:rPr>
        <w:t>and</w:t>
      </w:r>
      <w:r w:rsidRPr="009A0943">
        <w:rPr>
          <w:rStyle w:val="Emphasis"/>
        </w:rPr>
        <w:t xml:space="preserve"> deeper the </w:t>
      </w:r>
      <w:r w:rsidRPr="00133D21">
        <w:rPr>
          <w:rStyle w:val="Emphasis"/>
          <w:highlight w:val="cyan"/>
        </w:rPr>
        <w:t>anti-corruption</w:t>
      </w:r>
      <w:r w:rsidRPr="009A0943">
        <w:rPr>
          <w:rStyle w:val="Emphasis"/>
        </w:rPr>
        <w:t xml:space="preserve"> </w:t>
      </w:r>
      <w:r w:rsidRPr="00133D21">
        <w:rPr>
          <w:rStyle w:val="Emphasis"/>
          <w:highlight w:val="cyan"/>
        </w:rPr>
        <w:t>campaign g</w:t>
      </w:r>
      <w:r w:rsidRPr="009A0943">
        <w:rPr>
          <w:rStyle w:val="Emphasis"/>
        </w:rPr>
        <w:t xml:space="preserve">oes, </w:t>
      </w:r>
      <w:r w:rsidRPr="00133D21">
        <w:rPr>
          <w:rStyle w:val="Emphasis"/>
          <w:highlight w:val="cyan"/>
        </w:rPr>
        <w:t>the more likely</w:t>
      </w:r>
      <w:r w:rsidRPr="009A0943">
        <w:rPr>
          <w:rStyle w:val="Emphasis"/>
        </w:rPr>
        <w:t xml:space="preserve"> that </w:t>
      </w:r>
      <w:r w:rsidRPr="00133D21">
        <w:rPr>
          <w:rStyle w:val="Emphasis"/>
          <w:highlight w:val="cyan"/>
        </w:rPr>
        <w:t>fear</w:t>
      </w:r>
      <w:r w:rsidRPr="009A0943">
        <w:rPr>
          <w:rStyle w:val="Emphasis"/>
        </w:rPr>
        <w:t xml:space="preserve"> </w:t>
      </w:r>
      <w:r w:rsidRPr="00133D21">
        <w:rPr>
          <w:rStyle w:val="Emphasis"/>
          <w:highlight w:val="cyan"/>
        </w:rPr>
        <w:t>and uncertainty</w:t>
      </w:r>
      <w:r w:rsidRPr="009A0943">
        <w:rPr>
          <w:rStyle w:val="Emphasis"/>
        </w:rPr>
        <w:t xml:space="preserve"> </w:t>
      </w:r>
      <w:r w:rsidRPr="00133D21">
        <w:rPr>
          <w:rStyle w:val="Emphasis"/>
          <w:highlight w:val="cyan"/>
        </w:rPr>
        <w:t>among</w:t>
      </w:r>
      <w:r w:rsidRPr="009A0943">
        <w:rPr>
          <w:rStyle w:val="Emphasis"/>
        </w:rPr>
        <w:t xml:space="preserve"> Party </w:t>
      </w:r>
      <w:r w:rsidRPr="00133D21">
        <w:rPr>
          <w:rStyle w:val="Emphasis"/>
          <w:highlight w:val="cyan"/>
        </w:rPr>
        <w:t>cadre</w:t>
      </w:r>
      <w:r w:rsidRPr="009A0943">
        <w:rPr>
          <w:rStyle w:val="Emphasis"/>
        </w:rPr>
        <w:t xml:space="preserve"> </w:t>
      </w:r>
      <w:r w:rsidRPr="00133D21">
        <w:rPr>
          <w:rStyle w:val="Emphasis"/>
          <w:highlight w:val="cyan"/>
        </w:rPr>
        <w:t>will lead to the</w:t>
      </w:r>
      <w:r w:rsidRPr="009A0943">
        <w:rPr>
          <w:rStyle w:val="Emphasis"/>
        </w:rPr>
        <w:t xml:space="preserve"> re-</w:t>
      </w:r>
      <w:r w:rsidRPr="00133D21">
        <w:rPr>
          <w:rStyle w:val="Emphasis"/>
          <w:highlight w:val="cyan"/>
        </w:rPr>
        <w:t>formation of true</w:t>
      </w:r>
      <w:r w:rsidRPr="009A0943">
        <w:rPr>
          <w:rStyle w:val="Emphasis"/>
        </w:rPr>
        <w:t xml:space="preserve"> </w:t>
      </w:r>
      <w:r w:rsidRPr="00133D21">
        <w:rPr>
          <w:rStyle w:val="Emphasis"/>
          <w:highlight w:val="cyan"/>
        </w:rPr>
        <w:t>factions</w:t>
      </w:r>
      <w:r w:rsidRPr="009A0943">
        <w:rPr>
          <w:rStyle w:val="Emphasis"/>
        </w:rPr>
        <w:t xml:space="preserve"> </w:t>
      </w:r>
      <w:r w:rsidRPr="00133D21">
        <w:rPr>
          <w:rStyle w:val="Emphasis"/>
          <w:highlight w:val="cyan"/>
        </w:rPr>
        <w:t>to protect common interests</w:t>
      </w:r>
      <w:r w:rsidRPr="009A0943">
        <w:rPr>
          <w:sz w:val="16"/>
        </w:rPr>
        <w:t xml:space="preserve">. The </w:t>
      </w:r>
      <w:r w:rsidRPr="00133D21">
        <w:rPr>
          <w:rStyle w:val="StyleUnderline"/>
          <w:highlight w:val="cyan"/>
        </w:rPr>
        <w:t>rumors and leaks</w:t>
      </w:r>
      <w:r w:rsidRPr="009A0943">
        <w:rPr>
          <w:rStyle w:val="StyleUnderline"/>
        </w:rPr>
        <w:t xml:space="preserve"> </w:t>
      </w:r>
      <w:r w:rsidRPr="00133D21">
        <w:rPr>
          <w:rStyle w:val="StyleUnderline"/>
          <w:highlight w:val="cyan"/>
        </w:rPr>
        <w:t>surrounding</w:t>
      </w:r>
      <w:r w:rsidRPr="009A0943">
        <w:rPr>
          <w:sz w:val="16"/>
        </w:rPr>
        <w:t xml:space="preserve"> the case of Bo </w:t>
      </w:r>
      <w:r w:rsidRPr="00133D21">
        <w:rPr>
          <w:rStyle w:val="StyleUnderline"/>
          <w:highlight w:val="cyan"/>
        </w:rPr>
        <w:t>Xilai</w:t>
      </w:r>
      <w:r w:rsidRPr="009A0943">
        <w:rPr>
          <w:sz w:val="16"/>
        </w:rPr>
        <w:t xml:space="preserve"> </w:t>
      </w:r>
      <w:r w:rsidRPr="009A0943">
        <w:rPr>
          <w:rStyle w:val="StyleUnderline"/>
        </w:rPr>
        <w:t>and</w:t>
      </w:r>
      <w:r w:rsidRPr="009A0943">
        <w:rPr>
          <w:sz w:val="16"/>
        </w:rPr>
        <w:t xml:space="preserve"> Zhou </w:t>
      </w:r>
      <w:r w:rsidRPr="00133D21">
        <w:rPr>
          <w:rStyle w:val="StyleUnderline"/>
          <w:highlight w:val="cyan"/>
        </w:rPr>
        <w:t>Yongkang</w:t>
      </w:r>
      <w:r w:rsidRPr="009A0943">
        <w:rPr>
          <w:sz w:val="16"/>
        </w:rPr>
        <w:t xml:space="preserve">, </w:t>
      </w:r>
      <w:r w:rsidRPr="00133D21">
        <w:rPr>
          <w:rStyle w:val="StyleUnderline"/>
          <w:highlight w:val="cyan"/>
        </w:rPr>
        <w:t>including</w:t>
      </w:r>
      <w:r w:rsidRPr="009A0943">
        <w:rPr>
          <w:sz w:val="16"/>
        </w:rPr>
        <w:t xml:space="preserve"> purported </w:t>
      </w:r>
      <w:r w:rsidRPr="00133D21">
        <w:rPr>
          <w:rStyle w:val="StyleUnderline"/>
          <w:highlight w:val="cyan"/>
        </w:rPr>
        <w:t>plans</w:t>
      </w:r>
      <w:r w:rsidRPr="009A0943">
        <w:rPr>
          <w:rStyle w:val="StyleUnderline"/>
        </w:rPr>
        <w:t xml:space="preserve"> to </w:t>
      </w:r>
      <w:r w:rsidRPr="00133D21">
        <w:rPr>
          <w:rStyle w:val="StyleUnderline"/>
          <w:highlight w:val="cyan"/>
        </w:rPr>
        <w:t>usurp power</w:t>
      </w:r>
      <w:r w:rsidRPr="009A0943">
        <w:rPr>
          <w:sz w:val="16"/>
        </w:rPr>
        <w:t xml:space="preserve"> </w:t>
      </w:r>
      <w:r w:rsidRPr="009A0943">
        <w:rPr>
          <w:rStyle w:val="StyleUnderline"/>
        </w:rPr>
        <w:t>from X</w:t>
      </w:r>
      <w:r w:rsidRPr="009A0943">
        <w:rPr>
          <w:sz w:val="16"/>
        </w:rPr>
        <w:t xml:space="preserve">i, </w:t>
      </w:r>
      <w:r w:rsidRPr="00133D21">
        <w:rPr>
          <w:rStyle w:val="StyleUnderline"/>
          <w:highlight w:val="cyan"/>
        </w:rPr>
        <w:t>highlight</w:t>
      </w:r>
      <w:r w:rsidRPr="009A0943">
        <w:rPr>
          <w:rStyle w:val="StyleUnderline"/>
        </w:rPr>
        <w:t xml:space="preserve"> </w:t>
      </w:r>
      <w:r w:rsidRPr="00133D21">
        <w:rPr>
          <w:rStyle w:val="StyleUnderline"/>
          <w:highlight w:val="cyan"/>
        </w:rPr>
        <w:t>the extent of the</w:t>
      </w:r>
      <w:r w:rsidRPr="009A0943">
        <w:rPr>
          <w:rStyle w:val="StyleUnderline"/>
        </w:rPr>
        <w:t xml:space="preserve"> </w:t>
      </w:r>
      <w:r w:rsidRPr="00133D21">
        <w:rPr>
          <w:rStyle w:val="StyleUnderline"/>
          <w:highlight w:val="cyan"/>
        </w:rPr>
        <w:t>risk</w:t>
      </w:r>
      <w:r w:rsidRPr="009A0943">
        <w:rPr>
          <w:sz w:val="16"/>
        </w:rPr>
        <w:t xml:space="preserve">. A cult of personality around Xi, and the consolidation of decision-making, could give Beijing space for more rapid responses and a higher tolerance for risk, but it also </w:t>
      </w:r>
      <w:r w:rsidRPr="00133D21">
        <w:rPr>
          <w:rStyle w:val="StyleUnderline"/>
          <w:highlight w:val="cyan"/>
        </w:rPr>
        <w:t>leaves Xi vulnerable</w:t>
      </w:r>
      <w:r w:rsidRPr="009A0943">
        <w:rPr>
          <w:rStyle w:val="StyleUnderline"/>
        </w:rPr>
        <w:t xml:space="preserve"> </w:t>
      </w:r>
      <w:r w:rsidRPr="00133D21">
        <w:rPr>
          <w:rStyle w:val="StyleUnderline"/>
          <w:highlight w:val="cyan"/>
        </w:rPr>
        <w:t>to accusations</w:t>
      </w:r>
      <w:r w:rsidRPr="009A0943">
        <w:rPr>
          <w:rStyle w:val="StyleUnderline"/>
        </w:rPr>
        <w:t xml:space="preserve"> that he is the only one </w:t>
      </w:r>
      <w:r w:rsidRPr="00133D21">
        <w:rPr>
          <w:rStyle w:val="StyleUnderline"/>
          <w:highlight w:val="cyan"/>
        </w:rPr>
        <w:t>to blame for</w:t>
      </w:r>
      <w:r w:rsidRPr="009A0943">
        <w:rPr>
          <w:rStyle w:val="StyleUnderline"/>
        </w:rPr>
        <w:t xml:space="preserve"> </w:t>
      </w:r>
      <w:r w:rsidRPr="00133D21">
        <w:rPr>
          <w:rStyle w:val="StyleUnderline"/>
          <w:highlight w:val="cyan"/>
        </w:rPr>
        <w:t>failure</w:t>
      </w:r>
      <w:r w:rsidRPr="009A0943">
        <w:rPr>
          <w:rStyle w:val="StyleUnderline"/>
        </w:rPr>
        <w:t xml:space="preserve">, </w:t>
      </w:r>
      <w:r w:rsidRPr="00133D21">
        <w:rPr>
          <w:rStyle w:val="StyleUnderline"/>
          <w:highlight w:val="cyan"/>
        </w:rPr>
        <w:t>or</w:t>
      </w:r>
      <w:r w:rsidRPr="009A0943">
        <w:rPr>
          <w:rStyle w:val="StyleUnderline"/>
        </w:rPr>
        <w:t xml:space="preserve"> at least as a </w:t>
      </w:r>
      <w:r w:rsidRPr="00133D21">
        <w:rPr>
          <w:rStyle w:val="StyleUnderline"/>
          <w:highlight w:val="cyan"/>
        </w:rPr>
        <w:t>scapegoat for those</w:t>
      </w:r>
      <w:r w:rsidRPr="009A0943">
        <w:rPr>
          <w:rStyle w:val="StyleUnderline"/>
        </w:rPr>
        <w:t xml:space="preserve"> </w:t>
      </w:r>
      <w:r w:rsidRPr="00133D21">
        <w:rPr>
          <w:rStyle w:val="StyleUnderline"/>
          <w:highlight w:val="cyan"/>
        </w:rPr>
        <w:t>whose</w:t>
      </w:r>
      <w:r w:rsidRPr="009A0943">
        <w:rPr>
          <w:rStyle w:val="StyleUnderline"/>
        </w:rPr>
        <w:t xml:space="preserve"> </w:t>
      </w:r>
      <w:r w:rsidRPr="00133D21">
        <w:rPr>
          <w:rStyle w:val="StyleUnderline"/>
          <w:highlight w:val="cyan"/>
        </w:rPr>
        <w:t>interests</w:t>
      </w:r>
      <w:r w:rsidRPr="009A0943">
        <w:rPr>
          <w:rStyle w:val="StyleUnderline"/>
        </w:rPr>
        <w:t xml:space="preserve"> </w:t>
      </w:r>
      <w:r w:rsidRPr="00133D21">
        <w:rPr>
          <w:rStyle w:val="StyleUnderline"/>
          <w:highlight w:val="cyan"/>
        </w:rPr>
        <w:t>are</w:t>
      </w:r>
      <w:r w:rsidRPr="009A0943">
        <w:rPr>
          <w:rStyle w:val="StyleUnderline"/>
        </w:rPr>
        <w:t xml:space="preserve"> being </w:t>
      </w:r>
      <w:r w:rsidRPr="00133D21">
        <w:rPr>
          <w:rStyle w:val="StyleUnderline"/>
          <w:highlight w:val="cyan"/>
        </w:rPr>
        <w:t>usurped</w:t>
      </w:r>
      <w:r w:rsidRPr="009A0943">
        <w:rPr>
          <w:rStyle w:val="StyleUnderline"/>
        </w:rPr>
        <w:t xml:space="preserve"> by Xi's initiatives.</w:t>
      </w:r>
    </w:p>
    <w:p w14:paraId="36B858F9" w14:textId="77777777" w:rsidR="00260FB6" w:rsidRDefault="00260FB6" w:rsidP="00FB4576">
      <w:pPr>
        <w:pStyle w:val="Heading2"/>
      </w:pPr>
      <w:r>
        <w:t>Proliferation</w:t>
      </w:r>
    </w:p>
    <w:p w14:paraId="593A1735" w14:textId="77777777" w:rsidR="00260FB6" w:rsidRDefault="00260FB6" w:rsidP="00260FB6">
      <w:pPr>
        <w:pStyle w:val="Heading4"/>
      </w:pPr>
      <w:r>
        <w:t>Debates over nuclear policy causes infighting in the government</w:t>
      </w:r>
    </w:p>
    <w:p w14:paraId="2499226C" w14:textId="77777777" w:rsidR="00260FB6" w:rsidRPr="00260FB6" w:rsidRDefault="00260FB6" w:rsidP="00260FB6">
      <w:r>
        <w:t xml:space="preserve">Nicola </w:t>
      </w:r>
      <w:r w:rsidRPr="00260FB6">
        <w:rPr>
          <w:rStyle w:val="Style13ptBold"/>
        </w:rPr>
        <w:t>Horsburgh 15</w:t>
      </w:r>
      <w:r>
        <w:t xml:space="preserve">, </w:t>
      </w:r>
      <w:r w:rsidRPr="00260FB6">
        <w:rPr>
          <w:sz w:val="18"/>
        </w:rPr>
        <w:t>British Academy Postdoctoral Fellow, University of Oxford Nicola Horsburgh is a British Academy Postdoctoral Fellow based at the Oxford Institute for Ethics, Law and Armed Conflict in the Department of Politics and International Relations at Oxford University. She is also affiliated to the Asian Studies Centre at St. Antony's College. Her BA project 'China and Nuclear Responsibility in the Global Nuclear Order' explores what it means to be a responsible nuclear armed state, with a special emphasis on China. Nicola holds a DPhil in International Relations and an MPhil in Modern Chinese Studies (Oxon), an MSc in International Relations (LSE), and a BScEcon (Hons) in International Politics and Strategic Studies (Aberystwyth). “</w:t>
      </w:r>
      <w:r w:rsidRPr="00133D21">
        <w:rPr>
          <w:rStyle w:val="Emphasis"/>
          <w:highlight w:val="cyan"/>
        </w:rPr>
        <w:t>China</w:t>
      </w:r>
      <w:r w:rsidRPr="00783329">
        <w:rPr>
          <w:rStyle w:val="Emphasis"/>
        </w:rPr>
        <w:t xml:space="preserve"> </w:t>
      </w:r>
      <w:r w:rsidRPr="00133D21">
        <w:rPr>
          <w:rStyle w:val="Emphasis"/>
          <w:highlight w:val="cyan"/>
        </w:rPr>
        <w:t>and</w:t>
      </w:r>
      <w:r w:rsidRPr="00783329">
        <w:rPr>
          <w:rStyle w:val="Emphasis"/>
        </w:rPr>
        <w:t xml:space="preserve"> </w:t>
      </w:r>
      <w:r w:rsidRPr="00133D21">
        <w:rPr>
          <w:rStyle w:val="Emphasis"/>
          <w:highlight w:val="cyan"/>
        </w:rPr>
        <w:t>Global</w:t>
      </w:r>
      <w:r w:rsidRPr="00783329">
        <w:rPr>
          <w:rStyle w:val="Emphasis"/>
        </w:rPr>
        <w:t xml:space="preserve"> </w:t>
      </w:r>
      <w:r w:rsidRPr="00133D21">
        <w:rPr>
          <w:rStyle w:val="Emphasis"/>
          <w:highlight w:val="cyan"/>
        </w:rPr>
        <w:t>Nuclear</w:t>
      </w:r>
      <w:r w:rsidRPr="00783329">
        <w:rPr>
          <w:rStyle w:val="Emphasis"/>
        </w:rPr>
        <w:t xml:space="preserve"> </w:t>
      </w:r>
      <w:r w:rsidRPr="00133D21">
        <w:rPr>
          <w:rStyle w:val="Emphasis"/>
          <w:highlight w:val="cyan"/>
        </w:rPr>
        <w:t>Order:</w:t>
      </w:r>
      <w:r w:rsidRPr="00783329">
        <w:rPr>
          <w:rStyle w:val="Emphasis"/>
        </w:rPr>
        <w:t xml:space="preserve"> </w:t>
      </w:r>
      <w:r w:rsidRPr="00133D21">
        <w:rPr>
          <w:rStyle w:val="Emphasis"/>
          <w:highlight w:val="cyan"/>
        </w:rPr>
        <w:t>From Estrangement to Active Engagement</w:t>
      </w:r>
      <w:r w:rsidRPr="00783329">
        <w:rPr>
          <w:rStyle w:val="Emphasis"/>
        </w:rPr>
        <w:t>”,</w:t>
      </w:r>
      <w:r w:rsidRPr="00260FB6">
        <w:rPr>
          <w:sz w:val="18"/>
        </w:rPr>
        <w:t xml:space="preserve"> Book, 2015</w:t>
      </w:r>
    </w:p>
    <w:p w14:paraId="21CA5EBB" w14:textId="77777777" w:rsidR="00260FB6" w:rsidRPr="00260FB6" w:rsidRDefault="00260FB6" w:rsidP="00260FB6">
      <w:pPr>
        <w:rPr>
          <w:rStyle w:val="StyleUnderline"/>
        </w:rPr>
      </w:pPr>
      <w:r w:rsidRPr="00260FB6">
        <w:rPr>
          <w:sz w:val="16"/>
        </w:rPr>
        <w:t xml:space="preserve">More generally, beyond Walker, </w:t>
      </w:r>
      <w:r w:rsidRPr="00260FB6">
        <w:rPr>
          <w:rStyle w:val="StyleUnderline"/>
        </w:rPr>
        <w:t xml:space="preserve">the </w:t>
      </w:r>
      <w:r w:rsidRPr="00133D21">
        <w:rPr>
          <w:rStyle w:val="StyleUnderline"/>
          <w:highlight w:val="cyan"/>
        </w:rPr>
        <w:t>nuclear</w:t>
      </w:r>
      <w:r w:rsidRPr="00260FB6">
        <w:rPr>
          <w:rStyle w:val="StyleUnderline"/>
        </w:rPr>
        <w:t xml:space="preserve"> </w:t>
      </w:r>
      <w:r w:rsidRPr="00133D21">
        <w:rPr>
          <w:rStyle w:val="StyleUnderline"/>
          <w:highlight w:val="cyan"/>
        </w:rPr>
        <w:t>order</w:t>
      </w:r>
      <w:r w:rsidRPr="00260FB6">
        <w:rPr>
          <w:rStyle w:val="StyleUnderline"/>
        </w:rPr>
        <w:t xml:space="preserve"> </w:t>
      </w:r>
      <w:r w:rsidRPr="00133D21">
        <w:rPr>
          <w:rStyle w:val="StyleUnderline"/>
          <w:highlight w:val="cyan"/>
        </w:rPr>
        <w:t>debate</w:t>
      </w:r>
      <w:r w:rsidRPr="00260FB6">
        <w:rPr>
          <w:rStyle w:val="StyleUnderline"/>
        </w:rPr>
        <w:t xml:space="preserve"> </w:t>
      </w:r>
      <w:r w:rsidRPr="00133D21">
        <w:rPr>
          <w:rStyle w:val="StyleUnderline"/>
          <w:highlight w:val="cyan"/>
        </w:rPr>
        <w:t>faces</w:t>
      </w:r>
      <w:r w:rsidRPr="00260FB6">
        <w:rPr>
          <w:rStyle w:val="StyleUnderline"/>
        </w:rPr>
        <w:t xml:space="preserve"> </w:t>
      </w:r>
      <w:r w:rsidRPr="00133D21">
        <w:rPr>
          <w:rStyle w:val="StyleUnderline"/>
        </w:rPr>
        <w:t>three</w:t>
      </w:r>
      <w:r w:rsidRPr="00260FB6">
        <w:rPr>
          <w:rStyle w:val="StyleUnderline"/>
        </w:rPr>
        <w:t xml:space="preserve"> </w:t>
      </w:r>
      <w:r w:rsidRPr="00133D21">
        <w:rPr>
          <w:rStyle w:val="StyleUnderline"/>
          <w:highlight w:val="cyan"/>
        </w:rPr>
        <w:t>challenges</w:t>
      </w:r>
      <w:r w:rsidRPr="00260FB6">
        <w:rPr>
          <w:rStyle w:val="StyleUnderline"/>
        </w:rPr>
        <w:t xml:space="preserve">. </w:t>
      </w:r>
      <w:r w:rsidRPr="00133D21">
        <w:rPr>
          <w:rStyle w:val="StyleUnderline"/>
          <w:highlight w:val="cyan"/>
        </w:rPr>
        <w:t>First</w:t>
      </w:r>
      <w:r w:rsidRPr="00260FB6">
        <w:rPr>
          <w:rStyle w:val="StyleUnderline"/>
        </w:rPr>
        <w:t xml:space="preserve">, </w:t>
      </w:r>
      <w:r w:rsidRPr="00133D21">
        <w:rPr>
          <w:rStyle w:val="StyleUnderline"/>
          <w:highlight w:val="cyan"/>
        </w:rPr>
        <w:t>the</w:t>
      </w:r>
      <w:r w:rsidRPr="00260FB6">
        <w:rPr>
          <w:rStyle w:val="StyleUnderline"/>
        </w:rPr>
        <w:t xml:space="preserve"> </w:t>
      </w:r>
      <w:r w:rsidRPr="00133D21">
        <w:rPr>
          <w:rStyle w:val="StyleUnderline"/>
          <w:highlight w:val="cyan"/>
        </w:rPr>
        <w:t>idea</w:t>
      </w:r>
      <w:r w:rsidRPr="00260FB6">
        <w:rPr>
          <w:rStyle w:val="StyleUnderline"/>
        </w:rPr>
        <w:t xml:space="preserve"> </w:t>
      </w:r>
      <w:r w:rsidRPr="00133D21">
        <w:rPr>
          <w:rStyle w:val="StyleUnderline"/>
          <w:highlight w:val="cyan"/>
        </w:rPr>
        <w:t>remains</w:t>
      </w:r>
      <w:r w:rsidRPr="00260FB6">
        <w:rPr>
          <w:rStyle w:val="StyleUnderline"/>
        </w:rPr>
        <w:t xml:space="preserve"> </w:t>
      </w:r>
      <w:r w:rsidRPr="00133D21">
        <w:rPr>
          <w:rStyle w:val="StyleUnderline"/>
          <w:highlight w:val="cyan"/>
        </w:rPr>
        <w:t>inadequately</w:t>
      </w:r>
      <w:r w:rsidRPr="00260FB6">
        <w:rPr>
          <w:rStyle w:val="StyleUnderline"/>
        </w:rPr>
        <w:t xml:space="preserve"> </w:t>
      </w:r>
      <w:r w:rsidRPr="00133D21">
        <w:rPr>
          <w:rStyle w:val="StyleUnderline"/>
          <w:highlight w:val="cyan"/>
        </w:rPr>
        <w:t>defined</w:t>
      </w:r>
      <w:r w:rsidRPr="00260FB6">
        <w:rPr>
          <w:rStyle w:val="StyleUnderline"/>
        </w:rPr>
        <w:t>,</w:t>
      </w:r>
      <w:r w:rsidRPr="00260FB6">
        <w:rPr>
          <w:sz w:val="16"/>
        </w:rPr>
        <w:t xml:space="preserve"> rendering the term vague and open to contradictory definitions. Most analysis is descriptive and centered on the NPT. Realist analysis is particularly limiting since it is focused on the major powers and a critique of the NPT, excluding from analysis not just norms and institutions but also the concerns and influence of non-nuclear states as well as the role of justice, legitimacy, and morality within nuclear order. </w:t>
      </w:r>
      <w:r w:rsidRPr="00260FB6">
        <w:rPr>
          <w:rStyle w:val="StyleUnderline"/>
        </w:rPr>
        <w:t xml:space="preserve">In addition, nuclear order is </w:t>
      </w:r>
      <w:r w:rsidRPr="00133D21">
        <w:rPr>
          <w:rStyle w:val="StyleUnderline"/>
          <w:highlight w:val="cyan"/>
        </w:rPr>
        <w:t>poorly</w:t>
      </w:r>
      <w:r w:rsidRPr="00260FB6">
        <w:rPr>
          <w:rStyle w:val="StyleUnderline"/>
        </w:rPr>
        <w:t xml:space="preserve"> </w:t>
      </w:r>
      <w:r w:rsidRPr="00133D21">
        <w:rPr>
          <w:rStyle w:val="StyleUnderline"/>
          <w:highlight w:val="cyan"/>
        </w:rPr>
        <w:t>grounded in history</w:t>
      </w:r>
      <w:r w:rsidRPr="00260FB6">
        <w:rPr>
          <w:rStyle w:val="StyleUnderline"/>
        </w:rPr>
        <w:t xml:space="preserve">, </w:t>
      </w:r>
      <w:r w:rsidRPr="00133D21">
        <w:rPr>
          <w:rStyle w:val="StyleUnderline"/>
          <w:highlight w:val="cyan"/>
        </w:rPr>
        <w:t>confining</w:t>
      </w:r>
      <w:r w:rsidRPr="00260FB6">
        <w:rPr>
          <w:rStyle w:val="StyleUnderline"/>
        </w:rPr>
        <w:t xml:space="preserve"> i</w:t>
      </w:r>
      <w:r w:rsidRPr="00133D21">
        <w:rPr>
          <w:rStyle w:val="StyleUnderline"/>
          <w:highlight w:val="cyan"/>
        </w:rPr>
        <w:t>ts</w:t>
      </w:r>
      <w:r w:rsidRPr="00260FB6">
        <w:rPr>
          <w:rStyle w:val="StyleUnderline"/>
        </w:rPr>
        <w:t xml:space="preserve">elf </w:t>
      </w:r>
      <w:r w:rsidRPr="00133D21">
        <w:rPr>
          <w:rStyle w:val="StyleUnderline"/>
          <w:highlight w:val="cyan"/>
        </w:rPr>
        <w:t>to US, Soviet/Russian</w:t>
      </w:r>
      <w:r w:rsidRPr="00260FB6">
        <w:rPr>
          <w:rStyle w:val="StyleUnderline"/>
        </w:rPr>
        <w:t>,</w:t>
      </w:r>
      <w:r w:rsidRPr="00260FB6">
        <w:rPr>
          <w:sz w:val="16"/>
        </w:rPr>
        <w:t xml:space="preserve"> and occasionally Western European narratives of global nuclear history.” Wider </w:t>
      </w:r>
      <w:r w:rsidRPr="00133D21">
        <w:rPr>
          <w:rStyle w:val="StyleUnderline"/>
          <w:highlight w:val="cyan"/>
        </w:rPr>
        <w:t>theoretical</w:t>
      </w:r>
      <w:r w:rsidRPr="00260FB6">
        <w:rPr>
          <w:rStyle w:val="StyleUnderline"/>
        </w:rPr>
        <w:t xml:space="preserve"> </w:t>
      </w:r>
      <w:r w:rsidRPr="00133D21">
        <w:rPr>
          <w:rStyle w:val="StyleUnderline"/>
          <w:highlight w:val="cyan"/>
        </w:rPr>
        <w:t>discussions</w:t>
      </w:r>
      <w:r w:rsidRPr="00260FB6">
        <w:rPr>
          <w:rStyle w:val="StyleUnderline"/>
        </w:rPr>
        <w:t xml:space="preserve"> </w:t>
      </w:r>
      <w:r w:rsidRPr="00133D21">
        <w:rPr>
          <w:rStyle w:val="StyleUnderline"/>
          <w:highlight w:val="cyan"/>
        </w:rPr>
        <w:t>are</w:t>
      </w:r>
      <w:r w:rsidRPr="00260FB6">
        <w:rPr>
          <w:rStyle w:val="StyleUnderline"/>
        </w:rPr>
        <w:t xml:space="preserve"> </w:t>
      </w:r>
      <w:r w:rsidRPr="00133D21">
        <w:rPr>
          <w:rStyle w:val="StyleUnderline"/>
          <w:highlight w:val="cyan"/>
        </w:rPr>
        <w:t>also</w:t>
      </w:r>
      <w:r w:rsidRPr="00260FB6">
        <w:rPr>
          <w:rStyle w:val="StyleUnderline"/>
        </w:rPr>
        <w:t xml:space="preserve"> </w:t>
      </w:r>
      <w:r w:rsidRPr="00133D21">
        <w:rPr>
          <w:rStyle w:val="StyleUnderline"/>
          <w:highlight w:val="cyan"/>
        </w:rPr>
        <w:t>absent</w:t>
      </w:r>
      <w:r w:rsidRPr="00260FB6">
        <w:rPr>
          <w:rStyle w:val="StyleUnderline"/>
        </w:rPr>
        <w:t xml:space="preserve"> from the debate,</w:t>
      </w:r>
      <w:r w:rsidRPr="00260FB6">
        <w:rPr>
          <w:sz w:val="16"/>
        </w:rPr>
        <w:t xml:space="preserve"> such as those related to order, regimes, and institutions in international relations. For instance, the emerging literature on international regime complexity theory is helpful in determining how systems and sub-orders within nuclear order might undercut or underpin one another.</w:t>
      </w:r>
      <w:r w:rsidRPr="00260FB6">
        <w:rPr>
          <w:rStyle w:val="StyleUnderline"/>
        </w:rPr>
        <w:t xml:space="preserve">54 In addition, with the exception of a few Indian and Chinese scholars, </w:t>
      </w:r>
      <w:r w:rsidRPr="00133D21">
        <w:rPr>
          <w:rStyle w:val="StyleUnderline"/>
          <w:highlight w:val="cyan"/>
        </w:rPr>
        <w:t>academic</w:t>
      </w:r>
      <w:r w:rsidRPr="00260FB6">
        <w:rPr>
          <w:rStyle w:val="StyleUnderline"/>
        </w:rPr>
        <w:t xml:space="preserve"> </w:t>
      </w:r>
      <w:r w:rsidRPr="00133D21">
        <w:rPr>
          <w:rStyle w:val="StyleUnderline"/>
          <w:highlight w:val="cyan"/>
        </w:rPr>
        <w:t>interest</w:t>
      </w:r>
      <w:r w:rsidRPr="00260FB6">
        <w:rPr>
          <w:rStyle w:val="StyleUnderline"/>
        </w:rPr>
        <w:t xml:space="preserve"> </w:t>
      </w:r>
      <w:r w:rsidRPr="00133D21">
        <w:rPr>
          <w:rStyle w:val="StyleUnderline"/>
          <w:highlight w:val="cyan"/>
        </w:rPr>
        <w:t>does not extend</w:t>
      </w:r>
      <w:r w:rsidRPr="00260FB6">
        <w:rPr>
          <w:rStyle w:val="StyleUnderline"/>
        </w:rPr>
        <w:t xml:space="preserve"> </w:t>
      </w:r>
      <w:r w:rsidRPr="00133D21">
        <w:rPr>
          <w:rStyle w:val="StyleUnderline"/>
          <w:highlight w:val="cyan"/>
        </w:rPr>
        <w:t>beyond</w:t>
      </w:r>
      <w:r w:rsidRPr="00260FB6">
        <w:rPr>
          <w:rStyle w:val="StyleUnderline"/>
        </w:rPr>
        <w:t xml:space="preserve"> the </w:t>
      </w:r>
      <w:r w:rsidRPr="00133D21">
        <w:rPr>
          <w:rStyle w:val="StyleUnderline"/>
          <w:highlight w:val="cyan"/>
        </w:rPr>
        <w:t>Western</w:t>
      </w:r>
      <w:r w:rsidRPr="00260FB6">
        <w:rPr>
          <w:rStyle w:val="StyleUnderline"/>
        </w:rPr>
        <w:t xml:space="preserve"> </w:t>
      </w:r>
      <w:r w:rsidRPr="00133D21">
        <w:rPr>
          <w:rStyle w:val="StyleUnderline"/>
          <w:highlight w:val="cyan"/>
        </w:rPr>
        <w:t>sphere</w:t>
      </w:r>
      <w:r w:rsidRPr="00260FB6">
        <w:rPr>
          <w:rStyle w:val="StyleUnderline"/>
        </w:rPr>
        <w:t xml:space="preserve">. </w:t>
      </w:r>
      <w:r w:rsidRPr="00133D21">
        <w:rPr>
          <w:rStyle w:val="StyleUnderline"/>
          <w:highlight w:val="cyan"/>
        </w:rPr>
        <w:t>Second</w:t>
      </w:r>
      <w:r w:rsidRPr="00260FB6">
        <w:rPr>
          <w:rStyle w:val="StyleUnderline"/>
        </w:rPr>
        <w:t xml:space="preserve">, </w:t>
      </w:r>
      <w:r w:rsidRPr="00133D21">
        <w:rPr>
          <w:rStyle w:val="StyleUnderline"/>
          <w:highlight w:val="cyan"/>
        </w:rPr>
        <w:t>studies</w:t>
      </w:r>
      <w:r w:rsidRPr="00260FB6">
        <w:rPr>
          <w:rStyle w:val="StyleUnderline"/>
        </w:rPr>
        <w:t xml:space="preserve"> </w:t>
      </w:r>
      <w:r w:rsidRPr="00133D21">
        <w:rPr>
          <w:rStyle w:val="StyleUnderline"/>
          <w:highlight w:val="cyan"/>
        </w:rPr>
        <w:t>of</w:t>
      </w:r>
      <w:r w:rsidRPr="00260FB6">
        <w:rPr>
          <w:rStyle w:val="StyleUnderline"/>
        </w:rPr>
        <w:t xml:space="preserve"> </w:t>
      </w:r>
      <w:r w:rsidRPr="00133D21">
        <w:rPr>
          <w:rStyle w:val="StyleUnderline"/>
        </w:rPr>
        <w:t>nuclear</w:t>
      </w:r>
      <w:r w:rsidRPr="00260FB6">
        <w:rPr>
          <w:rStyle w:val="StyleUnderline"/>
        </w:rPr>
        <w:t xml:space="preserve"> </w:t>
      </w:r>
      <w:r w:rsidRPr="00133D21">
        <w:rPr>
          <w:rStyle w:val="StyleUnderline"/>
          <w:highlight w:val="cyan"/>
        </w:rPr>
        <w:t>behaviour</w:t>
      </w:r>
      <w:r w:rsidRPr="00260FB6">
        <w:rPr>
          <w:rStyle w:val="StyleUnderline"/>
        </w:rPr>
        <w:t xml:space="preserve"> have </w:t>
      </w:r>
      <w:r w:rsidRPr="00133D21">
        <w:rPr>
          <w:rStyle w:val="StyleUnderline"/>
          <w:highlight w:val="cyan"/>
        </w:rPr>
        <w:t>centered</w:t>
      </w:r>
      <w:r w:rsidRPr="00260FB6">
        <w:rPr>
          <w:rStyle w:val="StyleUnderline"/>
        </w:rPr>
        <w:t xml:space="preserve"> almost </w:t>
      </w:r>
      <w:r w:rsidRPr="00133D21">
        <w:rPr>
          <w:rStyle w:val="StyleUnderline"/>
          <w:highlight w:val="cyan"/>
        </w:rPr>
        <w:t>exclusively</w:t>
      </w:r>
      <w:r w:rsidRPr="00260FB6">
        <w:rPr>
          <w:rStyle w:val="StyleUnderline"/>
        </w:rPr>
        <w:t xml:space="preserve"> </w:t>
      </w:r>
      <w:r w:rsidRPr="00133D21">
        <w:rPr>
          <w:rStyle w:val="StyleUnderline"/>
          <w:highlight w:val="cyan"/>
        </w:rPr>
        <w:t>on</w:t>
      </w:r>
      <w:r w:rsidRPr="00260FB6">
        <w:rPr>
          <w:rStyle w:val="StyleUnderline"/>
        </w:rPr>
        <w:t xml:space="preserve"> </w:t>
      </w:r>
      <w:r w:rsidRPr="00133D21">
        <w:rPr>
          <w:rStyle w:val="StyleUnderline"/>
          <w:highlight w:val="cyan"/>
        </w:rPr>
        <w:t>explaining</w:t>
      </w:r>
      <w:r w:rsidRPr="00260FB6">
        <w:rPr>
          <w:rStyle w:val="StyleUnderline"/>
        </w:rPr>
        <w:t xml:space="preserve"> </w:t>
      </w:r>
      <w:r w:rsidRPr="00133D21">
        <w:rPr>
          <w:rStyle w:val="StyleUnderline"/>
          <w:highlight w:val="cyan"/>
        </w:rPr>
        <w:t>proliferation</w:t>
      </w:r>
      <w:r w:rsidRPr="00260FB6">
        <w:rPr>
          <w:rStyle w:val="StyleUnderline"/>
        </w:rPr>
        <w:t xml:space="preserve"> and non-proliferation, </w:t>
      </w:r>
      <w:r w:rsidRPr="00133D21">
        <w:rPr>
          <w:rStyle w:val="StyleUnderline"/>
          <w:highlight w:val="cyan"/>
        </w:rPr>
        <w:t>leading to a</w:t>
      </w:r>
      <w:r w:rsidRPr="00260FB6">
        <w:rPr>
          <w:rStyle w:val="StyleUnderline"/>
        </w:rPr>
        <w:t xml:space="preserve"> </w:t>
      </w:r>
      <w:r w:rsidRPr="00133D21">
        <w:rPr>
          <w:rStyle w:val="StyleUnderline"/>
          <w:highlight w:val="cyan"/>
        </w:rPr>
        <w:t>one-sided analy- sis of</w:t>
      </w:r>
      <w:r w:rsidRPr="00260FB6">
        <w:rPr>
          <w:rStyle w:val="StyleUnderline"/>
        </w:rPr>
        <w:t xml:space="preserve"> nuclear </w:t>
      </w:r>
      <w:r w:rsidRPr="00133D21">
        <w:rPr>
          <w:rStyle w:val="StyleUnderline"/>
          <w:highlight w:val="cyan"/>
        </w:rPr>
        <w:t>behaviour</w:t>
      </w:r>
      <w:r w:rsidRPr="00260FB6">
        <w:rPr>
          <w:rStyle w:val="StyleUnderline"/>
        </w:rPr>
        <w:t xml:space="preserve"> </w:t>
      </w:r>
      <w:r w:rsidRPr="00133D21">
        <w:rPr>
          <w:rStyle w:val="StyleUnderline"/>
          <w:highlight w:val="cyan"/>
        </w:rPr>
        <w:t>and</w:t>
      </w:r>
      <w:r w:rsidRPr="00260FB6">
        <w:rPr>
          <w:rStyle w:val="StyleUnderline"/>
        </w:rPr>
        <w:t xml:space="preserve"> an </w:t>
      </w:r>
      <w:r w:rsidRPr="00133D21">
        <w:rPr>
          <w:rStyle w:val="StyleUnderline"/>
          <w:highlight w:val="cyan"/>
        </w:rPr>
        <w:t>obsession with the NPT</w:t>
      </w:r>
      <w:r w:rsidRPr="00260FB6">
        <w:rPr>
          <w:rStyle w:val="StyleUnderline"/>
        </w:rPr>
        <w:t xml:space="preserve">.“ </w:t>
      </w:r>
      <w:r w:rsidRPr="00133D21">
        <w:rPr>
          <w:rStyle w:val="StyleUnderline"/>
          <w:highlight w:val="cyan"/>
        </w:rPr>
        <w:t>Third</w:t>
      </w:r>
      <w:r w:rsidRPr="00133D21">
        <w:rPr>
          <w:rStyle w:val="StyleUnderline"/>
        </w:rPr>
        <w:t>,</w:t>
      </w:r>
      <w:r w:rsidRPr="00260FB6">
        <w:rPr>
          <w:rStyle w:val="StyleUnderline"/>
        </w:rPr>
        <w:t xml:space="preserve"> the </w:t>
      </w:r>
      <w:r w:rsidRPr="00133D21">
        <w:rPr>
          <w:rStyle w:val="StyleUnderline"/>
          <w:highlight w:val="cyan"/>
        </w:rPr>
        <w:t>debate</w:t>
      </w:r>
      <w:r w:rsidRPr="00260FB6">
        <w:rPr>
          <w:rStyle w:val="StyleUnderline"/>
        </w:rPr>
        <w:t xml:space="preserve"> </w:t>
      </w:r>
      <w:r w:rsidRPr="00133D21">
        <w:rPr>
          <w:rStyle w:val="StyleUnderline"/>
          <w:highlight w:val="cyan"/>
        </w:rPr>
        <w:t>suffers</w:t>
      </w:r>
      <w:r w:rsidRPr="00260FB6">
        <w:rPr>
          <w:rStyle w:val="StyleUnderline"/>
        </w:rPr>
        <w:t xml:space="preserve"> from </w:t>
      </w:r>
      <w:r w:rsidRPr="00133D21">
        <w:rPr>
          <w:rStyle w:val="StyleUnderline"/>
          <w:highlight w:val="cyan"/>
        </w:rPr>
        <w:t>infighting</w:t>
      </w:r>
      <w:r w:rsidRPr="00260FB6">
        <w:rPr>
          <w:rStyle w:val="StyleUnderline"/>
        </w:rPr>
        <w:t xml:space="preserve"> </w:t>
      </w:r>
      <w:r w:rsidRPr="00133D21">
        <w:rPr>
          <w:rStyle w:val="StyleUnderline"/>
          <w:highlight w:val="cyan"/>
        </w:rPr>
        <w:t>between</w:t>
      </w:r>
      <w:r w:rsidRPr="00260FB6">
        <w:rPr>
          <w:rStyle w:val="StyleUnderline"/>
        </w:rPr>
        <w:t xml:space="preserve"> what Ruhle labels, rather confusingly, ‘</w:t>
      </w:r>
      <w:r w:rsidRPr="00133D21">
        <w:rPr>
          <w:rStyle w:val="StyleUnderline"/>
          <w:highlight w:val="cyan"/>
        </w:rPr>
        <w:t>liberal arms</w:t>
      </w:r>
      <w:r w:rsidRPr="00260FB6">
        <w:rPr>
          <w:rStyle w:val="StyleUnderline"/>
        </w:rPr>
        <w:t xml:space="preserve"> </w:t>
      </w:r>
      <w:r w:rsidRPr="00133D21">
        <w:rPr>
          <w:rStyle w:val="StyleUnderline"/>
          <w:highlight w:val="cyan"/>
        </w:rPr>
        <w:t>controllers’</w:t>
      </w:r>
      <w:r w:rsidRPr="00260FB6">
        <w:rPr>
          <w:rStyle w:val="StyleUnderline"/>
        </w:rPr>
        <w:t xml:space="preserve"> (in which he includes Walker) </w:t>
      </w:r>
      <w:r w:rsidRPr="00133D21">
        <w:rPr>
          <w:rStyle w:val="StyleUnderline"/>
          <w:highlight w:val="cyan"/>
        </w:rPr>
        <w:t>and ‘strategic analysts’</w:t>
      </w:r>
      <w:r w:rsidRPr="00260FB6">
        <w:rPr>
          <w:rStyle w:val="StyleUnderline"/>
        </w:rPr>
        <w:t>.”</w:t>
      </w:r>
      <w:r>
        <w:rPr>
          <w:rStyle w:val="StyleUnderline"/>
        </w:rPr>
        <w:t xml:space="preserve"> </w:t>
      </w:r>
      <w:r w:rsidRPr="00260FB6">
        <w:rPr>
          <w:sz w:val="16"/>
        </w:rPr>
        <w:t xml:space="preserve">This </w:t>
      </w:r>
      <w:r w:rsidRPr="00133D21">
        <w:rPr>
          <w:rStyle w:val="StyleUnderline"/>
          <w:highlight w:val="cyan"/>
        </w:rPr>
        <w:t>infighting</w:t>
      </w:r>
      <w:r w:rsidRPr="00260FB6">
        <w:rPr>
          <w:rStyle w:val="StyleUnderline"/>
        </w:rPr>
        <w:t xml:space="preserve"> </w:t>
      </w:r>
      <w:r w:rsidRPr="00133D21">
        <w:rPr>
          <w:rStyle w:val="StyleUnderline"/>
          <w:highlight w:val="cyan"/>
        </w:rPr>
        <w:t>has</w:t>
      </w:r>
      <w:r w:rsidRPr="00260FB6">
        <w:rPr>
          <w:rStyle w:val="StyleUnderline"/>
        </w:rPr>
        <w:t xml:space="preserve"> been </w:t>
      </w:r>
      <w:r w:rsidRPr="00133D21">
        <w:rPr>
          <w:rStyle w:val="StyleUnderline"/>
          <w:highlight w:val="cyan"/>
        </w:rPr>
        <w:t>compounded by</w:t>
      </w:r>
      <w:r w:rsidRPr="00260FB6">
        <w:rPr>
          <w:rStyle w:val="StyleUnderline"/>
        </w:rPr>
        <w:t xml:space="preserve"> fears </w:t>
      </w:r>
      <w:r w:rsidRPr="00133D21">
        <w:rPr>
          <w:rStyle w:val="StyleUnderline"/>
          <w:highlight w:val="cyan"/>
        </w:rPr>
        <w:t>that</w:t>
      </w:r>
      <w:r w:rsidRPr="00260FB6">
        <w:rPr>
          <w:rStyle w:val="StyleUnderline"/>
        </w:rPr>
        <w:t xml:space="preserve"> </w:t>
      </w:r>
      <w:r w:rsidRPr="00133D21">
        <w:rPr>
          <w:rStyle w:val="StyleUnderline"/>
          <w:highlight w:val="cyan"/>
        </w:rPr>
        <w:t>the</w:t>
      </w:r>
      <w:r w:rsidRPr="00260FB6">
        <w:rPr>
          <w:rStyle w:val="StyleUnderline"/>
        </w:rPr>
        <w:t xml:space="preserve"> actual </w:t>
      </w:r>
      <w:r w:rsidRPr="00133D21">
        <w:rPr>
          <w:rStyle w:val="StyleUnderline"/>
          <w:highlight w:val="cyan"/>
        </w:rPr>
        <w:t>nuclear order is in decline</w:t>
      </w:r>
      <w:r w:rsidRPr="00260FB6">
        <w:rPr>
          <w:sz w:val="16"/>
        </w:rPr>
        <w:t xml:space="preserve">, a subject touched upon here but discussed in greater detail in Chapter 5. </w:t>
      </w:r>
      <w:r w:rsidRPr="00133D21">
        <w:rPr>
          <w:rStyle w:val="StyleUnderline"/>
          <w:highlight w:val="cyan"/>
        </w:rPr>
        <w:t>These</w:t>
      </w:r>
      <w:r w:rsidRPr="00260FB6">
        <w:rPr>
          <w:sz w:val="16"/>
        </w:rPr>
        <w:t xml:space="preserve"> two </w:t>
      </w:r>
      <w:r w:rsidRPr="00133D21">
        <w:rPr>
          <w:rStyle w:val="StyleUnderline"/>
          <w:highlight w:val="cyan"/>
        </w:rPr>
        <w:t>tendencies</w:t>
      </w:r>
      <w:r w:rsidRPr="00260FB6">
        <w:rPr>
          <w:sz w:val="16"/>
        </w:rPr>
        <w:t>—</w:t>
      </w:r>
      <w:r w:rsidRPr="00260FB6">
        <w:rPr>
          <w:rStyle w:val="StyleUnderline"/>
        </w:rPr>
        <w:t>intellectual</w:t>
      </w:r>
      <w:r w:rsidRPr="00260FB6">
        <w:rPr>
          <w:sz w:val="16"/>
        </w:rPr>
        <w:t xml:space="preserve"> infighting </w:t>
      </w:r>
      <w:r w:rsidRPr="00133D21">
        <w:rPr>
          <w:rStyle w:val="StyleUnderline"/>
          <w:highlight w:val="cyan"/>
        </w:rPr>
        <w:t>and</w:t>
      </w:r>
      <w:r w:rsidRPr="00260FB6">
        <w:rPr>
          <w:sz w:val="16"/>
        </w:rPr>
        <w:t xml:space="preserve"> </w:t>
      </w:r>
      <w:r w:rsidRPr="00260FB6">
        <w:rPr>
          <w:rStyle w:val="StyleUnderline"/>
        </w:rPr>
        <w:t>an</w:t>
      </w:r>
      <w:r w:rsidRPr="00260FB6">
        <w:rPr>
          <w:sz w:val="16"/>
        </w:rPr>
        <w:t xml:space="preserve"> </w:t>
      </w:r>
      <w:r w:rsidRPr="00133D21">
        <w:rPr>
          <w:rStyle w:val="StyleUnderline"/>
          <w:highlight w:val="cyan"/>
        </w:rPr>
        <w:t>overfixation</w:t>
      </w:r>
      <w:r w:rsidRPr="00260FB6">
        <w:rPr>
          <w:rStyle w:val="StyleUnderline"/>
        </w:rPr>
        <w:t xml:space="preserve"> </w:t>
      </w:r>
      <w:r w:rsidRPr="00133D21">
        <w:rPr>
          <w:rStyle w:val="StyleUnderline"/>
          <w:highlight w:val="cyan"/>
        </w:rPr>
        <w:t>on</w:t>
      </w:r>
      <w:r w:rsidRPr="00260FB6">
        <w:rPr>
          <w:rStyle w:val="StyleUnderline"/>
        </w:rPr>
        <w:t xml:space="preserve"> the </w:t>
      </w:r>
      <w:r w:rsidRPr="00133D21">
        <w:rPr>
          <w:rStyle w:val="StyleUnderline"/>
          <w:highlight w:val="cyan"/>
        </w:rPr>
        <w:t>end</w:t>
      </w:r>
      <w:r w:rsidRPr="00260FB6">
        <w:rPr>
          <w:rStyle w:val="StyleUnderline"/>
        </w:rPr>
        <w:t xml:space="preserve"> of </w:t>
      </w:r>
      <w:r w:rsidRPr="00133D21">
        <w:rPr>
          <w:rStyle w:val="StyleUnderline"/>
          <w:highlight w:val="cyan"/>
        </w:rPr>
        <w:t>nuclear</w:t>
      </w:r>
      <w:r w:rsidRPr="00260FB6">
        <w:rPr>
          <w:rStyle w:val="StyleUnderline"/>
        </w:rPr>
        <w:t xml:space="preserve"> </w:t>
      </w:r>
      <w:r w:rsidRPr="00133D21">
        <w:rPr>
          <w:rStyle w:val="StyleUnderline"/>
          <w:highlight w:val="cyan"/>
        </w:rPr>
        <w:t>order</w:t>
      </w:r>
      <w:r w:rsidRPr="00260FB6">
        <w:rPr>
          <w:rStyle w:val="StyleUnderline"/>
        </w:rPr>
        <w:t>—</w:t>
      </w:r>
      <w:r w:rsidRPr="00133D21">
        <w:rPr>
          <w:rStyle w:val="StyleUnderline"/>
          <w:highlight w:val="cyan"/>
        </w:rPr>
        <w:t>have</w:t>
      </w:r>
      <w:r w:rsidRPr="00260FB6">
        <w:rPr>
          <w:rStyle w:val="StyleUnderline"/>
        </w:rPr>
        <w:t xml:space="preserve"> stifled the </w:t>
      </w:r>
      <w:r w:rsidRPr="00133D21">
        <w:rPr>
          <w:rStyle w:val="StyleUnderline"/>
          <w:highlight w:val="cyan"/>
        </w:rPr>
        <w:t>debate</w:t>
      </w:r>
      <w:r w:rsidRPr="00260FB6">
        <w:rPr>
          <w:rStyle w:val="StyleUnderline"/>
        </w:rPr>
        <w:t xml:space="preserve"> by </w:t>
      </w:r>
      <w:r w:rsidRPr="00133D21">
        <w:rPr>
          <w:rStyle w:val="StyleUnderline"/>
          <w:highlight w:val="cyan"/>
        </w:rPr>
        <w:t>oversimplifying</w:t>
      </w:r>
      <w:r w:rsidRPr="00260FB6">
        <w:rPr>
          <w:rStyle w:val="StyleUnderline"/>
        </w:rPr>
        <w:t xml:space="preserve"> </w:t>
      </w:r>
      <w:r w:rsidRPr="00133D21">
        <w:rPr>
          <w:rStyle w:val="StyleUnderline"/>
          <w:highlight w:val="cyan"/>
        </w:rPr>
        <w:t>the concept, as well as injecting</w:t>
      </w:r>
      <w:r w:rsidRPr="00260FB6">
        <w:rPr>
          <w:rStyle w:val="StyleUnderline"/>
        </w:rPr>
        <w:t xml:space="preserve"> an </w:t>
      </w:r>
      <w:r w:rsidRPr="00133D21">
        <w:rPr>
          <w:rStyle w:val="StyleUnderline"/>
          <w:highlight w:val="cyan"/>
        </w:rPr>
        <w:t>alarmist</w:t>
      </w:r>
      <w:r w:rsidRPr="00260FB6">
        <w:rPr>
          <w:rStyle w:val="StyleUnderline"/>
        </w:rPr>
        <w:t xml:space="preserve"> </w:t>
      </w:r>
      <w:r w:rsidRPr="00133D21">
        <w:rPr>
          <w:rStyle w:val="StyleUnderline"/>
          <w:highlight w:val="cyan"/>
        </w:rPr>
        <w:t>approach</w:t>
      </w:r>
      <w:r w:rsidRPr="00260FB6">
        <w:rPr>
          <w:rStyle w:val="StyleUnderline"/>
        </w:rPr>
        <w:t xml:space="preserve"> to analysis</w:t>
      </w:r>
      <w:r w:rsidRPr="00260FB6">
        <w:rPr>
          <w:sz w:val="16"/>
        </w:rPr>
        <w:t>. With these challenges in mind, and contra Brad Roberts, this book argues that a useful starting point in defining nuclear order is to begin with a study of its main characteristics: namely the purpose, history, and structure of nuclear order.</w:t>
      </w:r>
    </w:p>
    <w:p w14:paraId="6BA0E913" w14:textId="77777777" w:rsidR="00E36068" w:rsidRDefault="00E36068" w:rsidP="00FB4576">
      <w:pPr>
        <w:pStyle w:val="Heading2"/>
      </w:pPr>
      <w:r>
        <w:t>Counter-Terror</w:t>
      </w:r>
    </w:p>
    <w:p w14:paraId="171A6023" w14:textId="77777777" w:rsidR="00E36068" w:rsidRDefault="00E36068" w:rsidP="00E36068">
      <w:pPr>
        <w:pStyle w:val="Heading4"/>
      </w:pPr>
      <w:r>
        <w:t>US and china at odds over new counter-terrorism laws on their restrictions of freedom of speech</w:t>
      </w:r>
      <w:r w:rsidR="002C2918">
        <w:t xml:space="preserve"> and liberty</w:t>
      </w:r>
    </w:p>
    <w:p w14:paraId="69E6D749" w14:textId="77777777" w:rsidR="00E36068" w:rsidRDefault="00E36068" w:rsidP="00E36068">
      <w:r>
        <w:t xml:space="preserve">Ben Blanchard 15, writer for Reuters News with primary areas of coverage are China's relations with Southeast Asia and Taiwan, the development of China's military, and ethnic minority issues in China. “China passes controversial counter-terrorism law”, 12/28/15, </w:t>
      </w:r>
      <w:r>
        <w:rPr>
          <w:i/>
        </w:rPr>
        <w:t>Reuters News</w:t>
      </w:r>
      <w:r w:rsidRPr="00E36068">
        <w:t>, accessed 7/4/16</w:t>
      </w:r>
      <w:r>
        <w:t xml:space="preserve">, </w:t>
      </w:r>
      <w:hyperlink r:id="rId20" w:history="1">
        <w:r w:rsidRPr="004C63AA">
          <w:rPr>
            <w:rStyle w:val="Hyperlink"/>
          </w:rPr>
          <w:t>http://www.reuters.com/article/us-china-security-idUSKBN0UA07220151228</w:t>
        </w:r>
      </w:hyperlink>
    </w:p>
    <w:p w14:paraId="57DDEAAD" w14:textId="77777777" w:rsidR="00E36068" w:rsidRPr="00E36068" w:rsidRDefault="00E36068" w:rsidP="00E36068">
      <w:pPr>
        <w:rPr>
          <w:rStyle w:val="StyleUnderline"/>
        </w:rPr>
      </w:pPr>
      <w:r w:rsidRPr="00133D21">
        <w:rPr>
          <w:rStyle w:val="StyleUnderline"/>
          <w:highlight w:val="cyan"/>
        </w:rPr>
        <w:t>China</w:t>
      </w:r>
      <w:r w:rsidRPr="00E36068">
        <w:rPr>
          <w:rStyle w:val="StyleUnderline"/>
        </w:rPr>
        <w:t xml:space="preserve"> </w:t>
      </w:r>
      <w:r w:rsidRPr="00133D21">
        <w:rPr>
          <w:rStyle w:val="StyleUnderline"/>
          <w:highlight w:val="cyan"/>
        </w:rPr>
        <w:t>passed</w:t>
      </w:r>
      <w:r w:rsidRPr="00E36068">
        <w:rPr>
          <w:rStyle w:val="StyleUnderline"/>
        </w:rPr>
        <w:t xml:space="preserve"> a </w:t>
      </w:r>
      <w:r w:rsidRPr="00133D21">
        <w:rPr>
          <w:rStyle w:val="StyleUnderline"/>
          <w:highlight w:val="cyan"/>
        </w:rPr>
        <w:t>controversial</w:t>
      </w:r>
      <w:r w:rsidRPr="00E36068">
        <w:rPr>
          <w:rStyle w:val="StyleUnderline"/>
        </w:rPr>
        <w:t xml:space="preserve"> new </w:t>
      </w:r>
      <w:r w:rsidRPr="00133D21">
        <w:rPr>
          <w:rStyle w:val="StyleUnderline"/>
          <w:highlight w:val="cyan"/>
        </w:rPr>
        <w:t>anti-terrorism</w:t>
      </w:r>
      <w:r w:rsidRPr="00133D21">
        <w:rPr>
          <w:sz w:val="16"/>
          <w:highlight w:val="cyan"/>
        </w:rPr>
        <w:t xml:space="preserve"> </w:t>
      </w:r>
      <w:r w:rsidRPr="00540949">
        <w:rPr>
          <w:rStyle w:val="StyleUnderline"/>
          <w:highlight w:val="cyan"/>
        </w:rPr>
        <w:t>law</w:t>
      </w:r>
      <w:r w:rsidRPr="00E36068">
        <w:rPr>
          <w:sz w:val="16"/>
        </w:rPr>
        <w:t xml:space="preserve"> on Sunday </w:t>
      </w:r>
      <w:r w:rsidRPr="00E36068">
        <w:rPr>
          <w:rStyle w:val="StyleUnderline"/>
        </w:rPr>
        <w:t xml:space="preserve">that </w:t>
      </w:r>
      <w:r w:rsidRPr="00540949">
        <w:rPr>
          <w:rStyle w:val="StyleUnderline"/>
          <w:highlight w:val="cyan"/>
        </w:rPr>
        <w:t>requires</w:t>
      </w:r>
      <w:r w:rsidRPr="00E36068">
        <w:rPr>
          <w:rStyle w:val="StyleUnderline"/>
        </w:rPr>
        <w:t xml:space="preserve"> technology </w:t>
      </w:r>
      <w:r w:rsidRPr="00540949">
        <w:rPr>
          <w:rStyle w:val="StyleUnderline"/>
          <w:highlight w:val="cyan"/>
        </w:rPr>
        <w:t>firms to help</w:t>
      </w:r>
      <w:r w:rsidRPr="00E36068">
        <w:rPr>
          <w:rStyle w:val="StyleUnderline"/>
        </w:rPr>
        <w:t xml:space="preserve"> </w:t>
      </w:r>
      <w:r w:rsidRPr="00540949">
        <w:rPr>
          <w:rStyle w:val="StyleUnderline"/>
          <w:highlight w:val="cyan"/>
        </w:rPr>
        <w:t>decrypt</w:t>
      </w:r>
      <w:r w:rsidRPr="00E36068">
        <w:rPr>
          <w:rStyle w:val="StyleUnderline"/>
        </w:rPr>
        <w:t xml:space="preserve"> </w:t>
      </w:r>
      <w:r w:rsidRPr="00540949">
        <w:rPr>
          <w:rStyle w:val="StyleUnderline"/>
          <w:highlight w:val="cyan"/>
        </w:rPr>
        <w:t>information</w:t>
      </w:r>
      <w:r w:rsidRPr="00E36068">
        <w:rPr>
          <w:rStyle w:val="StyleUnderline"/>
        </w:rPr>
        <w:t xml:space="preserve">, </w:t>
      </w:r>
      <w:r w:rsidRPr="00540949">
        <w:rPr>
          <w:rStyle w:val="StyleUnderline"/>
          <w:highlight w:val="cyan"/>
        </w:rPr>
        <w:t>but</w:t>
      </w:r>
      <w:r w:rsidRPr="00540949">
        <w:rPr>
          <w:sz w:val="16"/>
          <w:highlight w:val="cyan"/>
        </w:rPr>
        <w:t xml:space="preserve"> </w:t>
      </w:r>
      <w:r w:rsidRPr="00540949">
        <w:rPr>
          <w:rStyle w:val="StyleUnderline"/>
          <w:highlight w:val="cyan"/>
        </w:rPr>
        <w:t>not</w:t>
      </w:r>
      <w:r w:rsidRPr="00E36068">
        <w:rPr>
          <w:rStyle w:val="StyleUnderline"/>
        </w:rPr>
        <w:t xml:space="preserve"> </w:t>
      </w:r>
      <w:r w:rsidRPr="00540949">
        <w:rPr>
          <w:rStyle w:val="StyleUnderline"/>
          <w:highlight w:val="cyan"/>
        </w:rPr>
        <w:t>install</w:t>
      </w:r>
      <w:r w:rsidRPr="00E36068">
        <w:rPr>
          <w:rStyle w:val="StyleUnderline"/>
        </w:rPr>
        <w:t xml:space="preserve"> security "</w:t>
      </w:r>
      <w:r w:rsidRPr="00540949">
        <w:rPr>
          <w:rStyle w:val="StyleUnderline"/>
          <w:highlight w:val="cyan"/>
        </w:rPr>
        <w:t>backdoors</w:t>
      </w:r>
      <w:r w:rsidRPr="00E36068">
        <w:rPr>
          <w:sz w:val="16"/>
        </w:rPr>
        <w:t xml:space="preserve">" as initially planned, </w:t>
      </w:r>
      <w:r w:rsidRPr="00E36068">
        <w:rPr>
          <w:rStyle w:val="StyleUnderline"/>
        </w:rPr>
        <w:t>and allows the military to venture overseas on counter-terror operations.</w:t>
      </w:r>
      <w:r>
        <w:rPr>
          <w:rStyle w:val="StyleUnderline"/>
        </w:rPr>
        <w:t xml:space="preserve"> </w:t>
      </w:r>
      <w:r w:rsidRPr="00E36068">
        <w:rPr>
          <w:sz w:val="16"/>
        </w:rPr>
        <w:t xml:space="preserve">Chinese officials say their country faces a growing threat from militants and separatists, especially in its unruly Western region of Xinjiang, where hundreds have died in violence in the past few years. </w:t>
      </w:r>
      <w:r w:rsidRPr="00E36068">
        <w:rPr>
          <w:rStyle w:val="Emphasis"/>
        </w:rPr>
        <w:t xml:space="preserve">The </w:t>
      </w:r>
      <w:r w:rsidRPr="00540949">
        <w:rPr>
          <w:rStyle w:val="Emphasis"/>
          <w:highlight w:val="cyan"/>
        </w:rPr>
        <w:t>law</w:t>
      </w:r>
      <w:r w:rsidRPr="00E36068">
        <w:rPr>
          <w:rStyle w:val="Emphasis"/>
        </w:rPr>
        <w:t xml:space="preserve"> has </w:t>
      </w:r>
      <w:r w:rsidRPr="00540949">
        <w:rPr>
          <w:rStyle w:val="Emphasis"/>
          <w:highlight w:val="cyan"/>
        </w:rPr>
        <w:t>attracted</w:t>
      </w:r>
      <w:r w:rsidRPr="00E36068">
        <w:rPr>
          <w:rStyle w:val="Emphasis"/>
        </w:rPr>
        <w:t xml:space="preserve"> </w:t>
      </w:r>
      <w:r w:rsidRPr="00540949">
        <w:rPr>
          <w:rStyle w:val="Emphasis"/>
          <w:highlight w:val="cyan"/>
        </w:rPr>
        <w:t>deep concern in Western capitals</w:t>
      </w:r>
      <w:r w:rsidRPr="00E36068">
        <w:rPr>
          <w:rStyle w:val="Emphasis"/>
        </w:rPr>
        <w:t xml:space="preserve">, not only </w:t>
      </w:r>
      <w:r w:rsidRPr="00540949">
        <w:rPr>
          <w:rStyle w:val="Emphasis"/>
          <w:highlight w:val="cyan"/>
        </w:rPr>
        <w:t>because</w:t>
      </w:r>
      <w:r w:rsidRPr="00E36068">
        <w:rPr>
          <w:rStyle w:val="Emphasis"/>
        </w:rPr>
        <w:t xml:space="preserve"> of </w:t>
      </w:r>
      <w:r w:rsidRPr="00540949">
        <w:rPr>
          <w:rStyle w:val="Emphasis"/>
          <w:highlight w:val="cyan"/>
        </w:rPr>
        <w:t>worries</w:t>
      </w:r>
      <w:r w:rsidRPr="00E36068">
        <w:rPr>
          <w:rStyle w:val="Emphasis"/>
        </w:rPr>
        <w:t xml:space="preserve"> </w:t>
      </w:r>
      <w:r w:rsidRPr="00540949">
        <w:rPr>
          <w:rStyle w:val="Emphasis"/>
          <w:highlight w:val="cyan"/>
        </w:rPr>
        <w:t>it could</w:t>
      </w:r>
      <w:r w:rsidRPr="00E36068">
        <w:rPr>
          <w:rStyle w:val="Emphasis"/>
        </w:rPr>
        <w:t xml:space="preserve"> </w:t>
      </w:r>
      <w:r w:rsidRPr="00540949">
        <w:rPr>
          <w:rStyle w:val="Emphasis"/>
          <w:highlight w:val="cyan"/>
        </w:rPr>
        <w:t>violate</w:t>
      </w:r>
      <w:r w:rsidRPr="00E36068">
        <w:rPr>
          <w:rStyle w:val="Emphasis"/>
        </w:rPr>
        <w:t xml:space="preserve"> </w:t>
      </w:r>
      <w:r w:rsidRPr="00540949">
        <w:rPr>
          <w:rStyle w:val="Emphasis"/>
          <w:highlight w:val="cyan"/>
        </w:rPr>
        <w:t>human</w:t>
      </w:r>
      <w:r w:rsidRPr="00E36068">
        <w:rPr>
          <w:rStyle w:val="Emphasis"/>
        </w:rPr>
        <w:t xml:space="preserve"> </w:t>
      </w:r>
      <w:r w:rsidRPr="00540949">
        <w:rPr>
          <w:rStyle w:val="Emphasis"/>
          <w:highlight w:val="cyan"/>
        </w:rPr>
        <w:t>rights</w:t>
      </w:r>
      <w:r w:rsidRPr="00E36068">
        <w:rPr>
          <w:rStyle w:val="Emphasis"/>
        </w:rPr>
        <w:t xml:space="preserve"> such as freedom of speech, </w:t>
      </w:r>
      <w:r w:rsidRPr="00540949">
        <w:rPr>
          <w:rStyle w:val="Emphasis"/>
          <w:highlight w:val="cyan"/>
        </w:rPr>
        <w:t>but because of</w:t>
      </w:r>
      <w:r w:rsidRPr="00E36068">
        <w:rPr>
          <w:rStyle w:val="Emphasis"/>
        </w:rPr>
        <w:t xml:space="preserve"> </w:t>
      </w:r>
      <w:r w:rsidRPr="00540949">
        <w:rPr>
          <w:rStyle w:val="Emphasis"/>
          <w:highlight w:val="cyan"/>
        </w:rPr>
        <w:t>the</w:t>
      </w:r>
      <w:r w:rsidRPr="00E36068">
        <w:rPr>
          <w:rStyle w:val="Emphasis"/>
        </w:rPr>
        <w:t xml:space="preserve"> </w:t>
      </w:r>
      <w:r w:rsidRPr="00540949">
        <w:rPr>
          <w:rStyle w:val="Emphasis"/>
          <w:highlight w:val="cyan"/>
        </w:rPr>
        <w:t>cyber</w:t>
      </w:r>
      <w:r w:rsidRPr="00E36068">
        <w:rPr>
          <w:rStyle w:val="Emphasis"/>
        </w:rPr>
        <w:t xml:space="preserve"> </w:t>
      </w:r>
      <w:r w:rsidRPr="00540949">
        <w:rPr>
          <w:rStyle w:val="Emphasis"/>
          <w:highlight w:val="cyan"/>
        </w:rPr>
        <w:t>provisions</w:t>
      </w:r>
      <w:r w:rsidRPr="00E36068">
        <w:rPr>
          <w:rStyle w:val="Emphasis"/>
        </w:rPr>
        <w:t xml:space="preserve">. U.S. President Barack </w:t>
      </w:r>
      <w:r w:rsidRPr="00540949">
        <w:rPr>
          <w:rStyle w:val="Emphasis"/>
          <w:highlight w:val="cyan"/>
        </w:rPr>
        <w:t>Obama</w:t>
      </w:r>
      <w:r w:rsidRPr="00E36068">
        <w:rPr>
          <w:rStyle w:val="Emphasis"/>
        </w:rPr>
        <w:t xml:space="preserve"> has </w:t>
      </w:r>
      <w:r w:rsidRPr="00540949">
        <w:rPr>
          <w:rStyle w:val="Emphasis"/>
          <w:highlight w:val="cyan"/>
        </w:rPr>
        <w:t>said</w:t>
      </w:r>
      <w:r w:rsidRPr="00E36068">
        <w:rPr>
          <w:rStyle w:val="Emphasis"/>
        </w:rPr>
        <w:t xml:space="preserve"> that </w:t>
      </w:r>
      <w:r w:rsidRPr="00540949">
        <w:rPr>
          <w:rStyle w:val="Emphasis"/>
          <w:highlight w:val="cyan"/>
        </w:rPr>
        <w:t>he</w:t>
      </w:r>
      <w:r w:rsidRPr="00E36068">
        <w:rPr>
          <w:rStyle w:val="Emphasis"/>
        </w:rPr>
        <w:t xml:space="preserve"> had </w:t>
      </w:r>
      <w:r w:rsidRPr="00540949">
        <w:rPr>
          <w:rStyle w:val="Emphasis"/>
          <w:highlight w:val="cyan"/>
        </w:rPr>
        <w:t>raised</w:t>
      </w:r>
      <w:r w:rsidRPr="00E36068">
        <w:rPr>
          <w:rStyle w:val="Emphasis"/>
        </w:rPr>
        <w:t xml:space="preserve"> </w:t>
      </w:r>
      <w:r w:rsidRPr="00540949">
        <w:rPr>
          <w:rStyle w:val="Emphasis"/>
          <w:highlight w:val="cyan"/>
        </w:rPr>
        <w:t>concerns</w:t>
      </w:r>
      <w:r w:rsidRPr="00E36068">
        <w:rPr>
          <w:rStyle w:val="Emphasis"/>
        </w:rPr>
        <w:t xml:space="preserve"> about the law </w:t>
      </w:r>
      <w:r w:rsidRPr="00540949">
        <w:rPr>
          <w:rStyle w:val="Emphasis"/>
          <w:highlight w:val="cyan"/>
        </w:rPr>
        <w:t>directly</w:t>
      </w:r>
      <w:r w:rsidRPr="00E36068">
        <w:rPr>
          <w:rStyle w:val="Emphasis"/>
        </w:rPr>
        <w:t xml:space="preserve"> </w:t>
      </w:r>
      <w:r w:rsidRPr="00540949">
        <w:rPr>
          <w:rStyle w:val="Emphasis"/>
          <w:highlight w:val="cyan"/>
        </w:rPr>
        <w:t>with</w:t>
      </w:r>
      <w:r w:rsidRPr="00E36068">
        <w:rPr>
          <w:rStyle w:val="Emphasis"/>
        </w:rPr>
        <w:t xml:space="preserve"> Chinese President Xi </w:t>
      </w:r>
      <w:r w:rsidRPr="00540949">
        <w:rPr>
          <w:rStyle w:val="Emphasis"/>
          <w:highlight w:val="cyan"/>
        </w:rPr>
        <w:t>Jinping</w:t>
      </w:r>
      <w:r w:rsidRPr="00E36068">
        <w:rPr>
          <w:rStyle w:val="Emphasis"/>
        </w:rPr>
        <w:t>.</w:t>
      </w:r>
      <w:r>
        <w:rPr>
          <w:rStyle w:val="Emphasis"/>
        </w:rPr>
        <w:t xml:space="preserve"> </w:t>
      </w:r>
      <w:r w:rsidRPr="00E36068">
        <w:rPr>
          <w:sz w:val="16"/>
        </w:rPr>
        <w:t xml:space="preserve">While a provision in an initial draft that would require companies to keep servers and user data within China was removed from the final law, </w:t>
      </w:r>
      <w:r w:rsidRPr="00E36068">
        <w:rPr>
          <w:rStyle w:val="StyleUnderline"/>
        </w:rPr>
        <w:t xml:space="preserve">technology </w:t>
      </w:r>
      <w:r w:rsidRPr="00540949">
        <w:rPr>
          <w:rStyle w:val="StyleUnderline"/>
          <w:highlight w:val="cyan"/>
        </w:rPr>
        <w:t>companies</w:t>
      </w:r>
      <w:r w:rsidRPr="00E36068">
        <w:rPr>
          <w:rStyle w:val="StyleUnderline"/>
        </w:rPr>
        <w:t xml:space="preserve"> will</w:t>
      </w:r>
      <w:r w:rsidRPr="00E36068">
        <w:rPr>
          <w:sz w:val="16"/>
        </w:rPr>
        <w:t xml:space="preserve"> </w:t>
      </w:r>
      <w:r w:rsidRPr="00540949">
        <w:rPr>
          <w:sz w:val="16"/>
          <w:highlight w:val="cyan"/>
        </w:rPr>
        <w:t>still</w:t>
      </w:r>
      <w:r w:rsidRPr="00E36068">
        <w:rPr>
          <w:sz w:val="16"/>
        </w:rPr>
        <w:t xml:space="preserve"> </w:t>
      </w:r>
      <w:r w:rsidRPr="00E36068">
        <w:rPr>
          <w:rStyle w:val="StyleUnderline"/>
        </w:rPr>
        <w:t xml:space="preserve">have to </w:t>
      </w:r>
      <w:r w:rsidRPr="00540949">
        <w:rPr>
          <w:rStyle w:val="StyleUnderline"/>
          <w:highlight w:val="cyan"/>
        </w:rPr>
        <w:t>provide help with</w:t>
      </w:r>
      <w:r w:rsidRPr="00E36068">
        <w:rPr>
          <w:rStyle w:val="StyleUnderline"/>
        </w:rPr>
        <w:t xml:space="preserve"> </w:t>
      </w:r>
      <w:r w:rsidRPr="00540949">
        <w:rPr>
          <w:rStyle w:val="StyleUnderline"/>
          <w:highlight w:val="cyan"/>
        </w:rPr>
        <w:t>sensitive</w:t>
      </w:r>
      <w:r w:rsidRPr="00E36068">
        <w:rPr>
          <w:sz w:val="16"/>
        </w:rPr>
        <w:t xml:space="preserve"> </w:t>
      </w:r>
      <w:r w:rsidRPr="00E36068">
        <w:rPr>
          <w:rStyle w:val="StyleUnderline"/>
        </w:rPr>
        <w:t xml:space="preserve">encryption </w:t>
      </w:r>
      <w:r w:rsidRPr="00540949">
        <w:rPr>
          <w:rStyle w:val="StyleUnderline"/>
          <w:highlight w:val="cyan"/>
        </w:rPr>
        <w:t>information</w:t>
      </w:r>
      <w:r w:rsidRPr="00E36068">
        <w:rPr>
          <w:rStyle w:val="StyleUnderline"/>
        </w:rPr>
        <w:t xml:space="preserve"> </w:t>
      </w:r>
      <w:r w:rsidRPr="00540949">
        <w:rPr>
          <w:rStyle w:val="StyleUnderline"/>
          <w:highlight w:val="cyan"/>
        </w:rPr>
        <w:t>if</w:t>
      </w:r>
      <w:r w:rsidRPr="00E36068">
        <w:rPr>
          <w:rStyle w:val="StyleUnderline"/>
        </w:rPr>
        <w:t xml:space="preserve"> law enforcement </w:t>
      </w:r>
      <w:r w:rsidRPr="00540949">
        <w:rPr>
          <w:rStyle w:val="StyleUnderline"/>
          <w:highlight w:val="cyan"/>
        </w:rPr>
        <w:t>authorities</w:t>
      </w:r>
      <w:r w:rsidRPr="00E36068">
        <w:rPr>
          <w:rStyle w:val="StyleUnderline"/>
        </w:rPr>
        <w:t xml:space="preserve"> </w:t>
      </w:r>
      <w:r w:rsidRPr="00540949">
        <w:rPr>
          <w:rStyle w:val="StyleUnderline"/>
          <w:highlight w:val="cyan"/>
        </w:rPr>
        <w:t>demand</w:t>
      </w:r>
      <w:r w:rsidRPr="00E36068">
        <w:rPr>
          <w:rStyle w:val="StyleUnderline"/>
        </w:rPr>
        <w:t xml:space="preserve"> it.</w:t>
      </w:r>
      <w:r w:rsidRPr="00E36068">
        <w:rPr>
          <w:sz w:val="16"/>
        </w:rPr>
        <w:t xml:space="preserve"> Speaking after China's largely rubber-stamp parliament passed the law, </w:t>
      </w:r>
      <w:r w:rsidRPr="00E36068">
        <w:rPr>
          <w:rStyle w:val="StyleUnderline"/>
        </w:rPr>
        <w:t>Li Shouwei</w:t>
      </w:r>
      <w:r w:rsidRPr="00E36068">
        <w:rPr>
          <w:sz w:val="16"/>
        </w:rPr>
        <w:t xml:space="preserve">, deputy </w:t>
      </w:r>
      <w:r w:rsidRPr="00E36068">
        <w:rPr>
          <w:rStyle w:val="StyleUnderline"/>
        </w:rPr>
        <w:t>head of the parliament's</w:t>
      </w:r>
      <w:r w:rsidRPr="00E36068">
        <w:rPr>
          <w:sz w:val="16"/>
        </w:rPr>
        <w:t xml:space="preserve"> </w:t>
      </w:r>
      <w:r w:rsidRPr="00E36068">
        <w:rPr>
          <w:rStyle w:val="StyleUnderline"/>
        </w:rPr>
        <w:t>criminal law division</w:t>
      </w:r>
      <w:r w:rsidRPr="00E36068">
        <w:rPr>
          <w:sz w:val="16"/>
        </w:rPr>
        <w:t xml:space="preserve"> under the legislative affairs committee, said China was simply doing what other Western nations already do in asking technology firms to help fight terror. "</w:t>
      </w:r>
      <w:r w:rsidRPr="00E36068">
        <w:rPr>
          <w:rStyle w:val="StyleUnderline"/>
        </w:rPr>
        <w:t xml:space="preserve">This </w:t>
      </w:r>
      <w:r w:rsidRPr="00540949">
        <w:rPr>
          <w:rStyle w:val="StyleUnderline"/>
          <w:highlight w:val="cyan"/>
        </w:rPr>
        <w:t>rule</w:t>
      </w:r>
      <w:r w:rsidRPr="00E36068">
        <w:rPr>
          <w:rStyle w:val="StyleUnderline"/>
        </w:rPr>
        <w:t xml:space="preserve"> </w:t>
      </w:r>
      <w:r w:rsidRPr="00540949">
        <w:rPr>
          <w:rStyle w:val="StyleUnderline"/>
          <w:highlight w:val="cyan"/>
        </w:rPr>
        <w:t>accords</w:t>
      </w:r>
      <w:r w:rsidRPr="00E36068">
        <w:rPr>
          <w:rStyle w:val="StyleUnderline"/>
        </w:rPr>
        <w:t xml:space="preserve"> </w:t>
      </w:r>
      <w:r w:rsidRPr="00540949">
        <w:rPr>
          <w:rStyle w:val="StyleUnderline"/>
          <w:highlight w:val="cyan"/>
        </w:rPr>
        <w:t>with</w:t>
      </w:r>
      <w:r w:rsidRPr="00E36068">
        <w:rPr>
          <w:rStyle w:val="StyleUnderline"/>
        </w:rPr>
        <w:t xml:space="preserve"> the actual </w:t>
      </w:r>
      <w:r w:rsidRPr="00540949">
        <w:rPr>
          <w:rStyle w:val="StyleUnderline"/>
          <w:highlight w:val="cyan"/>
        </w:rPr>
        <w:t>work</w:t>
      </w:r>
      <w:r w:rsidRPr="00E36068">
        <w:rPr>
          <w:rStyle w:val="StyleUnderline"/>
        </w:rPr>
        <w:t xml:space="preserve"> </w:t>
      </w:r>
      <w:r w:rsidRPr="00540949">
        <w:rPr>
          <w:rStyle w:val="StyleUnderline"/>
          <w:highlight w:val="cyan"/>
        </w:rPr>
        <w:t>need of fighting terrorism</w:t>
      </w:r>
      <w:r w:rsidRPr="00E36068">
        <w:rPr>
          <w:rStyle w:val="StyleUnderline"/>
        </w:rPr>
        <w:t xml:space="preserve"> </w:t>
      </w:r>
      <w:r w:rsidRPr="00540949">
        <w:rPr>
          <w:rStyle w:val="StyleUnderline"/>
          <w:highlight w:val="cyan"/>
        </w:rPr>
        <w:t>and is basica</w:t>
      </w:r>
      <w:r w:rsidRPr="00540949">
        <w:rPr>
          <w:rStyle w:val="StyleUnderline"/>
        </w:rPr>
        <w:t>ll</w:t>
      </w:r>
      <w:r w:rsidRPr="00540949">
        <w:rPr>
          <w:rStyle w:val="StyleUnderline"/>
          <w:highlight w:val="cyan"/>
        </w:rPr>
        <w:t>y</w:t>
      </w:r>
      <w:r w:rsidRPr="00E36068">
        <w:rPr>
          <w:rStyle w:val="StyleUnderline"/>
        </w:rPr>
        <w:t xml:space="preserve"> the </w:t>
      </w:r>
      <w:r w:rsidRPr="00540949">
        <w:rPr>
          <w:rStyle w:val="StyleUnderline"/>
          <w:highlight w:val="cyan"/>
        </w:rPr>
        <w:t>same</w:t>
      </w:r>
      <w:r w:rsidRPr="00E36068">
        <w:rPr>
          <w:rStyle w:val="StyleUnderline"/>
        </w:rPr>
        <w:t xml:space="preserve"> </w:t>
      </w:r>
      <w:r w:rsidRPr="00540949">
        <w:rPr>
          <w:rStyle w:val="StyleUnderline"/>
          <w:highlight w:val="cyan"/>
        </w:rPr>
        <w:t>as</w:t>
      </w:r>
      <w:r w:rsidRPr="00E36068">
        <w:rPr>
          <w:rStyle w:val="StyleUnderline"/>
        </w:rPr>
        <w:t xml:space="preserve"> </w:t>
      </w:r>
      <w:r w:rsidRPr="00540949">
        <w:rPr>
          <w:rStyle w:val="StyleUnderline"/>
        </w:rPr>
        <w:t>what</w:t>
      </w:r>
      <w:r w:rsidRPr="00E36068">
        <w:rPr>
          <w:rStyle w:val="StyleUnderline"/>
        </w:rPr>
        <w:t xml:space="preserve"> </w:t>
      </w:r>
      <w:r w:rsidRPr="00540949">
        <w:rPr>
          <w:rStyle w:val="StyleUnderline"/>
          <w:highlight w:val="cyan"/>
        </w:rPr>
        <w:t>other major</w:t>
      </w:r>
      <w:r w:rsidRPr="00E36068">
        <w:rPr>
          <w:rStyle w:val="StyleUnderline"/>
        </w:rPr>
        <w:t xml:space="preserve"> </w:t>
      </w:r>
      <w:r w:rsidRPr="00540949">
        <w:rPr>
          <w:rStyle w:val="StyleUnderline"/>
          <w:highlight w:val="cyan"/>
        </w:rPr>
        <w:t>countries</w:t>
      </w:r>
      <w:r w:rsidRPr="00E36068">
        <w:rPr>
          <w:rStyle w:val="StyleUnderline"/>
        </w:rPr>
        <w:t xml:space="preserve"> in the world do,</w:t>
      </w:r>
      <w:r w:rsidRPr="00E36068">
        <w:rPr>
          <w:sz w:val="16"/>
        </w:rPr>
        <w:t xml:space="preserve">" Li told reporters. This will not affect the normal operation of tech companies and they have nothing to fear in terms of having "backdoors" installed or losing intellectual property rights, he added. </w:t>
      </w:r>
      <w:r w:rsidRPr="00E36068">
        <w:rPr>
          <w:rStyle w:val="StyleUnderline"/>
        </w:rPr>
        <w:t>The installing of security "backdoors" was also initially mooted by China for the law.</w:t>
      </w:r>
      <w:r w:rsidRPr="00E36068">
        <w:rPr>
          <w:sz w:val="16"/>
        </w:rPr>
        <w:t xml:space="preserve"> </w:t>
      </w:r>
      <w:r w:rsidRPr="00540949">
        <w:rPr>
          <w:rStyle w:val="Emphasis"/>
          <w:highlight w:val="cyan"/>
        </w:rPr>
        <w:t>Officials in</w:t>
      </w:r>
      <w:r w:rsidRPr="00E36068">
        <w:rPr>
          <w:rStyle w:val="Emphasis"/>
        </w:rPr>
        <w:t xml:space="preserve"> </w:t>
      </w:r>
      <w:r w:rsidRPr="00540949">
        <w:rPr>
          <w:rStyle w:val="Emphasis"/>
          <w:highlight w:val="cyan"/>
        </w:rPr>
        <w:t>Washington</w:t>
      </w:r>
      <w:r w:rsidRPr="00E36068">
        <w:rPr>
          <w:rStyle w:val="Emphasis"/>
        </w:rPr>
        <w:t xml:space="preserve"> have </w:t>
      </w:r>
      <w:r w:rsidRPr="00540949">
        <w:rPr>
          <w:rStyle w:val="Emphasis"/>
          <w:highlight w:val="cyan"/>
        </w:rPr>
        <w:t>argued</w:t>
      </w:r>
      <w:r w:rsidRPr="00E36068">
        <w:rPr>
          <w:rStyle w:val="Emphasis"/>
        </w:rPr>
        <w:t xml:space="preserve"> the </w:t>
      </w:r>
      <w:r w:rsidRPr="00540949">
        <w:rPr>
          <w:rStyle w:val="Emphasis"/>
          <w:highlight w:val="cyan"/>
        </w:rPr>
        <w:t>law</w:t>
      </w:r>
      <w:r w:rsidRPr="00E36068">
        <w:rPr>
          <w:rStyle w:val="Emphasis"/>
        </w:rPr>
        <w:t xml:space="preserve">, combined with new draft banking and insurance rules and a slew of anti-trust investigations, </w:t>
      </w:r>
      <w:r w:rsidRPr="00540949">
        <w:rPr>
          <w:rStyle w:val="Emphasis"/>
          <w:highlight w:val="cyan"/>
        </w:rPr>
        <w:t>amounts to unfair</w:t>
      </w:r>
      <w:r w:rsidRPr="00E36068">
        <w:rPr>
          <w:rStyle w:val="Emphasis"/>
        </w:rPr>
        <w:t xml:space="preserve"> </w:t>
      </w:r>
      <w:r w:rsidRPr="00540949">
        <w:rPr>
          <w:rStyle w:val="Emphasis"/>
          <w:highlight w:val="cyan"/>
        </w:rPr>
        <w:t>regulatory pressure targeting</w:t>
      </w:r>
      <w:r w:rsidRPr="00E36068">
        <w:rPr>
          <w:rStyle w:val="Emphasis"/>
        </w:rPr>
        <w:t xml:space="preserve"> </w:t>
      </w:r>
      <w:r w:rsidRPr="00540949">
        <w:rPr>
          <w:rStyle w:val="Emphasis"/>
          <w:highlight w:val="cyan"/>
        </w:rPr>
        <w:t>foreign companies</w:t>
      </w:r>
      <w:r w:rsidRPr="00E36068">
        <w:rPr>
          <w:rStyle w:val="Emphasis"/>
        </w:rPr>
        <w:t>.</w:t>
      </w:r>
      <w:r w:rsidRPr="00E36068">
        <w:rPr>
          <w:sz w:val="16"/>
        </w:rPr>
        <w:t xml:space="preserve"> China's national security law adopted in July requires all key network infrastructure and information systems to be "secure and controllable". The anti-terrorism law also permits the People's Liberation Army to get involved in anti-terrorism operations overseas, though experts have said China faces big practical and diplomatic problems if it ever wants to do this. An Weixing, head of the Public Security Ministry's counter-terrorism division, said China faced a serious threat from terrorists, especially "East Turkestan" forces, China's general term for Islamists separatists it says operate in Xinjiang. "</w:t>
      </w:r>
      <w:r w:rsidRPr="00540949">
        <w:rPr>
          <w:rStyle w:val="StyleUnderline"/>
          <w:highlight w:val="cyan"/>
        </w:rPr>
        <w:t>Terrorism</w:t>
      </w:r>
      <w:r w:rsidRPr="00E36068">
        <w:rPr>
          <w:rStyle w:val="StyleUnderline"/>
        </w:rPr>
        <w:t xml:space="preserve"> </w:t>
      </w:r>
      <w:r w:rsidRPr="00540949">
        <w:rPr>
          <w:rStyle w:val="StyleUnderline"/>
          <w:highlight w:val="cyan"/>
        </w:rPr>
        <w:t>is the</w:t>
      </w:r>
      <w:r w:rsidRPr="00E36068">
        <w:rPr>
          <w:rStyle w:val="StyleUnderline"/>
        </w:rPr>
        <w:t xml:space="preserve"> public </w:t>
      </w:r>
      <w:r w:rsidRPr="00540949">
        <w:rPr>
          <w:rStyle w:val="StyleUnderline"/>
          <w:highlight w:val="cyan"/>
        </w:rPr>
        <w:t>enemy</w:t>
      </w:r>
      <w:r w:rsidRPr="00E36068">
        <w:rPr>
          <w:rStyle w:val="StyleUnderline"/>
        </w:rPr>
        <w:t xml:space="preserve"> of mankind, </w:t>
      </w:r>
      <w:r w:rsidRPr="00540949">
        <w:rPr>
          <w:rStyle w:val="StyleUnderline"/>
          <w:highlight w:val="cyan"/>
        </w:rPr>
        <w:t>and</w:t>
      </w:r>
      <w:r w:rsidRPr="00E36068">
        <w:rPr>
          <w:rStyle w:val="StyleUnderline"/>
        </w:rPr>
        <w:t xml:space="preserve"> the </w:t>
      </w:r>
      <w:r w:rsidRPr="00540949">
        <w:rPr>
          <w:rStyle w:val="StyleUnderline"/>
          <w:highlight w:val="cyan"/>
        </w:rPr>
        <w:t>Chinese</w:t>
      </w:r>
      <w:r w:rsidRPr="00E36068">
        <w:rPr>
          <w:rStyle w:val="StyleUnderline"/>
        </w:rPr>
        <w:t xml:space="preserve"> </w:t>
      </w:r>
      <w:r w:rsidRPr="00540949">
        <w:rPr>
          <w:rStyle w:val="StyleUnderline"/>
          <w:highlight w:val="cyan"/>
        </w:rPr>
        <w:t>government</w:t>
      </w:r>
      <w:r w:rsidRPr="00E36068">
        <w:rPr>
          <w:rStyle w:val="StyleUnderline"/>
        </w:rPr>
        <w:t xml:space="preserve"> </w:t>
      </w:r>
      <w:r w:rsidRPr="00540949">
        <w:rPr>
          <w:rStyle w:val="StyleUnderline"/>
          <w:highlight w:val="cyan"/>
        </w:rPr>
        <w:t>will oppose</w:t>
      </w:r>
      <w:r w:rsidRPr="00E36068">
        <w:rPr>
          <w:rStyle w:val="StyleUnderline"/>
        </w:rPr>
        <w:t xml:space="preserve"> </w:t>
      </w:r>
      <w:r w:rsidRPr="00540949">
        <w:rPr>
          <w:rStyle w:val="StyleUnderline"/>
          <w:highlight w:val="cyan"/>
        </w:rPr>
        <w:t>all forms</w:t>
      </w:r>
      <w:r w:rsidRPr="00E36068">
        <w:rPr>
          <w:rStyle w:val="StyleUnderline"/>
        </w:rPr>
        <w:t xml:space="preserve"> of terrorism</w:t>
      </w:r>
      <w:r w:rsidRPr="00E36068">
        <w:rPr>
          <w:sz w:val="16"/>
        </w:rPr>
        <w:t xml:space="preserve">," An said. Rights groups, though, doubt the existence of a cohesive militant group in Xinjiang and say the unrest mostly stems from anger among the region's Muslim Uighur people over restrictions on their religion and culture. </w:t>
      </w:r>
      <w:r w:rsidRPr="00E36068">
        <w:rPr>
          <w:rStyle w:val="StyleUnderline"/>
        </w:rPr>
        <w:t xml:space="preserve">The new </w:t>
      </w:r>
      <w:r w:rsidRPr="00540949">
        <w:rPr>
          <w:rStyle w:val="StyleUnderline"/>
          <w:highlight w:val="cyan"/>
        </w:rPr>
        <w:t>law</w:t>
      </w:r>
      <w:r w:rsidRPr="00540949">
        <w:rPr>
          <w:rStyle w:val="StyleUnderline"/>
        </w:rPr>
        <w:t xml:space="preserve"> also </w:t>
      </w:r>
      <w:r w:rsidRPr="00540949">
        <w:rPr>
          <w:rStyle w:val="StyleUnderline"/>
          <w:highlight w:val="cyan"/>
        </w:rPr>
        <w:t>restricts</w:t>
      </w:r>
      <w:r w:rsidRPr="00540949">
        <w:rPr>
          <w:rStyle w:val="StyleUnderline"/>
        </w:rPr>
        <w:t xml:space="preserve"> the </w:t>
      </w:r>
      <w:r w:rsidRPr="00540949">
        <w:rPr>
          <w:rStyle w:val="StyleUnderline"/>
          <w:highlight w:val="cyan"/>
        </w:rPr>
        <w:t>right of media</w:t>
      </w:r>
      <w:r w:rsidRPr="00540949">
        <w:rPr>
          <w:rStyle w:val="StyleUnderline"/>
        </w:rPr>
        <w:t xml:space="preserve"> </w:t>
      </w:r>
      <w:r w:rsidRPr="00540949">
        <w:rPr>
          <w:rStyle w:val="StyleUnderline"/>
          <w:highlight w:val="cyan"/>
        </w:rPr>
        <w:t>to report</w:t>
      </w:r>
      <w:r w:rsidRPr="00540949">
        <w:rPr>
          <w:rStyle w:val="StyleUnderline"/>
        </w:rPr>
        <w:t xml:space="preserve"> on details of </w:t>
      </w:r>
      <w:r w:rsidRPr="00540949">
        <w:rPr>
          <w:rStyle w:val="StyleUnderline"/>
          <w:highlight w:val="cyan"/>
        </w:rPr>
        <w:t>terror</w:t>
      </w:r>
      <w:r w:rsidRPr="00540949">
        <w:rPr>
          <w:rStyle w:val="StyleUnderline"/>
        </w:rPr>
        <w:t xml:space="preserve"> </w:t>
      </w:r>
      <w:r w:rsidRPr="00540949">
        <w:rPr>
          <w:rStyle w:val="StyleUnderline"/>
          <w:highlight w:val="cyan"/>
        </w:rPr>
        <w:t>attacks</w:t>
      </w:r>
      <w:r w:rsidRPr="00540949">
        <w:rPr>
          <w:rStyle w:val="StyleUnderline"/>
        </w:rPr>
        <w:t xml:space="preserve">, </w:t>
      </w:r>
      <w:r w:rsidRPr="00540949">
        <w:rPr>
          <w:rStyle w:val="StyleUnderline"/>
          <w:highlight w:val="cyan"/>
        </w:rPr>
        <w:t>including</w:t>
      </w:r>
      <w:r w:rsidRPr="00540949">
        <w:rPr>
          <w:rStyle w:val="StyleUnderline"/>
        </w:rPr>
        <w:t xml:space="preserve"> a </w:t>
      </w:r>
      <w:r w:rsidRPr="00540949">
        <w:rPr>
          <w:rStyle w:val="StyleUnderline"/>
          <w:highlight w:val="cyan"/>
        </w:rPr>
        <w:t>provision</w:t>
      </w:r>
      <w:r w:rsidRPr="00540949">
        <w:rPr>
          <w:rStyle w:val="StyleUnderline"/>
        </w:rPr>
        <w:t xml:space="preserve"> </w:t>
      </w:r>
      <w:r w:rsidRPr="00540949">
        <w:rPr>
          <w:rStyle w:val="StyleUnderline"/>
          <w:highlight w:val="cyan"/>
        </w:rPr>
        <w:t>that media</w:t>
      </w:r>
      <w:r w:rsidRPr="00540949">
        <w:rPr>
          <w:rStyle w:val="StyleUnderline"/>
        </w:rPr>
        <w:t xml:space="preserve"> and social media </w:t>
      </w:r>
      <w:r w:rsidRPr="00540949">
        <w:rPr>
          <w:rStyle w:val="StyleUnderline"/>
          <w:highlight w:val="cyan"/>
        </w:rPr>
        <w:t>cannot report</w:t>
      </w:r>
      <w:r w:rsidRPr="00540949">
        <w:rPr>
          <w:rStyle w:val="StyleUnderline"/>
        </w:rPr>
        <w:t xml:space="preserve"> on </w:t>
      </w:r>
      <w:r w:rsidRPr="00540949">
        <w:rPr>
          <w:rStyle w:val="StyleUnderline"/>
          <w:highlight w:val="cyan"/>
        </w:rPr>
        <w:t>details of terror</w:t>
      </w:r>
      <w:r w:rsidRPr="00540949">
        <w:rPr>
          <w:rStyle w:val="StyleUnderline"/>
        </w:rPr>
        <w:t xml:space="preserve"> </w:t>
      </w:r>
      <w:r w:rsidRPr="00540949">
        <w:rPr>
          <w:rStyle w:val="StyleUnderline"/>
          <w:highlight w:val="cyan"/>
        </w:rPr>
        <w:t>activities</w:t>
      </w:r>
      <w:r w:rsidRPr="00540949">
        <w:rPr>
          <w:rStyle w:val="StyleUnderline"/>
        </w:rPr>
        <w:t xml:space="preserve"> </w:t>
      </w:r>
      <w:r w:rsidRPr="00540949">
        <w:rPr>
          <w:rStyle w:val="StyleUnderline"/>
          <w:highlight w:val="cyan"/>
        </w:rPr>
        <w:t>that might</w:t>
      </w:r>
      <w:r w:rsidRPr="00540949">
        <w:rPr>
          <w:rStyle w:val="StyleUnderline"/>
        </w:rPr>
        <w:t xml:space="preserve"> lead to </w:t>
      </w:r>
      <w:r w:rsidRPr="00540949">
        <w:rPr>
          <w:rStyle w:val="StyleUnderline"/>
          <w:highlight w:val="cyan"/>
        </w:rPr>
        <w:t>imitation</w:t>
      </w:r>
      <w:r w:rsidRPr="00540949">
        <w:rPr>
          <w:rStyle w:val="StyleUnderline"/>
        </w:rPr>
        <w:t xml:space="preserve">, </w:t>
      </w:r>
      <w:r w:rsidRPr="00540949">
        <w:rPr>
          <w:rStyle w:val="StyleUnderline"/>
          <w:highlight w:val="cyan"/>
        </w:rPr>
        <w:t>nor show</w:t>
      </w:r>
      <w:r w:rsidRPr="00540949">
        <w:rPr>
          <w:rStyle w:val="StyleUnderline"/>
        </w:rPr>
        <w:t xml:space="preserve"> </w:t>
      </w:r>
      <w:r w:rsidRPr="00540949">
        <w:rPr>
          <w:rStyle w:val="StyleUnderline"/>
          <w:highlight w:val="cyan"/>
        </w:rPr>
        <w:t>scenes</w:t>
      </w:r>
      <w:r w:rsidRPr="00E36068">
        <w:rPr>
          <w:rStyle w:val="StyleUnderline"/>
        </w:rPr>
        <w:t xml:space="preserve"> that are "</w:t>
      </w:r>
      <w:r w:rsidRPr="00540949">
        <w:rPr>
          <w:rStyle w:val="StyleUnderline"/>
          <w:highlight w:val="cyan"/>
        </w:rPr>
        <w:t>cruel and inhuman</w:t>
      </w:r>
      <w:r w:rsidRPr="00E36068">
        <w:rPr>
          <w:rStyle w:val="StyleUnderline"/>
        </w:rPr>
        <w:t>".</w:t>
      </w:r>
    </w:p>
    <w:p w14:paraId="7780E2E9" w14:textId="77777777" w:rsidR="00F34693" w:rsidRDefault="00F34693" w:rsidP="00FB4576">
      <w:pPr>
        <w:pStyle w:val="Heading2"/>
      </w:pPr>
      <w:r>
        <w:t>Cyber</w:t>
      </w:r>
    </w:p>
    <w:p w14:paraId="268DEC59" w14:textId="77777777" w:rsidR="00F34693" w:rsidRDefault="00F34693" w:rsidP="00F34693">
      <w:pPr>
        <w:pStyle w:val="Heading4"/>
      </w:pPr>
      <w:r>
        <w:t xml:space="preserve">Engagement causes China to continue hacking the U.S.- </w:t>
      </w:r>
      <w:r w:rsidR="006E4503">
        <w:t>gives china’s government leverage and more likely to continue</w:t>
      </w:r>
    </w:p>
    <w:p w14:paraId="2DB0D4CB" w14:textId="77777777" w:rsidR="00F34693" w:rsidRPr="006E4503" w:rsidRDefault="006E4503" w:rsidP="006E4503">
      <w:r w:rsidRPr="006E4503">
        <w:t>James</w:t>
      </w:r>
      <w:r>
        <w:rPr>
          <w:rStyle w:val="Style13ptBold"/>
        </w:rPr>
        <w:t xml:space="preserve"> Lewis 13</w:t>
      </w:r>
      <w:r w:rsidRPr="006E4503">
        <w:t xml:space="preserve">, Director and Senior Fellow, Technology and Public Policy Program Center for Strategic and International Studies (CSIS), “CYBER ESPIONAGE AND THE THEFT OF U.S. INTELLECTUAL PROPERTY AND </w:t>
      </w:r>
      <w:r>
        <w:t xml:space="preserve">TECHNOLOGY”, </w:t>
      </w:r>
      <w:r>
        <w:rPr>
          <w:i/>
        </w:rPr>
        <w:t>Center for strategic and international studies Statement before the House Energy and Commerce Committee, Subcommittee on Oversight and Investigations</w:t>
      </w:r>
      <w:r>
        <w:t>, 7/9/2013, accessed 7/5/16, https://csis-prod.s3.amazonaws.com/s3fs-public/legacy_files/files/attachments/ts130709_lewis.pdf</w:t>
      </w:r>
    </w:p>
    <w:p w14:paraId="73E04E01" w14:textId="77777777" w:rsidR="00F34693" w:rsidRPr="00F34693" w:rsidRDefault="00F34693" w:rsidP="00F34693">
      <w:pPr>
        <w:rPr>
          <w:rStyle w:val="StyleUnderline"/>
        </w:rPr>
      </w:pPr>
      <w:r w:rsidRPr="00F34693">
        <w:rPr>
          <w:sz w:val="16"/>
        </w:rPr>
        <w:t>The tasking of Chinese espionage and the identification of targets appears to be a diffuse process.</w:t>
      </w:r>
      <w:r w:rsidRPr="00F34693">
        <w:rPr>
          <w:rStyle w:val="apple-converted-space"/>
          <w:rFonts w:asciiTheme="minorHAnsi" w:hAnsiTheme="minorHAnsi" w:cs="Arial"/>
          <w:color w:val="222222"/>
          <w:sz w:val="16"/>
        </w:rPr>
        <w:t> </w:t>
      </w:r>
      <w:r w:rsidRPr="00F34693">
        <w:rPr>
          <w:rStyle w:val="StyleUnderline"/>
        </w:rPr>
        <w:t xml:space="preserve">There may be general guidelines issued by Beijing, but </w:t>
      </w:r>
      <w:r w:rsidRPr="006E4503">
        <w:rPr>
          <w:rStyle w:val="StyleUnderline"/>
          <w:highlight w:val="cyan"/>
        </w:rPr>
        <w:t>hackers</w:t>
      </w:r>
      <w:r w:rsidRPr="00F34693">
        <w:rPr>
          <w:rStyle w:val="StyleUnderline"/>
        </w:rPr>
        <w:t xml:space="preserve"> </w:t>
      </w:r>
      <w:r w:rsidRPr="006E4503">
        <w:rPr>
          <w:rStyle w:val="StyleUnderline"/>
          <w:highlight w:val="cyan"/>
        </w:rPr>
        <w:t>from</w:t>
      </w:r>
      <w:r w:rsidRPr="00F34693">
        <w:rPr>
          <w:rStyle w:val="StyleUnderline"/>
        </w:rPr>
        <w:t xml:space="preserve"> the </w:t>
      </w:r>
      <w:r w:rsidRPr="006E4503">
        <w:rPr>
          <w:rStyle w:val="StyleUnderline"/>
          <w:highlight w:val="cyan"/>
        </w:rPr>
        <w:t>PLA</w:t>
      </w:r>
      <w:r w:rsidRPr="00F34693">
        <w:rPr>
          <w:rStyle w:val="StyleUnderline"/>
        </w:rPr>
        <w:t xml:space="preserve"> or other Ministries </w:t>
      </w:r>
      <w:r w:rsidRPr="00F34693">
        <w:rPr>
          <w:sz w:val="16"/>
        </w:rPr>
        <w:t xml:space="preserve">seem </w:t>
      </w:r>
      <w:r w:rsidRPr="00F34693">
        <w:rPr>
          <w:rStyle w:val="StyleUnderline"/>
        </w:rPr>
        <w:t>to</w:t>
      </w:r>
      <w:r>
        <w:rPr>
          <w:rStyle w:val="StyleUnderline"/>
        </w:rPr>
        <w:t xml:space="preserve"> </w:t>
      </w:r>
      <w:r w:rsidRPr="006E4503">
        <w:rPr>
          <w:rStyle w:val="StyleUnderline"/>
          <w:highlight w:val="cyan"/>
        </w:rPr>
        <w:t>have</w:t>
      </w:r>
      <w:r w:rsidRPr="00F34693">
        <w:rPr>
          <w:rStyle w:val="StyleUnderline"/>
        </w:rPr>
        <w:t> </w:t>
      </w:r>
      <w:r w:rsidRPr="00F34693">
        <w:rPr>
          <w:sz w:val="16"/>
        </w:rPr>
        <w:t>a great deal of</w:t>
      </w:r>
      <w:r w:rsidRPr="00F34693">
        <w:rPr>
          <w:rStyle w:val="apple-converted-space"/>
          <w:rFonts w:asciiTheme="minorHAnsi" w:hAnsiTheme="minorHAnsi" w:cs="Arial"/>
          <w:color w:val="222222"/>
          <w:sz w:val="16"/>
        </w:rPr>
        <w:t> </w:t>
      </w:r>
      <w:r w:rsidRPr="006E4503">
        <w:rPr>
          <w:rStyle w:val="StyleUnderline"/>
          <w:highlight w:val="cyan"/>
        </w:rPr>
        <w:t>freedom in targeting</w:t>
      </w:r>
      <w:r w:rsidRPr="00F34693">
        <w:rPr>
          <w:rStyle w:val="StyleUnderline"/>
        </w:rPr>
        <w:t xml:space="preserve"> and in responding</w:t>
      </w:r>
      <w:r w:rsidRPr="00F34693">
        <w:rPr>
          <w:rStyle w:val="apple-converted-space"/>
          <w:rFonts w:asciiTheme="minorHAnsi" w:hAnsiTheme="minorHAnsi" w:cs="Arial"/>
          <w:color w:val="222222"/>
          <w:sz w:val="16"/>
        </w:rPr>
        <w:t> </w:t>
      </w:r>
      <w:r w:rsidRPr="00F34693">
        <w:rPr>
          <w:sz w:val="16"/>
        </w:rPr>
        <w:t>to requests for favored companies or research institutions.</w:t>
      </w:r>
      <w:r w:rsidRPr="00F34693">
        <w:rPr>
          <w:rStyle w:val="apple-converted-space"/>
          <w:rFonts w:asciiTheme="minorHAnsi" w:hAnsiTheme="minorHAnsi" w:cs="Arial"/>
          <w:color w:val="222222"/>
          <w:sz w:val="16"/>
        </w:rPr>
        <w:t> </w:t>
      </w:r>
      <w:r w:rsidRPr="00F34693">
        <w:rPr>
          <w:rStyle w:val="StyleUnderline"/>
        </w:rPr>
        <w:t xml:space="preserve">There are </w:t>
      </w:r>
      <w:r w:rsidRPr="006E4503">
        <w:rPr>
          <w:rStyle w:val="StyleUnderline"/>
          <w:highlight w:val="cyan"/>
        </w:rPr>
        <w:t>collection</w:t>
      </w:r>
      <w:r w:rsidRPr="00F34693">
        <w:rPr>
          <w:rStyle w:val="StyleUnderline"/>
        </w:rPr>
        <w:t xml:space="preserve"> </w:t>
      </w:r>
      <w:r w:rsidRPr="006E4503">
        <w:rPr>
          <w:rStyle w:val="StyleUnderline"/>
          <w:highlight w:val="cyan"/>
        </w:rPr>
        <w:t>targets</w:t>
      </w:r>
      <w:r w:rsidRPr="00F34693">
        <w:rPr>
          <w:rStyle w:val="StyleUnderline"/>
        </w:rPr>
        <w:t xml:space="preserve"> </w:t>
      </w:r>
      <w:r w:rsidRPr="006E4503">
        <w:rPr>
          <w:rStyle w:val="StyleUnderline"/>
          <w:highlight w:val="cyan"/>
        </w:rPr>
        <w:t>set</w:t>
      </w:r>
      <w:r w:rsidRPr="00F34693">
        <w:rPr>
          <w:rStyle w:val="StyleUnderline"/>
        </w:rPr>
        <w:t xml:space="preserve"> </w:t>
      </w:r>
      <w:r w:rsidRPr="006E4503">
        <w:rPr>
          <w:rStyle w:val="StyleUnderline"/>
          <w:highlight w:val="cyan"/>
        </w:rPr>
        <w:t>by</w:t>
      </w:r>
      <w:r w:rsidRPr="00F34693">
        <w:rPr>
          <w:rStyle w:val="StyleUnderline"/>
        </w:rPr>
        <w:t xml:space="preserve"> China’s </w:t>
      </w:r>
      <w:r w:rsidRPr="006E4503">
        <w:rPr>
          <w:rStyle w:val="StyleUnderline"/>
          <w:highlight w:val="cyan"/>
        </w:rPr>
        <w:t>military</w:t>
      </w:r>
      <w:r w:rsidRPr="00F34693">
        <w:rPr>
          <w:rStyle w:val="StyleUnderline"/>
        </w:rPr>
        <w:t xml:space="preserve"> strategy or economic plans, </w:t>
      </w:r>
      <w:r w:rsidRPr="006E4503">
        <w:rPr>
          <w:rStyle w:val="StyleUnderline"/>
          <w:highlight w:val="cyan"/>
        </w:rPr>
        <w:t>collections to support</w:t>
      </w:r>
      <w:r w:rsidRPr="00F34693">
        <w:rPr>
          <w:rStyle w:val="StyleUnderline"/>
        </w:rPr>
        <w:t xml:space="preserve"> </w:t>
      </w:r>
      <w:r w:rsidRPr="006E4503">
        <w:rPr>
          <w:rStyle w:val="StyleUnderline"/>
          <w:highlight w:val="cyan"/>
        </w:rPr>
        <w:t>specific</w:t>
      </w:r>
      <w:r w:rsidRPr="00F34693">
        <w:rPr>
          <w:rStyle w:val="StyleUnderline"/>
        </w:rPr>
        <w:t xml:space="preserve"> </w:t>
      </w:r>
      <w:r w:rsidRPr="006E4503">
        <w:rPr>
          <w:rStyle w:val="StyleUnderline"/>
          <w:highlight w:val="cyan"/>
        </w:rPr>
        <w:t>company</w:t>
      </w:r>
      <w:r w:rsidRPr="00F34693">
        <w:rPr>
          <w:rStyle w:val="StyleUnderline"/>
        </w:rPr>
        <w:t xml:space="preserve"> </w:t>
      </w:r>
      <w:r w:rsidRPr="006E4503">
        <w:rPr>
          <w:rStyle w:val="StyleUnderline"/>
          <w:highlight w:val="cyan"/>
        </w:rPr>
        <w:t>or military</w:t>
      </w:r>
      <w:r w:rsidRPr="00F34693">
        <w:rPr>
          <w:rStyle w:val="StyleUnderline"/>
        </w:rPr>
        <w:t xml:space="preserve"> acquisition </w:t>
      </w:r>
      <w:r w:rsidRPr="006E4503">
        <w:rPr>
          <w:rStyle w:val="StyleUnderline"/>
          <w:highlight w:val="cyan"/>
        </w:rPr>
        <w:t>projects</w:t>
      </w:r>
      <w:r w:rsidRPr="00F34693">
        <w:rPr>
          <w:rStyle w:val="StyleUnderline"/>
        </w:rPr>
        <w:t xml:space="preserve">, </w:t>
      </w:r>
      <w:r w:rsidRPr="006E4503">
        <w:rPr>
          <w:rStyle w:val="StyleUnderline"/>
          <w:highlight w:val="cyan"/>
        </w:rPr>
        <w:t>and</w:t>
      </w:r>
      <w:r w:rsidRPr="00F34693">
        <w:rPr>
          <w:rStyle w:val="apple-converted-space"/>
          <w:rFonts w:asciiTheme="minorHAnsi" w:hAnsiTheme="minorHAnsi" w:cs="Arial"/>
          <w:color w:val="222222"/>
          <w:sz w:val="16"/>
        </w:rPr>
        <w:t> </w:t>
      </w:r>
      <w:r w:rsidRPr="00F34693">
        <w:rPr>
          <w:sz w:val="16"/>
        </w:rPr>
        <w:t>targets of</w:t>
      </w:r>
      <w:r w:rsidRPr="00F34693">
        <w:rPr>
          <w:rStyle w:val="apple-converted-space"/>
          <w:rFonts w:asciiTheme="minorHAnsi" w:hAnsiTheme="minorHAnsi" w:cs="Arial"/>
          <w:color w:val="222222"/>
          <w:sz w:val="16"/>
        </w:rPr>
        <w:t> </w:t>
      </w:r>
      <w:r w:rsidRPr="006E4503">
        <w:rPr>
          <w:rStyle w:val="StyleUnderline"/>
          <w:highlight w:val="cyan"/>
        </w:rPr>
        <w:t>opportunity</w:t>
      </w:r>
      <w:r w:rsidRPr="00F34693">
        <w:rPr>
          <w:rStyle w:val="StyleUnderline"/>
        </w:rPr>
        <w:t xml:space="preserve">, where Chinese </w:t>
      </w:r>
      <w:r w:rsidRPr="006E4503">
        <w:rPr>
          <w:rStyle w:val="StyleUnderline"/>
          <w:highlight w:val="cyan"/>
        </w:rPr>
        <w:t>hackers</w:t>
      </w:r>
      <w:r w:rsidRPr="00F34693">
        <w:rPr>
          <w:rStyle w:val="StyleUnderline"/>
        </w:rPr>
        <w:t xml:space="preserve"> </w:t>
      </w:r>
      <w:r w:rsidRPr="006E4503">
        <w:rPr>
          <w:rStyle w:val="StyleUnderline"/>
          <w:highlight w:val="cyan"/>
        </w:rPr>
        <w:t>penetrate</w:t>
      </w:r>
      <w:r w:rsidRPr="00F34693">
        <w:rPr>
          <w:rStyle w:val="StyleUnderline"/>
        </w:rPr>
        <w:t xml:space="preserve"> a </w:t>
      </w:r>
      <w:r w:rsidRPr="006E4503">
        <w:rPr>
          <w:rStyle w:val="StyleUnderline"/>
          <w:highlight w:val="cyan"/>
        </w:rPr>
        <w:t>system</w:t>
      </w:r>
      <w:r w:rsidRPr="00F34693">
        <w:rPr>
          <w:rStyle w:val="StyleUnderline"/>
        </w:rPr>
        <w:t xml:space="preserve">, </w:t>
      </w:r>
      <w:r w:rsidRPr="006E4503">
        <w:rPr>
          <w:rStyle w:val="StyleUnderline"/>
          <w:highlight w:val="cyan"/>
        </w:rPr>
        <w:t>come across IP</w:t>
      </w:r>
      <w:r w:rsidRPr="00F34693">
        <w:rPr>
          <w:rStyle w:val="StyleUnderline"/>
        </w:rPr>
        <w:t xml:space="preserve"> </w:t>
      </w:r>
      <w:r w:rsidRPr="006E4503">
        <w:rPr>
          <w:rStyle w:val="StyleUnderline"/>
          <w:highlight w:val="cyan"/>
        </w:rPr>
        <w:t>they think is valuable</w:t>
      </w:r>
      <w:r w:rsidRPr="00F34693">
        <w:rPr>
          <w:rStyle w:val="StyleUnderline"/>
        </w:rPr>
        <w:t xml:space="preserve"> </w:t>
      </w:r>
      <w:r w:rsidRPr="006E4503">
        <w:rPr>
          <w:rStyle w:val="StyleUnderline"/>
          <w:highlight w:val="cyan"/>
        </w:rPr>
        <w:t>and</w:t>
      </w:r>
      <w:r w:rsidRPr="00F34693">
        <w:rPr>
          <w:rStyle w:val="StyleUnderline"/>
        </w:rPr>
        <w:t xml:space="preserve"> then </w:t>
      </w:r>
      <w:r w:rsidRPr="006E4503">
        <w:rPr>
          <w:rStyle w:val="StyleUnderline"/>
          <w:highlight w:val="cyan"/>
        </w:rPr>
        <w:t>transfer</w:t>
      </w:r>
      <w:r w:rsidRPr="00F34693">
        <w:rPr>
          <w:rStyle w:val="StyleUnderline"/>
        </w:rPr>
        <w:t xml:space="preserve"> or sell </w:t>
      </w:r>
      <w:r w:rsidRPr="006E4503">
        <w:rPr>
          <w:rStyle w:val="StyleUnderline"/>
          <w:highlight w:val="cyan"/>
        </w:rPr>
        <w:t>it to a</w:t>
      </w:r>
      <w:r w:rsidRPr="00F34693">
        <w:rPr>
          <w:rStyle w:val="StyleUnderline"/>
        </w:rPr>
        <w:t xml:space="preserve"> </w:t>
      </w:r>
      <w:r w:rsidRPr="006E4503">
        <w:rPr>
          <w:rStyle w:val="StyleUnderline"/>
          <w:highlight w:val="cyan"/>
        </w:rPr>
        <w:t>favored</w:t>
      </w:r>
      <w:r w:rsidRPr="00F34693">
        <w:rPr>
          <w:rStyle w:val="StyleUnderline"/>
        </w:rPr>
        <w:t xml:space="preserve"> </w:t>
      </w:r>
      <w:r w:rsidRPr="006E4503">
        <w:rPr>
          <w:rStyle w:val="StyleUnderline"/>
          <w:highlight w:val="cyan"/>
        </w:rPr>
        <w:t>company</w:t>
      </w:r>
      <w:r w:rsidRPr="00F34693">
        <w:rPr>
          <w:rStyle w:val="StyleUnderline"/>
        </w:rPr>
        <w:t>.</w:t>
      </w:r>
      <w:r w:rsidRPr="00F34693">
        <w:rPr>
          <w:rStyle w:val="apple-converted-space"/>
          <w:rFonts w:asciiTheme="minorHAnsi" w:hAnsiTheme="minorHAnsi" w:cs="Arial"/>
          <w:color w:val="222222"/>
          <w:sz w:val="16"/>
        </w:rPr>
        <w:t> </w:t>
      </w:r>
      <w:r w:rsidRPr="00F34693">
        <w:rPr>
          <w:sz w:val="16"/>
        </w:rPr>
        <w:t>Chinese claims that the U.S. also engages in economic espionage are ridiculous, if for no other reason that there is little Chinese technology worth stealing. To argue that the U.S. should not object to espionage by China as we did this to Britain is inane – the scale is in no way comparable. The U.S. government did not steal (and does not steal) commercial technology to give to its companies. In addition, the U.S. was a net contributor to the global stock of knowledge in the 19th century, with its citizens creating steamboats, the telegraph, the cotton gin, and countless other inventions that other nations copied freely.</w:t>
      </w:r>
      <w:r w:rsidRPr="00F34693">
        <w:rPr>
          <w:rStyle w:val="apple-converted-space"/>
          <w:rFonts w:asciiTheme="minorHAnsi" w:hAnsiTheme="minorHAnsi" w:cs="Arial"/>
          <w:color w:val="222222"/>
          <w:sz w:val="16"/>
        </w:rPr>
        <w:t> </w:t>
      </w:r>
      <w:r w:rsidRPr="00F34693">
        <w:rPr>
          <w:sz w:val="16"/>
        </w:rPr>
        <w:t>The current perpetrators of economic espionage</w:t>
      </w:r>
      <w:r w:rsidRPr="00F34693">
        <w:rPr>
          <w:rStyle w:val="apple-converted-space"/>
          <w:rFonts w:asciiTheme="minorHAnsi" w:hAnsiTheme="minorHAnsi" w:cs="Arial"/>
          <w:color w:val="222222"/>
          <w:sz w:val="16"/>
        </w:rPr>
        <w:t> </w:t>
      </w:r>
      <w:r w:rsidRPr="00F34693">
        <w:rPr>
          <w:sz w:val="16"/>
        </w:rPr>
        <w:t>have made no</w:t>
      </w:r>
      <w:r w:rsidRPr="00F34693">
        <w:rPr>
          <w:rStyle w:val="apple-converted-space"/>
          <w:rFonts w:asciiTheme="minorHAnsi" w:hAnsiTheme="minorHAnsi" w:cs="Arial"/>
          <w:color w:val="222222"/>
          <w:sz w:val="16"/>
        </w:rPr>
        <w:t> </w:t>
      </w:r>
      <w:r w:rsidRPr="00F34693">
        <w:rPr>
          <w:sz w:val="16"/>
        </w:rPr>
        <w:t>such</w:t>
      </w:r>
      <w:r w:rsidRPr="00F34693">
        <w:rPr>
          <w:rStyle w:val="apple-converted-space"/>
          <w:rFonts w:asciiTheme="minorHAnsi" w:hAnsiTheme="minorHAnsi" w:cs="Arial"/>
          <w:color w:val="222222"/>
          <w:sz w:val="16"/>
        </w:rPr>
        <w:t> </w:t>
      </w:r>
      <w:r w:rsidRPr="00F34693">
        <w:rPr>
          <w:sz w:val="16"/>
        </w:rPr>
        <w:t>contribution</w:t>
      </w:r>
      <w:r w:rsidR="006E4503">
        <w:rPr>
          <w:rStyle w:val="StyleUnderline"/>
        </w:rPr>
        <w:t>.</w:t>
      </w:r>
      <w:r w:rsidRPr="006E4503">
        <w:rPr>
          <w:rStyle w:val="StyleUnderline"/>
          <w:highlight w:val="cyan"/>
        </w:rPr>
        <w:t>Cyber</w:t>
      </w:r>
      <w:r w:rsidRPr="00F34693">
        <w:rPr>
          <w:rStyle w:val="StyleUnderline"/>
        </w:rPr>
        <w:t xml:space="preserve"> </w:t>
      </w:r>
      <w:r w:rsidRPr="006E4503">
        <w:rPr>
          <w:rStyle w:val="StyleUnderline"/>
          <w:highlight w:val="cyan"/>
        </w:rPr>
        <w:t>espionage</w:t>
      </w:r>
      <w:r w:rsidRPr="00F34693">
        <w:rPr>
          <w:rStyle w:val="StyleUnderline"/>
        </w:rPr>
        <w:t xml:space="preserve"> </w:t>
      </w:r>
      <w:r w:rsidRPr="006E4503">
        <w:rPr>
          <w:rStyle w:val="StyleUnderline"/>
          <w:highlight w:val="cyan"/>
        </w:rPr>
        <w:t>provides</w:t>
      </w:r>
      <w:r w:rsidRPr="00F34693">
        <w:rPr>
          <w:sz w:val="16"/>
        </w:rPr>
        <w:t>, if nothing else,</w:t>
      </w:r>
      <w:r w:rsidRPr="00F34693">
        <w:rPr>
          <w:rStyle w:val="apple-converted-space"/>
          <w:rFonts w:asciiTheme="minorHAnsi" w:hAnsiTheme="minorHAnsi" w:cs="Arial"/>
          <w:color w:val="222222"/>
          <w:sz w:val="16"/>
        </w:rPr>
        <w:t> </w:t>
      </w:r>
      <w:r w:rsidRPr="006E4503">
        <w:rPr>
          <w:rStyle w:val="StyleUnderline"/>
          <w:highlight w:val="cyan"/>
        </w:rPr>
        <w:t>knowledge of</w:t>
      </w:r>
      <w:r w:rsidRPr="00F34693">
        <w:rPr>
          <w:rStyle w:val="StyleUnderline"/>
        </w:rPr>
        <w:t xml:space="preserve"> potential </w:t>
      </w:r>
      <w:r w:rsidRPr="006E4503">
        <w:rPr>
          <w:rStyle w:val="StyleUnderline"/>
          <w:highlight w:val="cyan"/>
        </w:rPr>
        <w:t>targets</w:t>
      </w:r>
      <w:r w:rsidRPr="00F34693">
        <w:rPr>
          <w:rStyle w:val="StyleUnderline"/>
        </w:rPr>
        <w:t xml:space="preserve"> and training</w:t>
      </w:r>
      <w:r w:rsidRPr="00F34693">
        <w:rPr>
          <w:rStyle w:val="apple-converted-space"/>
          <w:rFonts w:asciiTheme="minorHAnsi" w:hAnsiTheme="minorHAnsi" w:cs="Arial"/>
          <w:color w:val="222222"/>
          <w:sz w:val="16"/>
        </w:rPr>
        <w:t> </w:t>
      </w:r>
      <w:r w:rsidRPr="00F34693">
        <w:rPr>
          <w:sz w:val="16"/>
        </w:rPr>
        <w:t>for potential attackers.</w:t>
      </w:r>
      <w:r w:rsidRPr="00F34693">
        <w:rPr>
          <w:rStyle w:val="apple-converted-space"/>
          <w:rFonts w:asciiTheme="minorHAnsi" w:hAnsiTheme="minorHAnsi" w:cs="Arial"/>
          <w:color w:val="222222"/>
          <w:sz w:val="16"/>
        </w:rPr>
        <w:t> </w:t>
      </w:r>
      <w:r w:rsidRPr="00F34693">
        <w:rPr>
          <w:rStyle w:val="StyleUnderline"/>
        </w:rPr>
        <w:t xml:space="preserve">There is a </w:t>
      </w:r>
      <w:r w:rsidRPr="006E4503">
        <w:rPr>
          <w:rStyle w:val="StyleUnderline"/>
          <w:highlight w:val="cyan"/>
        </w:rPr>
        <w:t>link between cyber</w:t>
      </w:r>
      <w:r w:rsidRPr="00F34693">
        <w:rPr>
          <w:rStyle w:val="StyleUnderline"/>
        </w:rPr>
        <w:t xml:space="preserve"> </w:t>
      </w:r>
      <w:r w:rsidRPr="006E4503">
        <w:rPr>
          <w:rStyle w:val="StyleUnderline"/>
          <w:highlight w:val="cyan"/>
        </w:rPr>
        <w:t>espionage</w:t>
      </w:r>
      <w:r w:rsidRPr="00F34693">
        <w:rPr>
          <w:rStyle w:val="StyleUnderline"/>
        </w:rPr>
        <w:t xml:space="preserve"> </w:t>
      </w:r>
      <w:r w:rsidRPr="006E4503">
        <w:rPr>
          <w:rStyle w:val="StyleUnderline"/>
          <w:highlight w:val="cyan"/>
        </w:rPr>
        <w:t>directed at commercial</w:t>
      </w:r>
      <w:r w:rsidRPr="00F34693">
        <w:rPr>
          <w:rStyle w:val="StyleUnderline"/>
        </w:rPr>
        <w:t xml:space="preserve"> </w:t>
      </w:r>
      <w:r w:rsidRPr="006E4503">
        <w:rPr>
          <w:rStyle w:val="StyleUnderline"/>
          <w:highlight w:val="cyan"/>
        </w:rPr>
        <w:t>targets and</w:t>
      </w:r>
      <w:r w:rsidRPr="00F34693">
        <w:rPr>
          <w:rStyle w:val="apple-converted-space"/>
          <w:rFonts w:asciiTheme="minorHAnsi" w:hAnsiTheme="minorHAnsi" w:cs="Arial"/>
          <w:color w:val="222222"/>
          <w:sz w:val="16"/>
        </w:rPr>
        <w:t> </w:t>
      </w:r>
      <w:r w:rsidRPr="00F34693">
        <w:rPr>
          <w:sz w:val="16"/>
        </w:rPr>
        <w:t>cyber espionage targeted</w:t>
      </w:r>
      <w:r w:rsidRPr="00F34693">
        <w:rPr>
          <w:rStyle w:val="apple-converted-space"/>
          <w:rFonts w:asciiTheme="minorHAnsi" w:hAnsiTheme="minorHAnsi" w:cs="Arial"/>
          <w:color w:val="222222"/>
          <w:sz w:val="16"/>
        </w:rPr>
        <w:t> </w:t>
      </w:r>
      <w:r w:rsidRPr="00F34693">
        <w:rPr>
          <w:rStyle w:val="StyleUnderline"/>
        </w:rPr>
        <w:t xml:space="preserve">on </w:t>
      </w:r>
      <w:r w:rsidRPr="006E4503">
        <w:rPr>
          <w:rStyle w:val="StyleUnderline"/>
          <w:highlight w:val="cyan"/>
        </w:rPr>
        <w:t>military technology</w:t>
      </w:r>
      <w:r w:rsidRPr="00F34693">
        <w:rPr>
          <w:sz w:val="16"/>
        </w:rPr>
        <w:t>. It is often the same actors pursuing a collection plan that targets both military and commercial sources – the penetration of RSA was commercial espionage undertaken to enable the penetration of military industrial targets. This report was not tasked with estimating the effect of cyber espionage on U.S. military superiority but a strong case could be made that there has been extensive damage to the U.S. lead in stealth, submarine, missile and nuclear capabilities. We cannot accurately assess the dollar value of the loss in military technology but cyber espionage, including commercial espionage, shifts the terms of engagement in China’s favor.</w:t>
      </w:r>
      <w:r w:rsidRPr="00F34693">
        <w:rPr>
          <w:rStyle w:val="apple-converted-space"/>
          <w:rFonts w:asciiTheme="minorHAnsi" w:hAnsiTheme="minorHAnsi" w:cs="Arial"/>
          <w:color w:val="222222"/>
          <w:sz w:val="16"/>
        </w:rPr>
        <w:t> </w:t>
      </w:r>
      <w:r w:rsidRPr="00F34693">
        <w:rPr>
          <w:rStyle w:val="StyleUnderline"/>
        </w:rPr>
        <w:t xml:space="preserve">The </w:t>
      </w:r>
      <w:r w:rsidRPr="006E4503">
        <w:rPr>
          <w:rStyle w:val="StyleUnderline"/>
          <w:highlight w:val="cyan"/>
        </w:rPr>
        <w:t>most</w:t>
      </w:r>
      <w:r w:rsidRPr="00F34693">
        <w:rPr>
          <w:rStyle w:val="StyleUnderline"/>
        </w:rPr>
        <w:t xml:space="preserve"> </w:t>
      </w:r>
      <w:r w:rsidRPr="006E4503">
        <w:rPr>
          <w:rStyle w:val="StyleUnderline"/>
          <w:highlight w:val="cyan"/>
        </w:rPr>
        <w:t>troubling</w:t>
      </w:r>
      <w:r w:rsidRPr="00F34693">
        <w:rPr>
          <w:rStyle w:val="StyleUnderline"/>
        </w:rPr>
        <w:t> </w:t>
      </w:r>
      <w:r w:rsidRPr="00F34693">
        <w:rPr>
          <w:sz w:val="16"/>
        </w:rPr>
        <w:t>aspect of this espionage</w:t>
      </w:r>
      <w:r w:rsidRPr="00F34693">
        <w:rPr>
          <w:rStyle w:val="apple-converted-space"/>
          <w:rFonts w:asciiTheme="minorHAnsi" w:hAnsiTheme="minorHAnsi" w:cs="Arial"/>
          <w:color w:val="222222"/>
          <w:sz w:val="16"/>
        </w:rPr>
        <w:t> </w:t>
      </w:r>
      <w:r w:rsidRPr="006E4503">
        <w:rPr>
          <w:rStyle w:val="StyleUnderline"/>
          <w:highlight w:val="cyan"/>
        </w:rPr>
        <w:t>is that State actors</w:t>
      </w:r>
      <w:r w:rsidRPr="00F34693">
        <w:rPr>
          <w:rStyle w:val="StyleUnderline"/>
        </w:rPr>
        <w:t xml:space="preserve"> in China,</w:t>
      </w:r>
      <w:r w:rsidRPr="00F34693">
        <w:rPr>
          <w:sz w:val="16"/>
        </w:rPr>
        <w:t xml:space="preserve"> such as the PLA,</w:t>
      </w:r>
      <w:r w:rsidRPr="00F34693">
        <w:rPr>
          <w:rStyle w:val="apple-converted-space"/>
          <w:rFonts w:asciiTheme="minorHAnsi" w:hAnsiTheme="minorHAnsi" w:cs="Arial"/>
          <w:color w:val="222222"/>
          <w:sz w:val="16"/>
        </w:rPr>
        <w:t> </w:t>
      </w:r>
      <w:r w:rsidRPr="006E4503">
        <w:rPr>
          <w:rStyle w:val="StyleUnderline"/>
          <w:highlight w:val="cyan"/>
        </w:rPr>
        <w:t>engage</w:t>
      </w:r>
      <w:r w:rsidRPr="00F34693">
        <w:rPr>
          <w:rStyle w:val="StyleUnderline"/>
        </w:rPr>
        <w:t xml:space="preserve"> in espionage </w:t>
      </w:r>
      <w:r w:rsidRPr="006E4503">
        <w:rPr>
          <w:rStyle w:val="StyleUnderline"/>
          <w:highlight w:val="cyan"/>
        </w:rPr>
        <w:t>for</w:t>
      </w:r>
      <w:r w:rsidRPr="00F34693">
        <w:rPr>
          <w:rStyle w:val="apple-converted-space"/>
          <w:rFonts w:asciiTheme="minorHAnsi" w:hAnsiTheme="minorHAnsi" w:cs="Arial"/>
          <w:color w:val="222222"/>
          <w:sz w:val="16"/>
        </w:rPr>
        <w:t> </w:t>
      </w:r>
      <w:r w:rsidRPr="00F34693">
        <w:rPr>
          <w:sz w:val="16"/>
        </w:rPr>
        <w:t>reasons of</w:t>
      </w:r>
      <w:r w:rsidRPr="00F34693">
        <w:rPr>
          <w:rStyle w:val="apple-converted-space"/>
          <w:rFonts w:asciiTheme="minorHAnsi" w:hAnsiTheme="minorHAnsi" w:cs="Arial"/>
          <w:color w:val="222222"/>
          <w:sz w:val="16"/>
        </w:rPr>
        <w:t> </w:t>
      </w:r>
      <w:r w:rsidRPr="006E4503">
        <w:rPr>
          <w:rStyle w:val="StyleUnderline"/>
          <w:highlight w:val="cyan"/>
        </w:rPr>
        <w:t>profit</w:t>
      </w:r>
      <w:r w:rsidRPr="00F34693">
        <w:rPr>
          <w:rStyle w:val="StyleUnderline"/>
        </w:rPr>
        <w:t xml:space="preserve">. </w:t>
      </w:r>
      <w:r w:rsidRPr="006E4503">
        <w:rPr>
          <w:rStyle w:val="StyleUnderline"/>
          <w:highlight w:val="cyan"/>
        </w:rPr>
        <w:t>PLA</w:t>
      </w:r>
      <w:r w:rsidRPr="00F34693">
        <w:rPr>
          <w:rStyle w:val="StyleUnderline"/>
        </w:rPr>
        <w:t xml:space="preserve"> </w:t>
      </w:r>
      <w:r w:rsidRPr="006E4503">
        <w:rPr>
          <w:rStyle w:val="StyleUnderline"/>
          <w:highlight w:val="cyan"/>
        </w:rPr>
        <w:t>units</w:t>
      </w:r>
      <w:r w:rsidRPr="00F34693">
        <w:rPr>
          <w:rStyle w:val="StyleUnderline"/>
        </w:rPr>
        <w:t xml:space="preserve"> </w:t>
      </w:r>
      <w:r w:rsidRPr="006E4503">
        <w:rPr>
          <w:rStyle w:val="StyleUnderline"/>
          <w:highlight w:val="cyan"/>
        </w:rPr>
        <w:t>find</w:t>
      </w:r>
      <w:r w:rsidRPr="00F34693">
        <w:rPr>
          <w:rStyle w:val="StyleUnderline"/>
        </w:rPr>
        <w:t xml:space="preserve"> </w:t>
      </w:r>
      <w:r w:rsidRPr="006E4503">
        <w:rPr>
          <w:rStyle w:val="StyleUnderline"/>
          <w:highlight w:val="cyan"/>
        </w:rPr>
        <w:t>commercially</w:t>
      </w:r>
      <w:r w:rsidRPr="00F34693">
        <w:rPr>
          <w:rStyle w:val="StyleUnderline"/>
        </w:rPr>
        <w:t xml:space="preserve"> </w:t>
      </w:r>
      <w:r w:rsidRPr="006E4503">
        <w:rPr>
          <w:rStyle w:val="StyleUnderline"/>
          <w:highlight w:val="cyan"/>
        </w:rPr>
        <w:t>valuable</w:t>
      </w:r>
      <w:r w:rsidRPr="00F34693">
        <w:rPr>
          <w:rStyle w:val="StyleUnderline"/>
        </w:rPr>
        <w:t xml:space="preserve"> </w:t>
      </w:r>
      <w:r w:rsidRPr="006E4503">
        <w:rPr>
          <w:rStyle w:val="StyleUnderline"/>
          <w:highlight w:val="cyan"/>
        </w:rPr>
        <w:t>information</w:t>
      </w:r>
      <w:r w:rsidRPr="00F34693">
        <w:rPr>
          <w:rStyle w:val="StyleUnderline"/>
        </w:rPr>
        <w:t xml:space="preserve"> in their quest for military technology </w:t>
      </w:r>
      <w:r w:rsidRPr="006E4503">
        <w:rPr>
          <w:rStyle w:val="StyleUnderline"/>
          <w:highlight w:val="cyan"/>
        </w:rPr>
        <w:t>and then sell it</w:t>
      </w:r>
      <w:r w:rsidRPr="00F34693">
        <w:rPr>
          <w:rStyle w:val="StyleUnderline"/>
        </w:rPr>
        <w:t xml:space="preserve"> </w:t>
      </w:r>
      <w:r w:rsidRPr="006E4503">
        <w:rPr>
          <w:rStyle w:val="StyleUnderline"/>
          <w:highlight w:val="cyan"/>
        </w:rPr>
        <w:t>to</w:t>
      </w:r>
      <w:r w:rsidRPr="00F34693">
        <w:rPr>
          <w:rStyle w:val="StyleUnderline"/>
        </w:rPr>
        <w:t xml:space="preserve"> Chinese </w:t>
      </w:r>
      <w:r w:rsidRPr="006E4503">
        <w:rPr>
          <w:rStyle w:val="StyleUnderline"/>
          <w:highlight w:val="cyan"/>
        </w:rPr>
        <w:t>companies</w:t>
      </w:r>
      <w:r w:rsidRPr="00F34693">
        <w:rPr>
          <w:rStyle w:val="StyleUnderline"/>
        </w:rPr>
        <w:t xml:space="preserve">. </w:t>
      </w:r>
      <w:r w:rsidRPr="006E4503">
        <w:rPr>
          <w:rStyle w:val="StyleUnderline"/>
          <w:highlight w:val="cyan"/>
        </w:rPr>
        <w:t>State</w:t>
      </w:r>
      <w:r w:rsidRPr="00F34693">
        <w:rPr>
          <w:rStyle w:val="StyleUnderline"/>
        </w:rPr>
        <w:t xml:space="preserve"> Owned </w:t>
      </w:r>
      <w:r w:rsidRPr="006E4503">
        <w:rPr>
          <w:rStyle w:val="StyleUnderline"/>
          <w:highlight w:val="cyan"/>
        </w:rPr>
        <w:t>enterprises can request help from PLA units to hack</w:t>
      </w:r>
      <w:r w:rsidRPr="00F34693">
        <w:rPr>
          <w:rStyle w:val="apple-converted-space"/>
          <w:rFonts w:asciiTheme="minorHAnsi" w:hAnsiTheme="minorHAnsi" w:cs="Arial"/>
          <w:color w:val="222222"/>
          <w:sz w:val="16"/>
        </w:rPr>
        <w:t> </w:t>
      </w:r>
      <w:r w:rsidRPr="00F34693">
        <w:rPr>
          <w:sz w:val="16"/>
        </w:rPr>
        <w:t>into a target company’s network and then compensate.</w:t>
      </w:r>
      <w:r w:rsidRPr="00F34693">
        <w:rPr>
          <w:rStyle w:val="apple-converted-space"/>
          <w:rFonts w:asciiTheme="minorHAnsi" w:hAnsiTheme="minorHAnsi" w:cs="Arial"/>
          <w:color w:val="222222"/>
          <w:sz w:val="16"/>
        </w:rPr>
        <w:t> </w:t>
      </w:r>
      <w:r w:rsidRPr="00F34693">
        <w:rPr>
          <w:rStyle w:val="StyleUnderline"/>
        </w:rPr>
        <w:t>Many of these activities are outside of Beijing’s control,</w:t>
      </w:r>
      <w:r w:rsidRPr="00F34693">
        <w:rPr>
          <w:rStyle w:val="apple-converted-space"/>
          <w:rFonts w:asciiTheme="minorHAnsi" w:hAnsiTheme="minorHAnsi" w:cs="Arial"/>
          <w:color w:val="222222"/>
          <w:sz w:val="16"/>
        </w:rPr>
        <w:t> </w:t>
      </w:r>
      <w:r w:rsidRPr="00F34693">
        <w:rPr>
          <w:sz w:val="16"/>
        </w:rPr>
        <w:t>sponsored by politically powerful regional party officials or commanders.</w:t>
      </w:r>
      <w:r w:rsidRPr="00F34693">
        <w:rPr>
          <w:rStyle w:val="apple-converted-space"/>
          <w:rFonts w:asciiTheme="minorHAnsi" w:hAnsiTheme="minorHAnsi" w:cs="Arial"/>
          <w:color w:val="222222"/>
          <w:sz w:val="16"/>
        </w:rPr>
        <w:t> </w:t>
      </w:r>
      <w:r w:rsidRPr="006E4503">
        <w:rPr>
          <w:rStyle w:val="StyleUnderline"/>
          <w:highlight w:val="cyan"/>
        </w:rPr>
        <w:t>This raises the political cost to President Xi</w:t>
      </w:r>
      <w:r w:rsidRPr="00F34693">
        <w:rPr>
          <w:rStyle w:val="apple-converted-space"/>
          <w:rFonts w:asciiTheme="minorHAnsi" w:hAnsiTheme="minorHAnsi" w:cs="Arial"/>
          <w:color w:val="222222"/>
          <w:sz w:val="16"/>
        </w:rPr>
        <w:t> </w:t>
      </w:r>
      <w:r w:rsidRPr="00F34693">
        <w:rPr>
          <w:sz w:val="16"/>
        </w:rPr>
        <w:t>of any effort to clamp down</w:t>
      </w:r>
      <w:r w:rsidRPr="00F34693">
        <w:rPr>
          <w:rStyle w:val="StyleUnderline"/>
        </w:rPr>
        <w:t>. </w:t>
      </w:r>
      <w:r w:rsidRPr="006E4503">
        <w:rPr>
          <w:rStyle w:val="StyleUnderline"/>
          <w:highlight w:val="cyan"/>
        </w:rPr>
        <w:t>It will be difficult to</w:t>
      </w:r>
      <w:r w:rsidRPr="00F34693">
        <w:rPr>
          <w:rStyle w:val="StyleUnderline"/>
        </w:rPr>
        <w:t xml:space="preserve"> </w:t>
      </w:r>
      <w:r w:rsidRPr="006E4503">
        <w:rPr>
          <w:rStyle w:val="StyleUnderline"/>
          <w:highlight w:val="cyan"/>
        </w:rPr>
        <w:t>change</w:t>
      </w:r>
      <w:r w:rsidRPr="00F34693">
        <w:rPr>
          <w:rStyle w:val="StyleUnderline"/>
        </w:rPr>
        <w:t xml:space="preserve"> Chinese </w:t>
      </w:r>
      <w:r w:rsidRPr="006E4503">
        <w:rPr>
          <w:rStyle w:val="StyleUnderline"/>
          <w:highlight w:val="cyan"/>
        </w:rPr>
        <w:t>behavior because</w:t>
      </w:r>
      <w:r w:rsidRPr="00F34693">
        <w:rPr>
          <w:rStyle w:val="StyleUnderline"/>
        </w:rPr>
        <w:t xml:space="preserve"> if </w:t>
      </w:r>
      <w:r w:rsidRPr="006E4503">
        <w:rPr>
          <w:rStyle w:val="StyleUnderline"/>
          <w:highlight w:val="cyan"/>
        </w:rPr>
        <w:t>President Xi asks the PLA to stop hacking</w:t>
      </w:r>
      <w:r w:rsidRPr="00F34693">
        <w:rPr>
          <w:rStyle w:val="StyleUnderline"/>
        </w:rPr>
        <w:t xml:space="preserve">, </w:t>
      </w:r>
      <w:r w:rsidRPr="006E4503">
        <w:rPr>
          <w:rStyle w:val="StyleUnderline"/>
          <w:highlight w:val="cyan"/>
        </w:rPr>
        <w:t>he is</w:t>
      </w:r>
      <w:r w:rsidRPr="006E4503">
        <w:rPr>
          <w:rStyle w:val="apple-converted-space"/>
          <w:rFonts w:asciiTheme="minorHAnsi" w:hAnsiTheme="minorHAnsi" w:cs="Arial"/>
          <w:color w:val="222222"/>
          <w:sz w:val="16"/>
          <w:highlight w:val="cyan"/>
        </w:rPr>
        <w:t> </w:t>
      </w:r>
      <w:r w:rsidRPr="006E4503">
        <w:rPr>
          <w:sz w:val="16"/>
          <w:highlight w:val="cyan"/>
        </w:rPr>
        <w:t>essentially</w:t>
      </w:r>
      <w:r w:rsidRPr="00F34693">
        <w:rPr>
          <w:rStyle w:val="StyleUnderline"/>
        </w:rPr>
        <w:t> </w:t>
      </w:r>
      <w:r w:rsidRPr="006E4503">
        <w:rPr>
          <w:rStyle w:val="StyleUnderline"/>
          <w:highlight w:val="cyan"/>
        </w:rPr>
        <w:t>asking</w:t>
      </w:r>
      <w:r w:rsidRPr="00F34693">
        <w:rPr>
          <w:rStyle w:val="StyleUnderline"/>
        </w:rPr>
        <w:t xml:space="preserve"> </w:t>
      </w:r>
      <w:r w:rsidRPr="006E4503">
        <w:rPr>
          <w:rStyle w:val="StyleUnderline"/>
          <w:highlight w:val="cyan"/>
        </w:rPr>
        <w:t>them to stop</w:t>
      </w:r>
      <w:r w:rsidRPr="00F34693">
        <w:rPr>
          <w:rStyle w:val="StyleUnderline"/>
        </w:rPr>
        <w:t xml:space="preserve"> making </w:t>
      </w:r>
      <w:r w:rsidRPr="006E4503">
        <w:rPr>
          <w:rStyle w:val="StyleUnderline"/>
          <w:highlight w:val="cyan"/>
        </w:rPr>
        <w:t>money</w:t>
      </w:r>
      <w:r w:rsidRPr="00F34693">
        <w:rPr>
          <w:rStyle w:val="StyleUnderline"/>
        </w:rPr>
        <w:t xml:space="preserve"> through an activity that </w:t>
      </w:r>
      <w:r w:rsidRPr="006E4503">
        <w:rPr>
          <w:rStyle w:val="StyleUnderline"/>
          <w:highlight w:val="cyan"/>
        </w:rPr>
        <w:t>many</w:t>
      </w:r>
      <w:r w:rsidRPr="00F34693">
        <w:rPr>
          <w:rStyle w:val="apple-converted-space"/>
          <w:rFonts w:asciiTheme="minorHAnsi" w:hAnsiTheme="minorHAnsi" w:cs="Arial"/>
          <w:color w:val="222222"/>
          <w:sz w:val="16"/>
        </w:rPr>
        <w:t> </w:t>
      </w:r>
      <w:r w:rsidRPr="00F34693">
        <w:rPr>
          <w:sz w:val="16"/>
        </w:rPr>
        <w:t>Chinese</w:t>
      </w:r>
      <w:r w:rsidRPr="00F34693">
        <w:rPr>
          <w:rStyle w:val="apple-converted-space"/>
          <w:rFonts w:asciiTheme="minorHAnsi" w:hAnsiTheme="minorHAnsi" w:cs="Arial"/>
          <w:color w:val="222222"/>
          <w:sz w:val="16"/>
        </w:rPr>
        <w:t> </w:t>
      </w:r>
      <w:r w:rsidRPr="006E4503">
        <w:rPr>
          <w:rStyle w:val="StyleUnderline"/>
          <w:highlight w:val="cyan"/>
        </w:rPr>
        <w:t>see as justified</w:t>
      </w:r>
      <w:r w:rsidRPr="00F34693">
        <w:rPr>
          <w:rStyle w:val="StyleUnderline"/>
        </w:rPr>
        <w:t>. </w:t>
      </w:r>
      <w:r w:rsidRPr="006E4503">
        <w:rPr>
          <w:rStyle w:val="StyleUnderline"/>
          <w:highlight w:val="cyan"/>
        </w:rPr>
        <w:t>National</w:t>
      </w:r>
      <w:r w:rsidRPr="00F34693">
        <w:rPr>
          <w:rStyle w:val="StyleUnderline"/>
        </w:rPr>
        <w:t xml:space="preserve"> </w:t>
      </w:r>
      <w:r w:rsidRPr="006E4503">
        <w:rPr>
          <w:rStyle w:val="StyleUnderline"/>
          <w:highlight w:val="cyan"/>
        </w:rPr>
        <w:t>strategies, politics, and business</w:t>
      </w:r>
      <w:r w:rsidRPr="00F34693">
        <w:rPr>
          <w:rStyle w:val="StyleUnderline"/>
        </w:rPr>
        <w:t xml:space="preserve"> all </w:t>
      </w:r>
      <w:r w:rsidRPr="006E4503">
        <w:rPr>
          <w:rStyle w:val="StyleUnderline"/>
          <w:highlight w:val="cyan"/>
        </w:rPr>
        <w:t>combine to make hacking</w:t>
      </w:r>
      <w:r w:rsidRPr="00F34693">
        <w:rPr>
          <w:rStyle w:val="StyleUnderline"/>
        </w:rPr>
        <w:t xml:space="preserve"> foreign companies to steal technology </w:t>
      </w:r>
      <w:r w:rsidRPr="006E4503">
        <w:rPr>
          <w:rStyle w:val="StyleUnderline"/>
          <w:highlight w:val="cyan"/>
        </w:rPr>
        <w:t>an attractive proposition.</w:t>
      </w:r>
    </w:p>
    <w:p w14:paraId="7F1D6988" w14:textId="77777777" w:rsidR="00F34693" w:rsidRDefault="00F34693" w:rsidP="00F34693">
      <w:pPr>
        <w:pStyle w:val="Heading4"/>
      </w:pPr>
      <w:r>
        <w:t>US-Sino mistrust is high now due to inflated cyber threat</w:t>
      </w:r>
      <w:r w:rsidR="006E4503">
        <w:t xml:space="preserve"> by US politicians</w:t>
      </w:r>
    </w:p>
    <w:p w14:paraId="26667946" w14:textId="77777777" w:rsidR="00F34693" w:rsidRDefault="00F34693" w:rsidP="00F34693">
      <w:r>
        <w:t xml:space="preserve">Jon R. </w:t>
      </w:r>
      <w:r w:rsidRPr="00F34693">
        <w:rPr>
          <w:rStyle w:val="Style13ptBold"/>
        </w:rPr>
        <w:t>Lindsay 15</w:t>
      </w:r>
      <w:r>
        <w:rPr>
          <w:rStyle w:val="Style13ptBold"/>
        </w:rPr>
        <w:t xml:space="preserve">, </w:t>
      </w:r>
      <w:r>
        <w:t xml:space="preserve">Assistant Professor, University of Toronto Munk School of Global Affairs, “Inflated Cybersecurity Threat Escalates US-China Mistrust”, </w:t>
      </w:r>
      <w:r>
        <w:rPr>
          <w:i/>
        </w:rPr>
        <w:t>The Huffington Post</w:t>
      </w:r>
      <w:r>
        <w:t xml:space="preserve">, 5/18/15, </w:t>
      </w:r>
      <w:hyperlink r:id="rId21" w:history="1">
        <w:r w:rsidRPr="00E201A2">
          <w:rPr>
            <w:rStyle w:val="Hyperlink"/>
          </w:rPr>
          <w:t>http://www.huffingtonpost.com/jon-r-lindsay/cybersecurity-threat-escalates-us-china-mistrust_b_7302282.html</w:t>
        </w:r>
      </w:hyperlink>
    </w:p>
    <w:p w14:paraId="44473770" w14:textId="77777777" w:rsidR="00F34693" w:rsidRPr="00F34693" w:rsidRDefault="00F34693" w:rsidP="00F34693">
      <w:pPr>
        <w:rPr>
          <w:sz w:val="16"/>
        </w:rPr>
      </w:pPr>
      <w:r w:rsidRPr="006E4503">
        <w:rPr>
          <w:rStyle w:val="StyleUnderline"/>
          <w:highlight w:val="cyan"/>
        </w:rPr>
        <w:t>Policymakers</w:t>
      </w:r>
      <w:r w:rsidRPr="00F34693">
        <w:rPr>
          <w:rStyle w:val="StyleUnderline"/>
        </w:rPr>
        <w:t xml:space="preserve"> in the United States often portray </w:t>
      </w:r>
      <w:r w:rsidRPr="006E4503">
        <w:rPr>
          <w:rStyle w:val="StyleUnderline"/>
          <w:highlight w:val="cyan"/>
        </w:rPr>
        <w:t>China as posing</w:t>
      </w:r>
      <w:r w:rsidRPr="00F34693">
        <w:rPr>
          <w:rStyle w:val="StyleUnderline"/>
        </w:rPr>
        <w:t xml:space="preserve"> a </w:t>
      </w:r>
      <w:r w:rsidRPr="006E4503">
        <w:rPr>
          <w:rStyle w:val="StyleUnderline"/>
          <w:highlight w:val="cyan"/>
        </w:rPr>
        <w:t>serious</w:t>
      </w:r>
      <w:r w:rsidRPr="00F34693">
        <w:rPr>
          <w:rStyle w:val="StyleUnderline"/>
        </w:rPr>
        <w:t xml:space="preserve"> cybersecurity </w:t>
      </w:r>
      <w:r w:rsidRPr="006E4503">
        <w:rPr>
          <w:rStyle w:val="StyleUnderline"/>
          <w:highlight w:val="cyan"/>
        </w:rPr>
        <w:t>threat</w:t>
      </w:r>
      <w:r w:rsidRPr="00F34693">
        <w:rPr>
          <w:sz w:val="16"/>
        </w:rPr>
        <w:t xml:space="preserve">. In 2013 U.S. National Security Adviser Tom Donilon stated </w:t>
      </w:r>
      <w:r w:rsidRPr="006E4503">
        <w:rPr>
          <w:rStyle w:val="StyleUnderline"/>
          <w:highlight w:val="cyan"/>
        </w:rPr>
        <w:t>that</w:t>
      </w:r>
      <w:r w:rsidRPr="00F34693">
        <w:rPr>
          <w:rStyle w:val="StyleUnderline"/>
        </w:rPr>
        <w:t xml:space="preserve"> </w:t>
      </w:r>
      <w:r w:rsidRPr="006E4503">
        <w:rPr>
          <w:rStyle w:val="StyleUnderline"/>
          <w:highlight w:val="cyan"/>
        </w:rPr>
        <w:t>Chinese</w:t>
      </w:r>
      <w:r w:rsidRPr="00F34693">
        <w:rPr>
          <w:rStyle w:val="StyleUnderline"/>
        </w:rPr>
        <w:t xml:space="preserve"> cyber </w:t>
      </w:r>
      <w:r w:rsidRPr="006E4503">
        <w:rPr>
          <w:rStyle w:val="StyleUnderline"/>
          <w:highlight w:val="cyan"/>
        </w:rPr>
        <w:t>intrusions</w:t>
      </w:r>
      <w:r w:rsidRPr="00F34693">
        <w:rPr>
          <w:rStyle w:val="StyleUnderline"/>
        </w:rPr>
        <w:t xml:space="preserve"> not only </w:t>
      </w:r>
      <w:r w:rsidRPr="006E4503">
        <w:rPr>
          <w:rStyle w:val="StyleUnderline"/>
          <w:highlight w:val="cyan"/>
        </w:rPr>
        <w:t>endanger</w:t>
      </w:r>
      <w:r w:rsidRPr="00F34693">
        <w:rPr>
          <w:rStyle w:val="StyleUnderline"/>
        </w:rPr>
        <w:t xml:space="preserve"> national </w:t>
      </w:r>
      <w:r w:rsidRPr="006E4503">
        <w:rPr>
          <w:rStyle w:val="StyleUnderline"/>
          <w:highlight w:val="cyan"/>
        </w:rPr>
        <w:t>security</w:t>
      </w:r>
      <w:r w:rsidRPr="00F34693">
        <w:rPr>
          <w:rStyle w:val="StyleUnderline"/>
        </w:rPr>
        <w:t xml:space="preserve"> </w:t>
      </w:r>
      <w:r w:rsidRPr="006E4503">
        <w:rPr>
          <w:rStyle w:val="StyleUnderline"/>
          <w:highlight w:val="cyan"/>
        </w:rPr>
        <w:t>but</w:t>
      </w:r>
      <w:r w:rsidRPr="00F34693">
        <w:rPr>
          <w:rStyle w:val="StyleUnderline"/>
        </w:rPr>
        <w:t xml:space="preserve"> </w:t>
      </w:r>
      <w:r w:rsidRPr="006E4503">
        <w:rPr>
          <w:rStyle w:val="StyleUnderline"/>
          <w:highlight w:val="cyan"/>
        </w:rPr>
        <w:t>also</w:t>
      </w:r>
      <w:r w:rsidRPr="00F34693">
        <w:rPr>
          <w:rStyle w:val="StyleUnderline"/>
        </w:rPr>
        <w:t xml:space="preserve"> </w:t>
      </w:r>
      <w:r w:rsidRPr="006E4503">
        <w:rPr>
          <w:rStyle w:val="StyleUnderline"/>
          <w:highlight w:val="cyan"/>
        </w:rPr>
        <w:t>threaten</w:t>
      </w:r>
      <w:r w:rsidRPr="00F34693">
        <w:rPr>
          <w:rStyle w:val="StyleUnderline"/>
        </w:rPr>
        <w:t xml:space="preserve"> U.S. </w:t>
      </w:r>
      <w:r w:rsidRPr="006E4503">
        <w:rPr>
          <w:rStyle w:val="StyleUnderline"/>
          <w:highlight w:val="cyan"/>
        </w:rPr>
        <w:t>firms with the</w:t>
      </w:r>
      <w:r w:rsidRPr="00F34693">
        <w:rPr>
          <w:rStyle w:val="StyleUnderline"/>
        </w:rPr>
        <w:t xml:space="preserve"> loss </w:t>
      </w:r>
      <w:r w:rsidRPr="006E4503">
        <w:rPr>
          <w:rStyle w:val="StyleUnderline"/>
          <w:highlight w:val="cyan"/>
        </w:rPr>
        <w:t>of</w:t>
      </w:r>
      <w:r w:rsidRPr="00F34693">
        <w:rPr>
          <w:rStyle w:val="StyleUnderline"/>
        </w:rPr>
        <w:t xml:space="preserve"> </w:t>
      </w:r>
      <w:r w:rsidRPr="006E4503">
        <w:rPr>
          <w:rStyle w:val="StyleUnderline"/>
          <w:highlight w:val="cyan"/>
        </w:rPr>
        <w:t>competitive</w:t>
      </w:r>
      <w:r w:rsidRPr="00F34693">
        <w:rPr>
          <w:rStyle w:val="StyleUnderline"/>
        </w:rPr>
        <w:t xml:space="preserve"> </w:t>
      </w:r>
      <w:r w:rsidRPr="006E4503">
        <w:rPr>
          <w:rStyle w:val="StyleUnderline"/>
          <w:highlight w:val="cyan"/>
        </w:rPr>
        <w:t>advantage</w:t>
      </w:r>
      <w:r w:rsidRPr="00F34693">
        <w:rPr>
          <w:rStyle w:val="StyleUnderline"/>
        </w:rPr>
        <w:t>.</w:t>
      </w:r>
      <w:r w:rsidRPr="00F34693">
        <w:rPr>
          <w:sz w:val="16"/>
        </w:rPr>
        <w:t xml:space="preserve"> </w:t>
      </w:r>
      <w:r w:rsidRPr="00F34693">
        <w:rPr>
          <w:rStyle w:val="StyleUnderline"/>
        </w:rPr>
        <w:t>One</w:t>
      </w:r>
      <w:r w:rsidRPr="00F34693">
        <w:rPr>
          <w:sz w:val="16"/>
        </w:rPr>
        <w:t xml:space="preserve"> U.S. </w:t>
      </w:r>
      <w:r w:rsidRPr="00F34693">
        <w:rPr>
          <w:rStyle w:val="StyleUnderline"/>
        </w:rPr>
        <w:t>member of Congress</w:t>
      </w:r>
      <w:r w:rsidRPr="00F34693">
        <w:rPr>
          <w:sz w:val="16"/>
        </w:rPr>
        <w:t xml:space="preserve"> has </w:t>
      </w:r>
      <w:r w:rsidRPr="00F34693">
        <w:rPr>
          <w:rStyle w:val="StyleUnderline"/>
        </w:rPr>
        <w:t>asserted</w:t>
      </w:r>
      <w:r w:rsidRPr="00F34693">
        <w:rPr>
          <w:sz w:val="16"/>
        </w:rPr>
        <w:t xml:space="preserve"> that </w:t>
      </w:r>
      <w:r w:rsidRPr="00F34693">
        <w:rPr>
          <w:rStyle w:val="StyleUnderline"/>
        </w:rPr>
        <w:t>China has “laced the U.S. infrastructure with logic bombs</w:t>
      </w:r>
      <w:r w:rsidRPr="00F34693">
        <w:rPr>
          <w:sz w:val="16"/>
        </w:rPr>
        <w:t xml:space="preserve">.” </w:t>
      </w:r>
      <w:r w:rsidRPr="006E4503">
        <w:rPr>
          <w:rStyle w:val="Emphasis"/>
          <w:highlight w:val="cyan"/>
        </w:rPr>
        <w:t>Chinese</w:t>
      </w:r>
      <w:r w:rsidRPr="00F34693">
        <w:rPr>
          <w:rStyle w:val="Emphasis"/>
        </w:rPr>
        <w:t xml:space="preserve"> </w:t>
      </w:r>
      <w:r w:rsidRPr="006E4503">
        <w:rPr>
          <w:rStyle w:val="Emphasis"/>
          <w:highlight w:val="cyan"/>
        </w:rPr>
        <w:t>critics</w:t>
      </w:r>
      <w:r w:rsidRPr="00F34693">
        <w:rPr>
          <w:rStyle w:val="Emphasis"/>
        </w:rPr>
        <w:t xml:space="preserve">, </w:t>
      </w:r>
      <w:r w:rsidRPr="006E4503">
        <w:rPr>
          <w:rStyle w:val="Emphasis"/>
          <w:highlight w:val="cyan"/>
        </w:rPr>
        <w:t>meanwhile</w:t>
      </w:r>
      <w:r w:rsidRPr="00F34693">
        <w:rPr>
          <w:rStyle w:val="Emphasis"/>
        </w:rPr>
        <w:t xml:space="preserve">, </w:t>
      </w:r>
      <w:r w:rsidRPr="006E4503">
        <w:rPr>
          <w:rStyle w:val="Emphasis"/>
          <w:highlight w:val="cyan"/>
        </w:rPr>
        <w:t>denounce</w:t>
      </w:r>
      <w:r w:rsidRPr="00F34693">
        <w:rPr>
          <w:rStyle w:val="Emphasis"/>
        </w:rPr>
        <w:t xml:space="preserve"> Western </w:t>
      </w:r>
      <w:r w:rsidRPr="006E4503">
        <w:rPr>
          <w:rStyle w:val="Emphasis"/>
          <w:highlight w:val="cyan"/>
        </w:rPr>
        <w:t>allegations of Chinese</w:t>
      </w:r>
      <w:r w:rsidRPr="00F34693">
        <w:rPr>
          <w:rStyle w:val="Emphasis"/>
        </w:rPr>
        <w:t xml:space="preserve"> </w:t>
      </w:r>
      <w:r w:rsidRPr="006E4503">
        <w:rPr>
          <w:rStyle w:val="Emphasis"/>
          <w:highlight w:val="cyan"/>
        </w:rPr>
        <w:t>espionage</w:t>
      </w:r>
      <w:r w:rsidRPr="00F34693">
        <w:rPr>
          <w:rStyle w:val="Emphasis"/>
        </w:rPr>
        <w:t xml:space="preserve"> </w:t>
      </w:r>
      <w:r w:rsidRPr="006E4503">
        <w:rPr>
          <w:rStyle w:val="Emphasis"/>
          <w:highlight w:val="cyan"/>
        </w:rPr>
        <w:t>and</w:t>
      </w:r>
      <w:r w:rsidRPr="00F34693">
        <w:rPr>
          <w:rStyle w:val="Emphasis"/>
        </w:rPr>
        <w:t xml:space="preserve"> decry National Security Agency (</w:t>
      </w:r>
      <w:r w:rsidRPr="006E4503">
        <w:rPr>
          <w:rStyle w:val="Emphasis"/>
          <w:highlight w:val="cyan"/>
        </w:rPr>
        <w:t>NSA</w:t>
      </w:r>
      <w:r w:rsidRPr="00F34693">
        <w:rPr>
          <w:rStyle w:val="Emphasis"/>
        </w:rPr>
        <w:t xml:space="preserve">) </w:t>
      </w:r>
      <w:r w:rsidRPr="006E4503">
        <w:rPr>
          <w:rStyle w:val="Emphasis"/>
          <w:highlight w:val="cyan"/>
        </w:rPr>
        <w:t>activities</w:t>
      </w:r>
      <w:r w:rsidRPr="00F34693">
        <w:rPr>
          <w:rStyle w:val="Emphasis"/>
        </w:rPr>
        <w:t xml:space="preserve"> revealed </w:t>
      </w:r>
      <w:r w:rsidRPr="006E4503">
        <w:rPr>
          <w:rStyle w:val="Emphasis"/>
          <w:highlight w:val="cyan"/>
        </w:rPr>
        <w:t>by</w:t>
      </w:r>
      <w:r w:rsidRPr="00F34693">
        <w:rPr>
          <w:rStyle w:val="Emphasis"/>
        </w:rPr>
        <w:t xml:space="preserve"> Edward </w:t>
      </w:r>
      <w:r w:rsidRPr="006E4503">
        <w:rPr>
          <w:rStyle w:val="Emphasis"/>
          <w:highlight w:val="cyan"/>
        </w:rPr>
        <w:t>Snowden</w:t>
      </w:r>
      <w:r w:rsidRPr="00F34693">
        <w:rPr>
          <w:sz w:val="16"/>
        </w:rPr>
        <w:t>. The People’s Daily newspaper has described the United States as “a thief crying ‘stop thief.’</w:t>
      </w:r>
      <w:r w:rsidRPr="00F34693">
        <w:rPr>
          <w:rStyle w:val="Emphasis"/>
        </w:rPr>
        <w:t xml:space="preserve">” Chinese </w:t>
      </w:r>
      <w:r w:rsidRPr="006E4503">
        <w:rPr>
          <w:rStyle w:val="Emphasis"/>
          <w:highlight w:val="cyan"/>
        </w:rPr>
        <w:t>commentators</w:t>
      </w:r>
      <w:r w:rsidRPr="00F34693">
        <w:rPr>
          <w:rStyle w:val="Emphasis"/>
        </w:rPr>
        <w:t xml:space="preserve"> increasingly </w:t>
      </w:r>
      <w:r w:rsidRPr="006E4503">
        <w:rPr>
          <w:rStyle w:val="Emphasis"/>
          <w:highlight w:val="cyan"/>
        </w:rPr>
        <w:t>call</w:t>
      </w:r>
      <w:r w:rsidRPr="00F34693">
        <w:rPr>
          <w:rStyle w:val="Emphasis"/>
        </w:rPr>
        <w:t xml:space="preserve"> for the </w:t>
      </w:r>
      <w:r w:rsidRPr="006E4503">
        <w:rPr>
          <w:rStyle w:val="Emphasis"/>
          <w:highlight w:val="cyan"/>
        </w:rPr>
        <w:t xml:space="preserve">exclusion of U.S. </w:t>
      </w:r>
      <w:r w:rsidRPr="006E4503">
        <w:rPr>
          <w:rStyle w:val="Emphasis"/>
        </w:rPr>
        <w:t>internet</w:t>
      </w:r>
      <w:r w:rsidRPr="00F34693">
        <w:rPr>
          <w:rStyle w:val="Emphasis"/>
        </w:rPr>
        <w:t xml:space="preserve"> </w:t>
      </w:r>
      <w:r w:rsidRPr="006E4503">
        <w:rPr>
          <w:rStyle w:val="Emphasis"/>
          <w:highlight w:val="cyan"/>
        </w:rPr>
        <w:t>firms</w:t>
      </w:r>
      <w:r w:rsidRPr="00F34693">
        <w:rPr>
          <w:rStyle w:val="Emphasis"/>
        </w:rPr>
        <w:t xml:space="preserve"> </w:t>
      </w:r>
      <w:r w:rsidRPr="006E4503">
        <w:rPr>
          <w:rStyle w:val="Emphasis"/>
          <w:highlight w:val="cyan"/>
        </w:rPr>
        <w:t>from</w:t>
      </w:r>
      <w:r w:rsidRPr="00F34693">
        <w:rPr>
          <w:rStyle w:val="Emphasis"/>
        </w:rPr>
        <w:t xml:space="preserve"> the </w:t>
      </w:r>
      <w:r w:rsidRPr="006E4503">
        <w:rPr>
          <w:rStyle w:val="Emphasis"/>
          <w:highlight w:val="cyan"/>
        </w:rPr>
        <w:t>Chinese market</w:t>
      </w:r>
      <w:r w:rsidRPr="00F34693">
        <w:rPr>
          <w:rStyle w:val="Emphasis"/>
        </w:rPr>
        <w:t xml:space="preserve">, </w:t>
      </w:r>
      <w:r w:rsidRPr="006E4503">
        <w:rPr>
          <w:rStyle w:val="Emphasis"/>
          <w:highlight w:val="cyan"/>
        </w:rPr>
        <w:t>citing</w:t>
      </w:r>
      <w:r w:rsidRPr="00F34693">
        <w:rPr>
          <w:rStyle w:val="Emphasis"/>
        </w:rPr>
        <w:t xml:space="preserve"> </w:t>
      </w:r>
      <w:r w:rsidRPr="006E4503">
        <w:rPr>
          <w:rStyle w:val="Emphasis"/>
          <w:highlight w:val="cyan"/>
        </w:rPr>
        <w:t>concerns</w:t>
      </w:r>
      <w:r w:rsidRPr="00F34693">
        <w:rPr>
          <w:rStyle w:val="Emphasis"/>
        </w:rPr>
        <w:t xml:space="preserve"> </w:t>
      </w:r>
      <w:r w:rsidRPr="006E4503">
        <w:rPr>
          <w:rStyle w:val="Emphasis"/>
          <w:highlight w:val="cyan"/>
        </w:rPr>
        <w:t>about collusion</w:t>
      </w:r>
      <w:r w:rsidRPr="00F34693">
        <w:rPr>
          <w:rStyle w:val="Emphasis"/>
        </w:rPr>
        <w:t xml:space="preserve"> </w:t>
      </w:r>
      <w:r w:rsidRPr="006E4503">
        <w:rPr>
          <w:rStyle w:val="Emphasis"/>
          <w:highlight w:val="cyan"/>
        </w:rPr>
        <w:t>with the NSA, and</w:t>
      </w:r>
      <w:r w:rsidRPr="00F34693">
        <w:rPr>
          <w:rStyle w:val="Emphasis"/>
        </w:rPr>
        <w:t xml:space="preserve"> </w:t>
      </w:r>
      <w:r w:rsidRPr="006E4503">
        <w:rPr>
          <w:rStyle w:val="Emphasis"/>
          <w:highlight w:val="cyan"/>
        </w:rPr>
        <w:t>argue</w:t>
      </w:r>
      <w:r w:rsidRPr="00F34693">
        <w:rPr>
          <w:rStyle w:val="Emphasis"/>
        </w:rPr>
        <w:t xml:space="preserve"> that the </w:t>
      </w:r>
      <w:r w:rsidRPr="006E4503">
        <w:rPr>
          <w:rStyle w:val="Emphasis"/>
          <w:highlight w:val="cyan"/>
        </w:rPr>
        <w:t>institutions</w:t>
      </w:r>
      <w:r w:rsidRPr="00F34693">
        <w:rPr>
          <w:rStyle w:val="Emphasis"/>
        </w:rPr>
        <w:t xml:space="preserve"> of internet governance </w:t>
      </w:r>
      <w:r w:rsidRPr="006E4503">
        <w:rPr>
          <w:rStyle w:val="Emphasis"/>
          <w:highlight w:val="cyan"/>
        </w:rPr>
        <w:t>give the United</w:t>
      </w:r>
      <w:r w:rsidRPr="00F34693">
        <w:rPr>
          <w:rStyle w:val="Emphasis"/>
        </w:rPr>
        <w:t xml:space="preserve"> </w:t>
      </w:r>
      <w:r w:rsidRPr="006E4503">
        <w:rPr>
          <w:rStyle w:val="Emphasis"/>
          <w:highlight w:val="cyan"/>
        </w:rPr>
        <w:t>States an unfair advantage</w:t>
      </w:r>
      <w:r w:rsidRPr="006E4503">
        <w:rPr>
          <w:sz w:val="16"/>
        </w:rPr>
        <w:t>. Chinese cyber operators face underappreciated organizational challenges, including information overload and bureaucratic compartmentalization, which hinder the weaponization of cyberspace or absorption of stolen intellectual property.</w:t>
      </w:r>
      <w:r w:rsidRPr="00F34693">
        <w:rPr>
          <w:sz w:val="16"/>
        </w:rPr>
        <w:t xml:space="preserve"> </w:t>
      </w:r>
    </w:p>
    <w:p w14:paraId="7B26A8B0" w14:textId="77777777" w:rsidR="00F34693" w:rsidRPr="00F34693" w:rsidRDefault="004B133A" w:rsidP="00F34693">
      <w:pPr>
        <w:pStyle w:val="Heading2"/>
      </w:pPr>
      <w:r>
        <w:t>Heg</w:t>
      </w:r>
    </w:p>
    <w:p w14:paraId="15226273" w14:textId="77777777" w:rsidR="004B133A" w:rsidRDefault="004B133A" w:rsidP="004B133A">
      <w:pPr>
        <w:pStyle w:val="Heading4"/>
      </w:pPr>
      <w:r>
        <w:t>Strategic mistrust between the US and China now – makes the risk of fighting higher cause the CCP doesn’t want to work with the US</w:t>
      </w:r>
    </w:p>
    <w:p w14:paraId="632788A7" w14:textId="77777777" w:rsidR="004B133A" w:rsidRPr="004B133A" w:rsidRDefault="004B133A" w:rsidP="004B133A">
      <w:r w:rsidRPr="004B133A">
        <w:t xml:space="preserve">Dingding </w:t>
      </w:r>
      <w:r w:rsidRPr="004B133A">
        <w:rPr>
          <w:rStyle w:val="Style13ptBold"/>
        </w:rPr>
        <w:t>Chen</w:t>
      </w:r>
      <w:r w:rsidRPr="004B133A">
        <w:t xml:space="preserve"> </w:t>
      </w:r>
      <w:r w:rsidRPr="004B133A">
        <w:rPr>
          <w:rStyle w:val="Style13ptBold"/>
        </w:rPr>
        <w:t>3/10</w:t>
      </w:r>
      <w:r>
        <w:t>,</w:t>
      </w:r>
      <w:r w:rsidRPr="004B133A">
        <w:rPr>
          <w:sz w:val="14"/>
        </w:rPr>
        <w:t xml:space="preserve"> an assistant professor of Government and Public Administration at the University of Macau, Non-Resident Fellow at the Global Public Policy Institute (GPPi) Berlin, Germany. He is also the Founding Director of </w:t>
      </w:r>
      <w:r w:rsidRPr="004B133A">
        <w:rPr>
          <w:rFonts w:ascii="MS Gothic" w:hAnsi="MS Gothic" w:cs="MS Gothic"/>
          <w:sz w:val="14"/>
        </w:rPr>
        <w:t>海国</w:t>
      </w:r>
      <w:r w:rsidRPr="004B133A">
        <w:rPr>
          <w:rFonts w:ascii="Microsoft JhengHei" w:eastAsia="Microsoft JhengHei" w:hAnsi="Microsoft JhengHei" w:cs="Microsoft JhengHei" w:hint="eastAsia"/>
          <w:sz w:val="14"/>
        </w:rPr>
        <w:t>图智研究院</w:t>
      </w:r>
      <w:r w:rsidRPr="004B133A">
        <w:rPr>
          <w:sz w:val="14"/>
        </w:rPr>
        <w:t xml:space="preserve"> </w:t>
      </w:r>
      <w:r w:rsidRPr="004B133A">
        <w:rPr>
          <w:rFonts w:ascii="MS Gothic" w:hAnsi="MS Gothic" w:cs="MS Gothic"/>
          <w:sz w:val="14"/>
        </w:rPr>
        <w:t>（</w:t>
      </w:r>
      <w:r w:rsidRPr="004B133A">
        <w:rPr>
          <w:sz w:val="14"/>
        </w:rPr>
        <w:t>Intellisia Institute</w:t>
      </w:r>
      <w:r w:rsidRPr="004B133A">
        <w:rPr>
          <w:rFonts w:ascii="MS Gothic" w:hAnsi="MS Gothic" w:cs="MS Gothic"/>
          <w:sz w:val="14"/>
        </w:rPr>
        <w:t xml:space="preserve">) </w:t>
      </w:r>
      <w:r w:rsidRPr="004B133A">
        <w:rPr>
          <w:sz w:val="14"/>
        </w:rPr>
        <w:t xml:space="preserve">, a newly established independent think tank focusing on international affairs in China. His research interests include: Chinese foreign policy, Asian security, Chinese politics, and human rights. “Cooperation Is the Only Way Ahead for US-China Relations”, </w:t>
      </w:r>
      <w:r w:rsidRPr="004B133A">
        <w:rPr>
          <w:i/>
          <w:sz w:val="14"/>
        </w:rPr>
        <w:t>The Diplomat</w:t>
      </w:r>
      <w:r w:rsidRPr="004B133A">
        <w:rPr>
          <w:sz w:val="14"/>
        </w:rPr>
        <w:t>, 3/10/16, http://thediplomat.com/2016/03/cooperation-is-the-only-way-ahead-for-us-china-relations/</w:t>
      </w:r>
    </w:p>
    <w:p w14:paraId="7EB25551" w14:textId="77777777" w:rsidR="004B133A" w:rsidRDefault="004B133A" w:rsidP="004B133A">
      <w:pPr>
        <w:rPr>
          <w:sz w:val="16"/>
        </w:rPr>
      </w:pPr>
      <w:r w:rsidRPr="00F34693">
        <w:rPr>
          <w:sz w:val="16"/>
        </w:rPr>
        <w:t xml:space="preserve">Indeed, Niu’s new essay sheds some light on U.S.-China relations from a Chinese perspective. It is particularly timely given that </w:t>
      </w:r>
      <w:r w:rsidRPr="00FC10D0">
        <w:rPr>
          <w:rStyle w:val="StyleUnderline"/>
          <w:highlight w:val="cyan"/>
        </w:rPr>
        <w:t>both</w:t>
      </w:r>
      <w:r w:rsidRPr="004B133A">
        <w:rPr>
          <w:rStyle w:val="StyleUnderline"/>
        </w:rPr>
        <w:t xml:space="preserve"> </w:t>
      </w:r>
      <w:r w:rsidRPr="00FC10D0">
        <w:rPr>
          <w:rStyle w:val="StyleUnderline"/>
          <w:highlight w:val="cyan"/>
        </w:rPr>
        <w:t>countries</w:t>
      </w:r>
      <w:r w:rsidRPr="004B133A">
        <w:rPr>
          <w:rStyle w:val="StyleUnderline"/>
        </w:rPr>
        <w:t xml:space="preserve"> </w:t>
      </w:r>
      <w:r w:rsidRPr="00FC10D0">
        <w:rPr>
          <w:rStyle w:val="StyleUnderline"/>
          <w:highlight w:val="cyan"/>
        </w:rPr>
        <w:t>are</w:t>
      </w:r>
      <w:r w:rsidRPr="004B133A">
        <w:rPr>
          <w:rStyle w:val="StyleUnderline"/>
        </w:rPr>
        <w:t xml:space="preserve"> increasingly </w:t>
      </w:r>
      <w:r w:rsidRPr="00FC10D0">
        <w:rPr>
          <w:rStyle w:val="StyleUnderline"/>
          <w:highlight w:val="cyan"/>
        </w:rPr>
        <w:t>suspicious of each</w:t>
      </w:r>
      <w:r w:rsidRPr="004B133A">
        <w:rPr>
          <w:rStyle w:val="StyleUnderline"/>
        </w:rPr>
        <w:t xml:space="preserve"> </w:t>
      </w:r>
      <w:r w:rsidRPr="00FC10D0">
        <w:rPr>
          <w:rStyle w:val="StyleUnderline"/>
          <w:highlight w:val="cyan"/>
        </w:rPr>
        <w:t>other’s</w:t>
      </w:r>
      <w:r w:rsidRPr="004B133A">
        <w:rPr>
          <w:rStyle w:val="StyleUnderline"/>
        </w:rPr>
        <w:t xml:space="preserve"> </w:t>
      </w:r>
      <w:r w:rsidRPr="00FC10D0">
        <w:rPr>
          <w:rStyle w:val="StyleUnderline"/>
          <w:highlight w:val="cyan"/>
        </w:rPr>
        <w:t>intentions</w:t>
      </w:r>
      <w:r w:rsidRPr="004B133A">
        <w:rPr>
          <w:rStyle w:val="StyleUnderline"/>
        </w:rPr>
        <w:t xml:space="preserve"> </w:t>
      </w:r>
      <w:r w:rsidRPr="00FC10D0">
        <w:rPr>
          <w:rStyle w:val="StyleUnderline"/>
          <w:highlight w:val="cyan"/>
        </w:rPr>
        <w:t>in East Asia</w:t>
      </w:r>
      <w:r w:rsidRPr="004B133A">
        <w:rPr>
          <w:rStyle w:val="StyleUnderline"/>
        </w:rPr>
        <w:t xml:space="preserve"> and beyond</w:t>
      </w:r>
      <w:r w:rsidRPr="00F34693">
        <w:rPr>
          <w:sz w:val="16"/>
        </w:rPr>
        <w:t xml:space="preserve">. </w:t>
      </w:r>
      <w:r w:rsidRPr="00FC10D0">
        <w:rPr>
          <w:rStyle w:val="StyleUnderline"/>
          <w:highlight w:val="cyan"/>
        </w:rPr>
        <w:t>The</w:t>
      </w:r>
      <w:r w:rsidRPr="004B133A">
        <w:rPr>
          <w:rStyle w:val="StyleUnderline"/>
        </w:rPr>
        <w:t xml:space="preserve"> </w:t>
      </w:r>
      <w:r w:rsidRPr="00FC10D0">
        <w:rPr>
          <w:rStyle w:val="StyleUnderline"/>
          <w:highlight w:val="cyan"/>
        </w:rPr>
        <w:t>U</w:t>
      </w:r>
      <w:r w:rsidRPr="00FC10D0">
        <w:rPr>
          <w:rStyle w:val="StyleUnderline"/>
        </w:rPr>
        <w:t>nited</w:t>
      </w:r>
      <w:r w:rsidRPr="004B133A">
        <w:rPr>
          <w:rStyle w:val="StyleUnderline"/>
        </w:rPr>
        <w:t xml:space="preserve"> </w:t>
      </w:r>
      <w:r w:rsidRPr="00FC10D0">
        <w:rPr>
          <w:rStyle w:val="StyleUnderline"/>
          <w:highlight w:val="cyan"/>
        </w:rPr>
        <w:t>S</w:t>
      </w:r>
      <w:r w:rsidRPr="004B133A">
        <w:rPr>
          <w:rStyle w:val="StyleUnderline"/>
        </w:rPr>
        <w:t xml:space="preserve">tates </w:t>
      </w:r>
      <w:r w:rsidRPr="00FC10D0">
        <w:rPr>
          <w:rStyle w:val="StyleUnderline"/>
          <w:highlight w:val="cyan"/>
        </w:rPr>
        <w:t>is</w:t>
      </w:r>
      <w:r w:rsidRPr="004B133A">
        <w:rPr>
          <w:rStyle w:val="StyleUnderline"/>
        </w:rPr>
        <w:t xml:space="preserve"> </w:t>
      </w:r>
      <w:r w:rsidRPr="00FC10D0">
        <w:rPr>
          <w:rStyle w:val="StyleUnderline"/>
          <w:highlight w:val="cyan"/>
        </w:rPr>
        <w:t>suspicious of a</w:t>
      </w:r>
      <w:r w:rsidRPr="004B133A">
        <w:rPr>
          <w:rStyle w:val="StyleUnderline"/>
        </w:rPr>
        <w:t xml:space="preserve"> </w:t>
      </w:r>
      <w:r w:rsidRPr="00FC10D0">
        <w:rPr>
          <w:rStyle w:val="StyleUnderline"/>
          <w:highlight w:val="cyan"/>
        </w:rPr>
        <w:t>rising</w:t>
      </w:r>
      <w:r w:rsidRPr="004B133A">
        <w:rPr>
          <w:rStyle w:val="StyleUnderline"/>
        </w:rPr>
        <w:t xml:space="preserve"> </w:t>
      </w:r>
      <w:r w:rsidRPr="00FC10D0">
        <w:rPr>
          <w:rStyle w:val="StyleUnderline"/>
          <w:highlight w:val="cyan"/>
        </w:rPr>
        <w:t>China</w:t>
      </w:r>
      <w:r w:rsidRPr="004B133A">
        <w:rPr>
          <w:rStyle w:val="StyleUnderline"/>
        </w:rPr>
        <w:t xml:space="preserve"> th</w:t>
      </w:r>
      <w:r w:rsidRPr="00FC10D0">
        <w:rPr>
          <w:rStyle w:val="StyleUnderline"/>
          <w:highlight w:val="cyan"/>
        </w:rPr>
        <w:t>a</w:t>
      </w:r>
      <w:r w:rsidRPr="004B133A">
        <w:rPr>
          <w:rStyle w:val="StyleUnderline"/>
        </w:rPr>
        <w:t xml:space="preserve">t tries to </w:t>
      </w:r>
      <w:r w:rsidRPr="00FC10D0">
        <w:rPr>
          <w:rStyle w:val="StyleUnderline"/>
          <w:highlight w:val="cyan"/>
        </w:rPr>
        <w:t>push U.S. influence out of Asia</w:t>
      </w:r>
      <w:r w:rsidRPr="004B133A">
        <w:rPr>
          <w:rStyle w:val="StyleUnderline"/>
        </w:rPr>
        <w:t xml:space="preserve"> </w:t>
      </w:r>
      <w:r w:rsidRPr="00FC10D0">
        <w:rPr>
          <w:rStyle w:val="StyleUnderline"/>
          <w:highlight w:val="cyan"/>
        </w:rPr>
        <w:t>and</w:t>
      </w:r>
      <w:r w:rsidRPr="004B133A">
        <w:rPr>
          <w:rStyle w:val="StyleUnderline"/>
        </w:rPr>
        <w:t xml:space="preserve">, in the process, </w:t>
      </w:r>
      <w:r w:rsidRPr="00FC10D0">
        <w:rPr>
          <w:rStyle w:val="StyleUnderline"/>
          <w:highlight w:val="cyan"/>
        </w:rPr>
        <w:t>becomes</w:t>
      </w:r>
      <w:r w:rsidRPr="004B133A">
        <w:rPr>
          <w:rStyle w:val="StyleUnderline"/>
        </w:rPr>
        <w:t xml:space="preserve"> a </w:t>
      </w:r>
      <w:r w:rsidRPr="00FC10D0">
        <w:rPr>
          <w:rStyle w:val="StyleUnderline"/>
          <w:highlight w:val="cyan"/>
        </w:rPr>
        <w:t>regional</w:t>
      </w:r>
      <w:r w:rsidRPr="004B133A">
        <w:rPr>
          <w:rStyle w:val="StyleUnderline"/>
        </w:rPr>
        <w:t xml:space="preserve"> </w:t>
      </w:r>
      <w:r w:rsidRPr="00FC10D0">
        <w:rPr>
          <w:rStyle w:val="StyleUnderline"/>
          <w:highlight w:val="cyan"/>
        </w:rPr>
        <w:t>hegemon</w:t>
      </w:r>
      <w:r w:rsidRPr="004B133A">
        <w:rPr>
          <w:rStyle w:val="StyleUnderline"/>
        </w:rPr>
        <w:t xml:space="preserve">. </w:t>
      </w:r>
      <w:r w:rsidRPr="00FC10D0">
        <w:rPr>
          <w:rStyle w:val="StyleUnderline"/>
          <w:highlight w:val="cyan"/>
        </w:rPr>
        <w:t>China</w:t>
      </w:r>
      <w:r w:rsidRPr="004B133A">
        <w:rPr>
          <w:rStyle w:val="StyleUnderline"/>
        </w:rPr>
        <w:t xml:space="preserve">, on the other hand, </w:t>
      </w:r>
      <w:r w:rsidRPr="00FC10D0">
        <w:rPr>
          <w:rStyle w:val="StyleUnderline"/>
          <w:highlight w:val="cyan"/>
        </w:rPr>
        <w:t>suspects</w:t>
      </w:r>
      <w:r w:rsidRPr="004B133A">
        <w:rPr>
          <w:rStyle w:val="StyleUnderline"/>
        </w:rPr>
        <w:t xml:space="preserve"> that </w:t>
      </w:r>
      <w:r w:rsidRPr="00FC10D0">
        <w:rPr>
          <w:rStyle w:val="StyleUnderline"/>
          <w:highlight w:val="cyan"/>
        </w:rPr>
        <w:t>the</w:t>
      </w:r>
      <w:r w:rsidRPr="004B133A">
        <w:rPr>
          <w:rStyle w:val="StyleUnderline"/>
        </w:rPr>
        <w:t xml:space="preserve"> </w:t>
      </w:r>
      <w:r w:rsidRPr="00FC10D0">
        <w:rPr>
          <w:rStyle w:val="StyleUnderline"/>
          <w:highlight w:val="cyan"/>
        </w:rPr>
        <w:t>U</w:t>
      </w:r>
      <w:r w:rsidRPr="004B133A">
        <w:rPr>
          <w:rStyle w:val="StyleUnderline"/>
        </w:rPr>
        <w:t xml:space="preserve">nited </w:t>
      </w:r>
      <w:r w:rsidRPr="00FC10D0">
        <w:rPr>
          <w:rStyle w:val="StyleUnderline"/>
          <w:highlight w:val="cyan"/>
        </w:rPr>
        <w:t>S</w:t>
      </w:r>
      <w:r w:rsidRPr="004B133A">
        <w:rPr>
          <w:rStyle w:val="StyleUnderline"/>
        </w:rPr>
        <w:t xml:space="preserve">tates </w:t>
      </w:r>
      <w:r w:rsidRPr="00FC10D0">
        <w:rPr>
          <w:rStyle w:val="StyleUnderline"/>
          <w:highlight w:val="cyan"/>
        </w:rPr>
        <w:t>wants to block</w:t>
      </w:r>
      <w:r w:rsidRPr="004B133A">
        <w:rPr>
          <w:rStyle w:val="StyleUnderline"/>
        </w:rPr>
        <w:t xml:space="preserve"> </w:t>
      </w:r>
      <w:r w:rsidRPr="00FC10D0">
        <w:rPr>
          <w:rStyle w:val="StyleUnderline"/>
          <w:highlight w:val="cyan"/>
        </w:rPr>
        <w:t>its rise for fear of losing</w:t>
      </w:r>
      <w:r w:rsidRPr="004B133A">
        <w:rPr>
          <w:rStyle w:val="StyleUnderline"/>
        </w:rPr>
        <w:t xml:space="preserve"> its </w:t>
      </w:r>
      <w:r w:rsidRPr="00FC10D0">
        <w:rPr>
          <w:rStyle w:val="StyleUnderline"/>
          <w:highlight w:val="cyan"/>
        </w:rPr>
        <w:t>hegemonic</w:t>
      </w:r>
      <w:r w:rsidRPr="004B133A">
        <w:rPr>
          <w:rStyle w:val="StyleUnderline"/>
        </w:rPr>
        <w:t xml:space="preserve"> </w:t>
      </w:r>
      <w:r w:rsidRPr="00FC10D0">
        <w:rPr>
          <w:rStyle w:val="StyleUnderline"/>
          <w:highlight w:val="cyan"/>
        </w:rPr>
        <w:t>status</w:t>
      </w:r>
      <w:r w:rsidRPr="004B133A">
        <w:rPr>
          <w:rStyle w:val="StyleUnderline"/>
        </w:rPr>
        <w:t xml:space="preserve"> in world politics. Such a deep level of distrust was already evident as early as 2012</w:t>
      </w:r>
      <w:r w:rsidRPr="00F34693">
        <w:rPr>
          <w:sz w:val="16"/>
        </w:rPr>
        <w:t xml:space="preserve">, when China’s Wang Jisi and Kenneth Lieberthal in the United States co-wrote a report on strategic distrust between the two powers. </w:t>
      </w:r>
      <w:r w:rsidRPr="004B133A">
        <w:rPr>
          <w:rStyle w:val="StyleUnderline"/>
        </w:rPr>
        <w:t xml:space="preserve">Unfortunately, </w:t>
      </w:r>
      <w:r w:rsidRPr="00FC10D0">
        <w:rPr>
          <w:rStyle w:val="StyleUnderline"/>
          <w:highlight w:val="cyan"/>
        </w:rPr>
        <w:t>tensions between</w:t>
      </w:r>
      <w:r w:rsidRPr="004B133A">
        <w:rPr>
          <w:rStyle w:val="StyleUnderline"/>
        </w:rPr>
        <w:t xml:space="preserve"> the </w:t>
      </w:r>
      <w:r w:rsidRPr="00FC10D0">
        <w:rPr>
          <w:rStyle w:val="StyleUnderline"/>
          <w:highlight w:val="cyan"/>
        </w:rPr>
        <w:t>two</w:t>
      </w:r>
      <w:r w:rsidRPr="004B133A">
        <w:rPr>
          <w:rStyle w:val="StyleUnderline"/>
        </w:rPr>
        <w:t xml:space="preserve"> powers have only incre</w:t>
      </w:r>
      <w:r w:rsidRPr="00FC10D0">
        <w:rPr>
          <w:rStyle w:val="StyleUnderline"/>
          <w:highlight w:val="cyan"/>
        </w:rPr>
        <w:t>a</w:t>
      </w:r>
      <w:r w:rsidRPr="004B133A">
        <w:rPr>
          <w:rStyle w:val="StyleUnderline"/>
        </w:rPr>
        <w:t xml:space="preserve">sed </w:t>
      </w:r>
      <w:r w:rsidRPr="00FC10D0">
        <w:rPr>
          <w:rStyle w:val="StyleUnderline"/>
          <w:highlight w:val="cyan"/>
        </w:rPr>
        <w:t>due to disputes</w:t>
      </w:r>
      <w:r w:rsidRPr="004B133A">
        <w:rPr>
          <w:rStyle w:val="StyleUnderline"/>
        </w:rPr>
        <w:t xml:space="preserve"> in </w:t>
      </w:r>
      <w:r w:rsidRPr="00FC10D0">
        <w:rPr>
          <w:rStyle w:val="StyleUnderline"/>
          <w:highlight w:val="cyan"/>
        </w:rPr>
        <w:t>cybersecurity</w:t>
      </w:r>
      <w:r w:rsidRPr="004B133A">
        <w:rPr>
          <w:rStyle w:val="StyleUnderline"/>
        </w:rPr>
        <w:t xml:space="preserve">, </w:t>
      </w:r>
      <w:r w:rsidRPr="00FC10D0">
        <w:rPr>
          <w:rStyle w:val="StyleUnderline"/>
          <w:highlight w:val="cyan"/>
        </w:rPr>
        <w:t>the South</w:t>
      </w:r>
      <w:r w:rsidRPr="004B133A">
        <w:rPr>
          <w:rStyle w:val="StyleUnderline"/>
        </w:rPr>
        <w:t xml:space="preserve"> </w:t>
      </w:r>
      <w:r w:rsidRPr="00FC10D0">
        <w:rPr>
          <w:rStyle w:val="StyleUnderline"/>
          <w:highlight w:val="cyan"/>
        </w:rPr>
        <w:t>China Sea</w:t>
      </w:r>
      <w:r w:rsidRPr="004B133A">
        <w:rPr>
          <w:rStyle w:val="StyleUnderline"/>
        </w:rPr>
        <w:t xml:space="preserve"> issue, </w:t>
      </w:r>
      <w:r w:rsidRPr="00FC10D0">
        <w:rPr>
          <w:rStyle w:val="StyleUnderline"/>
          <w:highlight w:val="cyan"/>
        </w:rPr>
        <w:t>and</w:t>
      </w:r>
      <w:r w:rsidRPr="004B133A">
        <w:rPr>
          <w:rStyle w:val="StyleUnderline"/>
        </w:rPr>
        <w:t xml:space="preserve"> </w:t>
      </w:r>
      <w:r w:rsidRPr="00FC10D0">
        <w:rPr>
          <w:rStyle w:val="StyleUnderline"/>
          <w:highlight w:val="cyan"/>
        </w:rPr>
        <w:t>trade</w:t>
      </w:r>
      <w:r w:rsidRPr="004B133A">
        <w:rPr>
          <w:rStyle w:val="StyleUnderline"/>
        </w:rPr>
        <w:t xml:space="preserve"> </w:t>
      </w:r>
      <w:r w:rsidRPr="00FC10D0">
        <w:rPr>
          <w:rStyle w:val="StyleUnderline"/>
          <w:highlight w:val="cyan"/>
        </w:rPr>
        <w:t>competition</w:t>
      </w:r>
      <w:r w:rsidRPr="004B133A">
        <w:rPr>
          <w:rStyle w:val="StyleUnderline"/>
        </w:rPr>
        <w:t>.</w:t>
      </w:r>
      <w:r>
        <w:rPr>
          <w:rStyle w:val="StyleUnderline"/>
        </w:rPr>
        <w:t xml:space="preserve"> </w:t>
      </w:r>
      <w:r w:rsidRPr="00F34693">
        <w:rPr>
          <w:sz w:val="16"/>
        </w:rPr>
        <w:t xml:space="preserve">Niu, however, believes that the best term to characterize U.S.-China relations is “competitive interdependence,” meaning that the two countries are competing in Asia, but also are constrained by their economically interdependent relationship.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 That change, according to Niu, is more fundamental to explaining China’s new foreign policy approach. </w:t>
      </w:r>
      <w:r w:rsidRPr="00FC10D0">
        <w:rPr>
          <w:rStyle w:val="StyleUnderline"/>
          <w:highlight w:val="cyan"/>
        </w:rPr>
        <w:t>Questions</w:t>
      </w:r>
      <w:r w:rsidRPr="004B133A">
        <w:rPr>
          <w:rStyle w:val="StyleUnderline"/>
        </w:rPr>
        <w:t xml:space="preserve"> that </w:t>
      </w:r>
      <w:r w:rsidRPr="00FC10D0">
        <w:rPr>
          <w:rStyle w:val="StyleUnderline"/>
          <w:highlight w:val="cyan"/>
        </w:rPr>
        <w:t>we should</w:t>
      </w:r>
      <w:r w:rsidRPr="004B133A">
        <w:rPr>
          <w:rStyle w:val="StyleUnderline"/>
        </w:rPr>
        <w:t xml:space="preserve"> </w:t>
      </w:r>
      <w:r w:rsidRPr="00FC10D0">
        <w:rPr>
          <w:rStyle w:val="StyleUnderline"/>
          <w:highlight w:val="cyan"/>
        </w:rPr>
        <w:t>be</w:t>
      </w:r>
      <w:r w:rsidRPr="004B133A">
        <w:rPr>
          <w:rStyle w:val="StyleUnderline"/>
        </w:rPr>
        <w:t xml:space="preserve"> </w:t>
      </w:r>
      <w:r w:rsidRPr="00FC10D0">
        <w:rPr>
          <w:rStyle w:val="StyleUnderline"/>
          <w:highlight w:val="cyan"/>
        </w:rPr>
        <w:t>asking</w:t>
      </w:r>
      <w:r w:rsidRPr="004B133A">
        <w:rPr>
          <w:rStyle w:val="StyleUnderline"/>
        </w:rPr>
        <w:t xml:space="preserve"> ourselves include: 1</w:t>
      </w:r>
      <w:r w:rsidRPr="00FC10D0">
        <w:rPr>
          <w:rStyle w:val="StyleUnderline"/>
          <w:highlight w:val="cyan"/>
        </w:rPr>
        <w:t>) Is China’s</w:t>
      </w:r>
      <w:r w:rsidRPr="004B133A">
        <w:rPr>
          <w:rStyle w:val="StyleUnderline"/>
        </w:rPr>
        <w:t xml:space="preserve"> </w:t>
      </w:r>
      <w:r w:rsidRPr="00FC10D0">
        <w:rPr>
          <w:rStyle w:val="StyleUnderline"/>
        </w:rPr>
        <w:t xml:space="preserve">central </w:t>
      </w:r>
      <w:r w:rsidRPr="00FC10D0">
        <w:rPr>
          <w:rStyle w:val="StyleUnderline"/>
          <w:highlight w:val="cyan"/>
        </w:rPr>
        <w:t>foreign</w:t>
      </w:r>
      <w:r w:rsidRPr="004B133A">
        <w:rPr>
          <w:rStyle w:val="StyleUnderline"/>
        </w:rPr>
        <w:t xml:space="preserve"> </w:t>
      </w:r>
      <w:r w:rsidRPr="00FC10D0">
        <w:rPr>
          <w:rStyle w:val="StyleUnderline"/>
          <w:highlight w:val="cyan"/>
        </w:rPr>
        <w:t>policy</w:t>
      </w:r>
      <w:r w:rsidRPr="004B133A">
        <w:rPr>
          <w:rStyle w:val="StyleUnderline"/>
        </w:rPr>
        <w:t xml:space="preserve"> </w:t>
      </w:r>
      <w:r w:rsidRPr="00FC10D0">
        <w:rPr>
          <w:rStyle w:val="StyleUnderline"/>
          <w:highlight w:val="cyan"/>
        </w:rPr>
        <w:t>changing</w:t>
      </w:r>
      <w:r w:rsidRPr="004B133A">
        <w:rPr>
          <w:rStyle w:val="StyleUnderline"/>
        </w:rPr>
        <w:t xml:space="preserve">? 2) </w:t>
      </w:r>
      <w:r w:rsidRPr="00FC10D0">
        <w:rPr>
          <w:rStyle w:val="StyleUnderline"/>
          <w:highlight w:val="cyan"/>
        </w:rPr>
        <w:t>How does China’s</w:t>
      </w:r>
      <w:r w:rsidRPr="004B133A">
        <w:rPr>
          <w:rStyle w:val="StyleUnderline"/>
        </w:rPr>
        <w:t xml:space="preserve"> </w:t>
      </w:r>
      <w:r w:rsidRPr="00FC10D0">
        <w:rPr>
          <w:rStyle w:val="StyleUnderline"/>
          <w:highlight w:val="cyan"/>
        </w:rPr>
        <w:t>leadership</w:t>
      </w:r>
      <w:r w:rsidRPr="004B133A">
        <w:rPr>
          <w:rStyle w:val="StyleUnderline"/>
        </w:rPr>
        <w:t xml:space="preserve"> </w:t>
      </w:r>
      <w:r w:rsidRPr="00FC10D0">
        <w:rPr>
          <w:rStyle w:val="StyleUnderline"/>
          <w:highlight w:val="cyan"/>
        </w:rPr>
        <w:t>define</w:t>
      </w:r>
      <w:r w:rsidRPr="004B133A">
        <w:rPr>
          <w:rStyle w:val="StyleUnderline"/>
        </w:rPr>
        <w:t xml:space="preserve"> the nature of U.S.-China </w:t>
      </w:r>
      <w:r w:rsidRPr="00FC10D0">
        <w:rPr>
          <w:rStyle w:val="StyleUnderline"/>
          <w:highlight w:val="cyan"/>
        </w:rPr>
        <w:t>relations</w:t>
      </w:r>
      <w:r w:rsidRPr="004B133A">
        <w:rPr>
          <w:rStyle w:val="StyleUnderline"/>
        </w:rPr>
        <w:t xml:space="preserve">? 3) </w:t>
      </w:r>
      <w:r w:rsidRPr="00FC10D0">
        <w:rPr>
          <w:rStyle w:val="StyleUnderline"/>
          <w:highlight w:val="cyan"/>
        </w:rPr>
        <w:t>Is Chinese</w:t>
      </w:r>
      <w:r w:rsidRPr="004B133A">
        <w:rPr>
          <w:rStyle w:val="StyleUnderline"/>
        </w:rPr>
        <w:t xml:space="preserve"> </w:t>
      </w:r>
      <w:r w:rsidRPr="00FC10D0">
        <w:rPr>
          <w:rStyle w:val="StyleUnderline"/>
          <w:highlight w:val="cyan"/>
        </w:rPr>
        <w:t>public</w:t>
      </w:r>
      <w:r w:rsidRPr="004B133A">
        <w:rPr>
          <w:rStyle w:val="StyleUnderline"/>
        </w:rPr>
        <w:t xml:space="preserve"> </w:t>
      </w:r>
      <w:r w:rsidRPr="00FC10D0">
        <w:rPr>
          <w:rStyle w:val="StyleUnderline"/>
          <w:highlight w:val="cyan"/>
        </w:rPr>
        <w:t>opinion</w:t>
      </w:r>
      <w:r w:rsidRPr="004B133A">
        <w:rPr>
          <w:rStyle w:val="StyleUnderline"/>
        </w:rPr>
        <w:t xml:space="preserve"> </w:t>
      </w:r>
      <w:r w:rsidRPr="00FC10D0">
        <w:rPr>
          <w:rStyle w:val="StyleUnderline"/>
          <w:highlight w:val="cyan"/>
        </w:rPr>
        <w:t>moving to the left</w:t>
      </w:r>
      <w:r w:rsidRPr="004B133A">
        <w:rPr>
          <w:rStyle w:val="StyleUnderline"/>
        </w:rPr>
        <w:t>?</w:t>
      </w:r>
      <w:r w:rsidRPr="00F34693">
        <w:rPr>
          <w:sz w:val="16"/>
        </w:rPr>
        <w:t xml:space="preserve"> All these questions are very important if our goal is to stabilize and improve U.S.-China relations in the future. Unfortunately again, we have not seen many good-quality studies addressing these questions in either the Chinese and English academic literatures.</w:t>
      </w:r>
    </w:p>
    <w:p w14:paraId="1A7FFEC9" w14:textId="77777777" w:rsidR="00775540" w:rsidRDefault="00775540" w:rsidP="00775540">
      <w:pPr>
        <w:pStyle w:val="Heading4"/>
      </w:pPr>
      <w:r>
        <w:t>Strategic mistrust high now – both sides feel threatened by the other to become the regional hegemon</w:t>
      </w:r>
    </w:p>
    <w:p w14:paraId="3B5E3053" w14:textId="77777777" w:rsidR="00775540" w:rsidRDefault="00775540" w:rsidP="00775540">
      <w:r>
        <w:t xml:space="preserve">Dingding Chen 3/10, an assistant professor of Government and Public Administration at the University of Macau, Non-Resident Fellow at the Global Public Policy Institute (GPPi) Berlin, Germany. He is also the Founding Director of </w:t>
      </w:r>
      <w:r>
        <w:rPr>
          <w:rFonts w:ascii="MS Gothic" w:hAnsi="MS Gothic" w:cs="MS Gothic"/>
        </w:rPr>
        <w:t>海国</w:t>
      </w:r>
      <w:r>
        <w:rPr>
          <w:rFonts w:ascii="Microsoft JhengHei" w:eastAsia="Microsoft JhengHei" w:hAnsi="Microsoft JhengHei" w:cs="Microsoft JhengHei" w:hint="eastAsia"/>
        </w:rPr>
        <w:t>图智研究院</w:t>
      </w:r>
      <w:r>
        <w:t xml:space="preserve"> </w:t>
      </w:r>
      <w:r>
        <w:rPr>
          <w:rFonts w:ascii="MS Gothic" w:hAnsi="MS Gothic" w:cs="MS Gothic"/>
        </w:rPr>
        <w:t>（</w:t>
      </w:r>
      <w:r>
        <w:t xml:space="preserve">Intellisia Institute) , a newly established independent think tank focusing on international affairs in China. His research interests include: Chinese foreign policy, Asian security, Chinese politics, and human rights. “Relax, China Won't Challenge US Hegemony”, The Diplomat, 3/10/16, </w:t>
      </w:r>
      <w:hyperlink r:id="rId22" w:history="1">
        <w:r w:rsidRPr="00E201A2">
          <w:rPr>
            <w:rStyle w:val="Hyperlink"/>
          </w:rPr>
          <w:t>http://thediplomat.com/2015/01/relax-china-wont-challenge-us-hegemony/</w:t>
        </w:r>
      </w:hyperlink>
    </w:p>
    <w:p w14:paraId="2770A8AF" w14:textId="77777777" w:rsidR="00775540" w:rsidRPr="00775540" w:rsidRDefault="00775540" w:rsidP="00775540">
      <w:pPr>
        <w:rPr>
          <w:sz w:val="16"/>
        </w:rPr>
      </w:pPr>
      <w:r w:rsidRPr="00775540">
        <w:rPr>
          <w:sz w:val="16"/>
        </w:rPr>
        <w:t xml:space="preserve">Needless to say, </w:t>
      </w:r>
      <w:r w:rsidRPr="00775540">
        <w:rPr>
          <w:rStyle w:val="StyleUnderline"/>
        </w:rPr>
        <w:t xml:space="preserve">the </w:t>
      </w:r>
      <w:r w:rsidRPr="00FC10D0">
        <w:rPr>
          <w:rStyle w:val="StyleUnderline"/>
          <w:highlight w:val="cyan"/>
        </w:rPr>
        <w:t>Sino-U.S.</w:t>
      </w:r>
      <w:r w:rsidRPr="00775540">
        <w:rPr>
          <w:rStyle w:val="StyleUnderline"/>
        </w:rPr>
        <w:t xml:space="preserve"> </w:t>
      </w:r>
      <w:r w:rsidRPr="00FC10D0">
        <w:rPr>
          <w:rStyle w:val="StyleUnderline"/>
          <w:highlight w:val="cyan"/>
        </w:rPr>
        <w:t>relationship is</w:t>
      </w:r>
      <w:r w:rsidRPr="00775540">
        <w:rPr>
          <w:rStyle w:val="StyleUnderline"/>
        </w:rPr>
        <w:t xml:space="preserve"> one of </w:t>
      </w:r>
      <w:r w:rsidRPr="00FC10D0">
        <w:rPr>
          <w:rStyle w:val="StyleUnderline"/>
          <w:highlight w:val="cyan"/>
        </w:rPr>
        <w:t>the</w:t>
      </w:r>
      <w:r w:rsidRPr="00775540">
        <w:rPr>
          <w:rStyle w:val="StyleUnderline"/>
        </w:rPr>
        <w:t xml:space="preserve"> </w:t>
      </w:r>
      <w:r w:rsidRPr="00FC10D0">
        <w:rPr>
          <w:rStyle w:val="StyleUnderline"/>
          <w:highlight w:val="cyan"/>
        </w:rPr>
        <w:t>most</w:t>
      </w:r>
      <w:r w:rsidRPr="00775540">
        <w:rPr>
          <w:rStyle w:val="StyleUnderline"/>
        </w:rPr>
        <w:t xml:space="preserve"> </w:t>
      </w:r>
      <w:r w:rsidRPr="00FC10D0">
        <w:rPr>
          <w:rStyle w:val="StyleUnderline"/>
          <w:highlight w:val="cyan"/>
        </w:rPr>
        <w:t>important</w:t>
      </w:r>
      <w:r w:rsidRPr="00775540">
        <w:rPr>
          <w:rStyle w:val="StyleUnderline"/>
        </w:rPr>
        <w:t xml:space="preserve"> </w:t>
      </w:r>
      <w:r w:rsidRPr="00FC10D0">
        <w:rPr>
          <w:rStyle w:val="StyleUnderline"/>
          <w:highlight w:val="cyan"/>
        </w:rPr>
        <w:t>yet</w:t>
      </w:r>
      <w:r w:rsidRPr="00775540">
        <w:rPr>
          <w:rStyle w:val="StyleUnderline"/>
        </w:rPr>
        <w:t xml:space="preserve"> </w:t>
      </w:r>
      <w:r w:rsidRPr="00FC10D0">
        <w:rPr>
          <w:rStyle w:val="StyleUnderline"/>
          <w:highlight w:val="cyan"/>
        </w:rPr>
        <w:t>complicated</w:t>
      </w:r>
      <w:r w:rsidRPr="00775540">
        <w:rPr>
          <w:rStyle w:val="StyleUnderline"/>
        </w:rPr>
        <w:t xml:space="preserve"> bilateral </w:t>
      </w:r>
      <w:r w:rsidRPr="00FC10D0">
        <w:rPr>
          <w:rStyle w:val="StyleUnderline"/>
          <w:highlight w:val="cyan"/>
        </w:rPr>
        <w:t>relationships in the</w:t>
      </w:r>
      <w:r w:rsidRPr="00775540">
        <w:rPr>
          <w:rStyle w:val="StyleUnderline"/>
        </w:rPr>
        <w:t xml:space="preserve"> </w:t>
      </w:r>
      <w:r w:rsidRPr="00FC10D0">
        <w:rPr>
          <w:rStyle w:val="StyleUnderline"/>
          <w:highlight w:val="cyan"/>
        </w:rPr>
        <w:t>world</w:t>
      </w:r>
      <w:r w:rsidRPr="00775540">
        <w:rPr>
          <w:rStyle w:val="StyleUnderline"/>
        </w:rPr>
        <w:t xml:space="preserve"> today.</w:t>
      </w:r>
      <w:r w:rsidRPr="00775540">
        <w:rPr>
          <w:sz w:val="16"/>
        </w:rPr>
        <w:t xml:space="preserve"> This explains why </w:t>
      </w:r>
      <w:r w:rsidRPr="00775540">
        <w:rPr>
          <w:rStyle w:val="StyleUnderline"/>
        </w:rPr>
        <w:t xml:space="preserve">Chinese </w:t>
      </w:r>
      <w:r w:rsidRPr="00FC10D0">
        <w:rPr>
          <w:rStyle w:val="StyleUnderline"/>
          <w:highlight w:val="cyan"/>
        </w:rPr>
        <w:t>Vice</w:t>
      </w:r>
      <w:r w:rsidRPr="00775540">
        <w:rPr>
          <w:rStyle w:val="StyleUnderline"/>
        </w:rPr>
        <w:t xml:space="preserve"> </w:t>
      </w:r>
      <w:r w:rsidRPr="00FC10D0">
        <w:rPr>
          <w:rStyle w:val="StyleUnderline"/>
          <w:highlight w:val="cyan"/>
        </w:rPr>
        <w:t>Premier</w:t>
      </w:r>
      <w:r w:rsidRPr="00775540">
        <w:rPr>
          <w:rStyle w:val="StyleUnderline"/>
        </w:rPr>
        <w:t xml:space="preserve"> Wang </w:t>
      </w:r>
      <w:r w:rsidRPr="00FC10D0">
        <w:rPr>
          <w:rStyle w:val="StyleUnderline"/>
          <w:highlight w:val="cyan"/>
        </w:rPr>
        <w:t>Yang’s</w:t>
      </w:r>
      <w:r w:rsidRPr="00775540">
        <w:rPr>
          <w:rStyle w:val="StyleUnderline"/>
        </w:rPr>
        <w:t xml:space="preserve"> recent </w:t>
      </w:r>
      <w:r w:rsidRPr="00FC10D0">
        <w:rPr>
          <w:rStyle w:val="StyleUnderline"/>
          <w:highlight w:val="cyan"/>
        </w:rPr>
        <w:t>comments</w:t>
      </w:r>
      <w:r w:rsidRPr="00775540">
        <w:rPr>
          <w:rStyle w:val="StyleUnderline"/>
        </w:rPr>
        <w:t xml:space="preserve"> on Sino-U.S. relations have </w:t>
      </w:r>
      <w:r w:rsidRPr="00FC10D0">
        <w:rPr>
          <w:rStyle w:val="StyleUnderline"/>
          <w:highlight w:val="cyan"/>
        </w:rPr>
        <w:t>stirred up a debate</w:t>
      </w:r>
      <w:r w:rsidRPr="00775540">
        <w:rPr>
          <w:sz w:val="16"/>
        </w:rPr>
        <w:t xml:space="preserve"> online (here and here). Wang Yang </w:t>
      </w:r>
      <w:r w:rsidRPr="00FC10D0">
        <w:rPr>
          <w:rStyle w:val="StyleUnderline"/>
          <w:highlight w:val="cyan"/>
        </w:rPr>
        <w:t>stated that China</w:t>
      </w:r>
      <w:r w:rsidRPr="00775540">
        <w:rPr>
          <w:sz w:val="16"/>
        </w:rPr>
        <w:t xml:space="preserve"> “[</w:t>
      </w:r>
      <w:r w:rsidRPr="00775540">
        <w:rPr>
          <w:rStyle w:val="StyleUnderline"/>
        </w:rPr>
        <w:t xml:space="preserve">has] </w:t>
      </w:r>
      <w:r w:rsidRPr="00FC10D0">
        <w:rPr>
          <w:rStyle w:val="StyleUnderline"/>
          <w:highlight w:val="cyan"/>
        </w:rPr>
        <w:t>neither the ability</w:t>
      </w:r>
      <w:r w:rsidRPr="00775540">
        <w:rPr>
          <w:rStyle w:val="StyleUnderline"/>
        </w:rPr>
        <w:t xml:space="preserve"> </w:t>
      </w:r>
      <w:r w:rsidRPr="00FC10D0">
        <w:rPr>
          <w:rStyle w:val="StyleUnderline"/>
          <w:highlight w:val="cyan"/>
        </w:rPr>
        <w:t>nor the</w:t>
      </w:r>
      <w:r w:rsidRPr="00775540">
        <w:rPr>
          <w:rStyle w:val="StyleUnderline"/>
        </w:rPr>
        <w:t xml:space="preserve"> </w:t>
      </w:r>
      <w:r w:rsidRPr="00FC10D0">
        <w:rPr>
          <w:rStyle w:val="StyleUnderline"/>
          <w:highlight w:val="cyan"/>
        </w:rPr>
        <w:t>intent to challenge</w:t>
      </w:r>
      <w:r w:rsidRPr="00775540">
        <w:rPr>
          <w:rStyle w:val="StyleUnderline"/>
        </w:rPr>
        <w:t xml:space="preserve"> </w:t>
      </w:r>
      <w:r w:rsidRPr="00FC10D0">
        <w:rPr>
          <w:rStyle w:val="StyleUnderline"/>
          <w:highlight w:val="cyan"/>
        </w:rPr>
        <w:t>the</w:t>
      </w:r>
      <w:r w:rsidRPr="00775540">
        <w:rPr>
          <w:rStyle w:val="StyleUnderline"/>
        </w:rPr>
        <w:t xml:space="preserve"> </w:t>
      </w:r>
      <w:r w:rsidRPr="00FC10D0">
        <w:rPr>
          <w:rStyle w:val="StyleUnderline"/>
          <w:highlight w:val="cyan"/>
        </w:rPr>
        <w:t>U</w:t>
      </w:r>
      <w:r w:rsidRPr="00775540">
        <w:rPr>
          <w:rStyle w:val="StyleUnderline"/>
        </w:rPr>
        <w:t xml:space="preserve">nited </w:t>
      </w:r>
      <w:r w:rsidRPr="00FC10D0">
        <w:rPr>
          <w:rStyle w:val="StyleUnderline"/>
          <w:highlight w:val="cyan"/>
        </w:rPr>
        <w:t>S</w:t>
      </w:r>
      <w:r w:rsidRPr="00775540">
        <w:rPr>
          <w:rStyle w:val="StyleUnderline"/>
        </w:rPr>
        <w:t>tates.”</w:t>
      </w:r>
      <w:r w:rsidRPr="00775540">
        <w:rPr>
          <w:sz w:val="16"/>
        </w:rPr>
        <w:t xml:space="preserve"> Partly because it is rare for a senior Chinese leader to make such soft remarks with regard to Sino-U.S. relations and partly because </w:t>
      </w:r>
      <w:r w:rsidRPr="00775540">
        <w:rPr>
          <w:rStyle w:val="StyleUnderline"/>
        </w:rPr>
        <w:t>Wang’s</w:t>
      </w:r>
      <w:r w:rsidRPr="00775540">
        <w:rPr>
          <w:sz w:val="16"/>
        </w:rPr>
        <w:t xml:space="preserve"> </w:t>
      </w:r>
      <w:r w:rsidRPr="00775540">
        <w:rPr>
          <w:rStyle w:val="StyleUnderline"/>
        </w:rPr>
        <w:t xml:space="preserve">remarks are </w:t>
      </w:r>
      <w:r w:rsidRPr="00FC10D0">
        <w:rPr>
          <w:rStyle w:val="StyleUnderline"/>
          <w:highlight w:val="cyan"/>
        </w:rPr>
        <w:t>seemingly</w:t>
      </w:r>
      <w:r w:rsidRPr="00775540">
        <w:rPr>
          <w:rStyle w:val="StyleUnderline"/>
        </w:rPr>
        <w:t xml:space="preserve"> </w:t>
      </w:r>
      <w:r w:rsidRPr="00FC10D0">
        <w:rPr>
          <w:rStyle w:val="StyleUnderline"/>
          <w:highlight w:val="cyan"/>
        </w:rPr>
        <w:t>inconsistent</w:t>
      </w:r>
      <w:r w:rsidRPr="00775540">
        <w:rPr>
          <w:rStyle w:val="StyleUnderline"/>
        </w:rPr>
        <w:t xml:space="preserve"> </w:t>
      </w:r>
      <w:r w:rsidRPr="00FC10D0">
        <w:rPr>
          <w:rStyle w:val="StyleUnderline"/>
          <w:highlight w:val="cyan"/>
        </w:rPr>
        <w:t>with</w:t>
      </w:r>
      <w:r w:rsidRPr="00775540">
        <w:rPr>
          <w:rStyle w:val="StyleUnderline"/>
        </w:rPr>
        <w:t xml:space="preserve"> </w:t>
      </w:r>
      <w:r w:rsidRPr="00FC10D0">
        <w:rPr>
          <w:rStyle w:val="StyleUnderline"/>
          <w:highlight w:val="cyan"/>
        </w:rPr>
        <w:t>China’s</w:t>
      </w:r>
      <w:r w:rsidRPr="00775540">
        <w:rPr>
          <w:rStyle w:val="StyleUnderline"/>
        </w:rPr>
        <w:t xml:space="preserve"> recent </w:t>
      </w:r>
      <w:r w:rsidRPr="00FC10D0">
        <w:rPr>
          <w:rStyle w:val="StyleUnderline"/>
          <w:highlight w:val="cyan"/>
        </w:rPr>
        <w:t>assertive</w:t>
      </w:r>
      <w:r w:rsidRPr="00775540">
        <w:rPr>
          <w:rStyle w:val="StyleUnderline"/>
        </w:rPr>
        <w:t xml:space="preserve"> foreign </w:t>
      </w:r>
      <w:r w:rsidRPr="00FC10D0">
        <w:rPr>
          <w:rStyle w:val="StyleUnderline"/>
          <w:highlight w:val="cyan"/>
        </w:rPr>
        <w:t>policies</w:t>
      </w:r>
      <w:r w:rsidRPr="00775540">
        <w:rPr>
          <w:sz w:val="16"/>
        </w:rPr>
        <w:t xml:space="preserve">, there has been a fierce debate about the true meaning of Wang’s remarks in the United States. Most American </w:t>
      </w:r>
      <w:r w:rsidRPr="00FC10D0">
        <w:rPr>
          <w:rStyle w:val="StyleUnderline"/>
          <w:highlight w:val="cyan"/>
        </w:rPr>
        <w:t>analysts</w:t>
      </w:r>
      <w:r w:rsidRPr="00775540">
        <w:rPr>
          <w:rStyle w:val="StyleUnderline"/>
        </w:rPr>
        <w:t xml:space="preserve">, </w:t>
      </w:r>
      <w:r w:rsidRPr="00FC10D0">
        <w:rPr>
          <w:rStyle w:val="StyleUnderline"/>
          <w:highlight w:val="cyan"/>
        </w:rPr>
        <w:t>however</w:t>
      </w:r>
      <w:r w:rsidRPr="00775540">
        <w:rPr>
          <w:rStyle w:val="StyleUnderline"/>
        </w:rPr>
        <w:t xml:space="preserve">, </w:t>
      </w:r>
      <w:r w:rsidRPr="00FC10D0">
        <w:rPr>
          <w:rStyle w:val="StyleUnderline"/>
          <w:highlight w:val="cyan"/>
        </w:rPr>
        <w:t>are skeptical</w:t>
      </w:r>
      <w:r w:rsidRPr="00775540">
        <w:rPr>
          <w:rStyle w:val="StyleUnderline"/>
        </w:rPr>
        <w:t xml:space="preserve"> toward Wang’s conciliatory remarks and </w:t>
      </w:r>
      <w:r w:rsidRPr="00FC10D0">
        <w:rPr>
          <w:rStyle w:val="StyleUnderline"/>
          <w:highlight w:val="cyan"/>
        </w:rPr>
        <w:t>continue to believe</w:t>
      </w:r>
      <w:r w:rsidRPr="00775540">
        <w:rPr>
          <w:rStyle w:val="StyleUnderline"/>
        </w:rPr>
        <w:t xml:space="preserve"> that </w:t>
      </w:r>
      <w:r w:rsidRPr="00FC10D0">
        <w:rPr>
          <w:rStyle w:val="StyleUnderline"/>
          <w:highlight w:val="cyan"/>
        </w:rPr>
        <w:t>China’s</w:t>
      </w:r>
      <w:r w:rsidRPr="00775540">
        <w:rPr>
          <w:rStyle w:val="StyleUnderline"/>
        </w:rPr>
        <w:t xml:space="preserve"> ultimate </w:t>
      </w:r>
      <w:r w:rsidRPr="00FC10D0">
        <w:rPr>
          <w:rStyle w:val="StyleUnderline"/>
          <w:highlight w:val="cyan"/>
        </w:rPr>
        <w:t>aim</w:t>
      </w:r>
      <w:r w:rsidRPr="00775540">
        <w:rPr>
          <w:rStyle w:val="StyleUnderline"/>
        </w:rPr>
        <w:t xml:space="preserve"> is to establish a China-centric order in Asia at the expense of the U.S. influence in Asia</w:t>
      </w:r>
      <w:r w:rsidRPr="00775540">
        <w:rPr>
          <w:sz w:val="16"/>
        </w:rPr>
        <w:t xml:space="preserve">. In other words, China seeks to replace the U.S. as the new global hegemon. </w:t>
      </w:r>
      <w:r w:rsidRPr="00775540">
        <w:rPr>
          <w:rStyle w:val="Emphasis"/>
        </w:rPr>
        <w:t xml:space="preserve">The </w:t>
      </w:r>
      <w:r w:rsidRPr="00FC10D0">
        <w:rPr>
          <w:rStyle w:val="Emphasis"/>
          <w:highlight w:val="cyan"/>
        </w:rPr>
        <w:t>reactions</w:t>
      </w:r>
      <w:r w:rsidRPr="00775540">
        <w:rPr>
          <w:rStyle w:val="Emphasis"/>
        </w:rPr>
        <w:t xml:space="preserve"> </w:t>
      </w:r>
      <w:r w:rsidRPr="00FC10D0">
        <w:rPr>
          <w:rStyle w:val="Emphasis"/>
          <w:highlight w:val="cyan"/>
        </w:rPr>
        <w:t>from</w:t>
      </w:r>
      <w:r w:rsidRPr="00775540">
        <w:rPr>
          <w:rStyle w:val="Emphasis"/>
        </w:rPr>
        <w:t xml:space="preserve"> the </w:t>
      </w:r>
      <w:r w:rsidRPr="00FC10D0">
        <w:rPr>
          <w:rStyle w:val="Emphasis"/>
          <w:highlight w:val="cyan"/>
        </w:rPr>
        <w:t>U.S.</w:t>
      </w:r>
      <w:r w:rsidRPr="00775540">
        <w:rPr>
          <w:rStyle w:val="Emphasis"/>
        </w:rPr>
        <w:t xml:space="preserve"> side, again, </w:t>
      </w:r>
      <w:r w:rsidRPr="00FC10D0">
        <w:rPr>
          <w:rStyle w:val="Emphasis"/>
          <w:highlight w:val="cyan"/>
        </w:rPr>
        <w:t>reveal</w:t>
      </w:r>
      <w:r w:rsidRPr="00775540">
        <w:rPr>
          <w:rStyle w:val="Emphasis"/>
        </w:rPr>
        <w:t xml:space="preserve"> the </w:t>
      </w:r>
      <w:r w:rsidRPr="00FC10D0">
        <w:rPr>
          <w:rStyle w:val="Emphasis"/>
          <w:highlight w:val="cyan"/>
        </w:rPr>
        <w:t>deep mistrust</w:t>
      </w:r>
      <w:r w:rsidRPr="00775540">
        <w:rPr>
          <w:rStyle w:val="Emphasis"/>
        </w:rPr>
        <w:t xml:space="preserve"> </w:t>
      </w:r>
      <w:r w:rsidRPr="00FC10D0">
        <w:rPr>
          <w:rStyle w:val="Emphasis"/>
          <w:highlight w:val="cyan"/>
        </w:rPr>
        <w:t>with</w:t>
      </w:r>
      <w:r w:rsidRPr="00775540">
        <w:rPr>
          <w:rStyle w:val="Emphasis"/>
        </w:rPr>
        <w:t xml:space="preserve"> </w:t>
      </w:r>
      <w:r w:rsidRPr="00FC10D0">
        <w:rPr>
          <w:rStyle w:val="Emphasis"/>
          <w:highlight w:val="cyan"/>
        </w:rPr>
        <w:t>regard to</w:t>
      </w:r>
      <w:r w:rsidRPr="00775540">
        <w:rPr>
          <w:rStyle w:val="Emphasis"/>
        </w:rPr>
        <w:t xml:space="preserve"> </w:t>
      </w:r>
      <w:r w:rsidRPr="00FC10D0">
        <w:rPr>
          <w:rStyle w:val="Emphasis"/>
          <w:highlight w:val="cyan"/>
        </w:rPr>
        <w:t>China’s</w:t>
      </w:r>
      <w:r w:rsidRPr="00775540">
        <w:rPr>
          <w:rStyle w:val="Emphasis"/>
        </w:rPr>
        <w:t xml:space="preserve"> long term </w:t>
      </w:r>
      <w:r w:rsidRPr="00FC10D0">
        <w:rPr>
          <w:rStyle w:val="Emphasis"/>
          <w:highlight w:val="cyan"/>
        </w:rPr>
        <w:t>goals</w:t>
      </w:r>
      <w:r w:rsidRPr="00775540">
        <w:rPr>
          <w:sz w:val="16"/>
        </w:rPr>
        <w:t xml:space="preserve">. But </w:t>
      </w:r>
      <w:r w:rsidRPr="00775540">
        <w:rPr>
          <w:rStyle w:val="Emphasis"/>
        </w:rPr>
        <w:t xml:space="preserve">such </w:t>
      </w:r>
      <w:r w:rsidRPr="00FC10D0">
        <w:rPr>
          <w:rStyle w:val="Emphasis"/>
          <w:highlight w:val="cyan"/>
        </w:rPr>
        <w:t>skepticism is misguided</w:t>
      </w:r>
      <w:r w:rsidRPr="00775540">
        <w:rPr>
          <w:rStyle w:val="Emphasis"/>
        </w:rPr>
        <w:t xml:space="preserve"> </w:t>
      </w:r>
      <w:r w:rsidRPr="00FC10D0">
        <w:rPr>
          <w:rStyle w:val="Emphasis"/>
          <w:highlight w:val="cyan"/>
        </w:rPr>
        <w:t>and</w:t>
      </w:r>
      <w:r w:rsidRPr="00775540">
        <w:rPr>
          <w:rStyle w:val="Emphasis"/>
        </w:rPr>
        <w:t xml:space="preserve"> even </w:t>
      </w:r>
      <w:r w:rsidRPr="00FC10D0">
        <w:rPr>
          <w:rStyle w:val="Emphasis"/>
          <w:highlight w:val="cyan"/>
        </w:rPr>
        <w:t>dangerous to Asia’s peace and stability if left</w:t>
      </w:r>
      <w:r w:rsidRPr="00775540">
        <w:rPr>
          <w:rStyle w:val="Emphasis"/>
        </w:rPr>
        <w:t xml:space="preserve"> </w:t>
      </w:r>
      <w:r w:rsidRPr="00FC10D0">
        <w:rPr>
          <w:rStyle w:val="Emphasis"/>
          <w:highlight w:val="cyan"/>
        </w:rPr>
        <w:t>uncorrected</w:t>
      </w:r>
      <w:r w:rsidRPr="00775540">
        <w:rPr>
          <w:rStyle w:val="Emphasis"/>
        </w:rPr>
        <w:t xml:space="preserve">. Why? </w:t>
      </w:r>
      <w:r w:rsidRPr="00FC10D0">
        <w:rPr>
          <w:rStyle w:val="Emphasis"/>
          <w:highlight w:val="cyan"/>
        </w:rPr>
        <w:t>Because</w:t>
      </w:r>
      <w:r w:rsidRPr="00775540">
        <w:rPr>
          <w:rStyle w:val="Emphasis"/>
        </w:rPr>
        <w:t xml:space="preserve"> Wang </w:t>
      </w:r>
      <w:r w:rsidRPr="00FC10D0">
        <w:rPr>
          <w:rStyle w:val="Emphasis"/>
          <w:highlight w:val="cyan"/>
        </w:rPr>
        <w:t>Yang</w:t>
      </w:r>
      <w:r w:rsidRPr="00775540">
        <w:rPr>
          <w:rStyle w:val="Emphasis"/>
        </w:rPr>
        <w:t xml:space="preserve"> </w:t>
      </w:r>
      <w:r w:rsidRPr="00FC10D0">
        <w:rPr>
          <w:rStyle w:val="Emphasis"/>
          <w:highlight w:val="cyan"/>
        </w:rPr>
        <w:t>was</w:t>
      </w:r>
      <w:r w:rsidRPr="00775540">
        <w:rPr>
          <w:rStyle w:val="Emphasis"/>
        </w:rPr>
        <w:t xml:space="preserve"> </w:t>
      </w:r>
      <w:r w:rsidRPr="00FC10D0">
        <w:rPr>
          <w:rStyle w:val="Emphasis"/>
          <w:highlight w:val="cyan"/>
        </w:rPr>
        <w:t>sincere</w:t>
      </w:r>
      <w:r w:rsidRPr="00775540">
        <w:rPr>
          <w:rStyle w:val="Emphasis"/>
        </w:rPr>
        <w:t xml:space="preserve"> </w:t>
      </w:r>
      <w:r w:rsidRPr="00FC10D0">
        <w:rPr>
          <w:rStyle w:val="Emphasis"/>
          <w:highlight w:val="cyan"/>
        </w:rPr>
        <w:t>when</w:t>
      </w:r>
      <w:r w:rsidRPr="00775540">
        <w:rPr>
          <w:rStyle w:val="Emphasis"/>
        </w:rPr>
        <w:t xml:space="preserve"> </w:t>
      </w:r>
      <w:r w:rsidRPr="00FC10D0">
        <w:rPr>
          <w:rStyle w:val="Emphasis"/>
          <w:highlight w:val="cyan"/>
        </w:rPr>
        <w:t>he said</w:t>
      </w:r>
      <w:r w:rsidRPr="00775540">
        <w:rPr>
          <w:rStyle w:val="Emphasis"/>
        </w:rPr>
        <w:t xml:space="preserve"> that </w:t>
      </w:r>
      <w:r w:rsidRPr="00FC10D0">
        <w:rPr>
          <w:rStyle w:val="Emphasis"/>
          <w:highlight w:val="cyan"/>
        </w:rPr>
        <w:t>China does not</w:t>
      </w:r>
      <w:r w:rsidRPr="00775540">
        <w:rPr>
          <w:rStyle w:val="Emphasis"/>
        </w:rPr>
        <w:t xml:space="preserve"> </w:t>
      </w:r>
      <w:r w:rsidRPr="00FC10D0">
        <w:rPr>
          <w:rStyle w:val="Emphasis"/>
          <w:highlight w:val="cyan"/>
        </w:rPr>
        <w:t>have</w:t>
      </w:r>
      <w:r w:rsidRPr="00775540">
        <w:rPr>
          <w:rStyle w:val="Emphasis"/>
        </w:rPr>
        <w:t xml:space="preserve"> the </w:t>
      </w:r>
      <w:r w:rsidRPr="00FC10D0">
        <w:rPr>
          <w:rStyle w:val="Emphasis"/>
          <w:highlight w:val="cyan"/>
        </w:rPr>
        <w:t>capabilities</w:t>
      </w:r>
      <w:r w:rsidRPr="00775540">
        <w:rPr>
          <w:rStyle w:val="Emphasis"/>
        </w:rPr>
        <w:t xml:space="preserve"> and desires to c</w:t>
      </w:r>
      <w:r w:rsidRPr="00FC10D0">
        <w:rPr>
          <w:rStyle w:val="Emphasis"/>
          <w:highlight w:val="cyan"/>
        </w:rPr>
        <w:t>hallenge</w:t>
      </w:r>
      <w:r w:rsidRPr="00775540">
        <w:rPr>
          <w:rStyle w:val="Emphasis"/>
        </w:rPr>
        <w:t xml:space="preserve"> the </w:t>
      </w:r>
      <w:r w:rsidRPr="00FC10D0">
        <w:rPr>
          <w:rStyle w:val="Emphasis"/>
          <w:highlight w:val="cyan"/>
        </w:rPr>
        <w:t>United States</w:t>
      </w:r>
      <w:r w:rsidRPr="00775540">
        <w:rPr>
          <w:rStyle w:val="Emphasis"/>
        </w:rPr>
        <w:t xml:space="preserve">. </w:t>
      </w:r>
      <w:r w:rsidRPr="00FC10D0">
        <w:rPr>
          <w:rStyle w:val="Emphasis"/>
          <w:highlight w:val="cyan"/>
        </w:rPr>
        <w:t>The evidence of his sincerity is apparent</w:t>
      </w:r>
      <w:r w:rsidRPr="00775540">
        <w:rPr>
          <w:sz w:val="16"/>
        </w:rPr>
        <w:t xml:space="preserve">. </w:t>
      </w:r>
    </w:p>
    <w:p w14:paraId="280414D2" w14:textId="77777777" w:rsidR="0042111F" w:rsidRDefault="0042111F" w:rsidP="00FB4576">
      <w:pPr>
        <w:pStyle w:val="Heading2"/>
      </w:pPr>
      <w:r>
        <w:t>QPQ’S</w:t>
      </w:r>
    </w:p>
    <w:p w14:paraId="3F9F8E90" w14:textId="77777777" w:rsidR="0042111F" w:rsidRDefault="0042111F" w:rsidP="0042111F">
      <w:pPr>
        <w:pStyle w:val="Heading4"/>
      </w:pPr>
      <w:r>
        <w:t>QPQ’s can’t solve tensions and in many instances only make them worse</w:t>
      </w:r>
      <w:r w:rsidR="006A2D4F">
        <w:t xml:space="preserve"> – too many variables and obstacles to be overcome by a simple QPQ</w:t>
      </w:r>
    </w:p>
    <w:p w14:paraId="672CEEB8" w14:textId="77777777" w:rsidR="0042111F" w:rsidRPr="006A2D4F" w:rsidRDefault="0042111F" w:rsidP="0042111F">
      <w:pPr>
        <w:rPr>
          <w:rStyle w:val="Style13ptBold"/>
          <w:b w:val="0"/>
          <w:bCs w:val="0"/>
          <w:sz w:val="22"/>
        </w:rPr>
      </w:pPr>
      <w:r w:rsidRPr="0042111F">
        <w:t>Simon</w:t>
      </w:r>
      <w:r>
        <w:rPr>
          <w:rStyle w:val="Style13ptBold"/>
        </w:rPr>
        <w:t xml:space="preserve"> Montlake 15, </w:t>
      </w:r>
      <w:r w:rsidRPr="0042111F">
        <w:t xml:space="preserve">deputy world editor at the Monitor in Boston. He's a former Monitor correspondent in Jakarta, Bangkok, and Beijing, where he covered political upheavals, civil wars, economic crises, natural disasters, and the Beijing Olympics. In addition to the Monitor, he has worked for The Economist and Forbes. Born in London, he was educated at the University of Manchester, “The US and China: Will it be collision or cooperation?”, 9/13/15, Christian Science Monitor, </w:t>
      </w:r>
      <w:r>
        <w:t>http://m.csmonitor.com/World/Asia-Pacific/2015/0913/The-US-and-China-Will-it-be-collision-or-cooperation</w:t>
      </w:r>
    </w:p>
    <w:p w14:paraId="41CF02D4" w14:textId="77777777" w:rsidR="0042111F" w:rsidRPr="006A2D4F" w:rsidRDefault="0042111F" w:rsidP="006A2D4F">
      <w:pPr>
        <w:rPr>
          <w:rStyle w:val="StyleUnderline"/>
        </w:rPr>
      </w:pPr>
      <w:r w:rsidRPr="00E1210D">
        <w:rPr>
          <w:rStyle w:val="StyleUnderline"/>
          <w:highlight w:val="cyan"/>
        </w:rPr>
        <w:t>Critics</w:t>
      </w:r>
      <w:r w:rsidRPr="006A2D4F">
        <w:rPr>
          <w:sz w:val="16"/>
        </w:rPr>
        <w:t xml:space="preserve"> say Rudd’s [Kevin] </w:t>
      </w:r>
      <w:r w:rsidRPr="00E1210D">
        <w:rPr>
          <w:rStyle w:val="StyleUnderline"/>
          <w:highlight w:val="cyan"/>
        </w:rPr>
        <w:t>engagement</w:t>
      </w:r>
      <w:r w:rsidRPr="006A2D4F">
        <w:rPr>
          <w:rStyle w:val="StyleUnderline"/>
        </w:rPr>
        <w:t xml:space="preserve"> </w:t>
      </w:r>
      <w:r w:rsidRPr="00E1210D">
        <w:rPr>
          <w:rStyle w:val="StyleUnderline"/>
          <w:highlight w:val="cyan"/>
        </w:rPr>
        <w:t>strategy</w:t>
      </w:r>
      <w:r w:rsidRPr="006A2D4F">
        <w:rPr>
          <w:sz w:val="16"/>
        </w:rPr>
        <w:t xml:space="preserve"> – </w:t>
      </w:r>
      <w:r w:rsidRPr="006A2D4F">
        <w:rPr>
          <w:rStyle w:val="StyleUnderline"/>
        </w:rPr>
        <w:t xml:space="preserve">finding </w:t>
      </w:r>
      <w:r w:rsidRPr="00E1210D">
        <w:rPr>
          <w:rStyle w:val="StyleUnderline"/>
          <w:highlight w:val="cyan"/>
        </w:rPr>
        <w:t>common</w:t>
      </w:r>
      <w:r w:rsidRPr="006A2D4F">
        <w:rPr>
          <w:rStyle w:val="StyleUnderline"/>
        </w:rPr>
        <w:t xml:space="preserve"> </w:t>
      </w:r>
      <w:r w:rsidRPr="00E1210D">
        <w:rPr>
          <w:rStyle w:val="StyleUnderline"/>
          <w:highlight w:val="cyan"/>
        </w:rPr>
        <w:t>ground</w:t>
      </w:r>
      <w:r w:rsidRPr="006A2D4F">
        <w:rPr>
          <w:rStyle w:val="StyleUnderline"/>
        </w:rPr>
        <w:t xml:space="preserve"> </w:t>
      </w:r>
      <w:r w:rsidRPr="00E1210D">
        <w:rPr>
          <w:rStyle w:val="StyleUnderline"/>
          <w:highlight w:val="cyan"/>
        </w:rPr>
        <w:t>and</w:t>
      </w:r>
      <w:r w:rsidRPr="006A2D4F">
        <w:rPr>
          <w:rStyle w:val="StyleUnderline"/>
        </w:rPr>
        <w:t xml:space="preserve"> </w:t>
      </w:r>
      <w:r w:rsidRPr="00E1210D">
        <w:rPr>
          <w:rStyle w:val="StyleUnderline"/>
          <w:highlight w:val="cyan"/>
        </w:rPr>
        <w:t>solving</w:t>
      </w:r>
      <w:r w:rsidRPr="006A2D4F">
        <w:rPr>
          <w:rStyle w:val="StyleUnderline"/>
        </w:rPr>
        <w:t xml:space="preserve"> non-core </w:t>
      </w:r>
      <w:r w:rsidRPr="00E1210D">
        <w:rPr>
          <w:rStyle w:val="StyleUnderline"/>
          <w:highlight w:val="cyan"/>
        </w:rPr>
        <w:t>problems</w:t>
      </w:r>
      <w:r w:rsidRPr="006A2D4F">
        <w:rPr>
          <w:sz w:val="16"/>
        </w:rPr>
        <w:t xml:space="preserve"> – </w:t>
      </w:r>
      <w:r w:rsidRPr="00E1210D">
        <w:rPr>
          <w:rStyle w:val="StyleUnderline"/>
          <w:highlight w:val="cyan"/>
        </w:rPr>
        <w:t>won’t</w:t>
      </w:r>
      <w:r w:rsidRPr="006A2D4F">
        <w:rPr>
          <w:rStyle w:val="StyleUnderline"/>
        </w:rPr>
        <w:t xml:space="preserve"> </w:t>
      </w:r>
      <w:r w:rsidRPr="00E1210D">
        <w:rPr>
          <w:rStyle w:val="StyleUnderline"/>
          <w:highlight w:val="cyan"/>
        </w:rPr>
        <w:t>defuse</w:t>
      </w:r>
      <w:r w:rsidRPr="006A2D4F">
        <w:rPr>
          <w:rStyle w:val="StyleUnderline"/>
        </w:rPr>
        <w:t xml:space="preserve"> the </w:t>
      </w:r>
      <w:r w:rsidRPr="00E1210D">
        <w:rPr>
          <w:rStyle w:val="StyleUnderline"/>
          <w:highlight w:val="cyan"/>
        </w:rPr>
        <w:t>deeper divisions</w:t>
      </w:r>
      <w:r w:rsidRPr="006A2D4F">
        <w:rPr>
          <w:sz w:val="16"/>
        </w:rPr>
        <w:t xml:space="preserve">. Sino-American </w:t>
      </w:r>
      <w:r w:rsidRPr="00E1210D">
        <w:rPr>
          <w:rStyle w:val="StyleUnderline"/>
          <w:highlight w:val="cyan"/>
        </w:rPr>
        <w:t>tensions</w:t>
      </w:r>
      <w:r w:rsidRPr="006A2D4F">
        <w:rPr>
          <w:rStyle w:val="StyleUnderline"/>
        </w:rPr>
        <w:t xml:space="preserve"> </w:t>
      </w:r>
      <w:r w:rsidRPr="00E1210D">
        <w:rPr>
          <w:rStyle w:val="StyleUnderline"/>
          <w:highlight w:val="cyan"/>
        </w:rPr>
        <w:t>aren’t</w:t>
      </w:r>
      <w:r w:rsidRPr="006A2D4F">
        <w:rPr>
          <w:rStyle w:val="StyleUnderline"/>
        </w:rPr>
        <w:t xml:space="preserve"> </w:t>
      </w:r>
      <w:r w:rsidRPr="00E1210D">
        <w:rPr>
          <w:rStyle w:val="StyleUnderline"/>
          <w:highlight w:val="cyan"/>
        </w:rPr>
        <w:t>simply</w:t>
      </w:r>
      <w:r w:rsidRPr="006A2D4F">
        <w:rPr>
          <w:rStyle w:val="StyleUnderline"/>
        </w:rPr>
        <w:t xml:space="preserve"> </w:t>
      </w:r>
      <w:r w:rsidRPr="00E1210D">
        <w:rPr>
          <w:rStyle w:val="StyleUnderline"/>
          <w:highlight w:val="cyan"/>
        </w:rPr>
        <w:t>about</w:t>
      </w:r>
      <w:r w:rsidRPr="006A2D4F">
        <w:rPr>
          <w:rStyle w:val="StyleUnderline"/>
        </w:rPr>
        <w:t xml:space="preserve"> a </w:t>
      </w:r>
      <w:r w:rsidRPr="00E1210D">
        <w:rPr>
          <w:rStyle w:val="StyleUnderline"/>
          <w:highlight w:val="cyan"/>
        </w:rPr>
        <w:t>lack of</w:t>
      </w:r>
      <w:r w:rsidRPr="006A2D4F">
        <w:rPr>
          <w:rStyle w:val="StyleUnderline"/>
        </w:rPr>
        <w:t xml:space="preserve"> goodwill or </w:t>
      </w:r>
      <w:r w:rsidRPr="00E1210D">
        <w:rPr>
          <w:rStyle w:val="StyleUnderline"/>
          <w:highlight w:val="cyan"/>
        </w:rPr>
        <w:t>diplomatic</w:t>
      </w:r>
      <w:r w:rsidRPr="006A2D4F">
        <w:rPr>
          <w:rStyle w:val="StyleUnderline"/>
        </w:rPr>
        <w:t xml:space="preserve"> </w:t>
      </w:r>
      <w:r w:rsidRPr="00E1210D">
        <w:rPr>
          <w:rStyle w:val="StyleUnderline"/>
          <w:highlight w:val="cyan"/>
        </w:rPr>
        <w:t>mechanisms</w:t>
      </w:r>
      <w:r w:rsidRPr="006A2D4F">
        <w:rPr>
          <w:sz w:val="16"/>
        </w:rPr>
        <w:t>, says Ashley Tellis, a senior associate at Carnegie and coauthor of a report published in April that advocates a hawkish US stance on China. “</w:t>
      </w:r>
      <w:r w:rsidRPr="00E1210D">
        <w:rPr>
          <w:rStyle w:val="StyleUnderline"/>
          <w:highlight w:val="cyan"/>
        </w:rPr>
        <w:t>These are</w:t>
      </w:r>
      <w:r w:rsidRPr="006A2D4F">
        <w:rPr>
          <w:rStyle w:val="StyleUnderline"/>
        </w:rPr>
        <w:t xml:space="preserve"> fundamental </w:t>
      </w:r>
      <w:r w:rsidRPr="00E1210D">
        <w:rPr>
          <w:rStyle w:val="StyleUnderline"/>
          <w:highlight w:val="cyan"/>
        </w:rPr>
        <w:t>clashes of interest</w:t>
      </w:r>
      <w:r w:rsidRPr="006A2D4F">
        <w:rPr>
          <w:rStyle w:val="StyleUnderline"/>
        </w:rPr>
        <w:t xml:space="preserve">. </w:t>
      </w:r>
      <w:r w:rsidRPr="006A2D4F">
        <w:rPr>
          <w:sz w:val="16"/>
        </w:rPr>
        <w:t>There’s nothing in Kevin’s report that tells me how to circumnavigate these clashes.”</w:t>
      </w:r>
      <w:r w:rsidR="006A2D4F" w:rsidRPr="006A2D4F">
        <w:rPr>
          <w:sz w:val="16"/>
        </w:rPr>
        <w:t xml:space="preserve"> </w:t>
      </w:r>
      <w:r w:rsidRPr="006A2D4F">
        <w:rPr>
          <w:sz w:val="16"/>
        </w:rPr>
        <w:t xml:space="preserve">Rudd [Kevin] argues that </w:t>
      </w:r>
      <w:r w:rsidRPr="006A2D4F">
        <w:rPr>
          <w:rStyle w:val="StyleUnderline"/>
        </w:rPr>
        <w:t>Xi</w:t>
      </w:r>
      <w:r w:rsidRPr="006A2D4F">
        <w:rPr>
          <w:sz w:val="16"/>
        </w:rPr>
        <w:t xml:space="preserve"> may be open to a “grand strategic bargain” with the US on the denuclearization of the Korean Peninsula. Other analysts have proposed that a parallel formula be found for Taiwan, whereby the US stops selling weapons in return for a Chinese pledge not to force reunification. Mr. </w:t>
      </w:r>
      <w:r w:rsidRPr="006A2D4F">
        <w:rPr>
          <w:rStyle w:val="StyleUnderline"/>
        </w:rPr>
        <w:t>Bader</w:t>
      </w:r>
      <w:r w:rsidRPr="006A2D4F">
        <w:rPr>
          <w:sz w:val="16"/>
        </w:rPr>
        <w:t xml:space="preserve">, who was </w:t>
      </w:r>
      <w:r w:rsidRPr="00E1210D">
        <w:rPr>
          <w:rStyle w:val="StyleUnderline"/>
          <w:highlight w:val="cyan"/>
        </w:rPr>
        <w:t>Obama’s</w:t>
      </w:r>
      <w:r w:rsidRPr="006A2D4F">
        <w:rPr>
          <w:sz w:val="16"/>
        </w:rPr>
        <w:t xml:space="preserve"> </w:t>
      </w:r>
      <w:r w:rsidRPr="00E1210D">
        <w:rPr>
          <w:rStyle w:val="StyleUnderline"/>
          <w:highlight w:val="cyan"/>
        </w:rPr>
        <w:t>principal</w:t>
      </w:r>
      <w:r w:rsidRPr="006A2D4F">
        <w:rPr>
          <w:rStyle w:val="StyleUnderline"/>
        </w:rPr>
        <w:t xml:space="preserve"> </w:t>
      </w:r>
      <w:r w:rsidRPr="00E1210D">
        <w:rPr>
          <w:rStyle w:val="StyleUnderline"/>
          <w:highlight w:val="cyan"/>
        </w:rPr>
        <w:t>adviser</w:t>
      </w:r>
      <w:r w:rsidRPr="006A2D4F">
        <w:rPr>
          <w:rStyle w:val="StyleUnderline"/>
        </w:rPr>
        <w:t xml:space="preserve"> on Asia from 2009 to 2011</w:t>
      </w:r>
      <w:r w:rsidRPr="00E1210D">
        <w:rPr>
          <w:rStyle w:val="StyleUnderline"/>
          <w:highlight w:val="cyan"/>
        </w:rPr>
        <w:t>, is</w:t>
      </w:r>
      <w:r w:rsidRPr="006A2D4F">
        <w:rPr>
          <w:rStyle w:val="StyleUnderline"/>
        </w:rPr>
        <w:t xml:space="preserve"> </w:t>
      </w:r>
      <w:r w:rsidRPr="00E1210D">
        <w:rPr>
          <w:rStyle w:val="StyleUnderline"/>
          <w:highlight w:val="cyan"/>
        </w:rPr>
        <w:t xml:space="preserve">skeptical of </w:t>
      </w:r>
      <w:r w:rsidRPr="00E1210D">
        <w:rPr>
          <w:rStyle w:val="StyleUnderline"/>
        </w:rPr>
        <w:t>sweeping</w:t>
      </w:r>
      <w:r w:rsidRPr="006A2D4F">
        <w:rPr>
          <w:rStyle w:val="StyleUnderline"/>
        </w:rPr>
        <w:t xml:space="preserve"> </w:t>
      </w:r>
      <w:r w:rsidRPr="00E1210D">
        <w:rPr>
          <w:rStyle w:val="StyleUnderline"/>
          <w:highlight w:val="cyan"/>
        </w:rPr>
        <w:t>quid pro quo deals</w:t>
      </w:r>
      <w:r w:rsidRPr="006A2D4F">
        <w:rPr>
          <w:rStyle w:val="StyleUnderline"/>
        </w:rPr>
        <w:t>. “</w:t>
      </w:r>
      <w:r w:rsidRPr="00E1210D">
        <w:rPr>
          <w:rStyle w:val="StyleUnderline"/>
          <w:highlight w:val="cyan"/>
        </w:rPr>
        <w:t>They don’t happen</w:t>
      </w:r>
      <w:r w:rsidRPr="006A2D4F">
        <w:rPr>
          <w:rStyle w:val="StyleUnderline"/>
        </w:rPr>
        <w:t xml:space="preserve">. </w:t>
      </w:r>
      <w:r w:rsidRPr="00E1210D">
        <w:rPr>
          <w:rStyle w:val="StyleUnderline"/>
          <w:highlight w:val="cyan"/>
        </w:rPr>
        <w:t>Every issue is unique</w:t>
      </w:r>
      <w:r w:rsidRPr="006A2D4F">
        <w:rPr>
          <w:rStyle w:val="StyleUnderline"/>
        </w:rPr>
        <w:t xml:space="preserve"> and disaggregated and has its own set of bureaucratic actors involved</w:t>
      </w:r>
      <w:r w:rsidRPr="006A2D4F">
        <w:rPr>
          <w:sz w:val="16"/>
        </w:rPr>
        <w:t>,” he says.</w:t>
      </w:r>
      <w:r w:rsidR="006A2D4F" w:rsidRPr="006A2D4F">
        <w:rPr>
          <w:sz w:val="16"/>
        </w:rPr>
        <w:t xml:space="preserve"> </w:t>
      </w:r>
      <w:r w:rsidRPr="006A2D4F">
        <w:rPr>
          <w:rStyle w:val="StyleUnderline"/>
        </w:rPr>
        <w:t>Professor</w:t>
      </w:r>
      <w:r w:rsidRPr="006A2D4F">
        <w:rPr>
          <w:sz w:val="16"/>
        </w:rPr>
        <w:t xml:space="preserve"> </w:t>
      </w:r>
      <w:r w:rsidRPr="006A2D4F">
        <w:rPr>
          <w:rStyle w:val="StyleUnderline"/>
        </w:rPr>
        <w:t>Nathan</w:t>
      </w:r>
      <w:r w:rsidRPr="006A2D4F">
        <w:rPr>
          <w:sz w:val="16"/>
        </w:rPr>
        <w:t xml:space="preserve"> discounts the likelihood of any great-</w:t>
      </w:r>
      <w:r w:rsidR="006A2D4F" w:rsidRPr="006A2D4F">
        <w:rPr>
          <w:sz w:val="16"/>
        </w:rPr>
        <w:t xml:space="preserve"> </w:t>
      </w:r>
      <w:r w:rsidRPr="006A2D4F">
        <w:rPr>
          <w:sz w:val="16"/>
        </w:rPr>
        <w:t xml:space="preserve">power accommodation, too, which he likens to the 1815 Congress of Vienna. </w:t>
      </w:r>
      <w:r w:rsidRPr="006A2D4F">
        <w:rPr>
          <w:rStyle w:val="StyleUnderline"/>
        </w:rPr>
        <w:t xml:space="preserve">“I think </w:t>
      </w:r>
      <w:r w:rsidRPr="00E1210D">
        <w:rPr>
          <w:rStyle w:val="StyleUnderline"/>
          <w:highlight w:val="cyan"/>
        </w:rPr>
        <w:t>there will be a</w:t>
      </w:r>
      <w:r w:rsidRPr="006A2D4F">
        <w:rPr>
          <w:rStyle w:val="StyleUnderline"/>
        </w:rPr>
        <w:t xml:space="preserve"> </w:t>
      </w:r>
      <w:r w:rsidRPr="00E1210D">
        <w:rPr>
          <w:rStyle w:val="StyleUnderline"/>
          <w:highlight w:val="cyan"/>
        </w:rPr>
        <w:t>long</w:t>
      </w:r>
      <w:r w:rsidRPr="006A2D4F">
        <w:rPr>
          <w:rStyle w:val="StyleUnderline"/>
        </w:rPr>
        <w:t xml:space="preserve"> </w:t>
      </w:r>
      <w:r w:rsidRPr="00E1210D">
        <w:rPr>
          <w:rStyle w:val="StyleUnderline"/>
          <w:highlight w:val="cyan"/>
        </w:rPr>
        <w:t>period of friction over</w:t>
      </w:r>
      <w:r w:rsidRPr="006A2D4F">
        <w:rPr>
          <w:rStyle w:val="StyleUnderline"/>
        </w:rPr>
        <w:t xml:space="preserve"> these particular issues. </w:t>
      </w:r>
      <w:r w:rsidRPr="00E1210D">
        <w:rPr>
          <w:rStyle w:val="StyleUnderline"/>
          <w:highlight w:val="cyan"/>
        </w:rPr>
        <w:t>I don’t think they can be settled</w:t>
      </w:r>
      <w:r w:rsidRPr="006A2D4F">
        <w:rPr>
          <w:rStyle w:val="StyleUnderline"/>
        </w:rPr>
        <w:t xml:space="preserve"> </w:t>
      </w:r>
      <w:r w:rsidRPr="00E1210D">
        <w:rPr>
          <w:rStyle w:val="StyleUnderline"/>
        </w:rPr>
        <w:t xml:space="preserve">upfront </w:t>
      </w:r>
      <w:r w:rsidRPr="00E1210D">
        <w:rPr>
          <w:rStyle w:val="StyleUnderline"/>
          <w:highlight w:val="cyan"/>
        </w:rPr>
        <w:t>by</w:t>
      </w:r>
      <w:r w:rsidRPr="006A2D4F">
        <w:rPr>
          <w:rStyle w:val="StyleUnderline"/>
        </w:rPr>
        <w:t xml:space="preserve"> </w:t>
      </w:r>
      <w:r w:rsidRPr="00E1210D">
        <w:rPr>
          <w:rStyle w:val="StyleUnderline"/>
          <w:highlight w:val="cyan"/>
        </w:rPr>
        <w:t>some</w:t>
      </w:r>
      <w:r w:rsidRPr="006A2D4F">
        <w:rPr>
          <w:rStyle w:val="StyleUnderline"/>
        </w:rPr>
        <w:t xml:space="preserve"> kind of </w:t>
      </w:r>
      <w:r w:rsidRPr="00E1210D">
        <w:rPr>
          <w:rStyle w:val="StyleUnderline"/>
          <w:highlight w:val="cyan"/>
        </w:rPr>
        <w:t>compromise</w:t>
      </w:r>
      <w:r w:rsidRPr="006A2D4F">
        <w:rPr>
          <w:rStyle w:val="StyleUnderline"/>
        </w:rPr>
        <w:t>.”</w:t>
      </w:r>
      <w:r w:rsidR="006A2D4F">
        <w:rPr>
          <w:rStyle w:val="StyleUnderline"/>
        </w:rPr>
        <w:t xml:space="preserve"> </w:t>
      </w:r>
      <w:r w:rsidRPr="006A2D4F">
        <w:rPr>
          <w:sz w:val="16"/>
        </w:rPr>
        <w:t xml:space="preserve">Rudd doesn’t linger on the consequences of the US ceding ground to China in Asia. Yet even a gradual rebalancing would mark a major shift, says White, author of a 2013 book, “The China Choice: Why America Should Share Power.” </w:t>
      </w:r>
      <w:r w:rsidRPr="006A2D4F">
        <w:rPr>
          <w:rStyle w:val="StyleUnderline"/>
        </w:rPr>
        <w:t xml:space="preserve">He </w:t>
      </w:r>
      <w:r w:rsidRPr="006A2D4F">
        <w:rPr>
          <w:sz w:val="16"/>
        </w:rPr>
        <w:t>says Rudd needs to be frank about what it means to the US to begin to treat China as a peer. “Kevin is</w:t>
      </w:r>
      <w:r w:rsidRPr="006A2D4F">
        <w:rPr>
          <w:rStyle w:val="StyleUnderline"/>
        </w:rPr>
        <w:t xml:space="preserve"> </w:t>
      </w:r>
      <w:r w:rsidRPr="00E1210D">
        <w:rPr>
          <w:rStyle w:val="StyleUnderline"/>
          <w:highlight w:val="cyan"/>
        </w:rPr>
        <w:t>trying to say you can do this and it’s not going to hurt. But this is going to hurt</w:t>
      </w:r>
      <w:r w:rsidRPr="006A2D4F">
        <w:rPr>
          <w:rStyle w:val="StyleUnderline"/>
        </w:rPr>
        <w:t>.”</w:t>
      </w:r>
    </w:p>
    <w:p w14:paraId="3DAC4DC4" w14:textId="77777777" w:rsidR="00FB4576" w:rsidRDefault="00FB4576" w:rsidP="00FB4576">
      <w:pPr>
        <w:pStyle w:val="Heading2"/>
      </w:pPr>
      <w:r>
        <w:t>Environment</w:t>
      </w:r>
    </w:p>
    <w:p w14:paraId="16302E60" w14:textId="77777777" w:rsidR="004A2D93" w:rsidRPr="004A2D93" w:rsidRDefault="004A2D93" w:rsidP="004A2D93">
      <w:pPr>
        <w:pStyle w:val="Heading3"/>
      </w:pPr>
      <w:r>
        <w:t>General</w:t>
      </w:r>
    </w:p>
    <w:p w14:paraId="4155E91A" w14:textId="77777777" w:rsidR="00056FD7" w:rsidRDefault="00056FD7" w:rsidP="00056FD7">
      <w:pPr>
        <w:pStyle w:val="Heading4"/>
      </w:pPr>
      <w:r>
        <w:t>New environmental policy is impossible and debates divide the party– institutional and social obstacles</w:t>
      </w:r>
    </w:p>
    <w:p w14:paraId="17DC62CA" w14:textId="77777777" w:rsidR="00056FD7" w:rsidRDefault="00056FD7" w:rsidP="00056FD7">
      <w:r>
        <w:t xml:space="preserve">Lotus Yang </w:t>
      </w:r>
      <w:r w:rsidRPr="000B10E1">
        <w:rPr>
          <w:rStyle w:val="Style13ptBold"/>
        </w:rPr>
        <w:t>Ruan</w:t>
      </w:r>
      <w:r>
        <w:t xml:space="preserve"> </w:t>
      </w:r>
      <w:r w:rsidRPr="000B10E1">
        <w:rPr>
          <w:rStyle w:val="Style13ptBold"/>
        </w:rPr>
        <w:t>15</w:t>
      </w:r>
      <w:r>
        <w:t xml:space="preserve">, Formally a journalist and news editor based in China, Lotus Yang Ruan is pursuing her Master’s degree in Asia Pacific policy studies at the University of British Columbia with her main research interest the Greater China Region, “Why China Can’t Fix Its Environment”, 3/16/15, </w:t>
      </w:r>
      <w:hyperlink r:id="rId23" w:history="1">
        <w:r w:rsidRPr="004C63AA">
          <w:rPr>
            <w:rStyle w:val="Hyperlink"/>
          </w:rPr>
          <w:t>http://thediplomat.com/2015/03/why-china-cant-fix-its-environment/</w:t>
        </w:r>
      </w:hyperlink>
      <w:r>
        <w:t xml:space="preserve"> Accessed on: 7/4/16</w:t>
      </w:r>
    </w:p>
    <w:p w14:paraId="6F664444" w14:textId="69DFE960" w:rsidR="00056FD7" w:rsidRPr="00056FD7" w:rsidRDefault="00056FD7" w:rsidP="00056FD7">
      <w:pPr>
        <w:rPr>
          <w:b/>
          <w:iCs/>
          <w:u w:val="single"/>
        </w:rPr>
      </w:pPr>
      <w:r w:rsidRPr="00A94C07">
        <w:rPr>
          <w:sz w:val="16"/>
        </w:rPr>
        <w:t xml:space="preserve">In early March, a debate over China’s action (or inaction) on the environment gripped both Chinese and international media. </w:t>
      </w:r>
      <w:r w:rsidRPr="00A94C07">
        <w:rPr>
          <w:rStyle w:val="StyleUnderline"/>
        </w:rPr>
        <w:t>While air pollution and other environmental degradation have long been widely acknowledged, it was</w:t>
      </w:r>
      <w:r w:rsidRPr="00A94C07">
        <w:rPr>
          <w:sz w:val="16"/>
        </w:rPr>
        <w:t xml:space="preserve"> not until Chai </w:t>
      </w:r>
      <w:r w:rsidRPr="00A94C07">
        <w:rPr>
          <w:rStyle w:val="StyleUnderline"/>
        </w:rPr>
        <w:t>Jing</w:t>
      </w:r>
      <w:r w:rsidRPr="00A94C07">
        <w:rPr>
          <w:sz w:val="16"/>
        </w:rPr>
        <w:t xml:space="preserve">, one of China’s best known journalists, unveiled her </w:t>
      </w:r>
      <w:r w:rsidRPr="00A94C07">
        <w:rPr>
          <w:rStyle w:val="StyleUnderline"/>
        </w:rPr>
        <w:t>self-financed</w:t>
      </w:r>
      <w:r w:rsidRPr="00A94C07">
        <w:rPr>
          <w:sz w:val="16"/>
        </w:rPr>
        <w:t xml:space="preserve"> 104-minute </w:t>
      </w:r>
      <w:r w:rsidRPr="00A94C07">
        <w:rPr>
          <w:rStyle w:val="StyleUnderline"/>
        </w:rPr>
        <w:t>documentary</w:t>
      </w:r>
      <w:r w:rsidRPr="00A94C07">
        <w:rPr>
          <w:sz w:val="16"/>
        </w:rPr>
        <w:t xml:space="preserve"> Under The Dome, which features China’s catastrophic air pollution, </w:t>
      </w:r>
      <w:r w:rsidRPr="00A94C07">
        <w:rPr>
          <w:rStyle w:val="StyleUnderline"/>
        </w:rPr>
        <w:t>that the</w:t>
      </w:r>
      <w:r w:rsidRPr="00A94C07">
        <w:rPr>
          <w:sz w:val="16"/>
        </w:rPr>
        <w:t xml:space="preserve"> </w:t>
      </w:r>
      <w:r w:rsidRPr="00A94C07">
        <w:rPr>
          <w:rStyle w:val="StyleUnderline"/>
        </w:rPr>
        <w:t>government’s</w:t>
      </w:r>
      <w:r w:rsidRPr="00A94C07">
        <w:rPr>
          <w:sz w:val="16"/>
        </w:rPr>
        <w:t xml:space="preserve"> </w:t>
      </w:r>
      <w:r w:rsidRPr="00A94C07">
        <w:rPr>
          <w:rStyle w:val="StyleUnderline"/>
        </w:rPr>
        <w:t>position</w:t>
      </w:r>
      <w:r w:rsidRPr="00A94C07">
        <w:rPr>
          <w:sz w:val="16"/>
        </w:rPr>
        <w:t xml:space="preserve"> on the environment </w:t>
      </w:r>
      <w:r w:rsidRPr="00A94C07">
        <w:rPr>
          <w:rStyle w:val="StyleUnderline"/>
        </w:rPr>
        <w:t>became</w:t>
      </w:r>
      <w:r w:rsidRPr="00A94C07">
        <w:rPr>
          <w:sz w:val="16"/>
        </w:rPr>
        <w:t xml:space="preserve"> a </w:t>
      </w:r>
      <w:r w:rsidRPr="00A94C07">
        <w:rPr>
          <w:rStyle w:val="StyleUnderline"/>
        </w:rPr>
        <w:t>nationwide</w:t>
      </w:r>
      <w:r w:rsidRPr="00A94C07">
        <w:rPr>
          <w:sz w:val="16"/>
        </w:rPr>
        <w:t xml:space="preserve">, policy-oriented </w:t>
      </w:r>
      <w:r w:rsidRPr="00A94C07">
        <w:rPr>
          <w:rStyle w:val="StyleUnderline"/>
        </w:rPr>
        <w:t xml:space="preserve">debate </w:t>
      </w:r>
      <w:r w:rsidRPr="00A94C07">
        <w:rPr>
          <w:sz w:val="16"/>
        </w:rPr>
        <w:t xml:space="preserve">among intellectuals, policymakers, bureaucrats, and the Chinese public. Chai Jing managed to at least influence policy by releasing the documentary just before China’s “two sessions” – the Chinese People’s Political Consultative Conference (CPPCC), which is the country’s top national advisory body, and the meeting of the National People’s Congress (NPC), the top legislative body. She attributed the air pollution to the country’s outdated energy structure, state-owned companies’ monopolistic controls over natural resources, and lack of individual effort and oversight. </w:t>
      </w:r>
      <w:r w:rsidRPr="00A94C07">
        <w:rPr>
          <w:rStyle w:val="StyleUnderline"/>
        </w:rPr>
        <w:t>However, the heated debate was cut short when Chinese authorities ordered the film to be removed from Chinese websites</w:t>
      </w:r>
      <w:r w:rsidRPr="00A94C07">
        <w:rPr>
          <w:sz w:val="16"/>
        </w:rPr>
        <w:t xml:space="preserve">. This decision further </w:t>
      </w:r>
      <w:r w:rsidRPr="00A94C07">
        <w:rPr>
          <w:rStyle w:val="StyleUnderline"/>
        </w:rPr>
        <w:t xml:space="preserve">reinforces the popular perception that because of economic rents and vested interests, </w:t>
      </w:r>
      <w:r w:rsidRPr="00B62E4A">
        <w:rPr>
          <w:rStyle w:val="StyleUnderline"/>
          <w:highlight w:val="cyan"/>
        </w:rPr>
        <w:t>ruling parties</w:t>
      </w:r>
      <w:r w:rsidRPr="00A94C07">
        <w:rPr>
          <w:rStyle w:val="StyleUnderline"/>
        </w:rPr>
        <w:t xml:space="preserve"> </w:t>
      </w:r>
      <w:r w:rsidRPr="00B62E4A">
        <w:rPr>
          <w:rStyle w:val="StyleUnderline"/>
          <w:highlight w:val="cyan"/>
        </w:rPr>
        <w:t>in</w:t>
      </w:r>
      <w:r w:rsidRPr="00A94C07">
        <w:rPr>
          <w:rStyle w:val="StyleUnderline"/>
        </w:rPr>
        <w:t xml:space="preserve"> </w:t>
      </w:r>
      <w:r w:rsidRPr="00B62E4A">
        <w:rPr>
          <w:rStyle w:val="StyleUnderline"/>
          <w:highlight w:val="cyan"/>
        </w:rPr>
        <w:t>undemocratic</w:t>
      </w:r>
      <w:r w:rsidRPr="00A94C07">
        <w:rPr>
          <w:rStyle w:val="StyleUnderline"/>
        </w:rPr>
        <w:t xml:space="preserve"> </w:t>
      </w:r>
      <w:r w:rsidRPr="00B62E4A">
        <w:rPr>
          <w:rStyle w:val="StyleUnderline"/>
          <w:highlight w:val="cyan"/>
        </w:rPr>
        <w:t>countries</w:t>
      </w:r>
      <w:r w:rsidRPr="00A94C07">
        <w:rPr>
          <w:rStyle w:val="StyleUnderline"/>
        </w:rPr>
        <w:t xml:space="preserve"> like China </w:t>
      </w:r>
      <w:r w:rsidRPr="00B62E4A">
        <w:rPr>
          <w:rStyle w:val="StyleUnderline"/>
          <w:highlight w:val="cyan"/>
        </w:rPr>
        <w:t>will block</w:t>
      </w:r>
      <w:r w:rsidRPr="00A94C07">
        <w:rPr>
          <w:rStyle w:val="StyleUnderline"/>
        </w:rPr>
        <w:t xml:space="preserve"> </w:t>
      </w:r>
      <w:r w:rsidRPr="00B62E4A">
        <w:rPr>
          <w:rStyle w:val="StyleUnderline"/>
          <w:highlight w:val="cyan"/>
        </w:rPr>
        <w:t>any changes</w:t>
      </w:r>
      <w:r w:rsidRPr="00A94C07">
        <w:rPr>
          <w:rStyle w:val="StyleUnderline"/>
        </w:rPr>
        <w:t xml:space="preserve"> </w:t>
      </w:r>
      <w:r w:rsidRPr="00B62E4A">
        <w:rPr>
          <w:rStyle w:val="StyleUnderline"/>
          <w:highlight w:val="cyan"/>
        </w:rPr>
        <w:t>to existing systems</w:t>
      </w:r>
      <w:r w:rsidRPr="00A94C07">
        <w:rPr>
          <w:rStyle w:val="StyleUnderline"/>
        </w:rPr>
        <w:t>,</w:t>
      </w:r>
      <w:r w:rsidRPr="00A94C07">
        <w:rPr>
          <w:sz w:val="16"/>
        </w:rPr>
        <w:t xml:space="preserve"> </w:t>
      </w:r>
      <w:r w:rsidRPr="00B62E4A">
        <w:rPr>
          <w:rStyle w:val="StyleUnderline"/>
          <w:highlight w:val="cyan"/>
        </w:rPr>
        <w:t>even</w:t>
      </w:r>
      <w:r w:rsidRPr="00A94C07">
        <w:rPr>
          <w:rStyle w:val="StyleUnderline"/>
        </w:rPr>
        <w:t xml:space="preserve"> </w:t>
      </w:r>
      <w:r w:rsidRPr="00B62E4A">
        <w:rPr>
          <w:rStyle w:val="StyleUnderline"/>
          <w:highlight w:val="cyan"/>
        </w:rPr>
        <w:t>though</w:t>
      </w:r>
      <w:r w:rsidRPr="00A94C07">
        <w:rPr>
          <w:rStyle w:val="StyleUnderline"/>
        </w:rPr>
        <w:t xml:space="preserve"> the </w:t>
      </w:r>
      <w:r w:rsidRPr="00B62E4A">
        <w:rPr>
          <w:rStyle w:val="StyleUnderline"/>
          <w:highlight w:val="cyan"/>
        </w:rPr>
        <w:t>changes are good</w:t>
      </w:r>
      <w:r w:rsidRPr="00A94C07">
        <w:rPr>
          <w:rStyle w:val="StyleUnderline"/>
        </w:rPr>
        <w:t xml:space="preserve"> for the public</w:t>
      </w:r>
      <w:r w:rsidRPr="00A94C07">
        <w:rPr>
          <w:sz w:val="16"/>
        </w:rPr>
        <w:t xml:space="preserve">. Yet that argument ignores the fact that the Chinese government has become increasingly active – both domestically and internationally – on environmental protection. So why can’t it come up with a definitive solution to this widespread social problem? </w:t>
      </w:r>
      <w:r w:rsidRPr="00A94C07">
        <w:rPr>
          <w:rStyle w:val="StyleUnderline"/>
        </w:rPr>
        <w:t xml:space="preserve">First, </w:t>
      </w:r>
      <w:r w:rsidRPr="00B62E4A">
        <w:rPr>
          <w:rStyle w:val="StyleUnderline"/>
          <w:highlight w:val="cyan"/>
        </w:rPr>
        <w:t>on</w:t>
      </w:r>
      <w:r w:rsidRPr="00A94C07">
        <w:rPr>
          <w:rStyle w:val="StyleUnderline"/>
        </w:rPr>
        <w:t xml:space="preserve"> an </w:t>
      </w:r>
      <w:r w:rsidRPr="00B62E4A">
        <w:rPr>
          <w:rStyle w:val="StyleUnderline"/>
          <w:highlight w:val="cyan"/>
        </w:rPr>
        <w:t>individual</w:t>
      </w:r>
      <w:r w:rsidRPr="00A94C07">
        <w:rPr>
          <w:rStyle w:val="StyleUnderline"/>
        </w:rPr>
        <w:t xml:space="preserve"> </w:t>
      </w:r>
      <w:r w:rsidRPr="00B62E4A">
        <w:rPr>
          <w:rStyle w:val="StyleUnderline"/>
          <w:highlight w:val="cyan"/>
        </w:rPr>
        <w:t>level</w:t>
      </w:r>
      <w:r w:rsidRPr="00A94C07">
        <w:rPr>
          <w:rStyle w:val="StyleUnderline"/>
        </w:rPr>
        <w:t xml:space="preserve">, lies the </w:t>
      </w:r>
      <w:r w:rsidRPr="00B62E4A">
        <w:rPr>
          <w:rStyle w:val="StyleUnderline"/>
          <w:highlight w:val="cyan"/>
        </w:rPr>
        <w:t>classic</w:t>
      </w:r>
      <w:r w:rsidRPr="00A94C07">
        <w:rPr>
          <w:rStyle w:val="StyleUnderline"/>
        </w:rPr>
        <w:t xml:space="preserve"> </w:t>
      </w:r>
      <w:r w:rsidRPr="00B62E4A">
        <w:rPr>
          <w:rStyle w:val="StyleUnderline"/>
          <w:highlight w:val="cyan"/>
        </w:rPr>
        <w:t>free-rider</w:t>
      </w:r>
      <w:r w:rsidRPr="00A94C07">
        <w:rPr>
          <w:rStyle w:val="StyleUnderline"/>
        </w:rPr>
        <w:t xml:space="preserve"> </w:t>
      </w:r>
      <w:r w:rsidRPr="00B62E4A">
        <w:rPr>
          <w:rStyle w:val="StyleUnderline"/>
          <w:highlight w:val="cyan"/>
        </w:rPr>
        <w:t>problem</w:t>
      </w:r>
      <w:r w:rsidRPr="00A94C07">
        <w:rPr>
          <w:sz w:val="16"/>
        </w:rPr>
        <w:t xml:space="preserve">. </w:t>
      </w:r>
      <w:r w:rsidRPr="00B62E4A">
        <w:rPr>
          <w:rStyle w:val="StyleUnderline"/>
          <w:highlight w:val="cyan"/>
        </w:rPr>
        <w:t>Clean</w:t>
      </w:r>
      <w:r w:rsidRPr="00A94C07">
        <w:rPr>
          <w:rStyle w:val="StyleUnderline"/>
        </w:rPr>
        <w:t xml:space="preserve"> </w:t>
      </w:r>
      <w:r w:rsidRPr="00B62E4A">
        <w:rPr>
          <w:rStyle w:val="StyleUnderline"/>
          <w:highlight w:val="cyan"/>
        </w:rPr>
        <w:t>air</w:t>
      </w:r>
      <w:r w:rsidRPr="00A94C07">
        <w:rPr>
          <w:sz w:val="16"/>
        </w:rPr>
        <w:t>, a public good</w:t>
      </w:r>
      <w:r w:rsidRPr="00A94C07">
        <w:rPr>
          <w:rStyle w:val="StyleUnderline"/>
        </w:rPr>
        <w:t xml:space="preserve">, </w:t>
      </w:r>
      <w:r w:rsidRPr="00B62E4A">
        <w:rPr>
          <w:rStyle w:val="StyleUnderline"/>
          <w:highlight w:val="cyan"/>
        </w:rPr>
        <w:t>is</w:t>
      </w:r>
      <w:r w:rsidRPr="00A94C07">
        <w:rPr>
          <w:rStyle w:val="StyleUnderline"/>
        </w:rPr>
        <w:t xml:space="preserve"> often </w:t>
      </w:r>
      <w:r w:rsidRPr="00B62E4A">
        <w:rPr>
          <w:rStyle w:val="StyleUnderline"/>
        </w:rPr>
        <w:t>sacrificed</w:t>
      </w:r>
      <w:r w:rsidRPr="00A94C07">
        <w:rPr>
          <w:rStyle w:val="StyleUnderline"/>
        </w:rPr>
        <w:t xml:space="preserve"> in </w:t>
      </w:r>
      <w:r w:rsidRPr="00A94C07">
        <w:rPr>
          <w:sz w:val="16"/>
        </w:rPr>
        <w:t>what Garrett Hardin called “</w:t>
      </w:r>
      <w:r w:rsidRPr="00A94C07">
        <w:rPr>
          <w:rStyle w:val="StyleUnderline"/>
        </w:rPr>
        <w:t xml:space="preserve">the </w:t>
      </w:r>
      <w:r w:rsidRPr="00B62E4A">
        <w:rPr>
          <w:rStyle w:val="StyleUnderline"/>
          <w:highlight w:val="cyan"/>
        </w:rPr>
        <w:t>tragedy of the</w:t>
      </w:r>
      <w:r w:rsidRPr="00A94C07">
        <w:rPr>
          <w:rStyle w:val="StyleUnderline"/>
        </w:rPr>
        <w:t xml:space="preserve"> </w:t>
      </w:r>
      <w:r w:rsidRPr="00B62E4A">
        <w:rPr>
          <w:rStyle w:val="StyleUnderline"/>
          <w:highlight w:val="cyan"/>
        </w:rPr>
        <w:t>commons</w:t>
      </w:r>
      <w:r w:rsidRPr="00A94C07">
        <w:rPr>
          <w:sz w:val="16"/>
        </w:rPr>
        <w:t xml:space="preserve">.” Namely, </w:t>
      </w:r>
      <w:r w:rsidRPr="00B62E4A">
        <w:rPr>
          <w:rStyle w:val="StyleUnderline"/>
          <w:highlight w:val="cyan"/>
        </w:rPr>
        <w:t>individuals</w:t>
      </w:r>
      <w:r w:rsidRPr="00A94C07">
        <w:rPr>
          <w:rStyle w:val="StyleUnderline"/>
        </w:rPr>
        <w:t xml:space="preserve"> </w:t>
      </w:r>
      <w:r w:rsidRPr="00B62E4A">
        <w:rPr>
          <w:rStyle w:val="StyleUnderline"/>
          <w:highlight w:val="cyan"/>
        </w:rPr>
        <w:t>acting</w:t>
      </w:r>
      <w:r w:rsidRPr="00A94C07">
        <w:rPr>
          <w:rStyle w:val="StyleUnderline"/>
        </w:rPr>
        <w:t xml:space="preserve"> rationally </w:t>
      </w:r>
      <w:r w:rsidRPr="00B62E4A">
        <w:rPr>
          <w:rStyle w:val="StyleUnderline"/>
          <w:highlight w:val="cyan"/>
        </w:rPr>
        <w:t>in</w:t>
      </w:r>
      <w:r w:rsidRPr="00A94C07">
        <w:rPr>
          <w:rStyle w:val="StyleUnderline"/>
        </w:rPr>
        <w:t xml:space="preserve"> their own </w:t>
      </w:r>
      <w:r w:rsidRPr="00B62E4A">
        <w:rPr>
          <w:rStyle w:val="StyleUnderline"/>
          <w:highlight w:val="cyan"/>
        </w:rPr>
        <w:t>self</w:t>
      </w:r>
      <w:r w:rsidRPr="00A94C07">
        <w:rPr>
          <w:rStyle w:val="StyleUnderline"/>
        </w:rPr>
        <w:t>-</w:t>
      </w:r>
      <w:r w:rsidRPr="00B62E4A">
        <w:rPr>
          <w:rStyle w:val="StyleUnderline"/>
          <w:highlight w:val="cyan"/>
        </w:rPr>
        <w:t>interest</w:t>
      </w:r>
      <w:r w:rsidRPr="00A94C07">
        <w:rPr>
          <w:rStyle w:val="StyleUnderline"/>
        </w:rPr>
        <w:t xml:space="preserve"> collectively </w:t>
      </w:r>
      <w:r w:rsidRPr="00B62E4A">
        <w:rPr>
          <w:rStyle w:val="StyleUnderline"/>
          <w:highlight w:val="cyan"/>
        </w:rPr>
        <w:t>produce dirty air</w:t>
      </w:r>
      <w:r w:rsidRPr="00A94C07">
        <w:rPr>
          <w:sz w:val="16"/>
        </w:rPr>
        <w:t xml:space="preserve">. There is a tendency to assume that everyone is eager to tackle environmental pollution, especially air pollution as severe as that in many parts of China, which after all affects everyone. This is simply not the case. Soon after Chai’s video, one commentator wrote on Sina Weibo (China’s Twitter), “Chai Jing and her fellows are standing under the dome, but millions of average people and children are standing on the ground. They also hate haze, but what they can’t stand more is backwardness, poverty, and employment. </w:t>
      </w:r>
      <w:r w:rsidRPr="00B62E4A">
        <w:rPr>
          <w:rStyle w:val="StyleUnderline"/>
          <w:highlight w:val="cyan"/>
        </w:rPr>
        <w:t>Only</w:t>
      </w:r>
      <w:r w:rsidRPr="00A94C07">
        <w:rPr>
          <w:rStyle w:val="StyleUnderline"/>
        </w:rPr>
        <w:t xml:space="preserve"> </w:t>
      </w:r>
      <w:r w:rsidRPr="00B62E4A">
        <w:rPr>
          <w:rStyle w:val="StyleUnderline"/>
          <w:highlight w:val="cyan"/>
        </w:rPr>
        <w:t>when</w:t>
      </w:r>
      <w:r w:rsidRPr="00A94C07">
        <w:rPr>
          <w:rStyle w:val="StyleUnderline"/>
        </w:rPr>
        <w:t xml:space="preserve"> </w:t>
      </w:r>
      <w:r w:rsidRPr="00B62E4A">
        <w:rPr>
          <w:rStyle w:val="StyleUnderline"/>
          <w:highlight w:val="cyan"/>
        </w:rPr>
        <w:t>China’s</w:t>
      </w:r>
      <w:r w:rsidRPr="00A94C07">
        <w:rPr>
          <w:rStyle w:val="StyleUnderline"/>
        </w:rPr>
        <w:t xml:space="preserve"> </w:t>
      </w:r>
      <w:r w:rsidRPr="00B62E4A">
        <w:rPr>
          <w:rStyle w:val="StyleUnderline"/>
          <w:highlight w:val="cyan"/>
        </w:rPr>
        <w:t>economy</w:t>
      </w:r>
      <w:r w:rsidRPr="00A94C07">
        <w:rPr>
          <w:rStyle w:val="StyleUnderline"/>
        </w:rPr>
        <w:t xml:space="preserve"> </w:t>
      </w:r>
      <w:r w:rsidRPr="00B62E4A">
        <w:rPr>
          <w:rStyle w:val="StyleUnderline"/>
          <w:highlight w:val="cyan"/>
        </w:rPr>
        <w:t>keeps</w:t>
      </w:r>
      <w:r w:rsidRPr="00A94C07">
        <w:rPr>
          <w:rStyle w:val="StyleUnderline"/>
        </w:rPr>
        <w:t xml:space="preserve"> developing and </w:t>
      </w:r>
      <w:r w:rsidRPr="00B62E4A">
        <w:rPr>
          <w:rStyle w:val="StyleUnderline"/>
          <w:highlight w:val="cyan"/>
        </w:rPr>
        <w:t>flourishing</w:t>
      </w:r>
      <w:r w:rsidRPr="00A94C07">
        <w:rPr>
          <w:rStyle w:val="StyleUnderline"/>
        </w:rPr>
        <w:t xml:space="preserve"> </w:t>
      </w:r>
      <w:r w:rsidRPr="00B62E4A">
        <w:rPr>
          <w:rStyle w:val="StyleUnderline"/>
          <w:highlight w:val="cyan"/>
        </w:rPr>
        <w:t>can</w:t>
      </w:r>
      <w:r w:rsidRPr="00A94C07">
        <w:rPr>
          <w:rStyle w:val="StyleUnderline"/>
        </w:rPr>
        <w:t xml:space="preserve"> </w:t>
      </w:r>
      <w:r w:rsidRPr="00B62E4A">
        <w:rPr>
          <w:rStyle w:val="StyleUnderline"/>
          <w:highlight w:val="cyan"/>
        </w:rPr>
        <w:t>they</w:t>
      </w:r>
      <w:r w:rsidRPr="00A94C07">
        <w:rPr>
          <w:rStyle w:val="StyleUnderline"/>
        </w:rPr>
        <w:t xml:space="preserve"> gradually </w:t>
      </w:r>
      <w:r w:rsidRPr="00B62E4A">
        <w:rPr>
          <w:rStyle w:val="StyleUnderline"/>
          <w:highlight w:val="cyan"/>
        </w:rPr>
        <w:t>raise</w:t>
      </w:r>
      <w:r w:rsidRPr="00A94C07">
        <w:rPr>
          <w:rStyle w:val="StyleUnderline"/>
        </w:rPr>
        <w:t xml:space="preserve"> their </w:t>
      </w:r>
      <w:r w:rsidRPr="00B62E4A">
        <w:rPr>
          <w:rStyle w:val="StyleUnderline"/>
          <w:highlight w:val="cyan"/>
        </w:rPr>
        <w:t>qualify of life</w:t>
      </w:r>
      <w:r w:rsidRPr="00A94C07">
        <w:rPr>
          <w:rStyle w:val="StyleUnderline"/>
        </w:rPr>
        <w:t xml:space="preserve"> or even catch up </w:t>
      </w:r>
      <w:r w:rsidRPr="00B62E4A">
        <w:rPr>
          <w:rStyle w:val="StyleUnderline"/>
          <w:highlight w:val="cyan"/>
        </w:rPr>
        <w:t>and compete</w:t>
      </w:r>
      <w:r w:rsidRPr="00A94C07">
        <w:rPr>
          <w:sz w:val="16"/>
        </w:rPr>
        <w:t xml:space="preserve"> with Chai Jing and her fellows on a equal front.” Like Chai’s video, that post was widely shared and received almost 100,000 “likes.” </w:t>
      </w:r>
      <w:r w:rsidRPr="00B62E4A">
        <w:rPr>
          <w:rStyle w:val="StyleUnderline"/>
          <w:highlight w:val="cyan"/>
        </w:rPr>
        <w:t>Then</w:t>
      </w:r>
      <w:r w:rsidRPr="00A94C07">
        <w:rPr>
          <w:rStyle w:val="StyleUnderline"/>
        </w:rPr>
        <w:t xml:space="preserve"> there are the </w:t>
      </w:r>
      <w:r w:rsidRPr="00B62E4A">
        <w:rPr>
          <w:rStyle w:val="StyleUnderline"/>
          <w:highlight w:val="cyan"/>
        </w:rPr>
        <w:t>institutional</w:t>
      </w:r>
      <w:r w:rsidRPr="00A94C07">
        <w:rPr>
          <w:rStyle w:val="StyleUnderline"/>
        </w:rPr>
        <w:t xml:space="preserve"> </w:t>
      </w:r>
      <w:r w:rsidRPr="00B62E4A">
        <w:rPr>
          <w:rStyle w:val="StyleUnderline"/>
          <w:highlight w:val="cyan"/>
        </w:rPr>
        <w:t>obstacles</w:t>
      </w:r>
      <w:r w:rsidRPr="00A94C07">
        <w:rPr>
          <w:sz w:val="16"/>
        </w:rPr>
        <w:t xml:space="preserve">, arguably the most intractable obstacles to any substantial action on environmental protection in China. In her documentary, </w:t>
      </w:r>
      <w:r w:rsidRPr="00A94C07">
        <w:rPr>
          <w:rStyle w:val="StyleUnderline"/>
        </w:rPr>
        <w:t xml:space="preserve">Chai attributes China’s air pollution to </w:t>
      </w:r>
      <w:r w:rsidRPr="004D292D">
        <w:rPr>
          <w:rStyle w:val="StyleUnderline"/>
          <w:highlight w:val="cyan"/>
        </w:rPr>
        <w:t>coal consumption and</w:t>
      </w:r>
      <w:r w:rsidRPr="00A94C07">
        <w:rPr>
          <w:rStyle w:val="StyleUnderline"/>
        </w:rPr>
        <w:t xml:space="preserve"> </w:t>
      </w:r>
      <w:r w:rsidRPr="004D292D">
        <w:rPr>
          <w:rStyle w:val="StyleUnderline"/>
          <w:highlight w:val="cyan"/>
        </w:rPr>
        <w:t>low-quality</w:t>
      </w:r>
      <w:r w:rsidRPr="004D292D">
        <w:rPr>
          <w:sz w:val="16"/>
          <w:highlight w:val="cyan"/>
        </w:rPr>
        <w:t xml:space="preserve"> </w:t>
      </w:r>
      <w:r w:rsidRPr="004D292D">
        <w:rPr>
          <w:rStyle w:val="StyleUnderline"/>
          <w:highlight w:val="cyan"/>
        </w:rPr>
        <w:t>oil</w:t>
      </w:r>
      <w:r w:rsidRPr="00A94C07">
        <w:rPr>
          <w:sz w:val="16"/>
        </w:rPr>
        <w:t>. China National Petroleum Corporation (</w:t>
      </w:r>
      <w:r w:rsidRPr="004D292D">
        <w:rPr>
          <w:rStyle w:val="StyleUnderline"/>
          <w:highlight w:val="cyan"/>
        </w:rPr>
        <w:t>CNPC</w:t>
      </w:r>
      <w:r w:rsidRPr="00A94C07">
        <w:rPr>
          <w:sz w:val="16"/>
        </w:rPr>
        <w:t xml:space="preserve">), China’s largest integrated energy company, </w:t>
      </w:r>
      <w:r w:rsidRPr="004D292D">
        <w:rPr>
          <w:rStyle w:val="StyleUnderline"/>
          <w:highlight w:val="cyan"/>
        </w:rPr>
        <w:t>controls</w:t>
      </w:r>
      <w:r w:rsidRPr="00A94C07">
        <w:rPr>
          <w:rStyle w:val="StyleUnderline"/>
        </w:rPr>
        <w:t xml:space="preserve"> a large </w:t>
      </w:r>
      <w:r w:rsidRPr="004D292D">
        <w:rPr>
          <w:rStyle w:val="StyleUnderline"/>
          <w:highlight w:val="cyan"/>
        </w:rPr>
        <w:t>percentage</w:t>
      </w:r>
      <w:r w:rsidRPr="00A94C07">
        <w:rPr>
          <w:rStyle w:val="StyleUnderline"/>
        </w:rPr>
        <w:t xml:space="preserve"> </w:t>
      </w:r>
      <w:r w:rsidRPr="004D292D">
        <w:rPr>
          <w:rStyle w:val="StyleUnderline"/>
          <w:highlight w:val="cyan"/>
        </w:rPr>
        <w:t>of China’s</w:t>
      </w:r>
      <w:r w:rsidRPr="00A94C07">
        <w:rPr>
          <w:rStyle w:val="StyleUnderline"/>
        </w:rPr>
        <w:t xml:space="preserve"> untapped </w:t>
      </w:r>
      <w:r w:rsidRPr="004D292D">
        <w:rPr>
          <w:rStyle w:val="StyleUnderline"/>
          <w:highlight w:val="cyan"/>
        </w:rPr>
        <w:t>oil</w:t>
      </w:r>
      <w:r w:rsidRPr="00A94C07">
        <w:rPr>
          <w:rStyle w:val="StyleUnderline"/>
        </w:rPr>
        <w:t xml:space="preserve"> </w:t>
      </w:r>
      <w:r w:rsidRPr="004D292D">
        <w:rPr>
          <w:rStyle w:val="StyleUnderline"/>
          <w:highlight w:val="cyan"/>
        </w:rPr>
        <w:t>and gas</w:t>
      </w:r>
      <w:r w:rsidRPr="00A94C07">
        <w:rPr>
          <w:rStyle w:val="StyleUnderline"/>
        </w:rPr>
        <w:t xml:space="preserve"> </w:t>
      </w:r>
      <w:r w:rsidRPr="004D292D">
        <w:rPr>
          <w:rStyle w:val="StyleUnderline"/>
          <w:highlight w:val="cyan"/>
        </w:rPr>
        <w:t>but</w:t>
      </w:r>
      <w:r w:rsidRPr="00A94C07">
        <w:rPr>
          <w:rStyle w:val="StyleUnderline"/>
        </w:rPr>
        <w:t xml:space="preserve"> </w:t>
      </w:r>
      <w:r w:rsidRPr="004D292D">
        <w:rPr>
          <w:rStyle w:val="StyleUnderline"/>
          <w:highlight w:val="cyan"/>
        </w:rPr>
        <w:t>refuses</w:t>
      </w:r>
      <w:r w:rsidRPr="00A94C07">
        <w:rPr>
          <w:rStyle w:val="StyleUnderline"/>
        </w:rPr>
        <w:t xml:space="preserve"> </w:t>
      </w:r>
      <w:r w:rsidRPr="004D292D">
        <w:rPr>
          <w:rStyle w:val="StyleUnderline"/>
          <w:highlight w:val="cyan"/>
        </w:rPr>
        <w:t>to</w:t>
      </w:r>
      <w:r w:rsidRPr="00A94C07">
        <w:rPr>
          <w:rStyle w:val="StyleUnderline"/>
        </w:rPr>
        <w:t xml:space="preserve"> </w:t>
      </w:r>
      <w:r w:rsidRPr="004D292D">
        <w:rPr>
          <w:rStyle w:val="StyleUnderline"/>
          <w:highlight w:val="cyan"/>
        </w:rPr>
        <w:t>introduce</w:t>
      </w:r>
      <w:r w:rsidRPr="00A94C07">
        <w:rPr>
          <w:rStyle w:val="StyleUnderline"/>
        </w:rPr>
        <w:t xml:space="preserve"> </w:t>
      </w:r>
      <w:r w:rsidRPr="004D292D">
        <w:rPr>
          <w:rStyle w:val="StyleUnderline"/>
          <w:highlight w:val="cyan"/>
        </w:rPr>
        <w:t>innovative</w:t>
      </w:r>
      <w:r w:rsidRPr="00A94C07">
        <w:rPr>
          <w:rStyle w:val="StyleUnderline"/>
        </w:rPr>
        <w:t xml:space="preserve"> </w:t>
      </w:r>
      <w:r w:rsidRPr="004D292D">
        <w:rPr>
          <w:rStyle w:val="StyleUnderline"/>
          <w:highlight w:val="cyan"/>
        </w:rPr>
        <w:t>technologies</w:t>
      </w:r>
      <w:r w:rsidRPr="00A94C07">
        <w:rPr>
          <w:rStyle w:val="StyleUnderline"/>
        </w:rPr>
        <w:t xml:space="preserve"> to extract such resources</w:t>
      </w:r>
      <w:r w:rsidRPr="00A94C07">
        <w:rPr>
          <w:sz w:val="16"/>
        </w:rPr>
        <w:t xml:space="preserve">. </w:t>
      </w:r>
      <w:r w:rsidRPr="00A94C07">
        <w:rPr>
          <w:rStyle w:val="Emphasis"/>
        </w:rPr>
        <w:t xml:space="preserve">Chai </w:t>
      </w:r>
      <w:r w:rsidRPr="004D292D">
        <w:rPr>
          <w:rStyle w:val="Emphasis"/>
        </w:rPr>
        <w:t>implies</w:t>
      </w:r>
      <w:r w:rsidRPr="00A94C07">
        <w:rPr>
          <w:rStyle w:val="Emphasis"/>
        </w:rPr>
        <w:t xml:space="preserve"> that </w:t>
      </w:r>
      <w:r w:rsidRPr="004D292D">
        <w:rPr>
          <w:rStyle w:val="Emphasis"/>
          <w:highlight w:val="cyan"/>
        </w:rPr>
        <w:t>China</w:t>
      </w:r>
      <w:r w:rsidRPr="00A94C07">
        <w:rPr>
          <w:rStyle w:val="Emphasis"/>
        </w:rPr>
        <w:t xml:space="preserve"> </w:t>
      </w:r>
      <w:r w:rsidRPr="004D292D">
        <w:rPr>
          <w:rStyle w:val="Emphasis"/>
          <w:highlight w:val="cyan"/>
        </w:rPr>
        <w:t>needs</w:t>
      </w:r>
      <w:r w:rsidRPr="00A94C07">
        <w:rPr>
          <w:rStyle w:val="Emphasis"/>
        </w:rPr>
        <w:t xml:space="preserve"> a </w:t>
      </w:r>
      <w:r w:rsidRPr="004D292D">
        <w:rPr>
          <w:rStyle w:val="Emphasis"/>
          <w:highlight w:val="cyan"/>
        </w:rPr>
        <w:t>marketization</w:t>
      </w:r>
      <w:r w:rsidRPr="00A94C07">
        <w:rPr>
          <w:rStyle w:val="Emphasis"/>
        </w:rPr>
        <w:t xml:space="preserve"> </w:t>
      </w:r>
      <w:r w:rsidRPr="004D292D">
        <w:rPr>
          <w:rStyle w:val="Emphasis"/>
          <w:highlight w:val="cyan"/>
        </w:rPr>
        <w:t>approach and</w:t>
      </w:r>
      <w:r w:rsidRPr="00A94C07">
        <w:rPr>
          <w:rStyle w:val="Emphasis"/>
        </w:rPr>
        <w:t xml:space="preserve"> </w:t>
      </w:r>
      <w:r w:rsidRPr="004D292D">
        <w:rPr>
          <w:rStyle w:val="Emphasis"/>
          <w:highlight w:val="cyan"/>
        </w:rPr>
        <w:t>structural</w:t>
      </w:r>
      <w:r w:rsidRPr="00A94C07">
        <w:rPr>
          <w:rStyle w:val="Emphasis"/>
        </w:rPr>
        <w:t xml:space="preserve"> </w:t>
      </w:r>
      <w:r w:rsidRPr="004D292D">
        <w:rPr>
          <w:rStyle w:val="Emphasis"/>
          <w:highlight w:val="cyan"/>
        </w:rPr>
        <w:t>changes</w:t>
      </w:r>
      <w:r w:rsidRPr="00A94C07">
        <w:rPr>
          <w:rStyle w:val="Emphasis"/>
        </w:rPr>
        <w:t xml:space="preserve"> </w:t>
      </w:r>
      <w:r w:rsidRPr="004D292D">
        <w:rPr>
          <w:rStyle w:val="Emphasis"/>
          <w:highlight w:val="cyan"/>
        </w:rPr>
        <w:t>to</w:t>
      </w:r>
      <w:r w:rsidRPr="00A94C07">
        <w:rPr>
          <w:rStyle w:val="Emphasis"/>
        </w:rPr>
        <w:t xml:space="preserve"> energy </w:t>
      </w:r>
      <w:r w:rsidRPr="004D292D">
        <w:rPr>
          <w:rStyle w:val="Emphasis"/>
          <w:highlight w:val="cyan"/>
        </w:rPr>
        <w:t>consumption</w:t>
      </w:r>
      <w:r w:rsidRPr="00A94C07">
        <w:rPr>
          <w:rStyle w:val="Emphasis"/>
        </w:rPr>
        <w:t xml:space="preserve">. </w:t>
      </w:r>
      <w:r w:rsidRPr="004D292D">
        <w:rPr>
          <w:rStyle w:val="Emphasis"/>
          <w:highlight w:val="cyan"/>
        </w:rPr>
        <w:t>Many</w:t>
      </w:r>
      <w:r w:rsidRPr="00A94C07">
        <w:rPr>
          <w:rStyle w:val="Emphasis"/>
        </w:rPr>
        <w:t xml:space="preserve"> Chinese commentators </w:t>
      </w:r>
      <w:r w:rsidRPr="004D292D">
        <w:rPr>
          <w:rStyle w:val="Emphasis"/>
          <w:highlight w:val="cyan"/>
        </w:rPr>
        <w:t>see this</w:t>
      </w:r>
      <w:r w:rsidRPr="00A94C07">
        <w:rPr>
          <w:rStyle w:val="Emphasis"/>
        </w:rPr>
        <w:t xml:space="preserve"> proposal </w:t>
      </w:r>
      <w:r w:rsidRPr="004D292D">
        <w:rPr>
          <w:rStyle w:val="Emphasis"/>
          <w:highlight w:val="cyan"/>
        </w:rPr>
        <w:t>as</w:t>
      </w:r>
      <w:r w:rsidRPr="00A94C07">
        <w:rPr>
          <w:rStyle w:val="Emphasis"/>
        </w:rPr>
        <w:t xml:space="preserve"> </w:t>
      </w:r>
      <w:r w:rsidRPr="004D292D">
        <w:rPr>
          <w:rStyle w:val="Emphasis"/>
          <w:highlight w:val="cyan"/>
        </w:rPr>
        <w:t>impractical</w:t>
      </w:r>
      <w:r w:rsidRPr="00A94C07">
        <w:rPr>
          <w:rStyle w:val="Emphasis"/>
        </w:rPr>
        <w:t>.</w:t>
      </w:r>
      <w:r w:rsidRPr="00A94C07">
        <w:rPr>
          <w:sz w:val="16"/>
        </w:rPr>
        <w:t xml:space="preserve"> For one, </w:t>
      </w:r>
      <w:r w:rsidRPr="004D292D">
        <w:rPr>
          <w:rStyle w:val="StyleUnderline"/>
          <w:highlight w:val="cyan"/>
        </w:rPr>
        <w:t>China is cautious</w:t>
      </w:r>
      <w:r w:rsidRPr="00A94C07">
        <w:rPr>
          <w:rStyle w:val="StyleUnderline"/>
        </w:rPr>
        <w:t xml:space="preserve"> when it comes </w:t>
      </w:r>
      <w:r w:rsidRPr="004D292D">
        <w:rPr>
          <w:rStyle w:val="StyleUnderline"/>
          <w:highlight w:val="cyan"/>
        </w:rPr>
        <w:t>to</w:t>
      </w:r>
      <w:r w:rsidRPr="00A94C07">
        <w:rPr>
          <w:rStyle w:val="StyleUnderline"/>
        </w:rPr>
        <w:t xml:space="preserve"> </w:t>
      </w:r>
      <w:r w:rsidRPr="004D292D">
        <w:rPr>
          <w:rStyle w:val="StyleUnderline"/>
          <w:highlight w:val="cyan"/>
        </w:rPr>
        <w:t>developing</w:t>
      </w:r>
      <w:r w:rsidRPr="00A94C07">
        <w:rPr>
          <w:rStyle w:val="StyleUnderline"/>
        </w:rPr>
        <w:t xml:space="preserve"> natural </w:t>
      </w:r>
      <w:r w:rsidRPr="004D292D">
        <w:rPr>
          <w:rStyle w:val="StyleUnderline"/>
          <w:highlight w:val="cyan"/>
        </w:rPr>
        <w:t>resources</w:t>
      </w:r>
      <w:r w:rsidRPr="00A94C07">
        <w:rPr>
          <w:sz w:val="16"/>
        </w:rPr>
        <w:t xml:space="preserve">, which have long been considered key to national security and social stability. </w:t>
      </w:r>
      <w:r w:rsidRPr="00A94C07">
        <w:rPr>
          <w:rStyle w:val="StyleUnderline"/>
        </w:rPr>
        <w:t xml:space="preserve">Second, the </w:t>
      </w:r>
      <w:r w:rsidRPr="004D292D">
        <w:rPr>
          <w:rStyle w:val="StyleUnderline"/>
          <w:highlight w:val="cyan"/>
        </w:rPr>
        <w:t>government</w:t>
      </w:r>
      <w:r w:rsidRPr="00A94C07">
        <w:rPr>
          <w:rStyle w:val="StyleUnderline"/>
        </w:rPr>
        <w:t xml:space="preserve"> has </w:t>
      </w:r>
      <w:r w:rsidRPr="004D292D">
        <w:rPr>
          <w:rStyle w:val="StyleUnderline"/>
          <w:highlight w:val="cyan"/>
        </w:rPr>
        <w:t>formed</w:t>
      </w:r>
      <w:r w:rsidRPr="00A94C07">
        <w:rPr>
          <w:rStyle w:val="StyleUnderline"/>
        </w:rPr>
        <w:t xml:space="preserve"> a </w:t>
      </w:r>
      <w:r w:rsidRPr="004D292D">
        <w:rPr>
          <w:rStyle w:val="StyleUnderline"/>
          <w:highlight w:val="cyan"/>
        </w:rPr>
        <w:t>entrenched</w:t>
      </w:r>
      <w:r w:rsidRPr="00A94C07">
        <w:rPr>
          <w:rStyle w:val="StyleUnderline"/>
        </w:rPr>
        <w:t xml:space="preserve"> </w:t>
      </w:r>
      <w:r w:rsidRPr="004D292D">
        <w:rPr>
          <w:rStyle w:val="StyleUnderline"/>
          <w:highlight w:val="cyan"/>
        </w:rPr>
        <w:t>coalition</w:t>
      </w:r>
      <w:r w:rsidRPr="00A94C07">
        <w:rPr>
          <w:rStyle w:val="StyleUnderline"/>
        </w:rPr>
        <w:t xml:space="preserve"> with </w:t>
      </w:r>
      <w:r w:rsidRPr="004D292D">
        <w:rPr>
          <w:rStyle w:val="StyleUnderline"/>
          <w:highlight w:val="cyan"/>
        </w:rPr>
        <w:t>giant</w:t>
      </w:r>
      <w:r w:rsidRPr="00A94C07">
        <w:rPr>
          <w:rStyle w:val="StyleUnderline"/>
        </w:rPr>
        <w:t xml:space="preserve"> state-owned </w:t>
      </w:r>
      <w:r w:rsidRPr="004D292D">
        <w:rPr>
          <w:rStyle w:val="StyleUnderline"/>
          <w:highlight w:val="cyan"/>
        </w:rPr>
        <w:t>companies</w:t>
      </w:r>
      <w:r w:rsidRPr="00A94C07">
        <w:rPr>
          <w:rStyle w:val="StyleUnderline"/>
        </w:rPr>
        <w:t xml:space="preserve"> </w:t>
      </w:r>
      <w:r w:rsidRPr="004D292D">
        <w:rPr>
          <w:rStyle w:val="StyleUnderline"/>
          <w:highlight w:val="cyan"/>
        </w:rPr>
        <w:t>such</w:t>
      </w:r>
      <w:r w:rsidRPr="00A94C07">
        <w:rPr>
          <w:rStyle w:val="StyleUnderline"/>
        </w:rPr>
        <w:t xml:space="preserve"> as </w:t>
      </w:r>
      <w:r w:rsidRPr="004D292D">
        <w:rPr>
          <w:rStyle w:val="StyleUnderline"/>
          <w:highlight w:val="cyan"/>
        </w:rPr>
        <w:t>CNPC</w:t>
      </w:r>
      <w:r w:rsidRPr="00A94C07">
        <w:rPr>
          <w:rStyle w:val="StyleUnderline"/>
        </w:rPr>
        <w:t xml:space="preserve">, </w:t>
      </w:r>
      <w:r w:rsidRPr="004D292D">
        <w:rPr>
          <w:rStyle w:val="StyleUnderline"/>
          <w:highlight w:val="cyan"/>
        </w:rPr>
        <w:t>such</w:t>
      </w:r>
      <w:r w:rsidRPr="00A94C07">
        <w:rPr>
          <w:rStyle w:val="StyleUnderline"/>
        </w:rPr>
        <w:t xml:space="preserve"> </w:t>
      </w:r>
      <w:r w:rsidRPr="004D292D">
        <w:rPr>
          <w:rStyle w:val="StyleUnderline"/>
          <w:highlight w:val="cyan"/>
        </w:rPr>
        <w:t>that it is</w:t>
      </w:r>
      <w:r w:rsidRPr="00A94C07">
        <w:rPr>
          <w:rStyle w:val="StyleUnderline"/>
        </w:rPr>
        <w:t xml:space="preserve"> very </w:t>
      </w:r>
      <w:r w:rsidRPr="004D292D">
        <w:rPr>
          <w:rStyle w:val="StyleUnderline"/>
          <w:highlight w:val="cyan"/>
        </w:rPr>
        <w:t>difficult</w:t>
      </w:r>
      <w:r w:rsidRPr="00A94C07">
        <w:rPr>
          <w:rStyle w:val="StyleUnderline"/>
        </w:rPr>
        <w:t xml:space="preserve"> for it </w:t>
      </w:r>
      <w:r w:rsidRPr="004D292D">
        <w:rPr>
          <w:rStyle w:val="StyleUnderline"/>
          <w:highlight w:val="cyan"/>
        </w:rPr>
        <w:t>to</w:t>
      </w:r>
      <w:r w:rsidRPr="00A94C07">
        <w:rPr>
          <w:rStyle w:val="StyleUnderline"/>
        </w:rPr>
        <w:t xml:space="preserve"> </w:t>
      </w:r>
      <w:r w:rsidRPr="004D292D">
        <w:rPr>
          <w:rStyle w:val="StyleUnderline"/>
          <w:highlight w:val="cyan"/>
        </w:rPr>
        <w:t>put pressure</w:t>
      </w:r>
      <w:r w:rsidRPr="00A94C07">
        <w:rPr>
          <w:rStyle w:val="StyleUnderline"/>
        </w:rPr>
        <w:t xml:space="preserve"> on them. These </w:t>
      </w:r>
      <w:r w:rsidRPr="004D292D">
        <w:rPr>
          <w:rStyle w:val="StyleUnderline"/>
          <w:highlight w:val="cyan"/>
        </w:rPr>
        <w:t>commentators</w:t>
      </w:r>
      <w:r w:rsidRPr="00A94C07">
        <w:rPr>
          <w:rStyle w:val="StyleUnderline"/>
        </w:rPr>
        <w:t xml:space="preserve"> </w:t>
      </w:r>
      <w:r w:rsidRPr="004D292D">
        <w:rPr>
          <w:rStyle w:val="StyleUnderline"/>
          <w:highlight w:val="cyan"/>
        </w:rPr>
        <w:t>predict</w:t>
      </w:r>
      <w:r w:rsidRPr="00A94C07">
        <w:rPr>
          <w:rStyle w:val="StyleUnderline"/>
        </w:rPr>
        <w:t xml:space="preserve"> that </w:t>
      </w:r>
      <w:r w:rsidRPr="004D292D">
        <w:rPr>
          <w:rStyle w:val="StyleUnderline"/>
          <w:highlight w:val="cyan"/>
        </w:rPr>
        <w:t>the</w:t>
      </w:r>
      <w:r w:rsidRPr="00A94C07">
        <w:rPr>
          <w:rStyle w:val="StyleUnderline"/>
        </w:rPr>
        <w:t xml:space="preserve"> </w:t>
      </w:r>
      <w:r w:rsidRPr="004D292D">
        <w:rPr>
          <w:rStyle w:val="StyleUnderline"/>
          <w:highlight w:val="cyan"/>
        </w:rPr>
        <w:t>efforts</w:t>
      </w:r>
      <w:r w:rsidRPr="00A94C07">
        <w:rPr>
          <w:rStyle w:val="StyleUnderline"/>
        </w:rPr>
        <w:t xml:space="preserve"> of Chai and other civil organizations </w:t>
      </w:r>
      <w:r w:rsidRPr="004D292D">
        <w:rPr>
          <w:rStyle w:val="StyleUnderline"/>
          <w:highlight w:val="cyan"/>
        </w:rPr>
        <w:t>to encourage</w:t>
      </w:r>
      <w:r w:rsidRPr="00A94C07">
        <w:rPr>
          <w:rStyle w:val="StyleUnderline"/>
        </w:rPr>
        <w:t xml:space="preserve"> </w:t>
      </w:r>
      <w:r w:rsidRPr="004D292D">
        <w:rPr>
          <w:rStyle w:val="StyleUnderline"/>
          <w:highlight w:val="cyan"/>
        </w:rPr>
        <w:t>reform</w:t>
      </w:r>
      <w:r w:rsidRPr="00A94C07">
        <w:rPr>
          <w:rStyle w:val="StyleUnderline"/>
        </w:rPr>
        <w:t xml:space="preserve"> </w:t>
      </w:r>
      <w:r w:rsidRPr="004D292D">
        <w:rPr>
          <w:rStyle w:val="StyleUnderline"/>
          <w:highlight w:val="cyan"/>
        </w:rPr>
        <w:t>are destined to fail</w:t>
      </w:r>
      <w:r w:rsidRPr="00A94C07">
        <w:rPr>
          <w:rStyle w:val="StyleUnderline"/>
        </w:rPr>
        <w:t>.</w:t>
      </w:r>
      <w:r>
        <w:rPr>
          <w:rStyle w:val="StyleUnderline"/>
        </w:rPr>
        <w:t xml:space="preserve"> </w:t>
      </w:r>
      <w:r w:rsidRPr="00A94C07">
        <w:rPr>
          <w:sz w:val="16"/>
        </w:rPr>
        <w:t xml:space="preserve">It is true that to protect their economic rents, existing powerful interest groups such CNPC may block marketization of the industry and the introduction of new but costly green technologies. Yet ultimately it is the Party that matters. And the Party fears above all the erosion of its political power. Facing mounting public outrage over air pollution, China’s central government has in fact introduced a number of legislative measures on the environment. In September 2013, the central government unveiled the Airborne Pollution Action Plan, which aims at limiting coal use and reducing air pollution in the northern region surrounding Beijing by 25 percent, and by 20 percent in the Yangtze River Delta. Last year, China announced that it will no longer approve new coal mining projects below 300,000 metric tons; meanwhile, by the end of 2015, it will close more than 2,000 small, unregulated mines. The NPC also approved major amendments to China’s Environmental Protection Law, first enacted 25 years ago. Starting from January 1, 2015, local governments are required to make public data about regional polluters and impose stiffer penalties for polluting. Most recently, China’s newly appointed Minister of Environmental Protection Chen Jining showed his personal support for Chai’s documentary and vowed at a press conference during the ongoing 12th NPC that tougher legal enforcement and innovation will be put in place. So the argument that authoritarian countries like China lack the motivation to introduce laws, adopt innovative technologies, and make the necessary structural adjustments appears too arbitrary. Rather, </w:t>
      </w:r>
      <w:r w:rsidRPr="00A94C07">
        <w:rPr>
          <w:rStyle w:val="StyleUnderline"/>
        </w:rPr>
        <w:t xml:space="preserve">the </w:t>
      </w:r>
      <w:r w:rsidRPr="004D292D">
        <w:rPr>
          <w:rStyle w:val="StyleUnderline"/>
          <w:highlight w:val="cyan"/>
        </w:rPr>
        <w:t>problem</w:t>
      </w:r>
      <w:r w:rsidRPr="00A94C07">
        <w:rPr>
          <w:rStyle w:val="StyleUnderline"/>
        </w:rPr>
        <w:t xml:space="preserve"> for China appears to </w:t>
      </w:r>
      <w:r w:rsidRPr="004D292D">
        <w:rPr>
          <w:rStyle w:val="StyleUnderline"/>
          <w:highlight w:val="cyan"/>
        </w:rPr>
        <w:t>lie in the</w:t>
      </w:r>
      <w:r w:rsidRPr="00A94C07">
        <w:rPr>
          <w:rStyle w:val="StyleUnderline"/>
        </w:rPr>
        <w:t xml:space="preserve"> system of </w:t>
      </w:r>
      <w:r w:rsidRPr="004D292D">
        <w:rPr>
          <w:rStyle w:val="StyleUnderline"/>
          <w:highlight w:val="cyan"/>
        </w:rPr>
        <w:t>oversight</w:t>
      </w:r>
      <w:r w:rsidRPr="00A94C07">
        <w:rPr>
          <w:sz w:val="16"/>
        </w:rPr>
        <w:t xml:space="preserve">. This issue was described by McCubbins and Schwartz in their 1984 paper, “Congressional Oversight Overlooked: Police Patrols versus Fire Alarms.” For </w:t>
      </w:r>
      <w:r w:rsidRPr="004D292D">
        <w:rPr>
          <w:rStyle w:val="StyleUnderline"/>
          <w:highlight w:val="cyan"/>
        </w:rPr>
        <w:t>China</w:t>
      </w:r>
      <w:r w:rsidRPr="00A94C07">
        <w:rPr>
          <w:sz w:val="16"/>
        </w:rPr>
        <w:t xml:space="preserve">, a country that </w:t>
      </w:r>
      <w:r w:rsidRPr="004D292D">
        <w:rPr>
          <w:rStyle w:val="StyleUnderline"/>
          <w:highlight w:val="cyan"/>
        </w:rPr>
        <w:t>emphasizes</w:t>
      </w:r>
      <w:r w:rsidRPr="00A94C07">
        <w:rPr>
          <w:sz w:val="16"/>
        </w:rPr>
        <w:t xml:space="preserve"> centralized power, </w:t>
      </w:r>
      <w:r w:rsidRPr="004D292D">
        <w:rPr>
          <w:rStyle w:val="StyleUnderline"/>
          <w:highlight w:val="cyan"/>
        </w:rPr>
        <w:t>top-down</w:t>
      </w:r>
      <w:r w:rsidRPr="00A94C07">
        <w:rPr>
          <w:rStyle w:val="StyleUnderline"/>
        </w:rPr>
        <w:t xml:space="preserve"> “police-</w:t>
      </w:r>
      <w:r w:rsidRPr="004D292D">
        <w:rPr>
          <w:rStyle w:val="StyleUnderline"/>
          <w:highlight w:val="cyan"/>
        </w:rPr>
        <w:t>patrol</w:t>
      </w:r>
      <w:r w:rsidRPr="00A94C07">
        <w:rPr>
          <w:rStyle w:val="StyleUnderline"/>
        </w:rPr>
        <w:t>”</w:t>
      </w:r>
      <w:r w:rsidRPr="00A94C07">
        <w:rPr>
          <w:sz w:val="16"/>
        </w:rPr>
        <w:t xml:space="preserve"> oversight would seem the natural choice. </w:t>
      </w:r>
      <w:r w:rsidRPr="00A94C07">
        <w:rPr>
          <w:rStyle w:val="StyleUnderline"/>
        </w:rPr>
        <w:t>Under this system, the central government examines a sample of executive-agency actions, with the aim of detecting and remedying any violations of legislative goals, and by its surveillance, discouraging such violations</w:t>
      </w:r>
      <w:r w:rsidRPr="00A94C07">
        <w:rPr>
          <w:sz w:val="16"/>
        </w:rPr>
        <w:t xml:space="preserve">. However, more often than not, the “police” – in this context, </w:t>
      </w:r>
      <w:r w:rsidRPr="004D292D">
        <w:rPr>
          <w:rStyle w:val="StyleUnderline"/>
          <w:highlight w:val="cyan"/>
        </w:rPr>
        <w:t>China’s</w:t>
      </w:r>
      <w:r w:rsidRPr="00A94C07">
        <w:rPr>
          <w:rStyle w:val="StyleUnderline"/>
        </w:rPr>
        <w:t xml:space="preserve"> local governments and </w:t>
      </w:r>
      <w:r w:rsidRPr="004D292D">
        <w:rPr>
          <w:rStyle w:val="StyleUnderline"/>
          <w:highlight w:val="cyan"/>
        </w:rPr>
        <w:t>supervisory</w:t>
      </w:r>
      <w:r w:rsidRPr="00A94C07">
        <w:rPr>
          <w:rStyle w:val="StyleUnderline"/>
        </w:rPr>
        <w:t xml:space="preserve"> </w:t>
      </w:r>
      <w:r w:rsidRPr="004D292D">
        <w:rPr>
          <w:rStyle w:val="StyleUnderline"/>
          <w:highlight w:val="cyan"/>
        </w:rPr>
        <w:t>bodies</w:t>
      </w:r>
      <w:r w:rsidRPr="00A94C07">
        <w:rPr>
          <w:rStyle w:val="StyleUnderline"/>
        </w:rPr>
        <w:t xml:space="preserve"> – </w:t>
      </w:r>
      <w:r w:rsidRPr="004D292D">
        <w:rPr>
          <w:rStyle w:val="StyleUnderline"/>
          <w:highlight w:val="cyan"/>
        </w:rPr>
        <w:t>are</w:t>
      </w:r>
      <w:r w:rsidRPr="00A94C07">
        <w:rPr>
          <w:rStyle w:val="StyleUnderline"/>
        </w:rPr>
        <w:t xml:space="preserve"> themselves among the </w:t>
      </w:r>
      <w:r w:rsidRPr="004D292D">
        <w:rPr>
          <w:rStyle w:val="StyleUnderline"/>
          <w:highlight w:val="cyan"/>
        </w:rPr>
        <w:t>beneficiaries of environmental</w:t>
      </w:r>
      <w:r w:rsidRPr="00A94C07">
        <w:rPr>
          <w:rStyle w:val="StyleUnderline"/>
        </w:rPr>
        <w:t xml:space="preserve"> </w:t>
      </w:r>
      <w:r w:rsidRPr="004D292D">
        <w:rPr>
          <w:rStyle w:val="StyleUnderline"/>
          <w:highlight w:val="cyan"/>
        </w:rPr>
        <w:t>exploitation</w:t>
      </w:r>
      <w:r w:rsidRPr="00A94C07">
        <w:rPr>
          <w:sz w:val="16"/>
        </w:rPr>
        <w:t xml:space="preserve">. </w:t>
      </w:r>
      <w:r w:rsidRPr="00A94C07">
        <w:rPr>
          <w:rStyle w:val="StyleUnderline"/>
        </w:rPr>
        <w:t xml:space="preserve">Perhaps </w:t>
      </w:r>
      <w:r w:rsidRPr="004D292D">
        <w:rPr>
          <w:rStyle w:val="StyleUnderline"/>
          <w:highlight w:val="cyan"/>
        </w:rPr>
        <w:t>that is why the</w:t>
      </w:r>
      <w:r w:rsidRPr="00A94C07">
        <w:rPr>
          <w:rStyle w:val="StyleUnderline"/>
        </w:rPr>
        <w:t xml:space="preserve"> central </w:t>
      </w:r>
      <w:r w:rsidRPr="004D292D">
        <w:rPr>
          <w:rStyle w:val="StyleUnderline"/>
          <w:highlight w:val="cyan"/>
        </w:rPr>
        <w:t>government</w:t>
      </w:r>
      <w:r w:rsidRPr="00A94C07">
        <w:rPr>
          <w:rStyle w:val="StyleUnderline"/>
        </w:rPr>
        <w:t xml:space="preserve">, despite its tight control on civil society, has </w:t>
      </w:r>
      <w:r w:rsidRPr="004D292D">
        <w:rPr>
          <w:rStyle w:val="StyleUnderline"/>
          <w:highlight w:val="cyan"/>
        </w:rPr>
        <w:t>decided to introduce</w:t>
      </w:r>
      <w:r w:rsidRPr="00A94C07">
        <w:rPr>
          <w:rStyle w:val="StyleUnderline"/>
        </w:rPr>
        <w:t xml:space="preserve"> “</w:t>
      </w:r>
      <w:r w:rsidRPr="004D292D">
        <w:rPr>
          <w:rStyle w:val="StyleUnderline"/>
          <w:highlight w:val="cyan"/>
        </w:rPr>
        <w:t>fire-alarm” oversight</w:t>
      </w:r>
      <w:r w:rsidRPr="00A94C07">
        <w:rPr>
          <w:sz w:val="16"/>
        </w:rPr>
        <w:t xml:space="preserve">. The Chinese government has made public surveillance possible by setting up hotlines and websites to enable citizens to report local governments’ misconduct and corporate polluting. Unfortunately, this doesn’t appear to be helping much, either. Last year, local authorities in Shenzhen, the commercial hub in southern China, refused to publish an environmental impact assessment report on a local landfill. The landfill reportedly handles nearly 30 percent of Shenzhen’s household garbage and has not acquired the legal permission for its second phase, which nonetheless started operation in 2012. Two years on, and local residents are suffering from the stink the landfill has created. Adding to Minister Chen Jining’s promise to tackle environmental pollutions, Chinese President Xi </w:t>
      </w:r>
      <w:r w:rsidRPr="004D292D">
        <w:rPr>
          <w:rStyle w:val="StyleUnderline"/>
          <w:highlight w:val="cyan"/>
        </w:rPr>
        <w:t>Jinping vowed</w:t>
      </w:r>
      <w:r w:rsidRPr="00A94C07">
        <w:rPr>
          <w:sz w:val="16"/>
        </w:rPr>
        <w:t xml:space="preserve"> on March 6 </w:t>
      </w:r>
      <w:r w:rsidRPr="00A94C07">
        <w:rPr>
          <w:rStyle w:val="StyleUnderline"/>
        </w:rPr>
        <w:t xml:space="preserve">that </w:t>
      </w:r>
      <w:r w:rsidRPr="004D292D">
        <w:rPr>
          <w:rStyle w:val="StyleUnderline"/>
          <w:highlight w:val="cyan"/>
        </w:rPr>
        <w:t>he</w:t>
      </w:r>
      <w:r w:rsidRPr="00A94C07">
        <w:rPr>
          <w:rStyle w:val="StyleUnderline"/>
        </w:rPr>
        <w:t xml:space="preserve"> </w:t>
      </w:r>
      <w:r w:rsidRPr="004D292D">
        <w:rPr>
          <w:rStyle w:val="StyleUnderline"/>
          <w:highlight w:val="cyan"/>
        </w:rPr>
        <w:t>will</w:t>
      </w:r>
      <w:r w:rsidRPr="00A94C07">
        <w:rPr>
          <w:rStyle w:val="StyleUnderline"/>
        </w:rPr>
        <w:t xml:space="preserve"> “</w:t>
      </w:r>
      <w:r w:rsidRPr="004D292D">
        <w:rPr>
          <w:rStyle w:val="StyleUnderline"/>
          <w:highlight w:val="cyan"/>
        </w:rPr>
        <w:t>punish</w:t>
      </w:r>
      <w:r w:rsidRPr="00A94C07">
        <w:rPr>
          <w:rStyle w:val="StyleUnderline"/>
        </w:rPr>
        <w:t xml:space="preserve">, with an iron hand, </w:t>
      </w:r>
      <w:r w:rsidRPr="004D292D">
        <w:rPr>
          <w:rStyle w:val="StyleUnderline"/>
          <w:highlight w:val="cyan"/>
        </w:rPr>
        <w:t>any violators</w:t>
      </w:r>
      <w:r w:rsidRPr="00A94C07">
        <w:rPr>
          <w:rStyle w:val="StyleUnderline"/>
        </w:rPr>
        <w:t xml:space="preserve"> </w:t>
      </w:r>
      <w:r w:rsidRPr="004D292D">
        <w:rPr>
          <w:rStyle w:val="StyleUnderline"/>
          <w:highlight w:val="cyan"/>
        </w:rPr>
        <w:t>who</w:t>
      </w:r>
      <w:r w:rsidRPr="00A94C07">
        <w:rPr>
          <w:rStyle w:val="StyleUnderline"/>
        </w:rPr>
        <w:t xml:space="preserve"> </w:t>
      </w:r>
      <w:r w:rsidRPr="004D292D">
        <w:rPr>
          <w:rStyle w:val="StyleUnderline"/>
          <w:highlight w:val="cyan"/>
        </w:rPr>
        <w:t>destroy</w:t>
      </w:r>
      <w:r w:rsidRPr="00A94C07">
        <w:rPr>
          <w:rStyle w:val="StyleUnderline"/>
        </w:rPr>
        <w:t xml:space="preserve"> ecology or </w:t>
      </w:r>
      <w:r w:rsidRPr="004D292D">
        <w:rPr>
          <w:rStyle w:val="StyleUnderline"/>
          <w:highlight w:val="cyan"/>
        </w:rPr>
        <w:t>environment</w:t>
      </w:r>
      <w:r w:rsidRPr="00A94C07">
        <w:rPr>
          <w:sz w:val="16"/>
        </w:rPr>
        <w:t xml:space="preserve">, with no exceptions.” </w:t>
      </w:r>
      <w:r w:rsidRPr="00A94C07">
        <w:rPr>
          <w:rStyle w:val="StyleUnderline"/>
        </w:rPr>
        <w:t xml:space="preserve">The </w:t>
      </w:r>
      <w:r w:rsidRPr="004D292D">
        <w:rPr>
          <w:rStyle w:val="StyleUnderline"/>
          <w:highlight w:val="cyan"/>
        </w:rPr>
        <w:t>rhetoric is</w:t>
      </w:r>
      <w:r w:rsidRPr="00A94C07">
        <w:rPr>
          <w:rStyle w:val="StyleUnderline"/>
        </w:rPr>
        <w:t xml:space="preserve"> </w:t>
      </w:r>
      <w:r w:rsidRPr="00A94C07">
        <w:rPr>
          <w:sz w:val="16"/>
        </w:rPr>
        <w:t xml:space="preserve">certainly </w:t>
      </w:r>
      <w:r w:rsidRPr="004D292D">
        <w:rPr>
          <w:rStyle w:val="StyleUnderline"/>
          <w:highlight w:val="cyan"/>
        </w:rPr>
        <w:t>impressive</w:t>
      </w:r>
      <w:r w:rsidRPr="00A94C07">
        <w:rPr>
          <w:sz w:val="16"/>
        </w:rPr>
        <w:t xml:space="preserve">, and is very likely genuine, </w:t>
      </w:r>
      <w:r w:rsidRPr="004D292D">
        <w:rPr>
          <w:rStyle w:val="StyleUnderline"/>
          <w:highlight w:val="cyan"/>
        </w:rPr>
        <w:t>but</w:t>
      </w:r>
      <w:r w:rsidRPr="00A94C07">
        <w:rPr>
          <w:rStyle w:val="StyleUnderline"/>
        </w:rPr>
        <w:t xml:space="preserve"> </w:t>
      </w:r>
      <w:r w:rsidRPr="004D292D">
        <w:rPr>
          <w:rStyle w:val="StyleUnderline"/>
          <w:highlight w:val="cyan"/>
        </w:rPr>
        <w:t xml:space="preserve">the </w:t>
      </w:r>
      <w:r w:rsidRPr="004D292D">
        <w:rPr>
          <w:rStyle w:val="Emphasis"/>
          <w:highlight w:val="cyan"/>
        </w:rPr>
        <w:t>Chinese</w:t>
      </w:r>
      <w:r w:rsidRPr="00847ECF">
        <w:rPr>
          <w:rStyle w:val="Emphasis"/>
        </w:rPr>
        <w:t xml:space="preserve"> </w:t>
      </w:r>
      <w:r w:rsidRPr="004D292D">
        <w:rPr>
          <w:rStyle w:val="Emphasis"/>
          <w:highlight w:val="cyan"/>
        </w:rPr>
        <w:t>government</w:t>
      </w:r>
      <w:r w:rsidRPr="00847ECF">
        <w:rPr>
          <w:rStyle w:val="Emphasis"/>
        </w:rPr>
        <w:t xml:space="preserve"> first </w:t>
      </w:r>
      <w:r w:rsidRPr="004D292D">
        <w:rPr>
          <w:rStyle w:val="Emphasis"/>
          <w:highlight w:val="cyan"/>
        </w:rPr>
        <w:t>needs to tackle</w:t>
      </w:r>
      <w:r w:rsidRPr="00847ECF">
        <w:rPr>
          <w:rStyle w:val="Emphasis"/>
        </w:rPr>
        <w:t xml:space="preserve"> its </w:t>
      </w:r>
      <w:r w:rsidRPr="004D292D">
        <w:rPr>
          <w:rStyle w:val="Emphasis"/>
          <w:highlight w:val="cyan"/>
        </w:rPr>
        <w:t>own</w:t>
      </w:r>
      <w:r w:rsidRPr="00847ECF">
        <w:rPr>
          <w:rStyle w:val="Emphasis"/>
        </w:rPr>
        <w:t xml:space="preserve"> entrenched </w:t>
      </w:r>
      <w:r w:rsidRPr="004D292D">
        <w:rPr>
          <w:rStyle w:val="Emphasis"/>
          <w:highlight w:val="cyan"/>
        </w:rPr>
        <w:t>institutional</w:t>
      </w:r>
      <w:r w:rsidRPr="00847ECF">
        <w:rPr>
          <w:rStyle w:val="Emphasis"/>
        </w:rPr>
        <w:t xml:space="preserve"> </w:t>
      </w:r>
      <w:r w:rsidRPr="004D292D">
        <w:rPr>
          <w:rStyle w:val="Emphasis"/>
          <w:highlight w:val="cyan"/>
        </w:rPr>
        <w:t>weakness</w:t>
      </w:r>
      <w:r w:rsidRPr="00847ECF">
        <w:rPr>
          <w:rStyle w:val="Emphasis"/>
        </w:rPr>
        <w:t>.</w:t>
      </w:r>
    </w:p>
    <w:p w14:paraId="516FC801" w14:textId="77777777" w:rsidR="00FB4576" w:rsidRDefault="00FB4576" w:rsidP="00FB4576">
      <w:pPr>
        <w:pStyle w:val="Heading4"/>
      </w:pPr>
      <w:r>
        <w:t xml:space="preserve">Policy </w:t>
      </w:r>
      <w:r w:rsidR="000302EE">
        <w:t>over</w:t>
      </w:r>
      <w:r>
        <w:t xml:space="preserve"> pollution</w:t>
      </w:r>
      <w:r w:rsidR="000302EE">
        <w:t xml:space="preserve"> and energy</w:t>
      </w:r>
      <w:r>
        <w:t xml:space="preserve"> reduction causes massive chinese infighting</w:t>
      </w:r>
      <w:r w:rsidR="00306DC2">
        <w:t xml:space="preserve"> – expanding corporate influence.</w:t>
      </w:r>
    </w:p>
    <w:p w14:paraId="4858B1DE" w14:textId="77777777" w:rsidR="00FB4576" w:rsidRDefault="00FB4576" w:rsidP="00FB4576">
      <w:r>
        <w:t xml:space="preserve">Edward </w:t>
      </w:r>
      <w:r w:rsidRPr="00FB4576">
        <w:rPr>
          <w:rStyle w:val="Style13ptBold"/>
        </w:rPr>
        <w:t>Wong</w:t>
      </w:r>
      <w:r>
        <w:t>, 3-21-</w:t>
      </w:r>
      <w:r w:rsidRPr="00FB4576">
        <w:rPr>
          <w:rStyle w:val="Style13ptBold"/>
        </w:rPr>
        <w:t>2013</w:t>
      </w:r>
      <w:r>
        <w:t>, "As Pollution Worsens in China, Solutions Succumb to Infighting," New York Times, http://www.nytimes.com/2013/03/22/world/asia/as-chinas-environmental-woes-worsen-infighting-emerges-as-biggest-obstacle.html</w:t>
      </w:r>
    </w:p>
    <w:p w14:paraId="0DAC73E2" w14:textId="77777777" w:rsidR="00FB4576" w:rsidRDefault="00FB4576" w:rsidP="00FB4576">
      <w:pPr>
        <w:rPr>
          <w:sz w:val="16"/>
        </w:rPr>
      </w:pPr>
      <w:r w:rsidRPr="000302EE">
        <w:rPr>
          <w:sz w:val="16"/>
        </w:rPr>
        <w:t xml:space="preserve">China’s state leadership transition has taken place this month against an ominous backdrop. More than 16,000 dead pigs have been found floating in rivers that provide drinking water to Shanghai. A haze akin to volcanic fumes cloaked the capital, causing convulsive coughing and obscuring the portrait of Mao Zedong on the gate to the Forbidden City. </w:t>
      </w:r>
      <w:r w:rsidRPr="00E1210D">
        <w:rPr>
          <w:rStyle w:val="StyleUnderline"/>
          <w:highlight w:val="cyan"/>
        </w:rPr>
        <w:t>So</w:t>
      </w:r>
      <w:r w:rsidRPr="000302EE">
        <w:rPr>
          <w:rStyle w:val="StyleUnderline"/>
        </w:rPr>
        <w:t xml:space="preserve"> </w:t>
      </w:r>
      <w:r w:rsidRPr="00E1210D">
        <w:rPr>
          <w:rStyle w:val="StyleUnderline"/>
          <w:highlight w:val="cyan"/>
        </w:rPr>
        <w:t>severe</w:t>
      </w:r>
      <w:r w:rsidRPr="000302EE">
        <w:rPr>
          <w:rStyle w:val="StyleUnderline"/>
        </w:rPr>
        <w:t xml:space="preserve"> </w:t>
      </w:r>
      <w:r w:rsidRPr="00E1210D">
        <w:rPr>
          <w:rStyle w:val="StyleUnderline"/>
          <w:highlight w:val="cyan"/>
        </w:rPr>
        <w:t>are</w:t>
      </w:r>
      <w:r w:rsidRPr="000302EE">
        <w:rPr>
          <w:rStyle w:val="StyleUnderline"/>
        </w:rPr>
        <w:t xml:space="preserve"> </w:t>
      </w:r>
      <w:r w:rsidRPr="00E1210D">
        <w:rPr>
          <w:rStyle w:val="StyleUnderline"/>
          <w:highlight w:val="cyan"/>
        </w:rPr>
        <w:t>China’s</w:t>
      </w:r>
      <w:r w:rsidRPr="000302EE">
        <w:rPr>
          <w:rStyle w:val="StyleUnderline"/>
        </w:rPr>
        <w:t xml:space="preserve"> environmental </w:t>
      </w:r>
      <w:r w:rsidRPr="00E1210D">
        <w:rPr>
          <w:rStyle w:val="StyleUnderline"/>
          <w:highlight w:val="cyan"/>
        </w:rPr>
        <w:t>woes</w:t>
      </w:r>
      <w:r w:rsidRPr="000302EE">
        <w:rPr>
          <w:rStyle w:val="StyleUnderline"/>
        </w:rPr>
        <w:t xml:space="preserve">, especially the noxious air, </w:t>
      </w:r>
      <w:r w:rsidRPr="00E1210D">
        <w:rPr>
          <w:rStyle w:val="StyleUnderline"/>
          <w:highlight w:val="cyan"/>
        </w:rPr>
        <w:t>that</w:t>
      </w:r>
      <w:r w:rsidRPr="000302EE">
        <w:rPr>
          <w:rStyle w:val="StyleUnderline"/>
        </w:rPr>
        <w:t xml:space="preserve"> top </w:t>
      </w:r>
      <w:r w:rsidRPr="00E1210D">
        <w:rPr>
          <w:rStyle w:val="StyleUnderline"/>
          <w:highlight w:val="cyan"/>
        </w:rPr>
        <w:t>government</w:t>
      </w:r>
      <w:r w:rsidRPr="000302EE">
        <w:rPr>
          <w:rStyle w:val="StyleUnderline"/>
        </w:rPr>
        <w:t xml:space="preserve"> </w:t>
      </w:r>
      <w:r w:rsidRPr="00E1210D">
        <w:rPr>
          <w:rStyle w:val="StyleUnderline"/>
          <w:highlight w:val="cyan"/>
        </w:rPr>
        <w:t>officials</w:t>
      </w:r>
      <w:r w:rsidRPr="000302EE">
        <w:rPr>
          <w:rStyle w:val="StyleUnderline"/>
        </w:rPr>
        <w:t xml:space="preserve"> </w:t>
      </w:r>
      <w:r w:rsidRPr="00E1210D">
        <w:rPr>
          <w:rStyle w:val="StyleUnderline"/>
          <w:highlight w:val="cyan"/>
        </w:rPr>
        <w:t>have</w:t>
      </w:r>
      <w:r w:rsidRPr="000302EE">
        <w:rPr>
          <w:rStyle w:val="StyleUnderline"/>
        </w:rPr>
        <w:t xml:space="preserve"> </w:t>
      </w:r>
      <w:r w:rsidRPr="00E1210D">
        <w:rPr>
          <w:rStyle w:val="StyleUnderline"/>
          <w:highlight w:val="cyan"/>
        </w:rPr>
        <w:t>been forced</w:t>
      </w:r>
      <w:r w:rsidRPr="000302EE">
        <w:rPr>
          <w:rStyle w:val="StyleUnderline"/>
        </w:rPr>
        <w:t xml:space="preserve"> to openly </w:t>
      </w:r>
      <w:r w:rsidRPr="00E1210D">
        <w:rPr>
          <w:rStyle w:val="StyleUnderline"/>
          <w:highlight w:val="cyan"/>
        </w:rPr>
        <w:t>acknowledge</w:t>
      </w:r>
      <w:r w:rsidRPr="000302EE">
        <w:rPr>
          <w:rStyle w:val="StyleUnderline"/>
        </w:rPr>
        <w:t xml:space="preserve"> </w:t>
      </w:r>
      <w:r w:rsidRPr="00E1210D">
        <w:rPr>
          <w:rStyle w:val="StyleUnderline"/>
          <w:highlight w:val="cyan"/>
        </w:rPr>
        <w:t>them</w:t>
      </w:r>
      <w:r w:rsidRPr="000302EE">
        <w:rPr>
          <w:sz w:val="16"/>
        </w:rPr>
        <w:t xml:space="preserve">. Fu Ying, the spokeswoman for the National People’s Congress, said she checked for smog every morning after opening her curtains and kept at home face masks for her daughter and herself. Li Keqiang, the new </w:t>
      </w:r>
      <w:r w:rsidRPr="00E1210D">
        <w:rPr>
          <w:rStyle w:val="StyleUnderline"/>
          <w:highlight w:val="cyan"/>
        </w:rPr>
        <w:t>prime</w:t>
      </w:r>
      <w:r w:rsidRPr="000302EE">
        <w:rPr>
          <w:rStyle w:val="StyleUnderline"/>
        </w:rPr>
        <w:t xml:space="preserve"> </w:t>
      </w:r>
      <w:r w:rsidRPr="00E1210D">
        <w:rPr>
          <w:rStyle w:val="StyleUnderline"/>
          <w:highlight w:val="cyan"/>
        </w:rPr>
        <w:t>minister</w:t>
      </w:r>
      <w:r w:rsidRPr="000302EE">
        <w:rPr>
          <w:rStyle w:val="StyleUnderline"/>
        </w:rPr>
        <w:t xml:space="preserve">, </w:t>
      </w:r>
      <w:r w:rsidRPr="00E1210D">
        <w:rPr>
          <w:rStyle w:val="StyleUnderline"/>
          <w:highlight w:val="cyan"/>
        </w:rPr>
        <w:t>said</w:t>
      </w:r>
      <w:r w:rsidRPr="000302EE">
        <w:rPr>
          <w:rStyle w:val="StyleUnderline"/>
        </w:rPr>
        <w:t xml:space="preserve"> the air </w:t>
      </w:r>
      <w:r w:rsidRPr="00E1210D">
        <w:rPr>
          <w:rStyle w:val="StyleUnderline"/>
          <w:highlight w:val="cyan"/>
        </w:rPr>
        <w:t>pollution</w:t>
      </w:r>
      <w:r w:rsidRPr="000302EE">
        <w:rPr>
          <w:rStyle w:val="StyleUnderline"/>
        </w:rPr>
        <w:t xml:space="preserve"> had </w:t>
      </w:r>
      <w:r w:rsidRPr="00E1210D">
        <w:rPr>
          <w:rStyle w:val="StyleUnderline"/>
          <w:highlight w:val="cyan"/>
        </w:rPr>
        <w:t>made</w:t>
      </w:r>
      <w:r w:rsidRPr="000302EE">
        <w:rPr>
          <w:rStyle w:val="StyleUnderline"/>
        </w:rPr>
        <w:t xml:space="preserve"> </w:t>
      </w:r>
      <w:r w:rsidRPr="00E1210D">
        <w:rPr>
          <w:rStyle w:val="StyleUnderline"/>
          <w:highlight w:val="cyan"/>
        </w:rPr>
        <w:t>him</w:t>
      </w:r>
      <w:r w:rsidRPr="000302EE">
        <w:rPr>
          <w:rStyle w:val="StyleUnderline"/>
        </w:rPr>
        <w:t xml:space="preserve"> “quite </w:t>
      </w:r>
      <w:r w:rsidRPr="00E1210D">
        <w:rPr>
          <w:rStyle w:val="StyleUnderline"/>
          <w:highlight w:val="cyan"/>
        </w:rPr>
        <w:t>upset</w:t>
      </w:r>
      <w:r w:rsidRPr="000302EE">
        <w:rPr>
          <w:rStyle w:val="StyleUnderline"/>
        </w:rPr>
        <w:t xml:space="preserve">” </w:t>
      </w:r>
      <w:r w:rsidRPr="00E1210D">
        <w:rPr>
          <w:rStyle w:val="StyleUnderline"/>
          <w:highlight w:val="cyan"/>
        </w:rPr>
        <w:t>and</w:t>
      </w:r>
      <w:r w:rsidRPr="000302EE">
        <w:rPr>
          <w:rStyle w:val="StyleUnderline"/>
        </w:rPr>
        <w:t xml:space="preserve"> </w:t>
      </w:r>
      <w:r w:rsidRPr="00E1210D">
        <w:rPr>
          <w:rStyle w:val="StyleUnderline"/>
          <w:highlight w:val="cyan"/>
        </w:rPr>
        <w:t>vowed</w:t>
      </w:r>
      <w:r w:rsidRPr="000302EE">
        <w:rPr>
          <w:rStyle w:val="StyleUnderline"/>
        </w:rPr>
        <w:t xml:space="preserve"> </w:t>
      </w:r>
      <w:r w:rsidRPr="00E1210D">
        <w:rPr>
          <w:rStyle w:val="StyleUnderline"/>
          <w:highlight w:val="cyan"/>
        </w:rPr>
        <w:t>to</w:t>
      </w:r>
      <w:r w:rsidRPr="000302EE">
        <w:rPr>
          <w:rStyle w:val="StyleUnderline"/>
        </w:rPr>
        <w:t xml:space="preserve"> “</w:t>
      </w:r>
      <w:r w:rsidRPr="00E1210D">
        <w:rPr>
          <w:rStyle w:val="StyleUnderline"/>
          <w:highlight w:val="cyan"/>
        </w:rPr>
        <w:t>show</w:t>
      </w:r>
      <w:r w:rsidRPr="000302EE">
        <w:rPr>
          <w:rStyle w:val="StyleUnderline"/>
        </w:rPr>
        <w:t xml:space="preserve"> even greater </w:t>
      </w:r>
      <w:r w:rsidRPr="00E1210D">
        <w:rPr>
          <w:rStyle w:val="StyleUnderline"/>
          <w:highlight w:val="cyan"/>
        </w:rPr>
        <w:t>resolve</w:t>
      </w:r>
      <w:r w:rsidRPr="000302EE">
        <w:rPr>
          <w:rStyle w:val="StyleUnderline"/>
        </w:rPr>
        <w:t xml:space="preserve"> and make more vigorous efforts” </w:t>
      </w:r>
      <w:r w:rsidRPr="00E1210D">
        <w:rPr>
          <w:rStyle w:val="StyleUnderline"/>
          <w:highlight w:val="cyan"/>
        </w:rPr>
        <w:t>to clean it up</w:t>
      </w:r>
      <w:r w:rsidRPr="000302EE">
        <w:rPr>
          <w:rStyle w:val="StyleUnderline"/>
        </w:rPr>
        <w:t>.</w:t>
      </w:r>
      <w:r w:rsidRPr="000302EE">
        <w:rPr>
          <w:sz w:val="16"/>
        </w:rPr>
        <w:t xml:space="preserve"> What the leaders neglect to say is that </w:t>
      </w:r>
      <w:r w:rsidRPr="00E1210D">
        <w:rPr>
          <w:rStyle w:val="StyleUnderline"/>
          <w:highlight w:val="cyan"/>
        </w:rPr>
        <w:t>infighting</w:t>
      </w:r>
      <w:r w:rsidRPr="000302EE">
        <w:rPr>
          <w:rStyle w:val="StyleUnderline"/>
        </w:rPr>
        <w:t xml:space="preserve"> </w:t>
      </w:r>
      <w:r w:rsidRPr="00E1210D">
        <w:rPr>
          <w:rStyle w:val="StyleUnderline"/>
          <w:highlight w:val="cyan"/>
        </w:rPr>
        <w:t>within</w:t>
      </w:r>
      <w:r w:rsidRPr="000302EE">
        <w:rPr>
          <w:rStyle w:val="StyleUnderline"/>
        </w:rPr>
        <w:t xml:space="preserve"> the government </w:t>
      </w:r>
      <w:r w:rsidRPr="00E1210D">
        <w:rPr>
          <w:rStyle w:val="StyleUnderline"/>
          <w:highlight w:val="cyan"/>
        </w:rPr>
        <w:t>bureaucracy is one of the biggest</w:t>
      </w:r>
      <w:r w:rsidRPr="000302EE">
        <w:rPr>
          <w:rStyle w:val="StyleUnderline"/>
        </w:rPr>
        <w:t xml:space="preserve"> </w:t>
      </w:r>
      <w:r w:rsidRPr="00E1210D">
        <w:rPr>
          <w:rStyle w:val="StyleUnderline"/>
          <w:highlight w:val="cyan"/>
        </w:rPr>
        <w:t>obstacles</w:t>
      </w:r>
      <w:r w:rsidRPr="000302EE">
        <w:rPr>
          <w:rStyle w:val="StyleUnderline"/>
        </w:rPr>
        <w:t xml:space="preserve"> </w:t>
      </w:r>
      <w:r w:rsidRPr="00E1210D">
        <w:rPr>
          <w:rStyle w:val="StyleUnderline"/>
          <w:highlight w:val="cyan"/>
        </w:rPr>
        <w:t>to</w:t>
      </w:r>
      <w:r w:rsidRPr="000302EE">
        <w:rPr>
          <w:rStyle w:val="StyleUnderline"/>
        </w:rPr>
        <w:t xml:space="preserve"> enacting </w:t>
      </w:r>
      <w:r w:rsidRPr="00E1210D">
        <w:rPr>
          <w:rStyle w:val="StyleUnderline"/>
          <w:highlight w:val="cyan"/>
        </w:rPr>
        <w:t>stronger</w:t>
      </w:r>
      <w:r w:rsidRPr="000302EE">
        <w:rPr>
          <w:rStyle w:val="StyleUnderline"/>
        </w:rPr>
        <w:t xml:space="preserve"> environmental </w:t>
      </w:r>
      <w:r w:rsidRPr="00E1210D">
        <w:rPr>
          <w:rStyle w:val="StyleUnderline"/>
          <w:highlight w:val="cyan"/>
        </w:rPr>
        <w:t>policies</w:t>
      </w:r>
      <w:r w:rsidRPr="000302EE">
        <w:rPr>
          <w:sz w:val="16"/>
        </w:rPr>
        <w:t xml:space="preserve">. Even </w:t>
      </w:r>
      <w:r w:rsidRPr="00E1210D">
        <w:rPr>
          <w:rStyle w:val="StyleUnderline"/>
          <w:highlight w:val="cyan"/>
        </w:rPr>
        <w:t>as some</w:t>
      </w:r>
      <w:r w:rsidRPr="000302EE">
        <w:rPr>
          <w:sz w:val="16"/>
        </w:rPr>
        <w:t xml:space="preserve"> </w:t>
      </w:r>
      <w:r w:rsidRPr="000302EE">
        <w:rPr>
          <w:rStyle w:val="StyleUnderline"/>
        </w:rPr>
        <w:t>officials</w:t>
      </w:r>
      <w:r w:rsidRPr="000302EE">
        <w:rPr>
          <w:sz w:val="16"/>
        </w:rPr>
        <w:t xml:space="preserve"> </w:t>
      </w:r>
      <w:r w:rsidRPr="00E1210D">
        <w:rPr>
          <w:rStyle w:val="StyleUnderline"/>
          <w:highlight w:val="cyan"/>
        </w:rPr>
        <w:t xml:space="preserve">push for </w:t>
      </w:r>
      <w:r w:rsidRPr="00E1210D">
        <w:rPr>
          <w:rStyle w:val="StyleUnderline"/>
        </w:rPr>
        <w:t xml:space="preserve">tighter </w:t>
      </w:r>
      <w:r w:rsidRPr="00E1210D">
        <w:rPr>
          <w:rStyle w:val="StyleUnderline"/>
          <w:highlight w:val="cyan"/>
        </w:rPr>
        <w:t>restrictions</w:t>
      </w:r>
      <w:r w:rsidRPr="00E1210D">
        <w:rPr>
          <w:sz w:val="16"/>
        </w:rPr>
        <w:t xml:space="preserve"> on pollutants, state-owned enterprises — </w:t>
      </w:r>
      <w:r w:rsidRPr="00E1210D">
        <w:rPr>
          <w:rStyle w:val="StyleUnderline"/>
        </w:rPr>
        <w:t xml:space="preserve">especially </w:t>
      </w:r>
      <w:r w:rsidRPr="00E1210D">
        <w:rPr>
          <w:rStyle w:val="StyleUnderline"/>
          <w:highlight w:val="cyan"/>
        </w:rPr>
        <w:t>China’s</w:t>
      </w:r>
      <w:r w:rsidRPr="00E1210D">
        <w:rPr>
          <w:rStyle w:val="StyleUnderline"/>
        </w:rPr>
        <w:t xml:space="preserve"> </w:t>
      </w:r>
      <w:r w:rsidRPr="00E1210D">
        <w:rPr>
          <w:rStyle w:val="StyleUnderline"/>
          <w:highlight w:val="cyan"/>
        </w:rPr>
        <w:t>oil</w:t>
      </w:r>
      <w:r w:rsidRPr="00E1210D">
        <w:rPr>
          <w:rStyle w:val="StyleUnderline"/>
        </w:rPr>
        <w:t xml:space="preserve"> </w:t>
      </w:r>
      <w:r w:rsidRPr="00E1210D">
        <w:rPr>
          <w:rStyle w:val="StyleUnderline"/>
          <w:highlight w:val="cyan"/>
        </w:rPr>
        <w:t>and power</w:t>
      </w:r>
      <w:r w:rsidRPr="00E1210D">
        <w:rPr>
          <w:rStyle w:val="StyleUnderline"/>
        </w:rPr>
        <w:t xml:space="preserve"> </w:t>
      </w:r>
      <w:r w:rsidRPr="00E1210D">
        <w:rPr>
          <w:rStyle w:val="StyleUnderline"/>
          <w:highlight w:val="cyan"/>
        </w:rPr>
        <w:t>companies</w:t>
      </w:r>
      <w:r w:rsidRPr="00E1210D">
        <w:rPr>
          <w:sz w:val="16"/>
        </w:rPr>
        <w:t xml:space="preserve"> — </w:t>
      </w:r>
      <w:r w:rsidRPr="00E1210D">
        <w:rPr>
          <w:rStyle w:val="StyleUnderline"/>
          <w:highlight w:val="cyan"/>
        </w:rPr>
        <w:t>have been putting profits ahead of health</w:t>
      </w:r>
      <w:r w:rsidRPr="00E1210D">
        <w:rPr>
          <w:rStyle w:val="StyleUnderline"/>
        </w:rPr>
        <w:t xml:space="preserve"> in working </w:t>
      </w:r>
      <w:r w:rsidRPr="00E1210D">
        <w:rPr>
          <w:rStyle w:val="StyleUnderline"/>
          <w:highlight w:val="cyan"/>
        </w:rPr>
        <w:t>to outflank</w:t>
      </w:r>
      <w:r w:rsidRPr="00E1210D">
        <w:rPr>
          <w:rStyle w:val="StyleUnderline"/>
        </w:rPr>
        <w:t xml:space="preserve"> new </w:t>
      </w:r>
      <w:r w:rsidRPr="00E1210D">
        <w:rPr>
          <w:rStyle w:val="StyleUnderline"/>
          <w:highlight w:val="cyan"/>
        </w:rPr>
        <w:t>rules</w:t>
      </w:r>
      <w:r w:rsidRPr="00E1210D">
        <w:rPr>
          <w:sz w:val="16"/>
        </w:rPr>
        <w:t>, according to government data and</w:t>
      </w:r>
      <w:r w:rsidRPr="000302EE">
        <w:rPr>
          <w:sz w:val="16"/>
        </w:rPr>
        <w:t xml:space="preserve"> interviews with people involved in policy negotiations. For instance, </w:t>
      </w:r>
      <w:r w:rsidRPr="000302EE">
        <w:rPr>
          <w:rStyle w:val="StyleUnderline"/>
        </w:rPr>
        <w:t xml:space="preserve">even though trucks and buses crisscrossing China are far worse for the environment than any other vehicles, the oil </w:t>
      </w:r>
      <w:r w:rsidRPr="00E1210D">
        <w:rPr>
          <w:rStyle w:val="StyleUnderline"/>
          <w:highlight w:val="cyan"/>
        </w:rPr>
        <w:t>companies</w:t>
      </w:r>
      <w:r w:rsidRPr="000302EE">
        <w:rPr>
          <w:rStyle w:val="StyleUnderline"/>
        </w:rPr>
        <w:t xml:space="preserve"> </w:t>
      </w:r>
      <w:r w:rsidRPr="00E1210D">
        <w:rPr>
          <w:rStyle w:val="StyleUnderline"/>
          <w:highlight w:val="cyan"/>
        </w:rPr>
        <w:t>have delayed</w:t>
      </w:r>
      <w:r w:rsidRPr="000302EE">
        <w:rPr>
          <w:rStyle w:val="StyleUnderline"/>
        </w:rPr>
        <w:t xml:space="preserve"> for years </w:t>
      </w:r>
      <w:r w:rsidRPr="00E1210D">
        <w:rPr>
          <w:rStyle w:val="StyleUnderline"/>
          <w:highlight w:val="cyan"/>
        </w:rPr>
        <w:t>an</w:t>
      </w:r>
      <w:r w:rsidRPr="000302EE">
        <w:rPr>
          <w:rStyle w:val="StyleUnderline"/>
        </w:rPr>
        <w:t xml:space="preserve"> </w:t>
      </w:r>
      <w:r w:rsidRPr="00E1210D">
        <w:rPr>
          <w:rStyle w:val="StyleUnderline"/>
          <w:highlight w:val="cyan"/>
        </w:rPr>
        <w:t>improvement</w:t>
      </w:r>
      <w:r w:rsidRPr="000302EE">
        <w:rPr>
          <w:rStyle w:val="StyleUnderline"/>
        </w:rPr>
        <w:t xml:space="preserve"> </w:t>
      </w:r>
      <w:r w:rsidRPr="00E1210D">
        <w:rPr>
          <w:rStyle w:val="StyleUnderline"/>
          <w:highlight w:val="cyan"/>
        </w:rPr>
        <w:t xml:space="preserve">in the </w:t>
      </w:r>
      <w:r w:rsidRPr="00E1210D">
        <w:rPr>
          <w:rStyle w:val="StyleUnderline"/>
        </w:rPr>
        <w:t>diesel</w:t>
      </w:r>
      <w:r w:rsidRPr="000302EE">
        <w:rPr>
          <w:rStyle w:val="StyleUnderline"/>
        </w:rPr>
        <w:t xml:space="preserve"> </w:t>
      </w:r>
      <w:r w:rsidRPr="00E1210D">
        <w:rPr>
          <w:rStyle w:val="StyleUnderline"/>
          <w:highlight w:val="cyan"/>
        </w:rPr>
        <w:t>fuel</w:t>
      </w:r>
      <w:r w:rsidRPr="000302EE">
        <w:rPr>
          <w:rStyle w:val="StyleUnderline"/>
        </w:rPr>
        <w:t xml:space="preserve"> those </w:t>
      </w:r>
      <w:r w:rsidRPr="00E1210D">
        <w:rPr>
          <w:rStyle w:val="StyleUnderline"/>
          <w:highlight w:val="cyan"/>
        </w:rPr>
        <w:t>vehicles</w:t>
      </w:r>
      <w:r w:rsidRPr="000302EE">
        <w:rPr>
          <w:rStyle w:val="StyleUnderline"/>
        </w:rPr>
        <w:t xml:space="preserve"> </w:t>
      </w:r>
      <w:r w:rsidRPr="00E1210D">
        <w:rPr>
          <w:rStyle w:val="StyleUnderline"/>
          <w:highlight w:val="cyan"/>
        </w:rPr>
        <w:t>burn</w:t>
      </w:r>
      <w:r w:rsidRPr="000302EE">
        <w:rPr>
          <w:sz w:val="16"/>
        </w:rPr>
        <w:t xml:space="preserve">. As a result, the sulfur levels of diesel in China are at least 23 times that of the United States. </w:t>
      </w:r>
      <w:r w:rsidRPr="000302EE">
        <w:rPr>
          <w:rStyle w:val="StyleUnderline"/>
        </w:rPr>
        <w:t xml:space="preserve">As </w:t>
      </w:r>
      <w:r w:rsidRPr="00E1210D">
        <w:rPr>
          <w:rStyle w:val="StyleUnderline"/>
          <w:highlight w:val="cyan"/>
        </w:rPr>
        <w:t>for</w:t>
      </w:r>
      <w:r w:rsidRPr="000302EE">
        <w:rPr>
          <w:rStyle w:val="StyleUnderline"/>
        </w:rPr>
        <w:t xml:space="preserve"> </w:t>
      </w:r>
      <w:r w:rsidRPr="00E1210D">
        <w:rPr>
          <w:rStyle w:val="StyleUnderline"/>
          <w:highlight w:val="cyan"/>
        </w:rPr>
        <w:t>power</w:t>
      </w:r>
      <w:r w:rsidRPr="000302EE">
        <w:rPr>
          <w:rStyle w:val="StyleUnderline"/>
        </w:rPr>
        <w:t xml:space="preserve"> companies, the </w:t>
      </w:r>
      <w:r w:rsidRPr="00E1210D">
        <w:rPr>
          <w:rStyle w:val="StyleUnderline"/>
          <w:highlight w:val="cyan"/>
        </w:rPr>
        <w:t>three</w:t>
      </w:r>
      <w:r w:rsidRPr="000302EE">
        <w:rPr>
          <w:rStyle w:val="StyleUnderline"/>
        </w:rPr>
        <w:t xml:space="preserve"> </w:t>
      </w:r>
      <w:r w:rsidRPr="00E1210D">
        <w:rPr>
          <w:rStyle w:val="StyleUnderline"/>
          <w:highlight w:val="cyan"/>
        </w:rPr>
        <w:t>biggest</w:t>
      </w:r>
      <w:r w:rsidRPr="000302EE">
        <w:rPr>
          <w:rStyle w:val="StyleUnderline"/>
        </w:rPr>
        <w:t xml:space="preserve"> ones </w:t>
      </w:r>
      <w:r w:rsidRPr="00E1210D">
        <w:rPr>
          <w:rStyle w:val="StyleUnderline"/>
          <w:highlight w:val="cyan"/>
        </w:rPr>
        <w:t>in</w:t>
      </w:r>
      <w:r w:rsidRPr="000302EE">
        <w:rPr>
          <w:rStyle w:val="StyleUnderline"/>
        </w:rPr>
        <w:t xml:space="preserve"> the </w:t>
      </w:r>
      <w:r w:rsidRPr="00E1210D">
        <w:rPr>
          <w:rStyle w:val="StyleUnderline"/>
          <w:highlight w:val="cyan"/>
        </w:rPr>
        <w:t>country</w:t>
      </w:r>
      <w:r w:rsidRPr="000302EE">
        <w:rPr>
          <w:rStyle w:val="StyleUnderline"/>
        </w:rPr>
        <w:t xml:space="preserve"> </w:t>
      </w:r>
      <w:r w:rsidRPr="00E1210D">
        <w:rPr>
          <w:rStyle w:val="StyleUnderline"/>
          <w:highlight w:val="cyan"/>
        </w:rPr>
        <w:t>are</w:t>
      </w:r>
      <w:r w:rsidRPr="000302EE">
        <w:rPr>
          <w:rStyle w:val="StyleUnderline"/>
        </w:rPr>
        <w:t xml:space="preserve"> all </w:t>
      </w:r>
      <w:r w:rsidRPr="00E1210D">
        <w:rPr>
          <w:rStyle w:val="StyleUnderline"/>
          <w:highlight w:val="cyan"/>
        </w:rPr>
        <w:t>repeat</w:t>
      </w:r>
      <w:r w:rsidRPr="000302EE">
        <w:rPr>
          <w:rStyle w:val="StyleUnderline"/>
        </w:rPr>
        <w:t xml:space="preserve"> </w:t>
      </w:r>
      <w:r w:rsidRPr="00E1210D">
        <w:rPr>
          <w:rStyle w:val="StyleUnderline"/>
          <w:highlight w:val="cyan"/>
        </w:rPr>
        <w:t>violators of</w:t>
      </w:r>
      <w:r w:rsidRPr="000302EE">
        <w:rPr>
          <w:rStyle w:val="StyleUnderline"/>
        </w:rPr>
        <w:t xml:space="preserve"> government </w:t>
      </w:r>
      <w:r w:rsidRPr="00E1210D">
        <w:rPr>
          <w:rStyle w:val="StyleUnderline"/>
          <w:highlight w:val="cyan"/>
        </w:rPr>
        <w:t>restrictions on emissions</w:t>
      </w:r>
      <w:r w:rsidRPr="000302EE">
        <w:rPr>
          <w:rStyle w:val="StyleUnderline"/>
        </w:rPr>
        <w:t xml:space="preserve"> </w:t>
      </w:r>
      <w:r w:rsidRPr="00E1210D">
        <w:rPr>
          <w:rStyle w:val="StyleUnderline"/>
          <w:highlight w:val="cyan"/>
        </w:rPr>
        <w:t>from</w:t>
      </w:r>
      <w:r w:rsidRPr="000302EE">
        <w:rPr>
          <w:rStyle w:val="StyleUnderline"/>
        </w:rPr>
        <w:t xml:space="preserve"> </w:t>
      </w:r>
      <w:r w:rsidRPr="00E1210D">
        <w:rPr>
          <w:rStyle w:val="StyleUnderline"/>
          <w:highlight w:val="cyan"/>
        </w:rPr>
        <w:t>coal-burning</w:t>
      </w:r>
      <w:r w:rsidRPr="000302EE">
        <w:rPr>
          <w:rStyle w:val="StyleUnderline"/>
        </w:rPr>
        <w:t xml:space="preserve"> plants; </w:t>
      </w:r>
      <w:r w:rsidRPr="00E1210D">
        <w:rPr>
          <w:rStyle w:val="StyleUnderline"/>
          <w:highlight w:val="cyan"/>
        </w:rPr>
        <w:t>offending power</w:t>
      </w:r>
      <w:r w:rsidRPr="000302EE">
        <w:rPr>
          <w:rStyle w:val="StyleUnderline"/>
        </w:rPr>
        <w:t xml:space="preserve"> </w:t>
      </w:r>
      <w:r w:rsidRPr="00E1210D">
        <w:rPr>
          <w:rStyle w:val="StyleUnderline"/>
          <w:highlight w:val="cyan"/>
        </w:rPr>
        <w:t>plants</w:t>
      </w:r>
      <w:r w:rsidRPr="000302EE">
        <w:rPr>
          <w:rStyle w:val="StyleUnderline"/>
        </w:rPr>
        <w:t xml:space="preserve"> are </w:t>
      </w:r>
      <w:r w:rsidRPr="00E1210D">
        <w:rPr>
          <w:rStyle w:val="StyleUnderline"/>
          <w:highlight w:val="cyan"/>
        </w:rPr>
        <w:t>found</w:t>
      </w:r>
      <w:r w:rsidRPr="000302EE">
        <w:rPr>
          <w:rStyle w:val="StyleUnderline"/>
        </w:rPr>
        <w:t xml:space="preserve"> </w:t>
      </w:r>
      <w:r w:rsidRPr="00E1210D">
        <w:rPr>
          <w:rStyle w:val="StyleUnderline"/>
          <w:highlight w:val="cyan"/>
        </w:rPr>
        <w:t>across</w:t>
      </w:r>
      <w:r w:rsidRPr="000302EE">
        <w:rPr>
          <w:rStyle w:val="StyleUnderline"/>
        </w:rPr>
        <w:t xml:space="preserve"> the </w:t>
      </w:r>
      <w:r w:rsidRPr="00E1210D">
        <w:rPr>
          <w:rStyle w:val="StyleUnderline"/>
          <w:highlight w:val="cyan"/>
        </w:rPr>
        <w:t>countr</w:t>
      </w:r>
      <w:r w:rsidRPr="00E1210D">
        <w:rPr>
          <w:sz w:val="16"/>
          <w:highlight w:val="cyan"/>
        </w:rPr>
        <w:t>y</w:t>
      </w:r>
      <w:r w:rsidRPr="000302EE">
        <w:rPr>
          <w:sz w:val="16"/>
        </w:rPr>
        <w:t xml:space="preserve">, from Inner Mongolia to the southwest metropolis of Chongqing. The state-owned enterprises are given critical roles in policy-making on environmental standards. </w:t>
      </w:r>
      <w:r w:rsidRPr="000302EE">
        <w:rPr>
          <w:rStyle w:val="StyleUnderline"/>
        </w:rPr>
        <w:t xml:space="preserve">The </w:t>
      </w:r>
      <w:r w:rsidRPr="00E1210D">
        <w:rPr>
          <w:rStyle w:val="StyleUnderline"/>
          <w:highlight w:val="cyan"/>
        </w:rPr>
        <w:t>committees</w:t>
      </w:r>
      <w:r w:rsidRPr="000302EE">
        <w:rPr>
          <w:rStyle w:val="StyleUnderline"/>
        </w:rPr>
        <w:t xml:space="preserve"> </w:t>
      </w:r>
      <w:r w:rsidRPr="00E1210D">
        <w:rPr>
          <w:rStyle w:val="StyleUnderline"/>
          <w:highlight w:val="cyan"/>
        </w:rPr>
        <w:t>that determine</w:t>
      </w:r>
      <w:r w:rsidRPr="000302EE">
        <w:rPr>
          <w:rStyle w:val="StyleUnderline"/>
        </w:rPr>
        <w:t xml:space="preserve"> </w:t>
      </w:r>
      <w:r w:rsidRPr="00E1210D">
        <w:rPr>
          <w:rStyle w:val="StyleUnderline"/>
          <w:highlight w:val="cyan"/>
        </w:rPr>
        <w:t>fuel</w:t>
      </w:r>
      <w:r w:rsidRPr="000302EE">
        <w:rPr>
          <w:rStyle w:val="StyleUnderline"/>
        </w:rPr>
        <w:t xml:space="preserve"> </w:t>
      </w:r>
      <w:r w:rsidRPr="00E1210D">
        <w:rPr>
          <w:rStyle w:val="StyleUnderline"/>
          <w:highlight w:val="cyan"/>
        </w:rPr>
        <w:t>standards</w:t>
      </w:r>
      <w:r w:rsidRPr="000302EE">
        <w:rPr>
          <w:rStyle w:val="StyleUnderline"/>
        </w:rPr>
        <w:t xml:space="preserve">, for example, are </w:t>
      </w:r>
      <w:r w:rsidRPr="00E1210D">
        <w:rPr>
          <w:rStyle w:val="StyleUnderline"/>
          <w:highlight w:val="cyan"/>
        </w:rPr>
        <w:t>housed in the</w:t>
      </w:r>
      <w:r w:rsidRPr="000302EE">
        <w:rPr>
          <w:rStyle w:val="StyleUnderline"/>
        </w:rPr>
        <w:t xml:space="preserve"> </w:t>
      </w:r>
      <w:r w:rsidRPr="00E1210D">
        <w:rPr>
          <w:rStyle w:val="StyleUnderline"/>
          <w:highlight w:val="cyan"/>
        </w:rPr>
        <w:t>buildings of an oil</w:t>
      </w:r>
      <w:r w:rsidRPr="00E1210D">
        <w:rPr>
          <w:sz w:val="16"/>
          <w:highlight w:val="cyan"/>
        </w:rPr>
        <w:t xml:space="preserve"> </w:t>
      </w:r>
      <w:r w:rsidRPr="00E1210D">
        <w:rPr>
          <w:rStyle w:val="StyleUnderline"/>
          <w:highlight w:val="cyan"/>
        </w:rPr>
        <w:t>company</w:t>
      </w:r>
      <w:r w:rsidRPr="000302EE">
        <w:rPr>
          <w:sz w:val="16"/>
        </w:rPr>
        <w:t xml:space="preserve">. Whether the enterprises can be forced to follow, rather than impede, </w:t>
      </w:r>
      <w:r w:rsidRPr="00E1210D">
        <w:rPr>
          <w:rStyle w:val="StyleUnderline"/>
          <w:highlight w:val="cyan"/>
        </w:rPr>
        <w:t>environmental</w:t>
      </w:r>
      <w:r w:rsidRPr="000302EE">
        <w:rPr>
          <w:rStyle w:val="StyleUnderline"/>
        </w:rPr>
        <w:t xml:space="preserve"> </w:t>
      </w:r>
      <w:r w:rsidRPr="00E1210D">
        <w:rPr>
          <w:rStyle w:val="StyleUnderline"/>
          <w:highlight w:val="cyan"/>
        </w:rPr>
        <w:t>restrictions</w:t>
      </w:r>
      <w:r w:rsidRPr="000302EE">
        <w:rPr>
          <w:rStyle w:val="StyleUnderline"/>
        </w:rPr>
        <w:t xml:space="preserve"> </w:t>
      </w:r>
      <w:r w:rsidRPr="00E1210D">
        <w:rPr>
          <w:rStyle w:val="StyleUnderline"/>
          <w:highlight w:val="cyan"/>
        </w:rPr>
        <w:t>will be</w:t>
      </w:r>
      <w:r w:rsidRPr="000302EE">
        <w:rPr>
          <w:rStyle w:val="StyleUnderline"/>
        </w:rPr>
        <w:t xml:space="preserve"> a critical </w:t>
      </w:r>
      <w:r w:rsidRPr="00E1210D">
        <w:rPr>
          <w:rStyle w:val="StyleUnderline"/>
          <w:highlight w:val="cyan"/>
        </w:rPr>
        <w:t>test of the</w:t>
      </w:r>
      <w:r w:rsidRPr="000302EE">
        <w:rPr>
          <w:rStyle w:val="StyleUnderline"/>
        </w:rPr>
        <w:t xml:space="preserve"> </w:t>
      </w:r>
      <w:r w:rsidRPr="00E1210D">
        <w:rPr>
          <w:rStyle w:val="StyleUnderline"/>
          <w:highlight w:val="cyan"/>
        </w:rPr>
        <w:t>commitment</w:t>
      </w:r>
      <w:r w:rsidRPr="000302EE">
        <w:rPr>
          <w:sz w:val="16"/>
        </w:rPr>
        <w:t xml:space="preserve"> of Mr. Li andXi Jinping, the new party chief and president</w:t>
      </w:r>
      <w:r w:rsidRPr="000302EE">
        <w:rPr>
          <w:rStyle w:val="StyleUnderline"/>
        </w:rPr>
        <w:t xml:space="preserve">, to </w:t>
      </w:r>
      <w:r w:rsidRPr="00E1210D">
        <w:rPr>
          <w:rStyle w:val="StyleUnderline"/>
          <w:highlight w:val="cyan"/>
        </w:rPr>
        <w:t>curbing the influence of</w:t>
      </w:r>
      <w:r w:rsidRPr="000302EE">
        <w:rPr>
          <w:rStyle w:val="StyleUnderline"/>
        </w:rPr>
        <w:t xml:space="preserve"> </w:t>
      </w:r>
      <w:r w:rsidRPr="00E1210D">
        <w:rPr>
          <w:rStyle w:val="StyleUnderline"/>
          <w:highlight w:val="cyan"/>
        </w:rPr>
        <w:t>vested</w:t>
      </w:r>
      <w:r w:rsidRPr="000302EE">
        <w:rPr>
          <w:rStyle w:val="StyleUnderline"/>
        </w:rPr>
        <w:t xml:space="preserve"> </w:t>
      </w:r>
      <w:r w:rsidRPr="00E1210D">
        <w:rPr>
          <w:rStyle w:val="StyleUnderline"/>
          <w:highlight w:val="cyan"/>
        </w:rPr>
        <w:t>interests</w:t>
      </w:r>
      <w:r w:rsidRPr="000302EE">
        <w:rPr>
          <w:rStyle w:val="StyleUnderline"/>
        </w:rPr>
        <w:t xml:space="preserve"> in the economy</w:t>
      </w:r>
      <w:r w:rsidRPr="000302EE">
        <w:rPr>
          <w:sz w:val="16"/>
        </w:rPr>
        <w:t xml:space="preserve">. Last month, after deadly air pollution hit record levels in northern China, officials led byWen Jiabao, then the prime minister, put forward strict new fuel standards that the oil companies had blocked for years. </w:t>
      </w:r>
      <w:r w:rsidRPr="000302EE">
        <w:rPr>
          <w:rStyle w:val="StyleUnderline"/>
        </w:rPr>
        <w:t xml:space="preserve">But there are </w:t>
      </w:r>
      <w:r w:rsidRPr="00E1210D">
        <w:rPr>
          <w:rStyle w:val="StyleUnderline"/>
          <w:highlight w:val="cyan"/>
        </w:rPr>
        <w:t>doubts about whether</w:t>
      </w:r>
      <w:r w:rsidRPr="000302EE">
        <w:rPr>
          <w:rStyle w:val="StyleUnderline"/>
        </w:rPr>
        <w:t xml:space="preserve"> the oil </w:t>
      </w:r>
      <w:r w:rsidRPr="00E1210D">
        <w:rPr>
          <w:rStyle w:val="StyleUnderline"/>
          <w:highlight w:val="cyan"/>
        </w:rPr>
        <w:t>companies will comply</w:t>
      </w:r>
      <w:r w:rsidRPr="000302EE">
        <w:rPr>
          <w:rStyle w:val="StyleUnderline"/>
        </w:rPr>
        <w:t xml:space="preserve">, especially </w:t>
      </w:r>
      <w:r w:rsidRPr="00E1210D">
        <w:rPr>
          <w:rStyle w:val="StyleUnderline"/>
          <w:highlight w:val="cyan"/>
        </w:rPr>
        <w:t>since</w:t>
      </w:r>
      <w:r w:rsidRPr="000302EE">
        <w:rPr>
          <w:rStyle w:val="StyleUnderline"/>
        </w:rPr>
        <w:t xml:space="preserve"> oil </w:t>
      </w:r>
      <w:r w:rsidRPr="00E1210D">
        <w:rPr>
          <w:rStyle w:val="StyleUnderline"/>
          <w:highlight w:val="cyan"/>
        </w:rPr>
        <w:t>officials</w:t>
      </w:r>
      <w:r w:rsidRPr="000302EE">
        <w:rPr>
          <w:rStyle w:val="StyleUnderline"/>
        </w:rPr>
        <w:t xml:space="preserve"> </w:t>
      </w:r>
      <w:r w:rsidRPr="00E1210D">
        <w:rPr>
          <w:rStyle w:val="StyleUnderline"/>
          <w:highlight w:val="cyan"/>
        </w:rPr>
        <w:t>resisted</w:t>
      </w:r>
      <w:r w:rsidRPr="000302EE">
        <w:rPr>
          <w:rStyle w:val="StyleUnderline"/>
        </w:rPr>
        <w:t xml:space="preserve"> a </w:t>
      </w:r>
      <w:r w:rsidRPr="00E1210D">
        <w:rPr>
          <w:rStyle w:val="StyleUnderline"/>
          <w:highlight w:val="cyan"/>
        </w:rPr>
        <w:t>similar</w:t>
      </w:r>
      <w:r w:rsidRPr="000302EE">
        <w:rPr>
          <w:rStyle w:val="StyleUnderline"/>
        </w:rPr>
        <w:t xml:space="preserve"> government </w:t>
      </w:r>
      <w:r w:rsidRPr="00E1210D">
        <w:rPr>
          <w:rStyle w:val="StyleUnderline"/>
          <w:highlight w:val="cyan"/>
        </w:rPr>
        <w:t>order for higher</w:t>
      </w:r>
      <w:r w:rsidRPr="000302EE">
        <w:rPr>
          <w:rStyle w:val="StyleUnderline"/>
        </w:rPr>
        <w:t>-</w:t>
      </w:r>
      <w:r w:rsidRPr="00E1210D">
        <w:rPr>
          <w:rStyle w:val="StyleUnderline"/>
          <w:highlight w:val="cyan"/>
        </w:rPr>
        <w:t>grade</w:t>
      </w:r>
      <w:r w:rsidRPr="000302EE">
        <w:rPr>
          <w:rStyle w:val="StyleUnderline"/>
        </w:rPr>
        <w:t xml:space="preserve"> </w:t>
      </w:r>
      <w:r w:rsidRPr="00E1210D">
        <w:rPr>
          <w:rStyle w:val="StyleUnderline"/>
          <w:highlight w:val="cyan"/>
        </w:rPr>
        <w:t>fuel</w:t>
      </w:r>
      <w:r w:rsidRPr="000302EE">
        <w:rPr>
          <w:rStyle w:val="StyleUnderline"/>
        </w:rPr>
        <w:t xml:space="preserve"> four </w:t>
      </w:r>
      <w:r w:rsidRPr="00E1210D">
        <w:rPr>
          <w:rStyle w:val="StyleUnderline"/>
          <w:highlight w:val="cyan"/>
        </w:rPr>
        <w:t>years ago</w:t>
      </w:r>
      <w:r w:rsidRPr="000302EE">
        <w:rPr>
          <w:sz w:val="16"/>
        </w:rPr>
        <w:t xml:space="preserve">. State-owned power companies have been similarly resistant. The </w:t>
      </w:r>
      <w:r w:rsidRPr="00E1210D">
        <w:rPr>
          <w:rStyle w:val="StyleUnderline"/>
          <w:highlight w:val="cyan"/>
        </w:rPr>
        <w:t>companies</w:t>
      </w:r>
      <w:r w:rsidRPr="000302EE">
        <w:rPr>
          <w:rStyle w:val="StyleUnderline"/>
        </w:rPr>
        <w:t xml:space="preserve"> regularly ignore </w:t>
      </w:r>
      <w:r w:rsidRPr="00E1210D">
        <w:rPr>
          <w:rStyle w:val="StyleUnderline"/>
        </w:rPr>
        <w:t>government</w:t>
      </w:r>
      <w:r w:rsidRPr="000302EE">
        <w:rPr>
          <w:rStyle w:val="StyleUnderline"/>
        </w:rPr>
        <w:t xml:space="preserve"> </w:t>
      </w:r>
      <w:r w:rsidRPr="00E1210D">
        <w:rPr>
          <w:rStyle w:val="StyleUnderline"/>
          <w:highlight w:val="cyan"/>
        </w:rPr>
        <w:t>orders to upgrade coal-burning</w:t>
      </w:r>
      <w:r w:rsidRPr="000302EE">
        <w:rPr>
          <w:rStyle w:val="StyleUnderline"/>
        </w:rPr>
        <w:t xml:space="preserve"> electricity </w:t>
      </w:r>
      <w:r w:rsidRPr="00E1210D">
        <w:rPr>
          <w:rStyle w:val="StyleUnderline"/>
          <w:highlight w:val="cyan"/>
        </w:rPr>
        <w:t>plants</w:t>
      </w:r>
      <w:r w:rsidRPr="000302EE">
        <w:rPr>
          <w:sz w:val="16"/>
        </w:rPr>
        <w:t xml:space="preserve">, according to ministry data. And as with the oil companies, the power companies exert an outsize influence over environmental policy </w:t>
      </w:r>
      <w:r w:rsidRPr="00E1210D">
        <w:rPr>
          <w:sz w:val="16"/>
        </w:rPr>
        <w:t>debates</w:t>
      </w:r>
      <w:r w:rsidRPr="000302EE">
        <w:rPr>
          <w:sz w:val="16"/>
        </w:rPr>
        <w:t xml:space="preserve">. In 2011, during a round of discussions over stricter emissions standards, the China Electricity Council, which represents the companies, pushed back hard against the proposals, saying that the costs of upgrading the plants would be too high. </w:t>
      </w:r>
      <w:r w:rsidRPr="000302EE">
        <w:rPr>
          <w:rStyle w:val="StyleUnderline"/>
        </w:rPr>
        <w:t xml:space="preserve">“During the procedure of setting the standard, the </w:t>
      </w:r>
      <w:r w:rsidRPr="00E1210D">
        <w:rPr>
          <w:rStyle w:val="StyleUnderline"/>
          <w:highlight w:val="cyan"/>
        </w:rPr>
        <w:t>companies or the</w:t>
      </w:r>
      <w:r w:rsidRPr="000302EE">
        <w:rPr>
          <w:rStyle w:val="StyleUnderline"/>
        </w:rPr>
        <w:t xml:space="preserve"> </w:t>
      </w:r>
      <w:r w:rsidRPr="00E1210D">
        <w:rPr>
          <w:rStyle w:val="StyleUnderline"/>
          <w:highlight w:val="cyan"/>
        </w:rPr>
        <w:t>industry councils have a lot of influence</w:t>
      </w:r>
      <w:r w:rsidRPr="000302EE">
        <w:rPr>
          <w:sz w:val="16"/>
        </w:rPr>
        <w:t xml:space="preserve">,” said Zhou Rong, a campaign manager on energy issues for Greenpeace East Asia. “My personal opinion is even if we have the most stringent standards for every sector, the companies will violate those.” On Feb. 28, Deutsche Bank released an analysts’ note saying that China’s current economic policies would result in an enormous surge in coal consumption and automobile sales over the next decade. “China’s air pollution will become a lot worse from the already unbearable level,” the analysts said, calling for drastic policy changes and “a strong government will to overcome the opposition from interest groups.” The report estimated that the number of passenger cars in China was on track to hit 400 million by 2030, up from 90 million now. For the most part, Chinese automakers have supported upgrading cars with cleaner technology, which makes them more marketable worldwide, environmental advocates say. But better technology cannot operate properly without high-quality fuel, and this is where the bottleneck occurs. The system of forging fuel standards has led to fierce bureaucratic infighting. The Ministry of Environmental Protection is the main government advocate for both higher fuel standards and better automobile technology. It has the power to force automakers to use new technology by issuing stricter tailpipe emissions standards, but it cannot unilaterally impose new fuel standards or enforce compliance from the oil companies. Instead, it can merely lobby other relevant ministries or agencies to take action. When fuel standards do not keep pace with vehicle technology, the environmental ministry has to delay issuing new tailpipe emissions standards, and so cars do not get upgraded. Fuel standards are issued by the Standardization Administration of China, which convenes a committee and a subcommittee to research standards. They each have 30 to 40 members, almost all of whom are from oil companies, said Yue Xin, a scientist who sits on one of the groups on behalf of the Ministry of Environmental Protection. The members from the oil companies “will represent more of the company’s interests,” Mr. </w:t>
      </w:r>
      <w:r w:rsidRPr="000302EE">
        <w:rPr>
          <w:rStyle w:val="StyleUnderline"/>
        </w:rPr>
        <w:t>Yue said</w:t>
      </w:r>
      <w:r w:rsidRPr="000302EE">
        <w:rPr>
          <w:sz w:val="16"/>
        </w:rPr>
        <w:t xml:space="preserve">. Sinopec and PetroChina, two of the biggest oil companies, have insisted that consumers or the government pay to upgrade their refineries to produce cleaner fuel, and they </w:t>
      </w:r>
      <w:r w:rsidRPr="00E1210D">
        <w:rPr>
          <w:rStyle w:val="StyleUnderline"/>
        </w:rPr>
        <w:t>have</w:t>
      </w:r>
      <w:r w:rsidRPr="000302EE">
        <w:rPr>
          <w:rStyle w:val="StyleUnderline"/>
        </w:rPr>
        <w:t xml:space="preserve"> </w:t>
      </w:r>
      <w:r w:rsidRPr="00E1210D">
        <w:rPr>
          <w:rStyle w:val="StyleUnderline"/>
          <w:highlight w:val="cyan"/>
        </w:rPr>
        <w:t>delayed</w:t>
      </w:r>
      <w:r w:rsidRPr="000302EE">
        <w:rPr>
          <w:rStyle w:val="StyleUnderline"/>
        </w:rPr>
        <w:t xml:space="preserve"> approving </w:t>
      </w:r>
      <w:r w:rsidRPr="00E1210D">
        <w:rPr>
          <w:rStyle w:val="StyleUnderline"/>
          <w:highlight w:val="cyan"/>
        </w:rPr>
        <w:t>higher</w:t>
      </w:r>
      <w:r w:rsidRPr="000302EE">
        <w:rPr>
          <w:rStyle w:val="StyleUnderline"/>
        </w:rPr>
        <w:t xml:space="preserve"> </w:t>
      </w:r>
      <w:r w:rsidRPr="00E1210D">
        <w:rPr>
          <w:rStyle w:val="StyleUnderline"/>
          <w:highlight w:val="cyan"/>
        </w:rPr>
        <w:t>standards</w:t>
      </w:r>
      <w:r w:rsidRPr="000302EE">
        <w:rPr>
          <w:rStyle w:val="StyleUnderline"/>
        </w:rPr>
        <w:t xml:space="preserve"> </w:t>
      </w:r>
      <w:r w:rsidRPr="00E1210D">
        <w:rPr>
          <w:rStyle w:val="StyleUnderline"/>
          <w:highlight w:val="cyan"/>
        </w:rPr>
        <w:t>unless there is consensus on who pays</w:t>
      </w:r>
      <w:r w:rsidRPr="000302EE">
        <w:rPr>
          <w:sz w:val="16"/>
        </w:rPr>
        <w:t>. “Sinopec for years has never argued against the need to improve China’s standards,” said David Vance Wagner, a senior researcher at the International Council on Clean Transportation who used to work under the Chinese Ministry of Environmental Protection. “</w:t>
      </w:r>
      <w:r w:rsidRPr="00E1210D">
        <w:rPr>
          <w:rStyle w:val="StyleUnderline"/>
          <w:highlight w:val="cyan"/>
        </w:rPr>
        <w:t>They’ve</w:t>
      </w:r>
      <w:r w:rsidRPr="000302EE">
        <w:rPr>
          <w:sz w:val="16"/>
        </w:rPr>
        <w:t xml:space="preserve"> just </w:t>
      </w:r>
      <w:r w:rsidRPr="00E1210D">
        <w:rPr>
          <w:rStyle w:val="StyleUnderline"/>
          <w:highlight w:val="cyan"/>
        </w:rPr>
        <w:t>argued</w:t>
      </w:r>
      <w:r w:rsidRPr="000302EE">
        <w:rPr>
          <w:rStyle w:val="StyleUnderline"/>
        </w:rPr>
        <w:t xml:space="preserve"> </w:t>
      </w:r>
      <w:r w:rsidRPr="00E1210D">
        <w:rPr>
          <w:rStyle w:val="StyleUnderline"/>
          <w:highlight w:val="cyan"/>
        </w:rPr>
        <w:t>about</w:t>
      </w:r>
      <w:r w:rsidRPr="000302EE">
        <w:rPr>
          <w:rStyle w:val="StyleUnderline"/>
        </w:rPr>
        <w:t xml:space="preserve"> the </w:t>
      </w:r>
      <w:r w:rsidRPr="00E1210D">
        <w:rPr>
          <w:rStyle w:val="StyleUnderline"/>
          <w:highlight w:val="cyan"/>
        </w:rPr>
        <w:t>finance</w:t>
      </w:r>
      <w:r w:rsidRPr="000302EE">
        <w:rPr>
          <w:rStyle w:val="StyleUnderline"/>
        </w:rPr>
        <w:t xml:space="preserve"> </w:t>
      </w:r>
      <w:r w:rsidRPr="000302EE">
        <w:rPr>
          <w:sz w:val="16"/>
        </w:rPr>
        <w:t>of i</w:t>
      </w:r>
      <w:r w:rsidRPr="000302EE">
        <w:rPr>
          <w:rStyle w:val="StyleUnderline"/>
        </w:rPr>
        <w:t>t</w:t>
      </w:r>
      <w:r w:rsidRPr="000302EE">
        <w:rPr>
          <w:sz w:val="16"/>
        </w:rPr>
        <w:t xml:space="preserve">.” In late January, </w:t>
      </w:r>
      <w:r w:rsidRPr="000302EE">
        <w:rPr>
          <w:rStyle w:val="StyleUnderline"/>
        </w:rPr>
        <w:t xml:space="preserve">Fu </w:t>
      </w:r>
      <w:r w:rsidRPr="00E1210D">
        <w:rPr>
          <w:rStyle w:val="StyleUnderline"/>
          <w:highlight w:val="cyan"/>
        </w:rPr>
        <w:t>Chengyu</w:t>
      </w:r>
      <w:r w:rsidRPr="000302EE">
        <w:rPr>
          <w:sz w:val="16"/>
        </w:rPr>
        <w:t xml:space="preserve">, chairman of Sinopec, </w:t>
      </w:r>
      <w:r w:rsidRPr="00E1210D">
        <w:rPr>
          <w:rStyle w:val="StyleUnderline"/>
          <w:highlight w:val="cyan"/>
        </w:rPr>
        <w:t>acknowledged</w:t>
      </w:r>
      <w:r w:rsidRPr="000302EE">
        <w:rPr>
          <w:rStyle w:val="StyleUnderline"/>
        </w:rPr>
        <w:t xml:space="preserve"> that the oil </w:t>
      </w:r>
      <w:r w:rsidRPr="00E1210D">
        <w:rPr>
          <w:rStyle w:val="StyleUnderline"/>
          <w:highlight w:val="cyan"/>
        </w:rPr>
        <w:t>companies</w:t>
      </w:r>
      <w:r w:rsidRPr="000302EE">
        <w:rPr>
          <w:rStyle w:val="StyleUnderline"/>
        </w:rPr>
        <w:t xml:space="preserve"> </w:t>
      </w:r>
      <w:r w:rsidRPr="00E1210D">
        <w:rPr>
          <w:rStyle w:val="StyleUnderline"/>
          <w:highlight w:val="cyan"/>
        </w:rPr>
        <w:t>bore</w:t>
      </w:r>
      <w:r w:rsidRPr="000302EE">
        <w:rPr>
          <w:rStyle w:val="StyleUnderline"/>
        </w:rPr>
        <w:t xml:space="preserve"> some </w:t>
      </w:r>
      <w:r w:rsidRPr="00E1210D">
        <w:rPr>
          <w:rStyle w:val="StyleUnderline"/>
          <w:highlight w:val="cyan"/>
        </w:rPr>
        <w:t>responsibility</w:t>
      </w:r>
      <w:r w:rsidRPr="000302EE">
        <w:rPr>
          <w:rStyle w:val="StyleUnderline"/>
        </w:rPr>
        <w:t xml:space="preserve"> </w:t>
      </w:r>
      <w:r w:rsidRPr="00E1210D">
        <w:rPr>
          <w:rStyle w:val="StyleUnderline"/>
          <w:highlight w:val="cyan"/>
        </w:rPr>
        <w:t>for air</w:t>
      </w:r>
      <w:r w:rsidRPr="000302EE">
        <w:rPr>
          <w:rStyle w:val="StyleUnderline"/>
        </w:rPr>
        <w:t xml:space="preserve"> </w:t>
      </w:r>
      <w:r w:rsidRPr="00E1210D">
        <w:rPr>
          <w:rStyle w:val="StyleUnderline"/>
          <w:highlight w:val="cyan"/>
        </w:rPr>
        <w:t>pollution</w:t>
      </w:r>
      <w:r w:rsidRPr="000302EE">
        <w:rPr>
          <w:rStyle w:val="StyleUnderline"/>
        </w:rPr>
        <w:t xml:space="preserve">, </w:t>
      </w:r>
      <w:r w:rsidRPr="00E1210D">
        <w:rPr>
          <w:rStyle w:val="StyleUnderline"/>
          <w:highlight w:val="cyan"/>
        </w:rPr>
        <w:t>but</w:t>
      </w:r>
      <w:r w:rsidRPr="000302EE">
        <w:rPr>
          <w:rStyle w:val="StyleUnderline"/>
        </w:rPr>
        <w:t xml:space="preserve"> he also </w:t>
      </w:r>
      <w:r w:rsidRPr="00E1210D">
        <w:rPr>
          <w:rStyle w:val="StyleUnderline"/>
          <w:highlight w:val="cyan"/>
        </w:rPr>
        <w:t>argued</w:t>
      </w:r>
      <w:r w:rsidRPr="000302EE">
        <w:rPr>
          <w:rStyle w:val="StyleUnderline"/>
        </w:rPr>
        <w:t xml:space="preserve"> that the </w:t>
      </w:r>
      <w:r w:rsidRPr="00E1210D">
        <w:rPr>
          <w:rStyle w:val="StyleUnderline"/>
          <w:highlight w:val="cyan"/>
        </w:rPr>
        <w:t>government’s</w:t>
      </w:r>
      <w:r w:rsidRPr="000302EE">
        <w:rPr>
          <w:rStyle w:val="StyleUnderline"/>
        </w:rPr>
        <w:t xml:space="preserve"> fuel </w:t>
      </w:r>
      <w:r w:rsidRPr="00E1210D">
        <w:rPr>
          <w:rStyle w:val="StyleUnderline"/>
          <w:highlight w:val="cyan"/>
        </w:rPr>
        <w:t>standards</w:t>
      </w:r>
      <w:r w:rsidRPr="000302EE">
        <w:rPr>
          <w:rStyle w:val="StyleUnderline"/>
        </w:rPr>
        <w:t xml:space="preserve"> </w:t>
      </w:r>
      <w:r w:rsidRPr="00E1210D">
        <w:rPr>
          <w:rStyle w:val="StyleUnderline"/>
          <w:highlight w:val="cyan"/>
        </w:rPr>
        <w:t>were not high enough</w:t>
      </w:r>
      <w:r w:rsidRPr="000302EE">
        <w:rPr>
          <w:rStyle w:val="StyleUnderline"/>
        </w:rPr>
        <w:t xml:space="preserve">, </w:t>
      </w:r>
      <w:r w:rsidRPr="000302EE">
        <w:rPr>
          <w:sz w:val="16"/>
        </w:rPr>
        <w:t xml:space="preserve">according to Xinhua, the state news agency. </w:t>
      </w:r>
      <w:r w:rsidRPr="000302EE">
        <w:rPr>
          <w:rStyle w:val="StyleUnderline"/>
        </w:rPr>
        <w:t xml:space="preserve">What Mr. Fu failed to explain was that oil </w:t>
      </w:r>
      <w:r w:rsidRPr="00E1210D">
        <w:rPr>
          <w:rStyle w:val="StyleUnderline"/>
          <w:highlight w:val="cyan"/>
        </w:rPr>
        <w:t>company</w:t>
      </w:r>
      <w:r w:rsidRPr="000302EE">
        <w:rPr>
          <w:rStyle w:val="StyleUnderline"/>
        </w:rPr>
        <w:t xml:space="preserve"> </w:t>
      </w:r>
      <w:r w:rsidRPr="00E1210D">
        <w:rPr>
          <w:rStyle w:val="StyleUnderline"/>
          <w:highlight w:val="cyan"/>
        </w:rPr>
        <w:t>representatives</w:t>
      </w:r>
      <w:r w:rsidRPr="000302EE">
        <w:rPr>
          <w:rStyle w:val="StyleUnderline"/>
        </w:rPr>
        <w:t xml:space="preserve"> </w:t>
      </w:r>
      <w:r w:rsidRPr="00E1210D">
        <w:rPr>
          <w:rStyle w:val="StyleUnderline"/>
          <w:highlight w:val="cyan"/>
        </w:rPr>
        <w:t>on</w:t>
      </w:r>
      <w:r w:rsidRPr="000302EE">
        <w:rPr>
          <w:rStyle w:val="StyleUnderline"/>
        </w:rPr>
        <w:t xml:space="preserve"> the </w:t>
      </w:r>
      <w:r w:rsidRPr="00E1210D">
        <w:rPr>
          <w:rStyle w:val="StyleUnderline"/>
          <w:highlight w:val="cyan"/>
        </w:rPr>
        <w:t>committees</w:t>
      </w:r>
      <w:r w:rsidRPr="000302EE">
        <w:rPr>
          <w:rStyle w:val="StyleUnderline"/>
        </w:rPr>
        <w:t xml:space="preserve"> </w:t>
      </w:r>
      <w:r w:rsidRPr="00E1210D">
        <w:rPr>
          <w:rStyle w:val="StyleUnderline"/>
          <w:highlight w:val="cyan"/>
        </w:rPr>
        <w:t>researching</w:t>
      </w:r>
      <w:r w:rsidRPr="000302EE">
        <w:rPr>
          <w:rStyle w:val="StyleUnderline"/>
        </w:rPr>
        <w:t xml:space="preserve"> fuel </w:t>
      </w:r>
      <w:r w:rsidRPr="00E1210D">
        <w:rPr>
          <w:rStyle w:val="StyleUnderline"/>
          <w:highlight w:val="cyan"/>
        </w:rPr>
        <w:t>standards</w:t>
      </w:r>
      <w:r w:rsidRPr="000302EE">
        <w:rPr>
          <w:rStyle w:val="StyleUnderline"/>
        </w:rPr>
        <w:t xml:space="preserve"> </w:t>
      </w:r>
      <w:r w:rsidRPr="00E1210D">
        <w:rPr>
          <w:rStyle w:val="StyleUnderline"/>
          <w:highlight w:val="cyan"/>
        </w:rPr>
        <w:t>have been</w:t>
      </w:r>
      <w:r w:rsidRPr="000302EE">
        <w:rPr>
          <w:rStyle w:val="StyleUnderline"/>
        </w:rPr>
        <w:t xml:space="preserve"> the </w:t>
      </w:r>
      <w:r w:rsidRPr="00E1210D">
        <w:rPr>
          <w:rStyle w:val="StyleUnderline"/>
          <w:highlight w:val="cyan"/>
        </w:rPr>
        <w:t>main impedimen</w:t>
      </w:r>
      <w:r w:rsidRPr="00E1210D">
        <w:rPr>
          <w:rStyle w:val="StyleUnderline"/>
        </w:rPr>
        <w:t xml:space="preserve">t </w:t>
      </w:r>
      <w:r w:rsidRPr="00E1210D">
        <w:rPr>
          <w:rStyle w:val="StyleUnderline"/>
          <w:highlight w:val="cyan"/>
        </w:rPr>
        <w:t>to pushing</w:t>
      </w:r>
      <w:r w:rsidRPr="00E1210D">
        <w:rPr>
          <w:rStyle w:val="StyleUnderline"/>
        </w:rPr>
        <w:t xml:space="preserve"> through better </w:t>
      </w:r>
      <w:r w:rsidRPr="00E1210D">
        <w:rPr>
          <w:rStyle w:val="StyleUnderline"/>
          <w:highlight w:val="cyan"/>
        </w:rPr>
        <w:t>standards</w:t>
      </w:r>
      <w:r w:rsidRPr="00E1210D">
        <w:rPr>
          <w:rStyle w:val="StyleUnderline"/>
        </w:rPr>
        <w:t>.</w:t>
      </w:r>
      <w:r w:rsidRPr="00E1210D">
        <w:rPr>
          <w:sz w:val="16"/>
        </w:rPr>
        <w:t xml:space="preserve"> Mr. </w:t>
      </w:r>
      <w:r w:rsidRPr="00E1210D">
        <w:rPr>
          <w:rStyle w:val="StyleUnderline"/>
        </w:rPr>
        <w:t>Yue</w:t>
      </w:r>
      <w:r w:rsidRPr="00E1210D">
        <w:rPr>
          <w:sz w:val="16"/>
        </w:rPr>
        <w:t xml:space="preserve"> and others </w:t>
      </w:r>
      <w:r w:rsidRPr="00E1210D">
        <w:rPr>
          <w:rStyle w:val="StyleUnderline"/>
        </w:rPr>
        <w:t xml:space="preserve">say that </w:t>
      </w:r>
      <w:r w:rsidRPr="00E1210D">
        <w:rPr>
          <w:rStyle w:val="StyleUnderline"/>
          <w:highlight w:val="cyan"/>
        </w:rPr>
        <w:t>because of constant</w:t>
      </w:r>
      <w:r w:rsidRPr="00E1210D">
        <w:rPr>
          <w:rStyle w:val="StyleUnderline"/>
        </w:rPr>
        <w:t xml:space="preserve"> </w:t>
      </w:r>
      <w:r w:rsidRPr="00E1210D">
        <w:rPr>
          <w:rStyle w:val="StyleUnderline"/>
          <w:highlight w:val="cyan"/>
        </w:rPr>
        <w:t>haggling</w:t>
      </w:r>
      <w:r w:rsidRPr="00E1210D">
        <w:rPr>
          <w:rStyle w:val="StyleUnderline"/>
        </w:rPr>
        <w:t xml:space="preserve"> </w:t>
      </w:r>
      <w:r w:rsidRPr="00E1210D">
        <w:rPr>
          <w:rStyle w:val="StyleUnderline"/>
          <w:highlight w:val="cyan"/>
        </w:rPr>
        <w:t>by</w:t>
      </w:r>
      <w:r w:rsidRPr="00E1210D">
        <w:rPr>
          <w:rStyle w:val="StyleUnderline"/>
        </w:rPr>
        <w:t xml:space="preserve"> the </w:t>
      </w:r>
      <w:r w:rsidRPr="00E1210D">
        <w:rPr>
          <w:rStyle w:val="StyleUnderline"/>
          <w:highlight w:val="cyan"/>
        </w:rPr>
        <w:t>oil companies</w:t>
      </w:r>
      <w:r w:rsidRPr="00E1210D">
        <w:rPr>
          <w:rStyle w:val="StyleUnderline"/>
        </w:rPr>
        <w:t xml:space="preserve">, the </w:t>
      </w:r>
      <w:r w:rsidRPr="00E1210D">
        <w:rPr>
          <w:rStyle w:val="StyleUnderline"/>
          <w:highlight w:val="cyan"/>
        </w:rPr>
        <w:t>government</w:t>
      </w:r>
      <w:r w:rsidRPr="00E1210D">
        <w:rPr>
          <w:rStyle w:val="StyleUnderline"/>
        </w:rPr>
        <w:t xml:space="preserve"> for years </w:t>
      </w:r>
      <w:r w:rsidRPr="00E1210D">
        <w:rPr>
          <w:rStyle w:val="StyleUnderline"/>
          <w:highlight w:val="cyan"/>
        </w:rPr>
        <w:t>delayed</w:t>
      </w:r>
      <w:r w:rsidRPr="00E1210D">
        <w:rPr>
          <w:sz w:val="16"/>
        </w:rPr>
        <w:t xml:space="preserve"> issuing </w:t>
      </w:r>
      <w:r w:rsidRPr="00E1210D">
        <w:rPr>
          <w:rStyle w:val="StyleUnderline"/>
          <w:highlight w:val="cyan"/>
        </w:rPr>
        <w:t>upgraded</w:t>
      </w:r>
      <w:r w:rsidRPr="00E1210D">
        <w:rPr>
          <w:sz w:val="16"/>
        </w:rPr>
        <w:t xml:space="preserve"> China IV </w:t>
      </w:r>
      <w:r w:rsidRPr="00E1210D">
        <w:rPr>
          <w:rStyle w:val="StyleUnderline"/>
          <w:highlight w:val="cyan"/>
        </w:rPr>
        <w:t>diesel standards</w:t>
      </w:r>
      <w:r w:rsidRPr="000302EE">
        <w:rPr>
          <w:sz w:val="16"/>
        </w:rPr>
        <w:t xml:space="preserve"> that are </w:t>
      </w:r>
      <w:r w:rsidRPr="00E1210D">
        <w:rPr>
          <w:rStyle w:val="StyleUnderline"/>
          <w:highlight w:val="cyan"/>
        </w:rPr>
        <w:t>on par with European</w:t>
      </w:r>
      <w:r w:rsidRPr="000302EE">
        <w:rPr>
          <w:sz w:val="16"/>
        </w:rPr>
        <w:t xml:space="preserve"> standards. On Feb. 6, after the uproar over record-breaking air pollution, the State Council, China’s cabinet, smashed the gridlock by putting out guidelines that called for a nationwide adoption of the new China IV diesel standards by the end of 2014.</w:t>
      </w:r>
    </w:p>
    <w:p w14:paraId="2BE65D99" w14:textId="77777777" w:rsidR="004A2D93" w:rsidRPr="00B675B0" w:rsidRDefault="004A2D93" w:rsidP="004A2D93">
      <w:pPr>
        <w:pStyle w:val="Heading3"/>
      </w:pPr>
      <w:r>
        <w:t>Nuclear Power</w:t>
      </w:r>
    </w:p>
    <w:p w14:paraId="3FA18EC6" w14:textId="77777777" w:rsidR="004A2D93" w:rsidRDefault="004A2D93" w:rsidP="004A2D93">
      <w:pPr>
        <w:pStyle w:val="Heading4"/>
      </w:pPr>
      <w:r>
        <w:t>Chinese government deeply divided over Nuclear energy policy</w:t>
      </w:r>
    </w:p>
    <w:p w14:paraId="33EF13C1" w14:textId="77777777" w:rsidR="004A2D93" w:rsidRDefault="004A2D93" w:rsidP="004A2D93">
      <w:r>
        <w:t xml:space="preserve">Gregory </w:t>
      </w:r>
      <w:r w:rsidRPr="00DA15D6">
        <w:rPr>
          <w:rStyle w:val="Style13ptBold"/>
        </w:rPr>
        <w:t>Kulacki</w:t>
      </w:r>
      <w:r>
        <w:rPr>
          <w:rStyle w:val="Style13ptBold"/>
        </w:rPr>
        <w:t xml:space="preserve"> 12</w:t>
      </w:r>
      <w:r>
        <w:t>, A Respected Expert On The People'S Republic Of China, Focuses On Cross-Cultural Communication Between The United States and China., 6-4-2012, "Chinese Government Divided on Long-Term Future of Nuclear Power," No Publication, http://allthingsnuclear.org/gkulacki/chinese-government-divided-on-long-term-future-of</w:t>
      </w:r>
    </w:p>
    <w:p w14:paraId="75D59413" w14:textId="77777777" w:rsidR="004A2D93" w:rsidRDefault="004A2D93" w:rsidP="004A2D93">
      <w:pPr>
        <w:rPr>
          <w:sz w:val="16"/>
        </w:rPr>
      </w:pPr>
      <w:r w:rsidRPr="00DA15D6">
        <w:rPr>
          <w:sz w:val="16"/>
        </w:rPr>
        <w:t xml:space="preserve">On May 31 </w:t>
      </w:r>
      <w:r w:rsidRPr="00E1210D">
        <w:rPr>
          <w:rStyle w:val="StyleUnderline"/>
          <w:highlight w:val="cyan"/>
        </w:rPr>
        <w:t>China’s</w:t>
      </w:r>
      <w:r w:rsidRPr="00DA15D6">
        <w:rPr>
          <w:rStyle w:val="StyleUnderline"/>
        </w:rPr>
        <w:t xml:space="preserve"> State </w:t>
      </w:r>
      <w:r w:rsidRPr="00E1210D">
        <w:rPr>
          <w:rStyle w:val="StyleUnderline"/>
          <w:highlight w:val="cyan"/>
        </w:rPr>
        <w:t>Council</w:t>
      </w:r>
      <w:r w:rsidRPr="00E1210D">
        <w:rPr>
          <w:sz w:val="16"/>
          <w:highlight w:val="cyan"/>
        </w:rPr>
        <w:t xml:space="preserve"> </w:t>
      </w:r>
      <w:r w:rsidRPr="00E1210D">
        <w:rPr>
          <w:rStyle w:val="StyleUnderline"/>
          <w:highlight w:val="cyan"/>
        </w:rPr>
        <w:t>met</w:t>
      </w:r>
      <w:r w:rsidRPr="00DA15D6">
        <w:rPr>
          <w:rStyle w:val="StyleUnderline"/>
        </w:rPr>
        <w:t xml:space="preserve"> to </w:t>
      </w:r>
      <w:r w:rsidRPr="00E1210D">
        <w:rPr>
          <w:rStyle w:val="StyleUnderline"/>
          <w:highlight w:val="cyan"/>
        </w:rPr>
        <w:t>discuss</w:t>
      </w:r>
      <w:r w:rsidRPr="00DA15D6">
        <w:rPr>
          <w:rStyle w:val="StyleUnderline"/>
        </w:rPr>
        <w:t xml:space="preserve"> a </w:t>
      </w:r>
      <w:r w:rsidRPr="00E1210D">
        <w:rPr>
          <w:rStyle w:val="StyleUnderline"/>
          <w:highlight w:val="cyan"/>
        </w:rPr>
        <w:t>report on</w:t>
      </w:r>
      <w:r w:rsidRPr="00DA15D6">
        <w:rPr>
          <w:rStyle w:val="StyleUnderline"/>
        </w:rPr>
        <w:t xml:space="preserve"> the long-term </w:t>
      </w:r>
      <w:r w:rsidRPr="00E1210D">
        <w:rPr>
          <w:rStyle w:val="StyleUnderline"/>
          <w:highlight w:val="cyan"/>
        </w:rPr>
        <w:t>future of nuclear</w:t>
      </w:r>
      <w:r w:rsidRPr="00DA15D6">
        <w:rPr>
          <w:rStyle w:val="StyleUnderline"/>
        </w:rPr>
        <w:t xml:space="preserve"> </w:t>
      </w:r>
      <w:r w:rsidRPr="00E1210D">
        <w:rPr>
          <w:rStyle w:val="StyleUnderline"/>
          <w:highlight w:val="cyan"/>
        </w:rPr>
        <w:t>energy</w:t>
      </w:r>
      <w:r w:rsidRPr="00DA15D6">
        <w:rPr>
          <w:sz w:val="16"/>
        </w:rPr>
        <w:t xml:space="preserve"> in China. The meeting </w:t>
      </w:r>
      <w:r w:rsidRPr="00E1210D">
        <w:rPr>
          <w:rStyle w:val="StyleUnderline"/>
          <w:highlight w:val="cyan"/>
        </w:rPr>
        <w:t>ended without an agreement</w:t>
      </w:r>
      <w:r w:rsidRPr="00DA15D6">
        <w:rPr>
          <w:sz w:val="16"/>
        </w:rPr>
        <w:t xml:space="preserve">, although tentative recommendations are being circulated for further review and discussion. Before the nuclear accident in Fukushima Japan, Chinese </w:t>
      </w:r>
      <w:r w:rsidRPr="00E1210D">
        <w:rPr>
          <w:rStyle w:val="StyleUnderline"/>
          <w:highlight w:val="cyan"/>
        </w:rPr>
        <w:t>planners</w:t>
      </w:r>
      <w:r w:rsidRPr="00DA15D6">
        <w:rPr>
          <w:sz w:val="16"/>
        </w:rPr>
        <w:t xml:space="preserve"> were </w:t>
      </w:r>
      <w:r w:rsidRPr="00E1210D">
        <w:rPr>
          <w:rStyle w:val="StyleUnderline"/>
          <w:highlight w:val="cyan"/>
        </w:rPr>
        <w:t>bullish</w:t>
      </w:r>
      <w:r w:rsidRPr="00DA15D6">
        <w:rPr>
          <w:rStyle w:val="StyleUnderline"/>
        </w:rPr>
        <w:t xml:space="preserve"> </w:t>
      </w:r>
      <w:r w:rsidRPr="00E1210D">
        <w:rPr>
          <w:rStyle w:val="StyleUnderline"/>
          <w:highlight w:val="cyan"/>
        </w:rPr>
        <w:t>on</w:t>
      </w:r>
      <w:r w:rsidRPr="00DA15D6">
        <w:rPr>
          <w:rStyle w:val="StyleUnderline"/>
        </w:rPr>
        <w:t xml:space="preserve"> the future of nuclear power</w:t>
      </w:r>
      <w:r w:rsidRPr="00DA15D6">
        <w:rPr>
          <w:sz w:val="16"/>
        </w:rPr>
        <w:t xml:space="preserve">. </w:t>
      </w:r>
      <w:r w:rsidRPr="00E1210D">
        <w:rPr>
          <w:rStyle w:val="StyleUnderline"/>
          <w:highlight w:val="cyan"/>
        </w:rPr>
        <w:t xml:space="preserve">Concerns about </w:t>
      </w:r>
      <w:r w:rsidRPr="00E1210D">
        <w:rPr>
          <w:rStyle w:val="StyleUnderline"/>
        </w:rPr>
        <w:t xml:space="preserve">carbon </w:t>
      </w:r>
      <w:r w:rsidRPr="00E1210D">
        <w:rPr>
          <w:rStyle w:val="StyleUnderline"/>
          <w:highlight w:val="cyan"/>
        </w:rPr>
        <w:t>emissions</w:t>
      </w:r>
      <w:r w:rsidRPr="00DA15D6">
        <w:rPr>
          <w:sz w:val="16"/>
        </w:rPr>
        <w:t xml:space="preserve">, the need for </w:t>
      </w:r>
      <w:r w:rsidRPr="00E1210D">
        <w:rPr>
          <w:rStyle w:val="StyleUnderline"/>
          <w:highlight w:val="cyan"/>
        </w:rPr>
        <w:t>economic</w:t>
      </w:r>
      <w:r w:rsidRPr="00E1210D">
        <w:rPr>
          <w:sz w:val="16"/>
          <w:highlight w:val="cyan"/>
        </w:rPr>
        <w:t xml:space="preserve"> </w:t>
      </w:r>
      <w:r w:rsidRPr="00E1210D">
        <w:rPr>
          <w:rStyle w:val="StyleUnderline"/>
          <w:highlight w:val="cyan"/>
        </w:rPr>
        <w:t>stimulus</w:t>
      </w:r>
      <w:r w:rsidRPr="00E1210D">
        <w:rPr>
          <w:sz w:val="16"/>
          <w:highlight w:val="cyan"/>
        </w:rPr>
        <w:t>,</w:t>
      </w:r>
      <w:r w:rsidRPr="00DA15D6">
        <w:rPr>
          <w:sz w:val="16"/>
        </w:rPr>
        <w:t xml:space="preserve"> </w:t>
      </w:r>
      <w:r w:rsidRPr="00E1210D">
        <w:rPr>
          <w:rStyle w:val="StyleUnderline"/>
          <w:highlight w:val="cyan"/>
        </w:rPr>
        <w:t>deregulation</w:t>
      </w:r>
      <w:r w:rsidRPr="00DA15D6">
        <w:rPr>
          <w:sz w:val="16"/>
        </w:rPr>
        <w:t xml:space="preserve"> in the energy sector, </w:t>
      </w:r>
      <w:r w:rsidRPr="00E1210D">
        <w:rPr>
          <w:rStyle w:val="StyleUnderline"/>
          <w:highlight w:val="cyan"/>
        </w:rPr>
        <w:t>and</w:t>
      </w:r>
      <w:r w:rsidRPr="00DA15D6">
        <w:rPr>
          <w:sz w:val="16"/>
        </w:rPr>
        <w:t xml:space="preserve"> a voracious appetite </w:t>
      </w:r>
      <w:r w:rsidRPr="00DA15D6">
        <w:rPr>
          <w:rStyle w:val="StyleUnderline"/>
        </w:rPr>
        <w:t xml:space="preserve">for </w:t>
      </w:r>
      <w:r w:rsidRPr="00E1210D">
        <w:rPr>
          <w:rStyle w:val="StyleUnderline"/>
          <w:highlight w:val="cyan"/>
        </w:rPr>
        <w:t>electric power combined</w:t>
      </w:r>
      <w:r w:rsidRPr="00DA15D6">
        <w:rPr>
          <w:sz w:val="16"/>
        </w:rPr>
        <w:t xml:space="preserve"> to push the Chinese government to approve plans for a rapid expansion of nuclear energy. In 2007, before the global financial crisis, national plans called for an installed capacity of 40 GWe by 2020. By the end of 2010, when Chinese government stimulus plans reached a peak, that number had more than doubled to 100 GWe by 2020. </w:t>
      </w:r>
      <w:r w:rsidRPr="00DA15D6">
        <w:rPr>
          <w:rStyle w:val="StyleUnderline"/>
        </w:rPr>
        <w:t>China currently has only 16 operating</w:t>
      </w:r>
      <w:r w:rsidRPr="00DA15D6">
        <w:rPr>
          <w:sz w:val="16"/>
        </w:rPr>
        <w:t xml:space="preserve"> </w:t>
      </w:r>
      <w:r w:rsidRPr="00DA15D6">
        <w:rPr>
          <w:rStyle w:val="StyleUnderline"/>
        </w:rPr>
        <w:t>nuclear reactors with a capacity to produce approximately 11 GWe</w:t>
      </w:r>
      <w:r w:rsidRPr="00DA15D6">
        <w:rPr>
          <w:sz w:val="16"/>
        </w:rPr>
        <w:t xml:space="preserve">. (By comparison, the US has 104 operating reactors with a capacity of about 100 GWe.) Immediately </w:t>
      </w:r>
      <w:r w:rsidRPr="00E1210D">
        <w:rPr>
          <w:rStyle w:val="StyleUnderline"/>
          <w:highlight w:val="cyan"/>
        </w:rPr>
        <w:t>following</w:t>
      </w:r>
      <w:r w:rsidRPr="00DA15D6">
        <w:rPr>
          <w:sz w:val="16"/>
        </w:rPr>
        <w:t xml:space="preserve"> the accident at </w:t>
      </w:r>
      <w:r w:rsidRPr="00DA15D6">
        <w:rPr>
          <w:rStyle w:val="StyleUnderline"/>
        </w:rPr>
        <w:t>Fukus</w:t>
      </w:r>
      <w:r w:rsidRPr="00E1210D">
        <w:rPr>
          <w:rStyle w:val="StyleUnderline"/>
          <w:highlight w:val="cyan"/>
        </w:rPr>
        <w:t>h</w:t>
      </w:r>
      <w:r w:rsidRPr="00DA15D6">
        <w:rPr>
          <w:rStyle w:val="StyleUnderline"/>
        </w:rPr>
        <w:t>ima</w:t>
      </w:r>
      <w:r w:rsidRPr="00DA15D6">
        <w:rPr>
          <w:sz w:val="16"/>
        </w:rPr>
        <w:t xml:space="preserve">, </w:t>
      </w:r>
      <w:r w:rsidRPr="00E1210D">
        <w:rPr>
          <w:rStyle w:val="StyleUnderline"/>
          <w:highlight w:val="cyan"/>
        </w:rPr>
        <w:t>Premier</w:t>
      </w:r>
      <w:r w:rsidRPr="00DA15D6">
        <w:rPr>
          <w:sz w:val="16"/>
        </w:rPr>
        <w:t xml:space="preserve"> Wen </w:t>
      </w:r>
      <w:r w:rsidRPr="00E1210D">
        <w:rPr>
          <w:rStyle w:val="StyleUnderline"/>
          <w:highlight w:val="cyan"/>
        </w:rPr>
        <w:t>Jiabao</w:t>
      </w:r>
      <w:r w:rsidRPr="00DA15D6">
        <w:rPr>
          <w:sz w:val="16"/>
        </w:rPr>
        <w:t xml:space="preserve"> </w:t>
      </w:r>
      <w:r w:rsidRPr="00E1210D">
        <w:rPr>
          <w:rStyle w:val="StyleUnderline"/>
          <w:highlight w:val="cyan"/>
        </w:rPr>
        <w:t>announced</w:t>
      </w:r>
      <w:r w:rsidRPr="00DA15D6">
        <w:rPr>
          <w:sz w:val="16"/>
        </w:rPr>
        <w:t xml:space="preserve"> a </w:t>
      </w:r>
      <w:r w:rsidRPr="00E1210D">
        <w:rPr>
          <w:rStyle w:val="StyleUnderline"/>
          <w:highlight w:val="cyan"/>
        </w:rPr>
        <w:t>suspension</w:t>
      </w:r>
      <w:r w:rsidRPr="00E1210D">
        <w:rPr>
          <w:sz w:val="16"/>
          <w:highlight w:val="cyan"/>
        </w:rPr>
        <w:t xml:space="preserve"> </w:t>
      </w:r>
      <w:r w:rsidRPr="00E1210D">
        <w:rPr>
          <w:rStyle w:val="StyleUnderline"/>
          <w:highlight w:val="cyan"/>
        </w:rPr>
        <w:t>of</w:t>
      </w:r>
      <w:r w:rsidRPr="00DA15D6">
        <w:rPr>
          <w:sz w:val="16"/>
        </w:rPr>
        <w:t xml:space="preserve"> China’s </w:t>
      </w:r>
      <w:r w:rsidRPr="00DA15D6">
        <w:rPr>
          <w:rStyle w:val="StyleUnderline"/>
        </w:rPr>
        <w:t>expansion</w:t>
      </w:r>
      <w:r w:rsidRPr="00DA15D6">
        <w:rPr>
          <w:sz w:val="16"/>
        </w:rPr>
        <w:t xml:space="preserve"> </w:t>
      </w:r>
      <w:r w:rsidRPr="00E1210D">
        <w:rPr>
          <w:rStyle w:val="StyleUnderline"/>
          <w:highlight w:val="cyan"/>
        </w:rPr>
        <w:t>plans</w:t>
      </w:r>
      <w:r w:rsidRPr="00DA15D6">
        <w:rPr>
          <w:sz w:val="16"/>
        </w:rPr>
        <w:t xml:space="preserve">, ordered </w:t>
      </w:r>
      <w:r w:rsidRPr="00DA15D6">
        <w:rPr>
          <w:rStyle w:val="StyleUnderline"/>
        </w:rPr>
        <w:t>a</w:t>
      </w:r>
      <w:r w:rsidRPr="00DA15D6">
        <w:rPr>
          <w:sz w:val="16"/>
        </w:rPr>
        <w:t xml:space="preserve"> comprehensive </w:t>
      </w:r>
      <w:r w:rsidRPr="00E1210D">
        <w:rPr>
          <w:rStyle w:val="StyleUnderline"/>
          <w:highlight w:val="cyan"/>
        </w:rPr>
        <w:t>safety review</w:t>
      </w:r>
      <w:r w:rsidRPr="00DA15D6">
        <w:rPr>
          <w:sz w:val="16"/>
        </w:rPr>
        <w:t xml:space="preserve"> </w:t>
      </w:r>
      <w:r w:rsidRPr="00E1210D">
        <w:rPr>
          <w:rStyle w:val="StyleUnderline"/>
          <w:highlight w:val="cyan"/>
        </w:rPr>
        <w:t>of</w:t>
      </w:r>
      <w:r w:rsidRPr="00DA15D6">
        <w:rPr>
          <w:rStyle w:val="StyleUnderline"/>
        </w:rPr>
        <w:t xml:space="preserve"> all </w:t>
      </w:r>
      <w:r w:rsidRPr="00E1210D">
        <w:rPr>
          <w:rStyle w:val="StyleUnderline"/>
          <w:highlight w:val="cyan"/>
        </w:rPr>
        <w:t>existing</w:t>
      </w:r>
      <w:r w:rsidRPr="00DA15D6">
        <w:rPr>
          <w:sz w:val="16"/>
        </w:rPr>
        <w:t xml:space="preserve"> </w:t>
      </w:r>
      <w:r w:rsidRPr="00E1210D">
        <w:rPr>
          <w:rStyle w:val="StyleUnderline"/>
          <w:highlight w:val="cyan"/>
        </w:rPr>
        <w:t>plants</w:t>
      </w:r>
      <w:r w:rsidRPr="00DA15D6">
        <w:rPr>
          <w:sz w:val="16"/>
        </w:rPr>
        <w:t xml:space="preserve"> and those under construction, </w:t>
      </w:r>
      <w:r w:rsidRPr="00E1210D">
        <w:rPr>
          <w:rStyle w:val="StyleUnderline"/>
          <w:highlight w:val="cyan"/>
        </w:rPr>
        <w:t xml:space="preserve">as well as a freeze on </w:t>
      </w:r>
      <w:r w:rsidRPr="00E1210D">
        <w:rPr>
          <w:rStyle w:val="StyleUnderline"/>
        </w:rPr>
        <w:t xml:space="preserve">new </w:t>
      </w:r>
      <w:r w:rsidRPr="00E1210D">
        <w:rPr>
          <w:rStyle w:val="StyleUnderline"/>
          <w:highlight w:val="cyan"/>
        </w:rPr>
        <w:t>construction</w:t>
      </w:r>
      <w:r w:rsidRPr="00DA15D6">
        <w:rPr>
          <w:sz w:val="16"/>
        </w:rPr>
        <w:t xml:space="preserve"> and applications for new plants. In February of this year, the </w:t>
      </w:r>
      <w:r w:rsidRPr="00E1210D">
        <w:rPr>
          <w:rStyle w:val="StyleUnderline"/>
          <w:highlight w:val="cyan"/>
        </w:rPr>
        <w:t>Standing</w:t>
      </w:r>
      <w:r w:rsidRPr="00DA15D6">
        <w:rPr>
          <w:sz w:val="16"/>
        </w:rPr>
        <w:t xml:space="preserve"> </w:t>
      </w:r>
      <w:r w:rsidRPr="00E1210D">
        <w:rPr>
          <w:rStyle w:val="StyleUnderline"/>
          <w:highlight w:val="cyan"/>
        </w:rPr>
        <w:t>Committee</w:t>
      </w:r>
      <w:r w:rsidRPr="00DA15D6">
        <w:rPr>
          <w:rStyle w:val="StyleUnderline"/>
        </w:rPr>
        <w:t xml:space="preserve"> of the State Council </w:t>
      </w:r>
      <w:r w:rsidRPr="00E1210D">
        <w:rPr>
          <w:rStyle w:val="StyleUnderline"/>
          <w:highlight w:val="cyan"/>
        </w:rPr>
        <w:t>heard</w:t>
      </w:r>
      <w:r w:rsidRPr="00DA15D6">
        <w:rPr>
          <w:sz w:val="16"/>
        </w:rPr>
        <w:t xml:space="preserve"> a report on the 9-month long safety </w:t>
      </w:r>
      <w:r w:rsidRPr="00E1210D">
        <w:rPr>
          <w:rStyle w:val="StyleUnderline"/>
          <w:highlight w:val="cyan"/>
        </w:rPr>
        <w:t>review</w:t>
      </w:r>
      <w:r w:rsidRPr="00DA15D6">
        <w:rPr>
          <w:sz w:val="16"/>
        </w:rPr>
        <w:t xml:space="preserve"> that looked </w:t>
      </w:r>
      <w:r w:rsidRPr="00E1210D">
        <w:rPr>
          <w:rStyle w:val="StyleUnderline"/>
          <w:highlight w:val="cyan"/>
        </w:rPr>
        <w:t>at human</w:t>
      </w:r>
      <w:r w:rsidRPr="00DA15D6">
        <w:rPr>
          <w:sz w:val="16"/>
        </w:rPr>
        <w:t xml:space="preserve">, </w:t>
      </w:r>
      <w:r w:rsidRPr="00E1210D">
        <w:rPr>
          <w:rStyle w:val="StyleUnderline"/>
          <w:highlight w:val="cyan"/>
        </w:rPr>
        <w:t>geological</w:t>
      </w:r>
      <w:r w:rsidRPr="00DA15D6">
        <w:rPr>
          <w:sz w:val="16"/>
        </w:rPr>
        <w:t xml:space="preserve">, </w:t>
      </w:r>
      <w:r w:rsidRPr="00E1210D">
        <w:rPr>
          <w:rStyle w:val="StyleUnderline"/>
          <w:highlight w:val="cyan"/>
        </w:rPr>
        <w:t>hydrological</w:t>
      </w:r>
      <w:r w:rsidRPr="00DA15D6">
        <w:rPr>
          <w:rStyle w:val="StyleUnderline"/>
        </w:rPr>
        <w:t xml:space="preserve"> </w:t>
      </w:r>
      <w:r w:rsidRPr="00E1210D">
        <w:rPr>
          <w:rStyle w:val="StyleUnderline"/>
          <w:highlight w:val="cyan"/>
        </w:rPr>
        <w:t>and</w:t>
      </w:r>
      <w:r w:rsidRPr="00DA15D6">
        <w:rPr>
          <w:rStyle w:val="StyleUnderline"/>
        </w:rPr>
        <w:t xml:space="preserve"> </w:t>
      </w:r>
      <w:r w:rsidRPr="00E1210D">
        <w:rPr>
          <w:rStyle w:val="StyleUnderline"/>
          <w:highlight w:val="cyan"/>
        </w:rPr>
        <w:t>other</w:t>
      </w:r>
      <w:r w:rsidRPr="00DA15D6">
        <w:rPr>
          <w:rStyle w:val="StyleUnderline"/>
        </w:rPr>
        <w:t xml:space="preserve"> safety </w:t>
      </w:r>
      <w:r w:rsidRPr="00E1210D">
        <w:rPr>
          <w:rStyle w:val="StyleUnderline"/>
          <w:highlight w:val="cyan"/>
        </w:rPr>
        <w:t>factors at 41</w:t>
      </w:r>
      <w:r w:rsidRPr="00DA15D6">
        <w:rPr>
          <w:sz w:val="16"/>
        </w:rPr>
        <w:t xml:space="preserve"> </w:t>
      </w:r>
      <w:r w:rsidRPr="00DA15D6">
        <w:rPr>
          <w:rStyle w:val="StyleUnderline"/>
        </w:rPr>
        <w:t xml:space="preserve">nuclear </w:t>
      </w:r>
      <w:r w:rsidRPr="00E1210D">
        <w:rPr>
          <w:rStyle w:val="StyleUnderline"/>
          <w:highlight w:val="cyan"/>
        </w:rPr>
        <w:t>sites</w:t>
      </w:r>
      <w:r w:rsidRPr="00DA15D6">
        <w:rPr>
          <w:sz w:val="16"/>
        </w:rPr>
        <w:t xml:space="preserve">, including operating reactors, plants </w:t>
      </w:r>
      <w:r w:rsidRPr="00E1210D">
        <w:rPr>
          <w:sz w:val="16"/>
        </w:rPr>
        <w:t>under</w:t>
      </w:r>
      <w:r w:rsidRPr="00DA15D6">
        <w:rPr>
          <w:sz w:val="16"/>
        </w:rPr>
        <w:t xml:space="preserve"> construction, three sites about to begin construction, civilian research reactors, and nuclear fuel production facilities. The report concluded that China’s currently operating nuclear facilities “fundamentally satisfy IAEA and Chinese domestic standards” for safe operation. </w:t>
      </w:r>
      <w:r w:rsidRPr="00E1210D">
        <w:rPr>
          <w:rStyle w:val="StyleUnderline"/>
          <w:highlight w:val="cyan"/>
        </w:rPr>
        <w:t>There</w:t>
      </w:r>
      <w:r w:rsidRPr="00DA15D6">
        <w:rPr>
          <w:rStyle w:val="StyleUnderline"/>
        </w:rPr>
        <w:t xml:space="preserve"> </w:t>
      </w:r>
      <w:r w:rsidRPr="00E1210D">
        <w:rPr>
          <w:rStyle w:val="StyleUnderline"/>
          <w:highlight w:val="cyan"/>
        </w:rPr>
        <w:t>were</w:t>
      </w:r>
      <w:r w:rsidRPr="00DA15D6">
        <w:rPr>
          <w:rStyle w:val="StyleUnderline"/>
        </w:rPr>
        <w:t xml:space="preserve">, </w:t>
      </w:r>
      <w:r w:rsidRPr="00E1210D">
        <w:rPr>
          <w:rStyle w:val="StyleUnderline"/>
          <w:highlight w:val="cyan"/>
        </w:rPr>
        <w:t>however</w:t>
      </w:r>
      <w:r w:rsidRPr="00DA15D6">
        <w:rPr>
          <w:rStyle w:val="StyleUnderline"/>
        </w:rPr>
        <w:t xml:space="preserve">, </w:t>
      </w:r>
      <w:r w:rsidRPr="00E1210D">
        <w:rPr>
          <w:rStyle w:val="StyleUnderline"/>
          <w:highlight w:val="cyan"/>
        </w:rPr>
        <w:t>problems with</w:t>
      </w:r>
      <w:r w:rsidRPr="00DA15D6">
        <w:rPr>
          <w:rStyle w:val="StyleUnderline"/>
        </w:rPr>
        <w:t xml:space="preserve"> the </w:t>
      </w:r>
      <w:r w:rsidRPr="00E1210D">
        <w:rPr>
          <w:rStyle w:val="StyleUnderline"/>
          <w:highlight w:val="cyan"/>
        </w:rPr>
        <w:t>ability</w:t>
      </w:r>
      <w:r w:rsidRPr="00DA15D6">
        <w:rPr>
          <w:rStyle w:val="StyleUnderline"/>
        </w:rPr>
        <w:t xml:space="preserve"> of some facilities </w:t>
      </w:r>
      <w:r w:rsidRPr="00E1210D">
        <w:rPr>
          <w:rStyle w:val="StyleUnderline"/>
          <w:highlight w:val="cyan"/>
        </w:rPr>
        <w:t>to cope with</w:t>
      </w:r>
      <w:r w:rsidRPr="00DA15D6">
        <w:rPr>
          <w:rStyle w:val="StyleUnderline"/>
        </w:rPr>
        <w:t xml:space="preserve"> </w:t>
      </w:r>
      <w:r w:rsidRPr="00E1210D">
        <w:rPr>
          <w:rStyle w:val="StyleUnderline"/>
          <w:highlight w:val="cyan"/>
        </w:rPr>
        <w:t>floods</w:t>
      </w:r>
      <w:r w:rsidRPr="00DA15D6">
        <w:rPr>
          <w:rStyle w:val="StyleUnderline"/>
        </w:rPr>
        <w:t xml:space="preserve">, </w:t>
      </w:r>
      <w:r w:rsidRPr="00E1210D">
        <w:rPr>
          <w:rStyle w:val="StyleUnderline"/>
          <w:highlight w:val="cyan"/>
        </w:rPr>
        <w:t>earthquakes</w:t>
      </w:r>
      <w:r w:rsidRPr="00DA15D6">
        <w:rPr>
          <w:rStyle w:val="StyleUnderline"/>
        </w:rPr>
        <w:t xml:space="preserve"> </w:t>
      </w:r>
      <w:r w:rsidRPr="00E1210D">
        <w:rPr>
          <w:rStyle w:val="StyleUnderline"/>
          <w:highlight w:val="cyan"/>
        </w:rPr>
        <w:t>and other</w:t>
      </w:r>
      <w:r w:rsidRPr="00DA15D6">
        <w:rPr>
          <w:rStyle w:val="StyleUnderline"/>
        </w:rPr>
        <w:t xml:space="preserve"> major natural </w:t>
      </w:r>
      <w:r w:rsidRPr="00E1210D">
        <w:rPr>
          <w:rStyle w:val="StyleUnderline"/>
          <w:highlight w:val="cyan"/>
        </w:rPr>
        <w:t>disasters</w:t>
      </w:r>
      <w:r w:rsidRPr="00DA15D6">
        <w:rPr>
          <w:rStyle w:val="StyleUnderline"/>
        </w:rPr>
        <w:t xml:space="preserve">, </w:t>
      </w:r>
      <w:r w:rsidRPr="00E1210D">
        <w:rPr>
          <w:rStyle w:val="StyleUnderline"/>
          <w:highlight w:val="cyan"/>
        </w:rPr>
        <w:t>as well as</w:t>
      </w:r>
      <w:r w:rsidRPr="00DA15D6">
        <w:rPr>
          <w:rStyle w:val="StyleUnderline"/>
        </w:rPr>
        <w:t xml:space="preserve"> </w:t>
      </w:r>
      <w:r w:rsidRPr="00E1210D">
        <w:rPr>
          <w:rStyle w:val="StyleUnderline"/>
          <w:highlight w:val="cyan"/>
        </w:rPr>
        <w:t>irregularities</w:t>
      </w:r>
      <w:r w:rsidRPr="00DA15D6">
        <w:rPr>
          <w:rStyle w:val="StyleUnderline"/>
        </w:rPr>
        <w:t xml:space="preserve"> </w:t>
      </w:r>
      <w:r w:rsidRPr="00E1210D">
        <w:rPr>
          <w:rStyle w:val="StyleUnderline"/>
          <w:highlight w:val="cyan"/>
        </w:rPr>
        <w:t>with</w:t>
      </w:r>
      <w:r w:rsidRPr="00DA15D6">
        <w:rPr>
          <w:rStyle w:val="StyleUnderline"/>
        </w:rPr>
        <w:t xml:space="preserve"> accident </w:t>
      </w:r>
      <w:r w:rsidRPr="00E1210D">
        <w:rPr>
          <w:rStyle w:val="StyleUnderline"/>
          <w:highlight w:val="cyan"/>
        </w:rPr>
        <w:t>preparedness</w:t>
      </w:r>
      <w:r w:rsidRPr="00DA15D6">
        <w:rPr>
          <w:rStyle w:val="StyleUnderline"/>
        </w:rPr>
        <w:t xml:space="preserve"> </w:t>
      </w:r>
      <w:r w:rsidRPr="00E1210D">
        <w:rPr>
          <w:rStyle w:val="StyleUnderline"/>
          <w:highlight w:val="cyan"/>
        </w:rPr>
        <w:t>procedures and equipment</w:t>
      </w:r>
      <w:r w:rsidRPr="00DA15D6">
        <w:rPr>
          <w:rStyle w:val="StyleUnderline"/>
        </w:rPr>
        <w:t>, which plant operators were required to address</w:t>
      </w:r>
      <w:r w:rsidRPr="00DA15D6">
        <w:rPr>
          <w:sz w:val="16"/>
        </w:rPr>
        <w:t xml:space="preserve">. </w:t>
      </w:r>
      <w:r w:rsidRPr="00DA15D6">
        <w:rPr>
          <w:rStyle w:val="StyleUnderline"/>
        </w:rPr>
        <w:t xml:space="preserve">Chinese </w:t>
      </w:r>
      <w:r w:rsidRPr="00E1210D">
        <w:rPr>
          <w:rStyle w:val="StyleUnderline"/>
          <w:highlight w:val="cyan"/>
        </w:rPr>
        <w:t>nuclear industry representatives</w:t>
      </w:r>
      <w:r w:rsidRPr="00DA15D6">
        <w:rPr>
          <w:sz w:val="16"/>
        </w:rPr>
        <w:t xml:space="preserve"> interviewed after the May 31 meeting said they were hoping for a 2020 planning target of 80 GWe </w:t>
      </w:r>
      <w:r w:rsidRPr="00DA15D6">
        <w:rPr>
          <w:rStyle w:val="StyleUnderline"/>
        </w:rPr>
        <w:t xml:space="preserve">but </w:t>
      </w:r>
      <w:r w:rsidRPr="00E1210D">
        <w:rPr>
          <w:rStyle w:val="StyleUnderline"/>
          <w:highlight w:val="cyan"/>
        </w:rPr>
        <w:t>were</w:t>
      </w:r>
      <w:r w:rsidRPr="00DA15D6">
        <w:rPr>
          <w:rStyle w:val="StyleUnderline"/>
        </w:rPr>
        <w:t xml:space="preserve"> </w:t>
      </w:r>
      <w:r w:rsidRPr="00E1210D">
        <w:rPr>
          <w:rStyle w:val="StyleUnderline"/>
          <w:highlight w:val="cyan"/>
        </w:rPr>
        <w:t>told</w:t>
      </w:r>
      <w:r w:rsidRPr="00E1210D">
        <w:rPr>
          <w:sz w:val="16"/>
          <w:highlight w:val="cyan"/>
        </w:rPr>
        <w:t xml:space="preserve"> that</w:t>
      </w:r>
      <w:r w:rsidRPr="00DA15D6">
        <w:rPr>
          <w:sz w:val="16"/>
        </w:rPr>
        <w:t xml:space="preserve"> </w:t>
      </w:r>
      <w:r w:rsidRPr="00E1210D">
        <w:rPr>
          <w:rStyle w:val="StyleUnderline"/>
          <w:highlight w:val="cyan"/>
        </w:rPr>
        <w:t>was excessive</w:t>
      </w:r>
      <w:r w:rsidRPr="00DA15D6">
        <w:rPr>
          <w:sz w:val="16"/>
        </w:rPr>
        <w:t xml:space="preserve">, </w:t>
      </w:r>
      <w:r w:rsidRPr="00E1210D">
        <w:rPr>
          <w:rStyle w:val="StyleUnderline"/>
          <w:highlight w:val="cyan"/>
        </w:rPr>
        <w:t>given</w:t>
      </w:r>
      <w:r w:rsidRPr="00DA15D6">
        <w:rPr>
          <w:rStyle w:val="StyleUnderline"/>
        </w:rPr>
        <w:t xml:space="preserve"> </w:t>
      </w:r>
      <w:r w:rsidRPr="00E1210D">
        <w:rPr>
          <w:rStyle w:val="StyleUnderline"/>
          <w:highlight w:val="cyan"/>
        </w:rPr>
        <w:t>the state of</w:t>
      </w:r>
      <w:r w:rsidRPr="00DA15D6">
        <w:rPr>
          <w:rStyle w:val="StyleUnderline"/>
        </w:rPr>
        <w:t xml:space="preserve"> the </w:t>
      </w:r>
      <w:r w:rsidRPr="00E1210D">
        <w:rPr>
          <w:rStyle w:val="StyleUnderline"/>
        </w:rPr>
        <w:t xml:space="preserve">political </w:t>
      </w:r>
      <w:r w:rsidRPr="00E1210D">
        <w:rPr>
          <w:rStyle w:val="StyleUnderline"/>
          <w:highlight w:val="cyan"/>
        </w:rPr>
        <w:t>leadership’s</w:t>
      </w:r>
      <w:r w:rsidRPr="00DA15D6">
        <w:rPr>
          <w:rStyle w:val="StyleUnderline"/>
        </w:rPr>
        <w:t xml:space="preserve"> </w:t>
      </w:r>
      <w:r w:rsidRPr="00E1210D">
        <w:rPr>
          <w:rStyle w:val="StyleUnderline"/>
          <w:highlight w:val="cyan"/>
        </w:rPr>
        <w:t>concerns</w:t>
      </w:r>
      <w:r w:rsidRPr="00DA15D6">
        <w:rPr>
          <w:rStyle w:val="StyleUnderline"/>
        </w:rPr>
        <w:t xml:space="preserve"> </w:t>
      </w:r>
      <w:r w:rsidRPr="00E1210D">
        <w:rPr>
          <w:rStyle w:val="StyleUnderline"/>
          <w:highlight w:val="cyan"/>
        </w:rPr>
        <w:t>about</w:t>
      </w:r>
      <w:r w:rsidRPr="00DA15D6">
        <w:rPr>
          <w:rStyle w:val="StyleUnderline"/>
        </w:rPr>
        <w:t xml:space="preserve"> the </w:t>
      </w:r>
      <w:r w:rsidRPr="00E1210D">
        <w:rPr>
          <w:rStyle w:val="StyleUnderline"/>
          <w:highlight w:val="cyan"/>
        </w:rPr>
        <w:t>safety</w:t>
      </w:r>
      <w:r w:rsidRPr="00DA15D6">
        <w:rPr>
          <w:rStyle w:val="StyleUnderline"/>
        </w:rPr>
        <w:t xml:space="preserve"> of nuclear energy </w:t>
      </w:r>
      <w:r w:rsidRPr="00DA15D6">
        <w:rPr>
          <w:sz w:val="16"/>
        </w:rPr>
        <w:t>at this</w:t>
      </w:r>
      <w:r w:rsidRPr="00DA15D6">
        <w:rPr>
          <w:rStyle w:val="StyleUnderline"/>
        </w:rPr>
        <w:t xml:space="preserve"> </w:t>
      </w:r>
      <w:r w:rsidRPr="00DA15D6">
        <w:rPr>
          <w:sz w:val="16"/>
        </w:rPr>
        <w:t xml:space="preserve">time. It </w:t>
      </w:r>
      <w:r w:rsidRPr="00DA15D6">
        <w:rPr>
          <w:rStyle w:val="StyleUnderline"/>
        </w:rPr>
        <w:t>also appears possible</w:t>
      </w:r>
      <w:r w:rsidRPr="00DA15D6">
        <w:rPr>
          <w:sz w:val="16"/>
        </w:rPr>
        <w:t xml:space="preserve"> </w:t>
      </w:r>
      <w:r w:rsidRPr="00DA15D6">
        <w:rPr>
          <w:rStyle w:val="StyleUnderline"/>
        </w:rPr>
        <w:t>that</w:t>
      </w:r>
      <w:r w:rsidRPr="00DA15D6">
        <w:rPr>
          <w:sz w:val="16"/>
        </w:rPr>
        <w:t xml:space="preserve"> </w:t>
      </w:r>
      <w:r w:rsidRPr="00E1210D">
        <w:rPr>
          <w:rStyle w:val="StyleUnderline"/>
        </w:rPr>
        <w:t xml:space="preserve">no </w:t>
      </w:r>
      <w:r w:rsidRPr="00E1210D">
        <w:rPr>
          <w:rStyle w:val="StyleUnderline"/>
          <w:highlight w:val="cyan"/>
        </w:rPr>
        <w:t>new</w:t>
      </w:r>
      <w:r w:rsidRPr="00E1210D">
        <w:rPr>
          <w:sz w:val="16"/>
          <w:highlight w:val="cyan"/>
        </w:rPr>
        <w:t xml:space="preserve"> n</w:t>
      </w:r>
      <w:r w:rsidRPr="00DA15D6">
        <w:rPr>
          <w:sz w:val="16"/>
        </w:rPr>
        <w:t xml:space="preserve">uclear </w:t>
      </w:r>
      <w:r w:rsidRPr="00E1210D">
        <w:rPr>
          <w:rStyle w:val="StyleUnderline"/>
          <w:highlight w:val="cyan"/>
        </w:rPr>
        <w:t>plants</w:t>
      </w:r>
      <w:r w:rsidRPr="00DA15D6">
        <w:rPr>
          <w:rStyle w:val="StyleUnderline"/>
        </w:rPr>
        <w:t xml:space="preserve"> </w:t>
      </w:r>
      <w:r w:rsidRPr="00E1210D">
        <w:rPr>
          <w:rStyle w:val="StyleUnderline"/>
          <w:highlight w:val="cyan"/>
        </w:rPr>
        <w:t>will</w:t>
      </w:r>
      <w:r w:rsidRPr="00DA15D6">
        <w:rPr>
          <w:rStyle w:val="StyleUnderline"/>
        </w:rPr>
        <w:t xml:space="preserve"> be </w:t>
      </w:r>
      <w:r w:rsidRPr="00E1210D">
        <w:rPr>
          <w:rStyle w:val="StyleUnderline"/>
          <w:highlight w:val="cyan"/>
        </w:rPr>
        <w:t>constructed</w:t>
      </w:r>
      <w:r w:rsidRPr="00DA15D6">
        <w:rPr>
          <w:rStyle w:val="StyleUnderline"/>
        </w:rPr>
        <w:t xml:space="preserve"> </w:t>
      </w:r>
      <w:r w:rsidRPr="00E1210D">
        <w:rPr>
          <w:rStyle w:val="StyleUnderline"/>
          <w:highlight w:val="cyan"/>
        </w:rPr>
        <w:t>before</w:t>
      </w:r>
      <w:r w:rsidRPr="00DA15D6">
        <w:rPr>
          <w:sz w:val="16"/>
        </w:rPr>
        <w:t xml:space="preserve"> </w:t>
      </w:r>
      <w:r w:rsidRPr="00E1210D">
        <w:rPr>
          <w:rStyle w:val="StyleUnderline"/>
          <w:highlight w:val="cyan"/>
        </w:rPr>
        <w:t>2020</w:t>
      </w:r>
      <w:r w:rsidRPr="00DA15D6">
        <w:rPr>
          <w:rStyle w:val="StyleUnderline"/>
        </w:rPr>
        <w:t xml:space="preserve"> in the less developed</w:t>
      </w:r>
      <w:r w:rsidRPr="00DA15D6">
        <w:rPr>
          <w:sz w:val="16"/>
        </w:rPr>
        <w:t xml:space="preserve"> ”interior regions” of China. </w:t>
      </w:r>
      <w:r w:rsidRPr="00E1210D">
        <w:rPr>
          <w:rStyle w:val="Emphasis"/>
          <w:highlight w:val="cyan"/>
        </w:rPr>
        <w:t>One</w:t>
      </w:r>
      <w:r w:rsidRPr="00DA15D6">
        <w:rPr>
          <w:rStyle w:val="Emphasis"/>
        </w:rPr>
        <w:t xml:space="preserve"> Chinese nuclear energy </w:t>
      </w:r>
      <w:r w:rsidRPr="00E1210D">
        <w:rPr>
          <w:rStyle w:val="Emphasis"/>
          <w:highlight w:val="cyan"/>
        </w:rPr>
        <w:t>official</w:t>
      </w:r>
      <w:r w:rsidRPr="00DA15D6">
        <w:rPr>
          <w:rStyle w:val="Emphasis"/>
        </w:rPr>
        <w:t xml:space="preserve"> </w:t>
      </w:r>
      <w:r w:rsidRPr="00E1210D">
        <w:rPr>
          <w:rStyle w:val="Emphasis"/>
          <w:highlight w:val="cyan"/>
        </w:rPr>
        <w:t>estimated</w:t>
      </w:r>
      <w:r w:rsidRPr="00DA15D6">
        <w:rPr>
          <w:rStyle w:val="Emphasis"/>
        </w:rPr>
        <w:t xml:space="preserve"> </w:t>
      </w:r>
      <w:r w:rsidRPr="00E1210D">
        <w:rPr>
          <w:rStyle w:val="Emphasis"/>
          <w:highlight w:val="cyan"/>
        </w:rPr>
        <w:t>the possibility as “close to zero</w:t>
      </w:r>
      <w:r w:rsidRPr="00DA15D6">
        <w:rPr>
          <w:sz w:val="16"/>
        </w:rPr>
        <w:t>”. All new nuclear plant construction will be confined to the more highly developed coastal areas. If true, this would be a major change in Chinese nuclear energy policy.</w:t>
      </w:r>
    </w:p>
    <w:p w14:paraId="1D9E8940" w14:textId="77777777" w:rsidR="001C205F" w:rsidRDefault="001C205F" w:rsidP="00DA15D6">
      <w:pPr>
        <w:pStyle w:val="Heading2"/>
      </w:pPr>
      <w:r>
        <w:t>Human Rights</w:t>
      </w:r>
    </w:p>
    <w:p w14:paraId="660428E6" w14:textId="77777777" w:rsidR="001C205F" w:rsidRDefault="001C205F" w:rsidP="001C205F">
      <w:pPr>
        <w:pStyle w:val="Heading4"/>
      </w:pPr>
      <w:r>
        <w:t>US-china are divided now on human rights policy – backlash to report on chinese human rights abuses proves</w:t>
      </w:r>
    </w:p>
    <w:p w14:paraId="48A1F8CA" w14:textId="77777777" w:rsidR="001C205F" w:rsidRDefault="001C205F" w:rsidP="001C205F">
      <w:r>
        <w:t xml:space="preserve">ERIC </w:t>
      </w:r>
      <w:r w:rsidRPr="001C205F">
        <w:rPr>
          <w:rStyle w:val="Style13ptBold"/>
        </w:rPr>
        <w:t>BACULINAO 4/14</w:t>
      </w:r>
      <w:r>
        <w:t xml:space="preserve">, writer for NBC news, “China on U.S. Criticism on Human Rights: 'Hold Up a Mirror'”, </w:t>
      </w:r>
      <w:r>
        <w:rPr>
          <w:i/>
        </w:rPr>
        <w:t>NBC News</w:t>
      </w:r>
      <w:r>
        <w:t xml:space="preserve">, 4/14/16, </w:t>
      </w:r>
      <w:hyperlink r:id="rId24" w:history="1">
        <w:r w:rsidRPr="00BB5359">
          <w:rPr>
            <w:rStyle w:val="Hyperlink"/>
          </w:rPr>
          <w:t>http://www.nbcnews.com/news/china/china-u-s-criticism-human-rights-hold-mirror-n555826</w:t>
        </w:r>
      </w:hyperlink>
    </w:p>
    <w:p w14:paraId="08D2332E" w14:textId="77777777" w:rsidR="001C205F" w:rsidRDefault="001C205F" w:rsidP="001C205F">
      <w:pPr>
        <w:rPr>
          <w:sz w:val="16"/>
        </w:rPr>
      </w:pPr>
      <w:r w:rsidRPr="00E1210D">
        <w:rPr>
          <w:rStyle w:val="StyleUnderline"/>
          <w:highlight w:val="cyan"/>
        </w:rPr>
        <w:t>China</w:t>
      </w:r>
      <w:r w:rsidRPr="001C205F">
        <w:rPr>
          <w:rStyle w:val="StyleUnderline"/>
        </w:rPr>
        <w:t xml:space="preserve"> </w:t>
      </w:r>
      <w:r w:rsidRPr="00E1210D">
        <w:rPr>
          <w:rStyle w:val="StyleUnderline"/>
          <w:highlight w:val="cyan"/>
        </w:rPr>
        <w:t>condemned</w:t>
      </w:r>
      <w:r w:rsidRPr="001C205F">
        <w:rPr>
          <w:rStyle w:val="StyleUnderline"/>
        </w:rPr>
        <w:t xml:space="preserve"> </w:t>
      </w:r>
      <w:r w:rsidRPr="00E1210D">
        <w:rPr>
          <w:rStyle w:val="StyleUnderline"/>
          <w:highlight w:val="cyan"/>
        </w:rPr>
        <w:t>America's</w:t>
      </w:r>
      <w:r w:rsidRPr="001C205F">
        <w:rPr>
          <w:rStyle w:val="StyleUnderline"/>
        </w:rPr>
        <w:t xml:space="preserve"> </w:t>
      </w:r>
      <w:r w:rsidRPr="00E1210D">
        <w:rPr>
          <w:rStyle w:val="StyleUnderline"/>
          <w:highlight w:val="cyan"/>
        </w:rPr>
        <w:t>human-rights record</w:t>
      </w:r>
      <w:r w:rsidRPr="001C205F">
        <w:rPr>
          <w:sz w:val="16"/>
        </w:rPr>
        <w:t xml:space="preserve"> on Thursday, </w:t>
      </w:r>
      <w:r w:rsidRPr="00E1210D">
        <w:rPr>
          <w:rStyle w:val="StyleUnderline"/>
          <w:highlight w:val="cyan"/>
        </w:rPr>
        <w:t>alluding to the</w:t>
      </w:r>
      <w:r w:rsidRPr="001C205F">
        <w:rPr>
          <w:rStyle w:val="StyleUnderline"/>
        </w:rPr>
        <w:t xml:space="preserve"> </w:t>
      </w:r>
      <w:r w:rsidRPr="00E1210D">
        <w:rPr>
          <w:rStyle w:val="StyleUnderline"/>
          <w:highlight w:val="cyan"/>
        </w:rPr>
        <w:t>White</w:t>
      </w:r>
      <w:r w:rsidRPr="001C205F">
        <w:rPr>
          <w:rStyle w:val="StyleUnderline"/>
        </w:rPr>
        <w:t xml:space="preserve"> </w:t>
      </w:r>
      <w:r w:rsidRPr="00E1210D">
        <w:rPr>
          <w:rStyle w:val="StyleUnderline"/>
          <w:highlight w:val="cyan"/>
        </w:rPr>
        <w:t>House</w:t>
      </w:r>
      <w:r w:rsidRPr="001C205F">
        <w:rPr>
          <w:rStyle w:val="StyleUnderline"/>
        </w:rPr>
        <w:t xml:space="preserve"> </w:t>
      </w:r>
      <w:r w:rsidRPr="00E1210D">
        <w:rPr>
          <w:rStyle w:val="StyleUnderline"/>
          <w:highlight w:val="cyan"/>
        </w:rPr>
        <w:t>campaign</w:t>
      </w:r>
      <w:r w:rsidRPr="001C205F">
        <w:rPr>
          <w:rStyle w:val="StyleUnderline"/>
        </w:rPr>
        <w:t xml:space="preserve"> and suggesting that "</w:t>
      </w:r>
      <w:r w:rsidRPr="00E1210D">
        <w:rPr>
          <w:rStyle w:val="StyleUnderline"/>
          <w:highlight w:val="cyan"/>
        </w:rPr>
        <w:t>money</w:t>
      </w:r>
      <w:r w:rsidRPr="001C205F">
        <w:rPr>
          <w:rStyle w:val="StyleUnderline"/>
        </w:rPr>
        <w:t xml:space="preserve"> politics </w:t>
      </w:r>
      <w:r w:rsidRPr="00E1210D">
        <w:rPr>
          <w:rStyle w:val="StyleUnderline"/>
          <w:highlight w:val="cyan"/>
        </w:rPr>
        <w:t>and family politics</w:t>
      </w:r>
      <w:r w:rsidRPr="001C205F">
        <w:rPr>
          <w:rStyle w:val="StyleUnderline"/>
        </w:rPr>
        <w:t xml:space="preserve"> </w:t>
      </w:r>
      <w:r w:rsidRPr="00E1210D">
        <w:rPr>
          <w:rStyle w:val="StyleUnderline"/>
          <w:highlight w:val="cyan"/>
        </w:rPr>
        <w:t>went from bad to worse</w:t>
      </w:r>
      <w:r w:rsidRPr="001C205F">
        <w:rPr>
          <w:sz w:val="16"/>
        </w:rPr>
        <w:t xml:space="preserve">." </w:t>
      </w:r>
      <w:r w:rsidRPr="001C205F">
        <w:rPr>
          <w:rStyle w:val="StyleUnderline"/>
        </w:rPr>
        <w:t xml:space="preserve">The broadside came </w:t>
      </w:r>
      <w:r w:rsidRPr="00E1210D">
        <w:rPr>
          <w:rStyle w:val="StyleUnderline"/>
          <w:highlight w:val="cyan"/>
        </w:rPr>
        <w:t>amid heightening</w:t>
      </w:r>
      <w:r w:rsidRPr="001C205F">
        <w:rPr>
          <w:rStyle w:val="StyleUnderline"/>
        </w:rPr>
        <w:t xml:space="preserve"> </w:t>
      </w:r>
      <w:r w:rsidRPr="00E1210D">
        <w:rPr>
          <w:rStyle w:val="StyleUnderline"/>
          <w:highlight w:val="cyan"/>
        </w:rPr>
        <w:t>tensions</w:t>
      </w:r>
      <w:r w:rsidRPr="001C205F">
        <w:rPr>
          <w:rStyle w:val="StyleUnderline"/>
        </w:rPr>
        <w:t xml:space="preserve"> </w:t>
      </w:r>
      <w:r w:rsidRPr="00E1210D">
        <w:rPr>
          <w:rStyle w:val="StyleUnderline"/>
          <w:highlight w:val="cyan"/>
        </w:rPr>
        <w:t>in</w:t>
      </w:r>
      <w:r w:rsidRPr="001C205F">
        <w:rPr>
          <w:rStyle w:val="StyleUnderline"/>
        </w:rPr>
        <w:t xml:space="preserve"> the </w:t>
      </w:r>
      <w:r w:rsidRPr="00E1210D">
        <w:rPr>
          <w:rStyle w:val="StyleUnderline"/>
          <w:highlight w:val="cyan"/>
        </w:rPr>
        <w:t>South China</w:t>
      </w:r>
      <w:r w:rsidRPr="001C205F">
        <w:rPr>
          <w:rStyle w:val="StyleUnderline"/>
        </w:rPr>
        <w:t xml:space="preserve"> Sea </w:t>
      </w:r>
      <w:r w:rsidRPr="001C205F">
        <w:rPr>
          <w:sz w:val="16"/>
        </w:rPr>
        <w:t xml:space="preserve">where the U.S. is conducting war games with the Philippines to counter China's maritime claims. China's document was prepared by a Cabinet office and was released by the state-run Xinhua News Agency. </w:t>
      </w:r>
      <w:r w:rsidRPr="001C205F">
        <w:rPr>
          <w:rStyle w:val="StyleUnderline"/>
        </w:rPr>
        <w:t xml:space="preserve">It was a </w:t>
      </w:r>
      <w:r w:rsidRPr="00E1210D">
        <w:rPr>
          <w:rStyle w:val="StyleUnderline"/>
          <w:highlight w:val="cyan"/>
        </w:rPr>
        <w:t>response to a</w:t>
      </w:r>
      <w:r w:rsidRPr="001C205F">
        <w:rPr>
          <w:rStyle w:val="StyleUnderline"/>
        </w:rPr>
        <w:t xml:space="preserve"> global human-rights </w:t>
      </w:r>
      <w:r w:rsidRPr="00E1210D">
        <w:rPr>
          <w:rStyle w:val="StyleUnderline"/>
          <w:highlight w:val="cyan"/>
        </w:rPr>
        <w:t>survey</w:t>
      </w:r>
      <w:r w:rsidRPr="001C205F">
        <w:rPr>
          <w:rStyle w:val="StyleUnderline"/>
        </w:rPr>
        <w:t xml:space="preserve"> </w:t>
      </w:r>
      <w:r w:rsidRPr="00E1210D">
        <w:rPr>
          <w:rStyle w:val="StyleUnderline"/>
          <w:highlight w:val="cyan"/>
        </w:rPr>
        <w:t>issued</w:t>
      </w:r>
      <w:r w:rsidRPr="001C205F">
        <w:rPr>
          <w:sz w:val="16"/>
        </w:rPr>
        <w:t xml:space="preserve"> Wednesday </w:t>
      </w:r>
      <w:r w:rsidRPr="00E1210D">
        <w:rPr>
          <w:rStyle w:val="StyleUnderline"/>
          <w:highlight w:val="cyan"/>
        </w:rPr>
        <w:t>by the State</w:t>
      </w:r>
      <w:r w:rsidRPr="001C205F">
        <w:rPr>
          <w:rStyle w:val="StyleUnderline"/>
        </w:rPr>
        <w:t xml:space="preserve"> </w:t>
      </w:r>
      <w:r w:rsidRPr="00E1210D">
        <w:rPr>
          <w:rStyle w:val="StyleUnderline"/>
          <w:highlight w:val="cyan"/>
        </w:rPr>
        <w:t>Department</w:t>
      </w:r>
      <w:r w:rsidRPr="001C205F">
        <w:rPr>
          <w:rStyle w:val="StyleUnderline"/>
        </w:rPr>
        <w:t xml:space="preserve"> </w:t>
      </w:r>
      <w:r w:rsidRPr="00E1210D">
        <w:rPr>
          <w:rStyle w:val="StyleUnderline"/>
          <w:highlight w:val="cyan"/>
        </w:rPr>
        <w:t>which</w:t>
      </w:r>
      <w:r w:rsidRPr="001C205F">
        <w:rPr>
          <w:rStyle w:val="StyleUnderline"/>
        </w:rPr>
        <w:t xml:space="preserve"> </w:t>
      </w:r>
      <w:r w:rsidRPr="00E1210D">
        <w:rPr>
          <w:rStyle w:val="StyleUnderline"/>
          <w:highlight w:val="cyan"/>
        </w:rPr>
        <w:t>criticized</w:t>
      </w:r>
      <w:r w:rsidRPr="001C205F">
        <w:rPr>
          <w:rStyle w:val="StyleUnderline"/>
        </w:rPr>
        <w:t xml:space="preserve"> </w:t>
      </w:r>
      <w:r w:rsidRPr="00E1210D">
        <w:rPr>
          <w:rStyle w:val="StyleUnderline"/>
          <w:highlight w:val="cyan"/>
        </w:rPr>
        <w:t>China</w:t>
      </w:r>
      <w:r w:rsidRPr="001C205F">
        <w:rPr>
          <w:rStyle w:val="StyleUnderline"/>
        </w:rPr>
        <w:t xml:space="preserve"> and other countries</w:t>
      </w:r>
      <w:r w:rsidRPr="001C205F">
        <w:rPr>
          <w:sz w:val="16"/>
        </w:rPr>
        <w:t xml:space="preserve">. The U.S. </w:t>
      </w:r>
      <w:r w:rsidRPr="00E1210D">
        <w:rPr>
          <w:rStyle w:val="StyleUnderline"/>
          <w:highlight w:val="cyan"/>
        </w:rPr>
        <w:t>report</w:t>
      </w:r>
      <w:r w:rsidRPr="001C205F">
        <w:rPr>
          <w:rStyle w:val="StyleUnderline"/>
        </w:rPr>
        <w:t xml:space="preserve"> </w:t>
      </w:r>
      <w:r w:rsidRPr="00E1210D">
        <w:rPr>
          <w:rStyle w:val="StyleUnderline"/>
          <w:highlight w:val="cyan"/>
        </w:rPr>
        <w:t>cited</w:t>
      </w:r>
      <w:r w:rsidRPr="001C205F">
        <w:rPr>
          <w:rStyle w:val="StyleUnderline"/>
        </w:rPr>
        <w:t xml:space="preserve"> </w:t>
      </w:r>
      <w:r w:rsidRPr="00E1210D">
        <w:rPr>
          <w:rStyle w:val="StyleUnderline"/>
          <w:highlight w:val="cyan"/>
        </w:rPr>
        <w:t>China's</w:t>
      </w:r>
      <w:r w:rsidRPr="001C205F">
        <w:rPr>
          <w:rStyle w:val="StyleUnderline"/>
        </w:rPr>
        <w:t xml:space="preserve"> "particularly severe" </w:t>
      </w:r>
      <w:r w:rsidRPr="00E1210D">
        <w:rPr>
          <w:rStyle w:val="StyleUnderline"/>
          <w:highlight w:val="cyan"/>
        </w:rPr>
        <w:t>crackdown on</w:t>
      </w:r>
      <w:r w:rsidRPr="001C205F">
        <w:rPr>
          <w:rStyle w:val="StyleUnderline"/>
        </w:rPr>
        <w:t xml:space="preserve"> the </w:t>
      </w:r>
      <w:r w:rsidRPr="00E1210D">
        <w:rPr>
          <w:rStyle w:val="StyleUnderline"/>
          <w:highlight w:val="cyan"/>
        </w:rPr>
        <w:t>legal community</w:t>
      </w:r>
      <w:r w:rsidRPr="001C205F">
        <w:rPr>
          <w:rStyle w:val="StyleUnderline"/>
        </w:rPr>
        <w:t xml:space="preserve"> </w:t>
      </w:r>
      <w:r w:rsidRPr="00E1210D">
        <w:rPr>
          <w:rStyle w:val="StyleUnderline"/>
          <w:highlight w:val="cyan"/>
        </w:rPr>
        <w:t>and</w:t>
      </w:r>
      <w:r w:rsidRPr="001C205F">
        <w:rPr>
          <w:rStyle w:val="StyleUnderline"/>
        </w:rPr>
        <w:t xml:space="preserve"> "</w:t>
      </w:r>
      <w:r w:rsidRPr="00E1210D">
        <w:rPr>
          <w:rStyle w:val="StyleUnderline"/>
          <w:highlight w:val="cyan"/>
        </w:rPr>
        <w:t>extralegal measures</w:t>
      </w:r>
      <w:r w:rsidRPr="001C205F">
        <w:rPr>
          <w:rStyle w:val="StyleUnderline"/>
        </w:rPr>
        <w:t xml:space="preserve">" </w:t>
      </w:r>
      <w:r w:rsidRPr="00E1210D">
        <w:rPr>
          <w:rStyle w:val="StyleUnderline"/>
          <w:highlight w:val="cyan"/>
        </w:rPr>
        <w:t>of enforced</w:t>
      </w:r>
      <w:r w:rsidRPr="001C205F">
        <w:rPr>
          <w:rStyle w:val="StyleUnderline"/>
        </w:rPr>
        <w:t xml:space="preserve"> </w:t>
      </w:r>
      <w:r w:rsidRPr="00E1210D">
        <w:rPr>
          <w:rStyle w:val="StyleUnderline"/>
          <w:highlight w:val="cyan"/>
        </w:rPr>
        <w:t>disappearances</w:t>
      </w:r>
      <w:r w:rsidRPr="001C205F">
        <w:rPr>
          <w:rStyle w:val="StyleUnderline"/>
        </w:rPr>
        <w:t xml:space="preserve"> and house arrest against government critics. </w:t>
      </w:r>
      <w:r w:rsidRPr="001C205F">
        <w:rPr>
          <w:rStyle w:val="Emphasis"/>
        </w:rPr>
        <w:t>"</w:t>
      </w:r>
      <w:r w:rsidRPr="00E1210D">
        <w:rPr>
          <w:rStyle w:val="Emphasis"/>
          <w:highlight w:val="cyan"/>
        </w:rPr>
        <w:t>The</w:t>
      </w:r>
      <w:r w:rsidRPr="001C205F">
        <w:rPr>
          <w:rStyle w:val="Emphasis"/>
        </w:rPr>
        <w:t xml:space="preserve"> </w:t>
      </w:r>
      <w:r w:rsidRPr="00E1210D">
        <w:rPr>
          <w:rStyle w:val="Emphasis"/>
          <w:highlight w:val="cyan"/>
        </w:rPr>
        <w:t>United</w:t>
      </w:r>
      <w:r w:rsidRPr="001C205F">
        <w:rPr>
          <w:rStyle w:val="Emphasis"/>
        </w:rPr>
        <w:t xml:space="preserve"> </w:t>
      </w:r>
      <w:r w:rsidRPr="00E1210D">
        <w:rPr>
          <w:rStyle w:val="Emphasis"/>
          <w:highlight w:val="cyan"/>
        </w:rPr>
        <w:t>States</w:t>
      </w:r>
      <w:r w:rsidRPr="001C205F">
        <w:rPr>
          <w:rStyle w:val="Emphasis"/>
        </w:rPr>
        <w:t xml:space="preserve"> </w:t>
      </w:r>
      <w:r w:rsidRPr="00E1210D">
        <w:rPr>
          <w:rStyle w:val="Emphasis"/>
          <w:highlight w:val="cyan"/>
        </w:rPr>
        <w:t>made</w:t>
      </w:r>
      <w:r w:rsidRPr="001C205F">
        <w:rPr>
          <w:rStyle w:val="Emphasis"/>
        </w:rPr>
        <w:t xml:space="preserve"> </w:t>
      </w:r>
      <w:r w:rsidRPr="00E1210D">
        <w:rPr>
          <w:rStyle w:val="Emphasis"/>
          <w:highlight w:val="cyan"/>
        </w:rPr>
        <w:t>comments</w:t>
      </w:r>
      <w:r w:rsidRPr="001C205F">
        <w:rPr>
          <w:rStyle w:val="Emphasis"/>
        </w:rPr>
        <w:t xml:space="preserve"> </w:t>
      </w:r>
      <w:r w:rsidRPr="00E1210D">
        <w:rPr>
          <w:rStyle w:val="Emphasis"/>
          <w:highlight w:val="cyan"/>
        </w:rPr>
        <w:t>on</w:t>
      </w:r>
      <w:r w:rsidRPr="001C205F">
        <w:rPr>
          <w:rStyle w:val="Emphasis"/>
        </w:rPr>
        <w:t xml:space="preserve"> the </w:t>
      </w:r>
      <w:r w:rsidRPr="00E1210D">
        <w:rPr>
          <w:rStyle w:val="Emphasis"/>
          <w:highlight w:val="cyan"/>
        </w:rPr>
        <w:t>human</w:t>
      </w:r>
      <w:r w:rsidRPr="001C205F">
        <w:rPr>
          <w:rStyle w:val="Emphasis"/>
        </w:rPr>
        <w:t>-</w:t>
      </w:r>
      <w:r w:rsidRPr="00E1210D">
        <w:rPr>
          <w:rStyle w:val="Emphasis"/>
          <w:highlight w:val="cyan"/>
        </w:rPr>
        <w:t>rights</w:t>
      </w:r>
      <w:r w:rsidRPr="001C205F">
        <w:rPr>
          <w:rStyle w:val="Emphasis"/>
        </w:rPr>
        <w:t xml:space="preserve"> situation in many countries while </w:t>
      </w:r>
      <w:r w:rsidRPr="00E1210D">
        <w:rPr>
          <w:rStyle w:val="Emphasis"/>
          <w:highlight w:val="cyan"/>
        </w:rPr>
        <w:t>being</w:t>
      </w:r>
      <w:r w:rsidRPr="001C205F">
        <w:rPr>
          <w:rStyle w:val="Emphasis"/>
        </w:rPr>
        <w:t xml:space="preserve"> </w:t>
      </w:r>
      <w:r w:rsidRPr="00E1210D">
        <w:rPr>
          <w:rStyle w:val="Emphasis"/>
          <w:highlight w:val="cyan"/>
        </w:rPr>
        <w:t>tight-lipped</w:t>
      </w:r>
      <w:r w:rsidRPr="001C205F">
        <w:rPr>
          <w:rStyle w:val="Emphasis"/>
        </w:rPr>
        <w:t xml:space="preserve"> </w:t>
      </w:r>
      <w:r w:rsidRPr="00E1210D">
        <w:rPr>
          <w:rStyle w:val="Emphasis"/>
          <w:highlight w:val="cyan"/>
        </w:rPr>
        <w:t>about its own terrible</w:t>
      </w:r>
      <w:r w:rsidRPr="001C205F">
        <w:rPr>
          <w:rStyle w:val="Emphasis"/>
        </w:rPr>
        <w:t xml:space="preserve"> human-rights </w:t>
      </w:r>
      <w:r w:rsidRPr="00E1210D">
        <w:rPr>
          <w:rStyle w:val="Emphasis"/>
          <w:highlight w:val="cyan"/>
        </w:rPr>
        <w:t>record</w:t>
      </w:r>
      <w:r w:rsidRPr="001C205F">
        <w:rPr>
          <w:rStyle w:val="Emphasis"/>
        </w:rPr>
        <w:t xml:space="preserve"> and </w:t>
      </w:r>
      <w:r w:rsidRPr="00E1210D">
        <w:rPr>
          <w:rStyle w:val="Emphasis"/>
          <w:highlight w:val="cyan"/>
        </w:rPr>
        <w:t>showing</w:t>
      </w:r>
      <w:r w:rsidRPr="001C205F">
        <w:rPr>
          <w:rStyle w:val="Emphasis"/>
        </w:rPr>
        <w:t xml:space="preserve"> </w:t>
      </w:r>
      <w:r w:rsidRPr="00E1210D">
        <w:rPr>
          <w:rStyle w:val="Emphasis"/>
          <w:highlight w:val="cyan"/>
        </w:rPr>
        <w:t>not a bit of intention</w:t>
      </w:r>
      <w:r w:rsidRPr="00E1210D">
        <w:rPr>
          <w:rStyle w:val="Emphasis"/>
        </w:rPr>
        <w:t xml:space="preserve"> </w:t>
      </w:r>
      <w:r w:rsidRPr="00E1210D">
        <w:rPr>
          <w:rStyle w:val="Emphasis"/>
          <w:highlight w:val="cyan"/>
        </w:rPr>
        <w:t xml:space="preserve">to reflect on it," </w:t>
      </w:r>
      <w:r w:rsidRPr="00E1210D">
        <w:rPr>
          <w:rStyle w:val="Emphasis"/>
        </w:rPr>
        <w:t xml:space="preserve">Xinhua said. </w:t>
      </w:r>
      <w:r w:rsidRPr="00E1210D">
        <w:rPr>
          <w:sz w:val="16"/>
        </w:rPr>
        <w:t xml:space="preserve">"Since the U.S. government refused to hold up a mirror to look at itself, it has to be done with other people's help." </w:t>
      </w:r>
      <w:r w:rsidRPr="00E1210D">
        <w:rPr>
          <w:rStyle w:val="StyleUnderline"/>
          <w:highlight w:val="cyan"/>
        </w:rPr>
        <w:t>China</w:t>
      </w:r>
      <w:r w:rsidRPr="00E1210D">
        <w:rPr>
          <w:rStyle w:val="StyleUnderline"/>
        </w:rPr>
        <w:t xml:space="preserve"> </w:t>
      </w:r>
      <w:r w:rsidRPr="00E1210D">
        <w:rPr>
          <w:rStyle w:val="StyleUnderline"/>
          <w:highlight w:val="cyan"/>
        </w:rPr>
        <w:t>alleged</w:t>
      </w:r>
      <w:r w:rsidRPr="00E1210D">
        <w:rPr>
          <w:rStyle w:val="StyleUnderline"/>
        </w:rPr>
        <w:t xml:space="preserve"> the "</w:t>
      </w:r>
      <w:r w:rsidRPr="00E1210D">
        <w:rPr>
          <w:rStyle w:val="StyleUnderline"/>
          <w:highlight w:val="cyan"/>
        </w:rPr>
        <w:t>wanton</w:t>
      </w:r>
      <w:r w:rsidRPr="00E1210D">
        <w:rPr>
          <w:rStyle w:val="StyleUnderline"/>
        </w:rPr>
        <w:t xml:space="preserve"> </w:t>
      </w:r>
      <w:r w:rsidRPr="00E1210D">
        <w:rPr>
          <w:rStyle w:val="StyleUnderline"/>
          <w:highlight w:val="cyan"/>
        </w:rPr>
        <w:t>infringement</w:t>
      </w:r>
      <w:r w:rsidRPr="00E1210D">
        <w:rPr>
          <w:rStyle w:val="StyleUnderline"/>
        </w:rPr>
        <w:t xml:space="preserve">" </w:t>
      </w:r>
      <w:r w:rsidRPr="00E1210D">
        <w:rPr>
          <w:rStyle w:val="StyleUnderline"/>
          <w:highlight w:val="cyan"/>
        </w:rPr>
        <w:t>of</w:t>
      </w:r>
      <w:r w:rsidRPr="00E1210D">
        <w:rPr>
          <w:rStyle w:val="StyleUnderline"/>
        </w:rPr>
        <w:t xml:space="preserve"> civil </w:t>
      </w:r>
      <w:r w:rsidRPr="00E1210D">
        <w:rPr>
          <w:rStyle w:val="StyleUnderline"/>
          <w:highlight w:val="cyan"/>
        </w:rPr>
        <w:t>rights</w:t>
      </w:r>
      <w:r w:rsidRPr="00E1210D">
        <w:rPr>
          <w:rStyle w:val="StyleUnderline"/>
        </w:rPr>
        <w:t xml:space="preserve"> </w:t>
      </w:r>
      <w:r w:rsidRPr="00E1210D">
        <w:rPr>
          <w:rStyle w:val="StyleUnderline"/>
          <w:highlight w:val="cyan"/>
        </w:rPr>
        <w:t>and</w:t>
      </w:r>
      <w:r w:rsidRPr="00E1210D">
        <w:rPr>
          <w:rStyle w:val="StyleUnderline"/>
        </w:rPr>
        <w:t xml:space="preserve"> "</w:t>
      </w:r>
      <w:r w:rsidRPr="00E1210D">
        <w:rPr>
          <w:rStyle w:val="StyleUnderline"/>
          <w:highlight w:val="cyan"/>
        </w:rPr>
        <w:t>rampant</w:t>
      </w:r>
      <w:r w:rsidRPr="001C205F">
        <w:rPr>
          <w:rStyle w:val="StyleUnderline"/>
        </w:rPr>
        <w:t xml:space="preserve"> </w:t>
      </w:r>
      <w:r w:rsidRPr="00E1210D">
        <w:rPr>
          <w:rStyle w:val="StyleUnderline"/>
          <w:highlight w:val="cyan"/>
        </w:rPr>
        <w:t>gun-related</w:t>
      </w:r>
      <w:r w:rsidRPr="001C205F">
        <w:rPr>
          <w:rStyle w:val="StyleUnderline"/>
        </w:rPr>
        <w:t xml:space="preserve"> </w:t>
      </w:r>
      <w:r w:rsidRPr="00E1210D">
        <w:rPr>
          <w:rStyle w:val="StyleUnderline"/>
          <w:highlight w:val="cyan"/>
        </w:rPr>
        <w:t>crimes</w:t>
      </w:r>
      <w:r w:rsidRPr="001C205F">
        <w:rPr>
          <w:rStyle w:val="StyleUnderline"/>
        </w:rPr>
        <w:t xml:space="preserve">" </w:t>
      </w:r>
      <w:r w:rsidRPr="00E1210D">
        <w:rPr>
          <w:rStyle w:val="StyleUnderline"/>
          <w:highlight w:val="cyan"/>
        </w:rPr>
        <w:t>in the</w:t>
      </w:r>
      <w:r w:rsidRPr="001C205F">
        <w:rPr>
          <w:rStyle w:val="StyleUnderline"/>
        </w:rPr>
        <w:t xml:space="preserve"> United </w:t>
      </w:r>
      <w:r w:rsidRPr="00E1210D">
        <w:rPr>
          <w:rStyle w:val="StyleUnderline"/>
          <w:highlight w:val="cyan"/>
        </w:rPr>
        <w:t>States</w:t>
      </w:r>
      <w:r w:rsidRPr="001C205F">
        <w:rPr>
          <w:rStyle w:val="StyleUnderline"/>
        </w:rPr>
        <w:t>,</w:t>
      </w:r>
      <w:r w:rsidRPr="001C205F">
        <w:rPr>
          <w:sz w:val="16"/>
        </w:rPr>
        <w:t xml:space="preserve"> citing a toll of 13,136 killed and 26,493 injured by gun violence last year. Xinhua said 965 people had shot dead by U.S. police. "</w:t>
      </w:r>
      <w:r w:rsidRPr="001C205F">
        <w:rPr>
          <w:rStyle w:val="StyleUnderline"/>
        </w:rPr>
        <w:t>The frequent occurrence of shooting incidents was the deepest impression left to the world</w:t>
      </w:r>
      <w:r w:rsidRPr="001C205F">
        <w:rPr>
          <w:sz w:val="16"/>
        </w:rPr>
        <w:t xml:space="preserve"> concerning the United States in 2015," the news agency said. It added that </w:t>
      </w:r>
      <w:r w:rsidRPr="00E1210D">
        <w:rPr>
          <w:rStyle w:val="Emphasis"/>
          <w:highlight w:val="cyan"/>
        </w:rPr>
        <w:t>560,000 people</w:t>
      </w:r>
      <w:r w:rsidRPr="001C205F">
        <w:rPr>
          <w:rStyle w:val="Emphasis"/>
        </w:rPr>
        <w:t xml:space="preserve"> were </w:t>
      </w:r>
      <w:r w:rsidRPr="00E1210D">
        <w:rPr>
          <w:rStyle w:val="Emphasis"/>
          <w:highlight w:val="cyan"/>
        </w:rPr>
        <w:t>homeless</w:t>
      </w:r>
      <w:r w:rsidRPr="001C205F">
        <w:rPr>
          <w:rStyle w:val="Emphasis"/>
        </w:rPr>
        <w:t xml:space="preserve"> </w:t>
      </w:r>
      <w:r w:rsidRPr="00E1210D">
        <w:rPr>
          <w:rStyle w:val="Emphasis"/>
          <w:highlight w:val="cyan"/>
        </w:rPr>
        <w:t>and</w:t>
      </w:r>
      <w:r w:rsidRPr="001C205F">
        <w:rPr>
          <w:rStyle w:val="Emphasis"/>
        </w:rPr>
        <w:t xml:space="preserve"> said that 33 </w:t>
      </w:r>
      <w:r w:rsidRPr="00E1210D">
        <w:rPr>
          <w:rStyle w:val="Emphasis"/>
          <w:highlight w:val="cyan"/>
        </w:rPr>
        <w:t>million Americans</w:t>
      </w:r>
      <w:r w:rsidRPr="001C205F">
        <w:rPr>
          <w:rStyle w:val="Emphasis"/>
        </w:rPr>
        <w:t xml:space="preserve"> </w:t>
      </w:r>
      <w:r w:rsidRPr="00E1210D">
        <w:rPr>
          <w:rStyle w:val="Emphasis"/>
          <w:highlight w:val="cyan"/>
        </w:rPr>
        <w:t>didn't have health insurance</w:t>
      </w:r>
      <w:r w:rsidRPr="001C205F">
        <w:rPr>
          <w:sz w:val="16"/>
        </w:rPr>
        <w:t>. The report has tallied more than 6,000 airstrikes in Syria and Iraq, allegedly causing "between 1,695 and 2,239" civilian deaths. Xinhua's report attracted attention on China's Twitter-like Weibo social network. "China and the U.S. quarrel about human rights every year which makes them look like little kids," one user wrote. "If America has no human rights, why are rich Chinese going there?" another asked.</w:t>
      </w:r>
    </w:p>
    <w:p w14:paraId="03021E5E" w14:textId="77777777" w:rsidR="001C205F" w:rsidRDefault="001C205F" w:rsidP="001C205F">
      <w:pPr>
        <w:pStyle w:val="Heading4"/>
      </w:pPr>
      <w:r>
        <w:t>Cooperation and trust over human rights low – chinese counter-report on US human rights</w:t>
      </w:r>
    </w:p>
    <w:p w14:paraId="0353A789" w14:textId="77777777" w:rsidR="001C205F" w:rsidRDefault="001C205F" w:rsidP="001C205F">
      <w:r>
        <w:rPr>
          <w:rStyle w:val="Style13ptBold"/>
        </w:rPr>
        <w:t>Wall Street Journal 15</w:t>
      </w:r>
      <w:r w:rsidRPr="001C205F">
        <w:t xml:space="preserve">, “China Issues Report on ‘Terrible’ U.S. Human Rights Record”, Wall Street Journal, 6/26/16, </w:t>
      </w:r>
      <w:hyperlink r:id="rId25" w:history="1">
        <w:r w:rsidRPr="001C205F">
          <w:rPr>
            <w:rStyle w:val="Hyperlink"/>
          </w:rPr>
          <w:t>http://blogs.wsj.com/chinarealtime/2015/06/26/china-issues-report-on-terrible-u-s-human-rights-record/</w:t>
        </w:r>
      </w:hyperlink>
    </w:p>
    <w:p w14:paraId="3B4EECC4" w14:textId="77777777" w:rsidR="001C205F" w:rsidRPr="00E70735" w:rsidRDefault="001C205F" w:rsidP="001C205F">
      <w:pPr>
        <w:rPr>
          <w:sz w:val="16"/>
        </w:rPr>
      </w:pPr>
      <w:r w:rsidRPr="00E1210D">
        <w:rPr>
          <w:rStyle w:val="StyleUnderline"/>
          <w:highlight w:val="cyan"/>
        </w:rPr>
        <w:t>U.S. and Chinese</w:t>
      </w:r>
      <w:r w:rsidRPr="00E70735">
        <w:rPr>
          <w:rStyle w:val="StyleUnderline"/>
        </w:rPr>
        <w:t xml:space="preserve"> </w:t>
      </w:r>
      <w:r w:rsidRPr="00E1210D">
        <w:rPr>
          <w:rStyle w:val="StyleUnderline"/>
          <w:highlight w:val="cyan"/>
        </w:rPr>
        <w:t>officials</w:t>
      </w:r>
      <w:r w:rsidRPr="00E70735">
        <w:rPr>
          <w:rStyle w:val="StyleUnderline"/>
        </w:rPr>
        <w:t xml:space="preserve"> may have </w:t>
      </w:r>
      <w:r w:rsidRPr="00E1210D">
        <w:rPr>
          <w:rStyle w:val="StyleUnderline"/>
          <w:highlight w:val="cyan"/>
        </w:rPr>
        <w:t>struck</w:t>
      </w:r>
      <w:r w:rsidRPr="00E70735">
        <w:rPr>
          <w:rStyle w:val="StyleUnderline"/>
        </w:rPr>
        <w:t xml:space="preserve"> </w:t>
      </w:r>
      <w:r w:rsidRPr="00E1210D">
        <w:rPr>
          <w:rStyle w:val="StyleUnderline"/>
          <w:highlight w:val="cyan"/>
        </w:rPr>
        <w:t>conciliatory</w:t>
      </w:r>
      <w:r w:rsidRPr="00E70735">
        <w:rPr>
          <w:rStyle w:val="StyleUnderline"/>
        </w:rPr>
        <w:t xml:space="preserve"> tones at high-level talks</w:t>
      </w:r>
      <w:r w:rsidRPr="00E70735">
        <w:rPr>
          <w:sz w:val="16"/>
        </w:rPr>
        <w:t xml:space="preserve"> this week </w:t>
      </w:r>
      <w:r w:rsidRPr="00E1210D">
        <w:rPr>
          <w:rStyle w:val="StyleUnderline"/>
          <w:highlight w:val="cyan"/>
        </w:rPr>
        <w:t>amid</w:t>
      </w:r>
      <w:r w:rsidRPr="00E70735">
        <w:rPr>
          <w:rStyle w:val="StyleUnderline"/>
        </w:rPr>
        <w:t xml:space="preserve"> </w:t>
      </w:r>
      <w:r w:rsidRPr="00E1210D">
        <w:rPr>
          <w:rStyle w:val="StyleUnderline"/>
          <w:highlight w:val="cyan"/>
        </w:rPr>
        <w:t>festering</w:t>
      </w:r>
      <w:r w:rsidRPr="00E70735">
        <w:rPr>
          <w:rStyle w:val="StyleUnderline"/>
        </w:rPr>
        <w:t xml:space="preserve"> mutual </w:t>
      </w:r>
      <w:r w:rsidRPr="00E1210D">
        <w:rPr>
          <w:rStyle w:val="StyleUnderline"/>
          <w:highlight w:val="cyan"/>
        </w:rPr>
        <w:t>mistrust</w:t>
      </w:r>
      <w:r w:rsidRPr="00E70735">
        <w:rPr>
          <w:sz w:val="16"/>
        </w:rPr>
        <w:t xml:space="preserve">, </w:t>
      </w:r>
      <w:r w:rsidRPr="00E1210D">
        <w:rPr>
          <w:rStyle w:val="StyleUnderline"/>
          <w:highlight w:val="cyan"/>
        </w:rPr>
        <w:t>but</w:t>
      </w:r>
      <w:r w:rsidRPr="00E70735">
        <w:rPr>
          <w:rStyle w:val="StyleUnderline"/>
        </w:rPr>
        <w:t xml:space="preserve"> their </w:t>
      </w:r>
      <w:r w:rsidRPr="00E1210D">
        <w:rPr>
          <w:rStyle w:val="StyleUnderline"/>
          <w:highlight w:val="cyan"/>
        </w:rPr>
        <w:t>annual bickering</w:t>
      </w:r>
      <w:r w:rsidRPr="00E70735">
        <w:rPr>
          <w:rStyle w:val="StyleUnderline"/>
        </w:rPr>
        <w:t xml:space="preserve"> </w:t>
      </w:r>
      <w:r w:rsidRPr="00E1210D">
        <w:rPr>
          <w:rStyle w:val="StyleUnderline"/>
          <w:highlight w:val="cyan"/>
        </w:rPr>
        <w:t>over</w:t>
      </w:r>
      <w:r w:rsidRPr="00E70735">
        <w:rPr>
          <w:rStyle w:val="StyleUnderline"/>
        </w:rPr>
        <w:t xml:space="preserve"> </w:t>
      </w:r>
      <w:r w:rsidRPr="00E1210D">
        <w:rPr>
          <w:rStyle w:val="StyleUnderline"/>
          <w:highlight w:val="cyan"/>
        </w:rPr>
        <w:t>human</w:t>
      </w:r>
      <w:r w:rsidRPr="00E70735">
        <w:rPr>
          <w:rStyle w:val="StyleUnderline"/>
        </w:rPr>
        <w:t xml:space="preserve"> </w:t>
      </w:r>
      <w:r w:rsidRPr="00E1210D">
        <w:rPr>
          <w:rStyle w:val="StyleUnderline"/>
          <w:highlight w:val="cyan"/>
        </w:rPr>
        <w:t>rights</w:t>
      </w:r>
      <w:r w:rsidRPr="00E70735">
        <w:rPr>
          <w:rStyle w:val="StyleUnderline"/>
        </w:rPr>
        <w:t xml:space="preserve"> has </w:t>
      </w:r>
      <w:r w:rsidRPr="00E1210D">
        <w:rPr>
          <w:rStyle w:val="StyleUnderline"/>
          <w:highlight w:val="cyan"/>
        </w:rPr>
        <w:t>resumed</w:t>
      </w:r>
      <w:r w:rsidRPr="00E70735">
        <w:rPr>
          <w:rStyle w:val="StyleUnderline"/>
        </w:rPr>
        <w:t xml:space="preserve"> </w:t>
      </w:r>
      <w:r w:rsidRPr="00E1210D">
        <w:rPr>
          <w:rStyle w:val="StyleUnderline"/>
          <w:highlight w:val="cyan"/>
        </w:rPr>
        <w:t>unabated</w:t>
      </w:r>
      <w:r w:rsidRPr="00E70735">
        <w:rPr>
          <w:rStyle w:val="Emphasis"/>
        </w:rPr>
        <w:t>.</w:t>
      </w:r>
      <w:r w:rsidR="00E70735" w:rsidRPr="00E70735">
        <w:rPr>
          <w:rStyle w:val="Emphasis"/>
        </w:rPr>
        <w:t xml:space="preserve"> </w:t>
      </w:r>
      <w:r w:rsidRPr="00E70735">
        <w:rPr>
          <w:rStyle w:val="Emphasis"/>
        </w:rPr>
        <w:t xml:space="preserve">A </w:t>
      </w:r>
      <w:r w:rsidRPr="00E1210D">
        <w:rPr>
          <w:rStyle w:val="Emphasis"/>
          <w:highlight w:val="cyan"/>
        </w:rPr>
        <w:t>day after</w:t>
      </w:r>
      <w:r w:rsidRPr="00E70735">
        <w:rPr>
          <w:rStyle w:val="Emphasis"/>
        </w:rPr>
        <w:t xml:space="preserve"> the U.S. </w:t>
      </w:r>
      <w:r w:rsidRPr="00E1210D">
        <w:rPr>
          <w:rStyle w:val="Emphasis"/>
          <w:highlight w:val="cyan"/>
        </w:rPr>
        <w:t>State</w:t>
      </w:r>
      <w:r w:rsidRPr="00E70735">
        <w:rPr>
          <w:rStyle w:val="Emphasis"/>
        </w:rPr>
        <w:t xml:space="preserve"> </w:t>
      </w:r>
      <w:r w:rsidRPr="00E1210D">
        <w:rPr>
          <w:rStyle w:val="Emphasis"/>
          <w:highlight w:val="cyan"/>
        </w:rPr>
        <w:t>Department</w:t>
      </w:r>
      <w:r w:rsidRPr="00E70735">
        <w:rPr>
          <w:rStyle w:val="Emphasis"/>
        </w:rPr>
        <w:t xml:space="preserve"> </w:t>
      </w:r>
      <w:r w:rsidRPr="00E1210D">
        <w:rPr>
          <w:rStyle w:val="Emphasis"/>
          <w:highlight w:val="cyan"/>
        </w:rPr>
        <w:t>issued</w:t>
      </w:r>
      <w:r w:rsidRPr="00E70735">
        <w:rPr>
          <w:rStyle w:val="Emphasis"/>
        </w:rPr>
        <w:t xml:space="preserve"> </w:t>
      </w:r>
      <w:r w:rsidRPr="00E1210D">
        <w:rPr>
          <w:rStyle w:val="Emphasis"/>
          <w:highlight w:val="cyan"/>
        </w:rPr>
        <w:t>global</w:t>
      </w:r>
      <w:r w:rsidRPr="00E70735">
        <w:rPr>
          <w:rStyle w:val="Emphasis"/>
        </w:rPr>
        <w:t xml:space="preserve"> human-rights </w:t>
      </w:r>
      <w:r w:rsidRPr="00E1210D">
        <w:rPr>
          <w:rStyle w:val="Emphasis"/>
          <w:highlight w:val="cyan"/>
        </w:rPr>
        <w:t>scorecards</w:t>
      </w:r>
      <w:r w:rsidRPr="00E70735">
        <w:rPr>
          <w:rStyle w:val="Emphasis"/>
        </w:rPr>
        <w:t xml:space="preserve"> that </w:t>
      </w:r>
      <w:r w:rsidRPr="00E1210D">
        <w:rPr>
          <w:rStyle w:val="Emphasis"/>
          <w:highlight w:val="cyan"/>
        </w:rPr>
        <w:t>included</w:t>
      </w:r>
      <w:r w:rsidRPr="00E70735">
        <w:rPr>
          <w:rStyle w:val="Emphasis"/>
        </w:rPr>
        <w:t xml:space="preserve"> </w:t>
      </w:r>
      <w:r w:rsidRPr="00E1210D">
        <w:rPr>
          <w:rStyle w:val="Emphasis"/>
          <w:highlight w:val="cyan"/>
        </w:rPr>
        <w:t>criticism of China</w:t>
      </w:r>
      <w:r w:rsidRPr="00E70735">
        <w:rPr>
          <w:rStyle w:val="Emphasis"/>
        </w:rPr>
        <w:t xml:space="preserve">, </w:t>
      </w:r>
      <w:r w:rsidRPr="00E1210D">
        <w:rPr>
          <w:rStyle w:val="Emphasis"/>
          <w:highlight w:val="cyan"/>
        </w:rPr>
        <w:t>Beijing</w:t>
      </w:r>
      <w:r w:rsidRPr="00E70735">
        <w:rPr>
          <w:rStyle w:val="Emphasis"/>
        </w:rPr>
        <w:t xml:space="preserve"> </w:t>
      </w:r>
      <w:r w:rsidRPr="00E1210D">
        <w:rPr>
          <w:rStyle w:val="Emphasis"/>
          <w:highlight w:val="cyan"/>
        </w:rPr>
        <w:t>offered</w:t>
      </w:r>
      <w:r w:rsidRPr="00E70735">
        <w:rPr>
          <w:rStyle w:val="Emphasis"/>
        </w:rPr>
        <w:t xml:space="preserve"> a </w:t>
      </w:r>
      <w:r w:rsidRPr="00E1210D">
        <w:rPr>
          <w:rStyle w:val="Emphasis"/>
          <w:highlight w:val="cyan"/>
        </w:rPr>
        <w:t>scathing</w:t>
      </w:r>
      <w:r w:rsidRPr="00E70735">
        <w:rPr>
          <w:rStyle w:val="Emphasis"/>
        </w:rPr>
        <w:t xml:space="preserve"> </w:t>
      </w:r>
      <w:r w:rsidRPr="00E1210D">
        <w:rPr>
          <w:rStyle w:val="Emphasis"/>
          <w:highlight w:val="cyan"/>
        </w:rPr>
        <w:t>rejoinder</w:t>
      </w:r>
      <w:r w:rsidRPr="00E70735">
        <w:rPr>
          <w:rStyle w:val="Emphasis"/>
        </w:rPr>
        <w:t xml:space="preserve"> </w:t>
      </w:r>
      <w:r w:rsidRPr="00E1210D">
        <w:rPr>
          <w:rStyle w:val="Emphasis"/>
          <w:highlight w:val="cyan"/>
        </w:rPr>
        <w:t>that</w:t>
      </w:r>
      <w:r w:rsidRPr="00E70735">
        <w:rPr>
          <w:rStyle w:val="Emphasis"/>
        </w:rPr>
        <w:t xml:space="preserve"> accused </w:t>
      </w:r>
      <w:r w:rsidRPr="00E1210D">
        <w:rPr>
          <w:rStyle w:val="Emphasis"/>
          <w:highlight w:val="cyan"/>
        </w:rPr>
        <w:t>Washington of</w:t>
      </w:r>
      <w:r w:rsidRPr="00E70735">
        <w:rPr>
          <w:rStyle w:val="Emphasis"/>
        </w:rPr>
        <w:t xml:space="preserve"> “</w:t>
      </w:r>
      <w:r w:rsidRPr="00E1210D">
        <w:rPr>
          <w:rStyle w:val="Emphasis"/>
          <w:highlight w:val="cyan"/>
        </w:rPr>
        <w:t>showing</w:t>
      </w:r>
      <w:r w:rsidRPr="00E70735">
        <w:rPr>
          <w:rStyle w:val="Emphasis"/>
        </w:rPr>
        <w:t xml:space="preserve"> </w:t>
      </w:r>
      <w:r w:rsidRPr="00E1210D">
        <w:rPr>
          <w:rStyle w:val="Emphasis"/>
          <w:highlight w:val="cyan"/>
        </w:rPr>
        <w:t>not a</w:t>
      </w:r>
      <w:r w:rsidRPr="00E70735">
        <w:rPr>
          <w:rStyle w:val="Emphasis"/>
        </w:rPr>
        <w:t xml:space="preserve"> </w:t>
      </w:r>
      <w:r w:rsidRPr="00E1210D">
        <w:rPr>
          <w:rStyle w:val="Emphasis"/>
          <w:highlight w:val="cyan"/>
        </w:rPr>
        <w:t>bit of regret</w:t>
      </w:r>
      <w:r w:rsidRPr="00E70735">
        <w:rPr>
          <w:rStyle w:val="Emphasis"/>
        </w:rPr>
        <w:t xml:space="preserve"> </w:t>
      </w:r>
      <w:r w:rsidRPr="00E1210D">
        <w:rPr>
          <w:rStyle w:val="Emphasis"/>
          <w:highlight w:val="cyan"/>
        </w:rPr>
        <w:t>for</w:t>
      </w:r>
      <w:r w:rsidRPr="00E70735">
        <w:rPr>
          <w:rStyle w:val="Emphasis"/>
        </w:rPr>
        <w:t xml:space="preserve"> or </w:t>
      </w:r>
      <w:r w:rsidRPr="00E1210D">
        <w:rPr>
          <w:rStyle w:val="Emphasis"/>
          <w:highlight w:val="cyan"/>
        </w:rPr>
        <w:t>intention</w:t>
      </w:r>
      <w:r w:rsidRPr="00E70735">
        <w:rPr>
          <w:rStyle w:val="Emphasis"/>
        </w:rPr>
        <w:t xml:space="preserve"> </w:t>
      </w:r>
      <w:r w:rsidRPr="00E1210D">
        <w:rPr>
          <w:rStyle w:val="Emphasis"/>
          <w:highlight w:val="cyan"/>
        </w:rPr>
        <w:t>to improve</w:t>
      </w:r>
      <w:r w:rsidRPr="00E70735">
        <w:rPr>
          <w:rStyle w:val="Emphasis"/>
        </w:rPr>
        <w:t xml:space="preserve"> </w:t>
      </w:r>
      <w:r w:rsidRPr="00E1210D">
        <w:rPr>
          <w:rStyle w:val="Emphasis"/>
          <w:highlight w:val="cyan"/>
        </w:rPr>
        <w:t>its</w:t>
      </w:r>
      <w:r w:rsidRPr="00E70735">
        <w:rPr>
          <w:rStyle w:val="Emphasis"/>
        </w:rPr>
        <w:t xml:space="preserve"> </w:t>
      </w:r>
      <w:r w:rsidRPr="00E1210D">
        <w:rPr>
          <w:rStyle w:val="Emphasis"/>
          <w:highlight w:val="cyan"/>
        </w:rPr>
        <w:t>own</w:t>
      </w:r>
      <w:r w:rsidRPr="00E70735">
        <w:rPr>
          <w:rStyle w:val="Emphasis"/>
        </w:rPr>
        <w:t xml:space="preserve"> terrible human rights </w:t>
      </w:r>
      <w:r w:rsidRPr="00E1210D">
        <w:rPr>
          <w:rStyle w:val="Emphasis"/>
          <w:highlight w:val="cyan"/>
        </w:rPr>
        <w:t>record</w:t>
      </w:r>
      <w:r w:rsidRPr="00E70735">
        <w:rPr>
          <w:sz w:val="16"/>
        </w:rPr>
        <w:t>.”</w:t>
      </w:r>
      <w:r w:rsidR="00E70735" w:rsidRPr="00E70735">
        <w:rPr>
          <w:sz w:val="16"/>
        </w:rPr>
        <w:t xml:space="preserve"> </w:t>
      </w:r>
      <w:r w:rsidRPr="00E70735">
        <w:rPr>
          <w:sz w:val="16"/>
        </w:rPr>
        <w:t xml:space="preserve">“Plenty of facts show that, in 2014, the U.S., a self-proclaimed human rights defender, saw no improvements in its existent human rights issues, but reported numerous new problems,” said </w:t>
      </w:r>
      <w:r w:rsidRPr="00E70735">
        <w:rPr>
          <w:rStyle w:val="StyleUnderline"/>
        </w:rPr>
        <w:t>the Chinese report,</w:t>
      </w:r>
      <w:r w:rsidRPr="00E70735">
        <w:rPr>
          <w:sz w:val="16"/>
        </w:rPr>
        <w:t xml:space="preserve"> published Friday by the information office of China’s State Council, the country’s Cabinet. “</w:t>
      </w:r>
      <w:r w:rsidRPr="00E1210D">
        <w:rPr>
          <w:rStyle w:val="StyleUnderline"/>
          <w:highlight w:val="cyan"/>
        </w:rPr>
        <w:t>While its</w:t>
      </w:r>
      <w:r w:rsidRPr="00E70735">
        <w:rPr>
          <w:rStyle w:val="StyleUnderline"/>
        </w:rPr>
        <w:t xml:space="preserve"> own human rights </w:t>
      </w:r>
      <w:r w:rsidRPr="00E1210D">
        <w:rPr>
          <w:rStyle w:val="StyleUnderline"/>
          <w:highlight w:val="cyan"/>
        </w:rPr>
        <w:t>situation</w:t>
      </w:r>
      <w:r w:rsidRPr="00E70735">
        <w:rPr>
          <w:rStyle w:val="StyleUnderline"/>
        </w:rPr>
        <w:t xml:space="preserve"> </w:t>
      </w:r>
      <w:r w:rsidRPr="00E1210D">
        <w:rPr>
          <w:rStyle w:val="StyleUnderline"/>
          <w:highlight w:val="cyan"/>
        </w:rPr>
        <w:t>was</w:t>
      </w:r>
      <w:r w:rsidRPr="00E70735">
        <w:rPr>
          <w:rStyle w:val="StyleUnderline"/>
        </w:rPr>
        <w:t xml:space="preserve"> increasingly </w:t>
      </w:r>
      <w:r w:rsidRPr="00E1210D">
        <w:rPr>
          <w:rStyle w:val="StyleUnderline"/>
          <w:highlight w:val="cyan"/>
        </w:rPr>
        <w:t>grave</w:t>
      </w:r>
      <w:r w:rsidRPr="00E70735">
        <w:rPr>
          <w:rStyle w:val="StyleUnderline"/>
        </w:rPr>
        <w:t xml:space="preserve">, </w:t>
      </w:r>
      <w:r w:rsidRPr="00E1210D">
        <w:rPr>
          <w:rStyle w:val="StyleUnderline"/>
          <w:highlight w:val="cyan"/>
        </w:rPr>
        <w:t>the</w:t>
      </w:r>
      <w:r w:rsidRPr="00E70735">
        <w:rPr>
          <w:rStyle w:val="StyleUnderline"/>
        </w:rPr>
        <w:t xml:space="preserve"> </w:t>
      </w:r>
      <w:r w:rsidRPr="00E1210D">
        <w:rPr>
          <w:rStyle w:val="StyleUnderline"/>
          <w:highlight w:val="cyan"/>
        </w:rPr>
        <w:t>U.S.</w:t>
      </w:r>
      <w:r w:rsidRPr="00E70735">
        <w:rPr>
          <w:rStyle w:val="StyleUnderline"/>
        </w:rPr>
        <w:t xml:space="preserve"> </w:t>
      </w:r>
      <w:r w:rsidRPr="00E1210D">
        <w:rPr>
          <w:rStyle w:val="StyleUnderline"/>
          <w:highlight w:val="cyan"/>
        </w:rPr>
        <w:t>violated</w:t>
      </w:r>
      <w:r w:rsidRPr="00E70735">
        <w:rPr>
          <w:rStyle w:val="StyleUnderline"/>
        </w:rPr>
        <w:t xml:space="preserve"> human </w:t>
      </w:r>
      <w:r w:rsidRPr="00E1210D">
        <w:rPr>
          <w:rStyle w:val="StyleUnderline"/>
          <w:highlight w:val="cyan"/>
        </w:rPr>
        <w:t>rights in other</w:t>
      </w:r>
      <w:r w:rsidRPr="00E70735">
        <w:rPr>
          <w:rStyle w:val="StyleUnderline"/>
        </w:rPr>
        <w:t xml:space="preserve"> countries </w:t>
      </w:r>
      <w:r w:rsidRPr="00E1210D">
        <w:rPr>
          <w:rStyle w:val="StyleUnderline"/>
          <w:highlight w:val="cyan"/>
        </w:rPr>
        <w:t>in a more</w:t>
      </w:r>
      <w:r w:rsidRPr="00E70735">
        <w:rPr>
          <w:rStyle w:val="StyleUnderline"/>
        </w:rPr>
        <w:t xml:space="preserve"> </w:t>
      </w:r>
      <w:r w:rsidRPr="00E1210D">
        <w:rPr>
          <w:rStyle w:val="StyleUnderline"/>
          <w:highlight w:val="cyan"/>
        </w:rPr>
        <w:t>brazen</w:t>
      </w:r>
      <w:r w:rsidRPr="00E70735">
        <w:rPr>
          <w:rStyle w:val="StyleUnderline"/>
        </w:rPr>
        <w:t xml:space="preserve"> </w:t>
      </w:r>
      <w:r w:rsidRPr="00E1210D">
        <w:rPr>
          <w:rStyle w:val="StyleUnderline"/>
          <w:highlight w:val="cyan"/>
        </w:rPr>
        <w:t>manner</w:t>
      </w:r>
      <w:r w:rsidRPr="00E70735">
        <w:rPr>
          <w:rStyle w:val="StyleUnderline"/>
        </w:rPr>
        <w:t>.”</w:t>
      </w:r>
      <w:r w:rsidR="00E70735" w:rsidRPr="00E70735">
        <w:rPr>
          <w:rStyle w:val="StyleUnderline"/>
        </w:rPr>
        <w:t xml:space="preserve"> </w:t>
      </w:r>
      <w:r w:rsidRPr="00E70735">
        <w:rPr>
          <w:sz w:val="16"/>
        </w:rPr>
        <w:t>America’s record remained blotted by rampant gun crime, racial discrimination, the pernicious influence of money in politics, widening income and social inequality, and state infringements of individual privacy, according to the State Council’s latest yearly assessment.</w:t>
      </w:r>
      <w:r w:rsidR="00E70735" w:rsidRPr="00E70735">
        <w:rPr>
          <w:sz w:val="16"/>
        </w:rPr>
        <w:t xml:space="preserve"> </w:t>
      </w:r>
      <w:r w:rsidRPr="00E70735">
        <w:rPr>
          <w:rStyle w:val="StyleUnderline"/>
        </w:rPr>
        <w:t xml:space="preserve">By Beijing’s reckoning, the U.S. also violated human rights abroad </w:t>
      </w:r>
      <w:r w:rsidRPr="00E1210D">
        <w:rPr>
          <w:rStyle w:val="StyleUnderline"/>
          <w:highlight w:val="cyan"/>
        </w:rPr>
        <w:t xml:space="preserve">through </w:t>
      </w:r>
      <w:r w:rsidRPr="00E1210D">
        <w:rPr>
          <w:rStyle w:val="StyleUnderline"/>
        </w:rPr>
        <w:t>the use of</w:t>
      </w:r>
      <w:r w:rsidRPr="00E70735">
        <w:rPr>
          <w:rStyle w:val="StyleUnderline"/>
        </w:rPr>
        <w:t xml:space="preserve"> </w:t>
      </w:r>
      <w:r w:rsidRPr="00E1210D">
        <w:rPr>
          <w:rStyle w:val="StyleUnderline"/>
          <w:highlight w:val="cyan"/>
        </w:rPr>
        <w:t>torture</w:t>
      </w:r>
      <w:r w:rsidRPr="00E70735">
        <w:rPr>
          <w:rStyle w:val="StyleUnderline"/>
        </w:rPr>
        <w:t xml:space="preserve">, </w:t>
      </w:r>
      <w:r w:rsidRPr="00E1210D">
        <w:rPr>
          <w:rStyle w:val="StyleUnderline"/>
          <w:highlight w:val="cyan"/>
        </w:rPr>
        <w:t>mass</w:t>
      </w:r>
      <w:r w:rsidRPr="00E70735">
        <w:rPr>
          <w:rStyle w:val="StyleUnderline"/>
        </w:rPr>
        <w:t xml:space="preserve"> electronic </w:t>
      </w:r>
      <w:r w:rsidRPr="00E1210D">
        <w:rPr>
          <w:rStyle w:val="StyleUnderline"/>
          <w:highlight w:val="cyan"/>
        </w:rPr>
        <w:t xml:space="preserve">surveillance of </w:t>
      </w:r>
      <w:r w:rsidRPr="00E1210D">
        <w:rPr>
          <w:rStyle w:val="StyleUnderline"/>
        </w:rPr>
        <w:t>foreign</w:t>
      </w:r>
      <w:r w:rsidRPr="00E70735">
        <w:rPr>
          <w:rStyle w:val="StyleUnderline"/>
        </w:rPr>
        <w:t xml:space="preserve"> </w:t>
      </w:r>
      <w:r w:rsidRPr="00E1210D">
        <w:rPr>
          <w:rStyle w:val="StyleUnderline"/>
          <w:highlight w:val="cyan"/>
        </w:rPr>
        <w:t>governments and citizens</w:t>
      </w:r>
      <w:r w:rsidRPr="00E70735">
        <w:rPr>
          <w:rStyle w:val="StyleUnderline"/>
        </w:rPr>
        <w:t xml:space="preserve">, and </w:t>
      </w:r>
      <w:r w:rsidRPr="00E1210D">
        <w:rPr>
          <w:rStyle w:val="StyleUnderline"/>
          <w:highlight w:val="cyan"/>
        </w:rPr>
        <w:t>frequent</w:t>
      </w:r>
      <w:r w:rsidRPr="00E70735">
        <w:rPr>
          <w:rStyle w:val="StyleUnderline"/>
        </w:rPr>
        <w:t xml:space="preserve"> military </w:t>
      </w:r>
      <w:r w:rsidRPr="00E1210D">
        <w:rPr>
          <w:rStyle w:val="StyleUnderline"/>
          <w:highlight w:val="cyan"/>
        </w:rPr>
        <w:t>drone</w:t>
      </w:r>
      <w:r w:rsidRPr="00E70735">
        <w:rPr>
          <w:rStyle w:val="StyleUnderline"/>
        </w:rPr>
        <w:t xml:space="preserve"> </w:t>
      </w:r>
      <w:r w:rsidRPr="00E1210D">
        <w:rPr>
          <w:rStyle w:val="StyleUnderline"/>
          <w:highlight w:val="cyan"/>
        </w:rPr>
        <w:t>attacks</w:t>
      </w:r>
      <w:r w:rsidRPr="00E70735">
        <w:rPr>
          <w:rStyle w:val="StyleUnderline"/>
        </w:rPr>
        <w:t xml:space="preserve"> that have inflicted civilian casualties</w:t>
      </w:r>
      <w:r w:rsidRPr="00E70735">
        <w:rPr>
          <w:sz w:val="16"/>
        </w:rPr>
        <w:t>.</w:t>
      </w:r>
      <w:r w:rsidR="00E70735" w:rsidRPr="00E70735">
        <w:rPr>
          <w:sz w:val="16"/>
        </w:rPr>
        <w:t xml:space="preserve">China has issued annual scorecards on human rights in the U.S. since the late 1990s, typically within days of the State Department’s yearly rights reports. According to Washington’s latest appraisal, “repression and coercion were routine” against civil and political rights advocates in China while “discrimination against minorities remained widespread,” as authorities continue to place tight curbs on freedom of speech, assembly and religious practice, among other civil liberties. </w:t>
      </w:r>
      <w:r w:rsidR="00E70735" w:rsidRPr="00E70735">
        <w:rPr>
          <w:rStyle w:val="Emphasis"/>
        </w:rPr>
        <w:t xml:space="preserve">The two </w:t>
      </w:r>
      <w:r w:rsidR="00E70735" w:rsidRPr="00E1210D">
        <w:rPr>
          <w:rStyle w:val="Emphasis"/>
          <w:highlight w:val="cyan"/>
        </w:rPr>
        <w:t>reports</w:t>
      </w:r>
      <w:r w:rsidR="00E70735" w:rsidRPr="00E70735">
        <w:rPr>
          <w:rStyle w:val="Emphasis"/>
        </w:rPr>
        <w:t xml:space="preserve"> </w:t>
      </w:r>
      <w:r w:rsidR="00E70735" w:rsidRPr="00E1210D">
        <w:rPr>
          <w:rStyle w:val="Emphasis"/>
          <w:highlight w:val="cyan"/>
        </w:rPr>
        <w:t>bookended</w:t>
      </w:r>
      <w:r w:rsidR="00E70735" w:rsidRPr="00E70735">
        <w:rPr>
          <w:rStyle w:val="Emphasis"/>
        </w:rPr>
        <w:t xml:space="preserve"> the </w:t>
      </w:r>
      <w:r w:rsidR="00E70735" w:rsidRPr="00E1210D">
        <w:rPr>
          <w:rStyle w:val="Emphasis"/>
          <w:highlight w:val="cyan"/>
        </w:rPr>
        <w:t>annual</w:t>
      </w:r>
      <w:r w:rsidR="00E70735" w:rsidRPr="00E70735">
        <w:rPr>
          <w:rStyle w:val="Emphasis"/>
        </w:rPr>
        <w:t xml:space="preserve"> U.S.-China </w:t>
      </w:r>
      <w:r w:rsidR="00E70735" w:rsidRPr="00E1210D">
        <w:rPr>
          <w:rStyle w:val="Emphasis"/>
          <w:highlight w:val="cyan"/>
        </w:rPr>
        <w:t>Strategic</w:t>
      </w:r>
      <w:r w:rsidR="00E70735" w:rsidRPr="00E70735">
        <w:rPr>
          <w:rStyle w:val="Emphasis"/>
        </w:rPr>
        <w:t xml:space="preserve"> and Economic </w:t>
      </w:r>
      <w:r w:rsidR="00E70735" w:rsidRPr="00E1210D">
        <w:rPr>
          <w:rStyle w:val="Emphasis"/>
          <w:highlight w:val="cyan"/>
        </w:rPr>
        <w:t>Dialogue</w:t>
      </w:r>
      <w:r w:rsidR="00E70735" w:rsidRPr="00E70735">
        <w:rPr>
          <w:rStyle w:val="Emphasis"/>
        </w:rPr>
        <w:t xml:space="preserve"> </w:t>
      </w:r>
      <w:r w:rsidR="00E70735" w:rsidRPr="00E1210D">
        <w:rPr>
          <w:rStyle w:val="Emphasis"/>
          <w:highlight w:val="cyan"/>
        </w:rPr>
        <w:t>in</w:t>
      </w:r>
      <w:r w:rsidR="00E70735" w:rsidRPr="00E70735">
        <w:rPr>
          <w:rStyle w:val="Emphasis"/>
        </w:rPr>
        <w:t xml:space="preserve"> </w:t>
      </w:r>
      <w:r w:rsidR="00E70735" w:rsidRPr="00E1210D">
        <w:rPr>
          <w:rStyle w:val="Emphasis"/>
          <w:highlight w:val="cyan"/>
        </w:rPr>
        <w:t>Washington</w:t>
      </w:r>
      <w:r w:rsidR="00E70735" w:rsidRPr="00E70735">
        <w:rPr>
          <w:rStyle w:val="Emphasis"/>
        </w:rPr>
        <w:t xml:space="preserve">, </w:t>
      </w:r>
      <w:r w:rsidR="00E70735" w:rsidRPr="00E1210D">
        <w:rPr>
          <w:rStyle w:val="Emphasis"/>
          <w:highlight w:val="cyan"/>
        </w:rPr>
        <w:t>where</w:t>
      </w:r>
      <w:r w:rsidR="00E70735" w:rsidRPr="00E70735">
        <w:rPr>
          <w:rStyle w:val="Emphasis"/>
        </w:rPr>
        <w:t xml:space="preserve"> top </w:t>
      </w:r>
      <w:r w:rsidR="00E70735" w:rsidRPr="00E1210D">
        <w:rPr>
          <w:rStyle w:val="Emphasis"/>
          <w:highlight w:val="cyan"/>
        </w:rPr>
        <w:t>officials</w:t>
      </w:r>
      <w:r w:rsidR="00E70735" w:rsidRPr="00E70735">
        <w:rPr>
          <w:rStyle w:val="Emphasis"/>
        </w:rPr>
        <w:t xml:space="preserve"> </w:t>
      </w:r>
      <w:r w:rsidR="00E70735" w:rsidRPr="00E1210D">
        <w:rPr>
          <w:rStyle w:val="Emphasis"/>
          <w:highlight w:val="cyan"/>
        </w:rPr>
        <w:t>parleyed</w:t>
      </w:r>
      <w:r w:rsidR="00E70735" w:rsidRPr="00E70735">
        <w:rPr>
          <w:rStyle w:val="Emphasis"/>
        </w:rPr>
        <w:t xml:space="preserve"> for 2 ½ days on </w:t>
      </w:r>
      <w:r w:rsidR="00E70735" w:rsidRPr="00E1210D">
        <w:rPr>
          <w:rStyle w:val="Emphasis"/>
          <w:highlight w:val="cyan"/>
        </w:rPr>
        <w:t>cybersecu</w:t>
      </w:r>
      <w:r w:rsidR="00E70735" w:rsidRPr="00E70735">
        <w:rPr>
          <w:rStyle w:val="Emphasis"/>
        </w:rPr>
        <w:t xml:space="preserve">rity, </w:t>
      </w:r>
      <w:r w:rsidR="00E70735" w:rsidRPr="00E1210D">
        <w:rPr>
          <w:rStyle w:val="Emphasis"/>
          <w:highlight w:val="cyan"/>
        </w:rPr>
        <w:t>maritime</w:t>
      </w:r>
      <w:r w:rsidR="00E70735" w:rsidRPr="00E70735">
        <w:rPr>
          <w:rStyle w:val="Emphasis"/>
        </w:rPr>
        <w:t xml:space="preserve"> </w:t>
      </w:r>
      <w:r w:rsidR="00E70735" w:rsidRPr="00E1210D">
        <w:rPr>
          <w:rStyle w:val="Emphasis"/>
          <w:highlight w:val="cyan"/>
        </w:rPr>
        <w:t>tensions</w:t>
      </w:r>
      <w:r w:rsidR="00E70735" w:rsidRPr="00E70735">
        <w:rPr>
          <w:rStyle w:val="Emphasis"/>
        </w:rPr>
        <w:t xml:space="preserve"> </w:t>
      </w:r>
      <w:r w:rsidR="00E70735" w:rsidRPr="00E1210D">
        <w:rPr>
          <w:rStyle w:val="Emphasis"/>
          <w:highlight w:val="cyan"/>
        </w:rPr>
        <w:t xml:space="preserve">and bilateral </w:t>
      </w:r>
      <w:r w:rsidR="00E70735" w:rsidRPr="00E1210D">
        <w:rPr>
          <w:rStyle w:val="Emphasis"/>
        </w:rPr>
        <w:t>economic</w:t>
      </w:r>
      <w:r w:rsidR="00E70735" w:rsidRPr="00E70735">
        <w:rPr>
          <w:rStyle w:val="Emphasis"/>
        </w:rPr>
        <w:t xml:space="preserve"> </w:t>
      </w:r>
      <w:r w:rsidR="00E70735" w:rsidRPr="00E1210D">
        <w:rPr>
          <w:rStyle w:val="Emphasis"/>
          <w:highlight w:val="cyan"/>
        </w:rPr>
        <w:t>ties</w:t>
      </w:r>
      <w:r w:rsidR="00E70735" w:rsidRPr="00E70735">
        <w:rPr>
          <w:rStyle w:val="Emphasis"/>
        </w:rPr>
        <w:t xml:space="preserve">. </w:t>
      </w:r>
      <w:r w:rsidR="00E70735" w:rsidRPr="00E1210D">
        <w:rPr>
          <w:rStyle w:val="Emphasis"/>
          <w:highlight w:val="cyan"/>
        </w:rPr>
        <w:t>Clashes</w:t>
      </w:r>
      <w:r w:rsidR="00E70735" w:rsidRPr="00E70735">
        <w:rPr>
          <w:rStyle w:val="Emphasis"/>
        </w:rPr>
        <w:t xml:space="preserve"> on these issues </w:t>
      </w:r>
      <w:r w:rsidR="00E70735" w:rsidRPr="00E1210D">
        <w:rPr>
          <w:rStyle w:val="Emphasis"/>
          <w:highlight w:val="cyan"/>
        </w:rPr>
        <w:t>have strained U.S.-China</w:t>
      </w:r>
      <w:r w:rsidR="00E70735" w:rsidRPr="00E70735">
        <w:rPr>
          <w:rStyle w:val="Emphasis"/>
        </w:rPr>
        <w:t xml:space="preserve"> </w:t>
      </w:r>
      <w:r w:rsidR="00E70735" w:rsidRPr="00E1210D">
        <w:rPr>
          <w:rStyle w:val="Emphasis"/>
          <w:highlight w:val="cyan"/>
        </w:rPr>
        <w:t>ties</w:t>
      </w:r>
      <w:r w:rsidR="00E70735" w:rsidRPr="00E70735">
        <w:rPr>
          <w:sz w:val="16"/>
        </w:rPr>
        <w:t xml:space="preserve"> over the past year, though officials from both governments said they hope the latest talks could soothe discord ahead of Chinese President Xi Jinping’s state visit to the U.S. in September. </w:t>
      </w:r>
      <w:r w:rsidR="00E70735" w:rsidRPr="00E70735">
        <w:rPr>
          <w:rStyle w:val="StyleUnderline"/>
        </w:rPr>
        <w:t>China’s human rights record is a longstanding bugbear in bilateral relations, though officials and rights advocates in the U.S. have expressed growing concern over Beijing’s diminishing tolerance for activism and dissent since Mr. Xi took power</w:t>
      </w:r>
      <w:r w:rsidR="00E70735" w:rsidRPr="00E70735">
        <w:rPr>
          <w:sz w:val="16"/>
        </w:rPr>
        <w:t xml:space="preserve"> more than two years ago. For its part, China has long defended its human-rights record by arguing that individual rights sometimes need to be sacrificed for the more immediate needs of social stability and economic growth. Just this month, </w:t>
      </w:r>
      <w:r w:rsidR="00E70735" w:rsidRPr="00723EB2">
        <w:rPr>
          <w:rStyle w:val="StyleUnderline"/>
          <w:highlight w:val="cyan"/>
        </w:rPr>
        <w:t>Beijing</w:t>
      </w:r>
      <w:r w:rsidR="00E70735" w:rsidRPr="00E70735">
        <w:rPr>
          <w:rStyle w:val="StyleUnderline"/>
        </w:rPr>
        <w:t xml:space="preserve"> </w:t>
      </w:r>
      <w:r w:rsidR="00E70735" w:rsidRPr="00723EB2">
        <w:rPr>
          <w:rStyle w:val="StyleUnderline"/>
          <w:highlight w:val="cyan"/>
        </w:rPr>
        <w:t>issued</w:t>
      </w:r>
      <w:r w:rsidR="00E70735" w:rsidRPr="00E70735">
        <w:rPr>
          <w:rStyle w:val="StyleUnderline"/>
        </w:rPr>
        <w:t xml:space="preserve"> a </w:t>
      </w:r>
      <w:r w:rsidR="00E70735" w:rsidRPr="00723EB2">
        <w:rPr>
          <w:rStyle w:val="StyleUnderline"/>
          <w:highlight w:val="cyan"/>
        </w:rPr>
        <w:t xml:space="preserve">white paper on its </w:t>
      </w:r>
      <w:r w:rsidR="00E70735" w:rsidRPr="00723EB2">
        <w:rPr>
          <w:rStyle w:val="StyleUnderline"/>
        </w:rPr>
        <w:t>human</w:t>
      </w:r>
      <w:r w:rsidR="00E70735" w:rsidRPr="00E70735">
        <w:rPr>
          <w:rStyle w:val="StyleUnderline"/>
        </w:rPr>
        <w:t xml:space="preserve"> rights </w:t>
      </w:r>
      <w:r w:rsidR="00E70735" w:rsidRPr="00723EB2">
        <w:rPr>
          <w:rStyle w:val="StyleUnderline"/>
          <w:highlight w:val="cyan"/>
        </w:rPr>
        <w:t>record</w:t>
      </w:r>
      <w:r w:rsidR="00E70735" w:rsidRPr="00E70735">
        <w:rPr>
          <w:rStyle w:val="StyleUnderline"/>
        </w:rPr>
        <w:t>, to</w:t>
      </w:r>
      <w:r w:rsidR="00E70735" w:rsidRPr="00723EB2">
        <w:rPr>
          <w:rStyle w:val="StyleUnderline"/>
          <w:highlight w:val="cyan"/>
        </w:rPr>
        <w:t>utin</w:t>
      </w:r>
      <w:r w:rsidR="00E70735" w:rsidRPr="00E70735">
        <w:rPr>
          <w:rStyle w:val="StyleUnderline"/>
        </w:rPr>
        <w:t xml:space="preserve">g its </w:t>
      </w:r>
      <w:r w:rsidR="00E70735" w:rsidRPr="00723EB2">
        <w:rPr>
          <w:rStyle w:val="StyleUnderline"/>
          <w:highlight w:val="cyan"/>
        </w:rPr>
        <w:t>burgeoning</w:t>
      </w:r>
      <w:r w:rsidR="00E70735" w:rsidRPr="00E70735">
        <w:rPr>
          <w:rStyle w:val="StyleUnderline"/>
        </w:rPr>
        <w:t xml:space="preserve"> </w:t>
      </w:r>
      <w:r w:rsidR="00E70735" w:rsidRPr="00723EB2">
        <w:rPr>
          <w:rStyle w:val="StyleUnderline"/>
          <w:highlight w:val="cyan"/>
        </w:rPr>
        <w:t>television</w:t>
      </w:r>
      <w:r w:rsidR="00E70735" w:rsidRPr="00E70735">
        <w:rPr>
          <w:rStyle w:val="StyleUnderline"/>
        </w:rPr>
        <w:t xml:space="preserve"> and film </w:t>
      </w:r>
      <w:r w:rsidR="00E70735" w:rsidRPr="00723EB2">
        <w:rPr>
          <w:rStyle w:val="StyleUnderline"/>
          <w:highlight w:val="cyan"/>
        </w:rPr>
        <w:t>industry, legal</w:t>
      </w:r>
      <w:r w:rsidR="00E70735" w:rsidRPr="00E70735">
        <w:rPr>
          <w:rStyle w:val="StyleUnderline"/>
        </w:rPr>
        <w:t xml:space="preserve"> </w:t>
      </w:r>
      <w:r w:rsidR="00E70735" w:rsidRPr="00723EB2">
        <w:rPr>
          <w:rStyle w:val="StyleUnderline"/>
          <w:highlight w:val="cyan"/>
        </w:rPr>
        <w:t>reforms</w:t>
      </w:r>
      <w:r w:rsidR="00E70735" w:rsidRPr="00E70735">
        <w:rPr>
          <w:rStyle w:val="StyleUnderline"/>
        </w:rPr>
        <w:t xml:space="preserve"> </w:t>
      </w:r>
      <w:r w:rsidR="00E70735" w:rsidRPr="00723EB2">
        <w:rPr>
          <w:rStyle w:val="StyleUnderline"/>
          <w:highlight w:val="cyan"/>
        </w:rPr>
        <w:t>and</w:t>
      </w:r>
      <w:r w:rsidR="00E70735" w:rsidRPr="00E70735">
        <w:rPr>
          <w:rStyle w:val="StyleUnderline"/>
        </w:rPr>
        <w:t xml:space="preserve"> </w:t>
      </w:r>
      <w:r w:rsidR="00E70735" w:rsidRPr="00723EB2">
        <w:rPr>
          <w:rStyle w:val="StyleUnderline"/>
          <w:highlight w:val="cyan"/>
        </w:rPr>
        <w:t>expanding</w:t>
      </w:r>
      <w:r w:rsidR="00E70735" w:rsidRPr="00E70735">
        <w:rPr>
          <w:rStyle w:val="StyleUnderline"/>
        </w:rPr>
        <w:t xml:space="preserve"> </w:t>
      </w:r>
      <w:r w:rsidR="00E70735" w:rsidRPr="00723EB2">
        <w:rPr>
          <w:rStyle w:val="StyleUnderline"/>
          <w:highlight w:val="cyan"/>
        </w:rPr>
        <w:t>access to public services</w:t>
      </w:r>
      <w:r w:rsidR="00E70735" w:rsidRPr="00E70735">
        <w:rPr>
          <w:rStyle w:val="StyleUnderline"/>
        </w:rPr>
        <w:t xml:space="preserve">, </w:t>
      </w:r>
      <w:r w:rsidR="00E70735" w:rsidRPr="00723EB2">
        <w:rPr>
          <w:rStyle w:val="StyleUnderline"/>
          <w:highlight w:val="cyan"/>
        </w:rPr>
        <w:t>among</w:t>
      </w:r>
      <w:r w:rsidR="00E70735" w:rsidRPr="00E70735">
        <w:rPr>
          <w:rStyle w:val="StyleUnderline"/>
        </w:rPr>
        <w:t xml:space="preserve"> </w:t>
      </w:r>
      <w:r w:rsidR="00E70735" w:rsidRPr="00723EB2">
        <w:rPr>
          <w:rStyle w:val="StyleUnderline"/>
          <w:highlight w:val="cyan"/>
        </w:rPr>
        <w:t>other</w:t>
      </w:r>
      <w:r w:rsidR="00E70735" w:rsidRPr="00E70735">
        <w:rPr>
          <w:rStyle w:val="StyleUnderline"/>
        </w:rPr>
        <w:t xml:space="preserve"> </w:t>
      </w:r>
      <w:r w:rsidR="00E70735" w:rsidRPr="00723EB2">
        <w:rPr>
          <w:rStyle w:val="StyleUnderline"/>
          <w:highlight w:val="cyan"/>
        </w:rPr>
        <w:t>markers of economic and social progress</w:t>
      </w:r>
      <w:r w:rsidR="00E70735" w:rsidRPr="00E70735">
        <w:rPr>
          <w:rStyle w:val="StyleUnderline"/>
        </w:rPr>
        <w:t xml:space="preserve">. China has also been </w:t>
      </w:r>
      <w:r w:rsidR="00E70735" w:rsidRPr="00723EB2">
        <w:rPr>
          <w:rStyle w:val="StyleUnderline"/>
          <w:highlight w:val="cyan"/>
        </w:rPr>
        <w:t>quick to point out what it describes as U.S. hypocrisy</w:t>
      </w:r>
      <w:r w:rsidR="00E70735" w:rsidRPr="00E70735">
        <w:rPr>
          <w:rStyle w:val="StyleUnderline"/>
        </w:rPr>
        <w:t xml:space="preserve"> on human right</w:t>
      </w:r>
      <w:r w:rsidR="00E70735" w:rsidRPr="00E70735">
        <w:rPr>
          <w:sz w:val="16"/>
        </w:rPr>
        <w:t>s. In its latest assessment, the State Council took particular aim at “institutional discrimination against ethnic minorities” in the U.S., citing recent high-profile police killings of black citizens that have stirred racial tensions, as well as reports of disenfranchisement of minority voters in the 2014 mid-term elections. The U.S. Embassy in Beijing declined immediate comment on China’s allegations, but referred to remarks made Thursday by Secretary of State John Kerry, who acknowledged U.S. shortcomings on human rights. “</w:t>
      </w:r>
      <w:r w:rsidR="00E70735" w:rsidRPr="00723EB2">
        <w:rPr>
          <w:rStyle w:val="StyleUnderline"/>
          <w:highlight w:val="cyan"/>
        </w:rPr>
        <w:t>We</w:t>
      </w:r>
      <w:r w:rsidR="00E70735" w:rsidRPr="00E70735">
        <w:rPr>
          <w:rStyle w:val="StyleUnderline"/>
        </w:rPr>
        <w:t xml:space="preserve"> </w:t>
      </w:r>
      <w:r w:rsidR="00E70735" w:rsidRPr="00723EB2">
        <w:rPr>
          <w:rStyle w:val="StyleUnderline"/>
          <w:highlight w:val="cyan"/>
        </w:rPr>
        <w:t>couldn’t</w:t>
      </w:r>
      <w:r w:rsidR="00E70735" w:rsidRPr="00E70735">
        <w:rPr>
          <w:rStyle w:val="StyleUnderline"/>
        </w:rPr>
        <w:t xml:space="preserve"> </w:t>
      </w:r>
      <w:r w:rsidR="00E70735" w:rsidRPr="00723EB2">
        <w:rPr>
          <w:rStyle w:val="StyleUnderline"/>
          <w:highlight w:val="cyan"/>
        </w:rPr>
        <w:t>help</w:t>
      </w:r>
      <w:r w:rsidR="00E70735" w:rsidRPr="00E70735">
        <w:rPr>
          <w:rStyle w:val="StyleUnderline"/>
        </w:rPr>
        <w:t xml:space="preserve"> </w:t>
      </w:r>
      <w:r w:rsidR="00E70735" w:rsidRPr="00723EB2">
        <w:rPr>
          <w:rStyle w:val="StyleUnderline"/>
          <w:highlight w:val="cyan"/>
        </w:rPr>
        <w:t>but</w:t>
      </w:r>
      <w:r w:rsidR="00E70735" w:rsidRPr="00E70735">
        <w:rPr>
          <w:rStyle w:val="StyleUnderline"/>
        </w:rPr>
        <w:t xml:space="preserve"> </w:t>
      </w:r>
      <w:r w:rsidR="00E70735" w:rsidRPr="00723EB2">
        <w:rPr>
          <w:rStyle w:val="StyleUnderline"/>
          <w:highlight w:val="cyan"/>
        </w:rPr>
        <w:t>have</w:t>
      </w:r>
      <w:r w:rsidR="00E70735" w:rsidRPr="00E70735">
        <w:rPr>
          <w:rStyle w:val="StyleUnderline"/>
        </w:rPr>
        <w:t xml:space="preserve"> </w:t>
      </w:r>
      <w:r w:rsidR="00E70735" w:rsidRPr="00723EB2">
        <w:rPr>
          <w:rStyle w:val="StyleUnderline"/>
          <w:highlight w:val="cyan"/>
        </w:rPr>
        <w:t>humility</w:t>
      </w:r>
      <w:r w:rsidR="00E70735" w:rsidRPr="00E70735">
        <w:rPr>
          <w:rStyle w:val="StyleUnderline"/>
        </w:rPr>
        <w:t xml:space="preserve"> </w:t>
      </w:r>
      <w:r w:rsidR="00E70735" w:rsidRPr="00723EB2">
        <w:rPr>
          <w:rStyle w:val="StyleUnderline"/>
          <w:highlight w:val="cyan"/>
        </w:rPr>
        <w:t>when</w:t>
      </w:r>
      <w:r w:rsidR="00E70735" w:rsidRPr="00E70735">
        <w:rPr>
          <w:rStyle w:val="StyleUnderline"/>
        </w:rPr>
        <w:t xml:space="preserve"> </w:t>
      </w:r>
      <w:r w:rsidR="00E70735" w:rsidRPr="00723EB2">
        <w:rPr>
          <w:rStyle w:val="StyleUnderline"/>
          <w:highlight w:val="cyan"/>
        </w:rPr>
        <w:t>we</w:t>
      </w:r>
      <w:r w:rsidR="00E70735" w:rsidRPr="00E70735">
        <w:rPr>
          <w:rStyle w:val="StyleUnderline"/>
        </w:rPr>
        <w:t xml:space="preserve"> have </w:t>
      </w:r>
      <w:r w:rsidR="00E70735" w:rsidRPr="00723EB2">
        <w:rPr>
          <w:rStyle w:val="StyleUnderline"/>
          <w:highlight w:val="cyan"/>
        </w:rPr>
        <w:t>seen</w:t>
      </w:r>
      <w:r w:rsidR="00E70735" w:rsidRPr="00E70735">
        <w:rPr>
          <w:rStyle w:val="StyleUnderline"/>
        </w:rPr>
        <w:t xml:space="preserve"> </w:t>
      </w:r>
      <w:r w:rsidR="00E70735" w:rsidRPr="00723EB2">
        <w:rPr>
          <w:rStyle w:val="StyleUnderline"/>
          <w:highlight w:val="cyan"/>
        </w:rPr>
        <w:t>what</w:t>
      </w:r>
      <w:r w:rsidR="00E70735" w:rsidRPr="00E70735">
        <w:rPr>
          <w:rStyle w:val="StyleUnderline"/>
        </w:rPr>
        <w:t xml:space="preserve"> </w:t>
      </w:r>
      <w:r w:rsidR="00E70735" w:rsidRPr="00723EB2">
        <w:rPr>
          <w:rStyle w:val="StyleUnderline"/>
          <w:highlight w:val="cyan"/>
        </w:rPr>
        <w:t>we</w:t>
      </w:r>
      <w:r w:rsidR="00E70735" w:rsidRPr="00E70735">
        <w:rPr>
          <w:rStyle w:val="StyleUnderline"/>
        </w:rPr>
        <w:t xml:space="preserve"> </w:t>
      </w:r>
      <w:r w:rsidR="00E70735" w:rsidRPr="00723EB2">
        <w:rPr>
          <w:rStyle w:val="StyleUnderline"/>
          <w:highlight w:val="cyan"/>
        </w:rPr>
        <w:t>have seen</w:t>
      </w:r>
      <w:r w:rsidR="00E70735" w:rsidRPr="00E70735">
        <w:rPr>
          <w:rStyle w:val="StyleUnderline"/>
        </w:rPr>
        <w:t xml:space="preserve"> in the last </w:t>
      </w:r>
      <w:r w:rsidR="00E70735" w:rsidRPr="00723EB2">
        <w:rPr>
          <w:rStyle w:val="StyleUnderline"/>
          <w:highlight w:val="cyan"/>
        </w:rPr>
        <w:t>year in terms</w:t>
      </w:r>
      <w:r w:rsidR="00E70735" w:rsidRPr="00E70735">
        <w:rPr>
          <w:rStyle w:val="StyleUnderline"/>
        </w:rPr>
        <w:t xml:space="preserve"> of </w:t>
      </w:r>
      <w:r w:rsidR="00E70735" w:rsidRPr="00723EB2">
        <w:rPr>
          <w:rStyle w:val="StyleUnderline"/>
          <w:highlight w:val="cyan"/>
        </w:rPr>
        <w:t>racial</w:t>
      </w:r>
      <w:r w:rsidR="00E70735" w:rsidRPr="00E70735">
        <w:rPr>
          <w:rStyle w:val="StyleUnderline"/>
        </w:rPr>
        <w:t xml:space="preserve"> </w:t>
      </w:r>
      <w:r w:rsidR="00E70735" w:rsidRPr="00723EB2">
        <w:rPr>
          <w:rStyle w:val="StyleUnderline"/>
          <w:highlight w:val="cyan"/>
        </w:rPr>
        <w:t>discord</w:t>
      </w:r>
      <w:r w:rsidR="00E70735" w:rsidRPr="00E70735">
        <w:rPr>
          <w:rStyle w:val="StyleUnderline"/>
        </w:rPr>
        <w:t xml:space="preserve"> </w:t>
      </w:r>
      <w:r w:rsidR="00E70735" w:rsidRPr="00723EB2">
        <w:rPr>
          <w:rStyle w:val="StyleUnderline"/>
          <w:highlight w:val="cyan"/>
        </w:rPr>
        <w:t>and unrest. So</w:t>
      </w:r>
      <w:r w:rsidR="00E70735" w:rsidRPr="00E70735">
        <w:rPr>
          <w:rStyle w:val="StyleUnderline"/>
        </w:rPr>
        <w:t xml:space="preserve"> </w:t>
      </w:r>
      <w:r w:rsidR="00E70735" w:rsidRPr="00723EB2">
        <w:rPr>
          <w:rStyle w:val="StyleUnderline"/>
          <w:highlight w:val="cyan"/>
        </w:rPr>
        <w:t>we approach</w:t>
      </w:r>
      <w:r w:rsidR="00E70735" w:rsidRPr="00E70735">
        <w:rPr>
          <w:rStyle w:val="StyleUnderline"/>
        </w:rPr>
        <w:t xml:space="preserve"> </w:t>
      </w:r>
      <w:r w:rsidR="00E70735" w:rsidRPr="00723EB2">
        <w:rPr>
          <w:rStyle w:val="StyleUnderline"/>
          <w:highlight w:val="cyan"/>
        </w:rPr>
        <w:t>this with great self-awarenes</w:t>
      </w:r>
      <w:r w:rsidR="00E70735" w:rsidRPr="00723EB2">
        <w:rPr>
          <w:sz w:val="16"/>
          <w:highlight w:val="cyan"/>
        </w:rPr>
        <w:t>s</w:t>
      </w:r>
      <w:r w:rsidR="00E70735" w:rsidRPr="00E70735">
        <w:rPr>
          <w:sz w:val="16"/>
        </w:rPr>
        <w:t>,” Mr. Kerry said. “But we also understand that when human rights is the issue, every country, including the United States, has room to improve.”</w:t>
      </w:r>
    </w:p>
    <w:p w14:paraId="5DDDFC4E" w14:textId="77777777" w:rsidR="001C205F" w:rsidRPr="001C205F" w:rsidRDefault="001C205F" w:rsidP="001C205F">
      <w:pPr>
        <w:rPr>
          <w:rStyle w:val="Style13ptBold"/>
        </w:rPr>
      </w:pPr>
    </w:p>
    <w:p w14:paraId="28251E1E" w14:textId="77777777" w:rsidR="00352C91" w:rsidRDefault="00352C91" w:rsidP="00445D49">
      <w:pPr>
        <w:pStyle w:val="Heading2"/>
      </w:pPr>
      <w:r>
        <w:t>Environment Trades off with Economics</w:t>
      </w:r>
    </w:p>
    <w:p w14:paraId="33014050" w14:textId="77777777" w:rsidR="00352C91" w:rsidRDefault="00352C91" w:rsidP="00352C91">
      <w:pPr>
        <w:pStyle w:val="Heading4"/>
      </w:pPr>
      <w:r>
        <w:t>Economic policies trade off with environmental work – as economics grow the enviromment gets worse</w:t>
      </w:r>
    </w:p>
    <w:p w14:paraId="520D079E" w14:textId="77777777" w:rsidR="00352C91" w:rsidRDefault="00352C91" w:rsidP="00352C91">
      <w:r w:rsidRPr="00142BDF">
        <w:rPr>
          <w:rStyle w:val="Style13ptBold"/>
        </w:rPr>
        <w:t xml:space="preserve">European comission </w:t>
      </w:r>
      <w:r>
        <w:rPr>
          <w:rStyle w:val="Style13ptBold"/>
        </w:rPr>
        <w:t>04</w:t>
      </w:r>
      <w:r>
        <w:t xml:space="preserve">, The European Commission is the EU's executive body. It represents the interests of the European Union as a whole (not the interests of individual countries). The term 'Commission' refers to both the College of Commissioners and to the institution itself, “PROTECTING THE ENVIRONMENT AND ECONOMIC GROWTH: TRADE-OFF OR GROWTH-ENHANCING STRUCTURAL ADJUSTMENT?”, 2004, </w:t>
      </w:r>
      <w:r>
        <w:rPr>
          <w:i/>
        </w:rPr>
        <w:t>European Comission 2004 review EU economy</w:t>
      </w:r>
      <w:r>
        <w:t xml:space="preserve">, accessed 7/4/16, </w:t>
      </w:r>
      <w:hyperlink r:id="rId26" w:history="1">
        <w:r w:rsidRPr="004C63AA">
          <w:rPr>
            <w:rStyle w:val="Hyperlink"/>
          </w:rPr>
          <w:t>http://ec.europa.eu/economy_finance/publications/publication7726_en.pdf</w:t>
        </w:r>
      </w:hyperlink>
    </w:p>
    <w:p w14:paraId="58EA07F9" w14:textId="77777777" w:rsidR="00352C91" w:rsidRPr="00352C91" w:rsidRDefault="00352C91" w:rsidP="00352C91">
      <w:pPr>
        <w:rPr>
          <w:sz w:val="16"/>
        </w:rPr>
      </w:pPr>
      <w:r w:rsidRPr="00723EB2">
        <w:rPr>
          <w:rStyle w:val="StyleUnderline"/>
          <w:highlight w:val="cyan"/>
        </w:rPr>
        <w:t>Normally</w:t>
      </w:r>
      <w:r w:rsidRPr="000D7616">
        <w:rPr>
          <w:rStyle w:val="StyleUnderline"/>
        </w:rPr>
        <w:t xml:space="preserve">, </w:t>
      </w:r>
      <w:r w:rsidRPr="00723EB2">
        <w:rPr>
          <w:rStyle w:val="StyleUnderline"/>
        </w:rPr>
        <w:t>rising</w:t>
      </w:r>
      <w:r w:rsidRPr="000D7616">
        <w:rPr>
          <w:rStyle w:val="StyleUnderline"/>
        </w:rPr>
        <w:t xml:space="preserve"> </w:t>
      </w:r>
      <w:r w:rsidRPr="00723EB2">
        <w:rPr>
          <w:rStyle w:val="StyleUnderline"/>
          <w:highlight w:val="cyan"/>
        </w:rPr>
        <w:t>scarcity</w:t>
      </w:r>
      <w:r w:rsidRPr="000D7616">
        <w:rPr>
          <w:rStyle w:val="StyleUnderline"/>
        </w:rPr>
        <w:t xml:space="preserve"> </w:t>
      </w:r>
      <w:r w:rsidRPr="00723EB2">
        <w:rPr>
          <w:rStyle w:val="StyleUnderline"/>
          <w:highlight w:val="cyan"/>
        </w:rPr>
        <w:t>tends to move</w:t>
      </w:r>
      <w:r w:rsidRPr="000D7616">
        <w:rPr>
          <w:rStyle w:val="StyleUnderline"/>
        </w:rPr>
        <w:t xml:space="preserve"> </w:t>
      </w:r>
      <w:r w:rsidRPr="00723EB2">
        <w:rPr>
          <w:rStyle w:val="StyleUnderline"/>
          <w:highlight w:val="cyan"/>
        </w:rPr>
        <w:t>goods</w:t>
      </w:r>
      <w:r w:rsidRPr="000D7616">
        <w:rPr>
          <w:rStyle w:val="StyleUnderline"/>
        </w:rPr>
        <w:t xml:space="preserve"> u</w:t>
      </w:r>
      <w:r w:rsidRPr="00723EB2">
        <w:rPr>
          <w:rStyle w:val="StyleUnderline"/>
          <w:highlight w:val="cyan"/>
        </w:rPr>
        <w:t>p</w:t>
      </w:r>
      <w:r w:rsidRPr="000D7616">
        <w:rPr>
          <w:rStyle w:val="StyleUnderline"/>
        </w:rPr>
        <w:t xml:space="preserve"> a “</w:t>
      </w:r>
      <w:r w:rsidRPr="00723EB2">
        <w:rPr>
          <w:rStyle w:val="StyleUnderline"/>
          <w:highlight w:val="cyan"/>
        </w:rPr>
        <w:t>property-rights hierarchy</w:t>
      </w:r>
      <w:r w:rsidRPr="000D7616">
        <w:rPr>
          <w:rStyle w:val="StyleUnderline"/>
        </w:rPr>
        <w:t>”</w:t>
      </w:r>
      <w:r w:rsidRPr="00142BDF">
        <w:rPr>
          <w:sz w:val="16"/>
        </w:rPr>
        <w:t xml:space="preserve">, </w:t>
      </w:r>
      <w:r w:rsidRPr="00142BDF">
        <w:rPr>
          <w:sz w:val="8"/>
        </w:rPr>
        <w:t>that is, free goods are first made subject to a common-property regime, and then, eventually, turned into private goods</w:t>
      </w:r>
      <w:r w:rsidRPr="00142BDF">
        <w:rPr>
          <w:rStyle w:val="StyleUnderline"/>
          <w:sz w:val="14"/>
        </w:rPr>
        <w:t xml:space="preserve">. </w:t>
      </w:r>
      <w:r w:rsidRPr="00142BDF">
        <w:rPr>
          <w:sz w:val="8"/>
        </w:rPr>
        <w:t>Environmental policy aims at putting environmental resources such as land, water, air, the atmosphere and specific habitats under a commonproperty regime, with clear and enforceable rules. The tools at the environmental policymaker’s disposal are various forms of restriction on activity: access to these resources may be limited (for example, by placing limit values on emissions), or their use may be limited (by restricting the kind of activities allowed in natural habitats or drinking-water reservoirs) or made subject to specific conditions (such as paying a tax or an environmental levy or the obligation to clean or recycle them after use). The theory of the property-rights hierarchy has been borne out in practice. Rising incomes and rising pollution have brought with them a rising demand for environmental protection</w:t>
      </w:r>
      <w:r w:rsidRPr="00142BDF">
        <w:rPr>
          <w:rStyle w:val="StyleUnderline"/>
          <w:sz w:val="14"/>
        </w:rPr>
        <w:t xml:space="preserve"> </w:t>
      </w:r>
      <w:r w:rsidRPr="00142BDF">
        <w:rPr>
          <w:sz w:val="8"/>
        </w:rPr>
        <w:t>(policies). Market forces themselves have led to a reduction in the pollution intensity of economic activity in Europe, both because of the dynamic growth of the ”cleaner” services sector, and because the private rates of return for local and regional pollution are closer to social rates than for global commons</w:t>
      </w:r>
      <w:r w:rsidRPr="00142BDF">
        <w:rPr>
          <w:sz w:val="16"/>
        </w:rPr>
        <w:t xml:space="preserve">. </w:t>
      </w:r>
      <w:r w:rsidRPr="00723EB2">
        <w:rPr>
          <w:rStyle w:val="StyleUnderline"/>
          <w:highlight w:val="cyan"/>
        </w:rPr>
        <w:t>However</w:t>
      </w:r>
      <w:r w:rsidRPr="00142BDF">
        <w:rPr>
          <w:rStyle w:val="StyleUnderline"/>
        </w:rPr>
        <w:t xml:space="preserve">, strong </w:t>
      </w:r>
      <w:r w:rsidRPr="00723EB2">
        <w:rPr>
          <w:rStyle w:val="StyleUnderline"/>
          <w:highlight w:val="cyan"/>
        </w:rPr>
        <w:t>policy</w:t>
      </w:r>
      <w:r w:rsidRPr="00142BDF">
        <w:rPr>
          <w:rStyle w:val="StyleUnderline"/>
        </w:rPr>
        <w:t xml:space="preserve"> </w:t>
      </w:r>
      <w:r w:rsidRPr="00723EB2">
        <w:rPr>
          <w:rStyle w:val="StyleUnderline"/>
          <w:highlight w:val="cyan"/>
        </w:rPr>
        <w:t>action</w:t>
      </w:r>
      <w:r w:rsidRPr="00142BDF">
        <w:rPr>
          <w:rStyle w:val="StyleUnderline"/>
        </w:rPr>
        <w:t xml:space="preserve"> has </w:t>
      </w:r>
      <w:r w:rsidRPr="00723EB2">
        <w:rPr>
          <w:rStyle w:val="StyleUnderline"/>
          <w:highlight w:val="cyan"/>
        </w:rPr>
        <w:t>nevertheless</w:t>
      </w:r>
      <w:r w:rsidRPr="00142BDF">
        <w:rPr>
          <w:rStyle w:val="StyleUnderline"/>
        </w:rPr>
        <w:t xml:space="preserve"> </w:t>
      </w:r>
      <w:r w:rsidRPr="00723EB2">
        <w:rPr>
          <w:rStyle w:val="StyleUnderline"/>
          <w:highlight w:val="cyan"/>
        </w:rPr>
        <w:t>been needed to</w:t>
      </w:r>
      <w:r w:rsidRPr="00142BDF">
        <w:rPr>
          <w:rStyle w:val="StyleUnderline"/>
        </w:rPr>
        <w:t xml:space="preserve"> </w:t>
      </w:r>
      <w:r w:rsidRPr="00723EB2">
        <w:rPr>
          <w:rStyle w:val="StyleUnderline"/>
          <w:highlight w:val="cyan"/>
        </w:rPr>
        <w:t>decouple</w:t>
      </w:r>
      <w:r w:rsidRPr="00142BDF">
        <w:rPr>
          <w:rStyle w:val="StyleUnderline"/>
        </w:rPr>
        <w:t xml:space="preserve"> </w:t>
      </w:r>
      <w:r w:rsidRPr="00723EB2">
        <w:rPr>
          <w:rStyle w:val="StyleUnderline"/>
          <w:highlight w:val="cyan"/>
        </w:rPr>
        <w:t>economic</w:t>
      </w:r>
      <w:r w:rsidRPr="00142BDF">
        <w:rPr>
          <w:rStyle w:val="StyleUnderline"/>
        </w:rPr>
        <w:t xml:space="preserve"> activity </w:t>
      </w:r>
      <w:r w:rsidRPr="00723EB2">
        <w:rPr>
          <w:rStyle w:val="StyleUnderline"/>
          <w:highlight w:val="cyan"/>
        </w:rPr>
        <w:t>and</w:t>
      </w:r>
      <w:r w:rsidRPr="00142BDF">
        <w:rPr>
          <w:rStyle w:val="StyleUnderline"/>
        </w:rPr>
        <w:t xml:space="preserve"> </w:t>
      </w:r>
      <w:r w:rsidRPr="00723EB2">
        <w:rPr>
          <w:rStyle w:val="StyleUnderline"/>
          <w:highlight w:val="cyan"/>
        </w:rPr>
        <w:t>emission</w:t>
      </w:r>
      <w:r w:rsidRPr="00142BDF">
        <w:rPr>
          <w:rStyle w:val="StyleUnderline"/>
        </w:rPr>
        <w:t xml:space="preserve"> </w:t>
      </w:r>
      <w:r w:rsidRPr="00723EB2">
        <w:rPr>
          <w:rStyle w:val="StyleUnderline"/>
          <w:highlight w:val="cyan"/>
        </w:rPr>
        <w:t>levels</w:t>
      </w:r>
      <w:r w:rsidRPr="00142BDF">
        <w:rPr>
          <w:sz w:val="16"/>
        </w:rPr>
        <w:t xml:space="preserve">. </w:t>
      </w:r>
      <w:r w:rsidRPr="00723EB2">
        <w:rPr>
          <w:rStyle w:val="Emphasis"/>
          <w:highlight w:val="cyan"/>
        </w:rPr>
        <w:t>These</w:t>
      </w:r>
      <w:r w:rsidRPr="00142BDF">
        <w:rPr>
          <w:rStyle w:val="Emphasis"/>
        </w:rPr>
        <w:t xml:space="preserve"> policies </w:t>
      </w:r>
      <w:r w:rsidRPr="00723EB2">
        <w:rPr>
          <w:rStyle w:val="Emphasis"/>
          <w:highlight w:val="cyan"/>
        </w:rPr>
        <w:t>have been most</w:t>
      </w:r>
      <w:r w:rsidRPr="00142BDF">
        <w:rPr>
          <w:rStyle w:val="Emphasis"/>
        </w:rPr>
        <w:t xml:space="preserve"> </w:t>
      </w:r>
      <w:r w:rsidRPr="00723EB2">
        <w:rPr>
          <w:rStyle w:val="Emphasis"/>
          <w:highlight w:val="cyan"/>
        </w:rPr>
        <w:t>successful</w:t>
      </w:r>
      <w:r w:rsidRPr="00142BDF">
        <w:rPr>
          <w:rStyle w:val="Emphasis"/>
        </w:rPr>
        <w:t xml:space="preserve"> </w:t>
      </w:r>
      <w:r w:rsidRPr="00723EB2">
        <w:rPr>
          <w:rStyle w:val="Emphasis"/>
          <w:highlight w:val="cyan"/>
        </w:rPr>
        <w:t>in</w:t>
      </w:r>
      <w:r w:rsidRPr="00142BDF">
        <w:rPr>
          <w:rStyle w:val="Emphasis"/>
        </w:rPr>
        <w:t xml:space="preserve"> the </w:t>
      </w:r>
      <w:r w:rsidRPr="00723EB2">
        <w:rPr>
          <w:rStyle w:val="Emphasis"/>
          <w:highlight w:val="cyan"/>
        </w:rPr>
        <w:t>context</w:t>
      </w:r>
      <w:r w:rsidRPr="00142BDF">
        <w:rPr>
          <w:rStyle w:val="Emphasis"/>
        </w:rPr>
        <w:t xml:space="preserve"> of </w:t>
      </w:r>
      <w:r w:rsidRPr="00723EB2">
        <w:rPr>
          <w:rStyle w:val="Emphasis"/>
          <w:highlight w:val="cyan"/>
        </w:rPr>
        <w:t>ambient</w:t>
      </w:r>
      <w:r w:rsidRPr="00142BDF">
        <w:rPr>
          <w:rStyle w:val="Emphasis"/>
        </w:rPr>
        <w:t xml:space="preserve"> </w:t>
      </w:r>
      <w:r w:rsidRPr="00723EB2">
        <w:rPr>
          <w:rStyle w:val="Emphasis"/>
          <w:highlight w:val="cyan"/>
        </w:rPr>
        <w:t>air pollution</w:t>
      </w:r>
      <w:r w:rsidRPr="00142BDF">
        <w:rPr>
          <w:rStyle w:val="Emphasis"/>
        </w:rPr>
        <w:t xml:space="preserve"> </w:t>
      </w:r>
      <w:r w:rsidRPr="00723EB2">
        <w:rPr>
          <w:rStyle w:val="Emphasis"/>
          <w:highlight w:val="cyan"/>
        </w:rPr>
        <w:t>and acidification</w:t>
      </w:r>
      <w:r w:rsidRPr="00142BDF">
        <w:rPr>
          <w:rStyle w:val="Emphasis"/>
        </w:rPr>
        <w:t xml:space="preserve">, </w:t>
      </w:r>
      <w:r w:rsidRPr="00723EB2">
        <w:rPr>
          <w:rStyle w:val="Emphasis"/>
          <w:highlight w:val="cyan"/>
        </w:rPr>
        <w:t>while progress</w:t>
      </w:r>
      <w:r w:rsidRPr="00142BDF">
        <w:rPr>
          <w:rStyle w:val="Emphasis"/>
        </w:rPr>
        <w:t xml:space="preserve"> </w:t>
      </w:r>
      <w:r w:rsidRPr="00723EB2">
        <w:rPr>
          <w:rStyle w:val="Emphasis"/>
          <w:highlight w:val="cyan"/>
        </w:rPr>
        <w:t>still needs to be made on</w:t>
      </w:r>
      <w:r w:rsidRPr="00142BDF">
        <w:rPr>
          <w:rStyle w:val="Emphasis"/>
        </w:rPr>
        <w:t xml:space="preserve"> cutting back greenhouse gas </w:t>
      </w:r>
      <w:r w:rsidRPr="00723EB2">
        <w:rPr>
          <w:rStyle w:val="Emphasis"/>
          <w:highlight w:val="cyan"/>
        </w:rPr>
        <w:t>emissions</w:t>
      </w:r>
      <w:r w:rsidRPr="00142BDF">
        <w:rPr>
          <w:rStyle w:val="Emphasis"/>
        </w:rPr>
        <w:t xml:space="preserve">. There is no </w:t>
      </w:r>
      <w:r w:rsidRPr="00723EB2">
        <w:rPr>
          <w:rStyle w:val="Emphasis"/>
          <w:highlight w:val="cyan"/>
        </w:rPr>
        <w:t>evidence to</w:t>
      </w:r>
      <w:r w:rsidRPr="00142BDF">
        <w:rPr>
          <w:rStyle w:val="Emphasis"/>
        </w:rPr>
        <w:t xml:space="preserve"> </w:t>
      </w:r>
      <w:r w:rsidRPr="00723EB2">
        <w:rPr>
          <w:rStyle w:val="Emphasis"/>
          <w:highlight w:val="cyan"/>
        </w:rPr>
        <w:t>support</w:t>
      </w:r>
      <w:r w:rsidRPr="00142BDF">
        <w:rPr>
          <w:rStyle w:val="Emphasis"/>
        </w:rPr>
        <w:t xml:space="preserve"> the </w:t>
      </w:r>
      <w:r w:rsidRPr="00723EB2">
        <w:rPr>
          <w:rStyle w:val="Emphasis"/>
          <w:highlight w:val="cyan"/>
        </w:rPr>
        <w:t>assertion</w:t>
      </w:r>
      <w:r w:rsidRPr="00142BDF">
        <w:rPr>
          <w:rStyle w:val="Emphasis"/>
        </w:rPr>
        <w:t xml:space="preserve"> that </w:t>
      </w:r>
      <w:r w:rsidRPr="00723EB2">
        <w:rPr>
          <w:rStyle w:val="Emphasis"/>
          <w:highlight w:val="cyan"/>
        </w:rPr>
        <w:t>this</w:t>
      </w:r>
      <w:r w:rsidRPr="00142BDF">
        <w:rPr>
          <w:rStyle w:val="Emphasis"/>
        </w:rPr>
        <w:t xml:space="preserve"> </w:t>
      </w:r>
      <w:r w:rsidRPr="00723EB2">
        <w:rPr>
          <w:rStyle w:val="Emphasis"/>
          <w:highlight w:val="cyan"/>
        </w:rPr>
        <w:t>decoupling</w:t>
      </w:r>
      <w:r w:rsidRPr="00142BDF">
        <w:rPr>
          <w:rStyle w:val="Emphasis"/>
        </w:rPr>
        <w:t xml:space="preserve"> </w:t>
      </w:r>
      <w:r w:rsidRPr="00723EB2">
        <w:rPr>
          <w:rStyle w:val="Emphasis"/>
          <w:highlight w:val="cyan"/>
        </w:rPr>
        <w:t>has</w:t>
      </w:r>
      <w:r w:rsidRPr="00142BDF">
        <w:rPr>
          <w:rStyle w:val="Emphasis"/>
        </w:rPr>
        <w:t xml:space="preserve"> been </w:t>
      </w:r>
      <w:r w:rsidRPr="00723EB2">
        <w:rPr>
          <w:rStyle w:val="Emphasis"/>
          <w:highlight w:val="cyan"/>
        </w:rPr>
        <w:t>achieved</w:t>
      </w:r>
      <w:r w:rsidRPr="00142BDF">
        <w:rPr>
          <w:rStyle w:val="Emphasis"/>
        </w:rPr>
        <w:t xml:space="preserve"> by </w:t>
      </w:r>
      <w:r w:rsidRPr="00723EB2">
        <w:rPr>
          <w:rStyle w:val="Emphasis"/>
          <w:highlight w:val="cyan"/>
        </w:rPr>
        <w:t>exporting</w:t>
      </w:r>
      <w:r w:rsidRPr="00142BDF">
        <w:rPr>
          <w:rStyle w:val="Emphasis"/>
        </w:rPr>
        <w:t xml:space="preserve"> </w:t>
      </w:r>
      <w:r w:rsidRPr="00723EB2">
        <w:rPr>
          <w:rStyle w:val="Emphasis"/>
          <w:highlight w:val="cyan"/>
        </w:rPr>
        <w:t>pollution</w:t>
      </w:r>
      <w:r w:rsidRPr="00142BDF">
        <w:rPr>
          <w:rStyle w:val="Emphasis"/>
        </w:rPr>
        <w:t xml:space="preserve"> </w:t>
      </w:r>
      <w:r w:rsidRPr="00723EB2">
        <w:rPr>
          <w:rStyle w:val="Emphasis"/>
          <w:highlight w:val="cyan"/>
        </w:rPr>
        <w:t>through</w:t>
      </w:r>
      <w:r w:rsidRPr="00142BDF">
        <w:rPr>
          <w:rStyle w:val="Emphasis"/>
        </w:rPr>
        <w:t xml:space="preserve"> large </w:t>
      </w:r>
      <w:r w:rsidRPr="00723EB2">
        <w:rPr>
          <w:rStyle w:val="Emphasis"/>
        </w:rPr>
        <w:t>scale</w:t>
      </w:r>
      <w:r w:rsidRPr="00142BDF">
        <w:rPr>
          <w:rStyle w:val="Emphasis"/>
        </w:rPr>
        <w:t xml:space="preserve"> </w:t>
      </w:r>
      <w:r w:rsidRPr="00723EB2">
        <w:rPr>
          <w:rStyle w:val="Emphasis"/>
          <w:highlight w:val="cyan"/>
        </w:rPr>
        <w:t>delocalisation</w:t>
      </w:r>
      <w:r w:rsidRPr="00142BDF">
        <w:rPr>
          <w:sz w:val="16"/>
        </w:rPr>
        <w:t xml:space="preserve">, as this process tends to be determined by factors other than environmental legislation. </w:t>
      </w:r>
      <w:r w:rsidRPr="00142BDF">
        <w:rPr>
          <w:rStyle w:val="StyleUnderline"/>
        </w:rPr>
        <w:t>Moreover, the environmental ambitions of emerging market economies such as China are also rising, and standards seem to be converging globally, suggesting that “pollution havens” are at most a temporary phenomenon</w:t>
      </w:r>
      <w:r w:rsidRPr="00142BDF">
        <w:rPr>
          <w:sz w:val="16"/>
        </w:rPr>
        <w:t xml:space="preserve">. </w:t>
      </w:r>
      <w:r w:rsidRPr="00723EB2">
        <w:rPr>
          <w:rStyle w:val="Emphasis"/>
          <w:highlight w:val="cyan"/>
        </w:rPr>
        <w:t>While demand for</w:t>
      </w:r>
      <w:r w:rsidRPr="00142BDF">
        <w:rPr>
          <w:rStyle w:val="Emphasis"/>
        </w:rPr>
        <w:t xml:space="preserve"> </w:t>
      </w:r>
      <w:r w:rsidRPr="00723EB2">
        <w:rPr>
          <w:rStyle w:val="Emphasis"/>
          <w:highlight w:val="cyan"/>
        </w:rPr>
        <w:t>environmental</w:t>
      </w:r>
      <w:r w:rsidRPr="00142BDF">
        <w:rPr>
          <w:rStyle w:val="Emphasis"/>
        </w:rPr>
        <w:t xml:space="preserve"> </w:t>
      </w:r>
      <w:r w:rsidRPr="00723EB2">
        <w:rPr>
          <w:rStyle w:val="Emphasis"/>
          <w:highlight w:val="cyan"/>
        </w:rPr>
        <w:t>protection</w:t>
      </w:r>
      <w:r w:rsidRPr="00142BDF">
        <w:rPr>
          <w:rStyle w:val="Emphasis"/>
        </w:rPr>
        <w:t xml:space="preserve"> is </w:t>
      </w:r>
      <w:r w:rsidRPr="00723EB2">
        <w:rPr>
          <w:rStyle w:val="Emphasis"/>
          <w:highlight w:val="cyan"/>
        </w:rPr>
        <w:t>growing</w:t>
      </w:r>
      <w:r w:rsidRPr="00142BDF">
        <w:rPr>
          <w:rStyle w:val="Emphasis"/>
        </w:rPr>
        <w:t xml:space="preserve">, </w:t>
      </w:r>
      <w:r w:rsidRPr="00723EB2">
        <w:rPr>
          <w:rStyle w:val="Emphasis"/>
          <w:highlight w:val="cyan"/>
        </w:rPr>
        <w:t>it comes at a cost</w:t>
      </w:r>
      <w:r w:rsidRPr="00142BDF">
        <w:rPr>
          <w:rStyle w:val="Emphasis"/>
        </w:rPr>
        <w:t xml:space="preserve">. </w:t>
      </w:r>
      <w:r w:rsidRPr="00723EB2">
        <w:rPr>
          <w:rStyle w:val="Emphasis"/>
          <w:highlight w:val="cyan"/>
        </w:rPr>
        <w:t>The</w:t>
      </w:r>
      <w:r w:rsidRPr="00142BDF">
        <w:rPr>
          <w:rStyle w:val="Emphasis"/>
        </w:rPr>
        <w:t xml:space="preserve"> </w:t>
      </w:r>
      <w:r w:rsidRPr="00723EB2">
        <w:rPr>
          <w:rStyle w:val="Emphasis"/>
          <w:highlight w:val="cyan"/>
        </w:rPr>
        <w:t>costs a</w:t>
      </w:r>
      <w:r w:rsidRPr="00142BDF">
        <w:rPr>
          <w:rStyle w:val="Emphasis"/>
        </w:rPr>
        <w:t xml:space="preserve">nd </w:t>
      </w:r>
      <w:r w:rsidRPr="00723EB2">
        <w:rPr>
          <w:rStyle w:val="Emphasis"/>
          <w:highlight w:val="cyan"/>
        </w:rPr>
        <w:t>benefits</w:t>
      </w:r>
      <w:r w:rsidRPr="00142BDF">
        <w:rPr>
          <w:rStyle w:val="Emphasis"/>
        </w:rPr>
        <w:t xml:space="preserve"> </w:t>
      </w:r>
      <w:r w:rsidRPr="00723EB2">
        <w:rPr>
          <w:rStyle w:val="Emphasis"/>
        </w:rPr>
        <w:t>of taking</w:t>
      </w:r>
      <w:r w:rsidRPr="00142BDF">
        <w:rPr>
          <w:rStyle w:val="Emphasis"/>
        </w:rPr>
        <w:t xml:space="preserve"> action or not </w:t>
      </w:r>
      <w:r w:rsidRPr="00723EB2">
        <w:rPr>
          <w:rStyle w:val="Emphasis"/>
          <w:highlight w:val="cyan"/>
        </w:rPr>
        <w:t>must</w:t>
      </w:r>
      <w:r w:rsidRPr="00142BDF">
        <w:rPr>
          <w:rStyle w:val="Emphasis"/>
        </w:rPr>
        <w:t xml:space="preserve"> therefore </w:t>
      </w:r>
      <w:r w:rsidRPr="00723EB2">
        <w:rPr>
          <w:rStyle w:val="Emphasis"/>
          <w:highlight w:val="cyan"/>
        </w:rPr>
        <w:t>be</w:t>
      </w:r>
      <w:r w:rsidRPr="00142BDF">
        <w:rPr>
          <w:rStyle w:val="Emphasis"/>
        </w:rPr>
        <w:t xml:space="preserve"> </w:t>
      </w:r>
      <w:r w:rsidRPr="00723EB2">
        <w:rPr>
          <w:rStyle w:val="Emphasis"/>
          <w:highlight w:val="cyan"/>
        </w:rPr>
        <w:t>estimated</w:t>
      </w:r>
      <w:r w:rsidRPr="00142BDF">
        <w:rPr>
          <w:rStyle w:val="Emphasis"/>
        </w:rPr>
        <w:t xml:space="preserve"> </w:t>
      </w:r>
      <w:r w:rsidRPr="00723EB2">
        <w:rPr>
          <w:rStyle w:val="Emphasis"/>
          <w:highlight w:val="cyan"/>
        </w:rPr>
        <w:t>when</w:t>
      </w:r>
      <w:r w:rsidRPr="00142BDF">
        <w:rPr>
          <w:rStyle w:val="Emphasis"/>
        </w:rPr>
        <w:t xml:space="preserve"> environmental </w:t>
      </w:r>
      <w:r w:rsidRPr="00723EB2">
        <w:rPr>
          <w:rStyle w:val="Emphasis"/>
          <w:highlight w:val="cyan"/>
        </w:rPr>
        <w:t>legislation</w:t>
      </w:r>
      <w:r w:rsidRPr="00142BDF">
        <w:rPr>
          <w:rStyle w:val="Emphasis"/>
        </w:rPr>
        <w:t xml:space="preserve"> </w:t>
      </w:r>
      <w:r w:rsidRPr="00723EB2">
        <w:rPr>
          <w:rStyle w:val="Emphasis"/>
          <w:highlight w:val="cyan"/>
        </w:rPr>
        <w:t>is</w:t>
      </w:r>
      <w:r w:rsidRPr="00142BDF">
        <w:rPr>
          <w:rStyle w:val="Emphasis"/>
        </w:rPr>
        <w:t xml:space="preserve"> being </w:t>
      </w:r>
      <w:r w:rsidRPr="00723EB2">
        <w:rPr>
          <w:rStyle w:val="Emphasis"/>
          <w:highlight w:val="cyan"/>
        </w:rPr>
        <w:t>drafted</w:t>
      </w:r>
      <w:r w:rsidRPr="00142BDF">
        <w:rPr>
          <w:rStyle w:val="Emphasis"/>
        </w:rPr>
        <w:t>.</w:t>
      </w:r>
      <w:r w:rsidRPr="00142BDF">
        <w:rPr>
          <w:sz w:val="16"/>
        </w:rPr>
        <w:t xml:space="preserve"> </w:t>
      </w:r>
      <w:r w:rsidRPr="00142BDF">
        <w:rPr>
          <w:rStyle w:val="StyleUnderline"/>
        </w:rPr>
        <w:t>However</w:t>
      </w:r>
      <w:r w:rsidRPr="00723EB2">
        <w:rPr>
          <w:rStyle w:val="StyleUnderline"/>
          <w:highlight w:val="cyan"/>
        </w:rPr>
        <w:t>, it is rare for</w:t>
      </w:r>
      <w:r w:rsidRPr="00142BDF">
        <w:rPr>
          <w:rStyle w:val="StyleUnderline"/>
        </w:rPr>
        <w:t xml:space="preserve"> </w:t>
      </w:r>
      <w:r w:rsidRPr="00723EB2">
        <w:rPr>
          <w:rStyle w:val="StyleUnderline"/>
          <w:highlight w:val="cyan"/>
        </w:rPr>
        <w:t>the</w:t>
      </w:r>
      <w:r w:rsidRPr="00142BDF">
        <w:rPr>
          <w:rStyle w:val="StyleUnderline"/>
        </w:rPr>
        <w:t xml:space="preserve"> </w:t>
      </w:r>
      <w:r w:rsidRPr="00723EB2">
        <w:rPr>
          <w:rStyle w:val="StyleUnderline"/>
          <w:highlight w:val="cyan"/>
        </w:rPr>
        <w:t>costs and</w:t>
      </w:r>
      <w:r w:rsidRPr="00142BDF">
        <w:rPr>
          <w:rStyle w:val="StyleUnderline"/>
        </w:rPr>
        <w:t xml:space="preserve"> </w:t>
      </w:r>
      <w:r w:rsidRPr="00723EB2">
        <w:rPr>
          <w:rStyle w:val="StyleUnderline"/>
          <w:highlight w:val="cyan"/>
        </w:rPr>
        <w:t>benefits</w:t>
      </w:r>
      <w:r w:rsidRPr="00142BDF">
        <w:rPr>
          <w:sz w:val="16"/>
        </w:rPr>
        <w:t xml:space="preserve"> – particularly the benefits – </w:t>
      </w:r>
      <w:r w:rsidRPr="00142BDF">
        <w:rPr>
          <w:rStyle w:val="StyleUnderline"/>
        </w:rPr>
        <w:t xml:space="preserve">that actually materialise </w:t>
      </w:r>
      <w:r w:rsidRPr="00723EB2">
        <w:rPr>
          <w:rStyle w:val="StyleUnderline"/>
          <w:highlight w:val="cyan"/>
        </w:rPr>
        <w:t>to be assessed</w:t>
      </w:r>
      <w:r w:rsidRPr="00142BDF">
        <w:rPr>
          <w:rStyle w:val="StyleUnderline"/>
        </w:rPr>
        <w:t xml:space="preserve"> </w:t>
      </w:r>
      <w:r w:rsidRPr="00723EB2">
        <w:rPr>
          <w:rStyle w:val="StyleUnderline"/>
          <w:highlight w:val="cyan"/>
        </w:rPr>
        <w:t>after</w:t>
      </w:r>
      <w:r w:rsidRPr="00142BDF">
        <w:rPr>
          <w:rStyle w:val="StyleUnderline"/>
        </w:rPr>
        <w:t xml:space="preserve"> the </w:t>
      </w:r>
      <w:r w:rsidRPr="00723EB2">
        <w:rPr>
          <w:rStyle w:val="StyleUnderline"/>
          <w:highlight w:val="cyan"/>
        </w:rPr>
        <w:t>policy has been implemented</w:t>
      </w:r>
      <w:r w:rsidRPr="00142BDF">
        <w:rPr>
          <w:rStyle w:val="StyleUnderline"/>
        </w:rPr>
        <w:t>.</w:t>
      </w:r>
      <w:r w:rsidRPr="00142BDF">
        <w:rPr>
          <w:sz w:val="16"/>
        </w:rPr>
        <w:t xml:space="preserve"> Where they are, it appears that costs tend to be overestimated, possibly owing to both asymmetric information and a tendency to underestimate innovation and progress in abatement technologies. That said, </w:t>
      </w:r>
      <w:r w:rsidRPr="00723EB2">
        <w:rPr>
          <w:rStyle w:val="Emphasis"/>
          <w:highlight w:val="cyan"/>
        </w:rPr>
        <w:t>spending</w:t>
      </w:r>
      <w:r w:rsidRPr="00142BDF">
        <w:rPr>
          <w:rStyle w:val="Emphasis"/>
        </w:rPr>
        <w:t xml:space="preserve"> </w:t>
      </w:r>
      <w:r w:rsidRPr="00723EB2">
        <w:rPr>
          <w:rStyle w:val="Emphasis"/>
          <w:highlight w:val="cyan"/>
        </w:rPr>
        <w:t>on</w:t>
      </w:r>
      <w:r w:rsidRPr="00142BDF">
        <w:rPr>
          <w:rStyle w:val="Emphasis"/>
        </w:rPr>
        <w:t xml:space="preserve"> </w:t>
      </w:r>
      <w:r w:rsidRPr="00723EB2">
        <w:rPr>
          <w:rStyle w:val="Emphasis"/>
          <w:highlight w:val="cyan"/>
        </w:rPr>
        <w:t>environmental</w:t>
      </w:r>
      <w:r w:rsidRPr="00142BDF">
        <w:rPr>
          <w:rStyle w:val="Emphasis"/>
        </w:rPr>
        <w:t xml:space="preserve"> </w:t>
      </w:r>
      <w:r w:rsidRPr="00723EB2">
        <w:rPr>
          <w:rStyle w:val="Emphasis"/>
          <w:highlight w:val="cyan"/>
        </w:rPr>
        <w:t>protection</w:t>
      </w:r>
      <w:r w:rsidRPr="00142BDF">
        <w:rPr>
          <w:sz w:val="16"/>
        </w:rPr>
        <w:t xml:space="preserve"> – estimated by Eurostat at about 1.5 per cent of GDP in the late 1990s – </w:t>
      </w:r>
      <w:r w:rsidRPr="00142BDF">
        <w:rPr>
          <w:rStyle w:val="Emphasis"/>
        </w:rPr>
        <w:t xml:space="preserve">does </w:t>
      </w:r>
      <w:r w:rsidRPr="00723EB2">
        <w:rPr>
          <w:rStyle w:val="Emphasis"/>
          <w:highlight w:val="cyan"/>
        </w:rPr>
        <w:t>divert</w:t>
      </w:r>
      <w:r w:rsidRPr="00142BDF">
        <w:rPr>
          <w:rStyle w:val="Emphasis"/>
        </w:rPr>
        <w:t xml:space="preserve"> the </w:t>
      </w:r>
      <w:r w:rsidRPr="00723EB2">
        <w:rPr>
          <w:rStyle w:val="Emphasis"/>
          <w:highlight w:val="cyan"/>
        </w:rPr>
        <w:t>resources of regulated</w:t>
      </w:r>
      <w:r w:rsidRPr="00142BDF">
        <w:rPr>
          <w:rStyle w:val="Emphasis"/>
        </w:rPr>
        <w:t xml:space="preserve"> </w:t>
      </w:r>
      <w:r w:rsidRPr="00723EB2">
        <w:rPr>
          <w:rStyle w:val="Emphasis"/>
          <w:highlight w:val="cyan"/>
        </w:rPr>
        <w:t>industries</w:t>
      </w:r>
      <w:r w:rsidRPr="00142BDF">
        <w:rPr>
          <w:rStyle w:val="Emphasis"/>
        </w:rPr>
        <w:t xml:space="preserve"> </w:t>
      </w:r>
      <w:r w:rsidRPr="00723EB2">
        <w:rPr>
          <w:rStyle w:val="Emphasis"/>
          <w:highlight w:val="cyan"/>
        </w:rPr>
        <w:t>from</w:t>
      </w:r>
      <w:r w:rsidRPr="00142BDF">
        <w:rPr>
          <w:rStyle w:val="Emphasis"/>
        </w:rPr>
        <w:t xml:space="preserve"> </w:t>
      </w:r>
      <w:r w:rsidRPr="00723EB2">
        <w:rPr>
          <w:rStyle w:val="Emphasis"/>
          <w:highlight w:val="cyan"/>
        </w:rPr>
        <w:t>their core</w:t>
      </w:r>
      <w:r w:rsidRPr="00142BDF">
        <w:rPr>
          <w:rStyle w:val="Emphasis"/>
        </w:rPr>
        <w:t xml:space="preserve"> business.</w:t>
      </w:r>
      <w:r w:rsidRPr="00142BDF">
        <w:rPr>
          <w:sz w:val="16"/>
        </w:rPr>
        <w:t xml:space="preserve"> Typically, </w:t>
      </w:r>
      <w:r w:rsidRPr="00142BDF">
        <w:rPr>
          <w:rStyle w:val="Emphasis"/>
        </w:rPr>
        <w:t xml:space="preserve">it </w:t>
      </w:r>
      <w:r w:rsidRPr="00723EB2">
        <w:rPr>
          <w:rStyle w:val="Emphasis"/>
          <w:highlight w:val="cyan"/>
        </w:rPr>
        <w:t>makes</w:t>
      </w:r>
      <w:r w:rsidRPr="00142BDF">
        <w:rPr>
          <w:rStyle w:val="Emphasis"/>
        </w:rPr>
        <w:t xml:space="preserve"> their </w:t>
      </w:r>
      <w:r w:rsidRPr="00723EB2">
        <w:rPr>
          <w:rStyle w:val="Emphasis"/>
          <w:highlight w:val="cyan"/>
        </w:rPr>
        <w:t>production</w:t>
      </w:r>
      <w:r w:rsidRPr="00142BDF">
        <w:rPr>
          <w:rStyle w:val="Emphasis"/>
        </w:rPr>
        <w:t xml:space="preserve"> </w:t>
      </w:r>
      <w:r w:rsidRPr="00723EB2">
        <w:rPr>
          <w:rStyle w:val="Emphasis"/>
          <w:highlight w:val="cyan"/>
        </w:rPr>
        <w:t>more</w:t>
      </w:r>
      <w:r w:rsidRPr="00142BDF">
        <w:rPr>
          <w:rStyle w:val="Emphasis"/>
        </w:rPr>
        <w:t xml:space="preserve"> capital </w:t>
      </w:r>
      <w:r w:rsidRPr="00723EB2">
        <w:rPr>
          <w:rStyle w:val="Emphasis"/>
          <w:highlight w:val="cyan"/>
        </w:rPr>
        <w:t>intensive</w:t>
      </w:r>
      <w:r w:rsidRPr="00142BDF">
        <w:rPr>
          <w:rStyle w:val="Emphasis"/>
        </w:rPr>
        <w:t xml:space="preserve"> </w:t>
      </w:r>
      <w:r w:rsidRPr="00723EB2">
        <w:rPr>
          <w:rStyle w:val="Emphasis"/>
          <w:highlight w:val="cyan"/>
        </w:rPr>
        <w:t>and</w:t>
      </w:r>
      <w:r w:rsidRPr="00142BDF">
        <w:rPr>
          <w:rStyle w:val="Emphasis"/>
        </w:rPr>
        <w:t xml:space="preserve"> more </w:t>
      </w:r>
      <w:r w:rsidRPr="00723EB2">
        <w:rPr>
          <w:rStyle w:val="Emphasis"/>
          <w:highlight w:val="cyan"/>
        </w:rPr>
        <w:t>expensive</w:t>
      </w:r>
      <w:r w:rsidRPr="00142BDF">
        <w:rPr>
          <w:rStyle w:val="Emphasis"/>
        </w:rPr>
        <w:t xml:space="preserve">, </w:t>
      </w:r>
      <w:r w:rsidRPr="00723EB2">
        <w:rPr>
          <w:rStyle w:val="Emphasis"/>
          <w:highlight w:val="cyan"/>
        </w:rPr>
        <w:t>with a</w:t>
      </w:r>
      <w:r w:rsidRPr="00142BDF">
        <w:rPr>
          <w:rStyle w:val="Emphasis"/>
        </w:rPr>
        <w:t xml:space="preserve"> </w:t>
      </w:r>
      <w:r w:rsidRPr="00723EB2">
        <w:rPr>
          <w:rStyle w:val="Emphasis"/>
          <w:highlight w:val="cyan"/>
        </w:rPr>
        <w:t>negative</w:t>
      </w:r>
      <w:r w:rsidRPr="00142BDF">
        <w:rPr>
          <w:rStyle w:val="Emphasis"/>
        </w:rPr>
        <w:t xml:space="preserve"> </w:t>
      </w:r>
      <w:r w:rsidRPr="00723EB2">
        <w:rPr>
          <w:rStyle w:val="Emphasis"/>
          <w:highlight w:val="cyan"/>
        </w:rPr>
        <w:t>knock-on effect</w:t>
      </w:r>
      <w:r w:rsidRPr="00142BDF">
        <w:rPr>
          <w:rStyle w:val="Emphasis"/>
        </w:rPr>
        <w:t xml:space="preserve"> </w:t>
      </w:r>
      <w:r w:rsidRPr="00723EB2">
        <w:rPr>
          <w:rStyle w:val="Emphasis"/>
          <w:highlight w:val="cyan"/>
        </w:rPr>
        <w:t>on</w:t>
      </w:r>
      <w:r w:rsidRPr="00142BDF">
        <w:rPr>
          <w:rStyle w:val="Emphasis"/>
        </w:rPr>
        <w:t xml:space="preserve"> the </w:t>
      </w:r>
      <w:r w:rsidRPr="00723EB2">
        <w:rPr>
          <w:rStyle w:val="Emphasis"/>
          <w:highlight w:val="cyan"/>
        </w:rPr>
        <w:t>productivity</w:t>
      </w:r>
      <w:r w:rsidRPr="00142BDF">
        <w:rPr>
          <w:rStyle w:val="Emphasis"/>
        </w:rPr>
        <w:t xml:space="preserve"> of </w:t>
      </w:r>
      <w:r w:rsidRPr="00723EB2">
        <w:rPr>
          <w:rStyle w:val="Emphasis"/>
          <w:highlight w:val="cyan"/>
        </w:rPr>
        <w:t>other production</w:t>
      </w:r>
      <w:r w:rsidRPr="00142BDF">
        <w:rPr>
          <w:rStyle w:val="Emphasis"/>
        </w:rPr>
        <w:t xml:space="preserve"> </w:t>
      </w:r>
      <w:r w:rsidRPr="00723EB2">
        <w:rPr>
          <w:rStyle w:val="Emphasis"/>
          <w:highlight w:val="cyan"/>
        </w:rPr>
        <w:t>factors</w:t>
      </w:r>
      <w:r w:rsidRPr="00142BDF">
        <w:rPr>
          <w:rStyle w:val="Emphasis"/>
        </w:rPr>
        <w:t xml:space="preserve">, </w:t>
      </w:r>
      <w:r w:rsidRPr="00723EB2">
        <w:rPr>
          <w:rStyle w:val="Emphasis"/>
          <w:highlight w:val="cyan"/>
        </w:rPr>
        <w:t>and on</w:t>
      </w:r>
      <w:r w:rsidRPr="00142BDF">
        <w:rPr>
          <w:rStyle w:val="Emphasis"/>
        </w:rPr>
        <w:t xml:space="preserve"> </w:t>
      </w:r>
      <w:r w:rsidRPr="00723EB2">
        <w:rPr>
          <w:rStyle w:val="Emphasis"/>
          <w:highlight w:val="cyan"/>
        </w:rPr>
        <w:t>demand</w:t>
      </w:r>
      <w:r w:rsidRPr="00142BDF">
        <w:rPr>
          <w:rStyle w:val="StyleUnderline"/>
        </w:rPr>
        <w:t xml:space="preserve">. If competitors do not have to comply with similar policy constraints, this </w:t>
      </w:r>
      <w:r w:rsidRPr="00723EB2">
        <w:rPr>
          <w:rStyle w:val="StyleUnderline"/>
          <w:highlight w:val="cyan"/>
        </w:rPr>
        <w:t>spending</w:t>
      </w:r>
      <w:r w:rsidRPr="00142BDF">
        <w:rPr>
          <w:rStyle w:val="StyleUnderline"/>
        </w:rPr>
        <w:t xml:space="preserve"> also </w:t>
      </w:r>
      <w:r w:rsidRPr="00723EB2">
        <w:rPr>
          <w:rStyle w:val="StyleUnderline"/>
          <w:highlight w:val="cyan"/>
        </w:rPr>
        <w:t>worsens</w:t>
      </w:r>
      <w:r w:rsidRPr="00142BDF">
        <w:rPr>
          <w:rStyle w:val="StyleUnderline"/>
        </w:rPr>
        <w:t xml:space="preserve"> </w:t>
      </w:r>
      <w:r w:rsidRPr="00723EB2">
        <w:rPr>
          <w:rStyle w:val="StyleUnderline"/>
          <w:highlight w:val="cyan"/>
        </w:rPr>
        <w:t>the</w:t>
      </w:r>
      <w:r w:rsidRPr="00142BDF">
        <w:rPr>
          <w:sz w:val="16"/>
        </w:rPr>
        <w:t xml:space="preserve"> (international) </w:t>
      </w:r>
      <w:r w:rsidRPr="00723EB2">
        <w:rPr>
          <w:rStyle w:val="StyleUnderline"/>
          <w:highlight w:val="cyan"/>
        </w:rPr>
        <w:t>competitiveness of the industries</w:t>
      </w:r>
      <w:r w:rsidRPr="00142BDF">
        <w:rPr>
          <w:rStyle w:val="StyleUnderline"/>
        </w:rPr>
        <w:t xml:space="preserve"> </w:t>
      </w:r>
      <w:r w:rsidRPr="00723EB2">
        <w:rPr>
          <w:rStyle w:val="StyleUnderline"/>
          <w:highlight w:val="cyan"/>
        </w:rPr>
        <w:t>affected</w:t>
      </w:r>
      <w:r w:rsidRPr="00142BDF">
        <w:rPr>
          <w:sz w:val="16"/>
        </w:rPr>
        <w:t xml:space="preserve">. On the plus side, gradual but credible long-term tightening of environmental standards and ambitions helps to establish new markets for environmental technologies - both abatement and clean technologies. It is estimated that spending on environmental protection accounts for 2 million jobs in the EU15, or about 1.2 per cent of total employment. </w:t>
      </w:r>
    </w:p>
    <w:p w14:paraId="2540B18D" w14:textId="77777777" w:rsidR="0042277A" w:rsidRDefault="00203641" w:rsidP="00445D49">
      <w:pPr>
        <w:pStyle w:val="Heading2"/>
      </w:pPr>
      <w:r>
        <w:t>Economics</w:t>
      </w:r>
    </w:p>
    <w:p w14:paraId="3DE83CBF" w14:textId="77777777" w:rsidR="0042277A" w:rsidRDefault="0042277A" w:rsidP="0042277A">
      <w:pPr>
        <w:pStyle w:val="Heading4"/>
      </w:pPr>
      <w:r>
        <w:t>Chinense officials are slow and unsure of market regulation policies – recent financial company crackdowns</w:t>
      </w:r>
    </w:p>
    <w:p w14:paraId="116F5304" w14:textId="77777777" w:rsidR="0042277A" w:rsidRDefault="0042277A" w:rsidP="0042277A">
      <w:r>
        <w:t xml:space="preserve">Daniel Ren </w:t>
      </w:r>
      <w:r w:rsidRPr="0042277A">
        <w:rPr>
          <w:rStyle w:val="Style13ptBold"/>
        </w:rPr>
        <w:t>4/22</w:t>
      </w:r>
      <w:r>
        <w:t>,  writer for the South China morning post, "China suspends new registrations of finance companies," http://www.scmp.com/news/china/policies-politics/article/1937636/china-suspends-new-registrations-finance-companies</w:t>
      </w:r>
    </w:p>
    <w:p w14:paraId="76D07BF1" w14:textId="77777777" w:rsidR="0042277A" w:rsidRPr="0042277A" w:rsidRDefault="0042277A" w:rsidP="0042277A">
      <w:pPr>
        <w:rPr>
          <w:sz w:val="16"/>
        </w:rPr>
      </w:pPr>
      <w:r w:rsidRPr="0042277A">
        <w:rPr>
          <w:sz w:val="16"/>
        </w:rPr>
        <w:t xml:space="preserve">Mainland </w:t>
      </w:r>
      <w:r w:rsidRPr="00723EB2">
        <w:rPr>
          <w:rStyle w:val="StyleUnderline"/>
          <w:highlight w:val="cyan"/>
        </w:rPr>
        <w:t>authorities</w:t>
      </w:r>
      <w:r w:rsidRPr="0042277A">
        <w:rPr>
          <w:rStyle w:val="StyleUnderline"/>
        </w:rPr>
        <w:t xml:space="preserve"> </w:t>
      </w:r>
      <w:r w:rsidRPr="00723EB2">
        <w:rPr>
          <w:rStyle w:val="StyleUnderline"/>
          <w:highlight w:val="cyan"/>
        </w:rPr>
        <w:t>are</w:t>
      </w:r>
      <w:r w:rsidRPr="0042277A">
        <w:rPr>
          <w:rStyle w:val="StyleUnderline"/>
        </w:rPr>
        <w:t xml:space="preserve"> </w:t>
      </w:r>
      <w:r w:rsidRPr="00723EB2">
        <w:rPr>
          <w:rStyle w:val="StyleUnderline"/>
          <w:highlight w:val="cyan"/>
        </w:rPr>
        <w:t>stepping</w:t>
      </w:r>
      <w:r w:rsidRPr="0042277A">
        <w:rPr>
          <w:rStyle w:val="StyleUnderline"/>
        </w:rPr>
        <w:t xml:space="preserve"> </w:t>
      </w:r>
      <w:r w:rsidRPr="00723EB2">
        <w:rPr>
          <w:rStyle w:val="StyleUnderline"/>
          <w:highlight w:val="cyan"/>
        </w:rPr>
        <w:t>up</w:t>
      </w:r>
      <w:r w:rsidRPr="0042277A">
        <w:rPr>
          <w:rStyle w:val="StyleUnderline"/>
        </w:rPr>
        <w:t xml:space="preserve"> their </w:t>
      </w:r>
      <w:r w:rsidRPr="00723EB2">
        <w:rPr>
          <w:rStyle w:val="StyleUnderline"/>
          <w:highlight w:val="cyan"/>
        </w:rPr>
        <w:t>crackdown</w:t>
      </w:r>
      <w:r w:rsidRPr="0042277A">
        <w:rPr>
          <w:rStyle w:val="StyleUnderline"/>
        </w:rPr>
        <w:t xml:space="preserve"> </w:t>
      </w:r>
      <w:r w:rsidRPr="00723EB2">
        <w:rPr>
          <w:rStyle w:val="StyleUnderline"/>
          <w:highlight w:val="cyan"/>
        </w:rPr>
        <w:t>on</w:t>
      </w:r>
      <w:r w:rsidRPr="0042277A">
        <w:rPr>
          <w:rStyle w:val="StyleUnderline"/>
        </w:rPr>
        <w:t xml:space="preserve"> </w:t>
      </w:r>
      <w:r w:rsidRPr="00723EB2">
        <w:rPr>
          <w:rStyle w:val="StyleUnderline"/>
          <w:highlight w:val="cyan"/>
        </w:rPr>
        <w:t>illicit</w:t>
      </w:r>
      <w:r w:rsidRPr="0042277A">
        <w:rPr>
          <w:rStyle w:val="StyleUnderline"/>
        </w:rPr>
        <w:t xml:space="preserve"> </w:t>
      </w:r>
      <w:r w:rsidRPr="00723EB2">
        <w:rPr>
          <w:rStyle w:val="StyleUnderline"/>
          <w:highlight w:val="cyan"/>
        </w:rPr>
        <w:t>financing</w:t>
      </w:r>
      <w:r w:rsidRPr="0042277A">
        <w:rPr>
          <w:rStyle w:val="StyleUnderline"/>
        </w:rPr>
        <w:t xml:space="preserve"> </w:t>
      </w:r>
      <w:r w:rsidRPr="00723EB2">
        <w:rPr>
          <w:rStyle w:val="StyleUnderline"/>
          <w:highlight w:val="cyan"/>
        </w:rPr>
        <w:t>by</w:t>
      </w:r>
      <w:r w:rsidRPr="0042277A">
        <w:rPr>
          <w:rStyle w:val="StyleUnderline"/>
        </w:rPr>
        <w:t xml:space="preserve"> </w:t>
      </w:r>
      <w:r w:rsidRPr="00723EB2">
        <w:rPr>
          <w:rStyle w:val="StyleUnderline"/>
          <w:highlight w:val="cyan"/>
        </w:rPr>
        <w:t>suspending</w:t>
      </w:r>
      <w:r w:rsidRPr="0042277A">
        <w:rPr>
          <w:rStyle w:val="StyleUnderline"/>
        </w:rPr>
        <w:t xml:space="preserve"> new </w:t>
      </w:r>
      <w:r w:rsidRPr="00723EB2">
        <w:rPr>
          <w:rStyle w:val="StyleUnderline"/>
          <w:highlight w:val="cyan"/>
        </w:rPr>
        <w:t>registrations</w:t>
      </w:r>
      <w:r w:rsidRPr="0042277A">
        <w:rPr>
          <w:rStyle w:val="StyleUnderline"/>
        </w:rPr>
        <w:t xml:space="preserve"> </w:t>
      </w:r>
      <w:r w:rsidRPr="00723EB2">
        <w:rPr>
          <w:rStyle w:val="StyleUnderline"/>
          <w:highlight w:val="cyan"/>
        </w:rPr>
        <w:t>of</w:t>
      </w:r>
      <w:r w:rsidRPr="0042277A">
        <w:rPr>
          <w:rStyle w:val="StyleUnderline"/>
        </w:rPr>
        <w:t xml:space="preserve"> </w:t>
      </w:r>
      <w:r w:rsidRPr="00723EB2">
        <w:rPr>
          <w:rStyle w:val="StyleUnderline"/>
          <w:highlight w:val="cyan"/>
        </w:rPr>
        <w:t>finance</w:t>
      </w:r>
      <w:r w:rsidRPr="0042277A">
        <w:rPr>
          <w:rStyle w:val="StyleUnderline"/>
        </w:rPr>
        <w:t xml:space="preserve"> </w:t>
      </w:r>
      <w:r w:rsidRPr="00723EB2">
        <w:rPr>
          <w:rStyle w:val="StyleUnderline"/>
          <w:highlight w:val="cyan"/>
        </w:rPr>
        <w:t>companies</w:t>
      </w:r>
      <w:r w:rsidRPr="0042277A">
        <w:rPr>
          <w:sz w:val="16"/>
        </w:rPr>
        <w:t xml:space="preserve">. Applicants with finance-related names or business would not be able to register via local branches of the State Administration for Industry and Commerce, financial news portal Caixin reported ­yesterday. The </w:t>
      </w:r>
      <w:r w:rsidRPr="00723EB2">
        <w:rPr>
          <w:rStyle w:val="StyleUnderline"/>
          <w:highlight w:val="cyan"/>
        </w:rPr>
        <w:t>companies</w:t>
      </w:r>
      <w:r w:rsidRPr="0042277A">
        <w:rPr>
          <w:rStyle w:val="StyleUnderline"/>
        </w:rPr>
        <w:t xml:space="preserve"> </w:t>
      </w:r>
      <w:r w:rsidRPr="00723EB2">
        <w:rPr>
          <w:rStyle w:val="StyleUnderline"/>
          <w:highlight w:val="cyan"/>
        </w:rPr>
        <w:t>first</w:t>
      </w:r>
      <w:r w:rsidRPr="0042277A">
        <w:rPr>
          <w:rStyle w:val="StyleUnderline"/>
        </w:rPr>
        <w:t xml:space="preserve"> </w:t>
      </w:r>
      <w:r w:rsidRPr="00723EB2">
        <w:rPr>
          <w:rStyle w:val="StyleUnderline"/>
          <w:highlight w:val="cyan"/>
        </w:rPr>
        <w:t>need</w:t>
      </w:r>
      <w:r w:rsidRPr="0042277A">
        <w:rPr>
          <w:rStyle w:val="StyleUnderline"/>
        </w:rPr>
        <w:t xml:space="preserve"> to get </w:t>
      </w:r>
      <w:r w:rsidRPr="00723EB2">
        <w:rPr>
          <w:rStyle w:val="StyleUnderline"/>
          <w:highlight w:val="cyan"/>
        </w:rPr>
        <w:t>approvals</w:t>
      </w:r>
      <w:r w:rsidRPr="0042277A">
        <w:rPr>
          <w:rStyle w:val="StyleUnderline"/>
        </w:rPr>
        <w:t xml:space="preserve"> </w:t>
      </w:r>
      <w:r w:rsidRPr="00723EB2">
        <w:rPr>
          <w:rStyle w:val="StyleUnderline"/>
          <w:highlight w:val="cyan"/>
        </w:rPr>
        <w:t>from</w:t>
      </w:r>
      <w:r w:rsidRPr="0042277A">
        <w:rPr>
          <w:rStyle w:val="StyleUnderline"/>
        </w:rPr>
        <w:t xml:space="preserve"> financial </w:t>
      </w:r>
      <w:r w:rsidRPr="00723EB2">
        <w:rPr>
          <w:rStyle w:val="StyleUnderline"/>
          <w:highlight w:val="cyan"/>
        </w:rPr>
        <w:t>regulators</w:t>
      </w:r>
      <w:r w:rsidRPr="0042277A">
        <w:rPr>
          <w:sz w:val="16"/>
        </w:rPr>
        <w:t xml:space="preserve">. In Shanghai, the city’s administration for industry and </w:t>
      </w:r>
      <w:r w:rsidRPr="00723EB2">
        <w:rPr>
          <w:rStyle w:val="StyleUnderline"/>
          <w:highlight w:val="cyan"/>
        </w:rPr>
        <w:t>commerce</w:t>
      </w:r>
      <w:r w:rsidRPr="0042277A">
        <w:rPr>
          <w:rStyle w:val="StyleUnderline"/>
        </w:rPr>
        <w:t xml:space="preserve"> has </w:t>
      </w:r>
      <w:r w:rsidRPr="00723EB2">
        <w:rPr>
          <w:rStyle w:val="StyleUnderline"/>
          <w:highlight w:val="cyan"/>
        </w:rPr>
        <w:t>stopped</w:t>
      </w:r>
      <w:r w:rsidRPr="0042277A">
        <w:rPr>
          <w:rStyle w:val="StyleUnderline"/>
        </w:rPr>
        <w:t xml:space="preserve"> </w:t>
      </w:r>
      <w:r w:rsidRPr="00723EB2">
        <w:rPr>
          <w:rStyle w:val="StyleUnderline"/>
          <w:highlight w:val="cyan"/>
        </w:rPr>
        <w:t>approving</w:t>
      </w:r>
      <w:r w:rsidRPr="0042277A">
        <w:rPr>
          <w:rStyle w:val="StyleUnderline"/>
        </w:rPr>
        <w:t xml:space="preserve"> </w:t>
      </w:r>
      <w:r w:rsidRPr="00723EB2">
        <w:rPr>
          <w:rStyle w:val="StyleUnderline"/>
          <w:highlight w:val="cyan"/>
        </w:rPr>
        <w:t>new</w:t>
      </w:r>
      <w:r w:rsidRPr="0042277A">
        <w:rPr>
          <w:rStyle w:val="StyleUnderline"/>
        </w:rPr>
        <w:t xml:space="preserve"> investment </w:t>
      </w:r>
      <w:r w:rsidRPr="00723EB2">
        <w:rPr>
          <w:rStyle w:val="StyleUnderline"/>
          <w:highlight w:val="cyan"/>
        </w:rPr>
        <w:t>firms</w:t>
      </w:r>
      <w:r w:rsidRPr="0042277A">
        <w:rPr>
          <w:rStyle w:val="StyleUnderline"/>
        </w:rPr>
        <w:t xml:space="preserve"> or businesses </w:t>
      </w:r>
      <w:r w:rsidRPr="00723EB2">
        <w:rPr>
          <w:rStyle w:val="StyleUnderline"/>
          <w:highlight w:val="cyan"/>
        </w:rPr>
        <w:t>whose company</w:t>
      </w:r>
      <w:r w:rsidRPr="0042277A">
        <w:rPr>
          <w:rStyle w:val="StyleUnderline"/>
        </w:rPr>
        <w:t xml:space="preserve"> names </w:t>
      </w:r>
      <w:r w:rsidRPr="00723EB2">
        <w:rPr>
          <w:rStyle w:val="StyleUnderline"/>
          <w:highlight w:val="cyan"/>
        </w:rPr>
        <w:t>include</w:t>
      </w:r>
      <w:r w:rsidRPr="0042277A">
        <w:rPr>
          <w:rStyle w:val="StyleUnderline"/>
        </w:rPr>
        <w:t xml:space="preserve"> </w:t>
      </w:r>
      <w:r w:rsidRPr="00723EB2">
        <w:rPr>
          <w:rStyle w:val="StyleUnderline"/>
          <w:highlight w:val="cyan"/>
        </w:rPr>
        <w:t>words such as</w:t>
      </w:r>
      <w:r w:rsidRPr="0042277A">
        <w:rPr>
          <w:rStyle w:val="StyleUnderline"/>
        </w:rPr>
        <w:t xml:space="preserve"> “</w:t>
      </w:r>
      <w:r w:rsidRPr="00723EB2">
        <w:rPr>
          <w:rStyle w:val="StyleUnderline"/>
          <w:highlight w:val="cyan"/>
        </w:rPr>
        <w:t>financial</w:t>
      </w:r>
      <w:r w:rsidRPr="0042277A">
        <w:rPr>
          <w:rStyle w:val="StyleUnderline"/>
        </w:rPr>
        <w:t>”</w:t>
      </w:r>
      <w:r w:rsidRPr="0042277A">
        <w:rPr>
          <w:sz w:val="16"/>
        </w:rPr>
        <w:t>, “</w:t>
      </w:r>
      <w:r w:rsidRPr="00723EB2">
        <w:rPr>
          <w:rStyle w:val="StyleUnderline"/>
          <w:highlight w:val="cyan"/>
        </w:rPr>
        <w:t>wealth management</w:t>
      </w:r>
      <w:r w:rsidRPr="00723EB2">
        <w:rPr>
          <w:sz w:val="16"/>
          <w:highlight w:val="cyan"/>
        </w:rPr>
        <w:t xml:space="preserve">” </w:t>
      </w:r>
      <w:r w:rsidRPr="00723EB2">
        <w:rPr>
          <w:rStyle w:val="StyleUnderline"/>
          <w:highlight w:val="cyan"/>
        </w:rPr>
        <w:t>and “fund management</w:t>
      </w:r>
      <w:r w:rsidRPr="0042277A">
        <w:rPr>
          <w:sz w:val="16"/>
        </w:rPr>
        <w:t xml:space="preserve">”, according to registration agents and lawyers. Business </w:t>
      </w:r>
      <w:r w:rsidRPr="0042277A">
        <w:rPr>
          <w:rStyle w:val="StyleUnderline"/>
        </w:rPr>
        <w:t xml:space="preserve">registration </w:t>
      </w:r>
      <w:r w:rsidRPr="00723EB2">
        <w:rPr>
          <w:rStyle w:val="StyleUnderline"/>
          <w:highlight w:val="cyan"/>
        </w:rPr>
        <w:t>authorities</w:t>
      </w:r>
      <w:r w:rsidRPr="0042277A">
        <w:rPr>
          <w:rStyle w:val="StyleUnderline"/>
        </w:rPr>
        <w:t xml:space="preserve"> in the city have also </w:t>
      </w:r>
      <w:r w:rsidRPr="00723EB2">
        <w:rPr>
          <w:rStyle w:val="StyleUnderline"/>
          <w:highlight w:val="cyan"/>
        </w:rPr>
        <w:t>tightened</w:t>
      </w:r>
      <w:r w:rsidRPr="0042277A">
        <w:rPr>
          <w:rStyle w:val="StyleUnderline"/>
        </w:rPr>
        <w:t xml:space="preserve"> </w:t>
      </w:r>
      <w:r w:rsidRPr="00723EB2">
        <w:rPr>
          <w:rStyle w:val="StyleUnderline"/>
          <w:highlight w:val="cyan"/>
        </w:rPr>
        <w:t>rules</w:t>
      </w:r>
      <w:r w:rsidRPr="0042277A">
        <w:rPr>
          <w:rStyle w:val="StyleUnderline"/>
        </w:rPr>
        <w:t xml:space="preserve"> </w:t>
      </w:r>
      <w:r w:rsidRPr="00723EB2">
        <w:rPr>
          <w:rStyle w:val="StyleUnderline"/>
          <w:highlight w:val="cyan"/>
        </w:rPr>
        <w:t>on</w:t>
      </w:r>
      <w:r w:rsidRPr="0042277A">
        <w:rPr>
          <w:rStyle w:val="StyleUnderline"/>
        </w:rPr>
        <w:t xml:space="preserve"> setting up </w:t>
      </w:r>
      <w:r w:rsidRPr="00723EB2">
        <w:rPr>
          <w:rStyle w:val="StyleUnderline"/>
          <w:highlight w:val="cyan"/>
        </w:rPr>
        <w:t>new</w:t>
      </w:r>
      <w:r w:rsidRPr="0042277A">
        <w:rPr>
          <w:rStyle w:val="StyleUnderline"/>
        </w:rPr>
        <w:t xml:space="preserve"> </w:t>
      </w:r>
      <w:r w:rsidRPr="00723EB2">
        <w:rPr>
          <w:rStyle w:val="StyleUnderline"/>
          <w:highlight w:val="cyan"/>
        </w:rPr>
        <w:t>companies</w:t>
      </w:r>
      <w:r w:rsidRPr="0042277A">
        <w:rPr>
          <w:rStyle w:val="StyleUnderline"/>
        </w:rPr>
        <w:t xml:space="preserve"> </w:t>
      </w:r>
      <w:r w:rsidRPr="00723EB2">
        <w:rPr>
          <w:rStyle w:val="StyleUnderline"/>
          <w:highlight w:val="cyan"/>
        </w:rPr>
        <w:t>and</w:t>
      </w:r>
      <w:r w:rsidRPr="0042277A">
        <w:rPr>
          <w:rStyle w:val="StyleUnderline"/>
        </w:rPr>
        <w:t xml:space="preserve"> increased </w:t>
      </w:r>
      <w:r w:rsidRPr="00723EB2">
        <w:rPr>
          <w:rStyle w:val="StyleUnderline"/>
          <w:highlight w:val="cyan"/>
        </w:rPr>
        <w:t>policing</w:t>
      </w:r>
      <w:r w:rsidRPr="0042277A">
        <w:rPr>
          <w:rStyle w:val="StyleUnderline"/>
        </w:rPr>
        <w:t xml:space="preserve"> of </w:t>
      </w:r>
      <w:r w:rsidRPr="00723EB2">
        <w:rPr>
          <w:rStyle w:val="StyleUnderline"/>
        </w:rPr>
        <w:t>business</w:t>
      </w:r>
      <w:r w:rsidRPr="0042277A">
        <w:rPr>
          <w:rStyle w:val="StyleUnderline"/>
        </w:rPr>
        <w:t xml:space="preserve"> </w:t>
      </w:r>
      <w:r w:rsidRPr="00723EB2">
        <w:rPr>
          <w:rStyle w:val="StyleUnderline"/>
          <w:highlight w:val="cyan"/>
        </w:rPr>
        <w:t>activities</w:t>
      </w:r>
      <w:r w:rsidRPr="0042277A">
        <w:rPr>
          <w:rStyle w:val="StyleUnderline"/>
        </w:rPr>
        <w:t>,</w:t>
      </w:r>
      <w:r w:rsidRPr="0042277A">
        <w:rPr>
          <w:sz w:val="16"/>
        </w:rPr>
        <w:t xml:space="preserve"> targeting all investment, financial consulting and asset management firms amid a nationwide campaign to clean up the sector. The administration has also started </w:t>
      </w:r>
      <w:r w:rsidRPr="00723EB2">
        <w:rPr>
          <w:rStyle w:val="StyleUnderline"/>
          <w:highlight w:val="cyan"/>
        </w:rPr>
        <w:t>targeting</w:t>
      </w:r>
      <w:r w:rsidRPr="0042277A">
        <w:rPr>
          <w:rStyle w:val="StyleUnderline"/>
        </w:rPr>
        <w:t xml:space="preserve"> “</w:t>
      </w:r>
      <w:r w:rsidRPr="00723EB2">
        <w:rPr>
          <w:rStyle w:val="StyleUnderline"/>
          <w:highlight w:val="cyan"/>
        </w:rPr>
        <w:t>financial</w:t>
      </w:r>
      <w:r w:rsidRPr="0042277A">
        <w:rPr>
          <w:rStyle w:val="StyleUnderline"/>
        </w:rPr>
        <w:t xml:space="preserve">” </w:t>
      </w:r>
      <w:r w:rsidRPr="00723EB2">
        <w:rPr>
          <w:rStyle w:val="StyleUnderline"/>
          <w:highlight w:val="cyan"/>
        </w:rPr>
        <w:t>companies</w:t>
      </w:r>
      <w:r w:rsidRPr="0042277A">
        <w:rPr>
          <w:rStyle w:val="StyleUnderline"/>
        </w:rPr>
        <w:t xml:space="preserve"> </w:t>
      </w:r>
      <w:r w:rsidRPr="00723EB2">
        <w:rPr>
          <w:rStyle w:val="StyleUnderline"/>
          <w:highlight w:val="cyan"/>
        </w:rPr>
        <w:t>involved in illegal</w:t>
      </w:r>
      <w:r w:rsidRPr="0042277A">
        <w:rPr>
          <w:rStyle w:val="StyleUnderline"/>
        </w:rPr>
        <w:t xml:space="preserve"> </w:t>
      </w:r>
      <w:r w:rsidRPr="00723EB2">
        <w:rPr>
          <w:rStyle w:val="StyleUnderline"/>
          <w:highlight w:val="cyan"/>
        </w:rPr>
        <w:t>activities</w:t>
      </w:r>
      <w:r w:rsidRPr="0042277A">
        <w:rPr>
          <w:sz w:val="16"/>
        </w:rPr>
        <w:t xml:space="preserve"> such as illicit public fundraising, loan sharking schemes and defrauding investors via online peer-to-peer platforms. Law enforcement authorities, including police, have already teamed up with business-registration authorities to raid some of the illegal operations. “[Shanghai} </w:t>
      </w:r>
      <w:r w:rsidRPr="00723EB2">
        <w:rPr>
          <w:rStyle w:val="StyleUnderline"/>
          <w:highlight w:val="cyan"/>
        </w:rPr>
        <w:t>officials</w:t>
      </w:r>
      <w:r w:rsidRPr="0042277A">
        <w:rPr>
          <w:rStyle w:val="StyleUnderline"/>
        </w:rPr>
        <w:t xml:space="preserve"> </w:t>
      </w:r>
      <w:r w:rsidRPr="00723EB2">
        <w:rPr>
          <w:rStyle w:val="StyleUnderline"/>
          <w:highlight w:val="cyan"/>
        </w:rPr>
        <w:t>believe</w:t>
      </w:r>
      <w:r w:rsidRPr="0042277A">
        <w:rPr>
          <w:rStyle w:val="StyleUnderline"/>
        </w:rPr>
        <w:t xml:space="preserve"> the </w:t>
      </w:r>
      <w:r w:rsidRPr="00723EB2">
        <w:rPr>
          <w:rStyle w:val="StyleUnderline"/>
          <w:highlight w:val="cyan"/>
        </w:rPr>
        <w:t>administration</w:t>
      </w:r>
      <w:r w:rsidRPr="0042277A">
        <w:rPr>
          <w:rStyle w:val="StyleUnderline"/>
        </w:rPr>
        <w:t xml:space="preserve"> for industry and commerce </w:t>
      </w:r>
      <w:r w:rsidRPr="00723EB2">
        <w:rPr>
          <w:rStyle w:val="StyleUnderline"/>
          <w:highlight w:val="cyan"/>
        </w:rPr>
        <w:t>failed</w:t>
      </w:r>
      <w:r w:rsidRPr="0042277A">
        <w:rPr>
          <w:rStyle w:val="StyleUnderline"/>
        </w:rPr>
        <w:t xml:space="preserve"> to effectively </w:t>
      </w:r>
      <w:r w:rsidRPr="00723EB2">
        <w:rPr>
          <w:rStyle w:val="StyleUnderline"/>
          <w:highlight w:val="cyan"/>
        </w:rPr>
        <w:t>regulate the market</w:t>
      </w:r>
      <w:r w:rsidRPr="0042277A">
        <w:rPr>
          <w:sz w:val="16"/>
        </w:rPr>
        <w:t xml:space="preserve">,” said a source with knowledge of the local government’s thinking. “The </w:t>
      </w:r>
      <w:r w:rsidRPr="00723EB2">
        <w:rPr>
          <w:rStyle w:val="StyleUnderline"/>
          <w:highlight w:val="cyan"/>
        </w:rPr>
        <w:t>suspension</w:t>
      </w:r>
      <w:r w:rsidRPr="0042277A">
        <w:rPr>
          <w:rStyle w:val="StyleUnderline"/>
        </w:rPr>
        <w:t xml:space="preserve"> </w:t>
      </w:r>
      <w:r w:rsidRPr="00723EB2">
        <w:rPr>
          <w:rStyle w:val="StyleUnderline"/>
          <w:highlight w:val="cyan"/>
        </w:rPr>
        <w:t>of</w:t>
      </w:r>
      <w:r w:rsidRPr="0042277A">
        <w:rPr>
          <w:rStyle w:val="StyleUnderline"/>
        </w:rPr>
        <w:t xml:space="preserve"> business </w:t>
      </w:r>
      <w:r w:rsidRPr="00723EB2">
        <w:rPr>
          <w:rStyle w:val="StyleUnderline"/>
          <w:highlight w:val="cyan"/>
        </w:rPr>
        <w:t>approvals</w:t>
      </w:r>
      <w:r w:rsidRPr="0042277A">
        <w:rPr>
          <w:rStyle w:val="StyleUnderline"/>
        </w:rPr>
        <w:t xml:space="preserve"> </w:t>
      </w:r>
      <w:r w:rsidRPr="00723EB2">
        <w:rPr>
          <w:rStyle w:val="StyleUnderline"/>
          <w:highlight w:val="cyan"/>
        </w:rPr>
        <w:t>is</w:t>
      </w:r>
      <w:r w:rsidRPr="0042277A">
        <w:rPr>
          <w:rStyle w:val="StyleUnderline"/>
        </w:rPr>
        <w:t xml:space="preserve"> an admin</w:t>
      </w:r>
      <w:r w:rsidRPr="00723EB2">
        <w:rPr>
          <w:rStyle w:val="StyleUnderline"/>
          <w:highlight w:val="cyan"/>
        </w:rPr>
        <w:t>ist</w:t>
      </w:r>
      <w:r w:rsidRPr="0042277A">
        <w:rPr>
          <w:rStyle w:val="StyleUnderline"/>
        </w:rPr>
        <w:t xml:space="preserve">rative </w:t>
      </w:r>
      <w:r w:rsidRPr="00723EB2">
        <w:rPr>
          <w:rStyle w:val="StyleUnderline"/>
          <w:highlight w:val="cyan"/>
        </w:rPr>
        <w:t>measure</w:t>
      </w:r>
      <w:r w:rsidRPr="0042277A">
        <w:rPr>
          <w:rStyle w:val="StyleUnderline"/>
        </w:rPr>
        <w:t xml:space="preserve"> </w:t>
      </w:r>
      <w:r w:rsidRPr="00723EB2">
        <w:rPr>
          <w:rStyle w:val="StyleUnderline"/>
          <w:highlight w:val="cyan"/>
        </w:rPr>
        <w:t>rather than a rule or ­regulation</w:t>
      </w:r>
      <w:r w:rsidRPr="00723EB2">
        <w:rPr>
          <w:sz w:val="16"/>
        </w:rPr>
        <w:t>.” The industry administration is responsible for overseeing companies to ensure their operations are legal. Certain business descriptions such as “asset management” in corporate names are legal to register</w:t>
      </w:r>
      <w:r w:rsidRPr="00723EB2">
        <w:rPr>
          <w:rStyle w:val="StyleUnderline"/>
        </w:rPr>
        <w:t xml:space="preserve">. The </w:t>
      </w:r>
      <w:r w:rsidRPr="007173CF">
        <w:rPr>
          <w:rStyle w:val="StyleUnderline"/>
          <w:highlight w:val="cyan"/>
        </w:rPr>
        <w:t>decision</w:t>
      </w:r>
      <w:r w:rsidRPr="00723EB2">
        <w:rPr>
          <w:rStyle w:val="StyleUnderline"/>
        </w:rPr>
        <w:t xml:space="preserve"> </w:t>
      </w:r>
      <w:r w:rsidRPr="007173CF">
        <w:rPr>
          <w:rStyle w:val="StyleUnderline"/>
          <w:highlight w:val="cyan"/>
        </w:rPr>
        <w:t>to suspend</w:t>
      </w:r>
      <w:r w:rsidRPr="00723EB2">
        <w:rPr>
          <w:rStyle w:val="StyleUnderline"/>
        </w:rPr>
        <w:t xml:space="preserve"> approvals</w:t>
      </w:r>
      <w:r w:rsidRPr="0042277A">
        <w:rPr>
          <w:rStyle w:val="StyleUnderline"/>
        </w:rPr>
        <w:t xml:space="preserve"> </w:t>
      </w:r>
      <w:r w:rsidRPr="007173CF">
        <w:rPr>
          <w:rStyle w:val="StyleUnderline"/>
          <w:highlight w:val="cyan"/>
        </w:rPr>
        <w:t>comes after</w:t>
      </w:r>
      <w:r w:rsidRPr="0042277A">
        <w:rPr>
          <w:rStyle w:val="StyleUnderline"/>
        </w:rPr>
        <w:t xml:space="preserve"> a </w:t>
      </w:r>
      <w:r w:rsidRPr="007173CF">
        <w:rPr>
          <w:rStyle w:val="StyleUnderline"/>
          <w:highlight w:val="cyan"/>
        </w:rPr>
        <w:t>string of failures</w:t>
      </w:r>
      <w:r w:rsidRPr="0042277A">
        <w:rPr>
          <w:rStyle w:val="StyleUnderline"/>
        </w:rPr>
        <w:t xml:space="preserve"> </w:t>
      </w:r>
      <w:r w:rsidRPr="007173CF">
        <w:rPr>
          <w:rStyle w:val="StyleUnderline"/>
          <w:highlight w:val="cyan"/>
        </w:rPr>
        <w:t>of P2P</w:t>
      </w:r>
      <w:r w:rsidRPr="0042277A">
        <w:rPr>
          <w:rStyle w:val="StyleUnderline"/>
        </w:rPr>
        <w:t xml:space="preserve"> </w:t>
      </w:r>
      <w:r w:rsidRPr="007173CF">
        <w:rPr>
          <w:rStyle w:val="StyleUnderline"/>
          <w:highlight w:val="cyan"/>
        </w:rPr>
        <w:t>operators</w:t>
      </w:r>
      <w:r w:rsidRPr="0042277A">
        <w:rPr>
          <w:rStyle w:val="StyleUnderline"/>
        </w:rPr>
        <w:t xml:space="preserve"> </w:t>
      </w:r>
      <w:r w:rsidRPr="007173CF">
        <w:rPr>
          <w:rStyle w:val="StyleUnderline"/>
          <w:highlight w:val="cyan"/>
        </w:rPr>
        <w:t>and</w:t>
      </w:r>
      <w:r w:rsidRPr="0042277A">
        <w:rPr>
          <w:rStyle w:val="StyleUnderline"/>
        </w:rPr>
        <w:t xml:space="preserve"> asset </w:t>
      </w:r>
      <w:r w:rsidRPr="007173CF">
        <w:rPr>
          <w:rStyle w:val="StyleUnderline"/>
          <w:highlight w:val="cyan"/>
        </w:rPr>
        <w:t>management</w:t>
      </w:r>
      <w:r w:rsidRPr="0042277A">
        <w:rPr>
          <w:rStyle w:val="StyleUnderline"/>
        </w:rPr>
        <w:t xml:space="preserve"> </w:t>
      </w:r>
      <w:r w:rsidRPr="007173CF">
        <w:rPr>
          <w:rStyle w:val="StyleUnderline"/>
          <w:highlight w:val="cyan"/>
        </w:rPr>
        <w:t>firms</w:t>
      </w:r>
      <w:r w:rsidRPr="0042277A">
        <w:rPr>
          <w:sz w:val="16"/>
        </w:rPr>
        <w:t xml:space="preserve"> since late last year. The firms were alleged to have illegally taken deposits or defrauded investors. The </w:t>
      </w:r>
      <w:r w:rsidRPr="007173CF">
        <w:rPr>
          <w:rStyle w:val="StyleUnderline"/>
          <w:highlight w:val="cyan"/>
        </w:rPr>
        <w:t>authorities have reason to</w:t>
      </w:r>
      <w:r w:rsidRPr="0042277A">
        <w:rPr>
          <w:rStyle w:val="StyleUnderline"/>
        </w:rPr>
        <w:t xml:space="preserve"> tighten </w:t>
      </w:r>
      <w:r w:rsidRPr="007173CF">
        <w:rPr>
          <w:rStyle w:val="StyleUnderline"/>
          <w:highlight w:val="cyan"/>
        </w:rPr>
        <w:t>control</w:t>
      </w:r>
      <w:r w:rsidRPr="0042277A">
        <w:rPr>
          <w:rStyle w:val="StyleUnderline"/>
        </w:rPr>
        <w:t xml:space="preserve"> on all </w:t>
      </w:r>
      <w:r w:rsidRPr="007173CF">
        <w:rPr>
          <w:rStyle w:val="StyleUnderline"/>
          <w:highlight w:val="cyan"/>
        </w:rPr>
        <w:t>‘financial’</w:t>
      </w:r>
      <w:r w:rsidRPr="0042277A">
        <w:rPr>
          <w:rStyle w:val="StyleUnderline"/>
        </w:rPr>
        <w:t xml:space="preserve"> </w:t>
      </w:r>
      <w:r w:rsidRPr="007173CF">
        <w:rPr>
          <w:rStyle w:val="StyleUnderline"/>
          <w:highlight w:val="cyan"/>
        </w:rPr>
        <w:t>businesses</w:t>
      </w:r>
      <w:r w:rsidRPr="0042277A">
        <w:rPr>
          <w:rStyle w:val="StyleUnderline"/>
        </w:rPr>
        <w:t xml:space="preserve"> now, </w:t>
      </w:r>
      <w:r w:rsidRPr="007173CF">
        <w:rPr>
          <w:rStyle w:val="StyleUnderline"/>
          <w:highlight w:val="cyan"/>
        </w:rPr>
        <w:t>but</w:t>
      </w:r>
      <w:r w:rsidRPr="0042277A">
        <w:rPr>
          <w:rStyle w:val="StyleUnderline"/>
        </w:rPr>
        <w:t xml:space="preserve"> they </w:t>
      </w:r>
      <w:r w:rsidRPr="007173CF">
        <w:rPr>
          <w:rStyle w:val="StyleUnderline"/>
          <w:highlight w:val="cyan"/>
        </w:rPr>
        <w:t>have to keep</w:t>
      </w:r>
      <w:r w:rsidRPr="0042277A">
        <w:rPr>
          <w:rStyle w:val="StyleUnderline"/>
        </w:rPr>
        <w:t xml:space="preserve"> their </w:t>
      </w:r>
      <w:r w:rsidRPr="007173CF">
        <w:rPr>
          <w:rStyle w:val="StyleUnderline"/>
          <w:highlight w:val="cyan"/>
        </w:rPr>
        <w:t>policies consistent</w:t>
      </w:r>
      <w:r w:rsidRPr="0042277A">
        <w:rPr>
          <w:sz w:val="16"/>
        </w:rPr>
        <w:t>. Victims of the biggest scam so far, run by a P2P platform called Ezubao, took to the streets and protested, saying the authorities turned a blind eye to the schemes until state financial regulators and law enforcement authorities became aware of the risks from the business failures. Mainland police are expecting a large number of defaults from the illegal private lending and wealth management sector in the middle of this year as due dates for payments fall. “The authorities have reason to tighten control on all ‘financial’ businesses now, but they have to keep their policies consistent,” Shanghai Ronghe law firm partner Gong Zhenhua said. Unethical businesses have long taken advantage of capricious policymaking and inefficient law enforcement on the mainland. In 2011, dozens of underground banking operators or borrowers either committed suicide or fled the mainland after running illegal businesses for years. It was only then that Beijing stepped in to police the grey financing market.</w:t>
      </w:r>
    </w:p>
    <w:p w14:paraId="372FD54C" w14:textId="77777777" w:rsidR="00F83883" w:rsidRDefault="00F83883" w:rsidP="00F83883">
      <w:pPr>
        <w:pStyle w:val="Heading4"/>
      </w:pPr>
      <w:r>
        <w:t xml:space="preserve">Chinse economic policies are slow and undirected, resulting is massive delays and </w:t>
      </w:r>
      <w:r w:rsidR="00DB2E8A">
        <w:t>controversy</w:t>
      </w:r>
    </w:p>
    <w:p w14:paraId="41168B1E" w14:textId="77777777" w:rsidR="00DB2E8A" w:rsidRPr="00DB2E8A" w:rsidRDefault="00DB2E8A" w:rsidP="00F83883">
      <w:pPr>
        <w:rPr>
          <w:sz w:val="14"/>
        </w:rPr>
      </w:pPr>
      <w:r>
        <w:t xml:space="preserve">Mark </w:t>
      </w:r>
      <w:r w:rsidRPr="00DB2E8A">
        <w:rPr>
          <w:rStyle w:val="Style13ptBold"/>
        </w:rPr>
        <w:t>Magnier 15</w:t>
      </w:r>
      <w:r>
        <w:t xml:space="preserve"> </w:t>
      </w:r>
      <w:r w:rsidRPr="00DB2E8A">
        <w:rPr>
          <w:sz w:val="14"/>
        </w:rPr>
        <w:t xml:space="preserve">writer who is based in the Wall Street Journal’s Beijing bureau where he covers China’s economy and its broader implications for the world and the Middle Kingdom’s growing global ambitions. Before joining the Journal in early 2014, he was bureau chief in New Delhi, Beijing and Tokyo for the Los Angeles Times. In addition to his coverage of these Asian economic and political giants, he’s done extensive crisis reporting, camping out under Saddam Hussain’s bridges, covering suicide bombings in Israel, Pakistan and Afghanistan, suffering through bad soju in North Korea and sleeping in abandoned nunneries in East Timor. 4-17-2015, "China’s Levels of Bureaucracy Have Gotten ‘Ridiculous,’ Premier Says," WSJ, </w:t>
      </w:r>
      <w:hyperlink r:id="rId27" w:history="1">
        <w:r w:rsidRPr="00DB2E8A">
          <w:rPr>
            <w:rStyle w:val="Hyperlink"/>
            <w:sz w:val="14"/>
          </w:rPr>
          <w:t>http://blogs.wsj.com/chinarealtime/2015/04/17/chinas-levels-of-bureaucracy-have-gotten-ridiculous-premier-says/</w:t>
        </w:r>
      </w:hyperlink>
    </w:p>
    <w:p w14:paraId="18E3D4D1" w14:textId="77777777" w:rsidR="00DB2E8A" w:rsidRPr="00DB2E8A" w:rsidRDefault="00DB2E8A" w:rsidP="00F83883">
      <w:pPr>
        <w:rPr>
          <w:sz w:val="16"/>
        </w:rPr>
      </w:pPr>
      <w:r w:rsidRPr="00DB2E8A">
        <w:rPr>
          <w:sz w:val="16"/>
        </w:rPr>
        <w:t xml:space="preserve">Local </w:t>
      </w:r>
      <w:r w:rsidRPr="007173CF">
        <w:rPr>
          <w:rStyle w:val="StyleUnderline"/>
          <w:highlight w:val="cyan"/>
        </w:rPr>
        <w:t>resistance to</w:t>
      </w:r>
      <w:r w:rsidRPr="00DB2E8A">
        <w:rPr>
          <w:rStyle w:val="StyleUnderline"/>
        </w:rPr>
        <w:t xml:space="preserve"> central </w:t>
      </w:r>
      <w:r w:rsidRPr="007173CF">
        <w:rPr>
          <w:rStyle w:val="StyleUnderline"/>
          <w:highlight w:val="cyan"/>
        </w:rPr>
        <w:t>government</w:t>
      </w:r>
      <w:r w:rsidRPr="00DB2E8A">
        <w:rPr>
          <w:rStyle w:val="StyleUnderline"/>
        </w:rPr>
        <w:t xml:space="preserve"> </w:t>
      </w:r>
      <w:r w:rsidRPr="007173CF">
        <w:rPr>
          <w:rStyle w:val="StyleUnderline"/>
          <w:highlight w:val="cyan"/>
        </w:rPr>
        <w:t>directives is hardly</w:t>
      </w:r>
      <w:r w:rsidRPr="00DB2E8A">
        <w:rPr>
          <w:rStyle w:val="StyleUnderline"/>
        </w:rPr>
        <w:t xml:space="preserve"> a </w:t>
      </w:r>
      <w:r w:rsidRPr="007173CF">
        <w:rPr>
          <w:rStyle w:val="StyleUnderline"/>
          <w:highlight w:val="cyan"/>
        </w:rPr>
        <w:t>new</w:t>
      </w:r>
      <w:r w:rsidRPr="00DB2E8A">
        <w:rPr>
          <w:rStyle w:val="StyleUnderline"/>
        </w:rPr>
        <w:t xml:space="preserve"> problem in China</w:t>
      </w:r>
      <w:r w:rsidRPr="00DB2E8A">
        <w:rPr>
          <w:sz w:val="16"/>
        </w:rPr>
        <w:t xml:space="preserve">. A well-known phrase that sums up this long tradition of defiance — “the mountains are high and the emperor is far away” — is said to date back to the Yuan dynasty, which lasted from 1206 to 1368. But </w:t>
      </w:r>
      <w:r w:rsidRPr="007173CF">
        <w:rPr>
          <w:rStyle w:val="StyleUnderline"/>
          <w:highlight w:val="cyan"/>
        </w:rPr>
        <w:t xml:space="preserve">fighting against </w:t>
      </w:r>
      <w:r w:rsidRPr="007173CF">
        <w:rPr>
          <w:rStyle w:val="StyleUnderline"/>
        </w:rPr>
        <w:t xml:space="preserve">local </w:t>
      </w:r>
      <w:r w:rsidRPr="007173CF">
        <w:rPr>
          <w:rStyle w:val="StyleUnderline"/>
          <w:highlight w:val="cyan"/>
        </w:rPr>
        <w:t>intransigence has taken</w:t>
      </w:r>
      <w:r w:rsidRPr="007173CF">
        <w:rPr>
          <w:rStyle w:val="StyleUnderline"/>
        </w:rPr>
        <w:t xml:space="preserve"> on </w:t>
      </w:r>
      <w:r w:rsidRPr="007173CF">
        <w:rPr>
          <w:rStyle w:val="StyleUnderline"/>
          <w:highlight w:val="cyan"/>
        </w:rPr>
        <w:t>new urgency</w:t>
      </w:r>
      <w:r w:rsidRPr="007173CF">
        <w:rPr>
          <w:rStyle w:val="StyleUnderline"/>
        </w:rPr>
        <w:t xml:space="preserve"> </w:t>
      </w:r>
      <w:r w:rsidRPr="007173CF">
        <w:rPr>
          <w:rStyle w:val="StyleUnderline"/>
          <w:highlight w:val="cyan"/>
        </w:rPr>
        <w:t>as</w:t>
      </w:r>
      <w:r w:rsidRPr="007173CF">
        <w:rPr>
          <w:rStyle w:val="StyleUnderline"/>
        </w:rPr>
        <w:t xml:space="preserve"> economic </w:t>
      </w:r>
      <w:r w:rsidRPr="007173CF">
        <w:rPr>
          <w:rStyle w:val="StyleUnderline"/>
          <w:highlight w:val="cyan"/>
        </w:rPr>
        <w:t>growth swoons</w:t>
      </w:r>
      <w:r w:rsidRPr="007173CF">
        <w:rPr>
          <w:rStyle w:val="StyleUnderline"/>
        </w:rPr>
        <w:t xml:space="preserve"> </w:t>
      </w:r>
      <w:r w:rsidRPr="007173CF">
        <w:rPr>
          <w:rStyle w:val="StyleUnderline"/>
          <w:highlight w:val="cyan"/>
        </w:rPr>
        <w:t>and</w:t>
      </w:r>
      <w:r w:rsidRPr="007173CF">
        <w:rPr>
          <w:rStyle w:val="StyleUnderline"/>
        </w:rPr>
        <w:t xml:space="preserve"> an ambitious slate of </w:t>
      </w:r>
      <w:r w:rsidRPr="007173CF">
        <w:rPr>
          <w:rStyle w:val="StyleUnderline"/>
          <w:highlight w:val="cyan"/>
        </w:rPr>
        <w:t>reforms goes nowhere</w:t>
      </w:r>
      <w:r w:rsidRPr="007173CF">
        <w:rPr>
          <w:rStyle w:val="StyleUnderline"/>
        </w:rPr>
        <w:t xml:space="preserve"> </w:t>
      </w:r>
      <w:r w:rsidRPr="007173CF">
        <w:rPr>
          <w:rStyle w:val="StyleUnderline"/>
          <w:highlight w:val="cyan"/>
        </w:rPr>
        <w:t>fast</w:t>
      </w:r>
      <w:r w:rsidRPr="007173CF">
        <w:rPr>
          <w:sz w:val="16"/>
        </w:rPr>
        <w:t xml:space="preserve">, </w:t>
      </w:r>
      <w:r w:rsidRPr="007173CF">
        <w:rPr>
          <w:rStyle w:val="StyleUnderline"/>
          <w:highlight w:val="cyan"/>
        </w:rPr>
        <w:t>frustrating</w:t>
      </w:r>
      <w:r w:rsidRPr="007173CF">
        <w:rPr>
          <w:sz w:val="16"/>
        </w:rPr>
        <w:t xml:space="preserve"> </w:t>
      </w:r>
      <w:r w:rsidRPr="007173CF">
        <w:rPr>
          <w:rStyle w:val="StyleUnderline"/>
          <w:highlight w:val="cyan"/>
        </w:rPr>
        <w:t>efforts</w:t>
      </w:r>
      <w:r w:rsidRPr="007173CF">
        <w:rPr>
          <w:rStyle w:val="StyleUnderline"/>
        </w:rPr>
        <w:t xml:space="preserve"> </w:t>
      </w:r>
      <w:r w:rsidRPr="007173CF">
        <w:rPr>
          <w:rStyle w:val="StyleUnderline"/>
          <w:highlight w:val="cyan"/>
        </w:rPr>
        <w:t>to pivot</w:t>
      </w:r>
      <w:r w:rsidRPr="007173CF">
        <w:rPr>
          <w:rStyle w:val="StyleUnderline"/>
        </w:rPr>
        <w:t xml:space="preserve"> the world’s second-largest economy</w:t>
      </w:r>
      <w:r w:rsidRPr="00DB2E8A">
        <w:rPr>
          <w:rStyle w:val="StyleUnderline"/>
        </w:rPr>
        <w:t xml:space="preserve"> </w:t>
      </w:r>
      <w:r w:rsidRPr="007173CF">
        <w:rPr>
          <w:rStyle w:val="StyleUnderline"/>
          <w:highlight w:val="cyan"/>
        </w:rPr>
        <w:t>from its tired</w:t>
      </w:r>
      <w:r w:rsidRPr="00DB2E8A">
        <w:rPr>
          <w:rStyle w:val="StyleUnderline"/>
        </w:rPr>
        <w:t xml:space="preserve">, state-led </w:t>
      </w:r>
      <w:r w:rsidRPr="007173CF">
        <w:rPr>
          <w:rStyle w:val="StyleUnderline"/>
          <w:highlight w:val="cyan"/>
        </w:rPr>
        <w:t>model to more</w:t>
      </w:r>
      <w:r w:rsidRPr="00DB2E8A">
        <w:rPr>
          <w:rStyle w:val="StyleUnderline"/>
        </w:rPr>
        <w:t xml:space="preserve"> vital </w:t>
      </w:r>
      <w:r w:rsidRPr="007173CF">
        <w:rPr>
          <w:rStyle w:val="StyleUnderline"/>
          <w:highlight w:val="cyan"/>
        </w:rPr>
        <w:t>growth</w:t>
      </w:r>
      <w:r w:rsidRPr="00DB2E8A">
        <w:rPr>
          <w:rStyle w:val="StyleUnderline"/>
        </w:rPr>
        <w:t xml:space="preserve"> </w:t>
      </w:r>
      <w:r w:rsidRPr="007173CF">
        <w:rPr>
          <w:rStyle w:val="StyleUnderline"/>
          <w:highlight w:val="cyan"/>
        </w:rPr>
        <w:t>engines such as private</w:t>
      </w:r>
      <w:r w:rsidRPr="00DB2E8A">
        <w:rPr>
          <w:rStyle w:val="StyleUnderline"/>
        </w:rPr>
        <w:t xml:space="preserve"> </w:t>
      </w:r>
      <w:r w:rsidRPr="007173CF">
        <w:rPr>
          <w:rStyle w:val="StyleUnderline"/>
          <w:highlight w:val="cyan"/>
        </w:rPr>
        <w:t>consumption</w:t>
      </w:r>
      <w:r w:rsidRPr="00DB2E8A">
        <w:rPr>
          <w:rStyle w:val="StyleUnderline"/>
        </w:rPr>
        <w:t xml:space="preserve"> and services</w:t>
      </w:r>
      <w:r w:rsidRPr="00DB2E8A">
        <w:rPr>
          <w:sz w:val="16"/>
        </w:rPr>
        <w:t xml:space="preserve">. China reported Wednesday that economic growth slipped to 7% year on year in the first quarter, its weakest pace in six years, amid little evidence of a turnaround anytime soon. According to the official Xinhua News Agency, which didn’t say how long the meeting lasted, Mr. Li expressed his displeasure by interrupting subordinates and at times speaking in a “harsh” tone. </w:t>
      </w:r>
      <w:r w:rsidRPr="00DB2E8A">
        <w:rPr>
          <w:rStyle w:val="StyleUnderline"/>
        </w:rPr>
        <w:t>“</w:t>
      </w:r>
      <w:r w:rsidRPr="007173CF">
        <w:rPr>
          <w:rStyle w:val="StyleUnderline"/>
          <w:highlight w:val="cyan"/>
        </w:rPr>
        <w:t>In some</w:t>
      </w:r>
      <w:r w:rsidRPr="00DB2E8A">
        <w:rPr>
          <w:rStyle w:val="StyleUnderline"/>
        </w:rPr>
        <w:t xml:space="preserve"> cases </w:t>
      </w:r>
      <w:r w:rsidRPr="007173CF">
        <w:rPr>
          <w:rStyle w:val="StyleUnderline"/>
          <w:highlight w:val="cyan"/>
        </w:rPr>
        <w:t>after</w:t>
      </w:r>
      <w:r w:rsidRPr="00DB2E8A">
        <w:rPr>
          <w:rStyle w:val="StyleUnderline"/>
        </w:rPr>
        <w:t xml:space="preserve"> the </w:t>
      </w:r>
      <w:r w:rsidRPr="007173CF">
        <w:rPr>
          <w:rStyle w:val="StyleUnderline"/>
          <w:highlight w:val="cyan"/>
        </w:rPr>
        <w:t>senior leaders</w:t>
      </w:r>
      <w:r w:rsidRPr="00DB2E8A">
        <w:rPr>
          <w:rStyle w:val="StyleUnderline"/>
        </w:rPr>
        <w:t xml:space="preserve"> </w:t>
      </w:r>
      <w:r w:rsidRPr="007173CF">
        <w:rPr>
          <w:rStyle w:val="StyleUnderline"/>
          <w:highlight w:val="cyan"/>
        </w:rPr>
        <w:t>study</w:t>
      </w:r>
      <w:r w:rsidRPr="00DB2E8A">
        <w:rPr>
          <w:rStyle w:val="StyleUnderline"/>
        </w:rPr>
        <w:t xml:space="preserve"> </w:t>
      </w:r>
      <w:r w:rsidRPr="007173CF">
        <w:rPr>
          <w:rStyle w:val="StyleUnderline"/>
          <w:highlight w:val="cyan"/>
        </w:rPr>
        <w:t>an issue</w:t>
      </w:r>
      <w:r w:rsidRPr="00DB2E8A">
        <w:rPr>
          <w:rStyle w:val="StyleUnderline"/>
        </w:rPr>
        <w:t xml:space="preserve"> </w:t>
      </w:r>
      <w:r w:rsidRPr="007173CF">
        <w:rPr>
          <w:rStyle w:val="StyleUnderline"/>
          <w:highlight w:val="cyan"/>
        </w:rPr>
        <w:t>for</w:t>
      </w:r>
      <w:r w:rsidRPr="00DB2E8A">
        <w:rPr>
          <w:rStyle w:val="StyleUnderline"/>
        </w:rPr>
        <w:t xml:space="preserve"> </w:t>
      </w:r>
      <w:r w:rsidRPr="007173CF">
        <w:rPr>
          <w:rStyle w:val="StyleUnderline"/>
          <w:highlight w:val="cyan"/>
        </w:rPr>
        <w:t>over</w:t>
      </w:r>
      <w:r w:rsidRPr="00DB2E8A">
        <w:rPr>
          <w:rStyle w:val="StyleUnderline"/>
        </w:rPr>
        <w:t xml:space="preserve"> a </w:t>
      </w:r>
      <w:r w:rsidRPr="007173CF">
        <w:rPr>
          <w:rStyle w:val="StyleUnderline"/>
          <w:highlight w:val="cyan"/>
        </w:rPr>
        <w:t>year it takes</w:t>
      </w:r>
      <w:r w:rsidRPr="00DB2E8A">
        <w:rPr>
          <w:rStyle w:val="StyleUnderline"/>
        </w:rPr>
        <w:t xml:space="preserve"> </w:t>
      </w:r>
      <w:r w:rsidRPr="007173CF">
        <w:rPr>
          <w:rStyle w:val="StyleUnderline"/>
          <w:highlight w:val="cyan"/>
        </w:rPr>
        <w:t>another</w:t>
      </w:r>
      <w:r w:rsidRPr="00DB2E8A">
        <w:rPr>
          <w:rStyle w:val="StyleUnderline"/>
        </w:rPr>
        <w:t xml:space="preserve"> year </w:t>
      </w:r>
      <w:r w:rsidRPr="007173CF">
        <w:rPr>
          <w:rStyle w:val="StyleUnderline"/>
          <w:highlight w:val="cyan"/>
        </w:rPr>
        <w:t>to get</w:t>
      </w:r>
      <w:r w:rsidRPr="007173CF">
        <w:rPr>
          <w:rStyle w:val="StyleUnderline"/>
        </w:rPr>
        <w:t xml:space="preserve"> the </w:t>
      </w:r>
      <w:r w:rsidRPr="007173CF">
        <w:rPr>
          <w:rStyle w:val="StyleUnderline"/>
          <w:highlight w:val="cyan"/>
        </w:rPr>
        <w:t>implementation procedures</w:t>
      </w:r>
      <w:r w:rsidRPr="007173CF">
        <w:rPr>
          <w:rStyle w:val="StyleUnderline"/>
        </w:rPr>
        <w:t xml:space="preserve"> </w:t>
      </w:r>
      <w:r w:rsidRPr="007173CF">
        <w:rPr>
          <w:rStyle w:val="StyleUnderline"/>
          <w:highlight w:val="cyan"/>
        </w:rPr>
        <w:t>settled</w:t>
      </w:r>
      <w:r w:rsidRPr="007173CF">
        <w:rPr>
          <w:sz w:val="16"/>
        </w:rPr>
        <w:t>. Isn’t this ridiculous?” Mr. Li was quoted as saying. “Before we can simplify administrative procedures and delegate authority to lower levels of government, we really need a revolution in our</w:t>
      </w:r>
      <w:r w:rsidRPr="00DB2E8A">
        <w:rPr>
          <w:sz w:val="16"/>
        </w:rPr>
        <w:t xml:space="preserve"> own thinking,” he reportedly added. </w:t>
      </w:r>
      <w:r w:rsidRPr="00DB2E8A">
        <w:rPr>
          <w:rStyle w:val="StyleUnderline"/>
        </w:rPr>
        <w:t xml:space="preserve">The </w:t>
      </w:r>
      <w:r w:rsidRPr="007173CF">
        <w:rPr>
          <w:rStyle w:val="StyleUnderline"/>
          <w:highlight w:val="cyan"/>
        </w:rPr>
        <w:t>premier</w:t>
      </w:r>
      <w:r w:rsidRPr="00DB2E8A">
        <w:rPr>
          <w:rStyle w:val="StyleUnderline"/>
        </w:rPr>
        <w:t xml:space="preserve"> </w:t>
      </w:r>
      <w:r w:rsidRPr="007173CF">
        <w:rPr>
          <w:rStyle w:val="StyleUnderline"/>
          <w:highlight w:val="cyan"/>
        </w:rPr>
        <w:t>called for</w:t>
      </w:r>
      <w:r w:rsidRPr="00DB2E8A">
        <w:rPr>
          <w:rStyle w:val="StyleUnderline"/>
        </w:rPr>
        <w:t xml:space="preserve"> </w:t>
      </w:r>
      <w:r w:rsidRPr="007173CF">
        <w:rPr>
          <w:rStyle w:val="StyleUnderline"/>
          <w:highlight w:val="cyan"/>
        </w:rPr>
        <w:t>simpler procedures</w:t>
      </w:r>
      <w:r w:rsidRPr="00DB2E8A">
        <w:rPr>
          <w:rStyle w:val="StyleUnderline"/>
        </w:rPr>
        <w:t xml:space="preserve"> </w:t>
      </w:r>
      <w:r w:rsidRPr="007173CF">
        <w:rPr>
          <w:rStyle w:val="StyleUnderline"/>
          <w:highlight w:val="cyan"/>
        </w:rPr>
        <w:t>and</w:t>
      </w:r>
      <w:r w:rsidRPr="00DB2E8A">
        <w:rPr>
          <w:rStyle w:val="StyleUnderline"/>
        </w:rPr>
        <w:t xml:space="preserve"> greater </w:t>
      </w:r>
      <w:r w:rsidRPr="007173CF">
        <w:rPr>
          <w:rStyle w:val="StyleUnderline"/>
          <w:highlight w:val="cyan"/>
        </w:rPr>
        <w:t>delegation of responsibility</w:t>
      </w:r>
      <w:r w:rsidRPr="00DB2E8A">
        <w:rPr>
          <w:rStyle w:val="StyleUnderline"/>
        </w:rPr>
        <w:t xml:space="preserve"> </w:t>
      </w:r>
      <w:r w:rsidRPr="007173CF">
        <w:rPr>
          <w:rStyle w:val="StyleUnderline"/>
          <w:highlight w:val="cyan"/>
        </w:rPr>
        <w:t>to lower</w:t>
      </w:r>
      <w:r w:rsidRPr="00DB2E8A">
        <w:rPr>
          <w:rStyle w:val="StyleUnderline"/>
        </w:rPr>
        <w:t xml:space="preserve"> </w:t>
      </w:r>
      <w:r w:rsidRPr="007173CF">
        <w:rPr>
          <w:rStyle w:val="StyleUnderline"/>
          <w:highlight w:val="cyan"/>
        </w:rPr>
        <w:t>levels</w:t>
      </w:r>
      <w:r w:rsidRPr="00DB2E8A">
        <w:rPr>
          <w:rStyle w:val="StyleUnderline"/>
        </w:rPr>
        <w:t>,</w:t>
      </w:r>
      <w:r w:rsidRPr="00DB2E8A">
        <w:rPr>
          <w:sz w:val="16"/>
        </w:rPr>
        <w:t xml:space="preserve"> a theme he has repeated for months, the State Council reported. More than 10,000 companies are registered every day, he reportedly said, but added that rules must be simplified further to encourage more startups. According to a 2014 World Bank ranking on ease of doing business in 189 economies, China ranked 90. By comparison, Hong Kong is ranked No. 3, the U.S. No. 7, Japan No. 29 and India No. 142. </w:t>
      </w:r>
      <w:r w:rsidRPr="007173CF">
        <w:rPr>
          <w:rStyle w:val="StyleUnderline"/>
          <w:highlight w:val="cyan"/>
        </w:rPr>
        <w:t>Behind</w:t>
      </w:r>
      <w:r w:rsidRPr="00DB2E8A">
        <w:rPr>
          <w:rStyle w:val="StyleUnderline"/>
        </w:rPr>
        <w:t xml:space="preserve"> the </w:t>
      </w:r>
      <w:r w:rsidRPr="007173CF">
        <w:rPr>
          <w:rStyle w:val="StyleUnderline"/>
          <w:highlight w:val="cyan"/>
        </w:rPr>
        <w:t>bureaucratic foot-dragging</w:t>
      </w:r>
      <w:r w:rsidRPr="00DB2E8A">
        <w:rPr>
          <w:rStyle w:val="StyleUnderline"/>
        </w:rPr>
        <w:t xml:space="preserve"> </w:t>
      </w:r>
      <w:r w:rsidRPr="007173CF">
        <w:rPr>
          <w:rStyle w:val="StyleUnderline"/>
          <w:highlight w:val="cyan"/>
        </w:rPr>
        <w:t>are</w:t>
      </w:r>
      <w:r w:rsidRPr="00DB2E8A">
        <w:rPr>
          <w:rStyle w:val="StyleUnderline"/>
        </w:rPr>
        <w:t xml:space="preserve"> various </w:t>
      </w:r>
      <w:r w:rsidRPr="007173CF">
        <w:rPr>
          <w:rStyle w:val="StyleUnderline"/>
          <w:highlight w:val="cyan"/>
        </w:rPr>
        <w:t>political and structural impediments</w:t>
      </w:r>
      <w:r w:rsidRPr="00DB2E8A">
        <w:rPr>
          <w:rStyle w:val="StyleUnderline"/>
        </w:rPr>
        <w:t xml:space="preserve">, analysts said. </w:t>
      </w:r>
      <w:r w:rsidRPr="007173CF">
        <w:rPr>
          <w:rStyle w:val="StyleUnderline"/>
          <w:highlight w:val="cyan"/>
        </w:rPr>
        <w:t>China’s bureaucratic</w:t>
      </w:r>
      <w:r w:rsidRPr="00DB2E8A">
        <w:rPr>
          <w:rStyle w:val="StyleUnderline"/>
        </w:rPr>
        <w:t xml:space="preserve"> </w:t>
      </w:r>
      <w:r w:rsidRPr="007173CF">
        <w:rPr>
          <w:rStyle w:val="StyleUnderline"/>
          <w:highlight w:val="cyan"/>
        </w:rPr>
        <w:t>structure</w:t>
      </w:r>
      <w:r w:rsidRPr="00DB2E8A">
        <w:rPr>
          <w:rStyle w:val="StyleUnderline"/>
        </w:rPr>
        <w:t xml:space="preserve"> and systems are at times </w:t>
      </w:r>
      <w:r w:rsidRPr="007173CF">
        <w:rPr>
          <w:rStyle w:val="StyleUnderline"/>
          <w:highlight w:val="cyan"/>
        </w:rPr>
        <w:t>outdated and sclerotic</w:t>
      </w:r>
      <w:r w:rsidRPr="00DB2E8A">
        <w:rPr>
          <w:rStyle w:val="StyleUnderline"/>
        </w:rPr>
        <w:t xml:space="preserve">, </w:t>
      </w:r>
      <w:r w:rsidRPr="007173CF">
        <w:rPr>
          <w:rStyle w:val="StyleUnderline"/>
          <w:highlight w:val="cyan"/>
        </w:rPr>
        <w:t>requiring time-consuming</w:t>
      </w:r>
      <w:r w:rsidRPr="00DB2E8A">
        <w:rPr>
          <w:rStyle w:val="StyleUnderline"/>
        </w:rPr>
        <w:t xml:space="preserve"> and even redundant </w:t>
      </w:r>
      <w:r w:rsidRPr="007173CF">
        <w:rPr>
          <w:rStyle w:val="StyleUnderline"/>
          <w:highlight w:val="cyan"/>
        </w:rPr>
        <w:t>approvals</w:t>
      </w:r>
      <w:r w:rsidRPr="00DB2E8A">
        <w:rPr>
          <w:rStyle w:val="StyleUnderline"/>
        </w:rPr>
        <w:t xml:space="preserve">, </w:t>
      </w:r>
      <w:r w:rsidRPr="007173CF">
        <w:rPr>
          <w:rStyle w:val="StyleUnderline"/>
          <w:highlight w:val="cyan"/>
        </w:rPr>
        <w:t>reflecting deep-rooted</w:t>
      </w:r>
      <w:r w:rsidRPr="00DB2E8A">
        <w:rPr>
          <w:rStyle w:val="StyleUnderline"/>
        </w:rPr>
        <w:t xml:space="preserve"> Communist </w:t>
      </w:r>
      <w:r w:rsidRPr="007173CF">
        <w:rPr>
          <w:rStyle w:val="StyleUnderline"/>
          <w:highlight w:val="cyan"/>
        </w:rPr>
        <w:t>and once-imperial</w:t>
      </w:r>
      <w:r w:rsidRPr="00DB2E8A">
        <w:rPr>
          <w:rStyle w:val="StyleUnderline"/>
        </w:rPr>
        <w:t xml:space="preserve"> </w:t>
      </w:r>
      <w:r w:rsidRPr="007173CF">
        <w:rPr>
          <w:rStyle w:val="StyleUnderline"/>
          <w:highlight w:val="cyan"/>
        </w:rPr>
        <w:t>DNA in Chinese</w:t>
      </w:r>
      <w:r w:rsidRPr="00DB2E8A">
        <w:rPr>
          <w:rStyle w:val="StyleUnderline"/>
        </w:rPr>
        <w:t xml:space="preserve"> officialdom</w:t>
      </w:r>
      <w:r w:rsidRPr="00DB2E8A">
        <w:rPr>
          <w:sz w:val="16"/>
        </w:rPr>
        <w:t>. Many officials also strongly oppose the administration’s reform policies and aggressive two-year anticorruption campaign, analysts said. “</w:t>
      </w:r>
      <w:r w:rsidRPr="007173CF">
        <w:rPr>
          <w:rStyle w:val="StyleUnderline"/>
          <w:highlight w:val="cyan"/>
        </w:rPr>
        <w:t>No one is absolutely</w:t>
      </w:r>
      <w:r w:rsidRPr="00DB2E8A">
        <w:rPr>
          <w:rStyle w:val="StyleUnderline"/>
        </w:rPr>
        <w:t xml:space="preserve"> </w:t>
      </w:r>
      <w:r w:rsidRPr="007173CF">
        <w:rPr>
          <w:rStyle w:val="StyleUnderline"/>
          <w:highlight w:val="cyan"/>
        </w:rPr>
        <w:t>clean</w:t>
      </w:r>
      <w:r w:rsidRPr="00DB2E8A">
        <w:rPr>
          <w:rStyle w:val="StyleUnderline"/>
        </w:rPr>
        <w:t xml:space="preserve"> in the system </w:t>
      </w:r>
      <w:r w:rsidRPr="007173CF">
        <w:rPr>
          <w:rStyle w:val="StyleUnderline"/>
          <w:highlight w:val="cyan"/>
        </w:rPr>
        <w:t>and there’s lots of dirty laundry</w:t>
      </w:r>
      <w:r w:rsidRPr="00DB2E8A">
        <w:rPr>
          <w:sz w:val="16"/>
        </w:rPr>
        <w:t xml:space="preserve">,” said Jing Huang, a professor at the National University of Singapore. “If you don’t know whether to go east or west, the best option is to go nowhere.” </w:t>
      </w:r>
      <w:r w:rsidRPr="007173CF">
        <w:rPr>
          <w:rStyle w:val="StyleUnderline"/>
          <w:highlight w:val="cyan"/>
        </w:rPr>
        <w:t>Even without corruption</w:t>
      </w:r>
      <w:r w:rsidRPr="007173CF">
        <w:rPr>
          <w:rStyle w:val="StyleUnderline"/>
        </w:rPr>
        <w:t xml:space="preserve">, analysts say, a </w:t>
      </w:r>
      <w:r w:rsidRPr="007173CF">
        <w:rPr>
          <w:rStyle w:val="StyleUnderline"/>
          <w:highlight w:val="cyan"/>
        </w:rPr>
        <w:t>system</w:t>
      </w:r>
      <w:r w:rsidRPr="007173CF">
        <w:rPr>
          <w:rStyle w:val="StyleUnderline"/>
        </w:rPr>
        <w:t xml:space="preserve"> </w:t>
      </w:r>
      <w:r w:rsidRPr="007173CF">
        <w:rPr>
          <w:rStyle w:val="StyleUnderline"/>
          <w:highlight w:val="cyan"/>
        </w:rPr>
        <w:t>that has</w:t>
      </w:r>
      <w:r w:rsidRPr="007173CF">
        <w:rPr>
          <w:rStyle w:val="StyleUnderline"/>
        </w:rPr>
        <w:t xml:space="preserve"> </w:t>
      </w:r>
      <w:r w:rsidRPr="007173CF">
        <w:rPr>
          <w:rStyle w:val="StyleUnderline"/>
          <w:highlight w:val="cyan"/>
        </w:rPr>
        <w:t>relied</w:t>
      </w:r>
      <w:r w:rsidRPr="007173CF">
        <w:rPr>
          <w:rStyle w:val="StyleUnderline"/>
        </w:rPr>
        <w:t xml:space="preserve"> for centuries </w:t>
      </w:r>
      <w:r w:rsidRPr="007173CF">
        <w:rPr>
          <w:rStyle w:val="StyleUnderline"/>
          <w:highlight w:val="cyan"/>
        </w:rPr>
        <w:t>on favors, horse trading</w:t>
      </w:r>
      <w:r w:rsidRPr="007173CF">
        <w:rPr>
          <w:rStyle w:val="StyleUnderline"/>
        </w:rPr>
        <w:t xml:space="preserve"> </w:t>
      </w:r>
      <w:r w:rsidRPr="007173CF">
        <w:rPr>
          <w:rStyle w:val="StyleUnderline"/>
          <w:highlight w:val="cyan"/>
        </w:rPr>
        <w:t>and gift giving is now</w:t>
      </w:r>
      <w:r w:rsidRPr="007173CF">
        <w:rPr>
          <w:rStyle w:val="StyleUnderline"/>
        </w:rPr>
        <w:t xml:space="preserve"> </w:t>
      </w:r>
      <w:r w:rsidRPr="007173CF">
        <w:rPr>
          <w:rStyle w:val="StyleUnderline"/>
          <w:highlight w:val="cyan"/>
        </w:rPr>
        <w:t>freezing up in the face of the</w:t>
      </w:r>
      <w:r w:rsidRPr="007173CF">
        <w:rPr>
          <w:rStyle w:val="StyleUnderline"/>
        </w:rPr>
        <w:t xml:space="preserve"> near-evangelical </w:t>
      </w:r>
      <w:r w:rsidRPr="007173CF">
        <w:rPr>
          <w:rStyle w:val="StyleUnderline"/>
          <w:highlight w:val="cyan"/>
        </w:rPr>
        <w:t>antigraft</w:t>
      </w:r>
      <w:r w:rsidRPr="007173CF">
        <w:rPr>
          <w:rStyle w:val="StyleUnderline"/>
        </w:rPr>
        <w:t xml:space="preserve"> </w:t>
      </w:r>
      <w:r w:rsidRPr="007173CF">
        <w:rPr>
          <w:rStyle w:val="StyleUnderline"/>
          <w:highlight w:val="cyan"/>
        </w:rPr>
        <w:t>campaign</w:t>
      </w:r>
      <w:r w:rsidRPr="007173CF">
        <w:rPr>
          <w:sz w:val="16"/>
        </w:rPr>
        <w:t>. “</w:t>
      </w:r>
      <w:r w:rsidRPr="007173CF">
        <w:rPr>
          <w:rStyle w:val="StyleUnderline"/>
          <w:highlight w:val="cyan"/>
        </w:rPr>
        <w:t>They’re taking</w:t>
      </w:r>
      <w:r w:rsidRPr="007173CF">
        <w:rPr>
          <w:rStyle w:val="StyleUnderline"/>
        </w:rPr>
        <w:t xml:space="preserve"> </w:t>
      </w:r>
      <w:r w:rsidRPr="007173CF">
        <w:rPr>
          <w:rStyle w:val="StyleUnderline"/>
          <w:highlight w:val="cyan"/>
        </w:rPr>
        <w:t>away</w:t>
      </w:r>
      <w:r w:rsidRPr="007173CF">
        <w:rPr>
          <w:rStyle w:val="StyleUnderline"/>
        </w:rPr>
        <w:t xml:space="preserve"> </w:t>
      </w:r>
      <w:r w:rsidRPr="007173CF">
        <w:rPr>
          <w:rStyle w:val="StyleUnderline"/>
          <w:highlight w:val="cyan"/>
        </w:rPr>
        <w:t>the levers of</w:t>
      </w:r>
      <w:r w:rsidRPr="007173CF">
        <w:rPr>
          <w:rStyle w:val="StyleUnderline"/>
        </w:rPr>
        <w:t xml:space="preserve"> power</w:t>
      </w:r>
      <w:r w:rsidRPr="007173CF">
        <w:rPr>
          <w:sz w:val="16"/>
        </w:rPr>
        <w:t>,” said David Kelly, research director with China Policy, a research and advisory firm. “There’s policy gridlock,” he added. Mr. Li</w:t>
      </w:r>
      <w:r w:rsidRPr="00DB2E8A">
        <w:rPr>
          <w:sz w:val="16"/>
        </w:rPr>
        <w:t xml:space="preserve"> directed much of his ire toward officials at the division chief rank, according to the State Council account, a middling step on the bureaucratic ladder. </w:t>
      </w:r>
      <w:r w:rsidRPr="007173CF">
        <w:rPr>
          <w:rStyle w:val="Emphasis"/>
          <w:highlight w:val="cyan"/>
        </w:rPr>
        <w:t>In</w:t>
      </w:r>
      <w:r w:rsidRPr="00DB2E8A">
        <w:rPr>
          <w:rStyle w:val="Emphasis"/>
        </w:rPr>
        <w:t xml:space="preserve"> the </w:t>
      </w:r>
      <w:r w:rsidRPr="007173CF">
        <w:rPr>
          <w:rStyle w:val="Emphasis"/>
          <w:highlight w:val="cyan"/>
        </w:rPr>
        <w:t>shadow play of</w:t>
      </w:r>
      <w:r w:rsidRPr="00DB2E8A">
        <w:rPr>
          <w:rStyle w:val="Emphasis"/>
        </w:rPr>
        <w:t xml:space="preserve"> Chinese </w:t>
      </w:r>
      <w:r w:rsidRPr="007173CF">
        <w:rPr>
          <w:rStyle w:val="Emphasis"/>
          <w:highlight w:val="cyan"/>
        </w:rPr>
        <w:t>politics</w:t>
      </w:r>
      <w:r w:rsidRPr="00DB2E8A">
        <w:rPr>
          <w:rStyle w:val="Emphasis"/>
        </w:rPr>
        <w:t xml:space="preserve">, however, </w:t>
      </w:r>
      <w:r w:rsidRPr="007173CF">
        <w:rPr>
          <w:rStyle w:val="Emphasis"/>
          <w:highlight w:val="cyan"/>
        </w:rPr>
        <w:t>analysts said</w:t>
      </w:r>
      <w:r w:rsidRPr="00DB2E8A">
        <w:rPr>
          <w:rStyle w:val="Emphasis"/>
        </w:rPr>
        <w:t xml:space="preserve"> the </w:t>
      </w:r>
      <w:r w:rsidRPr="007173CF">
        <w:rPr>
          <w:rStyle w:val="Emphasis"/>
          <w:highlight w:val="cyan"/>
        </w:rPr>
        <w:t>intended</w:t>
      </w:r>
      <w:r w:rsidRPr="00DB2E8A">
        <w:rPr>
          <w:rStyle w:val="Emphasis"/>
        </w:rPr>
        <w:t xml:space="preserve"> </w:t>
      </w:r>
      <w:r w:rsidRPr="007173CF">
        <w:rPr>
          <w:rStyle w:val="Emphasis"/>
          <w:highlight w:val="cyan"/>
        </w:rPr>
        <w:t>target</w:t>
      </w:r>
      <w:r w:rsidRPr="00DB2E8A">
        <w:rPr>
          <w:rStyle w:val="Emphasis"/>
        </w:rPr>
        <w:t xml:space="preserve"> for his message </w:t>
      </w:r>
      <w:r w:rsidRPr="007173CF">
        <w:rPr>
          <w:rStyle w:val="Emphasis"/>
          <w:highlight w:val="cyan"/>
        </w:rPr>
        <w:t>may in fact</w:t>
      </w:r>
      <w:r w:rsidRPr="00DB2E8A">
        <w:rPr>
          <w:rStyle w:val="Emphasis"/>
        </w:rPr>
        <w:t xml:space="preserve"> </w:t>
      </w:r>
      <w:r w:rsidRPr="007173CF">
        <w:rPr>
          <w:rStyle w:val="Emphasis"/>
          <w:highlight w:val="cyan"/>
        </w:rPr>
        <w:t>have</w:t>
      </w:r>
      <w:r w:rsidRPr="00DB2E8A">
        <w:rPr>
          <w:rStyle w:val="Emphasis"/>
        </w:rPr>
        <w:t xml:space="preserve"> </w:t>
      </w:r>
      <w:r w:rsidRPr="007173CF">
        <w:rPr>
          <w:rStyle w:val="Emphasis"/>
          <w:highlight w:val="cyan"/>
        </w:rPr>
        <w:t>been higher-ups suspected</w:t>
      </w:r>
      <w:r w:rsidRPr="00DB2E8A">
        <w:rPr>
          <w:rStyle w:val="Emphasis"/>
        </w:rPr>
        <w:t xml:space="preserve"> of </w:t>
      </w:r>
      <w:r w:rsidRPr="007173CF">
        <w:rPr>
          <w:rStyle w:val="Emphasis"/>
          <w:highlight w:val="cyan"/>
        </w:rPr>
        <w:t>quietly</w:t>
      </w:r>
      <w:r w:rsidRPr="00DB2E8A">
        <w:rPr>
          <w:rStyle w:val="Emphasis"/>
        </w:rPr>
        <w:t xml:space="preserve"> </w:t>
      </w:r>
      <w:r w:rsidRPr="007173CF">
        <w:rPr>
          <w:rStyle w:val="Emphasis"/>
          <w:highlight w:val="cyan"/>
        </w:rPr>
        <w:t>encouraging</w:t>
      </w:r>
      <w:r w:rsidRPr="00DB2E8A">
        <w:rPr>
          <w:rStyle w:val="Emphasis"/>
        </w:rPr>
        <w:t xml:space="preserve"> </w:t>
      </w:r>
      <w:r w:rsidRPr="007173CF">
        <w:rPr>
          <w:rStyle w:val="Emphasis"/>
          <w:highlight w:val="cyan"/>
        </w:rPr>
        <w:t>resistance among</w:t>
      </w:r>
      <w:r w:rsidRPr="00DB2E8A">
        <w:rPr>
          <w:rStyle w:val="Emphasis"/>
        </w:rPr>
        <w:t xml:space="preserve"> </w:t>
      </w:r>
      <w:r w:rsidRPr="007173CF">
        <w:rPr>
          <w:rStyle w:val="Emphasis"/>
          <w:highlight w:val="cyan"/>
        </w:rPr>
        <w:t>division chiefs</w:t>
      </w:r>
      <w:r w:rsidRPr="00DB2E8A">
        <w:rPr>
          <w:sz w:val="16"/>
        </w:rPr>
        <w:t>. Users of China’s vibrant social media, meanwhile, offered their own views. “It seems that section chiefs are at ‘a higher level’ than Premier Li,” wrote one user identified as Qing Feng on China’s Weibo social-media service. “Reformation and anticorruption should begin at the lower levels of government since there are so many local despots,” adding another Weibo writing under the name Jian Wang.</w:t>
      </w:r>
    </w:p>
    <w:p w14:paraId="7768245F" w14:textId="77777777" w:rsidR="00203641" w:rsidRDefault="00203641" w:rsidP="00203641">
      <w:pPr>
        <w:pStyle w:val="Heading4"/>
      </w:pPr>
      <w:r>
        <w:t>Financial markets put the US and china at odds because its seen as chinese impingement on a US-dominated system</w:t>
      </w:r>
    </w:p>
    <w:p w14:paraId="71485788" w14:textId="77777777" w:rsidR="00203641" w:rsidRDefault="00203641" w:rsidP="00203641">
      <w:r>
        <w:t xml:space="preserve">Zhiqun </w:t>
      </w:r>
      <w:r w:rsidRPr="00796561">
        <w:rPr>
          <w:rStyle w:val="Style13ptBold"/>
        </w:rPr>
        <w:t>Zhu 15</w:t>
      </w:r>
      <w:r>
        <w:t xml:space="preserve">, Zhiqun Zhu is Director of the China Institute and an Associate Professor of Political Science and International Relations at Bucknell University. He is the author and editor of 7 books including China’s New Diplomacy: Rationale, Strategies and Significance (Ashgate, 2013); and U.S.-China Relations in the 21st Century: Power Transition and Peace (Routledge, 2006). He was a visiting senior research fellow at East Asian Institute of National University of Singapore, and a POSCO fellow at the East-West Center in Hawaii. In the early 1990s, he was Chief Assistant to the Public Affairs Officer at the U.S. Consulate General in Shanghai. “Dispel Distrust: Start from North Korea”, </w:t>
      </w:r>
      <w:r>
        <w:rPr>
          <w:i/>
        </w:rPr>
        <w:t xml:space="preserve">International Affairs Reviewi VOLUME XXIII, NUMBER 3, </w:t>
      </w:r>
      <w:r w:rsidRPr="00796561">
        <w:t xml:space="preserve">Summer 2015, </w:t>
      </w:r>
    </w:p>
    <w:p w14:paraId="29C96B6D" w14:textId="17DC5576" w:rsidR="00203641" w:rsidRPr="00B64579" w:rsidRDefault="00203641" w:rsidP="00203641">
      <w:pPr>
        <w:rPr>
          <w:sz w:val="16"/>
        </w:rPr>
      </w:pPr>
      <w:r w:rsidRPr="007173CF">
        <w:rPr>
          <w:rStyle w:val="StyleUnderline"/>
          <w:highlight w:val="cyan"/>
        </w:rPr>
        <w:t>The</w:t>
      </w:r>
      <w:r w:rsidRPr="00405F84">
        <w:rPr>
          <w:rStyle w:val="StyleUnderline"/>
        </w:rPr>
        <w:t xml:space="preserve"> </w:t>
      </w:r>
      <w:r w:rsidRPr="007173CF">
        <w:rPr>
          <w:rStyle w:val="StyleUnderline"/>
          <w:highlight w:val="cyan"/>
        </w:rPr>
        <w:t>U</w:t>
      </w:r>
      <w:r w:rsidRPr="00405F84">
        <w:rPr>
          <w:rStyle w:val="StyleUnderline"/>
        </w:rPr>
        <w:t xml:space="preserve">nited </w:t>
      </w:r>
      <w:r w:rsidRPr="007173CF">
        <w:rPr>
          <w:rStyle w:val="StyleUnderline"/>
          <w:highlight w:val="cyan"/>
        </w:rPr>
        <w:t>S</w:t>
      </w:r>
      <w:r w:rsidRPr="00405F84">
        <w:rPr>
          <w:rStyle w:val="StyleUnderline"/>
        </w:rPr>
        <w:t>tates</w:t>
      </w:r>
      <w:r w:rsidRPr="00405F84">
        <w:rPr>
          <w:sz w:val="16"/>
        </w:rPr>
        <w:t xml:space="preserve"> also seems to </w:t>
      </w:r>
      <w:r w:rsidRPr="007173CF">
        <w:rPr>
          <w:rStyle w:val="StyleUnderline"/>
          <w:highlight w:val="cyan"/>
        </w:rPr>
        <w:t>distrust</w:t>
      </w:r>
      <w:r w:rsidRPr="00405F84">
        <w:rPr>
          <w:rStyle w:val="StyleUnderline"/>
        </w:rPr>
        <w:t xml:space="preserve"> and has </w:t>
      </w:r>
      <w:r w:rsidRPr="007173CF">
        <w:rPr>
          <w:rStyle w:val="StyleUnderline"/>
          <w:highlight w:val="cyan"/>
        </w:rPr>
        <w:t>blocked</w:t>
      </w:r>
      <w:r w:rsidRPr="00405F84">
        <w:rPr>
          <w:rStyle w:val="StyleUnderline"/>
        </w:rPr>
        <w:t xml:space="preserve"> </w:t>
      </w:r>
      <w:r w:rsidRPr="007173CF">
        <w:rPr>
          <w:rStyle w:val="StyleUnderline"/>
          <w:highlight w:val="cyan"/>
        </w:rPr>
        <w:t>China’s</w:t>
      </w:r>
      <w:r w:rsidRPr="00405F84">
        <w:rPr>
          <w:rStyle w:val="StyleUnderline"/>
        </w:rPr>
        <w:t xml:space="preserve"> </w:t>
      </w:r>
      <w:r w:rsidRPr="007173CF">
        <w:rPr>
          <w:rStyle w:val="StyleUnderline"/>
          <w:highlight w:val="cyan"/>
        </w:rPr>
        <w:t>attempts</w:t>
      </w:r>
      <w:r w:rsidRPr="00405F84">
        <w:rPr>
          <w:rStyle w:val="StyleUnderline"/>
        </w:rPr>
        <w:t xml:space="preserve"> to </w:t>
      </w:r>
      <w:r w:rsidRPr="007173CF">
        <w:rPr>
          <w:rStyle w:val="StyleUnderline"/>
          <w:highlight w:val="cyan"/>
        </w:rPr>
        <w:t>become</w:t>
      </w:r>
      <w:r w:rsidRPr="00405F84">
        <w:rPr>
          <w:rStyle w:val="StyleUnderline"/>
        </w:rPr>
        <w:t xml:space="preserve"> a </w:t>
      </w:r>
      <w:r w:rsidRPr="007173CF">
        <w:rPr>
          <w:rStyle w:val="StyleUnderline"/>
          <w:highlight w:val="cyan"/>
        </w:rPr>
        <w:t>more</w:t>
      </w:r>
      <w:r w:rsidRPr="00405F84">
        <w:rPr>
          <w:rStyle w:val="StyleUnderline"/>
        </w:rPr>
        <w:t xml:space="preserve"> responsible </w:t>
      </w:r>
      <w:r w:rsidRPr="007173CF">
        <w:rPr>
          <w:rStyle w:val="StyleUnderline"/>
          <w:highlight w:val="cyan"/>
        </w:rPr>
        <w:t>stakeholder</w:t>
      </w:r>
      <w:r w:rsidRPr="00405F84">
        <w:rPr>
          <w:rStyle w:val="StyleUnderline"/>
        </w:rPr>
        <w:t xml:space="preserve"> in </w:t>
      </w:r>
      <w:r w:rsidRPr="007173CF">
        <w:rPr>
          <w:rStyle w:val="StyleUnderline"/>
          <w:highlight w:val="cyan"/>
        </w:rPr>
        <w:t>international</w:t>
      </w:r>
      <w:r w:rsidRPr="00405F84">
        <w:rPr>
          <w:rStyle w:val="StyleUnderline"/>
        </w:rPr>
        <w:t xml:space="preserve"> </w:t>
      </w:r>
      <w:r w:rsidRPr="007173CF">
        <w:rPr>
          <w:rStyle w:val="StyleUnderline"/>
          <w:highlight w:val="cyan"/>
        </w:rPr>
        <w:t>organizations</w:t>
      </w:r>
      <w:r w:rsidRPr="00405F84">
        <w:rPr>
          <w:sz w:val="16"/>
        </w:rPr>
        <w:t xml:space="preserve">. </w:t>
      </w:r>
      <w:r w:rsidRPr="007173CF">
        <w:rPr>
          <w:rStyle w:val="StyleUnderline"/>
          <w:highlight w:val="cyan"/>
        </w:rPr>
        <w:t>Disagreement</w:t>
      </w:r>
      <w:r w:rsidRPr="00405F84">
        <w:rPr>
          <w:sz w:val="16"/>
        </w:rPr>
        <w:t xml:space="preserve"> exists, </w:t>
      </w:r>
      <w:r w:rsidRPr="00405F84">
        <w:rPr>
          <w:rStyle w:val="StyleUnderline"/>
        </w:rPr>
        <w:t>for example</w:t>
      </w:r>
      <w:r w:rsidRPr="00405F84">
        <w:rPr>
          <w:sz w:val="16"/>
        </w:rPr>
        <w:t xml:space="preserve">, </w:t>
      </w:r>
      <w:r w:rsidRPr="007173CF">
        <w:rPr>
          <w:rStyle w:val="StyleUnderline"/>
          <w:highlight w:val="cyan"/>
        </w:rPr>
        <w:t>over</w:t>
      </w:r>
      <w:r w:rsidRPr="00405F84">
        <w:rPr>
          <w:sz w:val="16"/>
        </w:rPr>
        <w:t xml:space="preserve"> </w:t>
      </w:r>
      <w:r w:rsidRPr="007173CF">
        <w:rPr>
          <w:rStyle w:val="StyleUnderline"/>
          <w:highlight w:val="cyan"/>
        </w:rPr>
        <w:t>China’s</w:t>
      </w:r>
      <w:r w:rsidRPr="00405F84">
        <w:rPr>
          <w:sz w:val="16"/>
        </w:rPr>
        <w:t xml:space="preserve"> </w:t>
      </w:r>
      <w:r w:rsidRPr="007173CF">
        <w:rPr>
          <w:rStyle w:val="StyleUnderline"/>
          <w:highlight w:val="cyan"/>
        </w:rPr>
        <w:t>intentions</w:t>
      </w:r>
      <w:r w:rsidRPr="00405F84">
        <w:rPr>
          <w:sz w:val="16"/>
        </w:rPr>
        <w:t xml:space="preserve"> </w:t>
      </w:r>
      <w:r w:rsidRPr="007173CF">
        <w:rPr>
          <w:rStyle w:val="StyleUnderline"/>
          <w:highlight w:val="cyan"/>
        </w:rPr>
        <w:t>regarding</w:t>
      </w:r>
      <w:r w:rsidRPr="00405F84">
        <w:rPr>
          <w:sz w:val="16"/>
        </w:rPr>
        <w:t xml:space="preserve"> the </w:t>
      </w:r>
      <w:r w:rsidRPr="007173CF">
        <w:rPr>
          <w:rStyle w:val="StyleUnderline"/>
          <w:highlight w:val="cyan"/>
        </w:rPr>
        <w:t>international</w:t>
      </w:r>
      <w:r w:rsidRPr="00405F84">
        <w:rPr>
          <w:rStyle w:val="StyleUnderline"/>
        </w:rPr>
        <w:t xml:space="preserve"> </w:t>
      </w:r>
      <w:r w:rsidRPr="007173CF">
        <w:rPr>
          <w:rStyle w:val="StyleUnderline"/>
          <w:highlight w:val="cyan"/>
        </w:rPr>
        <w:t>financial</w:t>
      </w:r>
      <w:r w:rsidRPr="00405F84">
        <w:rPr>
          <w:rStyle w:val="StyleUnderline"/>
        </w:rPr>
        <w:t xml:space="preserve"> system</w:t>
      </w:r>
      <w:r w:rsidRPr="00405F84">
        <w:rPr>
          <w:sz w:val="16"/>
        </w:rPr>
        <w:t xml:space="preserve">. U.S. </w:t>
      </w:r>
      <w:r w:rsidRPr="00405F84">
        <w:rPr>
          <w:rStyle w:val="Emphasis"/>
        </w:rPr>
        <w:t>officials</w:t>
      </w:r>
      <w:r w:rsidRPr="00405F84">
        <w:rPr>
          <w:sz w:val="16"/>
        </w:rPr>
        <w:t xml:space="preserve"> </w:t>
      </w:r>
      <w:r w:rsidRPr="007173CF">
        <w:rPr>
          <w:rStyle w:val="Emphasis"/>
          <w:highlight w:val="cyan"/>
        </w:rPr>
        <w:t>consider</w:t>
      </w:r>
      <w:r w:rsidRPr="00405F84">
        <w:rPr>
          <w:sz w:val="16"/>
        </w:rPr>
        <w:t xml:space="preserve"> </w:t>
      </w:r>
      <w:r w:rsidRPr="007173CF">
        <w:rPr>
          <w:rStyle w:val="Emphasis"/>
          <w:highlight w:val="cyan"/>
        </w:rPr>
        <w:t>China’s</w:t>
      </w:r>
      <w:r w:rsidRPr="00405F84">
        <w:rPr>
          <w:sz w:val="16"/>
        </w:rPr>
        <w:t xml:space="preserve"> leadership </w:t>
      </w:r>
      <w:r w:rsidRPr="007173CF">
        <w:rPr>
          <w:rStyle w:val="Emphasis"/>
          <w:highlight w:val="cyan"/>
        </w:rPr>
        <w:t>role in setting up new</w:t>
      </w:r>
      <w:r w:rsidRPr="00405F84">
        <w:rPr>
          <w:rStyle w:val="StyleUnderline"/>
        </w:rPr>
        <w:t xml:space="preserve"> </w:t>
      </w:r>
      <w:r w:rsidRPr="00405F84">
        <w:rPr>
          <w:sz w:val="16"/>
        </w:rPr>
        <w:t>multilateral</w:t>
      </w:r>
      <w:r w:rsidRPr="00405F84">
        <w:rPr>
          <w:rStyle w:val="StyleUnderline"/>
        </w:rPr>
        <w:t xml:space="preserve"> </w:t>
      </w:r>
      <w:r w:rsidRPr="007173CF">
        <w:rPr>
          <w:rStyle w:val="Emphasis"/>
          <w:highlight w:val="cyan"/>
        </w:rPr>
        <w:t>institutions</w:t>
      </w:r>
      <w:r w:rsidRPr="00405F84">
        <w:rPr>
          <w:sz w:val="16"/>
        </w:rPr>
        <w:t xml:space="preserve">, </w:t>
      </w:r>
      <w:r w:rsidRPr="00405F84">
        <w:rPr>
          <w:rStyle w:val="StyleUnderline"/>
        </w:rPr>
        <w:t>such as</w:t>
      </w:r>
      <w:r w:rsidRPr="00405F84">
        <w:rPr>
          <w:sz w:val="16"/>
        </w:rPr>
        <w:t xml:space="preserve"> the Asian Infrastructure Investment Bank (</w:t>
      </w:r>
      <w:r w:rsidRPr="00405F84">
        <w:rPr>
          <w:rStyle w:val="StyleUnderline"/>
        </w:rPr>
        <w:t>AIIB</w:t>
      </w:r>
      <w:r w:rsidRPr="00405F84">
        <w:rPr>
          <w:sz w:val="16"/>
        </w:rPr>
        <w:t xml:space="preserve">) and the </w:t>
      </w:r>
      <w:r w:rsidRPr="00405F84">
        <w:rPr>
          <w:rStyle w:val="StyleUnderline"/>
        </w:rPr>
        <w:t>BRICS</w:t>
      </w:r>
      <w:r w:rsidRPr="00405F84">
        <w:rPr>
          <w:sz w:val="16"/>
        </w:rPr>
        <w:t xml:space="preserve"> </w:t>
      </w:r>
      <w:r w:rsidRPr="00405F84">
        <w:rPr>
          <w:rStyle w:val="StyleUnderline"/>
        </w:rPr>
        <w:t>Bank</w:t>
      </w:r>
      <w:r w:rsidRPr="00405F84">
        <w:rPr>
          <w:sz w:val="16"/>
        </w:rPr>
        <w:t xml:space="preserve"> (the bank formed by leading emerging economies of Brazil, Russia, India, China, and South Africa), </w:t>
      </w:r>
      <w:r w:rsidRPr="007173CF">
        <w:rPr>
          <w:rStyle w:val="Emphasis"/>
          <w:highlight w:val="cyan"/>
        </w:rPr>
        <w:t>to be a direct challenge</w:t>
      </w:r>
      <w:r w:rsidRPr="00405F84">
        <w:rPr>
          <w:rStyle w:val="Emphasis"/>
        </w:rPr>
        <w:t xml:space="preserve"> </w:t>
      </w:r>
      <w:r w:rsidRPr="007173CF">
        <w:rPr>
          <w:rStyle w:val="Emphasis"/>
          <w:highlight w:val="cyan"/>
        </w:rPr>
        <w:t>to the U.S.-dominated</w:t>
      </w:r>
      <w:r w:rsidRPr="00405F84">
        <w:rPr>
          <w:rStyle w:val="Emphasis"/>
        </w:rPr>
        <w:t xml:space="preserve"> </w:t>
      </w:r>
      <w:r w:rsidRPr="007173CF">
        <w:rPr>
          <w:rStyle w:val="Emphasis"/>
          <w:highlight w:val="cyan"/>
        </w:rPr>
        <w:t>international</w:t>
      </w:r>
      <w:r w:rsidRPr="00405F84">
        <w:rPr>
          <w:rStyle w:val="Emphasis"/>
        </w:rPr>
        <w:t xml:space="preserve"> </w:t>
      </w:r>
      <w:r w:rsidRPr="007173CF">
        <w:rPr>
          <w:rStyle w:val="Emphasis"/>
          <w:highlight w:val="cyan"/>
        </w:rPr>
        <w:t>financial</w:t>
      </w:r>
      <w:r w:rsidRPr="00405F84">
        <w:rPr>
          <w:rStyle w:val="Emphasis"/>
        </w:rPr>
        <w:t xml:space="preserve"> </w:t>
      </w:r>
      <w:r w:rsidRPr="007173CF">
        <w:rPr>
          <w:rStyle w:val="Emphasis"/>
          <w:highlight w:val="cyan"/>
        </w:rPr>
        <w:t>system</w:t>
      </w:r>
      <w:r w:rsidRPr="00405F84">
        <w:rPr>
          <w:sz w:val="16"/>
        </w:rPr>
        <w:t xml:space="preserve">. Though the United States has reservations about China’s new initiatives, others, including major U.S. allies such as the UK, South Korea, Australia, France and Germany, are optimistic that these new institutions can complement existing ones and assist much of the developing world. </w:t>
      </w:r>
      <w:r w:rsidRPr="00405F84">
        <w:rPr>
          <w:rStyle w:val="StyleUnderline"/>
        </w:rPr>
        <w:t xml:space="preserve">According to some scholars, </w:t>
      </w:r>
      <w:r w:rsidRPr="007173CF">
        <w:rPr>
          <w:rStyle w:val="StyleUnderline"/>
          <w:highlight w:val="cyan"/>
        </w:rPr>
        <w:t>China’s</w:t>
      </w:r>
      <w:r w:rsidRPr="00405F84">
        <w:rPr>
          <w:rStyle w:val="StyleUnderline"/>
        </w:rPr>
        <w:t xml:space="preserve"> </w:t>
      </w:r>
      <w:r w:rsidRPr="007173CF">
        <w:rPr>
          <w:rStyle w:val="StyleUnderline"/>
          <w:highlight w:val="cyan"/>
        </w:rPr>
        <w:t>policy</w:t>
      </w:r>
      <w:r w:rsidRPr="00405F84">
        <w:rPr>
          <w:rStyle w:val="StyleUnderline"/>
        </w:rPr>
        <w:t xml:space="preserve"> </w:t>
      </w:r>
      <w:r w:rsidRPr="007173CF">
        <w:rPr>
          <w:rStyle w:val="StyleUnderline"/>
          <w:highlight w:val="cyan"/>
        </w:rPr>
        <w:t>does not seek</w:t>
      </w:r>
      <w:r w:rsidRPr="00405F84">
        <w:rPr>
          <w:rStyle w:val="StyleUnderline"/>
        </w:rPr>
        <w:t xml:space="preserve"> </w:t>
      </w:r>
      <w:r w:rsidRPr="007173CF">
        <w:rPr>
          <w:rStyle w:val="StyleUnderline"/>
          <w:highlight w:val="cyan"/>
        </w:rPr>
        <w:t>to demolish</w:t>
      </w:r>
      <w:r w:rsidRPr="00405F84">
        <w:rPr>
          <w:rStyle w:val="StyleUnderline"/>
        </w:rPr>
        <w:t xml:space="preserve"> or exit from </w:t>
      </w:r>
      <w:r w:rsidRPr="007173CF">
        <w:rPr>
          <w:rStyle w:val="StyleUnderline"/>
          <w:highlight w:val="cyan"/>
        </w:rPr>
        <w:t>current</w:t>
      </w:r>
      <w:r w:rsidRPr="00405F84">
        <w:rPr>
          <w:rStyle w:val="StyleUnderline"/>
        </w:rPr>
        <w:t xml:space="preserve"> international </w:t>
      </w:r>
      <w:r w:rsidRPr="007173CF">
        <w:rPr>
          <w:rStyle w:val="StyleUnderline"/>
          <w:highlight w:val="cyan"/>
        </w:rPr>
        <w:t>organizations</w:t>
      </w:r>
      <w:r w:rsidRPr="00405F84">
        <w:rPr>
          <w:sz w:val="16"/>
        </w:rPr>
        <w:t xml:space="preserve"> and multilateral regimes; instead, China </w:t>
      </w:r>
      <w:r w:rsidRPr="00405F84">
        <w:rPr>
          <w:rStyle w:val="StyleUnderline"/>
        </w:rPr>
        <w:t xml:space="preserve">is </w:t>
      </w:r>
      <w:r w:rsidRPr="007173CF">
        <w:rPr>
          <w:rStyle w:val="StyleUnderline"/>
          <w:highlight w:val="cyan"/>
        </w:rPr>
        <w:t>constructing channels</w:t>
      </w:r>
      <w:r w:rsidRPr="00405F84">
        <w:rPr>
          <w:rStyle w:val="StyleUnderline"/>
        </w:rPr>
        <w:t xml:space="preserve"> </w:t>
      </w:r>
      <w:r w:rsidRPr="007173CF">
        <w:rPr>
          <w:rStyle w:val="StyleUnderline"/>
          <w:highlight w:val="cyan"/>
        </w:rPr>
        <w:t>for shaping</w:t>
      </w:r>
      <w:r w:rsidRPr="00405F84">
        <w:rPr>
          <w:rStyle w:val="StyleUnderline"/>
        </w:rPr>
        <w:t xml:space="preserve"> the </w:t>
      </w:r>
      <w:r w:rsidRPr="007173CF">
        <w:rPr>
          <w:rStyle w:val="StyleUnderline"/>
          <w:highlight w:val="cyan"/>
        </w:rPr>
        <w:t>international order beyond</w:t>
      </w:r>
      <w:r w:rsidRPr="00405F84">
        <w:rPr>
          <w:rStyle w:val="StyleUnderline"/>
        </w:rPr>
        <w:t xml:space="preserve"> </w:t>
      </w:r>
      <w:r w:rsidRPr="007173CF">
        <w:rPr>
          <w:rStyle w:val="StyleUnderline"/>
          <w:highlight w:val="cyan"/>
        </w:rPr>
        <w:t>Western claims</w:t>
      </w:r>
      <w:r w:rsidRPr="00405F84">
        <w:rPr>
          <w:rStyle w:val="StyleUnderline"/>
        </w:rPr>
        <w:t xml:space="preserve"> to leadership</w:t>
      </w:r>
      <w:r w:rsidRPr="00405F84">
        <w:rPr>
          <w:sz w:val="16"/>
        </w:rPr>
        <w:t>.7</w:t>
      </w:r>
    </w:p>
    <w:p w14:paraId="2F2AFD5B" w14:textId="77777777" w:rsidR="00445D49" w:rsidRDefault="00445D49" w:rsidP="00445D49">
      <w:pPr>
        <w:pStyle w:val="Heading2"/>
      </w:pPr>
      <w:r>
        <w:t>North Korea</w:t>
      </w:r>
    </w:p>
    <w:p w14:paraId="1F464DD9" w14:textId="77777777" w:rsidR="00445D49" w:rsidRDefault="00445D49" w:rsidP="00445D49">
      <w:pPr>
        <w:pStyle w:val="Heading4"/>
      </w:pPr>
      <w:r>
        <w:t xml:space="preserve">China unsure of </w:t>
      </w:r>
      <w:r w:rsidR="00844A89">
        <w:t>a more aggressive policy towards North Korea -</w:t>
      </w:r>
      <w:r>
        <w:t xml:space="preserve"> US pressure only casues divided betwee the party and the two nations</w:t>
      </w:r>
      <w:r w:rsidR="00BE07CF">
        <w:t xml:space="preserve"> – diplomatic meetings prove</w:t>
      </w:r>
    </w:p>
    <w:p w14:paraId="672543BD" w14:textId="77777777" w:rsidR="00445D49" w:rsidRDefault="00445D49" w:rsidP="00445D49">
      <w:r>
        <w:t xml:space="preserve">Felicia </w:t>
      </w:r>
      <w:r w:rsidRPr="00445D49">
        <w:rPr>
          <w:rStyle w:val="Style13ptBold"/>
        </w:rPr>
        <w:t>Schwartz 1/27</w:t>
      </w:r>
      <w:r>
        <w:t>, a reporter in the Washington, D.C. bureau and wall street journal  where she writes about national security. She is a graduate of Dartmouth College. 1-27-2016, "U.S., China Divided Over Response to North Korea’s Nuclear Program," WSJ, http://www.wsj.com/articles/u-s-china-divided-over-response-to-north-koreas-nuclear-program-1453884250</w:t>
      </w:r>
    </w:p>
    <w:p w14:paraId="1BA4958F" w14:textId="77777777" w:rsidR="00445D49" w:rsidRDefault="00445D49" w:rsidP="00445D49">
      <w:pPr>
        <w:rPr>
          <w:sz w:val="16"/>
        </w:rPr>
      </w:pPr>
      <w:r w:rsidRPr="00BE07CF">
        <w:rPr>
          <w:sz w:val="16"/>
        </w:rPr>
        <w:t xml:space="preserve">Secretary of State John </w:t>
      </w:r>
      <w:r w:rsidRPr="004E6669">
        <w:rPr>
          <w:rStyle w:val="StyleUnderline"/>
          <w:highlight w:val="cyan"/>
        </w:rPr>
        <w:t>Kerry</w:t>
      </w:r>
      <w:r w:rsidRPr="00BE07CF">
        <w:rPr>
          <w:sz w:val="16"/>
        </w:rPr>
        <w:t xml:space="preserve"> </w:t>
      </w:r>
      <w:r w:rsidRPr="004E6669">
        <w:rPr>
          <w:rStyle w:val="StyleUnderline"/>
          <w:highlight w:val="cyan"/>
        </w:rPr>
        <w:t>said</w:t>
      </w:r>
      <w:r w:rsidRPr="00BE07CF">
        <w:rPr>
          <w:rStyle w:val="StyleUnderline"/>
        </w:rPr>
        <w:t xml:space="preserve"> the U</w:t>
      </w:r>
      <w:r w:rsidRPr="004E6669">
        <w:rPr>
          <w:rStyle w:val="StyleUnderline"/>
          <w:highlight w:val="cyan"/>
        </w:rPr>
        <w:t>.S. and China haven’t</w:t>
      </w:r>
      <w:r w:rsidRPr="00BE07CF">
        <w:rPr>
          <w:rStyle w:val="StyleUnderline"/>
        </w:rPr>
        <w:t xml:space="preserve"> </w:t>
      </w:r>
      <w:r w:rsidRPr="004E6669">
        <w:rPr>
          <w:rStyle w:val="StyleUnderline"/>
          <w:highlight w:val="cyan"/>
        </w:rPr>
        <w:t>agreed</w:t>
      </w:r>
      <w:r w:rsidRPr="00BE07CF">
        <w:rPr>
          <w:rStyle w:val="StyleUnderline"/>
        </w:rPr>
        <w:t xml:space="preserve"> on substantive </w:t>
      </w:r>
      <w:r w:rsidRPr="004E6669">
        <w:rPr>
          <w:rStyle w:val="StyleUnderline"/>
          <w:highlight w:val="cyan"/>
        </w:rPr>
        <w:t>steps to confront</w:t>
      </w:r>
      <w:r w:rsidRPr="00BE07CF">
        <w:rPr>
          <w:rStyle w:val="StyleUnderline"/>
        </w:rPr>
        <w:t xml:space="preserve"> </w:t>
      </w:r>
      <w:r w:rsidRPr="004E6669">
        <w:rPr>
          <w:rStyle w:val="StyleUnderline"/>
          <w:highlight w:val="cyan"/>
        </w:rPr>
        <w:t>North</w:t>
      </w:r>
      <w:r w:rsidRPr="00BE07CF">
        <w:rPr>
          <w:rStyle w:val="StyleUnderline"/>
        </w:rPr>
        <w:t xml:space="preserve"> </w:t>
      </w:r>
      <w:r w:rsidRPr="004E6669">
        <w:rPr>
          <w:rStyle w:val="StyleUnderline"/>
          <w:highlight w:val="cyan"/>
        </w:rPr>
        <w:t>Korea</w:t>
      </w:r>
      <w:r w:rsidRPr="004E6669">
        <w:rPr>
          <w:sz w:val="16"/>
          <w:highlight w:val="cyan"/>
        </w:rPr>
        <w:t>’s</w:t>
      </w:r>
      <w:r w:rsidRPr="00BE07CF">
        <w:rPr>
          <w:sz w:val="16"/>
        </w:rPr>
        <w:t xml:space="preserve"> nuclear program, as hostile moves from the reclusive nation put it back into the diplomatic spotlight. Mr. Kerry and Chinese Foreign Minister Wang Yi said after more than four hours of meetings they were committed to denuclearizing North Korea and would work together at the United Nations on a resolution. But they </w:t>
      </w:r>
      <w:r w:rsidRPr="00E81A14">
        <w:rPr>
          <w:rStyle w:val="StyleUnderline"/>
          <w:highlight w:val="cyan"/>
        </w:rPr>
        <w:t>weren’t in</w:t>
      </w:r>
      <w:r w:rsidRPr="00BE07CF">
        <w:rPr>
          <w:rStyle w:val="StyleUnderline"/>
        </w:rPr>
        <w:t xml:space="preserve"> </w:t>
      </w:r>
      <w:r w:rsidRPr="00E81A14">
        <w:rPr>
          <w:rStyle w:val="StyleUnderline"/>
          <w:highlight w:val="cyan"/>
        </w:rPr>
        <w:t>agreement</w:t>
      </w:r>
      <w:r w:rsidRPr="00BE07CF">
        <w:rPr>
          <w:rStyle w:val="StyleUnderline"/>
        </w:rPr>
        <w:t xml:space="preserve"> </w:t>
      </w:r>
      <w:r w:rsidRPr="00E81A14">
        <w:rPr>
          <w:rStyle w:val="StyleUnderline"/>
          <w:highlight w:val="cyan"/>
        </w:rPr>
        <w:t>over</w:t>
      </w:r>
      <w:r w:rsidRPr="00BE07CF">
        <w:rPr>
          <w:rStyle w:val="StyleUnderline"/>
        </w:rPr>
        <w:t xml:space="preserve"> </w:t>
      </w:r>
      <w:r w:rsidRPr="00E81A14">
        <w:rPr>
          <w:rStyle w:val="StyleUnderline"/>
          <w:highlight w:val="cyan"/>
        </w:rPr>
        <w:t>how to achieve</w:t>
      </w:r>
      <w:r w:rsidRPr="00BE07CF">
        <w:rPr>
          <w:rStyle w:val="StyleUnderline"/>
        </w:rPr>
        <w:t xml:space="preserve"> that</w:t>
      </w:r>
      <w:r w:rsidRPr="00BE07CF">
        <w:rPr>
          <w:sz w:val="16"/>
        </w:rPr>
        <w:t xml:space="preserve"> </w:t>
      </w:r>
      <w:r w:rsidRPr="00E81A14">
        <w:rPr>
          <w:rStyle w:val="StyleUnderline"/>
          <w:highlight w:val="cyan"/>
        </w:rPr>
        <w:t>goal</w:t>
      </w:r>
      <w:r w:rsidRPr="00BE07CF">
        <w:rPr>
          <w:sz w:val="16"/>
        </w:rPr>
        <w:t xml:space="preserve">, </w:t>
      </w:r>
      <w:r w:rsidRPr="00E81A14">
        <w:rPr>
          <w:rStyle w:val="StyleUnderline"/>
          <w:highlight w:val="cyan"/>
        </w:rPr>
        <w:t>and over how</w:t>
      </w:r>
      <w:r w:rsidRPr="00BE07CF">
        <w:rPr>
          <w:rStyle w:val="StyleUnderline"/>
        </w:rPr>
        <w:t xml:space="preserve"> </w:t>
      </w:r>
      <w:r w:rsidRPr="00E81A14">
        <w:rPr>
          <w:rStyle w:val="StyleUnderline"/>
          <w:highlight w:val="cyan"/>
        </w:rPr>
        <w:t>much to press</w:t>
      </w:r>
      <w:r w:rsidRPr="00BE07CF">
        <w:rPr>
          <w:rStyle w:val="StyleUnderline"/>
        </w:rPr>
        <w:t xml:space="preserve"> </w:t>
      </w:r>
      <w:r w:rsidRPr="00E81A14">
        <w:rPr>
          <w:rStyle w:val="StyleUnderline"/>
          <w:highlight w:val="cyan"/>
        </w:rPr>
        <w:t>Pyongyang</w:t>
      </w:r>
      <w:r w:rsidRPr="00BE07CF">
        <w:rPr>
          <w:sz w:val="16"/>
        </w:rPr>
        <w:t>. Mr. Kerry met later with Chinese President Xi Jinping and Chinese State Councilor Yang Jiechi. “The United States and China are united in our opposition to North Korea’s nuclear-weapons program,” Mr. Kerry said. The diplomats spoke to reporters at China’s foreign ministry Wednesday, three weeks after North Korea said it successfully conducted a hydrogen-bomb test. The announcement has rattled relations between North Korea and its neighbor. Beijing has voiced its opposition to Pyongyang’s nuclear program, but must also tread delicately in its dealings with North Korean dictator Kim Jong Un, for fear that instability would spill over into China’s northeast provinces. Mr. Kerry said North Korea “is a declared threat to the world” that the U.S. takes “extremely seriously.” Messrs</w:t>
      </w:r>
      <w:r w:rsidRPr="00BE07CF">
        <w:rPr>
          <w:rStyle w:val="StyleUnderline"/>
        </w:rPr>
        <w:t xml:space="preserve">. </w:t>
      </w:r>
      <w:r w:rsidRPr="00E81A14">
        <w:rPr>
          <w:rStyle w:val="StyleUnderline"/>
          <w:highlight w:val="cyan"/>
        </w:rPr>
        <w:t>Kerry</w:t>
      </w:r>
      <w:r w:rsidRPr="00BE07CF">
        <w:rPr>
          <w:rStyle w:val="StyleUnderline"/>
        </w:rPr>
        <w:t xml:space="preserve"> </w:t>
      </w:r>
      <w:r w:rsidRPr="00E81A14">
        <w:rPr>
          <w:rStyle w:val="StyleUnderline"/>
          <w:highlight w:val="cyan"/>
        </w:rPr>
        <w:t>and Wang</w:t>
      </w:r>
      <w:r w:rsidRPr="00BE07CF">
        <w:rPr>
          <w:rStyle w:val="StyleUnderline"/>
        </w:rPr>
        <w:t xml:space="preserve"> </w:t>
      </w:r>
      <w:r w:rsidRPr="00E81A14">
        <w:rPr>
          <w:rStyle w:val="StyleUnderline"/>
          <w:highlight w:val="cyan"/>
        </w:rPr>
        <w:t>said</w:t>
      </w:r>
      <w:r w:rsidRPr="00BE07CF">
        <w:rPr>
          <w:rStyle w:val="StyleUnderline"/>
        </w:rPr>
        <w:t xml:space="preserve"> </w:t>
      </w:r>
      <w:r w:rsidRPr="00E81A14">
        <w:rPr>
          <w:rStyle w:val="StyleUnderline"/>
          <w:highlight w:val="cyan"/>
        </w:rPr>
        <w:t>they</w:t>
      </w:r>
      <w:r w:rsidRPr="00BE07CF">
        <w:rPr>
          <w:rStyle w:val="StyleUnderline"/>
        </w:rPr>
        <w:t xml:space="preserve"> </w:t>
      </w:r>
      <w:r w:rsidRPr="00E81A14">
        <w:rPr>
          <w:rStyle w:val="StyleUnderline"/>
          <w:highlight w:val="cyan"/>
        </w:rPr>
        <w:t>agreed</w:t>
      </w:r>
      <w:r w:rsidRPr="00BE07CF">
        <w:rPr>
          <w:rStyle w:val="StyleUnderline"/>
        </w:rPr>
        <w:t xml:space="preserve"> </w:t>
      </w:r>
      <w:r w:rsidRPr="00E81A14">
        <w:rPr>
          <w:rStyle w:val="StyleUnderline"/>
          <w:highlight w:val="cyan"/>
        </w:rPr>
        <w:t>to accelerate efforts</w:t>
      </w:r>
      <w:r w:rsidRPr="00BE07CF">
        <w:rPr>
          <w:rStyle w:val="StyleUnderline"/>
        </w:rPr>
        <w:t xml:space="preserve"> on drawing up a U.N. resolution on North Korea’s most recent test </w:t>
      </w:r>
      <w:r w:rsidRPr="00E81A14">
        <w:rPr>
          <w:rStyle w:val="StyleUnderline"/>
          <w:highlight w:val="cyan"/>
        </w:rPr>
        <w:t>but haven’t yet</w:t>
      </w:r>
      <w:r w:rsidRPr="00BE07CF">
        <w:rPr>
          <w:rStyle w:val="StyleUnderline"/>
        </w:rPr>
        <w:t xml:space="preserve"> </w:t>
      </w:r>
      <w:r w:rsidRPr="00E81A14">
        <w:rPr>
          <w:rStyle w:val="StyleUnderline"/>
          <w:highlight w:val="cyan"/>
        </w:rPr>
        <w:t>decided what should be in it</w:t>
      </w:r>
      <w:r w:rsidRPr="00E81A14">
        <w:rPr>
          <w:sz w:val="16"/>
          <w:highlight w:val="cyan"/>
        </w:rPr>
        <w:t>. Mr</w:t>
      </w:r>
      <w:r w:rsidRPr="00BE07CF">
        <w:rPr>
          <w:sz w:val="16"/>
        </w:rPr>
        <w:t xml:space="preserve">. Kerry said goods and services flowing to North Korea could be one area for U.N. sanctions, as well as shipping and aviation. But </w:t>
      </w:r>
      <w:r w:rsidRPr="00BE07CF">
        <w:rPr>
          <w:rStyle w:val="Emphasis"/>
        </w:rPr>
        <w:t xml:space="preserve">Mr. </w:t>
      </w:r>
      <w:r w:rsidRPr="00E81A14">
        <w:rPr>
          <w:rStyle w:val="Emphasis"/>
          <w:highlight w:val="cyan"/>
        </w:rPr>
        <w:t>Wang</w:t>
      </w:r>
      <w:r w:rsidRPr="00BE07CF">
        <w:rPr>
          <w:rStyle w:val="Emphasis"/>
        </w:rPr>
        <w:t xml:space="preserve"> </w:t>
      </w:r>
      <w:r w:rsidRPr="00E81A14">
        <w:rPr>
          <w:rStyle w:val="Emphasis"/>
          <w:highlight w:val="cyan"/>
        </w:rPr>
        <w:t>signaled</w:t>
      </w:r>
      <w:r w:rsidRPr="00BE07CF">
        <w:rPr>
          <w:rStyle w:val="Emphasis"/>
        </w:rPr>
        <w:t xml:space="preserve"> that </w:t>
      </w:r>
      <w:r w:rsidRPr="00E81A14">
        <w:rPr>
          <w:rStyle w:val="Emphasis"/>
          <w:highlight w:val="cyan"/>
        </w:rPr>
        <w:t>China</w:t>
      </w:r>
      <w:r w:rsidRPr="00BE07CF">
        <w:rPr>
          <w:rStyle w:val="Emphasis"/>
        </w:rPr>
        <w:t xml:space="preserve"> </w:t>
      </w:r>
      <w:r w:rsidRPr="00E81A14">
        <w:rPr>
          <w:rStyle w:val="Emphasis"/>
          <w:highlight w:val="cyan"/>
        </w:rPr>
        <w:t>isn’t prepared</w:t>
      </w:r>
      <w:r w:rsidRPr="00BE07CF">
        <w:rPr>
          <w:rStyle w:val="Emphasis"/>
        </w:rPr>
        <w:t xml:space="preserve"> </w:t>
      </w:r>
      <w:r w:rsidRPr="00E81A14">
        <w:rPr>
          <w:rStyle w:val="Emphasis"/>
          <w:highlight w:val="cyan"/>
        </w:rPr>
        <w:t>to pressure</w:t>
      </w:r>
      <w:r w:rsidRPr="00BE07CF">
        <w:rPr>
          <w:rStyle w:val="Emphasis"/>
        </w:rPr>
        <w:t xml:space="preserve"> Pyongyang </w:t>
      </w:r>
      <w:r w:rsidRPr="00E81A14">
        <w:rPr>
          <w:rStyle w:val="Emphasis"/>
          <w:highlight w:val="cyan"/>
        </w:rPr>
        <w:t>economically in the</w:t>
      </w:r>
      <w:r w:rsidRPr="00BE07CF">
        <w:rPr>
          <w:rStyle w:val="Emphasis"/>
        </w:rPr>
        <w:t xml:space="preserve"> </w:t>
      </w:r>
      <w:r w:rsidRPr="00E81A14">
        <w:rPr>
          <w:rStyle w:val="Emphasis"/>
          <w:highlight w:val="cyan"/>
        </w:rPr>
        <w:t>manner</w:t>
      </w:r>
      <w:r w:rsidRPr="00BE07CF">
        <w:rPr>
          <w:rStyle w:val="Emphasis"/>
        </w:rPr>
        <w:t xml:space="preserve"> that the </w:t>
      </w:r>
      <w:r w:rsidRPr="00E81A14">
        <w:rPr>
          <w:rStyle w:val="Emphasis"/>
          <w:highlight w:val="cyan"/>
        </w:rPr>
        <w:t>U.S. is seeking</w:t>
      </w:r>
      <w:r w:rsidRPr="00BE07CF">
        <w:rPr>
          <w:sz w:val="16"/>
        </w:rPr>
        <w:t xml:space="preserve">. </w:t>
      </w:r>
      <w:r w:rsidRPr="00BE07CF">
        <w:rPr>
          <w:rStyle w:val="Emphasis"/>
        </w:rPr>
        <w:t>“</w:t>
      </w:r>
      <w:r w:rsidRPr="00E81A14">
        <w:rPr>
          <w:rStyle w:val="Emphasis"/>
          <w:highlight w:val="cyan"/>
        </w:rPr>
        <w:t>Sanctions are not an end in themselves</w:t>
      </w:r>
      <w:r w:rsidRPr="00BE07CF">
        <w:rPr>
          <w:rStyle w:val="Emphasis"/>
        </w:rPr>
        <w:t>,”</w:t>
      </w:r>
      <w:r w:rsidRPr="00BE07CF">
        <w:rPr>
          <w:sz w:val="16"/>
        </w:rPr>
        <w:t xml:space="preserve"> he said, saying the goal “should be to bring the nuclear issue on the Korean Peninsula back to the track of negotiation.” He said any U.N. resolution shouldn’t “provoke new tension” or destabilize the peninsula. “The United States believes very strongly that China has a particular ability, because of its special role, its connections to North Korea…to be able to help us significantly to resolve this challenge,” Mr. Kerry said. While China remains North Korea’s closest trading partner, relations between the two communist nations have grown increasingly strained as the latter has ratcheted up its nuclear activities against Beijing’s wishes. Since Mr. Xi took office, for example, he has yet to meet with Kim Jong Un, though the Chinese president has strengthened ties with South Korea, Pyongyang’s rival. ‘Sanctions are not an end in themselves.’ —Chinese Foreign Minister Wang Yi The news conference was tense at times, reflecting the broader strain in relations as both diplomats pointed to distance between them on key issues, including North Korea and the South China Sea. Mr. Kerry compared the challenge of addressing Pyongyang’s nuclear program with Iran’s, adding that the U.S. and China cooperated on sanctions in that case to bring about negotiations. “With all due respect, more significant and impactful sanctions were put in place against Iran, which did not have a nuclear weapon, than against North Korea, which does,” Mr. Kerry said. The U.S., China and four other world powers reached an agreement with Iran to curb its nuclear program in exchange for sanctions relief last summer, which formally took effect this month. Mr. Kerry pledged to work with China to confront North Korea but said the U.S. wouldn’t shy away from going out on its own. “The United States will take all necessary steps to defend the American people and honor our security commitments to allies in the region,” he said. Mr. </w:t>
      </w:r>
      <w:r w:rsidRPr="00E81A14">
        <w:rPr>
          <w:rStyle w:val="StyleUnderline"/>
          <w:highlight w:val="cyan"/>
        </w:rPr>
        <w:t>Kerry’s</w:t>
      </w:r>
      <w:r w:rsidRPr="00BE07CF">
        <w:rPr>
          <w:rStyle w:val="StyleUnderline"/>
        </w:rPr>
        <w:t xml:space="preserve"> </w:t>
      </w:r>
      <w:r w:rsidRPr="00E81A14">
        <w:rPr>
          <w:rStyle w:val="StyleUnderline"/>
          <w:highlight w:val="cyan"/>
        </w:rPr>
        <w:t>comments</w:t>
      </w:r>
      <w:r w:rsidRPr="00BE07CF">
        <w:rPr>
          <w:rStyle w:val="StyleUnderline"/>
        </w:rPr>
        <w:t xml:space="preserve"> were </w:t>
      </w:r>
      <w:r w:rsidRPr="00E81A14">
        <w:rPr>
          <w:rStyle w:val="StyleUnderline"/>
          <w:highlight w:val="cyan"/>
        </w:rPr>
        <w:t>an apparent</w:t>
      </w:r>
      <w:r w:rsidRPr="00BE07CF">
        <w:rPr>
          <w:rStyle w:val="StyleUnderline"/>
        </w:rPr>
        <w:t xml:space="preserve"> </w:t>
      </w:r>
      <w:r w:rsidRPr="00E81A14">
        <w:rPr>
          <w:rStyle w:val="StyleUnderline"/>
          <w:highlight w:val="cyan"/>
        </w:rPr>
        <w:t>reference</w:t>
      </w:r>
      <w:r w:rsidRPr="00BE07CF">
        <w:rPr>
          <w:rStyle w:val="StyleUnderline"/>
        </w:rPr>
        <w:t xml:space="preserve"> </w:t>
      </w:r>
      <w:r w:rsidRPr="00E81A14">
        <w:rPr>
          <w:rStyle w:val="StyleUnderline"/>
          <w:highlight w:val="cyan"/>
        </w:rPr>
        <w:t>to an</w:t>
      </w:r>
      <w:r w:rsidRPr="00BE07CF">
        <w:rPr>
          <w:rStyle w:val="StyleUnderline"/>
        </w:rPr>
        <w:t xml:space="preserve"> </w:t>
      </w:r>
      <w:r w:rsidRPr="00E81A14">
        <w:rPr>
          <w:rStyle w:val="StyleUnderline"/>
          <w:highlight w:val="cyan"/>
        </w:rPr>
        <w:t>advanced</w:t>
      </w:r>
      <w:r w:rsidRPr="00BE07CF">
        <w:rPr>
          <w:rStyle w:val="StyleUnderline"/>
        </w:rPr>
        <w:t xml:space="preserve"> missile-</w:t>
      </w:r>
      <w:r w:rsidRPr="00E81A14">
        <w:rPr>
          <w:rStyle w:val="StyleUnderline"/>
          <w:highlight w:val="cyan"/>
        </w:rPr>
        <w:t>defense</w:t>
      </w:r>
      <w:r w:rsidRPr="00BE07CF">
        <w:rPr>
          <w:rStyle w:val="StyleUnderline"/>
        </w:rPr>
        <w:t xml:space="preserve"> </w:t>
      </w:r>
      <w:r w:rsidRPr="00E81A14">
        <w:rPr>
          <w:rStyle w:val="StyleUnderline"/>
          <w:highlight w:val="cyan"/>
        </w:rPr>
        <w:t>system</w:t>
      </w:r>
      <w:r w:rsidRPr="00BE07CF">
        <w:rPr>
          <w:rStyle w:val="StyleUnderline"/>
        </w:rPr>
        <w:t xml:space="preserve"> U.S. </w:t>
      </w:r>
      <w:r w:rsidRPr="00E81A14">
        <w:rPr>
          <w:rStyle w:val="StyleUnderline"/>
          <w:highlight w:val="cyan"/>
        </w:rPr>
        <w:t>officials</w:t>
      </w:r>
      <w:r w:rsidRPr="00BE07CF">
        <w:rPr>
          <w:rStyle w:val="StyleUnderline"/>
        </w:rPr>
        <w:t xml:space="preserve"> have </w:t>
      </w:r>
      <w:r w:rsidRPr="00E81A14">
        <w:rPr>
          <w:rStyle w:val="StyleUnderline"/>
          <w:highlight w:val="cyan"/>
        </w:rPr>
        <w:t>considered</w:t>
      </w:r>
      <w:r w:rsidRPr="00BE07CF">
        <w:rPr>
          <w:rStyle w:val="StyleUnderline"/>
        </w:rPr>
        <w:t xml:space="preserve"> </w:t>
      </w:r>
      <w:r w:rsidRPr="00E81A14">
        <w:rPr>
          <w:rStyle w:val="StyleUnderline"/>
          <w:highlight w:val="cyan"/>
        </w:rPr>
        <w:t>deploying</w:t>
      </w:r>
      <w:r w:rsidRPr="00BE07CF">
        <w:rPr>
          <w:rStyle w:val="StyleUnderline"/>
        </w:rPr>
        <w:t xml:space="preserve"> </w:t>
      </w:r>
      <w:r w:rsidRPr="00E81A14">
        <w:rPr>
          <w:rStyle w:val="StyleUnderline"/>
          <w:highlight w:val="cyan"/>
        </w:rPr>
        <w:t>to South Korea</w:t>
      </w:r>
      <w:r w:rsidRPr="00BE07CF">
        <w:rPr>
          <w:rStyle w:val="StyleUnderline"/>
        </w:rPr>
        <w:t xml:space="preserve"> and possible secondary sanctions</w:t>
      </w:r>
      <w:r w:rsidRPr="00BE07CF">
        <w:rPr>
          <w:sz w:val="16"/>
        </w:rPr>
        <w:t xml:space="preserve"> on North Korea, </w:t>
      </w:r>
      <w:r w:rsidRPr="00E81A14">
        <w:rPr>
          <w:rStyle w:val="StyleUnderline"/>
          <w:highlight w:val="cyan"/>
        </w:rPr>
        <w:t>both</w:t>
      </w:r>
      <w:r w:rsidRPr="00BE07CF">
        <w:rPr>
          <w:rStyle w:val="StyleUnderline"/>
        </w:rPr>
        <w:t xml:space="preserve"> of which would be </w:t>
      </w:r>
      <w:r w:rsidRPr="00E81A14">
        <w:rPr>
          <w:rStyle w:val="StyleUnderline"/>
          <w:highlight w:val="cyan"/>
        </w:rPr>
        <w:t>irritants to</w:t>
      </w:r>
      <w:r w:rsidRPr="00BE07CF">
        <w:rPr>
          <w:rStyle w:val="StyleUnderline"/>
        </w:rPr>
        <w:t xml:space="preserve"> Chi</w:t>
      </w:r>
      <w:r w:rsidRPr="00BE07CF">
        <w:rPr>
          <w:sz w:val="16"/>
        </w:rPr>
        <w:t xml:space="preserve">na. Mr. Xi, in comments as he greeted the delegation from Washington, said U.S.-Chinese cooperation “make good things happen” for the world, although he did not address the details of discussions about North Korea and other issues. Also high on the agenda were territorial disputes in the South China Sea, where </w:t>
      </w:r>
      <w:r w:rsidRPr="00E81A14">
        <w:rPr>
          <w:rStyle w:val="StyleUnderline"/>
          <w:highlight w:val="cyan"/>
        </w:rPr>
        <w:t>China’s</w:t>
      </w:r>
      <w:r w:rsidRPr="00BE07CF">
        <w:rPr>
          <w:rStyle w:val="StyleUnderline"/>
        </w:rPr>
        <w:t xml:space="preserve"> increasing </w:t>
      </w:r>
      <w:r w:rsidRPr="00E81A14">
        <w:rPr>
          <w:rStyle w:val="StyleUnderline"/>
          <w:highlight w:val="cyan"/>
        </w:rPr>
        <w:t>assertiveness</w:t>
      </w:r>
      <w:r w:rsidRPr="00BE07CF">
        <w:rPr>
          <w:rStyle w:val="StyleUnderline"/>
        </w:rPr>
        <w:t xml:space="preserve"> </w:t>
      </w:r>
      <w:r w:rsidRPr="00E81A14">
        <w:rPr>
          <w:rStyle w:val="StyleUnderline"/>
          <w:highlight w:val="cyan"/>
        </w:rPr>
        <w:t>has</w:t>
      </w:r>
      <w:r w:rsidRPr="00BE07CF">
        <w:rPr>
          <w:rStyle w:val="StyleUnderline"/>
        </w:rPr>
        <w:t xml:space="preserve"> </w:t>
      </w:r>
      <w:r w:rsidRPr="00E81A14">
        <w:rPr>
          <w:rStyle w:val="StyleUnderline"/>
        </w:rPr>
        <w:t>further</w:t>
      </w:r>
      <w:r w:rsidRPr="00BE07CF">
        <w:rPr>
          <w:rStyle w:val="StyleUnderline"/>
        </w:rPr>
        <w:t xml:space="preserve"> </w:t>
      </w:r>
      <w:r w:rsidRPr="00E81A14">
        <w:rPr>
          <w:rStyle w:val="StyleUnderline"/>
          <w:highlight w:val="cyan"/>
        </w:rPr>
        <w:t>strained</w:t>
      </w:r>
      <w:r w:rsidRPr="00BE07CF">
        <w:rPr>
          <w:rStyle w:val="StyleUnderline"/>
        </w:rPr>
        <w:t xml:space="preserve"> </w:t>
      </w:r>
      <w:r w:rsidRPr="00E81A14">
        <w:rPr>
          <w:rStyle w:val="StyleUnderline"/>
          <w:highlight w:val="cyan"/>
        </w:rPr>
        <w:t>relations</w:t>
      </w:r>
      <w:r w:rsidRPr="00BE07CF">
        <w:rPr>
          <w:rStyle w:val="StyleUnderline"/>
        </w:rPr>
        <w:t xml:space="preserve"> </w:t>
      </w:r>
      <w:r w:rsidRPr="00E81A14">
        <w:rPr>
          <w:rStyle w:val="StyleUnderline"/>
          <w:highlight w:val="cyan"/>
        </w:rPr>
        <w:t>between</w:t>
      </w:r>
      <w:r w:rsidRPr="00BE07CF">
        <w:rPr>
          <w:rStyle w:val="StyleUnderline"/>
        </w:rPr>
        <w:t xml:space="preserve"> </w:t>
      </w:r>
      <w:r w:rsidRPr="00E81A14">
        <w:rPr>
          <w:rStyle w:val="StyleUnderline"/>
          <w:highlight w:val="cyan"/>
        </w:rPr>
        <w:t>the</w:t>
      </w:r>
      <w:r w:rsidRPr="00BE07CF">
        <w:rPr>
          <w:rStyle w:val="StyleUnderline"/>
        </w:rPr>
        <w:t xml:space="preserve"> </w:t>
      </w:r>
      <w:r w:rsidRPr="00E81A14">
        <w:rPr>
          <w:rStyle w:val="StyleUnderline"/>
          <w:highlight w:val="cyan"/>
        </w:rPr>
        <w:t>two</w:t>
      </w:r>
      <w:r w:rsidRPr="00BE07CF">
        <w:rPr>
          <w:rStyle w:val="StyleUnderline"/>
        </w:rPr>
        <w:t xml:space="preserve"> major </w:t>
      </w:r>
      <w:r w:rsidRPr="00E81A14">
        <w:rPr>
          <w:rStyle w:val="StyleUnderline"/>
          <w:highlight w:val="cyan"/>
        </w:rPr>
        <w:t>powers</w:t>
      </w:r>
      <w:r w:rsidRPr="00BE07CF">
        <w:rPr>
          <w:sz w:val="16"/>
        </w:rPr>
        <w:t xml:space="preserve">. Beijing has embarked upon ambitious reclamation projects in the disputed waters to bolster its territorial claims in the region, and recently concluded multiple </w:t>
      </w:r>
      <w:r w:rsidRPr="00E81A14">
        <w:rPr>
          <w:sz w:val="16"/>
        </w:rPr>
        <w:t>test</w:t>
      </w:r>
      <w:r w:rsidRPr="00BE07CF">
        <w:rPr>
          <w:sz w:val="16"/>
        </w:rPr>
        <w:t xml:space="preserve"> flights at an airstrip it constructed in the hotly contested Spratlys, where several countries including Vietnam and the Philippines have overlapping claims. Mr. Wang said the construction of such facilities in the region was intended as a public service, adding that such facilities could also be used for self-defense. Mr. Kerry said the U.S. supported China’s right to protect its sovereignty there, but wanted to see disputes resolved peacefully, urging that all countries involved avoid “a cycle of mistrust or escalation.” He said he suggested beginning a diplomatic process with China and other claimants on this, and said Mr. Wang agreed to explore it. While Mr. Wang didn’t mention it specifically, he said China wanted to resolve disputes peacefully and through dialogue. Jin Canrong, international relations professor at Renmin University, said tensions stemming from the South China Sea wouldn’t likely factor into Beijing’s decision-making process on North Korea. Rather, he said, Beijing was more concerned that its own interests might be blighted if it took too aggressive a stance against Pyongyang’s nuclear activities. For example, he said, broad trade sanctions wouldn’t likely meet with support from Beijing, given the number of companies in China that have dealings with North Korea. “There are economic considerations here—if sanctions are too severe, Chinese companies will face losses,” he said. “China would be taking the biggest hit here,” he said. “Not just economically, but politically.”</w:t>
      </w:r>
    </w:p>
    <w:p w14:paraId="140A5802" w14:textId="77777777" w:rsidR="00293B0A" w:rsidRDefault="00293B0A" w:rsidP="00293B0A">
      <w:pPr>
        <w:pStyle w:val="Heading4"/>
      </w:pPr>
      <w:r>
        <w:t xml:space="preserve">Despite clear objectives – the US and china still have a strategic mistrust that prevents meaningful cooperation </w:t>
      </w:r>
      <w:r w:rsidR="00F61D28">
        <w:t>– despite statements condemning North Korea China still funds aid to the kim regime putting them at odds with the US.</w:t>
      </w:r>
      <w:r>
        <w:t xml:space="preserve"> </w:t>
      </w:r>
    </w:p>
    <w:p w14:paraId="6BDEFC05" w14:textId="77777777" w:rsidR="00293B0A" w:rsidRDefault="00293B0A" w:rsidP="00293B0A">
      <w:r>
        <w:t xml:space="preserve">Zhiqun </w:t>
      </w:r>
      <w:r w:rsidRPr="00796561">
        <w:rPr>
          <w:rStyle w:val="Style13ptBold"/>
        </w:rPr>
        <w:t>Zhu 15</w:t>
      </w:r>
      <w:r>
        <w:t xml:space="preserve">, Zhiqun Zhu is Director of the China Institute and an Associate Professor of Political Science and International Relations at Bucknell University. He is the author and editor of 7 books including China’s New Diplomacy: Rationale, Strategies and Significance (Ashgate, 2013); and U.S.-China Relations in the 21st Century: Power Transition and Peace (Routledge, 2006). He was a visiting senior research fellow at East Asian Institute of National University of Singapore, and a POSCO fellow at the East-West Center in Hawaii. In the early 1990s, he was Chief Assistant to the Public Affairs Officer at the U.S. Consulate General in Shanghai. “Dispel Distrust: Start from North Korea”, </w:t>
      </w:r>
      <w:r>
        <w:rPr>
          <w:i/>
        </w:rPr>
        <w:t xml:space="preserve">International Affairs Review VOLUME XXIII, NUMBER 3, </w:t>
      </w:r>
      <w:r w:rsidRPr="00796561">
        <w:t xml:space="preserve">Summer 2015, </w:t>
      </w:r>
    </w:p>
    <w:p w14:paraId="64774DF7" w14:textId="77777777" w:rsidR="00293B0A" w:rsidRPr="005F7C5B" w:rsidRDefault="00293B0A" w:rsidP="00293B0A">
      <w:pPr>
        <w:rPr>
          <w:sz w:val="16"/>
        </w:rPr>
      </w:pPr>
      <w:r w:rsidRPr="00E81A14">
        <w:rPr>
          <w:rStyle w:val="Emphasis"/>
          <w:highlight w:val="cyan"/>
        </w:rPr>
        <w:t>Despite</w:t>
      </w:r>
      <w:r w:rsidRPr="00F61D28">
        <w:rPr>
          <w:rStyle w:val="Emphasis"/>
        </w:rPr>
        <w:t xml:space="preserve"> the </w:t>
      </w:r>
      <w:r w:rsidRPr="00E81A14">
        <w:rPr>
          <w:rStyle w:val="Emphasis"/>
          <w:highlight w:val="cyan"/>
        </w:rPr>
        <w:t>willingness of China</w:t>
      </w:r>
      <w:r w:rsidRPr="00F61D28">
        <w:rPr>
          <w:rStyle w:val="Emphasis"/>
        </w:rPr>
        <w:t xml:space="preserve"> </w:t>
      </w:r>
      <w:r w:rsidRPr="00E81A14">
        <w:rPr>
          <w:rStyle w:val="Emphasis"/>
          <w:highlight w:val="cyan"/>
        </w:rPr>
        <w:t>and</w:t>
      </w:r>
      <w:r w:rsidRPr="00F61D28">
        <w:rPr>
          <w:rStyle w:val="Emphasis"/>
        </w:rPr>
        <w:t xml:space="preserve"> </w:t>
      </w:r>
      <w:r w:rsidRPr="00E81A14">
        <w:rPr>
          <w:rStyle w:val="Emphasis"/>
          <w:highlight w:val="cyan"/>
        </w:rPr>
        <w:t>the U</w:t>
      </w:r>
      <w:r w:rsidRPr="00E81A14">
        <w:rPr>
          <w:rStyle w:val="Emphasis"/>
        </w:rPr>
        <w:t>nited</w:t>
      </w:r>
      <w:r w:rsidRPr="00F61D28">
        <w:rPr>
          <w:rStyle w:val="Emphasis"/>
        </w:rPr>
        <w:t xml:space="preserve"> </w:t>
      </w:r>
      <w:r w:rsidRPr="00E81A14">
        <w:rPr>
          <w:rStyle w:val="Emphasis"/>
          <w:highlight w:val="cyan"/>
        </w:rPr>
        <w:t>S</w:t>
      </w:r>
      <w:r w:rsidRPr="00F61D28">
        <w:rPr>
          <w:rStyle w:val="Emphasis"/>
        </w:rPr>
        <w:t xml:space="preserve">tates </w:t>
      </w:r>
      <w:r w:rsidRPr="00E81A14">
        <w:rPr>
          <w:rStyle w:val="Emphasis"/>
          <w:highlight w:val="cyan"/>
        </w:rPr>
        <w:t>to</w:t>
      </w:r>
      <w:r w:rsidRPr="00F61D28">
        <w:rPr>
          <w:rStyle w:val="Emphasis"/>
        </w:rPr>
        <w:t xml:space="preserve"> </w:t>
      </w:r>
      <w:r w:rsidRPr="00E81A14">
        <w:rPr>
          <w:rStyle w:val="Emphasis"/>
          <w:highlight w:val="cyan"/>
        </w:rPr>
        <w:t>cooperate</w:t>
      </w:r>
      <w:r w:rsidRPr="00F61D28">
        <w:rPr>
          <w:rStyle w:val="Emphasis"/>
        </w:rPr>
        <w:t xml:space="preserve"> and</w:t>
      </w:r>
      <w:r w:rsidR="00F61D28" w:rsidRPr="00F61D28">
        <w:rPr>
          <w:rStyle w:val="Emphasis"/>
        </w:rPr>
        <w:t xml:space="preserve"> </w:t>
      </w:r>
      <w:r w:rsidRPr="00F61D28">
        <w:rPr>
          <w:rStyle w:val="Emphasis"/>
        </w:rPr>
        <w:t xml:space="preserve">avoid confrontation, </w:t>
      </w:r>
      <w:r w:rsidRPr="00E81A14">
        <w:rPr>
          <w:rStyle w:val="Emphasis"/>
          <w:highlight w:val="cyan"/>
        </w:rPr>
        <w:t>the</w:t>
      </w:r>
      <w:r w:rsidRPr="00F61D28">
        <w:rPr>
          <w:rStyle w:val="Emphasis"/>
        </w:rPr>
        <w:t xml:space="preserve"> </w:t>
      </w:r>
      <w:r w:rsidRPr="00E81A14">
        <w:rPr>
          <w:rStyle w:val="Emphasis"/>
          <w:highlight w:val="cyan"/>
        </w:rPr>
        <w:t>two</w:t>
      </w:r>
      <w:r w:rsidRPr="00F61D28">
        <w:rPr>
          <w:rStyle w:val="Emphasis"/>
        </w:rPr>
        <w:t xml:space="preserve"> countries </w:t>
      </w:r>
      <w:r w:rsidRPr="00E81A14">
        <w:rPr>
          <w:rStyle w:val="Emphasis"/>
          <w:highlight w:val="cyan"/>
        </w:rPr>
        <w:t>still</w:t>
      </w:r>
      <w:r w:rsidRPr="00F61D28">
        <w:rPr>
          <w:rStyle w:val="Emphasis"/>
        </w:rPr>
        <w:t xml:space="preserve"> </w:t>
      </w:r>
      <w:r w:rsidRPr="00E81A14">
        <w:rPr>
          <w:rStyle w:val="Emphasis"/>
          <w:highlight w:val="cyan"/>
        </w:rPr>
        <w:t>lack</w:t>
      </w:r>
      <w:r w:rsidRPr="00F61D28">
        <w:rPr>
          <w:rStyle w:val="Emphasis"/>
        </w:rPr>
        <w:t xml:space="preserve"> political </w:t>
      </w:r>
      <w:r w:rsidRPr="00E81A14">
        <w:rPr>
          <w:rStyle w:val="Emphasis"/>
          <w:highlight w:val="cyan"/>
        </w:rPr>
        <w:t>trust</w:t>
      </w:r>
      <w:r w:rsidRPr="005F7C5B">
        <w:rPr>
          <w:sz w:val="16"/>
        </w:rPr>
        <w:t xml:space="preserve">. </w:t>
      </w:r>
      <w:r w:rsidRPr="00E81A14">
        <w:rPr>
          <w:rStyle w:val="StyleUnderline"/>
          <w:highlight w:val="cyan"/>
        </w:rPr>
        <w:t>They can</w:t>
      </w:r>
      <w:r w:rsidR="00F61D28" w:rsidRPr="00F61D28">
        <w:rPr>
          <w:rStyle w:val="StyleUnderline"/>
        </w:rPr>
        <w:t xml:space="preserve"> </w:t>
      </w:r>
      <w:r w:rsidRPr="00E81A14">
        <w:rPr>
          <w:rStyle w:val="StyleUnderline"/>
          <w:highlight w:val="cyan"/>
        </w:rPr>
        <w:t>start</w:t>
      </w:r>
      <w:r w:rsidRPr="00F61D28">
        <w:rPr>
          <w:rStyle w:val="StyleUnderline"/>
        </w:rPr>
        <w:t xml:space="preserve"> </w:t>
      </w:r>
      <w:r w:rsidRPr="00E81A14">
        <w:rPr>
          <w:rStyle w:val="StyleUnderline"/>
          <w:highlight w:val="cyan"/>
        </w:rPr>
        <w:t>with</w:t>
      </w:r>
      <w:r w:rsidRPr="00F61D28">
        <w:rPr>
          <w:rStyle w:val="StyleUnderline"/>
        </w:rPr>
        <w:t xml:space="preserve"> their </w:t>
      </w:r>
      <w:r w:rsidRPr="00E81A14">
        <w:rPr>
          <w:rStyle w:val="StyleUnderline"/>
          <w:highlight w:val="cyan"/>
        </w:rPr>
        <w:t>shared</w:t>
      </w:r>
      <w:r w:rsidRPr="00F61D28">
        <w:rPr>
          <w:rStyle w:val="StyleUnderline"/>
        </w:rPr>
        <w:t xml:space="preserve"> </w:t>
      </w:r>
      <w:r w:rsidRPr="00E81A14">
        <w:rPr>
          <w:rStyle w:val="StyleUnderline"/>
          <w:highlight w:val="cyan"/>
        </w:rPr>
        <w:t>objective</w:t>
      </w:r>
      <w:r w:rsidRPr="00F61D28">
        <w:rPr>
          <w:rStyle w:val="StyleUnderline"/>
        </w:rPr>
        <w:t xml:space="preserve"> of a </w:t>
      </w:r>
      <w:r w:rsidRPr="00E81A14">
        <w:rPr>
          <w:rStyle w:val="StyleUnderline"/>
          <w:highlight w:val="cyan"/>
        </w:rPr>
        <w:t>nuclear</w:t>
      </w:r>
      <w:r w:rsidRPr="00F61D28">
        <w:rPr>
          <w:rStyle w:val="StyleUnderline"/>
        </w:rPr>
        <w:t>-</w:t>
      </w:r>
      <w:r w:rsidRPr="00E81A14">
        <w:rPr>
          <w:rStyle w:val="StyleUnderline"/>
          <w:highlight w:val="cyan"/>
        </w:rPr>
        <w:t>free</w:t>
      </w:r>
      <w:r w:rsidRPr="00F61D28">
        <w:rPr>
          <w:rStyle w:val="StyleUnderline"/>
        </w:rPr>
        <w:t xml:space="preserve"> Korean </w:t>
      </w:r>
      <w:r w:rsidRPr="00E81A14">
        <w:rPr>
          <w:rStyle w:val="StyleUnderline"/>
          <w:highlight w:val="cyan"/>
        </w:rPr>
        <w:t>Peninsula</w:t>
      </w:r>
      <w:r w:rsidRPr="00F61D28">
        <w:rPr>
          <w:rStyle w:val="StyleUnderline"/>
        </w:rPr>
        <w:t>.</w:t>
      </w:r>
      <w:r w:rsidRPr="005F7C5B">
        <w:rPr>
          <w:sz w:val="16"/>
        </w:rPr>
        <w:t xml:space="preserve"> North</w:t>
      </w:r>
      <w:r w:rsidR="00F61D28" w:rsidRPr="005F7C5B">
        <w:rPr>
          <w:sz w:val="16"/>
        </w:rPr>
        <w:t xml:space="preserve"> </w:t>
      </w:r>
      <w:r w:rsidRPr="005F7C5B">
        <w:rPr>
          <w:sz w:val="16"/>
        </w:rPr>
        <w:t>Korea presents a security challenge for both the United States and China,</w:t>
      </w:r>
      <w:r w:rsidR="00F61D28" w:rsidRPr="005F7C5B">
        <w:rPr>
          <w:sz w:val="16"/>
        </w:rPr>
        <w:t xml:space="preserve"> </w:t>
      </w:r>
      <w:r w:rsidRPr="005F7C5B">
        <w:rPr>
          <w:sz w:val="16"/>
        </w:rPr>
        <w:t>which is the very reason the two powers share a common interest in the</w:t>
      </w:r>
      <w:r w:rsidR="00F61D28" w:rsidRPr="005F7C5B">
        <w:rPr>
          <w:sz w:val="16"/>
        </w:rPr>
        <w:t xml:space="preserve"> </w:t>
      </w:r>
      <w:r w:rsidRPr="005F7C5B">
        <w:rPr>
          <w:sz w:val="16"/>
        </w:rPr>
        <w:t>issue and can help alleviate each other’s concerns about the future.</w:t>
      </w:r>
      <w:r w:rsidR="00F61D28" w:rsidRPr="005F7C5B">
        <w:rPr>
          <w:sz w:val="16"/>
        </w:rPr>
        <w:t xml:space="preserve"> </w:t>
      </w:r>
      <w:r w:rsidRPr="005F7C5B">
        <w:rPr>
          <w:sz w:val="16"/>
        </w:rPr>
        <w:t>Compared with other controversial issues such as Taiwan, historical and</w:t>
      </w:r>
      <w:r w:rsidR="00F61D28" w:rsidRPr="005F7C5B">
        <w:rPr>
          <w:sz w:val="16"/>
        </w:rPr>
        <w:t xml:space="preserve"> </w:t>
      </w:r>
      <w:r w:rsidRPr="005F7C5B">
        <w:rPr>
          <w:sz w:val="16"/>
        </w:rPr>
        <w:t>territorial disputes in East Asia, and piracy, over which the two countries</w:t>
      </w:r>
      <w:r w:rsidR="00F61D28" w:rsidRPr="005F7C5B">
        <w:rPr>
          <w:sz w:val="16"/>
        </w:rPr>
        <w:t xml:space="preserve"> </w:t>
      </w:r>
      <w:r w:rsidRPr="005F7C5B">
        <w:rPr>
          <w:sz w:val="16"/>
        </w:rPr>
        <w:t>are sharply separated, the United States and China share a goal of</w:t>
      </w:r>
      <w:r w:rsidR="00F61D28" w:rsidRPr="005F7C5B">
        <w:rPr>
          <w:sz w:val="16"/>
        </w:rPr>
        <w:t xml:space="preserve"> </w:t>
      </w:r>
      <w:r w:rsidRPr="005F7C5B">
        <w:rPr>
          <w:sz w:val="16"/>
        </w:rPr>
        <w:t>denuclearizing North Korea, and Beijing and Washington have a history</w:t>
      </w:r>
      <w:r w:rsidR="00F61D28" w:rsidRPr="005F7C5B">
        <w:rPr>
          <w:sz w:val="16"/>
        </w:rPr>
        <w:t xml:space="preserve"> </w:t>
      </w:r>
      <w:r w:rsidRPr="005F7C5B">
        <w:rPr>
          <w:sz w:val="16"/>
        </w:rPr>
        <w:t>of cooperating on the issue. In addition, with North Korea’s tests of</w:t>
      </w:r>
      <w:r w:rsidR="00F61D28" w:rsidRPr="005F7C5B">
        <w:rPr>
          <w:sz w:val="16"/>
        </w:rPr>
        <w:t xml:space="preserve"> </w:t>
      </w:r>
      <w:r w:rsidRPr="005F7C5B">
        <w:rPr>
          <w:sz w:val="16"/>
        </w:rPr>
        <w:t>nuclear devices and improved nuclear and missile technology over the past</w:t>
      </w:r>
      <w:r w:rsidR="00F61D28" w:rsidRPr="005F7C5B">
        <w:rPr>
          <w:sz w:val="16"/>
        </w:rPr>
        <w:t xml:space="preserve"> </w:t>
      </w:r>
      <w:r w:rsidRPr="005F7C5B">
        <w:rPr>
          <w:sz w:val="16"/>
        </w:rPr>
        <w:t>few years, the issue is increasingly urgent. A mutually acceptable solution</w:t>
      </w:r>
      <w:r w:rsidR="00F61D28" w:rsidRPr="005F7C5B">
        <w:rPr>
          <w:sz w:val="16"/>
        </w:rPr>
        <w:t xml:space="preserve"> </w:t>
      </w:r>
      <w:r w:rsidRPr="005F7C5B">
        <w:rPr>
          <w:sz w:val="16"/>
        </w:rPr>
        <w:t>to the North Korea issue could not only avoid the potentially calamitous</w:t>
      </w:r>
      <w:r w:rsidR="00F61D28" w:rsidRPr="005F7C5B">
        <w:rPr>
          <w:sz w:val="16"/>
        </w:rPr>
        <w:t xml:space="preserve"> </w:t>
      </w:r>
      <w:r w:rsidRPr="005F7C5B">
        <w:rPr>
          <w:sz w:val="16"/>
        </w:rPr>
        <w:t>consequences of a nuclear-armed North Korea triggering military conflict</w:t>
      </w:r>
      <w:r w:rsidR="00F61D28" w:rsidRPr="005F7C5B">
        <w:rPr>
          <w:sz w:val="16"/>
        </w:rPr>
        <w:t xml:space="preserve"> </w:t>
      </w:r>
      <w:r w:rsidRPr="005F7C5B">
        <w:rPr>
          <w:sz w:val="16"/>
        </w:rPr>
        <w:t>on the Korean Peninsula, but also provide a litmus test for whether the</w:t>
      </w:r>
      <w:r w:rsidR="00F61D28" w:rsidRPr="005F7C5B">
        <w:rPr>
          <w:sz w:val="16"/>
        </w:rPr>
        <w:t xml:space="preserve"> </w:t>
      </w:r>
      <w:r w:rsidRPr="005F7C5B">
        <w:rPr>
          <w:sz w:val="16"/>
        </w:rPr>
        <w:t>United States and China can work together more broadly to build trust</w:t>
      </w:r>
      <w:r w:rsidR="00F61D28" w:rsidRPr="005F7C5B">
        <w:rPr>
          <w:sz w:val="16"/>
        </w:rPr>
        <w:t xml:space="preserve"> </w:t>
      </w:r>
      <w:r w:rsidRPr="005F7C5B">
        <w:rPr>
          <w:sz w:val="16"/>
        </w:rPr>
        <w:t>between them and to promote security in East Asia.</w:t>
      </w:r>
      <w:r w:rsidR="00F61D28" w:rsidRPr="005F7C5B">
        <w:rPr>
          <w:sz w:val="16"/>
        </w:rPr>
        <w:t xml:space="preserve"> </w:t>
      </w:r>
      <w:r w:rsidRPr="00E81A14">
        <w:rPr>
          <w:rStyle w:val="StyleUnderline"/>
          <w:highlight w:val="cyan"/>
        </w:rPr>
        <w:t>Many</w:t>
      </w:r>
      <w:r w:rsidRPr="00F61D28">
        <w:rPr>
          <w:rStyle w:val="StyleUnderline"/>
        </w:rPr>
        <w:t xml:space="preserve"> </w:t>
      </w:r>
      <w:r w:rsidRPr="00E81A14">
        <w:rPr>
          <w:rStyle w:val="StyleUnderline"/>
          <w:highlight w:val="cyan"/>
        </w:rPr>
        <w:t>blame</w:t>
      </w:r>
      <w:r w:rsidRPr="00F61D28">
        <w:rPr>
          <w:rStyle w:val="StyleUnderline"/>
        </w:rPr>
        <w:t xml:space="preserve"> </w:t>
      </w:r>
      <w:r w:rsidRPr="00E81A14">
        <w:rPr>
          <w:rStyle w:val="StyleUnderline"/>
          <w:highlight w:val="cyan"/>
        </w:rPr>
        <w:t>Pyongyang</w:t>
      </w:r>
      <w:r w:rsidRPr="00F61D28">
        <w:rPr>
          <w:rStyle w:val="StyleUnderline"/>
        </w:rPr>
        <w:t xml:space="preserve"> </w:t>
      </w:r>
      <w:r w:rsidRPr="00E81A14">
        <w:rPr>
          <w:rStyle w:val="StyleUnderline"/>
          <w:highlight w:val="cyan"/>
        </w:rPr>
        <w:t>for</w:t>
      </w:r>
      <w:r w:rsidRPr="00F61D28">
        <w:rPr>
          <w:rStyle w:val="StyleUnderline"/>
        </w:rPr>
        <w:t xml:space="preserve"> </w:t>
      </w:r>
      <w:r w:rsidRPr="00E81A14">
        <w:rPr>
          <w:rStyle w:val="StyleUnderline"/>
          <w:highlight w:val="cyan"/>
        </w:rPr>
        <w:t>developing</w:t>
      </w:r>
      <w:r w:rsidRPr="00F61D28">
        <w:rPr>
          <w:rStyle w:val="StyleUnderline"/>
        </w:rPr>
        <w:t xml:space="preserve"> nuclear </w:t>
      </w:r>
      <w:r w:rsidRPr="00E81A14">
        <w:rPr>
          <w:rStyle w:val="StyleUnderline"/>
          <w:highlight w:val="cyan"/>
        </w:rPr>
        <w:t>weapons</w:t>
      </w:r>
      <w:r w:rsidRPr="00F61D28">
        <w:rPr>
          <w:rStyle w:val="StyleUnderline"/>
        </w:rPr>
        <w:t xml:space="preserve"> </w:t>
      </w:r>
      <w:r w:rsidRPr="00E81A14">
        <w:rPr>
          <w:rStyle w:val="StyleUnderline"/>
          <w:highlight w:val="cyan"/>
        </w:rPr>
        <w:t>and</w:t>
      </w:r>
      <w:r w:rsidRPr="00F61D28">
        <w:rPr>
          <w:rStyle w:val="StyleUnderline"/>
        </w:rPr>
        <w:t xml:space="preserve"> </w:t>
      </w:r>
      <w:r w:rsidRPr="00E81A14">
        <w:rPr>
          <w:rStyle w:val="StyleUnderline"/>
          <w:highlight w:val="cyan"/>
        </w:rPr>
        <w:t>posing</w:t>
      </w:r>
      <w:r w:rsidRPr="00F61D28">
        <w:rPr>
          <w:rStyle w:val="StyleUnderline"/>
        </w:rPr>
        <w:t xml:space="preserve"> a dire</w:t>
      </w:r>
      <w:r w:rsidR="00F61D28" w:rsidRPr="00F61D28">
        <w:rPr>
          <w:rStyle w:val="StyleUnderline"/>
        </w:rPr>
        <w:t xml:space="preserve"> </w:t>
      </w:r>
      <w:r w:rsidRPr="00E81A14">
        <w:rPr>
          <w:rStyle w:val="StyleUnderline"/>
          <w:highlight w:val="cyan"/>
        </w:rPr>
        <w:t>security</w:t>
      </w:r>
      <w:r w:rsidRPr="00F61D28">
        <w:rPr>
          <w:rStyle w:val="StyleUnderline"/>
        </w:rPr>
        <w:t xml:space="preserve"> </w:t>
      </w:r>
      <w:r w:rsidRPr="00E81A14">
        <w:rPr>
          <w:rStyle w:val="StyleUnderline"/>
          <w:highlight w:val="cyan"/>
        </w:rPr>
        <w:t>challenge</w:t>
      </w:r>
      <w:r w:rsidRPr="00F61D28">
        <w:rPr>
          <w:rStyle w:val="StyleUnderline"/>
        </w:rPr>
        <w:t xml:space="preserve"> in East Asia; </w:t>
      </w:r>
      <w:r w:rsidRPr="00E81A14">
        <w:rPr>
          <w:rStyle w:val="StyleUnderline"/>
          <w:highlight w:val="cyan"/>
        </w:rPr>
        <w:t>few</w:t>
      </w:r>
      <w:r w:rsidRPr="00F61D28">
        <w:rPr>
          <w:rStyle w:val="StyleUnderline"/>
        </w:rPr>
        <w:t xml:space="preserve"> </w:t>
      </w:r>
      <w:r w:rsidRPr="00E81A14">
        <w:rPr>
          <w:rStyle w:val="StyleUnderline"/>
          <w:highlight w:val="cyan"/>
        </w:rPr>
        <w:t>admit</w:t>
      </w:r>
      <w:r w:rsidRPr="00F61D28">
        <w:rPr>
          <w:rStyle w:val="StyleUnderline"/>
        </w:rPr>
        <w:t xml:space="preserve"> that North </w:t>
      </w:r>
      <w:r w:rsidRPr="00E81A14">
        <w:rPr>
          <w:rStyle w:val="StyleUnderline"/>
          <w:highlight w:val="cyan"/>
        </w:rPr>
        <w:t>Korea</w:t>
      </w:r>
      <w:r w:rsidRPr="00F61D28">
        <w:rPr>
          <w:rStyle w:val="StyleUnderline"/>
        </w:rPr>
        <w:t xml:space="preserve"> </w:t>
      </w:r>
      <w:r w:rsidRPr="00E81A14">
        <w:rPr>
          <w:rStyle w:val="StyleUnderline"/>
          <w:highlight w:val="cyan"/>
        </w:rPr>
        <w:t>did not</w:t>
      </w:r>
      <w:r w:rsidRPr="00F61D28">
        <w:rPr>
          <w:rStyle w:val="StyleUnderline"/>
        </w:rPr>
        <w:t xml:space="preserve"> </w:t>
      </w:r>
      <w:r w:rsidRPr="00E81A14">
        <w:rPr>
          <w:rStyle w:val="StyleUnderline"/>
          <w:highlight w:val="cyan"/>
        </w:rPr>
        <w:t>create</w:t>
      </w:r>
      <w:r w:rsidR="00F61D28" w:rsidRPr="00E81A14">
        <w:rPr>
          <w:rStyle w:val="StyleUnderline"/>
          <w:highlight w:val="cyan"/>
        </w:rPr>
        <w:t xml:space="preserve"> </w:t>
      </w:r>
      <w:r w:rsidRPr="00E81A14">
        <w:rPr>
          <w:rStyle w:val="StyleUnderline"/>
          <w:highlight w:val="cyan"/>
        </w:rPr>
        <w:t>the problem alone</w:t>
      </w:r>
      <w:r w:rsidRPr="00F61D28">
        <w:rPr>
          <w:rStyle w:val="StyleUnderline"/>
        </w:rPr>
        <w:t>.</w:t>
      </w:r>
      <w:r w:rsidRPr="005F7C5B">
        <w:rPr>
          <w:sz w:val="16"/>
        </w:rPr>
        <w:t xml:space="preserve"> The unfinished Korean War was a proxy war between</w:t>
      </w:r>
      <w:r w:rsidR="00F61D28" w:rsidRPr="005F7C5B">
        <w:rPr>
          <w:sz w:val="16"/>
        </w:rPr>
        <w:t xml:space="preserve"> </w:t>
      </w:r>
      <w:r w:rsidRPr="005F7C5B">
        <w:rPr>
          <w:sz w:val="16"/>
        </w:rPr>
        <w:t xml:space="preserve">the United States, China, and the Soviet Union, and </w:t>
      </w:r>
      <w:r w:rsidRPr="00F61D28">
        <w:rPr>
          <w:rStyle w:val="StyleUnderline"/>
        </w:rPr>
        <w:t xml:space="preserve">it has </w:t>
      </w:r>
      <w:r w:rsidRPr="00E81A14">
        <w:rPr>
          <w:rStyle w:val="StyleUnderline"/>
          <w:highlight w:val="cyan"/>
        </w:rPr>
        <w:t>defined the East</w:t>
      </w:r>
      <w:r w:rsidR="00F61D28" w:rsidRPr="00E81A14">
        <w:rPr>
          <w:rStyle w:val="StyleUnderline"/>
          <w:highlight w:val="cyan"/>
        </w:rPr>
        <w:t xml:space="preserve"> </w:t>
      </w:r>
      <w:r w:rsidRPr="00E81A14">
        <w:rPr>
          <w:rStyle w:val="StyleUnderline"/>
          <w:highlight w:val="cyan"/>
        </w:rPr>
        <w:t>Asian</w:t>
      </w:r>
      <w:r w:rsidRPr="00F61D28">
        <w:rPr>
          <w:rStyle w:val="StyleUnderline"/>
        </w:rPr>
        <w:t xml:space="preserve"> </w:t>
      </w:r>
      <w:r w:rsidRPr="00E81A14">
        <w:rPr>
          <w:rStyle w:val="StyleUnderline"/>
          <w:highlight w:val="cyan"/>
        </w:rPr>
        <w:t>security</w:t>
      </w:r>
      <w:r w:rsidRPr="00F61D28">
        <w:rPr>
          <w:rStyle w:val="StyleUnderline"/>
        </w:rPr>
        <w:t xml:space="preserve"> landscape </w:t>
      </w:r>
      <w:r w:rsidRPr="00E81A14">
        <w:rPr>
          <w:rStyle w:val="StyleUnderline"/>
          <w:highlight w:val="cyan"/>
        </w:rPr>
        <w:t>for decades</w:t>
      </w:r>
      <w:r w:rsidRPr="00F61D28">
        <w:rPr>
          <w:rStyle w:val="StyleUnderline"/>
        </w:rPr>
        <w:t>.</w:t>
      </w:r>
      <w:r w:rsidRPr="005F7C5B">
        <w:rPr>
          <w:sz w:val="16"/>
        </w:rPr>
        <w:t xml:space="preserve"> </w:t>
      </w:r>
      <w:r w:rsidRPr="00E81A14">
        <w:rPr>
          <w:rStyle w:val="Emphasis"/>
          <w:highlight w:val="cyan"/>
        </w:rPr>
        <w:t>During</w:t>
      </w:r>
      <w:r w:rsidRPr="00F61D28">
        <w:rPr>
          <w:rStyle w:val="Emphasis"/>
        </w:rPr>
        <w:t xml:space="preserve"> the </w:t>
      </w:r>
      <w:r w:rsidRPr="00E81A14">
        <w:rPr>
          <w:rStyle w:val="Emphasis"/>
          <w:highlight w:val="cyan"/>
        </w:rPr>
        <w:t>Cold War</w:t>
      </w:r>
      <w:r w:rsidRPr="00F61D28">
        <w:rPr>
          <w:rStyle w:val="Emphasis"/>
        </w:rPr>
        <w:t xml:space="preserve">, </w:t>
      </w:r>
      <w:r w:rsidRPr="00E81A14">
        <w:rPr>
          <w:rStyle w:val="Emphasis"/>
          <w:highlight w:val="cyan"/>
        </w:rPr>
        <w:t>North Korea</w:t>
      </w:r>
      <w:r w:rsidR="00F61D28" w:rsidRPr="00F61D28">
        <w:rPr>
          <w:rStyle w:val="Emphasis"/>
        </w:rPr>
        <w:t xml:space="preserve"> </w:t>
      </w:r>
      <w:r w:rsidRPr="00F61D28">
        <w:rPr>
          <w:rStyle w:val="Emphasis"/>
        </w:rPr>
        <w:t xml:space="preserve">was </w:t>
      </w:r>
      <w:r w:rsidRPr="00E81A14">
        <w:rPr>
          <w:rStyle w:val="Emphasis"/>
          <w:highlight w:val="cyan"/>
        </w:rPr>
        <w:t>skillful at playing</w:t>
      </w:r>
      <w:r w:rsidRPr="00F61D28">
        <w:rPr>
          <w:rStyle w:val="Emphasis"/>
        </w:rPr>
        <w:t xml:space="preserve"> </w:t>
      </w:r>
      <w:r w:rsidRPr="00E81A14">
        <w:rPr>
          <w:rStyle w:val="Emphasis"/>
          <w:highlight w:val="cyan"/>
        </w:rPr>
        <w:t>China and the Soviet Union</w:t>
      </w:r>
      <w:r w:rsidRPr="00F61D28">
        <w:rPr>
          <w:rStyle w:val="Emphasis"/>
        </w:rPr>
        <w:t xml:space="preserve"> </w:t>
      </w:r>
      <w:r w:rsidRPr="00E81A14">
        <w:rPr>
          <w:rStyle w:val="Emphasis"/>
          <w:highlight w:val="cyan"/>
        </w:rPr>
        <w:t>against each other</w:t>
      </w:r>
      <w:r w:rsidRPr="00F61D28">
        <w:rPr>
          <w:rStyle w:val="Emphasis"/>
        </w:rPr>
        <w:t xml:space="preserve"> </w:t>
      </w:r>
      <w:r w:rsidRPr="00E81A14">
        <w:rPr>
          <w:rStyle w:val="Emphasis"/>
          <w:highlight w:val="cyan"/>
        </w:rPr>
        <w:t>and</w:t>
      </w:r>
      <w:r w:rsidR="00F61D28" w:rsidRPr="00F61D28">
        <w:rPr>
          <w:rStyle w:val="Emphasis"/>
        </w:rPr>
        <w:t xml:space="preserve"> </w:t>
      </w:r>
      <w:r w:rsidRPr="00F61D28">
        <w:rPr>
          <w:rStyle w:val="Emphasis"/>
        </w:rPr>
        <w:t xml:space="preserve">succeeded in </w:t>
      </w:r>
      <w:r w:rsidRPr="00E81A14">
        <w:rPr>
          <w:rStyle w:val="Emphasis"/>
          <w:highlight w:val="cyan"/>
        </w:rPr>
        <w:t>squeezing aid from</w:t>
      </w:r>
      <w:r w:rsidRPr="00F61D28">
        <w:rPr>
          <w:rStyle w:val="Emphasis"/>
        </w:rPr>
        <w:t xml:space="preserve"> </w:t>
      </w:r>
      <w:r w:rsidRPr="00E81A14">
        <w:rPr>
          <w:rStyle w:val="Emphasis"/>
          <w:highlight w:val="cyan"/>
        </w:rPr>
        <w:t>both</w:t>
      </w:r>
      <w:r w:rsidRPr="00F61D28">
        <w:rPr>
          <w:rStyle w:val="Emphasis"/>
        </w:rPr>
        <w:t xml:space="preserve"> powers. </w:t>
      </w:r>
      <w:r w:rsidRPr="00E81A14">
        <w:rPr>
          <w:rStyle w:val="Emphasis"/>
          <w:highlight w:val="cyan"/>
        </w:rPr>
        <w:t>After</w:t>
      </w:r>
      <w:r w:rsidRPr="00F61D28">
        <w:rPr>
          <w:rStyle w:val="Emphasis"/>
        </w:rPr>
        <w:t xml:space="preserve"> the </w:t>
      </w:r>
      <w:r w:rsidRPr="00E81A14">
        <w:rPr>
          <w:rStyle w:val="Emphasis"/>
          <w:highlight w:val="cyan"/>
        </w:rPr>
        <w:t>Soviet Union’s</w:t>
      </w:r>
      <w:r w:rsidR="00F61D28" w:rsidRPr="00F61D28">
        <w:rPr>
          <w:rStyle w:val="Emphasis"/>
        </w:rPr>
        <w:t xml:space="preserve"> </w:t>
      </w:r>
      <w:r w:rsidRPr="00E81A14">
        <w:rPr>
          <w:rStyle w:val="Emphasis"/>
          <w:highlight w:val="cyan"/>
        </w:rPr>
        <w:t>disintegration</w:t>
      </w:r>
      <w:r w:rsidRPr="00F61D28">
        <w:rPr>
          <w:rStyle w:val="Emphasis"/>
        </w:rPr>
        <w:t xml:space="preserve">, </w:t>
      </w:r>
      <w:r w:rsidRPr="00E81A14">
        <w:rPr>
          <w:rStyle w:val="Emphasis"/>
          <w:highlight w:val="cyan"/>
        </w:rPr>
        <w:t>China</w:t>
      </w:r>
      <w:r w:rsidRPr="00F61D28">
        <w:rPr>
          <w:rStyle w:val="Emphasis"/>
        </w:rPr>
        <w:t xml:space="preserve"> became North </w:t>
      </w:r>
      <w:r w:rsidRPr="00E81A14">
        <w:rPr>
          <w:rStyle w:val="Emphasis"/>
          <w:highlight w:val="cyan"/>
        </w:rPr>
        <w:t>Korea’s</w:t>
      </w:r>
      <w:r w:rsidRPr="00F61D28">
        <w:rPr>
          <w:rStyle w:val="Emphasis"/>
        </w:rPr>
        <w:t xml:space="preserve"> </w:t>
      </w:r>
      <w:r w:rsidRPr="00E81A14">
        <w:rPr>
          <w:rStyle w:val="Emphasis"/>
          <w:highlight w:val="cyan"/>
        </w:rPr>
        <w:t>only</w:t>
      </w:r>
      <w:r w:rsidRPr="00F61D28">
        <w:rPr>
          <w:rStyle w:val="Emphasis"/>
        </w:rPr>
        <w:t xml:space="preserve"> </w:t>
      </w:r>
      <w:r w:rsidRPr="00E81A14">
        <w:rPr>
          <w:rStyle w:val="Emphasis"/>
          <w:highlight w:val="cyan"/>
        </w:rPr>
        <w:t>reliable</w:t>
      </w:r>
      <w:r w:rsidRPr="00F61D28">
        <w:rPr>
          <w:rStyle w:val="Emphasis"/>
        </w:rPr>
        <w:t xml:space="preserve"> </w:t>
      </w:r>
      <w:r w:rsidRPr="00E81A14">
        <w:rPr>
          <w:rStyle w:val="Emphasis"/>
          <w:highlight w:val="cyan"/>
        </w:rPr>
        <w:t>provider of</w:t>
      </w:r>
      <w:r w:rsidRPr="00F61D28">
        <w:rPr>
          <w:rStyle w:val="Emphasis"/>
        </w:rPr>
        <w:t xml:space="preserve"> food</w:t>
      </w:r>
      <w:r w:rsidR="00F61D28" w:rsidRPr="00F61D28">
        <w:rPr>
          <w:rStyle w:val="Emphasis"/>
        </w:rPr>
        <w:t xml:space="preserve"> </w:t>
      </w:r>
      <w:r w:rsidRPr="00F61D28">
        <w:rPr>
          <w:rStyle w:val="Emphasis"/>
        </w:rPr>
        <w:t xml:space="preserve">and </w:t>
      </w:r>
      <w:r w:rsidRPr="00E81A14">
        <w:rPr>
          <w:rStyle w:val="Emphasis"/>
          <w:highlight w:val="cyan"/>
        </w:rPr>
        <w:t>aid</w:t>
      </w:r>
      <w:r w:rsidRPr="00F61D28">
        <w:rPr>
          <w:rStyle w:val="Emphasis"/>
        </w:rPr>
        <w:t xml:space="preserve">, while the United </w:t>
      </w:r>
      <w:r w:rsidRPr="00E81A14">
        <w:rPr>
          <w:rStyle w:val="Emphasis"/>
          <w:highlight w:val="cyan"/>
        </w:rPr>
        <w:t>States</w:t>
      </w:r>
      <w:r w:rsidRPr="00F61D28">
        <w:rPr>
          <w:rStyle w:val="Emphasis"/>
        </w:rPr>
        <w:t xml:space="preserve"> </w:t>
      </w:r>
      <w:r w:rsidRPr="00E81A14">
        <w:rPr>
          <w:rStyle w:val="Emphasis"/>
          <w:highlight w:val="cyan"/>
        </w:rPr>
        <w:t>and Japan</w:t>
      </w:r>
      <w:r w:rsidRPr="00F61D28">
        <w:rPr>
          <w:rStyle w:val="Emphasis"/>
        </w:rPr>
        <w:t xml:space="preserve"> </w:t>
      </w:r>
      <w:r w:rsidRPr="00E81A14">
        <w:rPr>
          <w:rStyle w:val="Emphasis"/>
          <w:highlight w:val="cyan"/>
        </w:rPr>
        <w:t>refused to recognize</w:t>
      </w:r>
      <w:r w:rsidRPr="00F61D28">
        <w:rPr>
          <w:rStyle w:val="Emphasis"/>
        </w:rPr>
        <w:t xml:space="preserve"> </w:t>
      </w:r>
      <w:r w:rsidRPr="00E81A14">
        <w:rPr>
          <w:rStyle w:val="Emphasis"/>
          <w:highlight w:val="cyan"/>
        </w:rPr>
        <w:t>North</w:t>
      </w:r>
      <w:r w:rsidR="00F61D28" w:rsidRPr="00E81A14">
        <w:rPr>
          <w:rStyle w:val="Emphasis"/>
          <w:highlight w:val="cyan"/>
        </w:rPr>
        <w:t xml:space="preserve"> </w:t>
      </w:r>
      <w:r w:rsidRPr="00E81A14">
        <w:rPr>
          <w:rStyle w:val="Emphasis"/>
          <w:highlight w:val="cyan"/>
        </w:rPr>
        <w:t>Korea</w:t>
      </w:r>
      <w:r w:rsidRPr="00F61D28">
        <w:rPr>
          <w:rStyle w:val="Emphasis"/>
        </w:rPr>
        <w:t xml:space="preserve"> diplomatically</w:t>
      </w:r>
      <w:r w:rsidRPr="005F7C5B">
        <w:rPr>
          <w:sz w:val="16"/>
        </w:rPr>
        <w:t>. Feeling insecure and isolated, North Korea aims to</w:t>
      </w:r>
      <w:r w:rsidR="00F61D28" w:rsidRPr="005F7C5B">
        <w:rPr>
          <w:sz w:val="16"/>
        </w:rPr>
        <w:t xml:space="preserve"> </w:t>
      </w:r>
      <w:r w:rsidRPr="005F7C5B">
        <w:rPr>
          <w:sz w:val="16"/>
        </w:rPr>
        <w:t>build a kangsong taeguk (strong and prosperous state) with a powerful</w:t>
      </w:r>
      <w:r w:rsidR="00F61D28" w:rsidRPr="005F7C5B">
        <w:rPr>
          <w:sz w:val="16"/>
        </w:rPr>
        <w:t xml:space="preserve"> </w:t>
      </w:r>
      <w:r w:rsidRPr="005F7C5B">
        <w:rPr>
          <w:sz w:val="16"/>
        </w:rPr>
        <w:t>military and advanced economy, and after three successful nuclear tests in</w:t>
      </w:r>
      <w:r w:rsidR="00F61D28" w:rsidRPr="005F7C5B">
        <w:rPr>
          <w:sz w:val="16"/>
        </w:rPr>
        <w:t xml:space="preserve"> </w:t>
      </w:r>
      <w:r w:rsidRPr="005F7C5B">
        <w:rPr>
          <w:sz w:val="16"/>
        </w:rPr>
        <w:t xml:space="preserve">2006, 2009 </w:t>
      </w:r>
      <w:r w:rsidRPr="00F61D28">
        <w:rPr>
          <w:rStyle w:val="StyleUnderline"/>
        </w:rPr>
        <w:t>and 2013 it has declared itself a nuclear state, a status the</w:t>
      </w:r>
      <w:r w:rsidR="00F61D28" w:rsidRPr="00F61D28">
        <w:rPr>
          <w:rStyle w:val="StyleUnderline"/>
        </w:rPr>
        <w:t xml:space="preserve"> </w:t>
      </w:r>
      <w:r w:rsidRPr="00F61D28">
        <w:rPr>
          <w:rStyle w:val="StyleUnderline"/>
        </w:rPr>
        <w:t>international community has not formally recognized</w:t>
      </w:r>
      <w:r w:rsidRPr="005F7C5B">
        <w:rPr>
          <w:sz w:val="16"/>
        </w:rPr>
        <w:t xml:space="preserve">. </w:t>
      </w:r>
      <w:r w:rsidRPr="00F61D28">
        <w:rPr>
          <w:rStyle w:val="StyleUnderline"/>
        </w:rPr>
        <w:t>Relations between</w:t>
      </w:r>
      <w:r w:rsidR="00F61D28" w:rsidRPr="00F61D28">
        <w:rPr>
          <w:rStyle w:val="StyleUnderline"/>
        </w:rPr>
        <w:t xml:space="preserve"> </w:t>
      </w:r>
      <w:r w:rsidRPr="00F61D28">
        <w:rPr>
          <w:rStyle w:val="StyleUnderline"/>
        </w:rPr>
        <w:t>China and North Korea have markedly deteriorated since Kim Jong-un</w:t>
      </w:r>
      <w:r w:rsidR="00F61D28" w:rsidRPr="00F61D28">
        <w:rPr>
          <w:rStyle w:val="StyleUnderline"/>
        </w:rPr>
        <w:t xml:space="preserve"> </w:t>
      </w:r>
      <w:r w:rsidRPr="00F61D28">
        <w:rPr>
          <w:rStyle w:val="StyleUnderline"/>
        </w:rPr>
        <w:t>came to power in 2011, and North Korea’s behaviors have hurt China’s</w:t>
      </w:r>
      <w:r w:rsidR="00F61D28" w:rsidRPr="00F61D28">
        <w:rPr>
          <w:rStyle w:val="StyleUnderline"/>
        </w:rPr>
        <w:t xml:space="preserve"> </w:t>
      </w:r>
      <w:r w:rsidRPr="00F61D28">
        <w:rPr>
          <w:rStyle w:val="StyleUnderline"/>
        </w:rPr>
        <w:t>interest in maintaining a peaceful regional environment</w:t>
      </w:r>
      <w:r w:rsidRPr="005F7C5B">
        <w:rPr>
          <w:sz w:val="16"/>
        </w:rPr>
        <w:t>.</w:t>
      </w:r>
      <w:r w:rsidR="00F61D28" w:rsidRPr="005F7C5B">
        <w:rPr>
          <w:sz w:val="16"/>
        </w:rPr>
        <w:t xml:space="preserve"> </w:t>
      </w:r>
      <w:r w:rsidRPr="005F7C5B">
        <w:rPr>
          <w:sz w:val="16"/>
        </w:rPr>
        <w:t>The 1994 Agreed Framework between the United States and North Korea</w:t>
      </w:r>
      <w:r w:rsidR="00F61D28" w:rsidRPr="005F7C5B">
        <w:rPr>
          <w:sz w:val="16"/>
        </w:rPr>
        <w:t xml:space="preserve"> </w:t>
      </w:r>
      <w:r w:rsidRPr="005F7C5B">
        <w:rPr>
          <w:sz w:val="16"/>
        </w:rPr>
        <w:t>represented a rare opportunity to terminate North Korea’s nuclear</w:t>
      </w:r>
      <w:r w:rsidR="00F61D28" w:rsidRPr="005F7C5B">
        <w:rPr>
          <w:sz w:val="16"/>
        </w:rPr>
        <w:t xml:space="preserve"> </w:t>
      </w:r>
      <w:r w:rsidRPr="005F7C5B">
        <w:rPr>
          <w:sz w:val="16"/>
        </w:rPr>
        <w:t xml:space="preserve">program. Unfortunately, neither side held to its end of the bargain. </w:t>
      </w:r>
      <w:r w:rsidRPr="00E81A14">
        <w:rPr>
          <w:rStyle w:val="Emphasis"/>
        </w:rPr>
        <w:t>The</w:t>
      </w:r>
      <w:r w:rsidR="00F61D28" w:rsidRPr="00F61D28">
        <w:rPr>
          <w:rStyle w:val="Emphasis"/>
        </w:rPr>
        <w:t xml:space="preserve"> </w:t>
      </w:r>
      <w:r w:rsidRPr="00E81A14">
        <w:rPr>
          <w:rStyle w:val="Emphasis"/>
          <w:highlight w:val="cyan"/>
        </w:rPr>
        <w:t>Six-Party Talks</w:t>
      </w:r>
      <w:r w:rsidRPr="00F61D28">
        <w:rPr>
          <w:rStyle w:val="Emphasis"/>
        </w:rPr>
        <w:t xml:space="preserve"> that started in 2003 </w:t>
      </w:r>
      <w:r w:rsidRPr="00E81A14">
        <w:rPr>
          <w:rStyle w:val="Emphasis"/>
          <w:highlight w:val="cyan"/>
        </w:rPr>
        <w:t>have been stalemated</w:t>
      </w:r>
      <w:r w:rsidRPr="00F61D28">
        <w:rPr>
          <w:rStyle w:val="Emphasis"/>
        </w:rPr>
        <w:t xml:space="preserve"> </w:t>
      </w:r>
      <w:r w:rsidRPr="00E81A14">
        <w:rPr>
          <w:rStyle w:val="Emphasis"/>
          <w:highlight w:val="cyan"/>
        </w:rPr>
        <w:t>since</w:t>
      </w:r>
      <w:r w:rsidRPr="00F61D28">
        <w:rPr>
          <w:rStyle w:val="Emphasis"/>
        </w:rPr>
        <w:t xml:space="preserve"> </w:t>
      </w:r>
      <w:r w:rsidRPr="00E81A14">
        <w:rPr>
          <w:rStyle w:val="Emphasis"/>
          <w:highlight w:val="cyan"/>
        </w:rPr>
        <w:t>2009</w:t>
      </w:r>
      <w:r w:rsidRPr="00F61D28">
        <w:rPr>
          <w:rStyle w:val="Emphasis"/>
        </w:rPr>
        <w:t>;</w:t>
      </w:r>
      <w:r w:rsidR="00F61D28" w:rsidRPr="00F61D28">
        <w:rPr>
          <w:rStyle w:val="Emphasis"/>
        </w:rPr>
        <w:t xml:space="preserve"> </w:t>
      </w:r>
      <w:r w:rsidRPr="00E81A14">
        <w:rPr>
          <w:rStyle w:val="Emphasis"/>
          <w:highlight w:val="cyan"/>
        </w:rPr>
        <w:t>though China</w:t>
      </w:r>
      <w:r w:rsidRPr="00F61D28">
        <w:rPr>
          <w:rStyle w:val="Emphasis"/>
        </w:rPr>
        <w:t xml:space="preserve"> </w:t>
      </w:r>
      <w:r w:rsidRPr="00E81A14">
        <w:rPr>
          <w:rStyle w:val="Emphasis"/>
          <w:highlight w:val="cyan"/>
        </w:rPr>
        <w:t>and</w:t>
      </w:r>
      <w:r w:rsidRPr="00F61D28">
        <w:rPr>
          <w:rStyle w:val="Emphasis"/>
        </w:rPr>
        <w:t xml:space="preserve"> </w:t>
      </w:r>
      <w:r w:rsidRPr="00E81A14">
        <w:rPr>
          <w:rStyle w:val="Emphasis"/>
          <w:highlight w:val="cyan"/>
        </w:rPr>
        <w:t>the</w:t>
      </w:r>
      <w:r w:rsidRPr="00F61D28">
        <w:rPr>
          <w:rStyle w:val="Emphasis"/>
        </w:rPr>
        <w:t xml:space="preserve"> </w:t>
      </w:r>
      <w:r w:rsidRPr="00E81A14">
        <w:rPr>
          <w:rStyle w:val="Emphasis"/>
          <w:highlight w:val="cyan"/>
        </w:rPr>
        <w:t>United</w:t>
      </w:r>
      <w:r w:rsidRPr="00F61D28">
        <w:rPr>
          <w:rStyle w:val="Emphasis"/>
        </w:rPr>
        <w:t xml:space="preserve"> </w:t>
      </w:r>
      <w:r w:rsidRPr="00E81A14">
        <w:rPr>
          <w:rStyle w:val="Emphasis"/>
          <w:highlight w:val="cyan"/>
        </w:rPr>
        <w:t>States</w:t>
      </w:r>
      <w:r w:rsidRPr="00F61D28">
        <w:rPr>
          <w:rStyle w:val="Emphasis"/>
        </w:rPr>
        <w:t xml:space="preserve"> </w:t>
      </w:r>
      <w:r w:rsidRPr="00E81A14">
        <w:rPr>
          <w:rStyle w:val="Emphasis"/>
          <w:highlight w:val="cyan"/>
        </w:rPr>
        <w:t>are interested</w:t>
      </w:r>
      <w:r w:rsidRPr="00F61D28">
        <w:rPr>
          <w:rStyle w:val="Emphasis"/>
        </w:rPr>
        <w:t xml:space="preserve"> in resuming the talks,</w:t>
      </w:r>
      <w:r w:rsidR="00F61D28" w:rsidRPr="00F61D28">
        <w:rPr>
          <w:rStyle w:val="Emphasis"/>
        </w:rPr>
        <w:t xml:space="preserve"> </w:t>
      </w:r>
      <w:r w:rsidRPr="00E81A14">
        <w:rPr>
          <w:rStyle w:val="Emphasis"/>
          <w:highlight w:val="cyan"/>
        </w:rPr>
        <w:t>they have been</w:t>
      </w:r>
      <w:r w:rsidRPr="00F61D28">
        <w:rPr>
          <w:rStyle w:val="Emphasis"/>
        </w:rPr>
        <w:t xml:space="preserve"> </w:t>
      </w:r>
      <w:r w:rsidRPr="00E81A14">
        <w:rPr>
          <w:rStyle w:val="Emphasis"/>
          <w:highlight w:val="cyan"/>
        </w:rPr>
        <w:t>unable to</w:t>
      </w:r>
      <w:r w:rsidRPr="00F61D28">
        <w:rPr>
          <w:rStyle w:val="Emphasis"/>
        </w:rPr>
        <w:t xml:space="preserve"> work </w:t>
      </w:r>
      <w:r w:rsidRPr="00E81A14">
        <w:rPr>
          <w:rStyle w:val="Emphasis"/>
          <w:highlight w:val="cyan"/>
        </w:rPr>
        <w:t>jointly</w:t>
      </w:r>
      <w:r w:rsidRPr="00F61D28">
        <w:rPr>
          <w:rStyle w:val="Emphasis"/>
        </w:rPr>
        <w:t xml:space="preserve"> </w:t>
      </w:r>
      <w:r w:rsidRPr="00E81A14">
        <w:rPr>
          <w:rStyle w:val="Emphasis"/>
          <w:highlight w:val="cyan"/>
        </w:rPr>
        <w:t>and persuade</w:t>
      </w:r>
      <w:r w:rsidRPr="00F61D28">
        <w:rPr>
          <w:rStyle w:val="Emphasis"/>
        </w:rPr>
        <w:t xml:space="preserve"> </w:t>
      </w:r>
      <w:r w:rsidRPr="00E81A14">
        <w:rPr>
          <w:rStyle w:val="Emphasis"/>
          <w:highlight w:val="cyan"/>
        </w:rPr>
        <w:t>North Korea to return</w:t>
      </w:r>
      <w:r w:rsidR="00F61D28" w:rsidRPr="00E81A14">
        <w:rPr>
          <w:rStyle w:val="Emphasis"/>
        </w:rPr>
        <w:t xml:space="preserve"> </w:t>
      </w:r>
      <w:r w:rsidRPr="00E81A14">
        <w:rPr>
          <w:rStyle w:val="Emphasis"/>
          <w:highlight w:val="cyan"/>
        </w:rPr>
        <w:t>to the</w:t>
      </w:r>
      <w:r w:rsidRPr="00E81A14">
        <w:rPr>
          <w:rStyle w:val="Emphasis"/>
        </w:rPr>
        <w:t xml:space="preserve"> negotiation </w:t>
      </w:r>
      <w:r w:rsidRPr="00E81A14">
        <w:rPr>
          <w:rStyle w:val="Emphasis"/>
          <w:highlight w:val="cyan"/>
        </w:rPr>
        <w:t>table</w:t>
      </w:r>
      <w:r w:rsidRPr="00E81A14">
        <w:rPr>
          <w:sz w:val="16"/>
        </w:rPr>
        <w:t>. With security, economic, and other challenges to</w:t>
      </w:r>
      <w:r w:rsidR="00F61D28" w:rsidRPr="00E81A14">
        <w:rPr>
          <w:sz w:val="16"/>
        </w:rPr>
        <w:t xml:space="preserve"> </w:t>
      </w:r>
      <w:r w:rsidRPr="00E81A14">
        <w:rPr>
          <w:sz w:val="16"/>
        </w:rPr>
        <w:t xml:space="preserve">deal with elsewhere, neither </w:t>
      </w:r>
      <w:r w:rsidRPr="00E81A14">
        <w:rPr>
          <w:rStyle w:val="StyleUnderline"/>
        </w:rPr>
        <w:t>China nor the United States has treated North</w:t>
      </w:r>
      <w:r w:rsidR="00F61D28" w:rsidRPr="00E81A14">
        <w:rPr>
          <w:rStyle w:val="StyleUnderline"/>
        </w:rPr>
        <w:t xml:space="preserve"> </w:t>
      </w:r>
      <w:r w:rsidRPr="00E81A14">
        <w:rPr>
          <w:rStyle w:val="StyleUnderline"/>
        </w:rPr>
        <w:t>Korea as a priority issue since the Six-Party</w:t>
      </w:r>
      <w:r w:rsidRPr="00F61D28">
        <w:rPr>
          <w:rStyle w:val="StyleUnderline"/>
        </w:rPr>
        <w:t xml:space="preserve"> Talks broke down</w:t>
      </w:r>
      <w:r w:rsidRPr="005F7C5B">
        <w:rPr>
          <w:sz w:val="16"/>
        </w:rPr>
        <w:t>. In short,</w:t>
      </w:r>
      <w:r w:rsidR="00F61D28" w:rsidRPr="005F7C5B">
        <w:rPr>
          <w:sz w:val="16"/>
        </w:rPr>
        <w:t xml:space="preserve"> </w:t>
      </w:r>
      <w:r w:rsidRPr="005F7C5B">
        <w:rPr>
          <w:sz w:val="16"/>
        </w:rPr>
        <w:t>the current challenge posed by North Korea is the outcome of a series of</w:t>
      </w:r>
      <w:r w:rsidR="00F61D28" w:rsidRPr="005F7C5B">
        <w:rPr>
          <w:sz w:val="16"/>
        </w:rPr>
        <w:t xml:space="preserve"> </w:t>
      </w:r>
      <w:r w:rsidRPr="005F7C5B">
        <w:rPr>
          <w:sz w:val="16"/>
        </w:rPr>
        <w:t>events involving many actors, and the solution to the problem is not</w:t>
      </w:r>
      <w:r w:rsidR="00F61D28" w:rsidRPr="005F7C5B">
        <w:rPr>
          <w:sz w:val="16"/>
        </w:rPr>
        <w:t xml:space="preserve"> </w:t>
      </w:r>
      <w:r w:rsidRPr="005F7C5B">
        <w:rPr>
          <w:sz w:val="16"/>
        </w:rPr>
        <w:t>possible without cooperation from both major powers.</w:t>
      </w:r>
      <w:r w:rsidR="00F61D28" w:rsidRPr="005F7C5B">
        <w:rPr>
          <w:sz w:val="16"/>
        </w:rPr>
        <w:t xml:space="preserve"> </w:t>
      </w:r>
      <w:r w:rsidRPr="00E81A14">
        <w:rPr>
          <w:rStyle w:val="Emphasis"/>
          <w:highlight w:val="cyan"/>
        </w:rPr>
        <w:t>The</w:t>
      </w:r>
      <w:r w:rsidRPr="00F61D28">
        <w:rPr>
          <w:rStyle w:val="Emphasis"/>
        </w:rPr>
        <w:t xml:space="preserve"> </w:t>
      </w:r>
      <w:r w:rsidRPr="00E81A14">
        <w:rPr>
          <w:rStyle w:val="Emphasis"/>
          <w:highlight w:val="cyan"/>
        </w:rPr>
        <w:t>U</w:t>
      </w:r>
      <w:r w:rsidRPr="00F61D28">
        <w:rPr>
          <w:rStyle w:val="Emphasis"/>
        </w:rPr>
        <w:t xml:space="preserve">nited </w:t>
      </w:r>
      <w:r w:rsidRPr="00E81A14">
        <w:rPr>
          <w:rStyle w:val="Emphasis"/>
          <w:highlight w:val="cyan"/>
        </w:rPr>
        <w:t>S</w:t>
      </w:r>
      <w:r w:rsidRPr="00E81A14">
        <w:rPr>
          <w:rStyle w:val="Emphasis"/>
        </w:rPr>
        <w:t>t</w:t>
      </w:r>
      <w:r w:rsidRPr="00F61D28">
        <w:rPr>
          <w:rStyle w:val="Emphasis"/>
        </w:rPr>
        <w:t xml:space="preserve">ates </w:t>
      </w:r>
      <w:r w:rsidRPr="00E81A14">
        <w:rPr>
          <w:rStyle w:val="Emphasis"/>
          <w:highlight w:val="cyan"/>
        </w:rPr>
        <w:t>and</w:t>
      </w:r>
      <w:r w:rsidRPr="00F61D28">
        <w:rPr>
          <w:rStyle w:val="Emphasis"/>
        </w:rPr>
        <w:t xml:space="preserve"> </w:t>
      </w:r>
      <w:r w:rsidRPr="00E81A14">
        <w:rPr>
          <w:rStyle w:val="Emphasis"/>
          <w:highlight w:val="cyan"/>
        </w:rPr>
        <w:t>China</w:t>
      </w:r>
      <w:r w:rsidRPr="00F61D28">
        <w:rPr>
          <w:rStyle w:val="Emphasis"/>
        </w:rPr>
        <w:t xml:space="preserve"> firmly </w:t>
      </w:r>
      <w:r w:rsidRPr="00E81A14">
        <w:rPr>
          <w:rStyle w:val="Emphasis"/>
          <w:highlight w:val="cyan"/>
        </w:rPr>
        <w:t>oppose</w:t>
      </w:r>
      <w:r w:rsidRPr="00F61D28">
        <w:rPr>
          <w:rStyle w:val="Emphasis"/>
        </w:rPr>
        <w:t xml:space="preserve"> </w:t>
      </w:r>
      <w:r w:rsidRPr="00E81A14">
        <w:rPr>
          <w:rStyle w:val="Emphasis"/>
          <w:highlight w:val="cyan"/>
        </w:rPr>
        <w:t>Pyongyang’s</w:t>
      </w:r>
      <w:r w:rsidRPr="00F61D28">
        <w:rPr>
          <w:rStyle w:val="Emphasis"/>
        </w:rPr>
        <w:t xml:space="preserve"> </w:t>
      </w:r>
      <w:r w:rsidRPr="00E81A14">
        <w:rPr>
          <w:rStyle w:val="Emphasis"/>
          <w:highlight w:val="cyan"/>
        </w:rPr>
        <w:t>nuclearization</w:t>
      </w:r>
      <w:r w:rsidRPr="00F61D28">
        <w:rPr>
          <w:rStyle w:val="Emphasis"/>
        </w:rPr>
        <w:t>,</w:t>
      </w:r>
      <w:r w:rsidR="00F61D28" w:rsidRPr="00F61D28">
        <w:rPr>
          <w:rStyle w:val="Emphasis"/>
        </w:rPr>
        <w:t xml:space="preserve"> </w:t>
      </w:r>
      <w:r w:rsidRPr="00E81A14">
        <w:rPr>
          <w:rStyle w:val="Emphasis"/>
          <w:highlight w:val="cyan"/>
        </w:rPr>
        <w:t>yet both seem</w:t>
      </w:r>
      <w:r w:rsidRPr="00F61D28">
        <w:rPr>
          <w:rStyle w:val="Emphasis"/>
        </w:rPr>
        <w:t xml:space="preserve"> </w:t>
      </w:r>
      <w:r w:rsidRPr="00E81A14">
        <w:rPr>
          <w:rStyle w:val="Emphasis"/>
          <w:highlight w:val="cyan"/>
        </w:rPr>
        <w:t>unmotivated t</w:t>
      </w:r>
      <w:r w:rsidRPr="00F61D28">
        <w:rPr>
          <w:rStyle w:val="Emphasis"/>
        </w:rPr>
        <w:t xml:space="preserve">o </w:t>
      </w:r>
      <w:r w:rsidRPr="00E81A14">
        <w:rPr>
          <w:rStyle w:val="Emphasis"/>
          <w:highlight w:val="cyan"/>
        </w:rPr>
        <w:t>take</w:t>
      </w:r>
      <w:r w:rsidRPr="00F61D28">
        <w:rPr>
          <w:rStyle w:val="Emphasis"/>
        </w:rPr>
        <w:t xml:space="preserve"> immediate and new </w:t>
      </w:r>
      <w:r w:rsidRPr="00E81A14">
        <w:rPr>
          <w:rStyle w:val="Emphasis"/>
          <w:highlight w:val="cyan"/>
        </w:rPr>
        <w:t>action</w:t>
      </w:r>
      <w:r w:rsidRPr="00F61D28">
        <w:rPr>
          <w:rStyle w:val="Emphasis"/>
        </w:rPr>
        <w:t xml:space="preserve"> </w:t>
      </w:r>
      <w:r w:rsidRPr="00E81A14">
        <w:rPr>
          <w:rStyle w:val="Emphasis"/>
          <w:highlight w:val="cyan"/>
        </w:rPr>
        <w:t>and</w:t>
      </w:r>
      <w:r w:rsidRPr="00F61D28">
        <w:rPr>
          <w:rStyle w:val="Emphasis"/>
        </w:rPr>
        <w:t xml:space="preserve"> </w:t>
      </w:r>
      <w:r w:rsidRPr="00E81A14">
        <w:rPr>
          <w:rStyle w:val="Emphasis"/>
          <w:highlight w:val="cyan"/>
        </w:rPr>
        <w:t>instead</w:t>
      </w:r>
      <w:r w:rsidR="00F61D28" w:rsidRPr="00F61D28">
        <w:rPr>
          <w:rStyle w:val="Emphasis"/>
        </w:rPr>
        <w:t xml:space="preserve"> </w:t>
      </w:r>
      <w:r w:rsidRPr="00F61D28">
        <w:rPr>
          <w:rStyle w:val="Emphasis"/>
        </w:rPr>
        <w:t xml:space="preserve">have </w:t>
      </w:r>
      <w:r w:rsidRPr="00E81A14">
        <w:rPr>
          <w:rStyle w:val="Emphasis"/>
          <w:highlight w:val="cyan"/>
        </w:rPr>
        <w:t>continued</w:t>
      </w:r>
      <w:r w:rsidRPr="00F61D28">
        <w:rPr>
          <w:rStyle w:val="Emphasis"/>
        </w:rPr>
        <w:t xml:space="preserve"> </w:t>
      </w:r>
      <w:r w:rsidRPr="00E81A14">
        <w:rPr>
          <w:rStyle w:val="Emphasis"/>
        </w:rPr>
        <w:t xml:space="preserve">the </w:t>
      </w:r>
      <w:r w:rsidRPr="00E81A14">
        <w:rPr>
          <w:rStyle w:val="Emphasis"/>
          <w:highlight w:val="cyan"/>
        </w:rPr>
        <w:t>same</w:t>
      </w:r>
      <w:r w:rsidRPr="00E81A14">
        <w:rPr>
          <w:rStyle w:val="Emphasis"/>
        </w:rPr>
        <w:t xml:space="preserve"> </w:t>
      </w:r>
      <w:r w:rsidRPr="00E81A14">
        <w:rPr>
          <w:rStyle w:val="Emphasis"/>
          <w:highlight w:val="cyan"/>
        </w:rPr>
        <w:t>approaches</w:t>
      </w:r>
      <w:r w:rsidRPr="00E81A14">
        <w:rPr>
          <w:rStyle w:val="Emphasis"/>
        </w:rPr>
        <w:t xml:space="preserve"> they have </w:t>
      </w:r>
      <w:r w:rsidRPr="00E81A14">
        <w:rPr>
          <w:rStyle w:val="Emphasis"/>
          <w:highlight w:val="cyan"/>
        </w:rPr>
        <w:t>used in the past</w:t>
      </w:r>
      <w:r w:rsidRPr="00E81A14">
        <w:rPr>
          <w:sz w:val="16"/>
        </w:rPr>
        <w:t>. The North</w:t>
      </w:r>
      <w:r w:rsidR="00F61D28" w:rsidRPr="00E81A14">
        <w:rPr>
          <w:sz w:val="16"/>
        </w:rPr>
        <w:t xml:space="preserve"> </w:t>
      </w:r>
      <w:r w:rsidRPr="00E81A14">
        <w:rPr>
          <w:sz w:val="16"/>
        </w:rPr>
        <w:t>Korean nuclear issue has demanded enormous diplomatic resources from</w:t>
      </w:r>
      <w:r w:rsidR="00F61D28" w:rsidRPr="00E81A14">
        <w:rPr>
          <w:sz w:val="16"/>
        </w:rPr>
        <w:t xml:space="preserve"> </w:t>
      </w:r>
      <w:r w:rsidRPr="00E81A14">
        <w:rPr>
          <w:sz w:val="16"/>
        </w:rPr>
        <w:t>the United States and China; it is a major diplomatic and security</w:t>
      </w:r>
      <w:r w:rsidR="00F61D28" w:rsidRPr="00E81A14">
        <w:rPr>
          <w:sz w:val="16"/>
        </w:rPr>
        <w:t xml:space="preserve"> </w:t>
      </w:r>
      <w:r w:rsidRPr="00E81A14">
        <w:rPr>
          <w:sz w:val="16"/>
        </w:rPr>
        <w:t xml:space="preserve">headache in both capitals. </w:t>
      </w:r>
      <w:r w:rsidRPr="00E81A14">
        <w:rPr>
          <w:rStyle w:val="Emphasis"/>
          <w:highlight w:val="cyan"/>
        </w:rPr>
        <w:t>China has grown</w:t>
      </w:r>
      <w:r w:rsidRPr="00E81A14">
        <w:rPr>
          <w:rStyle w:val="Emphasis"/>
        </w:rPr>
        <w:t xml:space="preserve"> increasingly </w:t>
      </w:r>
      <w:r w:rsidRPr="00E81A14">
        <w:rPr>
          <w:rStyle w:val="Emphasis"/>
          <w:highlight w:val="cyan"/>
        </w:rPr>
        <w:t>tired</w:t>
      </w:r>
      <w:r w:rsidRPr="00E81A14">
        <w:rPr>
          <w:rStyle w:val="Emphasis"/>
        </w:rPr>
        <w:t xml:space="preserve"> of</w:t>
      </w:r>
      <w:r w:rsidR="00F61D28" w:rsidRPr="00E81A14">
        <w:rPr>
          <w:rStyle w:val="Emphasis"/>
        </w:rPr>
        <w:t xml:space="preserve"> </w:t>
      </w:r>
      <w:r w:rsidRPr="00E81A14">
        <w:rPr>
          <w:rStyle w:val="Emphasis"/>
          <w:highlight w:val="cyan"/>
        </w:rPr>
        <w:t>Pyongyang’s</w:t>
      </w:r>
      <w:r w:rsidRPr="00E81A14">
        <w:rPr>
          <w:rStyle w:val="Emphasis"/>
        </w:rPr>
        <w:t xml:space="preserve"> </w:t>
      </w:r>
      <w:r w:rsidRPr="00E81A14">
        <w:rPr>
          <w:rStyle w:val="Emphasis"/>
          <w:highlight w:val="cyan"/>
        </w:rPr>
        <w:t>recalcitrant</w:t>
      </w:r>
      <w:r w:rsidRPr="00E81A14">
        <w:rPr>
          <w:rStyle w:val="Emphasis"/>
        </w:rPr>
        <w:t xml:space="preserve"> </w:t>
      </w:r>
      <w:r w:rsidRPr="00E81A14">
        <w:rPr>
          <w:rStyle w:val="Emphasis"/>
          <w:highlight w:val="cyan"/>
        </w:rPr>
        <w:t>behaviors</w:t>
      </w:r>
      <w:r w:rsidRPr="00E81A14">
        <w:rPr>
          <w:rStyle w:val="Emphasis"/>
        </w:rPr>
        <w:t xml:space="preserve">, </w:t>
      </w:r>
      <w:r w:rsidRPr="00E81A14">
        <w:rPr>
          <w:rStyle w:val="Emphasis"/>
          <w:highlight w:val="cyan"/>
        </w:rPr>
        <w:t>yet</w:t>
      </w:r>
      <w:r w:rsidRPr="00E81A14">
        <w:rPr>
          <w:rStyle w:val="Emphasis"/>
        </w:rPr>
        <w:t xml:space="preserve"> it </w:t>
      </w:r>
      <w:r w:rsidRPr="00E81A14">
        <w:rPr>
          <w:rStyle w:val="Emphasis"/>
          <w:highlight w:val="cyan"/>
        </w:rPr>
        <w:t>continues to provide aid to</w:t>
      </w:r>
      <w:r w:rsidR="00F61D28" w:rsidRPr="00E81A14">
        <w:rPr>
          <w:rStyle w:val="Emphasis"/>
        </w:rPr>
        <w:t xml:space="preserve"> </w:t>
      </w:r>
      <w:r w:rsidRPr="00E81A14">
        <w:rPr>
          <w:rStyle w:val="Emphasis"/>
          <w:highlight w:val="cyan"/>
        </w:rPr>
        <w:t>Pyongyang</w:t>
      </w:r>
      <w:r w:rsidRPr="00E81A14">
        <w:rPr>
          <w:rStyle w:val="Emphasis"/>
        </w:rPr>
        <w:t xml:space="preserve">, </w:t>
      </w:r>
      <w:r w:rsidRPr="00E81A14">
        <w:rPr>
          <w:rStyle w:val="Emphasis"/>
          <w:highlight w:val="cyan"/>
        </w:rPr>
        <w:t>which implies</w:t>
      </w:r>
      <w:r w:rsidRPr="00E81A14">
        <w:rPr>
          <w:rStyle w:val="Emphasis"/>
        </w:rPr>
        <w:t xml:space="preserve"> </w:t>
      </w:r>
      <w:r w:rsidRPr="00E81A14">
        <w:rPr>
          <w:rStyle w:val="Emphasis"/>
          <w:highlight w:val="cyan"/>
        </w:rPr>
        <w:t>that</w:t>
      </w:r>
      <w:r w:rsidRPr="00E81A14">
        <w:rPr>
          <w:rStyle w:val="Emphasis"/>
        </w:rPr>
        <w:t xml:space="preserve"> North </w:t>
      </w:r>
      <w:r w:rsidRPr="00E81A14">
        <w:rPr>
          <w:rStyle w:val="Emphasis"/>
          <w:highlight w:val="cyan"/>
        </w:rPr>
        <w:t>Korea</w:t>
      </w:r>
      <w:r w:rsidRPr="00E81A14">
        <w:rPr>
          <w:rStyle w:val="Emphasis"/>
        </w:rPr>
        <w:t xml:space="preserve"> </w:t>
      </w:r>
      <w:r w:rsidRPr="00E81A14">
        <w:rPr>
          <w:rStyle w:val="Emphasis"/>
          <w:highlight w:val="cyan"/>
        </w:rPr>
        <w:t>remains</w:t>
      </w:r>
      <w:r w:rsidRPr="00E81A14">
        <w:rPr>
          <w:rStyle w:val="Emphasis"/>
        </w:rPr>
        <w:t xml:space="preserve"> strategically </w:t>
      </w:r>
      <w:r w:rsidRPr="00E81A14">
        <w:rPr>
          <w:rStyle w:val="Emphasis"/>
          <w:highlight w:val="cyan"/>
        </w:rPr>
        <w:t>valuable</w:t>
      </w:r>
      <w:r w:rsidR="00F61D28" w:rsidRPr="00E81A14">
        <w:rPr>
          <w:rStyle w:val="Emphasis"/>
        </w:rPr>
        <w:t xml:space="preserve"> </w:t>
      </w:r>
      <w:r w:rsidRPr="00E81A14">
        <w:rPr>
          <w:rStyle w:val="Emphasis"/>
          <w:highlight w:val="cyan"/>
        </w:rPr>
        <w:t>and serves</w:t>
      </w:r>
      <w:r w:rsidRPr="00E81A14">
        <w:rPr>
          <w:rStyle w:val="Emphasis"/>
        </w:rPr>
        <w:t xml:space="preserve"> China’s </w:t>
      </w:r>
      <w:r w:rsidRPr="00E81A14">
        <w:rPr>
          <w:rStyle w:val="Emphasis"/>
          <w:highlight w:val="cyan"/>
        </w:rPr>
        <w:t>security interest as a buffer state</w:t>
      </w:r>
      <w:r w:rsidRPr="00F61D28">
        <w:rPr>
          <w:rStyle w:val="Emphasis"/>
        </w:rPr>
        <w:t>.</w:t>
      </w:r>
      <w:r w:rsidRPr="005F7C5B">
        <w:rPr>
          <w:sz w:val="16"/>
        </w:rPr>
        <w:t>22 Meanwhile, the</w:t>
      </w:r>
      <w:r w:rsidR="00F61D28" w:rsidRPr="005F7C5B">
        <w:rPr>
          <w:sz w:val="16"/>
        </w:rPr>
        <w:t xml:space="preserve"> </w:t>
      </w:r>
      <w:r w:rsidRPr="005F7C5B">
        <w:rPr>
          <w:sz w:val="16"/>
        </w:rPr>
        <w:t>United States keeps a wary eye on North Korea by maintaining a</w:t>
      </w:r>
      <w:r w:rsidR="00F61D28" w:rsidRPr="005F7C5B">
        <w:rPr>
          <w:sz w:val="16"/>
        </w:rPr>
        <w:t xml:space="preserve"> </w:t>
      </w:r>
      <w:r w:rsidRPr="005F7C5B">
        <w:rPr>
          <w:sz w:val="16"/>
        </w:rPr>
        <w:t>formidable level of force in the region and routinely holding joint military</w:t>
      </w:r>
      <w:r w:rsidR="00F61D28" w:rsidRPr="005F7C5B">
        <w:rPr>
          <w:sz w:val="16"/>
        </w:rPr>
        <w:t xml:space="preserve"> </w:t>
      </w:r>
      <w:r w:rsidRPr="005F7C5B">
        <w:rPr>
          <w:sz w:val="16"/>
        </w:rPr>
        <w:t>exercises with South Korea and Japan. It considers North Korea a direct</w:t>
      </w:r>
      <w:r w:rsidR="00F61D28" w:rsidRPr="005F7C5B">
        <w:rPr>
          <w:sz w:val="16"/>
        </w:rPr>
        <w:t xml:space="preserve"> </w:t>
      </w:r>
      <w:r w:rsidRPr="005F7C5B">
        <w:rPr>
          <w:sz w:val="16"/>
        </w:rPr>
        <w:t>threat to its national interests and those of its allies. As a result of the two</w:t>
      </w:r>
      <w:r w:rsidR="00F61D28" w:rsidRPr="005F7C5B">
        <w:rPr>
          <w:sz w:val="16"/>
        </w:rPr>
        <w:t xml:space="preserve"> </w:t>
      </w:r>
      <w:r w:rsidRPr="005F7C5B">
        <w:rPr>
          <w:sz w:val="16"/>
        </w:rPr>
        <w:t>powers’ lack of coordination and joint action, North Korea has refined its</w:t>
      </w:r>
      <w:r w:rsidR="00F61D28" w:rsidRPr="005F7C5B">
        <w:rPr>
          <w:sz w:val="16"/>
        </w:rPr>
        <w:t xml:space="preserve"> </w:t>
      </w:r>
      <w:r w:rsidRPr="005F7C5B">
        <w:rPr>
          <w:sz w:val="16"/>
        </w:rPr>
        <w:t>nuclear technology, and gross human rights violations persist. To permit</w:t>
      </w:r>
      <w:r w:rsidR="00F61D28" w:rsidRPr="005F7C5B">
        <w:rPr>
          <w:sz w:val="16"/>
        </w:rPr>
        <w:t xml:space="preserve"> </w:t>
      </w:r>
      <w:r w:rsidRPr="005F7C5B">
        <w:rPr>
          <w:sz w:val="16"/>
        </w:rPr>
        <w:t>the current situation in North Korea to continue is both dangerous and</w:t>
      </w:r>
      <w:r w:rsidR="00F61D28" w:rsidRPr="005F7C5B">
        <w:rPr>
          <w:sz w:val="16"/>
        </w:rPr>
        <w:t xml:space="preserve"> </w:t>
      </w:r>
      <w:r w:rsidRPr="005F7C5B">
        <w:rPr>
          <w:sz w:val="16"/>
        </w:rPr>
        <w:t>the United States and China have not</w:t>
      </w:r>
      <w:r w:rsidR="00F61D28" w:rsidRPr="005F7C5B">
        <w:rPr>
          <w:sz w:val="16"/>
        </w:rPr>
        <w:t xml:space="preserve"> </w:t>
      </w:r>
      <w:r w:rsidRPr="005F7C5B">
        <w:rPr>
          <w:sz w:val="16"/>
        </w:rPr>
        <w:t>started to work together again on the North Korea issue when international</w:t>
      </w:r>
      <w:r w:rsidR="00F61D28" w:rsidRPr="005F7C5B">
        <w:rPr>
          <w:sz w:val="16"/>
        </w:rPr>
        <w:t xml:space="preserve"> </w:t>
      </w:r>
      <w:r w:rsidRPr="005F7C5B">
        <w:rPr>
          <w:sz w:val="16"/>
        </w:rPr>
        <w:t>talks, of which both the United States and China are part, are making</w:t>
      </w:r>
      <w:r w:rsidR="00F61D28" w:rsidRPr="005F7C5B">
        <w:rPr>
          <w:sz w:val="16"/>
        </w:rPr>
        <w:t xml:space="preserve"> </w:t>
      </w:r>
      <w:r w:rsidRPr="005F7C5B">
        <w:rPr>
          <w:sz w:val="16"/>
        </w:rPr>
        <w:t>significant progress on the issue of Iran’s nuclear program.23</w:t>
      </w:r>
    </w:p>
    <w:p w14:paraId="4FF6EA33" w14:textId="77777777" w:rsidR="0086185B" w:rsidRDefault="0086185B" w:rsidP="00F27A81">
      <w:pPr>
        <w:pStyle w:val="Heading1"/>
      </w:pPr>
      <w:r>
        <w:t>Internal Link</w:t>
      </w:r>
    </w:p>
    <w:p w14:paraId="4E838ED4" w14:textId="77777777" w:rsidR="00332055" w:rsidRDefault="00332055" w:rsidP="0086185B">
      <w:pPr>
        <w:pStyle w:val="Heading2"/>
      </w:pPr>
      <w:r>
        <w:t>CCP Collapse</w:t>
      </w:r>
    </w:p>
    <w:p w14:paraId="280B2EDD" w14:textId="77777777" w:rsidR="00274CE8" w:rsidRPr="00925A31" w:rsidRDefault="00274CE8" w:rsidP="00274CE8">
      <w:pPr>
        <w:pStyle w:val="Heading4"/>
      </w:pPr>
      <w:r>
        <w:t>Chinese factionalism makes power struggle and party collapse uniquely likely.</w:t>
      </w:r>
    </w:p>
    <w:p w14:paraId="50119193" w14:textId="77777777" w:rsidR="00274CE8" w:rsidRPr="00274CE8" w:rsidRDefault="00274CE8" w:rsidP="00274CE8">
      <w:pPr>
        <w:rPr>
          <w:rStyle w:val="Style13ptBold"/>
        </w:rPr>
      </w:pPr>
      <w:r w:rsidRPr="00274CE8">
        <w:t>Dr.</w:t>
      </w:r>
      <w:r>
        <w:rPr>
          <w:rStyle w:val="Style13ptBold"/>
        </w:rPr>
        <w:t xml:space="preserve"> </w:t>
      </w:r>
      <w:r w:rsidRPr="00274CE8">
        <w:t>Cheng</w:t>
      </w:r>
      <w:r>
        <w:rPr>
          <w:rStyle w:val="Style13ptBold"/>
        </w:rPr>
        <w:t xml:space="preserve"> Li 13</w:t>
      </w:r>
      <w:r w:rsidRPr="00274CE8">
        <w:t>,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 , “China’s Third Plenum: Reform And Opening Up 2.0?,”</w:t>
      </w:r>
      <w:r>
        <w:t xml:space="preserve"> 10/31/13, </w:t>
      </w:r>
      <w:r>
        <w:rPr>
          <w:i/>
        </w:rPr>
        <w:t>Brookings Institute,</w:t>
      </w:r>
      <w:r>
        <w:t xml:space="preserve"> </w:t>
      </w:r>
      <w:r w:rsidRPr="00274CE8">
        <w:t xml:space="preserve"> http://www.brookings.edu/~/media/events/2013/10/31-chinas-third-plenum-reform-and-opening-up/103113_cpc_transcript_ia.pdf</w:t>
      </w:r>
    </w:p>
    <w:p w14:paraId="4D0AA492" w14:textId="77777777" w:rsidR="00274CE8" w:rsidRPr="00274CE8" w:rsidRDefault="00274CE8" w:rsidP="00274CE8">
      <w:pPr>
        <w:rPr>
          <w:sz w:val="16"/>
        </w:rPr>
      </w:pPr>
      <w:r w:rsidRPr="00274CE8">
        <w:rPr>
          <w:sz w:val="16"/>
        </w:rPr>
        <w:t xml:space="preserve">Finally, </w:t>
      </w:r>
      <w:r w:rsidRPr="00E81A14">
        <w:rPr>
          <w:rStyle w:val="StyleUnderline"/>
          <w:highlight w:val="cyan"/>
        </w:rPr>
        <w:t>the</w:t>
      </w:r>
      <w:r w:rsidRPr="00274CE8">
        <w:rPr>
          <w:rStyle w:val="StyleUnderline"/>
        </w:rPr>
        <w:t xml:space="preserve"> </w:t>
      </w:r>
      <w:r w:rsidRPr="00E81A14">
        <w:rPr>
          <w:rStyle w:val="StyleUnderline"/>
        </w:rPr>
        <w:t>third</w:t>
      </w:r>
      <w:r w:rsidRPr="00274CE8">
        <w:rPr>
          <w:rStyle w:val="StyleUnderline"/>
        </w:rPr>
        <w:t xml:space="preserve"> pessimistic </w:t>
      </w:r>
      <w:r w:rsidRPr="00E81A14">
        <w:rPr>
          <w:rStyle w:val="StyleUnderline"/>
          <w:highlight w:val="cyan"/>
        </w:rPr>
        <w:t>view</w:t>
      </w:r>
      <w:r w:rsidRPr="00274CE8">
        <w:rPr>
          <w:rStyle w:val="StyleUnderline"/>
        </w:rPr>
        <w:t xml:space="preserve"> </w:t>
      </w:r>
      <w:r w:rsidRPr="00E81A14">
        <w:rPr>
          <w:rStyle w:val="StyleUnderline"/>
          <w:highlight w:val="cyan"/>
        </w:rPr>
        <w:t>about</w:t>
      </w:r>
      <w:r w:rsidRPr="00274CE8">
        <w:rPr>
          <w:rStyle w:val="StyleUnderline"/>
        </w:rPr>
        <w:t xml:space="preserve"> </w:t>
      </w:r>
      <w:r w:rsidRPr="00E81A14">
        <w:rPr>
          <w:rStyle w:val="StyleUnderline"/>
          <w:highlight w:val="cyan"/>
        </w:rPr>
        <w:t>the lack of consensus</w:t>
      </w:r>
      <w:r w:rsidRPr="00274CE8">
        <w:rPr>
          <w:rStyle w:val="StyleUnderline"/>
        </w:rPr>
        <w:t xml:space="preserve"> within the leadership </w:t>
      </w:r>
      <w:r w:rsidRPr="00E81A14">
        <w:rPr>
          <w:rStyle w:val="StyleUnderline"/>
          <w:highlight w:val="cyan"/>
        </w:rPr>
        <w:t>and</w:t>
      </w:r>
      <w:r w:rsidRPr="00274CE8">
        <w:rPr>
          <w:rStyle w:val="StyleUnderline"/>
        </w:rPr>
        <w:t xml:space="preserve"> the </w:t>
      </w:r>
      <w:r w:rsidRPr="00E81A14">
        <w:rPr>
          <w:rStyle w:val="StyleUnderline"/>
          <w:highlight w:val="cyan"/>
        </w:rPr>
        <w:t>factional in-fighting</w:t>
      </w:r>
      <w:r w:rsidRPr="00274CE8">
        <w:rPr>
          <w:sz w:val="16"/>
        </w:rPr>
        <w:t xml:space="preserve">, it is true that </w:t>
      </w:r>
      <w:r w:rsidRPr="00E81A14">
        <w:rPr>
          <w:rStyle w:val="StyleUnderline"/>
          <w:highlight w:val="cyan"/>
        </w:rPr>
        <w:t>we</w:t>
      </w:r>
      <w:r w:rsidRPr="00274CE8">
        <w:rPr>
          <w:rStyle w:val="StyleUnderline"/>
        </w:rPr>
        <w:t xml:space="preserve"> </w:t>
      </w:r>
      <w:r w:rsidRPr="00E81A14">
        <w:rPr>
          <w:rStyle w:val="StyleUnderline"/>
          <w:highlight w:val="cyan"/>
        </w:rPr>
        <w:t>cannot</w:t>
      </w:r>
      <w:r w:rsidRPr="00274CE8">
        <w:rPr>
          <w:rStyle w:val="StyleUnderline"/>
        </w:rPr>
        <w:t xml:space="preserve"> understand </w:t>
      </w:r>
      <w:r w:rsidRPr="00E81A14">
        <w:rPr>
          <w:rStyle w:val="StyleUnderline"/>
          <w:highlight w:val="cyan"/>
        </w:rPr>
        <w:t>Chinese</w:t>
      </w:r>
      <w:r w:rsidRPr="00274CE8">
        <w:rPr>
          <w:rStyle w:val="StyleUnderline"/>
        </w:rPr>
        <w:t xml:space="preserve"> </w:t>
      </w:r>
      <w:r w:rsidRPr="00E81A14">
        <w:rPr>
          <w:rStyle w:val="StyleUnderline"/>
          <w:highlight w:val="cyan"/>
        </w:rPr>
        <w:t>politics</w:t>
      </w:r>
      <w:r w:rsidRPr="00274CE8">
        <w:rPr>
          <w:rStyle w:val="StyleUnderline"/>
        </w:rPr>
        <w:t xml:space="preserve"> </w:t>
      </w:r>
      <w:r w:rsidRPr="00E81A14">
        <w:rPr>
          <w:rStyle w:val="StyleUnderline"/>
          <w:highlight w:val="cyan"/>
        </w:rPr>
        <w:t>without</w:t>
      </w:r>
      <w:r w:rsidRPr="00274CE8">
        <w:rPr>
          <w:rStyle w:val="StyleUnderline"/>
        </w:rPr>
        <w:t xml:space="preserve"> a </w:t>
      </w:r>
      <w:r w:rsidRPr="00E81A14">
        <w:rPr>
          <w:rStyle w:val="StyleUnderline"/>
          <w:highlight w:val="cyan"/>
        </w:rPr>
        <w:t>grasp of factional</w:t>
      </w:r>
      <w:r w:rsidRPr="00274CE8">
        <w:rPr>
          <w:rStyle w:val="StyleUnderline"/>
        </w:rPr>
        <w:t xml:space="preserve"> </w:t>
      </w:r>
      <w:r w:rsidRPr="00E81A14">
        <w:rPr>
          <w:rStyle w:val="StyleUnderline"/>
          <w:highlight w:val="cyan"/>
        </w:rPr>
        <w:t>tensions</w:t>
      </w:r>
      <w:r w:rsidRPr="00274CE8">
        <w:rPr>
          <w:sz w:val="16"/>
        </w:rPr>
        <w:t xml:space="preserve">. And after past months, no one understands the importance of factional tension better than we do in Washington. Do you agree? Well, </w:t>
      </w:r>
      <w:r w:rsidRPr="00E81A14">
        <w:rPr>
          <w:rStyle w:val="StyleUnderline"/>
          <w:highlight w:val="cyan"/>
        </w:rPr>
        <w:t>Chinese</w:t>
      </w:r>
      <w:r w:rsidRPr="00274CE8">
        <w:rPr>
          <w:rStyle w:val="StyleUnderline"/>
        </w:rPr>
        <w:t xml:space="preserve"> </w:t>
      </w:r>
      <w:r w:rsidRPr="00E81A14">
        <w:rPr>
          <w:rStyle w:val="StyleUnderline"/>
          <w:highlight w:val="cyan"/>
        </w:rPr>
        <w:t>leaders</w:t>
      </w:r>
      <w:r w:rsidRPr="00274CE8">
        <w:rPr>
          <w:rStyle w:val="StyleUnderline"/>
        </w:rPr>
        <w:t xml:space="preserve"> in the past Deng era, </w:t>
      </w:r>
      <w:r w:rsidRPr="00E81A14">
        <w:rPr>
          <w:rStyle w:val="StyleUnderline"/>
          <w:highlight w:val="cyan"/>
        </w:rPr>
        <w:t>are</w:t>
      </w:r>
      <w:r w:rsidRPr="00274CE8">
        <w:rPr>
          <w:rStyle w:val="StyleUnderline"/>
        </w:rPr>
        <w:t xml:space="preserve"> generally </w:t>
      </w:r>
      <w:r w:rsidRPr="00E81A14">
        <w:rPr>
          <w:rStyle w:val="StyleUnderline"/>
          <w:highlight w:val="cyan"/>
        </w:rPr>
        <w:t>divided into two</w:t>
      </w:r>
      <w:r w:rsidRPr="00274CE8">
        <w:rPr>
          <w:rStyle w:val="StyleUnderline"/>
        </w:rPr>
        <w:t xml:space="preserve"> </w:t>
      </w:r>
      <w:r w:rsidRPr="00E81A14">
        <w:rPr>
          <w:rStyle w:val="StyleUnderline"/>
          <w:highlight w:val="cyan"/>
        </w:rPr>
        <w:t>coalitions</w:t>
      </w:r>
      <w:r w:rsidRPr="00274CE8">
        <w:rPr>
          <w:rStyle w:val="StyleUnderline"/>
        </w:rPr>
        <w:t xml:space="preserve"> -- the </w:t>
      </w:r>
      <w:r w:rsidRPr="00E81A14">
        <w:rPr>
          <w:rStyle w:val="StyleUnderline"/>
          <w:highlight w:val="cyan"/>
        </w:rPr>
        <w:t>Jiang</w:t>
      </w:r>
      <w:r w:rsidRPr="00274CE8">
        <w:rPr>
          <w:rStyle w:val="StyleUnderline"/>
        </w:rPr>
        <w:t xml:space="preserve"> </w:t>
      </w:r>
      <w:r w:rsidRPr="00E81A14">
        <w:rPr>
          <w:rStyle w:val="StyleUnderline"/>
          <w:highlight w:val="cyan"/>
        </w:rPr>
        <w:t>Zemin</w:t>
      </w:r>
      <w:r w:rsidRPr="00274CE8">
        <w:rPr>
          <w:rStyle w:val="StyleUnderline"/>
        </w:rPr>
        <w:t xml:space="preserve"> camp currently </w:t>
      </w:r>
      <w:r w:rsidRPr="00E81A14">
        <w:rPr>
          <w:rStyle w:val="StyleUnderline"/>
          <w:highlight w:val="cyan"/>
        </w:rPr>
        <w:t>led by</w:t>
      </w:r>
      <w:r w:rsidRPr="00274CE8">
        <w:rPr>
          <w:rStyle w:val="StyleUnderline"/>
        </w:rPr>
        <w:t xml:space="preserve"> President Xi </w:t>
      </w:r>
      <w:r w:rsidRPr="00E81A14">
        <w:rPr>
          <w:rStyle w:val="StyleUnderline"/>
          <w:highlight w:val="cyan"/>
        </w:rPr>
        <w:t>Jinping</w:t>
      </w:r>
      <w:r w:rsidRPr="00274CE8">
        <w:rPr>
          <w:rStyle w:val="StyleUnderline"/>
        </w:rPr>
        <w:t xml:space="preserve">, </w:t>
      </w:r>
      <w:r w:rsidRPr="00E81A14">
        <w:rPr>
          <w:rStyle w:val="StyleUnderline"/>
          <w:highlight w:val="cyan"/>
        </w:rPr>
        <w:t>and</w:t>
      </w:r>
      <w:r w:rsidRPr="00274CE8">
        <w:rPr>
          <w:rStyle w:val="StyleUnderline"/>
        </w:rPr>
        <w:t xml:space="preserve"> the </w:t>
      </w:r>
      <w:r w:rsidRPr="00E81A14">
        <w:rPr>
          <w:rStyle w:val="StyleUnderline"/>
          <w:highlight w:val="cyan"/>
        </w:rPr>
        <w:t>Hu Jintao</w:t>
      </w:r>
      <w:r w:rsidRPr="00274CE8">
        <w:rPr>
          <w:rStyle w:val="StyleUnderline"/>
        </w:rPr>
        <w:t xml:space="preserve"> camp, currently </w:t>
      </w:r>
      <w:r w:rsidRPr="00E81A14">
        <w:rPr>
          <w:rStyle w:val="StyleUnderline"/>
          <w:highlight w:val="cyan"/>
        </w:rPr>
        <w:t>led b</w:t>
      </w:r>
      <w:r w:rsidRPr="00274CE8">
        <w:rPr>
          <w:rStyle w:val="StyleUnderline"/>
        </w:rPr>
        <w:t xml:space="preserve">y </w:t>
      </w:r>
      <w:r w:rsidRPr="00E81A14">
        <w:rPr>
          <w:rStyle w:val="StyleUnderline"/>
          <w:highlight w:val="cyan"/>
        </w:rPr>
        <w:t>Premier</w:t>
      </w:r>
      <w:r w:rsidRPr="00274CE8">
        <w:rPr>
          <w:rStyle w:val="StyleUnderline"/>
        </w:rPr>
        <w:t xml:space="preserve"> Li </w:t>
      </w:r>
      <w:r w:rsidRPr="00E81A14">
        <w:rPr>
          <w:rStyle w:val="StyleUnderline"/>
          <w:highlight w:val="cyan"/>
        </w:rPr>
        <w:t>Keqiang</w:t>
      </w:r>
      <w:r w:rsidRPr="00274CE8">
        <w:rPr>
          <w:sz w:val="16"/>
        </w:rPr>
        <w:t xml:space="preserve">. President </w:t>
      </w:r>
      <w:r w:rsidRPr="00274CE8">
        <w:rPr>
          <w:rStyle w:val="StyleUnderline"/>
        </w:rPr>
        <w:t xml:space="preserve">Xi </w:t>
      </w:r>
      <w:r w:rsidRPr="00E81A14">
        <w:rPr>
          <w:rStyle w:val="StyleUnderline"/>
          <w:highlight w:val="cyan"/>
        </w:rPr>
        <w:t>Jinping</w:t>
      </w:r>
      <w:r w:rsidRPr="00274CE8">
        <w:rPr>
          <w:rStyle w:val="StyleUnderline"/>
        </w:rPr>
        <w:t xml:space="preserve"> now </w:t>
      </w:r>
      <w:r w:rsidRPr="00E81A14">
        <w:rPr>
          <w:rStyle w:val="StyleUnderline"/>
          <w:highlight w:val="cyan"/>
        </w:rPr>
        <w:t>holds a six to one majority on the Politburo</w:t>
      </w:r>
      <w:r w:rsidRPr="00274CE8">
        <w:rPr>
          <w:rStyle w:val="StyleUnderline"/>
        </w:rPr>
        <w:t xml:space="preserve"> Standing Committee</w:t>
      </w:r>
      <w:r w:rsidRPr="00274CE8">
        <w:rPr>
          <w:sz w:val="16"/>
        </w:rPr>
        <w:t xml:space="preserve">. Premier Li seemed to have had the cooperative partnership thus far. For example, publicly, </w:t>
      </w:r>
      <w:r w:rsidRPr="00E81A14">
        <w:rPr>
          <w:rStyle w:val="StyleUnderline"/>
          <w:highlight w:val="cyan"/>
        </w:rPr>
        <w:t>Premier</w:t>
      </w:r>
      <w:r w:rsidRPr="00274CE8">
        <w:rPr>
          <w:sz w:val="16"/>
        </w:rPr>
        <w:t xml:space="preserve"> Li ha</w:t>
      </w:r>
      <w:r w:rsidRPr="00274CE8">
        <w:rPr>
          <w:rStyle w:val="StyleUnderline"/>
        </w:rPr>
        <w:t xml:space="preserve">s </w:t>
      </w:r>
      <w:r w:rsidRPr="00E81A14">
        <w:rPr>
          <w:rStyle w:val="StyleUnderline"/>
          <w:highlight w:val="cyan"/>
        </w:rPr>
        <w:t>been seen as the leader</w:t>
      </w:r>
      <w:r w:rsidRPr="00274CE8">
        <w:rPr>
          <w:rStyle w:val="StyleUnderline"/>
        </w:rPr>
        <w:t xml:space="preserve">, </w:t>
      </w:r>
      <w:r w:rsidRPr="00E81A14">
        <w:rPr>
          <w:rStyle w:val="StyleUnderline"/>
          <w:highlight w:val="cyan"/>
        </w:rPr>
        <w:t>pushing</w:t>
      </w:r>
      <w:r w:rsidRPr="00274CE8">
        <w:rPr>
          <w:rStyle w:val="StyleUnderline"/>
        </w:rPr>
        <w:t xml:space="preserve"> </w:t>
      </w:r>
      <w:r w:rsidRPr="00E81A14">
        <w:rPr>
          <w:rStyle w:val="StyleUnderline"/>
          <w:highlight w:val="cyan"/>
        </w:rPr>
        <w:t>for</w:t>
      </w:r>
      <w:r w:rsidRPr="00274CE8">
        <w:rPr>
          <w:rStyle w:val="StyleUnderline"/>
        </w:rPr>
        <w:t xml:space="preserve"> the </w:t>
      </w:r>
      <w:r w:rsidRPr="00E81A14">
        <w:rPr>
          <w:rStyle w:val="StyleUnderline"/>
          <w:highlight w:val="cyan"/>
        </w:rPr>
        <w:t>establishment</w:t>
      </w:r>
      <w:r w:rsidRPr="00274CE8">
        <w:rPr>
          <w:rStyle w:val="StyleUnderline"/>
        </w:rPr>
        <w:t xml:space="preserve"> </w:t>
      </w:r>
      <w:r w:rsidRPr="00E81A14">
        <w:rPr>
          <w:rStyle w:val="StyleUnderline"/>
          <w:highlight w:val="cyan"/>
        </w:rPr>
        <w:t>of the</w:t>
      </w:r>
      <w:r w:rsidRPr="00274CE8">
        <w:rPr>
          <w:rStyle w:val="StyleUnderline"/>
        </w:rPr>
        <w:t xml:space="preserve"> </w:t>
      </w:r>
      <w:r w:rsidRPr="00E81A14">
        <w:rPr>
          <w:rStyle w:val="StyleUnderline"/>
          <w:highlight w:val="cyan"/>
        </w:rPr>
        <w:t>Shanghai free trade</w:t>
      </w:r>
      <w:r w:rsidRPr="00274CE8">
        <w:rPr>
          <w:rStyle w:val="StyleUnderline"/>
        </w:rPr>
        <w:t xml:space="preserve"> zone, although the real driving force is, in fact, the Jiang Zemin camp, whose power base is in Shanghai. But</w:t>
      </w:r>
      <w:r w:rsidRPr="00274CE8">
        <w:rPr>
          <w:sz w:val="16"/>
        </w:rPr>
        <w:t xml:space="preserve"> the strong </w:t>
      </w:r>
      <w:r w:rsidRPr="00E81A14">
        <w:rPr>
          <w:rStyle w:val="StyleUnderline"/>
          <w:highlight w:val="cyan"/>
        </w:rPr>
        <w:t>influence</w:t>
      </w:r>
      <w:r w:rsidRPr="00E81A14">
        <w:rPr>
          <w:sz w:val="16"/>
          <w:highlight w:val="cyan"/>
        </w:rPr>
        <w:t xml:space="preserve"> </w:t>
      </w:r>
      <w:r w:rsidRPr="00E81A14">
        <w:rPr>
          <w:rStyle w:val="StyleUnderline"/>
        </w:rPr>
        <w:t>of</w:t>
      </w:r>
      <w:r w:rsidRPr="00274CE8">
        <w:rPr>
          <w:sz w:val="16"/>
        </w:rPr>
        <w:t xml:space="preserve"> President Xi and his protégé </w:t>
      </w:r>
      <w:r w:rsidRPr="00E81A14">
        <w:rPr>
          <w:rStyle w:val="StyleUnderline"/>
          <w:highlight w:val="cyan"/>
        </w:rPr>
        <w:t>in</w:t>
      </w:r>
      <w:r w:rsidRPr="00274CE8">
        <w:rPr>
          <w:rStyle w:val="StyleUnderline"/>
        </w:rPr>
        <w:t xml:space="preserve"> </w:t>
      </w:r>
      <w:r w:rsidRPr="00E81A14">
        <w:rPr>
          <w:rStyle w:val="StyleUnderline"/>
          <w:highlight w:val="cyan"/>
        </w:rPr>
        <w:t>China’s</w:t>
      </w:r>
      <w:r w:rsidRPr="00274CE8">
        <w:rPr>
          <w:rStyle w:val="StyleUnderline"/>
        </w:rPr>
        <w:t xml:space="preserve"> </w:t>
      </w:r>
      <w:r w:rsidRPr="00E81A14">
        <w:rPr>
          <w:rStyle w:val="StyleUnderline"/>
          <w:highlight w:val="cyan"/>
        </w:rPr>
        <w:t>economic</w:t>
      </w:r>
      <w:r w:rsidRPr="00274CE8">
        <w:rPr>
          <w:rStyle w:val="StyleUnderline"/>
        </w:rPr>
        <w:t xml:space="preserve"> and financial </w:t>
      </w:r>
      <w:r w:rsidRPr="00E81A14">
        <w:rPr>
          <w:rStyle w:val="StyleUnderline"/>
          <w:highlight w:val="cyan"/>
        </w:rPr>
        <w:t>circles</w:t>
      </w:r>
      <w:r w:rsidRPr="00274CE8">
        <w:rPr>
          <w:rStyle w:val="StyleUnderline"/>
        </w:rPr>
        <w:t xml:space="preserve"> </w:t>
      </w:r>
      <w:r w:rsidRPr="00274CE8">
        <w:rPr>
          <w:sz w:val="16"/>
        </w:rPr>
        <w:t>may</w:t>
      </w:r>
      <w:r w:rsidRPr="00274CE8">
        <w:rPr>
          <w:rStyle w:val="StyleUnderline"/>
        </w:rPr>
        <w:t xml:space="preserve"> </w:t>
      </w:r>
      <w:r w:rsidRPr="00E81A14">
        <w:rPr>
          <w:rStyle w:val="StyleUnderline"/>
          <w:highlight w:val="cyan"/>
        </w:rPr>
        <w:t>make</w:t>
      </w:r>
      <w:r w:rsidRPr="00274CE8">
        <w:rPr>
          <w:rStyle w:val="StyleUnderline"/>
        </w:rPr>
        <w:t xml:space="preserve"> </w:t>
      </w:r>
      <w:r w:rsidRPr="00E81A14">
        <w:rPr>
          <w:rStyle w:val="StyleUnderline"/>
          <w:highlight w:val="cyan"/>
        </w:rPr>
        <w:t>Premier</w:t>
      </w:r>
      <w:r w:rsidRPr="00274CE8">
        <w:rPr>
          <w:rStyle w:val="StyleUnderline"/>
        </w:rPr>
        <w:t xml:space="preserve"> </w:t>
      </w:r>
      <w:r w:rsidRPr="00274CE8">
        <w:rPr>
          <w:sz w:val="16"/>
        </w:rPr>
        <w:t>Li</w:t>
      </w:r>
      <w:r w:rsidRPr="00274CE8">
        <w:rPr>
          <w:rStyle w:val="StyleUnderline"/>
        </w:rPr>
        <w:t xml:space="preserve"> </w:t>
      </w:r>
      <w:r w:rsidRPr="00E81A14">
        <w:rPr>
          <w:rStyle w:val="StyleUnderline"/>
          <w:highlight w:val="cyan"/>
        </w:rPr>
        <w:t>uneasy</w:t>
      </w:r>
      <w:r w:rsidRPr="00274CE8">
        <w:rPr>
          <w:sz w:val="16"/>
        </w:rPr>
        <w:t xml:space="preserve">. Also, a </w:t>
      </w:r>
      <w:r w:rsidRPr="00E81A14">
        <w:rPr>
          <w:rStyle w:val="StyleUnderline"/>
          <w:highlight w:val="cyan"/>
        </w:rPr>
        <w:t>majority</w:t>
      </w:r>
      <w:r w:rsidRPr="00274CE8">
        <w:rPr>
          <w:rStyle w:val="StyleUnderline"/>
        </w:rPr>
        <w:t xml:space="preserve"> of senior </w:t>
      </w:r>
      <w:r w:rsidRPr="00E81A14">
        <w:rPr>
          <w:rStyle w:val="StyleUnderline"/>
          <w:highlight w:val="cyan"/>
        </w:rPr>
        <w:t>officials</w:t>
      </w:r>
      <w:r w:rsidRPr="00274CE8">
        <w:rPr>
          <w:sz w:val="16"/>
        </w:rPr>
        <w:t xml:space="preserve">, one or two levels below the Politburo Standing Committee actually </w:t>
      </w:r>
      <w:r w:rsidRPr="00E81A14">
        <w:rPr>
          <w:rStyle w:val="StyleUnderline"/>
          <w:highlight w:val="cyan"/>
        </w:rPr>
        <w:t>belong</w:t>
      </w:r>
      <w:r w:rsidRPr="00274CE8">
        <w:rPr>
          <w:rStyle w:val="StyleUnderline"/>
        </w:rPr>
        <w:t xml:space="preserve"> to Hu </w:t>
      </w:r>
      <w:r w:rsidRPr="00E81A14">
        <w:rPr>
          <w:rStyle w:val="StyleUnderline"/>
          <w:highlight w:val="cyan"/>
        </w:rPr>
        <w:t>Jintao’s</w:t>
      </w:r>
      <w:r w:rsidRPr="00274CE8">
        <w:rPr>
          <w:rStyle w:val="StyleUnderline"/>
        </w:rPr>
        <w:t xml:space="preserve"> </w:t>
      </w:r>
      <w:r w:rsidRPr="00E81A14">
        <w:rPr>
          <w:rStyle w:val="StyleUnderline"/>
          <w:highlight w:val="cyan"/>
        </w:rPr>
        <w:t>camp</w:t>
      </w:r>
      <w:r w:rsidRPr="00274CE8">
        <w:rPr>
          <w:sz w:val="16"/>
        </w:rPr>
        <w:t xml:space="preserve">, particularly </w:t>
      </w:r>
      <w:r w:rsidRPr="00E81A14">
        <w:rPr>
          <w:rStyle w:val="StyleUnderline"/>
          <w:highlight w:val="cyan"/>
        </w:rPr>
        <w:t>376</w:t>
      </w:r>
      <w:r w:rsidRPr="00274CE8">
        <w:rPr>
          <w:rStyle w:val="StyleUnderline"/>
        </w:rPr>
        <w:t xml:space="preserve"> </w:t>
      </w:r>
      <w:r w:rsidRPr="00E81A14">
        <w:rPr>
          <w:rStyle w:val="StyleUnderline"/>
          <w:highlight w:val="cyan"/>
        </w:rPr>
        <w:t>Central</w:t>
      </w:r>
      <w:r w:rsidRPr="00274CE8">
        <w:rPr>
          <w:rStyle w:val="StyleUnderline"/>
        </w:rPr>
        <w:t xml:space="preserve"> </w:t>
      </w:r>
      <w:r w:rsidRPr="00E81A14">
        <w:rPr>
          <w:rStyle w:val="StyleUnderline"/>
          <w:highlight w:val="cyan"/>
        </w:rPr>
        <w:t>Committee</w:t>
      </w:r>
      <w:r w:rsidRPr="00274CE8">
        <w:rPr>
          <w:rStyle w:val="StyleUnderline"/>
        </w:rPr>
        <w:t xml:space="preserve"> </w:t>
      </w:r>
      <w:r w:rsidRPr="00E81A14">
        <w:rPr>
          <w:rStyle w:val="StyleUnderline"/>
          <w:highlight w:val="cyan"/>
        </w:rPr>
        <w:t>members</w:t>
      </w:r>
      <w:r w:rsidRPr="00274CE8">
        <w:rPr>
          <w:sz w:val="16"/>
        </w:rPr>
        <w:t xml:space="preserve">. The majority of them belong to Hu Jintao’s camp. I just did a study about over 90 of them belong to the so-called tuanpai, the Communist Youth League. These are the protégés of Hu Jintao and Li Keqiang. </w:t>
      </w:r>
      <w:r w:rsidRPr="00274CE8">
        <w:rPr>
          <w:rStyle w:val="StyleUnderline"/>
        </w:rPr>
        <w:t xml:space="preserve">They are surely </w:t>
      </w:r>
      <w:r w:rsidRPr="00E81A14">
        <w:rPr>
          <w:rStyle w:val="StyleUnderline"/>
          <w:highlight w:val="cyan"/>
        </w:rPr>
        <w:t>interested</w:t>
      </w:r>
      <w:r w:rsidRPr="00274CE8">
        <w:rPr>
          <w:rStyle w:val="StyleUnderline"/>
        </w:rPr>
        <w:t xml:space="preserve"> </w:t>
      </w:r>
      <w:r w:rsidRPr="00E81A14">
        <w:rPr>
          <w:rStyle w:val="StyleUnderline"/>
          <w:highlight w:val="cyan"/>
        </w:rPr>
        <w:t>in</w:t>
      </w:r>
      <w:r w:rsidRPr="00274CE8">
        <w:rPr>
          <w:rStyle w:val="StyleUnderline"/>
        </w:rPr>
        <w:t xml:space="preserve"> </w:t>
      </w:r>
      <w:r w:rsidRPr="00E81A14">
        <w:rPr>
          <w:rStyle w:val="StyleUnderline"/>
          <w:highlight w:val="cyan"/>
        </w:rPr>
        <w:t>gaining more seats</w:t>
      </w:r>
      <w:r w:rsidRPr="00274CE8">
        <w:rPr>
          <w:rStyle w:val="StyleUnderline"/>
        </w:rPr>
        <w:t xml:space="preserve"> in the top leadership or having someone occupy the top driver seat in the years to come.</w:t>
      </w:r>
      <w:r w:rsidRPr="00274CE8">
        <w:rPr>
          <w:sz w:val="16"/>
        </w:rPr>
        <w:t xml:space="preserve"> </w:t>
      </w:r>
      <w:r w:rsidRPr="00E81A14">
        <w:rPr>
          <w:rStyle w:val="StyleUnderline"/>
          <w:highlight w:val="cyan"/>
        </w:rPr>
        <w:t>Their</w:t>
      </w:r>
      <w:r w:rsidRPr="00274CE8">
        <w:rPr>
          <w:rStyle w:val="StyleUnderline"/>
        </w:rPr>
        <w:t xml:space="preserve"> policy </w:t>
      </w:r>
      <w:r w:rsidRPr="00E81A14">
        <w:rPr>
          <w:rStyle w:val="StyleUnderline"/>
          <w:highlight w:val="cyan"/>
        </w:rPr>
        <w:t>agenda</w:t>
      </w:r>
      <w:r w:rsidRPr="00274CE8">
        <w:rPr>
          <w:rStyle w:val="StyleUnderline"/>
        </w:rPr>
        <w:t xml:space="preserve"> </w:t>
      </w:r>
      <w:r w:rsidRPr="00E81A14">
        <w:rPr>
          <w:rStyle w:val="StyleUnderline"/>
          <w:highlight w:val="cyan"/>
        </w:rPr>
        <w:t>and</w:t>
      </w:r>
      <w:r w:rsidRPr="00274CE8">
        <w:rPr>
          <w:rStyle w:val="StyleUnderline"/>
        </w:rPr>
        <w:t xml:space="preserve"> the regional </w:t>
      </w:r>
      <w:r w:rsidRPr="00E81A14">
        <w:rPr>
          <w:rStyle w:val="StyleUnderline"/>
          <w:highlight w:val="cyan"/>
        </w:rPr>
        <w:t>priority</w:t>
      </w:r>
      <w:r w:rsidRPr="00274CE8">
        <w:rPr>
          <w:rStyle w:val="StyleUnderline"/>
        </w:rPr>
        <w:t xml:space="preserve"> may </w:t>
      </w:r>
      <w:r w:rsidRPr="00E81A14">
        <w:rPr>
          <w:rStyle w:val="StyleUnderline"/>
          <w:highlight w:val="cyan"/>
        </w:rPr>
        <w:t>differ</w:t>
      </w:r>
      <w:r w:rsidRPr="00274CE8">
        <w:rPr>
          <w:rStyle w:val="StyleUnderline"/>
        </w:rPr>
        <w:t xml:space="preserve"> </w:t>
      </w:r>
      <w:r w:rsidRPr="00E81A14">
        <w:rPr>
          <w:rStyle w:val="StyleUnderline"/>
          <w:highlight w:val="cyan"/>
        </w:rPr>
        <w:t>from</w:t>
      </w:r>
      <w:r w:rsidRPr="00274CE8">
        <w:rPr>
          <w:rStyle w:val="StyleUnderline"/>
        </w:rPr>
        <w:t xml:space="preserve"> President </w:t>
      </w:r>
      <w:r w:rsidRPr="00E81A14">
        <w:rPr>
          <w:rStyle w:val="StyleUnderline"/>
          <w:highlight w:val="cyan"/>
        </w:rPr>
        <w:t>Xi’s</w:t>
      </w:r>
      <w:r w:rsidRPr="00E81A14">
        <w:rPr>
          <w:sz w:val="16"/>
          <w:highlight w:val="cyan"/>
        </w:rPr>
        <w:t>.</w:t>
      </w:r>
      <w:r w:rsidRPr="00274CE8">
        <w:rPr>
          <w:sz w:val="16"/>
        </w:rPr>
        <w:t xml:space="preserve"> In four years, China will have another round of leadership in-fighting as five out of the seven Politburo Standing Committee members will retire. This means </w:t>
      </w:r>
      <w:r w:rsidRPr="00274CE8">
        <w:rPr>
          <w:rStyle w:val="StyleUnderline"/>
        </w:rPr>
        <w:t xml:space="preserve">that a </w:t>
      </w:r>
      <w:r w:rsidRPr="00E81A14">
        <w:rPr>
          <w:rStyle w:val="StyleUnderline"/>
          <w:highlight w:val="cyan"/>
        </w:rPr>
        <w:t>new run</w:t>
      </w:r>
      <w:r w:rsidRPr="00274CE8">
        <w:rPr>
          <w:rStyle w:val="StyleUnderline"/>
        </w:rPr>
        <w:t xml:space="preserve"> of </w:t>
      </w:r>
      <w:r w:rsidRPr="00E81A14">
        <w:rPr>
          <w:rStyle w:val="StyleUnderline"/>
          <w:highlight w:val="cyan"/>
        </w:rPr>
        <w:t>vicious</w:t>
      </w:r>
      <w:r w:rsidRPr="00274CE8">
        <w:rPr>
          <w:rStyle w:val="StyleUnderline"/>
        </w:rPr>
        <w:t xml:space="preserve"> </w:t>
      </w:r>
      <w:r w:rsidRPr="00E81A14">
        <w:rPr>
          <w:rStyle w:val="StyleUnderline"/>
          <w:highlight w:val="cyan"/>
        </w:rPr>
        <w:t>fighting</w:t>
      </w:r>
      <w:r w:rsidRPr="00274CE8">
        <w:rPr>
          <w:rStyle w:val="StyleUnderline"/>
        </w:rPr>
        <w:t xml:space="preserve"> </w:t>
      </w:r>
      <w:r w:rsidRPr="00E81A14">
        <w:rPr>
          <w:rStyle w:val="StyleUnderline"/>
          <w:highlight w:val="cyan"/>
        </w:rPr>
        <w:t>for seats</w:t>
      </w:r>
      <w:r w:rsidRPr="00274CE8">
        <w:rPr>
          <w:rStyle w:val="StyleUnderline"/>
        </w:rPr>
        <w:t xml:space="preserve"> </w:t>
      </w:r>
      <w:r w:rsidRPr="00E81A14">
        <w:rPr>
          <w:rStyle w:val="StyleUnderline"/>
          <w:highlight w:val="cyan"/>
        </w:rPr>
        <w:t>on</w:t>
      </w:r>
      <w:r w:rsidRPr="00274CE8">
        <w:rPr>
          <w:rStyle w:val="StyleUnderline"/>
        </w:rPr>
        <w:t xml:space="preserve"> </w:t>
      </w:r>
      <w:r w:rsidRPr="00E81A14">
        <w:rPr>
          <w:rStyle w:val="StyleUnderline"/>
          <w:highlight w:val="cyan"/>
        </w:rPr>
        <w:t>this</w:t>
      </w:r>
      <w:r w:rsidRPr="00274CE8">
        <w:rPr>
          <w:rStyle w:val="StyleUnderline"/>
        </w:rPr>
        <w:t xml:space="preserve"> superior </w:t>
      </w:r>
      <w:r w:rsidRPr="00E81A14">
        <w:rPr>
          <w:rStyle w:val="StyleUnderline"/>
          <w:highlight w:val="cyan"/>
        </w:rPr>
        <w:t>leadership</w:t>
      </w:r>
      <w:r w:rsidRPr="00274CE8">
        <w:rPr>
          <w:rStyle w:val="StyleUnderline"/>
        </w:rPr>
        <w:t xml:space="preserve"> </w:t>
      </w:r>
      <w:r w:rsidRPr="00E81A14">
        <w:rPr>
          <w:rStyle w:val="StyleUnderline"/>
          <w:highlight w:val="cyan"/>
        </w:rPr>
        <w:t>body</w:t>
      </w:r>
      <w:r w:rsidRPr="00274CE8">
        <w:rPr>
          <w:rStyle w:val="StyleUnderline"/>
        </w:rPr>
        <w:t xml:space="preserve"> </w:t>
      </w:r>
      <w:r w:rsidRPr="00E81A14">
        <w:rPr>
          <w:rStyle w:val="StyleUnderline"/>
          <w:highlight w:val="cyan"/>
        </w:rPr>
        <w:t>now occurs</w:t>
      </w:r>
      <w:r w:rsidRPr="00274CE8">
        <w:rPr>
          <w:rStyle w:val="StyleUnderline"/>
        </w:rPr>
        <w:t xml:space="preserve"> on a </w:t>
      </w:r>
      <w:r w:rsidRPr="00E81A14">
        <w:rPr>
          <w:rStyle w:val="StyleUnderline"/>
          <w:highlight w:val="cyan"/>
        </w:rPr>
        <w:t>fiveyear</w:t>
      </w:r>
      <w:r w:rsidRPr="00274CE8">
        <w:rPr>
          <w:rStyle w:val="StyleUnderline"/>
        </w:rPr>
        <w:t xml:space="preserve"> </w:t>
      </w:r>
      <w:r w:rsidRPr="00E81A14">
        <w:rPr>
          <w:rStyle w:val="StyleUnderline"/>
        </w:rPr>
        <w:t>cycle</w:t>
      </w:r>
      <w:r w:rsidRPr="00274CE8">
        <w:rPr>
          <w:rStyle w:val="StyleUnderline"/>
        </w:rPr>
        <w:t xml:space="preserve"> </w:t>
      </w:r>
      <w:r w:rsidRPr="00E81A14">
        <w:rPr>
          <w:rStyle w:val="StyleUnderline"/>
          <w:highlight w:val="cyan"/>
        </w:rPr>
        <w:t>rather</w:t>
      </w:r>
      <w:r w:rsidRPr="00274CE8">
        <w:rPr>
          <w:rStyle w:val="StyleUnderline"/>
        </w:rPr>
        <w:t xml:space="preserve"> </w:t>
      </w:r>
      <w:r w:rsidRPr="00E81A14">
        <w:rPr>
          <w:rStyle w:val="StyleUnderline"/>
          <w:highlight w:val="cyan"/>
        </w:rPr>
        <w:t>than</w:t>
      </w:r>
      <w:r w:rsidRPr="00274CE8">
        <w:rPr>
          <w:rStyle w:val="StyleUnderline"/>
        </w:rPr>
        <w:t xml:space="preserve"> its </w:t>
      </w:r>
      <w:r w:rsidRPr="00E81A14">
        <w:rPr>
          <w:rStyle w:val="StyleUnderline"/>
        </w:rPr>
        <w:t>general</w:t>
      </w:r>
      <w:r w:rsidRPr="00274CE8">
        <w:rPr>
          <w:rStyle w:val="StyleUnderline"/>
        </w:rPr>
        <w:t xml:space="preserve"> </w:t>
      </w:r>
      <w:r w:rsidRPr="00E81A14">
        <w:rPr>
          <w:rStyle w:val="StyleUnderline"/>
          <w:highlight w:val="cyan"/>
        </w:rPr>
        <w:t>10-year cycle</w:t>
      </w:r>
      <w:r w:rsidRPr="00274CE8">
        <w:rPr>
          <w:sz w:val="16"/>
        </w:rPr>
        <w:t xml:space="preserve">. Now, </w:t>
      </w:r>
      <w:r w:rsidRPr="00E81A14">
        <w:rPr>
          <w:rStyle w:val="Emphasis"/>
          <w:highlight w:val="cyan"/>
        </w:rPr>
        <w:t>it is possible that a vicious power struggle may get out of control leading to a Chinese style government shutdown</w:t>
      </w:r>
      <w:r w:rsidRPr="00274CE8">
        <w:rPr>
          <w:sz w:val="16"/>
        </w:rPr>
        <w:t xml:space="preserve">. Luckily, for the Chinese, if such a shutdown occurs, they can still watch the American panda cam. No, we cannot see during the shutdown. But all of these observations will actually encourage Xi Jinping and his coalition to more forcefully carry out their market reform agenda. Failure to deliver will significantly undermine Xi Jinping’s credibility, reduce middle class support, further alienate the liberal intellectuals, marginalize China from important international economic integration, like the potential TPP. And most importantly, make accountable China’s strategic condition to a consumption-driven economy. </w:t>
      </w:r>
    </w:p>
    <w:p w14:paraId="2C584BA8" w14:textId="77777777" w:rsidR="00332055" w:rsidRDefault="00332055" w:rsidP="00332055">
      <w:pPr>
        <w:pStyle w:val="Heading4"/>
      </w:pPr>
      <w:r>
        <w:t xml:space="preserve">Policy disputes result in conflict and great internal power struggles – </w:t>
      </w:r>
      <w:r w:rsidR="0049089F">
        <w:t>collapses chinese regimes</w:t>
      </w:r>
    </w:p>
    <w:p w14:paraId="525B44F8" w14:textId="77777777" w:rsidR="00332055" w:rsidRDefault="00332055" w:rsidP="00332055">
      <w:r>
        <w:t xml:space="preserve">Jin </w:t>
      </w:r>
      <w:r w:rsidRPr="00332055">
        <w:rPr>
          <w:rStyle w:val="Style13ptBold"/>
        </w:rPr>
        <w:t>Huang 2k</w:t>
      </w:r>
      <w:r w:rsidRPr="00332055">
        <w:t>, Associate professor of political science at Utah state unviersity and Research associate at the John King fairbank center for East Asian Research at Harvard University,</w:t>
      </w:r>
      <w:r>
        <w:rPr>
          <w:rStyle w:val="Style13ptBold"/>
        </w:rPr>
        <w:t xml:space="preserve"> </w:t>
      </w:r>
      <w:r>
        <w:t>“Factionalism in Chinese communist politics”, 2000, pg. 31-32</w:t>
      </w:r>
    </w:p>
    <w:p w14:paraId="1271CF3D" w14:textId="77777777" w:rsidR="00332055" w:rsidRDefault="00332055" w:rsidP="0049089F">
      <w:pPr>
        <w:rPr>
          <w:rStyle w:val="Style13ptBold"/>
          <w:b w:val="0"/>
          <w:bCs w:val="0"/>
          <w:sz w:val="16"/>
        </w:rPr>
      </w:pPr>
      <w:r w:rsidRPr="0049089F">
        <w:rPr>
          <w:rStyle w:val="Style13ptBold"/>
          <w:b w:val="0"/>
          <w:bCs w:val="0"/>
          <w:sz w:val="16"/>
        </w:rPr>
        <w:t xml:space="preserve">Leaders in other counties, the chinese “leaders might propound views of the bureaucracy over which they preside, and </w:t>
      </w:r>
      <w:r w:rsidRPr="00B264B2">
        <w:rPr>
          <w:rStyle w:val="Style13ptBold"/>
          <w:b w:val="0"/>
          <w:bCs w:val="0"/>
          <w:sz w:val="16"/>
        </w:rPr>
        <w:t>that</w:t>
      </w:r>
      <w:r w:rsidRPr="0049089F">
        <w:rPr>
          <w:rStyle w:val="Style13ptBold"/>
          <w:b w:val="0"/>
          <w:bCs w:val="0"/>
          <w:sz w:val="16"/>
        </w:rPr>
        <w:t xml:space="preserve"> </w:t>
      </w:r>
      <w:r w:rsidRPr="00332055">
        <w:rPr>
          <w:rStyle w:val="StyleUnderline"/>
        </w:rPr>
        <w:t xml:space="preserve">elite </w:t>
      </w:r>
      <w:r w:rsidRPr="00B264B2">
        <w:rPr>
          <w:rStyle w:val="StyleUnderline"/>
          <w:highlight w:val="cyan"/>
        </w:rPr>
        <w:t>contentions over policy</w:t>
      </w:r>
      <w:r w:rsidRPr="00332055">
        <w:rPr>
          <w:rStyle w:val="StyleUnderline"/>
        </w:rPr>
        <w:t xml:space="preserve"> and/or power </w:t>
      </w:r>
      <w:r w:rsidRPr="00B264B2">
        <w:rPr>
          <w:rStyle w:val="StyleUnderline"/>
          <w:highlight w:val="cyan"/>
        </w:rPr>
        <w:t>might</w:t>
      </w:r>
      <w:r w:rsidRPr="00332055">
        <w:rPr>
          <w:rStyle w:val="StyleUnderline"/>
        </w:rPr>
        <w:t xml:space="preserve"> </w:t>
      </w:r>
      <w:r w:rsidRPr="00B264B2">
        <w:rPr>
          <w:rStyle w:val="StyleUnderline"/>
          <w:highlight w:val="cyan"/>
        </w:rPr>
        <w:t>be</w:t>
      </w:r>
      <w:r w:rsidRPr="00332055">
        <w:rPr>
          <w:rStyle w:val="StyleUnderline"/>
        </w:rPr>
        <w:t xml:space="preserve"> a </w:t>
      </w:r>
      <w:r w:rsidRPr="00B264B2">
        <w:rPr>
          <w:rStyle w:val="StyleUnderline"/>
          <w:highlight w:val="cyan"/>
        </w:rPr>
        <w:t>manifestation</w:t>
      </w:r>
      <w:r w:rsidRPr="00332055">
        <w:rPr>
          <w:rStyle w:val="StyleUnderline"/>
        </w:rPr>
        <w:t xml:space="preserve"> </w:t>
      </w:r>
      <w:r w:rsidRPr="00B264B2">
        <w:rPr>
          <w:rStyle w:val="StyleUnderline"/>
          <w:highlight w:val="cyan"/>
        </w:rPr>
        <w:t>of</w:t>
      </w:r>
      <w:r w:rsidRPr="00332055">
        <w:rPr>
          <w:rStyle w:val="StyleUnderline"/>
        </w:rPr>
        <w:t xml:space="preserve"> bureaucratic </w:t>
      </w:r>
      <w:r w:rsidRPr="00B264B2">
        <w:rPr>
          <w:rStyle w:val="StyleUnderline"/>
          <w:highlight w:val="cyan"/>
        </w:rPr>
        <w:t>conflict</w:t>
      </w:r>
      <w:r w:rsidRPr="0049089F">
        <w:rPr>
          <w:rStyle w:val="Style13ptBold"/>
          <w:b w:val="0"/>
          <w:bCs w:val="0"/>
          <w:sz w:val="16"/>
        </w:rPr>
        <w:t xml:space="preserve">."22 </w:t>
      </w:r>
      <w:r w:rsidRPr="00332055">
        <w:rPr>
          <w:rStyle w:val="StyleUnderline"/>
        </w:rPr>
        <w:t xml:space="preserve">Thus, a conflict </w:t>
      </w:r>
      <w:r w:rsidRPr="00B264B2">
        <w:rPr>
          <w:rStyle w:val="StyleUnderline"/>
          <w:highlight w:val="cyan"/>
        </w:rPr>
        <w:t>in CCP politics</w:t>
      </w:r>
      <w:r w:rsidRPr="0049089F">
        <w:rPr>
          <w:rStyle w:val="Style13ptBold"/>
          <w:b w:val="0"/>
          <w:bCs w:val="0"/>
          <w:sz w:val="16"/>
        </w:rPr>
        <w:t xml:space="preserve">, </w:t>
      </w:r>
      <w:r w:rsidRPr="00B264B2">
        <w:rPr>
          <w:rStyle w:val="StyleUnderline"/>
          <w:highlight w:val="cyan"/>
        </w:rPr>
        <w:t>caused</w:t>
      </w:r>
      <w:r w:rsidRPr="00332055">
        <w:rPr>
          <w:rStyle w:val="StyleUnderline"/>
        </w:rPr>
        <w:t xml:space="preserve"> </w:t>
      </w:r>
      <w:r w:rsidRPr="00B264B2">
        <w:rPr>
          <w:rStyle w:val="StyleUnderline"/>
          <w:highlight w:val="cyan"/>
        </w:rPr>
        <w:t>by</w:t>
      </w:r>
      <w:r w:rsidRPr="00332055">
        <w:rPr>
          <w:rStyle w:val="StyleUnderline"/>
        </w:rPr>
        <w:t xml:space="preserve"> either a </w:t>
      </w:r>
      <w:r w:rsidRPr="00B264B2">
        <w:rPr>
          <w:rStyle w:val="StyleUnderline"/>
          <w:highlight w:val="cyan"/>
        </w:rPr>
        <w:t>policy dispute or</w:t>
      </w:r>
      <w:r w:rsidRPr="00332055">
        <w:rPr>
          <w:rStyle w:val="StyleUnderline"/>
        </w:rPr>
        <w:t xml:space="preserve"> power struggles, </w:t>
      </w:r>
      <w:r w:rsidRPr="00B264B2">
        <w:rPr>
          <w:rStyle w:val="StyleUnderline"/>
          <w:highlight w:val="cyan"/>
        </w:rPr>
        <w:t>is</w:t>
      </w:r>
      <w:r w:rsidRPr="00332055">
        <w:rPr>
          <w:rStyle w:val="StyleUnderline"/>
        </w:rPr>
        <w:t xml:space="preserve"> </w:t>
      </w:r>
      <w:r w:rsidRPr="00B264B2">
        <w:rPr>
          <w:rStyle w:val="StyleUnderline"/>
          <w:highlight w:val="cyan"/>
        </w:rPr>
        <w:t>rooted</w:t>
      </w:r>
      <w:r w:rsidRPr="00332055">
        <w:rPr>
          <w:rStyle w:val="StyleUnderline"/>
        </w:rPr>
        <w:t xml:space="preserve"> essentially </w:t>
      </w:r>
      <w:r w:rsidRPr="00B264B2">
        <w:rPr>
          <w:rStyle w:val="StyleUnderline"/>
          <w:highlight w:val="cyan"/>
        </w:rPr>
        <w:t>in</w:t>
      </w:r>
      <w:r w:rsidRPr="00332055">
        <w:rPr>
          <w:rStyle w:val="StyleUnderline"/>
        </w:rPr>
        <w:t xml:space="preserve"> the institutional </w:t>
      </w:r>
      <w:r w:rsidRPr="00B264B2">
        <w:rPr>
          <w:rStyle w:val="StyleUnderline"/>
          <w:highlight w:val="cyan"/>
        </w:rPr>
        <w:t>structure of policy making</w:t>
      </w:r>
      <w:r w:rsidRPr="00332055">
        <w:rPr>
          <w:rStyle w:val="StyleUnderline"/>
        </w:rPr>
        <w:t xml:space="preserve"> </w:t>
      </w:r>
      <w:r w:rsidRPr="00B264B2">
        <w:rPr>
          <w:rStyle w:val="StyleUnderline"/>
          <w:highlight w:val="cyan"/>
        </w:rPr>
        <w:t>whereby</w:t>
      </w:r>
      <w:r w:rsidRPr="00332055">
        <w:rPr>
          <w:rStyle w:val="StyleUnderline"/>
        </w:rPr>
        <w:t xml:space="preserve"> </w:t>
      </w:r>
      <w:r w:rsidRPr="00B264B2">
        <w:rPr>
          <w:rStyle w:val="StyleUnderline"/>
          <w:highlight w:val="cyan"/>
        </w:rPr>
        <w:t>interests</w:t>
      </w:r>
      <w:r w:rsidRPr="00332055">
        <w:rPr>
          <w:rStyle w:val="StyleUnderline"/>
        </w:rPr>
        <w:t xml:space="preserve"> of the involved institutions </w:t>
      </w:r>
      <w:r w:rsidRPr="00B264B2">
        <w:rPr>
          <w:rStyle w:val="StyleUnderline"/>
          <w:highlight w:val="cyan"/>
        </w:rPr>
        <w:t>clash</w:t>
      </w:r>
      <w:r w:rsidRPr="00332055">
        <w:rPr>
          <w:rStyle w:val="StyleUnderline"/>
        </w:rPr>
        <w:t xml:space="preserve">; the </w:t>
      </w:r>
      <w:r w:rsidRPr="00B264B2">
        <w:rPr>
          <w:rStyle w:val="StyleUnderline"/>
          <w:highlight w:val="cyan"/>
        </w:rPr>
        <w:t>leaders act as representatives</w:t>
      </w:r>
      <w:r w:rsidRPr="00332055">
        <w:rPr>
          <w:rStyle w:val="StyleUnderline"/>
        </w:rPr>
        <w:t xml:space="preserve"> of the institutions over which they preside; </w:t>
      </w:r>
      <w:r w:rsidRPr="00B264B2">
        <w:rPr>
          <w:rStyle w:val="StyleUnderline"/>
          <w:highlight w:val="cyan"/>
        </w:rPr>
        <w:t>and their behavior</w:t>
      </w:r>
      <w:r w:rsidRPr="00332055">
        <w:rPr>
          <w:rStyle w:val="StyleUnderline"/>
        </w:rPr>
        <w:t xml:space="preserve"> and policy choices </w:t>
      </w:r>
      <w:r w:rsidRPr="00B264B2">
        <w:rPr>
          <w:rStyle w:val="StyleUnderline"/>
          <w:highlight w:val="cyan"/>
        </w:rPr>
        <w:t>are subject</w:t>
      </w:r>
      <w:r w:rsidRPr="00332055">
        <w:rPr>
          <w:rStyle w:val="StyleUnderline"/>
        </w:rPr>
        <w:t xml:space="preserve"> </w:t>
      </w:r>
      <w:r w:rsidRPr="00B264B2">
        <w:rPr>
          <w:rStyle w:val="StyleUnderline"/>
          <w:highlight w:val="cyan"/>
        </w:rPr>
        <w:t>to</w:t>
      </w:r>
      <w:r w:rsidRPr="00332055">
        <w:rPr>
          <w:rStyle w:val="StyleUnderline"/>
        </w:rPr>
        <w:t xml:space="preserve"> the </w:t>
      </w:r>
      <w:r w:rsidRPr="00B264B2">
        <w:rPr>
          <w:rStyle w:val="StyleUnderline"/>
          <w:highlight w:val="cyan"/>
        </w:rPr>
        <w:t>constraints</w:t>
      </w:r>
      <w:r w:rsidRPr="00332055">
        <w:rPr>
          <w:rStyle w:val="StyleUnderline"/>
        </w:rPr>
        <w:t xml:space="preserve"> </w:t>
      </w:r>
      <w:r w:rsidRPr="00B264B2">
        <w:rPr>
          <w:rStyle w:val="StyleUnderline"/>
          <w:highlight w:val="cyan"/>
        </w:rPr>
        <w:t>imposed</w:t>
      </w:r>
      <w:r w:rsidRPr="00332055">
        <w:rPr>
          <w:rStyle w:val="StyleUnderline"/>
        </w:rPr>
        <w:t xml:space="preserve"> </w:t>
      </w:r>
      <w:r w:rsidRPr="00B264B2">
        <w:rPr>
          <w:rStyle w:val="StyleUnderline"/>
          <w:highlight w:val="cyan"/>
        </w:rPr>
        <w:t>by</w:t>
      </w:r>
      <w:r w:rsidRPr="00332055">
        <w:rPr>
          <w:rStyle w:val="StyleUnderline"/>
        </w:rPr>
        <w:t xml:space="preserve"> this </w:t>
      </w:r>
      <w:r w:rsidRPr="00B264B2">
        <w:rPr>
          <w:rStyle w:val="StyleUnderline"/>
          <w:highlight w:val="cyan"/>
        </w:rPr>
        <w:t>structure</w:t>
      </w:r>
      <w:r w:rsidRPr="00332055">
        <w:rPr>
          <w:rStyle w:val="StyleUnderline"/>
        </w:rPr>
        <w:t xml:space="preserve">. </w:t>
      </w:r>
      <w:r w:rsidRPr="00332055">
        <w:rPr>
          <w:rStyle w:val="Emphasis"/>
        </w:rPr>
        <w:t xml:space="preserve">Such a </w:t>
      </w:r>
      <w:r w:rsidRPr="00B264B2">
        <w:rPr>
          <w:rStyle w:val="Emphasis"/>
          <w:highlight w:val="cyan"/>
        </w:rPr>
        <w:t>conflict</w:t>
      </w:r>
      <w:r w:rsidRPr="00332055">
        <w:rPr>
          <w:rStyle w:val="Emphasis"/>
        </w:rPr>
        <w:t xml:space="preserve">, however, </w:t>
      </w:r>
      <w:r w:rsidRPr="00B264B2">
        <w:rPr>
          <w:rStyle w:val="Emphasis"/>
          <w:highlight w:val="cyan"/>
        </w:rPr>
        <w:t>can</w:t>
      </w:r>
      <w:r w:rsidRPr="00332055">
        <w:rPr>
          <w:rStyle w:val="Emphasis"/>
        </w:rPr>
        <w:t xml:space="preserve"> </w:t>
      </w:r>
      <w:r w:rsidRPr="00B264B2">
        <w:rPr>
          <w:rStyle w:val="Emphasis"/>
          <w:highlight w:val="cyan"/>
        </w:rPr>
        <w:t>become</w:t>
      </w:r>
      <w:r w:rsidRPr="00332055">
        <w:rPr>
          <w:rStyle w:val="Emphasis"/>
        </w:rPr>
        <w:t xml:space="preserve"> very </w:t>
      </w:r>
      <w:r w:rsidRPr="00B264B2">
        <w:rPr>
          <w:rStyle w:val="Emphasis"/>
          <w:highlight w:val="cyan"/>
        </w:rPr>
        <w:t>complicated</w:t>
      </w:r>
      <w:r w:rsidRPr="00332055">
        <w:rPr>
          <w:rStyle w:val="Emphasis"/>
        </w:rPr>
        <w:t xml:space="preserve"> </w:t>
      </w:r>
      <w:r w:rsidRPr="00B264B2">
        <w:rPr>
          <w:rStyle w:val="Emphasis"/>
          <w:highlight w:val="cyan"/>
        </w:rPr>
        <w:t>because of</w:t>
      </w:r>
      <w:r w:rsidRPr="00332055">
        <w:rPr>
          <w:rStyle w:val="Emphasis"/>
        </w:rPr>
        <w:t xml:space="preserve"> the </w:t>
      </w:r>
      <w:r w:rsidRPr="00B264B2">
        <w:rPr>
          <w:rStyle w:val="Emphasis"/>
          <w:highlight w:val="cyan"/>
        </w:rPr>
        <w:t>segmented</w:t>
      </w:r>
      <w:r w:rsidRPr="00332055">
        <w:rPr>
          <w:rStyle w:val="Emphasis"/>
        </w:rPr>
        <w:t xml:space="preserve"> </w:t>
      </w:r>
      <w:r>
        <w:rPr>
          <w:rStyle w:val="Emphasis"/>
        </w:rPr>
        <w:t xml:space="preserve">and stratified </w:t>
      </w:r>
      <w:r w:rsidRPr="00B264B2">
        <w:rPr>
          <w:rStyle w:val="Emphasis"/>
          <w:highlight w:val="cyan"/>
        </w:rPr>
        <w:t>system of authority</w:t>
      </w:r>
      <w:r w:rsidRPr="00332055">
        <w:rPr>
          <w:rStyle w:val="Emphasis"/>
        </w:rPr>
        <w:t xml:space="preserve"> in China</w:t>
      </w:r>
      <w:r w:rsidRPr="0049089F">
        <w:rPr>
          <w:rStyle w:val="Style13ptBold"/>
          <w:b w:val="0"/>
          <w:bCs w:val="0"/>
          <w:sz w:val="16"/>
        </w:rPr>
        <w:t xml:space="preserve">. </w:t>
      </w:r>
      <w:r w:rsidRPr="00B264B2">
        <w:rPr>
          <w:rStyle w:val="StyleUnderline"/>
          <w:highlight w:val="cyan"/>
        </w:rPr>
        <w:t>As</w:t>
      </w:r>
      <w:r w:rsidRPr="0049089F">
        <w:rPr>
          <w:rStyle w:val="StyleUnderline"/>
        </w:rPr>
        <w:t xml:space="preserve"> a </w:t>
      </w:r>
      <w:r w:rsidRPr="00B264B2">
        <w:rPr>
          <w:rStyle w:val="StyleUnderline"/>
          <w:highlight w:val="cyan"/>
        </w:rPr>
        <w:t>result</w:t>
      </w:r>
      <w:r w:rsidRPr="0049089F">
        <w:rPr>
          <w:rStyle w:val="Style13ptBold"/>
          <w:b w:val="0"/>
          <w:bCs w:val="0"/>
          <w:sz w:val="16"/>
        </w:rPr>
        <w:t xml:space="preserve">, its outcomes are difficult to predict, and, more often than not, </w:t>
      </w:r>
      <w:r w:rsidRPr="00B264B2">
        <w:rPr>
          <w:rStyle w:val="Emphasis"/>
          <w:highlight w:val="cyan"/>
        </w:rPr>
        <w:t>unintended</w:t>
      </w:r>
      <w:r w:rsidRPr="0049089F">
        <w:rPr>
          <w:rStyle w:val="Emphasis"/>
        </w:rPr>
        <w:t xml:space="preserve"> </w:t>
      </w:r>
      <w:r w:rsidRPr="00B264B2">
        <w:rPr>
          <w:rStyle w:val="Emphasis"/>
          <w:highlight w:val="cyan"/>
        </w:rPr>
        <w:t>outcomes</w:t>
      </w:r>
      <w:r w:rsidRPr="0049089F">
        <w:rPr>
          <w:rStyle w:val="Emphasis"/>
        </w:rPr>
        <w:t xml:space="preserve"> r</w:t>
      </w:r>
      <w:r w:rsidR="0049089F">
        <w:rPr>
          <w:rStyle w:val="Emphasis"/>
        </w:rPr>
        <w:t xml:space="preserve">esult, which </w:t>
      </w:r>
      <w:r w:rsidR="0049089F" w:rsidRPr="00B264B2">
        <w:rPr>
          <w:rStyle w:val="Emphasis"/>
          <w:highlight w:val="cyan"/>
        </w:rPr>
        <w:t>cause</w:t>
      </w:r>
      <w:r w:rsidR="0049089F">
        <w:rPr>
          <w:rStyle w:val="Emphasis"/>
        </w:rPr>
        <w:t xml:space="preserve"> policy </w:t>
      </w:r>
      <w:r w:rsidR="0049089F" w:rsidRPr="00B264B2">
        <w:rPr>
          <w:rStyle w:val="Emphasis"/>
          <w:highlight w:val="cyan"/>
        </w:rPr>
        <w:t>incon</w:t>
      </w:r>
      <w:r w:rsidRPr="00B264B2">
        <w:rPr>
          <w:rStyle w:val="Emphasis"/>
          <w:highlight w:val="cyan"/>
        </w:rPr>
        <w:t>sistency</w:t>
      </w:r>
      <w:r w:rsidRPr="0049089F">
        <w:rPr>
          <w:rStyle w:val="Emphasis"/>
        </w:rPr>
        <w:t xml:space="preserve"> </w:t>
      </w:r>
      <w:r w:rsidRPr="00B264B2">
        <w:rPr>
          <w:rStyle w:val="Emphasis"/>
          <w:highlight w:val="cyan"/>
        </w:rPr>
        <w:t>and</w:t>
      </w:r>
      <w:r w:rsidRPr="0049089F">
        <w:rPr>
          <w:rStyle w:val="Emphasis"/>
        </w:rPr>
        <w:t xml:space="preserve"> </w:t>
      </w:r>
      <w:r w:rsidRPr="00B264B2">
        <w:rPr>
          <w:rStyle w:val="Emphasis"/>
          <w:highlight w:val="cyan"/>
        </w:rPr>
        <w:t>destabilize</w:t>
      </w:r>
      <w:r w:rsidRPr="0049089F">
        <w:rPr>
          <w:rStyle w:val="Emphasis"/>
        </w:rPr>
        <w:t xml:space="preserve"> </w:t>
      </w:r>
      <w:r w:rsidRPr="00B264B2">
        <w:rPr>
          <w:rStyle w:val="Emphasis"/>
          <w:highlight w:val="cyan"/>
        </w:rPr>
        <w:t>leadership</w:t>
      </w:r>
      <w:r w:rsidRPr="0049089F">
        <w:rPr>
          <w:rStyle w:val="Emphasis"/>
        </w:rPr>
        <w:t xml:space="preserve"> relations</w:t>
      </w:r>
      <w:r w:rsidRPr="0049089F">
        <w:rPr>
          <w:rStyle w:val="Style13ptBold"/>
          <w:b w:val="0"/>
          <w:bCs w:val="0"/>
          <w:sz w:val="16"/>
        </w:rPr>
        <w:t xml:space="preserve">.23 Thus, the </w:t>
      </w:r>
      <w:r w:rsidRPr="0049089F">
        <w:rPr>
          <w:rStyle w:val="StyleUnderline"/>
        </w:rPr>
        <w:t>three</w:t>
      </w:r>
      <w:r w:rsidRPr="0049089F">
        <w:rPr>
          <w:rStyle w:val="Style13ptBold"/>
          <w:b w:val="0"/>
          <w:bCs w:val="0"/>
          <w:sz w:val="16"/>
        </w:rPr>
        <w:t xml:space="preserve"> predominant </w:t>
      </w:r>
      <w:r w:rsidRPr="0049089F">
        <w:rPr>
          <w:rStyle w:val="StyleUnderline"/>
        </w:rPr>
        <w:t>models</w:t>
      </w:r>
      <w:r w:rsidRPr="0049089F">
        <w:rPr>
          <w:rStyle w:val="Style13ptBold"/>
          <w:b w:val="0"/>
          <w:bCs w:val="0"/>
          <w:sz w:val="16"/>
        </w:rPr>
        <w:t xml:space="preserve"> </w:t>
      </w:r>
      <w:r w:rsidRPr="0049089F">
        <w:rPr>
          <w:rStyle w:val="StyleUnderline"/>
        </w:rPr>
        <w:t>vary</w:t>
      </w:r>
      <w:r w:rsidRPr="0049089F">
        <w:rPr>
          <w:rStyle w:val="Style13ptBold"/>
          <w:b w:val="0"/>
          <w:bCs w:val="0"/>
          <w:sz w:val="16"/>
        </w:rPr>
        <w:t xml:space="preserve"> greatly </w:t>
      </w:r>
      <w:r w:rsidRPr="0049089F">
        <w:rPr>
          <w:rStyle w:val="StyleUnderline"/>
        </w:rPr>
        <w:t>in the explanations of conflicts in CCP politics,</w:t>
      </w:r>
      <w:r w:rsidRPr="0049089F">
        <w:rPr>
          <w:rStyle w:val="Style13ptBold"/>
          <w:b w:val="0"/>
          <w:bCs w:val="0"/>
          <w:sz w:val="16"/>
        </w:rPr>
        <w:t xml:space="preserve"> although all three highlight the decisive role of the supreme leader, Mao or Deng, in political affairs. The </w:t>
      </w:r>
      <w:r w:rsidRPr="0049089F">
        <w:rPr>
          <w:rStyle w:val="StyleUnderline"/>
        </w:rPr>
        <w:t>differences</w:t>
      </w:r>
      <w:r w:rsidRPr="0049089F">
        <w:rPr>
          <w:rStyle w:val="Style13ptBold"/>
          <w:b w:val="0"/>
          <w:bCs w:val="0"/>
          <w:sz w:val="16"/>
        </w:rPr>
        <w:t xml:space="preserve"> among the three models are seen </w:t>
      </w:r>
      <w:r w:rsidRPr="0049089F">
        <w:rPr>
          <w:rStyle w:val="StyleUnderline"/>
        </w:rPr>
        <w:t>not only in their identification of the causes</w:t>
      </w:r>
      <w:r w:rsidRPr="0049089F">
        <w:rPr>
          <w:rStyle w:val="Style13ptBold"/>
          <w:b w:val="0"/>
          <w:bCs w:val="0"/>
          <w:sz w:val="16"/>
        </w:rPr>
        <w:t xml:space="preserve"> of conflicts - that is, policy disputes, power struggles, or conflicts of institutional interests - </w:t>
      </w:r>
      <w:r w:rsidRPr="0049089F">
        <w:rPr>
          <w:rStyle w:val="StyleUnderline"/>
        </w:rPr>
        <w:t>but also in the ways the leaders interact in a conflict</w:t>
      </w:r>
      <w:r w:rsidRPr="0049089F">
        <w:rPr>
          <w:rStyle w:val="Style13ptBold"/>
          <w:b w:val="0"/>
          <w:bCs w:val="0"/>
          <w:sz w:val="16"/>
        </w:rPr>
        <w:t>. The policy-choice model focus</w:t>
      </w:r>
      <w:r w:rsidR="0049089F" w:rsidRPr="0049089F">
        <w:rPr>
          <w:rStyle w:val="Style13ptBold"/>
          <w:b w:val="0"/>
          <w:bCs w:val="0"/>
          <w:sz w:val="16"/>
        </w:rPr>
        <w:t>es on the achievement of consen</w:t>
      </w:r>
      <w:r w:rsidRPr="0049089F">
        <w:rPr>
          <w:rStyle w:val="Style13ptBold"/>
          <w:b w:val="0"/>
          <w:bCs w:val="0"/>
          <w:sz w:val="16"/>
        </w:rPr>
        <w:t>sus in the solution of a policy dispute. Its an</w:t>
      </w:r>
      <w:r w:rsidRPr="0049089F">
        <w:rPr>
          <w:rStyle w:val="StyleUnderline"/>
        </w:rPr>
        <w:t>alyses of the'process through which the consensus was achieved often reveal the constraints this process exerted on the supreme leader</w:t>
      </w:r>
      <w:r w:rsidRPr="0049089F">
        <w:rPr>
          <w:rStyle w:val="Style13ptBold"/>
          <w:b w:val="0"/>
          <w:bCs w:val="0"/>
          <w:sz w:val="16"/>
        </w:rPr>
        <w:t xml:space="preserve">, Mao or Deng, despite his domi¬nance in policy making, for a consensus usually resulted from a com¬promise of various policy preferences presented by the involved leade'rs, including the supreme leader himself.24 </w:t>
      </w:r>
      <w:r w:rsidRPr="0049089F">
        <w:rPr>
          <w:rStyle w:val="StyleUnderline"/>
        </w:rPr>
        <w:t xml:space="preserve">The </w:t>
      </w:r>
      <w:r w:rsidRPr="00B264B2">
        <w:rPr>
          <w:rStyle w:val="StyleUnderline"/>
          <w:highlight w:val="cyan"/>
        </w:rPr>
        <w:t>power</w:t>
      </w:r>
      <w:r w:rsidRPr="0049089F">
        <w:rPr>
          <w:rStyle w:val="StyleUnderline"/>
        </w:rPr>
        <w:t xml:space="preserve">-struggle </w:t>
      </w:r>
      <w:r w:rsidRPr="00B264B2">
        <w:rPr>
          <w:rStyle w:val="StyleUnderline"/>
          <w:highlight w:val="cyan"/>
        </w:rPr>
        <w:t>analysis</w:t>
      </w:r>
      <w:r w:rsidRPr="0049089F">
        <w:rPr>
          <w:rStyle w:val="StyleUnderline"/>
        </w:rPr>
        <w:t xml:space="preserve"> </w:t>
      </w:r>
      <w:r w:rsidRPr="00B264B2">
        <w:rPr>
          <w:rStyle w:val="StyleUnderline"/>
          <w:highlight w:val="cyan"/>
        </w:rPr>
        <w:t>focuses</w:t>
      </w:r>
      <w:r w:rsidRPr="0049089F">
        <w:rPr>
          <w:rStyle w:val="StyleUnderline"/>
        </w:rPr>
        <w:t xml:space="preserve"> </w:t>
      </w:r>
      <w:r w:rsidRPr="00B264B2">
        <w:rPr>
          <w:rStyle w:val="StyleUnderline"/>
          <w:highlight w:val="cyan"/>
        </w:rPr>
        <w:t>o</w:t>
      </w:r>
      <w:r w:rsidR="0049089F" w:rsidRPr="00B264B2">
        <w:rPr>
          <w:rStyle w:val="StyleUnderline"/>
          <w:highlight w:val="cyan"/>
        </w:rPr>
        <w:t>n</w:t>
      </w:r>
      <w:r w:rsidR="0049089F" w:rsidRPr="0049089F">
        <w:rPr>
          <w:rStyle w:val="StyleUnderline"/>
        </w:rPr>
        <w:t xml:space="preserve"> </w:t>
      </w:r>
      <w:r w:rsidR="0049089F" w:rsidRPr="00B264B2">
        <w:rPr>
          <w:rStyle w:val="StyleUnderline"/>
          <w:highlight w:val="cyan"/>
        </w:rPr>
        <w:t>leadership</w:t>
      </w:r>
      <w:r w:rsidR="0049089F" w:rsidRPr="0049089F">
        <w:rPr>
          <w:rStyle w:val="StyleUnderline"/>
        </w:rPr>
        <w:t xml:space="preserve"> relations in a con</w:t>
      </w:r>
      <w:r w:rsidRPr="0049089F">
        <w:rPr>
          <w:rStyle w:val="StyleUnderline"/>
        </w:rPr>
        <w:t xml:space="preserve">flict, </w:t>
      </w:r>
      <w:r w:rsidRPr="00B264B2">
        <w:rPr>
          <w:rStyle w:val="StyleUnderline"/>
          <w:highlight w:val="cyan"/>
        </w:rPr>
        <w:t>and</w:t>
      </w:r>
      <w:r w:rsidRPr="0049089F">
        <w:rPr>
          <w:rStyle w:val="StyleUnderline"/>
        </w:rPr>
        <w:t xml:space="preserve"> </w:t>
      </w:r>
      <w:r w:rsidRPr="00B264B2">
        <w:rPr>
          <w:rStyle w:val="StyleUnderline"/>
          <w:highlight w:val="cyan"/>
        </w:rPr>
        <w:t>how</w:t>
      </w:r>
      <w:r w:rsidRPr="0049089F">
        <w:rPr>
          <w:rStyle w:val="StyleUnderline"/>
        </w:rPr>
        <w:t xml:space="preserve"> the </w:t>
      </w:r>
      <w:r w:rsidRPr="00B264B2">
        <w:rPr>
          <w:rStyle w:val="StyleUnderline"/>
          <w:highlight w:val="cyan"/>
        </w:rPr>
        <w:t>changes</w:t>
      </w:r>
      <w:r w:rsidRPr="0049089F">
        <w:rPr>
          <w:rStyle w:val="StyleUnderline"/>
        </w:rPr>
        <w:t xml:space="preserve"> in these relations </w:t>
      </w:r>
      <w:r w:rsidRPr="00B264B2">
        <w:rPr>
          <w:rStyle w:val="StyleUnderline"/>
          <w:highlight w:val="cyan"/>
        </w:rPr>
        <w:t>affect</w:t>
      </w:r>
      <w:r w:rsidRPr="0049089F">
        <w:rPr>
          <w:rStyle w:val="StyleUnderline"/>
        </w:rPr>
        <w:t xml:space="preserve"> the final </w:t>
      </w:r>
      <w:r w:rsidRPr="00B264B2">
        <w:rPr>
          <w:rStyle w:val="StyleUnderline"/>
          <w:highlight w:val="cyan"/>
        </w:rPr>
        <w:t>outcomes</w:t>
      </w:r>
      <w:r w:rsidRPr="0049089F">
        <w:rPr>
          <w:rStyle w:val="StyleUnderline"/>
        </w:rPr>
        <w:t xml:space="preserve">. </w:t>
      </w:r>
      <w:r w:rsidRPr="0049089F">
        <w:rPr>
          <w:rStyle w:val="Style13ptBold"/>
          <w:b w:val="0"/>
          <w:bCs w:val="0"/>
          <w:sz w:val="16"/>
        </w:rPr>
        <w:t xml:space="preserve">Given that </w:t>
      </w:r>
      <w:r w:rsidRPr="0049089F">
        <w:rPr>
          <w:rStyle w:val="StyleUnderline"/>
        </w:rPr>
        <w:t xml:space="preserve">a </w:t>
      </w:r>
      <w:r w:rsidRPr="00B264B2">
        <w:rPr>
          <w:rStyle w:val="StyleUnderline"/>
          <w:highlight w:val="cyan"/>
        </w:rPr>
        <w:t>conflict</w:t>
      </w:r>
      <w:r w:rsidRPr="0049089F">
        <w:rPr>
          <w:rStyle w:val="StyleUnderline"/>
        </w:rPr>
        <w:t xml:space="preserve">, provoked by either a policy dispute or personality clashes, </w:t>
      </w:r>
      <w:r w:rsidRPr="00B264B2">
        <w:rPr>
          <w:rStyle w:val="StyleUnderline"/>
          <w:highlight w:val="cyan"/>
        </w:rPr>
        <w:t>will</w:t>
      </w:r>
      <w:r w:rsidRPr="0049089F">
        <w:rPr>
          <w:rStyle w:val="StyleUnderline"/>
        </w:rPr>
        <w:t xml:space="preserve"> eventually </w:t>
      </w:r>
      <w:r w:rsidRPr="00B264B2">
        <w:rPr>
          <w:rStyle w:val="StyleUnderline"/>
          <w:highlight w:val="cyan"/>
        </w:rPr>
        <w:t>be solved</w:t>
      </w:r>
      <w:r w:rsidRPr="0049089F">
        <w:rPr>
          <w:rStyle w:val="StyleUnderline"/>
        </w:rPr>
        <w:t xml:space="preserve"> </w:t>
      </w:r>
      <w:r w:rsidRPr="00B264B2">
        <w:rPr>
          <w:rStyle w:val="StyleUnderline"/>
          <w:highlight w:val="cyan"/>
        </w:rPr>
        <w:t>in</w:t>
      </w:r>
      <w:r w:rsidRPr="0049089F">
        <w:rPr>
          <w:rStyle w:val="StyleUnderline"/>
        </w:rPr>
        <w:t xml:space="preserve"> a </w:t>
      </w:r>
      <w:r w:rsidRPr="00B264B2">
        <w:rPr>
          <w:rStyle w:val="StyleUnderline"/>
          <w:highlight w:val="cyan"/>
        </w:rPr>
        <w:t>power</w:t>
      </w:r>
      <w:r w:rsidRPr="0049089F">
        <w:rPr>
          <w:rStyle w:val="StyleUnderline"/>
        </w:rPr>
        <w:t xml:space="preserve"> </w:t>
      </w:r>
      <w:r w:rsidRPr="00B264B2">
        <w:rPr>
          <w:rStyle w:val="StyleUnderline"/>
          <w:highlight w:val="cyan"/>
        </w:rPr>
        <w:t>struggle</w:t>
      </w:r>
      <w:r w:rsidRPr="0049089F">
        <w:rPr>
          <w:rStyle w:val="StyleUnderline"/>
        </w:rPr>
        <w:t xml:space="preserve">, the power-struggle </w:t>
      </w:r>
      <w:r w:rsidRPr="00B264B2">
        <w:rPr>
          <w:rStyle w:val="StyleUnderline"/>
          <w:highlight w:val="cyan"/>
        </w:rPr>
        <w:t>analysts</w:t>
      </w:r>
      <w:r w:rsidRPr="0049089F">
        <w:rPr>
          <w:rStyle w:val="StyleUnderline"/>
        </w:rPr>
        <w:t xml:space="preserve"> tend to </w:t>
      </w:r>
      <w:r w:rsidRPr="00B264B2">
        <w:rPr>
          <w:rStyle w:val="StyleUnderline"/>
          <w:highlight w:val="cyan"/>
        </w:rPr>
        <w:t>treat the</w:t>
      </w:r>
      <w:r w:rsidRPr="0049089F">
        <w:rPr>
          <w:rStyle w:val="StyleUnderline"/>
        </w:rPr>
        <w:t xml:space="preserve"> policy </w:t>
      </w:r>
      <w:r w:rsidRPr="00B264B2">
        <w:rPr>
          <w:rStyle w:val="StyleUnderline"/>
          <w:highlight w:val="cyan"/>
        </w:rPr>
        <w:t>issues</w:t>
      </w:r>
      <w:r w:rsidRPr="0049089F">
        <w:rPr>
          <w:rStyle w:val="StyleUnderline"/>
        </w:rPr>
        <w:t xml:space="preserve"> </w:t>
      </w:r>
      <w:r w:rsidRPr="00B264B2">
        <w:rPr>
          <w:rStyle w:val="StyleUnderline"/>
          <w:highlight w:val="cyan"/>
        </w:rPr>
        <w:t>as</w:t>
      </w:r>
      <w:r w:rsidRPr="0049089F">
        <w:rPr>
          <w:rStyle w:val="StyleUnderline"/>
        </w:rPr>
        <w:t xml:space="preserve"> </w:t>
      </w:r>
      <w:r w:rsidRPr="00B264B2">
        <w:rPr>
          <w:rStyle w:val="StyleUnderline"/>
          <w:highlight w:val="cyan"/>
        </w:rPr>
        <w:t>means</w:t>
      </w:r>
      <w:r w:rsidRPr="0049089F">
        <w:rPr>
          <w:rStyle w:val="StyleUnderline"/>
        </w:rPr>
        <w:t xml:space="preserve">, rather than ends, in a conflict, </w:t>
      </w:r>
      <w:r w:rsidRPr="00B264B2">
        <w:rPr>
          <w:rStyle w:val="StyleUnderline"/>
          <w:highlight w:val="cyan"/>
        </w:rPr>
        <w:t>for</w:t>
      </w:r>
      <w:r w:rsidRPr="0049089F">
        <w:rPr>
          <w:rStyle w:val="StyleUnderline"/>
        </w:rPr>
        <w:t xml:space="preserve"> </w:t>
      </w:r>
      <w:r w:rsidRPr="00B264B2">
        <w:rPr>
          <w:rStyle w:val="StyleUnderline"/>
          <w:highlight w:val="cyan"/>
        </w:rPr>
        <w:t>what</w:t>
      </w:r>
      <w:r w:rsidRPr="0049089F">
        <w:rPr>
          <w:rStyle w:val="StyleUnderline"/>
        </w:rPr>
        <w:t xml:space="preserve"> </w:t>
      </w:r>
      <w:r w:rsidRPr="00B264B2">
        <w:rPr>
          <w:rStyle w:val="StyleUnderline"/>
          <w:highlight w:val="cyan"/>
        </w:rPr>
        <w:t>matters</w:t>
      </w:r>
      <w:r w:rsidRPr="0049089F">
        <w:rPr>
          <w:rStyle w:val="StyleUnderline"/>
        </w:rPr>
        <w:t xml:space="preserve"> in the end </w:t>
      </w:r>
      <w:r w:rsidRPr="00B264B2">
        <w:rPr>
          <w:rStyle w:val="StyleUnderline"/>
          <w:highlight w:val="cyan"/>
        </w:rPr>
        <w:t>is</w:t>
      </w:r>
      <w:r w:rsidRPr="0049089F">
        <w:rPr>
          <w:rStyle w:val="StyleUnderline"/>
        </w:rPr>
        <w:t xml:space="preserve"> not who has the right idea but </w:t>
      </w:r>
      <w:r w:rsidRPr="00B264B2">
        <w:rPr>
          <w:rStyle w:val="StyleUnderline"/>
          <w:highlight w:val="cyan"/>
        </w:rPr>
        <w:t>who prevails in the power struggle</w:t>
      </w:r>
      <w:r w:rsidRPr="0049089F">
        <w:rPr>
          <w:rStyle w:val="StyleUnderline"/>
        </w:rPr>
        <w:t>. Thus, a</w:t>
      </w:r>
      <w:r w:rsidR="0049089F" w:rsidRPr="0049089F">
        <w:rPr>
          <w:rStyle w:val="StyleUnderline"/>
        </w:rPr>
        <w:t xml:space="preserve"> </w:t>
      </w:r>
      <w:r w:rsidR="0049089F" w:rsidRPr="00B264B2">
        <w:rPr>
          <w:rStyle w:val="StyleUnderline"/>
          <w:highlight w:val="cyan"/>
        </w:rPr>
        <w:t>policy</w:t>
      </w:r>
      <w:r w:rsidR="0049089F" w:rsidRPr="0049089F">
        <w:rPr>
          <w:rStyle w:val="StyleUnderline"/>
        </w:rPr>
        <w:t xml:space="preserve"> choice </w:t>
      </w:r>
      <w:r w:rsidR="0049089F" w:rsidRPr="00B264B2">
        <w:rPr>
          <w:rStyle w:val="StyleUnderline"/>
          <w:highlight w:val="cyan"/>
        </w:rPr>
        <w:t>prevails</w:t>
      </w:r>
      <w:r w:rsidR="0049089F" w:rsidRPr="0049089F">
        <w:rPr>
          <w:rStyle w:val="StyleUnderline"/>
        </w:rPr>
        <w:t xml:space="preserve"> </w:t>
      </w:r>
      <w:r w:rsidR="0049089F" w:rsidRPr="00B264B2">
        <w:rPr>
          <w:rStyle w:val="StyleUnderline"/>
          <w:highlight w:val="cyan"/>
        </w:rPr>
        <w:t>not</w:t>
      </w:r>
      <w:r w:rsidR="0049089F" w:rsidRPr="0049089F">
        <w:rPr>
          <w:rStyle w:val="StyleUnderline"/>
        </w:rPr>
        <w:t xml:space="preserve"> nec</w:t>
      </w:r>
      <w:r w:rsidRPr="0049089F">
        <w:rPr>
          <w:rStyle w:val="StyleUnderline"/>
        </w:rPr>
        <w:t xml:space="preserve">essarily </w:t>
      </w:r>
      <w:r w:rsidRPr="00B264B2">
        <w:rPr>
          <w:rStyle w:val="StyleUnderline"/>
          <w:highlight w:val="cyan"/>
        </w:rPr>
        <w:t>because it is right</w:t>
      </w:r>
      <w:r w:rsidRPr="0049089F">
        <w:rPr>
          <w:rStyle w:val="StyleUnderline"/>
        </w:rPr>
        <w:t xml:space="preserve"> </w:t>
      </w:r>
      <w:r w:rsidRPr="00B264B2">
        <w:rPr>
          <w:rStyle w:val="StyleUnderline"/>
          <w:highlight w:val="cyan"/>
        </w:rPr>
        <w:t>but</w:t>
      </w:r>
      <w:r w:rsidRPr="0049089F">
        <w:rPr>
          <w:rStyle w:val="StyleUnderline"/>
        </w:rPr>
        <w:t xml:space="preserve"> essentially </w:t>
      </w:r>
      <w:r w:rsidRPr="00B264B2">
        <w:rPr>
          <w:rStyle w:val="StyleUnderline"/>
          <w:highlight w:val="cyan"/>
        </w:rPr>
        <w:t>because it is</w:t>
      </w:r>
      <w:r w:rsidRPr="0049089F">
        <w:rPr>
          <w:rStyle w:val="StyleUnderline"/>
        </w:rPr>
        <w:t xml:space="preserve"> the </w:t>
      </w:r>
      <w:r w:rsidRPr="00B264B2">
        <w:rPr>
          <w:rStyle w:val="StyleUnderline"/>
          <w:highlight w:val="cyan"/>
        </w:rPr>
        <w:t>preference</w:t>
      </w:r>
      <w:r w:rsidRPr="0049089F">
        <w:rPr>
          <w:rStyle w:val="StyleUnderline"/>
        </w:rPr>
        <w:t xml:space="preserve"> </w:t>
      </w:r>
      <w:r w:rsidRPr="00B264B2">
        <w:rPr>
          <w:rStyle w:val="StyleUnderline"/>
          <w:highlight w:val="cyan"/>
        </w:rPr>
        <w:t>of those</w:t>
      </w:r>
      <w:r w:rsidRPr="0049089F">
        <w:rPr>
          <w:rStyle w:val="StyleUnderline"/>
        </w:rPr>
        <w:t xml:space="preserve"> </w:t>
      </w:r>
      <w:r w:rsidRPr="00B264B2">
        <w:rPr>
          <w:rStyle w:val="StyleUnderline"/>
          <w:highlight w:val="cyan"/>
        </w:rPr>
        <w:t>who</w:t>
      </w:r>
      <w:r w:rsidRPr="0049089F">
        <w:rPr>
          <w:rStyle w:val="StyleUnderline"/>
        </w:rPr>
        <w:t xml:space="preserve"> </w:t>
      </w:r>
      <w:r w:rsidRPr="00B264B2">
        <w:rPr>
          <w:rStyle w:val="StyleUnderline"/>
          <w:highlight w:val="cyan"/>
        </w:rPr>
        <w:t>dominate</w:t>
      </w:r>
      <w:r w:rsidRPr="0049089F">
        <w:rPr>
          <w:rStyle w:val="StyleUnderline"/>
        </w:rPr>
        <w:t xml:space="preserve"> in politics</w:t>
      </w:r>
      <w:r w:rsidRPr="0049089F">
        <w:rPr>
          <w:rStyle w:val="Style13ptBold"/>
          <w:b w:val="0"/>
          <w:bCs w:val="0"/>
          <w:sz w:val="16"/>
        </w:rPr>
        <w:t>. Cases in point are numerous: the revival of the GLF after the 1959 Lushan Conference,25 the criticism of ultra-rightism after Lin Biao's fall in 1971,M the halt of "emancipation of mind" with the "four cardinal principles" in 1979 (</w:t>
      </w:r>
      <w:r w:rsidR="0049089F" w:rsidRPr="0049089F">
        <w:rPr>
          <w:rStyle w:val="Style13ptBold"/>
          <w:b w:val="0"/>
          <w:bCs w:val="0"/>
          <w:sz w:val="16"/>
        </w:rPr>
        <w:t>see Chapter 7), and the crack</w:t>
      </w:r>
      <w:r w:rsidRPr="0049089F">
        <w:rPr>
          <w:rStyle w:val="Style13ptBold"/>
          <w:b w:val="0"/>
          <w:bCs w:val="0"/>
          <w:sz w:val="16"/>
        </w:rPr>
        <w:t>down on</w:t>
      </w:r>
      <w:r w:rsidR="0049089F" w:rsidRPr="0049089F">
        <w:rPr>
          <w:rStyle w:val="Style13ptBold"/>
          <w:b w:val="0"/>
          <w:bCs w:val="0"/>
          <w:sz w:val="16"/>
        </w:rPr>
        <w:t xml:space="preserve"> the student movement in 1989. </w:t>
      </w:r>
      <w:r w:rsidRPr="0049089F">
        <w:rPr>
          <w:rStyle w:val="Style13ptBold"/>
          <w:b w:val="0"/>
          <w:bCs w:val="0"/>
          <w:sz w:val="16"/>
        </w:rPr>
        <w:t>The power-struggle analysis is most supportive to the grand model of Mao-in-command or, later, Deng-in-command. The structure</w:t>
      </w:r>
      <w:r w:rsidR="0049089F" w:rsidRPr="0049089F">
        <w:rPr>
          <w:rStyle w:val="Style13ptBold"/>
          <w:b w:val="0"/>
          <w:bCs w:val="0"/>
          <w:sz w:val="16"/>
        </w:rPr>
        <w:t xml:space="preserve"> </w:t>
      </w:r>
      <w:r w:rsidRPr="0049089F">
        <w:rPr>
          <w:rStyle w:val="Style13ptBold"/>
          <w:b w:val="0"/>
          <w:bCs w:val="0"/>
          <w:sz w:val="16"/>
        </w:rPr>
        <w:t xml:space="preserve">analysts see conflict as routine in bureaucratic politics. </w:t>
      </w:r>
      <w:r w:rsidRPr="0049089F">
        <w:rPr>
          <w:rStyle w:val="StyleUnderline"/>
        </w:rPr>
        <w:t xml:space="preserve">Its solution does not necessarily result from a rational debate because it is difficult to distinguish right from wrong, given different perspectives from which the involved leaders are competing for their institutional interests; nor is it necessarily determined by those who appear more powerful because the bureaucratic structure exerts indiscriminating con¬straints on everyone involved in the process. </w:t>
      </w:r>
      <w:r w:rsidRPr="00B264B2">
        <w:rPr>
          <w:rStyle w:val="StyleUnderline"/>
          <w:highlight w:val="cyan"/>
        </w:rPr>
        <w:t>Those who prevail</w:t>
      </w:r>
      <w:r w:rsidRPr="0049089F">
        <w:rPr>
          <w:rStyle w:val="StyleUnderline"/>
        </w:rPr>
        <w:t xml:space="preserve"> </w:t>
      </w:r>
      <w:r w:rsidRPr="00B264B2">
        <w:rPr>
          <w:rStyle w:val="StyleUnderline"/>
          <w:highlight w:val="cyan"/>
        </w:rPr>
        <w:t>may</w:t>
      </w:r>
      <w:r w:rsidRPr="0049089F">
        <w:rPr>
          <w:rStyle w:val="StyleUnderline"/>
        </w:rPr>
        <w:t xml:space="preserve"> </w:t>
      </w:r>
      <w:r w:rsidRPr="00B264B2">
        <w:rPr>
          <w:rStyle w:val="StyleUnderline"/>
          <w:highlight w:val="cyan"/>
        </w:rPr>
        <w:t>not</w:t>
      </w:r>
      <w:r w:rsidRPr="0049089F">
        <w:rPr>
          <w:rStyle w:val="StyleUnderline"/>
        </w:rPr>
        <w:t xml:space="preserve"> be </w:t>
      </w:r>
      <w:r w:rsidRPr="00B264B2">
        <w:rPr>
          <w:rStyle w:val="StyleUnderline"/>
          <w:highlight w:val="cyan"/>
        </w:rPr>
        <w:t>the</w:t>
      </w:r>
      <w:r w:rsidRPr="0049089F">
        <w:rPr>
          <w:rStyle w:val="StyleUnderline"/>
        </w:rPr>
        <w:t xml:space="preserve"> most </w:t>
      </w:r>
      <w:r w:rsidRPr="00B264B2">
        <w:rPr>
          <w:rStyle w:val="StyleUnderline"/>
          <w:highlight w:val="cyan"/>
        </w:rPr>
        <w:t>powerful</w:t>
      </w:r>
      <w:r w:rsidRPr="0049089F">
        <w:rPr>
          <w:rStyle w:val="StyleUnderline"/>
        </w:rPr>
        <w:t xml:space="preserve"> </w:t>
      </w:r>
      <w:r w:rsidRPr="00B264B2">
        <w:rPr>
          <w:rStyle w:val="StyleUnderline"/>
          <w:highlight w:val="cyan"/>
        </w:rPr>
        <w:t>or</w:t>
      </w:r>
      <w:r w:rsidRPr="0049089F">
        <w:rPr>
          <w:rStyle w:val="StyleUnderline"/>
        </w:rPr>
        <w:t xml:space="preserve"> </w:t>
      </w:r>
      <w:r w:rsidRPr="00B264B2">
        <w:rPr>
          <w:rStyle w:val="StyleUnderline"/>
          <w:highlight w:val="cyan"/>
        </w:rPr>
        <w:t>righteous leaders</w:t>
      </w:r>
      <w:r w:rsidRPr="0049089F">
        <w:rPr>
          <w:rStyle w:val="StyleUnderline"/>
        </w:rPr>
        <w:t xml:space="preserve">, </w:t>
      </w:r>
      <w:r w:rsidRPr="00B264B2">
        <w:rPr>
          <w:rStyle w:val="StyleUnderline"/>
          <w:highlight w:val="cyan"/>
        </w:rPr>
        <w:t>but</w:t>
      </w:r>
      <w:r w:rsidRPr="0049089F">
        <w:rPr>
          <w:rStyle w:val="StyleUnderline"/>
        </w:rPr>
        <w:t xml:space="preserve"> they happened to be </w:t>
      </w:r>
      <w:r w:rsidRPr="00B264B2">
        <w:rPr>
          <w:rStyle w:val="StyleUnderline"/>
          <w:highlight w:val="cyan"/>
        </w:rPr>
        <w:t>in</w:t>
      </w:r>
      <w:r w:rsidRPr="0049089F">
        <w:rPr>
          <w:rStyle w:val="StyleUnderline"/>
        </w:rPr>
        <w:t xml:space="preserve"> the </w:t>
      </w:r>
      <w:r w:rsidRPr="00B264B2">
        <w:rPr>
          <w:rStyle w:val="StyleUnderline"/>
          <w:highlight w:val="cyan"/>
        </w:rPr>
        <w:t>most</w:t>
      </w:r>
      <w:r w:rsidRPr="0049089F">
        <w:rPr>
          <w:rStyle w:val="StyleUnderline"/>
        </w:rPr>
        <w:t xml:space="preserve"> </w:t>
      </w:r>
      <w:r w:rsidRPr="00B264B2">
        <w:rPr>
          <w:rStyle w:val="StyleUnderline"/>
          <w:highlight w:val="cyan"/>
        </w:rPr>
        <w:t>advantageous</w:t>
      </w:r>
      <w:r w:rsidRPr="0049089F">
        <w:rPr>
          <w:rStyle w:val="StyleUnderline"/>
        </w:rPr>
        <w:t xml:space="preserve"> </w:t>
      </w:r>
      <w:r w:rsidRPr="00B264B2">
        <w:rPr>
          <w:rStyle w:val="StyleUnderline"/>
          <w:highlight w:val="cyan"/>
        </w:rPr>
        <w:t>position</w:t>
      </w:r>
      <w:r w:rsidRPr="0049089F">
        <w:rPr>
          <w:rStyle w:val="StyleUnderline"/>
        </w:rPr>
        <w:t xml:space="preserve"> in the structure of policy making. </w:t>
      </w:r>
      <w:r w:rsidRPr="0049089F">
        <w:rPr>
          <w:rStyle w:val="Emphasis"/>
        </w:rPr>
        <w:t xml:space="preserve">The </w:t>
      </w:r>
      <w:r w:rsidRPr="00B264B2">
        <w:rPr>
          <w:rStyle w:val="Emphasis"/>
          <w:highlight w:val="cyan"/>
        </w:rPr>
        <w:t>more</w:t>
      </w:r>
      <w:r w:rsidRPr="0049089F">
        <w:rPr>
          <w:rStyle w:val="Emphasis"/>
        </w:rPr>
        <w:t xml:space="preserve"> </w:t>
      </w:r>
      <w:r w:rsidRPr="00B264B2">
        <w:rPr>
          <w:rStyle w:val="Emphasis"/>
          <w:highlight w:val="cyan"/>
        </w:rPr>
        <w:t>complicated</w:t>
      </w:r>
      <w:r w:rsidRPr="0049089F">
        <w:rPr>
          <w:rStyle w:val="Emphasis"/>
        </w:rPr>
        <w:t xml:space="preserve"> </w:t>
      </w:r>
      <w:r w:rsidRPr="00B264B2">
        <w:rPr>
          <w:rStyle w:val="Emphasis"/>
          <w:highlight w:val="cyan"/>
        </w:rPr>
        <w:t>the</w:t>
      </w:r>
      <w:r w:rsidRPr="0049089F">
        <w:rPr>
          <w:rStyle w:val="Emphasis"/>
        </w:rPr>
        <w:t xml:space="preserve"> bureaucratic </w:t>
      </w:r>
      <w:r w:rsidRPr="00B264B2">
        <w:rPr>
          <w:rStyle w:val="Emphasis"/>
          <w:highlight w:val="cyan"/>
        </w:rPr>
        <w:t>structure</w:t>
      </w:r>
      <w:r w:rsidRPr="0049089F">
        <w:rPr>
          <w:rStyle w:val="Emphasis"/>
        </w:rPr>
        <w:t xml:space="preserve"> is, </w:t>
      </w:r>
      <w:r w:rsidRPr="00B264B2">
        <w:rPr>
          <w:rStyle w:val="Emphasis"/>
          <w:highlight w:val="cyan"/>
        </w:rPr>
        <w:t>the harder</w:t>
      </w:r>
      <w:r w:rsidRPr="0049089F">
        <w:rPr>
          <w:rStyle w:val="Emphasis"/>
        </w:rPr>
        <w:t xml:space="preserve"> </w:t>
      </w:r>
      <w:r w:rsidRPr="00B264B2">
        <w:rPr>
          <w:rStyle w:val="Emphasis"/>
          <w:highlight w:val="cyan"/>
        </w:rPr>
        <w:t>it is for</w:t>
      </w:r>
      <w:r w:rsidRPr="0049089F">
        <w:rPr>
          <w:rStyle w:val="Emphasis"/>
        </w:rPr>
        <w:t xml:space="preserve"> the </w:t>
      </w:r>
      <w:r w:rsidRPr="00B264B2">
        <w:rPr>
          <w:rStyle w:val="Emphasis"/>
          <w:highlight w:val="cyan"/>
        </w:rPr>
        <w:t>leaders</w:t>
      </w:r>
      <w:r w:rsidRPr="0049089F">
        <w:rPr>
          <w:rStyle w:val="Emphasis"/>
        </w:rPr>
        <w:t xml:space="preserve"> to </w:t>
      </w:r>
      <w:r w:rsidRPr="00B264B2">
        <w:rPr>
          <w:rStyle w:val="Emphasis"/>
          <w:highlight w:val="cyan"/>
        </w:rPr>
        <w:t>control</w:t>
      </w:r>
      <w:r w:rsidRPr="0049089F">
        <w:rPr>
          <w:rStyle w:val="Emphasis"/>
        </w:rPr>
        <w:t xml:space="preserve"> the </w:t>
      </w:r>
      <w:r w:rsidRPr="00B264B2">
        <w:rPr>
          <w:rStyle w:val="Emphasis"/>
          <w:highlight w:val="cyan"/>
        </w:rPr>
        <w:t>interactions</w:t>
      </w:r>
      <w:r w:rsidRPr="0049089F">
        <w:rPr>
          <w:rStyle w:val="Emphasis"/>
        </w:rPr>
        <w:t xml:space="preserve"> </w:t>
      </w:r>
      <w:r w:rsidRPr="00B264B2">
        <w:rPr>
          <w:rStyle w:val="Emphasis"/>
          <w:highlight w:val="cyan"/>
        </w:rPr>
        <w:t>among</w:t>
      </w:r>
      <w:r w:rsidRPr="0049089F">
        <w:rPr>
          <w:rStyle w:val="Emphasis"/>
        </w:rPr>
        <w:t xml:space="preserve"> the involved </w:t>
      </w:r>
      <w:r w:rsidRPr="00B264B2">
        <w:rPr>
          <w:rStyle w:val="Emphasis"/>
          <w:highlight w:val="cyan"/>
        </w:rPr>
        <w:t>agencies</w:t>
      </w:r>
      <w:r w:rsidRPr="0049089F">
        <w:rPr>
          <w:rStyle w:val="Emphasis"/>
        </w:rPr>
        <w:t>,</w:t>
      </w:r>
      <w:r w:rsidRPr="0049089F">
        <w:rPr>
          <w:rStyle w:val="Style13ptBold"/>
          <w:b w:val="0"/>
          <w:bCs w:val="0"/>
          <w:sz w:val="16"/>
        </w:rPr>
        <w:t xml:space="preserve"> and hence more difficult to predict the final outcomes.28 Thus, while the power-struggle approach reinforces the Mao-in-command model, the analyses of the policy-choice and structure models actually depart from this grand model. The most significant contribution of the two models is perhaps their discovery that, like his colleagues, the supreme leader is also subject to the'constraints of the adopted process</w:t>
      </w:r>
    </w:p>
    <w:p w14:paraId="33281547" w14:textId="4989377A" w:rsidR="005302AA" w:rsidRDefault="005302AA" w:rsidP="0086185B">
      <w:pPr>
        <w:pStyle w:val="Heading2"/>
      </w:pPr>
      <w:r>
        <w:t>Instability and Corruption Bad</w:t>
      </w:r>
    </w:p>
    <w:p w14:paraId="23C50E86" w14:textId="7AC74404" w:rsidR="005302AA" w:rsidRDefault="005302AA" w:rsidP="005302AA">
      <w:pPr>
        <w:pStyle w:val="Heading4"/>
        <w:rPr>
          <w:rFonts w:cs="Arial"/>
        </w:rPr>
      </w:pPr>
      <w:r>
        <w:rPr>
          <w:rFonts w:cs="Arial"/>
        </w:rPr>
        <w:t>Continued chinese factioning and corruption of officials causes</w:t>
      </w:r>
      <w:r w:rsidRPr="004C6C53">
        <w:rPr>
          <w:rFonts w:cs="Arial"/>
        </w:rPr>
        <w:t xml:space="preserve"> </w:t>
      </w:r>
      <w:r>
        <w:rPr>
          <w:rFonts w:cs="Arial"/>
        </w:rPr>
        <w:t>legitimacy crisis, threatenss CCP stability and causes a laundry list of impacts, the aff exacerbates it</w:t>
      </w:r>
    </w:p>
    <w:p w14:paraId="59CAFA54" w14:textId="77777777" w:rsidR="005302AA" w:rsidRPr="005302AA" w:rsidRDefault="005302AA" w:rsidP="005302AA">
      <w:r>
        <w:t xml:space="preserve">MINXIN </w:t>
      </w:r>
      <w:r w:rsidRPr="00E81A14">
        <w:rPr>
          <w:rStyle w:val="Style13ptBold"/>
        </w:rPr>
        <w:t>PEI</w:t>
      </w:r>
      <w:r w:rsidRPr="005302AA">
        <w:rPr>
          <w:rStyle w:val="Style13ptBold"/>
        </w:rPr>
        <w:t xml:space="preserve"> 07</w:t>
      </w:r>
      <w:r>
        <w:t xml:space="preserve">, Senior Associate, Carnegie Endowment for International Peace, “Corruption Threatens China’s Future”, </w:t>
      </w:r>
      <w:r>
        <w:rPr>
          <w:i/>
        </w:rPr>
        <w:t xml:space="preserve">Carnegie endowment for international peace, </w:t>
      </w:r>
      <w:r>
        <w:t>Policy brief 55 October, 2007, http://carnegieendowment.org/files/pb55_pei_china_corruption_final.pdf</w:t>
      </w:r>
    </w:p>
    <w:p w14:paraId="5AF24593" w14:textId="77777777" w:rsidR="005302AA" w:rsidRPr="005302AA" w:rsidRDefault="005302AA" w:rsidP="005302AA">
      <w:pPr>
        <w:rPr>
          <w:sz w:val="12"/>
        </w:rPr>
      </w:pPr>
      <w:r w:rsidRPr="005302AA">
        <w:rPr>
          <w:sz w:val="12"/>
        </w:rPr>
        <w:t>Unfortunately, such views do not correspond with either Chinese reality or historical fact. First</w:t>
      </w:r>
      <w:r w:rsidRPr="005302AA">
        <w:rPr>
          <w:rStyle w:val="StyleUnderline"/>
        </w:rPr>
        <w:t xml:space="preserve">, the total </w:t>
      </w:r>
      <w:r w:rsidRPr="00E81A14">
        <w:rPr>
          <w:rStyle w:val="StyleUnderline"/>
          <w:highlight w:val="cyan"/>
        </w:rPr>
        <w:t>costs of corruption</w:t>
      </w:r>
      <w:r w:rsidRPr="005302AA">
        <w:rPr>
          <w:rStyle w:val="StyleUnderline"/>
        </w:rPr>
        <w:t xml:space="preserve"> in China </w:t>
      </w:r>
      <w:r w:rsidRPr="00E81A14">
        <w:rPr>
          <w:rStyle w:val="StyleUnderline"/>
          <w:highlight w:val="cyan"/>
        </w:rPr>
        <w:t>are huge</w:t>
      </w:r>
      <w:r w:rsidRPr="005302AA">
        <w:rPr>
          <w:rStyle w:val="StyleUnderline"/>
        </w:rPr>
        <w:t xml:space="preserve">. The </w:t>
      </w:r>
      <w:r w:rsidRPr="00E81A14">
        <w:rPr>
          <w:rStyle w:val="StyleUnderline"/>
          <w:highlight w:val="cyan"/>
        </w:rPr>
        <w:t>direct</w:t>
      </w:r>
      <w:r w:rsidRPr="005302AA">
        <w:rPr>
          <w:rStyle w:val="StyleUnderline"/>
        </w:rPr>
        <w:t xml:space="preserve"> economic </w:t>
      </w:r>
      <w:r w:rsidRPr="00E81A14">
        <w:rPr>
          <w:rStyle w:val="StyleUnderline"/>
          <w:highlight w:val="cyan"/>
        </w:rPr>
        <w:t>loss owing</w:t>
      </w:r>
      <w:r w:rsidRPr="005302AA">
        <w:rPr>
          <w:rStyle w:val="StyleUnderline"/>
        </w:rPr>
        <w:t xml:space="preserve"> to </w:t>
      </w:r>
      <w:r w:rsidRPr="00E81A14">
        <w:rPr>
          <w:rStyle w:val="StyleUnderline"/>
          <w:highlight w:val="cyan"/>
        </w:rPr>
        <w:t>corruption</w:t>
      </w:r>
      <w:r w:rsidRPr="005302AA">
        <w:rPr>
          <w:rStyle w:val="StyleUnderline"/>
        </w:rPr>
        <w:t xml:space="preserve"> </w:t>
      </w:r>
      <w:r w:rsidRPr="00E81A14">
        <w:rPr>
          <w:rStyle w:val="StyleUnderline"/>
          <w:highlight w:val="cyan"/>
        </w:rPr>
        <w:t>represents a large transfer of wealth</w:t>
      </w:r>
      <w:r w:rsidRPr="005302AA">
        <w:rPr>
          <w:rStyle w:val="StyleUnderline"/>
        </w:rPr>
        <w:t xml:space="preserve">—at least </w:t>
      </w:r>
      <w:r w:rsidRPr="00E81A14">
        <w:rPr>
          <w:rStyle w:val="StyleUnderline"/>
          <w:highlight w:val="cyan"/>
        </w:rPr>
        <w:t>3 percent of GDP per year</w:t>
      </w:r>
      <w:r w:rsidRPr="005302AA">
        <w:rPr>
          <w:rStyle w:val="StyleUnderline"/>
        </w:rPr>
        <w:t>—</w:t>
      </w:r>
      <w:r w:rsidRPr="00E81A14">
        <w:rPr>
          <w:rStyle w:val="StyleUnderline"/>
          <w:highlight w:val="cyan"/>
        </w:rPr>
        <w:t>to a tiny group of elites</w:t>
      </w:r>
      <w:r w:rsidRPr="005302AA">
        <w:rPr>
          <w:sz w:val="12"/>
        </w:rPr>
        <w:t xml:space="preserve">. This annual </w:t>
      </w:r>
      <w:r w:rsidRPr="00E81A14">
        <w:rPr>
          <w:rStyle w:val="StyleUnderline"/>
          <w:highlight w:val="cyan"/>
        </w:rPr>
        <w:t>transfer</w:t>
      </w:r>
      <w:r w:rsidRPr="005302AA">
        <w:rPr>
          <w:rStyle w:val="StyleUnderline"/>
        </w:rPr>
        <w:t xml:space="preserve">, </w:t>
      </w:r>
      <w:r w:rsidRPr="00E81A14">
        <w:rPr>
          <w:rStyle w:val="StyleUnderline"/>
          <w:highlight w:val="cyan"/>
        </w:rPr>
        <w:t>from</w:t>
      </w:r>
      <w:r w:rsidRPr="005302AA">
        <w:rPr>
          <w:rStyle w:val="StyleUnderline"/>
        </w:rPr>
        <w:t xml:space="preserve"> the </w:t>
      </w:r>
      <w:r w:rsidRPr="00E81A14">
        <w:rPr>
          <w:rStyle w:val="StyleUnderline"/>
          <w:highlight w:val="cyan"/>
        </w:rPr>
        <w:t>poorer to the</w:t>
      </w:r>
      <w:r w:rsidRPr="005302AA">
        <w:rPr>
          <w:rStyle w:val="StyleUnderline"/>
        </w:rPr>
        <w:t xml:space="preserve"> </w:t>
      </w:r>
      <w:r w:rsidRPr="00E81A14">
        <w:rPr>
          <w:rStyle w:val="StyleUnderline"/>
          <w:highlight w:val="cyan"/>
        </w:rPr>
        <w:t>richer,</w:t>
      </w:r>
      <w:r w:rsidRPr="005302AA">
        <w:rPr>
          <w:rStyle w:val="StyleUnderline"/>
        </w:rPr>
        <w:t xml:space="preserve"> is </w:t>
      </w:r>
      <w:r w:rsidRPr="00E81A14">
        <w:rPr>
          <w:rStyle w:val="StyleUnderline"/>
          <w:highlight w:val="cyan"/>
        </w:rPr>
        <w:t>fueling</w:t>
      </w:r>
      <w:r w:rsidRPr="005302AA">
        <w:rPr>
          <w:rStyle w:val="StyleUnderline"/>
        </w:rPr>
        <w:t xml:space="preserve"> China’s </w:t>
      </w:r>
      <w:r w:rsidRPr="00E81A14">
        <w:rPr>
          <w:rStyle w:val="StyleUnderline"/>
          <w:highlight w:val="cyan"/>
        </w:rPr>
        <w:t>rapid</w:t>
      </w:r>
      <w:r w:rsidRPr="005302AA">
        <w:rPr>
          <w:rStyle w:val="StyleUnderline"/>
        </w:rPr>
        <w:t xml:space="preserve"> </w:t>
      </w:r>
      <w:r w:rsidRPr="00E81A14">
        <w:rPr>
          <w:rStyle w:val="StyleUnderline"/>
          <w:highlight w:val="cyan"/>
        </w:rPr>
        <w:t>increase</w:t>
      </w:r>
      <w:r w:rsidRPr="005302AA">
        <w:rPr>
          <w:rStyle w:val="StyleUnderline"/>
        </w:rPr>
        <w:t xml:space="preserve"> in </w:t>
      </w:r>
      <w:r w:rsidRPr="00E81A14">
        <w:rPr>
          <w:rStyle w:val="StyleUnderline"/>
          <w:highlight w:val="cyan"/>
        </w:rPr>
        <w:t>socioeconomic</w:t>
      </w:r>
      <w:r w:rsidRPr="005302AA">
        <w:rPr>
          <w:rStyle w:val="StyleUnderline"/>
        </w:rPr>
        <w:t xml:space="preserve"> </w:t>
      </w:r>
      <w:r w:rsidRPr="00E81A14">
        <w:rPr>
          <w:rStyle w:val="StyleUnderline"/>
          <w:highlight w:val="cyan"/>
        </w:rPr>
        <w:t>inequality</w:t>
      </w:r>
      <w:r w:rsidRPr="005302AA">
        <w:rPr>
          <w:sz w:val="12"/>
        </w:rPr>
        <w:t xml:space="preserve"> </w:t>
      </w:r>
      <w:r w:rsidRPr="00E81A14">
        <w:rPr>
          <w:rStyle w:val="StyleUnderline"/>
          <w:highlight w:val="cyan"/>
        </w:rPr>
        <w:t>and</w:t>
      </w:r>
      <w:r w:rsidRPr="005302AA">
        <w:rPr>
          <w:rStyle w:val="StyleUnderline"/>
        </w:rPr>
        <w:t xml:space="preserve"> the public’s </w:t>
      </w:r>
      <w:r w:rsidRPr="00E81A14">
        <w:rPr>
          <w:rStyle w:val="StyleUnderline"/>
          <w:highlight w:val="cyan"/>
        </w:rPr>
        <w:t>perception of</w:t>
      </w:r>
      <w:r w:rsidRPr="005302AA">
        <w:rPr>
          <w:rStyle w:val="StyleUnderline"/>
        </w:rPr>
        <w:t xml:space="preserve"> social </w:t>
      </w:r>
      <w:r w:rsidRPr="00E81A14">
        <w:rPr>
          <w:rStyle w:val="StyleUnderline"/>
          <w:highlight w:val="cyan"/>
        </w:rPr>
        <w:t>injustice</w:t>
      </w:r>
      <w:r w:rsidRPr="005302AA">
        <w:rPr>
          <w:sz w:val="12"/>
        </w:rPr>
        <w:t xml:space="preserve">. </w:t>
      </w:r>
      <w:r w:rsidRPr="005302AA">
        <w:rPr>
          <w:rStyle w:val="StyleUnderline"/>
        </w:rPr>
        <w:t>Second</w:t>
      </w:r>
      <w:r w:rsidRPr="005302AA">
        <w:rPr>
          <w:sz w:val="12"/>
        </w:rPr>
        <w:t xml:space="preserve">, </w:t>
      </w:r>
      <w:r w:rsidRPr="005302AA">
        <w:rPr>
          <w:rStyle w:val="StyleUnderline"/>
        </w:rPr>
        <w:t xml:space="preserve">the </w:t>
      </w:r>
      <w:r w:rsidRPr="00E81A14">
        <w:rPr>
          <w:rStyle w:val="StyleUnderline"/>
          <w:highlight w:val="cyan"/>
        </w:rPr>
        <w:t>indirect</w:t>
      </w:r>
      <w:r w:rsidRPr="005302AA">
        <w:rPr>
          <w:rStyle w:val="StyleUnderline"/>
        </w:rPr>
        <w:t xml:space="preserve"> </w:t>
      </w:r>
      <w:r w:rsidRPr="00E81A14">
        <w:rPr>
          <w:rStyle w:val="StyleUnderline"/>
          <w:highlight w:val="cyan"/>
        </w:rPr>
        <w:t>costs</w:t>
      </w:r>
      <w:r w:rsidRPr="005302AA">
        <w:rPr>
          <w:rStyle w:val="StyleUnderline"/>
        </w:rPr>
        <w:t xml:space="preserve"> of</w:t>
      </w:r>
      <w:r w:rsidRPr="005302AA">
        <w:rPr>
          <w:sz w:val="12"/>
        </w:rPr>
        <w:t xml:space="preserve"> </w:t>
      </w:r>
      <w:r w:rsidRPr="005302AA">
        <w:rPr>
          <w:rStyle w:val="StyleUnderline"/>
        </w:rPr>
        <w:t>corruption</w:t>
      </w:r>
      <w:r w:rsidRPr="005302AA">
        <w:rPr>
          <w:sz w:val="12"/>
        </w:rPr>
        <w:t>—efficiency losses; waste; and damage to the environment, public health, education, the credibility of key public institutions, and the morale of the civil service—</w:t>
      </w:r>
      <w:r w:rsidRPr="00E81A14">
        <w:rPr>
          <w:rStyle w:val="StyleUnderline"/>
          <w:highlight w:val="cyan"/>
        </w:rPr>
        <w:t>are</w:t>
      </w:r>
      <w:r w:rsidRPr="005302AA">
        <w:rPr>
          <w:rStyle w:val="StyleUnderline"/>
        </w:rPr>
        <w:t xml:space="preserve"> </w:t>
      </w:r>
      <w:r w:rsidRPr="00E81A14">
        <w:rPr>
          <w:rStyle w:val="StyleUnderline"/>
          <w:highlight w:val="cyan"/>
        </w:rPr>
        <w:t>incalculable</w:t>
      </w:r>
      <w:r w:rsidRPr="005302AA">
        <w:rPr>
          <w:sz w:val="12"/>
        </w:rPr>
        <w:t xml:space="preserve">. </w:t>
      </w:r>
      <w:r w:rsidRPr="005302AA">
        <w:rPr>
          <w:rStyle w:val="StyleUnderline"/>
        </w:rPr>
        <w:t xml:space="preserve">The </w:t>
      </w:r>
      <w:r w:rsidRPr="00E81A14">
        <w:rPr>
          <w:rStyle w:val="StyleUnderline"/>
          <w:highlight w:val="cyan"/>
        </w:rPr>
        <w:t>high</w:t>
      </w:r>
      <w:r w:rsidRPr="005302AA">
        <w:rPr>
          <w:rStyle w:val="StyleUnderline"/>
        </w:rPr>
        <w:t xml:space="preserve"> </w:t>
      </w:r>
      <w:r w:rsidRPr="00E81A14">
        <w:rPr>
          <w:rStyle w:val="StyleUnderline"/>
          <w:highlight w:val="cyan"/>
        </w:rPr>
        <w:t>price</w:t>
      </w:r>
      <w:r w:rsidRPr="005302AA">
        <w:rPr>
          <w:rStyle w:val="StyleUnderline"/>
        </w:rPr>
        <w:t xml:space="preserve"> China </w:t>
      </w:r>
      <w:r w:rsidRPr="00E81A14">
        <w:rPr>
          <w:rStyle w:val="StyleUnderline"/>
          <w:highlight w:val="cyan"/>
        </w:rPr>
        <w:t>is</w:t>
      </w:r>
      <w:r w:rsidRPr="005302AA">
        <w:rPr>
          <w:rStyle w:val="StyleUnderline"/>
        </w:rPr>
        <w:t xml:space="preserve"> already paying is </w:t>
      </w:r>
      <w:r w:rsidRPr="00E81A14">
        <w:rPr>
          <w:rStyle w:val="StyleUnderline"/>
          <w:highlight w:val="cyan"/>
        </w:rPr>
        <w:t>ample</w:t>
      </w:r>
      <w:r w:rsidRPr="005302AA">
        <w:rPr>
          <w:rStyle w:val="StyleUnderline"/>
        </w:rPr>
        <w:t xml:space="preserve"> </w:t>
      </w:r>
      <w:r w:rsidRPr="00E81A14">
        <w:rPr>
          <w:rStyle w:val="StyleUnderline"/>
          <w:highlight w:val="cyan"/>
        </w:rPr>
        <w:t>evidence</w:t>
      </w:r>
      <w:r w:rsidRPr="005302AA">
        <w:rPr>
          <w:rStyle w:val="StyleUnderline"/>
        </w:rPr>
        <w:t xml:space="preserve"> </w:t>
      </w:r>
      <w:r w:rsidRPr="00E81A14">
        <w:rPr>
          <w:rStyle w:val="StyleUnderline"/>
          <w:highlight w:val="cyan"/>
        </w:rPr>
        <w:t>that</w:t>
      </w:r>
      <w:r w:rsidRPr="005302AA">
        <w:rPr>
          <w:rStyle w:val="StyleUnderline"/>
        </w:rPr>
        <w:t xml:space="preserve"> the </w:t>
      </w:r>
      <w:r w:rsidRPr="00E81A14">
        <w:rPr>
          <w:rStyle w:val="StyleUnderline"/>
          <w:highlight w:val="cyan"/>
        </w:rPr>
        <w:t>toll</w:t>
      </w:r>
      <w:r w:rsidRPr="005302AA">
        <w:rPr>
          <w:rStyle w:val="StyleUnderline"/>
        </w:rPr>
        <w:t xml:space="preserve"> </w:t>
      </w:r>
      <w:r w:rsidRPr="00E81A14">
        <w:rPr>
          <w:rStyle w:val="StyleUnderline"/>
          <w:highlight w:val="cyan"/>
        </w:rPr>
        <w:t>of corruption is not theoretical</w:t>
      </w:r>
      <w:r w:rsidRPr="005302AA">
        <w:rPr>
          <w:sz w:val="12"/>
        </w:rPr>
        <w:t xml:space="preserve">. For example, </w:t>
      </w:r>
      <w:r w:rsidRPr="005302AA">
        <w:rPr>
          <w:rStyle w:val="StyleUnderline"/>
        </w:rPr>
        <w:t xml:space="preserve">the bill for </w:t>
      </w:r>
      <w:r w:rsidRPr="00E81A14">
        <w:rPr>
          <w:rStyle w:val="StyleUnderline"/>
          <w:highlight w:val="cyan"/>
        </w:rPr>
        <w:t xml:space="preserve">bailing out </w:t>
      </w:r>
      <w:r w:rsidRPr="00E81A14">
        <w:rPr>
          <w:rStyle w:val="StyleUnderline"/>
        </w:rPr>
        <w:t>China’s</w:t>
      </w:r>
      <w:r w:rsidRPr="005302AA">
        <w:rPr>
          <w:sz w:val="12"/>
        </w:rPr>
        <w:t xml:space="preserve"> state-owned </w:t>
      </w:r>
      <w:r w:rsidRPr="00E81A14">
        <w:rPr>
          <w:rStyle w:val="StyleUnderline"/>
          <w:highlight w:val="cyan"/>
        </w:rPr>
        <w:t>banks</w:t>
      </w:r>
      <w:r w:rsidRPr="005302AA">
        <w:rPr>
          <w:sz w:val="12"/>
        </w:rPr>
        <w:t>, prime victims of corruption in the financial sector</w:t>
      </w:r>
      <w:r w:rsidRPr="005302AA">
        <w:rPr>
          <w:rStyle w:val="StyleUnderline"/>
        </w:rPr>
        <w:t xml:space="preserve">, is </w:t>
      </w:r>
      <w:r w:rsidRPr="00E81A14">
        <w:rPr>
          <w:rStyle w:val="StyleUnderline"/>
          <w:highlight w:val="cyan"/>
        </w:rPr>
        <w:t>close to $500 billion</w:t>
      </w:r>
      <w:r w:rsidRPr="005302AA">
        <w:rPr>
          <w:sz w:val="12"/>
        </w:rPr>
        <w:t xml:space="preserve">. </w:t>
      </w:r>
      <w:r w:rsidRPr="00E81A14">
        <w:rPr>
          <w:rStyle w:val="StyleUnderline"/>
          <w:highlight w:val="cyan"/>
        </w:rPr>
        <w:t>Corruption</w:t>
      </w:r>
      <w:r w:rsidRPr="005302AA">
        <w:rPr>
          <w:rStyle w:val="StyleUnderline"/>
        </w:rPr>
        <w:t xml:space="preserve"> at the </w:t>
      </w:r>
      <w:r w:rsidRPr="00E81A14">
        <w:rPr>
          <w:rStyle w:val="StyleUnderline"/>
          <w:highlight w:val="cyan"/>
        </w:rPr>
        <w:t>local</w:t>
      </w:r>
      <w:r w:rsidRPr="005302AA">
        <w:rPr>
          <w:rStyle w:val="StyleUnderline"/>
        </w:rPr>
        <w:t xml:space="preserve"> level </w:t>
      </w:r>
      <w:r w:rsidRPr="00E81A14">
        <w:rPr>
          <w:rStyle w:val="StyleUnderline"/>
          <w:highlight w:val="cyan"/>
        </w:rPr>
        <w:t>sparks tens of</w:t>
      </w:r>
      <w:r w:rsidRPr="005302AA">
        <w:rPr>
          <w:rStyle w:val="StyleUnderline"/>
        </w:rPr>
        <w:t xml:space="preserve"> </w:t>
      </w:r>
      <w:r w:rsidRPr="00E81A14">
        <w:rPr>
          <w:rStyle w:val="StyleUnderline"/>
          <w:highlight w:val="cyan"/>
        </w:rPr>
        <w:t>thousands of</w:t>
      </w:r>
      <w:r w:rsidRPr="005302AA">
        <w:rPr>
          <w:rStyle w:val="StyleUnderline"/>
        </w:rPr>
        <w:t xml:space="preserve"> riots and violent collective protests </w:t>
      </w:r>
      <w:r w:rsidRPr="00E81A14">
        <w:rPr>
          <w:rStyle w:val="StyleUnderline"/>
          <w:highlight w:val="cyan"/>
        </w:rPr>
        <w:t>each</w:t>
      </w:r>
      <w:r w:rsidRPr="00E81A14">
        <w:rPr>
          <w:sz w:val="12"/>
          <w:highlight w:val="cyan"/>
        </w:rPr>
        <w:t xml:space="preserve"> </w:t>
      </w:r>
      <w:r w:rsidRPr="00E81A14">
        <w:rPr>
          <w:rStyle w:val="StyleUnderline"/>
          <w:highlight w:val="cyan"/>
        </w:rPr>
        <w:t>year</w:t>
      </w:r>
      <w:r w:rsidRPr="005302AA">
        <w:rPr>
          <w:rStyle w:val="StyleUnderline"/>
        </w:rPr>
        <w:t xml:space="preserve">, </w:t>
      </w:r>
      <w:r w:rsidRPr="00E81A14">
        <w:rPr>
          <w:rStyle w:val="StyleUnderline"/>
          <w:highlight w:val="cyan"/>
        </w:rPr>
        <w:t>undermining</w:t>
      </w:r>
      <w:r w:rsidRPr="005302AA">
        <w:rPr>
          <w:rStyle w:val="StyleUnderline"/>
        </w:rPr>
        <w:t xml:space="preserve"> social </w:t>
      </w:r>
      <w:r w:rsidRPr="00E81A14">
        <w:rPr>
          <w:rStyle w:val="StyleUnderline"/>
          <w:highlight w:val="cyan"/>
        </w:rPr>
        <w:t>stability</w:t>
      </w:r>
      <w:r w:rsidRPr="005302AA">
        <w:rPr>
          <w:rStyle w:val="StyleUnderline"/>
        </w:rPr>
        <w:t xml:space="preserve"> </w:t>
      </w:r>
      <w:r w:rsidRPr="00E81A14">
        <w:rPr>
          <w:rStyle w:val="StyleUnderline"/>
          <w:highlight w:val="cyan"/>
        </w:rPr>
        <w:t>and</w:t>
      </w:r>
      <w:r w:rsidRPr="005302AA">
        <w:rPr>
          <w:rStyle w:val="StyleUnderline"/>
        </w:rPr>
        <w:t xml:space="preserve"> </w:t>
      </w:r>
      <w:r w:rsidRPr="00E81A14">
        <w:rPr>
          <w:rStyle w:val="StyleUnderline"/>
          <w:highlight w:val="cyan"/>
        </w:rPr>
        <w:t>necessitating</w:t>
      </w:r>
      <w:r w:rsidRPr="005302AA">
        <w:rPr>
          <w:rStyle w:val="StyleUnderline"/>
        </w:rPr>
        <w:t xml:space="preserve"> extra </w:t>
      </w:r>
      <w:r w:rsidRPr="00E81A14">
        <w:rPr>
          <w:rStyle w:val="StyleUnderline"/>
          <w:highlight w:val="cyan"/>
        </w:rPr>
        <w:t>spending on internal security</w:t>
      </w:r>
      <w:r w:rsidRPr="005302AA">
        <w:rPr>
          <w:sz w:val="12"/>
        </w:rPr>
        <w:t xml:space="preserve">. </w:t>
      </w:r>
      <w:r w:rsidRPr="005302AA">
        <w:rPr>
          <w:rStyle w:val="StyleUnderline"/>
        </w:rPr>
        <w:t>Corruption has also contributed to China’s massive environmental degradation, deterioration in social services, and the rising costs of housing, health care, and education</w:t>
      </w:r>
      <w:r w:rsidRPr="005302AA">
        <w:rPr>
          <w:sz w:val="12"/>
        </w:rPr>
        <w:t xml:space="preserve">. So far, high savings, strong trade performance, and favorable demographics have enabled Beijing to offset the direct costs of corruption and maintain growth. But </w:t>
      </w:r>
      <w:r w:rsidRPr="00E81A14">
        <w:rPr>
          <w:rStyle w:val="Emphasis"/>
          <w:highlight w:val="cyan"/>
        </w:rPr>
        <w:t>corruption</w:t>
      </w:r>
      <w:r w:rsidRPr="005302AA">
        <w:rPr>
          <w:rStyle w:val="Emphasis"/>
        </w:rPr>
        <w:t xml:space="preserve"> has </w:t>
      </w:r>
      <w:r w:rsidRPr="00E81A14">
        <w:rPr>
          <w:rStyle w:val="Emphasis"/>
          <w:highlight w:val="cyan"/>
        </w:rPr>
        <w:t>lowered</w:t>
      </w:r>
      <w:r w:rsidRPr="005302AA">
        <w:rPr>
          <w:rStyle w:val="Emphasis"/>
        </w:rPr>
        <w:t xml:space="preserve"> </w:t>
      </w:r>
      <w:r w:rsidRPr="00E81A14">
        <w:rPr>
          <w:rStyle w:val="Emphasis"/>
          <w:highlight w:val="cyan"/>
        </w:rPr>
        <w:t>the quality</w:t>
      </w:r>
      <w:r w:rsidRPr="005302AA">
        <w:rPr>
          <w:rStyle w:val="Emphasis"/>
        </w:rPr>
        <w:t xml:space="preserve"> of </w:t>
      </w:r>
      <w:r w:rsidRPr="00E81A14">
        <w:rPr>
          <w:rStyle w:val="Emphasis"/>
          <w:highlight w:val="cyan"/>
        </w:rPr>
        <w:t>China’s</w:t>
      </w:r>
      <w:r w:rsidRPr="005302AA">
        <w:rPr>
          <w:rStyle w:val="Emphasis"/>
        </w:rPr>
        <w:t xml:space="preserve"> economic </w:t>
      </w:r>
      <w:r w:rsidRPr="00E81A14">
        <w:rPr>
          <w:rStyle w:val="Emphasis"/>
          <w:highlight w:val="cyan"/>
        </w:rPr>
        <w:t>growth</w:t>
      </w:r>
      <w:r w:rsidRPr="005302AA">
        <w:rPr>
          <w:rStyle w:val="Emphasis"/>
        </w:rPr>
        <w:t xml:space="preserve"> </w:t>
      </w:r>
      <w:r w:rsidRPr="00E81A14">
        <w:rPr>
          <w:rStyle w:val="Emphasis"/>
          <w:highlight w:val="cyan"/>
        </w:rPr>
        <w:t>because</w:t>
      </w:r>
      <w:r w:rsidRPr="005302AA">
        <w:rPr>
          <w:rStyle w:val="Emphasis"/>
        </w:rPr>
        <w:t xml:space="preserve"> its economic </w:t>
      </w:r>
      <w:r w:rsidRPr="00E81A14">
        <w:rPr>
          <w:rStyle w:val="Emphasis"/>
          <w:highlight w:val="cyan"/>
        </w:rPr>
        <w:t>expansion</w:t>
      </w:r>
      <w:r w:rsidRPr="005302AA">
        <w:rPr>
          <w:rStyle w:val="Emphasis"/>
        </w:rPr>
        <w:t xml:space="preserve"> </w:t>
      </w:r>
      <w:r w:rsidRPr="00E81A14">
        <w:rPr>
          <w:rStyle w:val="Emphasis"/>
          <w:highlight w:val="cyan"/>
        </w:rPr>
        <w:t>has been</w:t>
      </w:r>
      <w:r w:rsidRPr="005302AA">
        <w:rPr>
          <w:rStyle w:val="Emphasis"/>
        </w:rPr>
        <w:t xml:space="preserve"> </w:t>
      </w:r>
      <w:r w:rsidRPr="00E81A14">
        <w:rPr>
          <w:rStyle w:val="Emphasis"/>
          <w:highlight w:val="cyan"/>
        </w:rPr>
        <w:t>accompanied</w:t>
      </w:r>
      <w:r w:rsidRPr="005302AA">
        <w:rPr>
          <w:rStyle w:val="Emphasis"/>
        </w:rPr>
        <w:t xml:space="preserve"> by </w:t>
      </w:r>
      <w:r w:rsidRPr="00E81A14">
        <w:rPr>
          <w:rStyle w:val="Emphasis"/>
          <w:highlight w:val="cyan"/>
        </w:rPr>
        <w:t>assorted</w:t>
      </w:r>
      <w:r w:rsidRPr="005302AA">
        <w:rPr>
          <w:rStyle w:val="Emphasis"/>
        </w:rPr>
        <w:t xml:space="preserve"> social </w:t>
      </w:r>
      <w:r w:rsidRPr="00E81A14">
        <w:rPr>
          <w:rStyle w:val="Emphasis"/>
          <w:highlight w:val="cyan"/>
        </w:rPr>
        <w:t>ills</w:t>
      </w:r>
      <w:r w:rsidRPr="005302AA">
        <w:rPr>
          <w:rStyle w:val="Emphasis"/>
        </w:rPr>
        <w:t xml:space="preserve">, many of </w:t>
      </w:r>
      <w:r w:rsidRPr="00E81A14">
        <w:rPr>
          <w:rStyle w:val="Emphasis"/>
          <w:highlight w:val="cyan"/>
        </w:rPr>
        <w:t>which</w:t>
      </w:r>
      <w:r w:rsidRPr="005302AA">
        <w:rPr>
          <w:rStyle w:val="Emphasis"/>
        </w:rPr>
        <w:t xml:space="preserve"> will </w:t>
      </w:r>
      <w:r w:rsidRPr="00E81A14">
        <w:rPr>
          <w:rStyle w:val="Emphasis"/>
          <w:highlight w:val="cyan"/>
        </w:rPr>
        <w:t>require heavy investment</w:t>
      </w:r>
      <w:r w:rsidRPr="005302AA">
        <w:rPr>
          <w:rStyle w:val="Emphasis"/>
        </w:rPr>
        <w:t xml:space="preserve"> </w:t>
      </w:r>
      <w:r w:rsidRPr="00E81A14">
        <w:rPr>
          <w:rStyle w:val="Emphasis"/>
          <w:highlight w:val="cyan"/>
        </w:rPr>
        <w:t>to correct</w:t>
      </w:r>
      <w:r w:rsidRPr="005302AA">
        <w:rPr>
          <w:rStyle w:val="Emphasis"/>
        </w:rPr>
        <w:t xml:space="preserve">. </w:t>
      </w:r>
      <w:r w:rsidRPr="00E81A14">
        <w:rPr>
          <w:rStyle w:val="Emphasis"/>
          <w:highlight w:val="cyan"/>
        </w:rPr>
        <w:t>With</w:t>
      </w:r>
      <w:r w:rsidRPr="005302AA">
        <w:rPr>
          <w:rStyle w:val="Emphasis"/>
        </w:rPr>
        <w:t xml:space="preserve"> a </w:t>
      </w:r>
      <w:r w:rsidRPr="00E81A14">
        <w:rPr>
          <w:rStyle w:val="Emphasis"/>
          <w:highlight w:val="cyan"/>
        </w:rPr>
        <w:t>lower level of corruption</w:t>
      </w:r>
      <w:r w:rsidRPr="005302AA">
        <w:rPr>
          <w:rStyle w:val="Emphasis"/>
        </w:rPr>
        <w:t xml:space="preserve">, </w:t>
      </w:r>
      <w:r w:rsidRPr="00E81A14">
        <w:rPr>
          <w:rStyle w:val="Emphasis"/>
          <w:highlight w:val="cyan"/>
        </w:rPr>
        <w:t>China</w:t>
      </w:r>
      <w:r w:rsidRPr="005302AA">
        <w:rPr>
          <w:rStyle w:val="Emphasis"/>
        </w:rPr>
        <w:t xml:space="preserve"> </w:t>
      </w:r>
      <w:r w:rsidRPr="00E81A14">
        <w:rPr>
          <w:rStyle w:val="Emphasis"/>
          <w:highlight w:val="cyan"/>
        </w:rPr>
        <w:t>would</w:t>
      </w:r>
      <w:r w:rsidRPr="005302AA">
        <w:rPr>
          <w:rStyle w:val="Emphasis"/>
        </w:rPr>
        <w:t xml:space="preserve"> have </w:t>
      </w:r>
      <w:r w:rsidRPr="00E81A14">
        <w:rPr>
          <w:rStyle w:val="Emphasis"/>
          <w:highlight w:val="cyan"/>
        </w:rPr>
        <w:t>achieved</w:t>
      </w:r>
      <w:r w:rsidRPr="005302AA">
        <w:rPr>
          <w:rStyle w:val="Emphasis"/>
        </w:rPr>
        <w:t xml:space="preserve"> </w:t>
      </w:r>
      <w:r w:rsidRPr="00E81A14">
        <w:rPr>
          <w:rStyle w:val="Emphasis"/>
          <w:highlight w:val="cyan"/>
        </w:rPr>
        <w:t>growth</w:t>
      </w:r>
      <w:r w:rsidRPr="005302AA">
        <w:rPr>
          <w:rStyle w:val="Emphasis"/>
        </w:rPr>
        <w:t xml:space="preserve"> of a </w:t>
      </w:r>
      <w:r w:rsidRPr="00E81A14">
        <w:rPr>
          <w:rStyle w:val="Emphasis"/>
          <w:highlight w:val="cyan"/>
        </w:rPr>
        <w:t>higher quality</w:t>
      </w:r>
      <w:r w:rsidRPr="005302AA">
        <w:rPr>
          <w:rStyle w:val="Emphasis"/>
        </w:rPr>
        <w:t xml:space="preserve">, </w:t>
      </w:r>
      <w:r w:rsidRPr="00E81A14">
        <w:rPr>
          <w:rStyle w:val="Emphasis"/>
          <w:highlight w:val="cyan"/>
        </w:rPr>
        <w:t>with</w:t>
      </w:r>
      <w:r w:rsidRPr="005302AA">
        <w:rPr>
          <w:rStyle w:val="Emphasis"/>
        </w:rPr>
        <w:t xml:space="preserve"> much </w:t>
      </w:r>
      <w:r w:rsidRPr="00E81A14">
        <w:rPr>
          <w:rStyle w:val="Emphasis"/>
          <w:highlight w:val="cyan"/>
        </w:rPr>
        <w:t>less damage</w:t>
      </w:r>
      <w:r w:rsidRPr="005302AA">
        <w:rPr>
          <w:rStyle w:val="Emphasis"/>
        </w:rPr>
        <w:t xml:space="preserve"> </w:t>
      </w:r>
      <w:r w:rsidRPr="00E81A14">
        <w:rPr>
          <w:rStyle w:val="Emphasis"/>
          <w:highlight w:val="cyan"/>
        </w:rPr>
        <w:t>to the</w:t>
      </w:r>
      <w:r w:rsidRPr="005302AA">
        <w:rPr>
          <w:rStyle w:val="Emphasis"/>
        </w:rPr>
        <w:t xml:space="preserve"> </w:t>
      </w:r>
      <w:r w:rsidRPr="00E81A14">
        <w:rPr>
          <w:rStyle w:val="Emphasis"/>
          <w:highlight w:val="cyan"/>
        </w:rPr>
        <w:t>environment</w:t>
      </w:r>
      <w:r w:rsidRPr="005302AA">
        <w:rPr>
          <w:rStyle w:val="Emphasis"/>
        </w:rPr>
        <w:t xml:space="preserve">, </w:t>
      </w:r>
      <w:r w:rsidRPr="00E81A14">
        <w:rPr>
          <w:rStyle w:val="Emphasis"/>
          <w:highlight w:val="cyan"/>
        </w:rPr>
        <w:t>economic efficiency, public health, and social stability</w:t>
      </w:r>
      <w:r w:rsidRPr="005302AA">
        <w:rPr>
          <w:rStyle w:val="Emphasis"/>
        </w:rPr>
        <w:t xml:space="preserve">. </w:t>
      </w:r>
      <w:r w:rsidRPr="005302AA">
        <w:rPr>
          <w:sz w:val="12"/>
        </w:rPr>
        <w:t xml:space="preserve">High-quality growth is more sustainable than low-quality growth. </w:t>
      </w:r>
      <w:r w:rsidRPr="005302AA">
        <w:rPr>
          <w:rStyle w:val="StyleUnderline"/>
        </w:rPr>
        <w:t xml:space="preserve">Finally, it is worth noting that </w:t>
      </w:r>
      <w:r w:rsidRPr="00E81A14">
        <w:rPr>
          <w:rStyle w:val="StyleUnderline"/>
          <w:highlight w:val="cyan"/>
        </w:rPr>
        <w:t>China’s</w:t>
      </w:r>
      <w:r w:rsidRPr="005302AA">
        <w:rPr>
          <w:rStyle w:val="StyleUnderline"/>
        </w:rPr>
        <w:t xml:space="preserve"> </w:t>
      </w:r>
      <w:r w:rsidRPr="00E81A14">
        <w:rPr>
          <w:rStyle w:val="StyleUnderline"/>
          <w:highlight w:val="cyan"/>
        </w:rPr>
        <w:t>neighbors</w:t>
      </w:r>
      <w:r w:rsidRPr="005302AA">
        <w:rPr>
          <w:rStyle w:val="StyleUnderline"/>
        </w:rPr>
        <w:t xml:space="preserve">, ranging </w:t>
      </w:r>
      <w:r w:rsidRPr="00E81A14">
        <w:rPr>
          <w:rStyle w:val="StyleUnderline"/>
          <w:highlight w:val="cyan"/>
        </w:rPr>
        <w:t>from Japan to South Korea</w:t>
      </w:r>
      <w:r w:rsidRPr="005302AA">
        <w:rPr>
          <w:rStyle w:val="StyleUnderline"/>
        </w:rPr>
        <w:t xml:space="preserve">, Taiwan, Thailand, and Indonesia, have </w:t>
      </w:r>
      <w:r w:rsidRPr="00E81A14">
        <w:rPr>
          <w:rStyle w:val="StyleUnderline"/>
          <w:highlight w:val="cyan"/>
        </w:rPr>
        <w:t>all</w:t>
      </w:r>
      <w:r w:rsidRPr="005302AA">
        <w:rPr>
          <w:rStyle w:val="StyleUnderline"/>
        </w:rPr>
        <w:t xml:space="preserve"> </w:t>
      </w:r>
      <w:r w:rsidRPr="00E81A14">
        <w:rPr>
          <w:rStyle w:val="StyleUnderline"/>
          <w:highlight w:val="cyan"/>
        </w:rPr>
        <w:t>paid</w:t>
      </w:r>
      <w:r w:rsidRPr="00E81A14">
        <w:rPr>
          <w:rStyle w:val="StyleUnderline"/>
        </w:rPr>
        <w:t xml:space="preserve"> a steep </w:t>
      </w:r>
      <w:r w:rsidRPr="00E81A14">
        <w:rPr>
          <w:rStyle w:val="StyleUnderline"/>
          <w:highlight w:val="cyan"/>
        </w:rPr>
        <w:t>price for corrupt</w:t>
      </w:r>
      <w:r w:rsidRPr="00E81A14">
        <w:rPr>
          <w:rStyle w:val="StyleUnderline"/>
        </w:rPr>
        <w:t xml:space="preserve"> </w:t>
      </w:r>
      <w:r w:rsidRPr="00E81A14">
        <w:rPr>
          <w:rStyle w:val="StyleUnderline"/>
          <w:highlight w:val="cyan"/>
        </w:rPr>
        <w:t>crony</w:t>
      </w:r>
      <w:r w:rsidRPr="00E81A14">
        <w:rPr>
          <w:rStyle w:val="StyleUnderline"/>
        </w:rPr>
        <w:t xml:space="preserve"> </w:t>
      </w:r>
      <w:r w:rsidRPr="00E81A14">
        <w:rPr>
          <w:rStyle w:val="StyleUnderline"/>
          <w:highlight w:val="cyan"/>
        </w:rPr>
        <w:t>capitalism</w:t>
      </w:r>
      <w:r w:rsidRPr="00E81A14">
        <w:rPr>
          <w:rStyle w:val="StyleUnderline"/>
        </w:rPr>
        <w:t xml:space="preserve">. South Korea, Thailand, and Indonesia </w:t>
      </w:r>
      <w:r w:rsidRPr="00E81A14">
        <w:rPr>
          <w:rStyle w:val="StyleUnderline"/>
          <w:highlight w:val="cyan"/>
        </w:rPr>
        <w:t>experienced</w:t>
      </w:r>
      <w:r w:rsidRPr="00E81A14">
        <w:rPr>
          <w:rStyle w:val="StyleUnderline"/>
        </w:rPr>
        <w:t xml:space="preserve"> </w:t>
      </w:r>
      <w:r w:rsidRPr="00E81A14">
        <w:rPr>
          <w:rStyle w:val="StyleUnderline"/>
          <w:highlight w:val="cyan"/>
        </w:rPr>
        <w:t>spectacular</w:t>
      </w:r>
      <w:r w:rsidRPr="00E81A14">
        <w:rPr>
          <w:rStyle w:val="StyleUnderline"/>
        </w:rPr>
        <w:t xml:space="preserve"> </w:t>
      </w:r>
      <w:r w:rsidRPr="00E81A14">
        <w:rPr>
          <w:rStyle w:val="StyleUnderline"/>
          <w:highlight w:val="cyan"/>
        </w:rPr>
        <w:t>financial collapses</w:t>
      </w:r>
      <w:r w:rsidRPr="00E81A14">
        <w:rPr>
          <w:rStyle w:val="StyleUnderline"/>
        </w:rPr>
        <w:t xml:space="preserve"> </w:t>
      </w:r>
      <w:r w:rsidRPr="00E81A14">
        <w:rPr>
          <w:rStyle w:val="StyleUnderline"/>
          <w:highlight w:val="cyan"/>
        </w:rPr>
        <w:t>during</w:t>
      </w:r>
      <w:r w:rsidRPr="00E81A14">
        <w:rPr>
          <w:rStyle w:val="StyleUnderline"/>
        </w:rPr>
        <w:t xml:space="preserve"> the </w:t>
      </w:r>
      <w:r w:rsidRPr="00E81A14">
        <w:rPr>
          <w:rStyle w:val="StyleUnderline"/>
          <w:highlight w:val="cyan"/>
        </w:rPr>
        <w:t>Asian</w:t>
      </w:r>
      <w:r w:rsidRPr="00E81A14">
        <w:rPr>
          <w:rStyle w:val="StyleUnderline"/>
        </w:rPr>
        <w:t xml:space="preserve"> </w:t>
      </w:r>
      <w:r w:rsidRPr="00E81A14">
        <w:rPr>
          <w:rStyle w:val="StyleUnderline"/>
          <w:highlight w:val="cyan"/>
        </w:rPr>
        <w:t>financial</w:t>
      </w:r>
      <w:r w:rsidRPr="00E81A14">
        <w:rPr>
          <w:rStyle w:val="StyleUnderline"/>
        </w:rPr>
        <w:t xml:space="preserve"> </w:t>
      </w:r>
      <w:r w:rsidRPr="00E81A14">
        <w:rPr>
          <w:rStyle w:val="StyleUnderline"/>
          <w:highlight w:val="cyan"/>
        </w:rPr>
        <w:t>crisis</w:t>
      </w:r>
      <w:r w:rsidRPr="00E81A14">
        <w:rPr>
          <w:rStyle w:val="StyleUnderline"/>
        </w:rPr>
        <w:t xml:space="preserve"> a decade ago, in no small p</w:t>
      </w:r>
      <w:r w:rsidRPr="005302AA">
        <w:rPr>
          <w:rStyle w:val="StyleUnderline"/>
        </w:rPr>
        <w:t xml:space="preserve">art because of the massive corruption in their financial and corporate sectors. Japan’s economy stagnated for a decade, also because of systemic corruption in its corporate sector and political process. Taiwan’s growth performance has lost its momentum in the past decade, and corruption scandals have caused financial strains in the banking sector and tainted almost the entire political establishment. </w:t>
      </w:r>
      <w:r w:rsidRPr="005302AA">
        <w:rPr>
          <w:sz w:val="12"/>
        </w:rPr>
        <w:t xml:space="preserve">It is small comfort to argue that China is not as corrupt as Russia, Suharto’s Indonesia, or Mobutu’s Zaire and that it has prospered in spite of corruption. True, </w:t>
      </w:r>
      <w:r w:rsidRPr="00E81A14">
        <w:rPr>
          <w:rStyle w:val="StyleUnderline"/>
          <w:highlight w:val="cyan"/>
        </w:rPr>
        <w:t>corruption has</w:t>
      </w:r>
      <w:r w:rsidRPr="005302AA">
        <w:rPr>
          <w:rStyle w:val="StyleUnderline"/>
        </w:rPr>
        <w:t xml:space="preserve"> </w:t>
      </w:r>
      <w:r w:rsidRPr="00E81A14">
        <w:rPr>
          <w:rStyle w:val="StyleUnderline"/>
          <w:highlight w:val="cyan"/>
        </w:rPr>
        <w:t>not yet derailed</w:t>
      </w:r>
      <w:r w:rsidRPr="005302AA">
        <w:rPr>
          <w:rStyle w:val="StyleUnderline"/>
        </w:rPr>
        <w:t xml:space="preserve"> China’s </w:t>
      </w:r>
      <w:r w:rsidRPr="00E81A14">
        <w:rPr>
          <w:rStyle w:val="StyleUnderline"/>
          <w:highlight w:val="cyan"/>
        </w:rPr>
        <w:t>economic</w:t>
      </w:r>
      <w:r w:rsidRPr="005302AA">
        <w:rPr>
          <w:rStyle w:val="StyleUnderline"/>
        </w:rPr>
        <w:t xml:space="preserve"> </w:t>
      </w:r>
      <w:r w:rsidRPr="00E81A14">
        <w:rPr>
          <w:rStyle w:val="StyleUnderline"/>
          <w:highlight w:val="cyan"/>
        </w:rPr>
        <w:t>rise</w:t>
      </w:r>
      <w:r w:rsidRPr="005302AA">
        <w:rPr>
          <w:rStyle w:val="StyleUnderline"/>
        </w:rPr>
        <w:t xml:space="preserve">, </w:t>
      </w:r>
      <w:r w:rsidRPr="00E81A14">
        <w:rPr>
          <w:rStyle w:val="StyleUnderline"/>
          <w:highlight w:val="cyan"/>
        </w:rPr>
        <w:t>sparked</w:t>
      </w:r>
      <w:r w:rsidRPr="005302AA">
        <w:rPr>
          <w:rStyle w:val="StyleUnderline"/>
        </w:rPr>
        <w:t xml:space="preserve"> a social </w:t>
      </w:r>
      <w:r w:rsidRPr="00E81A14">
        <w:rPr>
          <w:rStyle w:val="StyleUnderline"/>
          <w:highlight w:val="cyan"/>
        </w:rPr>
        <w:t>revolution</w:t>
      </w:r>
      <w:r w:rsidRPr="005302AA">
        <w:rPr>
          <w:rStyle w:val="StyleUnderline"/>
        </w:rPr>
        <w:t xml:space="preserve">, </w:t>
      </w:r>
      <w:r w:rsidRPr="00E81A14">
        <w:rPr>
          <w:rStyle w:val="StyleUnderline"/>
          <w:highlight w:val="cyan"/>
        </w:rPr>
        <w:t>or</w:t>
      </w:r>
      <w:r w:rsidRPr="005302AA">
        <w:rPr>
          <w:rStyle w:val="StyleUnderline"/>
        </w:rPr>
        <w:t xml:space="preserve"> </w:t>
      </w:r>
      <w:r w:rsidRPr="00E81A14">
        <w:rPr>
          <w:rStyle w:val="StyleUnderline"/>
          <w:highlight w:val="cyan"/>
        </w:rPr>
        <w:t>deterred</w:t>
      </w:r>
      <w:r w:rsidRPr="005302AA">
        <w:rPr>
          <w:rStyle w:val="StyleUnderline"/>
        </w:rPr>
        <w:t xml:space="preserve"> Western </w:t>
      </w:r>
      <w:r w:rsidRPr="00E81A14">
        <w:rPr>
          <w:rStyle w:val="StyleUnderline"/>
          <w:highlight w:val="cyan"/>
        </w:rPr>
        <w:t>investors</w:t>
      </w:r>
      <w:r w:rsidRPr="005302AA">
        <w:rPr>
          <w:rStyle w:val="StyleUnderline"/>
        </w:rPr>
        <w:t xml:space="preserve">. </w:t>
      </w:r>
      <w:r w:rsidRPr="00E81A14">
        <w:rPr>
          <w:rStyle w:val="StyleUnderline"/>
          <w:highlight w:val="cyan"/>
        </w:rPr>
        <w:t>But it would be</w:t>
      </w:r>
      <w:r w:rsidRPr="005302AA">
        <w:rPr>
          <w:rStyle w:val="StyleUnderline"/>
        </w:rPr>
        <w:t xml:space="preserve"> </w:t>
      </w:r>
      <w:r w:rsidRPr="00E81A14">
        <w:rPr>
          <w:rStyle w:val="StyleUnderline"/>
          <w:highlight w:val="cyan"/>
        </w:rPr>
        <w:t xml:space="preserve">foolish to conclude that the </w:t>
      </w:r>
      <w:r w:rsidRPr="00E81A14">
        <w:rPr>
          <w:rStyle w:val="StyleUnderline"/>
        </w:rPr>
        <w:t xml:space="preserve">Chinese </w:t>
      </w:r>
      <w:r w:rsidRPr="00E81A14">
        <w:rPr>
          <w:rStyle w:val="StyleUnderline"/>
          <w:highlight w:val="cyan"/>
        </w:rPr>
        <w:t>system has an infinite capacity to absorb the mounting costs of corruption</w:t>
      </w:r>
      <w:r w:rsidRPr="00E81A14">
        <w:rPr>
          <w:sz w:val="12"/>
          <w:highlight w:val="cyan"/>
        </w:rPr>
        <w:t xml:space="preserve">. </w:t>
      </w:r>
      <w:r w:rsidRPr="001D3E27">
        <w:rPr>
          <w:rStyle w:val="StyleUnderline"/>
        </w:rPr>
        <w:t xml:space="preserve">Economically, runaway corruption stifles commerce, investment, and innovation, </w:t>
      </w:r>
      <w:r w:rsidRPr="00E81A14">
        <w:rPr>
          <w:sz w:val="12"/>
        </w:rPr>
        <w:t>as recent academic research has</w:t>
      </w:r>
      <w:r w:rsidRPr="005302AA">
        <w:rPr>
          <w:sz w:val="12"/>
        </w:rPr>
        <w:t xml:space="preserve"> established. Eventually, growth will falter. Politically, corrupt ruling elites pay dearly for their misrule at times of crisis. True, everyday corruption does not cause revolutions. But ruling elites perceived by the population as irredeemably rapacious and self-serving enjoy little popular legitimacy and would more likely get overthrown when a major crisis hits, as shown by the fall of Marcos in the Philippines in 1986 and the collapse of Suharto’s dictatorship in Indonesia in 1998. The Chinese government itself is well aware of these political perils. In the Tiananmen crisis of 1989, public anger at offi- cial corruption was one of the factors that led millions of people throughout China to take to the streets in support of the prodemocracy student movement. The most dangerous threat of corruption is actually invisible. Endemic corruption steadily increases a country’s systemic risks. As a result, its financial system is fragile, its environment degraded and vulnerable, its law enforcement establishment tainted and ineffective, its infrastructure insecure, its public health system irresponsive, and its regulatory system creaky. The list goes on. Obviously, the accumulation of systemic risks caused by corruption only increases the likelihood of a major crisis.</w:t>
      </w:r>
    </w:p>
    <w:p w14:paraId="1B64092C" w14:textId="77777777" w:rsidR="005302AA" w:rsidRPr="005302AA" w:rsidRDefault="005302AA" w:rsidP="005302AA"/>
    <w:p w14:paraId="67C09E9F" w14:textId="77777777" w:rsidR="0086185B" w:rsidRDefault="0086185B" w:rsidP="0086185B">
      <w:pPr>
        <w:pStyle w:val="Heading2"/>
      </w:pPr>
      <w:r>
        <w:t>Trade Wars</w:t>
      </w:r>
    </w:p>
    <w:p w14:paraId="63921818" w14:textId="77777777" w:rsidR="0086185B" w:rsidRDefault="0086185B" w:rsidP="0086185B">
      <w:pPr>
        <w:pStyle w:val="Heading4"/>
      </w:pPr>
      <w:r>
        <w:t>Chinese stock market collapse causes Trade wars</w:t>
      </w:r>
    </w:p>
    <w:p w14:paraId="76B344DB" w14:textId="77777777" w:rsidR="0086185B" w:rsidRDefault="0086185B" w:rsidP="0086185B">
      <w:r>
        <w:t xml:space="preserve">Chris </w:t>
      </w:r>
      <w:r w:rsidRPr="00681B3A">
        <w:rPr>
          <w:rStyle w:val="Style13ptBold"/>
        </w:rPr>
        <w:t>Matthews</w:t>
      </w:r>
      <w:r>
        <w:rPr>
          <w:rStyle w:val="Style13ptBold"/>
        </w:rPr>
        <w:t xml:space="preserve"> 1/7 </w:t>
      </w:r>
      <w:r>
        <w:t>, writer for trotune.com, 1-7-2016, "Why China's Stock Market Crash Could Spark a Trade War," Fortune, http://fortune.com/2016/01/07/china-stock-market-crash-2/</w:t>
      </w:r>
    </w:p>
    <w:p w14:paraId="5665743A" w14:textId="77777777" w:rsidR="0086185B" w:rsidRDefault="0086185B" w:rsidP="0086185B">
      <w:pPr>
        <w:rPr>
          <w:rStyle w:val="StyleUnderline"/>
        </w:rPr>
      </w:pPr>
      <w:r w:rsidRPr="00C74611">
        <w:rPr>
          <w:sz w:val="16"/>
        </w:rPr>
        <w:t>But wherever you come down on China’s motivations for its devaluation, it’s clear that</w:t>
      </w:r>
      <w:r w:rsidRPr="00C74611">
        <w:rPr>
          <w:rStyle w:val="StyleUnderline"/>
        </w:rPr>
        <w:t xml:space="preserve"> a </w:t>
      </w:r>
      <w:r w:rsidRPr="001D3E27">
        <w:rPr>
          <w:rStyle w:val="StyleUnderline"/>
          <w:highlight w:val="cyan"/>
        </w:rPr>
        <w:t>cheaper</w:t>
      </w:r>
      <w:r w:rsidRPr="00C74611">
        <w:rPr>
          <w:rStyle w:val="StyleUnderline"/>
        </w:rPr>
        <w:t xml:space="preserve"> </w:t>
      </w:r>
      <w:r w:rsidRPr="001D3E27">
        <w:rPr>
          <w:rStyle w:val="StyleUnderline"/>
          <w:highlight w:val="cyan"/>
        </w:rPr>
        <w:t>renminbi</w:t>
      </w:r>
      <w:r w:rsidRPr="00C74611">
        <w:rPr>
          <w:rStyle w:val="StyleUnderline"/>
        </w:rPr>
        <w:t xml:space="preserve"> </w:t>
      </w:r>
      <w:r w:rsidRPr="001D3E27">
        <w:rPr>
          <w:rStyle w:val="StyleUnderline"/>
          <w:highlight w:val="cyan"/>
        </w:rPr>
        <w:t>will send ripple</w:t>
      </w:r>
      <w:r w:rsidRPr="00C74611">
        <w:rPr>
          <w:rStyle w:val="StyleUnderline"/>
        </w:rPr>
        <w:t xml:space="preserve"> </w:t>
      </w:r>
      <w:r w:rsidRPr="001D3E27">
        <w:rPr>
          <w:rStyle w:val="StyleUnderline"/>
          <w:highlight w:val="cyan"/>
        </w:rPr>
        <w:t>effects</w:t>
      </w:r>
      <w:r w:rsidRPr="00C74611">
        <w:rPr>
          <w:rStyle w:val="StyleUnderline"/>
        </w:rPr>
        <w:t xml:space="preserve"> </w:t>
      </w:r>
      <w:r w:rsidRPr="001D3E27">
        <w:rPr>
          <w:rStyle w:val="StyleUnderline"/>
          <w:highlight w:val="cyan"/>
        </w:rPr>
        <w:t>through</w:t>
      </w:r>
      <w:r w:rsidRPr="00C74611">
        <w:rPr>
          <w:rStyle w:val="StyleUnderline"/>
        </w:rPr>
        <w:t xml:space="preserve"> the </w:t>
      </w:r>
      <w:r w:rsidRPr="001D3E27">
        <w:rPr>
          <w:rStyle w:val="StyleUnderline"/>
          <w:highlight w:val="cyan"/>
        </w:rPr>
        <w:t>global</w:t>
      </w:r>
      <w:r w:rsidRPr="00C74611">
        <w:rPr>
          <w:rStyle w:val="StyleUnderline"/>
        </w:rPr>
        <w:t xml:space="preserve"> </w:t>
      </w:r>
      <w:r w:rsidRPr="001D3E27">
        <w:rPr>
          <w:rStyle w:val="StyleUnderline"/>
          <w:highlight w:val="cyan"/>
        </w:rPr>
        <w:t>economy</w:t>
      </w:r>
      <w:r w:rsidRPr="00C74611">
        <w:rPr>
          <w:rStyle w:val="StyleUnderline"/>
        </w:rPr>
        <w:t xml:space="preserve">. And that’s likely </w:t>
      </w:r>
      <w:r w:rsidRPr="001D3E27">
        <w:rPr>
          <w:rStyle w:val="StyleUnderline"/>
          <w:highlight w:val="cyan"/>
        </w:rPr>
        <w:t>why</w:t>
      </w:r>
      <w:r w:rsidRPr="00C74611">
        <w:rPr>
          <w:rStyle w:val="StyleUnderline"/>
        </w:rPr>
        <w:t xml:space="preserve"> </w:t>
      </w:r>
      <w:r w:rsidRPr="001D3E27">
        <w:rPr>
          <w:rStyle w:val="StyleUnderline"/>
          <w:highlight w:val="cyan"/>
        </w:rPr>
        <w:t>stocks</w:t>
      </w:r>
      <w:r w:rsidRPr="00C74611">
        <w:rPr>
          <w:rStyle w:val="StyleUnderline"/>
        </w:rPr>
        <w:t xml:space="preserve"> in the U.S. and elsewhere </w:t>
      </w:r>
      <w:r w:rsidRPr="00C74611">
        <w:rPr>
          <w:sz w:val="16"/>
        </w:rPr>
        <w:t xml:space="preserve">plunged on Thursday. The biggest fear is </w:t>
      </w:r>
      <w:r w:rsidRPr="00C74611">
        <w:rPr>
          <w:rStyle w:val="StyleUnderline"/>
        </w:rPr>
        <w:t xml:space="preserve">a </w:t>
      </w:r>
      <w:r w:rsidRPr="001D3E27">
        <w:rPr>
          <w:rStyle w:val="StyleUnderline"/>
          <w:highlight w:val="cyan"/>
        </w:rPr>
        <w:t>deepening</w:t>
      </w:r>
      <w:r w:rsidRPr="00C74611">
        <w:rPr>
          <w:rStyle w:val="StyleUnderline"/>
        </w:rPr>
        <w:t xml:space="preserve"> of a </w:t>
      </w:r>
      <w:r w:rsidRPr="001D3E27">
        <w:rPr>
          <w:rStyle w:val="StyleUnderline"/>
          <w:highlight w:val="cyan"/>
        </w:rPr>
        <w:t>trade war</w:t>
      </w:r>
      <w:r w:rsidRPr="00C74611">
        <w:rPr>
          <w:rStyle w:val="StyleUnderline"/>
        </w:rPr>
        <w:t xml:space="preserve"> that is being </w:t>
      </w:r>
      <w:r w:rsidRPr="001D3E27">
        <w:rPr>
          <w:rStyle w:val="StyleUnderline"/>
          <w:highlight w:val="cyan"/>
        </w:rPr>
        <w:t>fought</w:t>
      </w:r>
      <w:r w:rsidRPr="00C74611">
        <w:rPr>
          <w:rStyle w:val="StyleUnderline"/>
        </w:rPr>
        <w:t xml:space="preserve"> </w:t>
      </w:r>
      <w:r w:rsidRPr="001D3E27">
        <w:rPr>
          <w:rStyle w:val="StyleUnderline"/>
          <w:highlight w:val="cyan"/>
        </w:rPr>
        <w:t>between</w:t>
      </w:r>
      <w:r w:rsidRPr="00C74611">
        <w:rPr>
          <w:rStyle w:val="StyleUnderline"/>
        </w:rPr>
        <w:t xml:space="preserve"> the </w:t>
      </w:r>
      <w:r w:rsidRPr="001D3E27">
        <w:rPr>
          <w:rStyle w:val="StyleUnderline"/>
          <w:highlight w:val="cyan"/>
        </w:rPr>
        <w:t>world’s</w:t>
      </w:r>
      <w:r w:rsidRPr="00C74611">
        <w:rPr>
          <w:rStyle w:val="StyleUnderline"/>
        </w:rPr>
        <w:t xml:space="preserve"> </w:t>
      </w:r>
      <w:r w:rsidRPr="001D3E27">
        <w:rPr>
          <w:rStyle w:val="StyleUnderline"/>
          <w:highlight w:val="cyan"/>
        </w:rPr>
        <w:t>economies</w:t>
      </w:r>
      <w:r w:rsidRPr="00C74611">
        <w:rPr>
          <w:rStyle w:val="StyleUnderline"/>
        </w:rPr>
        <w:t xml:space="preserve"> </w:t>
      </w:r>
      <w:r w:rsidRPr="001D3E27">
        <w:rPr>
          <w:rStyle w:val="StyleUnderline"/>
          <w:highlight w:val="cyan"/>
        </w:rPr>
        <w:t>over</w:t>
      </w:r>
      <w:r w:rsidRPr="00C74611">
        <w:rPr>
          <w:rStyle w:val="StyleUnderline"/>
        </w:rPr>
        <w:t xml:space="preserve"> a very </w:t>
      </w:r>
      <w:r w:rsidRPr="001D3E27">
        <w:rPr>
          <w:rStyle w:val="StyleUnderline"/>
          <w:highlight w:val="cyan"/>
        </w:rPr>
        <w:t>limited supply</w:t>
      </w:r>
      <w:r w:rsidRPr="00C74611">
        <w:rPr>
          <w:rStyle w:val="StyleUnderline"/>
        </w:rPr>
        <w:t xml:space="preserve"> of global </w:t>
      </w:r>
      <w:r w:rsidRPr="001D3E27">
        <w:rPr>
          <w:rStyle w:val="StyleUnderline"/>
          <w:highlight w:val="cyan"/>
        </w:rPr>
        <w:t>demand</w:t>
      </w:r>
      <w:r w:rsidRPr="00C74611">
        <w:rPr>
          <w:rStyle w:val="StyleUnderline"/>
        </w:rPr>
        <w:t>.</w:t>
      </w:r>
      <w:r w:rsidRPr="00C74611">
        <w:rPr>
          <w:sz w:val="16"/>
        </w:rPr>
        <w:t xml:space="preserve"> One of China’s main competitors in the region, </w:t>
      </w:r>
      <w:r w:rsidRPr="00C74611">
        <w:rPr>
          <w:rStyle w:val="StyleUnderline"/>
        </w:rPr>
        <w:t>Vietnam, has moved three separate times this year to devalue its currency,</w:t>
      </w:r>
      <w:r w:rsidRPr="00C74611">
        <w:rPr>
          <w:sz w:val="16"/>
        </w:rPr>
        <w:t xml:space="preserve"> with the last coming in August. “The </w:t>
      </w:r>
      <w:r w:rsidRPr="001D3E27">
        <w:rPr>
          <w:rStyle w:val="StyleUnderline"/>
          <w:highlight w:val="cyan"/>
        </w:rPr>
        <w:t>policy</w:t>
      </w:r>
      <w:r w:rsidRPr="00C74611">
        <w:rPr>
          <w:rStyle w:val="StyleUnderline"/>
        </w:rPr>
        <w:t xml:space="preserve"> </w:t>
      </w:r>
      <w:r w:rsidRPr="001D3E27">
        <w:rPr>
          <w:rStyle w:val="StyleUnderline"/>
          <w:highlight w:val="cyan"/>
        </w:rPr>
        <w:t>action</w:t>
      </w:r>
      <w:r w:rsidRPr="00C74611">
        <w:rPr>
          <w:rStyle w:val="StyleUnderline"/>
        </w:rPr>
        <w:t xml:space="preserve"> today </w:t>
      </w:r>
      <w:r w:rsidRPr="001D3E27">
        <w:rPr>
          <w:rStyle w:val="StyleUnderline"/>
          <w:highlight w:val="cyan"/>
        </w:rPr>
        <w:t>is positive</w:t>
      </w:r>
      <w:r w:rsidRPr="00C74611">
        <w:rPr>
          <w:rStyle w:val="StyleUnderline"/>
        </w:rPr>
        <w:t xml:space="preserve"> </w:t>
      </w:r>
      <w:r w:rsidRPr="001D3E27">
        <w:rPr>
          <w:rStyle w:val="StyleUnderline"/>
          <w:highlight w:val="cyan"/>
        </w:rPr>
        <w:t>in its</w:t>
      </w:r>
      <w:r w:rsidRPr="00C74611">
        <w:rPr>
          <w:rStyle w:val="StyleUnderline"/>
        </w:rPr>
        <w:t xml:space="preserve"> </w:t>
      </w:r>
      <w:r w:rsidRPr="001D3E27">
        <w:rPr>
          <w:rStyle w:val="StyleUnderline"/>
          <w:highlight w:val="cyan"/>
        </w:rPr>
        <w:t>promptness</w:t>
      </w:r>
      <w:r w:rsidRPr="00C74611">
        <w:rPr>
          <w:rStyle w:val="StyleUnderline"/>
        </w:rPr>
        <w:t xml:space="preserve"> </w:t>
      </w:r>
      <w:r w:rsidRPr="001D3E27">
        <w:rPr>
          <w:rStyle w:val="StyleUnderline"/>
          <w:highlight w:val="cyan"/>
        </w:rPr>
        <w:t>in response</w:t>
      </w:r>
      <w:r w:rsidRPr="00C74611">
        <w:rPr>
          <w:rStyle w:val="StyleUnderline"/>
        </w:rPr>
        <w:t xml:space="preserve"> to China’s </w:t>
      </w:r>
      <w:r w:rsidRPr="001D3E27">
        <w:rPr>
          <w:rStyle w:val="StyleUnderline"/>
          <w:highlight w:val="cyan"/>
        </w:rPr>
        <w:t>devaluation</w:t>
      </w:r>
      <w:r w:rsidRPr="00C74611">
        <w:rPr>
          <w:sz w:val="16"/>
        </w:rPr>
        <w:t xml:space="preserve">,” Eugenia Fabon Victorino and Irene Cheung, analysts at Australia &amp; New Zealand Banking Group Ltd., said in a research note at the time. Meanwhile, other </w:t>
      </w:r>
      <w:r w:rsidRPr="00C74611">
        <w:rPr>
          <w:rStyle w:val="StyleUnderline"/>
        </w:rPr>
        <w:t xml:space="preserve">big </w:t>
      </w:r>
      <w:r w:rsidRPr="001D3E27">
        <w:rPr>
          <w:rStyle w:val="StyleUnderline"/>
          <w:highlight w:val="cyan"/>
        </w:rPr>
        <w:t>exporters</w:t>
      </w:r>
      <w:r w:rsidRPr="00C74611">
        <w:rPr>
          <w:rStyle w:val="StyleUnderline"/>
        </w:rPr>
        <w:t xml:space="preserve"> </w:t>
      </w:r>
      <w:r w:rsidRPr="001D3E27">
        <w:rPr>
          <w:rStyle w:val="StyleUnderline"/>
          <w:highlight w:val="cyan"/>
        </w:rPr>
        <w:t>like Japan</w:t>
      </w:r>
      <w:r w:rsidRPr="00C74611">
        <w:rPr>
          <w:rStyle w:val="StyleUnderline"/>
        </w:rPr>
        <w:t xml:space="preserve"> and Korea, </w:t>
      </w:r>
      <w:r w:rsidRPr="001D3E27">
        <w:rPr>
          <w:rStyle w:val="StyleUnderline"/>
          <w:highlight w:val="cyan"/>
        </w:rPr>
        <w:t>have been</w:t>
      </w:r>
      <w:r w:rsidRPr="00C74611">
        <w:rPr>
          <w:rStyle w:val="StyleUnderline"/>
        </w:rPr>
        <w:t xml:space="preserve"> </w:t>
      </w:r>
      <w:r w:rsidRPr="001D3E27">
        <w:rPr>
          <w:rStyle w:val="StyleUnderline"/>
          <w:highlight w:val="cyan"/>
        </w:rPr>
        <w:t>watching</w:t>
      </w:r>
      <w:r w:rsidRPr="00C74611">
        <w:rPr>
          <w:rStyle w:val="StyleUnderline"/>
        </w:rPr>
        <w:t xml:space="preserve"> the </w:t>
      </w:r>
      <w:r w:rsidRPr="001D3E27">
        <w:rPr>
          <w:rStyle w:val="StyleUnderline"/>
          <w:highlight w:val="cyan"/>
        </w:rPr>
        <w:t>moves</w:t>
      </w:r>
      <w:r w:rsidRPr="00C74611">
        <w:rPr>
          <w:rStyle w:val="StyleUnderline"/>
        </w:rPr>
        <w:t xml:space="preserve"> in the renminbi </w:t>
      </w:r>
      <w:r w:rsidRPr="001D3E27">
        <w:rPr>
          <w:rStyle w:val="StyleUnderline"/>
          <w:highlight w:val="cyan"/>
        </w:rPr>
        <w:t>closely</w:t>
      </w:r>
      <w:r w:rsidRPr="00C74611">
        <w:rPr>
          <w:rStyle w:val="StyleUnderline"/>
        </w:rPr>
        <w:t>. Korea’s won hit a three year low earlier this year, while the Japanese central bank has been engaged in massive monetary stimulus in recent years</w:t>
      </w:r>
      <w:r w:rsidRPr="00C74611">
        <w:rPr>
          <w:sz w:val="16"/>
        </w:rPr>
        <w:t>. The Japanese government argues that this is purely to stimulate domestic demand, but economists like Robert Scott of the Economic Policy Institute have argued that Japan’s tactics are different than, for instance, the Federal Reserve’s quantitative easing, and that currency manipulation on the part of Japan has cost the U.S. hundreds of thousands of jobs per year. As economist and China expert Michael Pettis has argued, what China’s troubles today underscore is the dearth of demand in the global economy.</w:t>
      </w:r>
      <w:r w:rsidRPr="00C74611">
        <w:rPr>
          <w:rStyle w:val="StyleUnderline"/>
        </w:rPr>
        <w:t xml:space="preserve"> </w:t>
      </w:r>
      <w:r w:rsidRPr="001D3E27">
        <w:rPr>
          <w:rStyle w:val="StyleUnderline"/>
          <w:highlight w:val="cyan"/>
        </w:rPr>
        <w:t>There are</w:t>
      </w:r>
      <w:r w:rsidRPr="00C74611">
        <w:rPr>
          <w:rStyle w:val="StyleUnderline"/>
        </w:rPr>
        <w:t xml:space="preserve"> </w:t>
      </w:r>
      <w:r w:rsidRPr="00C74611">
        <w:rPr>
          <w:sz w:val="16"/>
        </w:rPr>
        <w:t>virtually</w:t>
      </w:r>
      <w:r w:rsidRPr="00C74611">
        <w:rPr>
          <w:rStyle w:val="StyleUnderline"/>
        </w:rPr>
        <w:t xml:space="preserve"> </w:t>
      </w:r>
      <w:r w:rsidRPr="001D3E27">
        <w:rPr>
          <w:rStyle w:val="StyleUnderline"/>
          <w:highlight w:val="cyan"/>
        </w:rPr>
        <w:t>no economies</w:t>
      </w:r>
      <w:r w:rsidRPr="00C74611">
        <w:rPr>
          <w:rStyle w:val="StyleUnderline"/>
        </w:rPr>
        <w:t xml:space="preserve"> </w:t>
      </w:r>
      <w:r w:rsidRPr="00C74611">
        <w:rPr>
          <w:sz w:val="16"/>
        </w:rPr>
        <w:t>on earth today that are</w:t>
      </w:r>
      <w:r w:rsidRPr="00C74611">
        <w:rPr>
          <w:rStyle w:val="StyleUnderline"/>
        </w:rPr>
        <w:t xml:space="preserve"> </w:t>
      </w:r>
      <w:r w:rsidRPr="001D3E27">
        <w:rPr>
          <w:rStyle w:val="StyleUnderline"/>
          <w:highlight w:val="cyan"/>
        </w:rPr>
        <w:t>growing</w:t>
      </w:r>
      <w:r w:rsidRPr="00C74611">
        <w:rPr>
          <w:rStyle w:val="StyleUnderline"/>
        </w:rPr>
        <w:t xml:space="preserve"> quickly </w:t>
      </w:r>
      <w:r w:rsidRPr="001D3E27">
        <w:rPr>
          <w:rStyle w:val="StyleUnderline"/>
          <w:highlight w:val="cyan"/>
        </w:rPr>
        <w:t>as</w:t>
      </w:r>
      <w:r w:rsidRPr="00C74611">
        <w:rPr>
          <w:rStyle w:val="StyleUnderline"/>
        </w:rPr>
        <w:t xml:space="preserve"> </w:t>
      </w:r>
      <w:r w:rsidRPr="001D3E27">
        <w:rPr>
          <w:rStyle w:val="StyleUnderline"/>
          <w:highlight w:val="cyan"/>
        </w:rPr>
        <w:t>the</w:t>
      </w:r>
      <w:r w:rsidRPr="00C74611">
        <w:rPr>
          <w:rStyle w:val="StyleUnderline"/>
        </w:rPr>
        <w:t xml:space="preserve"> </w:t>
      </w:r>
      <w:r w:rsidRPr="001D3E27">
        <w:rPr>
          <w:rStyle w:val="StyleUnderline"/>
          <w:highlight w:val="cyan"/>
        </w:rPr>
        <w:t>result</w:t>
      </w:r>
      <w:r w:rsidRPr="00C74611">
        <w:rPr>
          <w:rStyle w:val="StyleUnderline"/>
        </w:rPr>
        <w:t xml:space="preserve"> </w:t>
      </w:r>
      <w:r w:rsidRPr="001D3E27">
        <w:rPr>
          <w:rStyle w:val="StyleUnderline"/>
          <w:highlight w:val="cyan"/>
        </w:rPr>
        <w:t>of rising incomes</w:t>
      </w:r>
      <w:r w:rsidRPr="00C74611">
        <w:rPr>
          <w:rStyle w:val="StyleUnderline"/>
        </w:rPr>
        <w:t xml:space="preserve">. </w:t>
      </w:r>
      <w:r w:rsidRPr="00C74611">
        <w:rPr>
          <w:sz w:val="16"/>
        </w:rPr>
        <w:t>Instead</w:t>
      </w:r>
      <w:r w:rsidRPr="00C74611">
        <w:rPr>
          <w:rStyle w:val="StyleUnderline"/>
        </w:rPr>
        <w:t xml:space="preserve"> </w:t>
      </w:r>
      <w:r w:rsidRPr="001D3E27">
        <w:rPr>
          <w:rStyle w:val="StyleUnderline"/>
          <w:highlight w:val="cyan"/>
        </w:rPr>
        <w:t>China’s</w:t>
      </w:r>
      <w:r w:rsidRPr="00C74611">
        <w:rPr>
          <w:rStyle w:val="StyleUnderline"/>
        </w:rPr>
        <w:t xml:space="preserve"> </w:t>
      </w:r>
      <w:r w:rsidRPr="00C74611">
        <w:rPr>
          <w:sz w:val="16"/>
        </w:rPr>
        <w:t>rapid growth</w:t>
      </w:r>
      <w:r w:rsidRPr="00C74611">
        <w:rPr>
          <w:rStyle w:val="StyleUnderline"/>
        </w:rPr>
        <w:t xml:space="preserve">, until recently, </w:t>
      </w:r>
      <w:r w:rsidRPr="001D3E27">
        <w:rPr>
          <w:rStyle w:val="StyleUnderline"/>
          <w:highlight w:val="cyan"/>
        </w:rPr>
        <w:t>has</w:t>
      </w:r>
      <w:r w:rsidRPr="00C74611">
        <w:rPr>
          <w:rStyle w:val="StyleUnderline"/>
        </w:rPr>
        <w:t xml:space="preserve"> </w:t>
      </w:r>
      <w:r w:rsidRPr="00C74611">
        <w:rPr>
          <w:sz w:val="16"/>
        </w:rPr>
        <w:t>mostly</w:t>
      </w:r>
      <w:r w:rsidRPr="00C74611">
        <w:rPr>
          <w:rStyle w:val="StyleUnderline"/>
        </w:rPr>
        <w:t xml:space="preserve"> </w:t>
      </w:r>
      <w:r w:rsidRPr="001D3E27">
        <w:rPr>
          <w:rStyle w:val="StyleUnderline"/>
          <w:highlight w:val="cyan"/>
        </w:rPr>
        <w:t>been the product of</w:t>
      </w:r>
      <w:r w:rsidRPr="00C74611">
        <w:rPr>
          <w:rStyle w:val="StyleUnderline"/>
        </w:rPr>
        <w:t xml:space="preserve"> a </w:t>
      </w:r>
      <w:r w:rsidRPr="001D3E27">
        <w:rPr>
          <w:rStyle w:val="StyleUnderline"/>
          <w:highlight w:val="cyan"/>
        </w:rPr>
        <w:t>government</w:t>
      </w:r>
      <w:r w:rsidRPr="00C74611">
        <w:rPr>
          <w:rStyle w:val="StyleUnderline"/>
        </w:rPr>
        <w:t xml:space="preserve"> policy </w:t>
      </w:r>
      <w:r w:rsidRPr="001D3E27">
        <w:rPr>
          <w:rStyle w:val="StyleUnderline"/>
          <w:highlight w:val="cyan"/>
        </w:rPr>
        <w:t>that encourages</w:t>
      </w:r>
      <w:r w:rsidRPr="00C74611">
        <w:rPr>
          <w:rStyle w:val="StyleUnderline"/>
        </w:rPr>
        <w:t xml:space="preserve"> </w:t>
      </w:r>
      <w:r w:rsidRPr="00C74611">
        <w:rPr>
          <w:sz w:val="16"/>
        </w:rPr>
        <w:t>excessive</w:t>
      </w:r>
      <w:r w:rsidRPr="00C74611">
        <w:rPr>
          <w:rStyle w:val="StyleUnderline"/>
        </w:rPr>
        <w:t xml:space="preserve"> </w:t>
      </w:r>
      <w:r w:rsidRPr="001D3E27">
        <w:rPr>
          <w:rStyle w:val="StyleUnderline"/>
          <w:highlight w:val="cyan"/>
        </w:rPr>
        <w:t>investment and keeps wages low</w:t>
      </w:r>
      <w:r w:rsidRPr="00C74611">
        <w:rPr>
          <w:rStyle w:val="StyleUnderline"/>
        </w:rPr>
        <w:t xml:space="preserve"> in order </w:t>
      </w:r>
      <w:r w:rsidRPr="001D3E27">
        <w:rPr>
          <w:rStyle w:val="StyleUnderline"/>
          <w:highlight w:val="cyan"/>
        </w:rPr>
        <w:t>to boost</w:t>
      </w:r>
      <w:r w:rsidRPr="00C74611">
        <w:rPr>
          <w:rStyle w:val="StyleUnderline"/>
        </w:rPr>
        <w:t xml:space="preserve"> </w:t>
      </w:r>
      <w:r w:rsidRPr="001D3E27">
        <w:rPr>
          <w:rStyle w:val="StyleUnderline"/>
          <w:highlight w:val="cyan"/>
        </w:rPr>
        <w:t>exports</w:t>
      </w:r>
      <w:r w:rsidRPr="00C74611">
        <w:rPr>
          <w:rStyle w:val="StyleUnderline"/>
        </w:rPr>
        <w:t xml:space="preserve"> </w:t>
      </w:r>
      <w:r w:rsidRPr="001D3E27">
        <w:rPr>
          <w:rStyle w:val="StyleUnderline"/>
          <w:highlight w:val="cyan"/>
        </w:rPr>
        <w:t>and employment</w:t>
      </w:r>
      <w:r w:rsidRPr="00C74611">
        <w:rPr>
          <w:rStyle w:val="StyleUnderline"/>
        </w:rPr>
        <w:t xml:space="preserve">. The </w:t>
      </w:r>
      <w:r w:rsidRPr="001D3E27">
        <w:rPr>
          <w:rStyle w:val="StyleUnderline"/>
          <w:highlight w:val="cyan"/>
        </w:rPr>
        <w:t>few</w:t>
      </w:r>
      <w:r w:rsidRPr="00C74611">
        <w:rPr>
          <w:rStyle w:val="StyleUnderline"/>
        </w:rPr>
        <w:t xml:space="preserve"> large </w:t>
      </w:r>
      <w:r w:rsidRPr="001D3E27">
        <w:rPr>
          <w:rStyle w:val="StyleUnderline"/>
          <w:highlight w:val="cyan"/>
        </w:rPr>
        <w:t>economies</w:t>
      </w:r>
      <w:r w:rsidRPr="00C74611">
        <w:rPr>
          <w:rStyle w:val="StyleUnderline"/>
        </w:rPr>
        <w:t xml:space="preserve"> that </w:t>
      </w:r>
      <w:r w:rsidRPr="001D3E27">
        <w:rPr>
          <w:rStyle w:val="StyleUnderline"/>
          <w:highlight w:val="cyan"/>
        </w:rPr>
        <w:t>run</w:t>
      </w:r>
      <w:r w:rsidRPr="00C74611">
        <w:rPr>
          <w:rStyle w:val="StyleUnderline"/>
        </w:rPr>
        <w:t xml:space="preserve"> </w:t>
      </w:r>
      <w:r w:rsidRPr="001D3E27">
        <w:rPr>
          <w:rStyle w:val="StyleUnderline"/>
          <w:highlight w:val="cyan"/>
        </w:rPr>
        <w:t>trade</w:t>
      </w:r>
      <w:r w:rsidRPr="00C74611">
        <w:rPr>
          <w:rStyle w:val="StyleUnderline"/>
        </w:rPr>
        <w:t xml:space="preserve"> </w:t>
      </w:r>
      <w:r w:rsidRPr="001D3E27">
        <w:rPr>
          <w:rStyle w:val="StyleUnderline"/>
          <w:highlight w:val="cyan"/>
        </w:rPr>
        <w:t>deficits</w:t>
      </w:r>
      <w:r w:rsidRPr="00C74611">
        <w:rPr>
          <w:rStyle w:val="StyleUnderline"/>
        </w:rPr>
        <w:t xml:space="preserve">, </w:t>
      </w:r>
      <w:r w:rsidRPr="001D3E27">
        <w:rPr>
          <w:rStyle w:val="StyleUnderline"/>
          <w:highlight w:val="cyan"/>
        </w:rPr>
        <w:t>though</w:t>
      </w:r>
      <w:r w:rsidRPr="00C74611">
        <w:rPr>
          <w:rStyle w:val="StyleUnderline"/>
        </w:rPr>
        <w:t xml:space="preserve">, like the </w:t>
      </w:r>
      <w:r w:rsidRPr="001D3E27">
        <w:rPr>
          <w:rStyle w:val="StyleUnderline"/>
          <w:highlight w:val="cyan"/>
        </w:rPr>
        <w:t>United States</w:t>
      </w:r>
      <w:r w:rsidRPr="00C74611">
        <w:rPr>
          <w:rStyle w:val="StyleUnderline"/>
        </w:rPr>
        <w:t xml:space="preserve"> and the U.K., </w:t>
      </w:r>
      <w:r w:rsidRPr="001D3E27">
        <w:rPr>
          <w:rStyle w:val="StyleUnderline"/>
          <w:highlight w:val="cyan"/>
        </w:rPr>
        <w:t>don’t</w:t>
      </w:r>
      <w:r w:rsidRPr="00C74611">
        <w:rPr>
          <w:rStyle w:val="StyleUnderline"/>
        </w:rPr>
        <w:t xml:space="preserve"> </w:t>
      </w:r>
      <w:r w:rsidRPr="001D3E27">
        <w:rPr>
          <w:rStyle w:val="StyleUnderline"/>
          <w:highlight w:val="cyan"/>
        </w:rPr>
        <w:t>have</w:t>
      </w:r>
      <w:r w:rsidRPr="00C74611">
        <w:rPr>
          <w:rStyle w:val="StyleUnderline"/>
        </w:rPr>
        <w:t xml:space="preserve"> the </w:t>
      </w:r>
      <w:r w:rsidRPr="001D3E27">
        <w:rPr>
          <w:rStyle w:val="StyleUnderline"/>
          <w:highlight w:val="cyan"/>
        </w:rPr>
        <w:t>capacity to buy</w:t>
      </w:r>
      <w:r w:rsidRPr="00C74611">
        <w:rPr>
          <w:rStyle w:val="StyleUnderline"/>
        </w:rPr>
        <w:t xml:space="preserve"> </w:t>
      </w:r>
      <w:r w:rsidRPr="001D3E27">
        <w:rPr>
          <w:rStyle w:val="StyleUnderline"/>
          <w:highlight w:val="cyan"/>
        </w:rPr>
        <w:t>everything</w:t>
      </w:r>
      <w:r w:rsidRPr="00C74611">
        <w:rPr>
          <w:rStyle w:val="StyleUnderline"/>
        </w:rPr>
        <w:t xml:space="preserve"> that China and the rest of the world’s </w:t>
      </w:r>
      <w:r w:rsidRPr="001D3E27">
        <w:rPr>
          <w:rStyle w:val="StyleUnderline"/>
          <w:highlight w:val="cyan"/>
        </w:rPr>
        <w:t>exporters are trying to sell</w:t>
      </w:r>
      <w:r w:rsidRPr="00C74611">
        <w:rPr>
          <w:rStyle w:val="StyleUnderline"/>
        </w:rPr>
        <w:t xml:space="preserve">. </w:t>
      </w:r>
      <w:r w:rsidRPr="001D3E27">
        <w:rPr>
          <w:rStyle w:val="StyleUnderline"/>
          <w:highlight w:val="cyan"/>
        </w:rPr>
        <w:t>And</w:t>
      </w:r>
      <w:r w:rsidRPr="00C74611">
        <w:rPr>
          <w:rStyle w:val="StyleUnderline"/>
        </w:rPr>
        <w:t xml:space="preserve"> </w:t>
      </w:r>
      <w:r w:rsidRPr="001D3E27">
        <w:rPr>
          <w:rStyle w:val="StyleUnderline"/>
          <w:highlight w:val="cyan"/>
        </w:rPr>
        <w:t>therefore</w:t>
      </w:r>
      <w:r w:rsidRPr="00C74611">
        <w:rPr>
          <w:rStyle w:val="StyleUnderline"/>
        </w:rPr>
        <w:t xml:space="preserve">, </w:t>
      </w:r>
      <w:r w:rsidRPr="001D3E27">
        <w:rPr>
          <w:rStyle w:val="StyleUnderline"/>
          <w:highlight w:val="cyan"/>
        </w:rPr>
        <w:t>it’s likely we’ll</w:t>
      </w:r>
      <w:r w:rsidRPr="00C74611">
        <w:rPr>
          <w:rStyle w:val="StyleUnderline"/>
        </w:rPr>
        <w:t xml:space="preserve"> </w:t>
      </w:r>
      <w:r w:rsidRPr="001D3E27">
        <w:rPr>
          <w:rStyle w:val="StyleUnderline"/>
          <w:highlight w:val="cyan"/>
        </w:rPr>
        <w:t>continue to</w:t>
      </w:r>
      <w:r w:rsidRPr="00C74611">
        <w:rPr>
          <w:rStyle w:val="StyleUnderline"/>
        </w:rPr>
        <w:t xml:space="preserve"> </w:t>
      </w:r>
      <w:r w:rsidRPr="001D3E27">
        <w:rPr>
          <w:rStyle w:val="StyleUnderline"/>
          <w:highlight w:val="cyan"/>
        </w:rPr>
        <w:t>see exporters</w:t>
      </w:r>
      <w:r w:rsidRPr="00C74611">
        <w:rPr>
          <w:rStyle w:val="StyleUnderline"/>
        </w:rPr>
        <w:t xml:space="preserve"> </w:t>
      </w:r>
      <w:r w:rsidRPr="001D3E27">
        <w:rPr>
          <w:rStyle w:val="StyleUnderline"/>
          <w:highlight w:val="cyan"/>
        </w:rPr>
        <w:t>fighting for every</w:t>
      </w:r>
      <w:r w:rsidRPr="00C74611">
        <w:rPr>
          <w:rStyle w:val="StyleUnderline"/>
        </w:rPr>
        <w:t xml:space="preserve"> </w:t>
      </w:r>
      <w:r w:rsidRPr="001D3E27">
        <w:rPr>
          <w:rStyle w:val="StyleUnderline"/>
          <w:highlight w:val="cyan"/>
        </w:rPr>
        <w:t>scrap</w:t>
      </w:r>
      <w:r w:rsidRPr="00C74611">
        <w:rPr>
          <w:rStyle w:val="StyleUnderline"/>
        </w:rPr>
        <w:t xml:space="preserve"> </w:t>
      </w:r>
      <w:r w:rsidRPr="001D3E27">
        <w:rPr>
          <w:rStyle w:val="StyleUnderline"/>
          <w:highlight w:val="cyan"/>
        </w:rPr>
        <w:t>of</w:t>
      </w:r>
      <w:r w:rsidRPr="00C74611">
        <w:rPr>
          <w:rStyle w:val="StyleUnderline"/>
        </w:rPr>
        <w:t xml:space="preserve"> slow growing </w:t>
      </w:r>
      <w:r w:rsidRPr="001D3E27">
        <w:rPr>
          <w:rStyle w:val="StyleUnderline"/>
          <w:highlight w:val="cyan"/>
        </w:rPr>
        <w:t>demand</w:t>
      </w:r>
      <w:r w:rsidRPr="00C74611">
        <w:rPr>
          <w:rStyle w:val="StyleUnderline"/>
        </w:rPr>
        <w:t>.</w:t>
      </w:r>
      <w:r w:rsidRPr="00C74611">
        <w:rPr>
          <w:sz w:val="16"/>
        </w:rPr>
        <w:t xml:space="preserve"> </w:t>
      </w:r>
      <w:r w:rsidRPr="00C74611">
        <w:rPr>
          <w:rStyle w:val="StyleUnderline"/>
        </w:rPr>
        <w:t>On</w:t>
      </w:r>
      <w:r w:rsidRPr="001D3E27">
        <w:rPr>
          <w:rStyle w:val="StyleUnderline"/>
          <w:highlight w:val="cyan"/>
        </w:rPr>
        <w:t>ly</w:t>
      </w:r>
      <w:r w:rsidRPr="00C74611">
        <w:rPr>
          <w:rStyle w:val="StyleUnderline"/>
        </w:rPr>
        <w:t xml:space="preserve"> </w:t>
      </w:r>
      <w:r w:rsidRPr="001D3E27">
        <w:rPr>
          <w:rStyle w:val="StyleUnderline"/>
          <w:highlight w:val="cyan"/>
        </w:rPr>
        <w:t>time will tell</w:t>
      </w:r>
      <w:r w:rsidRPr="00C74611">
        <w:rPr>
          <w:rStyle w:val="StyleUnderline"/>
        </w:rPr>
        <w:t xml:space="preserve"> </w:t>
      </w:r>
      <w:r w:rsidRPr="001D3E27">
        <w:rPr>
          <w:rStyle w:val="StyleUnderline"/>
          <w:highlight w:val="cyan"/>
        </w:rPr>
        <w:t>whether</w:t>
      </w:r>
      <w:r w:rsidRPr="00C74611">
        <w:rPr>
          <w:rStyle w:val="StyleUnderline"/>
        </w:rPr>
        <w:t xml:space="preserve"> </w:t>
      </w:r>
      <w:r w:rsidRPr="001D3E27">
        <w:rPr>
          <w:rStyle w:val="StyleUnderline"/>
          <w:highlight w:val="cyan"/>
        </w:rPr>
        <w:t>China</w:t>
      </w:r>
      <w:r w:rsidRPr="00C74611">
        <w:rPr>
          <w:rStyle w:val="StyleUnderline"/>
        </w:rPr>
        <w:t xml:space="preserve"> </w:t>
      </w:r>
      <w:r w:rsidRPr="001D3E27">
        <w:rPr>
          <w:rStyle w:val="StyleUnderline"/>
          <w:highlight w:val="cyan"/>
        </w:rPr>
        <w:t>can ween</w:t>
      </w:r>
      <w:r w:rsidRPr="00C74611">
        <w:rPr>
          <w:rStyle w:val="StyleUnderline"/>
        </w:rPr>
        <w:t xml:space="preserve"> </w:t>
      </w:r>
      <w:r w:rsidRPr="001D3E27">
        <w:rPr>
          <w:rStyle w:val="StyleUnderline"/>
          <w:highlight w:val="cyan"/>
        </w:rPr>
        <w:t>itself</w:t>
      </w:r>
      <w:r w:rsidRPr="00C74611">
        <w:rPr>
          <w:rStyle w:val="StyleUnderline"/>
        </w:rPr>
        <w:t xml:space="preserve"> </w:t>
      </w:r>
      <w:r w:rsidRPr="001D3E27">
        <w:rPr>
          <w:rStyle w:val="StyleUnderline"/>
          <w:highlight w:val="cyan"/>
        </w:rPr>
        <w:t>off</w:t>
      </w:r>
      <w:r w:rsidRPr="00C74611">
        <w:rPr>
          <w:rStyle w:val="StyleUnderline"/>
        </w:rPr>
        <w:t xml:space="preserve"> its </w:t>
      </w:r>
      <w:r w:rsidRPr="001D3E27">
        <w:rPr>
          <w:rStyle w:val="StyleUnderline"/>
          <w:highlight w:val="cyan"/>
        </w:rPr>
        <w:t>dependency</w:t>
      </w:r>
      <w:r w:rsidRPr="00C74611">
        <w:rPr>
          <w:rStyle w:val="StyleUnderline"/>
        </w:rPr>
        <w:t xml:space="preserve"> on exports. </w:t>
      </w:r>
      <w:r w:rsidRPr="001D3E27">
        <w:rPr>
          <w:rStyle w:val="StyleUnderline"/>
          <w:highlight w:val="cyan"/>
        </w:rPr>
        <w:t>But</w:t>
      </w:r>
      <w:r w:rsidRPr="00C74611">
        <w:rPr>
          <w:rStyle w:val="StyleUnderline"/>
        </w:rPr>
        <w:t xml:space="preserve"> what </w:t>
      </w:r>
      <w:r w:rsidRPr="001D3E27">
        <w:rPr>
          <w:rStyle w:val="StyleUnderline"/>
          <w:highlight w:val="cyan"/>
        </w:rPr>
        <w:t>is certain</w:t>
      </w:r>
      <w:r w:rsidRPr="00C74611">
        <w:rPr>
          <w:rStyle w:val="StyleUnderline"/>
        </w:rPr>
        <w:t xml:space="preserve"> </w:t>
      </w:r>
      <w:r w:rsidRPr="001D3E27">
        <w:rPr>
          <w:rStyle w:val="StyleUnderline"/>
          <w:highlight w:val="cyan"/>
        </w:rPr>
        <w:t>is</w:t>
      </w:r>
      <w:r w:rsidRPr="00C74611">
        <w:rPr>
          <w:rStyle w:val="StyleUnderline"/>
        </w:rPr>
        <w:t xml:space="preserve"> that </w:t>
      </w:r>
      <w:r w:rsidRPr="001D3E27">
        <w:rPr>
          <w:rStyle w:val="StyleUnderline"/>
          <w:highlight w:val="cyan"/>
        </w:rPr>
        <w:t>the</w:t>
      </w:r>
      <w:r w:rsidRPr="00C74611">
        <w:rPr>
          <w:rStyle w:val="StyleUnderline"/>
        </w:rPr>
        <w:t xml:space="preserve"> </w:t>
      </w:r>
      <w:r w:rsidRPr="001D3E27">
        <w:rPr>
          <w:rStyle w:val="StyleUnderline"/>
          <w:highlight w:val="cyan"/>
        </w:rPr>
        <w:t>longer</w:t>
      </w:r>
      <w:r w:rsidRPr="00C74611">
        <w:rPr>
          <w:rStyle w:val="StyleUnderline"/>
        </w:rPr>
        <w:t xml:space="preserve"> </w:t>
      </w:r>
      <w:r w:rsidRPr="001D3E27">
        <w:rPr>
          <w:rStyle w:val="StyleUnderline"/>
          <w:highlight w:val="cyan"/>
        </w:rPr>
        <w:t>China</w:t>
      </w:r>
      <w:r w:rsidRPr="00C74611">
        <w:rPr>
          <w:rStyle w:val="StyleUnderline"/>
        </w:rPr>
        <w:t xml:space="preserve"> </w:t>
      </w:r>
      <w:r w:rsidRPr="001D3E27">
        <w:rPr>
          <w:rStyle w:val="StyleUnderline"/>
          <w:highlight w:val="cyan"/>
        </w:rPr>
        <w:t>waits</w:t>
      </w:r>
      <w:r w:rsidRPr="00C74611">
        <w:rPr>
          <w:rStyle w:val="StyleUnderline"/>
        </w:rPr>
        <w:t xml:space="preserve"> to make the necessary reforms, the </w:t>
      </w:r>
      <w:r w:rsidRPr="001D3E27">
        <w:rPr>
          <w:rStyle w:val="StyleUnderline"/>
          <w:highlight w:val="cyan"/>
        </w:rPr>
        <w:t>less stable the</w:t>
      </w:r>
      <w:r w:rsidRPr="00C74611">
        <w:rPr>
          <w:rStyle w:val="StyleUnderline"/>
        </w:rPr>
        <w:t xml:space="preserve"> </w:t>
      </w:r>
      <w:r w:rsidRPr="001D3E27">
        <w:rPr>
          <w:rStyle w:val="StyleUnderline"/>
          <w:highlight w:val="cyan"/>
        </w:rPr>
        <w:t xml:space="preserve">world’s </w:t>
      </w:r>
      <w:r w:rsidRPr="001D3E27">
        <w:rPr>
          <w:rStyle w:val="StyleUnderline"/>
        </w:rPr>
        <w:t>second largest</w:t>
      </w:r>
      <w:r w:rsidRPr="00C74611">
        <w:rPr>
          <w:rStyle w:val="StyleUnderline"/>
        </w:rPr>
        <w:t xml:space="preserve"> </w:t>
      </w:r>
      <w:r w:rsidRPr="001D3E27">
        <w:rPr>
          <w:rStyle w:val="StyleUnderline"/>
          <w:highlight w:val="cyan"/>
        </w:rPr>
        <w:t>economy</w:t>
      </w:r>
      <w:r w:rsidRPr="00C74611">
        <w:rPr>
          <w:rStyle w:val="StyleUnderline"/>
        </w:rPr>
        <w:t xml:space="preserve"> </w:t>
      </w:r>
      <w:r w:rsidRPr="001D3E27">
        <w:rPr>
          <w:rStyle w:val="StyleUnderline"/>
          <w:highlight w:val="cyan"/>
        </w:rPr>
        <w:t>will be</w:t>
      </w:r>
      <w:r w:rsidRPr="001D3E27">
        <w:rPr>
          <w:rStyle w:val="StyleUnderline"/>
        </w:rPr>
        <w:t xml:space="preserve"> in the long</w:t>
      </w:r>
      <w:r w:rsidRPr="00C74611">
        <w:rPr>
          <w:rStyle w:val="StyleUnderline"/>
        </w:rPr>
        <w:t xml:space="preserve"> run.</w:t>
      </w:r>
    </w:p>
    <w:p w14:paraId="0D28B9DA" w14:textId="77777777" w:rsidR="0086185B" w:rsidRDefault="0086185B" w:rsidP="0086185B">
      <w:pPr>
        <w:pStyle w:val="Heading2"/>
      </w:pPr>
      <w:r>
        <w:t>Japan Economy</w:t>
      </w:r>
    </w:p>
    <w:p w14:paraId="6E6E9F6F" w14:textId="77777777" w:rsidR="0086185B" w:rsidRDefault="0086185B" w:rsidP="0086185B">
      <w:pPr>
        <w:pStyle w:val="Heading4"/>
      </w:pPr>
      <w:r>
        <w:t>Chinese market collapse crushes Japanese Economy</w:t>
      </w:r>
    </w:p>
    <w:p w14:paraId="24E74ADB" w14:textId="77777777" w:rsidR="0086185B" w:rsidRPr="0086185B" w:rsidRDefault="0086185B" w:rsidP="0086185B">
      <w:r>
        <w:t xml:space="preserve"> Paul </w:t>
      </w:r>
      <w:r w:rsidRPr="0086185B">
        <w:rPr>
          <w:rStyle w:val="Style13ptBold"/>
        </w:rPr>
        <w:t>Nadeau</w:t>
      </w:r>
      <w:r>
        <w:rPr>
          <w:rStyle w:val="Style13ptBold"/>
        </w:rPr>
        <w:t xml:space="preserve"> 1/15</w:t>
      </w:r>
      <w:r>
        <w:t xml:space="preserve">, </w:t>
      </w:r>
      <w:r w:rsidRPr="0086185B">
        <w:t xml:space="preserve">independent writer for The Diplomat, “Should Japan Fear China's Stock Market Crash This Time?”, The Diplomat, 1/15, </w:t>
      </w:r>
      <w:hyperlink r:id="rId28" w:history="1">
        <w:r w:rsidRPr="00216097">
          <w:rPr>
            <w:rStyle w:val="Hyperlink"/>
          </w:rPr>
          <w:t>http://thediplomat.com/2016/01/should-japan-fear-chinas-stock-market-crash-this-time/</w:t>
        </w:r>
      </w:hyperlink>
    </w:p>
    <w:p w14:paraId="582F6BD4" w14:textId="77777777" w:rsidR="0086185B" w:rsidRDefault="0086185B" w:rsidP="0086185B">
      <w:pPr>
        <w:rPr>
          <w:sz w:val="16"/>
        </w:rPr>
      </w:pPr>
      <w:r w:rsidRPr="00B264B2">
        <w:rPr>
          <w:rStyle w:val="StyleUnderline"/>
          <w:highlight w:val="cyan"/>
        </w:rPr>
        <w:t>When</w:t>
      </w:r>
      <w:r w:rsidRPr="0086185B">
        <w:rPr>
          <w:rStyle w:val="StyleUnderline"/>
        </w:rPr>
        <w:t xml:space="preserve"> </w:t>
      </w:r>
      <w:r w:rsidRPr="00B264B2">
        <w:rPr>
          <w:rStyle w:val="StyleUnderline"/>
          <w:highlight w:val="cyan"/>
        </w:rPr>
        <w:t>China’s</w:t>
      </w:r>
      <w:r w:rsidRPr="0086185B">
        <w:rPr>
          <w:rStyle w:val="StyleUnderline"/>
        </w:rPr>
        <w:t xml:space="preserve"> </w:t>
      </w:r>
      <w:r w:rsidRPr="00B264B2">
        <w:rPr>
          <w:rStyle w:val="StyleUnderline"/>
          <w:highlight w:val="cyan"/>
        </w:rPr>
        <w:t>economy</w:t>
      </w:r>
      <w:r w:rsidRPr="0086185B">
        <w:rPr>
          <w:rStyle w:val="StyleUnderline"/>
        </w:rPr>
        <w:t xml:space="preserve"> </w:t>
      </w:r>
      <w:r w:rsidRPr="00B264B2">
        <w:rPr>
          <w:rStyle w:val="StyleUnderline"/>
          <w:highlight w:val="cyan"/>
        </w:rPr>
        <w:t>started</w:t>
      </w:r>
      <w:r w:rsidRPr="0086185B">
        <w:rPr>
          <w:rStyle w:val="StyleUnderline"/>
        </w:rPr>
        <w:t xml:space="preserve"> </w:t>
      </w:r>
      <w:r w:rsidRPr="00B264B2">
        <w:rPr>
          <w:rStyle w:val="StyleUnderline"/>
          <w:highlight w:val="cyan"/>
        </w:rPr>
        <w:t>shaking</w:t>
      </w:r>
      <w:r w:rsidRPr="0086185B">
        <w:rPr>
          <w:rStyle w:val="StyleUnderline"/>
        </w:rPr>
        <w:t xml:space="preserve"> </w:t>
      </w:r>
      <w:r w:rsidRPr="0086185B">
        <w:rPr>
          <w:sz w:val="16"/>
        </w:rPr>
        <w:t xml:space="preserve">in August, I imagined that it might lead the Japanese government to face the following scenario. </w:t>
      </w:r>
      <w:r w:rsidRPr="00B264B2">
        <w:rPr>
          <w:rStyle w:val="StyleUnderline"/>
          <w:highlight w:val="cyan"/>
        </w:rPr>
        <w:t>Investors turn to the yen</w:t>
      </w:r>
      <w:r w:rsidRPr="0086185B">
        <w:rPr>
          <w:rStyle w:val="StyleUnderline"/>
        </w:rPr>
        <w:t xml:space="preserve"> in the search of safer holdings,</w:t>
      </w:r>
      <w:r w:rsidRPr="0086185B">
        <w:rPr>
          <w:sz w:val="16"/>
        </w:rPr>
        <w:t xml:space="preserve"> leading the yen to rise and offset the devalued yen via the Central Bank’s quantitative easing and postponing the goal of two percent inflation even further. </w:t>
      </w:r>
      <w:r w:rsidRPr="00B264B2">
        <w:rPr>
          <w:rStyle w:val="StyleUnderline"/>
          <w:highlight w:val="cyan"/>
        </w:rPr>
        <w:t>Firms</w:t>
      </w:r>
      <w:r w:rsidRPr="0086185B">
        <w:rPr>
          <w:rStyle w:val="StyleUnderline"/>
        </w:rPr>
        <w:t xml:space="preserve"> </w:t>
      </w:r>
      <w:r w:rsidRPr="00B264B2">
        <w:rPr>
          <w:rStyle w:val="StyleUnderline"/>
          <w:highlight w:val="cyan"/>
        </w:rPr>
        <w:t>remain</w:t>
      </w:r>
      <w:r w:rsidRPr="0086185B">
        <w:rPr>
          <w:rStyle w:val="StyleUnderline"/>
        </w:rPr>
        <w:t xml:space="preserve"> </w:t>
      </w:r>
      <w:r w:rsidRPr="00B264B2">
        <w:rPr>
          <w:rStyle w:val="StyleUnderline"/>
          <w:highlight w:val="cyan"/>
        </w:rPr>
        <w:t>reluctant to put</w:t>
      </w:r>
      <w:r w:rsidRPr="0086185B">
        <w:rPr>
          <w:rStyle w:val="StyleUnderline"/>
        </w:rPr>
        <w:t xml:space="preserve"> </w:t>
      </w:r>
      <w:r w:rsidRPr="00B264B2">
        <w:rPr>
          <w:rStyle w:val="StyleUnderline"/>
          <w:highlight w:val="cyan"/>
        </w:rPr>
        <w:t>profits</w:t>
      </w:r>
      <w:r w:rsidRPr="0086185B">
        <w:rPr>
          <w:rStyle w:val="StyleUnderline"/>
        </w:rPr>
        <w:t xml:space="preserve"> </w:t>
      </w:r>
      <w:r w:rsidRPr="00B264B2">
        <w:rPr>
          <w:rStyle w:val="StyleUnderline"/>
          <w:highlight w:val="cyan"/>
        </w:rPr>
        <w:t>into</w:t>
      </w:r>
      <w:r w:rsidRPr="0086185B">
        <w:rPr>
          <w:rStyle w:val="StyleUnderline"/>
        </w:rPr>
        <w:t xml:space="preserve"> the </w:t>
      </w:r>
      <w:r w:rsidRPr="00B264B2">
        <w:rPr>
          <w:rStyle w:val="StyleUnderline"/>
          <w:highlight w:val="cyan"/>
        </w:rPr>
        <w:t>Japanese</w:t>
      </w:r>
      <w:r w:rsidRPr="0086185B">
        <w:rPr>
          <w:rStyle w:val="StyleUnderline"/>
        </w:rPr>
        <w:t xml:space="preserve"> economy, </w:t>
      </w:r>
      <w:r w:rsidRPr="00B264B2">
        <w:rPr>
          <w:rStyle w:val="StyleUnderline"/>
        </w:rPr>
        <w:t>compounded by</w:t>
      </w:r>
      <w:r w:rsidRPr="0086185B">
        <w:rPr>
          <w:rStyle w:val="StyleUnderline"/>
        </w:rPr>
        <w:t xml:space="preserve"> the stronger yen </w:t>
      </w:r>
      <w:r w:rsidRPr="00B264B2">
        <w:rPr>
          <w:rStyle w:val="StyleUnderline"/>
          <w:highlight w:val="cyan"/>
        </w:rPr>
        <w:t>making</w:t>
      </w:r>
      <w:r w:rsidRPr="0086185B">
        <w:rPr>
          <w:rStyle w:val="StyleUnderline"/>
        </w:rPr>
        <w:t xml:space="preserve"> Japanese </w:t>
      </w:r>
      <w:r w:rsidRPr="00B264B2">
        <w:rPr>
          <w:rStyle w:val="StyleUnderline"/>
          <w:highlight w:val="cyan"/>
        </w:rPr>
        <w:t>exports less competitive</w:t>
      </w:r>
      <w:r w:rsidRPr="0086185B">
        <w:rPr>
          <w:rStyle w:val="StyleUnderline"/>
        </w:rPr>
        <w:t xml:space="preserve"> than they were before</w:t>
      </w:r>
      <w:r w:rsidRPr="0086185B">
        <w:rPr>
          <w:sz w:val="16"/>
        </w:rPr>
        <w:t xml:space="preserve">. Wages stagnate and already-frugal household budgets adjust to the recent (and, for now, forthcoming) consumption tax hike. Japanese voters, frustrated with the stalled economy and with the cabinet’s focus on security legislation relative to economic concerns, let their displeasure show in approval polls, which eventually fall far enough for the government to wonder whether it’s time for a change at the top. The opposition, meanwhile, begins to wonder if it’s time to strike. While I dismissed that scenario as unlikely, the past two weeks have played out almost as described above, with the yen rising and Japanese firms expressing even more reluctance to reinvest their earnings in wage hikes. Does that mean that the rest of the scenario will play out? And should Japan now fear China’s stock market crash? On the economic side, </w:t>
      </w:r>
      <w:r w:rsidRPr="00B264B2">
        <w:rPr>
          <w:rStyle w:val="StyleUnderline"/>
          <w:highlight w:val="cyan"/>
        </w:rPr>
        <w:t>there are</w:t>
      </w:r>
      <w:r w:rsidRPr="0086185B">
        <w:rPr>
          <w:rStyle w:val="StyleUnderline"/>
        </w:rPr>
        <w:t xml:space="preserve"> plenty of </w:t>
      </w:r>
      <w:r w:rsidRPr="00B264B2">
        <w:rPr>
          <w:rStyle w:val="StyleUnderline"/>
          <w:highlight w:val="cyan"/>
        </w:rPr>
        <w:t>reasons to</w:t>
      </w:r>
      <w:r w:rsidRPr="0086185B">
        <w:rPr>
          <w:rStyle w:val="StyleUnderline"/>
        </w:rPr>
        <w:t xml:space="preserve"> </w:t>
      </w:r>
      <w:r w:rsidRPr="00B264B2">
        <w:rPr>
          <w:rStyle w:val="StyleUnderline"/>
          <w:highlight w:val="cyan"/>
        </w:rPr>
        <w:t>believe</w:t>
      </w:r>
      <w:r w:rsidRPr="0086185B">
        <w:rPr>
          <w:rStyle w:val="StyleUnderline"/>
        </w:rPr>
        <w:t xml:space="preserve"> </w:t>
      </w:r>
      <w:r w:rsidRPr="00B264B2">
        <w:rPr>
          <w:rStyle w:val="StyleUnderline"/>
          <w:highlight w:val="cyan"/>
        </w:rPr>
        <w:t>things</w:t>
      </w:r>
      <w:r w:rsidRPr="0086185B">
        <w:rPr>
          <w:rStyle w:val="StyleUnderline"/>
        </w:rPr>
        <w:t xml:space="preserve"> </w:t>
      </w:r>
      <w:r w:rsidRPr="00B264B2">
        <w:rPr>
          <w:rStyle w:val="StyleUnderline"/>
          <w:highlight w:val="cyan"/>
        </w:rPr>
        <w:t>might</w:t>
      </w:r>
      <w:r w:rsidRPr="0086185B">
        <w:rPr>
          <w:rStyle w:val="StyleUnderline"/>
        </w:rPr>
        <w:t xml:space="preserve"> </w:t>
      </w:r>
      <w:r w:rsidRPr="00B264B2">
        <w:rPr>
          <w:rStyle w:val="StyleUnderline"/>
          <w:highlight w:val="cyan"/>
        </w:rPr>
        <w:t>get</w:t>
      </w:r>
      <w:r w:rsidRPr="0086185B">
        <w:rPr>
          <w:rStyle w:val="StyleUnderline"/>
        </w:rPr>
        <w:t xml:space="preserve"> </w:t>
      </w:r>
      <w:r w:rsidRPr="00B264B2">
        <w:rPr>
          <w:rStyle w:val="StyleUnderline"/>
          <w:highlight w:val="cyan"/>
        </w:rPr>
        <w:t>worse</w:t>
      </w:r>
      <w:r w:rsidRPr="0086185B">
        <w:rPr>
          <w:rStyle w:val="StyleUnderline"/>
        </w:rPr>
        <w:t xml:space="preserve">. </w:t>
      </w:r>
      <w:r w:rsidRPr="00B264B2">
        <w:rPr>
          <w:rStyle w:val="StyleUnderline"/>
          <w:highlight w:val="cyan"/>
        </w:rPr>
        <w:t>Japan’s</w:t>
      </w:r>
      <w:r w:rsidRPr="0086185B">
        <w:rPr>
          <w:rStyle w:val="StyleUnderline"/>
        </w:rPr>
        <w:t xml:space="preserve"> </w:t>
      </w:r>
      <w:r w:rsidRPr="00B264B2">
        <w:rPr>
          <w:rStyle w:val="StyleUnderline"/>
          <w:highlight w:val="cyan"/>
        </w:rPr>
        <w:t>trade balance</w:t>
      </w:r>
      <w:r w:rsidRPr="0086185B">
        <w:rPr>
          <w:rStyle w:val="StyleUnderline"/>
        </w:rPr>
        <w:t xml:space="preserve"> has </w:t>
      </w:r>
      <w:r w:rsidRPr="00B264B2">
        <w:rPr>
          <w:rStyle w:val="StyleUnderline"/>
          <w:highlight w:val="cyan"/>
        </w:rPr>
        <w:t>returned to deficit</w:t>
      </w:r>
      <w:r w:rsidRPr="0086185B">
        <w:rPr>
          <w:rStyle w:val="StyleUnderline"/>
        </w:rPr>
        <w:t xml:space="preserve">, </w:t>
      </w:r>
      <w:r w:rsidRPr="00B264B2">
        <w:rPr>
          <w:rStyle w:val="StyleUnderline"/>
          <w:highlight w:val="cyan"/>
        </w:rPr>
        <w:t>led by</w:t>
      </w:r>
      <w:r w:rsidRPr="0086185B">
        <w:rPr>
          <w:rStyle w:val="StyleUnderline"/>
        </w:rPr>
        <w:t xml:space="preserve"> a 3.3 percent </w:t>
      </w:r>
      <w:r w:rsidRPr="00B264B2">
        <w:rPr>
          <w:rStyle w:val="StyleUnderline"/>
          <w:highlight w:val="cyan"/>
        </w:rPr>
        <w:t>drop in exports</w:t>
      </w:r>
      <w:r w:rsidRPr="0086185B">
        <w:rPr>
          <w:rStyle w:val="StyleUnderline"/>
        </w:rPr>
        <w:t xml:space="preserve">, the </w:t>
      </w:r>
      <w:r w:rsidRPr="00B264B2">
        <w:rPr>
          <w:rStyle w:val="StyleUnderline"/>
          <w:highlight w:val="cyan"/>
        </w:rPr>
        <w:t>worst</w:t>
      </w:r>
      <w:r w:rsidRPr="0086185B">
        <w:rPr>
          <w:rStyle w:val="StyleUnderline"/>
        </w:rPr>
        <w:t xml:space="preserve"> </w:t>
      </w:r>
      <w:r w:rsidRPr="00B264B2">
        <w:rPr>
          <w:rStyle w:val="StyleUnderline"/>
          <w:highlight w:val="cyan"/>
        </w:rPr>
        <w:t>since</w:t>
      </w:r>
      <w:r w:rsidRPr="0086185B">
        <w:rPr>
          <w:rStyle w:val="StyleUnderline"/>
        </w:rPr>
        <w:t xml:space="preserve"> </w:t>
      </w:r>
      <w:r w:rsidRPr="00B264B2">
        <w:rPr>
          <w:rStyle w:val="StyleUnderline"/>
          <w:highlight w:val="cyan"/>
        </w:rPr>
        <w:t>2012</w:t>
      </w:r>
      <w:r w:rsidRPr="0086185B">
        <w:rPr>
          <w:rStyle w:val="StyleUnderline"/>
        </w:rPr>
        <w:t xml:space="preserve">, and the export drop was itself </w:t>
      </w:r>
      <w:r w:rsidRPr="00B264B2">
        <w:rPr>
          <w:rStyle w:val="StyleUnderline"/>
          <w:highlight w:val="cyan"/>
        </w:rPr>
        <w:t>led shipments</w:t>
      </w:r>
      <w:r w:rsidRPr="0086185B">
        <w:rPr>
          <w:rStyle w:val="StyleUnderline"/>
        </w:rPr>
        <w:t xml:space="preserve"> to China </w:t>
      </w:r>
      <w:r w:rsidRPr="00B264B2">
        <w:rPr>
          <w:rStyle w:val="StyleUnderline"/>
          <w:highlight w:val="cyan"/>
        </w:rPr>
        <w:t xml:space="preserve">which dropped </w:t>
      </w:r>
      <w:r w:rsidRPr="00B264B2">
        <w:rPr>
          <w:rStyle w:val="StyleUnderline"/>
        </w:rPr>
        <w:t xml:space="preserve">by </w:t>
      </w:r>
      <w:r w:rsidRPr="00B264B2">
        <w:rPr>
          <w:rStyle w:val="StyleUnderline"/>
          <w:highlight w:val="cyan"/>
        </w:rPr>
        <w:t>8.1 percent</w:t>
      </w:r>
      <w:r w:rsidRPr="0086185B">
        <w:rPr>
          <w:rStyle w:val="StyleUnderline"/>
        </w:rPr>
        <w:t xml:space="preserve">. </w:t>
      </w:r>
      <w:r w:rsidRPr="00B264B2">
        <w:rPr>
          <w:rStyle w:val="StyleUnderline"/>
          <w:highlight w:val="cyan"/>
        </w:rPr>
        <w:t>As</w:t>
      </w:r>
      <w:r w:rsidRPr="0086185B">
        <w:rPr>
          <w:rStyle w:val="StyleUnderline"/>
        </w:rPr>
        <w:t xml:space="preserve"> </w:t>
      </w:r>
      <w:r w:rsidRPr="00B264B2">
        <w:rPr>
          <w:rStyle w:val="StyleUnderline"/>
        </w:rPr>
        <w:t>emerging</w:t>
      </w:r>
      <w:r w:rsidRPr="0086185B">
        <w:rPr>
          <w:rStyle w:val="StyleUnderline"/>
        </w:rPr>
        <w:t xml:space="preserve"> </w:t>
      </w:r>
      <w:r w:rsidRPr="00B264B2">
        <w:rPr>
          <w:rStyle w:val="StyleUnderline"/>
          <w:highlight w:val="cyan"/>
        </w:rPr>
        <w:t>economies</w:t>
      </w:r>
      <w:r w:rsidRPr="0086185B">
        <w:rPr>
          <w:rStyle w:val="StyleUnderline"/>
        </w:rPr>
        <w:t xml:space="preserve"> continue to </w:t>
      </w:r>
      <w:r w:rsidRPr="00B264B2">
        <w:rPr>
          <w:rStyle w:val="StyleUnderline"/>
          <w:highlight w:val="cyan"/>
        </w:rPr>
        <w:t>slow</w:t>
      </w:r>
      <w:r w:rsidRPr="0086185B">
        <w:rPr>
          <w:rStyle w:val="StyleUnderline"/>
        </w:rPr>
        <w:t xml:space="preserve"> down </w:t>
      </w:r>
      <w:r w:rsidRPr="00B264B2">
        <w:rPr>
          <w:rStyle w:val="StyleUnderline"/>
          <w:highlight w:val="cyan"/>
        </w:rPr>
        <w:t>along</w:t>
      </w:r>
      <w:r w:rsidRPr="0086185B">
        <w:rPr>
          <w:rStyle w:val="StyleUnderline"/>
        </w:rPr>
        <w:t xml:space="preserve"> </w:t>
      </w:r>
      <w:r w:rsidRPr="00B264B2">
        <w:rPr>
          <w:rStyle w:val="StyleUnderline"/>
          <w:highlight w:val="cyan"/>
        </w:rPr>
        <w:t>with</w:t>
      </w:r>
      <w:r w:rsidRPr="0086185B">
        <w:rPr>
          <w:rStyle w:val="StyleUnderline"/>
        </w:rPr>
        <w:t xml:space="preserve"> </w:t>
      </w:r>
      <w:r w:rsidRPr="00B264B2">
        <w:rPr>
          <w:rStyle w:val="StyleUnderline"/>
          <w:highlight w:val="cyan"/>
        </w:rPr>
        <w:t>China</w:t>
      </w:r>
      <w:r w:rsidRPr="0086185B">
        <w:rPr>
          <w:rStyle w:val="StyleUnderline"/>
        </w:rPr>
        <w:t xml:space="preserve">, </w:t>
      </w:r>
      <w:r w:rsidRPr="00B264B2">
        <w:rPr>
          <w:rStyle w:val="StyleUnderline"/>
          <w:highlight w:val="cyan"/>
        </w:rPr>
        <w:t>it’s</w:t>
      </w:r>
      <w:r w:rsidRPr="0086185B">
        <w:rPr>
          <w:rStyle w:val="StyleUnderline"/>
        </w:rPr>
        <w:t xml:space="preserve"> </w:t>
      </w:r>
      <w:r w:rsidRPr="00B264B2">
        <w:rPr>
          <w:rStyle w:val="StyleUnderline"/>
          <w:highlight w:val="cyan"/>
        </w:rPr>
        <w:t>difficult to imagine</w:t>
      </w:r>
      <w:r w:rsidRPr="0086185B">
        <w:rPr>
          <w:rStyle w:val="StyleUnderline"/>
        </w:rPr>
        <w:t xml:space="preserve"> </w:t>
      </w:r>
      <w:r w:rsidRPr="00B264B2">
        <w:rPr>
          <w:rStyle w:val="StyleUnderline"/>
          <w:highlight w:val="cyan"/>
        </w:rPr>
        <w:t>exports</w:t>
      </w:r>
      <w:r w:rsidRPr="0086185B">
        <w:rPr>
          <w:rStyle w:val="StyleUnderline"/>
        </w:rPr>
        <w:t xml:space="preserve"> </w:t>
      </w:r>
      <w:r w:rsidRPr="00B264B2">
        <w:rPr>
          <w:rStyle w:val="StyleUnderline"/>
          <w:highlight w:val="cyan"/>
        </w:rPr>
        <w:t>rebounding</w:t>
      </w:r>
      <w:r w:rsidRPr="0086185B">
        <w:rPr>
          <w:rStyle w:val="StyleUnderline"/>
        </w:rPr>
        <w:t xml:space="preserve"> significantly. And that’s before taking into account the </w:t>
      </w:r>
      <w:r w:rsidRPr="00B264B2">
        <w:rPr>
          <w:rStyle w:val="StyleUnderline"/>
          <w:highlight w:val="cyan"/>
        </w:rPr>
        <w:t>appreciated</w:t>
      </w:r>
      <w:r w:rsidRPr="0086185B">
        <w:rPr>
          <w:rStyle w:val="StyleUnderline"/>
        </w:rPr>
        <w:t xml:space="preserve"> </w:t>
      </w:r>
      <w:r w:rsidRPr="00B264B2">
        <w:rPr>
          <w:rStyle w:val="StyleUnderline"/>
          <w:highlight w:val="cyan"/>
        </w:rPr>
        <w:t>yen</w:t>
      </w:r>
      <w:r w:rsidRPr="0086185B">
        <w:rPr>
          <w:rStyle w:val="StyleUnderline"/>
        </w:rPr>
        <w:t xml:space="preserve">, which </w:t>
      </w:r>
      <w:r w:rsidRPr="00B264B2">
        <w:rPr>
          <w:rStyle w:val="StyleUnderline"/>
          <w:highlight w:val="cyan"/>
        </w:rPr>
        <w:t>will make Japanese</w:t>
      </w:r>
      <w:r w:rsidRPr="0086185B">
        <w:rPr>
          <w:rStyle w:val="StyleUnderline"/>
        </w:rPr>
        <w:t xml:space="preserve"> </w:t>
      </w:r>
      <w:r w:rsidRPr="00B264B2">
        <w:rPr>
          <w:rStyle w:val="StyleUnderline"/>
          <w:highlight w:val="cyan"/>
        </w:rPr>
        <w:t>exports</w:t>
      </w:r>
      <w:r w:rsidRPr="0086185B">
        <w:rPr>
          <w:rStyle w:val="StyleUnderline"/>
        </w:rPr>
        <w:t xml:space="preserve"> more </w:t>
      </w:r>
      <w:r w:rsidRPr="00B264B2">
        <w:rPr>
          <w:rStyle w:val="StyleUnderline"/>
          <w:highlight w:val="cyan"/>
        </w:rPr>
        <w:t>expensive for</w:t>
      </w:r>
      <w:r w:rsidRPr="0086185B">
        <w:rPr>
          <w:rStyle w:val="StyleUnderline"/>
        </w:rPr>
        <w:t xml:space="preserve"> </w:t>
      </w:r>
      <w:r w:rsidRPr="00B264B2">
        <w:rPr>
          <w:rStyle w:val="StyleUnderline"/>
          <w:highlight w:val="cyan"/>
        </w:rPr>
        <w:t>foreign</w:t>
      </w:r>
      <w:r w:rsidRPr="0086185B">
        <w:rPr>
          <w:rStyle w:val="StyleUnderline"/>
        </w:rPr>
        <w:t xml:space="preserve"> </w:t>
      </w:r>
      <w:r w:rsidRPr="00B264B2">
        <w:rPr>
          <w:rStyle w:val="StyleUnderline"/>
          <w:highlight w:val="cyan"/>
        </w:rPr>
        <w:t>markets</w:t>
      </w:r>
      <w:r w:rsidRPr="0086185B">
        <w:rPr>
          <w:rStyle w:val="StyleUnderline"/>
        </w:rPr>
        <w:t xml:space="preserve"> </w:t>
      </w:r>
      <w:r w:rsidRPr="00B264B2">
        <w:rPr>
          <w:rStyle w:val="StyleUnderline"/>
          <w:highlight w:val="cyan"/>
        </w:rPr>
        <w:t>with less</w:t>
      </w:r>
      <w:r w:rsidRPr="0086185B">
        <w:rPr>
          <w:rStyle w:val="StyleUnderline"/>
        </w:rPr>
        <w:t xml:space="preserve"> </w:t>
      </w:r>
      <w:r w:rsidRPr="00B264B2">
        <w:rPr>
          <w:rStyle w:val="StyleUnderline"/>
          <w:highlight w:val="cyan"/>
        </w:rPr>
        <w:t>purchasing</w:t>
      </w:r>
      <w:r w:rsidRPr="0086185B">
        <w:rPr>
          <w:rStyle w:val="StyleUnderline"/>
        </w:rPr>
        <w:t xml:space="preserve"> </w:t>
      </w:r>
      <w:r w:rsidRPr="00B264B2">
        <w:rPr>
          <w:rStyle w:val="StyleUnderline"/>
          <w:highlight w:val="cyan"/>
        </w:rPr>
        <w:t>power</w:t>
      </w:r>
      <w:r w:rsidRPr="0086185B">
        <w:rPr>
          <w:rStyle w:val="StyleUnderline"/>
        </w:rPr>
        <w:t xml:space="preserve"> than before</w:t>
      </w:r>
      <w:r w:rsidRPr="0086185B">
        <w:rPr>
          <w:sz w:val="16"/>
        </w:rPr>
        <w:t>. Adding premonitions of another 2008 financial crisis from prominent financiers and speculations about a “cataclysmic year” for the global economy from large banks and it seems like the darkest scenarios from last year may have been overly optimistic.</w:t>
      </w:r>
    </w:p>
    <w:p w14:paraId="2E488DAA" w14:textId="77777777" w:rsidR="0086185B" w:rsidRDefault="0086185B" w:rsidP="0086185B">
      <w:pPr>
        <w:rPr>
          <w:sz w:val="16"/>
        </w:rPr>
      </w:pPr>
    </w:p>
    <w:p w14:paraId="306F90F2" w14:textId="77777777" w:rsidR="0086185B" w:rsidRDefault="0086185B" w:rsidP="0086185B">
      <w:pPr>
        <w:pStyle w:val="Heading4"/>
      </w:pPr>
      <w:r>
        <w:t>Collapse of Japense economy threatens global</w:t>
      </w:r>
      <w:r w:rsidR="00E82480">
        <w:t xml:space="preserve"> market</w:t>
      </w:r>
      <w:r>
        <w:t xml:space="preserve"> stability</w:t>
      </w:r>
    </w:p>
    <w:p w14:paraId="431853C1" w14:textId="77777777" w:rsidR="0086185B" w:rsidRPr="00E82480" w:rsidRDefault="0086185B" w:rsidP="0086185B">
      <w:pPr>
        <w:rPr>
          <w:sz w:val="12"/>
        </w:rPr>
      </w:pPr>
      <w:r>
        <w:t xml:space="preserve">Martin </w:t>
      </w:r>
      <w:r w:rsidRPr="0086185B">
        <w:rPr>
          <w:rStyle w:val="Style13ptBold"/>
        </w:rPr>
        <w:t>Hutchinson 15</w:t>
      </w:r>
      <w:r>
        <w:t xml:space="preserve"> </w:t>
      </w:r>
      <w:r w:rsidRPr="00E82480">
        <w:rPr>
          <w:sz w:val="12"/>
        </w:rPr>
        <w:t xml:space="preserve">For 27 years, Martin Hutchinson was an international merchant banker in London, New York, and Zagreb. He ran derivatives platforms for two European banks before serving as director of a Spanish venture capital company, advisor to the Korean company Sunkyong, and chairman of a U.S. modular building company. In Zagreb, he established the Croatian debt capital markets, set up the corporate finance operations of Privredna Banka Zagreb, and arranged for the monetization of 800,000 frozen Macedonian foreign currency savings accounts. He has been a financial journalist for over 14 years, and is the author of Great Conservatives and co-author of Alchemists of Loss, which details the causes and consequences of the 2008 financial crash. He currently publishes a weekly column called The Bear’s Lair, in which he comments on the economy and market. He is also a correspondent for Reuters’ BreakingViews. Martin has a first class Honors Degree from Trinity College Cambridge and an MBA from Harvard Business School. 8-31-2015, "Japan: Collapse of Abenomics Threatens Global Stability," Wall Street Daily, </w:t>
      </w:r>
      <w:hyperlink r:id="rId29" w:history="1">
        <w:r w:rsidRPr="00E82480">
          <w:rPr>
            <w:rStyle w:val="Hyperlink"/>
            <w:sz w:val="12"/>
          </w:rPr>
          <w:t>http://www.wallstreetdaily.com/2015/08/31/japan-gross-domestic-product-gdp/</w:t>
        </w:r>
      </w:hyperlink>
    </w:p>
    <w:p w14:paraId="1751E3AA" w14:textId="77777777" w:rsidR="0086185B" w:rsidRPr="00E82480" w:rsidRDefault="0086185B" w:rsidP="00E82480">
      <w:pPr>
        <w:rPr>
          <w:rStyle w:val="Emphasis"/>
        </w:rPr>
      </w:pPr>
      <w:r w:rsidRPr="00E82480">
        <w:rPr>
          <w:sz w:val="16"/>
        </w:rPr>
        <w:t xml:space="preserve">Japan reported this week that gross domestic product (GDP) contracted by 0.4%, or 1.6% on an annualized basis, during the second quarter. Meanwhile, </w:t>
      </w:r>
      <w:r w:rsidRPr="00B264B2">
        <w:rPr>
          <w:rStyle w:val="StyleUnderline"/>
          <w:highlight w:val="cyan"/>
        </w:rPr>
        <w:t>Japan</w:t>
      </w:r>
      <w:r w:rsidRPr="0086185B">
        <w:rPr>
          <w:rStyle w:val="StyleUnderline"/>
        </w:rPr>
        <w:t xml:space="preserve"> is </w:t>
      </w:r>
      <w:r w:rsidRPr="00B264B2">
        <w:rPr>
          <w:rStyle w:val="StyleUnderline"/>
          <w:highlight w:val="cyan"/>
        </w:rPr>
        <w:t>carrying</w:t>
      </w:r>
      <w:r w:rsidRPr="0086185B">
        <w:rPr>
          <w:rStyle w:val="StyleUnderline"/>
        </w:rPr>
        <w:t xml:space="preserve"> out the </w:t>
      </w:r>
      <w:r w:rsidRPr="00B264B2">
        <w:rPr>
          <w:rStyle w:val="StyleUnderline"/>
        </w:rPr>
        <w:t>most</w:t>
      </w:r>
      <w:r w:rsidRPr="0086185B">
        <w:rPr>
          <w:rStyle w:val="StyleUnderline"/>
        </w:rPr>
        <w:t xml:space="preserve"> </w:t>
      </w:r>
      <w:r w:rsidRPr="00B264B2">
        <w:rPr>
          <w:rStyle w:val="StyleUnderline"/>
          <w:highlight w:val="cyan"/>
        </w:rPr>
        <w:t>aggressive</w:t>
      </w:r>
      <w:r w:rsidRPr="0086185B">
        <w:rPr>
          <w:rStyle w:val="StyleUnderline"/>
        </w:rPr>
        <w:t xml:space="preserve"> money </w:t>
      </w:r>
      <w:r w:rsidRPr="00B264B2">
        <w:rPr>
          <w:rStyle w:val="StyleUnderline"/>
          <w:highlight w:val="cyan"/>
        </w:rPr>
        <w:t>printing</w:t>
      </w:r>
      <w:r w:rsidRPr="0086185B">
        <w:rPr>
          <w:rStyle w:val="StyleUnderline"/>
        </w:rPr>
        <w:t xml:space="preserve"> </w:t>
      </w:r>
      <w:r w:rsidRPr="00B264B2">
        <w:rPr>
          <w:rStyle w:val="StyleUnderline"/>
          <w:highlight w:val="cyan"/>
        </w:rPr>
        <w:t>program</w:t>
      </w:r>
      <w:r w:rsidRPr="0086185B">
        <w:rPr>
          <w:rStyle w:val="StyleUnderline"/>
        </w:rPr>
        <w:t xml:space="preserve"> in the world </w:t>
      </w:r>
      <w:r w:rsidRPr="00B264B2">
        <w:rPr>
          <w:rStyle w:val="StyleUnderline"/>
          <w:highlight w:val="cyan"/>
        </w:rPr>
        <w:t>right</w:t>
      </w:r>
      <w:r w:rsidRPr="0086185B">
        <w:rPr>
          <w:rStyle w:val="StyleUnderline"/>
        </w:rPr>
        <w:t xml:space="preserve"> now, </w:t>
      </w:r>
      <w:r w:rsidRPr="00B264B2">
        <w:rPr>
          <w:rStyle w:val="StyleUnderline"/>
          <w:highlight w:val="cyan"/>
        </w:rPr>
        <w:t>and its budget</w:t>
      </w:r>
      <w:r w:rsidRPr="0086185B">
        <w:rPr>
          <w:rStyle w:val="StyleUnderline"/>
        </w:rPr>
        <w:t xml:space="preserve"> </w:t>
      </w:r>
      <w:r w:rsidRPr="00B264B2">
        <w:rPr>
          <w:rStyle w:val="StyleUnderline"/>
          <w:highlight w:val="cyan"/>
        </w:rPr>
        <w:t>deficit</w:t>
      </w:r>
      <w:r w:rsidRPr="0086185B">
        <w:rPr>
          <w:rStyle w:val="StyleUnderline"/>
        </w:rPr>
        <w:t xml:space="preserve"> </w:t>
      </w:r>
      <w:r w:rsidRPr="00B264B2">
        <w:rPr>
          <w:rStyle w:val="StyleUnderline"/>
          <w:highlight w:val="cyan"/>
        </w:rPr>
        <w:t>is</w:t>
      </w:r>
      <w:r w:rsidRPr="0086185B">
        <w:rPr>
          <w:rStyle w:val="StyleUnderline"/>
        </w:rPr>
        <w:t xml:space="preserve"> also </w:t>
      </w:r>
      <w:r w:rsidRPr="00B264B2">
        <w:rPr>
          <w:rStyle w:val="StyleUnderline"/>
          <w:highlight w:val="cyan"/>
        </w:rPr>
        <w:t>the</w:t>
      </w:r>
      <w:r w:rsidRPr="0086185B">
        <w:rPr>
          <w:rStyle w:val="StyleUnderline"/>
        </w:rPr>
        <w:t xml:space="preserve"> </w:t>
      </w:r>
      <w:r w:rsidRPr="00B264B2">
        <w:rPr>
          <w:rStyle w:val="StyleUnderline"/>
          <w:highlight w:val="cyan"/>
        </w:rPr>
        <w:t>largest</w:t>
      </w:r>
      <w:r w:rsidRPr="0086185B">
        <w:rPr>
          <w:rStyle w:val="StyleUnderline"/>
        </w:rPr>
        <w:t xml:space="preserve"> </w:t>
      </w:r>
      <w:r w:rsidRPr="00B264B2">
        <w:rPr>
          <w:rStyle w:val="StyleUnderline"/>
          <w:highlight w:val="cyan"/>
        </w:rPr>
        <w:t>among</w:t>
      </w:r>
      <w:r w:rsidRPr="0086185B">
        <w:rPr>
          <w:rStyle w:val="StyleUnderline"/>
        </w:rPr>
        <w:t xml:space="preserve"> the world’s </w:t>
      </w:r>
      <w:r w:rsidRPr="00B264B2">
        <w:rPr>
          <w:rStyle w:val="StyleUnderline"/>
          <w:highlight w:val="cyan"/>
        </w:rPr>
        <w:t>rich</w:t>
      </w:r>
      <w:r w:rsidRPr="0086185B">
        <w:rPr>
          <w:rStyle w:val="StyleUnderline"/>
        </w:rPr>
        <w:t xml:space="preserve"> </w:t>
      </w:r>
      <w:r w:rsidRPr="00B264B2">
        <w:rPr>
          <w:rStyle w:val="StyleUnderline"/>
          <w:highlight w:val="cyan"/>
        </w:rPr>
        <w:t>countries</w:t>
      </w:r>
      <w:r w:rsidRPr="0086185B">
        <w:rPr>
          <w:rStyle w:val="StyleUnderline"/>
        </w:rPr>
        <w:t>.</w:t>
      </w:r>
      <w:r w:rsidRPr="00E82480">
        <w:rPr>
          <w:sz w:val="16"/>
        </w:rPr>
        <w:t xml:space="preserve"> Oh, and </w:t>
      </w:r>
      <w:r w:rsidRPr="0086185B">
        <w:rPr>
          <w:rStyle w:val="StyleUnderline"/>
        </w:rPr>
        <w:t xml:space="preserve">its public </w:t>
      </w:r>
      <w:r w:rsidRPr="00B264B2">
        <w:rPr>
          <w:rStyle w:val="StyleUnderline"/>
          <w:highlight w:val="cyan"/>
        </w:rPr>
        <w:t>debt</w:t>
      </w:r>
      <w:r w:rsidRPr="0086185B">
        <w:rPr>
          <w:rStyle w:val="StyleUnderline"/>
        </w:rPr>
        <w:t xml:space="preserve"> is also the world’s </w:t>
      </w:r>
      <w:r w:rsidRPr="00B264B2">
        <w:rPr>
          <w:rStyle w:val="StyleUnderline"/>
          <w:highlight w:val="cyan"/>
        </w:rPr>
        <w:t>highest in terms of GDP</w:t>
      </w:r>
      <w:r w:rsidRPr="00E82480">
        <w:rPr>
          <w:sz w:val="16"/>
        </w:rPr>
        <w:t xml:space="preserve">. All of which suggests that </w:t>
      </w:r>
      <w:r w:rsidRPr="00B264B2">
        <w:rPr>
          <w:rStyle w:val="StyleUnderline"/>
          <w:highlight w:val="cyan"/>
        </w:rPr>
        <w:t>something is</w:t>
      </w:r>
      <w:r w:rsidRPr="0086185B">
        <w:rPr>
          <w:rStyle w:val="StyleUnderline"/>
        </w:rPr>
        <w:t xml:space="preserve"> seriously </w:t>
      </w:r>
      <w:r w:rsidRPr="00B264B2">
        <w:rPr>
          <w:rStyle w:val="StyleUnderline"/>
          <w:highlight w:val="cyan"/>
        </w:rPr>
        <w:t>wrong</w:t>
      </w:r>
      <w:r w:rsidRPr="0086185B">
        <w:rPr>
          <w:rStyle w:val="StyleUnderline"/>
        </w:rPr>
        <w:t xml:space="preserve"> in the Land of the Rising S</w:t>
      </w:r>
      <w:r w:rsidRPr="00E82480">
        <w:rPr>
          <w:sz w:val="16"/>
        </w:rPr>
        <w:t xml:space="preserve">un. Indeed, it’s </w:t>
      </w:r>
      <w:r w:rsidRPr="00B264B2">
        <w:rPr>
          <w:rStyle w:val="StyleUnderline"/>
          <w:highlight w:val="cyan"/>
        </w:rPr>
        <w:t>Japan’s</w:t>
      </w:r>
      <w:r w:rsidRPr="00E82480">
        <w:rPr>
          <w:sz w:val="16"/>
        </w:rPr>
        <w:t xml:space="preserve"> – and not China’s – </w:t>
      </w:r>
      <w:r w:rsidRPr="0086185B">
        <w:rPr>
          <w:rStyle w:val="StyleUnderline"/>
        </w:rPr>
        <w:t xml:space="preserve">economic </w:t>
      </w:r>
      <w:r w:rsidRPr="00B264B2">
        <w:rPr>
          <w:rStyle w:val="StyleUnderline"/>
          <w:highlight w:val="cyan"/>
        </w:rPr>
        <w:t xml:space="preserve">policies </w:t>
      </w:r>
      <w:r w:rsidRPr="00B264B2">
        <w:rPr>
          <w:rStyle w:val="StyleUnderline"/>
        </w:rPr>
        <w:t>that</w:t>
      </w:r>
      <w:r w:rsidRPr="0086185B">
        <w:rPr>
          <w:rStyle w:val="StyleUnderline"/>
        </w:rPr>
        <w:t xml:space="preserve"> </w:t>
      </w:r>
      <w:r w:rsidRPr="00B264B2">
        <w:rPr>
          <w:rStyle w:val="StyleUnderline"/>
          <w:highlight w:val="cyan"/>
        </w:rPr>
        <w:t>are</w:t>
      </w:r>
      <w:r w:rsidRPr="0086185B">
        <w:rPr>
          <w:rStyle w:val="StyleUnderline"/>
        </w:rPr>
        <w:t xml:space="preserve"> most </w:t>
      </w:r>
      <w:r w:rsidRPr="00B264B2">
        <w:rPr>
          <w:rStyle w:val="StyleUnderline"/>
          <w:highlight w:val="cyan"/>
        </w:rPr>
        <w:t>likely</w:t>
      </w:r>
      <w:r w:rsidRPr="0086185B">
        <w:rPr>
          <w:rStyle w:val="StyleUnderline"/>
        </w:rPr>
        <w:t xml:space="preserve"> </w:t>
      </w:r>
      <w:r w:rsidRPr="00B264B2">
        <w:rPr>
          <w:rStyle w:val="StyleUnderline"/>
          <w:highlight w:val="cyan"/>
        </w:rPr>
        <w:t>to collapse</w:t>
      </w:r>
      <w:r w:rsidRPr="0086185B">
        <w:rPr>
          <w:rStyle w:val="StyleUnderline"/>
        </w:rPr>
        <w:t xml:space="preserve"> in ruin</w:t>
      </w:r>
      <w:r w:rsidRPr="00E82480">
        <w:rPr>
          <w:sz w:val="16"/>
        </w:rPr>
        <w:t xml:space="preserve">. When Prime Minister Shinzo Abe took office in 2012, he vowed to get the Japanese economy moving back toward the 2% annual growth rate that was thought to be its natural “speed limit.” One of his first steps was to appoint a new governor for the Bank of Japan, Haruhiko Kuroda. Kuroda instituted a bond-buying program that, relative to the country’s economy, was about three times larger than Ben Bernanke’s “quantitative easing” at its peak. Abe also promised a program of reforms, including an overhaul of the labor market. A </w:t>
      </w:r>
      <w:r w:rsidRPr="00B264B2">
        <w:rPr>
          <w:rStyle w:val="StyleUnderline"/>
          <w:highlight w:val="cyan"/>
        </w:rPr>
        <w:t>few reforms have been implemented</w:t>
      </w:r>
      <w:r w:rsidRPr="0086185B">
        <w:rPr>
          <w:rStyle w:val="StyleUnderline"/>
        </w:rPr>
        <w:t>, and others</w:t>
      </w:r>
      <w:r w:rsidRPr="00E82480">
        <w:rPr>
          <w:sz w:val="16"/>
        </w:rPr>
        <w:t xml:space="preserve"> – such as the partial privatization of the gigantic, government-owned Japan Post – </w:t>
      </w:r>
      <w:r w:rsidRPr="0086185B">
        <w:rPr>
          <w:rStyle w:val="StyleUnderline"/>
        </w:rPr>
        <w:t>are at least underway</w:t>
      </w:r>
      <w:r w:rsidRPr="00E82480">
        <w:rPr>
          <w:sz w:val="16"/>
        </w:rPr>
        <w:t xml:space="preserve">. But the real problem is the third leg of Abe’s program, </w:t>
      </w:r>
      <w:r w:rsidRPr="0086185B">
        <w:rPr>
          <w:rStyle w:val="StyleUnderline"/>
        </w:rPr>
        <w:t xml:space="preserve">a series of </w:t>
      </w:r>
      <w:r w:rsidRPr="00B264B2">
        <w:rPr>
          <w:rStyle w:val="StyleUnderline"/>
          <w:highlight w:val="cyan"/>
        </w:rPr>
        <w:t>fiscal</w:t>
      </w:r>
      <w:r w:rsidRPr="0086185B">
        <w:rPr>
          <w:rStyle w:val="StyleUnderline"/>
        </w:rPr>
        <w:t xml:space="preserve"> “stimulus” </w:t>
      </w:r>
      <w:r w:rsidRPr="00B264B2">
        <w:rPr>
          <w:rStyle w:val="StyleUnderline"/>
          <w:highlight w:val="cyan"/>
        </w:rPr>
        <w:t>spending</w:t>
      </w:r>
      <w:r w:rsidRPr="0086185B">
        <w:rPr>
          <w:rStyle w:val="StyleUnderline"/>
        </w:rPr>
        <w:t xml:space="preserve"> initiatives that have </w:t>
      </w:r>
      <w:r w:rsidRPr="00B264B2">
        <w:rPr>
          <w:rStyle w:val="StyleUnderline"/>
          <w:highlight w:val="cyan"/>
        </w:rPr>
        <w:t>given</w:t>
      </w:r>
      <w:r w:rsidRPr="0086185B">
        <w:rPr>
          <w:rStyle w:val="StyleUnderline"/>
        </w:rPr>
        <w:t xml:space="preserve"> </w:t>
      </w:r>
      <w:r w:rsidRPr="00B264B2">
        <w:rPr>
          <w:rStyle w:val="StyleUnderline"/>
          <w:highlight w:val="cyan"/>
        </w:rPr>
        <w:t>Japan</w:t>
      </w:r>
      <w:r w:rsidRPr="0086185B">
        <w:rPr>
          <w:rStyle w:val="StyleUnderline"/>
        </w:rPr>
        <w:t xml:space="preserve"> </w:t>
      </w:r>
      <w:r w:rsidRPr="00B264B2">
        <w:rPr>
          <w:rStyle w:val="StyleUnderline"/>
          <w:highlight w:val="cyan"/>
        </w:rPr>
        <w:t>the</w:t>
      </w:r>
      <w:r w:rsidRPr="0086185B">
        <w:rPr>
          <w:rStyle w:val="StyleUnderline"/>
        </w:rPr>
        <w:t xml:space="preserve"> largest budget </w:t>
      </w:r>
      <w:r w:rsidRPr="00B264B2">
        <w:rPr>
          <w:rStyle w:val="StyleUnderline"/>
          <w:highlight w:val="cyan"/>
        </w:rPr>
        <w:t>deficit in the</w:t>
      </w:r>
      <w:r w:rsidRPr="0086185B">
        <w:rPr>
          <w:rStyle w:val="StyleUnderline"/>
        </w:rPr>
        <w:t xml:space="preserve"> rich </w:t>
      </w:r>
      <w:r w:rsidRPr="00B264B2">
        <w:rPr>
          <w:rStyle w:val="StyleUnderline"/>
          <w:highlight w:val="cyan"/>
        </w:rPr>
        <w:t>world</w:t>
      </w:r>
      <w:r w:rsidRPr="0086185B">
        <w:rPr>
          <w:rStyle w:val="StyleUnderline"/>
        </w:rPr>
        <w:t>. For 2015,</w:t>
      </w:r>
      <w:r w:rsidRPr="00E82480">
        <w:rPr>
          <w:sz w:val="16"/>
        </w:rPr>
        <w:t xml:space="preserve"> The Economist’s team of forecasters projects a deficit of 6.8% of GDP. </w:t>
      </w:r>
      <w:r w:rsidRPr="0086185B">
        <w:rPr>
          <w:rStyle w:val="StyleUnderline"/>
        </w:rPr>
        <w:t xml:space="preserve">To </w:t>
      </w:r>
      <w:r w:rsidRPr="00B264B2">
        <w:rPr>
          <w:rStyle w:val="StyleUnderline"/>
          <w:highlight w:val="cyan"/>
        </w:rPr>
        <w:t>reduce the deficit</w:t>
      </w:r>
      <w:r w:rsidRPr="0086185B">
        <w:rPr>
          <w:rStyle w:val="StyleUnderline"/>
        </w:rPr>
        <w:t xml:space="preserve">, </w:t>
      </w:r>
      <w:r w:rsidRPr="00B264B2">
        <w:rPr>
          <w:rStyle w:val="StyleUnderline"/>
          <w:highlight w:val="cyan"/>
        </w:rPr>
        <w:t>Japan</w:t>
      </w:r>
      <w:r w:rsidRPr="0086185B">
        <w:rPr>
          <w:rStyle w:val="StyleUnderline"/>
        </w:rPr>
        <w:t xml:space="preserve"> </w:t>
      </w:r>
      <w:r w:rsidRPr="00B264B2">
        <w:rPr>
          <w:rStyle w:val="StyleUnderline"/>
          <w:highlight w:val="cyan"/>
        </w:rPr>
        <w:t>sought</w:t>
      </w:r>
      <w:r w:rsidRPr="0086185B">
        <w:rPr>
          <w:rStyle w:val="StyleUnderline"/>
        </w:rPr>
        <w:t xml:space="preserve"> </w:t>
      </w:r>
      <w:r w:rsidRPr="00B264B2">
        <w:rPr>
          <w:rStyle w:val="StyleUnderline"/>
          <w:highlight w:val="cyan"/>
        </w:rPr>
        <w:t>to</w:t>
      </w:r>
      <w:r w:rsidRPr="0086185B">
        <w:rPr>
          <w:rStyle w:val="StyleUnderline"/>
        </w:rPr>
        <w:t xml:space="preserve"> increase its </w:t>
      </w:r>
      <w:r w:rsidRPr="00B264B2">
        <w:rPr>
          <w:rStyle w:val="StyleUnderline"/>
          <w:highlight w:val="cyan"/>
        </w:rPr>
        <w:t>sales tax</w:t>
      </w:r>
      <w:r w:rsidRPr="0086185B">
        <w:rPr>
          <w:rStyle w:val="StyleUnderline"/>
        </w:rPr>
        <w:t xml:space="preserve"> – but the first increase, from 5% to 8%, </w:t>
      </w:r>
      <w:r w:rsidRPr="00B264B2">
        <w:rPr>
          <w:rStyle w:val="StyleUnderline"/>
          <w:highlight w:val="cyan"/>
        </w:rPr>
        <w:t xml:space="preserve">caused the economy to relapse </w:t>
      </w:r>
      <w:r w:rsidRPr="00B264B2">
        <w:rPr>
          <w:rStyle w:val="StyleUnderline"/>
        </w:rPr>
        <w:t>into recession</w:t>
      </w:r>
      <w:r w:rsidRPr="0086185B">
        <w:rPr>
          <w:rStyle w:val="StyleUnderline"/>
        </w:rPr>
        <w:t>.</w:t>
      </w:r>
      <w:r w:rsidRPr="00E82480">
        <w:rPr>
          <w:sz w:val="16"/>
        </w:rPr>
        <w:t xml:space="preserve"> </w:t>
      </w:r>
      <w:r w:rsidRPr="0086185B">
        <w:rPr>
          <w:rStyle w:val="StyleUnderline"/>
        </w:rPr>
        <w:t>The second hike, to 10</w:t>
      </w:r>
      <w:r w:rsidRPr="00E82480">
        <w:rPr>
          <w:sz w:val="16"/>
        </w:rPr>
        <w:t>%, has been postponed from 2015 to 2017.</w:t>
      </w:r>
      <w:r w:rsidRPr="0086185B">
        <w:rPr>
          <w:rStyle w:val="StyleUnderline"/>
        </w:rPr>
        <w:t>The United States, by comparison, runs a budget deficit equivalent to 2.6% of GDP</w:t>
      </w:r>
      <w:r w:rsidRPr="00E82480">
        <w:rPr>
          <w:sz w:val="16"/>
        </w:rPr>
        <w:t xml:space="preserve">. The figure </w:t>
      </w:r>
      <w:r w:rsidRPr="0086185B">
        <w:rPr>
          <w:rStyle w:val="StyleUnderline"/>
        </w:rPr>
        <w:t>is 4.4% in the United Kingdom and 2.7% in China</w:t>
      </w:r>
      <w:r w:rsidRPr="00E82480">
        <w:rPr>
          <w:sz w:val="16"/>
        </w:rPr>
        <w:t xml:space="preserve">. Approaching the Tipping Point Before 1990, Japan had a conventionally cautious fiscal policy with surpluses in some years, spending below 30% of GDP, and debt below 60% of GDP. However, during the prolonged recession of the </w:t>
      </w:r>
      <w:r w:rsidRPr="0086185B">
        <w:rPr>
          <w:rStyle w:val="StyleUnderline"/>
        </w:rPr>
        <w:t>1990s, Japan’s Ministry of Finance was caught in the grip of Keynesian bureaucrats. Wasteful spending spiraled to around 43% of GDP, deficits soared to as much as 8% of GDP, and debt began its long rise to more than 200% of GDP</w:t>
      </w:r>
      <w:r w:rsidRPr="00E82480">
        <w:rPr>
          <w:sz w:val="16"/>
        </w:rPr>
        <w:t xml:space="preserve">. Junichiro Koizumi, Japan’s prime minister from 2001 to 2006, partially cut spending and trimmed the deficit, but the recession of 2008-09 saw both spiral out of control. The current Prime Minister, Shinzo Abe, was originally a disciple of Koizumi – but he hasn’t followed Koizumi’s policies. </w:t>
      </w:r>
      <w:r w:rsidRPr="0086185B">
        <w:rPr>
          <w:rStyle w:val="StyleUnderline"/>
        </w:rPr>
        <w:t xml:space="preserve">The result is that </w:t>
      </w:r>
      <w:r w:rsidRPr="00B264B2">
        <w:rPr>
          <w:rStyle w:val="StyleUnderline"/>
          <w:highlight w:val="cyan"/>
        </w:rPr>
        <w:t>Japanese</w:t>
      </w:r>
      <w:r w:rsidRPr="0086185B">
        <w:rPr>
          <w:rStyle w:val="StyleUnderline"/>
        </w:rPr>
        <w:t xml:space="preserve"> </w:t>
      </w:r>
      <w:r w:rsidRPr="00B264B2">
        <w:rPr>
          <w:rStyle w:val="StyleUnderline"/>
          <w:highlight w:val="cyan"/>
        </w:rPr>
        <w:t>spending</w:t>
      </w:r>
      <w:r w:rsidRPr="0086185B">
        <w:rPr>
          <w:rStyle w:val="StyleUnderline"/>
        </w:rPr>
        <w:t xml:space="preserve"> consistently </w:t>
      </w:r>
      <w:r w:rsidRPr="00B264B2">
        <w:rPr>
          <w:rStyle w:val="StyleUnderline"/>
          <w:highlight w:val="cyan"/>
        </w:rPr>
        <w:t>exceeds</w:t>
      </w:r>
      <w:r w:rsidRPr="0086185B">
        <w:rPr>
          <w:rStyle w:val="StyleUnderline"/>
        </w:rPr>
        <w:t xml:space="preserve"> the </w:t>
      </w:r>
      <w:r w:rsidRPr="00B264B2">
        <w:rPr>
          <w:rStyle w:val="StyleUnderline"/>
          <w:highlight w:val="cyan"/>
        </w:rPr>
        <w:t>tax</w:t>
      </w:r>
      <w:r w:rsidRPr="0086185B">
        <w:rPr>
          <w:rStyle w:val="StyleUnderline"/>
        </w:rPr>
        <w:t xml:space="preserve"> </w:t>
      </w:r>
      <w:r w:rsidRPr="00B264B2">
        <w:rPr>
          <w:rStyle w:val="StyleUnderline"/>
          <w:highlight w:val="cyan"/>
        </w:rPr>
        <w:t>base</w:t>
      </w:r>
      <w:r w:rsidRPr="0086185B">
        <w:rPr>
          <w:rStyle w:val="StyleUnderline"/>
        </w:rPr>
        <w:t xml:space="preserve">, with net </w:t>
      </w:r>
      <w:r w:rsidRPr="00B264B2">
        <w:rPr>
          <w:rStyle w:val="StyleUnderline"/>
          <w:highlight w:val="cyan"/>
        </w:rPr>
        <w:t>bond</w:t>
      </w:r>
      <w:r w:rsidRPr="0086185B">
        <w:rPr>
          <w:rStyle w:val="StyleUnderline"/>
        </w:rPr>
        <w:t xml:space="preserve"> </w:t>
      </w:r>
      <w:r w:rsidRPr="00B264B2">
        <w:rPr>
          <w:rStyle w:val="StyleUnderline"/>
          <w:highlight w:val="cyan"/>
        </w:rPr>
        <w:t>issuance</w:t>
      </w:r>
      <w:r w:rsidRPr="0086185B">
        <w:rPr>
          <w:rStyle w:val="StyleUnderline"/>
        </w:rPr>
        <w:t xml:space="preserve"> currently 38</w:t>
      </w:r>
      <w:r w:rsidRPr="00B264B2">
        <w:rPr>
          <w:rStyle w:val="StyleUnderline"/>
          <w:highlight w:val="cyan"/>
        </w:rPr>
        <w:t>% of spending</w:t>
      </w:r>
      <w:r w:rsidRPr="0086185B">
        <w:rPr>
          <w:rStyle w:val="StyleUnderline"/>
        </w:rPr>
        <w:t xml:space="preserve"> </w:t>
      </w:r>
      <w:r w:rsidRPr="00B264B2">
        <w:rPr>
          <w:rStyle w:val="StyleUnderline"/>
          <w:highlight w:val="cyan"/>
        </w:rPr>
        <w:t>and</w:t>
      </w:r>
      <w:r w:rsidRPr="0086185B">
        <w:rPr>
          <w:rStyle w:val="StyleUnderline"/>
        </w:rPr>
        <w:t xml:space="preserve"> debt around </w:t>
      </w:r>
      <w:r w:rsidRPr="00B264B2">
        <w:rPr>
          <w:rStyle w:val="StyleUnderline"/>
          <w:highlight w:val="cyan"/>
        </w:rPr>
        <w:t>230% of GDP.</w:t>
      </w:r>
      <w:r w:rsidRPr="0086185B">
        <w:rPr>
          <w:rStyle w:val="StyleUnderline"/>
        </w:rPr>
        <w:t xml:space="preserve"> </w:t>
      </w:r>
      <w:r w:rsidRPr="00E82480">
        <w:rPr>
          <w:sz w:val="16"/>
        </w:rPr>
        <w:t xml:space="preserve">If Abenomics had worked, GDP would have increased and at least slowed the increase in debt. But </w:t>
      </w:r>
      <w:r w:rsidRPr="00B264B2">
        <w:rPr>
          <w:rStyle w:val="StyleUnderline"/>
          <w:highlight w:val="cyan"/>
        </w:rPr>
        <w:t>Abenomics</w:t>
      </w:r>
      <w:r w:rsidRPr="0086185B">
        <w:rPr>
          <w:rStyle w:val="StyleUnderline"/>
        </w:rPr>
        <w:t xml:space="preserve"> is </w:t>
      </w:r>
      <w:r w:rsidRPr="00B264B2">
        <w:rPr>
          <w:rStyle w:val="StyleUnderline"/>
          <w:highlight w:val="cyan"/>
        </w:rPr>
        <w:t>producing</w:t>
      </w:r>
      <w:r w:rsidRPr="0086185B">
        <w:rPr>
          <w:rStyle w:val="StyleUnderline"/>
        </w:rPr>
        <w:t xml:space="preserve"> </w:t>
      </w:r>
      <w:r w:rsidRPr="00B264B2">
        <w:rPr>
          <w:rStyle w:val="StyleUnderline"/>
          <w:highlight w:val="cyan"/>
        </w:rPr>
        <w:t>neither</w:t>
      </w:r>
      <w:r w:rsidRPr="0086185B">
        <w:rPr>
          <w:rStyle w:val="StyleUnderline"/>
        </w:rPr>
        <w:t xml:space="preserve"> real </w:t>
      </w:r>
      <w:r w:rsidRPr="00B264B2">
        <w:rPr>
          <w:rStyle w:val="StyleUnderline"/>
          <w:highlight w:val="cyan"/>
        </w:rPr>
        <w:t>growth</w:t>
      </w:r>
      <w:r w:rsidRPr="0086185B">
        <w:rPr>
          <w:rStyle w:val="StyleUnderline"/>
        </w:rPr>
        <w:t xml:space="preserve"> </w:t>
      </w:r>
      <w:r w:rsidRPr="00B264B2">
        <w:rPr>
          <w:rStyle w:val="StyleUnderline"/>
          <w:highlight w:val="cyan"/>
        </w:rPr>
        <w:t>nor</w:t>
      </w:r>
      <w:r w:rsidRPr="0086185B">
        <w:rPr>
          <w:rStyle w:val="StyleUnderline"/>
        </w:rPr>
        <w:t xml:space="preserve"> </w:t>
      </w:r>
      <w:r w:rsidRPr="00B264B2">
        <w:rPr>
          <w:rStyle w:val="StyleUnderline"/>
          <w:highlight w:val="cyan"/>
        </w:rPr>
        <w:t>inflation</w:t>
      </w:r>
      <w:r w:rsidRPr="00E82480">
        <w:rPr>
          <w:sz w:val="16"/>
        </w:rPr>
        <w:t xml:space="preserve">. </w:t>
      </w:r>
      <w:r w:rsidRPr="00E82480">
        <w:rPr>
          <w:rStyle w:val="StyleUnderline"/>
        </w:rPr>
        <w:t xml:space="preserve">The </w:t>
      </w:r>
      <w:r w:rsidRPr="00B264B2">
        <w:rPr>
          <w:rStyle w:val="StyleUnderline"/>
          <w:highlight w:val="cyan"/>
        </w:rPr>
        <w:t>current</w:t>
      </w:r>
      <w:r w:rsidRPr="00E82480">
        <w:rPr>
          <w:rStyle w:val="StyleUnderline"/>
        </w:rPr>
        <w:t xml:space="preserve"> </w:t>
      </w:r>
      <w:r w:rsidRPr="00B264B2">
        <w:rPr>
          <w:rStyle w:val="StyleUnderline"/>
          <w:highlight w:val="cyan"/>
        </w:rPr>
        <w:t>forecast</w:t>
      </w:r>
      <w:r w:rsidRPr="00E82480">
        <w:rPr>
          <w:sz w:val="16"/>
        </w:rPr>
        <w:t xml:space="preserve"> from The Economist </w:t>
      </w:r>
      <w:r w:rsidRPr="00B264B2">
        <w:rPr>
          <w:rStyle w:val="StyleUnderline"/>
          <w:highlight w:val="cyan"/>
        </w:rPr>
        <w:t>is</w:t>
      </w:r>
      <w:r w:rsidRPr="00E82480">
        <w:rPr>
          <w:rStyle w:val="StyleUnderline"/>
        </w:rPr>
        <w:t xml:space="preserve"> </w:t>
      </w:r>
      <w:r w:rsidRPr="00B264B2">
        <w:rPr>
          <w:rStyle w:val="StyleUnderline"/>
          <w:highlight w:val="cyan"/>
        </w:rPr>
        <w:t>for</w:t>
      </w:r>
      <w:r w:rsidRPr="00E82480">
        <w:rPr>
          <w:sz w:val="16"/>
        </w:rPr>
        <w:t xml:space="preserve"> growth of 0.9% in 2015 and </w:t>
      </w:r>
      <w:r w:rsidRPr="00B264B2">
        <w:rPr>
          <w:rStyle w:val="StyleUnderline"/>
          <w:highlight w:val="cyan"/>
        </w:rPr>
        <w:t>inflation</w:t>
      </w:r>
      <w:r w:rsidRPr="00E82480">
        <w:rPr>
          <w:sz w:val="16"/>
        </w:rPr>
        <w:t xml:space="preserve"> </w:t>
      </w:r>
      <w:r w:rsidRPr="00B264B2">
        <w:rPr>
          <w:rStyle w:val="StyleUnderline"/>
          <w:highlight w:val="cyan"/>
        </w:rPr>
        <w:t>of 0.7%.</w:t>
      </w:r>
      <w:r w:rsidRPr="00E82480">
        <w:rPr>
          <w:rStyle w:val="StyleUnderline"/>
        </w:rPr>
        <w:t xml:space="preserve"> </w:t>
      </w:r>
      <w:r w:rsidRPr="00E82480">
        <w:rPr>
          <w:sz w:val="16"/>
        </w:rPr>
        <w:t xml:space="preserve">Both estimates – each of them probably too high – </w:t>
      </w:r>
      <w:r w:rsidRPr="00E82480">
        <w:rPr>
          <w:rStyle w:val="StyleUnderline"/>
        </w:rPr>
        <w:t>would still see the debt-to-GDP ratio increasing at a rapid clip</w:t>
      </w:r>
      <w:r w:rsidRPr="00E82480">
        <w:rPr>
          <w:sz w:val="16"/>
        </w:rPr>
        <w:t xml:space="preserve">. Now, there are two mitigating factors at work currently. First, </w:t>
      </w:r>
      <w:r w:rsidRPr="00E82480">
        <w:rPr>
          <w:rStyle w:val="StyleUnderline"/>
        </w:rPr>
        <w:t>Japanese savers hold the great majority of the debt</w:t>
      </w:r>
      <w:r w:rsidRPr="00E82480">
        <w:rPr>
          <w:sz w:val="16"/>
        </w:rPr>
        <w:t xml:space="preserve"> – though this is of little help, as a government default would merely translate into national insolvency, and that’s not much of an improvement. Second, markets are liquid, confidence in Japan remains strong, and the Bank of Japan is covering the government debt with its bond purchases. Still, </w:t>
      </w:r>
      <w:r w:rsidRPr="00E82480">
        <w:rPr>
          <w:rStyle w:val="StyleUnderline"/>
        </w:rPr>
        <w:t xml:space="preserve">the </w:t>
      </w:r>
      <w:r w:rsidRPr="00B264B2">
        <w:rPr>
          <w:rStyle w:val="StyleUnderline"/>
          <w:highlight w:val="cyan"/>
        </w:rPr>
        <w:t>debt-to-GDP ratio is nearing a tipping point</w:t>
      </w:r>
      <w:r w:rsidRPr="00E82480">
        <w:rPr>
          <w:rStyle w:val="StyleUnderline"/>
        </w:rPr>
        <w:t xml:space="preserve">. The </w:t>
      </w:r>
      <w:r w:rsidRPr="00B264B2">
        <w:rPr>
          <w:rStyle w:val="StyleUnderline"/>
          <w:highlight w:val="cyan"/>
        </w:rPr>
        <w:t>highest</w:t>
      </w:r>
      <w:r w:rsidRPr="00E82480">
        <w:rPr>
          <w:rStyle w:val="StyleUnderline"/>
        </w:rPr>
        <w:t xml:space="preserve"> </w:t>
      </w:r>
      <w:r w:rsidRPr="00B264B2">
        <w:rPr>
          <w:rStyle w:val="StyleUnderline"/>
          <w:highlight w:val="cyan"/>
        </w:rPr>
        <w:t>ratios</w:t>
      </w:r>
      <w:r w:rsidRPr="00E82480">
        <w:rPr>
          <w:rStyle w:val="StyleUnderline"/>
        </w:rPr>
        <w:t xml:space="preserve"> that have ever been brought down successfully </w:t>
      </w:r>
      <w:r w:rsidRPr="00B264B2">
        <w:rPr>
          <w:rStyle w:val="StyleUnderline"/>
          <w:highlight w:val="cyan"/>
        </w:rPr>
        <w:t>without</w:t>
      </w:r>
      <w:r w:rsidRPr="00E82480">
        <w:rPr>
          <w:rStyle w:val="StyleUnderline"/>
        </w:rPr>
        <w:t xml:space="preserve"> </w:t>
      </w:r>
      <w:r w:rsidRPr="00B264B2">
        <w:rPr>
          <w:rStyle w:val="StyleUnderline"/>
          <w:highlight w:val="cyan"/>
        </w:rPr>
        <w:t>default</w:t>
      </w:r>
      <w:r w:rsidRPr="00E82480">
        <w:rPr>
          <w:rStyle w:val="StyleUnderline"/>
        </w:rPr>
        <w:t xml:space="preserve"> </w:t>
      </w:r>
      <w:r w:rsidRPr="00B264B2">
        <w:rPr>
          <w:rStyle w:val="StyleUnderline"/>
          <w:highlight w:val="cyan"/>
        </w:rPr>
        <w:t>were</w:t>
      </w:r>
      <w:r w:rsidRPr="00E82480">
        <w:rPr>
          <w:rStyle w:val="StyleUnderline"/>
        </w:rPr>
        <w:t xml:space="preserve"> about 250</w:t>
      </w:r>
      <w:r w:rsidRPr="00B264B2">
        <w:rPr>
          <w:rStyle w:val="StyleUnderline"/>
          <w:highlight w:val="cyan"/>
        </w:rPr>
        <w:t>%,</w:t>
      </w:r>
      <w:r w:rsidRPr="00E82480">
        <w:rPr>
          <w:sz w:val="16"/>
        </w:rPr>
        <w:t xml:space="preserve"> by the United Kingdom at the end of world wars in 1815 and 1945. The first time, it was achieved through economic growth (the Industrial Revolution) and massive government austerity without inflation (the United Kingdom went back on the gold standard in 1819). The second time, </w:t>
      </w:r>
      <w:r w:rsidRPr="00B264B2">
        <w:rPr>
          <w:sz w:val="16"/>
        </w:rPr>
        <w:t>it</w:t>
      </w:r>
      <w:r w:rsidRPr="00E82480">
        <w:rPr>
          <w:sz w:val="16"/>
        </w:rPr>
        <w:t xml:space="preserve"> was done by suppressing interest rates and allowing inflation to erode the savings of the holders of government bonds – mostly the British middle class. If Japanese bureaucrats give up Keynesianism and embark on a massive program of government austerity, without major tax increases, the problem might still be solved. But we’re close to the point at which it will become impossible, not just (to the Japanese political class) unthinkable. At that point, confidence will erode rapidly, and a crisis will ensue. What form this crisis will take is unclear. </w:t>
      </w:r>
      <w:r w:rsidRPr="00B264B2">
        <w:rPr>
          <w:rStyle w:val="Emphasis"/>
          <w:highlight w:val="cyan"/>
        </w:rPr>
        <w:t>The</w:t>
      </w:r>
      <w:r w:rsidRPr="00E82480">
        <w:rPr>
          <w:rStyle w:val="Emphasis"/>
        </w:rPr>
        <w:t xml:space="preserve"> </w:t>
      </w:r>
      <w:r w:rsidRPr="00B264B2">
        <w:rPr>
          <w:rStyle w:val="Emphasis"/>
          <w:highlight w:val="cyan"/>
        </w:rPr>
        <w:t>yen’s</w:t>
      </w:r>
      <w:r w:rsidRPr="00E82480">
        <w:rPr>
          <w:rStyle w:val="Emphasis"/>
        </w:rPr>
        <w:t xml:space="preserve"> </w:t>
      </w:r>
      <w:r w:rsidRPr="00B264B2">
        <w:rPr>
          <w:rStyle w:val="Emphasis"/>
          <w:highlight w:val="cyan"/>
        </w:rPr>
        <w:t>value</w:t>
      </w:r>
      <w:r w:rsidRPr="00E82480">
        <w:rPr>
          <w:rStyle w:val="Emphasis"/>
        </w:rPr>
        <w:t xml:space="preserve"> </w:t>
      </w:r>
      <w:r w:rsidRPr="00B264B2">
        <w:rPr>
          <w:rStyle w:val="Emphasis"/>
          <w:highlight w:val="cyan"/>
        </w:rPr>
        <w:t>would</w:t>
      </w:r>
      <w:r w:rsidRPr="00E82480">
        <w:rPr>
          <w:rStyle w:val="Emphasis"/>
        </w:rPr>
        <w:t xml:space="preserve"> likely </w:t>
      </w:r>
      <w:r w:rsidRPr="00B264B2">
        <w:rPr>
          <w:rStyle w:val="Emphasis"/>
          <w:highlight w:val="cyan"/>
        </w:rPr>
        <w:t>collapse</w:t>
      </w:r>
      <w:r w:rsidRPr="00E82480">
        <w:rPr>
          <w:rStyle w:val="Emphasis"/>
        </w:rPr>
        <w:t xml:space="preserve">, perhaps </w:t>
      </w:r>
      <w:r w:rsidRPr="00B264B2">
        <w:rPr>
          <w:rStyle w:val="Emphasis"/>
          <w:highlight w:val="cyan"/>
        </w:rPr>
        <w:t>halving</w:t>
      </w:r>
      <w:r w:rsidRPr="00E82480">
        <w:rPr>
          <w:rStyle w:val="Emphasis"/>
        </w:rPr>
        <w:t xml:space="preserve"> to </w:t>
      </w:r>
      <w:r w:rsidRPr="00B264B2">
        <w:rPr>
          <w:rStyle w:val="Emphasis"/>
          <w:highlight w:val="cyan"/>
        </w:rPr>
        <w:t>JPY250-to-USD1</w:t>
      </w:r>
      <w:r w:rsidRPr="00E82480">
        <w:rPr>
          <w:rStyle w:val="Emphasis"/>
        </w:rPr>
        <w:t xml:space="preserve">, </w:t>
      </w:r>
      <w:r w:rsidRPr="00B264B2">
        <w:rPr>
          <w:rStyle w:val="Emphasis"/>
          <w:highlight w:val="cyan"/>
        </w:rPr>
        <w:t>impoverishing</w:t>
      </w:r>
      <w:r w:rsidRPr="00E82480">
        <w:rPr>
          <w:rStyle w:val="Emphasis"/>
        </w:rPr>
        <w:t xml:space="preserve"> the Japanese </w:t>
      </w:r>
      <w:r w:rsidRPr="00B264B2">
        <w:rPr>
          <w:rStyle w:val="Emphasis"/>
          <w:highlight w:val="cyan"/>
        </w:rPr>
        <w:t>people</w:t>
      </w:r>
      <w:r w:rsidRPr="00E82480">
        <w:rPr>
          <w:rStyle w:val="Emphasis"/>
        </w:rPr>
        <w:t xml:space="preserve"> </w:t>
      </w:r>
      <w:r w:rsidRPr="00B264B2">
        <w:rPr>
          <w:rStyle w:val="Emphasis"/>
          <w:highlight w:val="cyan"/>
        </w:rPr>
        <w:t>and</w:t>
      </w:r>
      <w:r w:rsidRPr="00E82480">
        <w:rPr>
          <w:rStyle w:val="Emphasis"/>
        </w:rPr>
        <w:t xml:space="preserve"> </w:t>
      </w:r>
      <w:r w:rsidRPr="00B264B2">
        <w:rPr>
          <w:rStyle w:val="Emphasis"/>
          <w:highlight w:val="cyan"/>
        </w:rPr>
        <w:t>causing</w:t>
      </w:r>
      <w:r w:rsidRPr="00E82480">
        <w:rPr>
          <w:rStyle w:val="Emphasis"/>
        </w:rPr>
        <w:t xml:space="preserve"> </w:t>
      </w:r>
      <w:r w:rsidRPr="00B264B2">
        <w:rPr>
          <w:rStyle w:val="Emphasis"/>
          <w:highlight w:val="cyan"/>
        </w:rPr>
        <w:t>hyperinflation</w:t>
      </w:r>
      <w:r w:rsidRPr="00E82480">
        <w:rPr>
          <w:rStyle w:val="Emphasis"/>
        </w:rPr>
        <w:t xml:space="preserve"> but reducing the debt burden</w:t>
      </w:r>
      <w:r w:rsidRPr="00E82480">
        <w:rPr>
          <w:sz w:val="16"/>
        </w:rPr>
        <w:t xml:space="preserve"> (since almost all the debt is yen-denominated at a low fixed interest rate). If</w:t>
      </w:r>
      <w:r w:rsidRPr="00E82480">
        <w:rPr>
          <w:rStyle w:val="Emphasis"/>
        </w:rPr>
        <w:t xml:space="preserve"> </w:t>
      </w:r>
      <w:r w:rsidRPr="00B264B2">
        <w:rPr>
          <w:rStyle w:val="Emphasis"/>
          <w:highlight w:val="cyan"/>
        </w:rPr>
        <w:t>the</w:t>
      </w:r>
      <w:r w:rsidRPr="00E82480">
        <w:rPr>
          <w:rStyle w:val="Emphasis"/>
        </w:rPr>
        <w:t xml:space="preserve"> Japanese </w:t>
      </w:r>
      <w:r w:rsidRPr="00B264B2">
        <w:rPr>
          <w:rStyle w:val="Emphasis"/>
          <w:highlight w:val="cyan"/>
        </w:rPr>
        <w:t xml:space="preserve">economy </w:t>
      </w:r>
      <w:r w:rsidRPr="00B264B2">
        <w:rPr>
          <w:rStyle w:val="Emphasis"/>
        </w:rPr>
        <w:t>has</w:t>
      </w:r>
      <w:r w:rsidRPr="00E82480">
        <w:rPr>
          <w:rStyle w:val="Emphasis"/>
        </w:rPr>
        <w:t xml:space="preserve"> </w:t>
      </w:r>
      <w:r w:rsidRPr="00B264B2">
        <w:rPr>
          <w:rStyle w:val="Emphasis"/>
          <w:highlight w:val="cyan"/>
        </w:rPr>
        <w:t>stopped</w:t>
      </w:r>
      <w:r w:rsidRPr="00E82480">
        <w:rPr>
          <w:rStyle w:val="Emphasis"/>
        </w:rPr>
        <w:t xml:space="preserve"> </w:t>
      </w:r>
      <w:r w:rsidRPr="00B264B2">
        <w:rPr>
          <w:rStyle w:val="Emphasis"/>
          <w:highlight w:val="cyan"/>
        </w:rPr>
        <w:t>growing</w:t>
      </w:r>
      <w:r w:rsidRPr="00E82480">
        <w:rPr>
          <w:rStyle w:val="Emphasis"/>
        </w:rPr>
        <w:t xml:space="preserve">, </w:t>
      </w:r>
      <w:r w:rsidRPr="00B264B2">
        <w:rPr>
          <w:rStyle w:val="Emphasis"/>
          <w:highlight w:val="cyan"/>
        </w:rPr>
        <w:t>collapse</w:t>
      </w:r>
      <w:r w:rsidRPr="00E82480">
        <w:rPr>
          <w:rStyle w:val="Emphasis"/>
        </w:rPr>
        <w:t xml:space="preserve"> has </w:t>
      </w:r>
      <w:r w:rsidRPr="00B264B2">
        <w:rPr>
          <w:rStyle w:val="Emphasis"/>
          <w:highlight w:val="cyan"/>
        </w:rPr>
        <w:t>become</w:t>
      </w:r>
      <w:r w:rsidRPr="00E82480">
        <w:rPr>
          <w:rStyle w:val="Emphasis"/>
        </w:rPr>
        <w:t xml:space="preserve"> not only </w:t>
      </w:r>
      <w:r w:rsidRPr="00B264B2">
        <w:rPr>
          <w:rStyle w:val="Emphasis"/>
          <w:highlight w:val="cyan"/>
        </w:rPr>
        <w:t>unavoidable</w:t>
      </w:r>
      <w:r w:rsidRPr="00E82480">
        <w:rPr>
          <w:rStyle w:val="Emphasis"/>
        </w:rPr>
        <w:t xml:space="preserve">, </w:t>
      </w:r>
      <w:r w:rsidRPr="00B264B2">
        <w:rPr>
          <w:rStyle w:val="Emphasis"/>
          <w:highlight w:val="cyan"/>
        </w:rPr>
        <w:t>but</w:t>
      </w:r>
      <w:r w:rsidRPr="00E82480">
        <w:rPr>
          <w:rStyle w:val="Emphasis"/>
        </w:rPr>
        <w:t xml:space="preserve"> also </w:t>
      </w:r>
      <w:r w:rsidRPr="00B264B2">
        <w:rPr>
          <w:rStyle w:val="Emphasis"/>
          <w:highlight w:val="cyan"/>
        </w:rPr>
        <w:t>imminent</w:t>
      </w:r>
      <w:r w:rsidRPr="00E82480">
        <w:rPr>
          <w:rStyle w:val="Emphasis"/>
        </w:rPr>
        <w:t xml:space="preserve"> – </w:t>
      </w:r>
      <w:r w:rsidRPr="00B264B2">
        <w:rPr>
          <w:rStyle w:val="Emphasis"/>
          <w:highlight w:val="cyan"/>
        </w:rPr>
        <w:t>and</w:t>
      </w:r>
      <w:r w:rsidRPr="00E82480">
        <w:rPr>
          <w:rStyle w:val="Emphasis"/>
        </w:rPr>
        <w:t xml:space="preserve"> its </w:t>
      </w:r>
      <w:r w:rsidRPr="00B264B2">
        <w:rPr>
          <w:rStyle w:val="Emphasis"/>
          <w:highlight w:val="cyan"/>
        </w:rPr>
        <w:t>effect on world markets won’t be pretty</w:t>
      </w:r>
      <w:r w:rsidRPr="00E82480">
        <w:rPr>
          <w:rStyle w:val="Emphasis"/>
        </w:rPr>
        <w:t>.</w:t>
      </w:r>
    </w:p>
    <w:p w14:paraId="3B97AE59" w14:textId="77777777" w:rsidR="00681B3A" w:rsidRDefault="00681B3A" w:rsidP="00F27A81">
      <w:pPr>
        <w:pStyle w:val="Heading1"/>
      </w:pPr>
      <w:r>
        <w:t>Impact</w:t>
      </w:r>
      <w:r w:rsidR="00C52E95">
        <w:t>/Turns Case</w:t>
      </w:r>
    </w:p>
    <w:p w14:paraId="45087202" w14:textId="77777777" w:rsidR="00C52E95" w:rsidRDefault="00C52E95" w:rsidP="00C52E95">
      <w:pPr>
        <w:pStyle w:val="Heading2"/>
      </w:pPr>
      <w:r>
        <w:t>Human Rights</w:t>
      </w:r>
    </w:p>
    <w:p w14:paraId="700AA338" w14:textId="77777777" w:rsidR="00C52E95" w:rsidRDefault="00C52E95" w:rsidP="00C52E95">
      <w:pPr>
        <w:pStyle w:val="Heading4"/>
      </w:pPr>
      <w:r>
        <w:t>Economic collapse causes CCP crackdown on individual liberties and free speech</w:t>
      </w:r>
    </w:p>
    <w:p w14:paraId="63249C25" w14:textId="77777777" w:rsidR="00C52E95" w:rsidRPr="003C737E" w:rsidRDefault="00C52E95" w:rsidP="00C52E95">
      <w:pPr>
        <w:rPr>
          <w:rStyle w:val="StyleUnderline"/>
        </w:rPr>
      </w:pPr>
      <w:r>
        <w:t xml:space="preserve">Minxin </w:t>
      </w:r>
      <w:r w:rsidRPr="003C737E">
        <w:rPr>
          <w:rStyle w:val="Style13ptBold"/>
        </w:rPr>
        <w:t>Pei</w:t>
      </w:r>
      <w:r>
        <w:rPr>
          <w:rStyle w:val="Style13ptBold"/>
        </w:rPr>
        <w:t xml:space="preserve"> 15</w:t>
      </w:r>
      <w:r>
        <w:t>, Tom and Margot Pritzker ’72 Professor of Government at Claremont McKenna College and a non-resident senior fellow of the German Marshall Fund of the United States. His latest book, China’s Crony Capitalism: Dynamics of Regime Decay, will be published by Harvard University Press in 2016. This article is drawn from a larger research project on China’s likely regime transition that has received financial support from the Smith Richardson Foundation, the Carnegie Corporation of New York, and the John D. and Catherine T. MacArthur Foundation., 11-12-2015, "The Twilight of Communist Party Rule in China," American Interest, http://www.the-american-interest.com/2015/11/12/the-twilight-of-communist-party-rule-in-china/</w:t>
      </w:r>
    </w:p>
    <w:p w14:paraId="0E871A93" w14:textId="77777777" w:rsidR="00C52E95" w:rsidRDefault="00C52E95" w:rsidP="00C52E95">
      <w:pPr>
        <w:rPr>
          <w:sz w:val="16"/>
        </w:rPr>
      </w:pPr>
      <w:r w:rsidRPr="00B264B2">
        <w:rPr>
          <w:rStyle w:val="StyleUnderline"/>
          <w:highlight w:val="cyan"/>
        </w:rPr>
        <w:t>If</w:t>
      </w:r>
      <w:r w:rsidRPr="003C737E">
        <w:rPr>
          <w:rStyle w:val="StyleUnderline"/>
        </w:rPr>
        <w:t xml:space="preserve"> long-term </w:t>
      </w:r>
      <w:r w:rsidRPr="00B264B2">
        <w:rPr>
          <w:rStyle w:val="StyleUnderline"/>
          <w:highlight w:val="cyan"/>
        </w:rPr>
        <w:t>economic</w:t>
      </w:r>
      <w:r w:rsidRPr="003C737E">
        <w:rPr>
          <w:rStyle w:val="StyleUnderline"/>
        </w:rPr>
        <w:t xml:space="preserve"> </w:t>
      </w:r>
      <w:r w:rsidRPr="00B264B2">
        <w:rPr>
          <w:rStyle w:val="StyleUnderline"/>
          <w:highlight w:val="cyan"/>
        </w:rPr>
        <w:t>stagnation</w:t>
      </w:r>
      <w:r w:rsidRPr="003C737E">
        <w:rPr>
          <w:rStyle w:val="StyleUnderline"/>
        </w:rPr>
        <w:t xml:space="preserve"> </w:t>
      </w:r>
      <w:r w:rsidRPr="00B264B2">
        <w:rPr>
          <w:rStyle w:val="StyleUnderline"/>
          <w:highlight w:val="cyan"/>
        </w:rPr>
        <w:t>were</w:t>
      </w:r>
      <w:r w:rsidRPr="003C737E">
        <w:rPr>
          <w:rStyle w:val="StyleUnderline"/>
        </w:rPr>
        <w:t xml:space="preserve"> to </w:t>
      </w:r>
      <w:r w:rsidRPr="00B264B2">
        <w:rPr>
          <w:rStyle w:val="StyleUnderline"/>
          <w:highlight w:val="cyan"/>
        </w:rPr>
        <w:t>set in,</w:t>
      </w:r>
      <w:r w:rsidRPr="003C737E">
        <w:rPr>
          <w:rStyle w:val="StyleUnderline"/>
        </w:rPr>
        <w:t xml:space="preserve"> </w:t>
      </w:r>
      <w:r w:rsidRPr="00B264B2">
        <w:rPr>
          <w:rStyle w:val="StyleUnderline"/>
          <w:highlight w:val="cyan"/>
        </w:rPr>
        <w:t>the</w:t>
      </w:r>
      <w:r w:rsidRPr="003C737E">
        <w:rPr>
          <w:rStyle w:val="StyleUnderline"/>
        </w:rPr>
        <w:t xml:space="preserve"> Chinese </w:t>
      </w:r>
      <w:r w:rsidRPr="00B264B2">
        <w:rPr>
          <w:rStyle w:val="StyleUnderline"/>
          <w:highlight w:val="cyan"/>
        </w:rPr>
        <w:t>middle class’s support</w:t>
      </w:r>
      <w:r w:rsidRPr="003C737E">
        <w:rPr>
          <w:rStyle w:val="StyleUnderline"/>
        </w:rPr>
        <w:t xml:space="preserve"> for the status quo </w:t>
      </w:r>
      <w:r w:rsidRPr="00B264B2">
        <w:rPr>
          <w:rStyle w:val="StyleUnderline"/>
          <w:highlight w:val="cyan"/>
        </w:rPr>
        <w:t>will</w:t>
      </w:r>
      <w:r w:rsidRPr="003C737E">
        <w:rPr>
          <w:rStyle w:val="StyleUnderline"/>
        </w:rPr>
        <w:t xml:space="preserve"> </w:t>
      </w:r>
      <w:r w:rsidRPr="00B264B2">
        <w:rPr>
          <w:rStyle w:val="StyleUnderline"/>
          <w:highlight w:val="cyan"/>
        </w:rPr>
        <w:t>erode</w:t>
      </w:r>
      <w:r w:rsidRPr="003C737E">
        <w:rPr>
          <w:sz w:val="16"/>
        </w:rPr>
        <w:t>. Co-optation of the fast-</w:t>
      </w:r>
      <w:r w:rsidRPr="00B264B2">
        <w:rPr>
          <w:rStyle w:val="StyleUnderline"/>
          <w:highlight w:val="cyan"/>
        </w:rPr>
        <w:t>growing</w:t>
      </w:r>
      <w:r w:rsidRPr="003C737E">
        <w:rPr>
          <w:rStyle w:val="StyleUnderline"/>
        </w:rPr>
        <w:t xml:space="preserve"> </w:t>
      </w:r>
      <w:r w:rsidRPr="00B264B2">
        <w:rPr>
          <w:rStyle w:val="StyleUnderline"/>
          <w:highlight w:val="cyan"/>
        </w:rPr>
        <w:t>middle-class</w:t>
      </w:r>
      <w:r w:rsidRPr="003C737E">
        <w:rPr>
          <w:sz w:val="16"/>
        </w:rPr>
        <w:t>—another key pillar of the CPC’s post-Tiananmen survival strategy—</w:t>
      </w:r>
      <w:r w:rsidRPr="003C737E">
        <w:rPr>
          <w:rStyle w:val="StyleUnderline"/>
        </w:rPr>
        <w:t>has been</w:t>
      </w:r>
      <w:r w:rsidRPr="003C737E">
        <w:rPr>
          <w:sz w:val="16"/>
        </w:rPr>
        <w:t xml:space="preserve"> </w:t>
      </w:r>
      <w:r w:rsidRPr="003C737E">
        <w:rPr>
          <w:rStyle w:val="StyleUnderline"/>
        </w:rPr>
        <w:t xml:space="preserve">enabled </w:t>
      </w:r>
      <w:r w:rsidRPr="00B264B2">
        <w:rPr>
          <w:rStyle w:val="StyleUnderline"/>
          <w:highlight w:val="cyan"/>
        </w:rPr>
        <w:t>by</w:t>
      </w:r>
      <w:r w:rsidRPr="003C737E">
        <w:rPr>
          <w:rStyle w:val="StyleUnderline"/>
        </w:rPr>
        <w:t xml:space="preserve"> the past quarter century’s </w:t>
      </w:r>
      <w:r w:rsidRPr="00B264B2">
        <w:rPr>
          <w:rStyle w:val="StyleUnderline"/>
          <w:highlight w:val="cyan"/>
        </w:rPr>
        <w:t>economic</w:t>
      </w:r>
      <w:r w:rsidRPr="003C737E">
        <w:rPr>
          <w:rStyle w:val="StyleUnderline"/>
        </w:rPr>
        <w:t xml:space="preserve"> </w:t>
      </w:r>
      <w:r w:rsidRPr="00B264B2">
        <w:rPr>
          <w:rStyle w:val="StyleUnderline"/>
          <w:highlight w:val="cyan"/>
        </w:rPr>
        <w:t>boom</w:t>
      </w:r>
      <w:r w:rsidRPr="003C737E">
        <w:rPr>
          <w:rStyle w:val="StyleUnderline"/>
        </w:rPr>
        <w:t>.</w:t>
      </w:r>
      <w:r w:rsidRPr="003C737E">
        <w:rPr>
          <w:sz w:val="16"/>
        </w:rPr>
        <w:t xml:space="preserve"> China’s secular </w:t>
      </w:r>
      <w:r w:rsidRPr="003C737E">
        <w:rPr>
          <w:rStyle w:val="StyleUnderline"/>
        </w:rPr>
        <w:t>economic</w:t>
      </w:r>
      <w:r w:rsidRPr="003C737E">
        <w:rPr>
          <w:sz w:val="16"/>
        </w:rPr>
        <w:t xml:space="preserve"> </w:t>
      </w:r>
      <w:r w:rsidRPr="003C737E">
        <w:rPr>
          <w:rStyle w:val="StyleUnderline"/>
        </w:rPr>
        <w:t>slowdown</w:t>
      </w:r>
      <w:r w:rsidRPr="003C737E">
        <w:rPr>
          <w:sz w:val="16"/>
        </w:rPr>
        <w:t xml:space="preserve"> </w:t>
      </w:r>
      <w:r w:rsidRPr="00B264B2">
        <w:rPr>
          <w:rStyle w:val="StyleUnderline"/>
          <w:highlight w:val="cyan"/>
        </w:rPr>
        <w:t>will</w:t>
      </w:r>
      <w:r w:rsidRPr="003C737E">
        <w:rPr>
          <w:sz w:val="16"/>
        </w:rPr>
        <w:t xml:space="preserve"> undoubtedly </w:t>
      </w:r>
      <w:r w:rsidRPr="00B264B2">
        <w:rPr>
          <w:rStyle w:val="StyleUnderline"/>
          <w:highlight w:val="cyan"/>
        </w:rPr>
        <w:t>reduce</w:t>
      </w:r>
      <w:r w:rsidRPr="003C737E">
        <w:rPr>
          <w:rStyle w:val="StyleUnderline"/>
        </w:rPr>
        <w:t xml:space="preserve"> </w:t>
      </w:r>
      <w:r w:rsidRPr="00B264B2">
        <w:rPr>
          <w:rStyle w:val="StyleUnderline"/>
          <w:highlight w:val="cyan"/>
        </w:rPr>
        <w:t>opportunities</w:t>
      </w:r>
      <w:r w:rsidRPr="003C737E">
        <w:rPr>
          <w:sz w:val="16"/>
        </w:rPr>
        <w:t xml:space="preserve">, </w:t>
      </w:r>
      <w:r w:rsidRPr="003C737E">
        <w:rPr>
          <w:rStyle w:val="StyleUnderline"/>
        </w:rPr>
        <w:t>curtail expectations</w:t>
      </w:r>
      <w:r w:rsidRPr="003C737E">
        <w:rPr>
          <w:sz w:val="16"/>
        </w:rPr>
        <w:t xml:space="preserve">, </w:t>
      </w:r>
      <w:r w:rsidRPr="00B264B2">
        <w:rPr>
          <w:rStyle w:val="StyleUnderline"/>
          <w:highlight w:val="cyan"/>
        </w:rPr>
        <w:t>and</w:t>
      </w:r>
      <w:r w:rsidRPr="003C737E">
        <w:rPr>
          <w:rStyle w:val="StyleUnderline"/>
        </w:rPr>
        <w:t xml:space="preserve"> </w:t>
      </w:r>
      <w:r w:rsidRPr="00B264B2">
        <w:rPr>
          <w:rStyle w:val="StyleUnderline"/>
          <w:highlight w:val="cyan"/>
        </w:rPr>
        <w:t>limit</w:t>
      </w:r>
      <w:r w:rsidRPr="003C737E">
        <w:rPr>
          <w:rStyle w:val="StyleUnderline"/>
        </w:rPr>
        <w:t xml:space="preserve"> upward </w:t>
      </w:r>
      <w:r w:rsidRPr="00B264B2">
        <w:rPr>
          <w:rStyle w:val="StyleUnderline"/>
          <w:highlight w:val="cyan"/>
        </w:rPr>
        <w:t>mobility</w:t>
      </w:r>
      <w:r w:rsidRPr="003C737E">
        <w:rPr>
          <w:sz w:val="16"/>
        </w:rPr>
        <w:t xml:space="preserve"> for members of this critical social group, whose acquiescence to the CPC’s rule has been contingent upon its ability to deliver satisfactory and continuous economic performance. With the evaporation of elite unity, looming economic stagnation, and likely alienation of the middle-class, </w:t>
      </w:r>
      <w:r w:rsidRPr="003C737E">
        <w:rPr>
          <w:rStyle w:val="StyleUnderline"/>
        </w:rPr>
        <w:t xml:space="preserve">the </w:t>
      </w:r>
      <w:r w:rsidRPr="00B264B2">
        <w:rPr>
          <w:rStyle w:val="StyleUnderline"/>
          <w:highlight w:val="cyan"/>
        </w:rPr>
        <w:t>post</w:t>
      </w:r>
      <w:r w:rsidRPr="003C737E">
        <w:rPr>
          <w:sz w:val="16"/>
        </w:rPr>
        <w:t>-</w:t>
      </w:r>
      <w:r w:rsidRPr="00B264B2">
        <w:rPr>
          <w:rStyle w:val="StyleUnderline"/>
          <w:highlight w:val="cyan"/>
        </w:rPr>
        <w:t>Tiananmen</w:t>
      </w:r>
      <w:r w:rsidRPr="003C737E">
        <w:rPr>
          <w:rStyle w:val="StyleUnderline"/>
        </w:rPr>
        <w:t xml:space="preserve"> model is </w:t>
      </w:r>
      <w:r w:rsidRPr="00B264B2">
        <w:rPr>
          <w:rStyle w:val="StyleUnderline"/>
          <w:highlight w:val="cyan"/>
        </w:rPr>
        <w:t>left</w:t>
      </w:r>
      <w:r w:rsidRPr="003C737E">
        <w:rPr>
          <w:rStyle w:val="StyleUnderline"/>
        </w:rPr>
        <w:t xml:space="preserve"> </w:t>
      </w:r>
      <w:r w:rsidRPr="00B264B2">
        <w:rPr>
          <w:rStyle w:val="StyleUnderline"/>
          <w:highlight w:val="cyan"/>
        </w:rPr>
        <w:t>with</w:t>
      </w:r>
      <w:r w:rsidRPr="003C737E">
        <w:rPr>
          <w:rStyle w:val="StyleUnderline"/>
        </w:rPr>
        <w:t xml:space="preserve"> </w:t>
      </w:r>
      <w:r w:rsidRPr="00B264B2">
        <w:rPr>
          <w:rStyle w:val="StyleUnderline"/>
          <w:highlight w:val="cyan"/>
        </w:rPr>
        <w:t>only</w:t>
      </w:r>
      <w:r w:rsidRPr="003C737E">
        <w:rPr>
          <w:rStyle w:val="StyleUnderline"/>
        </w:rPr>
        <w:t xml:space="preserve"> two pillars:</w:t>
      </w:r>
      <w:r w:rsidRPr="003C737E">
        <w:rPr>
          <w:sz w:val="16"/>
        </w:rPr>
        <w:t xml:space="preserve"> </w:t>
      </w:r>
      <w:r w:rsidRPr="00B264B2">
        <w:rPr>
          <w:rStyle w:val="StyleUnderline"/>
          <w:highlight w:val="cyan"/>
        </w:rPr>
        <w:t>repression and</w:t>
      </w:r>
      <w:r w:rsidRPr="003C737E">
        <w:rPr>
          <w:rStyle w:val="StyleUnderline"/>
        </w:rPr>
        <w:t xml:space="preserve"> </w:t>
      </w:r>
      <w:r w:rsidRPr="00B264B2">
        <w:rPr>
          <w:rStyle w:val="StyleUnderline"/>
          <w:highlight w:val="cyan"/>
        </w:rPr>
        <w:t>nationalism</w:t>
      </w:r>
      <w:r w:rsidRPr="003C737E">
        <w:rPr>
          <w:sz w:val="16"/>
        </w:rPr>
        <w:t xml:space="preserve">. Contemporary </w:t>
      </w:r>
      <w:r w:rsidRPr="00B264B2">
        <w:rPr>
          <w:rStyle w:val="StyleUnderline"/>
          <w:highlight w:val="cyan"/>
        </w:rPr>
        <w:t>authoritarian</w:t>
      </w:r>
      <w:r w:rsidRPr="003C737E">
        <w:rPr>
          <w:rStyle w:val="StyleUnderline"/>
        </w:rPr>
        <w:t xml:space="preserve"> </w:t>
      </w:r>
      <w:r w:rsidRPr="00B264B2">
        <w:rPr>
          <w:rStyle w:val="StyleUnderline"/>
          <w:highlight w:val="cyan"/>
        </w:rPr>
        <w:t>regimes</w:t>
      </w:r>
      <w:r w:rsidRPr="003C737E">
        <w:rPr>
          <w:sz w:val="16"/>
        </w:rPr>
        <w:t xml:space="preserve">, lacking popular legitimacy endowed by a competitive political process, </w:t>
      </w:r>
      <w:r w:rsidRPr="00B264B2">
        <w:rPr>
          <w:rStyle w:val="StyleUnderline"/>
          <w:highlight w:val="cyan"/>
        </w:rPr>
        <w:t>have</w:t>
      </w:r>
      <w:r w:rsidRPr="003C737E">
        <w:rPr>
          <w:rStyle w:val="StyleUnderline"/>
        </w:rPr>
        <w:t xml:space="preserve"> essentially three </w:t>
      </w:r>
      <w:r w:rsidRPr="00B264B2">
        <w:rPr>
          <w:rStyle w:val="StyleUnderline"/>
          <w:highlight w:val="cyan"/>
        </w:rPr>
        <w:t>means to hold on their power</w:t>
      </w:r>
      <w:r w:rsidRPr="003C737E">
        <w:rPr>
          <w:sz w:val="16"/>
        </w:rPr>
        <w:t xml:space="preserve">. </w:t>
      </w:r>
      <w:r w:rsidRPr="00B264B2">
        <w:rPr>
          <w:rStyle w:val="StyleUnderline"/>
          <w:highlight w:val="cyan"/>
        </w:rPr>
        <w:t>One</w:t>
      </w:r>
      <w:r w:rsidRPr="003C737E">
        <w:rPr>
          <w:sz w:val="16"/>
        </w:rPr>
        <w:t xml:space="preserve"> is </w:t>
      </w:r>
      <w:r w:rsidRPr="00B264B2">
        <w:rPr>
          <w:rStyle w:val="StyleUnderline"/>
          <w:highlight w:val="cyan"/>
        </w:rPr>
        <w:t>bribing</w:t>
      </w:r>
      <w:r w:rsidRPr="003C737E">
        <w:rPr>
          <w:rStyle w:val="StyleUnderline"/>
        </w:rPr>
        <w:t xml:space="preserve"> their </w:t>
      </w:r>
      <w:r w:rsidRPr="00B264B2">
        <w:rPr>
          <w:rStyle w:val="StyleUnderline"/>
          <w:highlight w:val="cyan"/>
        </w:rPr>
        <w:t>populations</w:t>
      </w:r>
      <w:r w:rsidRPr="003C737E">
        <w:rPr>
          <w:rStyle w:val="StyleUnderline"/>
        </w:rPr>
        <w:t xml:space="preserve"> </w:t>
      </w:r>
      <w:r w:rsidRPr="00B264B2">
        <w:rPr>
          <w:rStyle w:val="StyleUnderline"/>
          <w:highlight w:val="cyan"/>
        </w:rPr>
        <w:t>with</w:t>
      </w:r>
      <w:r w:rsidRPr="003C737E">
        <w:rPr>
          <w:rStyle w:val="StyleUnderline"/>
        </w:rPr>
        <w:t xml:space="preserve"> </w:t>
      </w:r>
      <w:r w:rsidRPr="00B264B2">
        <w:rPr>
          <w:rStyle w:val="StyleUnderline"/>
          <w:highlight w:val="cyan"/>
        </w:rPr>
        <w:t>material</w:t>
      </w:r>
      <w:r w:rsidRPr="003C737E">
        <w:rPr>
          <w:rStyle w:val="StyleUnderline"/>
        </w:rPr>
        <w:t xml:space="preserve"> </w:t>
      </w:r>
      <w:r w:rsidRPr="00B264B2">
        <w:rPr>
          <w:rStyle w:val="StyleUnderline"/>
          <w:highlight w:val="cyan"/>
        </w:rPr>
        <w:t>benefits</w:t>
      </w:r>
      <w:r w:rsidRPr="003C737E">
        <w:rPr>
          <w:sz w:val="16"/>
        </w:rPr>
        <w:t xml:space="preserve">, a </w:t>
      </w:r>
      <w:r w:rsidRPr="00B264B2">
        <w:rPr>
          <w:rStyle w:val="StyleUnderline"/>
          <w:highlight w:val="cyan"/>
        </w:rPr>
        <w:t>second</w:t>
      </w:r>
      <w:r w:rsidRPr="003C737E">
        <w:rPr>
          <w:sz w:val="16"/>
        </w:rPr>
        <w:t xml:space="preserve"> one is to </w:t>
      </w:r>
      <w:r w:rsidRPr="00B264B2">
        <w:rPr>
          <w:rStyle w:val="StyleUnderline"/>
          <w:highlight w:val="cyan"/>
        </w:rPr>
        <w:t>repress</w:t>
      </w:r>
      <w:r w:rsidRPr="003C737E">
        <w:rPr>
          <w:rStyle w:val="StyleUnderline"/>
        </w:rPr>
        <w:t xml:space="preserve"> them </w:t>
      </w:r>
      <w:r w:rsidRPr="00B264B2">
        <w:rPr>
          <w:rStyle w:val="StyleUnderline"/>
          <w:highlight w:val="cyan"/>
        </w:rPr>
        <w:t>with</w:t>
      </w:r>
      <w:r w:rsidRPr="003C737E">
        <w:rPr>
          <w:rStyle w:val="StyleUnderline"/>
        </w:rPr>
        <w:t xml:space="preserve"> </w:t>
      </w:r>
      <w:r w:rsidRPr="00B264B2">
        <w:rPr>
          <w:rStyle w:val="StyleUnderline"/>
          <w:highlight w:val="cyan"/>
        </w:rPr>
        <w:t>violence</w:t>
      </w:r>
      <w:r w:rsidRPr="003C737E">
        <w:rPr>
          <w:rStyle w:val="StyleUnderline"/>
        </w:rPr>
        <w:t xml:space="preserve"> and fear,</w:t>
      </w:r>
      <w:r w:rsidRPr="003C737E">
        <w:rPr>
          <w:sz w:val="16"/>
        </w:rPr>
        <w:t xml:space="preserve"> </w:t>
      </w:r>
      <w:r w:rsidRPr="003C737E">
        <w:rPr>
          <w:rStyle w:val="StyleUnderline"/>
        </w:rPr>
        <w:t>and</w:t>
      </w:r>
      <w:r w:rsidRPr="003C737E">
        <w:rPr>
          <w:sz w:val="16"/>
        </w:rPr>
        <w:t xml:space="preserve"> the </w:t>
      </w:r>
      <w:r w:rsidRPr="00B264B2">
        <w:rPr>
          <w:rStyle w:val="StyleUnderline"/>
          <w:highlight w:val="cyan"/>
        </w:rPr>
        <w:t>third</w:t>
      </w:r>
      <w:r w:rsidRPr="003C737E">
        <w:rPr>
          <w:rStyle w:val="StyleUnderline"/>
        </w:rPr>
        <w:t xml:space="preserve"> is to </w:t>
      </w:r>
      <w:r w:rsidRPr="00B264B2">
        <w:rPr>
          <w:rStyle w:val="StyleUnderline"/>
          <w:highlight w:val="cyan"/>
        </w:rPr>
        <w:t>appeal</w:t>
      </w:r>
      <w:r w:rsidRPr="003C737E">
        <w:rPr>
          <w:rStyle w:val="StyleUnderline"/>
        </w:rPr>
        <w:t xml:space="preserve"> </w:t>
      </w:r>
      <w:r w:rsidRPr="00B264B2">
        <w:rPr>
          <w:rStyle w:val="StyleUnderline"/>
          <w:highlight w:val="cyan"/>
        </w:rPr>
        <w:t>to</w:t>
      </w:r>
      <w:r w:rsidRPr="003C737E">
        <w:rPr>
          <w:rStyle w:val="StyleUnderline"/>
        </w:rPr>
        <w:t xml:space="preserve"> their </w:t>
      </w:r>
      <w:r w:rsidRPr="00B264B2">
        <w:rPr>
          <w:rStyle w:val="StyleUnderline"/>
          <w:highlight w:val="cyan"/>
        </w:rPr>
        <w:t>nationalist</w:t>
      </w:r>
      <w:r w:rsidRPr="003C737E">
        <w:rPr>
          <w:rStyle w:val="StyleUnderline"/>
        </w:rPr>
        <w:t xml:space="preserve"> </w:t>
      </w:r>
      <w:r w:rsidRPr="00B264B2">
        <w:rPr>
          <w:rStyle w:val="StyleUnderline"/>
          <w:highlight w:val="cyan"/>
        </w:rPr>
        <w:t>sentiments</w:t>
      </w:r>
      <w:r w:rsidRPr="003C737E">
        <w:rPr>
          <w:sz w:val="16"/>
        </w:rPr>
        <w:t>. In more sophisticated and successful autocracies</w:t>
      </w:r>
      <w:r w:rsidRPr="003C737E">
        <w:rPr>
          <w:rStyle w:val="StyleUnderline"/>
        </w:rPr>
        <w:t xml:space="preserve">, rulers rely more on performance-based legitimacy (bribing) than on fear or jingoism mainly because repression is costly while nationalism can be dangerous. In the post-Tiananmen era, to be sure, the </w:t>
      </w:r>
      <w:r w:rsidRPr="00B264B2">
        <w:rPr>
          <w:rStyle w:val="StyleUnderline"/>
          <w:highlight w:val="cyan"/>
        </w:rPr>
        <w:t>CPC</w:t>
      </w:r>
      <w:r w:rsidRPr="003C737E">
        <w:rPr>
          <w:rStyle w:val="StyleUnderline"/>
        </w:rPr>
        <w:t xml:space="preserve"> </w:t>
      </w:r>
      <w:r w:rsidRPr="00B264B2">
        <w:rPr>
          <w:rStyle w:val="StyleUnderline"/>
          <w:highlight w:val="cyan"/>
        </w:rPr>
        <w:t>has</w:t>
      </w:r>
      <w:r w:rsidRPr="003C737E">
        <w:rPr>
          <w:rStyle w:val="StyleUnderline"/>
        </w:rPr>
        <w:t xml:space="preserve"> </w:t>
      </w:r>
      <w:r w:rsidRPr="00B264B2">
        <w:rPr>
          <w:rStyle w:val="StyleUnderline"/>
          <w:highlight w:val="cyan"/>
        </w:rPr>
        <w:t>employed</w:t>
      </w:r>
      <w:r w:rsidRPr="003C737E">
        <w:rPr>
          <w:rStyle w:val="StyleUnderline"/>
        </w:rPr>
        <w:t xml:space="preserve"> </w:t>
      </w:r>
      <w:r w:rsidRPr="00B264B2">
        <w:rPr>
          <w:rStyle w:val="StyleUnderline"/>
          <w:highlight w:val="cyan"/>
        </w:rPr>
        <w:t>all</w:t>
      </w:r>
      <w:r w:rsidRPr="003C737E">
        <w:rPr>
          <w:rStyle w:val="StyleUnderline"/>
        </w:rPr>
        <w:t xml:space="preserve"> </w:t>
      </w:r>
      <w:r w:rsidRPr="00B264B2">
        <w:rPr>
          <w:rStyle w:val="StyleUnderline"/>
          <w:highlight w:val="cyan"/>
        </w:rPr>
        <w:t>three</w:t>
      </w:r>
      <w:r w:rsidRPr="003C737E">
        <w:rPr>
          <w:rStyle w:val="StyleUnderline"/>
        </w:rPr>
        <w:t xml:space="preserve"> instruments, </w:t>
      </w:r>
      <w:r w:rsidRPr="00B264B2">
        <w:rPr>
          <w:rStyle w:val="StyleUnderline"/>
          <w:highlight w:val="cyan"/>
        </w:rPr>
        <w:t>but</w:t>
      </w:r>
      <w:r w:rsidRPr="003C737E">
        <w:rPr>
          <w:rStyle w:val="StyleUnderline"/>
        </w:rPr>
        <w:t xml:space="preserve"> it has </w:t>
      </w:r>
      <w:r w:rsidRPr="00B264B2">
        <w:rPr>
          <w:rStyle w:val="StyleUnderline"/>
          <w:highlight w:val="cyan"/>
        </w:rPr>
        <w:t>depended</w:t>
      </w:r>
      <w:r w:rsidRPr="003C737E">
        <w:rPr>
          <w:rStyle w:val="StyleUnderline"/>
        </w:rPr>
        <w:t xml:space="preserve"> mainly </w:t>
      </w:r>
      <w:r w:rsidRPr="00B264B2">
        <w:rPr>
          <w:rStyle w:val="StyleUnderline"/>
          <w:highlight w:val="cyan"/>
        </w:rPr>
        <w:t>on</w:t>
      </w:r>
      <w:r w:rsidRPr="003C737E">
        <w:rPr>
          <w:rStyle w:val="StyleUnderline"/>
        </w:rPr>
        <w:t xml:space="preserve"> </w:t>
      </w:r>
      <w:r w:rsidRPr="00B264B2">
        <w:rPr>
          <w:rStyle w:val="StyleUnderline"/>
          <w:highlight w:val="cyan"/>
        </w:rPr>
        <w:t>economic</w:t>
      </w:r>
      <w:r w:rsidRPr="003C737E">
        <w:rPr>
          <w:rStyle w:val="StyleUnderline"/>
        </w:rPr>
        <w:t xml:space="preserve"> performance </w:t>
      </w:r>
      <w:r w:rsidRPr="00B264B2">
        <w:rPr>
          <w:rStyle w:val="StyleUnderline"/>
          <w:highlight w:val="cyan"/>
        </w:rPr>
        <w:t>and</w:t>
      </w:r>
      <w:r w:rsidRPr="003C737E">
        <w:rPr>
          <w:rStyle w:val="StyleUnderline"/>
        </w:rPr>
        <w:t xml:space="preserve"> has </w:t>
      </w:r>
      <w:r w:rsidRPr="00B264B2">
        <w:rPr>
          <w:rStyle w:val="StyleUnderline"/>
          <w:highlight w:val="cyan"/>
        </w:rPr>
        <w:t>resorted to</w:t>
      </w:r>
      <w:r w:rsidRPr="003C737E">
        <w:rPr>
          <w:rStyle w:val="StyleUnderline"/>
        </w:rPr>
        <w:t xml:space="preserve"> (selective) </w:t>
      </w:r>
      <w:r w:rsidRPr="00B264B2">
        <w:rPr>
          <w:rStyle w:val="StyleUnderline"/>
          <w:highlight w:val="cyan"/>
        </w:rPr>
        <w:t>repression</w:t>
      </w:r>
      <w:r w:rsidRPr="003C737E">
        <w:rPr>
          <w:rStyle w:val="StyleUnderline"/>
        </w:rPr>
        <w:t xml:space="preserve"> </w:t>
      </w:r>
      <w:r w:rsidRPr="00B264B2">
        <w:rPr>
          <w:rStyle w:val="StyleUnderline"/>
          <w:highlight w:val="cyan"/>
        </w:rPr>
        <w:t>and</w:t>
      </w:r>
      <w:r w:rsidRPr="003C737E">
        <w:rPr>
          <w:rStyle w:val="StyleUnderline"/>
        </w:rPr>
        <w:t xml:space="preserve"> </w:t>
      </w:r>
      <w:r w:rsidRPr="00B264B2">
        <w:rPr>
          <w:rStyle w:val="StyleUnderline"/>
          <w:highlight w:val="cyan"/>
        </w:rPr>
        <w:t>nationalism</w:t>
      </w:r>
      <w:r w:rsidRPr="003C737E">
        <w:rPr>
          <w:rStyle w:val="StyleUnderline"/>
        </w:rPr>
        <w:t xml:space="preserve"> only as a secondary means of rule.</w:t>
      </w:r>
      <w:r w:rsidRPr="003C737E">
        <w:rPr>
          <w:sz w:val="16"/>
        </w:rPr>
        <w:t xml:space="preserve"> However, trends since Xi Jinping came to power in late 2012 suggest that repression and nationalism are assuming an increasingly prominent role in the CPC’s survival strategy. An obvious explanation is that China’s </w:t>
      </w:r>
      <w:r w:rsidRPr="00B264B2">
        <w:rPr>
          <w:rStyle w:val="StyleUnderline"/>
          <w:highlight w:val="cyan"/>
        </w:rPr>
        <w:t>faltering</w:t>
      </w:r>
      <w:r w:rsidRPr="003C737E">
        <w:rPr>
          <w:rStyle w:val="StyleUnderline"/>
        </w:rPr>
        <w:t xml:space="preserve"> economic </w:t>
      </w:r>
      <w:r w:rsidRPr="00B264B2">
        <w:rPr>
          <w:rStyle w:val="StyleUnderline"/>
          <w:highlight w:val="cyan"/>
        </w:rPr>
        <w:t>growth</w:t>
      </w:r>
      <w:r w:rsidRPr="003C737E">
        <w:rPr>
          <w:rStyle w:val="StyleUnderline"/>
        </w:rPr>
        <w:t xml:space="preserve"> is </w:t>
      </w:r>
      <w:r w:rsidRPr="00B264B2">
        <w:rPr>
          <w:rStyle w:val="StyleUnderline"/>
          <w:highlight w:val="cyan"/>
        </w:rPr>
        <w:t>creating</w:t>
      </w:r>
      <w:r w:rsidRPr="003C737E">
        <w:rPr>
          <w:rStyle w:val="StyleUnderline"/>
        </w:rPr>
        <w:t xml:space="preserve"> social </w:t>
      </w:r>
      <w:r w:rsidRPr="00B264B2">
        <w:rPr>
          <w:rStyle w:val="StyleUnderline"/>
          <w:highlight w:val="cyan"/>
        </w:rPr>
        <w:t>tensions</w:t>
      </w:r>
      <w:r w:rsidRPr="003C737E">
        <w:rPr>
          <w:rStyle w:val="StyleUnderline"/>
        </w:rPr>
        <w:t xml:space="preserve"> </w:t>
      </w:r>
      <w:r w:rsidRPr="00B264B2">
        <w:rPr>
          <w:rStyle w:val="StyleUnderline"/>
          <w:highlight w:val="cyan"/>
        </w:rPr>
        <w:t>and</w:t>
      </w:r>
      <w:r w:rsidRPr="003C737E">
        <w:rPr>
          <w:rStyle w:val="StyleUnderline"/>
        </w:rPr>
        <w:t xml:space="preserve"> </w:t>
      </w:r>
      <w:r w:rsidRPr="00B264B2">
        <w:rPr>
          <w:rStyle w:val="StyleUnderline"/>
          <w:highlight w:val="cyan"/>
        </w:rPr>
        <w:t>eroding</w:t>
      </w:r>
      <w:r w:rsidRPr="003C737E">
        <w:rPr>
          <w:rStyle w:val="StyleUnderline"/>
        </w:rPr>
        <w:t xml:space="preserve"> public </w:t>
      </w:r>
      <w:r w:rsidRPr="00B264B2">
        <w:rPr>
          <w:rStyle w:val="StyleUnderline"/>
          <w:highlight w:val="cyan"/>
        </w:rPr>
        <w:t>support for the CPC</w:t>
      </w:r>
      <w:r w:rsidRPr="003C737E">
        <w:rPr>
          <w:rStyle w:val="StyleUnderline"/>
        </w:rPr>
        <w:t xml:space="preserve">, thus </w:t>
      </w:r>
      <w:r w:rsidRPr="00B264B2">
        <w:rPr>
          <w:rStyle w:val="StyleUnderline"/>
          <w:highlight w:val="cyan"/>
        </w:rPr>
        <w:t>forcing</w:t>
      </w:r>
      <w:r w:rsidRPr="003C737E">
        <w:rPr>
          <w:rStyle w:val="StyleUnderline"/>
        </w:rPr>
        <w:t xml:space="preserve"> the </w:t>
      </w:r>
      <w:r w:rsidRPr="00B264B2">
        <w:rPr>
          <w:rStyle w:val="StyleUnderline"/>
          <w:highlight w:val="cyan"/>
        </w:rPr>
        <w:t>regime to deter</w:t>
      </w:r>
      <w:r w:rsidRPr="003C737E">
        <w:rPr>
          <w:rStyle w:val="StyleUnderline"/>
        </w:rPr>
        <w:t xml:space="preserve"> potential societal </w:t>
      </w:r>
      <w:r w:rsidRPr="00B264B2">
        <w:rPr>
          <w:rStyle w:val="StyleUnderline"/>
          <w:highlight w:val="cyan"/>
        </w:rPr>
        <w:t>challenge</w:t>
      </w:r>
      <w:r w:rsidRPr="003C737E">
        <w:rPr>
          <w:rStyle w:val="StyleUnderline"/>
        </w:rPr>
        <w:t xml:space="preserve"> </w:t>
      </w:r>
      <w:r w:rsidRPr="00B264B2">
        <w:rPr>
          <w:rStyle w:val="StyleUnderline"/>
          <w:highlight w:val="cyan"/>
        </w:rPr>
        <w:t>with force</w:t>
      </w:r>
      <w:r w:rsidRPr="003C737E">
        <w:rPr>
          <w:rStyle w:val="StyleUnderline"/>
        </w:rPr>
        <w:t xml:space="preserve"> and divert public attention with nationalism</w:t>
      </w:r>
      <w:r w:rsidRPr="003C737E">
        <w:rPr>
          <w:sz w:val="16"/>
        </w:rPr>
        <w:t xml:space="preserve">. There is, however, an equally valid explanation that many observers have overlooked. A </w:t>
      </w:r>
      <w:r w:rsidRPr="00B264B2">
        <w:rPr>
          <w:sz w:val="16"/>
        </w:rPr>
        <w:t>survival</w:t>
      </w:r>
      <w:r w:rsidRPr="003C737E">
        <w:rPr>
          <w:sz w:val="16"/>
        </w:rPr>
        <w:t xml:space="preserve"> strategy that depends on delivering economic growth to maintain legitimacy is inherently unsustainable not only because economic growth cannot be guaranteed and ever-rising popular expectations will be impossible to meet, but also because </w:t>
      </w:r>
      <w:r w:rsidRPr="00B264B2">
        <w:rPr>
          <w:rStyle w:val="StyleUnderline"/>
          <w:highlight w:val="cyan"/>
        </w:rPr>
        <w:t>sustained</w:t>
      </w:r>
      <w:r w:rsidRPr="003C737E">
        <w:rPr>
          <w:rStyle w:val="StyleUnderline"/>
        </w:rPr>
        <w:t xml:space="preserve"> economic </w:t>
      </w:r>
      <w:r w:rsidRPr="00B264B2">
        <w:rPr>
          <w:rStyle w:val="StyleUnderline"/>
          <w:highlight w:val="cyan"/>
        </w:rPr>
        <w:t>growth</w:t>
      </w:r>
      <w:r w:rsidRPr="003C737E">
        <w:rPr>
          <w:rStyle w:val="StyleUnderline"/>
        </w:rPr>
        <w:t xml:space="preserve"> </w:t>
      </w:r>
      <w:r w:rsidRPr="00B264B2">
        <w:rPr>
          <w:rStyle w:val="StyleUnderline"/>
          <w:highlight w:val="cyan"/>
        </w:rPr>
        <w:t>produces</w:t>
      </w:r>
      <w:r w:rsidRPr="003C737E">
        <w:rPr>
          <w:sz w:val="16"/>
        </w:rPr>
        <w:t xml:space="preserve"> structural </w:t>
      </w:r>
      <w:r w:rsidRPr="00B264B2">
        <w:rPr>
          <w:rStyle w:val="StyleUnderline"/>
          <w:highlight w:val="cyan"/>
        </w:rPr>
        <w:t>socioeconomic changes</w:t>
      </w:r>
      <w:r w:rsidRPr="003C737E">
        <w:rPr>
          <w:sz w:val="16"/>
        </w:rPr>
        <w:t xml:space="preserve"> </w:t>
      </w:r>
      <w:r w:rsidRPr="00B264B2">
        <w:rPr>
          <w:rStyle w:val="StyleUnderline"/>
          <w:highlight w:val="cyan"/>
        </w:rPr>
        <w:t>that</w:t>
      </w:r>
      <w:r w:rsidRPr="003C737E">
        <w:rPr>
          <w:sz w:val="16"/>
        </w:rPr>
        <w:t xml:space="preserve">, as demonstrated by social science research and histories of democratic transitions, </w:t>
      </w:r>
      <w:r w:rsidRPr="003C737E">
        <w:rPr>
          <w:rStyle w:val="StyleUnderline"/>
        </w:rPr>
        <w:t xml:space="preserve">fatally </w:t>
      </w:r>
      <w:r w:rsidRPr="00B264B2">
        <w:rPr>
          <w:rStyle w:val="StyleUnderline"/>
          <w:highlight w:val="cyan"/>
        </w:rPr>
        <w:t>threaten</w:t>
      </w:r>
      <w:r w:rsidRPr="003C737E">
        <w:rPr>
          <w:rStyle w:val="StyleUnderline"/>
        </w:rPr>
        <w:t xml:space="preserve"> the </w:t>
      </w:r>
      <w:r w:rsidRPr="00B264B2">
        <w:rPr>
          <w:rStyle w:val="StyleUnderline"/>
          <w:highlight w:val="cyan"/>
        </w:rPr>
        <w:t>durability of autocratic</w:t>
      </w:r>
      <w:r w:rsidRPr="003C737E">
        <w:rPr>
          <w:rStyle w:val="StyleUnderline"/>
        </w:rPr>
        <w:t xml:space="preserve"> </w:t>
      </w:r>
      <w:r w:rsidRPr="00B264B2">
        <w:rPr>
          <w:rStyle w:val="StyleUnderline"/>
          <w:highlight w:val="cyan"/>
        </w:rPr>
        <w:t>rule</w:t>
      </w:r>
      <w:r w:rsidRPr="003C737E">
        <w:rPr>
          <w:rStyle w:val="StyleUnderline"/>
        </w:rPr>
        <w:t>.</w:t>
      </w:r>
      <w:r w:rsidRPr="003C737E">
        <w:rPr>
          <w:sz w:val="16"/>
        </w:rPr>
        <w:t xml:space="preserve"> Autocracies </w:t>
      </w:r>
      <w:r w:rsidRPr="00B264B2">
        <w:rPr>
          <w:rStyle w:val="StyleUnderline"/>
          <w:highlight w:val="cyan"/>
        </w:rPr>
        <w:t>forced</w:t>
      </w:r>
      <w:r w:rsidRPr="003C737E">
        <w:rPr>
          <w:rStyle w:val="StyleUnderline"/>
        </w:rPr>
        <w:t xml:space="preserve"> to </w:t>
      </w:r>
      <w:r w:rsidRPr="00B264B2">
        <w:rPr>
          <w:rStyle w:val="StyleUnderline"/>
          <w:highlight w:val="cyan"/>
        </w:rPr>
        <w:t>strike</w:t>
      </w:r>
      <w:r w:rsidRPr="003C737E">
        <w:rPr>
          <w:rStyle w:val="StyleUnderline"/>
        </w:rPr>
        <w:t xml:space="preserve"> a Faustian</w:t>
      </w:r>
      <w:r w:rsidRPr="003C737E">
        <w:rPr>
          <w:sz w:val="16"/>
        </w:rPr>
        <w:t xml:space="preserve"> </w:t>
      </w:r>
      <w:r w:rsidRPr="00B264B2">
        <w:rPr>
          <w:rStyle w:val="StyleUnderline"/>
          <w:highlight w:val="cyan"/>
        </w:rPr>
        <w:t>bargain</w:t>
      </w:r>
      <w:r w:rsidRPr="003C737E">
        <w:rPr>
          <w:rStyle w:val="StyleUnderline"/>
        </w:rPr>
        <w:t xml:space="preserve"> </w:t>
      </w:r>
      <w:r w:rsidRPr="00B264B2">
        <w:rPr>
          <w:rStyle w:val="StyleUnderline"/>
          <w:highlight w:val="cyan"/>
        </w:rPr>
        <w:t>with</w:t>
      </w:r>
      <w:r w:rsidRPr="003C737E">
        <w:rPr>
          <w:rStyle w:val="StyleUnderline"/>
        </w:rPr>
        <w:t xml:space="preserve"> performance-based</w:t>
      </w:r>
      <w:r w:rsidRPr="003C737E">
        <w:rPr>
          <w:sz w:val="16"/>
        </w:rPr>
        <w:t xml:space="preserve"> legitimacy are destined to lose the wager because the socioeconomic changes resulting from economic growth strengthen the autonomous capabilities of urban-based social forces, such as private entrepreneurs, intellectuals, professionals, religious believers, and ordinary </w:t>
      </w:r>
      <w:r w:rsidRPr="00B264B2">
        <w:rPr>
          <w:rStyle w:val="StyleUnderline"/>
          <w:highlight w:val="cyan"/>
        </w:rPr>
        <w:t>workers</w:t>
      </w:r>
      <w:r w:rsidRPr="003C737E">
        <w:rPr>
          <w:sz w:val="16"/>
        </w:rPr>
        <w:t xml:space="preserve"> </w:t>
      </w:r>
      <w:r w:rsidRPr="00B264B2">
        <w:rPr>
          <w:rStyle w:val="StyleUnderline"/>
          <w:highlight w:val="cyan"/>
        </w:rPr>
        <w:t>through higher levels of literacy</w:t>
      </w:r>
      <w:r w:rsidRPr="003C737E">
        <w:rPr>
          <w:rStyle w:val="StyleUnderline"/>
        </w:rPr>
        <w:t>,</w:t>
      </w:r>
      <w:r w:rsidRPr="003C737E">
        <w:rPr>
          <w:sz w:val="16"/>
        </w:rPr>
        <w:t xml:space="preserve"> </w:t>
      </w:r>
      <w:r w:rsidRPr="003C737E">
        <w:rPr>
          <w:rStyle w:val="StyleUnderline"/>
        </w:rPr>
        <w:t xml:space="preserve">greater </w:t>
      </w:r>
      <w:r w:rsidRPr="00B264B2">
        <w:rPr>
          <w:rStyle w:val="StyleUnderline"/>
          <w:highlight w:val="cyan"/>
        </w:rPr>
        <w:t>access</w:t>
      </w:r>
      <w:r w:rsidRPr="003C737E">
        <w:rPr>
          <w:rStyle w:val="StyleUnderline"/>
        </w:rPr>
        <w:t xml:space="preserve"> </w:t>
      </w:r>
      <w:r w:rsidRPr="00B264B2">
        <w:rPr>
          <w:rStyle w:val="StyleUnderline"/>
          <w:highlight w:val="cyan"/>
        </w:rPr>
        <w:t>to information</w:t>
      </w:r>
      <w:r w:rsidRPr="003C737E">
        <w:rPr>
          <w:sz w:val="16"/>
        </w:rPr>
        <w:t xml:space="preserve">, </w:t>
      </w:r>
      <w:r w:rsidRPr="00B264B2">
        <w:rPr>
          <w:rStyle w:val="StyleUnderline"/>
          <w:highlight w:val="cyan"/>
        </w:rPr>
        <w:t>accumulation of</w:t>
      </w:r>
      <w:r w:rsidRPr="003C737E">
        <w:rPr>
          <w:rStyle w:val="StyleUnderline"/>
        </w:rPr>
        <w:t xml:space="preserve"> private </w:t>
      </w:r>
      <w:r w:rsidRPr="00B264B2">
        <w:rPr>
          <w:rStyle w:val="StyleUnderline"/>
          <w:highlight w:val="cyan"/>
        </w:rPr>
        <w:t>wealth</w:t>
      </w:r>
      <w:r w:rsidRPr="003C737E">
        <w:rPr>
          <w:rStyle w:val="StyleUnderline"/>
        </w:rPr>
        <w:t xml:space="preserve">, </w:t>
      </w:r>
      <w:r w:rsidRPr="00B264B2">
        <w:rPr>
          <w:rStyle w:val="StyleUnderline"/>
          <w:highlight w:val="cyan"/>
        </w:rPr>
        <w:t>and</w:t>
      </w:r>
      <w:r w:rsidRPr="003C737E">
        <w:rPr>
          <w:sz w:val="16"/>
        </w:rPr>
        <w:t xml:space="preserve"> </w:t>
      </w:r>
      <w:r w:rsidRPr="00B264B2">
        <w:rPr>
          <w:rStyle w:val="StyleUnderline"/>
          <w:highlight w:val="cyan"/>
        </w:rPr>
        <w:t>improved</w:t>
      </w:r>
      <w:r w:rsidRPr="003C737E">
        <w:rPr>
          <w:rStyle w:val="StyleUnderline"/>
        </w:rPr>
        <w:t xml:space="preserve"> </w:t>
      </w:r>
      <w:r w:rsidRPr="00B264B2">
        <w:rPr>
          <w:rStyle w:val="StyleUnderline"/>
          <w:highlight w:val="cyan"/>
        </w:rPr>
        <w:t>capacity</w:t>
      </w:r>
      <w:r w:rsidRPr="003C737E">
        <w:rPr>
          <w:rStyle w:val="StyleUnderline"/>
        </w:rPr>
        <w:t xml:space="preserve"> </w:t>
      </w:r>
      <w:r w:rsidRPr="00B264B2">
        <w:rPr>
          <w:rStyle w:val="StyleUnderline"/>
          <w:highlight w:val="cyan"/>
        </w:rPr>
        <w:t>to</w:t>
      </w:r>
      <w:r w:rsidRPr="003C737E">
        <w:rPr>
          <w:rStyle w:val="StyleUnderline"/>
        </w:rPr>
        <w:t xml:space="preserve"> </w:t>
      </w:r>
      <w:r w:rsidRPr="00B264B2">
        <w:rPr>
          <w:rStyle w:val="StyleUnderline"/>
          <w:highlight w:val="cyan"/>
        </w:rPr>
        <w:t>organize</w:t>
      </w:r>
      <w:r w:rsidRPr="003C737E">
        <w:rPr>
          <w:rStyle w:val="StyleUnderline"/>
        </w:rPr>
        <w:t xml:space="preserve"> collective </w:t>
      </w:r>
      <w:r w:rsidRPr="00B264B2">
        <w:rPr>
          <w:rStyle w:val="StyleUnderline"/>
          <w:highlight w:val="cyan"/>
        </w:rPr>
        <w:t>action</w:t>
      </w:r>
      <w:r w:rsidRPr="003C737E">
        <w:rPr>
          <w:sz w:val="16"/>
        </w:rPr>
        <w:t>. Academic research has established a strong correlation between the level of economic development and the existence of democracy and also between rising income and probabilities of the fall of autocracies.8 In the contemporary world, the positive relationship between wealth (measured in per capita income) and democracy can be seen in the chart below, which shows that the percentage of democracies (classified as free by Freedom House) rises steadily as income level increases. Partly free countries decline as income rises as well. The distribution of non-democracies, or authoritarian regimes, resembles a U-shape. While more dictatorships can survive in poorer countries (the bottom two-fifths of the countries in terms of per capita income), their presence in the top two-fifths of the countries seems to reject the notion that wealth is positively correlated with democracy. A closer look at the data, however, shows that nearly all the wealthy countries ruled by dictatorships are oil-producing states, where the ruling elites have the financial capacity to bribe their people into accepting autocratic rule.9</w:t>
      </w:r>
    </w:p>
    <w:p w14:paraId="701338CA" w14:textId="77777777" w:rsidR="00C52E95" w:rsidRPr="00C52E95" w:rsidRDefault="00C52E95" w:rsidP="00C52E95">
      <w:pPr>
        <w:pStyle w:val="Heading2"/>
      </w:pPr>
      <w:r>
        <w:t>War</w:t>
      </w:r>
    </w:p>
    <w:p w14:paraId="2C7690D9" w14:textId="77777777" w:rsidR="00C74611" w:rsidRDefault="00C74611" w:rsidP="00C74611">
      <w:pPr>
        <w:pStyle w:val="Heading4"/>
      </w:pPr>
      <w:r>
        <w:t>Global economic collapse causes escalation to nuclear war</w:t>
      </w:r>
      <w:r w:rsidR="00BF6193">
        <w:t xml:space="preserve"> – Russia </w:t>
      </w:r>
      <w:r w:rsidR="003D62EC">
        <w:t>and china independent</w:t>
      </w:r>
      <w:r w:rsidR="00AD523F">
        <w:t xml:space="preserve"> </w:t>
      </w:r>
      <w:r w:rsidR="00BF6193">
        <w:t>scenarios for escalation</w:t>
      </w:r>
    </w:p>
    <w:p w14:paraId="5B9FAB39" w14:textId="77777777" w:rsidR="00C74611" w:rsidRDefault="00BF6193" w:rsidP="00BF6193">
      <w:pPr>
        <w:rPr>
          <w:sz w:val="14"/>
        </w:rPr>
      </w:pPr>
      <w:r w:rsidRPr="00BF6193">
        <w:t xml:space="preserve">Paul Craig </w:t>
      </w:r>
      <w:r w:rsidRPr="00BF6193">
        <w:rPr>
          <w:rStyle w:val="Style13ptBold"/>
        </w:rPr>
        <w:t>Roberts</w:t>
      </w:r>
      <w:r>
        <w:rPr>
          <w:rStyle w:val="Style13ptBold"/>
        </w:rPr>
        <w:t xml:space="preserve"> 15, </w:t>
      </w:r>
      <w:r w:rsidRPr="00BF6193">
        <w:rPr>
          <w:sz w:val="14"/>
        </w:rPr>
        <w:t xml:space="preserve">academic appointments at Virginia Tech, Tulane University, University of New Mexico, Stanford University where he was Senior Research Fellow in the Hoover Institution, George Mason University where he had a joint appointment as professor of economics and professor of business administration, and Georgetown University where he held the William E. Simon Chair in Political Economy in the Center for Strategic and International Studies. He has testified before committees of Congress on 30 occasions. Dr. Roberts was associate editor and columnist for The Wall Street Journal and columnist for Business Week and the Scripps Howard News Service. He was a nationally syndicated columnist for Creators Syndicate in Los Angeles. In 1992 he received the Warren Brookes Award for Excellence in Journalism. In 1993 the Forbes Media Guide ranked him as one of the top seven journalists in the United States. President Reagan appointed Dr. Roberts Assistant Secretary of the Treasury for Economic Policy and he was confirmed in office by the U.S. Senate. Dr. Roberts was awarded the Treasury Department’s Meritorious Service Award for “his outstanding contributions to the formulation of United States economic policy.” In 1987 the French government recognized him as “the artisan of a renewal in economic science and policy after half a century of state interventionism” and inducted him into the Legion of Honor. </w:t>
      </w:r>
      <w:r>
        <w:rPr>
          <w:sz w:val="14"/>
        </w:rPr>
        <w:t xml:space="preserve">6-14-2016, "War Threat Rises As Economy Declines," No Publication, </w:t>
      </w:r>
      <w:hyperlink r:id="rId30" w:history="1">
        <w:r w:rsidRPr="00216097">
          <w:rPr>
            <w:rStyle w:val="Hyperlink"/>
            <w:sz w:val="14"/>
          </w:rPr>
          <w:t>http://www.paulcraigroberts.org/2015/05/11/war-threat-rises-economy-declines-paul-craig-roberts/</w:t>
        </w:r>
      </w:hyperlink>
    </w:p>
    <w:p w14:paraId="1778941C" w14:textId="77777777" w:rsidR="00BF6193" w:rsidRDefault="00BF6193" w:rsidP="00BF6193">
      <w:pPr>
        <w:rPr>
          <w:rStyle w:val="StyleUnderline"/>
        </w:rPr>
      </w:pPr>
      <w:r w:rsidRPr="00BF6193">
        <w:rPr>
          <w:sz w:val="16"/>
        </w:rPr>
        <w:t xml:space="preserve">To restore the economy requires that offshoring be reversed and the jobs brought back to the US. 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 Considering the lobbying power of transnational corporations and Wall Street, this is an unlikely reform. My conclusion is that the US economy will continue its decline. On the foreign policy front, </w:t>
      </w:r>
      <w:r w:rsidRPr="00BF6193">
        <w:rPr>
          <w:rStyle w:val="StyleUnderline"/>
        </w:rPr>
        <w:t xml:space="preserve">the </w:t>
      </w:r>
      <w:r w:rsidRPr="0074632F">
        <w:rPr>
          <w:rStyle w:val="StyleUnderline"/>
          <w:highlight w:val="cyan"/>
        </w:rPr>
        <w:t>hubris</w:t>
      </w:r>
      <w:r w:rsidRPr="00BF6193">
        <w:rPr>
          <w:rStyle w:val="StyleUnderline"/>
        </w:rPr>
        <w:t xml:space="preserve"> and arrogance </w:t>
      </w:r>
      <w:r w:rsidRPr="0074632F">
        <w:rPr>
          <w:rStyle w:val="StyleUnderline"/>
          <w:highlight w:val="cyan"/>
        </w:rPr>
        <w:t>of</w:t>
      </w:r>
      <w:r w:rsidRPr="00BF6193">
        <w:rPr>
          <w:rStyle w:val="StyleUnderline"/>
        </w:rPr>
        <w:t xml:space="preserve"> </w:t>
      </w:r>
      <w:r w:rsidRPr="0074632F">
        <w:rPr>
          <w:rStyle w:val="StyleUnderline"/>
          <w:highlight w:val="cyan"/>
        </w:rPr>
        <w:t>America’s self-image</w:t>
      </w:r>
      <w:r w:rsidRPr="00BF6193">
        <w:rPr>
          <w:rStyle w:val="StyleUnderline"/>
        </w:rPr>
        <w:t xml:space="preserve"> </w:t>
      </w:r>
      <w:r w:rsidRPr="0074632F">
        <w:rPr>
          <w:rStyle w:val="StyleUnderline"/>
          <w:highlight w:val="cyan"/>
        </w:rPr>
        <w:t>as</w:t>
      </w:r>
      <w:r w:rsidRPr="00BF6193">
        <w:rPr>
          <w:rStyle w:val="StyleUnderline"/>
        </w:rPr>
        <w:t xml:space="preserve"> the “</w:t>
      </w:r>
      <w:r w:rsidRPr="0074632F">
        <w:rPr>
          <w:rStyle w:val="StyleUnderline"/>
          <w:highlight w:val="cyan"/>
        </w:rPr>
        <w:t>exceptional</w:t>
      </w:r>
      <w:r w:rsidRPr="00BF6193">
        <w:rPr>
          <w:rStyle w:val="StyleUnderline"/>
        </w:rPr>
        <w:t xml:space="preserve">, indispensable” country </w:t>
      </w:r>
      <w:r w:rsidRPr="0074632F">
        <w:rPr>
          <w:rStyle w:val="StyleUnderline"/>
          <w:highlight w:val="cyan"/>
        </w:rPr>
        <w:t>with</w:t>
      </w:r>
      <w:r w:rsidRPr="00BF6193">
        <w:rPr>
          <w:rStyle w:val="StyleUnderline"/>
        </w:rPr>
        <w:t xml:space="preserve"> </w:t>
      </w:r>
      <w:r w:rsidRPr="0074632F">
        <w:rPr>
          <w:rStyle w:val="StyleUnderline"/>
          <w:highlight w:val="cyan"/>
        </w:rPr>
        <w:t>hegemonic</w:t>
      </w:r>
      <w:r w:rsidRPr="00BF6193">
        <w:rPr>
          <w:rStyle w:val="StyleUnderline"/>
        </w:rPr>
        <w:t xml:space="preserve"> </w:t>
      </w:r>
      <w:r w:rsidRPr="0074632F">
        <w:rPr>
          <w:rStyle w:val="StyleUnderline"/>
          <w:highlight w:val="cyan"/>
        </w:rPr>
        <w:t>rights</w:t>
      </w:r>
      <w:r w:rsidRPr="00BF6193">
        <w:rPr>
          <w:rStyle w:val="StyleUnderline"/>
        </w:rPr>
        <w:t xml:space="preserve"> over other countries </w:t>
      </w:r>
      <w:r w:rsidRPr="0074632F">
        <w:rPr>
          <w:rStyle w:val="StyleUnderline"/>
          <w:highlight w:val="cyan"/>
        </w:rPr>
        <w:t>means</w:t>
      </w:r>
      <w:r w:rsidRPr="00BF6193">
        <w:rPr>
          <w:rStyle w:val="StyleUnderline"/>
        </w:rPr>
        <w:t xml:space="preserve"> that </w:t>
      </w:r>
      <w:r w:rsidRPr="0074632F">
        <w:rPr>
          <w:rStyle w:val="StyleUnderline"/>
          <w:highlight w:val="cyan"/>
        </w:rPr>
        <w:t>the world is primed for war</w:t>
      </w:r>
      <w:r w:rsidRPr="00BF6193">
        <w:rPr>
          <w:rStyle w:val="StyleUnderline"/>
        </w:rPr>
        <w:t xml:space="preserve">. </w:t>
      </w:r>
      <w:r w:rsidRPr="0074632F">
        <w:rPr>
          <w:rStyle w:val="StyleUnderline"/>
          <w:highlight w:val="cyan"/>
        </w:rPr>
        <w:t>Neither</w:t>
      </w:r>
      <w:r w:rsidRPr="00BF6193">
        <w:rPr>
          <w:rStyle w:val="StyleUnderline"/>
        </w:rPr>
        <w:t xml:space="preserve"> </w:t>
      </w:r>
      <w:r w:rsidRPr="0074632F">
        <w:rPr>
          <w:rStyle w:val="StyleUnderline"/>
          <w:highlight w:val="cyan"/>
        </w:rPr>
        <w:t>Russia nor China</w:t>
      </w:r>
      <w:r w:rsidRPr="00BF6193">
        <w:rPr>
          <w:rStyle w:val="StyleUnderline"/>
        </w:rPr>
        <w:t xml:space="preserve"> </w:t>
      </w:r>
      <w:r w:rsidRPr="0074632F">
        <w:rPr>
          <w:rStyle w:val="StyleUnderline"/>
          <w:highlight w:val="cyan"/>
        </w:rPr>
        <w:t>will</w:t>
      </w:r>
      <w:r w:rsidRPr="00BF6193">
        <w:rPr>
          <w:rStyle w:val="StyleUnderline"/>
        </w:rPr>
        <w:t xml:space="preserve"> </w:t>
      </w:r>
      <w:r w:rsidRPr="0074632F">
        <w:rPr>
          <w:rStyle w:val="StyleUnderline"/>
          <w:highlight w:val="cyan"/>
        </w:rPr>
        <w:t>accept</w:t>
      </w:r>
      <w:r w:rsidRPr="00BF6193">
        <w:rPr>
          <w:rStyle w:val="StyleUnderline"/>
        </w:rPr>
        <w:t xml:space="preserve"> </w:t>
      </w:r>
      <w:r w:rsidRPr="0074632F">
        <w:rPr>
          <w:rStyle w:val="StyleUnderline"/>
          <w:highlight w:val="cyan"/>
        </w:rPr>
        <w:t>the</w:t>
      </w:r>
      <w:r w:rsidRPr="00BF6193">
        <w:rPr>
          <w:rStyle w:val="StyleUnderline"/>
        </w:rPr>
        <w:t xml:space="preserve"> vassalage </w:t>
      </w:r>
      <w:r w:rsidRPr="0074632F">
        <w:rPr>
          <w:rStyle w:val="StyleUnderline"/>
          <w:highlight w:val="cyan"/>
        </w:rPr>
        <w:t>status accepted</w:t>
      </w:r>
      <w:r w:rsidRPr="00BF6193">
        <w:rPr>
          <w:rStyle w:val="StyleUnderline"/>
        </w:rPr>
        <w:t xml:space="preserve"> </w:t>
      </w:r>
      <w:r w:rsidRPr="0074632F">
        <w:rPr>
          <w:rStyle w:val="StyleUnderline"/>
          <w:highlight w:val="cyan"/>
        </w:rPr>
        <w:t>by</w:t>
      </w:r>
      <w:r w:rsidRPr="00BF6193">
        <w:rPr>
          <w:rStyle w:val="StyleUnderline"/>
        </w:rPr>
        <w:t xml:space="preserve"> the UK, </w:t>
      </w:r>
      <w:r w:rsidRPr="0074632F">
        <w:rPr>
          <w:rStyle w:val="StyleUnderline"/>
        </w:rPr>
        <w:t>Germany, France and</w:t>
      </w:r>
      <w:r w:rsidRPr="00BF6193">
        <w:rPr>
          <w:rStyle w:val="StyleUnderline"/>
        </w:rPr>
        <w:t xml:space="preserve"> the rest of </w:t>
      </w:r>
      <w:r w:rsidRPr="0074632F">
        <w:rPr>
          <w:rStyle w:val="StyleUnderline"/>
          <w:highlight w:val="cyan"/>
        </w:rPr>
        <w:t>Europe</w:t>
      </w:r>
      <w:r w:rsidRPr="00BF6193">
        <w:rPr>
          <w:rStyle w:val="StyleUnderline"/>
        </w:rPr>
        <w:t xml:space="preserve">, </w:t>
      </w:r>
      <w:r w:rsidRPr="0074632F">
        <w:rPr>
          <w:rStyle w:val="StyleUnderline"/>
          <w:highlight w:val="cyan"/>
        </w:rPr>
        <w:t>Canada</w:t>
      </w:r>
      <w:r w:rsidRPr="00BF6193">
        <w:rPr>
          <w:rStyle w:val="StyleUnderline"/>
        </w:rPr>
        <w:t xml:space="preserve">, </w:t>
      </w:r>
      <w:r w:rsidRPr="0074632F">
        <w:rPr>
          <w:rStyle w:val="StyleUnderline"/>
          <w:highlight w:val="cyan"/>
        </w:rPr>
        <w:t>Japan</w:t>
      </w:r>
      <w:r w:rsidRPr="00BF6193">
        <w:rPr>
          <w:rStyle w:val="StyleUnderline"/>
        </w:rPr>
        <w:t xml:space="preserve"> and </w:t>
      </w:r>
      <w:r w:rsidRPr="0074632F">
        <w:rPr>
          <w:rStyle w:val="StyleUnderline"/>
          <w:highlight w:val="cyan"/>
        </w:rPr>
        <w:t>Australia</w:t>
      </w:r>
      <w:r w:rsidRPr="00BF6193">
        <w:rPr>
          <w:rStyle w:val="StyleUnderline"/>
        </w:rPr>
        <w:t xml:space="preserve">. The Wolfowitz Doctrine makes it clear that the </w:t>
      </w:r>
      <w:r w:rsidRPr="0074632F">
        <w:rPr>
          <w:rStyle w:val="StyleUnderline"/>
          <w:highlight w:val="cyan"/>
        </w:rPr>
        <w:t>price of world peace</w:t>
      </w:r>
      <w:r w:rsidRPr="00BF6193">
        <w:rPr>
          <w:rStyle w:val="StyleUnderline"/>
        </w:rPr>
        <w:t xml:space="preserve"> </w:t>
      </w:r>
      <w:r w:rsidRPr="0074632F">
        <w:rPr>
          <w:rStyle w:val="StyleUnderline"/>
          <w:highlight w:val="cyan"/>
        </w:rPr>
        <w:t>is</w:t>
      </w:r>
      <w:r w:rsidRPr="00BF6193">
        <w:rPr>
          <w:rStyle w:val="StyleUnderline"/>
        </w:rPr>
        <w:t xml:space="preserve"> the </w:t>
      </w:r>
      <w:r w:rsidRPr="0074632F">
        <w:rPr>
          <w:rStyle w:val="StyleUnderline"/>
          <w:highlight w:val="cyan"/>
        </w:rPr>
        <w:t>world’s</w:t>
      </w:r>
      <w:r w:rsidRPr="00BF6193">
        <w:rPr>
          <w:rStyle w:val="StyleUnderline"/>
        </w:rPr>
        <w:t xml:space="preserve"> </w:t>
      </w:r>
      <w:r w:rsidRPr="0074632F">
        <w:rPr>
          <w:rStyle w:val="StyleUnderline"/>
          <w:highlight w:val="cyan"/>
        </w:rPr>
        <w:t>acceptance</w:t>
      </w:r>
      <w:r w:rsidRPr="00BF6193">
        <w:rPr>
          <w:rStyle w:val="StyleUnderline"/>
        </w:rPr>
        <w:t xml:space="preserve"> of </w:t>
      </w:r>
      <w:r w:rsidRPr="0074632F">
        <w:rPr>
          <w:rStyle w:val="StyleUnderline"/>
          <w:highlight w:val="cyan"/>
        </w:rPr>
        <w:t>Washington’s</w:t>
      </w:r>
      <w:r w:rsidRPr="00BF6193">
        <w:rPr>
          <w:rStyle w:val="StyleUnderline"/>
        </w:rPr>
        <w:t xml:space="preserve"> </w:t>
      </w:r>
      <w:r w:rsidRPr="0074632F">
        <w:rPr>
          <w:rStyle w:val="StyleUnderline"/>
          <w:highlight w:val="cyan"/>
        </w:rPr>
        <w:t>hegemony</w:t>
      </w:r>
      <w:r w:rsidRPr="00BF6193">
        <w:rPr>
          <w:sz w:val="16"/>
        </w:rPr>
        <w:t xml:space="preserve">. Therefore, </w:t>
      </w:r>
      <w:r w:rsidRPr="0074632F">
        <w:rPr>
          <w:rStyle w:val="Heading4Char"/>
          <w:highlight w:val="cyan"/>
          <w:u w:val="single"/>
        </w:rPr>
        <w:t>unless</w:t>
      </w:r>
      <w:r w:rsidRPr="00BF6193">
        <w:rPr>
          <w:rStyle w:val="Heading4Char"/>
          <w:u w:val="single"/>
        </w:rPr>
        <w:t xml:space="preserve"> the </w:t>
      </w:r>
      <w:r w:rsidRPr="0074632F">
        <w:rPr>
          <w:rStyle w:val="Heading4Char"/>
          <w:highlight w:val="cyan"/>
          <w:u w:val="single"/>
        </w:rPr>
        <w:t>dollar</w:t>
      </w:r>
      <w:r w:rsidRPr="00BF6193">
        <w:rPr>
          <w:rStyle w:val="Heading4Char"/>
          <w:u w:val="single"/>
        </w:rPr>
        <w:t xml:space="preserve"> </w:t>
      </w:r>
      <w:r w:rsidRPr="0074632F">
        <w:rPr>
          <w:rStyle w:val="Heading4Char"/>
          <w:highlight w:val="cyan"/>
          <w:u w:val="single"/>
        </w:rPr>
        <w:t>and</w:t>
      </w:r>
      <w:r w:rsidRPr="00BF6193">
        <w:rPr>
          <w:rStyle w:val="Heading4Char"/>
          <w:u w:val="single"/>
        </w:rPr>
        <w:t xml:space="preserve"> </w:t>
      </w:r>
      <w:r w:rsidRPr="0074632F">
        <w:rPr>
          <w:rStyle w:val="Heading4Char"/>
          <w:highlight w:val="cyan"/>
          <w:u w:val="single"/>
        </w:rPr>
        <w:t>with</w:t>
      </w:r>
      <w:r w:rsidRPr="00BF6193">
        <w:rPr>
          <w:rStyle w:val="Heading4Char"/>
          <w:u w:val="single"/>
        </w:rPr>
        <w:t xml:space="preserve"> </w:t>
      </w:r>
      <w:r w:rsidRPr="0074632F">
        <w:rPr>
          <w:rStyle w:val="Heading4Char"/>
          <w:highlight w:val="cyan"/>
          <w:u w:val="single"/>
        </w:rPr>
        <w:t>it US power collapses</w:t>
      </w:r>
      <w:r w:rsidRPr="00BF6193">
        <w:rPr>
          <w:rStyle w:val="Heading4Char"/>
          <w:u w:val="single"/>
        </w:rPr>
        <w:t xml:space="preserve"> </w:t>
      </w:r>
      <w:r w:rsidRPr="0074632F">
        <w:rPr>
          <w:rStyle w:val="Heading4Char"/>
          <w:highlight w:val="cyan"/>
          <w:u w:val="single"/>
        </w:rPr>
        <w:t>or</w:t>
      </w:r>
      <w:r w:rsidRPr="00BF6193">
        <w:rPr>
          <w:rStyle w:val="Heading4Char"/>
          <w:u w:val="single"/>
        </w:rPr>
        <w:t xml:space="preserve"> </w:t>
      </w:r>
      <w:r w:rsidRPr="0074632F">
        <w:rPr>
          <w:rStyle w:val="Heading4Char"/>
          <w:highlight w:val="cyan"/>
          <w:u w:val="single"/>
        </w:rPr>
        <w:t>Europe</w:t>
      </w:r>
      <w:r w:rsidRPr="00BF6193">
        <w:rPr>
          <w:rStyle w:val="Heading4Char"/>
          <w:u w:val="single"/>
        </w:rPr>
        <w:t xml:space="preserve"> </w:t>
      </w:r>
      <w:r w:rsidRPr="0074632F">
        <w:rPr>
          <w:rStyle w:val="Heading4Char"/>
          <w:highlight w:val="cyan"/>
          <w:u w:val="single"/>
        </w:rPr>
        <w:t>finds</w:t>
      </w:r>
      <w:r w:rsidRPr="00BF6193">
        <w:rPr>
          <w:rStyle w:val="Heading4Char"/>
          <w:u w:val="single"/>
        </w:rPr>
        <w:t xml:space="preserve"> the </w:t>
      </w:r>
      <w:r w:rsidRPr="0074632F">
        <w:rPr>
          <w:rStyle w:val="Heading4Char"/>
          <w:highlight w:val="cyan"/>
          <w:u w:val="single"/>
        </w:rPr>
        <w:t>courage to break</w:t>
      </w:r>
      <w:r w:rsidRPr="00BF6193">
        <w:rPr>
          <w:rStyle w:val="Heading4Char"/>
          <w:u w:val="single"/>
        </w:rPr>
        <w:t xml:space="preserve"> with </w:t>
      </w:r>
      <w:r w:rsidRPr="0074632F">
        <w:rPr>
          <w:rStyle w:val="Heading4Char"/>
          <w:highlight w:val="cyan"/>
          <w:u w:val="single"/>
        </w:rPr>
        <w:t>Washington</w:t>
      </w:r>
      <w:r w:rsidRPr="00BF6193">
        <w:rPr>
          <w:rStyle w:val="Heading4Char"/>
          <w:u w:val="single"/>
        </w:rPr>
        <w:t xml:space="preserve"> </w:t>
      </w:r>
      <w:r w:rsidRPr="0074632F">
        <w:rPr>
          <w:rStyle w:val="Heading4Char"/>
          <w:highlight w:val="cyan"/>
          <w:u w:val="single"/>
        </w:rPr>
        <w:t>and</w:t>
      </w:r>
      <w:r w:rsidRPr="00BF6193">
        <w:rPr>
          <w:rStyle w:val="Heading4Char"/>
          <w:u w:val="single"/>
        </w:rPr>
        <w:t xml:space="preserve"> </w:t>
      </w:r>
      <w:r w:rsidRPr="0074632F">
        <w:rPr>
          <w:rStyle w:val="Heading4Char"/>
          <w:u w:val="single"/>
        </w:rPr>
        <w:t>to</w:t>
      </w:r>
      <w:r w:rsidRPr="00BF6193">
        <w:rPr>
          <w:rStyle w:val="Heading4Char"/>
          <w:u w:val="single"/>
        </w:rPr>
        <w:t xml:space="preserve"> </w:t>
      </w:r>
      <w:r w:rsidRPr="0074632F">
        <w:rPr>
          <w:rStyle w:val="Heading4Char"/>
          <w:highlight w:val="cyan"/>
          <w:u w:val="single"/>
        </w:rPr>
        <w:t>pursue</w:t>
      </w:r>
      <w:r w:rsidRPr="00BF6193">
        <w:rPr>
          <w:rStyle w:val="Heading4Char"/>
          <w:u w:val="single"/>
        </w:rPr>
        <w:t xml:space="preserve"> an </w:t>
      </w:r>
      <w:r w:rsidRPr="0074632F">
        <w:rPr>
          <w:rStyle w:val="Heading4Char"/>
          <w:highlight w:val="cyan"/>
          <w:u w:val="single"/>
        </w:rPr>
        <w:t>independent</w:t>
      </w:r>
      <w:r w:rsidRPr="00BF6193">
        <w:rPr>
          <w:rStyle w:val="Heading4Char"/>
          <w:u w:val="single"/>
        </w:rPr>
        <w:t xml:space="preserve"> foreign </w:t>
      </w:r>
      <w:r w:rsidRPr="0074632F">
        <w:rPr>
          <w:rStyle w:val="Heading4Char"/>
          <w:highlight w:val="cyan"/>
          <w:u w:val="single"/>
        </w:rPr>
        <w:t>policy</w:t>
      </w:r>
      <w:r w:rsidRPr="00BF6193">
        <w:rPr>
          <w:rStyle w:val="Heading4Char"/>
          <w:u w:val="single"/>
        </w:rPr>
        <w:t xml:space="preserve">, </w:t>
      </w:r>
      <w:r w:rsidRPr="0074632F">
        <w:rPr>
          <w:rStyle w:val="Heading4Char"/>
          <w:highlight w:val="cyan"/>
          <w:u w:val="single"/>
        </w:rPr>
        <w:t>saying</w:t>
      </w:r>
      <w:r w:rsidRPr="00BF6193">
        <w:rPr>
          <w:rStyle w:val="Heading4Char"/>
          <w:u w:val="single"/>
        </w:rPr>
        <w:t xml:space="preserve"> </w:t>
      </w:r>
      <w:r w:rsidRPr="0074632F">
        <w:rPr>
          <w:rStyle w:val="Heading4Char"/>
          <w:highlight w:val="cyan"/>
          <w:u w:val="single"/>
        </w:rPr>
        <w:t>good-bye</w:t>
      </w:r>
      <w:r w:rsidRPr="00BF6193">
        <w:rPr>
          <w:rStyle w:val="Heading4Char"/>
          <w:u w:val="single"/>
        </w:rPr>
        <w:t xml:space="preserve"> to </w:t>
      </w:r>
      <w:r w:rsidRPr="0074632F">
        <w:rPr>
          <w:rStyle w:val="Heading4Char"/>
          <w:highlight w:val="cyan"/>
          <w:u w:val="single"/>
        </w:rPr>
        <w:t>NATO</w:t>
      </w:r>
      <w:r w:rsidRPr="00BF6193">
        <w:rPr>
          <w:rStyle w:val="Heading4Char"/>
          <w:u w:val="single"/>
        </w:rPr>
        <w:t xml:space="preserve">, nuclear </w:t>
      </w:r>
      <w:r w:rsidRPr="0074632F">
        <w:rPr>
          <w:rStyle w:val="Heading4Char"/>
          <w:highlight w:val="cyan"/>
          <w:u w:val="single"/>
        </w:rPr>
        <w:t>war is</w:t>
      </w:r>
      <w:r w:rsidRPr="00BF6193">
        <w:rPr>
          <w:rStyle w:val="Heading4Char"/>
          <w:u w:val="single"/>
        </w:rPr>
        <w:t xml:space="preserve"> </w:t>
      </w:r>
      <w:r w:rsidRPr="0074632F">
        <w:rPr>
          <w:rStyle w:val="Heading4Char"/>
          <w:highlight w:val="cyan"/>
          <w:u w:val="single"/>
        </w:rPr>
        <w:t>our</w:t>
      </w:r>
      <w:r w:rsidRPr="00BF6193">
        <w:rPr>
          <w:rStyle w:val="Heading4Char"/>
          <w:u w:val="single"/>
        </w:rPr>
        <w:t xml:space="preserve"> likely </w:t>
      </w:r>
      <w:r w:rsidRPr="0074632F">
        <w:rPr>
          <w:rStyle w:val="Heading4Char"/>
          <w:highlight w:val="cyan"/>
          <w:u w:val="single"/>
        </w:rPr>
        <w:t>future</w:t>
      </w:r>
      <w:r w:rsidRPr="00BF6193">
        <w:rPr>
          <w:sz w:val="16"/>
        </w:rPr>
        <w:t xml:space="preserve">. </w:t>
      </w:r>
      <w:r w:rsidRPr="0074632F">
        <w:rPr>
          <w:rStyle w:val="StyleUnderline"/>
          <w:highlight w:val="cyan"/>
        </w:rPr>
        <w:t>Washington’s</w:t>
      </w:r>
      <w:r w:rsidRPr="00BF6193">
        <w:rPr>
          <w:rStyle w:val="StyleUnderline"/>
        </w:rPr>
        <w:t xml:space="preserve"> </w:t>
      </w:r>
      <w:r w:rsidRPr="0074632F">
        <w:rPr>
          <w:rStyle w:val="StyleUnderline"/>
          <w:highlight w:val="cyan"/>
        </w:rPr>
        <w:t>aggression</w:t>
      </w:r>
      <w:r w:rsidRPr="00BF6193">
        <w:rPr>
          <w:rStyle w:val="StyleUnderline"/>
        </w:rPr>
        <w:t xml:space="preserve"> and blatant propaganda have </w:t>
      </w:r>
      <w:r w:rsidRPr="0074632F">
        <w:rPr>
          <w:rStyle w:val="StyleUnderline"/>
          <w:highlight w:val="cyan"/>
        </w:rPr>
        <w:t>convinced</w:t>
      </w:r>
      <w:r w:rsidRPr="00BF6193">
        <w:rPr>
          <w:rStyle w:val="StyleUnderline"/>
        </w:rPr>
        <w:t xml:space="preserve"> </w:t>
      </w:r>
      <w:r w:rsidRPr="0074632F">
        <w:rPr>
          <w:rStyle w:val="StyleUnderline"/>
          <w:highlight w:val="cyan"/>
        </w:rPr>
        <w:t>Russia</w:t>
      </w:r>
      <w:r w:rsidRPr="00BF6193">
        <w:rPr>
          <w:rStyle w:val="StyleUnderline"/>
        </w:rPr>
        <w:t xml:space="preserve"> </w:t>
      </w:r>
      <w:r w:rsidRPr="0074632F">
        <w:rPr>
          <w:rStyle w:val="StyleUnderline"/>
          <w:highlight w:val="cyan"/>
        </w:rPr>
        <w:t>and</w:t>
      </w:r>
      <w:r w:rsidRPr="00BF6193">
        <w:rPr>
          <w:rStyle w:val="StyleUnderline"/>
        </w:rPr>
        <w:t xml:space="preserve"> </w:t>
      </w:r>
      <w:r w:rsidRPr="0074632F">
        <w:rPr>
          <w:rStyle w:val="StyleUnderline"/>
          <w:highlight w:val="cyan"/>
        </w:rPr>
        <w:t>China</w:t>
      </w:r>
      <w:r w:rsidRPr="00BF6193">
        <w:rPr>
          <w:rStyle w:val="StyleUnderline"/>
        </w:rPr>
        <w:t xml:space="preserve"> that </w:t>
      </w:r>
      <w:r w:rsidRPr="0074632F">
        <w:rPr>
          <w:rStyle w:val="StyleUnderline"/>
          <w:highlight w:val="cyan"/>
        </w:rPr>
        <w:t>Washington</w:t>
      </w:r>
      <w:r w:rsidRPr="00BF6193">
        <w:rPr>
          <w:rStyle w:val="StyleUnderline"/>
        </w:rPr>
        <w:t xml:space="preserve"> </w:t>
      </w:r>
      <w:r w:rsidRPr="0074632F">
        <w:rPr>
          <w:rStyle w:val="StyleUnderline"/>
          <w:highlight w:val="cyan"/>
        </w:rPr>
        <w:t>intends</w:t>
      </w:r>
      <w:r w:rsidRPr="00BF6193">
        <w:rPr>
          <w:rStyle w:val="StyleUnderline"/>
        </w:rPr>
        <w:t xml:space="preserve"> </w:t>
      </w:r>
      <w:r w:rsidRPr="0074632F">
        <w:rPr>
          <w:rStyle w:val="StyleUnderline"/>
          <w:highlight w:val="cyan"/>
        </w:rPr>
        <w:t>war</w:t>
      </w:r>
      <w:r w:rsidRPr="00BF6193">
        <w:rPr>
          <w:rStyle w:val="StyleUnderline"/>
        </w:rPr>
        <w:t xml:space="preserve">, </w:t>
      </w:r>
      <w:r w:rsidRPr="0074632F">
        <w:rPr>
          <w:rStyle w:val="StyleUnderline"/>
          <w:highlight w:val="cyan"/>
        </w:rPr>
        <w:t>and</w:t>
      </w:r>
      <w:r w:rsidRPr="00BF6193">
        <w:rPr>
          <w:rStyle w:val="StyleUnderline"/>
        </w:rPr>
        <w:t xml:space="preserve"> </w:t>
      </w:r>
      <w:r w:rsidRPr="0074632F">
        <w:rPr>
          <w:rStyle w:val="StyleUnderline"/>
          <w:highlight w:val="cyan"/>
        </w:rPr>
        <w:t>this</w:t>
      </w:r>
      <w:r w:rsidRPr="00BF6193">
        <w:rPr>
          <w:rStyle w:val="StyleUnderline"/>
        </w:rPr>
        <w:t xml:space="preserve"> realization has </w:t>
      </w:r>
      <w:r w:rsidRPr="0074632F">
        <w:rPr>
          <w:rStyle w:val="StyleUnderline"/>
          <w:highlight w:val="cyan"/>
        </w:rPr>
        <w:t>drawn the two</w:t>
      </w:r>
      <w:r w:rsidRPr="00BF6193">
        <w:rPr>
          <w:rStyle w:val="StyleUnderline"/>
        </w:rPr>
        <w:t xml:space="preserve"> countries </w:t>
      </w:r>
      <w:r w:rsidRPr="0074632F">
        <w:rPr>
          <w:rStyle w:val="StyleUnderline"/>
          <w:highlight w:val="cyan"/>
        </w:rPr>
        <w:t>into</w:t>
      </w:r>
      <w:r w:rsidRPr="00BF6193">
        <w:rPr>
          <w:rStyle w:val="StyleUnderline"/>
        </w:rPr>
        <w:t xml:space="preserve"> a strategic </w:t>
      </w:r>
      <w:r w:rsidRPr="0074632F">
        <w:rPr>
          <w:rStyle w:val="StyleUnderline"/>
          <w:highlight w:val="cyan"/>
        </w:rPr>
        <w:t>alliance</w:t>
      </w:r>
      <w:r w:rsidRPr="00BF6193">
        <w:rPr>
          <w:sz w:val="16"/>
        </w:rPr>
        <w:t xml:space="preserve">. 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 The Saker’s report on the Moscow celebration is interesting. Especially note the chart of World War II casualties. Russian casualties compared to the combined casualties of the US, UK, and France make it completely clear that it was Russia that defeated Hitler. In the Orwellian West, the latest rewriting of history leaves out of the story the Red Army’s destruction of the Wehrmacht. In line with the rewritten history, Obama’s remarks on the 70th anniversary of Germany’s surrender mentioned only US forces. In contrast Putin expressed gratitude to “the peoples of Great Britain, France and the United States of America for their contribution to the victory. </w:t>
      </w:r>
      <w:r w:rsidRPr="0074632F">
        <w:rPr>
          <w:rStyle w:val="StyleUnderline"/>
          <w:highlight w:val="cyan"/>
        </w:rPr>
        <w:t>For</w:t>
      </w:r>
      <w:r w:rsidRPr="00BF6193">
        <w:rPr>
          <w:rStyle w:val="StyleUnderline"/>
        </w:rPr>
        <w:t xml:space="preserve"> many </w:t>
      </w:r>
      <w:r w:rsidRPr="0074632F">
        <w:rPr>
          <w:rStyle w:val="StyleUnderline"/>
          <w:highlight w:val="cyan"/>
        </w:rPr>
        <w:t>years</w:t>
      </w:r>
      <w:r w:rsidRPr="00BF6193">
        <w:rPr>
          <w:rStyle w:val="StyleUnderline"/>
        </w:rPr>
        <w:t xml:space="preserve"> now the </w:t>
      </w:r>
      <w:r w:rsidRPr="0074632F">
        <w:rPr>
          <w:rStyle w:val="StyleUnderline"/>
          <w:highlight w:val="cyan"/>
        </w:rPr>
        <w:t>President of Russia</w:t>
      </w:r>
      <w:r w:rsidRPr="00BF6193">
        <w:rPr>
          <w:rStyle w:val="StyleUnderline"/>
        </w:rPr>
        <w:t xml:space="preserve"> has </w:t>
      </w:r>
      <w:r w:rsidRPr="0074632F">
        <w:rPr>
          <w:rStyle w:val="StyleUnderline"/>
          <w:highlight w:val="cyan"/>
        </w:rPr>
        <w:t>made</w:t>
      </w:r>
      <w:r w:rsidRPr="00BF6193">
        <w:rPr>
          <w:rStyle w:val="StyleUnderline"/>
        </w:rPr>
        <w:t xml:space="preserve"> the </w:t>
      </w:r>
      <w:r w:rsidRPr="0074632F">
        <w:rPr>
          <w:rStyle w:val="StyleUnderline"/>
          <w:highlight w:val="cyan"/>
        </w:rPr>
        <w:t>point</w:t>
      </w:r>
      <w:r w:rsidRPr="00BF6193">
        <w:rPr>
          <w:rStyle w:val="StyleUnderline"/>
        </w:rPr>
        <w:t xml:space="preserve"> </w:t>
      </w:r>
      <w:r w:rsidRPr="0074632F">
        <w:rPr>
          <w:rStyle w:val="StyleUnderline"/>
          <w:highlight w:val="cyan"/>
        </w:rPr>
        <w:t>publicly that</w:t>
      </w:r>
      <w:r w:rsidRPr="00BF6193">
        <w:rPr>
          <w:rStyle w:val="StyleUnderline"/>
        </w:rPr>
        <w:t xml:space="preserve"> the </w:t>
      </w:r>
      <w:r w:rsidRPr="0074632F">
        <w:rPr>
          <w:rStyle w:val="StyleUnderline"/>
          <w:highlight w:val="cyan"/>
        </w:rPr>
        <w:t>West does</w:t>
      </w:r>
      <w:r w:rsidRPr="00BF6193">
        <w:rPr>
          <w:rStyle w:val="StyleUnderline"/>
        </w:rPr>
        <w:t xml:space="preserve"> </w:t>
      </w:r>
      <w:r w:rsidRPr="0074632F">
        <w:rPr>
          <w:rStyle w:val="StyleUnderline"/>
          <w:highlight w:val="cyan"/>
        </w:rPr>
        <w:t>not listen</w:t>
      </w:r>
      <w:r w:rsidRPr="00BF6193">
        <w:rPr>
          <w:rStyle w:val="StyleUnderline"/>
        </w:rPr>
        <w:t xml:space="preserve"> to </w:t>
      </w:r>
      <w:r w:rsidRPr="0074632F">
        <w:rPr>
          <w:rStyle w:val="StyleUnderline"/>
          <w:highlight w:val="cyan"/>
        </w:rPr>
        <w:t>Russia.</w:t>
      </w:r>
      <w:r w:rsidRPr="00BF6193">
        <w:rPr>
          <w:rStyle w:val="StyleUnderline"/>
        </w:rPr>
        <w:t xml:space="preserve"> Washington and its vassal states in </w:t>
      </w:r>
      <w:r w:rsidRPr="0074632F">
        <w:rPr>
          <w:rStyle w:val="StyleUnderline"/>
          <w:highlight w:val="cyan"/>
        </w:rPr>
        <w:t>Europe</w:t>
      </w:r>
      <w:r w:rsidRPr="00BF6193">
        <w:rPr>
          <w:rStyle w:val="StyleUnderline"/>
        </w:rPr>
        <w:t xml:space="preserve">, </w:t>
      </w:r>
      <w:r w:rsidRPr="0074632F">
        <w:rPr>
          <w:rStyle w:val="StyleUnderline"/>
          <w:highlight w:val="cyan"/>
        </w:rPr>
        <w:t>Canada</w:t>
      </w:r>
      <w:r w:rsidRPr="00BF6193">
        <w:rPr>
          <w:rStyle w:val="StyleUnderline"/>
        </w:rPr>
        <w:t xml:space="preserve">, </w:t>
      </w:r>
      <w:r w:rsidRPr="0074632F">
        <w:rPr>
          <w:rStyle w:val="StyleUnderline"/>
          <w:highlight w:val="cyan"/>
        </w:rPr>
        <w:t>Australia</w:t>
      </w:r>
      <w:r w:rsidRPr="00BF6193">
        <w:rPr>
          <w:rStyle w:val="StyleUnderline"/>
        </w:rPr>
        <w:t xml:space="preserve">, </w:t>
      </w:r>
      <w:r w:rsidRPr="0074632F">
        <w:rPr>
          <w:rStyle w:val="StyleUnderline"/>
          <w:highlight w:val="cyan"/>
        </w:rPr>
        <w:t>and Japan do not</w:t>
      </w:r>
      <w:r w:rsidRPr="00BF6193">
        <w:rPr>
          <w:rStyle w:val="StyleUnderline"/>
        </w:rPr>
        <w:t xml:space="preserve"> </w:t>
      </w:r>
      <w:r w:rsidRPr="0074632F">
        <w:rPr>
          <w:rStyle w:val="StyleUnderline"/>
          <w:highlight w:val="cyan"/>
        </w:rPr>
        <w:t>hear when Russia</w:t>
      </w:r>
      <w:r w:rsidRPr="00BF6193">
        <w:rPr>
          <w:rStyle w:val="StyleUnderline"/>
        </w:rPr>
        <w:t xml:space="preserve"> </w:t>
      </w:r>
      <w:r w:rsidRPr="0074632F">
        <w:rPr>
          <w:rStyle w:val="StyleUnderline"/>
          <w:highlight w:val="cyan"/>
        </w:rPr>
        <w:t>says</w:t>
      </w:r>
      <w:r w:rsidRPr="00BF6193">
        <w:rPr>
          <w:rStyle w:val="StyleUnderline"/>
        </w:rPr>
        <w:t xml:space="preserve"> “</w:t>
      </w:r>
      <w:r w:rsidRPr="0074632F">
        <w:rPr>
          <w:rStyle w:val="StyleUnderline"/>
          <w:highlight w:val="cyan"/>
        </w:rPr>
        <w:t>don’t push us this hard</w:t>
      </w:r>
      <w:r w:rsidRPr="00BF6193">
        <w:rPr>
          <w:rStyle w:val="StyleUnderline"/>
        </w:rPr>
        <w:t xml:space="preserve">, </w:t>
      </w:r>
      <w:r w:rsidRPr="0074632F">
        <w:rPr>
          <w:rStyle w:val="StyleUnderline"/>
          <w:highlight w:val="cyan"/>
        </w:rPr>
        <w:t>we are not your enemy</w:t>
      </w:r>
      <w:r w:rsidRPr="00BF6193">
        <w:rPr>
          <w:sz w:val="16"/>
        </w:rPr>
        <w:t>. We want to be your partners</w:t>
      </w:r>
      <w:r w:rsidRPr="00BF6193">
        <w:rPr>
          <w:rStyle w:val="StyleUnderline"/>
        </w:rPr>
        <w:t xml:space="preserve">.” As the years have passed without Washington hearing, </w:t>
      </w:r>
      <w:r w:rsidRPr="0074632F">
        <w:rPr>
          <w:rStyle w:val="StyleUnderline"/>
          <w:highlight w:val="cyan"/>
        </w:rPr>
        <w:t>Russia and China</w:t>
      </w:r>
      <w:r w:rsidRPr="00BF6193">
        <w:rPr>
          <w:rStyle w:val="StyleUnderline"/>
        </w:rPr>
        <w:t xml:space="preserve"> have finally </w:t>
      </w:r>
      <w:r w:rsidRPr="0074632F">
        <w:rPr>
          <w:rStyle w:val="StyleUnderline"/>
          <w:highlight w:val="cyan"/>
        </w:rPr>
        <w:t>realized</w:t>
      </w:r>
      <w:r w:rsidRPr="00BF6193">
        <w:rPr>
          <w:rStyle w:val="StyleUnderline"/>
        </w:rPr>
        <w:t xml:space="preserve"> that </w:t>
      </w:r>
      <w:r w:rsidRPr="0074632F">
        <w:rPr>
          <w:rStyle w:val="StyleUnderline"/>
          <w:highlight w:val="cyan"/>
        </w:rPr>
        <w:t>their choice</w:t>
      </w:r>
      <w:r w:rsidRPr="00BF6193">
        <w:rPr>
          <w:rStyle w:val="StyleUnderline"/>
        </w:rPr>
        <w:t xml:space="preserve"> </w:t>
      </w:r>
      <w:r w:rsidRPr="0074632F">
        <w:rPr>
          <w:rStyle w:val="StyleUnderline"/>
          <w:highlight w:val="cyan"/>
        </w:rPr>
        <w:t>is</w:t>
      </w:r>
      <w:r w:rsidRPr="00BF6193">
        <w:rPr>
          <w:rStyle w:val="StyleUnderline"/>
        </w:rPr>
        <w:t xml:space="preserve"> </w:t>
      </w:r>
      <w:r w:rsidRPr="0074632F">
        <w:rPr>
          <w:rStyle w:val="StyleUnderline"/>
          <w:highlight w:val="cyan"/>
        </w:rPr>
        <w:t>vassalage</w:t>
      </w:r>
      <w:r w:rsidRPr="00BF6193">
        <w:rPr>
          <w:rStyle w:val="StyleUnderline"/>
        </w:rPr>
        <w:t xml:space="preserve"> or war. </w:t>
      </w:r>
      <w:r w:rsidRPr="0074632F">
        <w:rPr>
          <w:rStyle w:val="StyleUnderline"/>
          <w:highlight w:val="cyan"/>
        </w:rPr>
        <w:t>Had</w:t>
      </w:r>
      <w:r w:rsidRPr="00BF6193">
        <w:rPr>
          <w:rStyle w:val="StyleUnderline"/>
        </w:rPr>
        <w:t xml:space="preserve"> </w:t>
      </w:r>
      <w:r w:rsidRPr="0074632F">
        <w:rPr>
          <w:rStyle w:val="StyleUnderline"/>
          <w:highlight w:val="cyan"/>
        </w:rPr>
        <w:t>there</w:t>
      </w:r>
      <w:r w:rsidRPr="00BF6193">
        <w:rPr>
          <w:rStyle w:val="StyleUnderline"/>
        </w:rPr>
        <w:t xml:space="preserve"> </w:t>
      </w:r>
      <w:r w:rsidRPr="0074632F">
        <w:rPr>
          <w:rStyle w:val="StyleUnderline"/>
          <w:highlight w:val="cyan"/>
        </w:rPr>
        <w:t>been</w:t>
      </w:r>
      <w:r w:rsidRPr="00BF6193">
        <w:rPr>
          <w:rStyle w:val="StyleUnderline"/>
        </w:rPr>
        <w:t xml:space="preserve"> any intelligent, </w:t>
      </w:r>
      <w:r w:rsidRPr="0074632F">
        <w:rPr>
          <w:rStyle w:val="StyleUnderline"/>
          <w:highlight w:val="cyan"/>
        </w:rPr>
        <w:t>qualified</w:t>
      </w:r>
      <w:r w:rsidRPr="00BF6193">
        <w:rPr>
          <w:rStyle w:val="StyleUnderline"/>
        </w:rPr>
        <w:t xml:space="preserve"> </w:t>
      </w:r>
      <w:r w:rsidRPr="0074632F">
        <w:rPr>
          <w:rStyle w:val="StyleUnderline"/>
          <w:highlight w:val="cyan"/>
        </w:rPr>
        <w:t>people in the National Security</w:t>
      </w:r>
      <w:r w:rsidRPr="00BF6193">
        <w:rPr>
          <w:rStyle w:val="StyleUnderline"/>
        </w:rPr>
        <w:t xml:space="preserve"> </w:t>
      </w:r>
      <w:r w:rsidRPr="0074632F">
        <w:rPr>
          <w:rStyle w:val="StyleUnderline"/>
          <w:highlight w:val="cyan"/>
        </w:rPr>
        <w:t>Council</w:t>
      </w:r>
      <w:r w:rsidRPr="00BF6193">
        <w:rPr>
          <w:rStyle w:val="StyleUnderline"/>
        </w:rPr>
        <w:t xml:space="preserve">, the State Department, or the Pentagon, </w:t>
      </w:r>
      <w:r w:rsidRPr="0074632F">
        <w:rPr>
          <w:rStyle w:val="StyleUnderline"/>
          <w:highlight w:val="cyan"/>
        </w:rPr>
        <w:t>Washington would have</w:t>
      </w:r>
      <w:r w:rsidRPr="00BF6193">
        <w:rPr>
          <w:rStyle w:val="StyleUnderline"/>
        </w:rPr>
        <w:t xml:space="preserve"> been </w:t>
      </w:r>
      <w:r w:rsidRPr="0074632F">
        <w:rPr>
          <w:rStyle w:val="StyleUnderline"/>
          <w:highlight w:val="cyan"/>
        </w:rPr>
        <w:t>warned</w:t>
      </w:r>
      <w:r w:rsidRPr="00BF6193">
        <w:rPr>
          <w:rStyle w:val="StyleUnderline"/>
        </w:rPr>
        <w:t xml:space="preserve"> away </w:t>
      </w:r>
      <w:r w:rsidRPr="0074632F">
        <w:rPr>
          <w:rStyle w:val="StyleUnderline"/>
          <w:highlight w:val="cyan"/>
        </w:rPr>
        <w:t>from</w:t>
      </w:r>
      <w:r w:rsidRPr="00BF6193">
        <w:rPr>
          <w:rStyle w:val="StyleUnderline"/>
        </w:rPr>
        <w:t xml:space="preserve"> the </w:t>
      </w:r>
      <w:r w:rsidRPr="0074632F">
        <w:rPr>
          <w:rStyle w:val="StyleUnderline"/>
          <w:highlight w:val="cyan"/>
        </w:rPr>
        <w:t>neocon</w:t>
      </w:r>
      <w:r w:rsidRPr="00BF6193">
        <w:rPr>
          <w:rStyle w:val="StyleUnderline"/>
        </w:rPr>
        <w:t xml:space="preserve"> </w:t>
      </w:r>
      <w:r w:rsidRPr="0074632F">
        <w:rPr>
          <w:rStyle w:val="StyleUnderline"/>
          <w:highlight w:val="cyan"/>
        </w:rPr>
        <w:t>policy</w:t>
      </w:r>
      <w:r w:rsidRPr="00BF6193">
        <w:rPr>
          <w:rStyle w:val="StyleUnderline"/>
        </w:rPr>
        <w:t xml:space="preserve"> </w:t>
      </w:r>
      <w:r w:rsidRPr="0074632F">
        <w:rPr>
          <w:rStyle w:val="StyleUnderline"/>
          <w:highlight w:val="cyan"/>
        </w:rPr>
        <w:t>of</w:t>
      </w:r>
      <w:r w:rsidRPr="00BF6193">
        <w:rPr>
          <w:rStyle w:val="StyleUnderline"/>
        </w:rPr>
        <w:t xml:space="preserve"> sowing </w:t>
      </w:r>
      <w:r w:rsidRPr="0074632F">
        <w:rPr>
          <w:rStyle w:val="StyleUnderline"/>
          <w:highlight w:val="cyan"/>
        </w:rPr>
        <w:t>distrust</w:t>
      </w:r>
      <w:r w:rsidRPr="00BF6193">
        <w:rPr>
          <w:rStyle w:val="StyleUnderline"/>
        </w:rPr>
        <w:t>. But with only neocon hubris present in the government, Washington made the mistake that could be fateful for humanity.</w:t>
      </w:r>
    </w:p>
    <w:p w14:paraId="07D6A6F4" w14:textId="77777777" w:rsidR="000B10E1" w:rsidRPr="000B10E1" w:rsidRDefault="000B10E1" w:rsidP="000B10E1">
      <w:pPr>
        <w:pStyle w:val="Heading2"/>
      </w:pPr>
      <w:r>
        <w:t>Warming = Impact Filter – For Soft Left Affs</w:t>
      </w:r>
    </w:p>
    <w:p w14:paraId="50CF9BA2" w14:textId="77777777" w:rsidR="000B10E1" w:rsidRDefault="000B10E1" w:rsidP="000B10E1">
      <w:pPr>
        <w:pStyle w:val="Heading4"/>
      </w:pPr>
      <w:r>
        <w:t>Warming is the root cause of inter-personal social conflict</w:t>
      </w:r>
    </w:p>
    <w:p w14:paraId="47926A25" w14:textId="77777777" w:rsidR="000B10E1" w:rsidRPr="000B10E1" w:rsidRDefault="000B10E1" w:rsidP="000B10E1">
      <w:r>
        <w:t xml:space="preserve">Solomon </w:t>
      </w:r>
      <w:r w:rsidRPr="000B10E1">
        <w:rPr>
          <w:rStyle w:val="Style13ptBold"/>
        </w:rPr>
        <w:t>Hsiang and</w:t>
      </w:r>
      <w:r>
        <w:t xml:space="preserve"> Marshall </w:t>
      </w:r>
      <w:r w:rsidRPr="000B10E1">
        <w:rPr>
          <w:rStyle w:val="Style13ptBold"/>
        </w:rPr>
        <w:t>Burke</w:t>
      </w:r>
      <w:r>
        <w:rPr>
          <w:rStyle w:val="Style13ptBold"/>
        </w:rPr>
        <w:t xml:space="preserve"> 15</w:t>
      </w:r>
      <w:r w:rsidRPr="000B10E1">
        <w:t>, Solomon Hsiang is the chancellor's associate professor of public policy at UC Berkeley. Marshall Burke is assistant professor of earth system</w:t>
      </w:r>
      <w:r>
        <w:t xml:space="preserve"> science at Stanford University, “Climate change is indeed a cause of social conflict”12/17/15, </w:t>
      </w:r>
      <w:r>
        <w:rPr>
          <w:i/>
        </w:rPr>
        <w:t>Los Angeles Times</w:t>
      </w:r>
      <w:r>
        <w:t xml:space="preserve">, </w:t>
      </w:r>
      <w:hyperlink r:id="rId31" w:history="1">
        <w:r w:rsidRPr="00A5039E">
          <w:rPr>
            <w:rStyle w:val="Hyperlink"/>
          </w:rPr>
          <w:t>http://www.latimes.com/opinion/op-ed/la-oe-1217-hsiang-burke-climate-change-violence-20151217-story.html</w:t>
        </w:r>
      </w:hyperlink>
      <w:r>
        <w:t xml:space="preserve"> accessed on: 7/5/16</w:t>
      </w:r>
    </w:p>
    <w:p w14:paraId="56FEF48B" w14:textId="77777777" w:rsidR="000B10E1" w:rsidRPr="000B10E1" w:rsidRDefault="000B10E1" w:rsidP="000B10E1">
      <w:pPr>
        <w:rPr>
          <w:rStyle w:val="StyleUnderline"/>
        </w:rPr>
      </w:pPr>
      <w:r w:rsidRPr="000B10E1">
        <w:rPr>
          <w:sz w:val="16"/>
        </w:rPr>
        <w:t xml:space="preserve">First Bernie Sanders said “climate change was directly related to the growth of terrorism.” Then Prince Charles said drought was the root cause of the Syrian conflict and current refugee crisis. Pundits everywhere leaped at the opportunity to say both claims were wrong. Who is right? We have been studying the possible link between climate and violence for years, and we'd like to clarify what the most up-to-date science can and cannot say on this topic. In general, </w:t>
      </w:r>
      <w:r w:rsidRPr="0074632F">
        <w:rPr>
          <w:rStyle w:val="StyleUnderline"/>
          <w:highlight w:val="cyan"/>
        </w:rPr>
        <w:t>conflicts are</w:t>
      </w:r>
      <w:r w:rsidRPr="000B10E1">
        <w:rPr>
          <w:rStyle w:val="StyleUnderline"/>
        </w:rPr>
        <w:t xml:space="preserve"> </w:t>
      </w:r>
      <w:r w:rsidRPr="0074632F">
        <w:rPr>
          <w:rStyle w:val="StyleUnderline"/>
          <w:highlight w:val="cyan"/>
        </w:rPr>
        <w:t>complex</w:t>
      </w:r>
      <w:r w:rsidRPr="000B10E1">
        <w:rPr>
          <w:rStyle w:val="StyleUnderline"/>
        </w:rPr>
        <w:t xml:space="preserve"> events</w:t>
      </w:r>
      <w:r w:rsidRPr="000B10E1">
        <w:rPr>
          <w:sz w:val="16"/>
        </w:rPr>
        <w:t xml:space="preserve"> — the </w:t>
      </w:r>
      <w:r w:rsidRPr="0074632F">
        <w:rPr>
          <w:rStyle w:val="StyleUnderline"/>
          <w:highlight w:val="cyan"/>
        </w:rPr>
        <w:t>result</w:t>
      </w:r>
      <w:r w:rsidRPr="000B10E1">
        <w:rPr>
          <w:rStyle w:val="StyleUnderline"/>
        </w:rPr>
        <w:t xml:space="preserve"> </w:t>
      </w:r>
      <w:r w:rsidRPr="0074632F">
        <w:rPr>
          <w:rStyle w:val="StyleUnderline"/>
          <w:highlight w:val="cyan"/>
        </w:rPr>
        <w:t>of</w:t>
      </w:r>
      <w:r w:rsidRPr="000B10E1">
        <w:rPr>
          <w:rStyle w:val="StyleUnderline"/>
        </w:rPr>
        <w:t xml:space="preserve"> many </w:t>
      </w:r>
      <w:r w:rsidRPr="0074632F">
        <w:rPr>
          <w:rStyle w:val="StyleUnderline"/>
          <w:highlight w:val="cyan"/>
        </w:rPr>
        <w:t>instigating</w:t>
      </w:r>
      <w:r w:rsidRPr="000B10E1">
        <w:rPr>
          <w:rStyle w:val="StyleUnderline"/>
        </w:rPr>
        <w:t xml:space="preserve"> </w:t>
      </w:r>
      <w:r w:rsidRPr="0074632F">
        <w:rPr>
          <w:rStyle w:val="StyleUnderline"/>
          <w:highlight w:val="cyan"/>
        </w:rPr>
        <w:t xml:space="preserve">factors, not </w:t>
      </w:r>
      <w:r w:rsidRPr="0074632F">
        <w:rPr>
          <w:rStyle w:val="StyleUnderline"/>
        </w:rPr>
        <w:t xml:space="preserve">just </w:t>
      </w:r>
      <w:r w:rsidRPr="0074632F">
        <w:rPr>
          <w:rStyle w:val="StyleUnderline"/>
          <w:highlight w:val="cyan"/>
        </w:rPr>
        <w:t>one</w:t>
      </w:r>
      <w:r w:rsidRPr="000B10E1">
        <w:rPr>
          <w:rStyle w:val="StyleUnderline"/>
        </w:rPr>
        <w:t>.</w:t>
      </w:r>
      <w:r w:rsidRPr="000B10E1">
        <w:rPr>
          <w:sz w:val="16"/>
        </w:rPr>
        <w:t xml:space="preserve"> When we notice that violence occurs at the same time as a major climatic event, like the war in Syria erupting at the same time as a drought, we don't ask, “Was the climactic event the cause of the conflict?” Rather, we ask “Was the climatic event a cause of the conflict?” It might be that you need both ethnic rivalries and a drought to create a conflict, and missing either key ingredient might lead to a more peaceful outcome. Another caveat: </w:t>
      </w:r>
      <w:r w:rsidRPr="0074632F">
        <w:rPr>
          <w:rStyle w:val="StyleUnderline"/>
          <w:highlight w:val="cyan"/>
        </w:rPr>
        <w:t>We</w:t>
      </w:r>
      <w:r w:rsidRPr="000B10E1">
        <w:rPr>
          <w:rStyle w:val="StyleUnderline"/>
        </w:rPr>
        <w:t xml:space="preserve"> can't </w:t>
      </w:r>
      <w:r w:rsidRPr="0074632F">
        <w:rPr>
          <w:rStyle w:val="StyleUnderline"/>
          <w:highlight w:val="cyan"/>
        </w:rPr>
        <w:t>predict</w:t>
      </w:r>
      <w:r w:rsidRPr="000B10E1">
        <w:rPr>
          <w:rStyle w:val="StyleUnderline"/>
        </w:rPr>
        <w:t xml:space="preserve"> that </w:t>
      </w:r>
      <w:r w:rsidRPr="0074632F">
        <w:rPr>
          <w:rStyle w:val="StyleUnderline"/>
          <w:highlight w:val="cyan"/>
        </w:rPr>
        <w:t>a</w:t>
      </w:r>
      <w:r w:rsidRPr="000B10E1">
        <w:rPr>
          <w:rStyle w:val="StyleUnderline"/>
        </w:rPr>
        <w:t xml:space="preserve"> particular </w:t>
      </w:r>
      <w:r w:rsidRPr="0074632F">
        <w:rPr>
          <w:rStyle w:val="StyleUnderline"/>
          <w:highlight w:val="cyan"/>
        </w:rPr>
        <w:t>conflict will</w:t>
      </w:r>
      <w:r w:rsidRPr="000B10E1">
        <w:rPr>
          <w:rStyle w:val="StyleUnderline"/>
        </w:rPr>
        <w:t xml:space="preserve"> </w:t>
      </w:r>
      <w:r w:rsidRPr="0074632F">
        <w:rPr>
          <w:rStyle w:val="StyleUnderline"/>
          <w:highlight w:val="cyan"/>
        </w:rPr>
        <w:t>or</w:t>
      </w:r>
      <w:r w:rsidRPr="000B10E1">
        <w:rPr>
          <w:rStyle w:val="StyleUnderline"/>
        </w:rPr>
        <w:t xml:space="preserve"> </w:t>
      </w:r>
      <w:r w:rsidRPr="0074632F">
        <w:rPr>
          <w:rStyle w:val="StyleUnderline"/>
          <w:highlight w:val="cyan"/>
        </w:rPr>
        <w:t>will not happen</w:t>
      </w:r>
      <w:r w:rsidRPr="000B10E1">
        <w:rPr>
          <w:rStyle w:val="StyleUnderline"/>
        </w:rPr>
        <w:t xml:space="preserve">. </w:t>
      </w:r>
      <w:r w:rsidRPr="0074632F">
        <w:rPr>
          <w:rStyle w:val="StyleUnderline"/>
          <w:highlight w:val="cyan"/>
        </w:rPr>
        <w:t>Instead</w:t>
      </w:r>
      <w:r w:rsidRPr="000B10E1">
        <w:rPr>
          <w:rStyle w:val="StyleUnderline"/>
        </w:rPr>
        <w:t xml:space="preserve">, </w:t>
      </w:r>
      <w:r w:rsidRPr="0074632F">
        <w:rPr>
          <w:rStyle w:val="StyleUnderline"/>
          <w:highlight w:val="cyan"/>
        </w:rPr>
        <w:t>we</w:t>
      </w:r>
      <w:r w:rsidRPr="000B10E1">
        <w:rPr>
          <w:rStyle w:val="StyleUnderline"/>
        </w:rPr>
        <w:t xml:space="preserve"> can </w:t>
      </w:r>
      <w:r w:rsidRPr="0074632F">
        <w:rPr>
          <w:rStyle w:val="StyleUnderline"/>
          <w:highlight w:val="cyan"/>
        </w:rPr>
        <w:t>assess</w:t>
      </w:r>
      <w:r w:rsidRPr="000B10E1">
        <w:rPr>
          <w:rStyle w:val="StyleUnderline"/>
        </w:rPr>
        <w:t xml:space="preserve"> the </w:t>
      </w:r>
      <w:r w:rsidRPr="0074632F">
        <w:rPr>
          <w:rStyle w:val="StyleUnderline"/>
          <w:highlight w:val="cyan"/>
        </w:rPr>
        <w:t>risk</w:t>
      </w:r>
      <w:r w:rsidRPr="000B10E1">
        <w:rPr>
          <w:rStyle w:val="StyleUnderline"/>
        </w:rPr>
        <w:t xml:space="preserve"> that </w:t>
      </w:r>
      <w:r w:rsidRPr="0074632F">
        <w:rPr>
          <w:rStyle w:val="StyleUnderline"/>
          <w:highlight w:val="cyan"/>
        </w:rPr>
        <w:t>violence might occur in</w:t>
      </w:r>
      <w:r w:rsidRPr="000B10E1">
        <w:rPr>
          <w:rStyle w:val="StyleUnderline"/>
        </w:rPr>
        <w:t xml:space="preserve"> </w:t>
      </w:r>
      <w:r w:rsidRPr="0074632F">
        <w:rPr>
          <w:rStyle w:val="StyleUnderline"/>
          <w:highlight w:val="cyan"/>
        </w:rPr>
        <w:t>response to changes</w:t>
      </w:r>
      <w:r w:rsidRPr="000B10E1">
        <w:rPr>
          <w:rStyle w:val="StyleUnderline"/>
        </w:rPr>
        <w:t xml:space="preserve"> </w:t>
      </w:r>
      <w:r w:rsidRPr="0074632F">
        <w:rPr>
          <w:rStyle w:val="StyleUnderline"/>
          <w:highlight w:val="cyan"/>
        </w:rPr>
        <w:t>in</w:t>
      </w:r>
      <w:r w:rsidRPr="000B10E1">
        <w:rPr>
          <w:rStyle w:val="StyleUnderline"/>
        </w:rPr>
        <w:t xml:space="preserve"> the </w:t>
      </w:r>
      <w:r w:rsidRPr="0074632F">
        <w:rPr>
          <w:rStyle w:val="StyleUnderline"/>
          <w:highlight w:val="cyan"/>
        </w:rPr>
        <w:t>climate</w:t>
      </w:r>
      <w:r w:rsidRPr="000B10E1">
        <w:rPr>
          <w:sz w:val="16"/>
        </w:rPr>
        <w:t xml:space="preserve">. The situation is </w:t>
      </w:r>
      <w:r w:rsidRPr="0074632F">
        <w:rPr>
          <w:rStyle w:val="StyleUnderline"/>
          <w:highlight w:val="cyan"/>
        </w:rPr>
        <w:t>similar to assessing</w:t>
      </w:r>
      <w:r w:rsidRPr="000B10E1">
        <w:rPr>
          <w:rStyle w:val="StyleUnderline"/>
        </w:rPr>
        <w:t xml:space="preserve"> the </w:t>
      </w:r>
      <w:r w:rsidRPr="0074632F">
        <w:rPr>
          <w:rStyle w:val="StyleUnderline"/>
          <w:highlight w:val="cyan"/>
        </w:rPr>
        <w:t>risk</w:t>
      </w:r>
      <w:r w:rsidRPr="000B10E1">
        <w:rPr>
          <w:rStyle w:val="StyleUnderline"/>
        </w:rPr>
        <w:t xml:space="preserve"> </w:t>
      </w:r>
      <w:r w:rsidRPr="0074632F">
        <w:rPr>
          <w:rStyle w:val="StyleUnderline"/>
          <w:highlight w:val="cyan"/>
        </w:rPr>
        <w:t>of a car accident</w:t>
      </w:r>
      <w:r w:rsidRPr="000B10E1">
        <w:rPr>
          <w:sz w:val="16"/>
        </w:rPr>
        <w:t xml:space="preserve">. </w:t>
      </w:r>
      <w:r w:rsidRPr="0074632F">
        <w:rPr>
          <w:rStyle w:val="StyleUnderline"/>
          <w:highlight w:val="cyan"/>
        </w:rPr>
        <w:t>Nobody</w:t>
      </w:r>
      <w:r w:rsidRPr="000B10E1">
        <w:rPr>
          <w:rStyle w:val="StyleUnderline"/>
        </w:rPr>
        <w:t xml:space="preserve"> ever </w:t>
      </w:r>
      <w:r w:rsidRPr="0074632F">
        <w:rPr>
          <w:rStyle w:val="StyleUnderline"/>
          <w:highlight w:val="cyan"/>
        </w:rPr>
        <w:t>says</w:t>
      </w:r>
      <w:r w:rsidRPr="000B10E1">
        <w:rPr>
          <w:rStyle w:val="StyleUnderline"/>
        </w:rPr>
        <w:t xml:space="preserve"> “If </w:t>
      </w:r>
      <w:r w:rsidRPr="0074632F">
        <w:rPr>
          <w:rStyle w:val="StyleUnderline"/>
          <w:highlight w:val="cyan"/>
        </w:rPr>
        <w:t>you drive to</w:t>
      </w:r>
      <w:r w:rsidRPr="000B10E1">
        <w:rPr>
          <w:rStyle w:val="StyleUnderline"/>
        </w:rPr>
        <w:t xml:space="preserve"> </w:t>
      </w:r>
      <w:r w:rsidRPr="0074632F">
        <w:rPr>
          <w:rStyle w:val="StyleUnderline"/>
          <w:highlight w:val="cyan"/>
        </w:rPr>
        <w:t>the</w:t>
      </w:r>
      <w:r w:rsidRPr="000B10E1">
        <w:rPr>
          <w:rStyle w:val="StyleUnderline"/>
        </w:rPr>
        <w:t xml:space="preserve"> </w:t>
      </w:r>
      <w:r w:rsidRPr="0074632F">
        <w:rPr>
          <w:rStyle w:val="StyleUnderline"/>
          <w:highlight w:val="cyan"/>
        </w:rPr>
        <w:t>store</w:t>
      </w:r>
      <w:r w:rsidRPr="000B10E1">
        <w:rPr>
          <w:rStyle w:val="StyleUnderline"/>
        </w:rPr>
        <w:t xml:space="preserve"> now, </w:t>
      </w:r>
      <w:r w:rsidRPr="0074632F">
        <w:rPr>
          <w:rStyle w:val="StyleUnderline"/>
          <w:highlight w:val="cyan"/>
        </w:rPr>
        <w:t>you will get into an accident</w:t>
      </w:r>
      <w:r w:rsidRPr="000B10E1">
        <w:rPr>
          <w:sz w:val="16"/>
        </w:rPr>
        <w:t xml:space="preserve">.” </w:t>
      </w:r>
      <w:r w:rsidRPr="0074632F">
        <w:rPr>
          <w:rStyle w:val="StyleUnderline"/>
          <w:highlight w:val="cyan"/>
        </w:rPr>
        <w:t>Instead</w:t>
      </w:r>
      <w:r w:rsidRPr="000B10E1">
        <w:rPr>
          <w:sz w:val="16"/>
        </w:rPr>
        <w:t>, we might say “</w:t>
      </w:r>
      <w:r w:rsidRPr="0074632F">
        <w:rPr>
          <w:rStyle w:val="StyleUnderline"/>
          <w:highlight w:val="cyan"/>
        </w:rPr>
        <w:t>If you drive to</w:t>
      </w:r>
      <w:r w:rsidRPr="000B10E1">
        <w:rPr>
          <w:rStyle w:val="StyleUnderline"/>
        </w:rPr>
        <w:t xml:space="preserve"> the store </w:t>
      </w:r>
      <w:r w:rsidRPr="0074632F">
        <w:rPr>
          <w:rStyle w:val="StyleUnderline"/>
          <w:highlight w:val="cyan"/>
        </w:rPr>
        <w:t>during</w:t>
      </w:r>
      <w:r w:rsidRPr="000B10E1">
        <w:rPr>
          <w:rStyle w:val="StyleUnderline"/>
        </w:rPr>
        <w:t xml:space="preserve"> this </w:t>
      </w:r>
      <w:r w:rsidRPr="0074632F">
        <w:rPr>
          <w:rStyle w:val="StyleUnderline"/>
          <w:highlight w:val="cyan"/>
        </w:rPr>
        <w:t>rainstorm</w:t>
      </w:r>
      <w:r w:rsidRPr="000B10E1">
        <w:rPr>
          <w:rStyle w:val="StyleUnderline"/>
        </w:rPr>
        <w:t xml:space="preserve">, </w:t>
      </w:r>
      <w:r w:rsidRPr="0074632F">
        <w:rPr>
          <w:rStyle w:val="StyleUnderline"/>
          <w:highlight w:val="cyan"/>
        </w:rPr>
        <w:t>you</w:t>
      </w:r>
      <w:r w:rsidRPr="000B10E1">
        <w:rPr>
          <w:rStyle w:val="StyleUnderline"/>
        </w:rPr>
        <w:t xml:space="preserve"> </w:t>
      </w:r>
      <w:r w:rsidRPr="0074632F">
        <w:rPr>
          <w:rStyle w:val="StyleUnderline"/>
          <w:highlight w:val="cyan"/>
        </w:rPr>
        <w:t>are more likely</w:t>
      </w:r>
      <w:r w:rsidRPr="000B10E1">
        <w:rPr>
          <w:rStyle w:val="StyleUnderline"/>
        </w:rPr>
        <w:t xml:space="preserve"> </w:t>
      </w:r>
      <w:r w:rsidRPr="0074632F">
        <w:rPr>
          <w:rStyle w:val="StyleUnderline"/>
          <w:highlight w:val="cyan"/>
        </w:rPr>
        <w:t>to get into an accident</w:t>
      </w:r>
      <w:r w:rsidRPr="000B10E1">
        <w:rPr>
          <w:rStyle w:val="StyleUnderline"/>
        </w:rPr>
        <w:t xml:space="preserve"> than if you wait until the rain stops.”</w:t>
      </w:r>
      <w:r>
        <w:rPr>
          <w:rStyle w:val="StyleUnderline"/>
        </w:rPr>
        <w:t xml:space="preserve"> </w:t>
      </w:r>
      <w:r w:rsidRPr="000B10E1">
        <w:rPr>
          <w:rStyle w:val="StyleUnderline"/>
        </w:rPr>
        <w:t>We have studied many types of violence</w:t>
      </w:r>
      <w:r w:rsidRPr="000B10E1">
        <w:rPr>
          <w:sz w:val="16"/>
        </w:rPr>
        <w:t xml:space="preserve"> — including sports violence, murder</w:t>
      </w:r>
      <w:r w:rsidRPr="0074632F">
        <w:rPr>
          <w:sz w:val="16"/>
          <w:highlight w:val="cyan"/>
        </w:rPr>
        <w:t>,</w:t>
      </w:r>
      <w:r w:rsidRPr="000B10E1">
        <w:rPr>
          <w:sz w:val="16"/>
        </w:rPr>
        <w:t xml:space="preserve"> gang violence, riots and civil wars. What we find time and again, around the world </w:t>
      </w:r>
      <w:r w:rsidRPr="000B10E1">
        <w:rPr>
          <w:rStyle w:val="StyleUnderline"/>
        </w:rPr>
        <w:t xml:space="preserve">and </w:t>
      </w:r>
      <w:r w:rsidRPr="0074632F">
        <w:rPr>
          <w:rStyle w:val="StyleUnderline"/>
          <w:highlight w:val="cyan"/>
        </w:rPr>
        <w:t>throughout</w:t>
      </w:r>
      <w:r w:rsidRPr="000B10E1">
        <w:rPr>
          <w:rStyle w:val="StyleUnderline"/>
        </w:rPr>
        <w:t xml:space="preserve"> </w:t>
      </w:r>
      <w:r w:rsidRPr="0074632F">
        <w:rPr>
          <w:rStyle w:val="StyleUnderline"/>
        </w:rPr>
        <w:t xml:space="preserve">human </w:t>
      </w:r>
      <w:r w:rsidRPr="0074632F">
        <w:rPr>
          <w:rStyle w:val="StyleUnderline"/>
          <w:highlight w:val="cyan"/>
        </w:rPr>
        <w:t xml:space="preserve">history, </w:t>
      </w:r>
      <w:r w:rsidRPr="0074632F">
        <w:rPr>
          <w:rStyle w:val="StyleUnderline"/>
        </w:rPr>
        <w:t xml:space="preserve">is that </w:t>
      </w:r>
      <w:r w:rsidRPr="0074632F">
        <w:rPr>
          <w:rStyle w:val="StyleUnderline"/>
          <w:highlight w:val="cyan"/>
        </w:rPr>
        <w:t xml:space="preserve">climatic events are a cause of </w:t>
      </w:r>
      <w:r w:rsidRPr="0074632F">
        <w:rPr>
          <w:rStyle w:val="StyleUnderline"/>
        </w:rPr>
        <w:t xml:space="preserve">social </w:t>
      </w:r>
      <w:r w:rsidRPr="0074632F">
        <w:rPr>
          <w:rStyle w:val="StyleUnderline"/>
          <w:highlight w:val="cyan"/>
        </w:rPr>
        <w:t>conflic</w:t>
      </w:r>
      <w:r w:rsidRPr="0074632F">
        <w:rPr>
          <w:sz w:val="16"/>
          <w:highlight w:val="cyan"/>
        </w:rPr>
        <w:t>t</w:t>
      </w:r>
      <w:r w:rsidRPr="000B10E1">
        <w:rPr>
          <w:sz w:val="16"/>
        </w:rPr>
        <w:t>. They ar</w:t>
      </w:r>
      <w:r w:rsidRPr="000B10E1">
        <w:rPr>
          <w:rStyle w:val="StyleUnderline"/>
        </w:rPr>
        <w:t xml:space="preserve">e not the only cause, but </w:t>
      </w:r>
      <w:r w:rsidRPr="0074632F">
        <w:rPr>
          <w:rStyle w:val="StyleUnderline"/>
          <w:highlight w:val="cyan"/>
        </w:rPr>
        <w:t>in</w:t>
      </w:r>
      <w:r w:rsidRPr="000B10E1">
        <w:rPr>
          <w:rStyle w:val="StyleUnderline"/>
        </w:rPr>
        <w:t xml:space="preserve"> </w:t>
      </w:r>
      <w:r w:rsidRPr="0074632F">
        <w:rPr>
          <w:rStyle w:val="StyleUnderline"/>
          <w:highlight w:val="cyan"/>
        </w:rPr>
        <w:t>places</w:t>
      </w:r>
      <w:r w:rsidRPr="000B10E1">
        <w:rPr>
          <w:rStyle w:val="StyleUnderline"/>
        </w:rPr>
        <w:t xml:space="preserve"> </w:t>
      </w:r>
      <w:r w:rsidRPr="0074632F">
        <w:rPr>
          <w:rStyle w:val="StyleUnderline"/>
          <w:highlight w:val="cyan"/>
        </w:rPr>
        <w:t>where</w:t>
      </w:r>
      <w:r w:rsidRPr="000B10E1">
        <w:rPr>
          <w:rStyle w:val="StyleUnderline"/>
        </w:rPr>
        <w:t xml:space="preserve"> there is a </w:t>
      </w:r>
      <w:r w:rsidRPr="0074632F">
        <w:rPr>
          <w:rStyle w:val="StyleUnderline"/>
          <w:highlight w:val="cyan"/>
        </w:rPr>
        <w:t>risk of violence</w:t>
      </w:r>
      <w:r w:rsidRPr="000B10E1">
        <w:rPr>
          <w:rStyle w:val="StyleUnderline"/>
        </w:rPr>
        <w:t xml:space="preserve"> </w:t>
      </w:r>
      <w:r w:rsidRPr="0074632F">
        <w:rPr>
          <w:rStyle w:val="StyleUnderline"/>
          <w:highlight w:val="cyan"/>
        </w:rPr>
        <w:t>because of non-climate factors</w:t>
      </w:r>
      <w:r w:rsidRPr="000B10E1">
        <w:rPr>
          <w:rStyle w:val="StyleUnderline"/>
        </w:rPr>
        <w:t xml:space="preserve">, climate </w:t>
      </w:r>
      <w:r w:rsidRPr="0074632F">
        <w:rPr>
          <w:rStyle w:val="StyleUnderline"/>
          <w:highlight w:val="cyan"/>
        </w:rPr>
        <w:t>changes</w:t>
      </w:r>
      <w:r w:rsidRPr="000B10E1">
        <w:rPr>
          <w:rStyle w:val="StyleUnderline"/>
        </w:rPr>
        <w:t xml:space="preserve"> can </w:t>
      </w:r>
      <w:r w:rsidRPr="0074632F">
        <w:rPr>
          <w:rStyle w:val="StyleUnderline"/>
          <w:highlight w:val="cyan"/>
        </w:rPr>
        <w:t>amplify this risk</w:t>
      </w:r>
      <w:r w:rsidRPr="000B10E1">
        <w:rPr>
          <w:rStyle w:val="StyleUnderline"/>
        </w:rPr>
        <w:t>.</w:t>
      </w:r>
      <w:r w:rsidRPr="000B10E1">
        <w:rPr>
          <w:sz w:val="16"/>
        </w:rPr>
        <w:t xml:space="preserve"> </w:t>
      </w:r>
      <w:r w:rsidRPr="0074632F">
        <w:rPr>
          <w:rStyle w:val="Emphasis"/>
          <w:highlight w:val="cyan"/>
        </w:rPr>
        <w:t>Data</w:t>
      </w:r>
      <w:r w:rsidRPr="000B10E1">
        <w:rPr>
          <w:rStyle w:val="Emphasis"/>
        </w:rPr>
        <w:t xml:space="preserve"> from multiple countries </w:t>
      </w:r>
      <w:r w:rsidRPr="0074632F">
        <w:rPr>
          <w:rStyle w:val="Emphasis"/>
          <w:highlight w:val="cyan"/>
        </w:rPr>
        <w:t>show</w:t>
      </w:r>
      <w:r w:rsidRPr="000B10E1">
        <w:rPr>
          <w:rStyle w:val="Emphasis"/>
        </w:rPr>
        <w:t xml:space="preserve"> that </w:t>
      </w:r>
      <w:r w:rsidRPr="0074632F">
        <w:rPr>
          <w:rStyle w:val="Emphasis"/>
          <w:highlight w:val="cyan"/>
        </w:rPr>
        <w:t>high</w:t>
      </w:r>
      <w:r w:rsidRPr="000B10E1">
        <w:rPr>
          <w:rStyle w:val="Emphasis"/>
        </w:rPr>
        <w:t xml:space="preserve"> </w:t>
      </w:r>
      <w:r w:rsidRPr="0074632F">
        <w:rPr>
          <w:rStyle w:val="Emphasis"/>
          <w:highlight w:val="cyan"/>
        </w:rPr>
        <w:t>temperatures</w:t>
      </w:r>
      <w:r w:rsidRPr="000B10E1">
        <w:rPr>
          <w:rStyle w:val="Emphasis"/>
        </w:rPr>
        <w:t xml:space="preserve"> </w:t>
      </w:r>
      <w:r w:rsidRPr="0074632F">
        <w:rPr>
          <w:rStyle w:val="Emphasis"/>
          <w:highlight w:val="cyan"/>
        </w:rPr>
        <w:t>make</w:t>
      </w:r>
      <w:r w:rsidRPr="000B10E1">
        <w:rPr>
          <w:rStyle w:val="Emphasis"/>
        </w:rPr>
        <w:t xml:space="preserve"> </w:t>
      </w:r>
      <w:r w:rsidRPr="0074632F">
        <w:rPr>
          <w:rStyle w:val="Emphasis"/>
          <w:highlight w:val="cyan"/>
        </w:rPr>
        <w:t xml:space="preserve">small-scale </w:t>
      </w:r>
      <w:r w:rsidRPr="0074632F">
        <w:rPr>
          <w:rStyle w:val="Emphasis"/>
        </w:rPr>
        <w:t xml:space="preserve">personal </w:t>
      </w:r>
      <w:r w:rsidRPr="0074632F">
        <w:rPr>
          <w:rStyle w:val="Emphasis"/>
          <w:highlight w:val="cyan"/>
        </w:rPr>
        <w:t>conflicts</w:t>
      </w:r>
      <w:r w:rsidRPr="0074632F">
        <w:rPr>
          <w:rStyle w:val="Emphasis"/>
        </w:rPr>
        <w:t xml:space="preserve"> more </w:t>
      </w:r>
      <w:r w:rsidRPr="0074632F">
        <w:rPr>
          <w:rStyle w:val="Emphasis"/>
          <w:highlight w:val="cyan"/>
        </w:rPr>
        <w:t xml:space="preserve">likely, </w:t>
      </w:r>
      <w:r w:rsidRPr="0074632F">
        <w:rPr>
          <w:rStyle w:val="Emphasis"/>
        </w:rPr>
        <w:t xml:space="preserve">probably </w:t>
      </w:r>
      <w:r w:rsidRPr="0074632F">
        <w:rPr>
          <w:rStyle w:val="Emphasis"/>
          <w:highlight w:val="cyan"/>
        </w:rPr>
        <w:t>because heat affects individuals' propensity for aggressive behavior. For</w:t>
      </w:r>
      <w:r w:rsidRPr="0074632F">
        <w:rPr>
          <w:rStyle w:val="Emphasis"/>
        </w:rPr>
        <w:t xml:space="preserve"> </w:t>
      </w:r>
      <w:r w:rsidRPr="0074632F">
        <w:rPr>
          <w:rStyle w:val="Emphasis"/>
          <w:highlight w:val="cyan"/>
        </w:rPr>
        <w:t>instance</w:t>
      </w:r>
      <w:r w:rsidRPr="0074632F">
        <w:rPr>
          <w:rStyle w:val="Emphasis"/>
        </w:rPr>
        <w:t xml:space="preserve">, research shows that </w:t>
      </w:r>
      <w:r w:rsidRPr="0074632F">
        <w:rPr>
          <w:rStyle w:val="Emphasis"/>
          <w:highlight w:val="cyan"/>
        </w:rPr>
        <w:t>hot days</w:t>
      </w:r>
      <w:r w:rsidRPr="0074632F">
        <w:rPr>
          <w:rStyle w:val="Emphasis"/>
        </w:rPr>
        <w:t xml:space="preserve"> are </w:t>
      </w:r>
      <w:r w:rsidRPr="0074632F">
        <w:rPr>
          <w:rStyle w:val="Emphasis"/>
          <w:highlight w:val="cyan"/>
        </w:rPr>
        <w:t>associated</w:t>
      </w:r>
      <w:r w:rsidRPr="0074632F">
        <w:rPr>
          <w:rStyle w:val="Emphasis"/>
        </w:rPr>
        <w:t xml:space="preserve"> </w:t>
      </w:r>
      <w:r w:rsidRPr="0074632F">
        <w:rPr>
          <w:rStyle w:val="Emphasis"/>
          <w:highlight w:val="cyan"/>
        </w:rPr>
        <w:t>with</w:t>
      </w:r>
      <w:r w:rsidRPr="0074632F">
        <w:rPr>
          <w:rStyle w:val="Emphasis"/>
        </w:rPr>
        <w:t xml:space="preserve"> </w:t>
      </w:r>
      <w:r w:rsidRPr="0074632F">
        <w:rPr>
          <w:rStyle w:val="Emphasis"/>
          <w:highlight w:val="cyan"/>
        </w:rPr>
        <w:t>more rape and murder in</w:t>
      </w:r>
      <w:r w:rsidRPr="0074632F">
        <w:rPr>
          <w:rStyle w:val="Emphasis"/>
        </w:rPr>
        <w:t xml:space="preserve"> the United States </w:t>
      </w:r>
      <w:r w:rsidRPr="0074632F">
        <w:rPr>
          <w:rStyle w:val="Emphasis"/>
          <w:highlight w:val="cyan"/>
        </w:rPr>
        <w:t>and</w:t>
      </w:r>
      <w:r w:rsidRPr="0074632F">
        <w:rPr>
          <w:rStyle w:val="Emphasis"/>
        </w:rPr>
        <w:t xml:space="preserve"> more </w:t>
      </w:r>
      <w:r w:rsidRPr="0074632F">
        <w:rPr>
          <w:rStyle w:val="Emphasis"/>
          <w:highlight w:val="cyan"/>
        </w:rPr>
        <w:t>domestic violence in Australia</w:t>
      </w:r>
      <w:r w:rsidRPr="0074632F">
        <w:rPr>
          <w:rStyle w:val="Emphasis"/>
        </w:rPr>
        <w:t>.</w:t>
      </w:r>
      <w:r w:rsidRPr="0074632F">
        <w:rPr>
          <w:sz w:val="16"/>
        </w:rPr>
        <w:t xml:space="preserve"> </w:t>
      </w:r>
      <w:r w:rsidRPr="0074632F">
        <w:rPr>
          <w:rStyle w:val="StyleUnderline"/>
        </w:rPr>
        <w:t xml:space="preserve">Similarly, </w:t>
      </w:r>
      <w:r w:rsidRPr="0074632F">
        <w:rPr>
          <w:rStyle w:val="StyleUnderline"/>
          <w:highlight w:val="cyan"/>
        </w:rPr>
        <w:t>high</w:t>
      </w:r>
      <w:r w:rsidRPr="0074632F">
        <w:rPr>
          <w:rStyle w:val="StyleUnderline"/>
        </w:rPr>
        <w:t xml:space="preserve"> </w:t>
      </w:r>
      <w:r w:rsidRPr="0074632F">
        <w:rPr>
          <w:rStyle w:val="StyleUnderline"/>
          <w:highlight w:val="cyan"/>
        </w:rPr>
        <w:t>temperatures</w:t>
      </w:r>
      <w:r w:rsidRPr="0074632F">
        <w:rPr>
          <w:rStyle w:val="StyleUnderline"/>
        </w:rPr>
        <w:t xml:space="preserve"> and, </w:t>
      </w:r>
      <w:r w:rsidRPr="0074632F">
        <w:rPr>
          <w:rStyle w:val="StyleUnderline"/>
          <w:highlight w:val="cyan"/>
        </w:rPr>
        <w:t>in agrarian</w:t>
      </w:r>
      <w:r w:rsidRPr="0074632F">
        <w:rPr>
          <w:rStyle w:val="StyleUnderline"/>
        </w:rPr>
        <w:t xml:space="preserve"> </w:t>
      </w:r>
      <w:r w:rsidRPr="0074632F">
        <w:rPr>
          <w:rStyle w:val="StyleUnderline"/>
          <w:highlight w:val="cyan"/>
        </w:rPr>
        <w:t>populations</w:t>
      </w:r>
      <w:r w:rsidRPr="0074632F">
        <w:rPr>
          <w:rStyle w:val="StyleUnderline"/>
        </w:rPr>
        <w:t>, extreme rainfall</w:t>
      </w:r>
      <w:r w:rsidRPr="0074632F">
        <w:rPr>
          <w:sz w:val="16"/>
        </w:rPr>
        <w:t xml:space="preserve"> (either too much or too little) </w:t>
      </w:r>
      <w:r w:rsidRPr="0074632F">
        <w:rPr>
          <w:rStyle w:val="StyleUnderline"/>
          <w:highlight w:val="cyan"/>
        </w:rPr>
        <w:t>amplify</w:t>
      </w:r>
      <w:r w:rsidRPr="0074632F">
        <w:rPr>
          <w:rStyle w:val="StyleUnderline"/>
        </w:rPr>
        <w:t xml:space="preserve"> the </w:t>
      </w:r>
      <w:r w:rsidRPr="0074632F">
        <w:rPr>
          <w:rStyle w:val="StyleUnderline"/>
          <w:highlight w:val="cyan"/>
        </w:rPr>
        <w:t>risk</w:t>
      </w:r>
      <w:r w:rsidRPr="0074632F">
        <w:rPr>
          <w:rStyle w:val="StyleUnderline"/>
        </w:rPr>
        <w:t xml:space="preserve"> of </w:t>
      </w:r>
      <w:r w:rsidRPr="0074632F">
        <w:rPr>
          <w:rStyle w:val="StyleUnderline"/>
          <w:highlight w:val="cyan"/>
        </w:rPr>
        <w:t>large-scale</w:t>
      </w:r>
      <w:r w:rsidRPr="0074632F">
        <w:rPr>
          <w:rStyle w:val="StyleUnderline"/>
        </w:rPr>
        <w:t xml:space="preserve"> </w:t>
      </w:r>
      <w:r w:rsidRPr="0074632F">
        <w:rPr>
          <w:rStyle w:val="StyleUnderline"/>
          <w:highlight w:val="cyan"/>
        </w:rPr>
        <w:t>conflict</w:t>
      </w:r>
      <w:r w:rsidRPr="0074632F">
        <w:rPr>
          <w:rStyle w:val="StyleUnderline"/>
        </w:rPr>
        <w:t xml:space="preserve"> between</w:t>
      </w:r>
      <w:r w:rsidRPr="000B10E1">
        <w:rPr>
          <w:rStyle w:val="StyleUnderline"/>
        </w:rPr>
        <w:t xml:space="preserve"> </w:t>
      </w:r>
      <w:r w:rsidRPr="0074632F">
        <w:rPr>
          <w:rStyle w:val="StyleUnderline"/>
          <w:highlight w:val="cyan"/>
        </w:rPr>
        <w:t>groups</w:t>
      </w:r>
      <w:r w:rsidRPr="000B10E1">
        <w:rPr>
          <w:rStyle w:val="StyleUnderline"/>
        </w:rPr>
        <w:t xml:space="preserve"> of people</w:t>
      </w:r>
      <w:r w:rsidRPr="000B10E1">
        <w:rPr>
          <w:sz w:val="16"/>
        </w:rPr>
        <w:t xml:space="preserve"> — </w:t>
      </w:r>
      <w:r w:rsidRPr="0074632F">
        <w:rPr>
          <w:rStyle w:val="StyleUnderline"/>
          <w:highlight w:val="cyan"/>
        </w:rPr>
        <w:t>probably</w:t>
      </w:r>
      <w:r w:rsidRPr="000B10E1">
        <w:rPr>
          <w:rStyle w:val="StyleUnderline"/>
        </w:rPr>
        <w:t xml:space="preserve"> </w:t>
      </w:r>
      <w:r w:rsidRPr="0074632F">
        <w:rPr>
          <w:rStyle w:val="StyleUnderline"/>
          <w:highlight w:val="cyan"/>
        </w:rPr>
        <w:t>because</w:t>
      </w:r>
      <w:r w:rsidRPr="000B10E1">
        <w:rPr>
          <w:rStyle w:val="StyleUnderline"/>
        </w:rPr>
        <w:t xml:space="preserve"> the </w:t>
      </w:r>
      <w:r w:rsidRPr="0074632F">
        <w:rPr>
          <w:rStyle w:val="StyleUnderline"/>
          <w:highlight w:val="cyan"/>
        </w:rPr>
        <w:t>economic</w:t>
      </w:r>
      <w:r w:rsidRPr="000B10E1">
        <w:rPr>
          <w:rStyle w:val="StyleUnderline"/>
        </w:rPr>
        <w:t xml:space="preserve"> </w:t>
      </w:r>
      <w:r w:rsidRPr="0074632F">
        <w:rPr>
          <w:rStyle w:val="StyleUnderline"/>
          <w:highlight w:val="cyan"/>
        </w:rPr>
        <w:t>impact</w:t>
      </w:r>
      <w:r w:rsidRPr="000B10E1">
        <w:rPr>
          <w:rStyle w:val="StyleUnderline"/>
        </w:rPr>
        <w:t xml:space="preserve"> of these events </w:t>
      </w:r>
      <w:r w:rsidRPr="0074632F">
        <w:rPr>
          <w:rStyle w:val="StyleUnderline"/>
          <w:highlight w:val="cyan"/>
        </w:rPr>
        <w:t>alters</w:t>
      </w:r>
      <w:r w:rsidRPr="000B10E1">
        <w:rPr>
          <w:rStyle w:val="StyleUnderline"/>
        </w:rPr>
        <w:t xml:space="preserve"> the </w:t>
      </w:r>
      <w:r w:rsidRPr="0074632F">
        <w:rPr>
          <w:rStyle w:val="StyleUnderline"/>
          <w:highlight w:val="cyan"/>
        </w:rPr>
        <w:t>political</w:t>
      </w:r>
      <w:r w:rsidRPr="000B10E1">
        <w:rPr>
          <w:rStyle w:val="StyleUnderline"/>
        </w:rPr>
        <w:t xml:space="preserve"> </w:t>
      </w:r>
      <w:r w:rsidRPr="0074632F">
        <w:rPr>
          <w:rStyle w:val="StyleUnderline"/>
          <w:highlight w:val="cyan"/>
        </w:rPr>
        <w:t>landscape</w:t>
      </w:r>
      <w:r w:rsidRPr="000B10E1">
        <w:rPr>
          <w:sz w:val="16"/>
        </w:rPr>
        <w:t>. Multiple studies have shown that hotter than average temperatures substantially increase the likelihood of both local-level group violence and full-blown civil war in Sub-Saharan Africa. These findings are controversial. Some researchers have claimed that our conclusions are biased. Further studies, however, have verified our work</w:t>
      </w:r>
      <w:r w:rsidRPr="000B10E1">
        <w:rPr>
          <w:rStyle w:val="StyleUnderline"/>
        </w:rPr>
        <w:t xml:space="preserve">. The </w:t>
      </w:r>
      <w:r w:rsidRPr="0074632F">
        <w:rPr>
          <w:rStyle w:val="StyleUnderline"/>
          <w:highlight w:val="cyan"/>
        </w:rPr>
        <w:t>link between</w:t>
      </w:r>
      <w:r w:rsidRPr="000B10E1">
        <w:rPr>
          <w:rStyle w:val="StyleUnderline"/>
        </w:rPr>
        <w:t xml:space="preserve"> </w:t>
      </w:r>
      <w:r w:rsidRPr="0074632F">
        <w:rPr>
          <w:rStyle w:val="StyleUnderline"/>
          <w:highlight w:val="cyan"/>
        </w:rPr>
        <w:t>climatic change and</w:t>
      </w:r>
      <w:r w:rsidRPr="000B10E1">
        <w:rPr>
          <w:rStyle w:val="StyleUnderline"/>
        </w:rPr>
        <w:t xml:space="preserve"> </w:t>
      </w:r>
      <w:r w:rsidRPr="0074632F">
        <w:rPr>
          <w:rStyle w:val="StyleUnderline"/>
          <w:highlight w:val="cyan"/>
        </w:rPr>
        <w:t>violence</w:t>
      </w:r>
      <w:r w:rsidRPr="000B10E1">
        <w:rPr>
          <w:rStyle w:val="StyleUnderline"/>
        </w:rPr>
        <w:t xml:space="preserve"> </w:t>
      </w:r>
      <w:r w:rsidRPr="0074632F">
        <w:rPr>
          <w:rStyle w:val="StyleUnderline"/>
          <w:highlight w:val="cyan"/>
        </w:rPr>
        <w:t>is</w:t>
      </w:r>
      <w:r w:rsidRPr="000B10E1">
        <w:rPr>
          <w:rStyle w:val="StyleUnderline"/>
        </w:rPr>
        <w:t xml:space="preserve"> remarkably </w:t>
      </w:r>
      <w:r w:rsidRPr="0074632F">
        <w:rPr>
          <w:rStyle w:val="StyleUnderline"/>
          <w:highlight w:val="cyan"/>
        </w:rPr>
        <w:t>consistent and reproducible</w:t>
      </w:r>
      <w:r w:rsidRPr="000B10E1">
        <w:rPr>
          <w:rStyle w:val="StyleUnderline"/>
        </w:rPr>
        <w:t>.</w:t>
      </w:r>
    </w:p>
    <w:p w14:paraId="0DF84FF1" w14:textId="77777777" w:rsidR="004D0DD9" w:rsidRDefault="004D0DD9" w:rsidP="001E344E">
      <w:pPr>
        <w:pStyle w:val="Heading2"/>
      </w:pPr>
      <w:r>
        <w:t>SCS - Tensions High Now</w:t>
      </w:r>
    </w:p>
    <w:p w14:paraId="0A1F830E" w14:textId="77777777" w:rsidR="004D0DD9" w:rsidRDefault="004D0DD9" w:rsidP="004D0DD9">
      <w:pPr>
        <w:pStyle w:val="Heading3"/>
      </w:pPr>
      <w:r>
        <w:t>International Tribune</w:t>
      </w:r>
    </w:p>
    <w:p w14:paraId="75F373E5" w14:textId="77777777" w:rsidR="004D0DD9" w:rsidRDefault="004D0DD9" w:rsidP="004D0DD9">
      <w:pPr>
        <w:pStyle w:val="Heading4"/>
      </w:pPr>
      <w:r>
        <w:t>SCS escalation is likely – international tribune decision over 9-dash line</w:t>
      </w:r>
    </w:p>
    <w:p w14:paraId="17B200CB" w14:textId="77777777" w:rsidR="004D0DD9" w:rsidRDefault="004D0DD9" w:rsidP="004D0DD9">
      <w:r>
        <w:t xml:space="preserve">Jeremy Koh 6/06, China Correspondent at Channel NewsAsia, “South China Sea tensions likely to rise after international tribunal ruling: Experts”, </w:t>
      </w:r>
      <w:r>
        <w:rPr>
          <w:i/>
        </w:rPr>
        <w:t>ChannelNewsAsia</w:t>
      </w:r>
      <w:r>
        <w:t xml:space="preserve">, 6/06/2016, </w:t>
      </w:r>
      <w:hyperlink r:id="rId32" w:history="1">
        <w:r w:rsidRPr="00E836EF">
          <w:rPr>
            <w:rStyle w:val="Hyperlink"/>
          </w:rPr>
          <w:t>http://www.channelnewsasia.com/news/asiapacific/south-china-sea-tensions/2849492.html</w:t>
        </w:r>
      </w:hyperlink>
    </w:p>
    <w:p w14:paraId="22D5351A" w14:textId="77777777" w:rsidR="004D0DD9" w:rsidRDefault="004D0DD9" w:rsidP="004D0DD9">
      <w:pPr>
        <w:rPr>
          <w:sz w:val="16"/>
        </w:rPr>
      </w:pPr>
      <w:r w:rsidRPr="0074632F">
        <w:rPr>
          <w:rStyle w:val="StyleUnderline"/>
          <w:highlight w:val="cyan"/>
        </w:rPr>
        <w:t>As</w:t>
      </w:r>
      <w:r w:rsidRPr="001E344E">
        <w:rPr>
          <w:rStyle w:val="StyleUnderline"/>
        </w:rPr>
        <w:t xml:space="preserve"> an </w:t>
      </w:r>
      <w:r w:rsidRPr="0074632F">
        <w:rPr>
          <w:rStyle w:val="StyleUnderline"/>
          <w:highlight w:val="cyan"/>
        </w:rPr>
        <w:t>international</w:t>
      </w:r>
      <w:r w:rsidRPr="001E344E">
        <w:rPr>
          <w:rStyle w:val="StyleUnderline"/>
        </w:rPr>
        <w:t xml:space="preserve"> </w:t>
      </w:r>
      <w:r w:rsidRPr="0074632F">
        <w:rPr>
          <w:rStyle w:val="StyleUnderline"/>
          <w:highlight w:val="cyan"/>
        </w:rPr>
        <w:t>tribunal</w:t>
      </w:r>
      <w:r w:rsidRPr="001E344E">
        <w:rPr>
          <w:rStyle w:val="StyleUnderline"/>
        </w:rPr>
        <w:t xml:space="preserve"> </w:t>
      </w:r>
      <w:r w:rsidRPr="0074632F">
        <w:rPr>
          <w:rStyle w:val="StyleUnderline"/>
          <w:highlight w:val="cyan"/>
        </w:rPr>
        <w:t>prepares</w:t>
      </w:r>
      <w:r w:rsidRPr="001E344E">
        <w:rPr>
          <w:rStyle w:val="StyleUnderline"/>
        </w:rPr>
        <w:t xml:space="preserve"> to </w:t>
      </w:r>
      <w:r w:rsidRPr="0074632F">
        <w:rPr>
          <w:rStyle w:val="StyleUnderline"/>
          <w:highlight w:val="cyan"/>
        </w:rPr>
        <w:t>deliver</w:t>
      </w:r>
      <w:r w:rsidRPr="001E344E">
        <w:rPr>
          <w:rStyle w:val="StyleUnderline"/>
        </w:rPr>
        <w:t xml:space="preserve"> a </w:t>
      </w:r>
      <w:r w:rsidRPr="0074632F">
        <w:rPr>
          <w:rStyle w:val="StyleUnderline"/>
          <w:highlight w:val="cyan"/>
        </w:rPr>
        <w:t>ruling</w:t>
      </w:r>
      <w:r w:rsidRPr="001E344E">
        <w:rPr>
          <w:rStyle w:val="StyleUnderline"/>
        </w:rPr>
        <w:t xml:space="preserve"> </w:t>
      </w:r>
      <w:r w:rsidRPr="0074632F">
        <w:rPr>
          <w:rStyle w:val="StyleUnderline"/>
          <w:highlight w:val="cyan"/>
        </w:rPr>
        <w:t>on</w:t>
      </w:r>
      <w:r w:rsidRPr="001E344E">
        <w:rPr>
          <w:rStyle w:val="StyleUnderline"/>
        </w:rPr>
        <w:t xml:space="preserve"> a </w:t>
      </w:r>
      <w:r w:rsidRPr="0074632F">
        <w:rPr>
          <w:rStyle w:val="StyleUnderline"/>
          <w:highlight w:val="cyan"/>
        </w:rPr>
        <w:t>maritime</w:t>
      </w:r>
      <w:r w:rsidRPr="001E344E">
        <w:rPr>
          <w:rStyle w:val="StyleUnderline"/>
        </w:rPr>
        <w:t xml:space="preserve"> </w:t>
      </w:r>
      <w:r w:rsidRPr="0074632F">
        <w:rPr>
          <w:rStyle w:val="StyleUnderline"/>
          <w:highlight w:val="cyan"/>
        </w:rPr>
        <w:t>dispute</w:t>
      </w:r>
      <w:r w:rsidRPr="001E344E">
        <w:rPr>
          <w:rStyle w:val="StyleUnderline"/>
        </w:rPr>
        <w:t xml:space="preserve"> </w:t>
      </w:r>
      <w:r w:rsidRPr="0074632F">
        <w:rPr>
          <w:rStyle w:val="StyleUnderline"/>
          <w:highlight w:val="cyan"/>
        </w:rPr>
        <w:t>brought</w:t>
      </w:r>
      <w:r w:rsidRPr="001E344E">
        <w:rPr>
          <w:rStyle w:val="StyleUnderline"/>
        </w:rPr>
        <w:t xml:space="preserve"> </w:t>
      </w:r>
      <w:r w:rsidRPr="0074632F">
        <w:rPr>
          <w:rStyle w:val="StyleUnderline"/>
          <w:highlight w:val="cyan"/>
        </w:rPr>
        <w:t>by</w:t>
      </w:r>
      <w:r w:rsidRPr="001E344E">
        <w:rPr>
          <w:rStyle w:val="StyleUnderline"/>
        </w:rPr>
        <w:t xml:space="preserve"> the </w:t>
      </w:r>
      <w:r w:rsidRPr="0074632F">
        <w:rPr>
          <w:rStyle w:val="StyleUnderline"/>
          <w:highlight w:val="cyan"/>
        </w:rPr>
        <w:t>Philippines</w:t>
      </w:r>
      <w:r w:rsidRPr="001E344E">
        <w:rPr>
          <w:rStyle w:val="StyleUnderline"/>
        </w:rPr>
        <w:t xml:space="preserve"> </w:t>
      </w:r>
      <w:r w:rsidRPr="0074632F">
        <w:rPr>
          <w:rStyle w:val="StyleUnderline"/>
          <w:highlight w:val="cyan"/>
        </w:rPr>
        <w:t>against</w:t>
      </w:r>
      <w:r w:rsidRPr="001E344E">
        <w:rPr>
          <w:rStyle w:val="StyleUnderline"/>
        </w:rPr>
        <w:t xml:space="preserve"> </w:t>
      </w:r>
      <w:r w:rsidRPr="0074632F">
        <w:rPr>
          <w:rStyle w:val="StyleUnderline"/>
          <w:highlight w:val="cyan"/>
        </w:rPr>
        <w:t>Beijing</w:t>
      </w:r>
      <w:r w:rsidRPr="001E344E">
        <w:rPr>
          <w:rStyle w:val="StyleUnderline"/>
        </w:rPr>
        <w:t xml:space="preserve">, some </w:t>
      </w:r>
      <w:r w:rsidRPr="0074632F">
        <w:rPr>
          <w:rStyle w:val="StyleUnderline"/>
          <w:highlight w:val="cyan"/>
        </w:rPr>
        <w:t>experts</w:t>
      </w:r>
      <w:r w:rsidRPr="001E344E">
        <w:rPr>
          <w:rStyle w:val="StyleUnderline"/>
        </w:rPr>
        <w:t xml:space="preserve"> in China </w:t>
      </w:r>
      <w:r w:rsidRPr="0074632F">
        <w:rPr>
          <w:rStyle w:val="StyleUnderline"/>
          <w:highlight w:val="cyan"/>
        </w:rPr>
        <w:t>say</w:t>
      </w:r>
      <w:r w:rsidRPr="001E344E">
        <w:rPr>
          <w:rStyle w:val="StyleUnderline"/>
        </w:rPr>
        <w:t xml:space="preserve"> </w:t>
      </w:r>
      <w:r w:rsidRPr="0074632F">
        <w:rPr>
          <w:rStyle w:val="StyleUnderline"/>
          <w:highlight w:val="cyan"/>
        </w:rPr>
        <w:t>tensions</w:t>
      </w:r>
      <w:r w:rsidRPr="001E344E">
        <w:rPr>
          <w:rStyle w:val="StyleUnderline"/>
        </w:rPr>
        <w:t xml:space="preserve"> in the South China Sea </w:t>
      </w:r>
      <w:r w:rsidRPr="0074632F">
        <w:rPr>
          <w:rStyle w:val="StyleUnderline"/>
          <w:highlight w:val="cyan"/>
        </w:rPr>
        <w:t>could escalate</w:t>
      </w:r>
      <w:r w:rsidRPr="001E344E">
        <w:rPr>
          <w:rStyle w:val="StyleUnderline"/>
        </w:rPr>
        <w:t xml:space="preserve"> even </w:t>
      </w:r>
      <w:r w:rsidRPr="0074632F">
        <w:rPr>
          <w:rStyle w:val="StyleUnderline"/>
          <w:highlight w:val="cyan"/>
        </w:rPr>
        <w:t>further</w:t>
      </w:r>
      <w:r w:rsidRPr="001E344E">
        <w:rPr>
          <w:rStyle w:val="StyleUnderline"/>
        </w:rPr>
        <w:t xml:space="preserve"> </w:t>
      </w:r>
      <w:r w:rsidRPr="0074632F">
        <w:rPr>
          <w:rStyle w:val="StyleUnderline"/>
          <w:highlight w:val="cyan"/>
        </w:rPr>
        <w:t>after</w:t>
      </w:r>
      <w:r w:rsidRPr="001E344E">
        <w:rPr>
          <w:rStyle w:val="StyleUnderline"/>
        </w:rPr>
        <w:t xml:space="preserve"> the </w:t>
      </w:r>
      <w:r w:rsidRPr="0074632F">
        <w:rPr>
          <w:rStyle w:val="StyleUnderline"/>
          <w:highlight w:val="cyan"/>
        </w:rPr>
        <w:t>ruling is delivered</w:t>
      </w:r>
      <w:r w:rsidRPr="001E344E">
        <w:rPr>
          <w:sz w:val="16"/>
        </w:rPr>
        <w:t xml:space="preserve">, possibly in the next few weeks. </w:t>
      </w:r>
      <w:r w:rsidRPr="0074632F">
        <w:rPr>
          <w:rStyle w:val="StyleUnderline"/>
          <w:highlight w:val="cyan"/>
        </w:rPr>
        <w:t>China</w:t>
      </w:r>
      <w:r w:rsidRPr="001E344E">
        <w:rPr>
          <w:rStyle w:val="StyleUnderline"/>
        </w:rPr>
        <w:t xml:space="preserve"> </w:t>
      </w:r>
      <w:r w:rsidRPr="0074632F">
        <w:rPr>
          <w:rStyle w:val="StyleUnderline"/>
          <w:highlight w:val="cyan"/>
        </w:rPr>
        <w:t>claims</w:t>
      </w:r>
      <w:r w:rsidRPr="001E344E">
        <w:rPr>
          <w:rStyle w:val="StyleUnderline"/>
        </w:rPr>
        <w:t xml:space="preserve"> nearly the </w:t>
      </w:r>
      <w:r w:rsidRPr="0074632F">
        <w:rPr>
          <w:rStyle w:val="StyleUnderline"/>
          <w:highlight w:val="cyan"/>
        </w:rPr>
        <w:t>entire</w:t>
      </w:r>
      <w:r w:rsidRPr="001E344E">
        <w:rPr>
          <w:rStyle w:val="StyleUnderline"/>
        </w:rPr>
        <w:t xml:space="preserve"> </w:t>
      </w:r>
      <w:r w:rsidRPr="0074632F">
        <w:rPr>
          <w:rStyle w:val="StyleUnderline"/>
          <w:highlight w:val="cyan"/>
        </w:rPr>
        <w:t>South</w:t>
      </w:r>
      <w:r w:rsidRPr="001E344E">
        <w:rPr>
          <w:rStyle w:val="StyleUnderline"/>
        </w:rPr>
        <w:t xml:space="preserve"> </w:t>
      </w:r>
      <w:r w:rsidRPr="0074632F">
        <w:rPr>
          <w:rStyle w:val="StyleUnderline"/>
          <w:highlight w:val="cyan"/>
        </w:rPr>
        <w:t>China</w:t>
      </w:r>
      <w:r w:rsidRPr="001E344E">
        <w:rPr>
          <w:rStyle w:val="StyleUnderline"/>
        </w:rPr>
        <w:t xml:space="preserve"> Sea </w:t>
      </w:r>
      <w:r w:rsidRPr="0074632F">
        <w:rPr>
          <w:rStyle w:val="StyleUnderline"/>
          <w:highlight w:val="cyan"/>
        </w:rPr>
        <w:t>based</w:t>
      </w:r>
      <w:r w:rsidRPr="001E344E">
        <w:rPr>
          <w:rStyle w:val="StyleUnderline"/>
        </w:rPr>
        <w:t xml:space="preserve"> </w:t>
      </w:r>
      <w:r w:rsidRPr="0074632F">
        <w:rPr>
          <w:rStyle w:val="StyleUnderline"/>
          <w:highlight w:val="cyan"/>
        </w:rPr>
        <w:t>on</w:t>
      </w:r>
      <w:r w:rsidRPr="001E344E">
        <w:rPr>
          <w:rStyle w:val="StyleUnderline"/>
        </w:rPr>
        <w:t xml:space="preserve"> the "</w:t>
      </w:r>
      <w:r w:rsidRPr="0074632F">
        <w:rPr>
          <w:rStyle w:val="StyleUnderline"/>
          <w:highlight w:val="cyan"/>
        </w:rPr>
        <w:t xml:space="preserve">nine-dash line", </w:t>
      </w:r>
      <w:r w:rsidRPr="0074632F">
        <w:rPr>
          <w:rStyle w:val="StyleUnderline"/>
        </w:rPr>
        <w:t xml:space="preserve">which Beijing says is </w:t>
      </w:r>
      <w:r w:rsidRPr="0074632F">
        <w:rPr>
          <w:rStyle w:val="StyleUnderline"/>
          <w:highlight w:val="cyan"/>
        </w:rPr>
        <w:t>based on</w:t>
      </w:r>
      <w:r w:rsidRPr="0074632F">
        <w:rPr>
          <w:rStyle w:val="StyleUnderline"/>
        </w:rPr>
        <w:t xml:space="preserve"> ancient </w:t>
      </w:r>
      <w:r w:rsidRPr="0074632F">
        <w:rPr>
          <w:rStyle w:val="StyleUnderline"/>
          <w:highlight w:val="cyan"/>
        </w:rPr>
        <w:t>maps</w:t>
      </w:r>
      <w:r w:rsidRPr="0074632F">
        <w:rPr>
          <w:rStyle w:val="StyleUnderline"/>
        </w:rPr>
        <w:t xml:space="preserve">. </w:t>
      </w:r>
      <w:r w:rsidRPr="0074632F">
        <w:rPr>
          <w:rStyle w:val="StyleUnderline"/>
          <w:highlight w:val="cyan"/>
        </w:rPr>
        <w:t>Its</w:t>
      </w:r>
      <w:r w:rsidRPr="0074632F">
        <w:rPr>
          <w:rStyle w:val="StyleUnderline"/>
        </w:rPr>
        <w:t xml:space="preserve"> </w:t>
      </w:r>
      <w:r w:rsidRPr="0074632F">
        <w:rPr>
          <w:rStyle w:val="StyleUnderline"/>
          <w:highlight w:val="cyan"/>
        </w:rPr>
        <w:t>claims</w:t>
      </w:r>
      <w:r w:rsidRPr="0074632F">
        <w:rPr>
          <w:rStyle w:val="StyleUnderline"/>
        </w:rPr>
        <w:t xml:space="preserve"> </w:t>
      </w:r>
      <w:r w:rsidRPr="0074632F">
        <w:rPr>
          <w:rStyle w:val="StyleUnderline"/>
          <w:highlight w:val="cyan"/>
        </w:rPr>
        <w:t>overlap</w:t>
      </w:r>
      <w:r w:rsidRPr="0074632F">
        <w:rPr>
          <w:rStyle w:val="StyleUnderline"/>
        </w:rPr>
        <w:t xml:space="preserve"> not only </w:t>
      </w:r>
      <w:r w:rsidRPr="0074632F">
        <w:rPr>
          <w:rStyle w:val="StyleUnderline"/>
          <w:highlight w:val="cyan"/>
        </w:rPr>
        <w:t>with that</w:t>
      </w:r>
      <w:r w:rsidRPr="0074632F">
        <w:rPr>
          <w:rStyle w:val="StyleUnderline"/>
        </w:rPr>
        <w:t xml:space="preserve"> </w:t>
      </w:r>
      <w:r w:rsidRPr="0074632F">
        <w:rPr>
          <w:rStyle w:val="StyleUnderline"/>
          <w:highlight w:val="cyan"/>
        </w:rPr>
        <w:t>of the</w:t>
      </w:r>
      <w:r w:rsidRPr="0074632F">
        <w:rPr>
          <w:rStyle w:val="StyleUnderline"/>
        </w:rPr>
        <w:t xml:space="preserve"> </w:t>
      </w:r>
      <w:r w:rsidRPr="0074632F">
        <w:rPr>
          <w:rStyle w:val="StyleUnderline"/>
          <w:highlight w:val="cyan"/>
        </w:rPr>
        <w:t>Philippines</w:t>
      </w:r>
      <w:r w:rsidRPr="0074632F">
        <w:rPr>
          <w:rStyle w:val="StyleUnderline"/>
        </w:rPr>
        <w:t xml:space="preserve">, </w:t>
      </w:r>
      <w:r w:rsidRPr="0074632F">
        <w:rPr>
          <w:rStyle w:val="StyleUnderline"/>
          <w:highlight w:val="cyan"/>
        </w:rPr>
        <w:t>but</w:t>
      </w:r>
      <w:r w:rsidRPr="0074632F">
        <w:rPr>
          <w:rStyle w:val="StyleUnderline"/>
        </w:rPr>
        <w:t xml:space="preserve"> also </w:t>
      </w:r>
      <w:r w:rsidRPr="0074632F">
        <w:rPr>
          <w:rStyle w:val="StyleUnderline"/>
          <w:highlight w:val="cyan"/>
        </w:rPr>
        <w:t>Brunei</w:t>
      </w:r>
      <w:r w:rsidRPr="0074632F">
        <w:rPr>
          <w:rStyle w:val="StyleUnderline"/>
        </w:rPr>
        <w:t xml:space="preserve">, </w:t>
      </w:r>
      <w:r w:rsidRPr="0074632F">
        <w:rPr>
          <w:rStyle w:val="StyleUnderline"/>
          <w:highlight w:val="cyan"/>
        </w:rPr>
        <w:t>Malaysia</w:t>
      </w:r>
      <w:r w:rsidRPr="0074632F">
        <w:rPr>
          <w:rStyle w:val="StyleUnderline"/>
        </w:rPr>
        <w:t xml:space="preserve"> </w:t>
      </w:r>
      <w:r w:rsidRPr="0074632F">
        <w:rPr>
          <w:rStyle w:val="StyleUnderline"/>
          <w:highlight w:val="cyan"/>
        </w:rPr>
        <w:t>and Vietnam</w:t>
      </w:r>
      <w:r w:rsidRPr="0074632F">
        <w:rPr>
          <w:sz w:val="16"/>
        </w:rPr>
        <w:t xml:space="preserve">. </w:t>
      </w:r>
      <w:r w:rsidRPr="0074632F">
        <w:rPr>
          <w:rStyle w:val="StyleUnderline"/>
        </w:rPr>
        <w:t>Tensions</w:t>
      </w:r>
      <w:r w:rsidRPr="0074632F">
        <w:rPr>
          <w:sz w:val="16"/>
        </w:rPr>
        <w:t xml:space="preserve"> have risen in recent years, as Beijing moved to assert its control over the area. And it </w:t>
      </w:r>
      <w:r w:rsidRPr="0074632F">
        <w:rPr>
          <w:rStyle w:val="StyleUnderline"/>
        </w:rPr>
        <w:t>rose</w:t>
      </w:r>
      <w:r w:rsidRPr="001E344E">
        <w:rPr>
          <w:rStyle w:val="StyleUnderline"/>
        </w:rPr>
        <w:t xml:space="preserve"> even higher, when the Philippines brought its claim against China to the Permanent Court of Arbitration</w:t>
      </w:r>
      <w:r w:rsidRPr="001E344E">
        <w:rPr>
          <w:sz w:val="16"/>
        </w:rPr>
        <w:t xml:space="preserve">. </w:t>
      </w:r>
      <w:r w:rsidRPr="0074632F">
        <w:rPr>
          <w:rStyle w:val="Emphasis"/>
          <w:highlight w:val="cyan"/>
        </w:rPr>
        <w:t>Beijing</w:t>
      </w:r>
      <w:r w:rsidRPr="001E344E">
        <w:rPr>
          <w:rStyle w:val="Emphasis"/>
        </w:rPr>
        <w:t xml:space="preserve"> has </w:t>
      </w:r>
      <w:r w:rsidRPr="0074632F">
        <w:rPr>
          <w:rStyle w:val="Emphasis"/>
          <w:highlight w:val="cyan"/>
        </w:rPr>
        <w:t>rejected the</w:t>
      </w:r>
      <w:r w:rsidRPr="001E344E">
        <w:rPr>
          <w:rStyle w:val="Emphasis"/>
        </w:rPr>
        <w:t xml:space="preserve"> move, </w:t>
      </w:r>
      <w:r w:rsidRPr="0074632F">
        <w:rPr>
          <w:rStyle w:val="Emphasis"/>
          <w:highlight w:val="cyan"/>
        </w:rPr>
        <w:t>and</w:t>
      </w:r>
      <w:r w:rsidRPr="001E344E">
        <w:rPr>
          <w:rStyle w:val="Emphasis"/>
        </w:rPr>
        <w:t xml:space="preserve"> it has </w:t>
      </w:r>
      <w:r w:rsidRPr="0074632F">
        <w:rPr>
          <w:rStyle w:val="Emphasis"/>
          <w:highlight w:val="cyan"/>
        </w:rPr>
        <w:t>vowed to ignore</w:t>
      </w:r>
      <w:r w:rsidRPr="001E344E">
        <w:rPr>
          <w:rStyle w:val="Emphasis"/>
        </w:rPr>
        <w:t xml:space="preserve"> the </w:t>
      </w:r>
      <w:r w:rsidRPr="0074632F">
        <w:rPr>
          <w:rStyle w:val="Emphasis"/>
          <w:highlight w:val="cyan"/>
        </w:rPr>
        <w:t>ruling</w:t>
      </w:r>
      <w:r w:rsidRPr="001E344E">
        <w:rPr>
          <w:rStyle w:val="Emphasis"/>
        </w:rPr>
        <w:t xml:space="preserve">, </w:t>
      </w:r>
      <w:r w:rsidRPr="0074632F">
        <w:rPr>
          <w:rStyle w:val="Emphasis"/>
          <w:highlight w:val="cyan"/>
        </w:rPr>
        <w:t>regardless</w:t>
      </w:r>
      <w:r w:rsidRPr="001E344E">
        <w:rPr>
          <w:rStyle w:val="Emphasis"/>
        </w:rPr>
        <w:t xml:space="preserve"> </w:t>
      </w:r>
      <w:r w:rsidRPr="0074632F">
        <w:rPr>
          <w:rStyle w:val="Emphasis"/>
          <w:highlight w:val="cyan"/>
        </w:rPr>
        <w:t>of</w:t>
      </w:r>
      <w:r w:rsidRPr="001E344E">
        <w:rPr>
          <w:rStyle w:val="Emphasis"/>
        </w:rPr>
        <w:t xml:space="preserve"> the </w:t>
      </w:r>
      <w:r w:rsidRPr="0074632F">
        <w:rPr>
          <w:rStyle w:val="Emphasis"/>
          <w:highlight w:val="cyan"/>
        </w:rPr>
        <w:t>outcome</w:t>
      </w:r>
      <w:r w:rsidRPr="001E344E">
        <w:rPr>
          <w:rStyle w:val="Emphasis"/>
        </w:rPr>
        <w:t>. “</w:t>
      </w:r>
      <w:r w:rsidRPr="0074632F">
        <w:rPr>
          <w:rStyle w:val="Emphasis"/>
          <w:highlight w:val="cyan"/>
        </w:rPr>
        <w:t>After</w:t>
      </w:r>
      <w:r w:rsidRPr="001E344E">
        <w:rPr>
          <w:rStyle w:val="Emphasis"/>
        </w:rPr>
        <w:t xml:space="preserve"> the </w:t>
      </w:r>
      <w:r w:rsidRPr="0074632F">
        <w:rPr>
          <w:rStyle w:val="Emphasis"/>
          <w:highlight w:val="cyan"/>
        </w:rPr>
        <w:t>ruling</w:t>
      </w:r>
      <w:r w:rsidRPr="001E344E">
        <w:rPr>
          <w:rStyle w:val="Emphasis"/>
        </w:rPr>
        <w:t xml:space="preserve"> is </w:t>
      </w:r>
      <w:r w:rsidRPr="0074632F">
        <w:rPr>
          <w:rStyle w:val="Emphasis"/>
          <w:highlight w:val="cyan"/>
        </w:rPr>
        <w:t>delivered</w:t>
      </w:r>
      <w:r w:rsidRPr="001E344E">
        <w:rPr>
          <w:rStyle w:val="Emphasis"/>
        </w:rPr>
        <w:t xml:space="preserve">, </w:t>
      </w:r>
      <w:r w:rsidRPr="0074632F">
        <w:rPr>
          <w:rStyle w:val="Emphasis"/>
          <w:highlight w:val="cyan"/>
        </w:rPr>
        <w:t>the</w:t>
      </w:r>
      <w:r w:rsidRPr="001E344E">
        <w:rPr>
          <w:rStyle w:val="Emphasis"/>
        </w:rPr>
        <w:t xml:space="preserve"> relevant </w:t>
      </w:r>
      <w:r w:rsidRPr="0074632F">
        <w:rPr>
          <w:rStyle w:val="Emphasis"/>
          <w:highlight w:val="cyan"/>
        </w:rPr>
        <w:t>countries</w:t>
      </w:r>
      <w:r w:rsidRPr="001E344E">
        <w:rPr>
          <w:rStyle w:val="Emphasis"/>
        </w:rPr>
        <w:t xml:space="preserve"> - </w:t>
      </w:r>
      <w:r w:rsidRPr="0074632F">
        <w:rPr>
          <w:rStyle w:val="Emphasis"/>
          <w:highlight w:val="cyan"/>
        </w:rPr>
        <w:t>particularly</w:t>
      </w:r>
      <w:r w:rsidRPr="001E344E">
        <w:rPr>
          <w:rStyle w:val="Emphasis"/>
        </w:rPr>
        <w:t xml:space="preserve"> the </w:t>
      </w:r>
      <w:r w:rsidRPr="0074632F">
        <w:rPr>
          <w:rStyle w:val="Emphasis"/>
          <w:highlight w:val="cyan"/>
        </w:rPr>
        <w:t>United States</w:t>
      </w:r>
      <w:r w:rsidRPr="001E344E">
        <w:rPr>
          <w:rStyle w:val="Emphasis"/>
        </w:rPr>
        <w:t xml:space="preserve"> - </w:t>
      </w:r>
      <w:r w:rsidRPr="0074632F">
        <w:rPr>
          <w:rStyle w:val="Emphasis"/>
          <w:highlight w:val="cyan"/>
        </w:rPr>
        <w:t>will</w:t>
      </w:r>
      <w:r w:rsidRPr="001E344E">
        <w:rPr>
          <w:rStyle w:val="Emphasis"/>
        </w:rPr>
        <w:t xml:space="preserve"> certainly </w:t>
      </w:r>
      <w:r w:rsidRPr="0074632F">
        <w:rPr>
          <w:rStyle w:val="Emphasis"/>
          <w:highlight w:val="cyan"/>
        </w:rPr>
        <w:t>use</w:t>
      </w:r>
      <w:r w:rsidRPr="001E344E">
        <w:rPr>
          <w:rStyle w:val="Emphasis"/>
        </w:rPr>
        <w:t xml:space="preserve"> </w:t>
      </w:r>
      <w:r w:rsidRPr="0074632F">
        <w:rPr>
          <w:rStyle w:val="Emphasis"/>
          <w:highlight w:val="cyan"/>
        </w:rPr>
        <w:t>the ruling,</w:t>
      </w:r>
      <w:r w:rsidRPr="001E344E">
        <w:rPr>
          <w:rStyle w:val="Emphasis"/>
        </w:rPr>
        <w:t xml:space="preserve"> which may be against China, </w:t>
      </w:r>
      <w:r w:rsidRPr="0074632F">
        <w:rPr>
          <w:rStyle w:val="Emphasis"/>
          <w:highlight w:val="cyan"/>
        </w:rPr>
        <w:t>to engage in political</w:t>
      </w:r>
      <w:r w:rsidRPr="001E344E">
        <w:rPr>
          <w:rStyle w:val="Emphasis"/>
        </w:rPr>
        <w:t xml:space="preserve"> </w:t>
      </w:r>
      <w:r w:rsidRPr="0074632F">
        <w:rPr>
          <w:rStyle w:val="Emphasis"/>
          <w:highlight w:val="cyan"/>
        </w:rPr>
        <w:t>activities</w:t>
      </w:r>
      <w:r w:rsidRPr="001E344E">
        <w:rPr>
          <w:rStyle w:val="Emphasis"/>
        </w:rPr>
        <w:t xml:space="preserve">, </w:t>
      </w:r>
      <w:r w:rsidRPr="0074632F">
        <w:rPr>
          <w:rStyle w:val="Emphasis"/>
          <w:highlight w:val="cyan"/>
        </w:rPr>
        <w:t>such as provocative</w:t>
      </w:r>
      <w:r w:rsidRPr="001E344E">
        <w:rPr>
          <w:rStyle w:val="Emphasis"/>
        </w:rPr>
        <w:t xml:space="preserve"> </w:t>
      </w:r>
      <w:r w:rsidRPr="0074632F">
        <w:rPr>
          <w:rStyle w:val="Emphasis"/>
          <w:highlight w:val="cyan"/>
        </w:rPr>
        <w:t>actions</w:t>
      </w:r>
      <w:r w:rsidRPr="001E344E">
        <w:rPr>
          <w:rStyle w:val="Emphasis"/>
        </w:rPr>
        <w:t xml:space="preserve"> </w:t>
      </w:r>
      <w:r w:rsidRPr="0074632F">
        <w:rPr>
          <w:rStyle w:val="Emphasis"/>
          <w:highlight w:val="cyan"/>
        </w:rPr>
        <w:t>in the South China Sea,</w:t>
      </w:r>
      <w:r w:rsidRPr="001E344E">
        <w:rPr>
          <w:rStyle w:val="Emphasis"/>
        </w:rPr>
        <w:t>”</w:t>
      </w:r>
      <w:r w:rsidRPr="001E344E">
        <w:rPr>
          <w:sz w:val="16"/>
        </w:rPr>
        <w:t xml:space="preserve"> said Dr Su Hao from the Department of Diplomacy at the China Foreign Affairs University. “The US has, under the guise of freedom of navigation, tried to agitate the situation there. The aim is to cause tension between the countries in the South China Sea, so that the US has an excuse to intervene to maintain its leading position there and in the Western Pacific.” </w:t>
      </w:r>
      <w:r w:rsidRPr="0074632F">
        <w:rPr>
          <w:rStyle w:val="StyleUnderline"/>
          <w:highlight w:val="cyan"/>
        </w:rPr>
        <w:t>Beyond</w:t>
      </w:r>
      <w:r w:rsidRPr="001E344E">
        <w:rPr>
          <w:rStyle w:val="StyleUnderline"/>
        </w:rPr>
        <w:t xml:space="preserve"> the </w:t>
      </w:r>
      <w:r w:rsidRPr="0074632F">
        <w:rPr>
          <w:rStyle w:val="StyleUnderline"/>
          <w:highlight w:val="cyan"/>
        </w:rPr>
        <w:t>ruling</w:t>
      </w:r>
      <w:r w:rsidRPr="001E344E">
        <w:rPr>
          <w:rStyle w:val="StyleUnderline"/>
        </w:rPr>
        <w:t xml:space="preserve">, </w:t>
      </w:r>
      <w:r w:rsidRPr="0074632F">
        <w:rPr>
          <w:rStyle w:val="StyleUnderline"/>
          <w:highlight w:val="cyan"/>
        </w:rPr>
        <w:t>the</w:t>
      </w:r>
      <w:r w:rsidRPr="001E344E">
        <w:rPr>
          <w:rStyle w:val="StyleUnderline"/>
        </w:rPr>
        <w:t xml:space="preserve"> </w:t>
      </w:r>
      <w:r w:rsidRPr="0074632F">
        <w:rPr>
          <w:rStyle w:val="StyleUnderline"/>
          <w:highlight w:val="cyan"/>
        </w:rPr>
        <w:t>dispute</w:t>
      </w:r>
      <w:r w:rsidRPr="001E344E">
        <w:rPr>
          <w:rStyle w:val="StyleUnderline"/>
        </w:rPr>
        <w:t xml:space="preserve"> </w:t>
      </w:r>
      <w:r w:rsidRPr="0074632F">
        <w:rPr>
          <w:rStyle w:val="StyleUnderline"/>
          <w:highlight w:val="cyan"/>
        </w:rPr>
        <w:t>is</w:t>
      </w:r>
      <w:r w:rsidRPr="001E344E">
        <w:rPr>
          <w:rStyle w:val="StyleUnderline"/>
        </w:rPr>
        <w:t xml:space="preserve"> also </w:t>
      </w:r>
      <w:r w:rsidRPr="0074632F">
        <w:rPr>
          <w:rStyle w:val="StyleUnderline"/>
          <w:highlight w:val="cyan"/>
        </w:rPr>
        <w:t>seen</w:t>
      </w:r>
      <w:r w:rsidRPr="001E344E">
        <w:rPr>
          <w:rStyle w:val="StyleUnderline"/>
        </w:rPr>
        <w:t xml:space="preserve"> </w:t>
      </w:r>
      <w:r w:rsidRPr="0074632F">
        <w:rPr>
          <w:rStyle w:val="StyleUnderline"/>
          <w:highlight w:val="cyan"/>
        </w:rPr>
        <w:t>as</w:t>
      </w:r>
      <w:r w:rsidRPr="001E344E">
        <w:rPr>
          <w:rStyle w:val="StyleUnderline"/>
        </w:rPr>
        <w:t xml:space="preserve"> an </w:t>
      </w:r>
      <w:r w:rsidRPr="0074632F">
        <w:rPr>
          <w:rStyle w:val="StyleUnderline"/>
          <w:highlight w:val="cyan"/>
        </w:rPr>
        <w:t>extension of</w:t>
      </w:r>
      <w:r w:rsidRPr="001E344E">
        <w:rPr>
          <w:rStyle w:val="StyleUnderline"/>
        </w:rPr>
        <w:t xml:space="preserve"> the </w:t>
      </w:r>
      <w:r w:rsidRPr="0074632F">
        <w:rPr>
          <w:rStyle w:val="StyleUnderline"/>
          <w:highlight w:val="cyan"/>
        </w:rPr>
        <w:t>rivalry</w:t>
      </w:r>
      <w:r w:rsidRPr="001E344E">
        <w:rPr>
          <w:rStyle w:val="StyleUnderline"/>
        </w:rPr>
        <w:t xml:space="preserve"> </w:t>
      </w:r>
      <w:r w:rsidRPr="0074632F">
        <w:rPr>
          <w:rStyle w:val="StyleUnderline"/>
          <w:highlight w:val="cyan"/>
        </w:rPr>
        <w:t>between</w:t>
      </w:r>
      <w:r w:rsidRPr="001E344E">
        <w:rPr>
          <w:rStyle w:val="StyleUnderline"/>
        </w:rPr>
        <w:t xml:space="preserve"> the </w:t>
      </w:r>
      <w:r w:rsidRPr="0074632F">
        <w:rPr>
          <w:rStyle w:val="StyleUnderline"/>
          <w:highlight w:val="cyan"/>
        </w:rPr>
        <w:t>US and China,</w:t>
      </w:r>
      <w:r w:rsidRPr="001E344E">
        <w:rPr>
          <w:rStyle w:val="StyleUnderline"/>
        </w:rPr>
        <w:t xml:space="preserve"> </w:t>
      </w:r>
      <w:r w:rsidRPr="0074632F">
        <w:rPr>
          <w:rStyle w:val="StyleUnderline"/>
          <w:highlight w:val="cyan"/>
        </w:rPr>
        <w:t>and</w:t>
      </w:r>
      <w:r w:rsidRPr="001E344E">
        <w:rPr>
          <w:rStyle w:val="StyleUnderline"/>
        </w:rPr>
        <w:t xml:space="preserve"> </w:t>
      </w:r>
      <w:r w:rsidRPr="0074632F">
        <w:rPr>
          <w:rStyle w:val="StyleUnderline"/>
          <w:highlight w:val="cyan"/>
        </w:rPr>
        <w:t>China</w:t>
      </w:r>
      <w:r w:rsidRPr="001E344E">
        <w:rPr>
          <w:rStyle w:val="StyleUnderline"/>
        </w:rPr>
        <w:t xml:space="preserve"> has </w:t>
      </w:r>
      <w:r w:rsidRPr="0074632F">
        <w:rPr>
          <w:rStyle w:val="StyleUnderline"/>
          <w:highlight w:val="cyan"/>
        </w:rPr>
        <w:t>said it will</w:t>
      </w:r>
      <w:r w:rsidRPr="001E344E">
        <w:rPr>
          <w:rStyle w:val="StyleUnderline"/>
        </w:rPr>
        <w:t xml:space="preserve"> </w:t>
      </w:r>
      <w:r w:rsidRPr="0074632F">
        <w:rPr>
          <w:rStyle w:val="StyleUnderline"/>
          <w:highlight w:val="cyan"/>
        </w:rPr>
        <w:t>defend</w:t>
      </w:r>
      <w:r w:rsidRPr="001E344E">
        <w:rPr>
          <w:rStyle w:val="StyleUnderline"/>
        </w:rPr>
        <w:t xml:space="preserve"> </w:t>
      </w:r>
      <w:r w:rsidRPr="0074632F">
        <w:rPr>
          <w:rStyle w:val="StyleUnderline"/>
          <w:highlight w:val="cyan"/>
        </w:rPr>
        <w:t>itself if necessary</w:t>
      </w:r>
      <w:r w:rsidRPr="001E344E">
        <w:rPr>
          <w:sz w:val="16"/>
        </w:rPr>
        <w:t>. Said Victor Gao, director of the China National Association of International Studies: “</w:t>
      </w:r>
      <w:r w:rsidRPr="0074632F">
        <w:rPr>
          <w:rStyle w:val="StyleUnderline"/>
          <w:highlight w:val="cyan"/>
        </w:rPr>
        <w:t>Fundamentally</w:t>
      </w:r>
      <w:r w:rsidRPr="001E344E">
        <w:rPr>
          <w:rStyle w:val="StyleUnderline"/>
        </w:rPr>
        <w:t xml:space="preserve">, </w:t>
      </w:r>
      <w:r w:rsidRPr="0074632F">
        <w:rPr>
          <w:rStyle w:val="StyleUnderline"/>
          <w:highlight w:val="cyan"/>
        </w:rPr>
        <w:t>what’s</w:t>
      </w:r>
      <w:r w:rsidRPr="001E344E">
        <w:rPr>
          <w:rStyle w:val="StyleUnderline"/>
        </w:rPr>
        <w:t xml:space="preserve"> going to </w:t>
      </w:r>
      <w:r w:rsidRPr="0074632F">
        <w:rPr>
          <w:rStyle w:val="StyleUnderline"/>
          <w:highlight w:val="cyan"/>
        </w:rPr>
        <w:t>dictate the future</w:t>
      </w:r>
      <w:r w:rsidRPr="001E344E">
        <w:rPr>
          <w:rStyle w:val="StyleUnderline"/>
        </w:rPr>
        <w:t xml:space="preserve"> course of development in the South China Sea </w:t>
      </w:r>
      <w:r w:rsidRPr="0074632F">
        <w:rPr>
          <w:rStyle w:val="StyleUnderline"/>
          <w:highlight w:val="cyan"/>
        </w:rPr>
        <w:t>is not this</w:t>
      </w:r>
      <w:r w:rsidRPr="001E344E">
        <w:rPr>
          <w:rStyle w:val="StyleUnderline"/>
        </w:rPr>
        <w:t xml:space="preserve"> illegal </w:t>
      </w:r>
      <w:r w:rsidRPr="0074632F">
        <w:rPr>
          <w:rStyle w:val="StyleUnderline"/>
          <w:highlight w:val="cyan"/>
        </w:rPr>
        <w:t>arbitration</w:t>
      </w:r>
      <w:r w:rsidRPr="001E344E">
        <w:rPr>
          <w:rStyle w:val="StyleUnderline"/>
        </w:rPr>
        <w:t xml:space="preserve">. </w:t>
      </w:r>
      <w:r w:rsidRPr="0074632F">
        <w:rPr>
          <w:rStyle w:val="StyleUnderline"/>
          <w:highlight w:val="cyan"/>
        </w:rPr>
        <w:t>It’s going</w:t>
      </w:r>
      <w:r w:rsidRPr="001E344E">
        <w:rPr>
          <w:rStyle w:val="StyleUnderline"/>
        </w:rPr>
        <w:t xml:space="preserve"> </w:t>
      </w:r>
      <w:r w:rsidRPr="0074632F">
        <w:rPr>
          <w:rStyle w:val="StyleUnderline"/>
          <w:highlight w:val="cyan"/>
        </w:rPr>
        <w:t>to be what the</w:t>
      </w:r>
      <w:r w:rsidRPr="001E344E">
        <w:rPr>
          <w:rStyle w:val="StyleUnderline"/>
        </w:rPr>
        <w:t xml:space="preserve"> </w:t>
      </w:r>
      <w:r w:rsidRPr="0074632F">
        <w:rPr>
          <w:rStyle w:val="StyleUnderline"/>
          <w:highlight w:val="cyan"/>
        </w:rPr>
        <w:t>United States</w:t>
      </w:r>
      <w:r w:rsidRPr="001E344E">
        <w:rPr>
          <w:rStyle w:val="StyleUnderline"/>
        </w:rPr>
        <w:t xml:space="preserve"> is </w:t>
      </w:r>
      <w:r w:rsidRPr="0074632F">
        <w:rPr>
          <w:rStyle w:val="StyleUnderline"/>
          <w:highlight w:val="cyan"/>
        </w:rPr>
        <w:t>going to do</w:t>
      </w:r>
      <w:r w:rsidRPr="001E344E">
        <w:rPr>
          <w:rStyle w:val="StyleUnderline"/>
        </w:rPr>
        <w:t xml:space="preserve"> </w:t>
      </w:r>
      <w:r w:rsidRPr="0074632F">
        <w:rPr>
          <w:rStyle w:val="StyleUnderline"/>
          <w:highlight w:val="cyan"/>
        </w:rPr>
        <w:t>and what China is going</w:t>
      </w:r>
      <w:r w:rsidRPr="001E344E">
        <w:rPr>
          <w:rStyle w:val="StyleUnderline"/>
        </w:rPr>
        <w:t xml:space="preserve"> </w:t>
      </w:r>
      <w:r w:rsidRPr="0074632F">
        <w:rPr>
          <w:rStyle w:val="StyleUnderline"/>
          <w:highlight w:val="cyan"/>
        </w:rPr>
        <w:t>to do</w:t>
      </w:r>
      <w:r w:rsidRPr="001E344E">
        <w:rPr>
          <w:sz w:val="16"/>
        </w:rPr>
        <w:t xml:space="preserve">, what President Obama is going to do, and I don’t think Ashton Carter matters.” Mr Carter is Defense Secretary of the United States. </w:t>
      </w:r>
      <w:r w:rsidRPr="001E344E">
        <w:rPr>
          <w:rStyle w:val="StyleUnderline"/>
        </w:rPr>
        <w:t xml:space="preserve">He </w:t>
      </w:r>
      <w:r w:rsidRPr="0074632F">
        <w:rPr>
          <w:rStyle w:val="StyleUnderline"/>
          <w:highlight w:val="cyan"/>
        </w:rPr>
        <w:t>has</w:t>
      </w:r>
      <w:r w:rsidRPr="001E344E">
        <w:rPr>
          <w:rStyle w:val="StyleUnderline"/>
        </w:rPr>
        <w:t xml:space="preserve"> </w:t>
      </w:r>
      <w:r w:rsidRPr="0074632F">
        <w:rPr>
          <w:rStyle w:val="StyleUnderline"/>
          <w:highlight w:val="cyan"/>
        </w:rPr>
        <w:t>criticised</w:t>
      </w:r>
      <w:r w:rsidRPr="001E344E">
        <w:rPr>
          <w:rStyle w:val="StyleUnderline"/>
        </w:rPr>
        <w:t xml:space="preserve"> </w:t>
      </w:r>
      <w:r w:rsidRPr="0074632F">
        <w:rPr>
          <w:rStyle w:val="StyleUnderline"/>
          <w:highlight w:val="cyan"/>
        </w:rPr>
        <w:t>China</w:t>
      </w:r>
      <w:r w:rsidRPr="001E344E">
        <w:rPr>
          <w:rStyle w:val="StyleUnderline"/>
        </w:rPr>
        <w:t xml:space="preserve"> </w:t>
      </w:r>
      <w:r w:rsidRPr="0074632F">
        <w:rPr>
          <w:rStyle w:val="StyleUnderline"/>
          <w:highlight w:val="cyan"/>
        </w:rPr>
        <w:t>for</w:t>
      </w:r>
      <w:r w:rsidRPr="001E344E">
        <w:rPr>
          <w:rStyle w:val="StyleUnderline"/>
        </w:rPr>
        <w:t xml:space="preserve"> </w:t>
      </w:r>
      <w:r w:rsidRPr="0074632F">
        <w:rPr>
          <w:rStyle w:val="StyleUnderline"/>
          <w:highlight w:val="cyan"/>
        </w:rPr>
        <w:t>erecting</w:t>
      </w:r>
      <w:r w:rsidRPr="001E344E">
        <w:rPr>
          <w:rStyle w:val="StyleUnderline"/>
        </w:rPr>
        <w:t xml:space="preserve"> what he called “a </w:t>
      </w:r>
      <w:r w:rsidRPr="0074632F">
        <w:rPr>
          <w:rStyle w:val="StyleUnderline"/>
          <w:highlight w:val="cyan"/>
        </w:rPr>
        <w:t>Great Wall of</w:t>
      </w:r>
      <w:r w:rsidRPr="001E344E">
        <w:rPr>
          <w:rStyle w:val="StyleUnderline"/>
        </w:rPr>
        <w:t xml:space="preserve"> self-</w:t>
      </w:r>
      <w:r w:rsidRPr="0074632F">
        <w:rPr>
          <w:rStyle w:val="StyleUnderline"/>
          <w:highlight w:val="cyan"/>
        </w:rPr>
        <w:t>isolation</w:t>
      </w:r>
      <w:r w:rsidRPr="001E344E">
        <w:rPr>
          <w:rStyle w:val="StyleUnderline"/>
        </w:rPr>
        <w:t xml:space="preserve">”, </w:t>
      </w:r>
      <w:r w:rsidRPr="0074632F">
        <w:rPr>
          <w:rStyle w:val="StyleUnderline"/>
          <w:highlight w:val="cyan"/>
        </w:rPr>
        <w:t>with</w:t>
      </w:r>
      <w:r w:rsidRPr="001E344E">
        <w:rPr>
          <w:rStyle w:val="StyleUnderline"/>
        </w:rPr>
        <w:t xml:space="preserve"> its </w:t>
      </w:r>
      <w:r w:rsidRPr="0074632F">
        <w:rPr>
          <w:rStyle w:val="StyleUnderline"/>
          <w:highlight w:val="cyan"/>
        </w:rPr>
        <w:t>increasingly</w:t>
      </w:r>
      <w:r w:rsidRPr="001E344E">
        <w:rPr>
          <w:rStyle w:val="StyleUnderline"/>
        </w:rPr>
        <w:t xml:space="preserve"> </w:t>
      </w:r>
      <w:r w:rsidRPr="0074632F">
        <w:rPr>
          <w:rStyle w:val="StyleUnderline"/>
          <w:highlight w:val="cyan"/>
        </w:rPr>
        <w:t>provocative</w:t>
      </w:r>
      <w:r w:rsidRPr="001E344E">
        <w:rPr>
          <w:rStyle w:val="StyleUnderline"/>
        </w:rPr>
        <w:t xml:space="preserve"> </w:t>
      </w:r>
      <w:r w:rsidRPr="0074632F">
        <w:rPr>
          <w:rStyle w:val="StyleUnderline"/>
          <w:highlight w:val="cyan"/>
        </w:rPr>
        <w:t>moves</w:t>
      </w:r>
      <w:r w:rsidRPr="001E344E">
        <w:rPr>
          <w:rStyle w:val="StyleUnderline"/>
        </w:rPr>
        <w:t xml:space="preserve"> </w:t>
      </w:r>
      <w:r w:rsidRPr="0074632F">
        <w:rPr>
          <w:rStyle w:val="StyleUnderline"/>
          <w:highlight w:val="cyan"/>
        </w:rPr>
        <w:t>against</w:t>
      </w:r>
      <w:r w:rsidRPr="001E344E">
        <w:rPr>
          <w:rStyle w:val="StyleUnderline"/>
        </w:rPr>
        <w:t xml:space="preserve"> its </w:t>
      </w:r>
      <w:r w:rsidRPr="0074632F">
        <w:rPr>
          <w:rStyle w:val="StyleUnderline"/>
          <w:highlight w:val="cyan"/>
        </w:rPr>
        <w:t>neighbours</w:t>
      </w:r>
      <w:r w:rsidRPr="001E344E">
        <w:rPr>
          <w:sz w:val="16"/>
        </w:rPr>
        <w:t>. China, on its part, has accused him of harbouring a Cold War mentality. However, with the arbitration ruling expected in the coming weeks, the Philippines’ response will probably be left to President-elect Rodrigo Duterte, who takes office at the end of June. In contrast to his predecessor Benigno Aquino, Mr Duterte has said he’s willing to engage China in bilateral talks on the issue - a proposal which China has welcomed. Meanwhile, China has ramped up its diplomatic offensive ahead of the ruling. It has garnered the backing of more than 50 countries for its position on the dispute.</w:t>
      </w:r>
    </w:p>
    <w:p w14:paraId="6862F99D" w14:textId="77777777" w:rsidR="004D0DD9" w:rsidRDefault="004D0DD9" w:rsidP="004D0DD9">
      <w:pPr>
        <w:pStyle w:val="Heading3"/>
      </w:pPr>
      <w:r>
        <w:t>Vietnam Arms Ban = Conflict Likely</w:t>
      </w:r>
    </w:p>
    <w:p w14:paraId="380EEDB4" w14:textId="77777777" w:rsidR="004D0DD9" w:rsidRDefault="004D0DD9" w:rsidP="004D0DD9">
      <w:pPr>
        <w:pStyle w:val="Heading4"/>
      </w:pPr>
      <w:r>
        <w:t>SCS tensions likely to escalate – US lifting Vietnam arms ban</w:t>
      </w:r>
    </w:p>
    <w:p w14:paraId="2FC1DAEC" w14:textId="77777777" w:rsidR="004D0DD9" w:rsidRDefault="004D0DD9" w:rsidP="004D0DD9">
      <w:r>
        <w:rPr>
          <w:rStyle w:val="Style13ptBold"/>
        </w:rPr>
        <w:t>Garey Corsi 5/23,</w:t>
      </w:r>
      <w:r w:rsidRPr="00AF4A01">
        <w:t xml:space="preserve"> </w:t>
      </w:r>
      <w:r>
        <w:t xml:space="preserve">freelance writer for CNN news, </w:t>
      </w:r>
      <w:r w:rsidRPr="00AF4A01">
        <w:t xml:space="preserve">“Will U.S. lifting Vietnam arms ban raise South China Sea tensions?”, 5/23/16, Fox 5 News San Diego, </w:t>
      </w:r>
      <w:hyperlink r:id="rId33" w:history="1">
        <w:r w:rsidRPr="00E836EF">
          <w:rPr>
            <w:rStyle w:val="Hyperlink"/>
          </w:rPr>
          <w:t>http://fox5sandiego.com/2016/05/23/will-u-s-lifting-vietnam-arms-ban-raise-south-china-sea-tensions/</w:t>
        </w:r>
      </w:hyperlink>
    </w:p>
    <w:p w14:paraId="3AF862FB" w14:textId="77777777" w:rsidR="004D0DD9" w:rsidRPr="00DC5615" w:rsidRDefault="004D0DD9" w:rsidP="004D0DD9">
      <w:pPr>
        <w:rPr>
          <w:sz w:val="16"/>
        </w:rPr>
      </w:pPr>
      <w:r w:rsidRPr="0074632F">
        <w:rPr>
          <w:rStyle w:val="StyleUnderline"/>
        </w:rPr>
        <w:t xml:space="preserve">The </w:t>
      </w:r>
      <w:r w:rsidRPr="0074632F">
        <w:rPr>
          <w:rStyle w:val="StyleUnderline"/>
          <w:highlight w:val="cyan"/>
        </w:rPr>
        <w:t xml:space="preserve">U.S. </w:t>
      </w:r>
      <w:r w:rsidRPr="0074632F">
        <w:rPr>
          <w:rStyle w:val="StyleUnderline"/>
        </w:rPr>
        <w:t>says it is</w:t>
      </w:r>
      <w:r w:rsidRPr="0074632F">
        <w:rPr>
          <w:rStyle w:val="StyleUnderline"/>
          <w:highlight w:val="cyan"/>
        </w:rPr>
        <w:t xml:space="preserve"> lifting </w:t>
      </w:r>
      <w:r w:rsidRPr="0074632F">
        <w:rPr>
          <w:rStyle w:val="StyleUnderline"/>
        </w:rPr>
        <w:t xml:space="preserve">its </w:t>
      </w:r>
      <w:r w:rsidRPr="0074632F">
        <w:rPr>
          <w:rStyle w:val="StyleUnderline"/>
          <w:highlight w:val="cyan"/>
        </w:rPr>
        <w:t xml:space="preserve">ban on sales </w:t>
      </w:r>
      <w:r w:rsidRPr="0074632F">
        <w:rPr>
          <w:rStyle w:val="StyleUnderline"/>
        </w:rPr>
        <w:t xml:space="preserve">of lethal </w:t>
      </w:r>
      <w:r w:rsidRPr="0074632F">
        <w:rPr>
          <w:rStyle w:val="StyleUnderline"/>
          <w:highlight w:val="cyan"/>
        </w:rPr>
        <w:t>arms to Vietnam</w:t>
      </w:r>
      <w:r w:rsidRPr="0074632F">
        <w:rPr>
          <w:sz w:val="16"/>
          <w:highlight w:val="cyan"/>
        </w:rPr>
        <w:t xml:space="preserve"> — </w:t>
      </w:r>
      <w:r w:rsidRPr="0074632F">
        <w:rPr>
          <w:rStyle w:val="StyleUnderline"/>
        </w:rPr>
        <w:t xml:space="preserve">a move that is </w:t>
      </w:r>
      <w:r w:rsidRPr="0074632F">
        <w:rPr>
          <w:rStyle w:val="StyleUnderline"/>
          <w:highlight w:val="cyan"/>
        </w:rPr>
        <w:t>likely</w:t>
      </w:r>
      <w:r w:rsidRPr="0074632F">
        <w:rPr>
          <w:rStyle w:val="StyleUnderline"/>
        </w:rPr>
        <w:t xml:space="preserve"> </w:t>
      </w:r>
      <w:r w:rsidRPr="0074632F">
        <w:rPr>
          <w:rStyle w:val="StyleUnderline"/>
          <w:highlight w:val="cyan"/>
        </w:rPr>
        <w:t>ruffle</w:t>
      </w:r>
      <w:r w:rsidRPr="0074632F">
        <w:rPr>
          <w:rStyle w:val="StyleUnderline"/>
        </w:rPr>
        <w:t xml:space="preserve"> </w:t>
      </w:r>
      <w:r w:rsidRPr="0074632F">
        <w:rPr>
          <w:rStyle w:val="StyleUnderline"/>
          <w:highlight w:val="cyan"/>
        </w:rPr>
        <w:t>Beijing’s</w:t>
      </w:r>
      <w:r w:rsidRPr="0074632F">
        <w:rPr>
          <w:rStyle w:val="StyleUnderline"/>
        </w:rPr>
        <w:t xml:space="preserve"> </w:t>
      </w:r>
      <w:r w:rsidRPr="0074632F">
        <w:rPr>
          <w:rStyle w:val="StyleUnderline"/>
          <w:highlight w:val="cyan"/>
        </w:rPr>
        <w:t>feathers</w:t>
      </w:r>
      <w:r w:rsidRPr="0074632F">
        <w:rPr>
          <w:rStyle w:val="StyleUnderline"/>
        </w:rPr>
        <w:t xml:space="preserve"> </w:t>
      </w:r>
      <w:r w:rsidRPr="0074632F">
        <w:rPr>
          <w:rStyle w:val="StyleUnderline"/>
          <w:highlight w:val="cyan"/>
        </w:rPr>
        <w:t>and lead</w:t>
      </w:r>
      <w:r w:rsidRPr="0074632F">
        <w:rPr>
          <w:rStyle w:val="StyleUnderline"/>
        </w:rPr>
        <w:t xml:space="preserve"> </w:t>
      </w:r>
      <w:r w:rsidRPr="0074632F">
        <w:rPr>
          <w:rStyle w:val="StyleUnderline"/>
          <w:highlight w:val="cyan"/>
        </w:rPr>
        <w:t>to</w:t>
      </w:r>
      <w:r w:rsidRPr="0074632F">
        <w:rPr>
          <w:rStyle w:val="StyleUnderline"/>
        </w:rPr>
        <w:t xml:space="preserve"> an </w:t>
      </w:r>
      <w:r w:rsidRPr="0074632F">
        <w:rPr>
          <w:rStyle w:val="StyleUnderline"/>
          <w:highlight w:val="cyan"/>
        </w:rPr>
        <w:t>escalation</w:t>
      </w:r>
      <w:r w:rsidRPr="0074632F">
        <w:rPr>
          <w:rStyle w:val="StyleUnderline"/>
        </w:rPr>
        <w:t xml:space="preserve"> in tensions between China and its neighbors </w:t>
      </w:r>
      <w:r w:rsidRPr="0074632F">
        <w:rPr>
          <w:rStyle w:val="StyleUnderline"/>
          <w:highlight w:val="cyan"/>
        </w:rPr>
        <w:t>in the</w:t>
      </w:r>
      <w:r w:rsidRPr="0074632F">
        <w:rPr>
          <w:rStyle w:val="StyleUnderline"/>
        </w:rPr>
        <w:t xml:space="preserve"> </w:t>
      </w:r>
      <w:r w:rsidRPr="0074632F">
        <w:rPr>
          <w:rStyle w:val="StyleUnderline"/>
          <w:highlight w:val="cyan"/>
        </w:rPr>
        <w:t>South China</w:t>
      </w:r>
      <w:r w:rsidRPr="0074632F">
        <w:rPr>
          <w:rStyle w:val="StyleUnderline"/>
        </w:rPr>
        <w:t xml:space="preserve"> </w:t>
      </w:r>
      <w:r w:rsidRPr="0074632F">
        <w:rPr>
          <w:rStyle w:val="StyleUnderline"/>
          <w:highlight w:val="cyan"/>
        </w:rPr>
        <w:t>Sea</w:t>
      </w:r>
      <w:r w:rsidRPr="0074632F">
        <w:rPr>
          <w:rStyle w:val="StyleUnderline"/>
        </w:rPr>
        <w:t>,</w:t>
      </w:r>
      <w:r w:rsidRPr="0074632F">
        <w:rPr>
          <w:sz w:val="16"/>
        </w:rPr>
        <w:t xml:space="preserve"> according to defense and regional experts. </w:t>
      </w:r>
      <w:r w:rsidRPr="0074632F">
        <w:rPr>
          <w:rStyle w:val="StyleUnderline"/>
          <w:highlight w:val="cyan"/>
        </w:rPr>
        <w:t>The move</w:t>
      </w:r>
      <w:r w:rsidRPr="0074632F">
        <w:rPr>
          <w:sz w:val="16"/>
        </w:rPr>
        <w:t xml:space="preserve">, announced by U.S. President Barack Obama during his visit to Hanoi Monday, </w:t>
      </w:r>
      <w:r w:rsidRPr="0074632F">
        <w:rPr>
          <w:rStyle w:val="StyleUnderline"/>
        </w:rPr>
        <w:t xml:space="preserve">would </w:t>
      </w:r>
      <w:r w:rsidRPr="0074632F">
        <w:rPr>
          <w:rStyle w:val="StyleUnderline"/>
          <w:highlight w:val="cyan"/>
        </w:rPr>
        <w:t>open</w:t>
      </w:r>
      <w:r w:rsidRPr="0074632F">
        <w:rPr>
          <w:rStyle w:val="StyleUnderline"/>
        </w:rPr>
        <w:t xml:space="preserve"> the </w:t>
      </w:r>
      <w:r w:rsidRPr="0074632F">
        <w:rPr>
          <w:rStyle w:val="StyleUnderline"/>
          <w:highlight w:val="cyan"/>
        </w:rPr>
        <w:t>way</w:t>
      </w:r>
      <w:r w:rsidRPr="0074632F">
        <w:rPr>
          <w:rStyle w:val="StyleUnderline"/>
        </w:rPr>
        <w:t xml:space="preserve"> </w:t>
      </w:r>
      <w:r w:rsidRPr="0074632F">
        <w:rPr>
          <w:rStyle w:val="StyleUnderline"/>
          <w:highlight w:val="cyan"/>
        </w:rPr>
        <w:t>for Vietnam</w:t>
      </w:r>
      <w:r w:rsidRPr="0074632F">
        <w:rPr>
          <w:rStyle w:val="StyleUnderline"/>
        </w:rPr>
        <w:t xml:space="preserve"> </w:t>
      </w:r>
      <w:r w:rsidRPr="0074632F">
        <w:rPr>
          <w:rStyle w:val="StyleUnderline"/>
          <w:highlight w:val="cyan"/>
        </w:rPr>
        <w:t>to</w:t>
      </w:r>
      <w:r w:rsidRPr="0074632F">
        <w:rPr>
          <w:rStyle w:val="StyleUnderline"/>
        </w:rPr>
        <w:t xml:space="preserve"> import a variety of U.S. </w:t>
      </w:r>
      <w:r w:rsidRPr="0074632F">
        <w:rPr>
          <w:rStyle w:val="StyleUnderline"/>
          <w:highlight w:val="cyan"/>
        </w:rPr>
        <w:t>defense</w:t>
      </w:r>
      <w:r w:rsidRPr="0074632F">
        <w:rPr>
          <w:rStyle w:val="StyleUnderline"/>
        </w:rPr>
        <w:t xml:space="preserve"> </w:t>
      </w:r>
      <w:r w:rsidRPr="0074632F">
        <w:rPr>
          <w:rStyle w:val="StyleUnderline"/>
          <w:highlight w:val="cyan"/>
        </w:rPr>
        <w:t>technology</w:t>
      </w:r>
      <w:r w:rsidRPr="0074632F">
        <w:rPr>
          <w:rStyle w:val="StyleUnderline"/>
        </w:rPr>
        <w:t xml:space="preserve">, especially maritime capabilities and hardware. </w:t>
      </w:r>
      <w:r w:rsidRPr="0074632F">
        <w:rPr>
          <w:rStyle w:val="Emphasis"/>
          <w:highlight w:val="cyan"/>
        </w:rPr>
        <w:t>Scholars</w:t>
      </w:r>
      <w:r w:rsidRPr="0074632F">
        <w:rPr>
          <w:rStyle w:val="Emphasis"/>
        </w:rPr>
        <w:t xml:space="preserve"> </w:t>
      </w:r>
      <w:r w:rsidRPr="0074632F">
        <w:rPr>
          <w:rStyle w:val="Emphasis"/>
          <w:highlight w:val="cyan"/>
        </w:rPr>
        <w:t>believe</w:t>
      </w:r>
      <w:r w:rsidRPr="0074632F">
        <w:rPr>
          <w:rStyle w:val="Emphasis"/>
        </w:rPr>
        <w:t xml:space="preserve"> </w:t>
      </w:r>
      <w:r w:rsidRPr="0074632F">
        <w:rPr>
          <w:rStyle w:val="Emphasis"/>
          <w:highlight w:val="cyan"/>
        </w:rPr>
        <w:t>Beijing</w:t>
      </w:r>
      <w:r w:rsidRPr="0074632F">
        <w:rPr>
          <w:rStyle w:val="Emphasis"/>
        </w:rPr>
        <w:t xml:space="preserve"> </w:t>
      </w:r>
      <w:r w:rsidRPr="0074632F">
        <w:rPr>
          <w:rStyle w:val="Emphasis"/>
          <w:highlight w:val="cyan"/>
        </w:rPr>
        <w:t>would</w:t>
      </w:r>
      <w:r w:rsidRPr="0074632F">
        <w:rPr>
          <w:rStyle w:val="Emphasis"/>
        </w:rPr>
        <w:t xml:space="preserve"> </w:t>
      </w:r>
      <w:r w:rsidRPr="0074632F">
        <w:rPr>
          <w:rStyle w:val="Emphasis"/>
          <w:highlight w:val="cyan"/>
        </w:rPr>
        <w:t>react</w:t>
      </w:r>
      <w:r w:rsidRPr="0074632F">
        <w:rPr>
          <w:rStyle w:val="Emphasis"/>
        </w:rPr>
        <w:t xml:space="preserve"> </w:t>
      </w:r>
      <w:r w:rsidRPr="0074632F">
        <w:rPr>
          <w:rStyle w:val="Emphasis"/>
          <w:highlight w:val="cyan"/>
        </w:rPr>
        <w:t>negatively</w:t>
      </w:r>
      <w:r w:rsidRPr="0074632F">
        <w:rPr>
          <w:rStyle w:val="Emphasis"/>
        </w:rPr>
        <w:t xml:space="preserve"> </w:t>
      </w:r>
      <w:r w:rsidRPr="0074632F">
        <w:rPr>
          <w:rStyle w:val="Emphasis"/>
          <w:highlight w:val="cyan"/>
        </w:rPr>
        <w:t>to</w:t>
      </w:r>
      <w:r w:rsidRPr="0074632F">
        <w:rPr>
          <w:rStyle w:val="Emphasis"/>
        </w:rPr>
        <w:t xml:space="preserve"> any situation that improved </w:t>
      </w:r>
      <w:r w:rsidRPr="0074632F">
        <w:rPr>
          <w:rStyle w:val="Emphasis"/>
          <w:highlight w:val="cyan"/>
        </w:rPr>
        <w:t>Vietnam’s</w:t>
      </w:r>
      <w:r w:rsidRPr="0074632F">
        <w:rPr>
          <w:rStyle w:val="Emphasis"/>
        </w:rPr>
        <w:t xml:space="preserve"> </w:t>
      </w:r>
      <w:r w:rsidRPr="0074632F">
        <w:rPr>
          <w:rStyle w:val="Emphasis"/>
          <w:highlight w:val="cyan"/>
        </w:rPr>
        <w:t>ability</w:t>
      </w:r>
      <w:r w:rsidRPr="0074632F">
        <w:rPr>
          <w:rStyle w:val="Emphasis"/>
        </w:rPr>
        <w:t xml:space="preserve"> </w:t>
      </w:r>
      <w:r w:rsidRPr="0074632F">
        <w:rPr>
          <w:rStyle w:val="Emphasis"/>
          <w:highlight w:val="cyan"/>
        </w:rPr>
        <w:t>to</w:t>
      </w:r>
      <w:r w:rsidRPr="0074632F">
        <w:rPr>
          <w:rStyle w:val="Emphasis"/>
        </w:rPr>
        <w:t xml:space="preserve"> resist </w:t>
      </w:r>
      <w:r w:rsidRPr="0074632F">
        <w:rPr>
          <w:rStyle w:val="Emphasis"/>
          <w:highlight w:val="cyan"/>
        </w:rPr>
        <w:t>Chinese</w:t>
      </w:r>
      <w:r w:rsidRPr="0074632F">
        <w:rPr>
          <w:rStyle w:val="Emphasis"/>
        </w:rPr>
        <w:t xml:space="preserve"> </w:t>
      </w:r>
      <w:r w:rsidRPr="0074632F">
        <w:rPr>
          <w:rStyle w:val="Emphasis"/>
          <w:highlight w:val="cyan"/>
        </w:rPr>
        <w:t>ambitions</w:t>
      </w:r>
      <w:r w:rsidRPr="0074632F">
        <w:rPr>
          <w:rStyle w:val="Emphasis"/>
        </w:rPr>
        <w:t xml:space="preserve"> in the South China Sea.</w:t>
      </w:r>
      <w:r w:rsidRPr="0074632F">
        <w:rPr>
          <w:sz w:val="16"/>
        </w:rPr>
        <w:t xml:space="preserve"> “</w:t>
      </w:r>
      <w:r w:rsidRPr="0074632F">
        <w:rPr>
          <w:rStyle w:val="StyleUnderline"/>
          <w:highlight w:val="cyan"/>
        </w:rPr>
        <w:t>They</w:t>
      </w:r>
      <w:r w:rsidRPr="0074632F">
        <w:rPr>
          <w:rStyle w:val="StyleUnderline"/>
        </w:rPr>
        <w:t xml:space="preserve"> likely </w:t>
      </w:r>
      <w:r w:rsidRPr="0074632F">
        <w:rPr>
          <w:rStyle w:val="StyleUnderline"/>
          <w:highlight w:val="cyan"/>
        </w:rPr>
        <w:t>will</w:t>
      </w:r>
      <w:r w:rsidRPr="0074632F">
        <w:rPr>
          <w:rStyle w:val="StyleUnderline"/>
        </w:rPr>
        <w:t xml:space="preserve"> </w:t>
      </w:r>
      <w:r w:rsidRPr="0074632F">
        <w:rPr>
          <w:rStyle w:val="StyleUnderline"/>
          <w:highlight w:val="cyan"/>
        </w:rPr>
        <w:t>view</w:t>
      </w:r>
      <w:r w:rsidRPr="0074632F">
        <w:rPr>
          <w:rStyle w:val="StyleUnderline"/>
        </w:rPr>
        <w:t xml:space="preserve"> </w:t>
      </w:r>
      <w:r w:rsidRPr="0074632F">
        <w:rPr>
          <w:rStyle w:val="StyleUnderline"/>
          <w:highlight w:val="cyan"/>
        </w:rPr>
        <w:t>this</w:t>
      </w:r>
      <w:r w:rsidRPr="0074632F">
        <w:rPr>
          <w:rStyle w:val="StyleUnderline"/>
        </w:rPr>
        <w:t xml:space="preserve"> possible </w:t>
      </w:r>
      <w:r w:rsidRPr="0074632F">
        <w:rPr>
          <w:rStyle w:val="StyleUnderline"/>
          <w:highlight w:val="cyan"/>
        </w:rPr>
        <w:t>move</w:t>
      </w:r>
      <w:r w:rsidRPr="0074632F">
        <w:rPr>
          <w:rStyle w:val="StyleUnderline"/>
        </w:rPr>
        <w:t xml:space="preserve"> </w:t>
      </w:r>
      <w:r w:rsidRPr="0074632F">
        <w:rPr>
          <w:rStyle w:val="StyleUnderline"/>
          <w:highlight w:val="cyan"/>
        </w:rPr>
        <w:t>by</w:t>
      </w:r>
      <w:r w:rsidRPr="0074632F">
        <w:rPr>
          <w:rStyle w:val="StyleUnderline"/>
        </w:rPr>
        <w:t xml:space="preserve"> the U</w:t>
      </w:r>
      <w:r w:rsidRPr="0074632F">
        <w:rPr>
          <w:rStyle w:val="StyleUnderline"/>
          <w:highlight w:val="cyan"/>
        </w:rPr>
        <w:t>.S. to bolster</w:t>
      </w:r>
      <w:r w:rsidRPr="0074632F">
        <w:rPr>
          <w:rStyle w:val="StyleUnderline"/>
        </w:rPr>
        <w:t xml:space="preserve"> </w:t>
      </w:r>
      <w:r w:rsidRPr="0074632F">
        <w:rPr>
          <w:rStyle w:val="StyleUnderline"/>
          <w:highlight w:val="cyan"/>
        </w:rPr>
        <w:t>Vietnam’s</w:t>
      </w:r>
      <w:r w:rsidRPr="0074632F">
        <w:rPr>
          <w:rStyle w:val="StyleUnderline"/>
        </w:rPr>
        <w:t xml:space="preserve"> maritime domain </w:t>
      </w:r>
      <w:r w:rsidRPr="0074632F">
        <w:rPr>
          <w:rStyle w:val="StyleUnderline"/>
          <w:highlight w:val="cyan"/>
        </w:rPr>
        <w:t>awareness in the</w:t>
      </w:r>
      <w:r w:rsidRPr="0074632F">
        <w:rPr>
          <w:rStyle w:val="StyleUnderline"/>
        </w:rPr>
        <w:t xml:space="preserve"> </w:t>
      </w:r>
      <w:r w:rsidRPr="0074632F">
        <w:rPr>
          <w:rStyle w:val="StyleUnderline"/>
          <w:highlight w:val="cyan"/>
        </w:rPr>
        <w:t>South China</w:t>
      </w:r>
      <w:r w:rsidRPr="0074632F">
        <w:rPr>
          <w:rStyle w:val="StyleUnderline"/>
        </w:rPr>
        <w:t xml:space="preserve"> Sea </w:t>
      </w:r>
      <w:r w:rsidRPr="0074632F">
        <w:rPr>
          <w:rStyle w:val="StyleUnderline"/>
          <w:highlight w:val="cyan"/>
        </w:rPr>
        <w:t>as</w:t>
      </w:r>
      <w:r w:rsidRPr="0074632F">
        <w:rPr>
          <w:rStyle w:val="StyleUnderline"/>
        </w:rPr>
        <w:t xml:space="preserve"> an </w:t>
      </w:r>
      <w:r w:rsidRPr="0074632F">
        <w:rPr>
          <w:rStyle w:val="StyleUnderline"/>
          <w:highlight w:val="cyan"/>
        </w:rPr>
        <w:t>effort to stand</w:t>
      </w:r>
      <w:r w:rsidRPr="0074632F">
        <w:rPr>
          <w:rStyle w:val="StyleUnderline"/>
        </w:rPr>
        <w:t xml:space="preserve"> </w:t>
      </w:r>
      <w:r w:rsidRPr="0074632F">
        <w:rPr>
          <w:rStyle w:val="StyleUnderline"/>
          <w:highlight w:val="cyan"/>
        </w:rPr>
        <w:t>up</w:t>
      </w:r>
      <w:r w:rsidRPr="0074632F">
        <w:rPr>
          <w:rStyle w:val="StyleUnderline"/>
        </w:rPr>
        <w:t xml:space="preserve"> </w:t>
      </w:r>
      <w:r w:rsidRPr="0074632F">
        <w:rPr>
          <w:rStyle w:val="StyleUnderline"/>
          <w:highlight w:val="cyan"/>
        </w:rPr>
        <w:t>to</w:t>
      </w:r>
      <w:r w:rsidRPr="0074632F">
        <w:rPr>
          <w:rStyle w:val="StyleUnderline"/>
        </w:rPr>
        <w:t xml:space="preserve"> </w:t>
      </w:r>
      <w:r w:rsidRPr="0074632F">
        <w:rPr>
          <w:rStyle w:val="StyleUnderline"/>
          <w:highlight w:val="cyan"/>
        </w:rPr>
        <w:t>China’s</w:t>
      </w:r>
      <w:r w:rsidRPr="0074632F">
        <w:rPr>
          <w:rStyle w:val="StyleUnderline"/>
        </w:rPr>
        <w:t xml:space="preserve"> more </w:t>
      </w:r>
      <w:r w:rsidRPr="0074632F">
        <w:rPr>
          <w:rStyle w:val="StyleUnderline"/>
          <w:highlight w:val="cyan"/>
        </w:rPr>
        <w:t>assertive</w:t>
      </w:r>
      <w:r w:rsidRPr="0074632F">
        <w:rPr>
          <w:rStyle w:val="StyleUnderline"/>
        </w:rPr>
        <w:t xml:space="preserve"> </w:t>
      </w:r>
      <w:r w:rsidRPr="0074632F">
        <w:rPr>
          <w:rStyle w:val="StyleUnderline"/>
          <w:highlight w:val="cyan"/>
        </w:rPr>
        <w:t>ambitions</w:t>
      </w:r>
      <w:r w:rsidRPr="0074632F">
        <w:rPr>
          <w:rStyle w:val="StyleUnderline"/>
        </w:rPr>
        <w:t xml:space="preserve"> in the disputed water</w:t>
      </w:r>
      <w:r w:rsidRPr="0074632F">
        <w:rPr>
          <w:sz w:val="16"/>
        </w:rPr>
        <w:t xml:space="preserve">s,” said Murray Hiebert, a senior advisor and deputy director of the Southeast Asia program for the Center for Strategic and International Studies (CSIS) in Washington D.C, ahead of President Obama’s visit. Tensions have ratcheted up in the region as China has reclaimed land in massive dredging operations, turning sandbars into islands equipped with airfields, ports and lighthouses. </w:t>
      </w:r>
      <w:r w:rsidRPr="0074632F">
        <w:rPr>
          <w:rStyle w:val="StyleUnderline"/>
          <w:highlight w:val="cyan"/>
        </w:rPr>
        <w:t>Beijing</w:t>
      </w:r>
      <w:r w:rsidRPr="0074632F">
        <w:rPr>
          <w:rStyle w:val="StyleUnderline"/>
        </w:rPr>
        <w:t xml:space="preserve"> has also </w:t>
      </w:r>
      <w:r w:rsidRPr="0074632F">
        <w:rPr>
          <w:rStyle w:val="StyleUnderline"/>
          <w:highlight w:val="cyan"/>
        </w:rPr>
        <w:t>warned</w:t>
      </w:r>
      <w:r w:rsidRPr="0074632F">
        <w:rPr>
          <w:rStyle w:val="StyleUnderline"/>
        </w:rPr>
        <w:t xml:space="preserve"> U.S. </w:t>
      </w:r>
      <w:r w:rsidRPr="0074632F">
        <w:rPr>
          <w:rStyle w:val="StyleUnderline"/>
          <w:highlight w:val="cyan"/>
        </w:rPr>
        <w:t>warships</w:t>
      </w:r>
      <w:r w:rsidRPr="0074632F">
        <w:rPr>
          <w:rStyle w:val="StyleUnderline"/>
        </w:rPr>
        <w:t xml:space="preserve"> </w:t>
      </w:r>
      <w:r w:rsidRPr="0074632F">
        <w:rPr>
          <w:rStyle w:val="StyleUnderline"/>
          <w:highlight w:val="cyan"/>
        </w:rPr>
        <w:t>and</w:t>
      </w:r>
      <w:r w:rsidRPr="0074632F">
        <w:rPr>
          <w:rStyle w:val="StyleUnderline"/>
        </w:rPr>
        <w:t xml:space="preserve"> military </w:t>
      </w:r>
      <w:r w:rsidRPr="0074632F">
        <w:rPr>
          <w:rStyle w:val="StyleUnderline"/>
          <w:highlight w:val="cyan"/>
        </w:rPr>
        <w:t>aircraft to stay</w:t>
      </w:r>
      <w:r w:rsidRPr="0074632F">
        <w:rPr>
          <w:rStyle w:val="StyleUnderline"/>
        </w:rPr>
        <w:t xml:space="preserve"> </w:t>
      </w:r>
      <w:r w:rsidRPr="0074632F">
        <w:rPr>
          <w:rStyle w:val="StyleUnderline"/>
          <w:highlight w:val="cyan"/>
        </w:rPr>
        <w:t>away</w:t>
      </w:r>
      <w:r w:rsidRPr="0074632F">
        <w:rPr>
          <w:rStyle w:val="StyleUnderline"/>
        </w:rPr>
        <w:t xml:space="preserve"> from these </w:t>
      </w:r>
      <w:r w:rsidRPr="0074632F">
        <w:rPr>
          <w:rStyle w:val="StyleUnderline"/>
          <w:highlight w:val="cyan"/>
        </w:rPr>
        <w:t>islands</w:t>
      </w:r>
      <w:r w:rsidRPr="0074632F">
        <w:rPr>
          <w:rStyle w:val="StyleUnderline"/>
        </w:rPr>
        <w:t>. Orville Schell</w:t>
      </w:r>
      <w:r w:rsidRPr="0074632F">
        <w:rPr>
          <w:sz w:val="16"/>
        </w:rPr>
        <w:t xml:space="preserve">, Arthur Ross Director at the Asia Society Center for U.S.-China Relations, </w:t>
      </w:r>
      <w:r w:rsidRPr="0074632F">
        <w:rPr>
          <w:rStyle w:val="StyleUnderline"/>
        </w:rPr>
        <w:t xml:space="preserve">said a </w:t>
      </w:r>
      <w:r w:rsidRPr="0074632F">
        <w:rPr>
          <w:rStyle w:val="StyleUnderline"/>
          <w:highlight w:val="cyan"/>
        </w:rPr>
        <w:t>lifting</w:t>
      </w:r>
      <w:r w:rsidRPr="0074632F">
        <w:rPr>
          <w:rStyle w:val="StyleUnderline"/>
        </w:rPr>
        <w:t xml:space="preserve"> of the </w:t>
      </w:r>
      <w:r w:rsidRPr="0074632F">
        <w:rPr>
          <w:rStyle w:val="StyleUnderline"/>
          <w:highlight w:val="cyan"/>
        </w:rPr>
        <w:t>arms</w:t>
      </w:r>
      <w:r w:rsidRPr="0074632F">
        <w:rPr>
          <w:rStyle w:val="StyleUnderline"/>
        </w:rPr>
        <w:t xml:space="preserve"> </w:t>
      </w:r>
      <w:r w:rsidRPr="0074632F">
        <w:rPr>
          <w:rStyle w:val="StyleUnderline"/>
          <w:highlight w:val="cyan"/>
        </w:rPr>
        <w:t>embargo</w:t>
      </w:r>
      <w:r w:rsidRPr="0074632F">
        <w:rPr>
          <w:rStyle w:val="StyleUnderline"/>
        </w:rPr>
        <w:t xml:space="preserve"> on Hanoi </w:t>
      </w:r>
      <w:r w:rsidRPr="0074632F">
        <w:rPr>
          <w:rStyle w:val="StyleUnderline"/>
          <w:highlight w:val="cyan"/>
        </w:rPr>
        <w:t>would</w:t>
      </w:r>
      <w:r w:rsidRPr="0074632F">
        <w:rPr>
          <w:rStyle w:val="StyleUnderline"/>
        </w:rPr>
        <w:t xml:space="preserve"> </w:t>
      </w:r>
      <w:r w:rsidRPr="0074632F">
        <w:rPr>
          <w:rStyle w:val="StyleUnderline"/>
          <w:highlight w:val="cyan"/>
        </w:rPr>
        <w:t>present</w:t>
      </w:r>
      <w:r w:rsidRPr="0074632F">
        <w:rPr>
          <w:rStyle w:val="StyleUnderline"/>
        </w:rPr>
        <w:t xml:space="preserve"> </w:t>
      </w:r>
      <w:r w:rsidRPr="0074632F">
        <w:rPr>
          <w:rStyle w:val="StyleUnderline"/>
          <w:highlight w:val="cyan"/>
        </w:rPr>
        <w:t>Chinese</w:t>
      </w:r>
      <w:r w:rsidRPr="0074632F">
        <w:rPr>
          <w:rStyle w:val="StyleUnderline"/>
        </w:rPr>
        <w:t xml:space="preserve"> </w:t>
      </w:r>
      <w:r w:rsidRPr="0074632F">
        <w:rPr>
          <w:rStyle w:val="StyleUnderline"/>
          <w:highlight w:val="cyan"/>
        </w:rPr>
        <w:t>Premier</w:t>
      </w:r>
      <w:r w:rsidRPr="0074632F">
        <w:rPr>
          <w:rStyle w:val="StyleUnderline"/>
        </w:rPr>
        <w:t xml:space="preserve"> Xi Jinping </w:t>
      </w:r>
      <w:r w:rsidRPr="0074632F">
        <w:rPr>
          <w:rStyle w:val="StyleUnderline"/>
          <w:highlight w:val="cyan"/>
        </w:rPr>
        <w:t>with</w:t>
      </w:r>
      <w:r w:rsidRPr="0074632F">
        <w:rPr>
          <w:rStyle w:val="StyleUnderline"/>
        </w:rPr>
        <w:t xml:space="preserve"> a significant </w:t>
      </w:r>
      <w:r w:rsidRPr="0074632F">
        <w:rPr>
          <w:rStyle w:val="StyleUnderline"/>
          <w:highlight w:val="cyan"/>
        </w:rPr>
        <w:t>symbol of</w:t>
      </w:r>
      <w:r w:rsidRPr="0074632F">
        <w:rPr>
          <w:rStyle w:val="StyleUnderline"/>
        </w:rPr>
        <w:t xml:space="preserve"> just </w:t>
      </w:r>
      <w:r w:rsidRPr="0074632F">
        <w:rPr>
          <w:rStyle w:val="StyleUnderline"/>
          <w:highlight w:val="cyan"/>
        </w:rPr>
        <w:t>how</w:t>
      </w:r>
      <w:r w:rsidRPr="0074632F">
        <w:rPr>
          <w:rStyle w:val="StyleUnderline"/>
        </w:rPr>
        <w:t xml:space="preserve"> </w:t>
      </w:r>
      <w:r w:rsidRPr="0074632F">
        <w:rPr>
          <w:rStyle w:val="StyleUnderline"/>
          <w:highlight w:val="cyan"/>
        </w:rPr>
        <w:t>far</w:t>
      </w:r>
      <w:r w:rsidRPr="0074632F">
        <w:rPr>
          <w:rStyle w:val="StyleUnderline"/>
        </w:rPr>
        <w:t xml:space="preserve"> his </w:t>
      </w:r>
      <w:r w:rsidRPr="0074632F">
        <w:rPr>
          <w:rStyle w:val="StyleUnderline"/>
          <w:highlight w:val="cyan"/>
        </w:rPr>
        <w:t>aggressive</w:t>
      </w:r>
      <w:r w:rsidRPr="0074632F">
        <w:rPr>
          <w:rStyle w:val="StyleUnderline"/>
        </w:rPr>
        <w:t xml:space="preserve"> </w:t>
      </w:r>
      <w:r w:rsidRPr="0074632F">
        <w:rPr>
          <w:rStyle w:val="StyleUnderline"/>
          <w:highlight w:val="cyan"/>
        </w:rPr>
        <w:t>policies</w:t>
      </w:r>
      <w:r w:rsidRPr="0074632F">
        <w:rPr>
          <w:rStyle w:val="StyleUnderline"/>
        </w:rPr>
        <w:t xml:space="preserve"> in the South China Sea </w:t>
      </w:r>
      <w:r w:rsidRPr="0074632F">
        <w:rPr>
          <w:rStyle w:val="StyleUnderline"/>
          <w:highlight w:val="cyan"/>
        </w:rPr>
        <w:t>have</w:t>
      </w:r>
      <w:r w:rsidRPr="0074632F">
        <w:rPr>
          <w:rStyle w:val="StyleUnderline"/>
        </w:rPr>
        <w:t xml:space="preserve"> </w:t>
      </w:r>
      <w:r w:rsidRPr="0074632F">
        <w:rPr>
          <w:rStyle w:val="StyleUnderline"/>
          <w:highlight w:val="cyan"/>
        </w:rPr>
        <w:t>alienated</w:t>
      </w:r>
      <w:r w:rsidRPr="0074632F">
        <w:rPr>
          <w:rStyle w:val="StyleUnderline"/>
        </w:rPr>
        <w:t xml:space="preserve"> </w:t>
      </w:r>
      <w:r w:rsidRPr="0074632F">
        <w:rPr>
          <w:rStyle w:val="StyleUnderline"/>
          <w:highlight w:val="cyan"/>
        </w:rPr>
        <w:t>China’s</w:t>
      </w:r>
      <w:r w:rsidRPr="0074632F">
        <w:rPr>
          <w:rStyle w:val="StyleUnderline"/>
        </w:rPr>
        <w:t xml:space="preserve"> </w:t>
      </w:r>
      <w:r w:rsidRPr="0074632F">
        <w:rPr>
          <w:rStyle w:val="StyleUnderline"/>
          <w:highlight w:val="cyan"/>
        </w:rPr>
        <w:t>neighbors</w:t>
      </w:r>
      <w:r w:rsidRPr="0074632F">
        <w:rPr>
          <w:rStyle w:val="StyleUnderline"/>
        </w:rPr>
        <w:t xml:space="preserve">. </w:t>
      </w:r>
      <w:r w:rsidRPr="0074632F">
        <w:rPr>
          <w:sz w:val="16"/>
        </w:rPr>
        <w:t xml:space="preserve">“If he was smart Xi would go on a charm offensive and moderate China’s posture,” said Schell. “However, that seems unlikely given his past unwillingness to seek compromise on matters of sovereignty.” When asked about President Obama potentially lifting the ban on lethal weapons sales in the past, </w:t>
      </w:r>
      <w:r w:rsidRPr="0074632F">
        <w:rPr>
          <w:rStyle w:val="StyleUnderline"/>
          <w:highlight w:val="cyan"/>
        </w:rPr>
        <w:t>China</w:t>
      </w:r>
      <w:r w:rsidRPr="0074632F">
        <w:rPr>
          <w:rStyle w:val="StyleUnderline"/>
        </w:rPr>
        <w:t xml:space="preserve"> has </w:t>
      </w:r>
      <w:r w:rsidRPr="0074632F">
        <w:rPr>
          <w:rStyle w:val="StyleUnderline"/>
          <w:highlight w:val="cyan"/>
        </w:rPr>
        <w:t>downplayed</w:t>
      </w:r>
      <w:r w:rsidRPr="0074632F">
        <w:rPr>
          <w:rStyle w:val="StyleUnderline"/>
        </w:rPr>
        <w:t xml:space="preserve"> </w:t>
      </w:r>
      <w:r w:rsidRPr="0074632F">
        <w:rPr>
          <w:rStyle w:val="StyleUnderline"/>
          <w:highlight w:val="cyan"/>
        </w:rPr>
        <w:t>the issue.</w:t>
      </w:r>
      <w:r w:rsidRPr="0074632F">
        <w:rPr>
          <w:rStyle w:val="StyleUnderline"/>
        </w:rPr>
        <w:t xml:space="preserve"> </w:t>
      </w:r>
      <w:r w:rsidRPr="0074632F">
        <w:rPr>
          <w:rStyle w:val="StyleUnderline"/>
          <w:highlight w:val="cyan"/>
        </w:rPr>
        <w:t>China</w:t>
      </w:r>
      <w:r w:rsidRPr="0074632F">
        <w:rPr>
          <w:rStyle w:val="StyleUnderline"/>
        </w:rPr>
        <w:t xml:space="preserve"> and </w:t>
      </w:r>
      <w:r w:rsidRPr="0074632F">
        <w:rPr>
          <w:rStyle w:val="StyleUnderline"/>
          <w:highlight w:val="cyan"/>
        </w:rPr>
        <w:t>Vietnam</w:t>
      </w:r>
      <w:r w:rsidRPr="0074632F">
        <w:rPr>
          <w:rStyle w:val="StyleUnderline"/>
        </w:rPr>
        <w:t xml:space="preserve"> have </w:t>
      </w:r>
      <w:r w:rsidRPr="0074632F">
        <w:rPr>
          <w:rStyle w:val="StyleUnderline"/>
          <w:highlight w:val="cyan"/>
        </w:rPr>
        <w:t>become</w:t>
      </w:r>
      <w:r w:rsidRPr="0074632F">
        <w:rPr>
          <w:rStyle w:val="StyleUnderline"/>
        </w:rPr>
        <w:t xml:space="preserve"> the </w:t>
      </w:r>
      <w:r w:rsidRPr="0074632F">
        <w:rPr>
          <w:rStyle w:val="StyleUnderline"/>
          <w:highlight w:val="cyan"/>
        </w:rPr>
        <w:t>main</w:t>
      </w:r>
      <w:r w:rsidRPr="0074632F">
        <w:rPr>
          <w:rStyle w:val="StyleUnderline"/>
        </w:rPr>
        <w:t xml:space="preserve"> </w:t>
      </w:r>
      <w:r w:rsidRPr="0074632F">
        <w:rPr>
          <w:rStyle w:val="StyleUnderline"/>
          <w:highlight w:val="cyan"/>
        </w:rPr>
        <w:t>protagonists</w:t>
      </w:r>
      <w:r w:rsidRPr="0074632F">
        <w:rPr>
          <w:rStyle w:val="StyleUnderline"/>
        </w:rPr>
        <w:t xml:space="preserve"> in </w:t>
      </w:r>
      <w:r w:rsidRPr="0074632F">
        <w:rPr>
          <w:rStyle w:val="StyleUnderline"/>
          <w:highlight w:val="cyan"/>
        </w:rPr>
        <w:t>the row over</w:t>
      </w:r>
      <w:r w:rsidRPr="0074632F">
        <w:rPr>
          <w:rStyle w:val="StyleUnderline"/>
        </w:rPr>
        <w:t xml:space="preserve"> the </w:t>
      </w:r>
      <w:r w:rsidRPr="0074632F">
        <w:rPr>
          <w:rStyle w:val="StyleUnderline"/>
          <w:highlight w:val="cyan"/>
        </w:rPr>
        <w:t>South</w:t>
      </w:r>
      <w:r w:rsidRPr="0074632F">
        <w:rPr>
          <w:rStyle w:val="StyleUnderline"/>
        </w:rPr>
        <w:t xml:space="preserve"> </w:t>
      </w:r>
      <w:r w:rsidRPr="0074632F">
        <w:rPr>
          <w:rStyle w:val="StyleUnderline"/>
          <w:highlight w:val="cyan"/>
        </w:rPr>
        <w:t>China</w:t>
      </w:r>
      <w:r w:rsidRPr="0074632F">
        <w:rPr>
          <w:rStyle w:val="StyleUnderline"/>
        </w:rPr>
        <w:t xml:space="preserve"> </w:t>
      </w:r>
      <w:r w:rsidRPr="0074632F">
        <w:rPr>
          <w:rStyle w:val="StyleUnderline"/>
          <w:highlight w:val="cyan"/>
        </w:rPr>
        <w:t>Sea,</w:t>
      </w:r>
      <w:r w:rsidRPr="0074632F">
        <w:rPr>
          <w:rStyle w:val="StyleUnderline"/>
        </w:rPr>
        <w:t xml:space="preserve"> which China claims almost in its entirety through its nine-dash line.</w:t>
      </w:r>
    </w:p>
    <w:p w14:paraId="65FA0974" w14:textId="77777777" w:rsidR="004D0DD9" w:rsidRDefault="004D0DD9" w:rsidP="004D0DD9">
      <w:pPr>
        <w:pStyle w:val="Heading3"/>
      </w:pPr>
      <w:r>
        <w:t>Airplane Interception</w:t>
      </w:r>
    </w:p>
    <w:p w14:paraId="444991EA" w14:textId="77777777" w:rsidR="004D0DD9" w:rsidRDefault="004D0DD9" w:rsidP="004D0DD9">
      <w:pPr>
        <w:pStyle w:val="Heading4"/>
      </w:pPr>
      <w:r>
        <w:t>Tensions uniquely high now – airplane interception</w:t>
      </w:r>
    </w:p>
    <w:p w14:paraId="556F91A0" w14:textId="77777777" w:rsidR="004D0DD9" w:rsidRDefault="004D0DD9" w:rsidP="004D0DD9">
      <w:r>
        <w:t xml:space="preserve">Thomson </w:t>
      </w:r>
      <w:r w:rsidRPr="002D3131">
        <w:rPr>
          <w:rStyle w:val="Style13ptBold"/>
        </w:rPr>
        <w:t>Reuters 5/18</w:t>
      </w:r>
      <w:r>
        <w:t xml:space="preserve">, Information Technology and Services corporation, “U.S. aircraft intercepted, South China Sea tensions rise again” </w:t>
      </w:r>
      <w:r>
        <w:rPr>
          <w:i/>
        </w:rPr>
        <w:t>CBC News</w:t>
      </w:r>
      <w:r>
        <w:t xml:space="preserve">, 5/18/2016, </w:t>
      </w:r>
      <w:hyperlink r:id="rId34" w:history="1">
        <w:r w:rsidRPr="00E836EF">
          <w:rPr>
            <w:rStyle w:val="Hyperlink"/>
          </w:rPr>
          <w:t>http://www.cbc.ca/news/world/south-china-sea-us-jets-1.3588725</w:t>
        </w:r>
      </w:hyperlink>
    </w:p>
    <w:p w14:paraId="34329C3D" w14:textId="77777777" w:rsidR="004D0DD9" w:rsidRPr="006C5B83" w:rsidRDefault="004D0DD9" w:rsidP="004D0DD9">
      <w:pPr>
        <w:rPr>
          <w:sz w:val="16"/>
        </w:rPr>
      </w:pPr>
      <w:r w:rsidRPr="002D3131">
        <w:rPr>
          <w:rStyle w:val="StyleUnderline"/>
          <w:highlight w:val="cyan"/>
        </w:rPr>
        <w:t>Two</w:t>
      </w:r>
      <w:r w:rsidRPr="006C5B83">
        <w:rPr>
          <w:rStyle w:val="StyleUnderline"/>
        </w:rPr>
        <w:t xml:space="preserve"> Chinese </w:t>
      </w:r>
      <w:r w:rsidRPr="002D3131">
        <w:rPr>
          <w:rStyle w:val="StyleUnderline"/>
          <w:highlight w:val="cyan"/>
        </w:rPr>
        <w:t>fighter</w:t>
      </w:r>
      <w:r w:rsidRPr="006C5B83">
        <w:rPr>
          <w:rStyle w:val="StyleUnderline"/>
        </w:rPr>
        <w:t xml:space="preserve"> </w:t>
      </w:r>
      <w:r w:rsidRPr="002D3131">
        <w:rPr>
          <w:rStyle w:val="StyleUnderline"/>
          <w:highlight w:val="cyan"/>
        </w:rPr>
        <w:t>jets</w:t>
      </w:r>
      <w:r w:rsidRPr="006C5B83">
        <w:rPr>
          <w:rStyle w:val="StyleUnderline"/>
        </w:rPr>
        <w:t xml:space="preserve"> </w:t>
      </w:r>
      <w:r w:rsidRPr="002D3131">
        <w:rPr>
          <w:rStyle w:val="StyleUnderline"/>
          <w:highlight w:val="cyan"/>
        </w:rPr>
        <w:t>carried</w:t>
      </w:r>
      <w:r w:rsidRPr="006C5B83">
        <w:rPr>
          <w:rStyle w:val="StyleUnderline"/>
        </w:rPr>
        <w:t xml:space="preserve"> out an "unsafe" </w:t>
      </w:r>
      <w:r w:rsidRPr="002D3131">
        <w:rPr>
          <w:rStyle w:val="StyleUnderline"/>
          <w:highlight w:val="cyan"/>
        </w:rPr>
        <w:t>intercept of</w:t>
      </w:r>
      <w:r w:rsidRPr="006C5B83">
        <w:rPr>
          <w:rStyle w:val="StyleUnderline"/>
        </w:rPr>
        <w:t xml:space="preserve"> a </w:t>
      </w:r>
      <w:r w:rsidRPr="002D3131">
        <w:rPr>
          <w:rStyle w:val="StyleUnderline"/>
          <w:highlight w:val="cyan"/>
        </w:rPr>
        <w:t>U.S</w:t>
      </w:r>
      <w:r w:rsidRPr="006C5B83">
        <w:rPr>
          <w:rStyle w:val="StyleUnderline"/>
        </w:rPr>
        <w:t xml:space="preserve">. military </w:t>
      </w:r>
      <w:r w:rsidRPr="002D3131">
        <w:rPr>
          <w:rStyle w:val="StyleUnderline"/>
        </w:rPr>
        <w:t>reconnaissance</w:t>
      </w:r>
      <w:r w:rsidRPr="006C5B83">
        <w:rPr>
          <w:rStyle w:val="StyleUnderline"/>
        </w:rPr>
        <w:t xml:space="preserve"> </w:t>
      </w:r>
      <w:r w:rsidRPr="002D3131">
        <w:rPr>
          <w:rStyle w:val="StyleUnderline"/>
          <w:highlight w:val="cyan"/>
        </w:rPr>
        <w:t>aircraft</w:t>
      </w:r>
      <w:r w:rsidRPr="006C5B83">
        <w:rPr>
          <w:rStyle w:val="StyleUnderline"/>
        </w:rPr>
        <w:t xml:space="preserve"> </w:t>
      </w:r>
      <w:r w:rsidRPr="002D3131">
        <w:rPr>
          <w:rStyle w:val="StyleUnderline"/>
          <w:highlight w:val="cyan"/>
        </w:rPr>
        <w:t>over</w:t>
      </w:r>
      <w:r w:rsidRPr="006C5B83">
        <w:rPr>
          <w:rStyle w:val="StyleUnderline"/>
        </w:rPr>
        <w:t xml:space="preserve"> the </w:t>
      </w:r>
      <w:r w:rsidRPr="002D3131">
        <w:rPr>
          <w:rStyle w:val="StyleUnderline"/>
          <w:highlight w:val="cyan"/>
        </w:rPr>
        <w:t>South China Sea</w:t>
      </w:r>
      <w:r w:rsidRPr="006C5B83">
        <w:rPr>
          <w:sz w:val="16"/>
        </w:rPr>
        <w:t xml:space="preserve">, the Pentagon said on Wednesday, </w:t>
      </w:r>
      <w:r w:rsidRPr="006C5B83">
        <w:rPr>
          <w:rStyle w:val="StyleUnderline"/>
        </w:rPr>
        <w:t xml:space="preserve">a further </w:t>
      </w:r>
      <w:r w:rsidRPr="002D3131">
        <w:rPr>
          <w:rStyle w:val="StyleUnderline"/>
          <w:highlight w:val="cyan"/>
        </w:rPr>
        <w:t>escalation of tensions</w:t>
      </w:r>
      <w:r w:rsidRPr="006C5B83">
        <w:rPr>
          <w:rStyle w:val="StyleUnderline"/>
        </w:rPr>
        <w:t xml:space="preserve"> in and </w:t>
      </w:r>
      <w:r w:rsidRPr="002D3131">
        <w:rPr>
          <w:rStyle w:val="StyleUnderline"/>
          <w:highlight w:val="cyan"/>
        </w:rPr>
        <w:t>around</w:t>
      </w:r>
      <w:r w:rsidRPr="006C5B83">
        <w:rPr>
          <w:rStyle w:val="StyleUnderline"/>
        </w:rPr>
        <w:t xml:space="preserve"> the </w:t>
      </w:r>
      <w:r w:rsidRPr="002D3131">
        <w:rPr>
          <w:rStyle w:val="StyleUnderline"/>
          <w:highlight w:val="cyan"/>
        </w:rPr>
        <w:t>contested</w:t>
      </w:r>
      <w:r w:rsidRPr="006C5B83">
        <w:rPr>
          <w:rStyle w:val="StyleUnderline"/>
        </w:rPr>
        <w:t xml:space="preserve"> </w:t>
      </w:r>
      <w:r w:rsidRPr="002D3131">
        <w:rPr>
          <w:rStyle w:val="StyleUnderline"/>
          <w:highlight w:val="cyan"/>
        </w:rPr>
        <w:t>waterway</w:t>
      </w:r>
      <w:r w:rsidRPr="006C5B83">
        <w:rPr>
          <w:rStyle w:val="StyleUnderline"/>
        </w:rPr>
        <w:t>.</w:t>
      </w:r>
      <w:r>
        <w:rPr>
          <w:rStyle w:val="StyleUnderline"/>
        </w:rPr>
        <w:t xml:space="preserve"> </w:t>
      </w:r>
      <w:r w:rsidRPr="006C5B83">
        <w:rPr>
          <w:rStyle w:val="StyleUnderline"/>
        </w:rPr>
        <w:t xml:space="preserve">The incident took place </w:t>
      </w:r>
      <w:r w:rsidRPr="002D3131">
        <w:rPr>
          <w:rStyle w:val="StyleUnderline"/>
          <w:highlight w:val="cyan"/>
        </w:rPr>
        <w:t>in international</w:t>
      </w:r>
      <w:r w:rsidRPr="006C5B83">
        <w:rPr>
          <w:rStyle w:val="StyleUnderline"/>
        </w:rPr>
        <w:t xml:space="preserve"> </w:t>
      </w:r>
      <w:r w:rsidRPr="002D3131">
        <w:rPr>
          <w:rStyle w:val="StyleUnderline"/>
          <w:highlight w:val="cyan"/>
        </w:rPr>
        <w:t>airspace</w:t>
      </w:r>
      <w:r w:rsidRPr="006C5B83">
        <w:rPr>
          <w:rStyle w:val="StyleUnderline"/>
        </w:rPr>
        <w:t xml:space="preserve"> on Tuesday </w:t>
      </w:r>
      <w:r w:rsidRPr="002D3131">
        <w:rPr>
          <w:rStyle w:val="StyleUnderline"/>
          <w:highlight w:val="cyan"/>
        </w:rPr>
        <w:t>as</w:t>
      </w:r>
      <w:r w:rsidRPr="006C5B83">
        <w:rPr>
          <w:rStyle w:val="StyleUnderline"/>
        </w:rPr>
        <w:t xml:space="preserve"> the U.S. </w:t>
      </w:r>
      <w:r w:rsidRPr="002D3131">
        <w:rPr>
          <w:rStyle w:val="StyleUnderline"/>
          <w:highlight w:val="cyan"/>
        </w:rPr>
        <w:t>maritime</w:t>
      </w:r>
      <w:r w:rsidRPr="006C5B83">
        <w:rPr>
          <w:rStyle w:val="StyleUnderline"/>
        </w:rPr>
        <w:t xml:space="preserve"> </w:t>
      </w:r>
      <w:r w:rsidRPr="002D3131">
        <w:rPr>
          <w:rStyle w:val="StyleUnderline"/>
          <w:highlight w:val="cyan"/>
        </w:rPr>
        <w:t>patrol</w:t>
      </w:r>
      <w:r w:rsidRPr="006C5B83">
        <w:rPr>
          <w:rStyle w:val="StyleUnderline"/>
        </w:rPr>
        <w:t xml:space="preserve"> aircraft </w:t>
      </w:r>
      <w:r w:rsidRPr="002D3131">
        <w:rPr>
          <w:rStyle w:val="StyleUnderline"/>
          <w:highlight w:val="cyan"/>
        </w:rPr>
        <w:t>carried out</w:t>
      </w:r>
      <w:r w:rsidRPr="006C5B83">
        <w:rPr>
          <w:rStyle w:val="StyleUnderline"/>
        </w:rPr>
        <w:t xml:space="preserve"> "a </w:t>
      </w:r>
      <w:r w:rsidRPr="002D3131">
        <w:rPr>
          <w:rStyle w:val="StyleUnderline"/>
          <w:highlight w:val="cyan"/>
        </w:rPr>
        <w:t>routine</w:t>
      </w:r>
      <w:r w:rsidRPr="006C5B83">
        <w:rPr>
          <w:rStyle w:val="StyleUnderline"/>
        </w:rPr>
        <w:t xml:space="preserve"> U.S. </w:t>
      </w:r>
      <w:r w:rsidRPr="002D3131">
        <w:rPr>
          <w:rStyle w:val="StyleUnderline"/>
          <w:highlight w:val="cyan"/>
        </w:rPr>
        <w:t>patrol</w:t>
      </w:r>
      <w:r w:rsidRPr="006C5B83">
        <w:rPr>
          <w:sz w:val="16"/>
        </w:rPr>
        <w:t xml:space="preserve">," a Pentagon statement said. </w:t>
      </w:r>
      <w:r w:rsidRPr="002D3131">
        <w:rPr>
          <w:rStyle w:val="StyleUnderline"/>
          <w:highlight w:val="cyan"/>
        </w:rPr>
        <w:t>China's</w:t>
      </w:r>
      <w:r w:rsidRPr="006C5B83">
        <w:rPr>
          <w:rStyle w:val="StyleUnderline"/>
        </w:rPr>
        <w:t xml:space="preserve"> Foreign </w:t>
      </w:r>
      <w:r w:rsidRPr="002D3131">
        <w:rPr>
          <w:rStyle w:val="StyleUnderline"/>
          <w:highlight w:val="cyan"/>
        </w:rPr>
        <w:t>Ministry</w:t>
      </w:r>
      <w:r w:rsidRPr="006C5B83">
        <w:rPr>
          <w:sz w:val="16"/>
        </w:rPr>
        <w:t xml:space="preserve"> early Thursday </w:t>
      </w:r>
      <w:r w:rsidRPr="002D3131">
        <w:rPr>
          <w:rStyle w:val="StyleUnderline"/>
          <w:highlight w:val="cyan"/>
        </w:rPr>
        <w:t>called</w:t>
      </w:r>
      <w:r w:rsidRPr="006C5B83">
        <w:rPr>
          <w:rStyle w:val="StyleUnderline"/>
        </w:rPr>
        <w:t xml:space="preserve"> on the </w:t>
      </w:r>
      <w:r w:rsidRPr="002D3131">
        <w:rPr>
          <w:rStyle w:val="StyleUnderline"/>
          <w:highlight w:val="cyan"/>
        </w:rPr>
        <w:t>U.S. to</w:t>
      </w:r>
      <w:r w:rsidRPr="006C5B83">
        <w:rPr>
          <w:rStyle w:val="StyleUnderline"/>
        </w:rPr>
        <w:t xml:space="preserve"> </w:t>
      </w:r>
      <w:r w:rsidRPr="002D3131">
        <w:rPr>
          <w:rStyle w:val="StyleUnderline"/>
          <w:highlight w:val="cyan"/>
        </w:rPr>
        <w:t>stop</w:t>
      </w:r>
      <w:r w:rsidRPr="006C5B83">
        <w:rPr>
          <w:rStyle w:val="StyleUnderline"/>
        </w:rPr>
        <w:t xml:space="preserve"> close </w:t>
      </w:r>
      <w:r w:rsidRPr="002D3131">
        <w:rPr>
          <w:rStyle w:val="StyleUnderline"/>
          <w:highlight w:val="cyan"/>
        </w:rPr>
        <w:t>reconnaissance</w:t>
      </w:r>
      <w:r w:rsidRPr="006C5B83">
        <w:rPr>
          <w:rStyle w:val="StyleUnderline"/>
        </w:rPr>
        <w:t xml:space="preserve"> </w:t>
      </w:r>
      <w:r w:rsidRPr="002D3131">
        <w:rPr>
          <w:rStyle w:val="StyleUnderline"/>
          <w:highlight w:val="cyan"/>
        </w:rPr>
        <w:t>activities</w:t>
      </w:r>
      <w:r w:rsidRPr="006C5B83">
        <w:rPr>
          <w:rStyle w:val="StyleUnderline"/>
        </w:rPr>
        <w:t>.</w:t>
      </w:r>
      <w:r w:rsidRPr="006C5B83">
        <w:rPr>
          <w:sz w:val="16"/>
        </w:rPr>
        <w:t xml:space="preserve"> Foreign Ministry spokesman Hong Lei told reporters at a regular briefing that the Chinese aircraft kept a safe distance from the U.S. plane, which was flying close to China's island province of Hainan. </w:t>
      </w:r>
      <w:r w:rsidRPr="006C5B83">
        <w:rPr>
          <w:rStyle w:val="StyleUnderline"/>
        </w:rPr>
        <w:t xml:space="preserve">The incident comes </w:t>
      </w:r>
      <w:r w:rsidRPr="002D3131">
        <w:rPr>
          <w:rStyle w:val="StyleUnderline"/>
          <w:highlight w:val="cyan"/>
        </w:rPr>
        <w:t>a week after</w:t>
      </w:r>
      <w:r w:rsidRPr="006C5B83">
        <w:rPr>
          <w:rStyle w:val="StyleUnderline"/>
        </w:rPr>
        <w:t xml:space="preserve"> </w:t>
      </w:r>
      <w:r w:rsidRPr="002D3131">
        <w:rPr>
          <w:rStyle w:val="StyleUnderline"/>
          <w:highlight w:val="cyan"/>
        </w:rPr>
        <w:t>China</w:t>
      </w:r>
      <w:r w:rsidRPr="006C5B83">
        <w:rPr>
          <w:rStyle w:val="StyleUnderline"/>
        </w:rPr>
        <w:t xml:space="preserve"> </w:t>
      </w:r>
      <w:r w:rsidRPr="002D3131">
        <w:rPr>
          <w:rStyle w:val="StyleUnderline"/>
          <w:highlight w:val="cyan"/>
        </w:rPr>
        <w:t>scrambled</w:t>
      </w:r>
      <w:r w:rsidRPr="006C5B83">
        <w:rPr>
          <w:rStyle w:val="StyleUnderline"/>
        </w:rPr>
        <w:t xml:space="preserve"> fighter </w:t>
      </w:r>
      <w:r w:rsidRPr="002D3131">
        <w:rPr>
          <w:rStyle w:val="StyleUnderline"/>
          <w:highlight w:val="cyan"/>
        </w:rPr>
        <w:t>jets</w:t>
      </w:r>
      <w:r w:rsidRPr="006C5B83">
        <w:rPr>
          <w:rStyle w:val="StyleUnderline"/>
        </w:rPr>
        <w:t xml:space="preserve"> </w:t>
      </w:r>
      <w:r w:rsidRPr="002D3131">
        <w:rPr>
          <w:rStyle w:val="StyleUnderline"/>
          <w:highlight w:val="cyan"/>
        </w:rPr>
        <w:t>as</w:t>
      </w:r>
      <w:r w:rsidRPr="006C5B83">
        <w:rPr>
          <w:rStyle w:val="StyleUnderline"/>
        </w:rPr>
        <w:t xml:space="preserve"> </w:t>
      </w:r>
      <w:r w:rsidRPr="002D3131">
        <w:rPr>
          <w:rStyle w:val="StyleUnderline"/>
          <w:highlight w:val="cyan"/>
        </w:rPr>
        <w:t>a U.S.</w:t>
      </w:r>
      <w:r w:rsidRPr="006C5B83">
        <w:rPr>
          <w:rStyle w:val="StyleUnderline"/>
        </w:rPr>
        <w:t xml:space="preserve"> Navy </w:t>
      </w:r>
      <w:r w:rsidRPr="002D3131">
        <w:rPr>
          <w:rStyle w:val="StyleUnderline"/>
          <w:highlight w:val="cyan"/>
        </w:rPr>
        <w:t>ship</w:t>
      </w:r>
      <w:r w:rsidRPr="006C5B83">
        <w:rPr>
          <w:rStyle w:val="StyleUnderline"/>
        </w:rPr>
        <w:t xml:space="preserve"> </w:t>
      </w:r>
      <w:r w:rsidRPr="002D3131">
        <w:rPr>
          <w:rStyle w:val="StyleUnderline"/>
          <w:highlight w:val="cyan"/>
        </w:rPr>
        <w:t>sailed</w:t>
      </w:r>
      <w:r w:rsidRPr="006C5B83">
        <w:rPr>
          <w:rStyle w:val="StyleUnderline"/>
        </w:rPr>
        <w:t xml:space="preserve"> </w:t>
      </w:r>
      <w:r w:rsidRPr="002D3131">
        <w:rPr>
          <w:rStyle w:val="StyleUnderline"/>
          <w:highlight w:val="cyan"/>
        </w:rPr>
        <w:t>close</w:t>
      </w:r>
      <w:r w:rsidRPr="006C5B83">
        <w:rPr>
          <w:rStyle w:val="StyleUnderline"/>
        </w:rPr>
        <w:t xml:space="preserve"> t</w:t>
      </w:r>
      <w:r w:rsidRPr="002D3131">
        <w:rPr>
          <w:rStyle w:val="StyleUnderline"/>
          <w:highlight w:val="cyan"/>
        </w:rPr>
        <w:t>o a disputed reef</w:t>
      </w:r>
      <w:r w:rsidRPr="006C5B83">
        <w:rPr>
          <w:rStyle w:val="StyleUnderline"/>
        </w:rPr>
        <w:t xml:space="preserve"> in the South China Sea.</w:t>
      </w:r>
      <w:r>
        <w:rPr>
          <w:rStyle w:val="StyleUnderline"/>
        </w:rPr>
        <w:t xml:space="preserve"> </w:t>
      </w:r>
      <w:r w:rsidRPr="006C5B83">
        <w:rPr>
          <w:sz w:val="16"/>
        </w:rPr>
        <w:t xml:space="preserve">Another Chinese intercept took place in 2014 when a Chinese fighter pilot flew acrobatic manoeuvres around a U.S. spy plane. The intercept is also days before President Barack Obama travels to parts of Asia from May 21-28, which will include a Group of Seven summit in Japan and his first trip to Vietnam. </w:t>
      </w:r>
      <w:r w:rsidRPr="002D3131">
        <w:rPr>
          <w:rStyle w:val="StyleUnderline"/>
          <w:highlight w:val="cyan"/>
        </w:rPr>
        <w:t>China</w:t>
      </w:r>
      <w:r w:rsidRPr="006C5B83">
        <w:rPr>
          <w:rStyle w:val="StyleUnderline"/>
        </w:rPr>
        <w:t xml:space="preserve"> </w:t>
      </w:r>
      <w:r w:rsidRPr="002D3131">
        <w:rPr>
          <w:rStyle w:val="StyleUnderline"/>
          <w:highlight w:val="cyan"/>
        </w:rPr>
        <w:t>claims</w:t>
      </w:r>
      <w:r w:rsidRPr="006C5B83">
        <w:rPr>
          <w:rStyle w:val="StyleUnderline"/>
        </w:rPr>
        <w:t xml:space="preserve"> </w:t>
      </w:r>
      <w:r w:rsidRPr="002D3131">
        <w:rPr>
          <w:rStyle w:val="StyleUnderline"/>
          <w:highlight w:val="cyan"/>
        </w:rPr>
        <w:t>most</w:t>
      </w:r>
      <w:r w:rsidRPr="006C5B83">
        <w:rPr>
          <w:rStyle w:val="StyleUnderline"/>
        </w:rPr>
        <w:t xml:space="preserve"> of the </w:t>
      </w:r>
      <w:r w:rsidRPr="002D3131">
        <w:rPr>
          <w:rStyle w:val="StyleUnderline"/>
          <w:highlight w:val="cyan"/>
        </w:rPr>
        <w:t>South China</w:t>
      </w:r>
      <w:r w:rsidRPr="006C5B83">
        <w:rPr>
          <w:rStyle w:val="StyleUnderline"/>
        </w:rPr>
        <w:t xml:space="preserve"> Sea</w:t>
      </w:r>
      <w:r w:rsidRPr="002D3131">
        <w:rPr>
          <w:rStyle w:val="StyleUnderline"/>
          <w:highlight w:val="cyan"/>
        </w:rPr>
        <w:t>,</w:t>
      </w:r>
      <w:r w:rsidRPr="006C5B83">
        <w:rPr>
          <w:rStyle w:val="StyleUnderline"/>
        </w:rPr>
        <w:t xml:space="preserve"> through </w:t>
      </w:r>
      <w:r w:rsidRPr="002D3131">
        <w:rPr>
          <w:rStyle w:val="StyleUnderline"/>
          <w:highlight w:val="cyan"/>
        </w:rPr>
        <w:t>which</w:t>
      </w:r>
      <w:r w:rsidRPr="006C5B83">
        <w:rPr>
          <w:rStyle w:val="StyleUnderline"/>
        </w:rPr>
        <w:t xml:space="preserve"> $</w:t>
      </w:r>
      <w:r w:rsidRPr="002D3131">
        <w:rPr>
          <w:rStyle w:val="StyleUnderline"/>
          <w:highlight w:val="cyan"/>
        </w:rPr>
        <w:t>5</w:t>
      </w:r>
      <w:r w:rsidRPr="006C5B83">
        <w:rPr>
          <w:rStyle w:val="StyleUnderline"/>
        </w:rPr>
        <w:t xml:space="preserve"> </w:t>
      </w:r>
      <w:r w:rsidRPr="002D3131">
        <w:rPr>
          <w:rStyle w:val="StyleUnderline"/>
          <w:highlight w:val="cyan"/>
        </w:rPr>
        <w:t>trillion in</w:t>
      </w:r>
      <w:r w:rsidRPr="006C5B83">
        <w:rPr>
          <w:rStyle w:val="StyleUnderline"/>
        </w:rPr>
        <w:t xml:space="preserve"> ship-borne </w:t>
      </w:r>
      <w:r w:rsidRPr="002D3131">
        <w:rPr>
          <w:rStyle w:val="StyleUnderline"/>
          <w:highlight w:val="cyan"/>
        </w:rPr>
        <w:t>trade</w:t>
      </w:r>
      <w:r w:rsidRPr="006C5B83">
        <w:rPr>
          <w:rStyle w:val="StyleUnderline"/>
        </w:rPr>
        <w:t xml:space="preserve"> </w:t>
      </w:r>
      <w:r w:rsidRPr="002D3131">
        <w:rPr>
          <w:rStyle w:val="StyleUnderline"/>
          <w:highlight w:val="cyan"/>
        </w:rPr>
        <w:t>passes</w:t>
      </w:r>
      <w:r w:rsidRPr="006C5B83">
        <w:rPr>
          <w:rStyle w:val="StyleUnderline"/>
        </w:rPr>
        <w:t xml:space="preserve"> </w:t>
      </w:r>
      <w:r w:rsidRPr="002D3131">
        <w:rPr>
          <w:rStyle w:val="StyleUnderline"/>
          <w:highlight w:val="cyan"/>
        </w:rPr>
        <w:t>every year</w:t>
      </w:r>
      <w:r w:rsidRPr="006C5B83">
        <w:rPr>
          <w:rStyle w:val="StyleUnderline"/>
        </w:rPr>
        <w:t xml:space="preserve">. The Philippines, Vietnam, Malaysia, Taiwan and </w:t>
      </w:r>
      <w:r>
        <w:rPr>
          <w:rStyle w:val="StyleUnderline"/>
        </w:rPr>
        <w:t>Brunei have overlapping claims.</w:t>
      </w:r>
      <w:r>
        <w:rPr>
          <w:u w:val="single"/>
        </w:rPr>
        <w:t xml:space="preserve"> </w:t>
      </w:r>
      <w:r w:rsidRPr="002D3131">
        <w:rPr>
          <w:rStyle w:val="StyleUnderline"/>
          <w:highlight w:val="cyan"/>
        </w:rPr>
        <w:t>Washington</w:t>
      </w:r>
      <w:r w:rsidRPr="006C5B83">
        <w:rPr>
          <w:rStyle w:val="StyleUnderline"/>
        </w:rPr>
        <w:t xml:space="preserve"> has </w:t>
      </w:r>
      <w:r w:rsidRPr="002D3131">
        <w:rPr>
          <w:rStyle w:val="StyleUnderline"/>
          <w:highlight w:val="cyan"/>
        </w:rPr>
        <w:t>accused Beijing</w:t>
      </w:r>
      <w:r w:rsidRPr="006C5B83">
        <w:rPr>
          <w:rStyle w:val="StyleUnderline"/>
        </w:rPr>
        <w:t xml:space="preserve"> </w:t>
      </w:r>
      <w:r w:rsidRPr="002D3131">
        <w:rPr>
          <w:rStyle w:val="StyleUnderline"/>
          <w:highlight w:val="cyan"/>
        </w:rPr>
        <w:t>of militarizing</w:t>
      </w:r>
      <w:r w:rsidRPr="006C5B83">
        <w:rPr>
          <w:rStyle w:val="StyleUnderline"/>
        </w:rPr>
        <w:t xml:space="preserve"> the South China Sea after </w:t>
      </w:r>
      <w:r w:rsidRPr="002D3131">
        <w:rPr>
          <w:rStyle w:val="StyleUnderline"/>
          <w:highlight w:val="cyan"/>
        </w:rPr>
        <w:t>creating</w:t>
      </w:r>
      <w:r w:rsidRPr="006C5B83">
        <w:rPr>
          <w:rStyle w:val="StyleUnderline"/>
        </w:rPr>
        <w:t xml:space="preserve"> artificial </w:t>
      </w:r>
      <w:r w:rsidRPr="002D3131">
        <w:rPr>
          <w:rStyle w:val="StyleUnderline"/>
          <w:highlight w:val="cyan"/>
        </w:rPr>
        <w:t>islands</w:t>
      </w:r>
      <w:r w:rsidRPr="006C5B83">
        <w:rPr>
          <w:rStyle w:val="StyleUnderline"/>
        </w:rPr>
        <w:t xml:space="preserve"> </w:t>
      </w:r>
      <w:r w:rsidRPr="002D3131">
        <w:rPr>
          <w:rStyle w:val="StyleUnderline"/>
          <w:highlight w:val="cyan"/>
        </w:rPr>
        <w:t>while Beijing</w:t>
      </w:r>
      <w:r w:rsidRPr="006C5B83">
        <w:rPr>
          <w:rStyle w:val="StyleUnderline"/>
        </w:rPr>
        <w:t xml:space="preserve">, in turn, has </w:t>
      </w:r>
      <w:r w:rsidRPr="002D3131">
        <w:rPr>
          <w:rStyle w:val="StyleUnderline"/>
          <w:highlight w:val="cyan"/>
        </w:rPr>
        <w:t>criticized</w:t>
      </w:r>
      <w:r w:rsidRPr="006C5B83">
        <w:rPr>
          <w:rStyle w:val="StyleUnderline"/>
        </w:rPr>
        <w:t xml:space="preserve"> </w:t>
      </w:r>
      <w:r w:rsidRPr="002D3131">
        <w:rPr>
          <w:rStyle w:val="StyleUnderline"/>
          <w:highlight w:val="cyan"/>
        </w:rPr>
        <w:t>increased U.S. naval</w:t>
      </w:r>
      <w:r w:rsidRPr="006C5B83">
        <w:rPr>
          <w:rStyle w:val="StyleUnderline"/>
        </w:rPr>
        <w:t xml:space="preserve"> </w:t>
      </w:r>
      <w:r w:rsidRPr="002D3131">
        <w:rPr>
          <w:rStyle w:val="StyleUnderline"/>
          <w:highlight w:val="cyan"/>
        </w:rPr>
        <w:t>patrols</w:t>
      </w:r>
      <w:r w:rsidRPr="006C5B83">
        <w:rPr>
          <w:rStyle w:val="StyleUnderline"/>
        </w:rPr>
        <w:t xml:space="preserve"> and exercises </w:t>
      </w:r>
      <w:r w:rsidRPr="002D3131">
        <w:rPr>
          <w:rStyle w:val="StyleUnderline"/>
          <w:highlight w:val="cyan"/>
        </w:rPr>
        <w:t>in Asia</w:t>
      </w:r>
      <w:r w:rsidRPr="006C5B83">
        <w:rPr>
          <w:rStyle w:val="StyleUnderline"/>
        </w:rPr>
        <w:t>.</w:t>
      </w:r>
      <w:r>
        <w:rPr>
          <w:rStyle w:val="StyleUnderline"/>
        </w:rPr>
        <w:t xml:space="preserve"> </w:t>
      </w:r>
      <w:r w:rsidRPr="006C5B83">
        <w:rPr>
          <w:sz w:val="16"/>
        </w:rPr>
        <w:t>The Pentagon statement said the Department of Defense was addressing the issue through military and diplomatic channels. "Over the past year, DoD has seen improvements in PRC actions, flying in a safe and professional manner," the Pentagon statement said, using an acronym for the People's Republic of China</w:t>
      </w:r>
      <w:r w:rsidRPr="002D3131">
        <w:rPr>
          <w:sz w:val="16"/>
          <w:highlight w:val="cyan"/>
        </w:rPr>
        <w:t xml:space="preserve">. </w:t>
      </w:r>
      <w:r w:rsidRPr="002D3131">
        <w:rPr>
          <w:rStyle w:val="StyleUnderline"/>
          <w:highlight w:val="cyan"/>
        </w:rPr>
        <w:t>In</w:t>
      </w:r>
      <w:r w:rsidRPr="006C5B83">
        <w:rPr>
          <w:rStyle w:val="StyleUnderline"/>
        </w:rPr>
        <w:t xml:space="preserve"> 2015, the </w:t>
      </w:r>
      <w:r w:rsidRPr="002D3131">
        <w:rPr>
          <w:rStyle w:val="StyleUnderline"/>
          <w:highlight w:val="cyan"/>
        </w:rPr>
        <w:t>United</w:t>
      </w:r>
      <w:r w:rsidRPr="006C5B83">
        <w:rPr>
          <w:rStyle w:val="StyleUnderline"/>
        </w:rPr>
        <w:t xml:space="preserve"> </w:t>
      </w:r>
      <w:r w:rsidRPr="002D3131">
        <w:rPr>
          <w:rStyle w:val="StyleUnderline"/>
          <w:highlight w:val="cyan"/>
        </w:rPr>
        <w:t>States</w:t>
      </w:r>
      <w:r w:rsidRPr="006C5B83">
        <w:rPr>
          <w:rStyle w:val="StyleUnderline"/>
        </w:rPr>
        <w:t xml:space="preserve"> </w:t>
      </w:r>
      <w:r w:rsidRPr="002D3131">
        <w:rPr>
          <w:rStyle w:val="StyleUnderline"/>
          <w:highlight w:val="cyan"/>
        </w:rPr>
        <w:t>and China announced</w:t>
      </w:r>
      <w:r w:rsidRPr="006C5B83">
        <w:rPr>
          <w:rStyle w:val="StyleUnderline"/>
        </w:rPr>
        <w:t xml:space="preserve"> </w:t>
      </w:r>
      <w:r w:rsidRPr="002D3131">
        <w:rPr>
          <w:rStyle w:val="StyleUnderline"/>
          <w:highlight w:val="cyan"/>
        </w:rPr>
        <w:t>agreements</w:t>
      </w:r>
      <w:r w:rsidRPr="006C5B83">
        <w:rPr>
          <w:rStyle w:val="StyleUnderline"/>
        </w:rPr>
        <w:t xml:space="preserve"> </w:t>
      </w:r>
      <w:r w:rsidRPr="002D3131">
        <w:rPr>
          <w:rStyle w:val="StyleUnderline"/>
          <w:highlight w:val="cyan"/>
        </w:rPr>
        <w:t>on</w:t>
      </w:r>
      <w:r w:rsidRPr="006C5B83">
        <w:rPr>
          <w:rStyle w:val="StyleUnderline"/>
        </w:rPr>
        <w:t xml:space="preserve"> a </w:t>
      </w:r>
      <w:r w:rsidRPr="002D3131">
        <w:rPr>
          <w:rStyle w:val="StyleUnderline"/>
          <w:highlight w:val="cyan"/>
        </w:rPr>
        <w:t>military</w:t>
      </w:r>
      <w:r w:rsidRPr="006C5B83">
        <w:rPr>
          <w:rStyle w:val="StyleUnderline"/>
        </w:rPr>
        <w:t xml:space="preserve"> </w:t>
      </w:r>
      <w:r w:rsidRPr="002D3131">
        <w:rPr>
          <w:rStyle w:val="StyleUnderline"/>
          <w:highlight w:val="cyan"/>
        </w:rPr>
        <w:t>hotline</w:t>
      </w:r>
      <w:r w:rsidRPr="006C5B83">
        <w:rPr>
          <w:rStyle w:val="StyleUnderline"/>
        </w:rPr>
        <w:t xml:space="preserve"> </w:t>
      </w:r>
      <w:r w:rsidRPr="002D3131">
        <w:rPr>
          <w:rStyle w:val="StyleUnderline"/>
          <w:highlight w:val="cyan"/>
        </w:rPr>
        <w:t>and rules</w:t>
      </w:r>
      <w:r w:rsidRPr="006C5B83">
        <w:rPr>
          <w:rStyle w:val="StyleUnderline"/>
        </w:rPr>
        <w:t xml:space="preserve"> of </w:t>
      </w:r>
      <w:r w:rsidRPr="002D3131">
        <w:rPr>
          <w:rStyle w:val="StyleUnderline"/>
          <w:highlight w:val="cyan"/>
        </w:rPr>
        <w:t>behaviour</w:t>
      </w:r>
      <w:r w:rsidRPr="006C5B83">
        <w:rPr>
          <w:rStyle w:val="StyleUnderline"/>
        </w:rPr>
        <w:t xml:space="preserve"> </w:t>
      </w:r>
      <w:r w:rsidRPr="002D3131">
        <w:rPr>
          <w:rStyle w:val="StyleUnderline"/>
          <w:highlight w:val="cyan"/>
        </w:rPr>
        <w:t>to govern</w:t>
      </w:r>
      <w:r w:rsidRPr="006C5B83">
        <w:rPr>
          <w:rStyle w:val="StyleUnderline"/>
        </w:rPr>
        <w:t xml:space="preserve"> </w:t>
      </w:r>
      <w:r w:rsidRPr="002D3131">
        <w:rPr>
          <w:rStyle w:val="StyleUnderline"/>
          <w:highlight w:val="cyan"/>
        </w:rPr>
        <w:t>air-to-air</w:t>
      </w:r>
      <w:r w:rsidRPr="006C5B83">
        <w:rPr>
          <w:rStyle w:val="StyleUnderline"/>
        </w:rPr>
        <w:t xml:space="preserve"> </w:t>
      </w:r>
      <w:r w:rsidRPr="002D3131">
        <w:rPr>
          <w:rStyle w:val="StyleUnderline"/>
          <w:highlight w:val="cyan"/>
        </w:rPr>
        <w:t>encounters</w:t>
      </w:r>
      <w:r w:rsidRPr="006C5B83">
        <w:rPr>
          <w:rStyle w:val="StyleUnderline"/>
        </w:rPr>
        <w:t xml:space="preserve"> </w:t>
      </w:r>
      <w:r w:rsidRPr="002D3131">
        <w:rPr>
          <w:rStyle w:val="StyleUnderline"/>
          <w:highlight w:val="cyan"/>
        </w:rPr>
        <w:t>called</w:t>
      </w:r>
      <w:r w:rsidRPr="006C5B83">
        <w:rPr>
          <w:rStyle w:val="StyleUnderline"/>
        </w:rPr>
        <w:t xml:space="preserve"> the </w:t>
      </w:r>
      <w:r w:rsidRPr="002D3131">
        <w:rPr>
          <w:rStyle w:val="StyleUnderline"/>
          <w:highlight w:val="cyan"/>
        </w:rPr>
        <w:t>Code for Unplanned</w:t>
      </w:r>
      <w:r w:rsidRPr="006C5B83">
        <w:rPr>
          <w:rStyle w:val="StyleUnderline"/>
        </w:rPr>
        <w:t xml:space="preserve"> </w:t>
      </w:r>
      <w:r w:rsidRPr="002D3131">
        <w:rPr>
          <w:rStyle w:val="StyleUnderline"/>
          <w:highlight w:val="cyan"/>
        </w:rPr>
        <w:t>Encounters</w:t>
      </w:r>
      <w:r w:rsidRPr="006C5B83">
        <w:rPr>
          <w:rStyle w:val="StyleUnderline"/>
        </w:rPr>
        <w:t xml:space="preserve"> </w:t>
      </w:r>
      <w:r w:rsidRPr="002D3131">
        <w:rPr>
          <w:rStyle w:val="StyleUnderline"/>
          <w:highlight w:val="cyan"/>
        </w:rPr>
        <w:t>at Sea</w:t>
      </w:r>
      <w:r w:rsidRPr="006C5B83">
        <w:rPr>
          <w:rStyle w:val="StyleUnderline"/>
        </w:rPr>
        <w:t xml:space="preserve"> (CUES).</w:t>
      </w:r>
      <w:r>
        <w:rPr>
          <w:rStyle w:val="StyleUnderline"/>
        </w:rPr>
        <w:t xml:space="preserve"> </w:t>
      </w:r>
      <w:r w:rsidRPr="006C5B83">
        <w:rPr>
          <w:rStyle w:val="StyleUnderline"/>
        </w:rPr>
        <w:t>"This is exactly the type of irresponsible and dangerous intercepts that the air-to-air annex to CUES is supposed to prevent</w:t>
      </w:r>
      <w:r w:rsidRPr="006C5B83">
        <w:rPr>
          <w:sz w:val="16"/>
        </w:rPr>
        <w:t>," said Greg Poling, director of the Asia Maritime Transparency Initiative at Washington's Center for Strategic and International Studies think tank.</w:t>
      </w:r>
    </w:p>
    <w:p w14:paraId="14A0A655" w14:textId="77777777" w:rsidR="004D0DD9" w:rsidRPr="004D0DD9" w:rsidRDefault="004D0DD9" w:rsidP="004D0DD9"/>
    <w:p w14:paraId="7219BA02" w14:textId="77777777" w:rsidR="00C52E95" w:rsidRDefault="00C52E95" w:rsidP="00C52E95">
      <w:pPr>
        <w:pStyle w:val="Heading2"/>
      </w:pPr>
      <w:r>
        <w:t>Environment</w:t>
      </w:r>
    </w:p>
    <w:p w14:paraId="6001C23B" w14:textId="77777777" w:rsidR="00801389" w:rsidRPr="00801389" w:rsidRDefault="00C52E95" w:rsidP="00801389">
      <w:pPr>
        <w:pStyle w:val="Heading4"/>
      </w:pPr>
      <w:r>
        <w:t>Chinese infighting prevents successful environment policy</w:t>
      </w:r>
      <w:r w:rsidR="00801389">
        <w:t xml:space="preserve"> to combat warming and ecosystem destruction</w:t>
      </w:r>
    </w:p>
    <w:p w14:paraId="3E8533AA" w14:textId="77777777" w:rsidR="00C52E95" w:rsidRDefault="00C52E95" w:rsidP="00C52E95">
      <w:r>
        <w:t xml:space="preserve">Edward </w:t>
      </w:r>
      <w:r w:rsidRPr="00C52E95">
        <w:rPr>
          <w:rStyle w:val="Style13ptBold"/>
        </w:rPr>
        <w:t>Wong 13</w:t>
      </w:r>
      <w:r>
        <w:t xml:space="preserve">, an American journalist and a foreign correspondent for The New York Times. Wong served as one of the Times' main correspondents covering the Iraq War from November 2003 through June 2007 and writer for the International Herald Tribune, “Infighting in China Impedes Stronger Environmental Policies”, 3/22/13, </w:t>
      </w:r>
      <w:r>
        <w:rPr>
          <w:i/>
        </w:rPr>
        <w:t>International Herald Tribune</w:t>
      </w:r>
      <w:r>
        <w:t xml:space="preserve">, </w:t>
      </w:r>
      <w:hyperlink r:id="rId35" w:history="1">
        <w:r w:rsidRPr="009D3BD4">
          <w:rPr>
            <w:rStyle w:val="Hyperlink"/>
          </w:rPr>
          <w:t>https://www.questia.com/newspaper/1P2-36300201/infighting-in-china-impedes-stronger-environmental</w:t>
        </w:r>
      </w:hyperlink>
    </w:p>
    <w:p w14:paraId="171BDF9F" w14:textId="77777777" w:rsidR="00C52E95" w:rsidRDefault="00C52E95" w:rsidP="00C52E95">
      <w:pPr>
        <w:rPr>
          <w:rStyle w:val="StyleUnderline"/>
        </w:rPr>
      </w:pPr>
      <w:r w:rsidRPr="00F50DA7">
        <w:rPr>
          <w:rStyle w:val="StyleUnderline"/>
          <w:highlight w:val="cyan"/>
        </w:rPr>
        <w:t>State</w:t>
      </w:r>
      <w:r w:rsidRPr="00C52E95">
        <w:rPr>
          <w:rStyle w:val="StyleUnderline"/>
        </w:rPr>
        <w:t xml:space="preserve">-owned </w:t>
      </w:r>
      <w:r w:rsidRPr="00F50DA7">
        <w:rPr>
          <w:rStyle w:val="StyleUnderline"/>
          <w:highlight w:val="cyan"/>
        </w:rPr>
        <w:t>enterprises</w:t>
      </w:r>
      <w:r w:rsidRPr="00C52E95">
        <w:rPr>
          <w:rStyle w:val="StyleUnderline"/>
        </w:rPr>
        <w:t xml:space="preserve"> have </w:t>
      </w:r>
      <w:r w:rsidRPr="00F50DA7">
        <w:rPr>
          <w:rStyle w:val="StyleUnderline"/>
          <w:highlight w:val="cyan"/>
        </w:rPr>
        <w:t>put</w:t>
      </w:r>
      <w:r w:rsidRPr="00C52E95">
        <w:rPr>
          <w:rStyle w:val="StyleUnderline"/>
        </w:rPr>
        <w:t xml:space="preserve"> </w:t>
      </w:r>
      <w:r w:rsidRPr="00F50DA7">
        <w:rPr>
          <w:rStyle w:val="StyleUnderline"/>
          <w:highlight w:val="cyan"/>
        </w:rPr>
        <w:t>profits</w:t>
      </w:r>
      <w:r w:rsidRPr="00C52E95">
        <w:rPr>
          <w:rStyle w:val="StyleUnderline"/>
        </w:rPr>
        <w:t xml:space="preserve"> </w:t>
      </w:r>
      <w:r w:rsidRPr="00F50DA7">
        <w:rPr>
          <w:rStyle w:val="StyleUnderline"/>
          <w:highlight w:val="cyan"/>
        </w:rPr>
        <w:t>ahead of health in</w:t>
      </w:r>
      <w:r w:rsidRPr="00C52E95">
        <w:rPr>
          <w:rStyle w:val="StyleUnderline"/>
        </w:rPr>
        <w:t xml:space="preserve"> working to </w:t>
      </w:r>
      <w:r w:rsidRPr="00F50DA7">
        <w:rPr>
          <w:rStyle w:val="StyleUnderline"/>
          <w:highlight w:val="cyan"/>
        </w:rPr>
        <w:t>outflank</w:t>
      </w:r>
      <w:r w:rsidRPr="00C52E95">
        <w:rPr>
          <w:rStyle w:val="StyleUnderline"/>
        </w:rPr>
        <w:t xml:space="preserve"> </w:t>
      </w:r>
      <w:r w:rsidRPr="00F50DA7">
        <w:rPr>
          <w:rStyle w:val="StyleUnderline"/>
          <w:highlight w:val="cyan"/>
        </w:rPr>
        <w:t>new</w:t>
      </w:r>
      <w:r w:rsidRPr="00C52E95">
        <w:rPr>
          <w:rStyle w:val="StyleUnderline"/>
        </w:rPr>
        <w:t xml:space="preserve"> environmental </w:t>
      </w:r>
      <w:r w:rsidRPr="00F50DA7">
        <w:rPr>
          <w:rStyle w:val="StyleUnderline"/>
          <w:highlight w:val="cyan"/>
        </w:rPr>
        <w:t>rules</w:t>
      </w:r>
      <w:r w:rsidRPr="00C52E95">
        <w:rPr>
          <w:sz w:val="14"/>
        </w:rPr>
        <w:t xml:space="preserve">, according to government data and people involved in policy negotiations. China's state leadership transition took place this month against an apocalyptic backdrop. More than 13,000 dead pigs were found floating in a river that provides drinking water to Shanghai. A haze akin to volcanic fumes cloaked the capital, causing convulsive coughing and obscuring Mao Zedong's portrait on the gate to the Forbidden City. </w:t>
      </w:r>
      <w:r w:rsidRPr="00C52E95">
        <w:rPr>
          <w:rStyle w:val="StyleUnderline"/>
        </w:rPr>
        <w:t xml:space="preserve">So severe are China's environmental woes, especially the noxious air, that top government officials have been forced to acknowledge them </w:t>
      </w:r>
      <w:r w:rsidRPr="00C52E95">
        <w:rPr>
          <w:sz w:val="14"/>
        </w:rPr>
        <w:t xml:space="preserve">openly. Fu Ying, spokeswoman for the National People's Congress, said she checks for smog every morning, wears a face mask when it looks bad and straps one on her daughter, too. Saying the air pollution had him "quite upset," Li Keqiang, the new prime minister, vowed to "show even greater resolve and make more vigorous efforts" to clean it up. What the leaders neglect to say is that </w:t>
      </w:r>
      <w:r w:rsidRPr="00F50DA7">
        <w:rPr>
          <w:rStyle w:val="Emphasis"/>
          <w:highlight w:val="cyan"/>
        </w:rPr>
        <w:t>infighting</w:t>
      </w:r>
      <w:r w:rsidRPr="00C52E95">
        <w:rPr>
          <w:rStyle w:val="Emphasis"/>
        </w:rPr>
        <w:t xml:space="preserve"> </w:t>
      </w:r>
      <w:r w:rsidRPr="00F50DA7">
        <w:rPr>
          <w:rStyle w:val="Emphasis"/>
          <w:highlight w:val="cyan"/>
        </w:rPr>
        <w:t>within</w:t>
      </w:r>
      <w:r w:rsidRPr="00C52E95">
        <w:rPr>
          <w:rStyle w:val="Emphasis"/>
        </w:rPr>
        <w:t xml:space="preserve"> </w:t>
      </w:r>
      <w:r w:rsidRPr="00F50DA7">
        <w:rPr>
          <w:rStyle w:val="Emphasis"/>
          <w:highlight w:val="cyan"/>
        </w:rPr>
        <w:t>government</w:t>
      </w:r>
      <w:r w:rsidRPr="00C52E95">
        <w:rPr>
          <w:rStyle w:val="Emphasis"/>
        </w:rPr>
        <w:t xml:space="preserve"> </w:t>
      </w:r>
      <w:r w:rsidRPr="00F50DA7">
        <w:rPr>
          <w:rStyle w:val="Emphasis"/>
          <w:highlight w:val="cyan"/>
        </w:rPr>
        <w:t>bureaucracy is a</w:t>
      </w:r>
      <w:r w:rsidRPr="00C52E95">
        <w:rPr>
          <w:rStyle w:val="Emphasis"/>
        </w:rPr>
        <w:t xml:space="preserve"> </w:t>
      </w:r>
      <w:r w:rsidRPr="00F50DA7">
        <w:rPr>
          <w:rStyle w:val="Emphasis"/>
          <w:highlight w:val="cyan"/>
        </w:rPr>
        <w:t>major obstacle</w:t>
      </w:r>
      <w:r w:rsidRPr="00C52E95">
        <w:rPr>
          <w:rStyle w:val="Emphasis"/>
        </w:rPr>
        <w:t xml:space="preserve"> </w:t>
      </w:r>
      <w:r w:rsidRPr="00F50DA7">
        <w:rPr>
          <w:rStyle w:val="Emphasis"/>
          <w:highlight w:val="cyan"/>
        </w:rPr>
        <w:t>to</w:t>
      </w:r>
      <w:r w:rsidRPr="00C52E95">
        <w:rPr>
          <w:rStyle w:val="Emphasis"/>
        </w:rPr>
        <w:t xml:space="preserve"> enacting </w:t>
      </w:r>
      <w:r w:rsidRPr="00F50DA7">
        <w:rPr>
          <w:rStyle w:val="Emphasis"/>
          <w:highlight w:val="cyan"/>
        </w:rPr>
        <w:t>stronger</w:t>
      </w:r>
      <w:r w:rsidRPr="00C52E95">
        <w:rPr>
          <w:rStyle w:val="Emphasis"/>
        </w:rPr>
        <w:t xml:space="preserve"> environmental </w:t>
      </w:r>
      <w:r w:rsidRPr="00F50DA7">
        <w:rPr>
          <w:rStyle w:val="Emphasis"/>
          <w:highlight w:val="cyan"/>
        </w:rPr>
        <w:t>policies</w:t>
      </w:r>
      <w:r w:rsidRPr="00C52E95">
        <w:rPr>
          <w:rStyle w:val="Emphasis"/>
        </w:rPr>
        <w:t xml:space="preserve">. </w:t>
      </w:r>
      <w:r w:rsidRPr="00F50DA7">
        <w:rPr>
          <w:rStyle w:val="Emphasis"/>
          <w:highlight w:val="cyan"/>
        </w:rPr>
        <w:t>Even as</w:t>
      </w:r>
      <w:r w:rsidRPr="00C52E95">
        <w:rPr>
          <w:rStyle w:val="Emphasis"/>
        </w:rPr>
        <w:t xml:space="preserve"> some </w:t>
      </w:r>
      <w:r w:rsidRPr="00F50DA7">
        <w:rPr>
          <w:rStyle w:val="Emphasis"/>
          <w:highlight w:val="cyan"/>
        </w:rPr>
        <w:t>officials push</w:t>
      </w:r>
      <w:r w:rsidRPr="00C52E95">
        <w:rPr>
          <w:rStyle w:val="Emphasis"/>
        </w:rPr>
        <w:t xml:space="preserve"> </w:t>
      </w:r>
      <w:r w:rsidRPr="00F50DA7">
        <w:rPr>
          <w:rStyle w:val="Emphasis"/>
          <w:highlight w:val="cyan"/>
        </w:rPr>
        <w:t>for</w:t>
      </w:r>
      <w:r w:rsidRPr="00C52E95">
        <w:rPr>
          <w:rStyle w:val="Emphasis"/>
        </w:rPr>
        <w:t xml:space="preserve"> tighter </w:t>
      </w:r>
      <w:r w:rsidRPr="00F50DA7">
        <w:rPr>
          <w:rStyle w:val="Emphasis"/>
          <w:highlight w:val="cyan"/>
        </w:rPr>
        <w:t>restrictions</w:t>
      </w:r>
      <w:r w:rsidRPr="00C52E95">
        <w:rPr>
          <w:rStyle w:val="Emphasis"/>
        </w:rPr>
        <w:t xml:space="preserve"> on pollutants, </w:t>
      </w:r>
      <w:r w:rsidRPr="00F50DA7">
        <w:rPr>
          <w:rStyle w:val="Emphasis"/>
          <w:highlight w:val="cyan"/>
        </w:rPr>
        <w:t>state-owned</w:t>
      </w:r>
      <w:r w:rsidRPr="00C52E95">
        <w:rPr>
          <w:rStyle w:val="Emphasis"/>
        </w:rPr>
        <w:t xml:space="preserve"> </w:t>
      </w:r>
      <w:r w:rsidRPr="00F50DA7">
        <w:rPr>
          <w:rStyle w:val="Emphasis"/>
          <w:highlight w:val="cyan"/>
        </w:rPr>
        <w:t>enterprises</w:t>
      </w:r>
      <w:r w:rsidRPr="00C52E95">
        <w:rPr>
          <w:rStyle w:val="Emphasis"/>
        </w:rPr>
        <w:t xml:space="preserve"> -- especially China's oil and power companies -- have </w:t>
      </w:r>
      <w:r w:rsidRPr="00F50DA7">
        <w:rPr>
          <w:rStyle w:val="Emphasis"/>
          <w:highlight w:val="cyan"/>
        </w:rPr>
        <w:t>put profits</w:t>
      </w:r>
      <w:r w:rsidRPr="00C52E95">
        <w:rPr>
          <w:rStyle w:val="Emphasis"/>
        </w:rPr>
        <w:t xml:space="preserve"> </w:t>
      </w:r>
      <w:r w:rsidRPr="00F50DA7">
        <w:rPr>
          <w:rStyle w:val="Emphasis"/>
          <w:highlight w:val="cyan"/>
        </w:rPr>
        <w:t>ahead</w:t>
      </w:r>
      <w:r w:rsidRPr="00C52E95">
        <w:rPr>
          <w:rStyle w:val="Emphasis"/>
        </w:rPr>
        <w:t xml:space="preserve"> of </w:t>
      </w:r>
      <w:r w:rsidRPr="00F50DA7">
        <w:rPr>
          <w:rStyle w:val="Emphasis"/>
          <w:highlight w:val="cyan"/>
        </w:rPr>
        <w:t>health</w:t>
      </w:r>
      <w:r w:rsidRPr="00C52E95">
        <w:rPr>
          <w:rStyle w:val="Emphasis"/>
        </w:rPr>
        <w:t xml:space="preserve"> in working to outflank new rules</w:t>
      </w:r>
      <w:r w:rsidRPr="00C52E95">
        <w:rPr>
          <w:sz w:val="14"/>
        </w:rPr>
        <w:t xml:space="preserve">, according to government data and interviews with people involved in policy negotiations. For instance, </w:t>
      </w:r>
      <w:r w:rsidRPr="00C52E95">
        <w:rPr>
          <w:rStyle w:val="StyleUnderline"/>
        </w:rPr>
        <w:t xml:space="preserve">even though trucks and buses crisscrossing China are far worse for the environment than any other vehicles, the </w:t>
      </w:r>
      <w:r w:rsidRPr="00F50DA7">
        <w:rPr>
          <w:rStyle w:val="StyleUnderline"/>
          <w:highlight w:val="cyan"/>
        </w:rPr>
        <w:t>oil companies</w:t>
      </w:r>
      <w:r w:rsidRPr="00C52E95">
        <w:rPr>
          <w:rStyle w:val="StyleUnderline"/>
        </w:rPr>
        <w:t xml:space="preserve"> have </w:t>
      </w:r>
      <w:r w:rsidRPr="00F50DA7">
        <w:rPr>
          <w:rStyle w:val="StyleUnderline"/>
          <w:highlight w:val="cyan"/>
        </w:rPr>
        <w:t>delayed for years an</w:t>
      </w:r>
      <w:r w:rsidRPr="00C52E95">
        <w:rPr>
          <w:rStyle w:val="StyleUnderline"/>
        </w:rPr>
        <w:t xml:space="preserve"> </w:t>
      </w:r>
      <w:r w:rsidRPr="00F50DA7">
        <w:rPr>
          <w:rStyle w:val="StyleUnderline"/>
          <w:highlight w:val="cyan"/>
        </w:rPr>
        <w:t>improvement in</w:t>
      </w:r>
      <w:r w:rsidRPr="00C52E95">
        <w:rPr>
          <w:rStyle w:val="StyleUnderline"/>
        </w:rPr>
        <w:t xml:space="preserve"> the </w:t>
      </w:r>
      <w:r w:rsidRPr="00F50DA7">
        <w:rPr>
          <w:rStyle w:val="StyleUnderline"/>
          <w:highlight w:val="cyan"/>
        </w:rPr>
        <w:t>diesel</w:t>
      </w:r>
      <w:r w:rsidRPr="00C52E95">
        <w:rPr>
          <w:rStyle w:val="StyleUnderline"/>
        </w:rPr>
        <w:t xml:space="preserve"> </w:t>
      </w:r>
      <w:r w:rsidRPr="00F50DA7">
        <w:rPr>
          <w:rStyle w:val="StyleUnderline"/>
          <w:highlight w:val="cyan"/>
        </w:rPr>
        <w:t>fuel</w:t>
      </w:r>
      <w:r w:rsidRPr="00C52E95">
        <w:rPr>
          <w:rStyle w:val="StyleUnderline"/>
        </w:rPr>
        <w:t xml:space="preserve"> those vehicles burn</w:t>
      </w:r>
      <w:r w:rsidRPr="00C52E95">
        <w:rPr>
          <w:sz w:val="14"/>
        </w:rPr>
        <w:t xml:space="preserve">. As a result, sulfur levels of diesel in China are generally 23 to 33 times those in the United States. As for power companies, the three biggest ones in China are all repeat violators of government restrictions on emissions from coal- burning plants; offending power plants are found from Inner Mongolia to the southwest metropolis of Chongqing. </w:t>
      </w:r>
      <w:r w:rsidRPr="00F50DA7">
        <w:rPr>
          <w:rStyle w:val="Emphasis"/>
          <w:highlight w:val="cyan"/>
        </w:rPr>
        <w:t>The state-owned</w:t>
      </w:r>
      <w:r w:rsidRPr="00C52E95">
        <w:rPr>
          <w:rStyle w:val="Emphasis"/>
        </w:rPr>
        <w:t xml:space="preserve"> </w:t>
      </w:r>
      <w:r w:rsidRPr="00F50DA7">
        <w:rPr>
          <w:rStyle w:val="Emphasis"/>
          <w:highlight w:val="cyan"/>
        </w:rPr>
        <w:t>enterprises</w:t>
      </w:r>
      <w:r w:rsidRPr="00C52E95">
        <w:rPr>
          <w:rStyle w:val="Emphasis"/>
        </w:rPr>
        <w:t xml:space="preserve"> are </w:t>
      </w:r>
      <w:r w:rsidRPr="00F50DA7">
        <w:rPr>
          <w:rStyle w:val="Emphasis"/>
          <w:highlight w:val="cyan"/>
        </w:rPr>
        <w:t>given</w:t>
      </w:r>
      <w:r w:rsidRPr="00C52E95">
        <w:rPr>
          <w:rStyle w:val="Emphasis"/>
        </w:rPr>
        <w:t xml:space="preserve"> </w:t>
      </w:r>
      <w:r w:rsidRPr="00F50DA7">
        <w:rPr>
          <w:rStyle w:val="Emphasis"/>
          <w:highlight w:val="cyan"/>
        </w:rPr>
        <w:t>critical roles</w:t>
      </w:r>
      <w:r w:rsidRPr="00C52E95">
        <w:rPr>
          <w:rStyle w:val="Emphasis"/>
        </w:rPr>
        <w:t xml:space="preserve"> </w:t>
      </w:r>
      <w:r w:rsidRPr="00F50DA7">
        <w:rPr>
          <w:rStyle w:val="Emphasis"/>
          <w:highlight w:val="cyan"/>
        </w:rPr>
        <w:t>on</w:t>
      </w:r>
      <w:r w:rsidRPr="00C52E95">
        <w:rPr>
          <w:rStyle w:val="Emphasis"/>
        </w:rPr>
        <w:t xml:space="preserve"> </w:t>
      </w:r>
      <w:r w:rsidRPr="00F50DA7">
        <w:rPr>
          <w:rStyle w:val="Emphasis"/>
          <w:highlight w:val="cyan"/>
        </w:rPr>
        <w:t>environmental</w:t>
      </w:r>
      <w:r w:rsidRPr="00C52E95">
        <w:rPr>
          <w:rStyle w:val="Emphasis"/>
        </w:rPr>
        <w:t xml:space="preserve"> </w:t>
      </w:r>
      <w:r w:rsidRPr="00F50DA7">
        <w:rPr>
          <w:rStyle w:val="Emphasis"/>
          <w:highlight w:val="cyan"/>
        </w:rPr>
        <w:t>standards</w:t>
      </w:r>
      <w:r w:rsidRPr="00C52E95">
        <w:rPr>
          <w:rStyle w:val="Emphasis"/>
        </w:rPr>
        <w:t xml:space="preserve">. The </w:t>
      </w:r>
      <w:r w:rsidRPr="00F50DA7">
        <w:rPr>
          <w:rStyle w:val="Emphasis"/>
          <w:highlight w:val="cyan"/>
        </w:rPr>
        <w:t>committees that determine</w:t>
      </w:r>
      <w:r w:rsidRPr="00C52E95">
        <w:rPr>
          <w:rStyle w:val="Emphasis"/>
        </w:rPr>
        <w:t xml:space="preserve"> </w:t>
      </w:r>
      <w:r w:rsidRPr="00F50DA7">
        <w:rPr>
          <w:rStyle w:val="Emphasis"/>
          <w:highlight w:val="cyan"/>
        </w:rPr>
        <w:t>fuel</w:t>
      </w:r>
      <w:r w:rsidRPr="00C52E95">
        <w:rPr>
          <w:rStyle w:val="Emphasis"/>
        </w:rPr>
        <w:t xml:space="preserve"> </w:t>
      </w:r>
      <w:r w:rsidRPr="00F50DA7">
        <w:rPr>
          <w:rStyle w:val="Emphasis"/>
          <w:highlight w:val="cyan"/>
        </w:rPr>
        <w:t>standards</w:t>
      </w:r>
      <w:r w:rsidRPr="00C52E95">
        <w:rPr>
          <w:rStyle w:val="Emphasis"/>
        </w:rPr>
        <w:t xml:space="preserve">, for example, </w:t>
      </w:r>
      <w:r w:rsidRPr="00F50DA7">
        <w:rPr>
          <w:rStyle w:val="Emphasis"/>
          <w:highlight w:val="cyan"/>
        </w:rPr>
        <w:t>are housed in the buildings of an oil company</w:t>
      </w:r>
      <w:r w:rsidRPr="00C52E95">
        <w:rPr>
          <w:rStyle w:val="Emphasis"/>
        </w:rPr>
        <w:t>.</w:t>
      </w:r>
      <w:r>
        <w:rPr>
          <w:rStyle w:val="Emphasis"/>
        </w:rPr>
        <w:t xml:space="preserve"> </w:t>
      </w:r>
      <w:r w:rsidRPr="00C52E95">
        <w:rPr>
          <w:rStyle w:val="StyleUnderline"/>
        </w:rPr>
        <w:t>Whether the enterprises can be forced to follow, rather than impede, environmental restrictions will be a critical test of Mr. Li and Xi Jinping</w:t>
      </w:r>
      <w:r w:rsidRPr="00C52E95">
        <w:rPr>
          <w:sz w:val="14"/>
        </w:rPr>
        <w:t xml:space="preserve">, the new party chief, in curbing the influence of vested interests in the political economy. Environmental degradation is now a primary concern of ordinary Chinese. Last month, after deadly air pollution hit record levels in northern China, officials led by Wen Jiabao, then prime minister, put forward strict new fuel standards that the oil companies had blocked for years. But there are doubts about whether the oil companies will comply, especially since oil officials resisted a similar government order for higher-grade fuel four years ago. State-owned power companies have been similarly resistant. The companies regularly ignore government orders to upgrade coal- burning electricity plants, according to ministry data. And as with the oil companies, the power companies exert an outsized influence over internal environmental policy debates. </w:t>
      </w:r>
      <w:r w:rsidRPr="00F50DA7">
        <w:rPr>
          <w:rStyle w:val="StyleUnderline"/>
          <w:highlight w:val="cyan"/>
        </w:rPr>
        <w:t>In 2011</w:t>
      </w:r>
      <w:r w:rsidRPr="00C52E95">
        <w:rPr>
          <w:rStyle w:val="StyleUnderline"/>
        </w:rPr>
        <w:t xml:space="preserve">, during a </w:t>
      </w:r>
      <w:r w:rsidRPr="00F50DA7">
        <w:rPr>
          <w:rStyle w:val="StyleUnderline"/>
          <w:highlight w:val="cyan"/>
        </w:rPr>
        <w:t>round of discussions</w:t>
      </w:r>
      <w:r w:rsidRPr="00C52E95">
        <w:rPr>
          <w:rStyle w:val="StyleUnderline"/>
        </w:rPr>
        <w:t xml:space="preserve"> </w:t>
      </w:r>
      <w:r w:rsidRPr="00F50DA7">
        <w:rPr>
          <w:rStyle w:val="StyleUnderline"/>
          <w:highlight w:val="cyan"/>
        </w:rPr>
        <w:t>over</w:t>
      </w:r>
      <w:r w:rsidRPr="00C52E95">
        <w:rPr>
          <w:rStyle w:val="StyleUnderline"/>
        </w:rPr>
        <w:t xml:space="preserve"> </w:t>
      </w:r>
      <w:r w:rsidRPr="00F50DA7">
        <w:rPr>
          <w:rStyle w:val="StyleUnderline"/>
          <w:highlight w:val="cyan"/>
        </w:rPr>
        <w:t>stricter emissions standards</w:t>
      </w:r>
      <w:r w:rsidRPr="00C52E95">
        <w:rPr>
          <w:rStyle w:val="StyleUnderline"/>
        </w:rPr>
        <w:t xml:space="preserve">, the </w:t>
      </w:r>
      <w:r w:rsidRPr="00F50DA7">
        <w:rPr>
          <w:rStyle w:val="StyleUnderline"/>
          <w:highlight w:val="cyan"/>
        </w:rPr>
        <w:t>China Electricity Council</w:t>
      </w:r>
      <w:r w:rsidRPr="00C52E95">
        <w:rPr>
          <w:rStyle w:val="StyleUnderline"/>
        </w:rPr>
        <w:t xml:space="preserve">, which represents the companies, </w:t>
      </w:r>
      <w:r w:rsidRPr="00F50DA7">
        <w:rPr>
          <w:rStyle w:val="StyleUnderline"/>
          <w:highlight w:val="cyan"/>
        </w:rPr>
        <w:t>pushed</w:t>
      </w:r>
      <w:r w:rsidRPr="00C52E95">
        <w:rPr>
          <w:rStyle w:val="StyleUnderline"/>
        </w:rPr>
        <w:t xml:space="preserve"> back hard </w:t>
      </w:r>
      <w:r w:rsidRPr="00F50DA7">
        <w:rPr>
          <w:rStyle w:val="StyleUnderline"/>
          <w:highlight w:val="cyan"/>
        </w:rPr>
        <w:t>against</w:t>
      </w:r>
      <w:r w:rsidRPr="00C52E95">
        <w:rPr>
          <w:rStyle w:val="StyleUnderline"/>
        </w:rPr>
        <w:t xml:space="preserve"> proposed </w:t>
      </w:r>
      <w:r w:rsidRPr="00F50DA7">
        <w:rPr>
          <w:rStyle w:val="StyleUnderline"/>
          <w:highlight w:val="cyan"/>
        </w:rPr>
        <w:t>limits</w:t>
      </w:r>
      <w:r w:rsidRPr="00C52E95">
        <w:rPr>
          <w:rStyle w:val="StyleUnderline"/>
        </w:rPr>
        <w:t xml:space="preserve">, </w:t>
      </w:r>
      <w:r w:rsidRPr="00F50DA7">
        <w:rPr>
          <w:rStyle w:val="StyleUnderline"/>
          <w:highlight w:val="cyan"/>
        </w:rPr>
        <w:t>saying that the</w:t>
      </w:r>
      <w:r w:rsidRPr="00C52E95">
        <w:rPr>
          <w:rStyle w:val="StyleUnderline"/>
        </w:rPr>
        <w:t xml:space="preserve"> </w:t>
      </w:r>
      <w:r w:rsidRPr="00F50DA7">
        <w:rPr>
          <w:rStyle w:val="StyleUnderline"/>
          <w:highlight w:val="cyan"/>
        </w:rPr>
        <w:t>costs</w:t>
      </w:r>
      <w:r w:rsidRPr="00C52E95">
        <w:rPr>
          <w:rStyle w:val="StyleUnderline"/>
        </w:rPr>
        <w:t xml:space="preserve"> of upgrading plants </w:t>
      </w:r>
      <w:r w:rsidRPr="00F50DA7">
        <w:rPr>
          <w:rStyle w:val="StyleUnderline"/>
          <w:highlight w:val="cyan"/>
        </w:rPr>
        <w:t>would be too high</w:t>
      </w:r>
      <w:r w:rsidRPr="00C52E95">
        <w:rPr>
          <w:rStyle w:val="StyleUnderline"/>
        </w:rPr>
        <w:t xml:space="preserve">. The </w:t>
      </w:r>
      <w:r w:rsidRPr="00F50DA7">
        <w:rPr>
          <w:rStyle w:val="StyleUnderline"/>
          <w:highlight w:val="cyan"/>
        </w:rPr>
        <w:t>head of the council</w:t>
      </w:r>
      <w:r w:rsidRPr="00C52E95">
        <w:rPr>
          <w:rStyle w:val="StyleUnderline"/>
        </w:rPr>
        <w:t xml:space="preserve">, Wang Zhixuan, </w:t>
      </w:r>
      <w:r w:rsidRPr="00F50DA7">
        <w:rPr>
          <w:rStyle w:val="StyleUnderline"/>
          <w:highlight w:val="cyan"/>
        </w:rPr>
        <w:t>wrote</w:t>
      </w:r>
      <w:r w:rsidRPr="00C52E95">
        <w:rPr>
          <w:rStyle w:val="StyleUnderline"/>
        </w:rPr>
        <w:t xml:space="preserve"> in an </w:t>
      </w:r>
      <w:r w:rsidRPr="00F50DA7">
        <w:rPr>
          <w:rStyle w:val="StyleUnderline"/>
          <w:highlight w:val="cyan"/>
        </w:rPr>
        <w:t>editorial that government</w:t>
      </w:r>
      <w:r w:rsidRPr="00C52E95">
        <w:rPr>
          <w:rStyle w:val="StyleUnderline"/>
        </w:rPr>
        <w:t xml:space="preserve"> plans for environmental </w:t>
      </w:r>
      <w:r w:rsidRPr="00F50DA7">
        <w:rPr>
          <w:rStyle w:val="StyleUnderline"/>
          <w:highlight w:val="cyan"/>
        </w:rPr>
        <w:t>oversight would make it a "laughingstock</w:t>
      </w:r>
      <w:r w:rsidRPr="00C52E95">
        <w:rPr>
          <w:rStyle w:val="StyleUnderline"/>
        </w:rPr>
        <w:t>."</w:t>
      </w:r>
    </w:p>
    <w:p w14:paraId="235E8897" w14:textId="77777777" w:rsidR="00801389" w:rsidRDefault="00801389" w:rsidP="00801389">
      <w:pPr>
        <w:pStyle w:val="Heading4"/>
      </w:pPr>
      <w:r>
        <w:t xml:space="preserve">Multiple reasons continued climate change risks extinction – the rate of change is the fastest in the </w:t>
      </w:r>
      <w:r w:rsidR="00DA100F">
        <w:t>earth’s history</w:t>
      </w:r>
      <w:r w:rsidR="00AA3CF7">
        <w:t xml:space="preserve"> *THIS IS THE SAME CARD AS THE IMPACT IN THE WARMING 1NC*</w:t>
      </w:r>
    </w:p>
    <w:p w14:paraId="7CAADAAC" w14:textId="77777777" w:rsidR="00801389" w:rsidRPr="000450B2" w:rsidRDefault="00801389" w:rsidP="00801389">
      <w:pPr>
        <w:rPr>
          <w:rStyle w:val="Style13ptBold"/>
        </w:rPr>
      </w:pPr>
      <w:r>
        <w:rPr>
          <w:rStyle w:val="Style13ptBold"/>
        </w:rPr>
        <w:t xml:space="preserve">Snow and Hannam, 14 </w:t>
      </w:r>
      <w:r w:rsidRPr="00CE4601">
        <w:t>Deborah</w:t>
      </w:r>
      <w:r>
        <w:t xml:space="preserve"> Snow</w:t>
      </w:r>
      <w:r w:rsidRPr="00CE4601">
        <w:t>, Senior Writer for the Sydney Morning Herald, Peter</w:t>
      </w:r>
      <w:r>
        <w:t xml:space="preserve"> </w:t>
      </w:r>
      <w:r w:rsidRPr="00B64579">
        <w:rPr>
          <w:highlight w:val="cyan"/>
        </w:rPr>
        <w:t>Hannam</w:t>
      </w:r>
      <w:r w:rsidRPr="00CE4601">
        <w:t xml:space="preserve">, Sydney Morning Herald writer who covers broad environmental issues, “Climate change could make humans extinct, warns health expert,” March 31, 2014, Sydney Morning Herald, </w:t>
      </w:r>
      <w:hyperlink r:id="rId36" w:history="1">
        <w:r w:rsidRPr="00CE4601">
          <w:rPr>
            <w:rStyle w:val="Hyperlink"/>
          </w:rPr>
          <w:t>http://www.smh.com.au/environment/climate-change/climate-change-could-make-humans-extinct-warns-health-expert-20140330-35rus.html</w:t>
        </w:r>
      </w:hyperlink>
      <w:r w:rsidRPr="00CE4601">
        <w:t>, AW)</w:t>
      </w:r>
    </w:p>
    <w:p w14:paraId="4194062D" w14:textId="77777777" w:rsidR="00801389" w:rsidRDefault="00801389" w:rsidP="00801389">
      <w:pPr>
        <w:rPr>
          <w:sz w:val="16"/>
        </w:rPr>
      </w:pPr>
      <w:r w:rsidRPr="00801389">
        <w:rPr>
          <w:rStyle w:val="StyleUnderline"/>
        </w:rPr>
        <w:t xml:space="preserve">The </w:t>
      </w:r>
      <w:r w:rsidRPr="00B64579">
        <w:rPr>
          <w:rStyle w:val="StyleUnderline"/>
          <w:highlight w:val="cyan"/>
        </w:rPr>
        <w:t>Earth is warming</w:t>
      </w:r>
      <w:r w:rsidRPr="00801389">
        <w:rPr>
          <w:rStyle w:val="StyleUnderline"/>
        </w:rPr>
        <w:t xml:space="preserve"> so </w:t>
      </w:r>
      <w:r w:rsidRPr="00B64579">
        <w:rPr>
          <w:rStyle w:val="StyleUnderline"/>
          <w:highlight w:val="cyan"/>
        </w:rPr>
        <w:t>rapidly</w:t>
      </w:r>
      <w:r w:rsidRPr="00801389">
        <w:rPr>
          <w:rStyle w:val="StyleUnderline"/>
        </w:rPr>
        <w:t xml:space="preserve"> </w:t>
      </w:r>
      <w:r w:rsidRPr="00B64579">
        <w:rPr>
          <w:rStyle w:val="StyleUnderline"/>
          <w:highlight w:val="cyan"/>
        </w:rPr>
        <w:t>that</w:t>
      </w:r>
      <w:r w:rsidRPr="00801389">
        <w:rPr>
          <w:rStyle w:val="StyleUnderline"/>
        </w:rPr>
        <w:t xml:space="preserve"> </w:t>
      </w:r>
      <w:r w:rsidRPr="00B64579">
        <w:rPr>
          <w:rStyle w:val="StyleUnderline"/>
          <w:highlight w:val="cyan"/>
        </w:rPr>
        <w:t>unless</w:t>
      </w:r>
      <w:r w:rsidRPr="00801389">
        <w:rPr>
          <w:rStyle w:val="StyleUnderline"/>
        </w:rPr>
        <w:t xml:space="preserve"> </w:t>
      </w:r>
      <w:r w:rsidRPr="00B64579">
        <w:rPr>
          <w:rStyle w:val="StyleUnderline"/>
          <w:highlight w:val="cyan"/>
        </w:rPr>
        <w:t>humans</w:t>
      </w:r>
      <w:r w:rsidRPr="00801389">
        <w:rPr>
          <w:rStyle w:val="StyleUnderline"/>
        </w:rPr>
        <w:t xml:space="preserve"> can </w:t>
      </w:r>
      <w:r w:rsidRPr="00B64579">
        <w:rPr>
          <w:rStyle w:val="StyleUnderline"/>
          <w:highlight w:val="cyan"/>
        </w:rPr>
        <w:t>arrest</w:t>
      </w:r>
      <w:r w:rsidRPr="00801389">
        <w:rPr>
          <w:rStyle w:val="StyleUnderline"/>
        </w:rPr>
        <w:t xml:space="preserve"> </w:t>
      </w:r>
      <w:r w:rsidRPr="00B64579">
        <w:rPr>
          <w:rStyle w:val="StyleUnderline"/>
          <w:highlight w:val="cyan"/>
        </w:rPr>
        <w:t>the</w:t>
      </w:r>
      <w:r w:rsidRPr="00801389">
        <w:rPr>
          <w:rStyle w:val="StyleUnderline"/>
        </w:rPr>
        <w:t xml:space="preserve"> </w:t>
      </w:r>
      <w:r w:rsidRPr="00B64579">
        <w:rPr>
          <w:rStyle w:val="StyleUnderline"/>
          <w:highlight w:val="cyan"/>
        </w:rPr>
        <w:t>trend</w:t>
      </w:r>
      <w:r w:rsidRPr="00801389">
        <w:rPr>
          <w:rStyle w:val="StyleUnderline"/>
        </w:rPr>
        <w:t xml:space="preserve">, </w:t>
      </w:r>
      <w:r w:rsidRPr="00B64579">
        <w:rPr>
          <w:rStyle w:val="StyleUnderline"/>
          <w:highlight w:val="cyan"/>
        </w:rPr>
        <w:t>we risk</w:t>
      </w:r>
      <w:r w:rsidRPr="00801389">
        <w:rPr>
          <w:rStyle w:val="StyleUnderline"/>
        </w:rPr>
        <w:t xml:space="preserve"> becoming </w:t>
      </w:r>
      <w:r w:rsidRPr="00B64579">
        <w:rPr>
          <w:rStyle w:val="StyleUnderline"/>
          <w:highlight w:val="cyan"/>
        </w:rPr>
        <w:t>''extinct'' as a species</w:t>
      </w:r>
      <w:r w:rsidRPr="00801389">
        <w:rPr>
          <w:rStyle w:val="StyleUnderline"/>
        </w:rPr>
        <w:t xml:space="preserve">, </w:t>
      </w:r>
      <w:r w:rsidRPr="0066630E">
        <w:rPr>
          <w:sz w:val="16"/>
        </w:rPr>
        <w:t xml:space="preserve">a leading Australian health academic has warned. Helen Berry, associate dean in the faculty of health at the University of Canberra, said </w:t>
      </w:r>
      <w:r w:rsidRPr="00801389">
        <w:rPr>
          <w:rStyle w:val="StyleUnderline"/>
        </w:rPr>
        <w:t xml:space="preserve">while the Earth has been warmer and colder at different points in the planet's history, the </w:t>
      </w:r>
      <w:r w:rsidRPr="00B64579">
        <w:rPr>
          <w:rStyle w:val="StyleUnderline"/>
          <w:highlight w:val="cyan"/>
        </w:rPr>
        <w:t xml:space="preserve">rate of change has never been as fast as </w:t>
      </w:r>
      <w:r w:rsidRPr="00B64579">
        <w:rPr>
          <w:rStyle w:val="StyleUnderline"/>
        </w:rPr>
        <w:t xml:space="preserve">it is </w:t>
      </w:r>
      <w:r w:rsidRPr="00B64579">
        <w:rPr>
          <w:rStyle w:val="StyleUnderline"/>
          <w:highlight w:val="cyan"/>
        </w:rPr>
        <w:t>today</w:t>
      </w:r>
      <w:r w:rsidRPr="00801389">
        <w:rPr>
          <w:rStyle w:val="StyleUnderline"/>
        </w:rPr>
        <w:t>. ''What is remarkable, and alarming, is the speed of the change since the 1970s, when we started burning a lot of fossil fuels in a massive way,''</w:t>
      </w:r>
      <w:r w:rsidRPr="0066630E">
        <w:rPr>
          <w:sz w:val="16"/>
        </w:rPr>
        <w:t xml:space="preserve"> she said. </w:t>
      </w:r>
      <w:r w:rsidRPr="00B64579">
        <w:rPr>
          <w:rStyle w:val="StyleUnderline"/>
          <w:highlight w:val="cyan"/>
        </w:rPr>
        <w:t>''We</w:t>
      </w:r>
      <w:r w:rsidRPr="00801389">
        <w:rPr>
          <w:rStyle w:val="StyleUnderline"/>
        </w:rPr>
        <w:t xml:space="preserve"> </w:t>
      </w:r>
      <w:r w:rsidRPr="00B64579">
        <w:rPr>
          <w:rStyle w:val="StyleUnderline"/>
          <w:highlight w:val="cyan"/>
        </w:rPr>
        <w:t>can't</w:t>
      </w:r>
      <w:r w:rsidRPr="00801389">
        <w:rPr>
          <w:rStyle w:val="StyleUnderline"/>
        </w:rPr>
        <w:t xml:space="preserve"> possibly </w:t>
      </w:r>
      <w:r w:rsidRPr="00B64579">
        <w:rPr>
          <w:rStyle w:val="StyleUnderline"/>
          <w:highlight w:val="cyan"/>
        </w:rPr>
        <w:t>evolve to match this rate</w:t>
      </w:r>
      <w:r w:rsidRPr="00801389">
        <w:rPr>
          <w:rStyle w:val="StyleUnderline"/>
        </w:rPr>
        <w:t xml:space="preserve"> [of warming] </w:t>
      </w:r>
      <w:r w:rsidRPr="00B64579">
        <w:rPr>
          <w:rStyle w:val="StyleUnderline"/>
          <w:highlight w:val="cyan"/>
        </w:rPr>
        <w:t>and</w:t>
      </w:r>
      <w:r w:rsidRPr="00801389">
        <w:rPr>
          <w:rStyle w:val="StyleUnderline"/>
        </w:rPr>
        <w:t xml:space="preserve">, </w:t>
      </w:r>
      <w:r w:rsidRPr="00B64579">
        <w:rPr>
          <w:rStyle w:val="StyleUnderline"/>
          <w:highlight w:val="cyan"/>
        </w:rPr>
        <w:t>unless we get control</w:t>
      </w:r>
      <w:r w:rsidRPr="00801389">
        <w:rPr>
          <w:rStyle w:val="StyleUnderline"/>
        </w:rPr>
        <w:t xml:space="preserve"> of it, </w:t>
      </w:r>
      <w:r w:rsidRPr="00B64579">
        <w:rPr>
          <w:rStyle w:val="StyleUnderline"/>
          <w:highlight w:val="cyan"/>
        </w:rPr>
        <w:t>it will mean</w:t>
      </w:r>
      <w:r w:rsidRPr="00801389">
        <w:rPr>
          <w:rStyle w:val="StyleUnderline"/>
        </w:rPr>
        <w:t xml:space="preserve"> our </w:t>
      </w:r>
      <w:r w:rsidRPr="00B64579">
        <w:rPr>
          <w:rStyle w:val="StyleUnderline"/>
          <w:highlight w:val="cyan"/>
        </w:rPr>
        <w:t>extinction</w:t>
      </w:r>
      <w:r w:rsidRPr="00801389">
        <w:rPr>
          <w:rStyle w:val="StyleUnderline"/>
        </w:rPr>
        <w:t xml:space="preserve"> eventually.''</w:t>
      </w:r>
      <w:r w:rsidRPr="0066630E">
        <w:rPr>
          <w:sz w:val="16"/>
        </w:rPr>
        <w:t xml:space="preserve"> 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B64579">
        <w:rPr>
          <w:rStyle w:val="StyleUnderline"/>
          <w:highlight w:val="cyan"/>
        </w:rPr>
        <w:t>''Human</w:t>
      </w:r>
      <w:r w:rsidRPr="00801389">
        <w:rPr>
          <w:rStyle w:val="StyleUnderline"/>
        </w:rPr>
        <w:t xml:space="preserve">-driven </w:t>
      </w:r>
      <w:r w:rsidRPr="00B64579">
        <w:rPr>
          <w:rStyle w:val="StyleUnderline"/>
          <w:highlight w:val="cyan"/>
        </w:rPr>
        <w:t>climate</w:t>
      </w:r>
      <w:r w:rsidRPr="00801389">
        <w:rPr>
          <w:rStyle w:val="StyleUnderline"/>
        </w:rPr>
        <w:t xml:space="preserve"> </w:t>
      </w:r>
      <w:r w:rsidRPr="00B64579">
        <w:rPr>
          <w:rStyle w:val="StyleUnderline"/>
          <w:highlight w:val="cyan"/>
        </w:rPr>
        <w:t>change</w:t>
      </w:r>
      <w:r w:rsidRPr="00801389">
        <w:rPr>
          <w:rStyle w:val="StyleUnderline"/>
        </w:rPr>
        <w:t xml:space="preserve"> </w:t>
      </w:r>
      <w:r w:rsidRPr="00B64579">
        <w:rPr>
          <w:rStyle w:val="StyleUnderline"/>
          <w:highlight w:val="cyan"/>
        </w:rPr>
        <w:t>poses</w:t>
      </w:r>
      <w:r w:rsidRPr="00801389">
        <w:rPr>
          <w:rStyle w:val="StyleUnderline"/>
        </w:rPr>
        <w:t xml:space="preserve"> a </w:t>
      </w:r>
      <w:r w:rsidRPr="00B64579">
        <w:rPr>
          <w:rStyle w:val="StyleUnderline"/>
          <w:highlight w:val="cyan"/>
        </w:rPr>
        <w:t>great threat</w:t>
      </w:r>
      <w:r w:rsidRPr="00801389">
        <w:rPr>
          <w:rStyle w:val="StyleUnderline"/>
        </w:rPr>
        <w:t xml:space="preserve">, </w:t>
      </w:r>
      <w:r w:rsidRPr="00B64579">
        <w:rPr>
          <w:rStyle w:val="StyleUnderline"/>
          <w:highlight w:val="cyan"/>
        </w:rPr>
        <w:t>unprecedented</w:t>
      </w:r>
      <w:r w:rsidRPr="00801389">
        <w:rPr>
          <w:rStyle w:val="StyleUnderline"/>
        </w:rPr>
        <w:t xml:space="preserve"> in type and </w:t>
      </w:r>
      <w:r w:rsidRPr="00B64579">
        <w:rPr>
          <w:rStyle w:val="StyleUnderline"/>
          <w:highlight w:val="cyan"/>
        </w:rPr>
        <w:t>scale</w:t>
      </w:r>
      <w:r w:rsidRPr="00801389">
        <w:rPr>
          <w:rStyle w:val="StyleUnderline"/>
        </w:rPr>
        <w:t xml:space="preserve">, </w:t>
      </w:r>
      <w:r w:rsidRPr="00B64579">
        <w:rPr>
          <w:rStyle w:val="StyleUnderline"/>
          <w:highlight w:val="cyan"/>
        </w:rPr>
        <w:t>to wellbeing</w:t>
      </w:r>
      <w:r w:rsidRPr="00801389">
        <w:rPr>
          <w:rStyle w:val="StyleUnderline"/>
        </w:rPr>
        <w:t xml:space="preserve">, health and perhaps even </w:t>
      </w:r>
      <w:r w:rsidRPr="00B64579">
        <w:rPr>
          <w:rStyle w:val="StyleUnderline"/>
          <w:highlight w:val="cyan"/>
        </w:rPr>
        <w:t>to human survival</w:t>
      </w:r>
      <w:r w:rsidRPr="00801389">
        <w:rPr>
          <w:rStyle w:val="StyleUnderline"/>
        </w:rPr>
        <w:t xml:space="preserve">,'' </w:t>
      </w:r>
      <w:r w:rsidRPr="0066630E">
        <w:rPr>
          <w:sz w:val="16"/>
        </w:rPr>
        <w:t xml:space="preserve">they write. They predict that </w:t>
      </w:r>
      <w:r w:rsidRPr="00801389">
        <w:rPr>
          <w:rStyle w:val="StyleUnderline"/>
        </w:rPr>
        <w:t xml:space="preserve">the </w:t>
      </w:r>
      <w:r w:rsidRPr="00B64579">
        <w:rPr>
          <w:rStyle w:val="StyleUnderline"/>
          <w:highlight w:val="cyan"/>
        </w:rPr>
        <w:t>greatest</w:t>
      </w:r>
      <w:r w:rsidRPr="00801389">
        <w:rPr>
          <w:rStyle w:val="StyleUnderline"/>
        </w:rPr>
        <w:t xml:space="preserve"> </w:t>
      </w:r>
      <w:r w:rsidRPr="00B64579">
        <w:rPr>
          <w:rStyle w:val="StyleUnderline"/>
          <w:highlight w:val="cyan"/>
        </w:rPr>
        <w:t>challenges w</w:t>
      </w:r>
      <w:r w:rsidRPr="00801389">
        <w:rPr>
          <w:rStyle w:val="StyleUnderline"/>
        </w:rPr>
        <w:t xml:space="preserve">ill come </w:t>
      </w:r>
      <w:r w:rsidRPr="00B64579">
        <w:rPr>
          <w:rStyle w:val="StyleUnderline"/>
          <w:highlight w:val="cyan"/>
        </w:rPr>
        <w:t>from</w:t>
      </w:r>
      <w:r w:rsidRPr="00801389">
        <w:rPr>
          <w:rStyle w:val="StyleUnderline"/>
        </w:rPr>
        <w:t xml:space="preserve"> </w:t>
      </w:r>
      <w:r w:rsidRPr="00B64579">
        <w:rPr>
          <w:rStyle w:val="StyleUnderline"/>
          <w:highlight w:val="cyan"/>
        </w:rPr>
        <w:t>undernutrition</w:t>
      </w:r>
      <w:r w:rsidRPr="00801389">
        <w:rPr>
          <w:rStyle w:val="StyleUnderline"/>
        </w:rPr>
        <w:t xml:space="preserve"> </w:t>
      </w:r>
      <w:r w:rsidRPr="00B64579">
        <w:rPr>
          <w:rStyle w:val="StyleUnderline"/>
          <w:highlight w:val="cyan"/>
        </w:rPr>
        <w:t>and impaired</w:t>
      </w:r>
      <w:r w:rsidRPr="00801389">
        <w:rPr>
          <w:rStyle w:val="StyleUnderline"/>
        </w:rPr>
        <w:t xml:space="preserve"> child </w:t>
      </w:r>
      <w:r w:rsidRPr="00B64579">
        <w:rPr>
          <w:rStyle w:val="StyleUnderline"/>
          <w:highlight w:val="cyan"/>
        </w:rPr>
        <w:t>development</w:t>
      </w:r>
      <w:r w:rsidRPr="00801389">
        <w:rPr>
          <w:rStyle w:val="StyleUnderline"/>
        </w:rPr>
        <w:t xml:space="preserve"> </w:t>
      </w:r>
      <w:r w:rsidRPr="00B64579">
        <w:rPr>
          <w:rStyle w:val="StyleUnderline"/>
          <w:highlight w:val="cyan"/>
        </w:rPr>
        <w:t>from</w:t>
      </w:r>
      <w:r w:rsidRPr="00801389">
        <w:rPr>
          <w:rStyle w:val="StyleUnderline"/>
        </w:rPr>
        <w:t xml:space="preserve"> </w:t>
      </w:r>
      <w:r w:rsidRPr="00B64579">
        <w:rPr>
          <w:rStyle w:val="StyleUnderline"/>
          <w:highlight w:val="cyan"/>
        </w:rPr>
        <w:t>reduced</w:t>
      </w:r>
      <w:r w:rsidRPr="00801389">
        <w:rPr>
          <w:rStyle w:val="StyleUnderline"/>
        </w:rPr>
        <w:t xml:space="preserve"> </w:t>
      </w:r>
      <w:r w:rsidRPr="00B64579">
        <w:rPr>
          <w:rStyle w:val="StyleUnderline"/>
          <w:highlight w:val="cyan"/>
        </w:rPr>
        <w:t>food yields;</w:t>
      </w:r>
      <w:r w:rsidRPr="00801389">
        <w:rPr>
          <w:rStyle w:val="StyleUnderline"/>
        </w:rPr>
        <w:t xml:space="preserve"> </w:t>
      </w:r>
      <w:r w:rsidRPr="00B64579">
        <w:rPr>
          <w:rStyle w:val="StyleUnderline"/>
          <w:highlight w:val="cyan"/>
        </w:rPr>
        <w:t>hospitalizations</w:t>
      </w:r>
      <w:r w:rsidRPr="00801389">
        <w:rPr>
          <w:rStyle w:val="StyleUnderline"/>
        </w:rPr>
        <w:t xml:space="preserve"> </w:t>
      </w:r>
      <w:r w:rsidRPr="00B64579">
        <w:rPr>
          <w:rStyle w:val="StyleUnderline"/>
          <w:highlight w:val="cyan"/>
        </w:rPr>
        <w:t>and deaths</w:t>
      </w:r>
      <w:r w:rsidRPr="00801389">
        <w:rPr>
          <w:rStyle w:val="StyleUnderline"/>
        </w:rPr>
        <w:t xml:space="preserve"> due to intense </w:t>
      </w:r>
      <w:r w:rsidRPr="00B64579">
        <w:rPr>
          <w:rStyle w:val="StyleUnderline"/>
          <w:highlight w:val="cyan"/>
        </w:rPr>
        <w:t>heatwaves</w:t>
      </w:r>
      <w:r w:rsidRPr="00801389">
        <w:rPr>
          <w:rStyle w:val="StyleUnderline"/>
        </w:rPr>
        <w:t xml:space="preserve">, </w:t>
      </w:r>
      <w:r w:rsidRPr="00B64579">
        <w:rPr>
          <w:rStyle w:val="StyleUnderline"/>
          <w:highlight w:val="cyan"/>
        </w:rPr>
        <w:t>fires and other</w:t>
      </w:r>
      <w:r w:rsidRPr="00801389">
        <w:rPr>
          <w:rStyle w:val="StyleUnderline"/>
        </w:rPr>
        <w:t xml:space="preserve"> </w:t>
      </w:r>
      <w:r w:rsidRPr="00B64579">
        <w:rPr>
          <w:rStyle w:val="StyleUnderline"/>
          <w:highlight w:val="cyan"/>
        </w:rPr>
        <w:t>weather</w:t>
      </w:r>
      <w:r w:rsidRPr="00801389">
        <w:rPr>
          <w:rStyle w:val="StyleUnderline"/>
        </w:rPr>
        <w:t xml:space="preserve">-related </w:t>
      </w:r>
      <w:r w:rsidRPr="00B64579">
        <w:rPr>
          <w:rStyle w:val="StyleUnderline"/>
          <w:highlight w:val="cyan"/>
        </w:rPr>
        <w:t>disasters</w:t>
      </w:r>
      <w:r w:rsidRPr="00801389">
        <w:rPr>
          <w:rStyle w:val="StyleUnderline"/>
        </w:rPr>
        <w:t>; and the spread of infectious diseases.</w:t>
      </w:r>
      <w:r w:rsidRPr="0066630E">
        <w:rPr>
          <w:sz w:val="16"/>
        </w:rPr>
        <w:t xml:space="preserve"> They warn </w:t>
      </w:r>
      <w:r w:rsidRPr="00B64579">
        <w:rPr>
          <w:rStyle w:val="StyleUnderline"/>
          <w:highlight w:val="cyan"/>
        </w:rPr>
        <w:t>the</w:t>
      </w:r>
      <w:r w:rsidRPr="00801389">
        <w:rPr>
          <w:rStyle w:val="StyleUnderline"/>
        </w:rPr>
        <w:t xml:space="preserve"> </w:t>
      </w:r>
      <w:r w:rsidRPr="00B64579">
        <w:rPr>
          <w:rStyle w:val="StyleUnderline"/>
          <w:highlight w:val="cyan"/>
        </w:rPr>
        <w:t>''largest impacts''</w:t>
      </w:r>
      <w:r w:rsidRPr="00801389">
        <w:rPr>
          <w:rStyle w:val="StyleUnderline"/>
        </w:rPr>
        <w:t xml:space="preserve"> will be on poorer and vulnerable populations,</w:t>
      </w:r>
      <w:r w:rsidRPr="0066630E">
        <w:rPr>
          <w:sz w:val="16"/>
        </w:rPr>
        <w:t xml:space="preserve"> </w:t>
      </w:r>
      <w:r w:rsidRPr="00801389">
        <w:rPr>
          <w:rStyle w:val="StyleUnderline"/>
        </w:rPr>
        <w:t>winding back recent hard-won gains of social development programs.</w:t>
      </w:r>
      <w:r w:rsidRPr="0066630E">
        <w:rPr>
          <w:sz w:val="16"/>
        </w:rPr>
        <w:t xml:space="preserve"> Projecting to an average global warming of 4 degrees by 2100, they say </w:t>
      </w:r>
      <w:r w:rsidRPr="00B64579">
        <w:rPr>
          <w:rStyle w:val="StyleUnderline"/>
          <w:highlight w:val="cyan"/>
        </w:rPr>
        <w:t>''people won't be able</w:t>
      </w:r>
      <w:r w:rsidRPr="00801389">
        <w:rPr>
          <w:rStyle w:val="StyleUnderline"/>
        </w:rPr>
        <w:t xml:space="preserve"> </w:t>
      </w:r>
      <w:r w:rsidRPr="00B64579">
        <w:rPr>
          <w:rStyle w:val="StyleUnderline"/>
          <w:highlight w:val="cyan"/>
        </w:rPr>
        <w:t>to cope</w:t>
      </w:r>
      <w:r w:rsidRPr="00801389">
        <w:rPr>
          <w:rStyle w:val="StyleUnderline"/>
        </w:rPr>
        <w:t xml:space="preserve">, let alone work productively, </w:t>
      </w:r>
      <w:r w:rsidRPr="00B64579">
        <w:rPr>
          <w:rStyle w:val="StyleUnderline"/>
          <w:highlight w:val="cyan"/>
        </w:rPr>
        <w:t>in the hottest parts of the year''</w:t>
      </w:r>
      <w:r w:rsidRPr="0066630E">
        <w:rPr>
          <w:sz w:val="16"/>
        </w:rPr>
        <w:t xml:space="preserve">.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w:t>
      </w:r>
      <w:r w:rsidRPr="00B64579">
        <w:rPr>
          <w:rStyle w:val="StyleUnderline"/>
          <w:highlight w:val="cyan"/>
        </w:rPr>
        <w:t>Under a high</w:t>
      </w:r>
      <w:r w:rsidRPr="00801389">
        <w:rPr>
          <w:rStyle w:val="StyleUnderline"/>
        </w:rPr>
        <w:t xml:space="preserve"> </w:t>
      </w:r>
      <w:r w:rsidRPr="00B64579">
        <w:rPr>
          <w:rStyle w:val="StyleUnderline"/>
          <w:highlight w:val="cyan"/>
        </w:rPr>
        <w:t>emissions</w:t>
      </w:r>
      <w:r w:rsidRPr="00801389">
        <w:rPr>
          <w:rStyle w:val="StyleUnderline"/>
        </w:rPr>
        <w:t xml:space="preserve"> scenario, </w:t>
      </w:r>
      <w:r w:rsidRPr="00B64579">
        <w:rPr>
          <w:rStyle w:val="StyleUnderline"/>
          <w:highlight w:val="cyan"/>
        </w:rPr>
        <w:t>some</w:t>
      </w:r>
      <w:r w:rsidRPr="00801389">
        <w:rPr>
          <w:rStyle w:val="StyleUnderline"/>
        </w:rPr>
        <w:t xml:space="preserve"> land </w:t>
      </w:r>
      <w:r w:rsidRPr="00B64579">
        <w:rPr>
          <w:rStyle w:val="StyleUnderline"/>
          <w:highlight w:val="cyan"/>
        </w:rPr>
        <w:t>regions will experience temperatures four to seven degrees higher than pre-industrial times</w:t>
      </w:r>
      <w:r w:rsidRPr="00801389">
        <w:rPr>
          <w:rStyle w:val="StyleUnderline"/>
        </w:rPr>
        <w:t>,</w:t>
      </w:r>
      <w:r w:rsidRPr="0066630E">
        <w:rPr>
          <w:sz w:val="16"/>
        </w:rPr>
        <w:t xml:space="preserve"> the report said. </w:t>
      </w:r>
      <w:r w:rsidRPr="00801389">
        <w:rPr>
          <w:rStyle w:val="StyleUnderline"/>
        </w:rPr>
        <w:t>While some adaptive measures are possible, limits to humans' ability to regulate heat will affect health and potentially cut global productivity in the warmest months by 40 percent</w:t>
      </w:r>
      <w:r w:rsidRPr="0066630E">
        <w:rPr>
          <w:sz w:val="16"/>
        </w:rPr>
        <w:t xml:space="preserve"> by 2100. </w:t>
      </w:r>
      <w:r w:rsidRPr="00B64579">
        <w:rPr>
          <w:rStyle w:val="StyleUnderline"/>
          <w:highlight w:val="cyan"/>
        </w:rPr>
        <w:t>Body temperatures rising above 38 degrees impair physical</w:t>
      </w:r>
      <w:r w:rsidRPr="00801389">
        <w:rPr>
          <w:rStyle w:val="StyleUnderline"/>
        </w:rPr>
        <w:t xml:space="preserve"> </w:t>
      </w:r>
      <w:r w:rsidRPr="00B64579">
        <w:rPr>
          <w:rStyle w:val="StyleUnderline"/>
          <w:highlight w:val="cyan"/>
        </w:rPr>
        <w:t>and cognitive functions</w:t>
      </w:r>
      <w:r w:rsidRPr="00801389">
        <w:rPr>
          <w:rStyle w:val="StyleUnderline"/>
        </w:rPr>
        <w:t>, while risks of organ damage, loss of consciousness and death increase sharply above 40.6 degrees,</w:t>
      </w:r>
      <w:r w:rsidRPr="0066630E">
        <w:rPr>
          <w:sz w:val="16"/>
        </w:rPr>
        <w:t xml:space="preserve"> the draft report said. </w:t>
      </w:r>
      <w:r w:rsidRPr="00801389">
        <w:rPr>
          <w:rStyle w:val="StyleUnderline"/>
        </w:rPr>
        <w:t>Farm crops and livestock will also struggle</w:t>
      </w:r>
      <w:r w:rsidRPr="0066630E">
        <w:rPr>
          <w:sz w:val="16"/>
        </w:rPr>
        <w:t xml:space="preserve"> with thermal and water stress. </w:t>
      </w:r>
      <w:r w:rsidRPr="00B64579">
        <w:rPr>
          <w:rStyle w:val="StyleUnderline"/>
          <w:highlight w:val="cyan"/>
        </w:rPr>
        <w:t>Staple crops such as corn, rice, wheat and soybeans are assumed to face a temperature limit of 40-45 degrees, with temperature thresholds for key sowing stages near or below 35 degrees</w:t>
      </w:r>
      <w:r w:rsidRPr="00B64579">
        <w:rPr>
          <w:sz w:val="16"/>
          <w:highlight w:val="cyan"/>
        </w:rPr>
        <w:t>,</w:t>
      </w:r>
      <w:bookmarkStart w:id="0" w:name="_GoBack"/>
      <w:bookmarkEnd w:id="0"/>
      <w:r w:rsidRPr="0066630E">
        <w:rPr>
          <w:sz w:val="16"/>
        </w:rPr>
        <w:t xml:space="preserve"> the report said.</w:t>
      </w:r>
    </w:p>
    <w:p w14:paraId="16721341" w14:textId="77777777" w:rsidR="00ED59B3" w:rsidRDefault="00ED59B3" w:rsidP="00ED59B3">
      <w:pPr>
        <w:pStyle w:val="Heading2"/>
      </w:pPr>
      <w:r>
        <w:t xml:space="preserve">AT: </w:t>
      </w:r>
      <w:r w:rsidR="00353295">
        <w:t>Impact Defense</w:t>
      </w:r>
    </w:p>
    <w:p w14:paraId="3159656D" w14:textId="77777777" w:rsidR="00353295" w:rsidRPr="00353295" w:rsidRDefault="00353295" w:rsidP="00353295">
      <w:pPr>
        <w:pStyle w:val="Heading3"/>
      </w:pPr>
      <w:r>
        <w:t>AT: Economic Interdependence</w:t>
      </w:r>
    </w:p>
    <w:p w14:paraId="4D94E502" w14:textId="77777777" w:rsidR="00ED59B3" w:rsidRDefault="00ED59B3" w:rsidP="00ED59B3">
      <w:pPr>
        <w:pStyle w:val="Heading4"/>
      </w:pPr>
      <w:r>
        <w:t>Trade relations and interdependence won’t stop chinese agression from escalating</w:t>
      </w:r>
    </w:p>
    <w:p w14:paraId="64225278" w14:textId="77777777" w:rsidR="00ED59B3" w:rsidRDefault="00ED59B3" w:rsidP="00ED59B3">
      <w:r>
        <w:t xml:space="preserve">Hunter </w:t>
      </w:r>
      <w:r w:rsidRPr="00353295">
        <w:rPr>
          <w:rStyle w:val="Style13ptBold"/>
        </w:rPr>
        <w:t>Marston 6/14</w:t>
      </w:r>
      <w:r>
        <w:t xml:space="preserve">, Research Assistant &amp; Communications Coordinator at The Brookings Institution And previous researcher for the National Defense University, Center for Strategic and International Studies (CSIS), Ira Shapiro, President, Ira Shapiro Global Strategies LLC And a degree in international relations from the Evans School of Public Policy and Governance, University of Washington, “More Trade Won't Stop China's Aggression”, </w:t>
      </w:r>
      <w:r>
        <w:rPr>
          <w:i/>
        </w:rPr>
        <w:t>National Interest</w:t>
      </w:r>
      <w:r>
        <w:t xml:space="preserve">, 6/14/16, </w:t>
      </w:r>
      <w:hyperlink r:id="rId37" w:history="1">
        <w:r w:rsidRPr="00E836EF">
          <w:rPr>
            <w:rStyle w:val="Hyperlink"/>
          </w:rPr>
          <w:t>http://nationalinterest.org/feature/more-trade-wont-stop-chinas-aggression-</w:t>
        </w:r>
        <w:r w:rsidRPr="00F50DA7">
          <w:rPr>
            <w:rStyle w:val="Hyperlink"/>
          </w:rPr>
          <w:t>16587</w:t>
        </w:r>
      </w:hyperlink>
    </w:p>
    <w:p w14:paraId="13C2B025" w14:textId="77777777" w:rsidR="00ED59B3" w:rsidRPr="00ED59B3" w:rsidRDefault="00ED59B3" w:rsidP="00ED59B3">
      <w:pPr>
        <w:rPr>
          <w:sz w:val="16"/>
        </w:rPr>
      </w:pPr>
      <w:r w:rsidRPr="0044288A">
        <w:rPr>
          <w:rStyle w:val="StyleUnderline"/>
        </w:rPr>
        <w:t xml:space="preserve">The </w:t>
      </w:r>
      <w:r w:rsidRPr="00F50DA7">
        <w:rPr>
          <w:rStyle w:val="StyleUnderline"/>
          <w:highlight w:val="cyan"/>
        </w:rPr>
        <w:t>past</w:t>
      </w:r>
      <w:r w:rsidRPr="0044288A">
        <w:rPr>
          <w:rStyle w:val="StyleUnderline"/>
        </w:rPr>
        <w:t xml:space="preserve"> has </w:t>
      </w:r>
      <w:r w:rsidRPr="00F50DA7">
        <w:rPr>
          <w:rStyle w:val="StyleUnderline"/>
          <w:highlight w:val="cyan"/>
        </w:rPr>
        <w:t>repeatedly</w:t>
      </w:r>
      <w:r w:rsidRPr="0044288A">
        <w:rPr>
          <w:rStyle w:val="StyleUnderline"/>
        </w:rPr>
        <w:t xml:space="preserve"> </w:t>
      </w:r>
      <w:r w:rsidRPr="00F50DA7">
        <w:rPr>
          <w:rStyle w:val="StyleUnderline"/>
          <w:highlight w:val="cyan"/>
        </w:rPr>
        <w:t>proved</w:t>
      </w:r>
      <w:r w:rsidRPr="0044288A">
        <w:rPr>
          <w:rStyle w:val="StyleUnderline"/>
        </w:rPr>
        <w:t xml:space="preserve"> </w:t>
      </w:r>
      <w:r w:rsidRPr="00F50DA7">
        <w:rPr>
          <w:rStyle w:val="StyleUnderline"/>
          <w:highlight w:val="cyan"/>
        </w:rPr>
        <w:t>wrong</w:t>
      </w:r>
      <w:r w:rsidRPr="0044288A">
        <w:rPr>
          <w:rStyle w:val="StyleUnderline"/>
        </w:rPr>
        <w:t xml:space="preserve"> </w:t>
      </w:r>
      <w:r w:rsidRPr="00F50DA7">
        <w:rPr>
          <w:rStyle w:val="StyleUnderline"/>
          <w:highlight w:val="cyan"/>
        </w:rPr>
        <w:t>those</w:t>
      </w:r>
      <w:r w:rsidRPr="0044288A">
        <w:rPr>
          <w:rStyle w:val="StyleUnderline"/>
        </w:rPr>
        <w:t xml:space="preserve"> </w:t>
      </w:r>
      <w:r w:rsidRPr="00F50DA7">
        <w:rPr>
          <w:rStyle w:val="StyleUnderline"/>
          <w:highlight w:val="cyan"/>
        </w:rPr>
        <w:t>who assume</w:t>
      </w:r>
      <w:r w:rsidRPr="0044288A">
        <w:rPr>
          <w:rStyle w:val="StyleUnderline"/>
        </w:rPr>
        <w:t xml:space="preserve"> </w:t>
      </w:r>
      <w:r w:rsidRPr="00F50DA7">
        <w:rPr>
          <w:rStyle w:val="StyleUnderline"/>
          <w:highlight w:val="cyan"/>
        </w:rPr>
        <w:t>that</w:t>
      </w:r>
      <w:r w:rsidRPr="0044288A">
        <w:rPr>
          <w:rStyle w:val="StyleUnderline"/>
        </w:rPr>
        <w:t xml:space="preserve"> a </w:t>
      </w:r>
      <w:r w:rsidRPr="00F50DA7">
        <w:rPr>
          <w:rStyle w:val="StyleUnderline"/>
          <w:highlight w:val="cyan"/>
        </w:rPr>
        <w:t>rising</w:t>
      </w:r>
      <w:r w:rsidRPr="0044288A">
        <w:rPr>
          <w:rStyle w:val="StyleUnderline"/>
        </w:rPr>
        <w:t xml:space="preserve"> </w:t>
      </w:r>
      <w:r w:rsidRPr="00F50DA7">
        <w:rPr>
          <w:rStyle w:val="StyleUnderline"/>
          <w:highlight w:val="cyan"/>
        </w:rPr>
        <w:t>power’s</w:t>
      </w:r>
      <w:r w:rsidRPr="0044288A">
        <w:rPr>
          <w:rStyle w:val="StyleUnderline"/>
        </w:rPr>
        <w:t xml:space="preserve"> economic </w:t>
      </w:r>
      <w:r w:rsidRPr="00F50DA7">
        <w:rPr>
          <w:rStyle w:val="StyleUnderline"/>
          <w:highlight w:val="cyan"/>
        </w:rPr>
        <w:t>connectivity</w:t>
      </w:r>
      <w:r w:rsidRPr="0044288A">
        <w:rPr>
          <w:rStyle w:val="StyleUnderline"/>
        </w:rPr>
        <w:t xml:space="preserve"> </w:t>
      </w:r>
      <w:r w:rsidRPr="00F50DA7">
        <w:rPr>
          <w:rStyle w:val="StyleUnderline"/>
          <w:highlight w:val="cyan"/>
        </w:rPr>
        <w:t>obviates</w:t>
      </w:r>
      <w:r w:rsidRPr="0044288A">
        <w:rPr>
          <w:rStyle w:val="StyleUnderline"/>
        </w:rPr>
        <w:t xml:space="preserve"> the </w:t>
      </w:r>
      <w:r w:rsidRPr="00F50DA7">
        <w:rPr>
          <w:rStyle w:val="StyleUnderline"/>
          <w:highlight w:val="cyan"/>
        </w:rPr>
        <w:t xml:space="preserve">inevitability of </w:t>
      </w:r>
      <w:r w:rsidRPr="00F50DA7">
        <w:rPr>
          <w:rStyle w:val="StyleUnderline"/>
        </w:rPr>
        <w:t>great</w:t>
      </w:r>
      <w:r w:rsidRPr="0044288A">
        <w:rPr>
          <w:rStyle w:val="StyleUnderline"/>
        </w:rPr>
        <w:t xml:space="preserve"> power military </w:t>
      </w:r>
      <w:r w:rsidRPr="00F50DA7">
        <w:rPr>
          <w:rStyle w:val="StyleUnderline"/>
          <w:highlight w:val="cyan"/>
        </w:rPr>
        <w:t>conflict</w:t>
      </w:r>
      <w:r w:rsidRPr="0044288A">
        <w:rPr>
          <w:rStyle w:val="StyleUnderline"/>
        </w:rPr>
        <w:t>. Peacenik theorists of the pre–World War I era opined that the level of interconnectivity in global markets had rendered obsolete the great-power warfare of the eighteenth and nineteenth centuries</w:t>
      </w:r>
      <w:r w:rsidRPr="009557B7">
        <w:rPr>
          <w:sz w:val="16"/>
        </w:rPr>
        <w:t xml:space="preserve">. Likewise, </w:t>
      </w:r>
      <w:r w:rsidRPr="00F50DA7">
        <w:rPr>
          <w:rStyle w:val="StyleUnderline"/>
          <w:highlight w:val="cyan"/>
        </w:rPr>
        <w:t>in the</w:t>
      </w:r>
      <w:r w:rsidRPr="0044288A">
        <w:rPr>
          <w:rStyle w:val="StyleUnderline"/>
        </w:rPr>
        <w:t xml:space="preserve"> interbellum </w:t>
      </w:r>
      <w:r w:rsidRPr="00F50DA7">
        <w:rPr>
          <w:rStyle w:val="StyleUnderline"/>
          <w:highlight w:val="cyan"/>
        </w:rPr>
        <w:t>period before</w:t>
      </w:r>
      <w:r w:rsidRPr="0044288A">
        <w:rPr>
          <w:rStyle w:val="StyleUnderline"/>
        </w:rPr>
        <w:t xml:space="preserve"> the breakout of </w:t>
      </w:r>
      <w:r w:rsidRPr="00F50DA7">
        <w:rPr>
          <w:rStyle w:val="StyleUnderline"/>
          <w:highlight w:val="cyan"/>
        </w:rPr>
        <w:t>World War II,</w:t>
      </w:r>
      <w:r w:rsidRPr="0044288A">
        <w:rPr>
          <w:rStyle w:val="StyleUnderline"/>
        </w:rPr>
        <w:t xml:space="preserve"> </w:t>
      </w:r>
      <w:r w:rsidRPr="00F50DA7">
        <w:rPr>
          <w:rStyle w:val="StyleUnderline"/>
          <w:highlight w:val="cyan"/>
        </w:rPr>
        <w:t>advocates of appeasement</w:t>
      </w:r>
      <w:r w:rsidRPr="0044288A">
        <w:rPr>
          <w:rStyle w:val="StyleUnderline"/>
        </w:rPr>
        <w:t xml:space="preserve"> </w:t>
      </w:r>
      <w:r w:rsidRPr="00F50DA7">
        <w:rPr>
          <w:rStyle w:val="StyleUnderline"/>
          <w:highlight w:val="cyan"/>
        </w:rPr>
        <w:t>wagered</w:t>
      </w:r>
      <w:r w:rsidRPr="0044288A">
        <w:rPr>
          <w:rStyle w:val="StyleUnderline"/>
        </w:rPr>
        <w:t xml:space="preserve"> that a </w:t>
      </w:r>
      <w:r w:rsidRPr="00F50DA7">
        <w:rPr>
          <w:rStyle w:val="StyleUnderline"/>
          <w:highlight w:val="cyan"/>
        </w:rPr>
        <w:t>militarizing</w:t>
      </w:r>
      <w:r w:rsidRPr="0044288A">
        <w:rPr>
          <w:rStyle w:val="StyleUnderline"/>
        </w:rPr>
        <w:t xml:space="preserve"> </w:t>
      </w:r>
      <w:r w:rsidRPr="00F50DA7">
        <w:rPr>
          <w:rStyle w:val="StyleUnderline"/>
          <w:highlight w:val="cyan"/>
        </w:rPr>
        <w:t>Germany</w:t>
      </w:r>
      <w:r w:rsidRPr="0044288A">
        <w:rPr>
          <w:rStyle w:val="StyleUnderline"/>
        </w:rPr>
        <w:t xml:space="preserve"> </w:t>
      </w:r>
      <w:r w:rsidRPr="00F50DA7">
        <w:rPr>
          <w:rStyle w:val="StyleUnderline"/>
          <w:highlight w:val="cyan"/>
        </w:rPr>
        <w:t>would not</w:t>
      </w:r>
      <w:r w:rsidRPr="0044288A">
        <w:rPr>
          <w:rStyle w:val="StyleUnderline"/>
        </w:rPr>
        <w:t xml:space="preserve"> </w:t>
      </w:r>
      <w:r w:rsidRPr="00F50DA7">
        <w:rPr>
          <w:rStyle w:val="StyleUnderline"/>
          <w:highlight w:val="cyan"/>
        </w:rPr>
        <w:t>threaten</w:t>
      </w:r>
      <w:r w:rsidRPr="0044288A">
        <w:rPr>
          <w:rStyle w:val="StyleUnderline"/>
        </w:rPr>
        <w:t xml:space="preserve"> continental </w:t>
      </w:r>
      <w:r w:rsidRPr="00F50DA7">
        <w:rPr>
          <w:rStyle w:val="StyleUnderline"/>
          <w:highlight w:val="cyan"/>
        </w:rPr>
        <w:t>peace due to its deep</w:t>
      </w:r>
      <w:r w:rsidRPr="0044288A">
        <w:rPr>
          <w:rStyle w:val="StyleUnderline"/>
        </w:rPr>
        <w:t xml:space="preserve"> economic </w:t>
      </w:r>
      <w:r w:rsidRPr="00F50DA7">
        <w:rPr>
          <w:rStyle w:val="StyleUnderline"/>
          <w:highlight w:val="cyan"/>
        </w:rPr>
        <w:t>ties</w:t>
      </w:r>
      <w:r w:rsidRPr="009557B7">
        <w:rPr>
          <w:sz w:val="16"/>
        </w:rPr>
        <w:t xml:space="preserve"> with the rest of Europe. </w:t>
      </w:r>
      <w:r w:rsidRPr="0044288A">
        <w:rPr>
          <w:rStyle w:val="StyleUnderline"/>
        </w:rPr>
        <w:t>Obviously, both schools of thought overestimated the ability of global economic connectivity to deter military aggression</w:t>
      </w:r>
      <w:r w:rsidRPr="009557B7">
        <w:rPr>
          <w:sz w:val="16"/>
        </w:rPr>
        <w:t xml:space="preserve">. </w:t>
      </w:r>
      <w:r w:rsidRPr="0044288A">
        <w:rPr>
          <w:rStyle w:val="StyleUnderline"/>
        </w:rPr>
        <w:t>What makes scholars think China is different today? Of course, the scale of interpenetration of global markets has risen and bound major powers such as China and the United States,</w:t>
      </w:r>
      <w:r w:rsidRPr="009557B7">
        <w:rPr>
          <w:sz w:val="16"/>
        </w:rPr>
        <w:t xml:space="preserve"> as well as regional groupings like the Association of Southeast Asian Nations (ASEAN), ever more tightly together. </w:t>
      </w:r>
      <w:r w:rsidRPr="0044288A">
        <w:rPr>
          <w:rStyle w:val="StyleUnderline"/>
        </w:rPr>
        <w:t>But just as proponents of peace were proven wrong in the twentieth century, echoes of the past are perceivable in Asia and Europe today.</w:t>
      </w:r>
      <w:r w:rsidRPr="009557B7">
        <w:rPr>
          <w:sz w:val="16"/>
        </w:rPr>
        <w:t xml:space="preserve"> </w:t>
      </w:r>
      <w:r w:rsidRPr="0044288A">
        <w:rPr>
          <w:rStyle w:val="StyleUnderline"/>
        </w:rPr>
        <w:t xml:space="preserve">Despite its dependence on the EU for revenue from gas exports, Russia invaded Crimea </w:t>
      </w:r>
      <w:r w:rsidRPr="009557B7">
        <w:rPr>
          <w:sz w:val="16"/>
        </w:rPr>
        <w:t xml:space="preserve">and eastern Ukraine in 2014. Likewise, </w:t>
      </w:r>
      <w:r w:rsidRPr="00F50DA7">
        <w:rPr>
          <w:rStyle w:val="StyleUnderline"/>
          <w:highlight w:val="cyan"/>
        </w:rPr>
        <w:t>European</w:t>
      </w:r>
      <w:r w:rsidRPr="0044288A">
        <w:rPr>
          <w:rStyle w:val="StyleUnderline"/>
        </w:rPr>
        <w:t xml:space="preserve"> </w:t>
      </w:r>
      <w:r w:rsidRPr="00F50DA7">
        <w:rPr>
          <w:rStyle w:val="StyleUnderline"/>
          <w:highlight w:val="cyan"/>
        </w:rPr>
        <w:t>dependence</w:t>
      </w:r>
      <w:r w:rsidRPr="0044288A">
        <w:rPr>
          <w:rStyle w:val="StyleUnderline"/>
        </w:rPr>
        <w:t xml:space="preserve"> </w:t>
      </w:r>
      <w:r w:rsidRPr="00F50DA7">
        <w:rPr>
          <w:rStyle w:val="StyleUnderline"/>
          <w:highlight w:val="cyan"/>
        </w:rPr>
        <w:t>on</w:t>
      </w:r>
      <w:r w:rsidRPr="0044288A">
        <w:rPr>
          <w:rStyle w:val="StyleUnderline"/>
        </w:rPr>
        <w:t xml:space="preserve"> </w:t>
      </w:r>
      <w:r w:rsidRPr="00F50DA7">
        <w:rPr>
          <w:rStyle w:val="StyleUnderline"/>
          <w:highlight w:val="cyan"/>
        </w:rPr>
        <w:t>Russian gas</w:t>
      </w:r>
      <w:r w:rsidRPr="0044288A">
        <w:rPr>
          <w:rStyle w:val="StyleUnderline"/>
        </w:rPr>
        <w:t xml:space="preserve"> </w:t>
      </w:r>
      <w:r w:rsidRPr="00F50DA7">
        <w:rPr>
          <w:rStyle w:val="StyleUnderline"/>
          <w:highlight w:val="cyan"/>
        </w:rPr>
        <w:t>has not prevented</w:t>
      </w:r>
      <w:r w:rsidRPr="0044288A">
        <w:rPr>
          <w:rStyle w:val="StyleUnderline"/>
        </w:rPr>
        <w:t xml:space="preserve"> the </w:t>
      </w:r>
      <w:r w:rsidRPr="00F50DA7">
        <w:rPr>
          <w:rStyle w:val="StyleUnderline"/>
          <w:highlight w:val="cyan"/>
        </w:rPr>
        <w:t>EU from leveling</w:t>
      </w:r>
      <w:r w:rsidRPr="0044288A">
        <w:rPr>
          <w:rStyle w:val="StyleUnderline"/>
        </w:rPr>
        <w:t xml:space="preserve"> heavy </w:t>
      </w:r>
      <w:r w:rsidRPr="00F50DA7">
        <w:rPr>
          <w:rStyle w:val="StyleUnderline"/>
          <w:highlight w:val="cyan"/>
        </w:rPr>
        <w:t>sanctions against Russia</w:t>
      </w:r>
      <w:r w:rsidRPr="0044288A">
        <w:rPr>
          <w:rStyle w:val="StyleUnderline"/>
        </w:rPr>
        <w:t xml:space="preserve"> </w:t>
      </w:r>
      <w:r w:rsidRPr="00F50DA7">
        <w:rPr>
          <w:rStyle w:val="StyleUnderline"/>
          <w:highlight w:val="cyan"/>
        </w:rPr>
        <w:t>for</w:t>
      </w:r>
      <w:r w:rsidRPr="0044288A">
        <w:rPr>
          <w:rStyle w:val="StyleUnderline"/>
        </w:rPr>
        <w:t xml:space="preserve"> its </w:t>
      </w:r>
      <w:r w:rsidRPr="00F50DA7">
        <w:rPr>
          <w:rStyle w:val="StyleUnderline"/>
          <w:highlight w:val="cyan"/>
        </w:rPr>
        <w:t>bellicosity</w:t>
      </w:r>
      <w:r w:rsidRPr="009557B7">
        <w:rPr>
          <w:sz w:val="16"/>
        </w:rPr>
        <w:t xml:space="preserve">. </w:t>
      </w:r>
      <w:r w:rsidRPr="00F50DA7">
        <w:rPr>
          <w:rStyle w:val="Emphasis"/>
          <w:highlight w:val="cyan"/>
        </w:rPr>
        <w:t>Nationalist</w:t>
      </w:r>
      <w:r w:rsidRPr="0044288A">
        <w:rPr>
          <w:rStyle w:val="Emphasis"/>
        </w:rPr>
        <w:t xml:space="preserve"> </w:t>
      </w:r>
      <w:r w:rsidRPr="00F50DA7">
        <w:rPr>
          <w:rStyle w:val="Emphasis"/>
          <w:highlight w:val="cyan"/>
        </w:rPr>
        <w:t>impulses</w:t>
      </w:r>
      <w:r w:rsidRPr="0044288A">
        <w:rPr>
          <w:rStyle w:val="Emphasis"/>
        </w:rPr>
        <w:t xml:space="preserve"> often </w:t>
      </w:r>
      <w:r w:rsidRPr="00F50DA7">
        <w:rPr>
          <w:rStyle w:val="Emphasis"/>
          <w:highlight w:val="cyan"/>
        </w:rPr>
        <w:t>trump economic</w:t>
      </w:r>
      <w:r w:rsidRPr="0044288A">
        <w:rPr>
          <w:rStyle w:val="Emphasis"/>
        </w:rPr>
        <w:t xml:space="preserve"> </w:t>
      </w:r>
      <w:r w:rsidRPr="00F50DA7">
        <w:rPr>
          <w:rStyle w:val="Emphasis"/>
          <w:highlight w:val="cyan"/>
        </w:rPr>
        <w:t>considerations</w:t>
      </w:r>
      <w:r w:rsidRPr="0044288A">
        <w:rPr>
          <w:rStyle w:val="Emphasis"/>
        </w:rPr>
        <w:t xml:space="preserve"> </w:t>
      </w:r>
      <w:r w:rsidRPr="00F50DA7">
        <w:rPr>
          <w:rStyle w:val="Emphasis"/>
          <w:highlight w:val="cyan"/>
        </w:rPr>
        <w:t>that</w:t>
      </w:r>
      <w:r w:rsidRPr="0044288A">
        <w:rPr>
          <w:rStyle w:val="Emphasis"/>
        </w:rPr>
        <w:t xml:space="preserve"> </w:t>
      </w:r>
      <w:r w:rsidRPr="00F50DA7">
        <w:rPr>
          <w:rStyle w:val="Emphasis"/>
          <w:highlight w:val="cyan"/>
        </w:rPr>
        <w:t>would</w:t>
      </w:r>
      <w:r w:rsidRPr="0044288A">
        <w:rPr>
          <w:rStyle w:val="Emphasis"/>
        </w:rPr>
        <w:t xml:space="preserve"> otherwise </w:t>
      </w:r>
      <w:r w:rsidRPr="00F50DA7">
        <w:rPr>
          <w:rStyle w:val="Emphasis"/>
          <w:highlight w:val="cyan"/>
        </w:rPr>
        <w:t>impel autocrats toward</w:t>
      </w:r>
      <w:r w:rsidRPr="0044288A">
        <w:rPr>
          <w:rStyle w:val="Emphasis"/>
        </w:rPr>
        <w:t xml:space="preserve"> </w:t>
      </w:r>
      <w:r w:rsidRPr="00F50DA7">
        <w:rPr>
          <w:rStyle w:val="Emphasis"/>
          <w:highlight w:val="cyan"/>
        </w:rPr>
        <w:t>moderation</w:t>
      </w:r>
      <w:r w:rsidRPr="009557B7">
        <w:rPr>
          <w:sz w:val="16"/>
        </w:rPr>
        <w:t>. Just as the Communist Party in Beijing is beholden to a public whose education hammered home the lessons of a “century of humiliation” at the hands of Western imperialists, Russia’s Vladimir Putin’s legitimacy—and mythos—flows from a narrative of western domination that has prevented Russia from attaining the greater world power that Russians feel their nation deserves. Similarly, though Beijing is investing in massive infrastructure projects across Southeast Asia and pursuant to the sixteen-member Regional Comprehensive Economic Partnership free-trade agreement, Beijing’s behavior indicates that it will prioritize security interests over regional economic integration, peace and stability.</w:t>
      </w:r>
      <w:r w:rsidRPr="0044288A">
        <w:rPr>
          <w:rStyle w:val="StyleUnderline"/>
        </w:rPr>
        <w:t xml:space="preserve"> </w:t>
      </w:r>
      <w:r w:rsidRPr="00F50DA7">
        <w:rPr>
          <w:rStyle w:val="StyleUnderline"/>
          <w:highlight w:val="cyan"/>
        </w:rPr>
        <w:t>Material</w:t>
      </w:r>
      <w:r w:rsidRPr="0044288A">
        <w:rPr>
          <w:rStyle w:val="StyleUnderline"/>
        </w:rPr>
        <w:t xml:space="preserve"> </w:t>
      </w:r>
      <w:r w:rsidRPr="00F50DA7">
        <w:rPr>
          <w:rStyle w:val="StyleUnderline"/>
          <w:highlight w:val="cyan"/>
        </w:rPr>
        <w:t>facts</w:t>
      </w:r>
      <w:r w:rsidRPr="0044288A">
        <w:rPr>
          <w:rStyle w:val="StyleUnderline"/>
        </w:rPr>
        <w:t xml:space="preserve"> </w:t>
      </w:r>
      <w:r w:rsidRPr="00F50DA7">
        <w:rPr>
          <w:rStyle w:val="StyleUnderline"/>
          <w:highlight w:val="cyan"/>
        </w:rPr>
        <w:t>dictate</w:t>
      </w:r>
      <w:r w:rsidRPr="0044288A">
        <w:rPr>
          <w:rStyle w:val="StyleUnderline"/>
        </w:rPr>
        <w:t xml:space="preserve"> </w:t>
      </w:r>
      <w:r w:rsidRPr="00F50DA7">
        <w:rPr>
          <w:rStyle w:val="StyleUnderline"/>
          <w:highlight w:val="cyan"/>
        </w:rPr>
        <w:t>that</w:t>
      </w:r>
      <w:r w:rsidRPr="0044288A">
        <w:rPr>
          <w:rStyle w:val="StyleUnderline"/>
        </w:rPr>
        <w:t xml:space="preserve"> China’s </w:t>
      </w:r>
      <w:r w:rsidRPr="00F50DA7">
        <w:rPr>
          <w:rStyle w:val="StyleUnderline"/>
          <w:highlight w:val="cyan"/>
        </w:rPr>
        <w:t>increasing</w:t>
      </w:r>
      <w:r w:rsidRPr="0044288A">
        <w:rPr>
          <w:rStyle w:val="StyleUnderline"/>
        </w:rPr>
        <w:t xml:space="preserve"> economic </w:t>
      </w:r>
      <w:r w:rsidRPr="00F50DA7">
        <w:rPr>
          <w:rStyle w:val="StyleUnderline"/>
          <w:highlight w:val="cyan"/>
        </w:rPr>
        <w:t>wealth</w:t>
      </w:r>
      <w:r w:rsidRPr="0044288A">
        <w:rPr>
          <w:rStyle w:val="StyleUnderline"/>
        </w:rPr>
        <w:t xml:space="preserve"> </w:t>
      </w:r>
      <w:r w:rsidRPr="00F50DA7">
        <w:rPr>
          <w:rStyle w:val="StyleUnderline"/>
          <w:highlight w:val="cyan"/>
        </w:rPr>
        <w:t>and</w:t>
      </w:r>
      <w:r w:rsidRPr="0044288A">
        <w:rPr>
          <w:rStyle w:val="StyleUnderline"/>
        </w:rPr>
        <w:t xml:space="preserve"> concordant </w:t>
      </w:r>
      <w:r w:rsidRPr="00F50DA7">
        <w:rPr>
          <w:rStyle w:val="StyleUnderline"/>
          <w:highlight w:val="cyan"/>
        </w:rPr>
        <w:t>military might</w:t>
      </w:r>
      <w:r w:rsidRPr="0044288A">
        <w:rPr>
          <w:rStyle w:val="StyleUnderline"/>
        </w:rPr>
        <w:t xml:space="preserve"> </w:t>
      </w:r>
      <w:r w:rsidRPr="00F50DA7">
        <w:rPr>
          <w:rStyle w:val="StyleUnderline"/>
          <w:highlight w:val="cyan"/>
        </w:rPr>
        <w:t>will</w:t>
      </w:r>
      <w:r w:rsidRPr="0044288A">
        <w:rPr>
          <w:rStyle w:val="StyleUnderline"/>
        </w:rPr>
        <w:t xml:space="preserve"> allow </w:t>
      </w:r>
      <w:r w:rsidRPr="00F50DA7">
        <w:rPr>
          <w:rStyle w:val="StyleUnderline"/>
          <w:highlight w:val="cyan"/>
        </w:rPr>
        <w:t>Beijing to exercise</w:t>
      </w:r>
      <w:r w:rsidRPr="0044288A">
        <w:rPr>
          <w:rStyle w:val="StyleUnderline"/>
        </w:rPr>
        <w:t xml:space="preserve"> greater </w:t>
      </w:r>
      <w:r w:rsidRPr="00F50DA7">
        <w:rPr>
          <w:rStyle w:val="StyleUnderline"/>
          <w:highlight w:val="cyan"/>
        </w:rPr>
        <w:t>power</w:t>
      </w:r>
      <w:r w:rsidRPr="0044288A">
        <w:rPr>
          <w:rStyle w:val="StyleUnderline"/>
        </w:rPr>
        <w:t xml:space="preserve"> </w:t>
      </w:r>
      <w:r w:rsidRPr="00F50DA7">
        <w:rPr>
          <w:rStyle w:val="StyleUnderline"/>
          <w:highlight w:val="cyan"/>
        </w:rPr>
        <w:t>in its</w:t>
      </w:r>
      <w:r w:rsidRPr="0044288A">
        <w:rPr>
          <w:rStyle w:val="StyleUnderline"/>
        </w:rPr>
        <w:t xml:space="preserve"> </w:t>
      </w:r>
      <w:r w:rsidRPr="00F50DA7">
        <w:rPr>
          <w:rStyle w:val="StyleUnderline"/>
          <w:highlight w:val="cyan"/>
        </w:rPr>
        <w:t>backyard</w:t>
      </w:r>
      <w:r w:rsidRPr="0044288A">
        <w:rPr>
          <w:rStyle w:val="StyleUnderline"/>
        </w:rPr>
        <w:t xml:space="preserve"> </w:t>
      </w:r>
      <w:r w:rsidRPr="00F50DA7">
        <w:rPr>
          <w:rStyle w:val="StyleUnderline"/>
          <w:highlight w:val="cyan"/>
        </w:rPr>
        <w:t>and on the</w:t>
      </w:r>
      <w:r w:rsidRPr="0044288A">
        <w:rPr>
          <w:rStyle w:val="StyleUnderline"/>
        </w:rPr>
        <w:t xml:space="preserve"> </w:t>
      </w:r>
      <w:r w:rsidRPr="00F50DA7">
        <w:rPr>
          <w:rStyle w:val="StyleUnderline"/>
          <w:highlight w:val="cyan"/>
        </w:rPr>
        <w:t>world stage</w:t>
      </w:r>
      <w:r w:rsidRPr="0044288A">
        <w:rPr>
          <w:rStyle w:val="StyleUnderline"/>
        </w:rPr>
        <w:t xml:space="preserve">. </w:t>
      </w:r>
      <w:r w:rsidRPr="00F50DA7">
        <w:rPr>
          <w:rStyle w:val="Emphasis"/>
          <w:highlight w:val="cyan"/>
        </w:rPr>
        <w:t xml:space="preserve">These </w:t>
      </w:r>
      <w:r w:rsidRPr="00F50DA7">
        <w:rPr>
          <w:rStyle w:val="Emphasis"/>
        </w:rPr>
        <w:t>factors</w:t>
      </w:r>
      <w:r w:rsidRPr="0044288A">
        <w:rPr>
          <w:rStyle w:val="Emphasis"/>
        </w:rPr>
        <w:t xml:space="preserve"> </w:t>
      </w:r>
      <w:r w:rsidRPr="00F50DA7">
        <w:rPr>
          <w:rStyle w:val="Emphasis"/>
          <w:highlight w:val="cyan"/>
        </w:rPr>
        <w:t>afford the CCP</w:t>
      </w:r>
      <w:r w:rsidRPr="0044288A">
        <w:rPr>
          <w:rStyle w:val="Emphasis"/>
        </w:rPr>
        <w:t xml:space="preserve"> a </w:t>
      </w:r>
      <w:r w:rsidRPr="00F50DA7">
        <w:rPr>
          <w:rStyle w:val="Emphasis"/>
          <w:highlight w:val="cyan"/>
        </w:rPr>
        <w:t>greater</w:t>
      </w:r>
      <w:r w:rsidRPr="0044288A">
        <w:rPr>
          <w:rStyle w:val="Emphasis"/>
        </w:rPr>
        <w:t xml:space="preserve"> </w:t>
      </w:r>
      <w:r w:rsidRPr="00F50DA7">
        <w:rPr>
          <w:rStyle w:val="Emphasis"/>
          <w:highlight w:val="cyan"/>
        </w:rPr>
        <w:t>ability to</w:t>
      </w:r>
      <w:r w:rsidRPr="0044288A">
        <w:rPr>
          <w:rStyle w:val="Emphasis"/>
        </w:rPr>
        <w:t xml:space="preserve"> risk </w:t>
      </w:r>
      <w:r w:rsidRPr="00F50DA7">
        <w:rPr>
          <w:rStyle w:val="Emphasis"/>
          <w:highlight w:val="cyan"/>
        </w:rPr>
        <w:t>reputational</w:t>
      </w:r>
      <w:r w:rsidRPr="0044288A">
        <w:rPr>
          <w:rStyle w:val="Emphasis"/>
        </w:rPr>
        <w:t xml:space="preserve"> </w:t>
      </w:r>
      <w:r w:rsidRPr="00F50DA7">
        <w:rPr>
          <w:rStyle w:val="Emphasis"/>
          <w:highlight w:val="cyan"/>
        </w:rPr>
        <w:t>and</w:t>
      </w:r>
      <w:r w:rsidRPr="0044288A">
        <w:rPr>
          <w:rStyle w:val="Emphasis"/>
        </w:rPr>
        <w:t xml:space="preserve"> economic </w:t>
      </w:r>
      <w:r w:rsidRPr="00F50DA7">
        <w:rPr>
          <w:rStyle w:val="Emphasis"/>
          <w:highlight w:val="cyan"/>
        </w:rPr>
        <w:t>costs to achieve</w:t>
      </w:r>
      <w:r w:rsidRPr="0044288A">
        <w:rPr>
          <w:rStyle w:val="Emphasis"/>
        </w:rPr>
        <w:t xml:space="preserve"> </w:t>
      </w:r>
      <w:r w:rsidRPr="00F50DA7">
        <w:rPr>
          <w:rStyle w:val="Emphasis"/>
          <w:highlight w:val="cyan"/>
        </w:rPr>
        <w:t>its</w:t>
      </w:r>
      <w:r w:rsidRPr="0044288A">
        <w:rPr>
          <w:rStyle w:val="Emphasis"/>
        </w:rPr>
        <w:t xml:space="preserve"> </w:t>
      </w:r>
      <w:r w:rsidRPr="00F50DA7">
        <w:rPr>
          <w:rStyle w:val="Emphasis"/>
          <w:highlight w:val="cyan"/>
        </w:rPr>
        <w:t>national</w:t>
      </w:r>
      <w:r w:rsidRPr="0044288A">
        <w:rPr>
          <w:rStyle w:val="Emphasis"/>
        </w:rPr>
        <w:t xml:space="preserve"> </w:t>
      </w:r>
      <w:r w:rsidRPr="00F50DA7">
        <w:rPr>
          <w:rStyle w:val="Emphasis"/>
          <w:highlight w:val="cyan"/>
        </w:rPr>
        <w:t>security goals</w:t>
      </w:r>
      <w:r w:rsidRPr="00F50DA7">
        <w:rPr>
          <w:sz w:val="16"/>
          <w:highlight w:val="cyan"/>
        </w:rPr>
        <w:t>.</w:t>
      </w:r>
      <w:r w:rsidRPr="009557B7">
        <w:rPr>
          <w:sz w:val="16"/>
        </w:rPr>
        <w:t xml:space="preserve"> </w:t>
      </w:r>
      <w:r w:rsidRPr="00F50DA7">
        <w:rPr>
          <w:rStyle w:val="StyleUnderline"/>
          <w:highlight w:val="cyan"/>
        </w:rPr>
        <w:t>China has shown</w:t>
      </w:r>
      <w:r w:rsidRPr="0044288A">
        <w:rPr>
          <w:rStyle w:val="StyleUnderline"/>
        </w:rPr>
        <w:t xml:space="preserve"> its </w:t>
      </w:r>
      <w:r w:rsidRPr="00F50DA7">
        <w:rPr>
          <w:rStyle w:val="StyleUnderline"/>
          <w:highlight w:val="cyan"/>
        </w:rPr>
        <w:t>capability to drive a wedge in ASEAN</w:t>
      </w:r>
      <w:r w:rsidRPr="0044288A">
        <w:rPr>
          <w:rStyle w:val="StyleUnderline"/>
        </w:rPr>
        <w:t xml:space="preserve"> </w:t>
      </w:r>
      <w:r w:rsidRPr="00F50DA7">
        <w:rPr>
          <w:rStyle w:val="StyleUnderline"/>
          <w:highlight w:val="cyan"/>
        </w:rPr>
        <w:t>to suit its purposes</w:t>
      </w:r>
      <w:r w:rsidRPr="0044288A">
        <w:rPr>
          <w:rStyle w:val="StyleUnderline"/>
        </w:rPr>
        <w:t>.</w:t>
      </w:r>
      <w:r w:rsidRPr="009557B7">
        <w:rPr>
          <w:sz w:val="16"/>
        </w:rPr>
        <w:t xml:space="preserve"> In 2012, with Cambodia chairing ASEAN, tensions in the South China Sea became so acute that the regional grouping failed to deliver a joint statement for the first time in history since its 1967 founding. Facing a barrage of diplomatic pressure from Beijing, the ten member states were unable to agree on whether to mention even the location of a Philippines-China standoff at the Scarborough Shoal, claimed by both sides and occupied by the Philippines until Chinese ships seized it in 2012.</w:t>
      </w:r>
    </w:p>
    <w:p w14:paraId="2EEC3A28" w14:textId="77777777" w:rsidR="00801389" w:rsidRDefault="00353295" w:rsidP="00353295">
      <w:pPr>
        <w:pStyle w:val="Heading3"/>
      </w:pPr>
      <w:r>
        <w:t>AT: Intervening Actors Check</w:t>
      </w:r>
    </w:p>
    <w:p w14:paraId="377FEBA5" w14:textId="77777777" w:rsidR="00353295" w:rsidRDefault="00353295" w:rsidP="00353295">
      <w:pPr>
        <w:pStyle w:val="Heading4"/>
      </w:pPr>
      <w:r>
        <w:t xml:space="preserve">Intervening actors and multilateral </w:t>
      </w:r>
      <w:r w:rsidRPr="00353295">
        <w:t>institutions</w:t>
      </w:r>
      <w:r>
        <w:t xml:space="preserve"> won’t check conflict – chinese nationalism and goals overwhelm pressure by the international community</w:t>
      </w:r>
    </w:p>
    <w:p w14:paraId="417FEDFC" w14:textId="77777777" w:rsidR="00353295" w:rsidRPr="00353295" w:rsidRDefault="00353295" w:rsidP="00353295">
      <w:r>
        <w:t xml:space="preserve">Hunter </w:t>
      </w:r>
      <w:r w:rsidRPr="00353295">
        <w:rPr>
          <w:rStyle w:val="Style13ptBold"/>
        </w:rPr>
        <w:t>Marston 6/14</w:t>
      </w:r>
      <w:r>
        <w:t>, Research Assistant &amp; Communications Coordinator at The Brookings Institution And previous researcher for the National Defense University, Center for Strategic and International Studies (CSIS), Ira Shapiro, President, Ira Shapiro Global Strategies LLC And a degree in international relations from the Evans School of Public Policy and Governance, University of Washington, “More Trade Won't Stop China's Aggression”, National Interest, 6/14/16, http://nationalinterest.org/feature/more-trade-wont-stop-chinas-aggression-16587</w:t>
      </w:r>
    </w:p>
    <w:p w14:paraId="63D9BC9A" w14:textId="77777777" w:rsidR="00353295" w:rsidRPr="00353295" w:rsidRDefault="00353295" w:rsidP="00353295">
      <w:pPr>
        <w:rPr>
          <w:sz w:val="16"/>
        </w:rPr>
      </w:pPr>
      <w:r w:rsidRPr="00F50DA7">
        <w:rPr>
          <w:rStyle w:val="StyleUnderline"/>
          <w:highlight w:val="cyan"/>
        </w:rPr>
        <w:t>China</w:t>
      </w:r>
      <w:r w:rsidRPr="00353295">
        <w:rPr>
          <w:rStyle w:val="StyleUnderline"/>
        </w:rPr>
        <w:t xml:space="preserve"> has </w:t>
      </w:r>
      <w:r w:rsidRPr="00F50DA7">
        <w:rPr>
          <w:rStyle w:val="StyleUnderline"/>
          <w:highlight w:val="cyan"/>
        </w:rPr>
        <w:t>shown</w:t>
      </w:r>
      <w:r w:rsidRPr="00353295">
        <w:rPr>
          <w:rStyle w:val="StyleUnderline"/>
        </w:rPr>
        <w:t xml:space="preserve"> its </w:t>
      </w:r>
      <w:r w:rsidRPr="00F50DA7">
        <w:rPr>
          <w:rStyle w:val="StyleUnderline"/>
          <w:highlight w:val="cyan"/>
        </w:rPr>
        <w:t>capability to drive</w:t>
      </w:r>
      <w:r w:rsidRPr="00353295">
        <w:rPr>
          <w:rStyle w:val="StyleUnderline"/>
        </w:rPr>
        <w:t xml:space="preserve"> a </w:t>
      </w:r>
      <w:r w:rsidRPr="00F50DA7">
        <w:rPr>
          <w:rStyle w:val="StyleUnderline"/>
          <w:highlight w:val="cyan"/>
        </w:rPr>
        <w:t>wedge in ASEAN</w:t>
      </w:r>
      <w:r w:rsidRPr="00353295">
        <w:rPr>
          <w:rStyle w:val="StyleUnderline"/>
        </w:rPr>
        <w:t xml:space="preserve"> to </w:t>
      </w:r>
      <w:r w:rsidRPr="00F50DA7">
        <w:rPr>
          <w:rStyle w:val="StyleUnderline"/>
          <w:highlight w:val="cyan"/>
        </w:rPr>
        <w:t>suit</w:t>
      </w:r>
      <w:r w:rsidRPr="00353295">
        <w:rPr>
          <w:rStyle w:val="StyleUnderline"/>
        </w:rPr>
        <w:t xml:space="preserve"> its </w:t>
      </w:r>
      <w:r w:rsidRPr="00F50DA7">
        <w:rPr>
          <w:rStyle w:val="StyleUnderline"/>
          <w:highlight w:val="cyan"/>
        </w:rPr>
        <w:t>purposes</w:t>
      </w:r>
      <w:r w:rsidRPr="00353295">
        <w:rPr>
          <w:sz w:val="16"/>
        </w:rPr>
        <w:t xml:space="preserve">. </w:t>
      </w:r>
      <w:r w:rsidRPr="00353295">
        <w:rPr>
          <w:rStyle w:val="StyleUnderline"/>
        </w:rPr>
        <w:t>In 2012, with Cambodia chairing ASEAN, tensions in the South China Sea became so acute that the regional grouping failed to deliver a joint statement for the first time in history since its 1967 founding</w:t>
      </w:r>
      <w:r w:rsidRPr="00353295">
        <w:rPr>
          <w:sz w:val="16"/>
        </w:rPr>
        <w:t xml:space="preserve">. </w:t>
      </w:r>
      <w:r w:rsidRPr="00F50DA7">
        <w:rPr>
          <w:rStyle w:val="StyleUnderline"/>
          <w:highlight w:val="cyan"/>
        </w:rPr>
        <w:t>Facing</w:t>
      </w:r>
      <w:r w:rsidRPr="00353295">
        <w:rPr>
          <w:rStyle w:val="StyleUnderline"/>
        </w:rPr>
        <w:t xml:space="preserve"> a </w:t>
      </w:r>
      <w:r w:rsidRPr="00F50DA7">
        <w:rPr>
          <w:rStyle w:val="StyleUnderline"/>
          <w:highlight w:val="cyan"/>
        </w:rPr>
        <w:t>barrage</w:t>
      </w:r>
      <w:r w:rsidRPr="00353295">
        <w:rPr>
          <w:rStyle w:val="StyleUnderline"/>
        </w:rPr>
        <w:t xml:space="preserve"> of </w:t>
      </w:r>
      <w:r w:rsidRPr="00F50DA7">
        <w:rPr>
          <w:rStyle w:val="StyleUnderline"/>
          <w:highlight w:val="cyan"/>
        </w:rPr>
        <w:t>diplomatic pressure</w:t>
      </w:r>
      <w:r w:rsidRPr="00353295">
        <w:rPr>
          <w:rStyle w:val="StyleUnderline"/>
        </w:rPr>
        <w:t xml:space="preserve"> </w:t>
      </w:r>
      <w:r w:rsidRPr="00F50DA7">
        <w:rPr>
          <w:rStyle w:val="StyleUnderline"/>
          <w:highlight w:val="cyan"/>
        </w:rPr>
        <w:t>from Beijing</w:t>
      </w:r>
      <w:r w:rsidRPr="00353295">
        <w:rPr>
          <w:rStyle w:val="StyleUnderline"/>
        </w:rPr>
        <w:t xml:space="preserve">, the </w:t>
      </w:r>
      <w:r w:rsidRPr="00F50DA7">
        <w:rPr>
          <w:rStyle w:val="StyleUnderline"/>
          <w:highlight w:val="cyan"/>
        </w:rPr>
        <w:t>ten</w:t>
      </w:r>
      <w:r w:rsidRPr="00353295">
        <w:rPr>
          <w:rStyle w:val="StyleUnderline"/>
        </w:rPr>
        <w:t xml:space="preserve"> member </w:t>
      </w:r>
      <w:r w:rsidRPr="00F50DA7">
        <w:rPr>
          <w:rStyle w:val="StyleUnderline"/>
          <w:highlight w:val="cyan"/>
        </w:rPr>
        <w:t>states were</w:t>
      </w:r>
      <w:r w:rsidRPr="00353295">
        <w:rPr>
          <w:rStyle w:val="StyleUnderline"/>
        </w:rPr>
        <w:t xml:space="preserve"> </w:t>
      </w:r>
      <w:r w:rsidRPr="00F50DA7">
        <w:rPr>
          <w:rStyle w:val="StyleUnderline"/>
          <w:highlight w:val="cyan"/>
        </w:rPr>
        <w:t>unable to agree on whether to</w:t>
      </w:r>
      <w:r w:rsidRPr="00F50DA7">
        <w:rPr>
          <w:rStyle w:val="StyleUnderline"/>
        </w:rPr>
        <w:t xml:space="preserve"> </w:t>
      </w:r>
      <w:r w:rsidRPr="00F50DA7">
        <w:rPr>
          <w:rStyle w:val="StyleUnderline"/>
          <w:highlight w:val="cyan"/>
        </w:rPr>
        <w:t>mention</w:t>
      </w:r>
      <w:r w:rsidRPr="00F50DA7">
        <w:rPr>
          <w:rStyle w:val="StyleUnderline"/>
        </w:rPr>
        <w:t xml:space="preserve"> even the </w:t>
      </w:r>
      <w:r w:rsidRPr="00F50DA7">
        <w:rPr>
          <w:rStyle w:val="StyleUnderline"/>
          <w:highlight w:val="cyan"/>
        </w:rPr>
        <w:t>location of a</w:t>
      </w:r>
      <w:r w:rsidRPr="00F50DA7">
        <w:rPr>
          <w:rStyle w:val="StyleUnderline"/>
        </w:rPr>
        <w:t xml:space="preserve"> </w:t>
      </w:r>
      <w:r w:rsidRPr="00F50DA7">
        <w:rPr>
          <w:rStyle w:val="StyleUnderline"/>
          <w:highlight w:val="cyan"/>
        </w:rPr>
        <w:t>Philippines-China</w:t>
      </w:r>
      <w:r w:rsidRPr="00F50DA7">
        <w:rPr>
          <w:rStyle w:val="StyleUnderline"/>
        </w:rPr>
        <w:t xml:space="preserve"> </w:t>
      </w:r>
      <w:r w:rsidRPr="00F50DA7">
        <w:rPr>
          <w:rStyle w:val="StyleUnderline"/>
          <w:highlight w:val="cyan"/>
        </w:rPr>
        <w:t>standoff</w:t>
      </w:r>
      <w:r w:rsidRPr="00F50DA7">
        <w:rPr>
          <w:rStyle w:val="StyleUnderline"/>
        </w:rPr>
        <w:t xml:space="preserve"> at the Scarborough Shoal,</w:t>
      </w:r>
      <w:r w:rsidRPr="00F50DA7">
        <w:rPr>
          <w:sz w:val="16"/>
        </w:rPr>
        <w:t xml:space="preserve"> claimed by both sides and occupied by the Philippines until Chinese ships seized it in 2012. </w:t>
      </w:r>
      <w:r w:rsidRPr="00F50DA7">
        <w:rPr>
          <w:rStyle w:val="StyleUnderline"/>
          <w:highlight w:val="cyan"/>
        </w:rPr>
        <w:t>Beijing</w:t>
      </w:r>
      <w:r w:rsidRPr="00F50DA7">
        <w:rPr>
          <w:rStyle w:val="StyleUnderline"/>
        </w:rPr>
        <w:t xml:space="preserve"> similarly </w:t>
      </w:r>
      <w:r w:rsidRPr="00F50DA7">
        <w:rPr>
          <w:rStyle w:val="StyleUnderline"/>
          <w:highlight w:val="cyan"/>
        </w:rPr>
        <w:t>undermined ASEAN</w:t>
      </w:r>
      <w:r w:rsidRPr="00F50DA7">
        <w:rPr>
          <w:sz w:val="16"/>
          <w:highlight w:val="cyan"/>
        </w:rPr>
        <w:t xml:space="preserve"> </w:t>
      </w:r>
      <w:r w:rsidRPr="00F50DA7">
        <w:rPr>
          <w:rStyle w:val="StyleUnderline"/>
          <w:highlight w:val="cyan"/>
        </w:rPr>
        <w:t>unity</w:t>
      </w:r>
      <w:r w:rsidRPr="00F50DA7">
        <w:rPr>
          <w:sz w:val="16"/>
        </w:rPr>
        <w:t xml:space="preserve"> in April</w:t>
      </w:r>
      <w:r w:rsidRPr="00353295">
        <w:rPr>
          <w:sz w:val="16"/>
        </w:rPr>
        <w:t xml:space="preserve"> </w:t>
      </w:r>
      <w:r w:rsidRPr="00F50DA7">
        <w:rPr>
          <w:rStyle w:val="StyleUnderline"/>
          <w:highlight w:val="cyan"/>
        </w:rPr>
        <w:t>when</w:t>
      </w:r>
      <w:r w:rsidRPr="00353295">
        <w:rPr>
          <w:rStyle w:val="StyleUnderline"/>
        </w:rPr>
        <w:t xml:space="preserve"> it </w:t>
      </w:r>
      <w:r w:rsidRPr="00F50DA7">
        <w:rPr>
          <w:rStyle w:val="StyleUnderline"/>
          <w:highlight w:val="cyan"/>
        </w:rPr>
        <w:t>announced</w:t>
      </w:r>
      <w:r w:rsidRPr="00353295">
        <w:rPr>
          <w:rStyle w:val="StyleUnderline"/>
        </w:rPr>
        <w:t xml:space="preserve"> that </w:t>
      </w:r>
      <w:r w:rsidRPr="00F50DA7">
        <w:rPr>
          <w:rStyle w:val="StyleUnderline"/>
          <w:highlight w:val="cyan"/>
        </w:rPr>
        <w:t>it had</w:t>
      </w:r>
      <w:r w:rsidRPr="00353295">
        <w:rPr>
          <w:rStyle w:val="StyleUnderline"/>
        </w:rPr>
        <w:t xml:space="preserve"> </w:t>
      </w:r>
      <w:r w:rsidRPr="00F50DA7">
        <w:rPr>
          <w:rStyle w:val="StyleUnderline"/>
          <w:highlight w:val="cyan"/>
        </w:rPr>
        <w:t>come to an</w:t>
      </w:r>
      <w:r w:rsidRPr="00353295">
        <w:rPr>
          <w:rStyle w:val="StyleUnderline"/>
        </w:rPr>
        <w:t xml:space="preserve"> </w:t>
      </w:r>
      <w:r w:rsidRPr="00F50DA7">
        <w:rPr>
          <w:rStyle w:val="StyleUnderline"/>
          <w:highlight w:val="cyan"/>
        </w:rPr>
        <w:t>agreement with Cambodia</w:t>
      </w:r>
      <w:r w:rsidRPr="00353295">
        <w:rPr>
          <w:rStyle w:val="StyleUnderline"/>
        </w:rPr>
        <w:t>, Brunei and Laos—</w:t>
      </w:r>
      <w:r w:rsidRPr="00F50DA7">
        <w:rPr>
          <w:rStyle w:val="StyleUnderline"/>
          <w:highlight w:val="cyan"/>
        </w:rPr>
        <w:t>to the surprise of others</w:t>
      </w:r>
      <w:r w:rsidRPr="00353295">
        <w:rPr>
          <w:rStyle w:val="StyleUnderline"/>
        </w:rPr>
        <w:t xml:space="preserve">—that the </w:t>
      </w:r>
      <w:r w:rsidRPr="00F50DA7">
        <w:rPr>
          <w:rStyle w:val="StyleUnderline"/>
          <w:highlight w:val="cyan"/>
        </w:rPr>
        <w:t>South China Sea</w:t>
      </w:r>
      <w:r w:rsidRPr="00353295">
        <w:rPr>
          <w:rStyle w:val="StyleUnderline"/>
        </w:rPr>
        <w:t xml:space="preserve"> dispute </w:t>
      </w:r>
      <w:r w:rsidRPr="00F50DA7">
        <w:rPr>
          <w:rStyle w:val="StyleUnderline"/>
          <w:highlight w:val="cyan"/>
        </w:rPr>
        <w:t>should not jeopardize</w:t>
      </w:r>
      <w:r w:rsidRPr="00353295">
        <w:rPr>
          <w:rStyle w:val="StyleUnderline"/>
        </w:rPr>
        <w:t xml:space="preserve"> </w:t>
      </w:r>
      <w:r w:rsidRPr="00F50DA7">
        <w:rPr>
          <w:rStyle w:val="StyleUnderline"/>
          <w:highlight w:val="cyan"/>
        </w:rPr>
        <w:t>relations</w:t>
      </w:r>
      <w:r w:rsidRPr="00F50DA7">
        <w:rPr>
          <w:rStyle w:val="StyleUnderline"/>
        </w:rPr>
        <w:t xml:space="preserve"> </w:t>
      </w:r>
      <w:r w:rsidRPr="00F50DA7">
        <w:rPr>
          <w:rStyle w:val="StyleUnderline"/>
          <w:highlight w:val="cyan"/>
        </w:rPr>
        <w:t>between</w:t>
      </w:r>
      <w:r w:rsidRPr="00F50DA7">
        <w:rPr>
          <w:rStyle w:val="StyleUnderline"/>
        </w:rPr>
        <w:t xml:space="preserve"> </w:t>
      </w:r>
      <w:r w:rsidRPr="00F50DA7">
        <w:rPr>
          <w:rStyle w:val="StyleUnderline"/>
          <w:highlight w:val="cyan"/>
        </w:rPr>
        <w:t>China and ASEAN</w:t>
      </w:r>
      <w:r w:rsidRPr="00F50DA7">
        <w:rPr>
          <w:rStyle w:val="StyleUnderline"/>
        </w:rPr>
        <w:t xml:space="preserve">. </w:t>
      </w:r>
      <w:r w:rsidRPr="00F50DA7">
        <w:rPr>
          <w:rStyle w:val="StyleUnderline"/>
          <w:highlight w:val="cyan"/>
        </w:rPr>
        <w:t>The United States supports ASEAN</w:t>
      </w:r>
      <w:r w:rsidRPr="00F50DA7">
        <w:rPr>
          <w:rStyle w:val="StyleUnderline"/>
        </w:rPr>
        <w:t xml:space="preserve"> centrality </w:t>
      </w:r>
      <w:r w:rsidRPr="00F50DA7">
        <w:rPr>
          <w:rStyle w:val="StyleUnderline"/>
          <w:highlight w:val="cyan"/>
        </w:rPr>
        <w:t>as a</w:t>
      </w:r>
      <w:r w:rsidRPr="00F50DA7">
        <w:rPr>
          <w:rStyle w:val="StyleUnderline"/>
        </w:rPr>
        <w:t xml:space="preserve"> strategic </w:t>
      </w:r>
      <w:r w:rsidRPr="00F50DA7">
        <w:rPr>
          <w:rStyle w:val="StyleUnderline"/>
          <w:highlight w:val="cyan"/>
        </w:rPr>
        <w:t>bulwark</w:t>
      </w:r>
      <w:r w:rsidRPr="00F50DA7">
        <w:rPr>
          <w:rStyle w:val="StyleUnderline"/>
        </w:rPr>
        <w:t xml:space="preserve"> </w:t>
      </w:r>
      <w:r w:rsidRPr="00F50DA7">
        <w:rPr>
          <w:rStyle w:val="StyleUnderline"/>
          <w:highlight w:val="cyan"/>
        </w:rPr>
        <w:t>against China’s</w:t>
      </w:r>
      <w:r w:rsidRPr="00F50DA7">
        <w:rPr>
          <w:rStyle w:val="StyleUnderline"/>
        </w:rPr>
        <w:t xml:space="preserve"> </w:t>
      </w:r>
      <w:r w:rsidRPr="00F50DA7">
        <w:rPr>
          <w:rStyle w:val="StyleUnderline"/>
          <w:highlight w:val="cyan"/>
        </w:rPr>
        <w:t>attempts to impose</w:t>
      </w:r>
      <w:r w:rsidRPr="00F50DA7">
        <w:rPr>
          <w:rStyle w:val="StyleUnderline"/>
        </w:rPr>
        <w:t xml:space="preserve"> </w:t>
      </w:r>
      <w:r w:rsidRPr="00F50DA7">
        <w:rPr>
          <w:rStyle w:val="StyleUnderline"/>
          <w:highlight w:val="cyan"/>
        </w:rPr>
        <w:t>unilateral</w:t>
      </w:r>
      <w:r w:rsidRPr="00F50DA7">
        <w:rPr>
          <w:rStyle w:val="StyleUnderline"/>
        </w:rPr>
        <w:t xml:space="preserve"> faits </w:t>
      </w:r>
      <w:r w:rsidRPr="00F50DA7">
        <w:rPr>
          <w:rStyle w:val="StyleUnderline"/>
          <w:highlight w:val="cyan"/>
        </w:rPr>
        <w:t>accomplis</w:t>
      </w:r>
      <w:r w:rsidRPr="00F50DA7">
        <w:rPr>
          <w:rStyle w:val="StyleUnderline"/>
        </w:rPr>
        <w:t xml:space="preserve">. For its own reasons, </w:t>
      </w:r>
      <w:r w:rsidRPr="00F50DA7">
        <w:rPr>
          <w:rStyle w:val="StyleUnderline"/>
          <w:highlight w:val="cyan"/>
        </w:rPr>
        <w:t>Beijing prefers to deal</w:t>
      </w:r>
      <w:r w:rsidRPr="00F50DA7">
        <w:rPr>
          <w:rStyle w:val="StyleUnderline"/>
        </w:rPr>
        <w:t xml:space="preserve"> with </w:t>
      </w:r>
      <w:r w:rsidRPr="00F50DA7">
        <w:rPr>
          <w:rStyle w:val="StyleUnderline"/>
          <w:highlight w:val="cyan"/>
        </w:rPr>
        <w:t>ASEAN</w:t>
      </w:r>
      <w:r w:rsidRPr="00F50DA7">
        <w:rPr>
          <w:rStyle w:val="StyleUnderline"/>
        </w:rPr>
        <w:t xml:space="preserve"> claimants</w:t>
      </w:r>
      <w:r w:rsidRPr="00353295">
        <w:rPr>
          <w:rStyle w:val="StyleUnderline"/>
        </w:rPr>
        <w:t xml:space="preserve"> </w:t>
      </w:r>
      <w:r w:rsidRPr="00F50DA7">
        <w:rPr>
          <w:rStyle w:val="StyleUnderline"/>
          <w:highlight w:val="cyan"/>
        </w:rPr>
        <w:t>one-on-one so as to reduce the capacity of the group to stand with a</w:t>
      </w:r>
      <w:r w:rsidRPr="00353295">
        <w:rPr>
          <w:rStyle w:val="StyleUnderline"/>
        </w:rPr>
        <w:t xml:space="preserve"> </w:t>
      </w:r>
      <w:r w:rsidRPr="00F50DA7">
        <w:rPr>
          <w:rStyle w:val="StyleUnderline"/>
          <w:highlight w:val="cyan"/>
        </w:rPr>
        <w:t>unified voice</w:t>
      </w:r>
      <w:r w:rsidRPr="00353295">
        <w:rPr>
          <w:rStyle w:val="StyleUnderline"/>
        </w:rPr>
        <w:t xml:space="preserve"> </w:t>
      </w:r>
      <w:r w:rsidRPr="00F50DA7">
        <w:rPr>
          <w:rStyle w:val="StyleUnderline"/>
          <w:highlight w:val="cyan"/>
        </w:rPr>
        <w:t>contra</w:t>
      </w:r>
      <w:r w:rsidRPr="00353295">
        <w:rPr>
          <w:rStyle w:val="StyleUnderline"/>
        </w:rPr>
        <w:t xml:space="preserve"> its security </w:t>
      </w:r>
      <w:r w:rsidRPr="00F50DA7">
        <w:rPr>
          <w:rStyle w:val="StyleUnderline"/>
          <w:highlight w:val="cyan"/>
        </w:rPr>
        <w:t>interests</w:t>
      </w:r>
      <w:r w:rsidRPr="00353295">
        <w:rPr>
          <w:sz w:val="16"/>
        </w:rPr>
        <w:t>. Satu Limaye, director of the East-West Center in Washington, has written, “</w:t>
      </w:r>
      <w:r w:rsidRPr="00F50DA7">
        <w:rPr>
          <w:rStyle w:val="StyleUnderline"/>
          <w:highlight w:val="cyan"/>
        </w:rPr>
        <w:t>Instead of serving</w:t>
      </w:r>
      <w:r w:rsidRPr="00353295">
        <w:rPr>
          <w:rStyle w:val="StyleUnderline"/>
        </w:rPr>
        <w:t xml:space="preserve"> as a </w:t>
      </w:r>
      <w:r w:rsidRPr="00F50DA7">
        <w:rPr>
          <w:rStyle w:val="StyleUnderline"/>
          <w:highlight w:val="cyan"/>
        </w:rPr>
        <w:t>platform to</w:t>
      </w:r>
      <w:r w:rsidRPr="00353295">
        <w:rPr>
          <w:rStyle w:val="StyleUnderline"/>
        </w:rPr>
        <w:t xml:space="preserve"> manage bilateral and multilateral </w:t>
      </w:r>
      <w:r w:rsidRPr="00F50DA7">
        <w:rPr>
          <w:rStyle w:val="StyleUnderline"/>
          <w:highlight w:val="cyan"/>
        </w:rPr>
        <w:t>cooperation</w:t>
      </w:r>
      <w:r w:rsidRPr="00353295">
        <w:rPr>
          <w:rStyle w:val="StyleUnderline"/>
        </w:rPr>
        <w:t xml:space="preserve"> </w:t>
      </w:r>
      <w:r w:rsidRPr="00F50DA7">
        <w:rPr>
          <w:rStyle w:val="StyleUnderline"/>
          <w:highlight w:val="cyan"/>
        </w:rPr>
        <w:t>among</w:t>
      </w:r>
      <w:r w:rsidRPr="00353295">
        <w:rPr>
          <w:rStyle w:val="StyleUnderline"/>
        </w:rPr>
        <w:t xml:space="preserve"> member </w:t>
      </w:r>
      <w:r w:rsidRPr="00F50DA7">
        <w:rPr>
          <w:rStyle w:val="StyleUnderline"/>
          <w:highlight w:val="cyan"/>
        </w:rPr>
        <w:t>states</w:t>
      </w:r>
      <w:r w:rsidRPr="00353295">
        <w:rPr>
          <w:rStyle w:val="StyleUnderline"/>
        </w:rPr>
        <w:t xml:space="preserve">, </w:t>
      </w:r>
      <w:r w:rsidRPr="00F50DA7">
        <w:rPr>
          <w:rStyle w:val="StyleUnderline"/>
          <w:highlight w:val="cyan"/>
        </w:rPr>
        <w:t>ASEAN</w:t>
      </w:r>
      <w:r w:rsidRPr="00353295">
        <w:rPr>
          <w:rStyle w:val="StyleUnderline"/>
        </w:rPr>
        <w:t xml:space="preserve"> </w:t>
      </w:r>
      <w:r w:rsidRPr="00F50DA7">
        <w:rPr>
          <w:rStyle w:val="StyleUnderline"/>
          <w:highlight w:val="cyan"/>
        </w:rPr>
        <w:t>may</w:t>
      </w:r>
      <w:r w:rsidRPr="00353295">
        <w:rPr>
          <w:rStyle w:val="StyleUnderline"/>
        </w:rPr>
        <w:t xml:space="preserve"> </w:t>
      </w:r>
      <w:r w:rsidRPr="00F50DA7">
        <w:rPr>
          <w:rStyle w:val="StyleUnderline"/>
          <w:highlight w:val="cyan"/>
        </w:rPr>
        <w:t>become</w:t>
      </w:r>
      <w:r w:rsidRPr="00353295">
        <w:rPr>
          <w:rStyle w:val="StyleUnderline"/>
        </w:rPr>
        <w:t xml:space="preserve"> an </w:t>
      </w:r>
      <w:r w:rsidRPr="00F50DA7">
        <w:rPr>
          <w:rStyle w:val="StyleUnderline"/>
          <w:highlight w:val="cyan"/>
        </w:rPr>
        <w:t>arena</w:t>
      </w:r>
      <w:r w:rsidRPr="00353295">
        <w:rPr>
          <w:rStyle w:val="StyleUnderline"/>
        </w:rPr>
        <w:t xml:space="preserve"> </w:t>
      </w:r>
      <w:r w:rsidRPr="00F50DA7">
        <w:rPr>
          <w:rStyle w:val="StyleUnderline"/>
          <w:highlight w:val="cyan"/>
        </w:rPr>
        <w:t>where bilateral</w:t>
      </w:r>
      <w:r w:rsidRPr="00353295">
        <w:rPr>
          <w:rStyle w:val="StyleUnderline"/>
        </w:rPr>
        <w:t xml:space="preserve"> and multilateral </w:t>
      </w:r>
      <w:r w:rsidRPr="00F50DA7">
        <w:rPr>
          <w:rStyle w:val="StyleUnderline"/>
          <w:highlight w:val="cyan"/>
        </w:rPr>
        <w:t>cooperation are contested</w:t>
      </w:r>
      <w:r w:rsidRPr="00353295">
        <w:rPr>
          <w:rStyle w:val="StyleUnderline"/>
        </w:rPr>
        <w:t xml:space="preserve">.” </w:t>
      </w:r>
      <w:r w:rsidRPr="00F50DA7">
        <w:rPr>
          <w:rStyle w:val="StyleUnderline"/>
          <w:highlight w:val="cyan"/>
        </w:rPr>
        <w:t>As</w:t>
      </w:r>
      <w:r w:rsidRPr="00353295">
        <w:rPr>
          <w:rStyle w:val="StyleUnderline"/>
        </w:rPr>
        <w:t xml:space="preserve"> the two </w:t>
      </w:r>
      <w:r w:rsidRPr="00F50DA7">
        <w:rPr>
          <w:rStyle w:val="StyleUnderline"/>
          <w:highlight w:val="cyan"/>
        </w:rPr>
        <w:t>superpowers</w:t>
      </w:r>
      <w:r w:rsidRPr="00353295">
        <w:rPr>
          <w:rStyle w:val="StyleUnderline"/>
        </w:rPr>
        <w:t xml:space="preserve"> </w:t>
      </w:r>
      <w:r w:rsidRPr="00F50DA7">
        <w:rPr>
          <w:rStyle w:val="StyleUnderline"/>
          <w:highlight w:val="cyan"/>
        </w:rPr>
        <w:t>battle</w:t>
      </w:r>
      <w:r w:rsidRPr="00353295">
        <w:rPr>
          <w:rStyle w:val="StyleUnderline"/>
        </w:rPr>
        <w:t xml:space="preserve"> for </w:t>
      </w:r>
      <w:r w:rsidRPr="00F50DA7">
        <w:rPr>
          <w:rStyle w:val="StyleUnderline"/>
          <w:highlight w:val="cyan"/>
        </w:rPr>
        <w:t>influence</w:t>
      </w:r>
      <w:r w:rsidRPr="00353295">
        <w:rPr>
          <w:rStyle w:val="StyleUnderline"/>
        </w:rPr>
        <w:t xml:space="preserve"> </w:t>
      </w:r>
      <w:r w:rsidRPr="00F50DA7">
        <w:rPr>
          <w:rStyle w:val="StyleUnderline"/>
          <w:highlight w:val="cyan"/>
        </w:rPr>
        <w:t>within</w:t>
      </w:r>
      <w:r w:rsidRPr="00353295">
        <w:rPr>
          <w:rStyle w:val="StyleUnderline"/>
        </w:rPr>
        <w:t xml:space="preserve"> </w:t>
      </w:r>
      <w:r w:rsidRPr="00F50DA7">
        <w:rPr>
          <w:rStyle w:val="StyleUnderline"/>
          <w:highlight w:val="cyan"/>
        </w:rPr>
        <w:t>ASEAN</w:t>
      </w:r>
      <w:r w:rsidRPr="00353295">
        <w:rPr>
          <w:rStyle w:val="StyleUnderline"/>
        </w:rPr>
        <w:t xml:space="preserve">, China </w:t>
      </w:r>
      <w:r w:rsidRPr="00F50DA7">
        <w:rPr>
          <w:rStyle w:val="StyleUnderline"/>
          <w:highlight w:val="cyan"/>
        </w:rPr>
        <w:t>has</w:t>
      </w:r>
      <w:r w:rsidRPr="00353295">
        <w:rPr>
          <w:rStyle w:val="StyleUnderline"/>
        </w:rPr>
        <w:t xml:space="preserve"> </w:t>
      </w:r>
      <w:r w:rsidRPr="00F50DA7">
        <w:rPr>
          <w:rStyle w:val="StyleUnderline"/>
          <w:highlight w:val="cyan"/>
        </w:rPr>
        <w:t>demonstrated</w:t>
      </w:r>
      <w:r w:rsidRPr="00353295">
        <w:rPr>
          <w:rStyle w:val="StyleUnderline"/>
        </w:rPr>
        <w:t xml:space="preserve"> its </w:t>
      </w:r>
      <w:r w:rsidRPr="00F50DA7">
        <w:rPr>
          <w:rStyle w:val="StyleUnderline"/>
          <w:highlight w:val="cyan"/>
        </w:rPr>
        <w:t>ability</w:t>
      </w:r>
      <w:r w:rsidRPr="00353295">
        <w:rPr>
          <w:rStyle w:val="StyleUnderline"/>
        </w:rPr>
        <w:t xml:space="preserve"> to </w:t>
      </w:r>
      <w:r w:rsidRPr="00F50DA7">
        <w:rPr>
          <w:rStyle w:val="StyleUnderline"/>
          <w:highlight w:val="cyan"/>
        </w:rPr>
        <w:t>use</w:t>
      </w:r>
      <w:r w:rsidRPr="00353295">
        <w:rPr>
          <w:rStyle w:val="StyleUnderline"/>
        </w:rPr>
        <w:t xml:space="preserve"> </w:t>
      </w:r>
      <w:r w:rsidRPr="00F50DA7">
        <w:rPr>
          <w:rStyle w:val="StyleUnderline"/>
          <w:highlight w:val="cyan"/>
        </w:rPr>
        <w:t>both charm</w:t>
      </w:r>
      <w:r w:rsidRPr="00353295">
        <w:rPr>
          <w:rStyle w:val="StyleUnderline"/>
        </w:rPr>
        <w:t xml:space="preserve"> </w:t>
      </w:r>
      <w:r w:rsidRPr="00F50DA7">
        <w:rPr>
          <w:rStyle w:val="StyleUnderline"/>
          <w:highlight w:val="cyan"/>
        </w:rPr>
        <w:t>and</w:t>
      </w:r>
      <w:r w:rsidRPr="00353295">
        <w:rPr>
          <w:rStyle w:val="StyleUnderline"/>
        </w:rPr>
        <w:t xml:space="preserve"> </w:t>
      </w:r>
      <w:r w:rsidRPr="00F50DA7">
        <w:rPr>
          <w:rStyle w:val="StyleUnderline"/>
          <w:highlight w:val="cyan"/>
        </w:rPr>
        <w:t>threats to advance</w:t>
      </w:r>
      <w:r w:rsidRPr="00353295">
        <w:rPr>
          <w:rStyle w:val="StyleUnderline"/>
        </w:rPr>
        <w:t xml:space="preserve"> its </w:t>
      </w:r>
      <w:r w:rsidRPr="00F50DA7">
        <w:rPr>
          <w:rStyle w:val="StyleUnderline"/>
          <w:highlight w:val="cyan"/>
        </w:rPr>
        <w:t>interests</w:t>
      </w:r>
      <w:r w:rsidRPr="00353295">
        <w:rPr>
          <w:rStyle w:val="StyleUnderline"/>
        </w:rPr>
        <w:t>.</w:t>
      </w:r>
      <w:r>
        <w:rPr>
          <w:rStyle w:val="StyleUnderline"/>
        </w:rPr>
        <w:t xml:space="preserve"> </w:t>
      </w:r>
      <w:r w:rsidRPr="00353295">
        <w:rPr>
          <w:sz w:val="16"/>
        </w:rPr>
        <w:t>Moreover, as Nick Bisley of La Trobe University writes, despite a U.S. China policy that blends containment with moral suasion, “it is far from clear that China can be contained or cowed into submission.” Ultimately, “the region’s two major powers have irreconcilable visions for Asia’s future.” If that is the case, expect rocky times ahead as differences of interest not only manifest in further naval and air confrontations, but also introduce further friction into competing visions of the economic and security architecture of Asia. The result is a net loss for all countries concerned.</w:t>
      </w:r>
    </w:p>
    <w:p w14:paraId="33255AE7" w14:textId="77777777" w:rsidR="00112F48" w:rsidRDefault="00112F48" w:rsidP="00F27A81">
      <w:pPr>
        <w:pStyle w:val="Heading1"/>
      </w:pPr>
    </w:p>
    <w:p w14:paraId="3B1D2C88" w14:textId="77777777" w:rsidR="00F27A81" w:rsidRDefault="00112F48" w:rsidP="00F27A81">
      <w:pPr>
        <w:pStyle w:val="Heading1"/>
      </w:pPr>
      <w:r>
        <w:t>***</w:t>
      </w:r>
      <w:r w:rsidR="00F27A81">
        <w:t>Aff</w:t>
      </w:r>
      <w:r>
        <w:t>***</w:t>
      </w:r>
    </w:p>
    <w:p w14:paraId="6942245C" w14:textId="77777777" w:rsidR="00F27A81" w:rsidRDefault="00F27A81" w:rsidP="00112F48">
      <w:pPr>
        <w:pStyle w:val="Heading1"/>
      </w:pPr>
      <w:r>
        <w:t>Fighting and Leadership Development Good</w:t>
      </w:r>
    </w:p>
    <w:p w14:paraId="2979DE26" w14:textId="77777777" w:rsidR="00F27A81" w:rsidRDefault="00F27A81" w:rsidP="00F27A81">
      <w:pPr>
        <w:pStyle w:val="Heading4"/>
      </w:pPr>
      <w:r>
        <w:t>Transitions between government and party members is key to prevent legitimization of the CCP and authoritarian rule</w:t>
      </w:r>
    </w:p>
    <w:p w14:paraId="434C33E4" w14:textId="77777777" w:rsidR="00F27A81" w:rsidRDefault="00F27A81" w:rsidP="00F27A81">
      <w:r>
        <w:t xml:space="preserve">Jinghan </w:t>
      </w:r>
      <w:r w:rsidRPr="008970FA">
        <w:rPr>
          <w:rStyle w:val="Style13ptBold"/>
        </w:rPr>
        <w:t>Zeng 1</w:t>
      </w:r>
      <w:r>
        <w:rPr>
          <w:rStyle w:val="Style13ptBold"/>
        </w:rPr>
        <w:t>5</w:t>
      </w:r>
      <w:r>
        <w:t>, researcher for the Department of Politics and International Studies, Social Sciences Building, University of Warwick, Coventry, “The Chinese Communist Party's Capacity to Rule: Ideology, Legitimacy and Party Cohesion”, 2015</w:t>
      </w:r>
    </w:p>
    <w:p w14:paraId="5D6F94BB" w14:textId="77777777" w:rsidR="00A0078E" w:rsidRPr="00A0078E" w:rsidRDefault="00F27A81" w:rsidP="00A0078E">
      <w:pPr>
        <w:rPr>
          <w:sz w:val="16"/>
        </w:rPr>
      </w:pPr>
      <w:r w:rsidRPr="00F27A81">
        <w:rPr>
          <w:sz w:val="16"/>
        </w:rPr>
        <w:t xml:space="preserve">For an authoritarian regime, successfully </w:t>
      </w:r>
      <w:r w:rsidRPr="00F50DA7">
        <w:rPr>
          <w:rStyle w:val="StyleUnderline"/>
          <w:highlight w:val="cyan"/>
        </w:rPr>
        <w:t>transferring</w:t>
      </w:r>
      <w:r w:rsidRPr="00F27A81">
        <w:rPr>
          <w:rStyle w:val="StyleUnderline"/>
        </w:rPr>
        <w:t xml:space="preserve"> </w:t>
      </w:r>
      <w:r w:rsidRPr="00F50DA7">
        <w:rPr>
          <w:rStyle w:val="StyleUnderline"/>
          <w:highlight w:val="cyan"/>
        </w:rPr>
        <w:t>power</w:t>
      </w:r>
      <w:r w:rsidRPr="00F27A81">
        <w:rPr>
          <w:rStyle w:val="StyleUnderline"/>
        </w:rPr>
        <w:t xml:space="preserve"> </w:t>
      </w:r>
      <w:r w:rsidRPr="00F50DA7">
        <w:rPr>
          <w:rStyle w:val="StyleUnderline"/>
          <w:highlight w:val="cyan"/>
        </w:rPr>
        <w:t>a</w:t>
      </w:r>
      <w:r w:rsidRPr="00F27A81">
        <w:rPr>
          <w:rStyle w:val="StyleUnderline"/>
        </w:rPr>
        <w:t xml:space="preserve">t the </w:t>
      </w:r>
      <w:r w:rsidRPr="00F50DA7">
        <w:rPr>
          <w:rStyle w:val="StyleUnderline"/>
          <w:highlight w:val="cyan"/>
        </w:rPr>
        <w:t>top</w:t>
      </w:r>
      <w:r w:rsidRPr="00F27A81">
        <w:rPr>
          <w:rStyle w:val="StyleUnderline"/>
        </w:rPr>
        <w:t xml:space="preserve"> </w:t>
      </w:r>
      <w:r w:rsidRPr="00F50DA7">
        <w:rPr>
          <w:rStyle w:val="StyleUnderline"/>
          <w:highlight w:val="cyan"/>
        </w:rPr>
        <w:t>and</w:t>
      </w:r>
      <w:r w:rsidRPr="00F27A81">
        <w:rPr>
          <w:rStyle w:val="StyleUnderline"/>
        </w:rPr>
        <w:t xml:space="preserve"> </w:t>
      </w:r>
      <w:r w:rsidRPr="00F50DA7">
        <w:rPr>
          <w:rStyle w:val="StyleUnderline"/>
          <w:highlight w:val="cyan"/>
        </w:rPr>
        <w:t>preventing</w:t>
      </w:r>
      <w:r w:rsidRPr="00F27A81">
        <w:rPr>
          <w:rStyle w:val="StyleUnderline"/>
        </w:rPr>
        <w:t xml:space="preserve"> a </w:t>
      </w:r>
      <w:r w:rsidRPr="00F50DA7">
        <w:rPr>
          <w:rStyle w:val="StyleUnderline"/>
          <w:highlight w:val="cyan"/>
        </w:rPr>
        <w:t>leadership</w:t>
      </w:r>
      <w:r w:rsidRPr="00F27A81">
        <w:rPr>
          <w:rStyle w:val="StyleUnderline"/>
        </w:rPr>
        <w:t xml:space="preserve"> </w:t>
      </w:r>
      <w:r w:rsidRPr="00F50DA7">
        <w:rPr>
          <w:rStyle w:val="StyleUnderline"/>
          <w:highlight w:val="cyan"/>
        </w:rPr>
        <w:t>split</w:t>
      </w:r>
      <w:r w:rsidRPr="00F27A81">
        <w:rPr>
          <w:rStyle w:val="StyleUnderline"/>
        </w:rPr>
        <w:t xml:space="preserve"> during this process </w:t>
      </w:r>
      <w:r w:rsidRPr="00F50DA7">
        <w:rPr>
          <w:rStyle w:val="StyleUnderline"/>
          <w:highlight w:val="cyan"/>
        </w:rPr>
        <w:t>has</w:t>
      </w:r>
      <w:r w:rsidRPr="00F27A81">
        <w:rPr>
          <w:rStyle w:val="StyleUnderline"/>
        </w:rPr>
        <w:t xml:space="preserve"> always </w:t>
      </w:r>
      <w:r w:rsidRPr="00F50DA7">
        <w:rPr>
          <w:rStyle w:val="StyleUnderline"/>
          <w:highlight w:val="cyan"/>
        </w:rPr>
        <w:t>been</w:t>
      </w:r>
      <w:r w:rsidRPr="00F27A81">
        <w:rPr>
          <w:rStyle w:val="StyleUnderline"/>
        </w:rPr>
        <w:t xml:space="preserve"> extremely </w:t>
      </w:r>
      <w:r w:rsidRPr="00F50DA7">
        <w:rPr>
          <w:rStyle w:val="StyleUnderline"/>
          <w:highlight w:val="cyan"/>
        </w:rPr>
        <w:t>challenging</w:t>
      </w:r>
      <w:r w:rsidRPr="00F27A81">
        <w:rPr>
          <w:sz w:val="16"/>
        </w:rPr>
        <w:t xml:space="preserve">. During Mao Zedong’s rule, an un-institutionalized power system caused endless, fierce power struggles within the party, which indirectly led to economic stagnation and social unrest. Afraid of elite divisions and brutal power struggles, </w:t>
      </w:r>
      <w:r w:rsidRPr="00F27A81">
        <w:rPr>
          <w:rStyle w:val="StyleUnderline"/>
        </w:rPr>
        <w:t xml:space="preserve">the </w:t>
      </w:r>
      <w:r w:rsidRPr="00F50DA7">
        <w:rPr>
          <w:rStyle w:val="StyleUnderline"/>
          <w:highlight w:val="cyan"/>
        </w:rPr>
        <w:t>CCP</w:t>
      </w:r>
      <w:r w:rsidRPr="00F27A81">
        <w:rPr>
          <w:rStyle w:val="StyleUnderline"/>
        </w:rPr>
        <w:t xml:space="preserve"> </w:t>
      </w:r>
      <w:r w:rsidRPr="00F50DA7">
        <w:rPr>
          <w:rStyle w:val="StyleUnderline"/>
          <w:highlight w:val="cyan"/>
        </w:rPr>
        <w:t>has made</w:t>
      </w:r>
      <w:r w:rsidRPr="00F27A81">
        <w:rPr>
          <w:rStyle w:val="StyleUnderline"/>
        </w:rPr>
        <w:t xml:space="preserve"> great </w:t>
      </w:r>
      <w:r w:rsidRPr="00F50DA7">
        <w:rPr>
          <w:rStyle w:val="StyleUnderline"/>
          <w:highlight w:val="cyan"/>
        </w:rPr>
        <w:t>efforts to settle</w:t>
      </w:r>
      <w:r w:rsidRPr="00F27A81">
        <w:rPr>
          <w:rStyle w:val="StyleUnderline"/>
        </w:rPr>
        <w:t xml:space="preserve"> </w:t>
      </w:r>
      <w:r w:rsidRPr="00F50DA7">
        <w:rPr>
          <w:rStyle w:val="StyleUnderline"/>
          <w:highlight w:val="cyan"/>
        </w:rPr>
        <w:t>disputes</w:t>
      </w:r>
      <w:r w:rsidRPr="00F27A81">
        <w:rPr>
          <w:rStyle w:val="StyleUnderline"/>
        </w:rPr>
        <w:t xml:space="preserve"> of leadership succession </w:t>
      </w:r>
      <w:r w:rsidRPr="00F50DA7">
        <w:rPr>
          <w:rStyle w:val="StyleUnderline"/>
          <w:highlight w:val="cyan"/>
        </w:rPr>
        <w:t>through institutional</w:t>
      </w:r>
      <w:r w:rsidRPr="00F27A81">
        <w:rPr>
          <w:rStyle w:val="StyleUnderline"/>
        </w:rPr>
        <w:t xml:space="preserve"> </w:t>
      </w:r>
      <w:r w:rsidRPr="00F50DA7">
        <w:rPr>
          <w:rStyle w:val="StyleUnderline"/>
          <w:highlight w:val="cyan"/>
        </w:rPr>
        <w:t>channels</w:t>
      </w:r>
      <w:r w:rsidRPr="00F27A81">
        <w:rPr>
          <w:sz w:val="16"/>
        </w:rPr>
        <w:t xml:space="preserve">. </w:t>
      </w:r>
      <w:r w:rsidRPr="00F50DA7">
        <w:rPr>
          <w:rStyle w:val="StyleUnderline"/>
          <w:highlight w:val="cyan"/>
        </w:rPr>
        <w:t>Thirty</w:t>
      </w:r>
      <w:r w:rsidRPr="00F27A81">
        <w:rPr>
          <w:rStyle w:val="StyleUnderline"/>
        </w:rPr>
        <w:t xml:space="preserve"> </w:t>
      </w:r>
      <w:r w:rsidRPr="00F50DA7">
        <w:rPr>
          <w:rStyle w:val="StyleUnderline"/>
          <w:highlight w:val="cyan"/>
        </w:rPr>
        <w:t>years</w:t>
      </w:r>
      <w:r w:rsidRPr="00F27A81">
        <w:rPr>
          <w:rStyle w:val="StyleUnderline"/>
        </w:rPr>
        <w:t xml:space="preserve"> of </w:t>
      </w:r>
      <w:r w:rsidRPr="00F50DA7">
        <w:rPr>
          <w:rStyle w:val="StyleUnderline"/>
          <w:highlight w:val="cyan"/>
        </w:rPr>
        <w:t>institutionalization</w:t>
      </w:r>
      <w:r w:rsidRPr="00F27A81">
        <w:rPr>
          <w:rStyle w:val="StyleUnderline"/>
        </w:rPr>
        <w:t xml:space="preserve"> has </w:t>
      </w:r>
      <w:r w:rsidRPr="00F50DA7">
        <w:rPr>
          <w:rStyle w:val="StyleUnderline"/>
          <w:highlight w:val="cyan"/>
        </w:rPr>
        <w:t>made</w:t>
      </w:r>
      <w:r w:rsidRPr="00F27A81">
        <w:rPr>
          <w:rStyle w:val="StyleUnderline"/>
        </w:rPr>
        <w:t xml:space="preserve"> leadership </w:t>
      </w:r>
      <w:r w:rsidRPr="00F50DA7">
        <w:rPr>
          <w:rStyle w:val="StyleUnderline"/>
          <w:highlight w:val="cyan"/>
        </w:rPr>
        <w:t>transitions</w:t>
      </w:r>
      <w:r w:rsidRPr="00F27A81">
        <w:rPr>
          <w:rStyle w:val="StyleUnderline"/>
        </w:rPr>
        <w:t xml:space="preserve"> in China </w:t>
      </w:r>
      <w:r w:rsidRPr="00F50DA7">
        <w:rPr>
          <w:rStyle w:val="StyleUnderline"/>
          <w:highlight w:val="cyan"/>
        </w:rPr>
        <w:t>more stable</w:t>
      </w:r>
      <w:r w:rsidRPr="00F27A81">
        <w:rPr>
          <w:rStyle w:val="StyleUnderline"/>
        </w:rPr>
        <w:t xml:space="preserve">, </w:t>
      </w:r>
      <w:r w:rsidRPr="00F50DA7">
        <w:rPr>
          <w:rStyle w:val="StyleUnderline"/>
          <w:highlight w:val="cyan"/>
        </w:rPr>
        <w:t>transparent</w:t>
      </w:r>
      <w:r w:rsidRPr="00F27A81">
        <w:rPr>
          <w:rStyle w:val="StyleUnderline"/>
        </w:rPr>
        <w:t xml:space="preserve">, predictable, </w:t>
      </w:r>
      <w:r w:rsidRPr="00F50DA7">
        <w:rPr>
          <w:rStyle w:val="StyleUnderline"/>
          <w:highlight w:val="cyan"/>
        </w:rPr>
        <w:t xml:space="preserve">and smoother </w:t>
      </w:r>
      <w:r w:rsidRPr="00F50DA7">
        <w:rPr>
          <w:rStyle w:val="StyleUnderline"/>
        </w:rPr>
        <w:t>now than ever before.</w:t>
      </w:r>
      <w:r w:rsidRPr="00F50DA7">
        <w:rPr>
          <w:sz w:val="16"/>
        </w:rPr>
        <w:t xml:space="preserve"> A </w:t>
      </w:r>
      <w:r w:rsidRPr="00F50DA7">
        <w:rPr>
          <w:rStyle w:val="StyleUnderline"/>
          <w:highlight w:val="cyan"/>
        </w:rPr>
        <w:t>US</w:t>
      </w:r>
      <w:r w:rsidRPr="00F50DA7">
        <w:rPr>
          <w:rStyle w:val="StyleUnderline"/>
        </w:rPr>
        <w:t xml:space="preserve"> congressional </w:t>
      </w:r>
      <w:r w:rsidRPr="00F50DA7">
        <w:rPr>
          <w:rStyle w:val="StyleUnderline"/>
          <w:highlight w:val="cyan"/>
        </w:rPr>
        <w:t>report called the CCP’s</w:t>
      </w:r>
      <w:r w:rsidRPr="00F50DA7">
        <w:rPr>
          <w:rStyle w:val="StyleUnderline"/>
        </w:rPr>
        <w:t xml:space="preserve"> </w:t>
      </w:r>
      <w:r w:rsidRPr="00F50DA7">
        <w:rPr>
          <w:rStyle w:val="StyleUnderline"/>
          <w:highlight w:val="cyan"/>
        </w:rPr>
        <w:t>leadership</w:t>
      </w:r>
      <w:r w:rsidRPr="00F50DA7">
        <w:rPr>
          <w:sz w:val="16"/>
        </w:rPr>
        <w:t xml:space="preserve"> transition in 2012 “</w:t>
      </w:r>
      <w:r w:rsidRPr="00F50DA7">
        <w:rPr>
          <w:rStyle w:val="StyleUnderline"/>
          <w:highlight w:val="cyan"/>
        </w:rPr>
        <w:t>one</w:t>
      </w:r>
      <w:r w:rsidRPr="00F50DA7">
        <w:rPr>
          <w:rStyle w:val="StyleUnderline"/>
        </w:rPr>
        <w:t xml:space="preserve"> </w:t>
      </w:r>
      <w:r w:rsidRPr="00F50DA7">
        <w:rPr>
          <w:rStyle w:val="StyleUnderline"/>
          <w:highlight w:val="cyan"/>
        </w:rPr>
        <w:t>of</w:t>
      </w:r>
      <w:r w:rsidRPr="00F50DA7">
        <w:rPr>
          <w:rStyle w:val="StyleUnderline"/>
        </w:rPr>
        <w:t xml:space="preserve"> the very </w:t>
      </w:r>
      <w:r w:rsidRPr="00F50DA7">
        <w:rPr>
          <w:rStyle w:val="StyleUnderline"/>
          <w:highlight w:val="cyan"/>
        </w:rPr>
        <w:t>few</w:t>
      </w:r>
      <w:r w:rsidRPr="00F50DA7">
        <w:rPr>
          <w:rStyle w:val="StyleUnderline"/>
        </w:rPr>
        <w:t xml:space="preserve"> examples of an </w:t>
      </w:r>
      <w:r w:rsidRPr="00F50DA7">
        <w:rPr>
          <w:rStyle w:val="StyleUnderline"/>
          <w:highlight w:val="cyan"/>
        </w:rPr>
        <w:t>authoritarian</w:t>
      </w:r>
      <w:r w:rsidRPr="00F50DA7">
        <w:rPr>
          <w:rStyle w:val="StyleUnderline"/>
        </w:rPr>
        <w:t xml:space="preserve"> </w:t>
      </w:r>
      <w:r w:rsidRPr="00F50DA7">
        <w:rPr>
          <w:rStyle w:val="StyleUnderline"/>
          <w:highlight w:val="cyan"/>
        </w:rPr>
        <w:t>state</w:t>
      </w:r>
      <w:r w:rsidRPr="00F50DA7">
        <w:rPr>
          <w:rStyle w:val="StyleUnderline"/>
        </w:rPr>
        <w:t xml:space="preserve"> </w:t>
      </w:r>
      <w:r w:rsidRPr="00F50DA7">
        <w:rPr>
          <w:rStyle w:val="StyleUnderline"/>
          <w:highlight w:val="cyan"/>
        </w:rPr>
        <w:t>successfully</w:t>
      </w:r>
      <w:r w:rsidRPr="00F50DA7">
        <w:rPr>
          <w:rStyle w:val="StyleUnderline"/>
        </w:rPr>
        <w:t xml:space="preserve"> </w:t>
      </w:r>
      <w:r w:rsidRPr="00F50DA7">
        <w:rPr>
          <w:rStyle w:val="StyleUnderline"/>
          <w:highlight w:val="cyan"/>
        </w:rPr>
        <w:t>engineering</w:t>
      </w:r>
      <w:r w:rsidRPr="00F50DA7">
        <w:rPr>
          <w:rStyle w:val="StyleUnderline"/>
        </w:rPr>
        <w:t xml:space="preserve"> a </w:t>
      </w:r>
      <w:r w:rsidRPr="00F50DA7">
        <w:rPr>
          <w:rStyle w:val="StyleUnderline"/>
          <w:highlight w:val="cyan"/>
        </w:rPr>
        <w:t>peaceful</w:t>
      </w:r>
      <w:r w:rsidRPr="00F50DA7">
        <w:rPr>
          <w:rStyle w:val="StyleUnderline"/>
        </w:rPr>
        <w:t xml:space="preserve">, institutionalized political </w:t>
      </w:r>
      <w:r w:rsidRPr="00F50DA7">
        <w:rPr>
          <w:rStyle w:val="StyleUnderline"/>
          <w:highlight w:val="cyan"/>
        </w:rPr>
        <w:t>succession</w:t>
      </w:r>
      <w:r w:rsidRPr="00F50DA7">
        <w:rPr>
          <w:rStyle w:val="StyleUnderline"/>
        </w:rPr>
        <w:t>”</w:t>
      </w:r>
      <w:r w:rsidRPr="00F50DA7">
        <w:rPr>
          <w:sz w:val="16"/>
        </w:rPr>
        <w:t xml:space="preserve"> (Dotson, 2012: 4). Dickson (2011: 212) argues that China’s “routinized process</w:t>
      </w:r>
      <w:r w:rsidRPr="00F27A81">
        <w:rPr>
          <w:sz w:val="16"/>
        </w:rPr>
        <w:t xml:space="preserve"> for replacing ruling elites is a remarkably rare practice among authoritarian regimes.” </w:t>
      </w:r>
      <w:r w:rsidRPr="00F50DA7">
        <w:rPr>
          <w:rStyle w:val="StyleUnderline"/>
          <w:highlight w:val="cyan"/>
        </w:rPr>
        <w:t>Arguably</w:t>
      </w:r>
      <w:r w:rsidRPr="00F27A81">
        <w:rPr>
          <w:rStyle w:val="StyleUnderline"/>
        </w:rPr>
        <w:t xml:space="preserve">, this institutional </w:t>
      </w:r>
      <w:r w:rsidRPr="00F50DA7">
        <w:rPr>
          <w:rStyle w:val="StyleUnderline"/>
          <w:highlight w:val="cyan"/>
        </w:rPr>
        <w:t>development</w:t>
      </w:r>
      <w:r w:rsidRPr="00F27A81">
        <w:rPr>
          <w:rStyle w:val="StyleUnderline"/>
        </w:rPr>
        <w:t xml:space="preserve"> </w:t>
      </w:r>
      <w:r w:rsidRPr="00F50DA7">
        <w:rPr>
          <w:rStyle w:val="StyleUnderline"/>
          <w:highlight w:val="cyan"/>
        </w:rPr>
        <w:t xml:space="preserve">is important </w:t>
      </w:r>
      <w:r w:rsidRPr="00F50DA7">
        <w:rPr>
          <w:rStyle w:val="StyleUnderline"/>
        </w:rPr>
        <w:t>not</w:t>
      </w:r>
      <w:r w:rsidRPr="00F27A81">
        <w:rPr>
          <w:rStyle w:val="StyleUnderline"/>
        </w:rPr>
        <w:t xml:space="preserve"> only </w:t>
      </w:r>
      <w:r w:rsidRPr="00F50DA7">
        <w:rPr>
          <w:rStyle w:val="StyleUnderline"/>
          <w:highlight w:val="cyan"/>
        </w:rPr>
        <w:t>to</w:t>
      </w:r>
      <w:r w:rsidRPr="00F27A81">
        <w:rPr>
          <w:rStyle w:val="StyleUnderline"/>
        </w:rPr>
        <w:t xml:space="preserve"> the internal </w:t>
      </w:r>
      <w:r w:rsidRPr="00F50DA7">
        <w:rPr>
          <w:rStyle w:val="StyleUnderline"/>
          <w:highlight w:val="cyan"/>
        </w:rPr>
        <w:t>stability of the</w:t>
      </w:r>
      <w:r w:rsidRPr="00F27A81">
        <w:rPr>
          <w:rStyle w:val="StyleUnderline"/>
        </w:rPr>
        <w:t xml:space="preserve"> CCP </w:t>
      </w:r>
      <w:r w:rsidRPr="00F50DA7">
        <w:rPr>
          <w:rStyle w:val="StyleUnderline"/>
          <w:highlight w:val="cyan"/>
        </w:rPr>
        <w:t>but</w:t>
      </w:r>
      <w:r w:rsidRPr="00F27A81">
        <w:rPr>
          <w:rStyle w:val="StyleUnderline"/>
        </w:rPr>
        <w:t xml:space="preserve"> </w:t>
      </w:r>
      <w:r w:rsidRPr="00F50DA7">
        <w:rPr>
          <w:rStyle w:val="StyleUnderline"/>
          <w:highlight w:val="cyan"/>
        </w:rPr>
        <w:t>also</w:t>
      </w:r>
      <w:r w:rsidRPr="00F27A81">
        <w:rPr>
          <w:rStyle w:val="StyleUnderline"/>
        </w:rPr>
        <w:t xml:space="preserve"> to its </w:t>
      </w:r>
      <w:r w:rsidRPr="00F50DA7">
        <w:rPr>
          <w:rStyle w:val="StyleUnderline"/>
          <w:highlight w:val="cyan"/>
        </w:rPr>
        <w:t>legitimacy</w:t>
      </w:r>
      <w:r w:rsidRPr="00F27A81">
        <w:rPr>
          <w:sz w:val="16"/>
        </w:rPr>
        <w:t xml:space="preserve">. It is obvious important to the </w:t>
      </w:r>
      <w:r w:rsidRPr="00F50DA7">
        <w:rPr>
          <w:rStyle w:val="StyleUnderline"/>
          <w:highlight w:val="cyan"/>
        </w:rPr>
        <w:t>CCP’s</w:t>
      </w:r>
      <w:r w:rsidRPr="00F27A81">
        <w:rPr>
          <w:rStyle w:val="StyleUnderline"/>
        </w:rPr>
        <w:t xml:space="preserve"> </w:t>
      </w:r>
      <w:r w:rsidRPr="00F50DA7">
        <w:rPr>
          <w:rStyle w:val="StyleUnderline"/>
          <w:highlight w:val="cyan"/>
        </w:rPr>
        <w:t>capacity</w:t>
      </w:r>
      <w:r w:rsidRPr="00F50DA7">
        <w:rPr>
          <w:sz w:val="16"/>
          <w:highlight w:val="cyan"/>
        </w:rPr>
        <w:t xml:space="preserve"> </w:t>
      </w:r>
      <w:r w:rsidRPr="00F50DA7">
        <w:rPr>
          <w:rStyle w:val="StyleUnderline"/>
          <w:highlight w:val="cyan"/>
        </w:rPr>
        <w:t>to rule</w:t>
      </w:r>
      <w:r w:rsidRPr="00F27A81">
        <w:rPr>
          <w:rStyle w:val="StyleUnderline"/>
        </w:rPr>
        <w:t xml:space="preserve"> and this capacity </w:t>
      </w:r>
      <w:r w:rsidRPr="00F50DA7">
        <w:rPr>
          <w:rStyle w:val="StyleUnderline"/>
          <w:highlight w:val="cyan"/>
        </w:rPr>
        <w:t>is</w:t>
      </w:r>
      <w:r w:rsidRPr="00F27A81">
        <w:rPr>
          <w:rStyle w:val="StyleUnderline"/>
        </w:rPr>
        <w:t xml:space="preserve"> </w:t>
      </w:r>
      <w:r w:rsidRPr="00F50DA7">
        <w:rPr>
          <w:rStyle w:val="StyleUnderline"/>
          <w:highlight w:val="cyan"/>
        </w:rPr>
        <w:t>considered as a</w:t>
      </w:r>
      <w:r w:rsidRPr="00F27A81">
        <w:rPr>
          <w:rStyle w:val="StyleUnderline"/>
        </w:rPr>
        <w:t xml:space="preserve"> </w:t>
      </w:r>
      <w:r w:rsidRPr="00F50DA7">
        <w:rPr>
          <w:rStyle w:val="StyleUnderline"/>
          <w:highlight w:val="cyan"/>
        </w:rPr>
        <w:t>fundamental inner</w:t>
      </w:r>
      <w:r w:rsidRPr="00F27A81">
        <w:rPr>
          <w:rStyle w:val="StyleUnderline"/>
        </w:rPr>
        <w:t xml:space="preserve"> cause </w:t>
      </w:r>
      <w:r w:rsidRPr="00F50DA7">
        <w:rPr>
          <w:rStyle w:val="StyleUnderline"/>
          <w:highlight w:val="cyan"/>
        </w:rPr>
        <w:t>of its legitimacy</w:t>
      </w:r>
      <w:r w:rsidRPr="00F27A81">
        <w:rPr>
          <w:rStyle w:val="StyleUnderline"/>
        </w:rPr>
        <w:t xml:space="preserve"> in the CCP’s discourse</w:t>
      </w:r>
      <w:r w:rsidRPr="00F27A81">
        <w:rPr>
          <w:sz w:val="16"/>
        </w:rPr>
        <w:t xml:space="preserve">, as I explain below. This book shows how the </w:t>
      </w:r>
      <w:r w:rsidRPr="00F50DA7">
        <w:rPr>
          <w:rStyle w:val="StyleUnderline"/>
          <w:highlight w:val="cyan"/>
        </w:rPr>
        <w:t>institutionalization of leadership</w:t>
      </w:r>
      <w:r w:rsidRPr="00F27A81">
        <w:rPr>
          <w:rStyle w:val="StyleUnderline"/>
        </w:rPr>
        <w:t xml:space="preserve"> </w:t>
      </w:r>
      <w:r w:rsidRPr="00F50DA7">
        <w:rPr>
          <w:rStyle w:val="StyleUnderline"/>
          <w:highlight w:val="cyan"/>
        </w:rPr>
        <w:t>succession</w:t>
      </w:r>
      <w:r w:rsidRPr="00F27A81">
        <w:rPr>
          <w:rStyle w:val="StyleUnderline"/>
        </w:rPr>
        <w:t xml:space="preserve"> helps to </w:t>
      </w:r>
      <w:r w:rsidRPr="00F50DA7">
        <w:rPr>
          <w:rStyle w:val="StyleUnderline"/>
          <w:highlight w:val="cyan"/>
        </w:rPr>
        <w:t>maintain regime stability</w:t>
      </w:r>
      <w:r w:rsidRPr="00F27A81">
        <w:rPr>
          <w:rStyle w:val="StyleUnderline"/>
        </w:rPr>
        <w:t xml:space="preserve"> </w:t>
      </w:r>
      <w:r w:rsidRPr="00F50DA7">
        <w:rPr>
          <w:rStyle w:val="StyleUnderline"/>
          <w:highlight w:val="cyan"/>
        </w:rPr>
        <w:t>and legitimacy</w:t>
      </w:r>
      <w:r w:rsidRPr="00F27A81">
        <w:rPr>
          <w:sz w:val="16"/>
        </w:rPr>
        <w:t>. So, this book establishes that the institutionalization of leadership succession is a key for maintaining the CCP’s internal stability and its ruling capacity to maintain legitimacy.</w:t>
      </w:r>
    </w:p>
    <w:p w14:paraId="1CA9C126" w14:textId="77777777" w:rsidR="00A0078E" w:rsidRDefault="00B675B0" w:rsidP="00112F48">
      <w:pPr>
        <w:pStyle w:val="Heading1"/>
      </w:pPr>
      <w:r>
        <w:t>Link Inevitable</w:t>
      </w:r>
    </w:p>
    <w:p w14:paraId="376381E8" w14:textId="77777777" w:rsidR="00B675B0" w:rsidRDefault="00B675B0" w:rsidP="00B675B0">
      <w:pPr>
        <w:pStyle w:val="Heading4"/>
      </w:pPr>
      <w:r>
        <w:t>Strategic mistrust inevitable – Clinton Presidential victory</w:t>
      </w:r>
    </w:p>
    <w:p w14:paraId="7F7B7679" w14:textId="77777777" w:rsidR="00B675B0" w:rsidRDefault="00B675B0" w:rsidP="00B675B0">
      <w:r>
        <w:t xml:space="preserve">Shannon </w:t>
      </w:r>
      <w:r w:rsidRPr="00B675B0">
        <w:rPr>
          <w:rStyle w:val="Style13ptBold"/>
        </w:rPr>
        <w:t>Tiezzi 2/10</w:t>
      </w:r>
      <w:r>
        <w:rPr>
          <w:rStyle w:val="Style13ptBold"/>
        </w:rPr>
        <w:t>,</w:t>
      </w:r>
      <w:r>
        <w:t xml:space="preserve"> Shannon Tiezzi is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“Why China Dreads a Hillary Clinton Presidency”, 2/10/16, </w:t>
      </w:r>
      <w:r>
        <w:rPr>
          <w:i/>
        </w:rPr>
        <w:t>The Diplomat</w:t>
      </w:r>
      <w:r>
        <w:t xml:space="preserve">, </w:t>
      </w:r>
      <w:hyperlink r:id="rId38" w:history="1">
        <w:r w:rsidRPr="00BB5359">
          <w:rPr>
            <w:rStyle w:val="Hyperlink"/>
          </w:rPr>
          <w:t>http://thediplomat.com/2016/02/why-china-dreads-a-hillary-clinton-presidency/</w:t>
        </w:r>
      </w:hyperlink>
    </w:p>
    <w:p w14:paraId="3E7CEDF4" w14:textId="77777777" w:rsidR="00B675B0" w:rsidRPr="00B675B0" w:rsidRDefault="00B675B0" w:rsidP="00B675B0">
      <w:pPr>
        <w:rPr>
          <w:sz w:val="16"/>
        </w:rPr>
      </w:pPr>
      <w:r w:rsidRPr="00B675B0">
        <w:rPr>
          <w:sz w:val="16"/>
        </w:rPr>
        <w:t xml:space="preserve">But </w:t>
      </w:r>
      <w:r w:rsidRPr="00B675B0">
        <w:rPr>
          <w:rStyle w:val="StyleUnderline"/>
        </w:rPr>
        <w:t>it’s not only her stance on human rights that irked China</w:t>
      </w:r>
      <w:r w:rsidRPr="00B675B0">
        <w:rPr>
          <w:sz w:val="16"/>
        </w:rPr>
        <w:t xml:space="preserve">. </w:t>
      </w:r>
      <w:r w:rsidRPr="00B675B0">
        <w:rPr>
          <w:rStyle w:val="StyleUnderline"/>
        </w:rPr>
        <w:t>Clinton was seen as the point person on the rebalance strategy</w:t>
      </w:r>
      <w:r w:rsidRPr="00B675B0">
        <w:rPr>
          <w:sz w:val="16"/>
        </w:rPr>
        <w:t xml:space="preserve">. Her 2011 Foreign Policy article, “America’s Pacific Century” largely laid out of the contours of the rebalance, and her extensive travel in and personal attention to the Asia-Pacific made her the strategy’s public face. Yet </w:t>
      </w:r>
      <w:r w:rsidRPr="00B675B0">
        <w:rPr>
          <w:rStyle w:val="StyleUnderline"/>
        </w:rPr>
        <w:t>Beijing finds the rebalance inherently threatening, believing it is a thinly-veiled gambit to ‘contain’ China.</w:t>
      </w:r>
      <w:r w:rsidRPr="00B675B0">
        <w:rPr>
          <w:sz w:val="16"/>
        </w:rPr>
        <w:t xml:space="preserve"> </w:t>
      </w:r>
      <w:r w:rsidRPr="00B675B0">
        <w:rPr>
          <w:rStyle w:val="StyleUnderline"/>
        </w:rPr>
        <w:t>Thus Clinton</w:t>
      </w:r>
      <w:r w:rsidRPr="00B675B0">
        <w:rPr>
          <w:sz w:val="16"/>
        </w:rPr>
        <w:t xml:space="preserve">, the supposed architect of the rebalance, </w:t>
      </w:r>
      <w:r w:rsidRPr="00B675B0">
        <w:rPr>
          <w:rStyle w:val="StyleUnderline"/>
        </w:rPr>
        <w:t xml:space="preserve">is viewed with deep suspicion in Beijing. </w:t>
      </w:r>
      <w:r w:rsidRPr="00B675B0">
        <w:rPr>
          <w:sz w:val="16"/>
        </w:rPr>
        <w:t xml:space="preserve">Clinton only </w:t>
      </w:r>
      <w:r w:rsidRPr="00B675B0">
        <w:rPr>
          <w:rStyle w:val="StyleUnderline"/>
        </w:rPr>
        <w:t>cemented</w:t>
      </w:r>
      <w:r w:rsidRPr="00B675B0">
        <w:rPr>
          <w:sz w:val="16"/>
        </w:rPr>
        <w:t xml:space="preserve"> China’s suspicion </w:t>
      </w:r>
      <w:r w:rsidRPr="00B675B0">
        <w:rPr>
          <w:rStyle w:val="StyleUnderline"/>
        </w:rPr>
        <w:t>in 2010</w:t>
      </w:r>
      <w:r w:rsidRPr="00B675B0">
        <w:rPr>
          <w:sz w:val="16"/>
        </w:rPr>
        <w:t xml:space="preserve">, </w:t>
      </w:r>
      <w:r w:rsidRPr="00B675B0">
        <w:rPr>
          <w:rStyle w:val="StyleUnderline"/>
        </w:rPr>
        <w:t>when she waded</w:t>
      </w:r>
      <w:r w:rsidRPr="00B675B0">
        <w:rPr>
          <w:sz w:val="16"/>
        </w:rPr>
        <w:t xml:space="preserve"> into the </w:t>
      </w:r>
      <w:r w:rsidRPr="00B675B0">
        <w:rPr>
          <w:rStyle w:val="StyleUnderline"/>
        </w:rPr>
        <w:t>South China Sea disputes at the ASEAN</w:t>
      </w:r>
      <w:r w:rsidRPr="00B675B0">
        <w:rPr>
          <w:sz w:val="16"/>
        </w:rPr>
        <w:t xml:space="preserve"> </w:t>
      </w:r>
      <w:r w:rsidRPr="00B675B0">
        <w:rPr>
          <w:rStyle w:val="StyleUnderline"/>
        </w:rPr>
        <w:t>Regional Forum</w:t>
      </w:r>
      <w:r w:rsidRPr="00B675B0">
        <w:rPr>
          <w:sz w:val="16"/>
        </w:rPr>
        <w:t xml:space="preserve"> in Hanoi. While emphasizing that Washington had no stake in the territorial disputes, </w:t>
      </w:r>
      <w:r w:rsidRPr="00B675B0">
        <w:rPr>
          <w:rStyle w:val="StyleUnderline"/>
        </w:rPr>
        <w:t>she laid out U.S. interests in the South China Sea: “a national interest in freedom of navigation, open access to Asia’s maritime commons, and respect for international law in the South China Sea</w:t>
      </w:r>
      <w:r w:rsidRPr="00B675B0">
        <w:rPr>
          <w:rStyle w:val="Emphasis"/>
        </w:rPr>
        <w:t>.” In addition, Clinton said that “legitimate claims to maritime space in the South China Sea should be derived solely from legitimate claims to land features” – a comment read by many to mean China’s nine-dash line, which encircles almost all of the South China Sea, is not a “legitimate claim.” China’s then-Foreign Minister Yang Jiechi was reportedly angry enough to walk out on the meeting</w:t>
      </w:r>
      <w:r w:rsidRPr="00B675B0">
        <w:rPr>
          <w:sz w:val="16"/>
        </w:rPr>
        <w:t xml:space="preserve">. When he returned, his defense of China’s position was far from reassuring to the ASEAN members: “China is a big country and other countries are small countries, and that’s just a fact.” </w:t>
      </w:r>
      <w:r w:rsidRPr="00B675B0">
        <w:rPr>
          <w:rStyle w:val="StyleUnderline"/>
        </w:rPr>
        <w:t xml:space="preserve">Clinton’s vocal stance on the South China Sea led many Chinese analysts </w:t>
      </w:r>
      <w:r w:rsidRPr="00B675B0">
        <w:rPr>
          <w:sz w:val="16"/>
        </w:rPr>
        <w:t>I’ve spoken with</w:t>
      </w:r>
      <w:r w:rsidRPr="00B675B0">
        <w:rPr>
          <w:rStyle w:val="StyleUnderline"/>
        </w:rPr>
        <w:t xml:space="preserve"> to conclude that she — not Obama</w:t>
      </w:r>
      <w:r w:rsidRPr="00B675B0">
        <w:rPr>
          <w:sz w:val="16"/>
        </w:rPr>
        <w:t xml:space="preserve"> — </w:t>
      </w:r>
      <w:r w:rsidRPr="00B675B0">
        <w:rPr>
          <w:rStyle w:val="StyleUnderline"/>
        </w:rPr>
        <w:t xml:space="preserve">was the mastermind behind U.S. “interference” </w:t>
      </w:r>
      <w:r w:rsidRPr="00B675B0">
        <w:rPr>
          <w:sz w:val="16"/>
        </w:rPr>
        <w:t xml:space="preserve">in this realm. </w:t>
      </w:r>
      <w:r w:rsidRPr="00B675B0">
        <w:rPr>
          <w:rStyle w:val="StyleUnderline"/>
        </w:rPr>
        <w:t>Her remarks also set a precedent for the South China Sea being raised at each and every ASEAN meeting</w:t>
      </w:r>
      <w:r w:rsidRPr="00B675B0">
        <w:rPr>
          <w:sz w:val="16"/>
        </w:rPr>
        <w:t xml:space="preserve"> – a change China abhors (it has repeatedly stated ASEAN forums are not the proper venue for raising the disputes). Meanwhile, Clinton never seemed to miss a chance to snipe at China while visiting third party countries, whether it was accusing China of “new colonialism” in Africa or warning, from just across the Chinese border in Mongolia, that countries “cannot, over the long run, have economic liberalization without political liberalization.” </w:t>
      </w:r>
      <w:r w:rsidRPr="00B675B0">
        <w:rPr>
          <w:rStyle w:val="StyleUnderline"/>
        </w:rPr>
        <w:t>Such was the Chinese dislike for Clinton that the state-run China Daily took a moment to crow about her departure as secretary of state:</w:t>
      </w:r>
      <w:r w:rsidRPr="00B675B0">
        <w:rPr>
          <w:sz w:val="16"/>
        </w:rPr>
        <w:t xml:space="preserve"> “Clinton always spoke with a unipolar voice and never appeared interested in the answers she got.” China Daily had more faith in her replacement, saying that “Kerry understands the true multipolar nature of the 21st century world.” </w:t>
      </w:r>
      <w:r w:rsidRPr="00B675B0">
        <w:rPr>
          <w:rStyle w:val="StyleUnderline"/>
        </w:rPr>
        <w:t>Distrust between the United States and China is deep-seated, and it would be difficult to find any presidential candidate that Beijing would look favorably on</w:t>
      </w:r>
      <w:r w:rsidRPr="00B675B0">
        <w:rPr>
          <w:sz w:val="16"/>
        </w:rPr>
        <w:t xml:space="preserve"> (especially given the race to “get tough” </w:t>
      </w:r>
      <w:r w:rsidRPr="00B675B0">
        <w:rPr>
          <w:rStyle w:val="StyleUnderline"/>
        </w:rPr>
        <w:t>on various China-related issues during each U.S. presidential campaig</w:t>
      </w:r>
      <w:r w:rsidRPr="00B675B0">
        <w:rPr>
          <w:sz w:val="16"/>
        </w:rPr>
        <w:t xml:space="preserve">n). </w:t>
      </w:r>
      <w:r w:rsidRPr="00B675B0">
        <w:rPr>
          <w:rStyle w:val="StyleUnderline"/>
        </w:rPr>
        <w:t>Trump, for example, has promised to place a 45 percent tariff on Chinese goods</w:t>
      </w:r>
      <w:r w:rsidRPr="00B675B0">
        <w:rPr>
          <w:sz w:val="16"/>
        </w:rPr>
        <w:t>, and crowed in his New Hampshire victory speech that “we’re going to beat China.”</w:t>
      </w:r>
    </w:p>
    <w:p w14:paraId="59C175FE" w14:textId="77777777" w:rsidR="008717AD" w:rsidRPr="008717AD" w:rsidRDefault="008717AD" w:rsidP="008717AD">
      <w:pPr>
        <w:pStyle w:val="Heading4"/>
      </w:pPr>
      <w:r>
        <w:t xml:space="preserve">Factionalism will inevitably </w:t>
      </w:r>
      <w:r w:rsidRPr="008717AD">
        <w:t xml:space="preserve">cause </w:t>
      </w:r>
      <w:r>
        <w:t>party breakdown and infighting – flawed government model –</w:t>
      </w:r>
      <w:r w:rsidR="00203641">
        <w:t xml:space="preserve"> </w:t>
      </w:r>
      <w:r w:rsidR="00E33B82" w:rsidRPr="00203641">
        <w:rPr>
          <w:highlight w:val="green"/>
        </w:rPr>
        <w:t>this card is</w:t>
      </w:r>
      <w:r w:rsidRPr="00203641">
        <w:rPr>
          <w:highlight w:val="green"/>
        </w:rPr>
        <w:t xml:space="preserve"> way old idk if I would read this cause its more relevant to the idea of factions in the CCP in general and not current party configuration</w:t>
      </w:r>
    </w:p>
    <w:p w14:paraId="6DD86EA2" w14:textId="77777777" w:rsidR="008717AD" w:rsidRDefault="008717AD" w:rsidP="008717AD">
      <w:r>
        <w:t xml:space="preserve">Andrew </w:t>
      </w:r>
      <w:r w:rsidRPr="008717AD">
        <w:rPr>
          <w:rStyle w:val="Style13ptBold"/>
        </w:rPr>
        <w:t>Nathan 73</w:t>
      </w:r>
      <w:r>
        <w:rPr>
          <w:rStyle w:val="Style13ptBold"/>
        </w:rPr>
        <w:t xml:space="preserve">, </w:t>
      </w:r>
      <w:r w:rsidRPr="008717AD">
        <w:t>Andrew J. Nathan is a professor of political science at Columbia University. He specializes in Chinese politics, foreign policy, human rights and political culture.</w:t>
      </w:r>
      <w:r>
        <w:t xml:space="preserve"> “</w:t>
      </w:r>
      <w:r w:rsidRPr="00F50DA7">
        <w:rPr>
          <w:highlight w:val="cyan"/>
        </w:rPr>
        <w:t>A Factionalism Model for CCP Politics</w:t>
      </w:r>
      <w:r>
        <w:t>”, The China Quarterly, No. 53 (Jan. - Mar., 1973), pp. 34-66</w:t>
      </w:r>
    </w:p>
    <w:p w14:paraId="23192321" w14:textId="03F1B3E2" w:rsidR="008717AD" w:rsidRPr="00E33B82" w:rsidRDefault="008717AD" w:rsidP="00E33B82">
      <w:pPr>
        <w:rPr>
          <w:sz w:val="16"/>
        </w:rPr>
      </w:pPr>
      <w:r w:rsidRPr="00E33B82">
        <w:rPr>
          <w:sz w:val="16"/>
        </w:rPr>
        <w:t xml:space="preserve">1. Since the impulse to crush one's rivals decisively is stymied by the limited nature of power, a code of civility arises which circumscribes the nature of political conflict.35 Factions relatively seldom kill, jail or even confiscate the property of their opponents within the system (the killing and jailing of persons felt to present a threat to the system is another matter; see point 12). Indeed, factional systems require punctiliously polite face-to-face conduct between politicians. As Leites has written with respect to the French Assembly of the Third and Fourth Republics, "the vicissitudes of political life exacerbate one's feelings, but it is imperative that rage be channelled into entirely appropriate expressions so as not to endanger one's career." 3" 2. </w:t>
      </w:r>
      <w:r w:rsidRPr="004D7D80">
        <w:rPr>
          <w:rStyle w:val="StyleUnderline"/>
          <w:highlight w:val="cyan"/>
        </w:rPr>
        <w:t>Since</w:t>
      </w:r>
      <w:r w:rsidRPr="00E33B82">
        <w:rPr>
          <w:rStyle w:val="StyleUnderline"/>
        </w:rPr>
        <w:t xml:space="preserve"> </w:t>
      </w:r>
      <w:r w:rsidRPr="004D7D80">
        <w:rPr>
          <w:rStyle w:val="StyleUnderline"/>
          <w:highlight w:val="cyan"/>
        </w:rPr>
        <w:t>factions</w:t>
      </w:r>
      <w:r w:rsidRPr="00E33B82">
        <w:rPr>
          <w:rStyle w:val="StyleUnderline"/>
        </w:rPr>
        <w:t xml:space="preserve"> </w:t>
      </w:r>
      <w:r w:rsidRPr="004D7D80">
        <w:rPr>
          <w:rStyle w:val="StyleUnderline"/>
          <w:highlight w:val="cyan"/>
        </w:rPr>
        <w:t>are incapable of building</w:t>
      </w:r>
      <w:r w:rsidRPr="00E33B82">
        <w:rPr>
          <w:rStyle w:val="StyleUnderline"/>
        </w:rPr>
        <w:t xml:space="preserve"> sufficient </w:t>
      </w:r>
      <w:r w:rsidRPr="004D7D80">
        <w:rPr>
          <w:rStyle w:val="StyleUnderline"/>
          <w:highlight w:val="cyan"/>
        </w:rPr>
        <w:t>power to</w:t>
      </w:r>
      <w:r w:rsidRPr="00E33B82">
        <w:rPr>
          <w:rStyle w:val="StyleUnderline"/>
        </w:rPr>
        <w:t xml:space="preserve"> rid the political </w:t>
      </w:r>
      <w:r w:rsidRPr="004D7D80">
        <w:rPr>
          <w:rStyle w:val="StyleUnderline"/>
          <w:highlight w:val="cyan"/>
        </w:rPr>
        <w:t>system</w:t>
      </w:r>
      <w:r w:rsidRPr="00E33B82">
        <w:rPr>
          <w:rStyle w:val="StyleUnderline"/>
        </w:rPr>
        <w:t xml:space="preserve"> </w:t>
      </w:r>
      <w:r w:rsidRPr="004D7D80">
        <w:rPr>
          <w:rStyle w:val="StyleUnderline"/>
          <w:highlight w:val="cyan"/>
        </w:rPr>
        <w:t>of</w:t>
      </w:r>
      <w:r w:rsidRPr="00E33B82">
        <w:rPr>
          <w:rStyle w:val="StyleUnderline"/>
        </w:rPr>
        <w:t xml:space="preserve"> </w:t>
      </w:r>
      <w:r w:rsidRPr="004D7D80">
        <w:rPr>
          <w:rStyle w:val="StyleUnderline"/>
          <w:highlight w:val="cyan"/>
        </w:rPr>
        <w:t>rival</w:t>
      </w:r>
      <w:r w:rsidRPr="00E33B82">
        <w:rPr>
          <w:rStyle w:val="StyleUnderline"/>
        </w:rPr>
        <w:t xml:space="preserve"> factions, </w:t>
      </w:r>
      <w:r w:rsidRPr="004D7D80">
        <w:rPr>
          <w:rStyle w:val="StyleUnderline"/>
          <w:highlight w:val="cyan"/>
        </w:rPr>
        <w:t>they have little incentive</w:t>
      </w:r>
      <w:r w:rsidRPr="00E33B82">
        <w:rPr>
          <w:rStyle w:val="StyleUnderline"/>
        </w:rPr>
        <w:t xml:space="preserve"> </w:t>
      </w:r>
      <w:r w:rsidRPr="004D7D80">
        <w:rPr>
          <w:rStyle w:val="StyleUnderline"/>
          <w:highlight w:val="cyan"/>
        </w:rPr>
        <w:t>to</w:t>
      </w:r>
      <w:r w:rsidRPr="00E33B82">
        <w:rPr>
          <w:rStyle w:val="StyleUnderline"/>
        </w:rPr>
        <w:t xml:space="preserve"> try </w:t>
      </w:r>
      <w:r w:rsidRPr="004D7D80">
        <w:rPr>
          <w:rStyle w:val="StyleUnderline"/>
          <w:highlight w:val="cyan"/>
        </w:rPr>
        <w:t>to</w:t>
      </w:r>
      <w:r w:rsidRPr="00E33B82">
        <w:rPr>
          <w:rStyle w:val="StyleUnderline"/>
        </w:rPr>
        <w:t xml:space="preserve"> do so</w:t>
      </w:r>
      <w:r w:rsidRPr="00E33B82">
        <w:rPr>
          <w:sz w:val="16"/>
        </w:rPr>
        <w:t xml:space="preserve">. </w:t>
      </w:r>
      <w:r w:rsidRPr="004D7D80">
        <w:rPr>
          <w:rStyle w:val="Emphasis"/>
          <w:highlight w:val="cyan"/>
        </w:rPr>
        <w:t>For any</w:t>
      </w:r>
      <w:r w:rsidRPr="00E33B82">
        <w:rPr>
          <w:rStyle w:val="Emphasis"/>
        </w:rPr>
        <w:t xml:space="preserve"> given </w:t>
      </w:r>
      <w:r w:rsidRPr="004D7D80">
        <w:rPr>
          <w:rStyle w:val="Emphasis"/>
          <w:highlight w:val="cyan"/>
        </w:rPr>
        <w:t>faction</w:t>
      </w:r>
      <w:r w:rsidRPr="00E33B82">
        <w:rPr>
          <w:rStyle w:val="Emphasis"/>
        </w:rPr>
        <w:t xml:space="preserve">, </w:t>
      </w:r>
      <w:r w:rsidRPr="004D7D80">
        <w:rPr>
          <w:rStyle w:val="Emphasis"/>
          <w:highlight w:val="cyan"/>
        </w:rPr>
        <w:t>the</w:t>
      </w:r>
      <w:r w:rsidRPr="00E33B82">
        <w:rPr>
          <w:rStyle w:val="Emphasis"/>
        </w:rPr>
        <w:t xml:space="preserve"> </w:t>
      </w:r>
      <w:r w:rsidRPr="004D7D80">
        <w:rPr>
          <w:rStyle w:val="Emphasis"/>
          <w:highlight w:val="cyan"/>
        </w:rPr>
        <w:t>most</w:t>
      </w:r>
      <w:r w:rsidRPr="00E33B82">
        <w:rPr>
          <w:rStyle w:val="Emphasis"/>
        </w:rPr>
        <w:t xml:space="preserve"> </w:t>
      </w:r>
      <w:r w:rsidRPr="004D7D80">
        <w:rPr>
          <w:rStyle w:val="Emphasis"/>
          <w:highlight w:val="cyan"/>
        </w:rPr>
        <w:t>important</w:t>
      </w:r>
      <w:r w:rsidRPr="00E33B82">
        <w:rPr>
          <w:rStyle w:val="Emphasis"/>
        </w:rPr>
        <w:t xml:space="preserve"> and usually most immediate </w:t>
      </w:r>
      <w:r w:rsidRPr="004D7D80">
        <w:rPr>
          <w:rStyle w:val="Emphasis"/>
          <w:highlight w:val="cyan"/>
        </w:rPr>
        <w:t>concern is to</w:t>
      </w:r>
      <w:r w:rsidRPr="00E33B82">
        <w:rPr>
          <w:rStyle w:val="Emphasis"/>
        </w:rPr>
        <w:t xml:space="preserve"> </w:t>
      </w:r>
      <w:r w:rsidRPr="004D7D80">
        <w:rPr>
          <w:rStyle w:val="Emphasis"/>
          <w:highlight w:val="cyan"/>
        </w:rPr>
        <w:t>protect its own</w:t>
      </w:r>
      <w:r w:rsidRPr="00E33B82">
        <w:rPr>
          <w:rStyle w:val="Emphasis"/>
        </w:rPr>
        <w:t xml:space="preserve"> </w:t>
      </w:r>
      <w:r w:rsidRPr="004D7D80">
        <w:rPr>
          <w:rStyle w:val="Emphasis"/>
          <w:highlight w:val="cyan"/>
        </w:rPr>
        <w:t>base</w:t>
      </w:r>
      <w:r w:rsidRPr="00E33B82">
        <w:rPr>
          <w:rStyle w:val="Emphasis"/>
        </w:rPr>
        <w:t xml:space="preserve"> of </w:t>
      </w:r>
      <w:r w:rsidRPr="004D7D80">
        <w:rPr>
          <w:rStyle w:val="Emphasis"/>
        </w:rPr>
        <w:t>power</w:t>
      </w:r>
      <w:r w:rsidRPr="00E33B82">
        <w:rPr>
          <w:rStyle w:val="Emphasis"/>
        </w:rPr>
        <w:t xml:space="preserve"> </w:t>
      </w:r>
      <w:r w:rsidRPr="004D7D80">
        <w:rPr>
          <w:rStyle w:val="Emphasis"/>
          <w:highlight w:val="cyan"/>
        </w:rPr>
        <w:t>while</w:t>
      </w:r>
      <w:r w:rsidRPr="00E33B82">
        <w:rPr>
          <w:rStyle w:val="Emphasis"/>
        </w:rPr>
        <w:t xml:space="preserve"> </w:t>
      </w:r>
      <w:r w:rsidRPr="004D7D80">
        <w:rPr>
          <w:rStyle w:val="Emphasis"/>
          <w:highlight w:val="cyan"/>
        </w:rPr>
        <w:t>opposing</w:t>
      </w:r>
      <w:r w:rsidRPr="00E33B82">
        <w:rPr>
          <w:rStyle w:val="Emphasis"/>
        </w:rPr>
        <w:t xml:space="preserve"> accretions of power to </w:t>
      </w:r>
      <w:r w:rsidRPr="004D7D80">
        <w:rPr>
          <w:rStyle w:val="Emphasis"/>
          <w:highlight w:val="cyan"/>
        </w:rPr>
        <w:t>rival</w:t>
      </w:r>
      <w:r w:rsidRPr="00E33B82">
        <w:rPr>
          <w:rStyle w:val="Emphasis"/>
        </w:rPr>
        <w:t xml:space="preserve"> </w:t>
      </w:r>
      <w:r w:rsidRPr="004D7D80">
        <w:rPr>
          <w:rStyle w:val="Emphasis"/>
          <w:highlight w:val="cyan"/>
        </w:rPr>
        <w:t>factions</w:t>
      </w:r>
      <w:r w:rsidRPr="00E33B82">
        <w:rPr>
          <w:sz w:val="16"/>
        </w:rPr>
        <w:t xml:space="preserve">, </w:t>
      </w:r>
      <w:r w:rsidRPr="004D7D80">
        <w:rPr>
          <w:rStyle w:val="StyleUnderline"/>
          <w:highlight w:val="cyan"/>
        </w:rPr>
        <w:t>while</w:t>
      </w:r>
      <w:r w:rsidRPr="00E33B82">
        <w:rPr>
          <w:rStyle w:val="StyleUnderline"/>
        </w:rPr>
        <w:t xml:space="preserve"> </w:t>
      </w:r>
      <w:r w:rsidRPr="004D7D80">
        <w:rPr>
          <w:rStyle w:val="StyleUnderline"/>
          <w:highlight w:val="cyan"/>
        </w:rPr>
        <w:t>initiatives to increase</w:t>
      </w:r>
      <w:r w:rsidRPr="00E33B82">
        <w:rPr>
          <w:rStyle w:val="StyleUnderline"/>
        </w:rPr>
        <w:t xml:space="preserve"> its own </w:t>
      </w:r>
      <w:r w:rsidRPr="004D7D80">
        <w:rPr>
          <w:rStyle w:val="StyleUnderline"/>
          <w:highlight w:val="cyan"/>
        </w:rPr>
        <w:t>power</w:t>
      </w:r>
      <w:r w:rsidRPr="00E33B82">
        <w:rPr>
          <w:rStyle w:val="StyleUnderline"/>
        </w:rPr>
        <w:t xml:space="preserve"> and position </w:t>
      </w:r>
      <w:r w:rsidRPr="004D7D80">
        <w:rPr>
          <w:rStyle w:val="StyleUnderline"/>
          <w:highlight w:val="cyan"/>
        </w:rPr>
        <w:t>are</w:t>
      </w:r>
      <w:r w:rsidRPr="00E33B82">
        <w:rPr>
          <w:rStyle w:val="StyleUnderline"/>
        </w:rPr>
        <w:t xml:space="preserve"> </w:t>
      </w:r>
      <w:r w:rsidRPr="004D7D80">
        <w:rPr>
          <w:rStyle w:val="StyleUnderline"/>
          <w:highlight w:val="cyan"/>
        </w:rPr>
        <w:t>of secondary</w:t>
      </w:r>
      <w:r w:rsidRPr="00E33B82">
        <w:rPr>
          <w:rStyle w:val="StyleUnderline"/>
        </w:rPr>
        <w:t xml:space="preserve"> </w:t>
      </w:r>
      <w:r w:rsidRPr="004D7D80">
        <w:rPr>
          <w:rStyle w:val="StyleUnderline"/>
          <w:highlight w:val="cyan"/>
        </w:rPr>
        <w:t>importance</w:t>
      </w:r>
      <w:r w:rsidRPr="00E33B82">
        <w:rPr>
          <w:rStyle w:val="StyleUnderline"/>
        </w:rPr>
        <w:t xml:space="preserve">. </w:t>
      </w:r>
      <w:r w:rsidRPr="004D7D80">
        <w:rPr>
          <w:rStyle w:val="StyleUnderline"/>
          <w:highlight w:val="cyan"/>
        </w:rPr>
        <w:t>Defensive</w:t>
      </w:r>
      <w:r w:rsidRPr="00E33B82">
        <w:rPr>
          <w:rStyle w:val="StyleUnderline"/>
        </w:rPr>
        <w:t xml:space="preserve"> political </w:t>
      </w:r>
      <w:r w:rsidRPr="004D7D80">
        <w:rPr>
          <w:rStyle w:val="StyleUnderline"/>
          <w:highlight w:val="cyan"/>
        </w:rPr>
        <w:t>strategies</w:t>
      </w:r>
      <w:r w:rsidRPr="00E33B82">
        <w:rPr>
          <w:rStyle w:val="StyleUnderline"/>
        </w:rPr>
        <w:t xml:space="preserve"> therefore </w:t>
      </w:r>
      <w:r w:rsidRPr="004D7D80">
        <w:rPr>
          <w:rStyle w:val="StyleUnderline"/>
          <w:highlight w:val="cyan"/>
        </w:rPr>
        <w:t>predominate over</w:t>
      </w:r>
      <w:r w:rsidRPr="00E33B82">
        <w:rPr>
          <w:rStyle w:val="StyleUnderline"/>
        </w:rPr>
        <w:t xml:space="preserve"> </w:t>
      </w:r>
      <w:r w:rsidRPr="004D7D80">
        <w:rPr>
          <w:rStyle w:val="StyleUnderline"/>
          <w:highlight w:val="cyan"/>
        </w:rPr>
        <w:t>political</w:t>
      </w:r>
      <w:r w:rsidRPr="00E33B82">
        <w:rPr>
          <w:rStyle w:val="StyleUnderline"/>
        </w:rPr>
        <w:t xml:space="preserve"> </w:t>
      </w:r>
      <w:r w:rsidRPr="004D7D80">
        <w:rPr>
          <w:rStyle w:val="StyleUnderline"/>
          <w:highlight w:val="cyan"/>
        </w:rPr>
        <w:t>initiatives</w:t>
      </w:r>
      <w:r w:rsidRPr="00E33B82">
        <w:rPr>
          <w:rStyle w:val="StyleUnderline"/>
        </w:rPr>
        <w:t xml:space="preserve"> in frequency and importance</w:t>
      </w:r>
      <w:r w:rsidRPr="00E33B82">
        <w:rPr>
          <w:sz w:val="16"/>
        </w:rPr>
        <w:t xml:space="preserve">. 3. </w:t>
      </w:r>
      <w:r w:rsidRPr="004D7D80">
        <w:rPr>
          <w:rStyle w:val="StyleUnderline"/>
          <w:highlight w:val="cyan"/>
        </w:rPr>
        <w:t>When</w:t>
      </w:r>
      <w:r w:rsidRPr="00E33B82">
        <w:rPr>
          <w:rStyle w:val="StyleUnderline"/>
        </w:rPr>
        <w:t xml:space="preserve"> a </w:t>
      </w:r>
      <w:r w:rsidRPr="004D7D80">
        <w:rPr>
          <w:rStyle w:val="StyleUnderline"/>
          <w:highlight w:val="cyan"/>
        </w:rPr>
        <w:t>faction</w:t>
      </w:r>
      <w:r w:rsidRPr="00E33B82">
        <w:rPr>
          <w:rStyle w:val="StyleUnderline"/>
        </w:rPr>
        <w:t xml:space="preserve"> does </w:t>
      </w:r>
      <w:r w:rsidRPr="004D7D80">
        <w:rPr>
          <w:rStyle w:val="StyleUnderline"/>
          <w:highlight w:val="cyan"/>
        </w:rPr>
        <w:t>take</w:t>
      </w:r>
      <w:r w:rsidRPr="00E33B82">
        <w:rPr>
          <w:rStyle w:val="StyleUnderline"/>
        </w:rPr>
        <w:t xml:space="preserve"> a </w:t>
      </w:r>
      <w:r w:rsidRPr="004D7D80">
        <w:rPr>
          <w:rStyle w:val="StyleUnderline"/>
          <w:highlight w:val="cyan"/>
        </w:rPr>
        <w:t>political</w:t>
      </w:r>
      <w:r w:rsidRPr="00E33B82">
        <w:rPr>
          <w:rStyle w:val="StyleUnderline"/>
        </w:rPr>
        <w:t xml:space="preserve"> </w:t>
      </w:r>
      <w:r w:rsidRPr="004D7D80">
        <w:rPr>
          <w:rStyle w:val="StyleUnderline"/>
          <w:highlight w:val="cyan"/>
        </w:rPr>
        <w:t>initiative</w:t>
      </w:r>
      <w:r w:rsidRPr="00E33B82">
        <w:rPr>
          <w:sz w:val="16"/>
        </w:rPr>
        <w:t xml:space="preserve"> (which it does only on those rare occasions when it feels that its power base is secure and its rivals are relatively off balance</w:t>
      </w:r>
      <w:r w:rsidRPr="004D7D80">
        <w:rPr>
          <w:rStyle w:val="StyleUnderline"/>
          <w:highlight w:val="cyan"/>
        </w:rPr>
        <w:t>), it relies</w:t>
      </w:r>
      <w:r w:rsidRPr="00E33B82">
        <w:rPr>
          <w:rStyle w:val="StyleUnderline"/>
        </w:rPr>
        <w:t xml:space="preserve"> </w:t>
      </w:r>
      <w:r w:rsidRPr="004D7D80">
        <w:rPr>
          <w:rStyle w:val="StyleUnderline"/>
          <w:highlight w:val="cyan"/>
        </w:rPr>
        <w:t>upon</w:t>
      </w:r>
      <w:r w:rsidRPr="00E33B82">
        <w:rPr>
          <w:rStyle w:val="StyleUnderline"/>
        </w:rPr>
        <w:t xml:space="preserve"> secret </w:t>
      </w:r>
      <w:r w:rsidRPr="004D7D80">
        <w:rPr>
          <w:rStyle w:val="StyleUnderline"/>
          <w:highlight w:val="cyan"/>
        </w:rPr>
        <w:t>preparation</w:t>
      </w:r>
      <w:r w:rsidRPr="00E33B82">
        <w:rPr>
          <w:rStyle w:val="StyleUnderline"/>
        </w:rPr>
        <w:t xml:space="preserve"> </w:t>
      </w:r>
      <w:r w:rsidRPr="004D7D80">
        <w:rPr>
          <w:rStyle w:val="StyleUnderline"/>
          <w:highlight w:val="cyan"/>
        </w:rPr>
        <w:t>and</w:t>
      </w:r>
      <w:r w:rsidRPr="00E33B82">
        <w:rPr>
          <w:rStyle w:val="StyleUnderline"/>
        </w:rPr>
        <w:t xml:space="preserve"> surprise offensive</w:t>
      </w:r>
      <w:r w:rsidRPr="004D7D80">
        <w:rPr>
          <w:sz w:val="16"/>
          <w:highlight w:val="cyan"/>
        </w:rPr>
        <w:t>.</w:t>
      </w:r>
      <w:r w:rsidRPr="00E33B82">
        <w:rPr>
          <w:sz w:val="16"/>
        </w:rPr>
        <w:t xml:space="preserve"> </w:t>
      </w:r>
      <w:r w:rsidRPr="004D7D80">
        <w:rPr>
          <w:rStyle w:val="Emphasis"/>
          <w:highlight w:val="cyan"/>
        </w:rPr>
        <w:t>This</w:t>
      </w:r>
      <w:r w:rsidRPr="00E33B82">
        <w:rPr>
          <w:rStyle w:val="Emphasis"/>
        </w:rPr>
        <w:t xml:space="preserve"> </w:t>
      </w:r>
      <w:r w:rsidRPr="004D7D80">
        <w:rPr>
          <w:rStyle w:val="Emphasis"/>
          <w:highlight w:val="cyan"/>
        </w:rPr>
        <w:t>minimizes</w:t>
      </w:r>
      <w:r w:rsidRPr="00E33B82">
        <w:rPr>
          <w:rStyle w:val="Emphasis"/>
        </w:rPr>
        <w:t xml:space="preserve"> </w:t>
      </w:r>
      <w:r w:rsidRPr="004D7D80">
        <w:rPr>
          <w:rStyle w:val="Emphasis"/>
          <w:highlight w:val="cyan"/>
        </w:rPr>
        <w:t>the</w:t>
      </w:r>
      <w:r w:rsidRPr="00E33B82">
        <w:rPr>
          <w:rStyle w:val="Emphasis"/>
        </w:rPr>
        <w:t xml:space="preserve"> ability of rivals </w:t>
      </w:r>
      <w:r w:rsidRPr="004D7D80">
        <w:rPr>
          <w:rStyle w:val="Emphasis"/>
          <w:highlight w:val="cyan"/>
        </w:rPr>
        <w:t>to</w:t>
      </w:r>
      <w:r w:rsidRPr="00E33B82">
        <w:rPr>
          <w:rStyle w:val="Emphasis"/>
        </w:rPr>
        <w:t xml:space="preserve"> </w:t>
      </w:r>
      <w:r w:rsidRPr="004D7D80">
        <w:rPr>
          <w:rStyle w:val="Emphasis"/>
          <w:highlight w:val="cyan"/>
        </w:rPr>
        <w:t>prepare</w:t>
      </w:r>
      <w:r w:rsidRPr="00E33B82">
        <w:rPr>
          <w:rStyle w:val="Emphasis"/>
        </w:rPr>
        <w:t xml:space="preserve"> </w:t>
      </w:r>
      <w:r w:rsidRPr="004D7D80">
        <w:rPr>
          <w:rStyle w:val="Emphasis"/>
          <w:highlight w:val="cyan"/>
        </w:rPr>
        <w:t>their</w:t>
      </w:r>
      <w:r w:rsidRPr="00E33B82">
        <w:rPr>
          <w:rStyle w:val="Emphasis"/>
        </w:rPr>
        <w:t xml:space="preserve"> defensive </w:t>
      </w:r>
      <w:r w:rsidRPr="004D7D80">
        <w:rPr>
          <w:rStyle w:val="Emphasis"/>
          <w:highlight w:val="cyan"/>
        </w:rPr>
        <w:t>moves in</w:t>
      </w:r>
      <w:r w:rsidRPr="00E33B82">
        <w:rPr>
          <w:rStyle w:val="Emphasis"/>
        </w:rPr>
        <w:t xml:space="preserve"> </w:t>
      </w:r>
      <w:r w:rsidRPr="004D7D80">
        <w:rPr>
          <w:rStyle w:val="Emphasis"/>
          <w:highlight w:val="cyan"/>
        </w:rPr>
        <w:t>advance</w:t>
      </w:r>
      <w:r w:rsidRPr="00E33B82">
        <w:rPr>
          <w:rStyle w:val="Emphasis"/>
        </w:rPr>
        <w:t xml:space="preserve"> </w:t>
      </w:r>
      <w:r w:rsidRPr="004D7D80">
        <w:rPr>
          <w:rStyle w:val="Emphasis"/>
          <w:highlight w:val="cyan"/>
        </w:rPr>
        <w:t>and</w:t>
      </w:r>
      <w:r w:rsidRPr="00E33B82">
        <w:rPr>
          <w:rStyle w:val="Emphasis"/>
        </w:rPr>
        <w:t xml:space="preserve"> </w:t>
      </w:r>
      <w:r w:rsidRPr="004D7D80">
        <w:rPr>
          <w:rStyle w:val="Emphasis"/>
          <w:highlight w:val="cyan"/>
        </w:rPr>
        <w:t>provides</w:t>
      </w:r>
      <w:r w:rsidRPr="00E33B82">
        <w:rPr>
          <w:rStyle w:val="Emphasis"/>
        </w:rPr>
        <w:t xml:space="preserve"> the aggressive </w:t>
      </w:r>
      <w:r w:rsidRPr="004D7D80">
        <w:rPr>
          <w:rStyle w:val="Emphasis"/>
          <w:highlight w:val="cyan"/>
        </w:rPr>
        <w:t xml:space="preserve">faction </w:t>
      </w:r>
      <w:r w:rsidRPr="004D7D80">
        <w:rPr>
          <w:rStyle w:val="Emphasis"/>
        </w:rPr>
        <w:t>a</w:t>
      </w:r>
      <w:r w:rsidRPr="00E33B82">
        <w:rPr>
          <w:rStyle w:val="Emphasis"/>
        </w:rPr>
        <w:t xml:space="preserve"> </w:t>
      </w:r>
      <w:r w:rsidRPr="004D7D80">
        <w:rPr>
          <w:rStyle w:val="Emphasis"/>
          <w:highlight w:val="cyan"/>
        </w:rPr>
        <w:t>momentum</w:t>
      </w:r>
      <w:r w:rsidRPr="00E33B82">
        <w:rPr>
          <w:rStyle w:val="Emphasis"/>
        </w:rPr>
        <w:t xml:space="preserve"> </w:t>
      </w:r>
      <w:r w:rsidRPr="004D7D80">
        <w:rPr>
          <w:rStyle w:val="Emphasis"/>
          <w:highlight w:val="cyan"/>
        </w:rPr>
        <w:t>which</w:t>
      </w:r>
      <w:r w:rsidRPr="00E33B82">
        <w:rPr>
          <w:rStyle w:val="Emphasis"/>
        </w:rPr>
        <w:t xml:space="preserve"> carries </w:t>
      </w:r>
      <w:r w:rsidRPr="004D7D80">
        <w:rPr>
          <w:rStyle w:val="Emphasis"/>
          <w:highlight w:val="cyan"/>
        </w:rPr>
        <w:t>it</w:t>
      </w:r>
      <w:r w:rsidRPr="00E33B82">
        <w:rPr>
          <w:rStyle w:val="Emphasis"/>
        </w:rPr>
        <w:t xml:space="preserve"> </w:t>
      </w:r>
      <w:r w:rsidRPr="004D7D80">
        <w:rPr>
          <w:rStyle w:val="Emphasis"/>
          <w:highlight w:val="cyan"/>
        </w:rPr>
        <w:t>further</w:t>
      </w:r>
      <w:r w:rsidRPr="00E33B82">
        <w:rPr>
          <w:rStyle w:val="Emphasis"/>
        </w:rPr>
        <w:t xml:space="preserve"> </w:t>
      </w:r>
      <w:r w:rsidRPr="004D7D80">
        <w:rPr>
          <w:rStyle w:val="Emphasis"/>
          <w:highlight w:val="cyan"/>
        </w:rPr>
        <w:t>than</w:t>
      </w:r>
      <w:r w:rsidRPr="00E33B82">
        <w:rPr>
          <w:rStyle w:val="Emphasis"/>
        </w:rPr>
        <w:t xml:space="preserve"> </w:t>
      </w:r>
      <w:r w:rsidRPr="004D7D80">
        <w:rPr>
          <w:rStyle w:val="Emphasis"/>
          <w:highlight w:val="cyan"/>
        </w:rPr>
        <w:t>would</w:t>
      </w:r>
      <w:r w:rsidRPr="00E33B82">
        <w:rPr>
          <w:rStyle w:val="Emphasis"/>
        </w:rPr>
        <w:t xml:space="preserve"> </w:t>
      </w:r>
      <w:r w:rsidRPr="004D7D80">
        <w:rPr>
          <w:rStyle w:val="Emphasis"/>
          <w:highlight w:val="cyan"/>
        </w:rPr>
        <w:t>otherwise</w:t>
      </w:r>
      <w:r w:rsidRPr="00E33B82">
        <w:rPr>
          <w:rStyle w:val="Emphasis"/>
        </w:rPr>
        <w:t xml:space="preserve"> be the case </w:t>
      </w:r>
      <w:r w:rsidRPr="004D7D80">
        <w:rPr>
          <w:rStyle w:val="Emphasis"/>
          <w:highlight w:val="cyan"/>
        </w:rPr>
        <w:t>before</w:t>
      </w:r>
      <w:r w:rsidRPr="00E33B82">
        <w:rPr>
          <w:rStyle w:val="Emphasis"/>
        </w:rPr>
        <w:t xml:space="preserve"> the </w:t>
      </w:r>
      <w:r w:rsidRPr="004D7D80">
        <w:rPr>
          <w:rStyle w:val="Emphasis"/>
          <w:highlight w:val="cyan"/>
        </w:rPr>
        <w:t>defensive moves of</w:t>
      </w:r>
      <w:r w:rsidRPr="00E33B82">
        <w:rPr>
          <w:rStyle w:val="Emphasis"/>
        </w:rPr>
        <w:t xml:space="preserve"> </w:t>
      </w:r>
      <w:r w:rsidRPr="004D7D80">
        <w:rPr>
          <w:rStyle w:val="Emphasis"/>
          <w:highlight w:val="cyan"/>
        </w:rPr>
        <w:t>rivals stop its</w:t>
      </w:r>
      <w:r w:rsidRPr="00E33B82">
        <w:rPr>
          <w:rStyle w:val="Emphasis"/>
        </w:rPr>
        <w:t xml:space="preserve"> </w:t>
      </w:r>
      <w:r w:rsidRPr="004D7D80">
        <w:rPr>
          <w:rStyle w:val="Emphasis"/>
          <w:highlight w:val="cyan"/>
        </w:rPr>
        <w:t>progres</w:t>
      </w:r>
      <w:r w:rsidRPr="004D7D80">
        <w:rPr>
          <w:sz w:val="16"/>
          <w:highlight w:val="cyan"/>
        </w:rPr>
        <w:t>s</w:t>
      </w:r>
      <w:r w:rsidRPr="00E33B82">
        <w:rPr>
          <w:sz w:val="16"/>
        </w:rPr>
        <w:t xml:space="preserve">. 4. In the face of such an initiative, the </w:t>
      </w:r>
      <w:r w:rsidRPr="004D7D80">
        <w:rPr>
          <w:rStyle w:val="StyleUnderline"/>
          <w:highlight w:val="cyan"/>
        </w:rPr>
        <w:t>defensive</w:t>
      </w:r>
      <w:r w:rsidRPr="00E33B82">
        <w:rPr>
          <w:rStyle w:val="StyleUnderline"/>
        </w:rPr>
        <w:t xml:space="preserve"> </w:t>
      </w:r>
      <w:r w:rsidRPr="004D7D80">
        <w:rPr>
          <w:rStyle w:val="StyleUnderline"/>
          <w:highlight w:val="cyan"/>
        </w:rPr>
        <w:t>orientation</w:t>
      </w:r>
      <w:r w:rsidRPr="00E33B82">
        <w:rPr>
          <w:rStyle w:val="StyleUnderline"/>
        </w:rPr>
        <w:t xml:space="preserve"> </w:t>
      </w:r>
      <w:r w:rsidRPr="004D7D80">
        <w:rPr>
          <w:rStyle w:val="StyleUnderline"/>
          <w:highlight w:val="cyan"/>
        </w:rPr>
        <w:t>of</w:t>
      </w:r>
      <w:r w:rsidRPr="00E33B82">
        <w:rPr>
          <w:rStyle w:val="StyleUnderline"/>
        </w:rPr>
        <w:t xml:space="preserve"> the </w:t>
      </w:r>
      <w:r w:rsidRPr="004D7D80">
        <w:rPr>
          <w:rStyle w:val="StyleUnderline"/>
          <w:highlight w:val="cyan"/>
        </w:rPr>
        <w:t>other</w:t>
      </w:r>
      <w:r w:rsidRPr="00E33B82">
        <w:rPr>
          <w:rStyle w:val="StyleUnderline"/>
        </w:rPr>
        <w:t xml:space="preserve"> </w:t>
      </w:r>
      <w:r w:rsidRPr="004D7D80">
        <w:rPr>
          <w:rStyle w:val="StyleUnderline"/>
          <w:highlight w:val="cyan"/>
        </w:rPr>
        <w:t>factions</w:t>
      </w:r>
      <w:r w:rsidRPr="00E33B82">
        <w:rPr>
          <w:rStyle w:val="StyleUnderline"/>
        </w:rPr>
        <w:t xml:space="preserve"> in the system tends to </w:t>
      </w:r>
      <w:r w:rsidRPr="004D7D80">
        <w:rPr>
          <w:rStyle w:val="StyleUnderline"/>
          <w:highlight w:val="cyan"/>
        </w:rPr>
        <w:t>encourage them to unite</w:t>
      </w:r>
      <w:r w:rsidRPr="004D7D80">
        <w:rPr>
          <w:rStyle w:val="StyleUnderline"/>
        </w:rPr>
        <w:t xml:space="preserve"> </w:t>
      </w:r>
      <w:r w:rsidRPr="004D7D80">
        <w:rPr>
          <w:rStyle w:val="StyleUnderline"/>
          <w:highlight w:val="cyan"/>
        </w:rPr>
        <w:t>against</w:t>
      </w:r>
      <w:r w:rsidRPr="004D7D80">
        <w:rPr>
          <w:rStyle w:val="StyleUnderline"/>
        </w:rPr>
        <w:t xml:space="preserve"> the </w:t>
      </w:r>
      <w:r w:rsidRPr="004D7D80">
        <w:rPr>
          <w:rStyle w:val="StyleUnderline"/>
          <w:highlight w:val="cyan"/>
        </w:rPr>
        <w:t>initiative</w:t>
      </w:r>
      <w:r w:rsidRPr="004D7D80">
        <w:rPr>
          <w:rStyle w:val="StyleUnderline"/>
        </w:rPr>
        <w:t>.</w:t>
      </w:r>
      <w:r w:rsidRPr="004D7D80">
        <w:rPr>
          <w:sz w:val="16"/>
        </w:rPr>
        <w:t xml:space="preserve"> </w:t>
      </w:r>
      <w:r w:rsidRPr="004D7D80">
        <w:rPr>
          <w:rStyle w:val="Emphasis"/>
          <w:highlight w:val="cyan"/>
        </w:rPr>
        <w:t>Thus</w:t>
      </w:r>
      <w:r w:rsidRPr="004D7D80">
        <w:rPr>
          <w:rStyle w:val="Emphasis"/>
        </w:rPr>
        <w:t xml:space="preserve"> </w:t>
      </w:r>
      <w:r w:rsidRPr="004D7D80">
        <w:rPr>
          <w:rStyle w:val="Emphasis"/>
          <w:highlight w:val="cyan"/>
        </w:rPr>
        <w:t>factional</w:t>
      </w:r>
      <w:r w:rsidRPr="004D7D80">
        <w:rPr>
          <w:rStyle w:val="Emphasis"/>
        </w:rPr>
        <w:t xml:space="preserve"> political </w:t>
      </w:r>
      <w:r w:rsidRPr="004D7D80">
        <w:rPr>
          <w:rStyle w:val="Emphasis"/>
          <w:highlight w:val="cyan"/>
        </w:rPr>
        <w:t>systems</w:t>
      </w:r>
      <w:r w:rsidRPr="004D7D80">
        <w:rPr>
          <w:rStyle w:val="Emphasis"/>
        </w:rPr>
        <w:t xml:space="preserve"> </w:t>
      </w:r>
      <w:r w:rsidRPr="004D7D80">
        <w:rPr>
          <w:rStyle w:val="Emphasis"/>
          <w:highlight w:val="cyan"/>
        </w:rPr>
        <w:t>tend</w:t>
      </w:r>
      <w:r w:rsidRPr="004D7D80">
        <w:rPr>
          <w:rStyle w:val="Emphasis"/>
        </w:rPr>
        <w:t xml:space="preserve"> to block </w:t>
      </w:r>
      <w:r w:rsidR="004D7D80">
        <w:rPr>
          <w:rStyle w:val="Emphasis"/>
          <w:highlight w:val="cyan"/>
        </w:rPr>
        <w:t>the emerg</w:t>
      </w:r>
      <w:r w:rsidRPr="004D7D80">
        <w:rPr>
          <w:rStyle w:val="Emphasis"/>
          <w:highlight w:val="cyan"/>
        </w:rPr>
        <w:t>ence of strong leaders</w:t>
      </w:r>
      <w:r w:rsidRPr="004D7D80">
        <w:rPr>
          <w:sz w:val="16"/>
        </w:rPr>
        <w:t xml:space="preserve">. </w:t>
      </w:r>
      <w:r w:rsidRPr="004D7D80">
        <w:rPr>
          <w:rStyle w:val="StyleUnderline"/>
          <w:highlight w:val="cyan"/>
        </w:rPr>
        <w:t>The</w:t>
      </w:r>
      <w:r w:rsidRPr="004D7D80">
        <w:rPr>
          <w:rStyle w:val="StyleUnderline"/>
        </w:rPr>
        <w:t xml:space="preserve"> strong </w:t>
      </w:r>
      <w:r w:rsidRPr="004D7D80">
        <w:rPr>
          <w:rStyle w:val="StyleUnderline"/>
          <w:highlight w:val="cyan"/>
        </w:rPr>
        <w:t>leader</w:t>
      </w:r>
      <w:r w:rsidRPr="004D7D80">
        <w:rPr>
          <w:rStyle w:val="StyleUnderline"/>
        </w:rPr>
        <w:t xml:space="preserve"> </w:t>
      </w:r>
      <w:r w:rsidRPr="004D7D80">
        <w:rPr>
          <w:rStyle w:val="StyleUnderline"/>
          <w:highlight w:val="cyan"/>
        </w:rPr>
        <w:t>constitutes</w:t>
      </w:r>
      <w:r w:rsidRPr="004D7D80">
        <w:rPr>
          <w:rStyle w:val="StyleUnderline"/>
        </w:rPr>
        <w:t xml:space="preserve"> a </w:t>
      </w:r>
      <w:r w:rsidRPr="004D7D80">
        <w:rPr>
          <w:rStyle w:val="StyleUnderline"/>
          <w:highlight w:val="cyan"/>
        </w:rPr>
        <w:t>threat to</w:t>
      </w:r>
      <w:r w:rsidRPr="004D7D80">
        <w:rPr>
          <w:rStyle w:val="StyleUnderline"/>
        </w:rPr>
        <w:t xml:space="preserve"> the other </w:t>
      </w:r>
      <w:r w:rsidRPr="004D7D80">
        <w:rPr>
          <w:rStyle w:val="StyleUnderline"/>
          <w:highlight w:val="cyan"/>
        </w:rPr>
        <w:t>factions'</w:t>
      </w:r>
      <w:r w:rsidRPr="004D7D80">
        <w:rPr>
          <w:rStyle w:val="StyleUnderline"/>
        </w:rPr>
        <w:t xml:space="preserve"> </w:t>
      </w:r>
      <w:r w:rsidRPr="004D7D80">
        <w:rPr>
          <w:rStyle w:val="StyleUnderline"/>
          <w:highlight w:val="cyan"/>
        </w:rPr>
        <w:t>opportunities for power</w:t>
      </w:r>
      <w:r w:rsidRPr="004D7D80">
        <w:rPr>
          <w:rStyle w:val="StyleUnderline"/>
        </w:rPr>
        <w:t xml:space="preserve">, </w:t>
      </w:r>
      <w:r w:rsidRPr="004D7D80">
        <w:rPr>
          <w:rStyle w:val="StyleUnderline"/>
          <w:highlight w:val="cyan"/>
        </w:rPr>
        <w:t>and</w:t>
      </w:r>
      <w:r w:rsidRPr="004D7D80">
        <w:rPr>
          <w:rStyle w:val="StyleUnderline"/>
        </w:rPr>
        <w:t xml:space="preserve"> they </w:t>
      </w:r>
      <w:r w:rsidRPr="004D7D80">
        <w:rPr>
          <w:rStyle w:val="StyleUnderline"/>
          <w:highlight w:val="cyan"/>
        </w:rPr>
        <w:t>band</w:t>
      </w:r>
      <w:r w:rsidRPr="004D7D80">
        <w:rPr>
          <w:rStyle w:val="StyleUnderline"/>
        </w:rPr>
        <w:t xml:space="preserve"> </w:t>
      </w:r>
      <w:r w:rsidRPr="004D7D80">
        <w:rPr>
          <w:rStyle w:val="StyleUnderline"/>
          <w:highlight w:val="cyan"/>
        </w:rPr>
        <w:t>together</w:t>
      </w:r>
      <w:r w:rsidRPr="004D7D80">
        <w:rPr>
          <w:rStyle w:val="StyleUnderline"/>
        </w:rPr>
        <w:t xml:space="preserve"> long</w:t>
      </w:r>
      <w:r w:rsidRPr="00E33B82">
        <w:rPr>
          <w:rStyle w:val="StyleUnderline"/>
        </w:rPr>
        <w:t xml:space="preserve"> enough </w:t>
      </w:r>
      <w:r w:rsidRPr="004D7D80">
        <w:rPr>
          <w:rStyle w:val="StyleUnderline"/>
          <w:highlight w:val="cyan"/>
        </w:rPr>
        <w:t>to</w:t>
      </w:r>
      <w:r w:rsidRPr="00E33B82">
        <w:rPr>
          <w:rStyle w:val="StyleUnderline"/>
        </w:rPr>
        <w:t xml:space="preserve"> </w:t>
      </w:r>
      <w:r w:rsidRPr="004D7D80">
        <w:rPr>
          <w:rStyle w:val="StyleUnderline"/>
          <w:highlight w:val="cyan"/>
        </w:rPr>
        <w:t>topple</w:t>
      </w:r>
      <w:r w:rsidRPr="00E33B82">
        <w:rPr>
          <w:rStyle w:val="StyleUnderline"/>
        </w:rPr>
        <w:t xml:space="preserve"> him from </w:t>
      </w:r>
      <w:r w:rsidRPr="004D7D80">
        <w:rPr>
          <w:rStyle w:val="StyleUnderline"/>
          <w:highlight w:val="cyan"/>
        </w:rPr>
        <w:t>power</w:t>
      </w:r>
      <w:r w:rsidRPr="00E33B82">
        <w:rPr>
          <w:sz w:val="16"/>
        </w:rPr>
        <w:t>. (In many political systems this leads to governmental instability. In France under the Third and Fourth Republics, for example, where the Government was dependent for its office upon an alignment of parliamentary factions, the very fact that a politician was able to organize a Cabinet set in motion the jealousy and opposition that soon led to its fall. Where the titular government leader is supra-factional and enjoys little power, however, the formal governmental leadership of a factional system may remain stable for long periods.) 5. Si</w:t>
      </w:r>
      <w:r w:rsidRPr="00E33B82">
        <w:rPr>
          <w:rStyle w:val="StyleUnderline"/>
        </w:rPr>
        <w:t xml:space="preserve">nce the political life of a factional system consists of occasional initiatives by constituent factions, followed by defensive alliances against the initiator, any given faction is obliged to enter into a series of constantly shifting defensive alliances. Factional alliances cannot remain stable. </w:t>
      </w:r>
      <w:r w:rsidRPr="00E33B82">
        <w:rPr>
          <w:sz w:val="16"/>
        </w:rPr>
        <w:t>Today's enemy may have to be tomorrow's ally. 6. It is therefore impossible for factions to make ideological agreement a primary condition for alliance with other factions. As I argue below</w:t>
      </w:r>
      <w:r w:rsidRPr="00E33B82">
        <w:rPr>
          <w:rStyle w:val="StyleUnderline"/>
        </w:rPr>
        <w:t>, factions operate within a broad ideological consensus</w:t>
      </w:r>
      <w:r w:rsidRPr="00E33B82">
        <w:rPr>
          <w:sz w:val="16"/>
        </w:rPr>
        <w:t xml:space="preserve"> (point 13) </w:t>
      </w:r>
      <w:r w:rsidRPr="00E33B82">
        <w:rPr>
          <w:rStyle w:val="StyleUnderline"/>
        </w:rPr>
        <w:t xml:space="preserve">while exaggerating the small differences that remain among them </w:t>
      </w:r>
      <w:r w:rsidRPr="00E33B82">
        <w:rPr>
          <w:sz w:val="16"/>
        </w:rPr>
        <w:t xml:space="preserve">(point 10). </w:t>
      </w:r>
      <w:r w:rsidRPr="004D7D80">
        <w:rPr>
          <w:rStyle w:val="Emphasis"/>
          <w:highlight w:val="cyan"/>
        </w:rPr>
        <w:t>The</w:t>
      </w:r>
      <w:r w:rsidRPr="00E33B82">
        <w:rPr>
          <w:rStyle w:val="Emphasis"/>
        </w:rPr>
        <w:t xml:space="preserve"> </w:t>
      </w:r>
      <w:r w:rsidRPr="004D7D80">
        <w:rPr>
          <w:rStyle w:val="Emphasis"/>
          <w:highlight w:val="cyan"/>
        </w:rPr>
        <w:t>struggle</w:t>
      </w:r>
      <w:r w:rsidRPr="00E33B82">
        <w:rPr>
          <w:rStyle w:val="Emphasis"/>
        </w:rPr>
        <w:t xml:space="preserve"> </w:t>
      </w:r>
      <w:r w:rsidRPr="004D7D80">
        <w:rPr>
          <w:rStyle w:val="Emphasis"/>
          <w:highlight w:val="cyan"/>
        </w:rPr>
        <w:t>for office</w:t>
      </w:r>
      <w:r w:rsidRPr="00E33B82">
        <w:rPr>
          <w:rStyle w:val="Emphasis"/>
        </w:rPr>
        <w:t xml:space="preserve"> </w:t>
      </w:r>
      <w:r w:rsidRPr="004D7D80">
        <w:rPr>
          <w:rStyle w:val="Emphasis"/>
          <w:highlight w:val="cyan"/>
        </w:rPr>
        <w:t>and</w:t>
      </w:r>
      <w:r w:rsidRPr="00E33B82">
        <w:rPr>
          <w:rStyle w:val="Emphasis"/>
        </w:rPr>
        <w:t xml:space="preserve"> </w:t>
      </w:r>
      <w:r w:rsidRPr="004D7D80">
        <w:rPr>
          <w:rStyle w:val="Emphasis"/>
          <w:highlight w:val="cyan"/>
        </w:rPr>
        <w:t>influence</w:t>
      </w:r>
      <w:r w:rsidRPr="00E33B82">
        <w:rPr>
          <w:rStyle w:val="Emphasis"/>
        </w:rPr>
        <w:t xml:space="preserve"> is unremitting, </w:t>
      </w:r>
      <w:r w:rsidRPr="004D7D80">
        <w:rPr>
          <w:rStyle w:val="Emphasis"/>
          <w:highlight w:val="cyan"/>
        </w:rPr>
        <w:t>immediate</w:t>
      </w:r>
      <w:r w:rsidRPr="00E33B82">
        <w:rPr>
          <w:rStyle w:val="Emphasis"/>
        </w:rPr>
        <w:t xml:space="preserve">, </w:t>
      </w:r>
      <w:r w:rsidRPr="004D7D80">
        <w:rPr>
          <w:rStyle w:val="Emphasis"/>
          <w:highlight w:val="cyan"/>
        </w:rPr>
        <w:t>and</w:t>
      </w:r>
      <w:r w:rsidRPr="00E33B82">
        <w:rPr>
          <w:rStyle w:val="Emphasis"/>
        </w:rPr>
        <w:t xml:space="preserve"> </w:t>
      </w:r>
      <w:r w:rsidRPr="004D7D80">
        <w:rPr>
          <w:rStyle w:val="Emphasis"/>
          <w:highlight w:val="cyan"/>
        </w:rPr>
        <w:t>never</w:t>
      </w:r>
      <w:r w:rsidRPr="00E33B82">
        <w:rPr>
          <w:rStyle w:val="Emphasis"/>
        </w:rPr>
        <w:t xml:space="preserve"> decisively </w:t>
      </w:r>
      <w:r w:rsidRPr="004D7D80">
        <w:rPr>
          <w:rStyle w:val="Emphasis"/>
          <w:highlight w:val="cyan"/>
        </w:rPr>
        <w:t>resolved. In order to stay in the game</w:t>
      </w:r>
      <w:r w:rsidRPr="00E33B82">
        <w:rPr>
          <w:rStyle w:val="Emphasis"/>
        </w:rPr>
        <w:t xml:space="preserve">, </w:t>
      </w:r>
      <w:r w:rsidRPr="004D7D80">
        <w:rPr>
          <w:rStyle w:val="Emphasis"/>
          <w:highlight w:val="cyan"/>
        </w:rPr>
        <w:t>factions</w:t>
      </w:r>
      <w:r w:rsidRPr="00E33B82">
        <w:rPr>
          <w:rStyle w:val="Emphasis"/>
        </w:rPr>
        <w:t xml:space="preserve"> </w:t>
      </w:r>
      <w:r w:rsidRPr="004D7D80">
        <w:rPr>
          <w:rStyle w:val="Emphasis"/>
          <w:highlight w:val="cyan"/>
        </w:rPr>
        <w:t>must</w:t>
      </w:r>
      <w:r w:rsidRPr="00E33B82">
        <w:rPr>
          <w:rStyle w:val="Emphasis"/>
        </w:rPr>
        <w:t xml:space="preserve"> often </w:t>
      </w:r>
      <w:r w:rsidRPr="004D7D80">
        <w:rPr>
          <w:rStyle w:val="Emphasis"/>
          <w:highlight w:val="cyan"/>
        </w:rPr>
        <w:t>co</w:t>
      </w:r>
      <w:r w:rsidRPr="00E33B82">
        <w:rPr>
          <w:rStyle w:val="Emphasis"/>
        </w:rPr>
        <w:t>-</w:t>
      </w:r>
      <w:r w:rsidRPr="004D7D80">
        <w:rPr>
          <w:rStyle w:val="Emphasis"/>
          <w:highlight w:val="cyan"/>
        </w:rPr>
        <w:t>operat</w:t>
      </w:r>
      <w:r w:rsidRPr="00E33B82">
        <w:rPr>
          <w:rStyle w:val="Emphasis"/>
        </w:rPr>
        <w:t xml:space="preserve">e with those with </w:t>
      </w:r>
      <w:r w:rsidRPr="004D7D80">
        <w:rPr>
          <w:rStyle w:val="Emphasis"/>
          <w:highlight w:val="cyan"/>
        </w:rPr>
        <w:t>whom</w:t>
      </w:r>
      <w:r w:rsidRPr="00E33B82">
        <w:rPr>
          <w:rStyle w:val="Emphasis"/>
        </w:rPr>
        <w:t xml:space="preserve"> </w:t>
      </w:r>
      <w:r w:rsidRPr="004D7D80">
        <w:rPr>
          <w:rStyle w:val="Emphasis"/>
          <w:highlight w:val="cyan"/>
        </w:rPr>
        <w:t>they</w:t>
      </w:r>
      <w:r w:rsidRPr="00E33B82">
        <w:rPr>
          <w:rStyle w:val="Emphasis"/>
        </w:rPr>
        <w:t xml:space="preserve"> have recently </w:t>
      </w:r>
      <w:r w:rsidRPr="004D7D80">
        <w:rPr>
          <w:rStyle w:val="Emphasis"/>
          <w:highlight w:val="cyan"/>
        </w:rPr>
        <w:t>disagreed</w:t>
      </w:r>
      <w:r w:rsidRPr="00E33B82">
        <w:rPr>
          <w:sz w:val="16"/>
        </w:rPr>
        <w:t xml:space="preserve">. </w:t>
      </w:r>
      <w:r w:rsidRPr="004D7D80">
        <w:rPr>
          <w:rStyle w:val="StyleUnderline"/>
          <w:highlight w:val="cyan"/>
        </w:rPr>
        <w:t>Although</w:t>
      </w:r>
      <w:r w:rsidRPr="00E33B82">
        <w:rPr>
          <w:rStyle w:val="StyleUnderline"/>
        </w:rPr>
        <w:t xml:space="preserve"> factional </w:t>
      </w:r>
      <w:r w:rsidRPr="004D7D80">
        <w:rPr>
          <w:rStyle w:val="StyleUnderline"/>
          <w:highlight w:val="cyan"/>
        </w:rPr>
        <w:t>alignments</w:t>
      </w:r>
      <w:r w:rsidRPr="00E33B82">
        <w:rPr>
          <w:rStyle w:val="StyleUnderline"/>
        </w:rPr>
        <w:t xml:space="preserve"> </w:t>
      </w:r>
      <w:r w:rsidRPr="004D7D80">
        <w:rPr>
          <w:rStyle w:val="StyleUnderline"/>
          <w:highlight w:val="cyan"/>
        </w:rPr>
        <w:t>do not</w:t>
      </w:r>
      <w:r w:rsidRPr="00E33B82">
        <w:rPr>
          <w:rStyle w:val="StyleUnderline"/>
        </w:rPr>
        <w:t xml:space="preserve"> </w:t>
      </w:r>
      <w:r w:rsidRPr="004D7D80">
        <w:rPr>
          <w:rStyle w:val="StyleUnderline"/>
          <w:highlight w:val="cyan"/>
        </w:rPr>
        <w:t>cross</w:t>
      </w:r>
      <w:r w:rsidRPr="00E33B82">
        <w:rPr>
          <w:rStyle w:val="StyleUnderline"/>
        </w:rPr>
        <w:t xml:space="preserve"> </w:t>
      </w:r>
      <w:r w:rsidRPr="004D7D80">
        <w:rPr>
          <w:rStyle w:val="StyleUnderline"/>
          <w:highlight w:val="cyan"/>
        </w:rPr>
        <w:t>major</w:t>
      </w:r>
      <w:r w:rsidRPr="00E33B82">
        <w:rPr>
          <w:rStyle w:val="StyleUnderline"/>
        </w:rPr>
        <w:t xml:space="preserve"> ideological </w:t>
      </w:r>
      <w:r w:rsidRPr="004D7D80">
        <w:rPr>
          <w:rStyle w:val="StyleUnderline"/>
          <w:highlight w:val="cyan"/>
        </w:rPr>
        <w:t>boun- daries</w:t>
      </w:r>
      <w:r w:rsidRPr="00E33B82">
        <w:rPr>
          <w:rStyle w:val="StyleUnderline"/>
        </w:rPr>
        <w:t xml:space="preserve">, within those boundaries </w:t>
      </w:r>
      <w:r w:rsidRPr="004D7D80">
        <w:rPr>
          <w:rStyle w:val="StyleUnderline"/>
          <w:highlight w:val="cyan"/>
        </w:rPr>
        <w:t>they are</w:t>
      </w:r>
      <w:r w:rsidRPr="00E33B82">
        <w:rPr>
          <w:rStyle w:val="StyleUnderline"/>
        </w:rPr>
        <w:t xml:space="preserve"> not </w:t>
      </w:r>
      <w:r w:rsidRPr="004D7D80">
        <w:rPr>
          <w:rStyle w:val="StyleUnderline"/>
          <w:highlight w:val="cyan"/>
        </w:rPr>
        <w:t>determined by doctrinal</w:t>
      </w:r>
      <w:r w:rsidRPr="00E33B82">
        <w:rPr>
          <w:rStyle w:val="StyleUnderline"/>
        </w:rPr>
        <w:t xml:space="preserve"> </w:t>
      </w:r>
      <w:r w:rsidRPr="004D7D80">
        <w:rPr>
          <w:rStyle w:val="StyleUnderline"/>
          <w:highlight w:val="cyan"/>
        </w:rPr>
        <w:t>differences</w:t>
      </w:r>
      <w:r w:rsidRPr="00E33B82">
        <w:rPr>
          <w:sz w:val="16"/>
        </w:rPr>
        <w:t xml:space="preserve">.87 7. When decisions (resolutions of conflict, policy decisions) are made by the factional system as a whole, they are made by consensus among 37. </w:t>
      </w:r>
      <w:r w:rsidRPr="004D7D80">
        <w:rPr>
          <w:rStyle w:val="StyleUnderline"/>
          <w:highlight w:val="cyan"/>
        </w:rPr>
        <w:t>In</w:t>
      </w:r>
      <w:r w:rsidRPr="00E33B82">
        <w:rPr>
          <w:rStyle w:val="StyleUnderline"/>
        </w:rPr>
        <w:t xml:space="preserve"> the </w:t>
      </w:r>
      <w:r w:rsidRPr="004D7D80">
        <w:rPr>
          <w:rStyle w:val="StyleUnderline"/>
          <w:highlight w:val="cyan"/>
        </w:rPr>
        <w:t>Chinese</w:t>
      </w:r>
      <w:r w:rsidRPr="00E33B82">
        <w:rPr>
          <w:rStyle w:val="StyleUnderline"/>
        </w:rPr>
        <w:t xml:space="preserve"> </w:t>
      </w:r>
      <w:r w:rsidRPr="004D7D80">
        <w:rPr>
          <w:rStyle w:val="StyleUnderline"/>
          <w:highlight w:val="cyan"/>
        </w:rPr>
        <w:t>context</w:t>
      </w:r>
      <w:r w:rsidRPr="00E33B82">
        <w:rPr>
          <w:rStyle w:val="StyleUnderline"/>
        </w:rPr>
        <w:t>, for example</w:t>
      </w:r>
      <w:r w:rsidRPr="00E33B82">
        <w:rPr>
          <w:sz w:val="16"/>
        </w:rPr>
        <w:t xml:space="preserve">, </w:t>
      </w:r>
      <w:r w:rsidRPr="004D7D80">
        <w:rPr>
          <w:rStyle w:val="StyleUnderline"/>
          <w:highlight w:val="cyan"/>
        </w:rPr>
        <w:t>factional</w:t>
      </w:r>
      <w:r w:rsidRPr="00E33B82">
        <w:rPr>
          <w:rStyle w:val="StyleUnderline"/>
        </w:rPr>
        <w:t xml:space="preserve"> </w:t>
      </w:r>
      <w:r w:rsidRPr="004D7D80">
        <w:rPr>
          <w:rStyle w:val="StyleUnderline"/>
          <w:highlight w:val="cyan"/>
        </w:rPr>
        <w:t>alignments</w:t>
      </w:r>
      <w:r w:rsidRPr="00E33B82">
        <w:rPr>
          <w:rStyle w:val="StyleUnderline"/>
        </w:rPr>
        <w:t xml:space="preserve"> </w:t>
      </w:r>
      <w:r w:rsidRPr="004D7D80">
        <w:rPr>
          <w:rStyle w:val="StyleUnderline"/>
          <w:highlight w:val="cyan"/>
        </w:rPr>
        <w:t>did</w:t>
      </w:r>
      <w:r w:rsidRPr="00E33B82">
        <w:rPr>
          <w:rStyle w:val="StyleUnderline"/>
        </w:rPr>
        <w:t xml:space="preserve"> not cross the </w:t>
      </w:r>
      <w:r w:rsidRPr="004D7D80">
        <w:rPr>
          <w:rStyle w:val="StyleUnderline"/>
          <w:highlight w:val="cyan"/>
        </w:rPr>
        <w:t>ideological</w:t>
      </w:r>
      <w:r w:rsidRPr="00E33B82">
        <w:rPr>
          <w:rStyle w:val="StyleUnderline"/>
        </w:rPr>
        <w:t xml:space="preserve"> boundaries </w:t>
      </w:r>
      <w:r w:rsidRPr="004D7D80">
        <w:rPr>
          <w:rStyle w:val="StyleUnderline"/>
          <w:highlight w:val="cyan"/>
        </w:rPr>
        <w:t>between</w:t>
      </w:r>
      <w:r w:rsidRPr="00E33B82">
        <w:rPr>
          <w:rStyle w:val="StyleUnderline"/>
        </w:rPr>
        <w:t xml:space="preserve"> the late </w:t>
      </w:r>
      <w:r w:rsidRPr="004D7D80">
        <w:rPr>
          <w:rStyle w:val="StyleUnderline"/>
          <w:highlight w:val="cyan"/>
        </w:rPr>
        <w:t>Ch'ing conservatives</w:t>
      </w:r>
      <w:r w:rsidRPr="00E33B82">
        <w:rPr>
          <w:rStyle w:val="StyleUnderline"/>
        </w:rPr>
        <w:t xml:space="preserve"> on the one hand </w:t>
      </w:r>
      <w:r w:rsidRPr="004D7D80">
        <w:rPr>
          <w:rStyle w:val="StyleUnderline"/>
          <w:highlight w:val="cyan"/>
        </w:rPr>
        <w:t>and</w:t>
      </w:r>
      <w:r w:rsidRPr="00E33B82">
        <w:rPr>
          <w:rStyle w:val="StyleUnderline"/>
        </w:rPr>
        <w:t xml:space="preserve"> the </w:t>
      </w:r>
      <w:r w:rsidRPr="004D7D80">
        <w:rPr>
          <w:rStyle w:val="StyleUnderline"/>
          <w:highlight w:val="cyan"/>
        </w:rPr>
        <w:t>constitutionalists</w:t>
      </w:r>
      <w:r w:rsidRPr="00E33B82">
        <w:rPr>
          <w:rStyle w:val="StyleUnderline"/>
        </w:rPr>
        <w:t xml:space="preserve"> </w:t>
      </w:r>
      <w:r w:rsidRPr="004D7D80">
        <w:rPr>
          <w:rStyle w:val="StyleUnderline"/>
          <w:highlight w:val="cyan"/>
        </w:rPr>
        <w:t>and</w:t>
      </w:r>
      <w:r w:rsidRPr="00E33B82">
        <w:rPr>
          <w:rStyle w:val="StyleUnderline"/>
        </w:rPr>
        <w:t xml:space="preserve"> </w:t>
      </w:r>
      <w:r w:rsidRPr="004D7D80">
        <w:rPr>
          <w:rStyle w:val="StyleUnderline"/>
          <w:highlight w:val="cyan"/>
        </w:rPr>
        <w:t>revolutionaries</w:t>
      </w:r>
      <w:r w:rsidRPr="00E33B82">
        <w:rPr>
          <w:rStyle w:val="StyleUnderline"/>
        </w:rPr>
        <w:t xml:space="preserve"> on the other</w:t>
      </w:r>
      <w:r w:rsidRPr="00E33B82">
        <w:rPr>
          <w:sz w:val="16"/>
        </w:rPr>
        <w:t xml:space="preserve">, </w:t>
      </w:r>
      <w:r w:rsidRPr="004D7D80">
        <w:rPr>
          <w:rStyle w:val="StyleUnderline"/>
          <w:highlight w:val="cyan"/>
        </w:rPr>
        <w:t>or</w:t>
      </w:r>
      <w:r w:rsidRPr="00E33B82">
        <w:rPr>
          <w:rStyle w:val="StyleUnderline"/>
        </w:rPr>
        <w:t xml:space="preserve"> </w:t>
      </w:r>
      <w:r w:rsidRPr="004D7D80">
        <w:rPr>
          <w:rStyle w:val="StyleUnderline"/>
          <w:highlight w:val="cyan"/>
        </w:rPr>
        <w:t>between</w:t>
      </w:r>
      <w:r w:rsidRPr="00E33B82">
        <w:rPr>
          <w:rStyle w:val="StyleUnderline"/>
        </w:rPr>
        <w:t xml:space="preserve"> the </w:t>
      </w:r>
      <w:r w:rsidRPr="004D7D80">
        <w:rPr>
          <w:rStyle w:val="StyleUnderline"/>
          <w:highlight w:val="cyan"/>
        </w:rPr>
        <w:t>Kuomintang and the</w:t>
      </w:r>
      <w:r w:rsidRPr="00E33B82">
        <w:rPr>
          <w:rStyle w:val="StyleUnderline"/>
        </w:rPr>
        <w:t xml:space="preserve"> CCP</w:t>
      </w:r>
      <w:r w:rsidRPr="004D7D80">
        <w:rPr>
          <w:rStyle w:val="StyleUnderline"/>
          <w:highlight w:val="cyan"/>
        </w:rPr>
        <w:t>.</w:t>
      </w:r>
      <w:r w:rsidRPr="00E33B82">
        <w:rPr>
          <w:sz w:val="16"/>
        </w:rPr>
        <w:t xml:space="preserve"> But within each major ideological current factional alignments were not (how could they be?) determined by pure, a priori ideological compatibilities. </w:t>
      </w:r>
      <w:r w:rsidRPr="004D7D80">
        <w:rPr>
          <w:rStyle w:val="StyleUnderline"/>
          <w:highlight w:val="cyan"/>
        </w:rPr>
        <w:t>Ideological</w:t>
      </w:r>
      <w:r w:rsidRPr="00E33B82">
        <w:rPr>
          <w:rStyle w:val="StyleUnderline"/>
        </w:rPr>
        <w:t xml:space="preserve"> </w:t>
      </w:r>
      <w:r w:rsidRPr="004D7D80">
        <w:rPr>
          <w:rStyle w:val="StyleUnderline"/>
          <w:highlight w:val="cyan"/>
        </w:rPr>
        <w:t>stands</w:t>
      </w:r>
      <w:r w:rsidRPr="00E33B82">
        <w:rPr>
          <w:rStyle w:val="StyleUnderline"/>
        </w:rPr>
        <w:t xml:space="preserve"> </w:t>
      </w:r>
      <w:r w:rsidRPr="004D7D80">
        <w:rPr>
          <w:rStyle w:val="StyleUnderline"/>
          <w:highlight w:val="cyan"/>
        </w:rPr>
        <w:t>were</w:t>
      </w:r>
      <w:r w:rsidRPr="00E33B82">
        <w:rPr>
          <w:rStyle w:val="StyleUnderline"/>
        </w:rPr>
        <w:t xml:space="preserve"> </w:t>
      </w:r>
      <w:r w:rsidRPr="004D7D80">
        <w:rPr>
          <w:rStyle w:val="StyleUnderline"/>
          <w:highlight w:val="cyan"/>
        </w:rPr>
        <w:t>developed</w:t>
      </w:r>
      <w:r w:rsidRPr="00E33B82">
        <w:rPr>
          <w:rStyle w:val="StyleUnderline"/>
        </w:rPr>
        <w:t xml:space="preserve"> and revised </w:t>
      </w:r>
      <w:r w:rsidRPr="004D7D80">
        <w:rPr>
          <w:rStyle w:val="StyleUnderline"/>
          <w:highlight w:val="cyan"/>
        </w:rPr>
        <w:t>in</w:t>
      </w:r>
      <w:r w:rsidRPr="00E33B82">
        <w:rPr>
          <w:rStyle w:val="StyleUnderline"/>
        </w:rPr>
        <w:t xml:space="preserve"> the </w:t>
      </w:r>
      <w:r w:rsidRPr="004D7D80">
        <w:rPr>
          <w:rStyle w:val="StyleUnderline"/>
          <w:highlight w:val="cyan"/>
        </w:rPr>
        <w:t>course of</w:t>
      </w:r>
      <w:r w:rsidRPr="00E33B82">
        <w:rPr>
          <w:rStyle w:val="StyleUnderline"/>
        </w:rPr>
        <w:t xml:space="preserve"> </w:t>
      </w:r>
      <w:r w:rsidRPr="004D7D80">
        <w:rPr>
          <w:rStyle w:val="StyleUnderline"/>
          <w:highlight w:val="cyan"/>
        </w:rPr>
        <w:t>politics</w:t>
      </w:r>
      <w:r w:rsidRPr="00E33B82">
        <w:rPr>
          <w:rStyle w:val="StyleUnderline"/>
        </w:rPr>
        <w:t xml:space="preserve">. For a case study of the process by which ideological standpoint becomes defined in the course of political conflict, as rivals force one another to delineate and clarify their positions. </w:t>
      </w:r>
      <w:r w:rsidRPr="004D7D80">
        <w:rPr>
          <w:rStyle w:val="StyleUnderline"/>
          <w:highlight w:val="cyan"/>
        </w:rPr>
        <w:t>To</w:t>
      </w:r>
      <w:r w:rsidRPr="00E33B82">
        <w:rPr>
          <w:rStyle w:val="StyleUnderline"/>
        </w:rPr>
        <w:t xml:space="preserve"> </w:t>
      </w:r>
      <w:r w:rsidRPr="004D7D80">
        <w:rPr>
          <w:rStyle w:val="StyleUnderline"/>
          <w:highlight w:val="cyan"/>
        </w:rPr>
        <w:t>attempt to take action</w:t>
      </w:r>
      <w:r w:rsidRPr="00E33B82">
        <w:rPr>
          <w:rStyle w:val="StyleUnderline"/>
        </w:rPr>
        <w:t xml:space="preserve"> </w:t>
      </w:r>
      <w:r w:rsidRPr="004D7D80">
        <w:rPr>
          <w:rStyle w:val="StyleUnderline"/>
          <w:highlight w:val="cyan"/>
        </w:rPr>
        <w:t>without</w:t>
      </w:r>
      <w:r w:rsidRPr="00E33B82">
        <w:rPr>
          <w:rStyle w:val="StyleUnderline"/>
        </w:rPr>
        <w:t xml:space="preserve"> first </w:t>
      </w:r>
      <w:r w:rsidRPr="004D7D80">
        <w:rPr>
          <w:rStyle w:val="StyleUnderline"/>
          <w:highlight w:val="cyan"/>
        </w:rPr>
        <w:t>achieving</w:t>
      </w:r>
      <w:r w:rsidRPr="00E33B82">
        <w:rPr>
          <w:rStyle w:val="StyleUnderline"/>
        </w:rPr>
        <w:t xml:space="preserve"> such a </w:t>
      </w:r>
      <w:r w:rsidRPr="004D7D80">
        <w:rPr>
          <w:rStyle w:val="StyleUnderline"/>
          <w:highlight w:val="cyan"/>
        </w:rPr>
        <w:t>consensus</w:t>
      </w:r>
      <w:r w:rsidRPr="00E33B82">
        <w:rPr>
          <w:rStyle w:val="StyleUnderline"/>
        </w:rPr>
        <w:t xml:space="preserve"> </w:t>
      </w:r>
      <w:r w:rsidRPr="004D7D80">
        <w:rPr>
          <w:rStyle w:val="StyleUnderline"/>
          <w:highlight w:val="cyan"/>
        </w:rPr>
        <w:t>would</w:t>
      </w:r>
      <w:r w:rsidRPr="00E33B82">
        <w:rPr>
          <w:rStyle w:val="StyleUnderline"/>
        </w:rPr>
        <w:t xml:space="preserve"> </w:t>
      </w:r>
      <w:r w:rsidRPr="004D7D80">
        <w:rPr>
          <w:rStyle w:val="StyleUnderline"/>
          <w:highlight w:val="cyan"/>
        </w:rPr>
        <w:t>take</w:t>
      </w:r>
      <w:r w:rsidRPr="00E33B82">
        <w:rPr>
          <w:rStyle w:val="StyleUnderline"/>
        </w:rPr>
        <w:t xml:space="preserve"> the </w:t>
      </w:r>
      <w:r w:rsidRPr="004D7D80">
        <w:rPr>
          <w:rStyle w:val="StyleUnderline"/>
          <w:highlight w:val="cyan"/>
        </w:rPr>
        <w:t>ruling</w:t>
      </w:r>
      <w:r w:rsidRPr="00E33B82">
        <w:rPr>
          <w:rStyle w:val="StyleUnderline"/>
        </w:rPr>
        <w:t xml:space="preserve"> </w:t>
      </w:r>
      <w:r w:rsidRPr="004D7D80">
        <w:rPr>
          <w:rStyle w:val="StyleUnderline"/>
          <w:highlight w:val="cyan"/>
        </w:rPr>
        <w:t>coalition</w:t>
      </w:r>
      <w:r w:rsidRPr="00E33B82">
        <w:rPr>
          <w:rStyle w:val="StyleUnderline"/>
        </w:rPr>
        <w:t xml:space="preserve"> </w:t>
      </w:r>
      <w:r w:rsidRPr="004D7D80">
        <w:rPr>
          <w:rStyle w:val="StyleUnderline"/>
          <w:highlight w:val="cyan"/>
        </w:rPr>
        <w:t>beyond</w:t>
      </w:r>
      <w:r w:rsidRPr="00E33B82">
        <w:rPr>
          <w:rStyle w:val="StyleUnderline"/>
        </w:rPr>
        <w:t xml:space="preserve"> the </w:t>
      </w:r>
      <w:r w:rsidRPr="004D7D80">
        <w:rPr>
          <w:rStyle w:val="StyleUnderline"/>
          <w:highlight w:val="cyan"/>
        </w:rPr>
        <w:t>limits of its power</w:t>
      </w:r>
      <w:r w:rsidRPr="00E33B82">
        <w:rPr>
          <w:rStyle w:val="StyleUnderline"/>
        </w:rPr>
        <w:t xml:space="preserve">: the </w:t>
      </w:r>
      <w:r w:rsidRPr="004D7D80">
        <w:rPr>
          <w:rStyle w:val="StyleUnderline"/>
          <w:highlight w:val="cyan"/>
        </w:rPr>
        <w:t>decision could never be enforced</w:t>
      </w:r>
      <w:r w:rsidRPr="00E33B82">
        <w:rPr>
          <w:sz w:val="16"/>
        </w:rPr>
        <w:t xml:space="preserve">. Furthermore, </w:t>
      </w:r>
      <w:r w:rsidRPr="00E33B82">
        <w:rPr>
          <w:rStyle w:val="StyleUnderline"/>
        </w:rPr>
        <w:t xml:space="preserve">the </w:t>
      </w:r>
      <w:r w:rsidRPr="004D7D80">
        <w:rPr>
          <w:rStyle w:val="StyleUnderline"/>
          <w:highlight w:val="cyan"/>
        </w:rPr>
        <w:t>effort to enforce a decision</w:t>
      </w:r>
      <w:r w:rsidRPr="00E33B82">
        <w:rPr>
          <w:rStyle w:val="StyleUnderline"/>
        </w:rPr>
        <w:t xml:space="preserve"> </w:t>
      </w:r>
      <w:r w:rsidRPr="004D7D80">
        <w:rPr>
          <w:rStyle w:val="StyleUnderline"/>
          <w:highlight w:val="cyan"/>
        </w:rPr>
        <w:t>would</w:t>
      </w:r>
      <w:r w:rsidRPr="00E33B82">
        <w:rPr>
          <w:rStyle w:val="StyleUnderline"/>
        </w:rPr>
        <w:t xml:space="preserve"> </w:t>
      </w:r>
      <w:r w:rsidRPr="004D7D80">
        <w:rPr>
          <w:rStyle w:val="StyleUnderline"/>
          <w:highlight w:val="cyan"/>
        </w:rPr>
        <w:t>hasten</w:t>
      </w:r>
      <w:r w:rsidRPr="00E33B82">
        <w:rPr>
          <w:rStyle w:val="StyleUnderline"/>
        </w:rPr>
        <w:t xml:space="preserve"> the </w:t>
      </w:r>
      <w:r w:rsidRPr="004D7D80">
        <w:rPr>
          <w:rStyle w:val="StyleUnderline"/>
          <w:highlight w:val="cyan"/>
        </w:rPr>
        <w:t>formation</w:t>
      </w:r>
      <w:r w:rsidRPr="00E33B82">
        <w:rPr>
          <w:rStyle w:val="StyleUnderline"/>
        </w:rPr>
        <w:t xml:space="preserve"> </w:t>
      </w:r>
      <w:r w:rsidRPr="004D7D80">
        <w:rPr>
          <w:rStyle w:val="StyleUnderline"/>
          <w:highlight w:val="cyan"/>
        </w:rPr>
        <w:t>of</w:t>
      </w:r>
      <w:r w:rsidRPr="00E33B82">
        <w:rPr>
          <w:rStyle w:val="StyleUnderline"/>
        </w:rPr>
        <w:t xml:space="preserve"> an </w:t>
      </w:r>
      <w:r w:rsidRPr="004D7D80">
        <w:rPr>
          <w:rStyle w:val="StyleUnderline"/>
          <w:highlight w:val="cyan"/>
        </w:rPr>
        <w:t>opposition</w:t>
      </w:r>
      <w:r w:rsidRPr="00E33B82">
        <w:rPr>
          <w:rStyle w:val="StyleUnderline"/>
        </w:rPr>
        <w:t xml:space="preserve"> </w:t>
      </w:r>
      <w:r w:rsidRPr="004D7D80">
        <w:rPr>
          <w:rStyle w:val="StyleUnderline"/>
          <w:highlight w:val="cyan"/>
        </w:rPr>
        <w:t>coalition</w:t>
      </w:r>
      <w:r w:rsidRPr="00E33B82">
        <w:rPr>
          <w:rStyle w:val="StyleUnderline"/>
        </w:rPr>
        <w:t xml:space="preserve"> </w:t>
      </w:r>
      <w:r w:rsidRPr="004D7D80">
        <w:rPr>
          <w:rStyle w:val="StyleUnderline"/>
          <w:highlight w:val="cyan"/>
        </w:rPr>
        <w:t>to topple</w:t>
      </w:r>
      <w:r w:rsidRPr="00E33B82">
        <w:rPr>
          <w:rStyle w:val="StyleUnderline"/>
        </w:rPr>
        <w:t xml:space="preserve"> the </w:t>
      </w:r>
      <w:r w:rsidRPr="004D7D80">
        <w:rPr>
          <w:rStyle w:val="StyleUnderline"/>
          <w:highlight w:val="cyan"/>
        </w:rPr>
        <w:t>ruling</w:t>
      </w:r>
      <w:r w:rsidRPr="00E33B82">
        <w:rPr>
          <w:rStyle w:val="StyleUnderline"/>
        </w:rPr>
        <w:t xml:space="preserve"> </w:t>
      </w:r>
      <w:r w:rsidRPr="004D7D80">
        <w:rPr>
          <w:rStyle w:val="StyleUnderline"/>
          <w:highlight w:val="cyan"/>
        </w:rPr>
        <w:t>group</w:t>
      </w:r>
      <w:r w:rsidRPr="00E33B82">
        <w:rPr>
          <w:rStyle w:val="StyleUnderline"/>
        </w:rPr>
        <w:t xml:space="preserve"> </w:t>
      </w:r>
      <w:r w:rsidRPr="004D7D80">
        <w:rPr>
          <w:rStyle w:val="StyleUnderline"/>
          <w:highlight w:val="cyan"/>
        </w:rPr>
        <w:t>from power</w:t>
      </w:r>
      <w:r w:rsidRPr="00E33B82">
        <w:rPr>
          <w:sz w:val="16"/>
        </w:rPr>
        <w:t>. Decision by consensus also has the advantage that action is taken in the company of one's rivals, so that responsibility cannot be pinned on any single faction</w:t>
      </w:r>
    </w:p>
    <w:p w14:paraId="16658095" w14:textId="77777777" w:rsidR="00ED6144" w:rsidRDefault="00203641" w:rsidP="00112F48">
      <w:pPr>
        <w:pStyle w:val="Heading1"/>
      </w:pPr>
      <w:r>
        <w:t>No CCP Collapse</w:t>
      </w:r>
    </w:p>
    <w:p w14:paraId="4F029491" w14:textId="77777777" w:rsidR="00203641" w:rsidRDefault="00203641" w:rsidP="00112F48">
      <w:pPr>
        <w:pStyle w:val="Heading2"/>
      </w:pPr>
      <w:r>
        <w:t>2ac</w:t>
      </w:r>
    </w:p>
    <w:p w14:paraId="310A609C" w14:textId="77777777" w:rsidR="00203641" w:rsidRDefault="00203641" w:rsidP="00203641">
      <w:pPr>
        <w:pStyle w:val="Heading4"/>
      </w:pPr>
      <w:r>
        <w:t>The CCP is stable no collapse coming – lack of an alternative, repressive politics, and economic effectiveness</w:t>
      </w:r>
    </w:p>
    <w:p w14:paraId="762903A8" w14:textId="77777777" w:rsidR="00203641" w:rsidRDefault="00203641" w:rsidP="00203641">
      <w:r>
        <w:t xml:space="preserve">Timothy </w:t>
      </w:r>
      <w:r w:rsidRPr="00203641">
        <w:rPr>
          <w:rStyle w:val="Style13ptBold"/>
        </w:rPr>
        <w:t>Heath 15</w:t>
      </w:r>
      <w:r>
        <w:t xml:space="preserve">, Tim Heath is a Senior Defense and International Analyst at the RAND Corporation. Mr. Heath has over fifteen years of experience as a China analyst in the US government. He is the author of the book, China’s New Governing Party Paradigm: Political Renewal and the Pursuit of National Rejuvenation, published by Ashgate (2014).  The Diplomat, 3-13-2015, "No, China’s Not About to Collapse," Diplomat, </w:t>
      </w:r>
      <w:hyperlink r:id="rId39" w:history="1">
        <w:r w:rsidRPr="00741BDE">
          <w:rPr>
            <w:rStyle w:val="Hyperlink"/>
          </w:rPr>
          <w:t>http://thediplomat.com/2015/03/no-chinas-not-about-to-collapse/</w:t>
        </w:r>
      </w:hyperlink>
    </w:p>
    <w:p w14:paraId="1E7E2CB5" w14:textId="77777777" w:rsidR="00203641" w:rsidRDefault="00203641" w:rsidP="00203641">
      <w:pPr>
        <w:rPr>
          <w:sz w:val="16"/>
        </w:rPr>
      </w:pPr>
      <w:r w:rsidRPr="00203641">
        <w:rPr>
          <w:sz w:val="16"/>
        </w:rPr>
        <w:t xml:space="preserve">The party’s advantages are less often discussed, but these bear reviewing if one is to evaluate the viability of CCP rule. </w:t>
      </w:r>
      <w:r w:rsidRPr="004D7D80">
        <w:rPr>
          <w:rStyle w:val="StyleUnderline"/>
          <w:highlight w:val="cyan"/>
        </w:rPr>
        <w:t>One</w:t>
      </w:r>
      <w:r w:rsidRPr="00203641">
        <w:rPr>
          <w:rStyle w:val="StyleUnderline"/>
        </w:rPr>
        <w:t xml:space="preserve"> </w:t>
      </w:r>
      <w:r w:rsidRPr="004D7D80">
        <w:rPr>
          <w:rStyle w:val="StyleUnderline"/>
          <w:highlight w:val="cyan"/>
        </w:rPr>
        <w:t>of</w:t>
      </w:r>
      <w:r w:rsidRPr="00203641">
        <w:rPr>
          <w:rStyle w:val="StyleUnderline"/>
        </w:rPr>
        <w:t xml:space="preserve"> the </w:t>
      </w:r>
      <w:r w:rsidRPr="004D7D80">
        <w:rPr>
          <w:rStyle w:val="StyleUnderline"/>
          <w:highlight w:val="cyan"/>
        </w:rPr>
        <w:t>most</w:t>
      </w:r>
      <w:r w:rsidRPr="00203641">
        <w:rPr>
          <w:rStyle w:val="StyleUnderline"/>
        </w:rPr>
        <w:t xml:space="preserve"> </w:t>
      </w:r>
      <w:r w:rsidRPr="004D7D80">
        <w:rPr>
          <w:rStyle w:val="StyleUnderline"/>
          <w:highlight w:val="cyan"/>
        </w:rPr>
        <w:t>overlooked</w:t>
      </w:r>
      <w:r w:rsidRPr="00203641">
        <w:rPr>
          <w:rStyle w:val="StyleUnderline"/>
        </w:rPr>
        <w:t xml:space="preserve">, but important, </w:t>
      </w:r>
      <w:r w:rsidRPr="004D7D80">
        <w:rPr>
          <w:rStyle w:val="StyleUnderline"/>
          <w:highlight w:val="cyan"/>
        </w:rPr>
        <w:t>assets is a</w:t>
      </w:r>
      <w:r w:rsidRPr="00203641">
        <w:rPr>
          <w:rStyle w:val="StyleUnderline"/>
        </w:rPr>
        <w:t xml:space="preserve"> </w:t>
      </w:r>
      <w:r w:rsidRPr="004D7D80">
        <w:rPr>
          <w:rStyle w:val="StyleUnderline"/>
          <w:highlight w:val="cyan"/>
        </w:rPr>
        <w:t>lack</w:t>
      </w:r>
      <w:r w:rsidRPr="00203641">
        <w:rPr>
          <w:rStyle w:val="StyleUnderline"/>
        </w:rPr>
        <w:t xml:space="preserve"> of </w:t>
      </w:r>
      <w:r w:rsidRPr="004D7D80">
        <w:rPr>
          <w:rStyle w:val="StyleUnderline"/>
          <w:highlight w:val="cyan"/>
        </w:rPr>
        <w:t>any</w:t>
      </w:r>
      <w:r w:rsidRPr="00203641">
        <w:rPr>
          <w:rStyle w:val="StyleUnderline"/>
        </w:rPr>
        <w:t xml:space="preserve"> credible </w:t>
      </w:r>
      <w:r w:rsidRPr="004D7D80">
        <w:rPr>
          <w:rStyle w:val="StyleUnderline"/>
          <w:highlight w:val="cyan"/>
        </w:rPr>
        <w:t>alternative</w:t>
      </w:r>
      <w:r w:rsidRPr="00203641">
        <w:rPr>
          <w:rStyle w:val="StyleUnderline"/>
        </w:rPr>
        <w:t>.</w:t>
      </w:r>
      <w:r w:rsidRPr="00203641">
        <w:rPr>
          <w:sz w:val="16"/>
        </w:rPr>
        <w:t xml:space="preserve"> The party’s </w:t>
      </w:r>
      <w:r w:rsidRPr="004D7D80">
        <w:rPr>
          <w:rStyle w:val="StyleUnderline"/>
          <w:highlight w:val="cyan"/>
        </w:rPr>
        <w:t>repressive</w:t>
      </w:r>
      <w:r w:rsidRPr="00203641">
        <w:rPr>
          <w:rStyle w:val="StyleUnderline"/>
        </w:rPr>
        <w:t xml:space="preserve"> </w:t>
      </w:r>
      <w:r w:rsidRPr="004D7D80">
        <w:rPr>
          <w:rStyle w:val="StyleUnderline"/>
          <w:highlight w:val="cyan"/>
        </w:rPr>
        <w:t>politics</w:t>
      </w:r>
      <w:r w:rsidRPr="00203641">
        <w:rPr>
          <w:rStyle w:val="StyleUnderline"/>
        </w:rPr>
        <w:t xml:space="preserve"> </w:t>
      </w:r>
      <w:r w:rsidRPr="004D7D80">
        <w:rPr>
          <w:rStyle w:val="StyleUnderline"/>
          <w:highlight w:val="cyan"/>
        </w:rPr>
        <w:t>prevent</w:t>
      </w:r>
      <w:r w:rsidRPr="00203641">
        <w:rPr>
          <w:rStyle w:val="StyleUnderline"/>
        </w:rPr>
        <w:t xml:space="preserve"> the </w:t>
      </w:r>
      <w:r w:rsidRPr="004D7D80">
        <w:rPr>
          <w:rStyle w:val="StyleUnderline"/>
          <w:highlight w:val="cyan"/>
        </w:rPr>
        <w:t>formation</w:t>
      </w:r>
      <w:r w:rsidRPr="00203641">
        <w:rPr>
          <w:rStyle w:val="StyleUnderline"/>
        </w:rPr>
        <w:t xml:space="preserve"> of </w:t>
      </w:r>
      <w:r w:rsidRPr="004D7D80">
        <w:rPr>
          <w:rStyle w:val="StyleUnderline"/>
          <w:highlight w:val="cyan"/>
        </w:rPr>
        <w:t>potential</w:t>
      </w:r>
      <w:r w:rsidRPr="00203641">
        <w:rPr>
          <w:rStyle w:val="StyleUnderline"/>
        </w:rPr>
        <w:t xml:space="preserve"> </w:t>
      </w:r>
      <w:r w:rsidRPr="004D7D80">
        <w:rPr>
          <w:rStyle w:val="StyleUnderline"/>
          <w:highlight w:val="cyan"/>
        </w:rPr>
        <w:t>candidates</w:t>
      </w:r>
      <w:r w:rsidRPr="00203641">
        <w:rPr>
          <w:rStyle w:val="StyleUnderline"/>
        </w:rPr>
        <w:t xml:space="preserve">, </w:t>
      </w:r>
      <w:r w:rsidRPr="004D7D80">
        <w:rPr>
          <w:rStyle w:val="StyleUnderline"/>
          <w:highlight w:val="cyan"/>
        </w:rPr>
        <w:t>so</w:t>
      </w:r>
      <w:r w:rsidRPr="00203641">
        <w:rPr>
          <w:rStyle w:val="StyleUnderline"/>
        </w:rPr>
        <w:t xml:space="preserve"> the </w:t>
      </w:r>
      <w:r w:rsidRPr="004D7D80">
        <w:rPr>
          <w:rStyle w:val="StyleUnderline"/>
          <w:highlight w:val="cyan"/>
        </w:rPr>
        <w:t>alternative</w:t>
      </w:r>
      <w:r w:rsidRPr="00203641">
        <w:rPr>
          <w:rStyle w:val="StyleUnderline"/>
        </w:rPr>
        <w:t xml:space="preserve"> to CCP rule for now </w:t>
      </w:r>
      <w:r w:rsidRPr="004D7D80">
        <w:rPr>
          <w:rStyle w:val="StyleUnderline"/>
          <w:highlight w:val="cyan"/>
        </w:rPr>
        <w:t>is anarchy</w:t>
      </w:r>
      <w:r w:rsidRPr="00203641">
        <w:rPr>
          <w:sz w:val="16"/>
        </w:rPr>
        <w:t xml:space="preserve">. For a country still traumatized by its historic experience with national breakdown, this grants the party no small advantage. </w:t>
      </w:r>
      <w:r w:rsidRPr="004D7D80">
        <w:rPr>
          <w:rStyle w:val="StyleUnderline"/>
          <w:highlight w:val="cyan"/>
        </w:rPr>
        <w:t>To</w:t>
      </w:r>
      <w:r w:rsidRPr="00203641">
        <w:rPr>
          <w:rStyle w:val="StyleUnderline"/>
        </w:rPr>
        <w:t xml:space="preserve"> truly </w:t>
      </w:r>
      <w:r w:rsidRPr="004D7D80">
        <w:rPr>
          <w:rStyle w:val="StyleUnderline"/>
          <w:highlight w:val="cyan"/>
        </w:rPr>
        <w:t>imperil</w:t>
      </w:r>
      <w:r w:rsidRPr="00203641">
        <w:rPr>
          <w:rStyle w:val="StyleUnderline"/>
        </w:rPr>
        <w:t xml:space="preserve"> its </w:t>
      </w:r>
      <w:r w:rsidRPr="004D7D80">
        <w:rPr>
          <w:rStyle w:val="StyleUnderline"/>
          <w:highlight w:val="cyan"/>
        </w:rPr>
        <w:t>authority</w:t>
      </w:r>
      <w:r w:rsidRPr="00203641">
        <w:rPr>
          <w:rStyle w:val="StyleUnderline"/>
        </w:rPr>
        <w:t xml:space="preserve">, the </w:t>
      </w:r>
      <w:r w:rsidRPr="004D7D80">
        <w:rPr>
          <w:rStyle w:val="StyleUnderline"/>
          <w:highlight w:val="cyan"/>
        </w:rPr>
        <w:t>CCP</w:t>
      </w:r>
      <w:r w:rsidRPr="00203641">
        <w:rPr>
          <w:rStyle w:val="StyleUnderline"/>
        </w:rPr>
        <w:t xml:space="preserve"> </w:t>
      </w:r>
      <w:r w:rsidRPr="004D7D80">
        <w:rPr>
          <w:rStyle w:val="StyleUnderline"/>
          <w:highlight w:val="cyan"/>
        </w:rPr>
        <w:t>would</w:t>
      </w:r>
      <w:r w:rsidRPr="00203641">
        <w:rPr>
          <w:rStyle w:val="StyleUnderline"/>
        </w:rPr>
        <w:t xml:space="preserve"> </w:t>
      </w:r>
      <w:r w:rsidRPr="004D7D80">
        <w:rPr>
          <w:rStyle w:val="StyleUnderline"/>
          <w:highlight w:val="cyan"/>
        </w:rPr>
        <w:t>need</w:t>
      </w:r>
      <w:r w:rsidRPr="00203641">
        <w:rPr>
          <w:rStyle w:val="StyleUnderline"/>
        </w:rPr>
        <w:t xml:space="preserve"> to </w:t>
      </w:r>
      <w:r w:rsidRPr="004D7D80">
        <w:rPr>
          <w:rStyle w:val="StyleUnderline"/>
          <w:highlight w:val="cyan"/>
        </w:rPr>
        <w:t>behave in</w:t>
      </w:r>
      <w:r w:rsidRPr="00203641">
        <w:rPr>
          <w:rStyle w:val="StyleUnderline"/>
        </w:rPr>
        <w:t xml:space="preserve"> </w:t>
      </w:r>
      <w:r w:rsidRPr="004D7D80">
        <w:rPr>
          <w:rStyle w:val="StyleUnderline"/>
          <w:highlight w:val="cyan"/>
        </w:rPr>
        <w:t>so</w:t>
      </w:r>
      <w:r w:rsidRPr="00203641">
        <w:rPr>
          <w:rStyle w:val="StyleUnderline"/>
        </w:rPr>
        <w:t xml:space="preserve"> </w:t>
      </w:r>
      <w:r w:rsidRPr="004D7D80">
        <w:rPr>
          <w:rStyle w:val="StyleUnderline"/>
          <w:highlight w:val="cyan"/>
        </w:rPr>
        <w:t>damaging</w:t>
      </w:r>
      <w:r w:rsidRPr="00203641">
        <w:rPr>
          <w:rStyle w:val="StyleUnderline"/>
        </w:rPr>
        <w:t xml:space="preserve"> a </w:t>
      </w:r>
      <w:r w:rsidRPr="004D7D80">
        <w:rPr>
          <w:rStyle w:val="StyleUnderline"/>
          <w:highlight w:val="cyan"/>
        </w:rPr>
        <w:t>manner</w:t>
      </w:r>
      <w:r w:rsidRPr="00203641">
        <w:rPr>
          <w:rStyle w:val="StyleUnderline"/>
        </w:rPr>
        <w:t xml:space="preserve"> </w:t>
      </w:r>
      <w:r w:rsidRPr="004D7D80">
        <w:rPr>
          <w:rStyle w:val="StyleUnderline"/>
          <w:highlight w:val="cyan"/>
        </w:rPr>
        <w:t>as</w:t>
      </w:r>
      <w:r w:rsidRPr="00203641">
        <w:rPr>
          <w:rStyle w:val="StyleUnderline"/>
        </w:rPr>
        <w:t xml:space="preserve"> to </w:t>
      </w:r>
      <w:r w:rsidRPr="004D7D80">
        <w:rPr>
          <w:rStyle w:val="StyleUnderline"/>
          <w:highlight w:val="cyan"/>
        </w:rPr>
        <w:t>make</w:t>
      </w:r>
      <w:r w:rsidRPr="00203641">
        <w:rPr>
          <w:rStyle w:val="StyleUnderline"/>
        </w:rPr>
        <w:t xml:space="preserve"> the </w:t>
      </w:r>
      <w:r w:rsidRPr="004D7D80">
        <w:rPr>
          <w:rStyle w:val="StyleUnderline"/>
          <w:highlight w:val="cyan"/>
        </w:rPr>
        <w:t>certainty</w:t>
      </w:r>
      <w:r w:rsidRPr="00203641">
        <w:rPr>
          <w:rStyle w:val="StyleUnderline"/>
        </w:rPr>
        <w:t xml:space="preserve"> of political </w:t>
      </w:r>
      <w:r w:rsidRPr="004D7D80">
        <w:rPr>
          <w:rStyle w:val="StyleUnderline"/>
          <w:highlight w:val="cyan"/>
        </w:rPr>
        <w:t>chaos</w:t>
      </w:r>
      <w:r w:rsidRPr="00203641">
        <w:rPr>
          <w:rStyle w:val="StyleUnderline"/>
        </w:rPr>
        <w:t xml:space="preserve"> </w:t>
      </w:r>
      <w:r w:rsidRPr="004D7D80">
        <w:rPr>
          <w:rStyle w:val="StyleUnderline"/>
          <w:highlight w:val="cyan"/>
        </w:rPr>
        <w:t>and</w:t>
      </w:r>
      <w:r w:rsidRPr="00203641">
        <w:rPr>
          <w:rStyle w:val="StyleUnderline"/>
        </w:rPr>
        <w:t xml:space="preserve"> economic </w:t>
      </w:r>
      <w:r w:rsidRPr="004D7D80">
        <w:rPr>
          <w:rStyle w:val="StyleUnderline"/>
          <w:highlight w:val="cyan"/>
        </w:rPr>
        <w:t>collapse</w:t>
      </w:r>
      <w:r w:rsidRPr="00203641">
        <w:rPr>
          <w:rStyle w:val="StyleUnderline"/>
        </w:rPr>
        <w:t xml:space="preserve"> </w:t>
      </w:r>
      <w:r w:rsidRPr="004D7D80">
        <w:rPr>
          <w:rStyle w:val="StyleUnderline"/>
          <w:highlight w:val="cyan"/>
        </w:rPr>
        <w:t>preferable</w:t>
      </w:r>
      <w:r w:rsidRPr="00203641">
        <w:rPr>
          <w:rStyle w:val="StyleUnderline"/>
        </w:rPr>
        <w:t xml:space="preserve"> </w:t>
      </w:r>
      <w:r w:rsidRPr="004D7D80">
        <w:rPr>
          <w:rStyle w:val="StyleUnderline"/>
          <w:highlight w:val="cyan"/>
        </w:rPr>
        <w:t>to</w:t>
      </w:r>
      <w:r w:rsidRPr="00203641">
        <w:rPr>
          <w:rStyle w:val="StyleUnderline"/>
        </w:rPr>
        <w:t xml:space="preserve"> the </w:t>
      </w:r>
      <w:r w:rsidRPr="004D7D80">
        <w:rPr>
          <w:rStyle w:val="StyleUnderline"/>
          <w:highlight w:val="cyan"/>
        </w:rPr>
        <w:t>continuation of CCP</w:t>
      </w:r>
      <w:r w:rsidRPr="00203641">
        <w:rPr>
          <w:rStyle w:val="StyleUnderline"/>
        </w:rPr>
        <w:t xml:space="preserve"> </w:t>
      </w:r>
      <w:r w:rsidRPr="004D7D80">
        <w:rPr>
          <w:rStyle w:val="StyleUnderline"/>
          <w:highlight w:val="cyan"/>
        </w:rPr>
        <w:t>rule</w:t>
      </w:r>
      <w:r w:rsidRPr="00203641">
        <w:rPr>
          <w:sz w:val="16"/>
        </w:rPr>
        <w:t xml:space="preserve">. A party that attempted to return to extreme Mao-era policies such as the catastrophic Great Leap Forward could perhaps meet that threshold. But despite the numerous superficial comparisons in Western media, little about the current administration policy agenda resembles classic Maoism. The </w:t>
      </w:r>
      <w:r w:rsidRPr="004D7D80">
        <w:rPr>
          <w:rStyle w:val="StyleUnderline"/>
          <w:highlight w:val="cyan"/>
        </w:rPr>
        <w:t>second</w:t>
      </w:r>
      <w:r w:rsidRPr="00203641">
        <w:rPr>
          <w:sz w:val="16"/>
        </w:rPr>
        <w:t xml:space="preserve"> major political advantage </w:t>
      </w:r>
      <w:r w:rsidRPr="004D7D80">
        <w:rPr>
          <w:rStyle w:val="StyleUnderline"/>
          <w:highlight w:val="cyan"/>
        </w:rPr>
        <w:t>lies in improvements</w:t>
      </w:r>
      <w:r w:rsidRPr="00203641">
        <w:rPr>
          <w:rStyle w:val="StyleUnderline"/>
        </w:rPr>
        <w:t xml:space="preserve"> </w:t>
      </w:r>
      <w:r w:rsidRPr="004D7D80">
        <w:rPr>
          <w:rStyle w:val="StyleUnderline"/>
          <w:highlight w:val="cyan"/>
        </w:rPr>
        <w:t>to</w:t>
      </w:r>
      <w:r w:rsidRPr="00203641">
        <w:rPr>
          <w:rStyle w:val="StyleUnderline"/>
        </w:rPr>
        <w:t xml:space="preserve"> the </w:t>
      </w:r>
      <w:r w:rsidRPr="004D7D80">
        <w:rPr>
          <w:rStyle w:val="StyleUnderline"/>
          <w:highlight w:val="cyan"/>
        </w:rPr>
        <w:t>party’s</w:t>
      </w:r>
      <w:r w:rsidRPr="00203641">
        <w:rPr>
          <w:rStyle w:val="StyleUnderline"/>
        </w:rPr>
        <w:t xml:space="preserve"> </w:t>
      </w:r>
      <w:r w:rsidRPr="004D7D80">
        <w:rPr>
          <w:rStyle w:val="StyleUnderline"/>
          <w:highlight w:val="cyan"/>
        </w:rPr>
        <w:t>effectiveness</w:t>
      </w:r>
      <w:r w:rsidRPr="00203641">
        <w:rPr>
          <w:rStyle w:val="StyleUnderline"/>
        </w:rPr>
        <w:t xml:space="preserve"> in recent years</w:t>
      </w:r>
      <w:r w:rsidRPr="00203641">
        <w:rPr>
          <w:sz w:val="16"/>
        </w:rPr>
        <w:t xml:space="preserve">. </w:t>
      </w:r>
      <w:r w:rsidRPr="004D7D80">
        <w:rPr>
          <w:rStyle w:val="StyleUnderline"/>
          <w:highlight w:val="cyan"/>
        </w:rPr>
        <w:t>In</w:t>
      </w:r>
      <w:r w:rsidRPr="00203641">
        <w:rPr>
          <w:rStyle w:val="StyleUnderline"/>
        </w:rPr>
        <w:t xml:space="preserve"> a </w:t>
      </w:r>
      <w:r w:rsidRPr="004D7D80">
        <w:rPr>
          <w:rStyle w:val="StyleUnderline"/>
          <w:highlight w:val="cyan"/>
        </w:rPr>
        <w:t>major</w:t>
      </w:r>
      <w:r w:rsidRPr="00203641">
        <w:rPr>
          <w:rStyle w:val="StyleUnderline"/>
        </w:rPr>
        <w:t xml:space="preserve"> paradigm </w:t>
      </w:r>
      <w:r w:rsidRPr="004D7D80">
        <w:rPr>
          <w:rStyle w:val="StyleUnderline"/>
          <w:highlight w:val="cyan"/>
        </w:rPr>
        <w:t>shift</w:t>
      </w:r>
      <w:r w:rsidRPr="00203641">
        <w:rPr>
          <w:rStyle w:val="StyleUnderline"/>
        </w:rPr>
        <w:t xml:space="preserve">, the </w:t>
      </w:r>
      <w:r w:rsidRPr="004D7D80">
        <w:rPr>
          <w:rStyle w:val="StyleUnderline"/>
          <w:highlight w:val="cyan"/>
        </w:rPr>
        <w:t>CCP</w:t>
      </w:r>
      <w:r w:rsidRPr="00203641">
        <w:rPr>
          <w:rStyle w:val="StyleUnderline"/>
        </w:rPr>
        <w:t xml:space="preserve"> </w:t>
      </w:r>
      <w:r w:rsidRPr="004D7D80">
        <w:rPr>
          <w:rStyle w:val="StyleUnderline"/>
          <w:highlight w:val="cyan"/>
        </w:rPr>
        <w:t>redefined</w:t>
      </w:r>
      <w:r w:rsidRPr="00203641">
        <w:rPr>
          <w:rStyle w:val="StyleUnderline"/>
        </w:rPr>
        <w:t xml:space="preserve"> </w:t>
      </w:r>
      <w:r w:rsidRPr="004D7D80">
        <w:rPr>
          <w:rStyle w:val="StyleUnderline"/>
          <w:highlight w:val="cyan"/>
        </w:rPr>
        <w:t>itself</w:t>
      </w:r>
      <w:r w:rsidRPr="00203641">
        <w:rPr>
          <w:rStyle w:val="StyleUnderline"/>
        </w:rPr>
        <w:t xml:space="preserve"> </w:t>
      </w:r>
      <w:r w:rsidRPr="004D7D80">
        <w:rPr>
          <w:rStyle w:val="StyleUnderline"/>
          <w:highlight w:val="cyan"/>
        </w:rPr>
        <w:t>as</w:t>
      </w:r>
      <w:r w:rsidRPr="00203641">
        <w:rPr>
          <w:rStyle w:val="StyleUnderline"/>
        </w:rPr>
        <w:t xml:space="preserve"> a “</w:t>
      </w:r>
      <w:r w:rsidRPr="004D7D80">
        <w:rPr>
          <w:rStyle w:val="StyleUnderline"/>
          <w:highlight w:val="cyan"/>
        </w:rPr>
        <w:t>governing</w:t>
      </w:r>
      <w:r w:rsidRPr="00203641">
        <w:rPr>
          <w:rStyle w:val="StyleUnderline"/>
        </w:rPr>
        <w:t xml:space="preserve"> </w:t>
      </w:r>
      <w:r w:rsidRPr="004D7D80">
        <w:rPr>
          <w:rStyle w:val="StyleUnderline"/>
          <w:highlight w:val="cyan"/>
        </w:rPr>
        <w:t>party</w:t>
      </w:r>
      <w:r w:rsidRPr="00203641">
        <w:rPr>
          <w:rStyle w:val="StyleUnderline"/>
        </w:rPr>
        <w:t xml:space="preserve">” </w:t>
      </w:r>
      <w:r w:rsidRPr="004D7D80">
        <w:rPr>
          <w:rStyle w:val="StyleUnderline"/>
          <w:highlight w:val="cyan"/>
        </w:rPr>
        <w:t>whose</w:t>
      </w:r>
      <w:r w:rsidRPr="00203641">
        <w:rPr>
          <w:rStyle w:val="StyleUnderline"/>
        </w:rPr>
        <w:t xml:space="preserve"> </w:t>
      </w:r>
      <w:r w:rsidRPr="004D7D80">
        <w:rPr>
          <w:rStyle w:val="StyleUnderline"/>
          <w:highlight w:val="cyan"/>
        </w:rPr>
        <w:t>primary</w:t>
      </w:r>
      <w:r w:rsidRPr="00203641">
        <w:rPr>
          <w:rStyle w:val="StyleUnderline"/>
        </w:rPr>
        <w:t xml:space="preserve"> </w:t>
      </w:r>
      <w:r w:rsidRPr="004D7D80">
        <w:rPr>
          <w:rStyle w:val="StyleUnderline"/>
          <w:highlight w:val="cyan"/>
        </w:rPr>
        <w:t>responsibility rests</w:t>
      </w:r>
      <w:r w:rsidRPr="00203641">
        <w:rPr>
          <w:rStyle w:val="StyleUnderline"/>
        </w:rPr>
        <w:t xml:space="preserve"> </w:t>
      </w:r>
      <w:r w:rsidRPr="004D7D80">
        <w:rPr>
          <w:rStyle w:val="StyleUnderline"/>
          <w:highlight w:val="cyan"/>
        </w:rPr>
        <w:t>in</w:t>
      </w:r>
      <w:r w:rsidRPr="00203641">
        <w:rPr>
          <w:rStyle w:val="StyleUnderline"/>
        </w:rPr>
        <w:t xml:space="preserve"> </w:t>
      </w:r>
      <w:r w:rsidRPr="004D7D80">
        <w:rPr>
          <w:rStyle w:val="StyleUnderline"/>
          <w:highlight w:val="cyan"/>
        </w:rPr>
        <w:t>addressing</w:t>
      </w:r>
      <w:r w:rsidRPr="00203641">
        <w:rPr>
          <w:rStyle w:val="StyleUnderline"/>
        </w:rPr>
        <w:t xml:space="preserve"> the myriad </w:t>
      </w:r>
      <w:r w:rsidRPr="004D7D80">
        <w:rPr>
          <w:rStyle w:val="StyleUnderline"/>
          <w:highlight w:val="cyan"/>
        </w:rPr>
        <w:t>economic</w:t>
      </w:r>
      <w:r w:rsidRPr="00203641">
        <w:rPr>
          <w:rStyle w:val="StyleUnderline"/>
        </w:rPr>
        <w:t xml:space="preserve">, </w:t>
      </w:r>
      <w:r w:rsidRPr="004D7D80">
        <w:rPr>
          <w:rStyle w:val="StyleUnderline"/>
          <w:highlight w:val="cyan"/>
        </w:rPr>
        <w:t>political</w:t>
      </w:r>
      <w:r w:rsidRPr="00203641">
        <w:rPr>
          <w:rStyle w:val="StyleUnderline"/>
        </w:rPr>
        <w:t xml:space="preserve">, </w:t>
      </w:r>
      <w:r w:rsidRPr="004D7D80">
        <w:rPr>
          <w:rStyle w:val="StyleUnderline"/>
          <w:highlight w:val="cyan"/>
        </w:rPr>
        <w:t>cultural</w:t>
      </w:r>
      <w:r w:rsidRPr="00203641">
        <w:rPr>
          <w:rStyle w:val="StyleUnderline"/>
        </w:rPr>
        <w:t xml:space="preserve">, </w:t>
      </w:r>
      <w:r w:rsidRPr="004D7D80">
        <w:rPr>
          <w:rStyle w:val="StyleUnderline"/>
          <w:highlight w:val="cyan"/>
        </w:rPr>
        <w:t>ecological</w:t>
      </w:r>
      <w:r w:rsidRPr="00203641">
        <w:rPr>
          <w:rStyle w:val="StyleUnderline"/>
        </w:rPr>
        <w:t xml:space="preserve">, </w:t>
      </w:r>
      <w:r w:rsidRPr="004D7D80">
        <w:rPr>
          <w:rStyle w:val="StyleUnderline"/>
          <w:highlight w:val="cyan"/>
        </w:rPr>
        <w:t>and</w:t>
      </w:r>
      <w:r w:rsidRPr="00203641">
        <w:rPr>
          <w:rStyle w:val="StyleUnderline"/>
        </w:rPr>
        <w:t xml:space="preserve"> </w:t>
      </w:r>
      <w:r w:rsidRPr="004D7D80">
        <w:rPr>
          <w:rStyle w:val="StyleUnderline"/>
          <w:highlight w:val="cyan"/>
        </w:rPr>
        <w:t>social</w:t>
      </w:r>
      <w:r w:rsidRPr="00203641">
        <w:rPr>
          <w:rStyle w:val="StyleUnderline"/>
        </w:rPr>
        <w:t xml:space="preserve"> welfare </w:t>
      </w:r>
      <w:r w:rsidRPr="004D7D80">
        <w:rPr>
          <w:rStyle w:val="StyleUnderline"/>
          <w:highlight w:val="cyan"/>
        </w:rPr>
        <w:t>demands</w:t>
      </w:r>
      <w:r w:rsidRPr="00203641">
        <w:rPr>
          <w:rStyle w:val="StyleUnderline"/>
        </w:rPr>
        <w:t xml:space="preserve"> of the people</w:t>
      </w:r>
      <w:r w:rsidRPr="00203641">
        <w:rPr>
          <w:sz w:val="16"/>
        </w:rPr>
        <w:t xml:space="preserve">. It has carried out </w:t>
      </w:r>
      <w:r w:rsidRPr="004D7D80">
        <w:rPr>
          <w:rStyle w:val="StyleUnderline"/>
          <w:highlight w:val="cyan"/>
        </w:rPr>
        <w:t>ideological</w:t>
      </w:r>
      <w:r w:rsidRPr="00203641">
        <w:rPr>
          <w:rStyle w:val="StyleUnderline"/>
        </w:rPr>
        <w:t xml:space="preserve"> and political </w:t>
      </w:r>
      <w:r w:rsidRPr="004D7D80">
        <w:rPr>
          <w:rStyle w:val="StyleUnderline"/>
          <w:highlight w:val="cyan"/>
        </w:rPr>
        <w:t>reforms to improve</w:t>
      </w:r>
      <w:r w:rsidRPr="00203641">
        <w:rPr>
          <w:rStyle w:val="StyleUnderline"/>
        </w:rPr>
        <w:t xml:space="preserve"> its </w:t>
      </w:r>
      <w:r w:rsidRPr="004D7D80">
        <w:rPr>
          <w:rStyle w:val="StyleUnderline"/>
          <w:highlight w:val="cyan"/>
        </w:rPr>
        <w:t>competence</w:t>
      </w:r>
      <w:r w:rsidRPr="00203641">
        <w:rPr>
          <w:rStyle w:val="StyleUnderline"/>
        </w:rPr>
        <w:t xml:space="preserve"> and effectiveness </w:t>
      </w:r>
      <w:r w:rsidRPr="00203641">
        <w:rPr>
          <w:sz w:val="16"/>
        </w:rPr>
        <w:t xml:space="preserve">accordingly. The Xi </w:t>
      </w:r>
      <w:r w:rsidRPr="00203641">
        <w:rPr>
          <w:rStyle w:val="StyleUnderline"/>
        </w:rPr>
        <w:t>administration</w:t>
      </w:r>
      <w:r w:rsidRPr="00203641">
        <w:rPr>
          <w:sz w:val="16"/>
        </w:rPr>
        <w:t xml:space="preserve"> has refined, but </w:t>
      </w:r>
      <w:r w:rsidRPr="004D7D80">
        <w:rPr>
          <w:rStyle w:val="StyleUnderline"/>
          <w:highlight w:val="cyan"/>
        </w:rPr>
        <w:t>upheld</w:t>
      </w:r>
      <w:r w:rsidRPr="00203641">
        <w:rPr>
          <w:sz w:val="16"/>
        </w:rPr>
        <w:t xml:space="preserve">, </w:t>
      </w:r>
      <w:r w:rsidRPr="00203641">
        <w:rPr>
          <w:rStyle w:val="StyleUnderline"/>
        </w:rPr>
        <w:t xml:space="preserve">the </w:t>
      </w:r>
      <w:r w:rsidRPr="004D7D80">
        <w:rPr>
          <w:rStyle w:val="StyleUnderline"/>
          <w:highlight w:val="cyan"/>
        </w:rPr>
        <w:t>focus</w:t>
      </w:r>
      <w:r w:rsidRPr="00203641">
        <w:rPr>
          <w:rStyle w:val="StyleUnderline"/>
        </w:rPr>
        <w:t xml:space="preserve"> </w:t>
      </w:r>
      <w:r w:rsidRPr="004D7D80">
        <w:rPr>
          <w:rStyle w:val="StyleUnderline"/>
          <w:highlight w:val="cyan"/>
        </w:rPr>
        <w:t>on increasing</w:t>
      </w:r>
      <w:r w:rsidRPr="00203641">
        <w:rPr>
          <w:rStyle w:val="StyleUnderline"/>
        </w:rPr>
        <w:t xml:space="preserve"> the </w:t>
      </w:r>
      <w:r w:rsidRPr="004D7D80">
        <w:rPr>
          <w:rStyle w:val="StyleUnderline"/>
          <w:highlight w:val="cyan"/>
        </w:rPr>
        <w:t>nation’s</w:t>
      </w:r>
      <w:r w:rsidRPr="00203641">
        <w:rPr>
          <w:rStyle w:val="StyleUnderline"/>
        </w:rPr>
        <w:t xml:space="preserve"> </w:t>
      </w:r>
      <w:r w:rsidRPr="004D7D80">
        <w:rPr>
          <w:rStyle w:val="StyleUnderline"/>
          <w:highlight w:val="cyan"/>
        </w:rPr>
        <w:t>standard</w:t>
      </w:r>
      <w:r w:rsidRPr="00203641">
        <w:rPr>
          <w:rStyle w:val="StyleUnderline"/>
        </w:rPr>
        <w:t xml:space="preserve"> </w:t>
      </w:r>
      <w:r w:rsidRPr="004D7D80">
        <w:rPr>
          <w:rStyle w:val="StyleUnderline"/>
          <w:highlight w:val="cyan"/>
        </w:rPr>
        <w:t>of living</w:t>
      </w:r>
      <w:r w:rsidRPr="00203641">
        <w:rPr>
          <w:rStyle w:val="StyleUnderline"/>
        </w:rPr>
        <w:t xml:space="preserve"> and realizing national revitalization</w:t>
      </w:r>
      <w:r w:rsidRPr="00203641">
        <w:rPr>
          <w:sz w:val="16"/>
        </w:rPr>
        <w:t xml:space="preserve">, objectives embodied in the vision of the “Chinese dream.” Although the party has rightly come in for criticism for moving slowly and inadequately on these issues, the policy agenda nevertheless appears to resonate with the majority of Chinese citizens. Independent polls consistently show that the party has in recent years enjoyed surprisingly strong public support. When weighing the party’s political liabilities against its assets, therefore, the </w:t>
      </w:r>
      <w:r w:rsidRPr="004D7D80">
        <w:rPr>
          <w:rStyle w:val="StyleUnderline"/>
          <w:highlight w:val="cyan"/>
        </w:rPr>
        <w:t>evidence suggests</w:t>
      </w:r>
      <w:r w:rsidRPr="00203641">
        <w:rPr>
          <w:rStyle w:val="StyleUnderline"/>
        </w:rPr>
        <w:t xml:space="preserve"> that </w:t>
      </w:r>
      <w:r w:rsidRPr="004D7D80">
        <w:rPr>
          <w:rStyle w:val="StyleUnderline"/>
          <w:highlight w:val="cyan"/>
        </w:rPr>
        <w:t>the CCP</w:t>
      </w:r>
      <w:r w:rsidRPr="00203641">
        <w:rPr>
          <w:rStyle w:val="StyleUnderline"/>
        </w:rPr>
        <w:t xml:space="preserve"> </w:t>
      </w:r>
      <w:r w:rsidRPr="004D7D80">
        <w:rPr>
          <w:rStyle w:val="StyleUnderline"/>
          <w:highlight w:val="cyan"/>
        </w:rPr>
        <w:t>faces</w:t>
      </w:r>
      <w:r w:rsidRPr="00203641">
        <w:rPr>
          <w:rStyle w:val="StyleUnderline"/>
        </w:rPr>
        <w:t xml:space="preserve"> </w:t>
      </w:r>
      <w:r w:rsidRPr="004D7D80">
        <w:rPr>
          <w:rStyle w:val="StyleUnderline"/>
          <w:highlight w:val="cyan"/>
        </w:rPr>
        <w:t>little danger</w:t>
      </w:r>
      <w:r w:rsidRPr="00203641">
        <w:rPr>
          <w:rStyle w:val="StyleUnderline"/>
        </w:rPr>
        <w:t xml:space="preserve"> </w:t>
      </w:r>
      <w:r w:rsidRPr="004D7D80">
        <w:rPr>
          <w:rStyle w:val="StyleUnderline"/>
          <w:highlight w:val="cyan"/>
        </w:rPr>
        <w:t>of</w:t>
      </w:r>
      <w:r w:rsidRPr="00203641">
        <w:rPr>
          <w:rStyle w:val="StyleUnderline"/>
        </w:rPr>
        <w:t xml:space="preserve"> imminent </w:t>
      </w:r>
      <w:r w:rsidRPr="004D7D80">
        <w:rPr>
          <w:rStyle w:val="StyleUnderline"/>
          <w:highlight w:val="cyan"/>
        </w:rPr>
        <w:t>collapse</w:t>
      </w:r>
      <w:r w:rsidRPr="00203641">
        <w:rPr>
          <w:rStyle w:val="StyleUnderline"/>
        </w:rPr>
        <w:t>.</w:t>
      </w:r>
      <w:r w:rsidRPr="00203641">
        <w:rPr>
          <w:sz w:val="16"/>
        </w:rPr>
        <w:t xml:space="preserve"> </w:t>
      </w:r>
      <w:r w:rsidRPr="004D7D80">
        <w:rPr>
          <w:rStyle w:val="StyleUnderline"/>
          <w:highlight w:val="cyan"/>
        </w:rPr>
        <w:t>Improvements</w:t>
      </w:r>
      <w:r w:rsidRPr="00203641">
        <w:rPr>
          <w:rStyle w:val="StyleUnderline"/>
        </w:rPr>
        <w:t xml:space="preserve"> </w:t>
      </w:r>
      <w:r w:rsidRPr="004D7D80">
        <w:rPr>
          <w:rStyle w:val="StyleUnderline"/>
          <w:highlight w:val="cyan"/>
        </w:rPr>
        <w:t>to</w:t>
      </w:r>
      <w:r w:rsidRPr="00203641">
        <w:rPr>
          <w:rStyle w:val="StyleUnderline"/>
        </w:rPr>
        <w:t xml:space="preserve"> its </w:t>
      </w:r>
      <w:r w:rsidRPr="004D7D80">
        <w:rPr>
          <w:rStyle w:val="StyleUnderline"/>
          <w:highlight w:val="cyan"/>
        </w:rPr>
        <w:t>cohesion</w:t>
      </w:r>
      <w:r w:rsidRPr="00203641">
        <w:rPr>
          <w:rStyle w:val="StyleUnderline"/>
        </w:rPr>
        <w:t xml:space="preserve">, </w:t>
      </w:r>
      <w:r w:rsidRPr="004D7D80">
        <w:rPr>
          <w:rStyle w:val="StyleUnderline"/>
          <w:highlight w:val="cyan"/>
        </w:rPr>
        <w:t>competence</w:t>
      </w:r>
      <w:r w:rsidRPr="00203641">
        <w:rPr>
          <w:rStyle w:val="StyleUnderline"/>
        </w:rPr>
        <w:t xml:space="preserve">, </w:t>
      </w:r>
      <w:r w:rsidRPr="004D7D80">
        <w:rPr>
          <w:rStyle w:val="StyleUnderline"/>
          <w:highlight w:val="cyan"/>
        </w:rPr>
        <w:t>and responsiveness</w:t>
      </w:r>
      <w:r w:rsidRPr="00203641">
        <w:rPr>
          <w:rStyle w:val="StyleUnderline"/>
        </w:rPr>
        <w:t xml:space="preserve">, </w:t>
      </w:r>
      <w:r w:rsidRPr="004D7D80">
        <w:rPr>
          <w:rStyle w:val="StyleUnderline"/>
          <w:highlight w:val="cyan"/>
        </w:rPr>
        <w:t>combined</w:t>
      </w:r>
      <w:r w:rsidRPr="00203641">
        <w:rPr>
          <w:rStyle w:val="StyleUnderline"/>
        </w:rPr>
        <w:t xml:space="preserve"> </w:t>
      </w:r>
      <w:r w:rsidRPr="004D7D80">
        <w:rPr>
          <w:rStyle w:val="StyleUnderline"/>
          <w:highlight w:val="cyan"/>
        </w:rPr>
        <w:t>with</w:t>
      </w:r>
      <w:r w:rsidRPr="00203641">
        <w:rPr>
          <w:rStyle w:val="StyleUnderline"/>
        </w:rPr>
        <w:t xml:space="preserve"> a policy </w:t>
      </w:r>
      <w:r w:rsidRPr="004D7D80">
        <w:rPr>
          <w:rStyle w:val="StyleUnderline"/>
          <w:highlight w:val="cyan"/>
        </w:rPr>
        <w:t>agenda</w:t>
      </w:r>
      <w:r w:rsidRPr="00203641">
        <w:rPr>
          <w:rStyle w:val="StyleUnderline"/>
        </w:rPr>
        <w:t xml:space="preserve"> </w:t>
      </w:r>
      <w:r w:rsidRPr="004D7D80">
        <w:rPr>
          <w:rStyle w:val="StyleUnderline"/>
          <w:highlight w:val="cyan"/>
        </w:rPr>
        <w:t>that resonates</w:t>
      </w:r>
      <w:r w:rsidRPr="00203641">
        <w:rPr>
          <w:rStyle w:val="StyleUnderline"/>
        </w:rPr>
        <w:t xml:space="preserve"> </w:t>
      </w:r>
      <w:r w:rsidRPr="004D7D80">
        <w:rPr>
          <w:rStyle w:val="StyleUnderline"/>
          <w:highlight w:val="cyan"/>
        </w:rPr>
        <w:t>with</w:t>
      </w:r>
      <w:r w:rsidRPr="00203641">
        <w:rPr>
          <w:rStyle w:val="StyleUnderline"/>
        </w:rPr>
        <w:t xml:space="preserve"> </w:t>
      </w:r>
      <w:r w:rsidRPr="004D7D80">
        <w:rPr>
          <w:rStyle w:val="StyleUnderline"/>
          <w:highlight w:val="cyan"/>
        </w:rPr>
        <w:t>most</w:t>
      </w:r>
      <w:r w:rsidRPr="00203641">
        <w:rPr>
          <w:rStyle w:val="StyleUnderline"/>
        </w:rPr>
        <w:t xml:space="preserve"> Chinese </w:t>
      </w:r>
      <w:r w:rsidRPr="004D7D80">
        <w:rPr>
          <w:rStyle w:val="StyleUnderline"/>
          <w:highlight w:val="cyan"/>
        </w:rPr>
        <w:t>and</w:t>
      </w:r>
      <w:r w:rsidRPr="00203641">
        <w:rPr>
          <w:rStyle w:val="StyleUnderline"/>
        </w:rPr>
        <w:t xml:space="preserve"> the </w:t>
      </w:r>
      <w:r w:rsidRPr="004D7D80">
        <w:rPr>
          <w:rStyle w:val="StyleUnderline"/>
          <w:highlight w:val="cyan"/>
        </w:rPr>
        <w:t>lack of</w:t>
      </w:r>
      <w:r w:rsidRPr="00203641">
        <w:rPr>
          <w:rStyle w:val="StyleUnderline"/>
        </w:rPr>
        <w:t xml:space="preserve"> a </w:t>
      </w:r>
      <w:r w:rsidRPr="004D7D80">
        <w:rPr>
          <w:rStyle w:val="StyleUnderline"/>
          <w:highlight w:val="cyan"/>
        </w:rPr>
        <w:t>compelling</w:t>
      </w:r>
      <w:r w:rsidRPr="00203641">
        <w:rPr>
          <w:rStyle w:val="StyleUnderline"/>
        </w:rPr>
        <w:t xml:space="preserve"> </w:t>
      </w:r>
      <w:r w:rsidRPr="004D7D80">
        <w:rPr>
          <w:rStyle w:val="StyleUnderline"/>
          <w:highlight w:val="cyan"/>
        </w:rPr>
        <w:t>alternative</w:t>
      </w:r>
      <w:r w:rsidRPr="00203641">
        <w:rPr>
          <w:rStyle w:val="StyleUnderline"/>
        </w:rPr>
        <w:t xml:space="preserve"> </w:t>
      </w:r>
      <w:r w:rsidRPr="004D7D80">
        <w:rPr>
          <w:rStyle w:val="StyleUnderline"/>
          <w:highlight w:val="cyan"/>
        </w:rPr>
        <w:t>outweigh</w:t>
      </w:r>
      <w:r w:rsidRPr="00203641">
        <w:rPr>
          <w:rStyle w:val="StyleUnderline"/>
        </w:rPr>
        <w:t xml:space="preserve"> the persistent political </w:t>
      </w:r>
      <w:r w:rsidRPr="004D7D80">
        <w:rPr>
          <w:rStyle w:val="StyleUnderline"/>
          <w:highlight w:val="cyan"/>
        </w:rPr>
        <w:t>liabilities</w:t>
      </w:r>
      <w:r w:rsidRPr="00203641">
        <w:rPr>
          <w:sz w:val="16"/>
        </w:rPr>
        <w:t xml:space="preserve">. The party’s overall political stability throughout the 2000s, despite massive political unrest generated by breakneck economic growth, underscores this point. If the party does indeed a measure of political support and security, why does it behave in so insecure a manner? This is perhaps the most puzzling aspect of CCP behavior today and a major driver of speculation about the possibilities of political exhaustion and collapse. There is no question that China is experiencing tumult of a degree unusual even for a country habituated to pervasive discontent.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 While it is tempting to read such behavior as symptomatic of a desperate regime fending off the inevitable, there are reasons to doubt such an interpretation. For one, signs of systemic breakdown are hard to find. There is little evidence of the open political warfare that has typified previous periods of political weakness and disarray. For now, at least, the central leadership appears united behind Xi’s policy agenda. The economy continues to grow, with PRC officials anticipating an annual rate at a slowing, but still healthy, 7 percent. Government policy and operations continue without the kinds of abnormal interruptions or breakdowns that one would expect of a nation in serious crisis. A more plausible reading is that </w:t>
      </w:r>
      <w:r w:rsidRPr="004D7D80">
        <w:rPr>
          <w:sz w:val="16"/>
          <w:highlight w:val="cyan"/>
        </w:rPr>
        <w:t>C</w:t>
      </w:r>
      <w:r w:rsidRPr="004D7D80">
        <w:rPr>
          <w:rStyle w:val="StyleUnderline"/>
          <w:highlight w:val="cyan"/>
        </w:rPr>
        <w:t>hina’s</w:t>
      </w:r>
      <w:r w:rsidRPr="00203641">
        <w:rPr>
          <w:rStyle w:val="StyleUnderline"/>
        </w:rPr>
        <w:t xml:space="preserve"> </w:t>
      </w:r>
      <w:r w:rsidRPr="004D7D80">
        <w:rPr>
          <w:rStyle w:val="StyleUnderline"/>
          <w:highlight w:val="cyan"/>
        </w:rPr>
        <w:t>leadership is</w:t>
      </w:r>
      <w:r w:rsidRPr="00203641">
        <w:rPr>
          <w:rStyle w:val="StyleUnderline"/>
        </w:rPr>
        <w:t xml:space="preserve"> </w:t>
      </w:r>
      <w:r w:rsidRPr="004D7D80">
        <w:rPr>
          <w:rStyle w:val="StyleUnderline"/>
          <w:highlight w:val="cyan"/>
        </w:rPr>
        <w:t>determined to</w:t>
      </w:r>
      <w:r w:rsidRPr="00203641">
        <w:rPr>
          <w:rStyle w:val="StyleUnderline"/>
        </w:rPr>
        <w:t xml:space="preserve"> do </w:t>
      </w:r>
      <w:r w:rsidRPr="004D7D80">
        <w:rPr>
          <w:rStyle w:val="StyleUnderline"/>
          <w:highlight w:val="cyan"/>
        </w:rPr>
        <w:t>whatever</w:t>
      </w:r>
      <w:r w:rsidRPr="00203641">
        <w:rPr>
          <w:rStyle w:val="StyleUnderline"/>
        </w:rPr>
        <w:t xml:space="preserve"> it takes </w:t>
      </w:r>
      <w:r w:rsidRPr="004D7D80">
        <w:rPr>
          <w:rStyle w:val="StyleUnderline"/>
          <w:highlight w:val="cyan"/>
        </w:rPr>
        <w:t>to achieve</w:t>
      </w:r>
      <w:r w:rsidRPr="00203641">
        <w:rPr>
          <w:rStyle w:val="StyleUnderline"/>
        </w:rPr>
        <w:t xml:space="preserve"> national </w:t>
      </w:r>
      <w:r w:rsidRPr="004D7D80">
        <w:rPr>
          <w:rStyle w:val="StyleUnderline"/>
          <w:highlight w:val="cyan"/>
        </w:rPr>
        <w:t>development</w:t>
      </w:r>
      <w:r w:rsidRPr="00203641">
        <w:rPr>
          <w:rStyle w:val="StyleUnderline"/>
        </w:rPr>
        <w:t xml:space="preserve"> </w:t>
      </w:r>
      <w:r w:rsidRPr="004D7D80">
        <w:rPr>
          <w:rStyle w:val="StyleUnderline"/>
          <w:highlight w:val="cyan"/>
        </w:rPr>
        <w:t>and establish</w:t>
      </w:r>
      <w:r w:rsidRPr="00203641">
        <w:rPr>
          <w:rStyle w:val="StyleUnderline"/>
        </w:rPr>
        <w:t xml:space="preserve"> the conditions for long</w:t>
      </w:r>
      <w:r w:rsidRPr="004D7D80">
        <w:rPr>
          <w:rStyle w:val="StyleUnderline"/>
          <w:highlight w:val="cyan"/>
        </w:rPr>
        <w:t>-term rule</w:t>
      </w:r>
      <w:r w:rsidRPr="00203641">
        <w:rPr>
          <w:rStyle w:val="StyleUnderline"/>
        </w:rPr>
        <w:t xml:space="preserve">. The </w:t>
      </w:r>
      <w:r w:rsidRPr="004D7D80">
        <w:rPr>
          <w:rStyle w:val="StyleUnderline"/>
          <w:highlight w:val="cyan"/>
        </w:rPr>
        <w:t>CCP aims</w:t>
      </w:r>
      <w:r w:rsidRPr="00203641">
        <w:rPr>
          <w:rStyle w:val="StyleUnderline"/>
        </w:rPr>
        <w:t xml:space="preserve"> to do </w:t>
      </w:r>
      <w:r w:rsidRPr="004D7D80">
        <w:rPr>
          <w:rStyle w:val="StyleUnderline"/>
          <w:highlight w:val="cyan"/>
        </w:rPr>
        <w:t>this</w:t>
      </w:r>
      <w:r w:rsidRPr="00203641">
        <w:rPr>
          <w:rStyle w:val="StyleUnderline"/>
        </w:rPr>
        <w:t xml:space="preserve"> </w:t>
      </w:r>
      <w:r w:rsidRPr="004D7D80">
        <w:rPr>
          <w:rStyle w:val="StyleUnderline"/>
          <w:highlight w:val="cyan"/>
        </w:rPr>
        <w:t>primarily</w:t>
      </w:r>
      <w:r w:rsidRPr="00203641">
        <w:rPr>
          <w:rStyle w:val="StyleUnderline"/>
        </w:rPr>
        <w:t xml:space="preserve"> </w:t>
      </w:r>
      <w:r w:rsidRPr="004D7D80">
        <w:rPr>
          <w:rStyle w:val="StyleUnderline"/>
          <w:highlight w:val="cyan"/>
        </w:rPr>
        <w:t>by undertaking</w:t>
      </w:r>
      <w:r w:rsidRPr="00203641">
        <w:rPr>
          <w:rStyle w:val="StyleUnderline"/>
        </w:rPr>
        <w:t xml:space="preserve"> political </w:t>
      </w:r>
      <w:r w:rsidRPr="004D7D80">
        <w:rPr>
          <w:rStyle w:val="StyleUnderline"/>
          <w:highlight w:val="cyan"/>
        </w:rPr>
        <w:t xml:space="preserve">reforms to improve </w:t>
      </w:r>
      <w:r w:rsidRPr="004D7D80">
        <w:rPr>
          <w:rStyle w:val="StyleUnderline"/>
        </w:rPr>
        <w:t xml:space="preserve">the </w:t>
      </w:r>
      <w:r w:rsidRPr="004D7D80">
        <w:rPr>
          <w:rStyle w:val="StyleUnderline"/>
          <w:highlight w:val="cyan"/>
        </w:rPr>
        <w:t>effectiveness and</w:t>
      </w:r>
      <w:r w:rsidRPr="004D7D80">
        <w:rPr>
          <w:rStyle w:val="StyleUnderline"/>
        </w:rPr>
        <w:t xml:space="preserve"> </w:t>
      </w:r>
      <w:r w:rsidRPr="004D7D80">
        <w:rPr>
          <w:rStyle w:val="StyleUnderline"/>
          <w:highlight w:val="cyan"/>
        </w:rPr>
        <w:t>competence</w:t>
      </w:r>
      <w:r w:rsidRPr="004D7D80">
        <w:rPr>
          <w:rStyle w:val="StyleUnderline"/>
        </w:rPr>
        <w:t xml:space="preserve"> of government administration </w:t>
      </w:r>
      <w:r w:rsidRPr="004D7D80">
        <w:rPr>
          <w:rStyle w:val="StyleUnderline"/>
          <w:highlight w:val="cyan"/>
        </w:rPr>
        <w:t>and by overseeing</w:t>
      </w:r>
      <w:r w:rsidRPr="004D7D80">
        <w:rPr>
          <w:rStyle w:val="StyleUnderline"/>
        </w:rPr>
        <w:t xml:space="preserve"> </w:t>
      </w:r>
      <w:r w:rsidRPr="004D7D80">
        <w:rPr>
          <w:rStyle w:val="StyleUnderline"/>
          <w:highlight w:val="cyan"/>
        </w:rPr>
        <w:t>the</w:t>
      </w:r>
      <w:r w:rsidRPr="004D7D80">
        <w:rPr>
          <w:rStyle w:val="StyleUnderline"/>
        </w:rPr>
        <w:t xml:space="preserve"> sustained </w:t>
      </w:r>
      <w:r w:rsidRPr="004D7D80">
        <w:rPr>
          <w:rStyle w:val="StyleUnderline"/>
          <w:highlight w:val="cyan"/>
        </w:rPr>
        <w:t>growth</w:t>
      </w:r>
      <w:r w:rsidRPr="004D7D80">
        <w:rPr>
          <w:rStyle w:val="StyleUnderline"/>
        </w:rPr>
        <w:t xml:space="preserve"> </w:t>
      </w:r>
      <w:r w:rsidRPr="004D7D80">
        <w:rPr>
          <w:rStyle w:val="StyleUnderline"/>
          <w:highlight w:val="cyan"/>
        </w:rPr>
        <w:t>that</w:t>
      </w:r>
      <w:r w:rsidRPr="004D7D80">
        <w:rPr>
          <w:rStyle w:val="StyleUnderline"/>
        </w:rPr>
        <w:t xml:space="preserve"> can </w:t>
      </w:r>
      <w:r w:rsidRPr="004D7D80">
        <w:rPr>
          <w:rStyle w:val="StyleUnderline"/>
          <w:highlight w:val="cyan"/>
        </w:rPr>
        <w:t>enable</w:t>
      </w:r>
      <w:r w:rsidRPr="004D7D80">
        <w:rPr>
          <w:rStyle w:val="StyleUnderline"/>
        </w:rPr>
        <w:t xml:space="preserve"> a steady </w:t>
      </w:r>
      <w:r w:rsidRPr="004D7D80">
        <w:rPr>
          <w:rStyle w:val="StyleUnderline"/>
          <w:highlight w:val="cyan"/>
        </w:rPr>
        <w:t>increase in the</w:t>
      </w:r>
      <w:r w:rsidRPr="004D7D80">
        <w:rPr>
          <w:rStyle w:val="StyleUnderline"/>
        </w:rPr>
        <w:t xml:space="preserve"> </w:t>
      </w:r>
      <w:r w:rsidRPr="004D7D80">
        <w:rPr>
          <w:rStyle w:val="StyleUnderline"/>
          <w:highlight w:val="cyan"/>
        </w:rPr>
        <w:t>standard of</w:t>
      </w:r>
      <w:r w:rsidRPr="004D7D80">
        <w:rPr>
          <w:rStyle w:val="StyleUnderline"/>
        </w:rPr>
        <w:t xml:space="preserve"> </w:t>
      </w:r>
      <w:r w:rsidRPr="004D7D80">
        <w:rPr>
          <w:rStyle w:val="StyleUnderline"/>
          <w:highlight w:val="cyan"/>
        </w:rPr>
        <w:t>living</w:t>
      </w:r>
      <w:r w:rsidRPr="004D7D80">
        <w:rPr>
          <w:sz w:val="16"/>
        </w:rPr>
        <w:t>. These objectives are so important to the party’s long-term survival that</w:t>
      </w:r>
      <w:r w:rsidRPr="00203641">
        <w:rPr>
          <w:sz w:val="16"/>
        </w:rPr>
        <w:t xml:space="preserve"> the Xi administration has shown a willingness to crush whomever gets in the way, regardless of political party affiliation.</w:t>
      </w:r>
    </w:p>
    <w:p w14:paraId="6985EC26" w14:textId="77777777" w:rsidR="00C76998" w:rsidRDefault="00C76998" w:rsidP="00C76998">
      <w:pPr>
        <w:pStyle w:val="Heading4"/>
      </w:pPr>
      <w:r>
        <w:t>No collapse – people to dependent on the economy to revolt against the party</w:t>
      </w:r>
    </w:p>
    <w:p w14:paraId="51C16A2F" w14:textId="77777777" w:rsidR="00C76998" w:rsidRDefault="00C76998" w:rsidP="00C76998">
      <w:r w:rsidRPr="004152AD">
        <w:rPr>
          <w:rStyle w:val="Style13ptBold"/>
          <w:b w:val="0"/>
        </w:rPr>
        <w:t xml:space="preserve">David Martin </w:t>
      </w:r>
      <w:r w:rsidRPr="00C76998">
        <w:rPr>
          <w:rStyle w:val="Style13ptBold"/>
        </w:rPr>
        <w:t>Jones 14</w:t>
      </w:r>
      <w:r w:rsidRPr="00C76998">
        <w:t>, Reader in the School of Political Science and International Studies at the University of Queensland and a fellow of the Australian Institute for Progress and the Institute of Public Affairs, “Managing the China Dream: Communist Party politics after the Tiananmen incident”, Australian Journal of Political Science, 2014 Vol. 49, No. 1, 122–132</w:t>
      </w:r>
      <w:r>
        <w:t xml:space="preserve">, </w:t>
      </w:r>
      <w:hyperlink r:id="rId40" w:history="1">
        <w:r w:rsidRPr="00E836EF">
          <w:rPr>
            <w:rStyle w:val="Hyperlink"/>
          </w:rPr>
          <w:t>http://www.tandfonline.com/doi/abs/10.1080/10361146.2013.878897</w:t>
        </w:r>
      </w:hyperlink>
      <w:r>
        <w:t xml:space="preserve"> </w:t>
      </w:r>
    </w:p>
    <w:p w14:paraId="04137AFF" w14:textId="28568F0B" w:rsidR="00C76998" w:rsidRPr="00FB6EFA" w:rsidRDefault="00C76998" w:rsidP="00C76998">
      <w:pPr>
        <w:rPr>
          <w:sz w:val="16"/>
        </w:rPr>
      </w:pPr>
      <w:r w:rsidRPr="00FB6EFA">
        <w:rPr>
          <w:sz w:val="16"/>
        </w:rPr>
        <w:t xml:space="preserve">New Chinese companies, such as Huawei, the telecoms giant, Ping’an, one of China’s largest financial institutions, and Haier, the whitegoods manufacturer, describe themselves as collectives (minyang, meaning run by the people), rather than privately run (siyang). </w:t>
      </w:r>
      <w:r w:rsidRPr="00C76998">
        <w:rPr>
          <w:rStyle w:val="StyleUnderline"/>
        </w:rPr>
        <w:t xml:space="preserve">The </w:t>
      </w:r>
      <w:r w:rsidRPr="004D7D80">
        <w:rPr>
          <w:rStyle w:val="StyleUnderline"/>
          <w:highlight w:val="cyan"/>
        </w:rPr>
        <w:t>bigger</w:t>
      </w:r>
      <w:r w:rsidRPr="00C76998">
        <w:rPr>
          <w:rStyle w:val="StyleUnderline"/>
        </w:rPr>
        <w:t xml:space="preserve"> a </w:t>
      </w:r>
      <w:r w:rsidRPr="004D7D80">
        <w:rPr>
          <w:rStyle w:val="StyleUnderline"/>
          <w:highlight w:val="cyan"/>
        </w:rPr>
        <w:t>company</w:t>
      </w:r>
      <w:r w:rsidRPr="00C76998">
        <w:rPr>
          <w:rStyle w:val="StyleUnderline"/>
        </w:rPr>
        <w:t xml:space="preserve"> </w:t>
      </w:r>
      <w:r w:rsidRPr="004D7D80">
        <w:rPr>
          <w:rStyle w:val="StyleUnderline"/>
          <w:highlight w:val="cyan"/>
        </w:rPr>
        <w:t>becomes</w:t>
      </w:r>
      <w:r w:rsidRPr="00C76998">
        <w:rPr>
          <w:rStyle w:val="StyleUnderline"/>
        </w:rPr>
        <w:t xml:space="preserve">, the </w:t>
      </w:r>
      <w:r w:rsidRPr="004D7D80">
        <w:rPr>
          <w:rStyle w:val="StyleUnderline"/>
          <w:highlight w:val="cyan"/>
        </w:rPr>
        <w:t>more</w:t>
      </w:r>
      <w:r w:rsidRPr="00C76998">
        <w:rPr>
          <w:rStyle w:val="StyleUnderline"/>
        </w:rPr>
        <w:t xml:space="preserve"> </w:t>
      </w:r>
      <w:r w:rsidRPr="004D7D80">
        <w:rPr>
          <w:rStyle w:val="StyleUnderline"/>
          <w:highlight w:val="cyan"/>
        </w:rPr>
        <w:t>important</w:t>
      </w:r>
      <w:r w:rsidRPr="00C76998">
        <w:rPr>
          <w:rStyle w:val="StyleUnderline"/>
        </w:rPr>
        <w:t xml:space="preserve"> are </w:t>
      </w:r>
      <w:r w:rsidRPr="004D7D80">
        <w:rPr>
          <w:rStyle w:val="StyleUnderline"/>
          <w:highlight w:val="cyan"/>
        </w:rPr>
        <w:t>strong ties</w:t>
      </w:r>
      <w:r w:rsidRPr="00C76998">
        <w:rPr>
          <w:rStyle w:val="StyleUnderline"/>
        </w:rPr>
        <w:t xml:space="preserve"> </w:t>
      </w:r>
      <w:r w:rsidRPr="004D7D80">
        <w:rPr>
          <w:rStyle w:val="StyleUnderline"/>
          <w:highlight w:val="cyan"/>
        </w:rPr>
        <w:t>to</w:t>
      </w:r>
      <w:r w:rsidRPr="00C76998">
        <w:rPr>
          <w:rStyle w:val="StyleUnderline"/>
        </w:rPr>
        <w:t xml:space="preserve"> the </w:t>
      </w:r>
      <w:r w:rsidRPr="004D7D80">
        <w:rPr>
          <w:rStyle w:val="StyleUnderline"/>
          <w:highlight w:val="cyan"/>
        </w:rPr>
        <w:t>party</w:t>
      </w:r>
      <w:r w:rsidRPr="00C76998">
        <w:rPr>
          <w:rStyle w:val="StyleUnderline"/>
        </w:rPr>
        <w:t xml:space="preserve"> </w:t>
      </w:r>
      <w:r w:rsidRPr="004D7D80">
        <w:rPr>
          <w:rStyle w:val="StyleUnderline"/>
          <w:highlight w:val="cyan"/>
        </w:rPr>
        <w:t>and ‘</w:t>
      </w:r>
      <w:r w:rsidRPr="00C76998">
        <w:rPr>
          <w:rStyle w:val="StyleUnderline"/>
        </w:rPr>
        <w:t xml:space="preserve">the </w:t>
      </w:r>
      <w:r w:rsidRPr="004D7D80">
        <w:rPr>
          <w:rStyle w:val="StyleUnderline"/>
          <w:highlight w:val="cyan"/>
        </w:rPr>
        <w:t>greater</w:t>
      </w:r>
      <w:r w:rsidRPr="00C76998">
        <w:rPr>
          <w:rStyle w:val="StyleUnderline"/>
        </w:rPr>
        <w:t xml:space="preserve"> the </w:t>
      </w:r>
      <w:r w:rsidRPr="004D7D80">
        <w:rPr>
          <w:rStyle w:val="StyleUnderline"/>
          <w:highlight w:val="cyan"/>
        </w:rPr>
        <w:t>benefits</w:t>
      </w:r>
      <w:r w:rsidRPr="00C76998">
        <w:rPr>
          <w:rStyle w:val="StyleUnderline"/>
        </w:rPr>
        <w:t xml:space="preserve"> that </w:t>
      </w:r>
      <w:r w:rsidRPr="004D7D80">
        <w:rPr>
          <w:rStyle w:val="StyleUnderline"/>
          <w:highlight w:val="cyan"/>
        </w:rPr>
        <w:t>flow</w:t>
      </w:r>
      <w:r w:rsidRPr="00C76998">
        <w:rPr>
          <w:rStyle w:val="StyleUnderline"/>
        </w:rPr>
        <w:t xml:space="preserve"> </w:t>
      </w:r>
      <w:r w:rsidRPr="004D7D80">
        <w:rPr>
          <w:rStyle w:val="StyleUnderline"/>
          <w:highlight w:val="cyan"/>
        </w:rPr>
        <w:t>from</w:t>
      </w:r>
      <w:r w:rsidRPr="00C76998">
        <w:rPr>
          <w:rStyle w:val="StyleUnderline"/>
        </w:rPr>
        <w:t xml:space="preserve"> a </w:t>
      </w:r>
      <w:r w:rsidRPr="004D7D80">
        <w:rPr>
          <w:rStyle w:val="StyleUnderline"/>
          <w:highlight w:val="cyan"/>
        </w:rPr>
        <w:t>good</w:t>
      </w:r>
      <w:r w:rsidRPr="00C76998">
        <w:rPr>
          <w:rStyle w:val="StyleUnderline"/>
        </w:rPr>
        <w:t xml:space="preserve"> </w:t>
      </w:r>
      <w:r w:rsidRPr="004D7D80">
        <w:rPr>
          <w:rStyle w:val="StyleUnderline"/>
        </w:rPr>
        <w:t>political</w:t>
      </w:r>
      <w:r w:rsidRPr="00C76998">
        <w:rPr>
          <w:rStyle w:val="StyleUnderline"/>
        </w:rPr>
        <w:t xml:space="preserve"> </w:t>
      </w:r>
      <w:r w:rsidRPr="004D7D80">
        <w:rPr>
          <w:rStyle w:val="StyleUnderline"/>
          <w:highlight w:val="cyan"/>
        </w:rPr>
        <w:t>relationship’</w:t>
      </w:r>
      <w:r w:rsidRPr="00FB6EFA">
        <w:rPr>
          <w:sz w:val="16"/>
        </w:rPr>
        <w:t xml:space="preserve"> (McGregor: 219). </w:t>
      </w:r>
      <w:r w:rsidRPr="004D7D80">
        <w:rPr>
          <w:rStyle w:val="StyleUnderline"/>
          <w:highlight w:val="cyan"/>
        </w:rPr>
        <w:t>Modern</w:t>
      </w:r>
      <w:r w:rsidRPr="00C76998">
        <w:rPr>
          <w:rStyle w:val="StyleUnderline"/>
        </w:rPr>
        <w:t xml:space="preserve"> </w:t>
      </w:r>
      <w:r w:rsidRPr="004D7D80">
        <w:rPr>
          <w:rStyle w:val="StyleUnderline"/>
          <w:highlight w:val="cyan"/>
        </w:rPr>
        <w:t>China</w:t>
      </w:r>
      <w:r w:rsidRPr="00C76998">
        <w:rPr>
          <w:rStyle w:val="StyleUnderline"/>
        </w:rPr>
        <w:t xml:space="preserve"> </w:t>
      </w:r>
      <w:r w:rsidRPr="004D7D80">
        <w:rPr>
          <w:rStyle w:val="StyleUnderline"/>
          <w:highlight w:val="cyan"/>
        </w:rPr>
        <w:t>is</w:t>
      </w:r>
      <w:r w:rsidRPr="00C76998">
        <w:rPr>
          <w:rStyle w:val="StyleUnderline"/>
        </w:rPr>
        <w:t xml:space="preserve"> very much, therefore, a </w:t>
      </w:r>
      <w:r w:rsidRPr="004D7D80">
        <w:rPr>
          <w:rStyle w:val="StyleUnderline"/>
          <w:highlight w:val="cyan"/>
        </w:rPr>
        <w:t>political</w:t>
      </w:r>
      <w:r w:rsidRPr="00C76998">
        <w:rPr>
          <w:rStyle w:val="StyleUnderline"/>
        </w:rPr>
        <w:t xml:space="preserve">, or managed, </w:t>
      </w:r>
      <w:r w:rsidRPr="004D7D80">
        <w:rPr>
          <w:rStyle w:val="StyleUnderline"/>
          <w:highlight w:val="cyan"/>
        </w:rPr>
        <w:t>economy</w:t>
      </w:r>
      <w:r w:rsidRPr="00FB6EFA">
        <w:rPr>
          <w:sz w:val="16"/>
        </w:rPr>
        <w:t xml:space="preserve">. Despite the influence exerted from the centre, the model is sufficiently flexible to permit local initiative. </w:t>
      </w:r>
      <w:r w:rsidRPr="00C76998">
        <w:rPr>
          <w:rStyle w:val="StyleUnderline"/>
        </w:rPr>
        <w:t>China</w:t>
      </w:r>
      <w:r w:rsidRPr="00FB6EFA">
        <w:rPr>
          <w:sz w:val="16"/>
        </w:rPr>
        <w:t xml:space="preserve">, as Jacques observes, has adopted many features from other models of Asian economic success. Yet, it </w:t>
      </w:r>
      <w:r w:rsidRPr="00C76998">
        <w:rPr>
          <w:rStyle w:val="StyleUnderline"/>
        </w:rPr>
        <w:t xml:space="preserve">is also </w:t>
      </w:r>
      <w:r w:rsidRPr="004D7D80">
        <w:rPr>
          <w:rStyle w:val="StyleUnderline"/>
          <w:highlight w:val="cyan"/>
        </w:rPr>
        <w:t>driven</w:t>
      </w:r>
      <w:r w:rsidRPr="00C76998">
        <w:rPr>
          <w:rStyle w:val="StyleUnderline"/>
        </w:rPr>
        <w:t xml:space="preserve"> </w:t>
      </w:r>
      <w:r w:rsidRPr="004D7D80">
        <w:rPr>
          <w:rStyle w:val="StyleUnderline"/>
          <w:highlight w:val="cyan"/>
        </w:rPr>
        <w:t>by</w:t>
      </w:r>
      <w:r w:rsidRPr="00C76998">
        <w:rPr>
          <w:rStyle w:val="StyleUnderline"/>
        </w:rPr>
        <w:t xml:space="preserve"> a distinctively Chinese </w:t>
      </w:r>
      <w:r w:rsidRPr="004D7D80">
        <w:rPr>
          <w:rStyle w:val="StyleUnderline"/>
          <w:highlight w:val="cyan"/>
        </w:rPr>
        <w:t>feature of ‘Darwinian</w:t>
      </w:r>
      <w:r w:rsidRPr="00C76998">
        <w:rPr>
          <w:rStyle w:val="StyleUnderline"/>
        </w:rPr>
        <w:t xml:space="preserve"> </w:t>
      </w:r>
      <w:r w:rsidRPr="004D7D80">
        <w:rPr>
          <w:rStyle w:val="StyleUnderline"/>
          <w:highlight w:val="cyan"/>
        </w:rPr>
        <w:t>internal</w:t>
      </w:r>
      <w:r w:rsidRPr="00C76998">
        <w:rPr>
          <w:rStyle w:val="StyleUnderline"/>
        </w:rPr>
        <w:t xml:space="preserve"> </w:t>
      </w:r>
      <w:r w:rsidRPr="004D7D80">
        <w:rPr>
          <w:rStyle w:val="StyleUnderline"/>
          <w:highlight w:val="cyan"/>
        </w:rPr>
        <w:t>competition</w:t>
      </w:r>
      <w:r w:rsidRPr="00C76998">
        <w:rPr>
          <w:rStyle w:val="StyleUnderline"/>
        </w:rPr>
        <w:t xml:space="preserve"> </w:t>
      </w:r>
      <w:r w:rsidRPr="004D7D80">
        <w:rPr>
          <w:rStyle w:val="StyleUnderline"/>
          <w:highlight w:val="cyan"/>
        </w:rPr>
        <w:t>that</w:t>
      </w:r>
      <w:r w:rsidRPr="00C76998">
        <w:rPr>
          <w:rStyle w:val="StyleUnderline"/>
        </w:rPr>
        <w:t xml:space="preserve"> </w:t>
      </w:r>
      <w:r w:rsidRPr="004D7D80">
        <w:rPr>
          <w:rStyle w:val="StyleUnderline"/>
          <w:highlight w:val="cyan"/>
        </w:rPr>
        <w:t>pits</w:t>
      </w:r>
      <w:r w:rsidRPr="00C76998">
        <w:rPr>
          <w:rStyle w:val="StyleUnderline"/>
        </w:rPr>
        <w:t xml:space="preserve"> </w:t>
      </w:r>
      <w:r w:rsidRPr="004D7D80">
        <w:rPr>
          <w:rStyle w:val="StyleUnderline"/>
          <w:highlight w:val="cyan"/>
        </w:rPr>
        <w:t>localities</w:t>
      </w:r>
      <w:r w:rsidRPr="00C76998">
        <w:rPr>
          <w:rStyle w:val="StyleUnderline"/>
        </w:rPr>
        <w:t xml:space="preserve"> </w:t>
      </w:r>
      <w:r w:rsidRPr="004D7D80">
        <w:rPr>
          <w:rStyle w:val="StyleUnderline"/>
          <w:highlight w:val="cyan"/>
        </w:rPr>
        <w:t>against</w:t>
      </w:r>
      <w:r w:rsidRPr="00C76998">
        <w:rPr>
          <w:rStyle w:val="StyleUnderline"/>
        </w:rPr>
        <w:t xml:space="preserve"> </w:t>
      </w:r>
      <w:r w:rsidRPr="004D7D80">
        <w:rPr>
          <w:rStyle w:val="StyleUnderline"/>
          <w:highlight w:val="cyan"/>
        </w:rPr>
        <w:t>each other</w:t>
      </w:r>
      <w:r w:rsidRPr="004D7D80">
        <w:rPr>
          <w:sz w:val="16"/>
          <w:highlight w:val="cyan"/>
        </w:rPr>
        <w:t>’ (</w:t>
      </w:r>
      <w:r w:rsidRPr="00FB6EFA">
        <w:rPr>
          <w:sz w:val="16"/>
        </w:rPr>
        <w:t xml:space="preserve">McGregor: 175). McGregor shows that </w:t>
      </w:r>
      <w:r w:rsidRPr="004D7D80">
        <w:rPr>
          <w:rStyle w:val="StyleUnderline"/>
          <w:highlight w:val="cyan"/>
        </w:rPr>
        <w:t>Chinese</w:t>
      </w:r>
      <w:r w:rsidRPr="00FB6EFA">
        <w:rPr>
          <w:rStyle w:val="StyleUnderline"/>
        </w:rPr>
        <w:t xml:space="preserve"> cities, </w:t>
      </w:r>
      <w:r w:rsidRPr="004D7D80">
        <w:rPr>
          <w:rStyle w:val="StyleUnderline"/>
          <w:highlight w:val="cyan"/>
        </w:rPr>
        <w:t>provinces</w:t>
      </w:r>
      <w:r w:rsidRPr="00FB6EFA">
        <w:rPr>
          <w:rStyle w:val="StyleUnderline"/>
        </w:rPr>
        <w:t xml:space="preserve">, counties and villages </w:t>
      </w:r>
      <w:r w:rsidRPr="004D7D80">
        <w:rPr>
          <w:rStyle w:val="StyleUnderline"/>
          <w:highlight w:val="cyan"/>
        </w:rPr>
        <w:t>compete</w:t>
      </w:r>
      <w:r w:rsidRPr="00FB6EFA">
        <w:rPr>
          <w:rStyle w:val="StyleUnderline"/>
        </w:rPr>
        <w:t xml:space="preserve"> fiercely </w:t>
      </w:r>
      <w:r w:rsidRPr="004D7D80">
        <w:rPr>
          <w:rStyle w:val="StyleUnderline"/>
          <w:highlight w:val="cyan"/>
        </w:rPr>
        <w:t>for</w:t>
      </w:r>
      <w:r w:rsidRPr="00FB6EFA">
        <w:rPr>
          <w:rStyle w:val="StyleUnderline"/>
        </w:rPr>
        <w:t xml:space="preserve"> </w:t>
      </w:r>
      <w:r w:rsidRPr="004D7D80">
        <w:rPr>
          <w:rStyle w:val="StyleUnderline"/>
          <w:highlight w:val="cyan"/>
        </w:rPr>
        <w:t>economic</w:t>
      </w:r>
      <w:r w:rsidRPr="00FB6EFA">
        <w:rPr>
          <w:rStyle w:val="StyleUnderline"/>
        </w:rPr>
        <w:t xml:space="preserve"> </w:t>
      </w:r>
      <w:r w:rsidRPr="004D7D80">
        <w:rPr>
          <w:rStyle w:val="StyleUnderline"/>
          <w:highlight w:val="cyan"/>
        </w:rPr>
        <w:t>advantage</w:t>
      </w:r>
      <w:r w:rsidRPr="00FB6EFA">
        <w:rPr>
          <w:rStyle w:val="StyleUnderline"/>
        </w:rPr>
        <w:t xml:space="preserve">. </w:t>
      </w:r>
      <w:r w:rsidRPr="004D7D80">
        <w:rPr>
          <w:rStyle w:val="StyleUnderline"/>
          <w:highlight w:val="cyan"/>
        </w:rPr>
        <w:t>At</w:t>
      </w:r>
      <w:r w:rsidRPr="00FB6EFA">
        <w:rPr>
          <w:rStyle w:val="StyleUnderline"/>
        </w:rPr>
        <w:t xml:space="preserve"> the </w:t>
      </w:r>
      <w:r w:rsidRPr="004D7D80">
        <w:rPr>
          <w:rStyle w:val="StyleUnderline"/>
          <w:highlight w:val="cyan"/>
        </w:rPr>
        <w:t>heart</w:t>
      </w:r>
      <w:r w:rsidRPr="00FB6EFA">
        <w:rPr>
          <w:rStyle w:val="StyleUnderline"/>
        </w:rPr>
        <w:t xml:space="preserve"> of the </w:t>
      </w:r>
      <w:r w:rsidRPr="004D7D80">
        <w:rPr>
          <w:rStyle w:val="StyleUnderline"/>
          <w:highlight w:val="cyan"/>
        </w:rPr>
        <w:t>China</w:t>
      </w:r>
      <w:r w:rsidRPr="00FB6EFA">
        <w:rPr>
          <w:rStyle w:val="StyleUnderline"/>
        </w:rPr>
        <w:t xml:space="preserve"> </w:t>
      </w:r>
      <w:r w:rsidRPr="004D7D80">
        <w:rPr>
          <w:rStyle w:val="StyleUnderline"/>
          <w:highlight w:val="cyan"/>
        </w:rPr>
        <w:t>model</w:t>
      </w:r>
      <w:r w:rsidRPr="00FB6EFA">
        <w:rPr>
          <w:rStyle w:val="StyleUnderline"/>
        </w:rPr>
        <w:t>, as Jacques concludes, is a ‘</w:t>
      </w:r>
      <w:r w:rsidRPr="004D7D80">
        <w:rPr>
          <w:rStyle w:val="StyleUnderline"/>
          <w:highlight w:val="cyan"/>
        </w:rPr>
        <w:t>hyperactive</w:t>
      </w:r>
      <w:r w:rsidRPr="00FB6EFA">
        <w:rPr>
          <w:rStyle w:val="StyleUnderline"/>
        </w:rPr>
        <w:t xml:space="preserve"> </w:t>
      </w:r>
      <w:r w:rsidRPr="004D7D80">
        <w:rPr>
          <w:rStyle w:val="StyleUnderline"/>
          <w:highlight w:val="cyan"/>
        </w:rPr>
        <w:t>and omnipresent</w:t>
      </w:r>
      <w:r w:rsidRPr="00FB6EFA">
        <w:rPr>
          <w:rStyle w:val="StyleUnderline"/>
        </w:rPr>
        <w:t xml:space="preserve"> </w:t>
      </w:r>
      <w:r w:rsidRPr="004D7D80">
        <w:rPr>
          <w:rStyle w:val="StyleUnderline"/>
          <w:highlight w:val="cyan"/>
        </w:rPr>
        <w:t>state</w:t>
      </w:r>
      <w:r w:rsidRPr="00FB6EFA">
        <w:rPr>
          <w:rStyle w:val="StyleUnderline"/>
        </w:rPr>
        <w:t xml:space="preserve">, </w:t>
      </w:r>
      <w:r w:rsidRPr="004D7D80">
        <w:rPr>
          <w:rStyle w:val="StyleUnderline"/>
          <w:highlight w:val="cyan"/>
        </w:rPr>
        <w:t>which</w:t>
      </w:r>
      <w:r w:rsidRPr="00FB6EFA">
        <w:rPr>
          <w:rStyle w:val="StyleUnderline"/>
        </w:rPr>
        <w:t xml:space="preserve"> enjoys a close </w:t>
      </w:r>
      <w:r w:rsidRPr="004D7D80">
        <w:rPr>
          <w:rStyle w:val="StyleUnderline"/>
          <w:highlight w:val="cyan"/>
        </w:rPr>
        <w:t>relationship</w:t>
      </w:r>
      <w:r w:rsidRPr="00FB6EFA">
        <w:rPr>
          <w:rStyle w:val="StyleUnderline"/>
        </w:rPr>
        <w:t xml:space="preserve"> </w:t>
      </w:r>
      <w:r w:rsidRPr="004D7D80">
        <w:rPr>
          <w:rStyle w:val="StyleUnderline"/>
          <w:highlight w:val="cyan"/>
        </w:rPr>
        <w:t>with</w:t>
      </w:r>
      <w:r w:rsidRPr="00FB6EFA">
        <w:rPr>
          <w:rStyle w:val="StyleUnderline"/>
        </w:rPr>
        <w:t xml:space="preserve"> a </w:t>
      </w:r>
      <w:r w:rsidRPr="004D7D80">
        <w:rPr>
          <w:rStyle w:val="StyleUnderline"/>
          <w:highlight w:val="cyan"/>
        </w:rPr>
        <w:t>powerful</w:t>
      </w:r>
      <w:r w:rsidRPr="00FB6EFA">
        <w:rPr>
          <w:rStyle w:val="StyleUnderline"/>
        </w:rPr>
        <w:t xml:space="preserve"> </w:t>
      </w:r>
      <w:r w:rsidRPr="004D7D80">
        <w:rPr>
          <w:rStyle w:val="StyleUnderline"/>
          <w:highlight w:val="cyan"/>
        </w:rPr>
        <w:t>body of State</w:t>
      </w:r>
      <w:r w:rsidRPr="00FB6EFA">
        <w:rPr>
          <w:rStyle w:val="StyleUnderline"/>
        </w:rPr>
        <w:t xml:space="preserve"> Owned </w:t>
      </w:r>
      <w:r w:rsidRPr="004D7D80">
        <w:rPr>
          <w:rStyle w:val="StyleUnderline"/>
          <w:highlight w:val="cyan"/>
        </w:rPr>
        <w:t>Enterprises</w:t>
      </w:r>
      <w:r w:rsidRPr="00FB6EFA">
        <w:rPr>
          <w:rStyle w:val="StyleUnderline"/>
        </w:rPr>
        <w:t xml:space="preserve">, a </w:t>
      </w:r>
      <w:r w:rsidRPr="004D7D80">
        <w:rPr>
          <w:rStyle w:val="StyleUnderline"/>
          <w:highlight w:val="cyan"/>
        </w:rPr>
        <w:t>web</w:t>
      </w:r>
      <w:r w:rsidRPr="00FB6EFA">
        <w:rPr>
          <w:rStyle w:val="StyleUnderline"/>
        </w:rPr>
        <w:t xml:space="preserve"> of </w:t>
      </w:r>
      <w:r w:rsidRPr="004D7D80">
        <w:rPr>
          <w:rStyle w:val="StyleUnderline"/>
          <w:highlight w:val="cyan"/>
        </w:rPr>
        <w:t>connections</w:t>
      </w:r>
      <w:r w:rsidRPr="00FB6EFA">
        <w:rPr>
          <w:rStyle w:val="StyleUnderline"/>
        </w:rPr>
        <w:t xml:space="preserve"> </w:t>
      </w:r>
      <w:r w:rsidRPr="004D7D80">
        <w:rPr>
          <w:rStyle w:val="StyleUnderline"/>
          <w:highlight w:val="cyan"/>
        </w:rPr>
        <w:t>with</w:t>
      </w:r>
      <w:r w:rsidRPr="00FB6EFA">
        <w:rPr>
          <w:rStyle w:val="StyleUnderline"/>
        </w:rPr>
        <w:t xml:space="preserve"> the </w:t>
      </w:r>
      <w:r w:rsidRPr="004D7D80">
        <w:rPr>
          <w:rStyle w:val="StyleUnderline"/>
          <w:highlight w:val="cyan"/>
        </w:rPr>
        <w:t>major</w:t>
      </w:r>
      <w:r w:rsidRPr="00FB6EFA">
        <w:rPr>
          <w:rStyle w:val="StyleUnderline"/>
        </w:rPr>
        <w:t xml:space="preserve"> </w:t>
      </w:r>
      <w:r w:rsidRPr="004D7D80">
        <w:rPr>
          <w:rStyle w:val="StyleUnderline"/>
          <w:highlight w:val="cyan"/>
        </w:rPr>
        <w:t>firms</w:t>
      </w:r>
      <w:r w:rsidRPr="00FB6EFA">
        <w:rPr>
          <w:rStyle w:val="StyleUnderline"/>
        </w:rPr>
        <w:t xml:space="preserve"> </w:t>
      </w:r>
      <w:r w:rsidRPr="004D7D80">
        <w:rPr>
          <w:rStyle w:val="StyleUnderline"/>
          <w:highlight w:val="cyan"/>
        </w:rPr>
        <w:t>in</w:t>
      </w:r>
      <w:r w:rsidRPr="00FB6EFA">
        <w:rPr>
          <w:rStyle w:val="StyleUnderline"/>
        </w:rPr>
        <w:t xml:space="preserve"> the </w:t>
      </w:r>
      <w:r w:rsidRPr="004D7D80">
        <w:rPr>
          <w:rStyle w:val="StyleUnderline"/>
          <w:highlight w:val="cyan"/>
        </w:rPr>
        <w:t>private</w:t>
      </w:r>
      <w:r w:rsidRPr="00FB6EFA">
        <w:rPr>
          <w:rStyle w:val="StyleUnderline"/>
        </w:rPr>
        <w:t xml:space="preserve"> </w:t>
      </w:r>
      <w:r w:rsidRPr="004D7D80">
        <w:rPr>
          <w:rStyle w:val="StyleUnderline"/>
          <w:highlight w:val="cyan"/>
        </w:rPr>
        <w:t>sector</w:t>
      </w:r>
      <w:r w:rsidRPr="00FB6EFA">
        <w:rPr>
          <w:sz w:val="16"/>
        </w:rPr>
        <w:t xml:space="preserve">, [and which] </w:t>
      </w:r>
      <w:r w:rsidRPr="00FB6EFA">
        <w:rPr>
          <w:rStyle w:val="StyleUnderline"/>
        </w:rPr>
        <w:t>has masterminded China’s economic transformation’</w:t>
      </w:r>
      <w:r w:rsidRPr="00FB6EFA">
        <w:rPr>
          <w:sz w:val="16"/>
        </w:rPr>
        <w:t xml:space="preserve"> (615). Moreover, </w:t>
      </w:r>
      <w:r w:rsidRPr="004D7D80">
        <w:rPr>
          <w:rStyle w:val="Emphasis"/>
          <w:highlight w:val="cyan"/>
        </w:rPr>
        <w:t>the</w:t>
      </w:r>
      <w:r w:rsidRPr="00FB6EFA">
        <w:rPr>
          <w:rStyle w:val="Emphasis"/>
        </w:rPr>
        <w:t xml:space="preserve"> party’s successful </w:t>
      </w:r>
      <w:r w:rsidRPr="004D7D80">
        <w:rPr>
          <w:rStyle w:val="Emphasis"/>
          <w:highlight w:val="cyan"/>
        </w:rPr>
        <w:t>creation</w:t>
      </w:r>
      <w:r w:rsidRPr="00FB6EFA">
        <w:rPr>
          <w:rStyle w:val="Emphasis"/>
        </w:rPr>
        <w:t xml:space="preserve"> </w:t>
      </w:r>
      <w:r w:rsidRPr="004D7D80">
        <w:rPr>
          <w:rStyle w:val="Emphasis"/>
          <w:highlight w:val="cyan"/>
        </w:rPr>
        <w:t>of</w:t>
      </w:r>
      <w:r w:rsidRPr="00FB6EFA">
        <w:rPr>
          <w:rStyle w:val="Emphasis"/>
        </w:rPr>
        <w:t xml:space="preserve"> a </w:t>
      </w:r>
      <w:r w:rsidRPr="004D7D80">
        <w:rPr>
          <w:rStyle w:val="Emphasis"/>
          <w:highlight w:val="cyan"/>
        </w:rPr>
        <w:t>middle</w:t>
      </w:r>
      <w:r w:rsidRPr="00FB6EFA">
        <w:rPr>
          <w:rStyle w:val="Emphasis"/>
        </w:rPr>
        <w:t xml:space="preserve"> class </w:t>
      </w:r>
      <w:r w:rsidRPr="004D7D80">
        <w:rPr>
          <w:rStyle w:val="Emphasis"/>
          <w:highlight w:val="cyan"/>
        </w:rPr>
        <w:t>that</w:t>
      </w:r>
      <w:r w:rsidRPr="00FB6EFA">
        <w:rPr>
          <w:rStyle w:val="Emphasis"/>
        </w:rPr>
        <w:t xml:space="preserve"> is </w:t>
      </w:r>
      <w:r w:rsidRPr="004D7D80">
        <w:rPr>
          <w:rStyle w:val="Emphasis"/>
          <w:highlight w:val="cyan"/>
        </w:rPr>
        <w:t>dependent</w:t>
      </w:r>
      <w:r w:rsidRPr="00FB6EFA">
        <w:rPr>
          <w:rStyle w:val="Emphasis"/>
        </w:rPr>
        <w:t xml:space="preserve"> </w:t>
      </w:r>
      <w:r w:rsidRPr="004D7D80">
        <w:rPr>
          <w:rStyle w:val="Emphasis"/>
          <w:highlight w:val="cyan"/>
        </w:rPr>
        <w:t>on the state</w:t>
      </w:r>
      <w:r w:rsidRPr="00FB6EFA">
        <w:rPr>
          <w:rStyle w:val="Emphasis"/>
        </w:rPr>
        <w:t xml:space="preserve"> </w:t>
      </w:r>
      <w:r w:rsidRPr="004D7D80">
        <w:rPr>
          <w:rStyle w:val="Emphasis"/>
          <w:highlight w:val="cyan"/>
        </w:rPr>
        <w:t>ensures</w:t>
      </w:r>
      <w:r w:rsidRPr="00FB6EFA">
        <w:rPr>
          <w:rStyle w:val="Emphasis"/>
        </w:rPr>
        <w:t xml:space="preserve"> </w:t>
      </w:r>
      <w:r w:rsidRPr="004D7D80">
        <w:rPr>
          <w:rStyle w:val="Emphasis"/>
          <w:highlight w:val="cyan"/>
        </w:rPr>
        <w:t>that</w:t>
      </w:r>
      <w:r w:rsidRPr="00FB6EFA">
        <w:rPr>
          <w:rStyle w:val="Emphasis"/>
        </w:rPr>
        <w:t xml:space="preserve"> </w:t>
      </w:r>
      <w:r w:rsidRPr="004D7D80">
        <w:rPr>
          <w:rStyle w:val="Emphasis"/>
          <w:highlight w:val="cyan"/>
        </w:rPr>
        <w:t>despite</w:t>
      </w:r>
      <w:r w:rsidRPr="00FB6EFA">
        <w:rPr>
          <w:rStyle w:val="Emphasis"/>
        </w:rPr>
        <w:t xml:space="preserve"> the </w:t>
      </w:r>
      <w:r w:rsidRPr="004D7D80">
        <w:rPr>
          <w:rStyle w:val="Emphasis"/>
          <w:highlight w:val="cyan"/>
        </w:rPr>
        <w:t>lack</w:t>
      </w:r>
      <w:r w:rsidRPr="00FB6EFA">
        <w:rPr>
          <w:rStyle w:val="Emphasis"/>
        </w:rPr>
        <w:t xml:space="preserve"> of representative </w:t>
      </w:r>
      <w:r w:rsidRPr="004D7D80">
        <w:rPr>
          <w:rStyle w:val="Emphasis"/>
          <w:highlight w:val="cyan"/>
        </w:rPr>
        <w:t>democratic</w:t>
      </w:r>
      <w:r w:rsidRPr="00FB6EFA">
        <w:rPr>
          <w:rStyle w:val="Emphasis"/>
        </w:rPr>
        <w:t xml:space="preserve"> </w:t>
      </w:r>
      <w:r w:rsidRPr="004D7D80">
        <w:rPr>
          <w:rStyle w:val="Emphasis"/>
          <w:highlight w:val="cyan"/>
        </w:rPr>
        <w:t>structures, it</w:t>
      </w:r>
      <w:r w:rsidRPr="00FB6EFA">
        <w:rPr>
          <w:rStyle w:val="Emphasis"/>
        </w:rPr>
        <w:t xml:space="preserve"> </w:t>
      </w:r>
      <w:r w:rsidRPr="004D7D80">
        <w:rPr>
          <w:rStyle w:val="Emphasis"/>
          <w:highlight w:val="cyan"/>
        </w:rPr>
        <w:t>enjoys</w:t>
      </w:r>
      <w:r w:rsidRPr="00FB6EFA">
        <w:rPr>
          <w:rStyle w:val="Emphasis"/>
        </w:rPr>
        <w:t xml:space="preserve"> a </w:t>
      </w:r>
      <w:r w:rsidRPr="004D7D80">
        <w:rPr>
          <w:rStyle w:val="Emphasis"/>
          <w:highlight w:val="cyan"/>
        </w:rPr>
        <w:t>high level of support</w:t>
      </w:r>
      <w:r w:rsidRPr="00FB6EFA">
        <w:rPr>
          <w:sz w:val="16"/>
        </w:rPr>
        <w:t xml:space="preserve">. Jacques argues, citing a survey conducted by Harvard sinologist Tony Saich in 2009, that </w:t>
      </w:r>
      <w:r w:rsidRPr="004D7D80">
        <w:rPr>
          <w:rStyle w:val="StyleUnderline"/>
          <w:highlight w:val="cyan"/>
        </w:rPr>
        <w:t>95.9 percent</w:t>
      </w:r>
      <w:r w:rsidRPr="00FB6EFA">
        <w:rPr>
          <w:rStyle w:val="StyleUnderline"/>
        </w:rPr>
        <w:t xml:space="preserve"> of </w:t>
      </w:r>
      <w:r w:rsidRPr="004D7D80">
        <w:rPr>
          <w:rStyle w:val="StyleUnderline"/>
          <w:highlight w:val="cyan"/>
        </w:rPr>
        <w:t>Chinese</w:t>
      </w:r>
      <w:r w:rsidRPr="00FB6EFA">
        <w:rPr>
          <w:rStyle w:val="StyleUnderline"/>
        </w:rPr>
        <w:t xml:space="preserve"> </w:t>
      </w:r>
      <w:r w:rsidRPr="004D7D80">
        <w:rPr>
          <w:rStyle w:val="StyleUnderline"/>
          <w:highlight w:val="cyan"/>
        </w:rPr>
        <w:t>were</w:t>
      </w:r>
      <w:r w:rsidRPr="00FB6EFA">
        <w:rPr>
          <w:rStyle w:val="StyleUnderline"/>
        </w:rPr>
        <w:t xml:space="preserve"> relatively or highly </w:t>
      </w:r>
      <w:r w:rsidRPr="004D7D80">
        <w:rPr>
          <w:rStyle w:val="StyleUnderline"/>
          <w:highlight w:val="cyan"/>
        </w:rPr>
        <w:t>satisfied</w:t>
      </w:r>
      <w:r w:rsidRPr="00FB6EFA">
        <w:rPr>
          <w:rStyle w:val="StyleUnderline"/>
        </w:rPr>
        <w:t xml:space="preserve"> </w:t>
      </w:r>
      <w:r w:rsidRPr="004D7D80">
        <w:rPr>
          <w:rStyle w:val="StyleUnderline"/>
          <w:highlight w:val="cyan"/>
        </w:rPr>
        <w:t>with</w:t>
      </w:r>
      <w:r w:rsidRPr="00FB6EFA">
        <w:rPr>
          <w:rStyle w:val="StyleUnderline"/>
        </w:rPr>
        <w:t xml:space="preserve"> the </w:t>
      </w:r>
      <w:r w:rsidRPr="004D7D80">
        <w:rPr>
          <w:rStyle w:val="StyleUnderline"/>
          <w:highlight w:val="cyan"/>
        </w:rPr>
        <w:t>central</w:t>
      </w:r>
      <w:r w:rsidRPr="00FB6EFA">
        <w:rPr>
          <w:rStyle w:val="StyleUnderline"/>
        </w:rPr>
        <w:t xml:space="preserve"> </w:t>
      </w:r>
      <w:r w:rsidRPr="004D7D80">
        <w:rPr>
          <w:rStyle w:val="StyleUnderline"/>
          <w:highlight w:val="cyan"/>
        </w:rPr>
        <w:t>government</w:t>
      </w:r>
      <w:r w:rsidRPr="00FB6EFA">
        <w:rPr>
          <w:sz w:val="16"/>
        </w:rPr>
        <w:t xml:space="preserve"> (617). A </w:t>
      </w:r>
      <w:r w:rsidRPr="004D7D80">
        <w:rPr>
          <w:rStyle w:val="StyleUnderline"/>
          <w:highlight w:val="cyan"/>
        </w:rPr>
        <w:t>2008</w:t>
      </w:r>
      <w:r w:rsidRPr="00FB6EFA">
        <w:rPr>
          <w:rStyle w:val="StyleUnderline"/>
        </w:rPr>
        <w:t xml:space="preserve"> Pew Centre </w:t>
      </w:r>
      <w:r w:rsidRPr="004D7D80">
        <w:rPr>
          <w:rStyle w:val="StyleUnderline"/>
          <w:highlight w:val="cyan"/>
        </w:rPr>
        <w:t>survey</w:t>
      </w:r>
      <w:r w:rsidRPr="00FB6EFA">
        <w:rPr>
          <w:rStyle w:val="StyleUnderline"/>
        </w:rPr>
        <w:t xml:space="preserve">, cited by Brady, </w:t>
      </w:r>
      <w:r w:rsidRPr="004D7D80">
        <w:rPr>
          <w:rStyle w:val="StyleUnderline"/>
          <w:highlight w:val="cyan"/>
        </w:rPr>
        <w:t>found</w:t>
      </w:r>
      <w:r w:rsidRPr="00FB6EFA">
        <w:rPr>
          <w:rStyle w:val="StyleUnderline"/>
        </w:rPr>
        <w:t xml:space="preserve"> that </w:t>
      </w:r>
      <w:r w:rsidRPr="004D7D80">
        <w:rPr>
          <w:rStyle w:val="StyleUnderline"/>
          <w:highlight w:val="cyan"/>
        </w:rPr>
        <w:t>86 per cent</w:t>
      </w:r>
      <w:r w:rsidRPr="00FB6EFA">
        <w:rPr>
          <w:rStyle w:val="StyleUnderline"/>
        </w:rPr>
        <w:t xml:space="preserve"> of Chinese people </w:t>
      </w:r>
      <w:r w:rsidRPr="004D7D80">
        <w:rPr>
          <w:rStyle w:val="StyleUnderline"/>
          <w:highlight w:val="cyan"/>
        </w:rPr>
        <w:t>were</w:t>
      </w:r>
      <w:r w:rsidRPr="00FB6EFA">
        <w:rPr>
          <w:rStyle w:val="StyleUnderline"/>
        </w:rPr>
        <w:t xml:space="preserve"> ‘</w:t>
      </w:r>
      <w:r w:rsidRPr="004D7D80">
        <w:rPr>
          <w:rStyle w:val="StyleUnderline"/>
          <w:highlight w:val="cyan"/>
        </w:rPr>
        <w:t>satisfied</w:t>
      </w:r>
      <w:r w:rsidRPr="00FB6EFA">
        <w:rPr>
          <w:rStyle w:val="StyleUnderline"/>
        </w:rPr>
        <w:t xml:space="preserve"> </w:t>
      </w:r>
      <w:r w:rsidRPr="004D7D80">
        <w:rPr>
          <w:rStyle w:val="StyleUnderline"/>
          <w:highlight w:val="cyan"/>
        </w:rPr>
        <w:t>with</w:t>
      </w:r>
      <w:r w:rsidRPr="00FB6EFA">
        <w:rPr>
          <w:rStyle w:val="StyleUnderline"/>
        </w:rPr>
        <w:t xml:space="preserve"> their </w:t>
      </w:r>
      <w:r w:rsidRPr="004D7D80">
        <w:rPr>
          <w:rStyle w:val="StyleUnderline"/>
          <w:highlight w:val="cyan"/>
        </w:rPr>
        <w:t>country’s</w:t>
      </w:r>
      <w:r w:rsidRPr="00FB6EFA">
        <w:rPr>
          <w:rStyle w:val="StyleUnderline"/>
        </w:rPr>
        <w:t xml:space="preserve"> </w:t>
      </w:r>
      <w:r w:rsidRPr="004D7D80">
        <w:rPr>
          <w:rStyle w:val="StyleUnderline"/>
          <w:highlight w:val="cyan"/>
        </w:rPr>
        <w:t>development’</w:t>
      </w:r>
      <w:r w:rsidRPr="00FB6EFA">
        <w:rPr>
          <w:rStyle w:val="StyleUnderline"/>
        </w:rPr>
        <w:t xml:space="preserve">, </w:t>
      </w:r>
      <w:r w:rsidRPr="004D7D80">
        <w:rPr>
          <w:rStyle w:val="StyleUnderline"/>
          <w:highlight w:val="cyan"/>
        </w:rPr>
        <w:t>while</w:t>
      </w:r>
      <w:r w:rsidRPr="00FB6EFA">
        <w:rPr>
          <w:rStyle w:val="StyleUnderline"/>
        </w:rPr>
        <w:t xml:space="preserve"> in </w:t>
      </w:r>
      <w:r w:rsidRPr="004D7D80">
        <w:rPr>
          <w:rStyle w:val="StyleUnderline"/>
          <w:highlight w:val="cyan"/>
        </w:rPr>
        <w:t>2004, only 42</w:t>
      </w:r>
      <w:r w:rsidR="004D7D80">
        <w:rPr>
          <w:rStyle w:val="StyleUnderline"/>
        </w:rPr>
        <w:t xml:space="preserve"> per</w:t>
      </w:r>
      <w:r w:rsidRPr="00FB6EFA">
        <w:rPr>
          <w:rStyle w:val="StyleUnderline"/>
        </w:rPr>
        <w:t xml:space="preserve">cent </w:t>
      </w:r>
      <w:r w:rsidRPr="004D7D80">
        <w:rPr>
          <w:rStyle w:val="StyleUnderline"/>
          <w:highlight w:val="cyan"/>
        </w:rPr>
        <w:t>had</w:t>
      </w:r>
      <w:r w:rsidRPr="00FB6EFA">
        <w:rPr>
          <w:rStyle w:val="StyleUnderline"/>
        </w:rPr>
        <w:t xml:space="preserve"> </w:t>
      </w:r>
      <w:r w:rsidRPr="004D7D80">
        <w:rPr>
          <w:rStyle w:val="StyleUnderline"/>
          <w:highlight w:val="cyan"/>
        </w:rPr>
        <w:t>agreed</w:t>
      </w:r>
      <w:r w:rsidRPr="00FB6EFA">
        <w:rPr>
          <w:rStyle w:val="StyleUnderline"/>
        </w:rPr>
        <w:t xml:space="preserve"> with this sentimen</w:t>
      </w:r>
      <w:r w:rsidRPr="00FB6EFA">
        <w:rPr>
          <w:sz w:val="16"/>
        </w:rPr>
        <w:t xml:space="preserve">t. Brady notes that ‘Despite facing multiple troubles, China’s party-in-power, the CCP, has regained public support for its continued rule’ (29). Jacques states that this high level of satisfaction demonstrates that ‘the legitimacy or otherwise of the ruling party cannot be reduced to the absence of democracy’ (617). Indeed, he claims that ‘the Chinese state enjoys greater legitimacy than any Western state even though Western-style democracy is entirely absent’ (618). This view may have some validity, but it does not reflect the full picture. As Brady, Callick and McGregor show, there is also a darker side to the new China model. </w:t>
      </w:r>
    </w:p>
    <w:p w14:paraId="7A624E04" w14:textId="77777777" w:rsidR="00203641" w:rsidRPr="00203641" w:rsidRDefault="007A6953" w:rsidP="00112F48">
      <w:pPr>
        <w:pStyle w:val="Heading2"/>
      </w:pPr>
      <w:r>
        <w:t>AT: Shambaugh e</w:t>
      </w:r>
      <w:r w:rsidR="00203641">
        <w:t>v.</w:t>
      </w:r>
    </w:p>
    <w:p w14:paraId="2857F74D" w14:textId="77777777" w:rsidR="00203641" w:rsidRDefault="00203641" w:rsidP="00203641">
      <w:pPr>
        <w:pStyle w:val="Heading4"/>
      </w:pPr>
      <w:r>
        <w:t>No imminent CCP collapse – shambaugh’s assumptions are wrong</w:t>
      </w:r>
    </w:p>
    <w:p w14:paraId="51B70496" w14:textId="77777777" w:rsidR="00203641" w:rsidRDefault="00203641" w:rsidP="00203641">
      <w:r>
        <w:t xml:space="preserve">Chen </w:t>
      </w:r>
      <w:r w:rsidRPr="00203641">
        <w:rPr>
          <w:rStyle w:val="Style13ptBold"/>
        </w:rPr>
        <w:t>Dingding</w:t>
      </w:r>
      <w:r>
        <w:rPr>
          <w:rStyle w:val="Style13ptBold"/>
        </w:rPr>
        <w:t xml:space="preserve"> 15</w:t>
      </w:r>
      <w:r>
        <w:t>, Dingding Chen is an assistant professor of Government and Public Administration at the University of Macau and Non-Resident Fellow at the Global Public Policy Institute (GPPi) Berlin, Germany. His research interests include: Chinese foreign policy, Asian security, Chinese politics, and human rights, 3-10-2015, "Sorry, America: China Is NOT Going to Collapse," National Interest, http://nationalinterest.org/feature/sorry-america-china-not-going-collapse-12389?page=3</w:t>
      </w:r>
    </w:p>
    <w:p w14:paraId="7537D07F" w14:textId="77777777" w:rsidR="00203641" w:rsidRDefault="00203641" w:rsidP="00BB3F6A">
      <w:pPr>
        <w:rPr>
          <w:rStyle w:val="Emphasis"/>
        </w:rPr>
      </w:pPr>
      <w:r w:rsidRPr="00203641">
        <w:rPr>
          <w:rStyle w:val="StyleUnderline"/>
        </w:rPr>
        <w:t>In a</w:t>
      </w:r>
      <w:r w:rsidRPr="007A6953">
        <w:rPr>
          <w:sz w:val="16"/>
        </w:rPr>
        <w:t xml:space="preserve"> recent </w:t>
      </w:r>
      <w:r w:rsidRPr="00203641">
        <w:rPr>
          <w:rStyle w:val="StyleUnderline"/>
        </w:rPr>
        <w:t>piece published in the Wall Street Journal</w:t>
      </w:r>
      <w:r w:rsidRPr="007A6953">
        <w:rPr>
          <w:sz w:val="16"/>
        </w:rPr>
        <w:t xml:space="preserve">, The Coming Chinese Crackup, China </w:t>
      </w:r>
      <w:r w:rsidRPr="00203641">
        <w:rPr>
          <w:rStyle w:val="StyleUnderline"/>
        </w:rPr>
        <w:t>scholar</w:t>
      </w:r>
      <w:r w:rsidRPr="007A6953">
        <w:rPr>
          <w:sz w:val="16"/>
        </w:rPr>
        <w:t xml:space="preserve"> and George Washington University professor </w:t>
      </w:r>
      <w:r w:rsidRPr="00203641">
        <w:rPr>
          <w:rStyle w:val="StyleUnderline"/>
        </w:rPr>
        <w:t xml:space="preserve">David </w:t>
      </w:r>
      <w:r w:rsidRPr="005E0E60">
        <w:rPr>
          <w:rStyle w:val="StyleUnderline"/>
          <w:highlight w:val="cyan"/>
        </w:rPr>
        <w:t>Shambaugh</w:t>
      </w:r>
      <w:r w:rsidRPr="007A6953">
        <w:rPr>
          <w:sz w:val="16"/>
        </w:rPr>
        <w:t xml:space="preserve"> boldly </w:t>
      </w:r>
      <w:r w:rsidRPr="005E0E60">
        <w:rPr>
          <w:rStyle w:val="StyleUnderline"/>
          <w:highlight w:val="cyan"/>
        </w:rPr>
        <w:t>predicts</w:t>
      </w:r>
      <w:r w:rsidRPr="007A6953">
        <w:rPr>
          <w:sz w:val="16"/>
        </w:rPr>
        <w:t xml:space="preserve"> </w:t>
      </w:r>
      <w:r w:rsidRPr="00203641">
        <w:rPr>
          <w:rStyle w:val="StyleUnderline"/>
        </w:rPr>
        <w:t xml:space="preserve">that the </w:t>
      </w:r>
      <w:r w:rsidRPr="005E0E60">
        <w:rPr>
          <w:rStyle w:val="StyleUnderline"/>
          <w:highlight w:val="cyan"/>
        </w:rPr>
        <w:t>Communist</w:t>
      </w:r>
      <w:r w:rsidRPr="007A6953">
        <w:rPr>
          <w:sz w:val="16"/>
        </w:rPr>
        <w:t xml:space="preserve"> Party of China (CCP)’s </w:t>
      </w:r>
      <w:r w:rsidRPr="005E0E60">
        <w:rPr>
          <w:rStyle w:val="StyleUnderline"/>
          <w:highlight w:val="cyan"/>
        </w:rPr>
        <w:t>endgame</w:t>
      </w:r>
      <w:r w:rsidRPr="00203641">
        <w:rPr>
          <w:rStyle w:val="StyleUnderline"/>
        </w:rPr>
        <w:t xml:space="preserve"> has </w:t>
      </w:r>
      <w:r w:rsidRPr="005E0E60">
        <w:rPr>
          <w:rStyle w:val="StyleUnderline"/>
          <w:highlight w:val="cyan"/>
        </w:rPr>
        <w:t>begun</w:t>
      </w:r>
      <w:r w:rsidRPr="007A6953">
        <w:rPr>
          <w:sz w:val="16"/>
        </w:rPr>
        <w:t>. Although, in the past, such brave predictions of the CCP’s collapse have been proven wrong, the fact that such a prediction has come from Shambaugh, a leading China expert, makes it all the more interesting. In a report from China’s Foreign Affairs University, Shambaugh was named the second most influential China expert in the United States. As such, Chinese scholars and officials will take his opinions seriously.</w:t>
      </w:r>
      <w:r w:rsidR="007A6953" w:rsidRPr="007A6953">
        <w:rPr>
          <w:sz w:val="16"/>
        </w:rPr>
        <w:t xml:space="preserve"> </w:t>
      </w:r>
      <w:r w:rsidRPr="00203641">
        <w:rPr>
          <w:rStyle w:val="StyleUnderline"/>
        </w:rPr>
        <w:t xml:space="preserve">Professor Shambaugh listed </w:t>
      </w:r>
      <w:r w:rsidRPr="005E0E60">
        <w:rPr>
          <w:rStyle w:val="StyleUnderline"/>
          <w:highlight w:val="cyan"/>
        </w:rPr>
        <w:t>five</w:t>
      </w:r>
      <w:r w:rsidRPr="00203641">
        <w:rPr>
          <w:rStyle w:val="StyleUnderline"/>
        </w:rPr>
        <w:t xml:space="preserve"> </w:t>
      </w:r>
      <w:r w:rsidRPr="005E0E60">
        <w:rPr>
          <w:rStyle w:val="StyleUnderline"/>
          <w:highlight w:val="cyan"/>
        </w:rPr>
        <w:t>indicators</w:t>
      </w:r>
      <w:r w:rsidRPr="00203641">
        <w:rPr>
          <w:rStyle w:val="StyleUnderline"/>
        </w:rPr>
        <w:t xml:space="preserve"> that </w:t>
      </w:r>
      <w:r w:rsidRPr="005E0E60">
        <w:rPr>
          <w:rStyle w:val="StyleUnderline"/>
          <w:highlight w:val="cyan"/>
        </w:rPr>
        <w:t>point</w:t>
      </w:r>
      <w:r w:rsidRPr="00203641">
        <w:rPr>
          <w:rStyle w:val="StyleUnderline"/>
        </w:rPr>
        <w:t xml:space="preserve"> to </w:t>
      </w:r>
      <w:r w:rsidRPr="005E0E60">
        <w:rPr>
          <w:rStyle w:val="StyleUnderline"/>
          <w:highlight w:val="cyan"/>
        </w:rPr>
        <w:t>China’s</w:t>
      </w:r>
      <w:r w:rsidRPr="00203641">
        <w:rPr>
          <w:rStyle w:val="StyleUnderline"/>
        </w:rPr>
        <w:t xml:space="preserve"> coming </w:t>
      </w:r>
      <w:r w:rsidRPr="005E0E60">
        <w:rPr>
          <w:rStyle w:val="StyleUnderline"/>
          <w:highlight w:val="cyan"/>
        </w:rPr>
        <w:t>collapse</w:t>
      </w:r>
      <w:r w:rsidRPr="00203641">
        <w:rPr>
          <w:rStyle w:val="StyleUnderline"/>
        </w:rPr>
        <w:t xml:space="preserve">. </w:t>
      </w:r>
      <w:r w:rsidRPr="005E0E60">
        <w:rPr>
          <w:rStyle w:val="StyleUnderline"/>
          <w:highlight w:val="cyan"/>
        </w:rPr>
        <w:t>However</w:t>
      </w:r>
      <w:r w:rsidRPr="00203641">
        <w:rPr>
          <w:rStyle w:val="StyleUnderline"/>
        </w:rPr>
        <w:t xml:space="preserve">, a </w:t>
      </w:r>
      <w:r w:rsidRPr="005E0E60">
        <w:rPr>
          <w:rStyle w:val="StyleUnderline"/>
          <w:highlight w:val="cyan"/>
        </w:rPr>
        <w:t>closer</w:t>
      </w:r>
      <w:r w:rsidRPr="00203641">
        <w:rPr>
          <w:rStyle w:val="StyleUnderline"/>
        </w:rPr>
        <w:t xml:space="preserve"> </w:t>
      </w:r>
      <w:r w:rsidRPr="005E0E60">
        <w:rPr>
          <w:rStyle w:val="StyleUnderline"/>
          <w:highlight w:val="cyan"/>
        </w:rPr>
        <w:t>analysis</w:t>
      </w:r>
      <w:r w:rsidRPr="00203641">
        <w:rPr>
          <w:rStyle w:val="StyleUnderline"/>
        </w:rPr>
        <w:t xml:space="preserve"> of these five points </w:t>
      </w:r>
      <w:r w:rsidRPr="005E0E60">
        <w:rPr>
          <w:rStyle w:val="StyleUnderline"/>
          <w:highlight w:val="cyan"/>
        </w:rPr>
        <w:t>reveals</w:t>
      </w:r>
      <w:r w:rsidRPr="00203641">
        <w:rPr>
          <w:rStyle w:val="StyleUnderline"/>
        </w:rPr>
        <w:t xml:space="preserve"> that </w:t>
      </w:r>
      <w:r w:rsidRPr="005E0E60">
        <w:rPr>
          <w:rStyle w:val="StyleUnderline"/>
          <w:highlight w:val="cyan"/>
        </w:rPr>
        <w:t>Shambaugh’s</w:t>
      </w:r>
      <w:r w:rsidRPr="00203641">
        <w:rPr>
          <w:rStyle w:val="StyleUnderline"/>
        </w:rPr>
        <w:t xml:space="preserve"> </w:t>
      </w:r>
      <w:r w:rsidRPr="005E0E60">
        <w:rPr>
          <w:rStyle w:val="StyleUnderline"/>
          <w:highlight w:val="cyan"/>
        </w:rPr>
        <w:t>conclusion is based on</w:t>
      </w:r>
      <w:r w:rsidRPr="00203641">
        <w:rPr>
          <w:rStyle w:val="StyleUnderline"/>
        </w:rPr>
        <w:t xml:space="preserve"> </w:t>
      </w:r>
      <w:r w:rsidRPr="005E0E60">
        <w:rPr>
          <w:rStyle w:val="StyleUnderline"/>
          <w:highlight w:val="cyan"/>
        </w:rPr>
        <w:t>incorrect</w:t>
      </w:r>
      <w:r w:rsidRPr="00203641">
        <w:rPr>
          <w:rStyle w:val="StyleUnderline"/>
        </w:rPr>
        <w:t xml:space="preserve"> </w:t>
      </w:r>
      <w:r w:rsidRPr="005E0E60">
        <w:rPr>
          <w:rStyle w:val="StyleUnderline"/>
          <w:highlight w:val="cyan"/>
        </w:rPr>
        <w:t>facts</w:t>
      </w:r>
      <w:r w:rsidRPr="00203641">
        <w:rPr>
          <w:rStyle w:val="StyleUnderline"/>
        </w:rPr>
        <w:t xml:space="preserve"> and </w:t>
      </w:r>
      <w:r w:rsidRPr="005E0E60">
        <w:rPr>
          <w:rStyle w:val="StyleUnderline"/>
          <w:highlight w:val="cyan"/>
        </w:rPr>
        <w:t>flawed</w:t>
      </w:r>
      <w:r w:rsidRPr="00203641">
        <w:rPr>
          <w:rStyle w:val="StyleUnderline"/>
        </w:rPr>
        <w:t xml:space="preserve"> </w:t>
      </w:r>
      <w:r w:rsidRPr="005E0E60">
        <w:rPr>
          <w:rStyle w:val="StyleUnderline"/>
          <w:highlight w:val="cyan"/>
        </w:rPr>
        <w:t>interpretations</w:t>
      </w:r>
      <w:r w:rsidRPr="00203641">
        <w:rPr>
          <w:rStyle w:val="StyleUnderline"/>
        </w:rPr>
        <w:t xml:space="preserve"> of China’s </w:t>
      </w:r>
      <w:r w:rsidRPr="005E0E60">
        <w:rPr>
          <w:rStyle w:val="StyleUnderline"/>
          <w:highlight w:val="cyan"/>
        </w:rPr>
        <w:t>recent</w:t>
      </w:r>
      <w:r w:rsidRPr="00203641">
        <w:rPr>
          <w:rStyle w:val="StyleUnderline"/>
        </w:rPr>
        <w:t xml:space="preserve"> </w:t>
      </w:r>
      <w:r w:rsidRPr="005E0E60">
        <w:rPr>
          <w:rStyle w:val="StyleUnderline"/>
          <w:highlight w:val="cyan"/>
        </w:rPr>
        <w:t>socioeconomic</w:t>
      </w:r>
      <w:r w:rsidRPr="00203641">
        <w:rPr>
          <w:rStyle w:val="StyleUnderline"/>
        </w:rPr>
        <w:t xml:space="preserve"> and political </w:t>
      </w:r>
      <w:r w:rsidRPr="005E0E60">
        <w:rPr>
          <w:rStyle w:val="StyleUnderline"/>
          <w:highlight w:val="cyan"/>
        </w:rPr>
        <w:t>developments</w:t>
      </w:r>
      <w:r w:rsidRPr="00203641">
        <w:rPr>
          <w:rStyle w:val="StyleUnderline"/>
        </w:rPr>
        <w:t>.</w:t>
      </w:r>
      <w:r w:rsidR="007A6953">
        <w:rPr>
          <w:rStyle w:val="StyleUnderline"/>
        </w:rPr>
        <w:t xml:space="preserve"> </w:t>
      </w:r>
      <w:r w:rsidRPr="005E0E60">
        <w:rPr>
          <w:rStyle w:val="StyleUnderline"/>
          <w:highlight w:val="cyan"/>
        </w:rPr>
        <w:t>First</w:t>
      </w:r>
      <w:r w:rsidRPr="00203641">
        <w:rPr>
          <w:rStyle w:val="StyleUnderline"/>
        </w:rPr>
        <w:t xml:space="preserve">, he </w:t>
      </w:r>
      <w:r w:rsidRPr="005E0E60">
        <w:rPr>
          <w:rStyle w:val="StyleUnderline"/>
          <w:highlight w:val="cyan"/>
        </w:rPr>
        <w:t>asserts</w:t>
      </w:r>
      <w:r w:rsidRPr="00203641">
        <w:rPr>
          <w:rStyle w:val="StyleUnderline"/>
        </w:rPr>
        <w:t xml:space="preserve"> that </w:t>
      </w:r>
      <w:r w:rsidRPr="005E0E60">
        <w:rPr>
          <w:rStyle w:val="StyleUnderline"/>
          <w:highlight w:val="cyan"/>
        </w:rPr>
        <w:t>wealthy</w:t>
      </w:r>
      <w:r w:rsidRPr="00203641">
        <w:rPr>
          <w:rStyle w:val="StyleUnderline"/>
        </w:rPr>
        <w:t xml:space="preserve"> </w:t>
      </w:r>
      <w:r w:rsidRPr="005E0E60">
        <w:rPr>
          <w:rStyle w:val="StyleUnderline"/>
          <w:highlight w:val="cyan"/>
        </w:rPr>
        <w:t>Chinese</w:t>
      </w:r>
      <w:r w:rsidRPr="00203641">
        <w:rPr>
          <w:rStyle w:val="StyleUnderline"/>
        </w:rPr>
        <w:t xml:space="preserve"> </w:t>
      </w:r>
      <w:r w:rsidRPr="005E0E60">
        <w:rPr>
          <w:rStyle w:val="StyleUnderline"/>
          <w:highlight w:val="cyan"/>
        </w:rPr>
        <w:t>are fleeing</w:t>
      </w:r>
      <w:r w:rsidRPr="00203641">
        <w:rPr>
          <w:rStyle w:val="StyleUnderline"/>
        </w:rPr>
        <w:t xml:space="preserve"> China.</w:t>
      </w:r>
      <w:r w:rsidRPr="007A6953">
        <w:rPr>
          <w:sz w:val="16"/>
        </w:rPr>
        <w:t xml:space="preserve"> Actually, this is only half true. While a large number of wealthy Chinese have migrated to countries like Canada, </w:t>
      </w:r>
      <w:r w:rsidRPr="005E0E60">
        <w:rPr>
          <w:rStyle w:val="StyleUnderline"/>
          <w:highlight w:val="cyan"/>
        </w:rPr>
        <w:t>most of them still</w:t>
      </w:r>
      <w:r w:rsidRPr="00203641">
        <w:rPr>
          <w:rStyle w:val="StyleUnderline"/>
        </w:rPr>
        <w:t xml:space="preserve"> </w:t>
      </w:r>
      <w:r w:rsidRPr="005E0E60">
        <w:rPr>
          <w:rStyle w:val="StyleUnderline"/>
          <w:highlight w:val="cyan"/>
        </w:rPr>
        <w:t>do business</w:t>
      </w:r>
      <w:r w:rsidRPr="007A6953">
        <w:rPr>
          <w:sz w:val="16"/>
        </w:rPr>
        <w:t xml:space="preserve"> in </w:t>
      </w:r>
      <w:r w:rsidRPr="00203641">
        <w:rPr>
          <w:rStyle w:val="StyleUnderline"/>
        </w:rPr>
        <w:t xml:space="preserve">China, </w:t>
      </w:r>
      <w:r w:rsidRPr="005E0E60">
        <w:rPr>
          <w:rStyle w:val="StyleUnderline"/>
          <w:highlight w:val="cyan"/>
        </w:rPr>
        <w:t>meaning</w:t>
      </w:r>
      <w:r w:rsidRPr="00203641">
        <w:rPr>
          <w:rStyle w:val="StyleUnderline"/>
        </w:rPr>
        <w:t xml:space="preserve"> that </w:t>
      </w:r>
      <w:r w:rsidRPr="005E0E60">
        <w:rPr>
          <w:rStyle w:val="StyleUnderline"/>
          <w:highlight w:val="cyan"/>
        </w:rPr>
        <w:t>they</w:t>
      </w:r>
      <w:r w:rsidRPr="00203641">
        <w:rPr>
          <w:rStyle w:val="StyleUnderline"/>
        </w:rPr>
        <w:t xml:space="preserve"> are </w:t>
      </w:r>
      <w:r w:rsidRPr="005E0E60">
        <w:rPr>
          <w:rStyle w:val="StyleUnderline"/>
          <w:highlight w:val="cyan"/>
        </w:rPr>
        <w:t>still</w:t>
      </w:r>
      <w:r w:rsidRPr="00203641">
        <w:rPr>
          <w:rStyle w:val="StyleUnderline"/>
        </w:rPr>
        <w:t xml:space="preserve"> </w:t>
      </w:r>
      <w:r w:rsidRPr="005E0E60">
        <w:rPr>
          <w:rStyle w:val="StyleUnderline"/>
          <w:highlight w:val="cyan"/>
        </w:rPr>
        <w:t>have</w:t>
      </w:r>
      <w:r w:rsidRPr="00203641">
        <w:rPr>
          <w:rStyle w:val="StyleUnderline"/>
        </w:rPr>
        <w:t xml:space="preserve"> a </w:t>
      </w:r>
      <w:r w:rsidRPr="005E0E60">
        <w:rPr>
          <w:rStyle w:val="StyleUnderline"/>
          <w:highlight w:val="cyan"/>
        </w:rPr>
        <w:t>positive</w:t>
      </w:r>
      <w:r w:rsidRPr="00203641">
        <w:rPr>
          <w:rStyle w:val="StyleUnderline"/>
        </w:rPr>
        <w:t xml:space="preserve"> </w:t>
      </w:r>
      <w:r w:rsidRPr="005E0E60">
        <w:rPr>
          <w:rStyle w:val="StyleUnderline"/>
          <w:highlight w:val="cyan"/>
        </w:rPr>
        <w:t>outlook</w:t>
      </w:r>
      <w:r w:rsidRPr="00203641">
        <w:rPr>
          <w:rStyle w:val="StyleUnderline"/>
        </w:rPr>
        <w:t xml:space="preserve"> </w:t>
      </w:r>
      <w:r w:rsidRPr="005E0E60">
        <w:rPr>
          <w:rStyle w:val="StyleUnderline"/>
          <w:highlight w:val="cyan"/>
        </w:rPr>
        <w:t>on</w:t>
      </w:r>
      <w:r w:rsidRPr="00203641">
        <w:rPr>
          <w:rStyle w:val="StyleUnderline"/>
        </w:rPr>
        <w:t xml:space="preserve"> China’s </w:t>
      </w:r>
      <w:r w:rsidRPr="005E0E60">
        <w:rPr>
          <w:rStyle w:val="StyleUnderline"/>
          <w:highlight w:val="cyan"/>
        </w:rPr>
        <w:t>future</w:t>
      </w:r>
      <w:r w:rsidRPr="007A6953">
        <w:rPr>
          <w:sz w:val="16"/>
        </w:rPr>
        <w:t xml:space="preserve">. In any case, </w:t>
      </w:r>
      <w:r w:rsidRPr="00203641">
        <w:rPr>
          <w:rStyle w:val="StyleUnderline"/>
        </w:rPr>
        <w:t xml:space="preserve">a </w:t>
      </w:r>
      <w:r w:rsidRPr="005E0E60">
        <w:rPr>
          <w:rStyle w:val="StyleUnderline"/>
          <w:highlight w:val="cyan"/>
        </w:rPr>
        <w:t>good number</w:t>
      </w:r>
      <w:r w:rsidRPr="00203641">
        <w:rPr>
          <w:rStyle w:val="StyleUnderline"/>
        </w:rPr>
        <w:t xml:space="preserve"> of these wealthy people </w:t>
      </w:r>
      <w:r w:rsidRPr="005E0E60">
        <w:rPr>
          <w:rStyle w:val="StyleUnderline"/>
          <w:highlight w:val="cyan"/>
        </w:rPr>
        <w:t>move</w:t>
      </w:r>
      <w:r w:rsidRPr="00203641">
        <w:rPr>
          <w:rStyle w:val="StyleUnderline"/>
        </w:rPr>
        <w:t xml:space="preserve"> </w:t>
      </w:r>
      <w:r w:rsidRPr="005E0E60">
        <w:rPr>
          <w:rStyle w:val="StyleUnderline"/>
          <w:highlight w:val="cyan"/>
        </w:rPr>
        <w:t>their</w:t>
      </w:r>
      <w:r w:rsidRPr="00203641">
        <w:rPr>
          <w:rStyle w:val="StyleUnderline"/>
        </w:rPr>
        <w:t xml:space="preserve"> </w:t>
      </w:r>
      <w:r w:rsidRPr="005E0E60">
        <w:rPr>
          <w:rStyle w:val="StyleUnderline"/>
          <w:highlight w:val="cyan"/>
        </w:rPr>
        <w:t>assets out of China</w:t>
      </w:r>
      <w:r w:rsidRPr="00203641">
        <w:rPr>
          <w:rStyle w:val="StyleUnderline"/>
        </w:rPr>
        <w:t xml:space="preserve"> to </w:t>
      </w:r>
      <w:r w:rsidRPr="005E0E60">
        <w:rPr>
          <w:rStyle w:val="StyleUnderline"/>
          <w:highlight w:val="cyan"/>
        </w:rPr>
        <w:t>avoid</w:t>
      </w:r>
      <w:r w:rsidRPr="00203641">
        <w:rPr>
          <w:rStyle w:val="StyleUnderline"/>
        </w:rPr>
        <w:t xml:space="preserve"> </w:t>
      </w:r>
      <w:r w:rsidRPr="005E0E60">
        <w:rPr>
          <w:rStyle w:val="StyleUnderline"/>
          <w:highlight w:val="cyan"/>
        </w:rPr>
        <w:t>corruption</w:t>
      </w:r>
      <w:r w:rsidRPr="00203641">
        <w:rPr>
          <w:rStyle w:val="StyleUnderline"/>
        </w:rPr>
        <w:t xml:space="preserve"> charges, </w:t>
      </w:r>
      <w:r w:rsidRPr="005E0E60">
        <w:rPr>
          <w:rStyle w:val="StyleUnderline"/>
          <w:highlight w:val="cyan"/>
        </w:rPr>
        <w:t>which has nothing</w:t>
      </w:r>
      <w:r w:rsidRPr="00203641">
        <w:rPr>
          <w:rStyle w:val="StyleUnderline"/>
        </w:rPr>
        <w:t xml:space="preserve"> </w:t>
      </w:r>
      <w:r w:rsidRPr="005E0E60">
        <w:rPr>
          <w:rStyle w:val="StyleUnderline"/>
          <w:highlight w:val="cyan"/>
        </w:rPr>
        <w:t xml:space="preserve">to do with China’s </w:t>
      </w:r>
      <w:r w:rsidRPr="005E0E60">
        <w:rPr>
          <w:rStyle w:val="StyleUnderline"/>
        </w:rPr>
        <w:t xml:space="preserve">future </w:t>
      </w:r>
      <w:r w:rsidRPr="005E0E60">
        <w:rPr>
          <w:rStyle w:val="StyleUnderline"/>
          <w:highlight w:val="cyan"/>
        </w:rPr>
        <w:t>development</w:t>
      </w:r>
      <w:r w:rsidRPr="005E0E60">
        <w:rPr>
          <w:sz w:val="16"/>
        </w:rPr>
        <w:t>. Moreover, in recent years an increasing number of overseas students have chosen to come back to China because they have confidence in China’s future.</w:t>
      </w:r>
      <w:r w:rsidR="007A6953" w:rsidRPr="005E0E60">
        <w:rPr>
          <w:sz w:val="16"/>
        </w:rPr>
        <w:t xml:space="preserve"> </w:t>
      </w:r>
      <w:r w:rsidRPr="005E0E60">
        <w:rPr>
          <w:sz w:val="16"/>
        </w:rPr>
        <w:t xml:space="preserve">The </w:t>
      </w:r>
      <w:r w:rsidRPr="005E0E60">
        <w:rPr>
          <w:rStyle w:val="StyleUnderline"/>
          <w:highlight w:val="cyan"/>
        </w:rPr>
        <w:t>second</w:t>
      </w:r>
      <w:r w:rsidRPr="005E0E60">
        <w:rPr>
          <w:sz w:val="16"/>
        </w:rPr>
        <w:t xml:space="preserve"> indicator </w:t>
      </w:r>
      <w:r w:rsidRPr="005E0E60">
        <w:rPr>
          <w:rStyle w:val="StyleUnderline"/>
          <w:highlight w:val="cyan"/>
        </w:rPr>
        <w:t>is</w:t>
      </w:r>
      <w:r w:rsidRPr="005E0E60">
        <w:rPr>
          <w:rStyle w:val="StyleUnderline"/>
        </w:rPr>
        <w:t xml:space="preserve"> increasing </w:t>
      </w:r>
      <w:r w:rsidRPr="005E0E60">
        <w:rPr>
          <w:rStyle w:val="StyleUnderline"/>
          <w:highlight w:val="cyan"/>
        </w:rPr>
        <w:t>political</w:t>
      </w:r>
      <w:r w:rsidRPr="005E0E60">
        <w:rPr>
          <w:rStyle w:val="StyleUnderline"/>
        </w:rPr>
        <w:t xml:space="preserve"> </w:t>
      </w:r>
      <w:r w:rsidRPr="005E0E60">
        <w:rPr>
          <w:rStyle w:val="StyleUnderline"/>
          <w:highlight w:val="cyan"/>
        </w:rPr>
        <w:t>repression</w:t>
      </w:r>
      <w:r w:rsidRPr="005E0E60">
        <w:rPr>
          <w:sz w:val="16"/>
        </w:rPr>
        <w:t xml:space="preserve"> and CCP insecurity. Actually, </w:t>
      </w:r>
      <w:r w:rsidRPr="005E0E60">
        <w:rPr>
          <w:rStyle w:val="StyleUnderline"/>
          <w:highlight w:val="cyan"/>
        </w:rPr>
        <w:t>not much has changed</w:t>
      </w:r>
      <w:r w:rsidRPr="00203641">
        <w:rPr>
          <w:rStyle w:val="StyleUnderline"/>
        </w:rPr>
        <w:t xml:space="preserve"> in this area</w:t>
      </w:r>
      <w:r w:rsidRPr="007A6953">
        <w:rPr>
          <w:sz w:val="16"/>
        </w:rPr>
        <w:t xml:space="preserve">, </w:t>
      </w:r>
      <w:r w:rsidRPr="00203641">
        <w:rPr>
          <w:rStyle w:val="StyleUnderline"/>
        </w:rPr>
        <w:t>compared</w:t>
      </w:r>
      <w:r w:rsidRPr="007A6953">
        <w:rPr>
          <w:sz w:val="16"/>
        </w:rPr>
        <w:t xml:space="preserve"> to the </w:t>
      </w:r>
      <w:r w:rsidRPr="00203641">
        <w:rPr>
          <w:rStyle w:val="StyleUnderline"/>
        </w:rPr>
        <w:t>Hu Jintao</w:t>
      </w:r>
      <w:r w:rsidRPr="007A6953">
        <w:rPr>
          <w:sz w:val="16"/>
        </w:rPr>
        <w:t xml:space="preserve"> presidency. The </w:t>
      </w:r>
      <w:r w:rsidRPr="005E0E60">
        <w:rPr>
          <w:rStyle w:val="StyleUnderline"/>
          <w:highlight w:val="cyan"/>
        </w:rPr>
        <w:t>party</w:t>
      </w:r>
      <w:r w:rsidRPr="007A6953">
        <w:rPr>
          <w:rStyle w:val="StyleUnderline"/>
        </w:rPr>
        <w:t xml:space="preserve"> </w:t>
      </w:r>
      <w:r w:rsidRPr="005E0E60">
        <w:rPr>
          <w:rStyle w:val="StyleUnderline"/>
          <w:highlight w:val="cyan"/>
        </w:rPr>
        <w:t>insecurity</w:t>
      </w:r>
      <w:r w:rsidRPr="007A6953">
        <w:rPr>
          <w:rStyle w:val="StyleUnderline"/>
        </w:rPr>
        <w:t xml:space="preserve"> </w:t>
      </w:r>
      <w:r w:rsidRPr="005E0E60">
        <w:rPr>
          <w:rStyle w:val="StyleUnderline"/>
          <w:highlight w:val="cyan"/>
        </w:rPr>
        <w:t>thesis is</w:t>
      </w:r>
      <w:r w:rsidRPr="007A6953">
        <w:rPr>
          <w:sz w:val="16"/>
        </w:rPr>
        <w:t xml:space="preserve"> an </w:t>
      </w:r>
      <w:r w:rsidRPr="005E0E60">
        <w:rPr>
          <w:rStyle w:val="StyleUnderline"/>
          <w:highlight w:val="cyan"/>
        </w:rPr>
        <w:t>old</w:t>
      </w:r>
      <w:r w:rsidRPr="007A6953">
        <w:rPr>
          <w:sz w:val="16"/>
        </w:rPr>
        <w:t xml:space="preserve"> argument and one can say that the </w:t>
      </w:r>
      <w:r w:rsidRPr="005E0E60">
        <w:rPr>
          <w:rStyle w:val="StyleUnderline"/>
          <w:highlight w:val="cyan"/>
        </w:rPr>
        <w:t>CCP has always been</w:t>
      </w:r>
      <w:r w:rsidRPr="00203641">
        <w:rPr>
          <w:rStyle w:val="StyleUnderline"/>
        </w:rPr>
        <w:t xml:space="preserve"> </w:t>
      </w:r>
      <w:r w:rsidRPr="005E0E60">
        <w:rPr>
          <w:rStyle w:val="StyleUnderline"/>
          <w:highlight w:val="cyan"/>
        </w:rPr>
        <w:t>insecure</w:t>
      </w:r>
      <w:r w:rsidRPr="007A6953">
        <w:rPr>
          <w:sz w:val="16"/>
        </w:rPr>
        <w:t xml:space="preserve">, especially since 1989. So what is so special about the present that signals the Party’s endgame? Indeed, </w:t>
      </w:r>
      <w:r w:rsidRPr="007A6953">
        <w:rPr>
          <w:rStyle w:val="StyleUnderline"/>
        </w:rPr>
        <w:t>one can argue that the Party’s endgame is soon, no matter what it does</w:t>
      </w:r>
      <w:r w:rsidRPr="007A6953">
        <w:rPr>
          <w:sz w:val="16"/>
        </w:rPr>
        <w:t xml:space="preserve">. </w:t>
      </w:r>
      <w:r w:rsidRPr="005E0E60">
        <w:rPr>
          <w:rStyle w:val="Emphasis"/>
          <w:highlight w:val="cyan"/>
        </w:rPr>
        <w:t>If the Party</w:t>
      </w:r>
      <w:r w:rsidRPr="007A6953">
        <w:rPr>
          <w:rStyle w:val="Emphasis"/>
        </w:rPr>
        <w:t xml:space="preserve"> </w:t>
      </w:r>
      <w:r w:rsidRPr="005E0E60">
        <w:rPr>
          <w:rStyle w:val="Emphasis"/>
          <w:highlight w:val="cyan"/>
        </w:rPr>
        <w:t>opens</w:t>
      </w:r>
      <w:r w:rsidRPr="007A6953">
        <w:rPr>
          <w:rStyle w:val="Emphasis"/>
        </w:rPr>
        <w:t xml:space="preserve"> up</w:t>
      </w:r>
      <w:r w:rsidRPr="005E0E60">
        <w:rPr>
          <w:rStyle w:val="Emphasis"/>
          <w:highlight w:val="cyan"/>
        </w:rPr>
        <w:t>,</w:t>
      </w:r>
      <w:r w:rsidRPr="007A6953">
        <w:rPr>
          <w:rStyle w:val="Emphasis"/>
        </w:rPr>
        <w:t xml:space="preserve"> then </w:t>
      </w:r>
      <w:r w:rsidRPr="005E0E60">
        <w:rPr>
          <w:rStyle w:val="Emphasis"/>
          <w:highlight w:val="cyan"/>
        </w:rPr>
        <w:t>civil society will rise</w:t>
      </w:r>
      <w:r w:rsidRPr="007A6953">
        <w:rPr>
          <w:rStyle w:val="Emphasis"/>
        </w:rPr>
        <w:t xml:space="preserve"> up </w:t>
      </w:r>
      <w:r w:rsidRPr="005E0E60">
        <w:rPr>
          <w:rStyle w:val="Emphasis"/>
          <w:highlight w:val="cyan"/>
        </w:rPr>
        <w:t>and</w:t>
      </w:r>
      <w:r w:rsidRPr="007A6953">
        <w:rPr>
          <w:rStyle w:val="Emphasis"/>
        </w:rPr>
        <w:t xml:space="preserve"> </w:t>
      </w:r>
      <w:r w:rsidRPr="005E0E60">
        <w:rPr>
          <w:rStyle w:val="Emphasis"/>
          <w:highlight w:val="cyan"/>
        </w:rPr>
        <w:t>overthrow</w:t>
      </w:r>
      <w:r w:rsidRPr="007A6953">
        <w:rPr>
          <w:rStyle w:val="Emphasis"/>
        </w:rPr>
        <w:t xml:space="preserve"> the regime; </w:t>
      </w:r>
      <w:r w:rsidRPr="005E0E60">
        <w:rPr>
          <w:rStyle w:val="Emphasis"/>
          <w:highlight w:val="cyan"/>
        </w:rPr>
        <w:t>if</w:t>
      </w:r>
      <w:r w:rsidRPr="007A6953">
        <w:rPr>
          <w:rStyle w:val="Emphasis"/>
        </w:rPr>
        <w:t xml:space="preserve"> the </w:t>
      </w:r>
      <w:r w:rsidRPr="005E0E60">
        <w:rPr>
          <w:rStyle w:val="Emphasis"/>
          <w:highlight w:val="cyan"/>
        </w:rPr>
        <w:t>Party</w:t>
      </w:r>
      <w:r w:rsidRPr="007A6953">
        <w:rPr>
          <w:rStyle w:val="Emphasis"/>
        </w:rPr>
        <w:t xml:space="preserve"> </w:t>
      </w:r>
      <w:r w:rsidRPr="005E0E60">
        <w:rPr>
          <w:rStyle w:val="Emphasis"/>
          <w:highlight w:val="cyan"/>
        </w:rPr>
        <w:t>continues to be repressive</w:t>
      </w:r>
      <w:r w:rsidRPr="007A6953">
        <w:rPr>
          <w:rStyle w:val="Emphasis"/>
        </w:rPr>
        <w:t xml:space="preserve">, it </w:t>
      </w:r>
      <w:r w:rsidRPr="005E0E60">
        <w:rPr>
          <w:rStyle w:val="Emphasis"/>
          <w:highlight w:val="cyan"/>
        </w:rPr>
        <w:t>will breed</w:t>
      </w:r>
      <w:r w:rsidRPr="007A6953">
        <w:rPr>
          <w:rStyle w:val="Emphasis"/>
        </w:rPr>
        <w:t xml:space="preserve"> </w:t>
      </w:r>
      <w:r w:rsidRPr="005E0E60">
        <w:rPr>
          <w:rStyle w:val="Emphasis"/>
          <w:highlight w:val="cyan"/>
        </w:rPr>
        <w:t>insecurity</w:t>
      </w:r>
      <w:r w:rsidRPr="007A6953">
        <w:rPr>
          <w:rStyle w:val="Emphasis"/>
        </w:rPr>
        <w:t xml:space="preserve">, </w:t>
      </w:r>
      <w:r w:rsidRPr="005E0E60">
        <w:rPr>
          <w:rStyle w:val="Emphasis"/>
          <w:highlight w:val="cyan"/>
        </w:rPr>
        <w:t>which will cause its</w:t>
      </w:r>
      <w:r w:rsidRPr="007A6953">
        <w:rPr>
          <w:rStyle w:val="Emphasis"/>
        </w:rPr>
        <w:t xml:space="preserve"> </w:t>
      </w:r>
      <w:r w:rsidRPr="005E0E60">
        <w:rPr>
          <w:rStyle w:val="Emphasis"/>
          <w:highlight w:val="cyan"/>
        </w:rPr>
        <w:t>collapse</w:t>
      </w:r>
      <w:r w:rsidRPr="007A6953">
        <w:rPr>
          <w:rStyle w:val="Emphasis"/>
        </w:rPr>
        <w:t>.</w:t>
      </w:r>
      <w:r w:rsidR="007A6953">
        <w:rPr>
          <w:rStyle w:val="Emphasis"/>
        </w:rPr>
        <w:t xml:space="preserve"> </w:t>
      </w:r>
      <w:r w:rsidRPr="005E0E60">
        <w:rPr>
          <w:rStyle w:val="StyleUnderline"/>
          <w:highlight w:val="cyan"/>
        </w:rPr>
        <w:t>Third</w:t>
      </w:r>
      <w:r w:rsidRPr="007A6953">
        <w:rPr>
          <w:sz w:val="16"/>
        </w:rPr>
        <w:t xml:space="preserve">, </w:t>
      </w:r>
      <w:r w:rsidRPr="007A6953">
        <w:rPr>
          <w:rStyle w:val="StyleUnderline"/>
        </w:rPr>
        <w:t>Shambaugh</w:t>
      </w:r>
      <w:r w:rsidRPr="007A6953">
        <w:rPr>
          <w:sz w:val="16"/>
        </w:rPr>
        <w:t xml:space="preserve"> </w:t>
      </w:r>
      <w:r w:rsidRPr="005E0E60">
        <w:rPr>
          <w:rStyle w:val="StyleUnderline"/>
          <w:highlight w:val="cyan"/>
        </w:rPr>
        <w:t>argues</w:t>
      </w:r>
      <w:r w:rsidRPr="007A6953">
        <w:rPr>
          <w:sz w:val="16"/>
        </w:rPr>
        <w:t xml:space="preserve"> that Chinese </w:t>
      </w:r>
      <w:r w:rsidRPr="005E0E60">
        <w:rPr>
          <w:rStyle w:val="StyleUnderline"/>
          <w:highlight w:val="cyan"/>
        </w:rPr>
        <w:t>officials</w:t>
      </w:r>
      <w:r w:rsidRPr="005E0E60">
        <w:rPr>
          <w:sz w:val="16"/>
          <w:highlight w:val="cyan"/>
        </w:rPr>
        <w:t xml:space="preserve"> </w:t>
      </w:r>
      <w:r w:rsidRPr="005E0E60">
        <w:rPr>
          <w:rStyle w:val="StyleUnderline"/>
          <w:highlight w:val="cyan"/>
        </w:rPr>
        <w:t>come across</w:t>
      </w:r>
      <w:r w:rsidRPr="007A6953">
        <w:rPr>
          <w:rStyle w:val="StyleUnderline"/>
        </w:rPr>
        <w:t xml:space="preserve"> as </w:t>
      </w:r>
      <w:r w:rsidRPr="005E0E60">
        <w:rPr>
          <w:rStyle w:val="StyleUnderline"/>
          <w:highlight w:val="cyan"/>
        </w:rPr>
        <w:t>wooden</w:t>
      </w:r>
      <w:r w:rsidRPr="007A6953">
        <w:rPr>
          <w:rStyle w:val="StyleUnderline"/>
        </w:rPr>
        <w:t xml:space="preserve"> </w:t>
      </w:r>
      <w:r w:rsidRPr="005E0E60">
        <w:rPr>
          <w:rStyle w:val="StyleUnderline"/>
          <w:highlight w:val="cyan"/>
        </w:rPr>
        <w:t>and bored</w:t>
      </w:r>
      <w:r w:rsidRPr="007A6953">
        <w:rPr>
          <w:sz w:val="16"/>
        </w:rPr>
        <w:t xml:space="preserve">. </w:t>
      </w:r>
      <w:r w:rsidRPr="005E0E60">
        <w:rPr>
          <w:rStyle w:val="StyleUnderline"/>
          <w:highlight w:val="cyan"/>
        </w:rPr>
        <w:t>But</w:t>
      </w:r>
      <w:r w:rsidRPr="007A6953">
        <w:rPr>
          <w:rStyle w:val="StyleUnderline"/>
        </w:rPr>
        <w:t xml:space="preserve"> </w:t>
      </w:r>
      <w:r w:rsidRPr="005E0E60">
        <w:rPr>
          <w:rStyle w:val="StyleUnderline"/>
          <w:highlight w:val="cyan"/>
        </w:rPr>
        <w:t>many</w:t>
      </w:r>
      <w:r w:rsidRPr="007A6953">
        <w:rPr>
          <w:rStyle w:val="StyleUnderline"/>
        </w:rPr>
        <w:t xml:space="preserve"> Chinese </w:t>
      </w:r>
      <w:r w:rsidRPr="005E0E60">
        <w:rPr>
          <w:rStyle w:val="StyleUnderline"/>
          <w:highlight w:val="cyan"/>
        </w:rPr>
        <w:t>officials were always</w:t>
      </w:r>
      <w:r w:rsidRPr="007A6953">
        <w:rPr>
          <w:rStyle w:val="StyleUnderline"/>
        </w:rPr>
        <w:t xml:space="preserve"> </w:t>
      </w:r>
      <w:r w:rsidRPr="005E0E60">
        <w:rPr>
          <w:rStyle w:val="StyleUnderline"/>
          <w:highlight w:val="cyan"/>
        </w:rPr>
        <w:t>like that</w:t>
      </w:r>
      <w:r w:rsidRPr="007A6953">
        <w:rPr>
          <w:rStyle w:val="StyleUnderline"/>
        </w:rPr>
        <w:t xml:space="preserve">, </w:t>
      </w:r>
      <w:r w:rsidRPr="005E0E60">
        <w:rPr>
          <w:rStyle w:val="StyleUnderline"/>
          <w:highlight w:val="cyan"/>
        </w:rPr>
        <w:t>so there is nothing</w:t>
      </w:r>
      <w:r w:rsidRPr="007A6953">
        <w:rPr>
          <w:rStyle w:val="StyleUnderline"/>
        </w:rPr>
        <w:t xml:space="preserve"> </w:t>
      </w:r>
      <w:r w:rsidRPr="005E0E60">
        <w:rPr>
          <w:rStyle w:val="StyleUnderline"/>
          <w:highlight w:val="cyan"/>
        </w:rPr>
        <w:t>new</w:t>
      </w:r>
      <w:r w:rsidRPr="007A6953">
        <w:rPr>
          <w:rStyle w:val="StyleUnderline"/>
        </w:rPr>
        <w:t xml:space="preserve"> in this observation</w:t>
      </w:r>
      <w:r w:rsidRPr="007A6953">
        <w:rPr>
          <w:sz w:val="16"/>
        </w:rPr>
        <w:t>. It is definitely not something that can support Shambaugh’s “China collapsing” argument.</w:t>
      </w:r>
      <w:r w:rsidR="007A6953" w:rsidRPr="007A6953">
        <w:rPr>
          <w:sz w:val="16"/>
        </w:rPr>
        <w:t xml:space="preserve"> </w:t>
      </w:r>
      <w:r w:rsidRPr="005E0E60">
        <w:rPr>
          <w:rStyle w:val="StyleUnderline"/>
          <w:highlight w:val="cyan"/>
        </w:rPr>
        <w:t>Fourth</w:t>
      </w:r>
      <w:r w:rsidRPr="007A6953">
        <w:rPr>
          <w:rStyle w:val="StyleUnderline"/>
        </w:rPr>
        <w:t xml:space="preserve">, </w:t>
      </w:r>
      <w:r w:rsidRPr="005E0E60">
        <w:rPr>
          <w:rStyle w:val="StyleUnderline"/>
          <w:highlight w:val="cyan"/>
        </w:rPr>
        <w:t>Shambaugh</w:t>
      </w:r>
      <w:r w:rsidRPr="007A6953">
        <w:rPr>
          <w:rStyle w:val="StyleUnderline"/>
        </w:rPr>
        <w:t xml:space="preserve"> </w:t>
      </w:r>
      <w:r w:rsidRPr="005E0E60">
        <w:rPr>
          <w:rStyle w:val="StyleUnderline"/>
          <w:highlight w:val="cyan"/>
        </w:rPr>
        <w:t xml:space="preserve">points out </w:t>
      </w:r>
      <w:r w:rsidRPr="005E0E60">
        <w:rPr>
          <w:rStyle w:val="StyleUnderline"/>
        </w:rPr>
        <w:t>there</w:t>
      </w:r>
      <w:r w:rsidRPr="007A6953">
        <w:rPr>
          <w:rStyle w:val="StyleUnderline"/>
        </w:rPr>
        <w:t xml:space="preserve"> is massive </w:t>
      </w:r>
      <w:r w:rsidRPr="005E0E60">
        <w:rPr>
          <w:rStyle w:val="StyleUnderline"/>
          <w:highlight w:val="cyan"/>
        </w:rPr>
        <w:t>corruption</w:t>
      </w:r>
      <w:r w:rsidRPr="007A6953">
        <w:rPr>
          <w:rStyle w:val="StyleUnderline"/>
        </w:rPr>
        <w:t xml:space="preserve"> in China. Shambaugh</w:t>
      </w:r>
      <w:r w:rsidRPr="007A6953">
        <w:rPr>
          <w:sz w:val="16"/>
        </w:rPr>
        <w:t xml:space="preserve"> is right about the seriousness of the corruption issue in China. </w:t>
      </w:r>
      <w:r w:rsidRPr="005E0E60">
        <w:rPr>
          <w:rStyle w:val="Emphasis"/>
          <w:highlight w:val="cyan"/>
        </w:rPr>
        <w:t>But</w:t>
      </w:r>
      <w:r w:rsidRPr="007A6953">
        <w:rPr>
          <w:rStyle w:val="Emphasis"/>
        </w:rPr>
        <w:t xml:space="preserve"> he </w:t>
      </w:r>
      <w:r w:rsidRPr="005E0E60">
        <w:rPr>
          <w:rStyle w:val="Emphasis"/>
          <w:highlight w:val="cyan"/>
        </w:rPr>
        <w:t>neglects</w:t>
      </w:r>
      <w:r w:rsidRPr="007A6953">
        <w:rPr>
          <w:rStyle w:val="Emphasis"/>
        </w:rPr>
        <w:t xml:space="preserve"> to mention </w:t>
      </w:r>
      <w:r w:rsidRPr="005E0E60">
        <w:rPr>
          <w:rStyle w:val="Emphasis"/>
        </w:rPr>
        <w:t>that</w:t>
      </w:r>
      <w:r w:rsidRPr="007A6953">
        <w:rPr>
          <w:rStyle w:val="Emphasis"/>
        </w:rPr>
        <w:t xml:space="preserve"> </w:t>
      </w:r>
      <w:r w:rsidRPr="005E0E60">
        <w:rPr>
          <w:rStyle w:val="Emphasis"/>
          <w:highlight w:val="cyan"/>
        </w:rPr>
        <w:t>the</w:t>
      </w:r>
      <w:r w:rsidRPr="007A6953">
        <w:rPr>
          <w:rStyle w:val="Emphasis"/>
        </w:rPr>
        <w:t xml:space="preserve"> </w:t>
      </w:r>
      <w:r w:rsidRPr="005E0E60">
        <w:rPr>
          <w:rStyle w:val="Emphasis"/>
          <w:highlight w:val="cyan"/>
        </w:rPr>
        <w:t>anti-corruption campaign</w:t>
      </w:r>
      <w:r w:rsidRPr="007A6953">
        <w:rPr>
          <w:rStyle w:val="Emphasis"/>
        </w:rPr>
        <w:t xml:space="preserve"> </w:t>
      </w:r>
      <w:r w:rsidRPr="005E0E60">
        <w:rPr>
          <w:rStyle w:val="Emphasis"/>
          <w:highlight w:val="cyan"/>
        </w:rPr>
        <w:t>has</w:t>
      </w:r>
      <w:r w:rsidRPr="007A6953">
        <w:rPr>
          <w:rStyle w:val="Emphasis"/>
        </w:rPr>
        <w:t xml:space="preserve"> </w:t>
      </w:r>
      <w:r w:rsidRPr="005E0E60">
        <w:rPr>
          <w:rStyle w:val="Emphasis"/>
          <w:highlight w:val="cyan"/>
        </w:rPr>
        <w:t>been</w:t>
      </w:r>
      <w:r w:rsidRPr="007A6953">
        <w:rPr>
          <w:rStyle w:val="Emphasis"/>
        </w:rPr>
        <w:t xml:space="preserve"> very </w:t>
      </w:r>
      <w:r w:rsidRPr="005E0E60">
        <w:rPr>
          <w:rStyle w:val="Emphasis"/>
          <w:highlight w:val="cyan"/>
        </w:rPr>
        <w:t>successful</w:t>
      </w:r>
      <w:r w:rsidRPr="007A6953">
        <w:rPr>
          <w:rStyle w:val="Emphasis"/>
        </w:rPr>
        <w:t xml:space="preserve"> so far, </w:t>
      </w:r>
      <w:r w:rsidRPr="005E0E60">
        <w:rPr>
          <w:rStyle w:val="Emphasis"/>
          <w:highlight w:val="cyan"/>
        </w:rPr>
        <w:t>and</w:t>
      </w:r>
      <w:r w:rsidRPr="007A6953">
        <w:rPr>
          <w:rStyle w:val="Emphasis"/>
        </w:rPr>
        <w:t xml:space="preserve"> the main </w:t>
      </w:r>
      <w:r w:rsidRPr="005E0E60">
        <w:rPr>
          <w:rStyle w:val="Emphasis"/>
          <w:highlight w:val="cyan"/>
        </w:rPr>
        <w:t>reas</w:t>
      </w:r>
      <w:r w:rsidRPr="005E0E60">
        <w:rPr>
          <w:rStyle w:val="Emphasis"/>
        </w:rPr>
        <w:t>o</w:t>
      </w:r>
      <w:r w:rsidRPr="005E0E60">
        <w:rPr>
          <w:rStyle w:val="Emphasis"/>
          <w:highlight w:val="cyan"/>
        </w:rPr>
        <w:t>n</w:t>
      </w:r>
      <w:r w:rsidRPr="007A6953">
        <w:rPr>
          <w:rStyle w:val="Emphasis"/>
        </w:rPr>
        <w:t xml:space="preserve"> for this </w:t>
      </w:r>
      <w:r w:rsidRPr="005E0E60">
        <w:rPr>
          <w:rStyle w:val="Emphasis"/>
          <w:highlight w:val="cyan"/>
        </w:rPr>
        <w:t>is</w:t>
      </w:r>
      <w:r w:rsidRPr="007A6953">
        <w:rPr>
          <w:rStyle w:val="Emphasis"/>
        </w:rPr>
        <w:t xml:space="preserve"> because </w:t>
      </w:r>
      <w:r w:rsidRPr="005E0E60">
        <w:rPr>
          <w:rStyle w:val="Emphasis"/>
          <w:highlight w:val="cyan"/>
        </w:rPr>
        <w:t>it has the</w:t>
      </w:r>
      <w:r w:rsidRPr="007A6953">
        <w:rPr>
          <w:rStyle w:val="Emphasis"/>
        </w:rPr>
        <w:t xml:space="preserve"> </w:t>
      </w:r>
      <w:r w:rsidRPr="005E0E60">
        <w:rPr>
          <w:rStyle w:val="Emphasis"/>
          <w:highlight w:val="cyan"/>
        </w:rPr>
        <w:t>public's</w:t>
      </w:r>
      <w:r w:rsidRPr="007A6953">
        <w:rPr>
          <w:rStyle w:val="Emphasis"/>
        </w:rPr>
        <w:t xml:space="preserve"> </w:t>
      </w:r>
      <w:r w:rsidRPr="005E0E60">
        <w:rPr>
          <w:rStyle w:val="Emphasis"/>
          <w:highlight w:val="cyan"/>
        </w:rPr>
        <w:t>support</w:t>
      </w:r>
      <w:r w:rsidRPr="007A6953">
        <w:rPr>
          <w:rStyle w:val="Emphasis"/>
        </w:rPr>
        <w:t>.</w:t>
      </w:r>
      <w:r w:rsidR="007A6953">
        <w:rPr>
          <w:rStyle w:val="Emphasis"/>
        </w:rPr>
        <w:t xml:space="preserve"> </w:t>
      </w:r>
      <w:r w:rsidRPr="005E0E60">
        <w:rPr>
          <w:rStyle w:val="Emphasis"/>
          <w:highlight w:val="cyan"/>
        </w:rPr>
        <w:t>Corrupt</w:t>
      </w:r>
      <w:r w:rsidRPr="007A6953">
        <w:rPr>
          <w:rStyle w:val="Emphasis"/>
        </w:rPr>
        <w:t xml:space="preserve"> </w:t>
      </w:r>
      <w:r w:rsidRPr="005E0E60">
        <w:rPr>
          <w:rStyle w:val="Emphasis"/>
          <w:highlight w:val="cyan"/>
        </w:rPr>
        <w:t>officials know</w:t>
      </w:r>
      <w:r w:rsidRPr="007A6953">
        <w:rPr>
          <w:rStyle w:val="Emphasis"/>
        </w:rPr>
        <w:t xml:space="preserve"> this too</w:t>
      </w:r>
      <w:r w:rsidRPr="005E0E60">
        <w:rPr>
          <w:rStyle w:val="Emphasis"/>
          <w:highlight w:val="cyan"/>
        </w:rPr>
        <w:t>, which is why</w:t>
      </w:r>
      <w:r w:rsidRPr="007A6953">
        <w:rPr>
          <w:rStyle w:val="Emphasis"/>
        </w:rPr>
        <w:t xml:space="preserve"> </w:t>
      </w:r>
      <w:r w:rsidRPr="005E0E60">
        <w:rPr>
          <w:rStyle w:val="Emphasis"/>
          <w:highlight w:val="cyan"/>
        </w:rPr>
        <w:t>they are unable</w:t>
      </w:r>
      <w:r w:rsidRPr="007A6953">
        <w:rPr>
          <w:rStyle w:val="Emphasis"/>
        </w:rPr>
        <w:t xml:space="preserve"> to </w:t>
      </w:r>
      <w:r w:rsidRPr="005E0E60">
        <w:rPr>
          <w:rStyle w:val="Emphasis"/>
          <w:highlight w:val="cyan"/>
        </w:rPr>
        <w:t>fight back</w:t>
      </w:r>
      <w:r w:rsidRPr="007A6953">
        <w:rPr>
          <w:sz w:val="16"/>
        </w:rPr>
        <w:t>.</w:t>
      </w:r>
      <w:r w:rsidR="007A6953" w:rsidRPr="007A6953">
        <w:rPr>
          <w:sz w:val="16"/>
        </w:rPr>
        <w:t xml:space="preserve"> </w:t>
      </w:r>
      <w:r w:rsidRPr="005E0E60">
        <w:rPr>
          <w:rStyle w:val="StyleUnderline"/>
          <w:highlight w:val="cyan"/>
        </w:rPr>
        <w:t>Shambaugh’s</w:t>
      </w:r>
      <w:r w:rsidRPr="007A6953">
        <w:rPr>
          <w:rStyle w:val="StyleUnderline"/>
        </w:rPr>
        <w:t xml:space="preserve"> </w:t>
      </w:r>
      <w:r w:rsidRPr="005E0E60">
        <w:rPr>
          <w:rStyle w:val="StyleUnderline"/>
          <w:highlight w:val="cyan"/>
        </w:rPr>
        <w:t>final</w:t>
      </w:r>
      <w:r w:rsidRPr="007A6953">
        <w:rPr>
          <w:rStyle w:val="StyleUnderline"/>
        </w:rPr>
        <w:t xml:space="preserve"> </w:t>
      </w:r>
      <w:r w:rsidRPr="005E0E60">
        <w:rPr>
          <w:rStyle w:val="StyleUnderline"/>
          <w:highlight w:val="cyan"/>
        </w:rPr>
        <w:t>argument</w:t>
      </w:r>
      <w:r w:rsidRPr="007A6953">
        <w:rPr>
          <w:rStyle w:val="StyleUnderline"/>
        </w:rPr>
        <w:t xml:space="preserve"> is </w:t>
      </w:r>
      <w:r w:rsidRPr="005E0E60">
        <w:rPr>
          <w:rStyle w:val="StyleUnderline"/>
          <w:highlight w:val="cyan"/>
        </w:rPr>
        <w:t>that</w:t>
      </w:r>
      <w:r w:rsidRPr="007A6953">
        <w:rPr>
          <w:rStyle w:val="StyleUnderline"/>
        </w:rPr>
        <w:t xml:space="preserve"> the Chinese </w:t>
      </w:r>
      <w:r w:rsidRPr="005E0E60">
        <w:rPr>
          <w:rStyle w:val="StyleUnderline"/>
          <w:highlight w:val="cyan"/>
        </w:rPr>
        <w:t>economy is slowing</w:t>
      </w:r>
      <w:r w:rsidRPr="007A6953">
        <w:rPr>
          <w:rStyle w:val="StyleUnderline"/>
        </w:rPr>
        <w:t>.</w:t>
      </w:r>
      <w:r w:rsidRPr="007A6953">
        <w:rPr>
          <w:sz w:val="16"/>
        </w:rPr>
        <w:t xml:space="preserve"> Arguably, this fifth factor is the only new point in Shambaugh’s argument, as the previous four factors have been features of China’s political culture for quite some time. As such, this argument deserves serious consideration.</w:t>
      </w:r>
      <w:r w:rsidR="007A6953" w:rsidRPr="007A6953">
        <w:rPr>
          <w:sz w:val="16"/>
        </w:rPr>
        <w:t xml:space="preserve"> </w:t>
      </w:r>
      <w:r w:rsidRPr="007A6953">
        <w:rPr>
          <w:sz w:val="16"/>
        </w:rPr>
        <w:t>Shambaugh seems to believe that a slowing economy will lead to widespread grievances, which in turn will lead to civil unrest. This will lead to the collapse of the regime. Arguably, this is what fueled the Arab Spring and may be applied to China today.</w:t>
      </w:r>
      <w:r w:rsidR="007A6953" w:rsidRPr="007A6953">
        <w:rPr>
          <w:sz w:val="16"/>
        </w:rPr>
        <w:t xml:space="preserve"> </w:t>
      </w:r>
      <w:r w:rsidRPr="005E0E60">
        <w:rPr>
          <w:rStyle w:val="StyleUnderline"/>
          <w:highlight w:val="cyan"/>
        </w:rPr>
        <w:t>However, there are</w:t>
      </w:r>
      <w:r w:rsidRPr="007A6953">
        <w:rPr>
          <w:rStyle w:val="StyleUnderline"/>
        </w:rPr>
        <w:t xml:space="preserve"> </w:t>
      </w:r>
      <w:r w:rsidRPr="005E0E60">
        <w:rPr>
          <w:rStyle w:val="StyleUnderline"/>
          <w:highlight w:val="cyan"/>
        </w:rPr>
        <w:t>several</w:t>
      </w:r>
      <w:r w:rsidRPr="007A6953">
        <w:rPr>
          <w:rStyle w:val="StyleUnderline"/>
        </w:rPr>
        <w:t xml:space="preserve"> </w:t>
      </w:r>
      <w:r w:rsidRPr="005E0E60">
        <w:rPr>
          <w:rStyle w:val="StyleUnderline"/>
          <w:highlight w:val="cyan"/>
        </w:rPr>
        <w:t>problems</w:t>
      </w:r>
      <w:r w:rsidRPr="007A6953">
        <w:rPr>
          <w:rStyle w:val="StyleUnderline"/>
        </w:rPr>
        <w:t xml:space="preserve"> with this argument</w:t>
      </w:r>
      <w:r w:rsidRPr="007A6953">
        <w:rPr>
          <w:sz w:val="16"/>
        </w:rPr>
        <w:t>.</w:t>
      </w:r>
      <w:r w:rsidR="007A6953" w:rsidRPr="007A6953">
        <w:rPr>
          <w:sz w:val="16"/>
        </w:rPr>
        <w:t xml:space="preserve"> </w:t>
      </w:r>
      <w:r w:rsidRPr="005E0E60">
        <w:rPr>
          <w:rStyle w:val="StyleUnderline"/>
          <w:highlight w:val="cyan"/>
        </w:rPr>
        <w:t>First</w:t>
      </w:r>
      <w:r w:rsidRPr="007A6953">
        <w:rPr>
          <w:rStyle w:val="StyleUnderline"/>
        </w:rPr>
        <w:t xml:space="preserve">, </w:t>
      </w:r>
      <w:r w:rsidRPr="005E0E60">
        <w:rPr>
          <w:rStyle w:val="StyleUnderline"/>
          <w:highlight w:val="cyan"/>
        </w:rPr>
        <w:t>China’s</w:t>
      </w:r>
      <w:r w:rsidRPr="007A6953">
        <w:rPr>
          <w:rStyle w:val="StyleUnderline"/>
        </w:rPr>
        <w:t xml:space="preserve"> economic </w:t>
      </w:r>
      <w:r w:rsidRPr="005E0E60">
        <w:rPr>
          <w:rStyle w:val="StyleUnderline"/>
          <w:highlight w:val="cyan"/>
        </w:rPr>
        <w:t>slowdown is not</w:t>
      </w:r>
      <w:r w:rsidRPr="007A6953">
        <w:rPr>
          <w:rStyle w:val="StyleUnderline"/>
        </w:rPr>
        <w:t xml:space="preserve"> an economic </w:t>
      </w:r>
      <w:r w:rsidRPr="005E0E60">
        <w:rPr>
          <w:rStyle w:val="StyleUnderline"/>
          <w:highlight w:val="cyan"/>
        </w:rPr>
        <w:t>meltdown</w:t>
      </w:r>
      <w:r w:rsidRPr="007A6953">
        <w:rPr>
          <w:sz w:val="16"/>
        </w:rPr>
        <w:t xml:space="preserve">. It is true that compared to China’s past sensational growth rate, </w:t>
      </w:r>
      <w:r w:rsidRPr="007A6953">
        <w:rPr>
          <w:rStyle w:val="StyleUnderline"/>
        </w:rPr>
        <w:t xml:space="preserve">a </w:t>
      </w:r>
      <w:r w:rsidRPr="005E0E60">
        <w:rPr>
          <w:rStyle w:val="StyleUnderline"/>
          <w:highlight w:val="cyan"/>
        </w:rPr>
        <w:t>six to seven</w:t>
      </w:r>
      <w:r w:rsidRPr="007A6953">
        <w:rPr>
          <w:rStyle w:val="StyleUnderline"/>
        </w:rPr>
        <w:t xml:space="preserve"> </w:t>
      </w:r>
      <w:r w:rsidRPr="005E0E60">
        <w:rPr>
          <w:rStyle w:val="StyleUnderline"/>
          <w:highlight w:val="cyan"/>
        </w:rPr>
        <w:t>percent</w:t>
      </w:r>
      <w:r w:rsidRPr="007A6953">
        <w:rPr>
          <w:rStyle w:val="StyleUnderline"/>
        </w:rPr>
        <w:t xml:space="preserve"> </w:t>
      </w:r>
      <w:r w:rsidRPr="005E0E60">
        <w:rPr>
          <w:rStyle w:val="StyleUnderline"/>
        </w:rPr>
        <w:t>growth</w:t>
      </w:r>
      <w:r w:rsidRPr="007A6953">
        <w:rPr>
          <w:rStyle w:val="StyleUnderline"/>
        </w:rPr>
        <w:t xml:space="preserve"> </w:t>
      </w:r>
      <w:r w:rsidRPr="005E0E60">
        <w:rPr>
          <w:rStyle w:val="StyleUnderline"/>
          <w:highlight w:val="cyan"/>
        </w:rPr>
        <w:t>rate</w:t>
      </w:r>
      <w:r w:rsidRPr="007A6953">
        <w:rPr>
          <w:rStyle w:val="StyleUnderline"/>
        </w:rPr>
        <w:t xml:space="preserve"> </w:t>
      </w:r>
      <w:r w:rsidRPr="005E0E60">
        <w:rPr>
          <w:rStyle w:val="StyleUnderline"/>
          <w:highlight w:val="cyan"/>
        </w:rPr>
        <w:t>is</w:t>
      </w:r>
      <w:r w:rsidRPr="007A6953">
        <w:rPr>
          <w:rStyle w:val="StyleUnderline"/>
        </w:rPr>
        <w:t xml:space="preserve"> a </w:t>
      </w:r>
      <w:r w:rsidRPr="005E0E60">
        <w:rPr>
          <w:rStyle w:val="StyleUnderline"/>
          <w:highlight w:val="cyan"/>
        </w:rPr>
        <w:t>slowdown</w:t>
      </w:r>
      <w:r w:rsidRPr="007A6953">
        <w:rPr>
          <w:rStyle w:val="StyleUnderline"/>
        </w:rPr>
        <w:t xml:space="preserve">. </w:t>
      </w:r>
      <w:r w:rsidRPr="005E0E60">
        <w:rPr>
          <w:rStyle w:val="StyleUnderline"/>
          <w:highlight w:val="cyan"/>
        </w:rPr>
        <w:t>But</w:t>
      </w:r>
      <w:r w:rsidRPr="007A6953">
        <w:rPr>
          <w:rStyle w:val="StyleUnderline"/>
        </w:rPr>
        <w:t xml:space="preserve"> </w:t>
      </w:r>
      <w:r w:rsidRPr="005E0E60">
        <w:rPr>
          <w:rStyle w:val="StyleUnderline"/>
          <w:highlight w:val="cyan"/>
        </w:rPr>
        <w:t>which</w:t>
      </w:r>
      <w:r w:rsidRPr="007A6953">
        <w:rPr>
          <w:rStyle w:val="StyleUnderline"/>
        </w:rPr>
        <w:t xml:space="preserve"> </w:t>
      </w:r>
      <w:r w:rsidRPr="005E0E60">
        <w:rPr>
          <w:rStyle w:val="StyleUnderline"/>
          <w:highlight w:val="cyan"/>
        </w:rPr>
        <w:t>other</w:t>
      </w:r>
      <w:r w:rsidRPr="007A6953">
        <w:rPr>
          <w:rStyle w:val="StyleUnderline"/>
        </w:rPr>
        <w:t xml:space="preserve"> major </w:t>
      </w:r>
      <w:r w:rsidRPr="005E0E60">
        <w:rPr>
          <w:rStyle w:val="StyleUnderline"/>
          <w:highlight w:val="cyan"/>
        </w:rPr>
        <w:t>economy can</w:t>
      </w:r>
      <w:r w:rsidRPr="007A6953">
        <w:rPr>
          <w:rStyle w:val="StyleUnderline"/>
        </w:rPr>
        <w:t xml:space="preserve"> </w:t>
      </w:r>
      <w:r w:rsidRPr="005E0E60">
        <w:rPr>
          <w:rStyle w:val="StyleUnderline"/>
          <w:highlight w:val="cyan"/>
        </w:rPr>
        <w:t>grow at</w:t>
      </w:r>
      <w:r w:rsidRPr="007A6953">
        <w:rPr>
          <w:rStyle w:val="StyleUnderline"/>
        </w:rPr>
        <w:t xml:space="preserve"> </w:t>
      </w:r>
      <w:r w:rsidRPr="005E0E60">
        <w:rPr>
          <w:rStyle w:val="StyleUnderline"/>
          <w:highlight w:val="cyan"/>
        </w:rPr>
        <w:t>this rate</w:t>
      </w:r>
      <w:r w:rsidRPr="007A6953">
        <w:rPr>
          <w:rStyle w:val="StyleUnderline"/>
        </w:rPr>
        <w:t>?</w:t>
      </w:r>
      <w:r w:rsidRPr="007A6953">
        <w:rPr>
          <w:sz w:val="16"/>
        </w:rPr>
        <w:t xml:space="preserve"> </w:t>
      </w:r>
      <w:r w:rsidRPr="007A6953">
        <w:rPr>
          <w:rStyle w:val="StyleUnderline"/>
        </w:rPr>
        <w:t>China’s economic growth must be viewed in a relative sense.</w:t>
      </w:r>
      <w:r w:rsidR="007A6953">
        <w:t xml:space="preserve"> </w:t>
      </w:r>
      <w:r w:rsidRPr="005E0E60">
        <w:rPr>
          <w:rStyle w:val="StyleUnderline"/>
          <w:highlight w:val="cyan"/>
        </w:rPr>
        <w:t>Second</w:t>
      </w:r>
      <w:r w:rsidRPr="007A6953">
        <w:rPr>
          <w:sz w:val="16"/>
        </w:rPr>
        <w:t xml:space="preserve">, </w:t>
      </w:r>
      <w:r w:rsidRPr="007A6953">
        <w:rPr>
          <w:rStyle w:val="StyleUnderline"/>
        </w:rPr>
        <w:t>would</w:t>
      </w:r>
      <w:r w:rsidRPr="007A6953">
        <w:rPr>
          <w:sz w:val="16"/>
        </w:rPr>
        <w:t xml:space="preserve"> a </w:t>
      </w:r>
      <w:r w:rsidRPr="007A6953">
        <w:rPr>
          <w:rStyle w:val="StyleUnderline"/>
        </w:rPr>
        <w:t>slowdown</w:t>
      </w:r>
      <w:r w:rsidRPr="007A6953">
        <w:rPr>
          <w:sz w:val="16"/>
        </w:rPr>
        <w:t xml:space="preserve">, or even a massive financial meltdown </w:t>
      </w:r>
      <w:r w:rsidRPr="007A6953">
        <w:rPr>
          <w:rStyle w:val="StyleUnderline"/>
        </w:rPr>
        <w:t>lead</w:t>
      </w:r>
      <w:r w:rsidRPr="007A6953">
        <w:rPr>
          <w:sz w:val="16"/>
        </w:rPr>
        <w:t xml:space="preserve"> </w:t>
      </w:r>
      <w:r w:rsidRPr="007A6953">
        <w:rPr>
          <w:rStyle w:val="StyleUnderline"/>
        </w:rPr>
        <w:t>to</w:t>
      </w:r>
      <w:r w:rsidRPr="007A6953">
        <w:rPr>
          <w:sz w:val="16"/>
        </w:rPr>
        <w:t xml:space="preserve"> widespread </w:t>
      </w:r>
      <w:r w:rsidRPr="007A6953">
        <w:rPr>
          <w:rStyle w:val="StyleUnderline"/>
        </w:rPr>
        <w:t>disruption</w:t>
      </w:r>
      <w:r w:rsidRPr="007A6953">
        <w:rPr>
          <w:sz w:val="16"/>
        </w:rPr>
        <w:t xml:space="preserve"> in Chinese society? The answer actually depends on how the effects of the slowdown are distributed throughout society. As Confucius pointed out long ago, Chinese people tend to get riled up more about inequality than scarcity(</w:t>
      </w:r>
      <w:r w:rsidRPr="007A6953">
        <w:rPr>
          <w:rFonts w:ascii="MS Gothic" w:hAnsi="MS Gothic" w:cs="MS Gothic"/>
          <w:sz w:val="16"/>
        </w:rPr>
        <w:t>患均不患寡</w:t>
      </w:r>
      <w:r w:rsidRPr="007A6953">
        <w:rPr>
          <w:sz w:val="16"/>
        </w:rPr>
        <w:t xml:space="preserve">), which is just as true today. </w:t>
      </w:r>
      <w:r w:rsidRPr="007A6953">
        <w:rPr>
          <w:rStyle w:val="StyleUnderline"/>
        </w:rPr>
        <w:t>Most ordinary Chinese hate a high level of inequality</w:t>
      </w:r>
      <w:r w:rsidRPr="007A6953">
        <w:rPr>
          <w:sz w:val="16"/>
        </w:rPr>
        <w:t xml:space="preserve">, especially if such inequality is a result of corruption rather than legitimate hard work. </w:t>
      </w:r>
      <w:r w:rsidRPr="005E0E60">
        <w:rPr>
          <w:rStyle w:val="StyleUnderline"/>
          <w:highlight w:val="cyan"/>
        </w:rPr>
        <w:t>While</w:t>
      </w:r>
      <w:r w:rsidRPr="007A6953">
        <w:rPr>
          <w:rStyle w:val="StyleUnderline"/>
        </w:rPr>
        <w:t xml:space="preserve"> a </w:t>
      </w:r>
      <w:r w:rsidRPr="005E0E60">
        <w:rPr>
          <w:rStyle w:val="StyleUnderline"/>
          <w:highlight w:val="cyan"/>
        </w:rPr>
        <w:t>severe</w:t>
      </w:r>
      <w:r w:rsidRPr="007A6953">
        <w:rPr>
          <w:rStyle w:val="StyleUnderline"/>
        </w:rPr>
        <w:t xml:space="preserve"> </w:t>
      </w:r>
      <w:r w:rsidRPr="005E0E60">
        <w:rPr>
          <w:rStyle w:val="StyleUnderline"/>
          <w:highlight w:val="cyan"/>
        </w:rPr>
        <w:t>crisis</w:t>
      </w:r>
      <w:r w:rsidRPr="007A6953">
        <w:rPr>
          <w:rStyle w:val="StyleUnderline"/>
        </w:rPr>
        <w:t xml:space="preserve"> </w:t>
      </w:r>
      <w:r w:rsidRPr="005E0E60">
        <w:rPr>
          <w:rStyle w:val="StyleUnderline"/>
          <w:highlight w:val="cyan"/>
        </w:rPr>
        <w:t>would lead</w:t>
      </w:r>
      <w:r w:rsidRPr="007A6953">
        <w:rPr>
          <w:rStyle w:val="StyleUnderline"/>
        </w:rPr>
        <w:t xml:space="preserve"> to a massive </w:t>
      </w:r>
      <w:r w:rsidRPr="005E0E60">
        <w:rPr>
          <w:rStyle w:val="StyleUnderline"/>
          <w:highlight w:val="cyan"/>
        </w:rPr>
        <w:t>loss of jobs</w:t>
      </w:r>
      <w:r w:rsidRPr="007A6953">
        <w:rPr>
          <w:rStyle w:val="StyleUnderline"/>
        </w:rPr>
        <w:t xml:space="preserve"> and lower incomes, </w:t>
      </w:r>
      <w:r w:rsidRPr="005E0E60">
        <w:rPr>
          <w:rStyle w:val="StyleUnderline"/>
          <w:highlight w:val="cyan"/>
        </w:rPr>
        <w:t>if the U.S. economy</w:t>
      </w:r>
      <w:r w:rsidRPr="007A6953">
        <w:rPr>
          <w:rStyle w:val="StyleUnderline"/>
        </w:rPr>
        <w:t xml:space="preserve"> </w:t>
      </w:r>
      <w:r w:rsidRPr="005E0E60">
        <w:rPr>
          <w:rStyle w:val="StyleUnderline"/>
          <w:highlight w:val="cyan"/>
        </w:rPr>
        <w:t>survived</w:t>
      </w:r>
      <w:r w:rsidRPr="007A6953">
        <w:rPr>
          <w:rStyle w:val="StyleUnderline"/>
        </w:rPr>
        <w:t xml:space="preserve"> the </w:t>
      </w:r>
      <w:r w:rsidRPr="005E0E60">
        <w:rPr>
          <w:rStyle w:val="StyleUnderline"/>
          <w:highlight w:val="cyan"/>
        </w:rPr>
        <w:t>2008</w:t>
      </w:r>
      <w:r w:rsidRPr="007A6953">
        <w:rPr>
          <w:rStyle w:val="StyleUnderline"/>
        </w:rPr>
        <w:t xml:space="preserve"> global financial crisis, </w:t>
      </w:r>
      <w:r w:rsidRPr="005E0E60">
        <w:rPr>
          <w:rStyle w:val="StyleUnderline"/>
          <w:highlight w:val="cyan"/>
        </w:rPr>
        <w:t>there is no reason</w:t>
      </w:r>
      <w:r w:rsidRPr="007A6953">
        <w:rPr>
          <w:rStyle w:val="StyleUnderline"/>
        </w:rPr>
        <w:t xml:space="preserve"> </w:t>
      </w:r>
      <w:r w:rsidRPr="005E0E60">
        <w:rPr>
          <w:rStyle w:val="StyleUnderline"/>
          <w:highlight w:val="cyan"/>
        </w:rPr>
        <w:t>to</w:t>
      </w:r>
      <w:r w:rsidRPr="007A6953">
        <w:rPr>
          <w:rStyle w:val="StyleUnderline"/>
        </w:rPr>
        <w:t xml:space="preserve"> </w:t>
      </w:r>
      <w:r w:rsidRPr="005E0E60">
        <w:rPr>
          <w:rStyle w:val="StyleUnderline"/>
          <w:highlight w:val="cyan"/>
        </w:rPr>
        <w:t>believe</w:t>
      </w:r>
      <w:r w:rsidRPr="007A6953">
        <w:rPr>
          <w:rStyle w:val="StyleUnderline"/>
        </w:rPr>
        <w:t xml:space="preserve"> the </w:t>
      </w:r>
      <w:r w:rsidRPr="005E0E60">
        <w:rPr>
          <w:rStyle w:val="StyleUnderline"/>
          <w:highlight w:val="cyan"/>
        </w:rPr>
        <w:t>Chinese economy</w:t>
      </w:r>
      <w:r w:rsidRPr="007A6953">
        <w:rPr>
          <w:rStyle w:val="StyleUnderline"/>
        </w:rPr>
        <w:t xml:space="preserve"> </w:t>
      </w:r>
      <w:r w:rsidRPr="005E0E60">
        <w:rPr>
          <w:rStyle w:val="StyleUnderline"/>
          <w:highlight w:val="cyan"/>
        </w:rPr>
        <w:t>cannot</w:t>
      </w:r>
      <w:r w:rsidRPr="007A6953">
        <w:rPr>
          <w:rStyle w:val="StyleUnderline"/>
        </w:rPr>
        <w:t xml:space="preserve"> </w:t>
      </w:r>
      <w:r w:rsidRPr="005E0E60">
        <w:rPr>
          <w:rStyle w:val="StyleUnderline"/>
          <w:highlight w:val="cyan"/>
        </w:rPr>
        <w:t>overcome</w:t>
      </w:r>
      <w:r w:rsidRPr="007A6953">
        <w:rPr>
          <w:rStyle w:val="StyleUnderline"/>
        </w:rPr>
        <w:t xml:space="preserve"> a </w:t>
      </w:r>
      <w:r w:rsidRPr="005E0E60">
        <w:rPr>
          <w:rStyle w:val="StyleUnderline"/>
          <w:highlight w:val="cyan"/>
        </w:rPr>
        <w:t>similar</w:t>
      </w:r>
      <w:r w:rsidRPr="007A6953">
        <w:rPr>
          <w:rStyle w:val="StyleUnderline"/>
        </w:rPr>
        <w:t xml:space="preserve"> one</w:t>
      </w:r>
      <w:r w:rsidRPr="007A6953">
        <w:rPr>
          <w:sz w:val="16"/>
        </w:rPr>
        <w:t>.</w:t>
      </w:r>
      <w:r w:rsidR="007A6953" w:rsidRPr="007A6953">
        <w:rPr>
          <w:sz w:val="16"/>
        </w:rPr>
        <w:t xml:space="preserve"> </w:t>
      </w:r>
      <w:r w:rsidRPr="005E0E60">
        <w:rPr>
          <w:rStyle w:val="StyleUnderline"/>
          <w:highlight w:val="cyan"/>
        </w:rPr>
        <w:t>Third</w:t>
      </w:r>
      <w:r w:rsidRPr="007A6953">
        <w:rPr>
          <w:rStyle w:val="StyleUnderline"/>
        </w:rPr>
        <w:t xml:space="preserve">, </w:t>
      </w:r>
      <w:r w:rsidRPr="005E0E60">
        <w:rPr>
          <w:rStyle w:val="StyleUnderline"/>
          <w:highlight w:val="cyan"/>
        </w:rPr>
        <w:t>even</w:t>
      </w:r>
      <w:r w:rsidRPr="007A6953">
        <w:rPr>
          <w:rStyle w:val="StyleUnderline"/>
        </w:rPr>
        <w:t xml:space="preserve"> if a </w:t>
      </w:r>
      <w:r w:rsidRPr="005E0E60">
        <w:rPr>
          <w:rStyle w:val="StyleUnderline"/>
          <w:highlight w:val="cyan"/>
        </w:rPr>
        <w:t>severe</w:t>
      </w:r>
      <w:r w:rsidRPr="007A6953">
        <w:rPr>
          <w:rStyle w:val="StyleUnderline"/>
        </w:rPr>
        <w:t xml:space="preserve"> economic </w:t>
      </w:r>
      <w:r w:rsidRPr="005E0E60">
        <w:rPr>
          <w:rStyle w:val="StyleUnderline"/>
          <w:highlight w:val="cyan"/>
        </w:rPr>
        <w:t>crisis</w:t>
      </w:r>
      <w:r w:rsidRPr="007A6953">
        <w:rPr>
          <w:rStyle w:val="StyleUnderline"/>
        </w:rPr>
        <w:t xml:space="preserve"> </w:t>
      </w:r>
      <w:r w:rsidRPr="005E0E60">
        <w:rPr>
          <w:rStyle w:val="StyleUnderline"/>
          <w:highlight w:val="cyan"/>
        </w:rPr>
        <w:t>hits</w:t>
      </w:r>
      <w:r w:rsidRPr="007A6953">
        <w:rPr>
          <w:sz w:val="16"/>
        </w:rPr>
        <w:t xml:space="preserve"> China and causes greater social grievances</w:t>
      </w:r>
      <w:r w:rsidRPr="007A6953">
        <w:rPr>
          <w:rStyle w:val="StyleUnderline"/>
        </w:rPr>
        <w:t xml:space="preserve">, </w:t>
      </w:r>
      <w:r w:rsidRPr="005E0E60">
        <w:rPr>
          <w:rStyle w:val="StyleUnderline"/>
          <w:highlight w:val="cyan"/>
        </w:rPr>
        <w:t>why does</w:t>
      </w:r>
      <w:r w:rsidRPr="007A6953">
        <w:rPr>
          <w:rStyle w:val="StyleUnderline"/>
        </w:rPr>
        <w:t xml:space="preserve"> </w:t>
      </w:r>
      <w:r w:rsidRPr="005E0E60">
        <w:rPr>
          <w:rStyle w:val="StyleUnderline"/>
          <w:highlight w:val="cyan"/>
        </w:rPr>
        <w:t>this</w:t>
      </w:r>
      <w:r w:rsidRPr="007A6953">
        <w:rPr>
          <w:rStyle w:val="StyleUnderline"/>
        </w:rPr>
        <w:t xml:space="preserve"> </w:t>
      </w:r>
      <w:r w:rsidRPr="005E0E60">
        <w:rPr>
          <w:rStyle w:val="StyleUnderline"/>
          <w:highlight w:val="cyan"/>
        </w:rPr>
        <w:t>mean</w:t>
      </w:r>
      <w:r w:rsidRPr="007A6953">
        <w:rPr>
          <w:rStyle w:val="StyleUnderline"/>
        </w:rPr>
        <w:t xml:space="preserve"> that </w:t>
      </w:r>
      <w:r w:rsidRPr="005E0E60">
        <w:rPr>
          <w:rStyle w:val="StyleUnderline"/>
          <w:highlight w:val="cyan"/>
        </w:rPr>
        <w:t>social unrest</w:t>
      </w:r>
      <w:r w:rsidRPr="007A6953">
        <w:rPr>
          <w:rStyle w:val="StyleUnderline"/>
        </w:rPr>
        <w:t xml:space="preserve"> </w:t>
      </w:r>
      <w:r w:rsidRPr="005E0E60">
        <w:rPr>
          <w:rStyle w:val="StyleUnderline"/>
          <w:highlight w:val="cyan"/>
        </w:rPr>
        <w:t>will</w:t>
      </w:r>
      <w:r w:rsidRPr="007A6953">
        <w:rPr>
          <w:rStyle w:val="StyleUnderline"/>
        </w:rPr>
        <w:t xml:space="preserve"> automatically </w:t>
      </w:r>
      <w:r w:rsidRPr="005E0E60">
        <w:rPr>
          <w:rStyle w:val="StyleUnderline"/>
          <w:highlight w:val="cyan"/>
        </w:rPr>
        <w:t>lead to an</w:t>
      </w:r>
      <w:r w:rsidRPr="007A6953">
        <w:rPr>
          <w:rStyle w:val="StyleUnderline"/>
        </w:rPr>
        <w:t xml:space="preserve"> </w:t>
      </w:r>
      <w:r w:rsidRPr="005E0E60">
        <w:rPr>
          <w:rStyle w:val="StyleUnderline"/>
          <w:highlight w:val="cyan"/>
        </w:rPr>
        <w:t>uprising</w:t>
      </w:r>
      <w:r w:rsidRPr="007A6953">
        <w:rPr>
          <w:rStyle w:val="StyleUnderline"/>
        </w:rPr>
        <w:t xml:space="preserve"> </w:t>
      </w:r>
      <w:r w:rsidRPr="005E0E60">
        <w:rPr>
          <w:rStyle w:val="StyleUnderline"/>
        </w:rPr>
        <w:t>against</w:t>
      </w:r>
      <w:r w:rsidRPr="007A6953">
        <w:rPr>
          <w:rStyle w:val="StyleUnderline"/>
        </w:rPr>
        <w:t xml:space="preserve"> the </w:t>
      </w:r>
      <w:r w:rsidRPr="007A6953">
        <w:rPr>
          <w:sz w:val="16"/>
        </w:rPr>
        <w:t>regime? In other words,, this claim is premised on the belief that the Chinese government’s legitimacy relies solely on economic performance.</w:t>
      </w:r>
      <w:r w:rsidR="007A6953" w:rsidRPr="007A6953">
        <w:rPr>
          <w:sz w:val="16"/>
        </w:rPr>
        <w:t xml:space="preserve"> </w:t>
      </w:r>
      <w:r w:rsidR="007A6953" w:rsidRPr="005E0E60">
        <w:rPr>
          <w:rStyle w:val="StyleUnderline"/>
          <w:highlight w:val="cyan"/>
        </w:rPr>
        <w:t>Unfortunately</w:t>
      </w:r>
      <w:r w:rsidR="007A6953" w:rsidRPr="007A6953">
        <w:rPr>
          <w:rStyle w:val="StyleUnderline"/>
        </w:rPr>
        <w:t xml:space="preserve"> </w:t>
      </w:r>
      <w:r w:rsidR="007A6953" w:rsidRPr="005E0E60">
        <w:rPr>
          <w:rStyle w:val="StyleUnderline"/>
          <w:highlight w:val="cyan"/>
        </w:rPr>
        <w:t>this</w:t>
      </w:r>
      <w:r w:rsidR="007A6953" w:rsidRPr="007A6953">
        <w:rPr>
          <w:rStyle w:val="StyleUnderline"/>
        </w:rPr>
        <w:t xml:space="preserve"> assumption, though widely held among scholars, </w:t>
      </w:r>
      <w:r w:rsidR="007A6953" w:rsidRPr="005E0E60">
        <w:rPr>
          <w:rStyle w:val="StyleUnderline"/>
          <w:highlight w:val="cyan"/>
        </w:rPr>
        <w:t>is no longer true</w:t>
      </w:r>
      <w:r w:rsidR="007A6953" w:rsidRPr="007A6953">
        <w:rPr>
          <w:sz w:val="16"/>
        </w:rPr>
        <w:t xml:space="preserve">. Economic </w:t>
      </w:r>
      <w:r w:rsidR="007A6953" w:rsidRPr="005E0E60">
        <w:rPr>
          <w:rStyle w:val="Emphasis"/>
          <w:highlight w:val="cyan"/>
        </w:rPr>
        <w:t>growth i</w:t>
      </w:r>
      <w:r w:rsidR="007A6953" w:rsidRPr="007A6953">
        <w:rPr>
          <w:rStyle w:val="Emphasis"/>
        </w:rPr>
        <w:t xml:space="preserve">s certainly </w:t>
      </w:r>
      <w:r w:rsidR="007A6953" w:rsidRPr="005E0E60">
        <w:rPr>
          <w:rStyle w:val="Emphasis"/>
          <w:highlight w:val="cyan"/>
        </w:rPr>
        <w:t>important</w:t>
      </w:r>
      <w:r w:rsidR="007A6953" w:rsidRPr="007A6953">
        <w:rPr>
          <w:rStyle w:val="Emphasis"/>
        </w:rPr>
        <w:t xml:space="preserve"> for most Chinese people, </w:t>
      </w:r>
      <w:r w:rsidR="007A6953" w:rsidRPr="005E0E60">
        <w:rPr>
          <w:rStyle w:val="Emphasis"/>
          <w:highlight w:val="cyan"/>
        </w:rPr>
        <w:t>but</w:t>
      </w:r>
      <w:r w:rsidR="007A6953" w:rsidRPr="007A6953">
        <w:rPr>
          <w:rStyle w:val="Emphasis"/>
        </w:rPr>
        <w:t xml:space="preserve"> </w:t>
      </w:r>
      <w:r w:rsidR="007A6953" w:rsidRPr="005E0E60">
        <w:rPr>
          <w:rStyle w:val="Emphasis"/>
          <w:highlight w:val="cyan"/>
        </w:rPr>
        <w:t>education</w:t>
      </w:r>
      <w:r w:rsidR="007A6953" w:rsidRPr="007A6953">
        <w:rPr>
          <w:rStyle w:val="Emphasis"/>
        </w:rPr>
        <w:t xml:space="preserve">, the </w:t>
      </w:r>
      <w:r w:rsidR="007A6953" w:rsidRPr="005E0E60">
        <w:rPr>
          <w:rStyle w:val="Emphasis"/>
          <w:highlight w:val="cyan"/>
        </w:rPr>
        <w:t>environment</w:t>
      </w:r>
      <w:r w:rsidR="007A6953" w:rsidRPr="007A6953">
        <w:rPr>
          <w:rStyle w:val="Emphasis"/>
        </w:rPr>
        <w:t xml:space="preserve">, </w:t>
      </w:r>
      <w:r w:rsidR="007A6953" w:rsidRPr="005E0E60">
        <w:rPr>
          <w:rStyle w:val="Emphasis"/>
          <w:highlight w:val="cyan"/>
        </w:rPr>
        <w:t>corruption, and legal</w:t>
      </w:r>
      <w:r w:rsidR="007A6953" w:rsidRPr="007A6953">
        <w:rPr>
          <w:rStyle w:val="Emphasis"/>
        </w:rPr>
        <w:t xml:space="preserve"> </w:t>
      </w:r>
      <w:r w:rsidR="007A6953" w:rsidRPr="005E0E60">
        <w:rPr>
          <w:rStyle w:val="Emphasis"/>
          <w:highlight w:val="cyan"/>
        </w:rPr>
        <w:t>justice</w:t>
      </w:r>
      <w:r w:rsidR="007A6953" w:rsidRPr="007A6953">
        <w:rPr>
          <w:rStyle w:val="Emphasis"/>
        </w:rPr>
        <w:t xml:space="preserve"> </w:t>
      </w:r>
      <w:r w:rsidR="007A6953" w:rsidRPr="005E0E60">
        <w:rPr>
          <w:rStyle w:val="Emphasis"/>
          <w:highlight w:val="cyan"/>
        </w:rPr>
        <w:t>matter just as much</w:t>
      </w:r>
      <w:r w:rsidR="007A6953" w:rsidRPr="007A6953">
        <w:rPr>
          <w:rStyle w:val="Emphasis"/>
        </w:rPr>
        <w:t xml:space="preserve"> as growth. </w:t>
      </w:r>
      <w:r w:rsidR="007A6953" w:rsidRPr="005E0E60">
        <w:rPr>
          <w:rStyle w:val="Emphasis"/>
          <w:highlight w:val="cyan"/>
        </w:rPr>
        <w:t>As long as</w:t>
      </w:r>
      <w:r w:rsidR="007A6953" w:rsidRPr="007A6953">
        <w:rPr>
          <w:rStyle w:val="Emphasis"/>
        </w:rPr>
        <w:t xml:space="preserve"> the </w:t>
      </w:r>
      <w:r w:rsidR="007A6953" w:rsidRPr="005E0E60">
        <w:rPr>
          <w:rStyle w:val="Emphasis"/>
          <w:highlight w:val="cyan"/>
        </w:rPr>
        <w:t>Chinese</w:t>
      </w:r>
      <w:r w:rsidR="007A6953" w:rsidRPr="007A6953">
        <w:rPr>
          <w:rStyle w:val="Emphasis"/>
        </w:rPr>
        <w:t xml:space="preserve"> </w:t>
      </w:r>
      <w:r w:rsidR="007A6953" w:rsidRPr="005E0E60">
        <w:rPr>
          <w:rStyle w:val="Emphasis"/>
          <w:highlight w:val="cyan"/>
        </w:rPr>
        <w:t>government</w:t>
      </w:r>
      <w:r w:rsidR="007A6953" w:rsidRPr="007A6953">
        <w:rPr>
          <w:rStyle w:val="Emphasis"/>
        </w:rPr>
        <w:t xml:space="preserve"> seriously </w:t>
      </w:r>
      <w:r w:rsidR="007A6953" w:rsidRPr="005E0E60">
        <w:rPr>
          <w:rStyle w:val="Emphasis"/>
          <w:highlight w:val="cyan"/>
        </w:rPr>
        <w:t>tackles</w:t>
      </w:r>
      <w:r w:rsidR="007A6953" w:rsidRPr="007A6953">
        <w:rPr>
          <w:rStyle w:val="Emphasis"/>
        </w:rPr>
        <w:t xml:space="preserve"> </w:t>
      </w:r>
      <w:r w:rsidR="007A6953" w:rsidRPr="005E0E60">
        <w:rPr>
          <w:rStyle w:val="Emphasis"/>
          <w:highlight w:val="cyan"/>
        </w:rPr>
        <w:t>problems in those areas</w:t>
      </w:r>
      <w:r w:rsidR="007A6953" w:rsidRPr="007A6953">
        <w:rPr>
          <w:rStyle w:val="Emphasis"/>
        </w:rPr>
        <w:t xml:space="preserve">, </w:t>
      </w:r>
      <w:r w:rsidR="007A6953" w:rsidRPr="005E0E60">
        <w:rPr>
          <w:rStyle w:val="Emphasis"/>
          <w:highlight w:val="cyan"/>
        </w:rPr>
        <w:t>support</w:t>
      </w:r>
      <w:r w:rsidR="007A6953" w:rsidRPr="007A6953">
        <w:rPr>
          <w:rStyle w:val="Emphasis"/>
        </w:rPr>
        <w:t xml:space="preserve"> for the </w:t>
      </w:r>
      <w:r w:rsidR="007A6953" w:rsidRPr="005E0E60">
        <w:rPr>
          <w:rStyle w:val="Emphasis"/>
          <w:highlight w:val="cyan"/>
        </w:rPr>
        <w:t>CCP will remain</w:t>
      </w:r>
      <w:r w:rsidR="007A6953" w:rsidRPr="007A6953">
        <w:rPr>
          <w:rStyle w:val="Emphasis"/>
        </w:rPr>
        <w:t xml:space="preserve"> </w:t>
      </w:r>
      <w:r w:rsidR="007A6953" w:rsidRPr="005E0E60">
        <w:rPr>
          <w:rStyle w:val="Emphasis"/>
          <w:highlight w:val="cyan"/>
        </w:rPr>
        <w:t>high</w:t>
      </w:r>
      <w:r w:rsidR="007A6953" w:rsidRPr="007A6953">
        <w:rPr>
          <w:rStyle w:val="Emphasis"/>
        </w:rPr>
        <w:t xml:space="preserve">. </w:t>
      </w:r>
      <w:r w:rsidR="007A6953" w:rsidRPr="007A6953">
        <w:rPr>
          <w:sz w:val="16"/>
        </w:rPr>
        <w:t xml:space="preserve">This explains why the Xi administration has initiated bold reforms in all these areas. </w:t>
      </w:r>
      <w:r w:rsidR="007A6953" w:rsidRPr="007A6953">
        <w:rPr>
          <w:rStyle w:val="StyleUnderline"/>
        </w:rPr>
        <w:t>Finally, even if there is political unrest will it necessarily topple the regime?</w:t>
      </w:r>
      <w:r w:rsidR="007A6953" w:rsidRPr="007A6953">
        <w:rPr>
          <w:sz w:val="16"/>
        </w:rPr>
        <w:t xml:space="preserve"> This depends on the balance of power between the government and the dissenters. </w:t>
      </w:r>
      <w:r w:rsidR="007A6953" w:rsidRPr="005E0E60">
        <w:rPr>
          <w:rStyle w:val="StyleUnderline"/>
          <w:highlight w:val="cyan"/>
        </w:rPr>
        <w:t>Where is</w:t>
      </w:r>
      <w:r w:rsidR="007A6953" w:rsidRPr="007A6953">
        <w:rPr>
          <w:rStyle w:val="StyleUnderline"/>
        </w:rPr>
        <w:t xml:space="preserve"> the political </w:t>
      </w:r>
      <w:r w:rsidR="007A6953" w:rsidRPr="005E0E60">
        <w:rPr>
          <w:rStyle w:val="StyleUnderline"/>
          <w:highlight w:val="cyan"/>
        </w:rPr>
        <w:t>opposition</w:t>
      </w:r>
      <w:r w:rsidR="007A6953" w:rsidRPr="007A6953">
        <w:rPr>
          <w:sz w:val="16"/>
        </w:rPr>
        <w:t xml:space="preserve"> in China today? </w:t>
      </w:r>
      <w:r w:rsidR="007A6953" w:rsidRPr="005E0E60">
        <w:rPr>
          <w:rStyle w:val="StyleUnderline"/>
          <w:highlight w:val="cyan"/>
        </w:rPr>
        <w:t>Does</w:t>
      </w:r>
      <w:r w:rsidR="007A6953" w:rsidRPr="007A6953">
        <w:rPr>
          <w:rStyle w:val="StyleUnderline"/>
        </w:rPr>
        <w:t xml:space="preserve"> the </w:t>
      </w:r>
      <w:r w:rsidR="007A6953" w:rsidRPr="005E0E60">
        <w:rPr>
          <w:rStyle w:val="StyleUnderline"/>
          <w:highlight w:val="cyan"/>
        </w:rPr>
        <w:t>political</w:t>
      </w:r>
      <w:r w:rsidR="007A6953" w:rsidRPr="007A6953">
        <w:rPr>
          <w:rStyle w:val="StyleUnderline"/>
        </w:rPr>
        <w:t xml:space="preserve"> </w:t>
      </w:r>
      <w:r w:rsidR="007A6953" w:rsidRPr="005E0E60">
        <w:rPr>
          <w:rStyle w:val="StyleUnderline"/>
          <w:highlight w:val="cyan"/>
        </w:rPr>
        <w:t>opposition</w:t>
      </w:r>
      <w:r w:rsidR="007A6953" w:rsidRPr="007A6953">
        <w:rPr>
          <w:rStyle w:val="StyleUnderline"/>
        </w:rPr>
        <w:t xml:space="preserve"> </w:t>
      </w:r>
      <w:r w:rsidR="007A6953" w:rsidRPr="005E0E60">
        <w:rPr>
          <w:rStyle w:val="StyleUnderline"/>
          <w:highlight w:val="cyan"/>
        </w:rPr>
        <w:t>enjoy</w:t>
      </w:r>
      <w:r w:rsidR="007A6953" w:rsidRPr="007A6953">
        <w:rPr>
          <w:rStyle w:val="StyleUnderline"/>
        </w:rPr>
        <w:t xml:space="preserve"> the widespread </w:t>
      </w:r>
      <w:r w:rsidR="007A6953" w:rsidRPr="005E0E60">
        <w:rPr>
          <w:rStyle w:val="StyleUnderline"/>
          <w:highlight w:val="cyan"/>
        </w:rPr>
        <w:t>support</w:t>
      </w:r>
      <w:r w:rsidR="007A6953" w:rsidRPr="007A6953">
        <w:rPr>
          <w:rStyle w:val="StyleUnderline"/>
        </w:rPr>
        <w:t xml:space="preserve"> </w:t>
      </w:r>
      <w:r w:rsidR="007A6953" w:rsidRPr="005E0E60">
        <w:rPr>
          <w:rStyle w:val="StyleUnderline"/>
          <w:highlight w:val="cyan"/>
        </w:rPr>
        <w:t>of</w:t>
      </w:r>
      <w:r w:rsidR="007A6953" w:rsidRPr="007A6953">
        <w:rPr>
          <w:rStyle w:val="StyleUnderline"/>
        </w:rPr>
        <w:t xml:space="preserve"> </w:t>
      </w:r>
      <w:r w:rsidR="007A6953" w:rsidRPr="005E0E60">
        <w:rPr>
          <w:rStyle w:val="StyleUnderline"/>
          <w:highlight w:val="cyan"/>
        </w:rPr>
        <w:t>ordinary</w:t>
      </w:r>
      <w:r w:rsidR="007A6953" w:rsidRPr="007A6953">
        <w:rPr>
          <w:rStyle w:val="StyleUnderline"/>
        </w:rPr>
        <w:t xml:space="preserve"> Chinese </w:t>
      </w:r>
      <w:r w:rsidR="007A6953" w:rsidRPr="005E0E60">
        <w:rPr>
          <w:rStyle w:val="StyleUnderline"/>
          <w:highlight w:val="cyan"/>
        </w:rPr>
        <w:t>people</w:t>
      </w:r>
      <w:r w:rsidR="007A6953" w:rsidRPr="007A6953">
        <w:rPr>
          <w:sz w:val="16"/>
        </w:rPr>
        <w:t xml:space="preserve">? Is there any leader who might want to play the role of Gorbachev? </w:t>
      </w:r>
      <w:r w:rsidR="007A6953" w:rsidRPr="005E0E60">
        <w:rPr>
          <w:rStyle w:val="StyleUnderline"/>
          <w:highlight w:val="cyan"/>
        </w:rPr>
        <w:t>None of these</w:t>
      </w:r>
      <w:r w:rsidR="007A6953" w:rsidRPr="007A6953">
        <w:rPr>
          <w:rStyle w:val="StyleUnderline"/>
        </w:rPr>
        <w:t xml:space="preserve"> factors </w:t>
      </w:r>
      <w:r w:rsidR="007A6953" w:rsidRPr="005E0E60">
        <w:rPr>
          <w:rStyle w:val="StyleUnderline"/>
          <w:highlight w:val="cyan"/>
        </w:rPr>
        <w:t>exist in China</w:t>
      </w:r>
      <w:r w:rsidR="007A6953" w:rsidRPr="007A6953">
        <w:rPr>
          <w:rStyle w:val="StyleUnderline"/>
        </w:rPr>
        <w:t>.</w:t>
      </w:r>
      <w:r w:rsidR="007A6953">
        <w:rPr>
          <w:rStyle w:val="StyleUnderline"/>
        </w:rPr>
        <w:t xml:space="preserve"> </w:t>
      </w:r>
      <w:r w:rsidR="007A6953" w:rsidRPr="007A6953">
        <w:rPr>
          <w:sz w:val="16"/>
        </w:rPr>
        <w:t xml:space="preserve">In sum, in order to </w:t>
      </w:r>
      <w:r w:rsidR="007A6953" w:rsidRPr="007A6953">
        <w:rPr>
          <w:rStyle w:val="StyleUnderline"/>
        </w:rPr>
        <w:t>make the argument that an economic slowdown would lead to regime change</w:t>
      </w:r>
      <w:r w:rsidR="007A6953" w:rsidRPr="007A6953">
        <w:rPr>
          <w:sz w:val="16"/>
        </w:rPr>
        <w:t xml:space="preserve">, </w:t>
      </w:r>
      <w:r w:rsidR="007A6953" w:rsidRPr="007A6953">
        <w:rPr>
          <w:rStyle w:val="StyleUnderline"/>
        </w:rPr>
        <w:t>one would have to make the argument that all of the above factors would come into play. Yet, Shambaugh’s argument does not demonstrate this.</w:t>
      </w:r>
      <w:r w:rsidR="007A6953" w:rsidRPr="007A6953">
        <w:rPr>
          <w:sz w:val="16"/>
        </w:rPr>
        <w:t xml:space="preserve"> Indeed, a slowing economy is actually bringing several benefits to China. </w:t>
      </w:r>
      <w:r w:rsidR="007A6953" w:rsidRPr="007A6953">
        <w:rPr>
          <w:rStyle w:val="StyleUnderline"/>
        </w:rPr>
        <w:t>A slower but stable growth rate would mean less pollution, fewer land-grabbing incidents, less corruption, less energy consumption, and lower socioeconomic expectations, all of which lead to reduced social tensions in China, decreasing the possibility of a regime collapse.</w:t>
      </w:r>
      <w:r w:rsidR="007A6953">
        <w:rPr>
          <w:rStyle w:val="StyleUnderline"/>
        </w:rPr>
        <w:t xml:space="preserve"> </w:t>
      </w:r>
      <w:r w:rsidR="007A6953" w:rsidRPr="005E0E60">
        <w:rPr>
          <w:rStyle w:val="Emphasis"/>
          <w:highlight w:val="cyan"/>
        </w:rPr>
        <w:t>Implicit</w:t>
      </w:r>
      <w:r w:rsidR="007A6953" w:rsidRPr="007A6953">
        <w:rPr>
          <w:rStyle w:val="Emphasis"/>
        </w:rPr>
        <w:t xml:space="preserve"> </w:t>
      </w:r>
      <w:r w:rsidR="007A6953" w:rsidRPr="005E0E60">
        <w:rPr>
          <w:rStyle w:val="Emphasis"/>
          <w:highlight w:val="cyan"/>
        </w:rPr>
        <w:t xml:space="preserve">in Shambaugh's argument is </w:t>
      </w:r>
      <w:r w:rsidR="007A6953" w:rsidRPr="005E0E60">
        <w:rPr>
          <w:rStyle w:val="Emphasis"/>
        </w:rPr>
        <w:t xml:space="preserve">the </w:t>
      </w:r>
      <w:r w:rsidR="007A6953" w:rsidRPr="005E0E60">
        <w:rPr>
          <w:rStyle w:val="Emphasis"/>
          <w:highlight w:val="cyan"/>
        </w:rPr>
        <w:t xml:space="preserve">claim </w:t>
      </w:r>
      <w:r w:rsidR="007A6953" w:rsidRPr="005E0E60">
        <w:rPr>
          <w:rStyle w:val="Emphasis"/>
        </w:rPr>
        <w:t xml:space="preserve">that China and the </w:t>
      </w:r>
      <w:r w:rsidR="007A6953" w:rsidRPr="005E0E60">
        <w:rPr>
          <w:rStyle w:val="Emphasis"/>
          <w:highlight w:val="cyan"/>
        </w:rPr>
        <w:t xml:space="preserve">CCP will collapse unless </w:t>
      </w:r>
      <w:r w:rsidR="007A6953" w:rsidRPr="005E0E60">
        <w:rPr>
          <w:rStyle w:val="Emphasis"/>
        </w:rPr>
        <w:t xml:space="preserve">they </w:t>
      </w:r>
      <w:r w:rsidR="007A6953" w:rsidRPr="005E0E60">
        <w:rPr>
          <w:rStyle w:val="Emphasis"/>
          <w:highlight w:val="cyan"/>
        </w:rPr>
        <w:t>adopt Western-</w:t>
      </w:r>
      <w:r w:rsidR="007A6953" w:rsidRPr="005E0E60">
        <w:rPr>
          <w:rStyle w:val="Emphasis"/>
        </w:rPr>
        <w:t xml:space="preserve">style liberal </w:t>
      </w:r>
      <w:r w:rsidR="007A6953" w:rsidRPr="005E0E60">
        <w:rPr>
          <w:rStyle w:val="Emphasis"/>
          <w:highlight w:val="cyan"/>
        </w:rPr>
        <w:t xml:space="preserve">democracy. But </w:t>
      </w:r>
      <w:r w:rsidR="007A6953" w:rsidRPr="005E0E60">
        <w:rPr>
          <w:rStyle w:val="Emphasis"/>
        </w:rPr>
        <w:t xml:space="preserve">he </w:t>
      </w:r>
      <w:r w:rsidR="007A6953" w:rsidRPr="005E0E60">
        <w:rPr>
          <w:rStyle w:val="Emphasis"/>
          <w:highlight w:val="cyan"/>
        </w:rPr>
        <w:t xml:space="preserve">never attempts to answer </w:t>
      </w:r>
      <w:r w:rsidR="007A6953" w:rsidRPr="005E0E60">
        <w:rPr>
          <w:rStyle w:val="Emphasis"/>
        </w:rPr>
        <w:t xml:space="preserve">a simple </w:t>
      </w:r>
      <w:r w:rsidR="007A6953" w:rsidRPr="005E0E60">
        <w:rPr>
          <w:rStyle w:val="Emphasis"/>
          <w:highlight w:val="cyan"/>
        </w:rPr>
        <w:t xml:space="preserve">question: is Western-style </w:t>
      </w:r>
      <w:r w:rsidR="007A6953" w:rsidRPr="005E0E60">
        <w:rPr>
          <w:rStyle w:val="Emphasis"/>
        </w:rPr>
        <w:t>liberal</w:t>
      </w:r>
      <w:r w:rsidR="007A6953" w:rsidRPr="007A6953">
        <w:rPr>
          <w:rStyle w:val="Emphasis"/>
        </w:rPr>
        <w:t xml:space="preserve"> </w:t>
      </w:r>
      <w:r w:rsidR="007A6953" w:rsidRPr="005E0E60">
        <w:rPr>
          <w:rStyle w:val="Emphasis"/>
          <w:highlight w:val="cyan"/>
        </w:rPr>
        <w:t>democracy</w:t>
      </w:r>
      <w:r w:rsidR="007A6953" w:rsidRPr="007A6953">
        <w:rPr>
          <w:rStyle w:val="Emphasis"/>
        </w:rPr>
        <w:t xml:space="preserve"> </w:t>
      </w:r>
      <w:r w:rsidR="007A6953" w:rsidRPr="005E0E60">
        <w:rPr>
          <w:rStyle w:val="Emphasis"/>
          <w:highlight w:val="cyan"/>
        </w:rPr>
        <w:t>what</w:t>
      </w:r>
      <w:r w:rsidR="007A6953" w:rsidRPr="007A6953">
        <w:rPr>
          <w:rStyle w:val="Emphasis"/>
        </w:rPr>
        <w:t xml:space="preserve"> </w:t>
      </w:r>
      <w:r w:rsidR="007A6953" w:rsidRPr="005E0E60">
        <w:rPr>
          <w:rStyle w:val="Emphasis"/>
          <w:highlight w:val="cyan"/>
        </w:rPr>
        <w:t>most</w:t>
      </w:r>
      <w:r w:rsidR="007A6953" w:rsidRPr="007A6953">
        <w:rPr>
          <w:rStyle w:val="Emphasis"/>
        </w:rPr>
        <w:t xml:space="preserve"> ordinary Chinese </w:t>
      </w:r>
      <w:r w:rsidR="007A6953" w:rsidRPr="005E0E60">
        <w:rPr>
          <w:rStyle w:val="Emphasis"/>
          <w:highlight w:val="cyan"/>
        </w:rPr>
        <w:t>people</w:t>
      </w:r>
      <w:r w:rsidR="007A6953" w:rsidRPr="007A6953">
        <w:rPr>
          <w:rStyle w:val="Emphasis"/>
        </w:rPr>
        <w:t xml:space="preserve"> </w:t>
      </w:r>
      <w:r w:rsidR="007A6953" w:rsidRPr="005E0E60">
        <w:rPr>
          <w:rStyle w:val="Emphasis"/>
          <w:highlight w:val="cyan"/>
        </w:rPr>
        <w:t>want</w:t>
      </w:r>
      <w:r w:rsidR="007A6953" w:rsidRPr="007A6953">
        <w:rPr>
          <w:rStyle w:val="Emphasis"/>
        </w:rPr>
        <w:t>?</w:t>
      </w:r>
    </w:p>
    <w:p w14:paraId="79468873" w14:textId="77777777" w:rsidR="00F1794C" w:rsidRDefault="00F1794C" w:rsidP="00F1794C">
      <w:pPr>
        <w:pStyle w:val="Heading4"/>
      </w:pPr>
      <w:r>
        <w:t>Shambaugh is wrong – too many things would have to go wrong for collapse to occur – their author changed his mind and wrote a new book about how stable the party actually is</w:t>
      </w:r>
    </w:p>
    <w:p w14:paraId="21EDAEC6" w14:textId="5C139814" w:rsidR="00F1794C" w:rsidRDefault="00F1794C" w:rsidP="00F1794C">
      <w:r>
        <w:t xml:space="preserve">Xie </w:t>
      </w:r>
      <w:r w:rsidRPr="00F1794C">
        <w:rPr>
          <w:rStyle w:val="Style13ptBold"/>
        </w:rPr>
        <w:t>Tao 15</w:t>
      </w:r>
      <w:r>
        <w:rPr>
          <w:rStyle w:val="Style13ptBold"/>
        </w:rPr>
        <w:t xml:space="preserve">, </w:t>
      </w:r>
      <w:r>
        <w:t xml:space="preserve">XIE Tao is </w:t>
      </w:r>
      <w:r w:rsidR="005E0E60">
        <w:t xml:space="preserve">a </w:t>
      </w:r>
      <w:r>
        <w:t xml:space="preserve">professor of political science at the School of English and International Studies, Beijing Foreign Studies University. He holds a PhD in political science from Northwestern University (2007). His current research focuses on Chinese foreign policy and U.S.-China relations. He is the author of U.S.-China Relations: China Policy on Capitol Hill (Routledge 2009) and Living with the Dragon: How the American Public Views the Rise of China (with Benjamin I. Page, Columbia University Press, 2010). He has also published several articles in the Journal of Contemporary China, including “What Affects China’s National Image? A Cross-national Study of Public Opinion” (September 2013). He is a frequent guest at CCTV News, BBC, CNN, Al Jazeera, and China Radio International.  The Diplomat, 3-20-2015, "Why Do People Keep Predicting China's Collapse?," Diplomat, </w:t>
      </w:r>
      <w:hyperlink r:id="rId41" w:history="1">
        <w:r w:rsidRPr="00741BDE">
          <w:rPr>
            <w:rStyle w:val="Hyperlink"/>
          </w:rPr>
          <w:t>http://thediplomat.com/2015/03/why-do-people-keep-predicting-chinas-collapse/</w:t>
        </w:r>
      </w:hyperlink>
    </w:p>
    <w:p w14:paraId="3656934F" w14:textId="77777777" w:rsidR="00F1794C" w:rsidRPr="00E50F80" w:rsidRDefault="00F1794C" w:rsidP="00F1794C">
      <w:pPr>
        <w:rPr>
          <w:rStyle w:val="Emphasis"/>
        </w:rPr>
      </w:pPr>
      <w:r w:rsidRPr="00E50F80">
        <w:rPr>
          <w:sz w:val="16"/>
        </w:rPr>
        <w:t xml:space="preserve">Gordon Chang may be dismissed as an opportunist who tries to make a fortune — political and/or economic — out of sensational rhetoric about China. But not so with David </w:t>
      </w:r>
      <w:r w:rsidRPr="005E0E60">
        <w:rPr>
          <w:rStyle w:val="StyleUnderline"/>
          <w:highlight w:val="cyan"/>
        </w:rPr>
        <w:t>Shambaugh</w:t>
      </w:r>
      <w:r w:rsidRPr="00E50F80">
        <w:rPr>
          <w:sz w:val="16"/>
        </w:rPr>
        <w:t xml:space="preserve">, a well-respected China scholar at George Washington University who heretofore </w:t>
      </w:r>
      <w:r w:rsidRPr="005E0E60">
        <w:rPr>
          <w:rStyle w:val="StyleUnderline"/>
          <w:highlight w:val="cyan"/>
        </w:rPr>
        <w:t>has been</w:t>
      </w:r>
      <w:r w:rsidRPr="00F1794C">
        <w:rPr>
          <w:rStyle w:val="StyleUnderline"/>
        </w:rPr>
        <w:t xml:space="preserve"> rather </w:t>
      </w:r>
      <w:r w:rsidRPr="005E0E60">
        <w:rPr>
          <w:rStyle w:val="StyleUnderline"/>
          <w:highlight w:val="cyan"/>
        </w:rPr>
        <w:t>cautious</w:t>
      </w:r>
      <w:r w:rsidRPr="00F1794C">
        <w:rPr>
          <w:rStyle w:val="StyleUnderline"/>
        </w:rPr>
        <w:t xml:space="preserve"> </w:t>
      </w:r>
      <w:r w:rsidRPr="005E0E60">
        <w:rPr>
          <w:rStyle w:val="StyleUnderline"/>
          <w:highlight w:val="cyan"/>
        </w:rPr>
        <w:t>in his</w:t>
      </w:r>
      <w:r w:rsidRPr="00F1794C">
        <w:rPr>
          <w:rStyle w:val="StyleUnderline"/>
        </w:rPr>
        <w:t xml:space="preserve"> </w:t>
      </w:r>
      <w:r w:rsidRPr="005E0E60">
        <w:rPr>
          <w:rStyle w:val="StyleUnderline"/>
          <w:highlight w:val="cyan"/>
        </w:rPr>
        <w:t>assessment</w:t>
      </w:r>
      <w:r w:rsidRPr="00F1794C">
        <w:rPr>
          <w:rStyle w:val="StyleUnderline"/>
        </w:rPr>
        <w:t xml:space="preserve"> </w:t>
      </w:r>
      <w:r w:rsidRPr="005E0E60">
        <w:rPr>
          <w:rStyle w:val="StyleUnderline"/>
          <w:highlight w:val="cyan"/>
        </w:rPr>
        <w:t>of China</w:t>
      </w:r>
      <w:r w:rsidRPr="00E50F80">
        <w:rPr>
          <w:sz w:val="16"/>
        </w:rPr>
        <w:t xml:space="preserve">. </w:t>
      </w:r>
      <w:r w:rsidRPr="00F1794C">
        <w:rPr>
          <w:rStyle w:val="StyleUnderline"/>
        </w:rPr>
        <w:t>In a</w:t>
      </w:r>
      <w:r w:rsidRPr="00E50F80">
        <w:rPr>
          <w:sz w:val="16"/>
        </w:rPr>
        <w:t xml:space="preserve"> March 6 </w:t>
      </w:r>
      <w:r w:rsidRPr="00F1794C">
        <w:rPr>
          <w:rStyle w:val="StyleUnderline"/>
        </w:rPr>
        <w:t>Wall Street Journal article</w:t>
      </w:r>
      <w:r w:rsidRPr="00E50F80">
        <w:rPr>
          <w:sz w:val="16"/>
        </w:rPr>
        <w:t xml:space="preserve">, </w:t>
      </w:r>
      <w:r w:rsidRPr="00F1794C">
        <w:rPr>
          <w:rStyle w:val="StyleUnderline"/>
        </w:rPr>
        <w:t xml:space="preserve">he </w:t>
      </w:r>
      <w:r w:rsidRPr="005E0E60">
        <w:rPr>
          <w:rStyle w:val="StyleUnderline"/>
          <w:highlight w:val="cyan"/>
        </w:rPr>
        <w:t>portrayed</w:t>
      </w:r>
      <w:r w:rsidRPr="00F1794C">
        <w:rPr>
          <w:rStyle w:val="StyleUnderline"/>
        </w:rPr>
        <w:t xml:space="preserve"> the </w:t>
      </w:r>
      <w:r w:rsidRPr="005E0E60">
        <w:rPr>
          <w:rStyle w:val="StyleUnderline"/>
          <w:highlight w:val="cyan"/>
        </w:rPr>
        <w:t>Chinese</w:t>
      </w:r>
      <w:r w:rsidRPr="00E50F80">
        <w:rPr>
          <w:sz w:val="16"/>
        </w:rPr>
        <w:t xml:space="preserve"> </w:t>
      </w:r>
      <w:r w:rsidRPr="00F1794C">
        <w:rPr>
          <w:rStyle w:val="StyleUnderline"/>
        </w:rPr>
        <w:t>party-</w:t>
      </w:r>
      <w:r w:rsidRPr="005E0E60">
        <w:rPr>
          <w:rStyle w:val="StyleUnderline"/>
          <w:highlight w:val="cyan"/>
        </w:rPr>
        <w:t>state as struggling</w:t>
      </w:r>
      <w:r w:rsidRPr="00F1794C">
        <w:rPr>
          <w:rStyle w:val="StyleUnderline"/>
        </w:rPr>
        <w:t xml:space="preserve"> for its last breath</w:t>
      </w:r>
      <w:r w:rsidRPr="00E50F80">
        <w:rPr>
          <w:sz w:val="16"/>
        </w:rPr>
        <w:t xml:space="preserve">. “The endgame of Chinese communist rule has now begun, I believe, and it has progressed further than many think,” he wrote. “We cannot predict when Chinese communism will collapse, but it is hard not to conclude that we are witnessing its final phase.” </w:t>
      </w:r>
      <w:r w:rsidRPr="005E0E60">
        <w:rPr>
          <w:rStyle w:val="Emphasis"/>
          <w:highlight w:val="cyan"/>
        </w:rPr>
        <w:t>Shambaugh’s article</w:t>
      </w:r>
      <w:r w:rsidRPr="00F1794C">
        <w:rPr>
          <w:rStyle w:val="Emphasis"/>
        </w:rPr>
        <w:t xml:space="preserve"> </w:t>
      </w:r>
      <w:r w:rsidRPr="005E0E60">
        <w:rPr>
          <w:rStyle w:val="Emphasis"/>
          <w:highlight w:val="cyan"/>
        </w:rPr>
        <w:t>was nothing less</w:t>
      </w:r>
      <w:r w:rsidRPr="00F1794C">
        <w:rPr>
          <w:rStyle w:val="Emphasis"/>
        </w:rPr>
        <w:t xml:space="preserve"> </w:t>
      </w:r>
      <w:r w:rsidRPr="005E0E60">
        <w:rPr>
          <w:rStyle w:val="Emphasis"/>
          <w:highlight w:val="cyan"/>
        </w:rPr>
        <w:t>than</w:t>
      </w:r>
      <w:r w:rsidRPr="00F1794C">
        <w:rPr>
          <w:rStyle w:val="Emphasis"/>
        </w:rPr>
        <w:t xml:space="preserve"> a supersize </w:t>
      </w:r>
      <w:r w:rsidRPr="005E0E60">
        <w:rPr>
          <w:rStyle w:val="Emphasis"/>
          <w:highlight w:val="cyan"/>
        </w:rPr>
        <w:t>bombshell in the</w:t>
      </w:r>
      <w:r w:rsidRPr="00F1794C">
        <w:rPr>
          <w:rStyle w:val="Emphasis"/>
        </w:rPr>
        <w:t xml:space="preserve"> China </w:t>
      </w:r>
      <w:r w:rsidRPr="005E0E60">
        <w:rPr>
          <w:rStyle w:val="Emphasis"/>
          <w:highlight w:val="cyan"/>
        </w:rPr>
        <w:t>field</w:t>
      </w:r>
      <w:r w:rsidRPr="00E50F80">
        <w:rPr>
          <w:sz w:val="16"/>
        </w:rPr>
        <w:t xml:space="preserve">, </w:t>
      </w:r>
      <w:r w:rsidRPr="005E0E60">
        <w:rPr>
          <w:rStyle w:val="Emphasis"/>
          <w:highlight w:val="cyan"/>
        </w:rPr>
        <w:t>especially in light of</w:t>
      </w:r>
      <w:r w:rsidRPr="00F1794C">
        <w:rPr>
          <w:rStyle w:val="Emphasis"/>
        </w:rPr>
        <w:t xml:space="preserve"> the fact that the Chinese Communist </w:t>
      </w:r>
      <w:r w:rsidRPr="005E0E60">
        <w:rPr>
          <w:rStyle w:val="Emphasis"/>
          <w:highlight w:val="cyan"/>
        </w:rPr>
        <w:t>Party under</w:t>
      </w:r>
      <w:r w:rsidRPr="00F1794C">
        <w:rPr>
          <w:rStyle w:val="Emphasis"/>
        </w:rPr>
        <w:t xml:space="preserve"> Xi </w:t>
      </w:r>
      <w:r w:rsidRPr="005E0E60">
        <w:rPr>
          <w:rStyle w:val="Emphasis"/>
          <w:highlight w:val="cyan"/>
        </w:rPr>
        <w:t>Jinping’s</w:t>
      </w:r>
      <w:r w:rsidRPr="00F1794C">
        <w:rPr>
          <w:rStyle w:val="Emphasis"/>
        </w:rPr>
        <w:t xml:space="preserve"> leadership seems </w:t>
      </w:r>
      <w:r w:rsidRPr="005E0E60">
        <w:rPr>
          <w:rStyle w:val="Emphasis"/>
          <w:highlight w:val="cyan"/>
        </w:rPr>
        <w:t>to be revitalizing</w:t>
      </w:r>
      <w:r w:rsidRPr="00F1794C">
        <w:rPr>
          <w:rStyle w:val="Emphasis"/>
        </w:rPr>
        <w:t xml:space="preserve"> itself </w:t>
      </w:r>
      <w:r w:rsidRPr="005E0E60">
        <w:rPr>
          <w:rStyle w:val="Emphasis"/>
          <w:highlight w:val="cyan"/>
        </w:rPr>
        <w:t>through</w:t>
      </w:r>
      <w:r w:rsidRPr="00F1794C">
        <w:rPr>
          <w:rStyle w:val="Emphasis"/>
        </w:rPr>
        <w:t xml:space="preserve"> a </w:t>
      </w:r>
      <w:r w:rsidRPr="005E0E60">
        <w:rPr>
          <w:rStyle w:val="Emphasis"/>
          <w:highlight w:val="cyan"/>
        </w:rPr>
        <w:t>series of important measures</w:t>
      </w:r>
      <w:r w:rsidRPr="00E50F80">
        <w:rPr>
          <w:sz w:val="16"/>
        </w:rPr>
        <w:t xml:space="preserve">. And these measures — </w:t>
      </w:r>
      <w:r w:rsidRPr="005E0E60">
        <w:rPr>
          <w:rStyle w:val="StyleUnderline"/>
          <w:highlight w:val="cyan"/>
        </w:rPr>
        <w:t>particularly</w:t>
      </w:r>
      <w:r w:rsidRPr="00F1794C">
        <w:rPr>
          <w:rStyle w:val="StyleUnderline"/>
        </w:rPr>
        <w:t xml:space="preserve"> the </w:t>
      </w:r>
      <w:r w:rsidRPr="005E0E60">
        <w:rPr>
          <w:rStyle w:val="StyleUnderline"/>
          <w:highlight w:val="cyan"/>
        </w:rPr>
        <w:t>anti-corruption</w:t>
      </w:r>
      <w:r w:rsidRPr="00F1794C">
        <w:rPr>
          <w:rStyle w:val="StyleUnderline"/>
        </w:rPr>
        <w:t xml:space="preserve"> campaign </w:t>
      </w:r>
      <w:r w:rsidRPr="005E0E60">
        <w:rPr>
          <w:rStyle w:val="StyleUnderline"/>
          <w:highlight w:val="cyan"/>
        </w:rPr>
        <w:t>and</w:t>
      </w:r>
      <w:r w:rsidRPr="00F1794C">
        <w:rPr>
          <w:rStyle w:val="StyleUnderline"/>
        </w:rPr>
        <w:t xml:space="preserve"> </w:t>
      </w:r>
      <w:r w:rsidRPr="005E0E60">
        <w:rPr>
          <w:rStyle w:val="StyleUnderline"/>
          <w:highlight w:val="cyan"/>
        </w:rPr>
        <w:t>the drive</w:t>
      </w:r>
      <w:r w:rsidRPr="00F1794C">
        <w:rPr>
          <w:rStyle w:val="StyleUnderline"/>
        </w:rPr>
        <w:t xml:space="preserve"> </w:t>
      </w:r>
      <w:r w:rsidRPr="005E0E60">
        <w:rPr>
          <w:rStyle w:val="StyleUnderline"/>
          <w:highlight w:val="cyan"/>
        </w:rPr>
        <w:t>for</w:t>
      </w:r>
      <w:r w:rsidRPr="00F1794C">
        <w:rPr>
          <w:rStyle w:val="StyleUnderline"/>
        </w:rPr>
        <w:t xml:space="preserve"> </w:t>
      </w:r>
      <w:r w:rsidRPr="005E0E60">
        <w:rPr>
          <w:rStyle w:val="StyleUnderline"/>
        </w:rPr>
        <w:t>the</w:t>
      </w:r>
      <w:r w:rsidRPr="00F1794C">
        <w:rPr>
          <w:rStyle w:val="StyleUnderline"/>
        </w:rPr>
        <w:t xml:space="preserve"> </w:t>
      </w:r>
      <w:r w:rsidRPr="005E0E60">
        <w:rPr>
          <w:rStyle w:val="StyleUnderline"/>
          <w:highlight w:val="cyan"/>
        </w:rPr>
        <w:t>rule of</w:t>
      </w:r>
      <w:r w:rsidRPr="00F1794C">
        <w:rPr>
          <w:rStyle w:val="StyleUnderline"/>
        </w:rPr>
        <w:t xml:space="preserve"> </w:t>
      </w:r>
      <w:r w:rsidRPr="005E0E60">
        <w:rPr>
          <w:rStyle w:val="StyleUnderline"/>
          <w:highlight w:val="cyan"/>
        </w:rPr>
        <w:t>law</w:t>
      </w:r>
      <w:r w:rsidRPr="00F1794C">
        <w:rPr>
          <w:rStyle w:val="StyleUnderline"/>
        </w:rPr>
        <w:t xml:space="preserve"> — appear to </w:t>
      </w:r>
      <w:r w:rsidRPr="005E0E60">
        <w:rPr>
          <w:rStyle w:val="StyleUnderline"/>
          <w:highlight w:val="cyan"/>
        </w:rPr>
        <w:t>have</w:t>
      </w:r>
      <w:r w:rsidRPr="00F1794C">
        <w:rPr>
          <w:rStyle w:val="StyleUnderline"/>
        </w:rPr>
        <w:t xml:space="preserve"> significantly </w:t>
      </w:r>
      <w:r w:rsidRPr="005E0E60">
        <w:rPr>
          <w:rStyle w:val="StyleUnderline"/>
          <w:highlight w:val="cyan"/>
        </w:rPr>
        <w:t>bolstered</w:t>
      </w:r>
      <w:r w:rsidRPr="00F1794C">
        <w:rPr>
          <w:rStyle w:val="StyleUnderline"/>
        </w:rPr>
        <w:t xml:space="preserve"> popular </w:t>
      </w:r>
      <w:r w:rsidRPr="005E0E60">
        <w:rPr>
          <w:rStyle w:val="StyleUnderline"/>
          <w:highlight w:val="cyan"/>
        </w:rPr>
        <w:t>support</w:t>
      </w:r>
      <w:r w:rsidRPr="00F1794C">
        <w:rPr>
          <w:rStyle w:val="StyleUnderline"/>
        </w:rPr>
        <w:t xml:space="preserve"> </w:t>
      </w:r>
      <w:r w:rsidRPr="005E0E60">
        <w:rPr>
          <w:rStyle w:val="StyleUnderline"/>
          <w:highlight w:val="cyan"/>
        </w:rPr>
        <w:t>for</w:t>
      </w:r>
      <w:r w:rsidRPr="00F1794C">
        <w:rPr>
          <w:rStyle w:val="StyleUnderline"/>
        </w:rPr>
        <w:t xml:space="preserve"> the </w:t>
      </w:r>
      <w:r w:rsidRPr="005E0E60">
        <w:rPr>
          <w:rStyle w:val="StyleUnderline"/>
          <w:highlight w:val="cyan"/>
        </w:rPr>
        <w:t>new</w:t>
      </w:r>
      <w:r w:rsidRPr="00F1794C">
        <w:rPr>
          <w:rStyle w:val="StyleUnderline"/>
        </w:rPr>
        <w:t xml:space="preserve"> </w:t>
      </w:r>
      <w:r w:rsidRPr="005E0E60">
        <w:rPr>
          <w:rStyle w:val="StyleUnderline"/>
          <w:highlight w:val="cyan"/>
        </w:rPr>
        <w:t>leadership</w:t>
      </w:r>
      <w:r w:rsidRPr="00E50F80">
        <w:rPr>
          <w:sz w:val="16"/>
        </w:rPr>
        <w:t xml:space="preserve">. </w:t>
      </w:r>
      <w:r w:rsidRPr="005E0E60">
        <w:rPr>
          <w:rStyle w:val="Emphasis"/>
          <w:highlight w:val="cyan"/>
        </w:rPr>
        <w:t>Shambaugh</w:t>
      </w:r>
      <w:r w:rsidRPr="00F1794C">
        <w:rPr>
          <w:rStyle w:val="Emphasis"/>
        </w:rPr>
        <w:t xml:space="preserve"> actually </w:t>
      </w:r>
      <w:r w:rsidRPr="005E0E60">
        <w:rPr>
          <w:rStyle w:val="Emphasis"/>
          <w:highlight w:val="cyan"/>
        </w:rPr>
        <w:t>published</w:t>
      </w:r>
      <w:r w:rsidRPr="00F1794C">
        <w:rPr>
          <w:rStyle w:val="Emphasis"/>
        </w:rPr>
        <w:t xml:space="preserve"> a </w:t>
      </w:r>
      <w:r w:rsidRPr="005E0E60">
        <w:rPr>
          <w:rStyle w:val="Emphasis"/>
          <w:highlight w:val="cyan"/>
        </w:rPr>
        <w:t>book</w:t>
      </w:r>
      <w:r w:rsidRPr="00F1794C">
        <w:rPr>
          <w:rStyle w:val="Emphasis"/>
        </w:rPr>
        <w:t xml:space="preserve"> in </w:t>
      </w:r>
      <w:r w:rsidRPr="005E0E60">
        <w:rPr>
          <w:rStyle w:val="Emphasis"/>
          <w:highlight w:val="cyan"/>
        </w:rPr>
        <w:t>2008 that</w:t>
      </w:r>
      <w:r w:rsidRPr="00F1794C">
        <w:rPr>
          <w:rStyle w:val="Emphasis"/>
        </w:rPr>
        <w:t xml:space="preserve"> </w:t>
      </w:r>
      <w:r w:rsidRPr="005E0E60">
        <w:rPr>
          <w:rStyle w:val="Emphasis"/>
          <w:highlight w:val="cyan"/>
        </w:rPr>
        <w:t>offers</w:t>
      </w:r>
      <w:r w:rsidRPr="00F1794C">
        <w:rPr>
          <w:rStyle w:val="Emphasis"/>
        </w:rPr>
        <w:t xml:space="preserve"> a rather </w:t>
      </w:r>
      <w:r w:rsidRPr="005E0E60">
        <w:rPr>
          <w:rStyle w:val="Emphasis"/>
          <w:highlight w:val="cyan"/>
        </w:rPr>
        <w:t>favorable</w:t>
      </w:r>
      <w:r w:rsidRPr="00F1794C">
        <w:rPr>
          <w:rStyle w:val="Emphasis"/>
        </w:rPr>
        <w:t xml:space="preserve"> </w:t>
      </w:r>
      <w:r w:rsidRPr="005E0E60">
        <w:rPr>
          <w:rStyle w:val="Emphasis"/>
          <w:highlight w:val="cyan"/>
        </w:rPr>
        <w:t>assessment</w:t>
      </w:r>
      <w:r w:rsidRPr="00F1794C">
        <w:rPr>
          <w:rStyle w:val="Emphasis"/>
        </w:rPr>
        <w:t xml:space="preserve"> </w:t>
      </w:r>
      <w:r w:rsidRPr="005E0E60">
        <w:rPr>
          <w:rStyle w:val="Emphasis"/>
          <w:highlight w:val="cyan"/>
        </w:rPr>
        <w:t>of the party-state’s</w:t>
      </w:r>
      <w:r w:rsidRPr="00F1794C">
        <w:rPr>
          <w:rStyle w:val="Emphasis"/>
        </w:rPr>
        <w:t xml:space="preserve"> </w:t>
      </w:r>
      <w:r w:rsidRPr="005E0E60">
        <w:rPr>
          <w:rStyle w:val="Emphasis"/>
          <w:highlight w:val="cyan"/>
        </w:rPr>
        <w:t>abilities to adapt</w:t>
      </w:r>
      <w:r w:rsidRPr="00F1794C">
        <w:rPr>
          <w:rStyle w:val="Emphasis"/>
        </w:rPr>
        <w:t xml:space="preserve"> </w:t>
      </w:r>
      <w:r w:rsidRPr="005E0E60">
        <w:rPr>
          <w:rStyle w:val="Emphasis"/>
          <w:highlight w:val="cyan"/>
        </w:rPr>
        <w:t>to</w:t>
      </w:r>
      <w:r w:rsidRPr="00F1794C">
        <w:rPr>
          <w:rStyle w:val="Emphasis"/>
        </w:rPr>
        <w:t xml:space="preserve"> new </w:t>
      </w:r>
      <w:r w:rsidRPr="005E0E60">
        <w:rPr>
          <w:rStyle w:val="Emphasis"/>
          <w:highlight w:val="cyan"/>
        </w:rPr>
        <w:t>challenges in the</w:t>
      </w:r>
      <w:r w:rsidRPr="00F1794C">
        <w:rPr>
          <w:rStyle w:val="Emphasis"/>
        </w:rPr>
        <w:t xml:space="preserve"> </w:t>
      </w:r>
      <w:r w:rsidRPr="005E0E60">
        <w:rPr>
          <w:rStyle w:val="Emphasis"/>
          <w:highlight w:val="cyan"/>
        </w:rPr>
        <w:t>first decade of the</w:t>
      </w:r>
      <w:r w:rsidRPr="00F1794C">
        <w:rPr>
          <w:rStyle w:val="Emphasis"/>
        </w:rPr>
        <w:t xml:space="preserve"> </w:t>
      </w:r>
      <w:r w:rsidRPr="005E0E60">
        <w:rPr>
          <w:rStyle w:val="Emphasis"/>
          <w:highlight w:val="cyan"/>
        </w:rPr>
        <w:t>21st century</w:t>
      </w:r>
      <w:r w:rsidRPr="00E50F80">
        <w:rPr>
          <w:sz w:val="16"/>
        </w:rPr>
        <w:t>. It is unclear what caused Shambaugh’s sudden about-face</w:t>
      </w:r>
      <w:r w:rsidRPr="00B96E58">
        <w:rPr>
          <w:rStyle w:val="StyleUnderline"/>
        </w:rPr>
        <w:t>. Some speculate that he was merely trying to get a foreign policy position in the post-Barack Obama administration. Others contend that he is the Chinese version of a “mugged” liberal converted to a conservative, t</w:t>
      </w:r>
      <w:r w:rsidRPr="00E50F80">
        <w:rPr>
          <w:sz w:val="16"/>
        </w:rPr>
        <w:t xml:space="preserve">hat Shambaugh is deeply upset by Chinese leaders’ intransigence on fundamental reforms. Whatever the motives behind Shambaugh’s nirvana, there is no denying that China is facing myriad daunting challenges. China is sick — but so is every other country in the world, though each country is sick with different symptoms, for different reasons, and of different degrees. Take the United State as an example. The world’s oldest democracy may also strike one as terminally ill: appalling inequality, dilapidated infrastructure, declining public education, astronomical deficits, rising political apathy, and a government that can hardly get anything done. In his bestseller Political Order and Political Decay, Francis </w:t>
      </w:r>
      <w:r w:rsidRPr="00E50F80">
        <w:rPr>
          <w:rStyle w:val="StyleUnderline"/>
        </w:rPr>
        <w:t>Fukuyama described the American body politic as being repatrimonialized, ruled by courts and political parties, and gridlocked by too many veto points. Across the Atlantic, many European democracies are facing similar problems, particularly financial insolvency. Yet nobody has declared the coming collapse of American democracy or European democracy.</w:t>
      </w:r>
      <w:r w:rsidRPr="00E50F80">
        <w:rPr>
          <w:sz w:val="16"/>
        </w:rPr>
        <w:t xml:space="preserve"> Why? Because many Western analysts (dating back at least to Seymour Martin Lipset) subscribe to the view that as long as political institutions are viewed as legitimate, a crisis in effectiveness (e.g., economic performance) does not pose fatal threat to a regime. </w:t>
      </w:r>
      <w:r w:rsidRPr="00E50F80">
        <w:rPr>
          <w:rStyle w:val="StyleUnderline"/>
        </w:rPr>
        <w:t>Thus even in the darkest days of the Great Depression, according to this view, America’s democratic institutions remained unchallenged. By contrast, if a regime is already deficient in political legitimacy, a crisis of effectiveness</w:t>
      </w:r>
      <w:r w:rsidRPr="00E50F80">
        <w:rPr>
          <w:sz w:val="16"/>
        </w:rPr>
        <w:t xml:space="preserve"> (such as an economic slowdown, rising inequality, or rampant corruption) </w:t>
      </w:r>
      <w:r w:rsidRPr="00E50F80">
        <w:rPr>
          <w:rStyle w:val="StyleUnderline"/>
        </w:rPr>
        <w:t>would only exacerbate the legitimacy crisis</w:t>
      </w:r>
      <w:r w:rsidRPr="00E50F80">
        <w:rPr>
          <w:sz w:val="16"/>
        </w:rPr>
        <w:t xml:space="preserve">. China is widely believed to be a prominent case that fits into this line argument. China might be facing a performance crisis, but whether it is also facing a legitimacy crisis is debatable. Beauty is in the eyes of beholder; so is legitimacy. </w:t>
      </w:r>
      <w:r w:rsidRPr="005E0E60">
        <w:rPr>
          <w:rStyle w:val="Emphasis"/>
          <w:highlight w:val="cyan"/>
        </w:rPr>
        <w:t>If</w:t>
      </w:r>
      <w:r w:rsidRPr="00E50F80">
        <w:rPr>
          <w:rStyle w:val="Emphasis"/>
        </w:rPr>
        <w:t xml:space="preserve"> the Chinese </w:t>
      </w:r>
      <w:r w:rsidRPr="005E0E60">
        <w:rPr>
          <w:rStyle w:val="Emphasis"/>
          <w:highlight w:val="cyan"/>
        </w:rPr>
        <w:t>party</w:t>
      </w:r>
      <w:r w:rsidRPr="00E50F80">
        <w:rPr>
          <w:rStyle w:val="Emphasis"/>
        </w:rPr>
        <w:t xml:space="preserve">-state </w:t>
      </w:r>
      <w:r w:rsidRPr="005E0E60">
        <w:rPr>
          <w:rStyle w:val="Emphasis"/>
          <w:highlight w:val="cyan"/>
        </w:rPr>
        <w:t>could</w:t>
      </w:r>
      <w:r w:rsidRPr="00E50F80">
        <w:rPr>
          <w:rStyle w:val="Emphasis"/>
        </w:rPr>
        <w:t xml:space="preserve"> </w:t>
      </w:r>
      <w:r w:rsidRPr="005E0E60">
        <w:rPr>
          <w:rStyle w:val="Emphasis"/>
          <w:highlight w:val="cyan"/>
        </w:rPr>
        <w:t>survive</w:t>
      </w:r>
      <w:r w:rsidRPr="00E50F80">
        <w:rPr>
          <w:rStyle w:val="Emphasis"/>
        </w:rPr>
        <w:t xml:space="preserve"> the </w:t>
      </w:r>
      <w:r w:rsidRPr="005E0E60">
        <w:rPr>
          <w:rStyle w:val="Emphasis"/>
          <w:highlight w:val="cyan"/>
        </w:rPr>
        <w:t>riotous years</w:t>
      </w:r>
      <w:r w:rsidRPr="00E50F80">
        <w:rPr>
          <w:rStyle w:val="Emphasis"/>
        </w:rPr>
        <w:t xml:space="preserve"> of the </w:t>
      </w:r>
      <w:r w:rsidRPr="005E0E60">
        <w:rPr>
          <w:rStyle w:val="Emphasis"/>
          <w:highlight w:val="cyan"/>
        </w:rPr>
        <w:t>Cultural</w:t>
      </w:r>
      <w:r w:rsidRPr="00E50F80">
        <w:rPr>
          <w:rStyle w:val="Emphasis"/>
        </w:rPr>
        <w:t xml:space="preserve"> </w:t>
      </w:r>
      <w:r w:rsidRPr="005E0E60">
        <w:rPr>
          <w:rStyle w:val="Emphasis"/>
          <w:highlight w:val="cyan"/>
        </w:rPr>
        <w:t>Revolution and</w:t>
      </w:r>
      <w:r w:rsidRPr="00E50F80">
        <w:rPr>
          <w:rStyle w:val="Emphasis"/>
        </w:rPr>
        <w:t xml:space="preserve"> the existential crisis of </w:t>
      </w:r>
      <w:r w:rsidRPr="005E0E60">
        <w:rPr>
          <w:rStyle w:val="Emphasis"/>
          <w:highlight w:val="cyan"/>
        </w:rPr>
        <w:t>1989</w:t>
      </w:r>
      <w:r w:rsidRPr="00E50F80">
        <w:rPr>
          <w:rStyle w:val="Emphasis"/>
        </w:rPr>
        <w:t xml:space="preserve">, </w:t>
      </w:r>
      <w:r w:rsidRPr="005E0E60">
        <w:rPr>
          <w:rStyle w:val="Emphasis"/>
          <w:highlight w:val="cyan"/>
        </w:rPr>
        <w:t>why couldn’t it</w:t>
      </w:r>
      <w:r w:rsidRPr="00E50F80">
        <w:rPr>
          <w:rStyle w:val="Emphasis"/>
        </w:rPr>
        <w:t xml:space="preserve"> manage to </w:t>
      </w:r>
      <w:r w:rsidRPr="005E0E60">
        <w:rPr>
          <w:rStyle w:val="Emphasis"/>
          <w:highlight w:val="cyan"/>
        </w:rPr>
        <w:t>survival another</w:t>
      </w:r>
      <w:r w:rsidRPr="00E50F80">
        <w:rPr>
          <w:rStyle w:val="Emphasis"/>
        </w:rPr>
        <w:t xml:space="preserve"> crisis? In fact, </w:t>
      </w:r>
      <w:r w:rsidRPr="005E0E60">
        <w:rPr>
          <w:rStyle w:val="Emphasis"/>
          <w:highlight w:val="cyan"/>
        </w:rPr>
        <w:t>a more important</w:t>
      </w:r>
      <w:r w:rsidRPr="00E50F80">
        <w:rPr>
          <w:rStyle w:val="Emphasis"/>
        </w:rPr>
        <w:t xml:space="preserve"> </w:t>
      </w:r>
      <w:r w:rsidRPr="005E0E60">
        <w:rPr>
          <w:rStyle w:val="Emphasis"/>
          <w:highlight w:val="cyan"/>
        </w:rPr>
        <w:t>question</w:t>
      </w:r>
      <w:r w:rsidRPr="00E50F80">
        <w:rPr>
          <w:rStyle w:val="Emphasis"/>
        </w:rPr>
        <w:t xml:space="preserve"> for Western observers </w:t>
      </w:r>
      <w:r w:rsidRPr="005E0E60">
        <w:rPr>
          <w:rStyle w:val="Emphasis"/>
          <w:highlight w:val="cyan"/>
        </w:rPr>
        <w:t>is why the</w:t>
      </w:r>
      <w:r w:rsidRPr="00E50F80">
        <w:rPr>
          <w:rStyle w:val="Emphasis"/>
        </w:rPr>
        <w:t xml:space="preserve"> Chinese Communist </w:t>
      </w:r>
      <w:r w:rsidRPr="005E0E60">
        <w:rPr>
          <w:rStyle w:val="Emphasis"/>
          <w:highlight w:val="cyan"/>
        </w:rPr>
        <w:t>Party has managed</w:t>
      </w:r>
      <w:r w:rsidRPr="00E50F80">
        <w:rPr>
          <w:rStyle w:val="Emphasis"/>
        </w:rPr>
        <w:t xml:space="preserve"> </w:t>
      </w:r>
      <w:r w:rsidRPr="005E0E60">
        <w:rPr>
          <w:rStyle w:val="Emphasis"/>
          <w:highlight w:val="cyan"/>
        </w:rPr>
        <w:t>to stay in power for so long</w:t>
      </w:r>
      <w:r w:rsidRPr="00E50F80">
        <w:rPr>
          <w:rStyle w:val="Emphasis"/>
        </w:rPr>
        <w:t xml:space="preserve"> </w:t>
      </w:r>
      <w:r w:rsidRPr="005E0E60">
        <w:rPr>
          <w:rStyle w:val="Emphasis"/>
          <w:highlight w:val="cyan"/>
        </w:rPr>
        <w:t>and</w:t>
      </w:r>
      <w:r w:rsidRPr="00E50F80">
        <w:rPr>
          <w:rStyle w:val="Emphasis"/>
        </w:rPr>
        <w:t xml:space="preserve"> to </w:t>
      </w:r>
      <w:r w:rsidRPr="005E0E60">
        <w:rPr>
          <w:rStyle w:val="Emphasis"/>
          <w:highlight w:val="cyan"/>
        </w:rPr>
        <w:t>produce</w:t>
      </w:r>
      <w:r w:rsidRPr="00E50F80">
        <w:rPr>
          <w:rStyle w:val="Emphasis"/>
        </w:rPr>
        <w:t xml:space="preserve"> an </w:t>
      </w:r>
      <w:r w:rsidRPr="005E0E60">
        <w:rPr>
          <w:rStyle w:val="Emphasis"/>
          <w:highlight w:val="cyan"/>
        </w:rPr>
        <w:t>indisputably</w:t>
      </w:r>
      <w:r w:rsidRPr="00E50F80">
        <w:rPr>
          <w:rStyle w:val="Emphasis"/>
        </w:rPr>
        <w:t xml:space="preserve"> </w:t>
      </w:r>
      <w:r w:rsidRPr="005E0E60">
        <w:rPr>
          <w:rStyle w:val="Emphasis"/>
          <w:highlight w:val="cyan"/>
        </w:rPr>
        <w:t>impressive record of</w:t>
      </w:r>
      <w:r w:rsidRPr="00E50F80">
        <w:rPr>
          <w:rStyle w:val="Emphasis"/>
        </w:rPr>
        <w:t xml:space="preserve"> economic </w:t>
      </w:r>
      <w:r w:rsidRPr="005E0E60">
        <w:rPr>
          <w:rStyle w:val="Emphasis"/>
          <w:highlight w:val="cyan"/>
        </w:rPr>
        <w:t>development</w:t>
      </w:r>
      <w:r w:rsidRPr="00E50F80">
        <w:rPr>
          <w:rStyle w:val="Emphasis"/>
        </w:rPr>
        <w:t>.</w:t>
      </w:r>
    </w:p>
    <w:p w14:paraId="325E0C13" w14:textId="77777777" w:rsidR="00BB3F6A" w:rsidRDefault="00BB3F6A" w:rsidP="00BB3F6A">
      <w:pPr>
        <w:pStyle w:val="Heading2"/>
      </w:pPr>
      <w:r>
        <w:t>1AR – Culture checks</w:t>
      </w:r>
    </w:p>
    <w:p w14:paraId="5D020E97" w14:textId="77777777" w:rsidR="00BB3F6A" w:rsidRDefault="00BB3F6A" w:rsidP="00BB3F6A">
      <w:pPr>
        <w:pStyle w:val="Heading4"/>
      </w:pPr>
      <w:r>
        <w:t>No Collapse – chinese culture supports authoritarianism</w:t>
      </w:r>
    </w:p>
    <w:p w14:paraId="32F6A0F4" w14:textId="77777777" w:rsidR="00BB3F6A" w:rsidRDefault="00BB3F6A" w:rsidP="00BB3F6A">
      <w:r>
        <w:t xml:space="preserve">Chen </w:t>
      </w:r>
      <w:r w:rsidRPr="00203641">
        <w:rPr>
          <w:rStyle w:val="Style13ptBold"/>
        </w:rPr>
        <w:t>Dingding</w:t>
      </w:r>
      <w:r>
        <w:rPr>
          <w:rStyle w:val="Style13ptBold"/>
        </w:rPr>
        <w:t xml:space="preserve"> 15</w:t>
      </w:r>
      <w:r>
        <w:t>, Dingding Chen is an assistant professor of Government and Public Administration at the University of Macau and Non-Resident Fellow at the Global Public Policy Institute (GPPi) Berlin, Germany. His research interests include: Chinese foreign policy, Asian security, Chinese politics, and human rights, 3-10-2015, "Sorry, America: China Is NOT Going to Collapse," National Interest, http://nationalinterest.org/feature/sorry-america-china-not-going-collapse-12389?page=3</w:t>
      </w:r>
    </w:p>
    <w:p w14:paraId="3A899246" w14:textId="77777777" w:rsidR="00BB3F6A" w:rsidRPr="00BB3F6A" w:rsidRDefault="00BB3F6A" w:rsidP="00BB3F6A">
      <w:pPr>
        <w:rPr>
          <w:rStyle w:val="Emphasis"/>
        </w:rPr>
      </w:pPr>
      <w:r w:rsidRPr="0080399B">
        <w:rPr>
          <w:rStyle w:val="StyleUnderline"/>
          <w:highlight w:val="cyan"/>
        </w:rPr>
        <w:t>Research</w:t>
      </w:r>
      <w:r>
        <w:t xml:space="preserve"> done </w:t>
      </w:r>
      <w:r w:rsidRPr="0080399B">
        <w:rPr>
          <w:rStyle w:val="StyleUnderline"/>
          <w:highlight w:val="cyan"/>
        </w:rPr>
        <w:t>by</w:t>
      </w:r>
      <w:r w:rsidRPr="00BB3F6A">
        <w:rPr>
          <w:rStyle w:val="StyleUnderline"/>
        </w:rPr>
        <w:t xml:space="preserve"> late </w:t>
      </w:r>
      <w:r w:rsidRPr="0080399B">
        <w:rPr>
          <w:rStyle w:val="StyleUnderline"/>
          <w:highlight w:val="cyan"/>
        </w:rPr>
        <w:t>professor</w:t>
      </w:r>
      <w:r>
        <w:t xml:space="preserve"> Shi </w:t>
      </w:r>
      <w:r w:rsidRPr="0080399B">
        <w:rPr>
          <w:rStyle w:val="StyleUnderline"/>
          <w:highlight w:val="cyan"/>
        </w:rPr>
        <w:t>Tianjian</w:t>
      </w:r>
      <w:r>
        <w:t xml:space="preserve"> also </w:t>
      </w:r>
      <w:r w:rsidRPr="0080399B">
        <w:rPr>
          <w:rStyle w:val="StyleUnderline"/>
          <w:highlight w:val="cyan"/>
        </w:rPr>
        <w:t>shows</w:t>
      </w:r>
      <w:r w:rsidRPr="00BB3F6A">
        <w:rPr>
          <w:rStyle w:val="StyleUnderline"/>
        </w:rPr>
        <w:t xml:space="preserve"> that Chinese </w:t>
      </w:r>
      <w:r w:rsidRPr="0080399B">
        <w:rPr>
          <w:rStyle w:val="StyleUnderline"/>
          <w:highlight w:val="cyan"/>
        </w:rPr>
        <w:t>culture</w:t>
      </w:r>
      <w:r w:rsidRPr="00BB3F6A">
        <w:rPr>
          <w:rStyle w:val="StyleUnderline"/>
        </w:rPr>
        <w:t xml:space="preserve"> still </w:t>
      </w:r>
      <w:r w:rsidRPr="0080399B">
        <w:rPr>
          <w:rStyle w:val="StyleUnderline"/>
          <w:highlight w:val="cyan"/>
        </w:rPr>
        <w:t>favors</w:t>
      </w:r>
      <w:r w:rsidRPr="00BB3F6A">
        <w:rPr>
          <w:rStyle w:val="StyleUnderline"/>
        </w:rPr>
        <w:t xml:space="preserve"> </w:t>
      </w:r>
      <w:r w:rsidRPr="0080399B">
        <w:rPr>
          <w:rStyle w:val="StyleUnderline"/>
          <w:highlight w:val="cyan"/>
        </w:rPr>
        <w:t>authoritarianism</w:t>
      </w:r>
      <w:r w:rsidRPr="00BB3F6A">
        <w:rPr>
          <w:rStyle w:val="StyleUnderline"/>
        </w:rPr>
        <w:t xml:space="preserve"> </w:t>
      </w:r>
      <w:r w:rsidRPr="0080399B">
        <w:rPr>
          <w:rStyle w:val="StyleUnderline"/>
          <w:highlight w:val="cyan"/>
        </w:rPr>
        <w:t>even as people</w:t>
      </w:r>
      <w:r w:rsidRPr="00BB3F6A">
        <w:rPr>
          <w:rStyle w:val="StyleUnderline"/>
        </w:rPr>
        <w:t xml:space="preserve"> </w:t>
      </w:r>
      <w:r w:rsidRPr="0080399B">
        <w:rPr>
          <w:rStyle w:val="StyleUnderline"/>
          <w:highlight w:val="cyan"/>
        </w:rPr>
        <w:t>also desire democracy</w:t>
      </w:r>
      <w:r>
        <w:t xml:space="preserve">. Through this context, we can understand that </w:t>
      </w:r>
      <w:r w:rsidRPr="00BB3F6A">
        <w:rPr>
          <w:rStyle w:val="StyleUnderline"/>
        </w:rPr>
        <w:t xml:space="preserve">Xi </w:t>
      </w:r>
      <w:r w:rsidRPr="0080399B">
        <w:rPr>
          <w:rStyle w:val="StyleUnderline"/>
          <w:highlight w:val="cyan"/>
        </w:rPr>
        <w:t>Jinping</w:t>
      </w:r>
      <w:r w:rsidRPr="00BB3F6A">
        <w:rPr>
          <w:rStyle w:val="StyleUnderline"/>
        </w:rPr>
        <w:t xml:space="preserve"> has </w:t>
      </w:r>
      <w:r w:rsidRPr="0080399B">
        <w:rPr>
          <w:rStyle w:val="StyleUnderline"/>
          <w:highlight w:val="cyan"/>
        </w:rPr>
        <w:t>become</w:t>
      </w:r>
      <w:r w:rsidRPr="00BB3F6A">
        <w:rPr>
          <w:rStyle w:val="StyleUnderline"/>
        </w:rPr>
        <w:t xml:space="preserve"> so </w:t>
      </w:r>
      <w:r w:rsidRPr="0080399B">
        <w:rPr>
          <w:rStyle w:val="StyleUnderline"/>
          <w:highlight w:val="cyan"/>
        </w:rPr>
        <w:t>popular</w:t>
      </w:r>
      <w:r w:rsidRPr="00BB3F6A">
        <w:rPr>
          <w:rStyle w:val="StyleUnderline"/>
        </w:rPr>
        <w:t xml:space="preserve"> </w:t>
      </w:r>
      <w:r w:rsidRPr="0080399B">
        <w:rPr>
          <w:rStyle w:val="StyleUnderline"/>
          <w:highlight w:val="cyan"/>
        </w:rPr>
        <w:t>among</w:t>
      </w:r>
      <w:r w:rsidRPr="00BB3F6A">
        <w:rPr>
          <w:rStyle w:val="StyleUnderline"/>
        </w:rPr>
        <w:t xml:space="preserve"> the </w:t>
      </w:r>
      <w:r w:rsidRPr="0080399B">
        <w:rPr>
          <w:rStyle w:val="StyleUnderline"/>
          <w:highlight w:val="cyan"/>
        </w:rPr>
        <w:t>Chinese</w:t>
      </w:r>
      <w:r w:rsidRPr="00BB3F6A">
        <w:rPr>
          <w:rStyle w:val="StyleUnderline"/>
        </w:rPr>
        <w:t xml:space="preserve"> masses </w:t>
      </w:r>
      <w:r w:rsidRPr="0080399B">
        <w:rPr>
          <w:rStyle w:val="StyleUnderline"/>
          <w:highlight w:val="cyan"/>
        </w:rPr>
        <w:t>because</w:t>
      </w:r>
      <w:r w:rsidRPr="00BB3F6A">
        <w:rPr>
          <w:rStyle w:val="StyleUnderline"/>
        </w:rPr>
        <w:t xml:space="preserve"> </w:t>
      </w:r>
      <w:r w:rsidRPr="0080399B">
        <w:rPr>
          <w:rStyle w:val="StyleUnderline"/>
          <w:highlight w:val="cyan"/>
        </w:rPr>
        <w:t>of</w:t>
      </w:r>
      <w:r w:rsidRPr="00BB3F6A">
        <w:rPr>
          <w:rStyle w:val="StyleUnderline"/>
        </w:rPr>
        <w:t xml:space="preserve"> his bold </w:t>
      </w:r>
      <w:r w:rsidRPr="0080399B">
        <w:rPr>
          <w:rStyle w:val="StyleUnderline"/>
          <w:highlight w:val="cyan"/>
        </w:rPr>
        <w:t>reform</w:t>
      </w:r>
      <w:r w:rsidRPr="00BB3F6A">
        <w:rPr>
          <w:rStyle w:val="StyleUnderline"/>
        </w:rPr>
        <w:t xml:space="preserve"> </w:t>
      </w:r>
      <w:r w:rsidRPr="0080399B">
        <w:rPr>
          <w:rStyle w:val="StyleUnderline"/>
          <w:highlight w:val="cyan"/>
        </w:rPr>
        <w:t>measures</w:t>
      </w:r>
      <w:r>
        <w:t xml:space="preserve">, which range from soccer-reform to overhauling state-owned enterprises. Even in the area of political reform, Xi is proceeding steadily as consultative democratic mechanisms will soon be implemented at various governmental levels. </w:t>
      </w:r>
      <w:r w:rsidRPr="00BB3F6A">
        <w:rPr>
          <w:rStyle w:val="Emphasis"/>
        </w:rPr>
        <w:t xml:space="preserve">Thus, it </w:t>
      </w:r>
      <w:r w:rsidRPr="0080399B">
        <w:rPr>
          <w:rStyle w:val="Emphasis"/>
          <w:highlight w:val="cyan"/>
        </w:rPr>
        <w:t>is no exaggeration</w:t>
      </w:r>
      <w:r w:rsidRPr="00BB3F6A">
        <w:rPr>
          <w:rStyle w:val="Emphasis"/>
        </w:rPr>
        <w:t xml:space="preserve"> to say </w:t>
      </w:r>
      <w:r w:rsidRPr="0080399B">
        <w:rPr>
          <w:rStyle w:val="Emphasis"/>
          <w:highlight w:val="cyan"/>
        </w:rPr>
        <w:t>that</w:t>
      </w:r>
      <w:r w:rsidRPr="00BB3F6A">
        <w:rPr>
          <w:rStyle w:val="Emphasis"/>
        </w:rPr>
        <w:t xml:space="preserve"> </w:t>
      </w:r>
      <w:r w:rsidRPr="0080399B">
        <w:rPr>
          <w:rStyle w:val="Emphasis"/>
          <w:highlight w:val="cyan"/>
        </w:rPr>
        <w:t>Xi</w:t>
      </w:r>
      <w:r w:rsidRPr="00BB3F6A">
        <w:rPr>
          <w:rStyle w:val="Emphasis"/>
        </w:rPr>
        <w:t xml:space="preserve"> has </w:t>
      </w:r>
      <w:r w:rsidRPr="0080399B">
        <w:rPr>
          <w:rStyle w:val="Emphasis"/>
          <w:highlight w:val="cyan"/>
        </w:rPr>
        <w:t>been</w:t>
      </w:r>
      <w:r w:rsidRPr="00BB3F6A">
        <w:rPr>
          <w:rStyle w:val="Emphasis"/>
        </w:rPr>
        <w:t xml:space="preserve"> the </w:t>
      </w:r>
      <w:r w:rsidRPr="0080399B">
        <w:rPr>
          <w:rStyle w:val="Emphasis"/>
          <w:highlight w:val="cyan"/>
        </w:rPr>
        <w:t>most</w:t>
      </w:r>
      <w:r w:rsidRPr="00BB3F6A">
        <w:rPr>
          <w:rStyle w:val="Emphasis"/>
        </w:rPr>
        <w:t xml:space="preserve"> </w:t>
      </w:r>
      <w:r w:rsidRPr="0080399B">
        <w:rPr>
          <w:rStyle w:val="Emphasis"/>
          <w:highlight w:val="cyan"/>
        </w:rPr>
        <w:t>creative</w:t>
      </w:r>
      <w:r w:rsidRPr="00BB3F6A">
        <w:rPr>
          <w:rStyle w:val="Emphasis"/>
        </w:rPr>
        <w:t xml:space="preserve"> </w:t>
      </w:r>
      <w:r w:rsidRPr="0080399B">
        <w:rPr>
          <w:rStyle w:val="Emphasis"/>
          <w:highlight w:val="cyan"/>
        </w:rPr>
        <w:t>leader in the last</w:t>
      </w:r>
      <w:r w:rsidRPr="00BB3F6A">
        <w:rPr>
          <w:rStyle w:val="Emphasis"/>
        </w:rPr>
        <w:t xml:space="preserve"> </w:t>
      </w:r>
      <w:r w:rsidRPr="0080399B">
        <w:rPr>
          <w:rStyle w:val="Emphasis"/>
          <w:highlight w:val="cyan"/>
        </w:rPr>
        <w:t>three</w:t>
      </w:r>
      <w:r w:rsidRPr="00BB3F6A">
        <w:rPr>
          <w:rStyle w:val="Emphasis"/>
        </w:rPr>
        <w:t xml:space="preserve"> </w:t>
      </w:r>
      <w:r w:rsidRPr="0080399B">
        <w:rPr>
          <w:rStyle w:val="Emphasis"/>
          <w:highlight w:val="cyan"/>
        </w:rPr>
        <w:t>decades</w:t>
      </w:r>
      <w:r w:rsidRPr="00BB3F6A">
        <w:rPr>
          <w:rStyle w:val="Emphasis"/>
        </w:rPr>
        <w:t xml:space="preserve">. </w:t>
      </w:r>
      <w:r w:rsidRPr="0080399B">
        <w:rPr>
          <w:rStyle w:val="Emphasis"/>
          <w:highlight w:val="cyan"/>
        </w:rPr>
        <w:t>If anything,</w:t>
      </w:r>
      <w:r w:rsidRPr="00BB3F6A">
        <w:rPr>
          <w:rStyle w:val="Emphasis"/>
        </w:rPr>
        <w:t xml:space="preserve"> the </w:t>
      </w:r>
      <w:r w:rsidRPr="0080399B">
        <w:rPr>
          <w:rStyle w:val="Emphasis"/>
          <w:highlight w:val="cyan"/>
        </w:rPr>
        <w:t>level of support</w:t>
      </w:r>
      <w:r w:rsidRPr="00BB3F6A">
        <w:rPr>
          <w:rStyle w:val="Emphasis"/>
        </w:rPr>
        <w:t xml:space="preserve"> </w:t>
      </w:r>
      <w:r w:rsidRPr="0080399B">
        <w:rPr>
          <w:rStyle w:val="Emphasis"/>
          <w:highlight w:val="cyan"/>
        </w:rPr>
        <w:t>for</w:t>
      </w:r>
      <w:r w:rsidRPr="00BB3F6A">
        <w:rPr>
          <w:rStyle w:val="Emphasis"/>
        </w:rPr>
        <w:t xml:space="preserve"> the </w:t>
      </w:r>
      <w:r w:rsidRPr="0080399B">
        <w:rPr>
          <w:rStyle w:val="Emphasis"/>
          <w:highlight w:val="cyan"/>
        </w:rPr>
        <w:t>CCP is higher now than</w:t>
      </w:r>
      <w:r w:rsidRPr="00BB3F6A">
        <w:rPr>
          <w:rStyle w:val="Emphasis"/>
        </w:rPr>
        <w:t xml:space="preserve"> it was in </w:t>
      </w:r>
      <w:r w:rsidRPr="0080399B">
        <w:rPr>
          <w:rStyle w:val="Emphasis"/>
          <w:highlight w:val="cyan"/>
        </w:rPr>
        <w:t>the last decade</w:t>
      </w:r>
      <w:r w:rsidRPr="00BB3F6A">
        <w:rPr>
          <w:rStyle w:val="Emphasis"/>
        </w:rPr>
        <w:t xml:space="preserve">. </w:t>
      </w:r>
      <w:r w:rsidRPr="0080399B">
        <w:rPr>
          <w:rStyle w:val="Emphasis"/>
          <w:highlight w:val="cyan"/>
        </w:rPr>
        <w:t>Ignoring</w:t>
      </w:r>
      <w:r w:rsidRPr="00BB3F6A">
        <w:rPr>
          <w:rStyle w:val="Emphasis"/>
        </w:rPr>
        <w:t xml:space="preserve"> </w:t>
      </w:r>
      <w:r w:rsidRPr="0080399B">
        <w:rPr>
          <w:rStyle w:val="Emphasis"/>
          <w:highlight w:val="cyan"/>
        </w:rPr>
        <w:t>this</w:t>
      </w:r>
      <w:r w:rsidRPr="00BB3F6A">
        <w:rPr>
          <w:rStyle w:val="Emphasis"/>
        </w:rPr>
        <w:t xml:space="preserve"> </w:t>
      </w:r>
      <w:r w:rsidRPr="0080399B">
        <w:rPr>
          <w:rStyle w:val="Emphasis"/>
        </w:rPr>
        <w:t>reality</w:t>
      </w:r>
      <w:r w:rsidRPr="00BB3F6A">
        <w:rPr>
          <w:rStyle w:val="Emphasis"/>
        </w:rPr>
        <w:t xml:space="preserve"> seriously </w:t>
      </w:r>
      <w:r w:rsidRPr="0080399B">
        <w:rPr>
          <w:rStyle w:val="Emphasis"/>
          <w:highlight w:val="cyan"/>
        </w:rPr>
        <w:t>misreads Chinese politics today</w:t>
      </w:r>
      <w:r w:rsidRPr="00BB3F6A">
        <w:rPr>
          <w:rStyle w:val="Emphasis"/>
        </w:rPr>
        <w:t>.</w:t>
      </w:r>
    </w:p>
    <w:p w14:paraId="4ABD54E8" w14:textId="77777777" w:rsidR="00BB3F6A" w:rsidRDefault="00D8281A" w:rsidP="00D8281A">
      <w:pPr>
        <w:pStyle w:val="Heading1"/>
      </w:pPr>
      <w:r>
        <w:t>Link Defense</w:t>
      </w:r>
    </w:p>
    <w:p w14:paraId="5C6F1B13" w14:textId="77777777" w:rsidR="00D8281A" w:rsidRDefault="00D8281A" w:rsidP="00D8281A">
      <w:pPr>
        <w:pStyle w:val="Heading2"/>
      </w:pPr>
      <w:r>
        <w:t xml:space="preserve">Cyber </w:t>
      </w:r>
    </w:p>
    <w:p w14:paraId="2D6E9D17" w14:textId="77777777" w:rsidR="00D8281A" w:rsidRDefault="00D8281A" w:rsidP="00D8281A">
      <w:pPr>
        <w:pStyle w:val="Heading4"/>
      </w:pPr>
      <w:r>
        <w:t>US-China improving trust and cooperation now – diplomatic talks</w:t>
      </w:r>
    </w:p>
    <w:p w14:paraId="078D587F" w14:textId="77777777" w:rsidR="00D8281A" w:rsidRDefault="00D8281A" w:rsidP="00D8281A">
      <w:r>
        <w:t xml:space="preserve">Gerry </w:t>
      </w:r>
      <w:r w:rsidRPr="00D8281A">
        <w:rPr>
          <w:rStyle w:val="Style13ptBold"/>
        </w:rPr>
        <w:t>Shih 6/14</w:t>
      </w:r>
      <w:r>
        <w:t>, writer for AP News 6-14-2016, "China, US hold talks to bridge cybersecurity differences," Big Story, http://bigstory.ap.org/article/a493922899424ecf988f5a917cd63458/china-us-meet-cybersecurity-talks-beijing</w:t>
      </w:r>
    </w:p>
    <w:p w14:paraId="5488AB25" w14:textId="77777777" w:rsidR="00AB7408" w:rsidRDefault="00D8281A" w:rsidP="00D3555A">
      <w:r w:rsidRPr="00D8281A">
        <w:rPr>
          <w:rStyle w:val="StyleUnderline"/>
        </w:rPr>
        <w:t xml:space="preserve">Chinese and American </w:t>
      </w:r>
      <w:r w:rsidRPr="00467658">
        <w:rPr>
          <w:rStyle w:val="StyleUnderline"/>
          <w:highlight w:val="cyan"/>
        </w:rPr>
        <w:t>officials</w:t>
      </w:r>
      <w:r w:rsidRPr="00D8281A">
        <w:rPr>
          <w:rStyle w:val="StyleUnderline"/>
        </w:rPr>
        <w:t xml:space="preserve"> </w:t>
      </w:r>
      <w:r w:rsidRPr="00467658">
        <w:rPr>
          <w:rStyle w:val="StyleUnderline"/>
          <w:highlight w:val="cyan"/>
        </w:rPr>
        <w:t>said</w:t>
      </w:r>
      <w:r w:rsidRPr="00D8281A">
        <w:rPr>
          <w:rStyle w:val="StyleUnderline"/>
        </w:rPr>
        <w:t xml:space="preserve"> Tuesday </w:t>
      </w:r>
      <w:r w:rsidRPr="00467658">
        <w:rPr>
          <w:rStyle w:val="StyleUnderline"/>
          <w:highlight w:val="cyan"/>
        </w:rPr>
        <w:t>they're committed to bridging</w:t>
      </w:r>
      <w:r w:rsidRPr="00D8281A">
        <w:rPr>
          <w:rStyle w:val="StyleUnderline"/>
        </w:rPr>
        <w:t xml:space="preserve"> their </w:t>
      </w:r>
      <w:r w:rsidRPr="00467658">
        <w:rPr>
          <w:rStyle w:val="StyleUnderline"/>
          <w:highlight w:val="cyan"/>
        </w:rPr>
        <w:t>differences on cybersecurity</w:t>
      </w:r>
      <w:r w:rsidRPr="00D8281A">
        <w:rPr>
          <w:rStyle w:val="StyleUnderline"/>
        </w:rPr>
        <w:t xml:space="preserve"> </w:t>
      </w:r>
      <w:r w:rsidRPr="00467658">
        <w:rPr>
          <w:rStyle w:val="StyleUnderline"/>
          <w:highlight w:val="cyan"/>
        </w:rPr>
        <w:t>and</w:t>
      </w:r>
      <w:r w:rsidRPr="00D8281A">
        <w:rPr>
          <w:rStyle w:val="StyleUnderline"/>
        </w:rPr>
        <w:t xml:space="preserve"> </w:t>
      </w:r>
      <w:r w:rsidRPr="00467658">
        <w:rPr>
          <w:rStyle w:val="StyleUnderline"/>
          <w:highlight w:val="cyan"/>
        </w:rPr>
        <w:t>moving to implement</w:t>
      </w:r>
      <w:r w:rsidRPr="00D8281A">
        <w:rPr>
          <w:rStyle w:val="StyleUnderline"/>
        </w:rPr>
        <w:t xml:space="preserve"> recent </w:t>
      </w:r>
      <w:r w:rsidRPr="00467658">
        <w:rPr>
          <w:rStyle w:val="StyleUnderline"/>
          <w:highlight w:val="cyan"/>
        </w:rPr>
        <w:t>agreements</w:t>
      </w:r>
      <w:r w:rsidRPr="00D8281A">
        <w:rPr>
          <w:rStyle w:val="StyleUnderline"/>
        </w:rPr>
        <w:t xml:space="preserve">, </w:t>
      </w:r>
      <w:r w:rsidRPr="00467658">
        <w:rPr>
          <w:rStyle w:val="StyleUnderline"/>
          <w:highlight w:val="cyan"/>
        </w:rPr>
        <w:t>as they</w:t>
      </w:r>
      <w:r w:rsidRPr="00D8281A">
        <w:rPr>
          <w:rStyle w:val="StyleUnderline"/>
        </w:rPr>
        <w:t xml:space="preserve"> held </w:t>
      </w:r>
      <w:r w:rsidRPr="00467658">
        <w:rPr>
          <w:rStyle w:val="StyleUnderline"/>
          <w:highlight w:val="cyan"/>
        </w:rPr>
        <w:t>talks</w:t>
      </w:r>
      <w:r w:rsidRPr="00D8281A">
        <w:rPr>
          <w:rStyle w:val="StyleUnderline"/>
        </w:rPr>
        <w:t xml:space="preserve"> </w:t>
      </w:r>
      <w:r w:rsidRPr="00467658">
        <w:rPr>
          <w:rStyle w:val="StyleUnderline"/>
          <w:highlight w:val="cyan"/>
        </w:rPr>
        <w:t>amid</w:t>
      </w:r>
      <w:r w:rsidRPr="00D8281A">
        <w:rPr>
          <w:rStyle w:val="StyleUnderline"/>
        </w:rPr>
        <w:t xml:space="preserve"> </w:t>
      </w:r>
      <w:r w:rsidRPr="00467658">
        <w:rPr>
          <w:rStyle w:val="StyleUnderline"/>
          <w:highlight w:val="cyan"/>
        </w:rPr>
        <w:t>complaints over</w:t>
      </w:r>
      <w:r w:rsidRPr="00D8281A">
        <w:rPr>
          <w:rStyle w:val="StyleUnderline"/>
        </w:rPr>
        <w:t xml:space="preserve"> </w:t>
      </w:r>
      <w:r w:rsidRPr="00467658">
        <w:rPr>
          <w:rStyle w:val="StyleUnderline"/>
          <w:highlight w:val="cyan"/>
        </w:rPr>
        <w:t>China-based</w:t>
      </w:r>
      <w:r w:rsidRPr="00D8281A">
        <w:rPr>
          <w:rStyle w:val="StyleUnderline"/>
        </w:rPr>
        <w:t xml:space="preserve"> hacking </w:t>
      </w:r>
      <w:r w:rsidRPr="00467658">
        <w:rPr>
          <w:rStyle w:val="StyleUnderline"/>
          <w:highlight w:val="cyan"/>
        </w:rPr>
        <w:t>operations</w:t>
      </w:r>
      <w:r w:rsidRPr="00D8281A">
        <w:rPr>
          <w:rStyle w:val="StyleUnderline"/>
        </w:rPr>
        <w:t xml:space="preserve"> </w:t>
      </w:r>
      <w:r w:rsidRPr="00D8281A">
        <w:t>that</w:t>
      </w:r>
      <w:r>
        <w:t xml:space="preserve"> the U.S. says may have already cost U.S. companies tens of billions of dollars. </w:t>
      </w:r>
      <w:r w:rsidRPr="00D8281A">
        <w:rPr>
          <w:rStyle w:val="StyleUnderline"/>
        </w:rPr>
        <w:t xml:space="preserve">Repeated </w:t>
      </w:r>
      <w:r w:rsidRPr="00467658">
        <w:rPr>
          <w:rStyle w:val="StyleUnderline"/>
          <w:highlight w:val="cyan"/>
        </w:rPr>
        <w:t>meetings</w:t>
      </w:r>
      <w:r w:rsidRPr="00D8281A">
        <w:rPr>
          <w:rStyle w:val="StyleUnderline"/>
        </w:rPr>
        <w:t xml:space="preserve"> </w:t>
      </w:r>
      <w:r w:rsidRPr="00467658">
        <w:rPr>
          <w:rStyle w:val="StyleUnderline"/>
          <w:highlight w:val="cyan"/>
        </w:rPr>
        <w:t>between</w:t>
      </w:r>
      <w:r w:rsidRPr="00D8281A">
        <w:rPr>
          <w:rStyle w:val="StyleUnderline"/>
        </w:rPr>
        <w:t xml:space="preserve"> the </w:t>
      </w:r>
      <w:r w:rsidRPr="00467658">
        <w:rPr>
          <w:rStyle w:val="StyleUnderline"/>
          <w:highlight w:val="cyan"/>
        </w:rPr>
        <w:t>sides</w:t>
      </w:r>
      <w:r w:rsidRPr="00D8281A">
        <w:rPr>
          <w:rStyle w:val="StyleUnderline"/>
        </w:rPr>
        <w:t xml:space="preserve"> on cybersecurity </w:t>
      </w:r>
      <w:r w:rsidRPr="00467658">
        <w:rPr>
          <w:rStyle w:val="StyleUnderline"/>
          <w:highlight w:val="cyan"/>
        </w:rPr>
        <w:t>indicate</w:t>
      </w:r>
      <w:r w:rsidRPr="00D8281A">
        <w:rPr>
          <w:rStyle w:val="StyleUnderline"/>
        </w:rPr>
        <w:t xml:space="preserve"> the </w:t>
      </w:r>
      <w:r w:rsidRPr="00467658">
        <w:rPr>
          <w:rStyle w:val="StyleUnderline"/>
          <w:highlight w:val="cyan"/>
        </w:rPr>
        <w:t>seriousness with</w:t>
      </w:r>
      <w:r w:rsidRPr="00D8281A">
        <w:rPr>
          <w:rStyle w:val="StyleUnderline"/>
        </w:rPr>
        <w:t xml:space="preserve"> </w:t>
      </w:r>
      <w:r w:rsidRPr="00467658">
        <w:rPr>
          <w:rStyle w:val="StyleUnderline"/>
          <w:highlight w:val="cyan"/>
        </w:rPr>
        <w:t>which</w:t>
      </w:r>
      <w:r w:rsidRPr="00D8281A">
        <w:rPr>
          <w:rStyle w:val="StyleUnderline"/>
        </w:rPr>
        <w:t xml:space="preserve"> the </w:t>
      </w:r>
      <w:r w:rsidRPr="00467658">
        <w:rPr>
          <w:rStyle w:val="StyleUnderline"/>
          <w:highlight w:val="cyan"/>
        </w:rPr>
        <w:t>Obama</w:t>
      </w:r>
      <w:r w:rsidRPr="00D8281A">
        <w:rPr>
          <w:rStyle w:val="StyleUnderline"/>
        </w:rPr>
        <w:t xml:space="preserve"> administration </w:t>
      </w:r>
      <w:r w:rsidRPr="00467658">
        <w:rPr>
          <w:rStyle w:val="StyleUnderline"/>
          <w:highlight w:val="cyan"/>
        </w:rPr>
        <w:t>regards</w:t>
      </w:r>
      <w:r w:rsidRPr="00D8281A">
        <w:rPr>
          <w:rStyle w:val="StyleUnderline"/>
        </w:rPr>
        <w:t xml:space="preserve"> the </w:t>
      </w:r>
      <w:r w:rsidRPr="00467658">
        <w:rPr>
          <w:rStyle w:val="StyleUnderline"/>
          <w:highlight w:val="cyan"/>
        </w:rPr>
        <w:t>issue</w:t>
      </w:r>
      <w:r w:rsidRPr="00D8281A">
        <w:rPr>
          <w:rStyle w:val="StyleUnderline"/>
        </w:rPr>
        <w:t>,</w:t>
      </w:r>
      <w:r>
        <w:t xml:space="preserve"> the U.S. ambassador to China, Max Baucus, said at the start of the two-day talks in western Beijing. U.S. officials have been particularly eager to build on an agreement forged during Chinese President Xi Jinping's visit to the White House in September that says </w:t>
      </w:r>
      <w:r w:rsidRPr="00467658">
        <w:rPr>
          <w:rStyle w:val="StyleUnderline"/>
          <w:highlight w:val="cyan"/>
        </w:rPr>
        <w:t>neither</w:t>
      </w:r>
      <w:r w:rsidRPr="00D8281A">
        <w:rPr>
          <w:rStyle w:val="StyleUnderline"/>
        </w:rPr>
        <w:t xml:space="preserve"> </w:t>
      </w:r>
      <w:r w:rsidRPr="00467658">
        <w:rPr>
          <w:rStyle w:val="StyleUnderline"/>
          <w:highlight w:val="cyan"/>
        </w:rPr>
        <w:t>government</w:t>
      </w:r>
      <w:r w:rsidRPr="00D8281A">
        <w:rPr>
          <w:rStyle w:val="StyleUnderline"/>
        </w:rPr>
        <w:t xml:space="preserve"> will </w:t>
      </w:r>
      <w:r w:rsidRPr="00467658">
        <w:rPr>
          <w:rStyle w:val="StyleUnderline"/>
          <w:highlight w:val="cyan"/>
        </w:rPr>
        <w:t>support</w:t>
      </w:r>
      <w:r w:rsidRPr="00D8281A">
        <w:rPr>
          <w:rStyle w:val="StyleUnderline"/>
        </w:rPr>
        <w:t xml:space="preserve"> commercial </w:t>
      </w:r>
      <w:r w:rsidRPr="00467658">
        <w:rPr>
          <w:rStyle w:val="StyleUnderline"/>
          <w:highlight w:val="cyan"/>
        </w:rPr>
        <w:t>cyber</w:t>
      </w:r>
      <w:r w:rsidRPr="00D8281A">
        <w:rPr>
          <w:rStyle w:val="StyleUnderline"/>
        </w:rPr>
        <w:t>-</w:t>
      </w:r>
      <w:r w:rsidRPr="00467658">
        <w:rPr>
          <w:rStyle w:val="StyleUnderline"/>
          <w:highlight w:val="cyan"/>
        </w:rPr>
        <w:t>theft</w:t>
      </w:r>
      <w:r>
        <w:t xml:space="preserve">. </w:t>
      </w:r>
      <w:r w:rsidRPr="00467658">
        <w:rPr>
          <w:rStyle w:val="StyleUnderline"/>
          <w:highlight w:val="cyan"/>
        </w:rPr>
        <w:t>The deal</w:t>
      </w:r>
      <w:r w:rsidRPr="00D8281A">
        <w:rPr>
          <w:rStyle w:val="StyleUnderline"/>
        </w:rPr>
        <w:t xml:space="preserve"> was </w:t>
      </w:r>
      <w:r w:rsidRPr="00467658">
        <w:rPr>
          <w:rStyle w:val="StyleUnderline"/>
          <w:highlight w:val="cyan"/>
        </w:rPr>
        <w:t>viewed</w:t>
      </w:r>
      <w:r w:rsidRPr="00D8281A">
        <w:rPr>
          <w:rStyle w:val="StyleUnderline"/>
        </w:rPr>
        <w:t xml:space="preserve"> </w:t>
      </w:r>
      <w:r w:rsidRPr="00467658">
        <w:rPr>
          <w:rStyle w:val="StyleUnderline"/>
          <w:highlight w:val="cyan"/>
        </w:rPr>
        <w:t>by</w:t>
      </w:r>
      <w:r w:rsidRPr="00D8281A">
        <w:rPr>
          <w:rStyle w:val="StyleUnderline"/>
        </w:rPr>
        <w:t xml:space="preserve"> </w:t>
      </w:r>
      <w:r w:rsidRPr="00467658">
        <w:rPr>
          <w:rStyle w:val="StyleUnderline"/>
          <w:highlight w:val="cyan"/>
        </w:rPr>
        <w:t>Washington as</w:t>
      </w:r>
      <w:r w:rsidRPr="00D8281A">
        <w:rPr>
          <w:rStyle w:val="StyleUnderline"/>
        </w:rPr>
        <w:t xml:space="preserve"> a </w:t>
      </w:r>
      <w:r w:rsidRPr="00467658">
        <w:rPr>
          <w:rStyle w:val="StyleUnderline"/>
          <w:highlight w:val="cyan"/>
        </w:rPr>
        <w:t>diplomatic</w:t>
      </w:r>
      <w:r w:rsidRPr="00D8281A">
        <w:rPr>
          <w:rStyle w:val="StyleUnderline"/>
        </w:rPr>
        <w:t xml:space="preserve"> </w:t>
      </w:r>
      <w:r w:rsidRPr="00467658">
        <w:rPr>
          <w:rStyle w:val="StyleUnderline"/>
          <w:highlight w:val="cyan"/>
        </w:rPr>
        <w:t>breakthrough</w:t>
      </w:r>
      <w:r w:rsidRPr="00D8281A">
        <w:rPr>
          <w:rStyle w:val="StyleUnderline"/>
        </w:rPr>
        <w:t>,</w:t>
      </w:r>
      <w:r>
        <w:t xml:space="preserve"> although U.S. officials have not conclusively determined that it has led to a decline in hacks against U.S. companies. "</w:t>
      </w:r>
      <w:r w:rsidRPr="00D8281A">
        <w:rPr>
          <w:rStyle w:val="StyleUnderline"/>
        </w:rPr>
        <w:t xml:space="preserve">We're here </w:t>
      </w:r>
      <w:r w:rsidRPr="00D8281A">
        <w:t>today</w:t>
      </w:r>
      <w:r w:rsidRPr="00D8281A">
        <w:rPr>
          <w:rStyle w:val="StyleUnderline"/>
        </w:rPr>
        <w:t xml:space="preserve"> </w:t>
      </w:r>
      <w:r w:rsidRPr="00467658">
        <w:rPr>
          <w:rStyle w:val="StyleUnderline"/>
          <w:highlight w:val="cyan"/>
        </w:rPr>
        <w:t>to ensure</w:t>
      </w:r>
      <w:r w:rsidRPr="00D8281A">
        <w:rPr>
          <w:rStyle w:val="StyleUnderline"/>
        </w:rPr>
        <w:t xml:space="preserve"> </w:t>
      </w:r>
      <w:r w:rsidRPr="00467658">
        <w:rPr>
          <w:rStyle w:val="StyleUnderline"/>
          <w:highlight w:val="cyan"/>
        </w:rPr>
        <w:t>implementation of agreements</w:t>
      </w:r>
      <w:r w:rsidRPr="00D8281A">
        <w:rPr>
          <w:rStyle w:val="StyleUnderline"/>
        </w:rPr>
        <w:t xml:space="preserve"> made by the two presidents</w:t>
      </w:r>
      <w:r>
        <w:t xml:space="preserve">, commitments that illustrate that we can work through areas of differences to reach areas of cooperation," Baucus said, referring to the agreement, which he called a "major advancement." </w:t>
      </w:r>
      <w:r w:rsidRPr="00467658">
        <w:rPr>
          <w:rStyle w:val="Emphasis"/>
          <w:highlight w:val="cyan"/>
        </w:rPr>
        <w:t>Cyber issues</w:t>
      </w:r>
      <w:r w:rsidRPr="00D8281A">
        <w:rPr>
          <w:rStyle w:val="Emphasis"/>
        </w:rPr>
        <w:t xml:space="preserve"> </w:t>
      </w:r>
      <w:r w:rsidRPr="00467658">
        <w:rPr>
          <w:rStyle w:val="Emphasis"/>
          <w:highlight w:val="cyan"/>
        </w:rPr>
        <w:t>are</w:t>
      </w:r>
      <w:r w:rsidRPr="00D8281A">
        <w:rPr>
          <w:rStyle w:val="Emphasis"/>
        </w:rPr>
        <w:t xml:space="preserve"> "an </w:t>
      </w:r>
      <w:r w:rsidRPr="00467658">
        <w:rPr>
          <w:rStyle w:val="Emphasis"/>
          <w:highlight w:val="cyan"/>
        </w:rPr>
        <w:t>important element in</w:t>
      </w:r>
      <w:r w:rsidRPr="00D8281A">
        <w:rPr>
          <w:rStyle w:val="Emphasis"/>
        </w:rPr>
        <w:t xml:space="preserve"> </w:t>
      </w:r>
      <w:r w:rsidRPr="00467658">
        <w:rPr>
          <w:rStyle w:val="Emphasis"/>
          <w:highlight w:val="cyan"/>
        </w:rPr>
        <w:t>our</w:t>
      </w:r>
      <w:r w:rsidRPr="00D8281A">
        <w:rPr>
          <w:rStyle w:val="Emphasis"/>
        </w:rPr>
        <w:t xml:space="preserve"> bilateral </w:t>
      </w:r>
      <w:r w:rsidRPr="00467658">
        <w:rPr>
          <w:rStyle w:val="Emphasis"/>
          <w:highlight w:val="cyan"/>
        </w:rPr>
        <w:t>relationship</w:t>
      </w:r>
      <w:r>
        <w:t>," the ambassador said. "</w:t>
      </w:r>
      <w:r w:rsidRPr="00467658">
        <w:rPr>
          <w:rStyle w:val="Emphasis"/>
          <w:highlight w:val="cyan"/>
        </w:rPr>
        <w:t>Each step</w:t>
      </w:r>
      <w:r w:rsidRPr="00D8281A">
        <w:rPr>
          <w:rStyle w:val="Emphasis"/>
        </w:rPr>
        <w:t xml:space="preserve"> that we take </w:t>
      </w:r>
      <w:r w:rsidRPr="00467658">
        <w:rPr>
          <w:rStyle w:val="Emphasis"/>
          <w:highlight w:val="cyan"/>
        </w:rPr>
        <w:t>enables us to have</w:t>
      </w:r>
      <w:r w:rsidRPr="00D8281A">
        <w:rPr>
          <w:rStyle w:val="Emphasis"/>
        </w:rPr>
        <w:t xml:space="preserve"> </w:t>
      </w:r>
      <w:r w:rsidRPr="00467658">
        <w:rPr>
          <w:rStyle w:val="Emphasis"/>
          <w:highlight w:val="cyan"/>
        </w:rPr>
        <w:t>greater trust</w:t>
      </w:r>
      <w:r>
        <w:t xml:space="preserve">. </w:t>
      </w:r>
      <w:r w:rsidRPr="00D8281A">
        <w:rPr>
          <w:rStyle w:val="StyleUnderline"/>
        </w:rPr>
        <w:t>We're prepared to work hard with you to narrow our differences</w:t>
      </w:r>
      <w:r>
        <w:t>." Chinese Minister of Public Security Guo Shengkun said China wants to "bring the discussions from policies on paper to actual implementation." "Both sides will continue to cooperate on cyber cases," Guo said. "I believe the leadership on both sides places emphasis on the issue and values participation</w:t>
      </w:r>
      <w:r w:rsidRPr="00D8281A">
        <w:rPr>
          <w:rStyle w:val="StyleUnderline"/>
        </w:rPr>
        <w:t xml:space="preserve">. Xi </w:t>
      </w:r>
      <w:r w:rsidRPr="00467658">
        <w:rPr>
          <w:rStyle w:val="StyleUnderline"/>
          <w:highlight w:val="cyan"/>
        </w:rPr>
        <w:t>Jinping</w:t>
      </w:r>
      <w:r w:rsidRPr="00D8281A">
        <w:rPr>
          <w:rStyle w:val="StyleUnderline"/>
        </w:rPr>
        <w:t xml:space="preserve"> has </w:t>
      </w:r>
      <w:r w:rsidRPr="00467658">
        <w:rPr>
          <w:rStyle w:val="StyleUnderline"/>
          <w:highlight w:val="cyan"/>
        </w:rPr>
        <w:t>personally been involved</w:t>
      </w:r>
      <w:r w:rsidRPr="00D8281A">
        <w:rPr>
          <w:rStyle w:val="StyleUnderline"/>
        </w:rPr>
        <w:t>."</w:t>
      </w:r>
      <w:r>
        <w:t xml:space="preserve"> U.S. Secretary of Homeland Security Jeh Johnson and Attorney General Loretta Lynch were scheduled to attend the meetings, but withdrew following the mass shooting in Orlando, Florida</w:t>
      </w:r>
      <w:r w:rsidRPr="00D8281A">
        <w:rPr>
          <w:rStyle w:val="StyleUnderline"/>
        </w:rPr>
        <w:t xml:space="preserve">. </w:t>
      </w:r>
      <w:r w:rsidRPr="00467658">
        <w:rPr>
          <w:rStyle w:val="StyleUnderline"/>
          <w:highlight w:val="cyan"/>
        </w:rPr>
        <w:t>In a meeting with</w:t>
      </w:r>
      <w:r>
        <w:t xml:space="preserve"> Suzanne Spaulding, an </w:t>
      </w:r>
      <w:r w:rsidRPr="00D8281A">
        <w:rPr>
          <w:rStyle w:val="StyleUnderline"/>
        </w:rPr>
        <w:t xml:space="preserve">undersecretary at the Department of </w:t>
      </w:r>
      <w:r w:rsidRPr="00467658">
        <w:rPr>
          <w:rStyle w:val="StyleUnderline"/>
          <w:highlight w:val="cyan"/>
        </w:rPr>
        <w:t>Homeland</w:t>
      </w:r>
      <w:r w:rsidRPr="00D8281A">
        <w:rPr>
          <w:rStyle w:val="StyleUnderline"/>
        </w:rPr>
        <w:t xml:space="preserve"> </w:t>
      </w:r>
      <w:r w:rsidRPr="00467658">
        <w:rPr>
          <w:rStyle w:val="StyleUnderline"/>
          <w:highlight w:val="cyan"/>
        </w:rPr>
        <w:t>Security</w:t>
      </w:r>
      <w:r>
        <w:t xml:space="preserve">, </w:t>
      </w:r>
      <w:r w:rsidRPr="00D8281A">
        <w:rPr>
          <w:rStyle w:val="StyleUnderline"/>
        </w:rPr>
        <w:t xml:space="preserve">Meng </w:t>
      </w:r>
      <w:r w:rsidRPr="00467658">
        <w:rPr>
          <w:rStyle w:val="StyleUnderline"/>
          <w:highlight w:val="cyan"/>
        </w:rPr>
        <w:t>Jianzhu</w:t>
      </w:r>
      <w:r>
        <w:t xml:space="preserve">, secretary of the Communist Party's Central Political and Legal Affairs Commission, </w:t>
      </w:r>
      <w:r w:rsidRPr="00467658">
        <w:rPr>
          <w:rStyle w:val="StyleUnderline"/>
          <w:highlight w:val="cyan"/>
        </w:rPr>
        <w:t>said China</w:t>
      </w:r>
      <w:r w:rsidRPr="00D8281A">
        <w:rPr>
          <w:rStyle w:val="StyleUnderline"/>
        </w:rPr>
        <w:t xml:space="preserve"> </w:t>
      </w:r>
      <w:r w:rsidRPr="00467658">
        <w:rPr>
          <w:rStyle w:val="StyleUnderline"/>
          <w:highlight w:val="cyan"/>
        </w:rPr>
        <w:t>wants</w:t>
      </w:r>
      <w:r w:rsidRPr="00D8281A">
        <w:rPr>
          <w:rStyle w:val="StyleUnderline"/>
        </w:rPr>
        <w:t xml:space="preserve"> to make </w:t>
      </w:r>
      <w:r w:rsidRPr="00467658">
        <w:rPr>
          <w:rStyle w:val="StyleUnderline"/>
          <w:highlight w:val="cyan"/>
        </w:rPr>
        <w:t>progress</w:t>
      </w:r>
      <w:r w:rsidRPr="00D8281A">
        <w:rPr>
          <w:rStyle w:val="StyleUnderline"/>
        </w:rPr>
        <w:t xml:space="preserve"> </w:t>
      </w:r>
      <w:r w:rsidRPr="00467658">
        <w:rPr>
          <w:rStyle w:val="StyleUnderline"/>
          <w:highlight w:val="cyan"/>
        </w:rPr>
        <w:t>on talks</w:t>
      </w:r>
      <w:r w:rsidRPr="00D8281A">
        <w:rPr>
          <w:rStyle w:val="StyleUnderline"/>
        </w:rPr>
        <w:t xml:space="preserve"> </w:t>
      </w:r>
      <w:r w:rsidRPr="00467658">
        <w:rPr>
          <w:rStyle w:val="StyleUnderline"/>
          <w:highlight w:val="cyan"/>
        </w:rPr>
        <w:t>in the</w:t>
      </w:r>
      <w:r w:rsidRPr="00D8281A">
        <w:rPr>
          <w:rStyle w:val="StyleUnderline"/>
        </w:rPr>
        <w:t xml:space="preserve"> </w:t>
      </w:r>
      <w:r w:rsidRPr="00467658">
        <w:rPr>
          <w:rStyle w:val="StyleUnderline"/>
          <w:highlight w:val="cyan"/>
        </w:rPr>
        <w:t>final</w:t>
      </w:r>
      <w:r w:rsidRPr="00D8281A">
        <w:rPr>
          <w:rStyle w:val="StyleUnderline"/>
        </w:rPr>
        <w:t xml:space="preserve"> half </w:t>
      </w:r>
      <w:r w:rsidRPr="00467658">
        <w:rPr>
          <w:rStyle w:val="StyleUnderline"/>
          <w:highlight w:val="cyan"/>
        </w:rPr>
        <w:t>year of</w:t>
      </w:r>
      <w:r w:rsidRPr="00D8281A">
        <w:rPr>
          <w:rStyle w:val="StyleUnderline"/>
        </w:rPr>
        <w:t xml:space="preserve"> the </w:t>
      </w:r>
      <w:r w:rsidRPr="00467658">
        <w:rPr>
          <w:rStyle w:val="StyleUnderline"/>
          <w:highlight w:val="cyan"/>
        </w:rPr>
        <w:t>Obama</w:t>
      </w:r>
      <w:r w:rsidRPr="00D8281A">
        <w:rPr>
          <w:rStyle w:val="StyleUnderline"/>
        </w:rPr>
        <w:t xml:space="preserve"> </w:t>
      </w:r>
      <w:r w:rsidRPr="00467658">
        <w:rPr>
          <w:rStyle w:val="StyleUnderline"/>
          <w:highlight w:val="cyan"/>
        </w:rPr>
        <w:t>administration</w:t>
      </w:r>
      <w:r>
        <w:t>. "</w:t>
      </w:r>
      <w:r w:rsidRPr="00D8281A">
        <w:rPr>
          <w:rStyle w:val="StyleUnderline"/>
        </w:rPr>
        <w:t xml:space="preserve">We </w:t>
      </w:r>
      <w:r w:rsidRPr="00467658">
        <w:rPr>
          <w:rStyle w:val="StyleUnderline"/>
          <w:highlight w:val="cyan"/>
        </w:rPr>
        <w:t>hope</w:t>
      </w:r>
      <w:r w:rsidRPr="00D8281A">
        <w:rPr>
          <w:rStyle w:val="StyleUnderline"/>
        </w:rPr>
        <w:t xml:space="preserve"> that </w:t>
      </w:r>
      <w:r w:rsidRPr="00467658">
        <w:rPr>
          <w:rStyle w:val="StyleUnderline"/>
          <w:highlight w:val="cyan"/>
        </w:rPr>
        <w:t>both</w:t>
      </w:r>
      <w:r w:rsidRPr="00D8281A">
        <w:rPr>
          <w:rStyle w:val="StyleUnderline"/>
        </w:rPr>
        <w:t xml:space="preserve"> </w:t>
      </w:r>
      <w:r w:rsidRPr="00467658">
        <w:rPr>
          <w:rStyle w:val="StyleUnderline"/>
          <w:highlight w:val="cyan"/>
        </w:rPr>
        <w:t>sides can work</w:t>
      </w:r>
      <w:r w:rsidRPr="00D8281A">
        <w:rPr>
          <w:rStyle w:val="StyleUnderline"/>
        </w:rPr>
        <w:t xml:space="preserve"> </w:t>
      </w:r>
      <w:r w:rsidRPr="00467658">
        <w:rPr>
          <w:rStyle w:val="StyleUnderline"/>
          <w:highlight w:val="cyan"/>
        </w:rPr>
        <w:t>to</w:t>
      </w:r>
      <w:r w:rsidRPr="00D8281A">
        <w:rPr>
          <w:rStyle w:val="StyleUnderline"/>
        </w:rPr>
        <w:t xml:space="preserve"> enrich our </w:t>
      </w:r>
      <w:r w:rsidRPr="00467658">
        <w:rPr>
          <w:rStyle w:val="StyleUnderline"/>
          <w:highlight w:val="cyan"/>
        </w:rPr>
        <w:t>cooperation in</w:t>
      </w:r>
      <w:r w:rsidRPr="00D8281A">
        <w:rPr>
          <w:rStyle w:val="StyleUnderline"/>
        </w:rPr>
        <w:t xml:space="preserve"> </w:t>
      </w:r>
      <w:r w:rsidRPr="00467658">
        <w:rPr>
          <w:rStyle w:val="StyleUnderline"/>
          <w:highlight w:val="cyan"/>
        </w:rPr>
        <w:t>the</w:t>
      </w:r>
      <w:r w:rsidRPr="00D8281A">
        <w:rPr>
          <w:rStyle w:val="StyleUnderline"/>
        </w:rPr>
        <w:t xml:space="preserve"> </w:t>
      </w:r>
      <w:r w:rsidRPr="00467658">
        <w:rPr>
          <w:rStyle w:val="StyleUnderline"/>
          <w:highlight w:val="cyan"/>
        </w:rPr>
        <w:t>remaining</w:t>
      </w:r>
      <w:r w:rsidRPr="00D8281A">
        <w:rPr>
          <w:rStyle w:val="StyleUnderline"/>
        </w:rPr>
        <w:t xml:space="preserve"> </w:t>
      </w:r>
      <w:r w:rsidRPr="00467658">
        <w:rPr>
          <w:rStyle w:val="StyleUnderline"/>
          <w:highlight w:val="cyan"/>
        </w:rPr>
        <w:t>six months</w:t>
      </w:r>
      <w:r w:rsidRPr="00D8281A">
        <w:rPr>
          <w:rStyle w:val="StyleUnderline"/>
        </w:rPr>
        <w:t xml:space="preserve"> </w:t>
      </w:r>
      <w:r w:rsidRPr="00467658">
        <w:rPr>
          <w:rStyle w:val="StyleUnderline"/>
          <w:highlight w:val="cyan"/>
        </w:rPr>
        <w:t>and</w:t>
      </w:r>
      <w:r w:rsidRPr="00D8281A">
        <w:rPr>
          <w:rStyle w:val="StyleUnderline"/>
        </w:rPr>
        <w:t xml:space="preserve"> leave more of a </w:t>
      </w:r>
      <w:r w:rsidRPr="00467658">
        <w:rPr>
          <w:rStyle w:val="StyleUnderline"/>
          <w:highlight w:val="cyan"/>
        </w:rPr>
        <w:t>political</w:t>
      </w:r>
      <w:r w:rsidRPr="00D8281A">
        <w:rPr>
          <w:rStyle w:val="StyleUnderline"/>
        </w:rPr>
        <w:t xml:space="preserve"> </w:t>
      </w:r>
      <w:r w:rsidRPr="00467658">
        <w:rPr>
          <w:rStyle w:val="StyleUnderline"/>
          <w:highlight w:val="cyan"/>
        </w:rPr>
        <w:t>legacy for</w:t>
      </w:r>
      <w:r w:rsidRPr="00D8281A">
        <w:rPr>
          <w:rStyle w:val="StyleUnderline"/>
        </w:rPr>
        <w:t xml:space="preserve"> President </w:t>
      </w:r>
      <w:r w:rsidRPr="00467658">
        <w:rPr>
          <w:rStyle w:val="StyleUnderline"/>
          <w:highlight w:val="cyan"/>
        </w:rPr>
        <w:t>Obama</w:t>
      </w:r>
      <w:r>
        <w:t xml:space="preserve">, and lay a strong foundation for our cooperation for the next administration," said Meng, who as China's de facto security chief has been closely involved in cybersecurity discussions. </w:t>
      </w:r>
      <w:r w:rsidRPr="00467658">
        <w:rPr>
          <w:rStyle w:val="StyleUnderline"/>
          <w:highlight w:val="cyan"/>
        </w:rPr>
        <w:t>Although</w:t>
      </w:r>
      <w:r w:rsidRPr="00D8281A">
        <w:rPr>
          <w:rStyle w:val="StyleUnderline"/>
        </w:rPr>
        <w:t xml:space="preserve"> </w:t>
      </w:r>
      <w:r w:rsidRPr="00467658">
        <w:rPr>
          <w:rStyle w:val="StyleUnderline"/>
          <w:highlight w:val="cyan"/>
        </w:rPr>
        <w:t>China</w:t>
      </w:r>
      <w:r w:rsidRPr="00D8281A">
        <w:rPr>
          <w:rStyle w:val="StyleUnderline"/>
        </w:rPr>
        <w:t xml:space="preserve"> </w:t>
      </w:r>
      <w:r w:rsidRPr="00467658">
        <w:rPr>
          <w:rStyle w:val="StyleUnderline"/>
          <w:highlight w:val="cyan"/>
        </w:rPr>
        <w:t>denies</w:t>
      </w:r>
      <w:r w:rsidRPr="00D8281A">
        <w:rPr>
          <w:rStyle w:val="StyleUnderline"/>
        </w:rPr>
        <w:t xml:space="preserve"> </w:t>
      </w:r>
      <w:r w:rsidRPr="00467658">
        <w:rPr>
          <w:rStyle w:val="StyleUnderline"/>
          <w:highlight w:val="cyan"/>
        </w:rPr>
        <w:t>sponsoring</w:t>
      </w:r>
      <w:r w:rsidRPr="00D8281A">
        <w:rPr>
          <w:rStyle w:val="StyleUnderline"/>
        </w:rPr>
        <w:t xml:space="preserve"> or permitting hacking </w:t>
      </w:r>
      <w:r w:rsidRPr="00467658">
        <w:rPr>
          <w:rStyle w:val="StyleUnderline"/>
          <w:highlight w:val="cyan"/>
        </w:rPr>
        <w:t>attacks</w:t>
      </w:r>
      <w:r w:rsidRPr="00D8281A">
        <w:rPr>
          <w:rStyle w:val="StyleUnderline"/>
        </w:rPr>
        <w:t xml:space="preserve">, </w:t>
      </w:r>
      <w:r w:rsidRPr="00467658">
        <w:rPr>
          <w:rStyle w:val="StyleUnderline"/>
        </w:rPr>
        <w:t>a U.S.</w:t>
      </w:r>
      <w:r w:rsidRPr="00D8281A">
        <w:rPr>
          <w:rStyle w:val="StyleUnderline"/>
        </w:rPr>
        <w:t xml:space="preserve"> </w:t>
      </w:r>
      <w:r w:rsidRPr="00467658">
        <w:rPr>
          <w:rStyle w:val="StyleUnderline"/>
          <w:highlight w:val="cyan"/>
        </w:rPr>
        <w:t>congressional</w:t>
      </w:r>
      <w:r w:rsidRPr="00D8281A">
        <w:rPr>
          <w:rStyle w:val="StyleUnderline"/>
        </w:rPr>
        <w:t xml:space="preserve"> </w:t>
      </w:r>
      <w:r w:rsidRPr="00467658">
        <w:rPr>
          <w:rStyle w:val="StyleUnderline"/>
          <w:highlight w:val="cyan"/>
        </w:rPr>
        <w:t>advisory</w:t>
      </w:r>
      <w:r w:rsidRPr="00D8281A">
        <w:rPr>
          <w:rStyle w:val="StyleUnderline"/>
        </w:rPr>
        <w:t xml:space="preserve"> </w:t>
      </w:r>
      <w:r w:rsidRPr="00467658">
        <w:rPr>
          <w:rStyle w:val="StyleUnderline"/>
          <w:highlight w:val="cyan"/>
        </w:rPr>
        <w:t>body</w:t>
      </w:r>
      <w:r w:rsidRPr="00D8281A">
        <w:rPr>
          <w:rStyle w:val="StyleUnderline"/>
        </w:rPr>
        <w:t xml:space="preserve"> </w:t>
      </w:r>
      <w:r w:rsidRPr="00467658">
        <w:rPr>
          <w:rStyle w:val="StyleUnderline"/>
          <w:highlight w:val="cyan"/>
        </w:rPr>
        <w:t>said</w:t>
      </w:r>
      <w:r w:rsidRPr="00D8281A">
        <w:rPr>
          <w:rStyle w:val="StyleUnderline"/>
        </w:rPr>
        <w:t xml:space="preserve"> last year that </w:t>
      </w:r>
      <w:r w:rsidRPr="00467658">
        <w:rPr>
          <w:rStyle w:val="StyleUnderline"/>
          <w:highlight w:val="cyan"/>
        </w:rPr>
        <w:t>China's</w:t>
      </w:r>
      <w:r w:rsidRPr="00D8281A">
        <w:rPr>
          <w:rStyle w:val="StyleUnderline"/>
        </w:rPr>
        <w:t xml:space="preserve"> </w:t>
      </w:r>
      <w:r w:rsidRPr="00467658">
        <w:rPr>
          <w:rStyle w:val="StyleUnderline"/>
          <w:highlight w:val="cyan"/>
        </w:rPr>
        <w:t>increasing</w:t>
      </w:r>
      <w:r w:rsidRPr="00D8281A">
        <w:rPr>
          <w:rStyle w:val="StyleUnderline"/>
        </w:rPr>
        <w:t xml:space="preserve"> </w:t>
      </w:r>
      <w:r w:rsidRPr="00467658">
        <w:rPr>
          <w:rStyle w:val="StyleUnderline"/>
          <w:highlight w:val="cyan"/>
        </w:rPr>
        <w:t>use o</w:t>
      </w:r>
      <w:r w:rsidRPr="00D8281A">
        <w:rPr>
          <w:rStyle w:val="StyleUnderline"/>
        </w:rPr>
        <w:t xml:space="preserve">f cyber </w:t>
      </w:r>
      <w:r w:rsidRPr="00467658">
        <w:rPr>
          <w:rStyle w:val="StyleUnderline"/>
          <w:highlight w:val="cyan"/>
        </w:rPr>
        <w:t>espionage</w:t>
      </w:r>
      <w:r w:rsidRPr="00D8281A">
        <w:rPr>
          <w:rStyle w:val="StyleUnderline"/>
        </w:rPr>
        <w:t xml:space="preserve"> has already </w:t>
      </w:r>
      <w:r w:rsidRPr="00467658">
        <w:rPr>
          <w:rStyle w:val="StyleUnderline"/>
          <w:highlight w:val="cyan"/>
        </w:rPr>
        <w:t>cost U.S. companies</w:t>
      </w:r>
      <w:r w:rsidRPr="00D8281A">
        <w:rPr>
          <w:rStyle w:val="StyleUnderline"/>
        </w:rPr>
        <w:t xml:space="preserve"> </w:t>
      </w:r>
      <w:r w:rsidRPr="00467658">
        <w:rPr>
          <w:rStyle w:val="StyleUnderline"/>
          <w:highlight w:val="cyan"/>
        </w:rPr>
        <w:t>tens of billions</w:t>
      </w:r>
      <w:r w:rsidRPr="00D8281A">
        <w:rPr>
          <w:rStyle w:val="StyleUnderline"/>
        </w:rPr>
        <w:t xml:space="preserve"> of </w:t>
      </w:r>
      <w:r w:rsidRPr="00467658">
        <w:rPr>
          <w:rStyle w:val="StyleUnderline"/>
          <w:highlight w:val="cyan"/>
        </w:rPr>
        <w:t>dollars in lost sales</w:t>
      </w:r>
      <w:r w:rsidRPr="00D8281A">
        <w:rPr>
          <w:rStyle w:val="StyleUnderline"/>
        </w:rPr>
        <w:t xml:space="preserve"> </w:t>
      </w:r>
      <w:r w:rsidRPr="00467658">
        <w:rPr>
          <w:rStyle w:val="StyleUnderline"/>
          <w:highlight w:val="cyan"/>
        </w:rPr>
        <w:t>and expenses</w:t>
      </w:r>
      <w:r w:rsidRPr="00D8281A">
        <w:rPr>
          <w:rStyle w:val="StyleUnderline"/>
        </w:rPr>
        <w:t xml:space="preserve"> </w:t>
      </w:r>
      <w:r w:rsidRPr="00467658">
        <w:rPr>
          <w:rStyle w:val="StyleUnderline"/>
          <w:highlight w:val="cyan"/>
        </w:rPr>
        <w:t>in repairing</w:t>
      </w:r>
      <w:r w:rsidRPr="00D8281A">
        <w:rPr>
          <w:rStyle w:val="StyleUnderline"/>
        </w:rPr>
        <w:t xml:space="preserve"> </w:t>
      </w:r>
      <w:r w:rsidRPr="00467658">
        <w:rPr>
          <w:rStyle w:val="StyleUnderline"/>
          <w:highlight w:val="cyan"/>
        </w:rPr>
        <w:t>the damage</w:t>
      </w:r>
      <w:r w:rsidRPr="00D8281A">
        <w:rPr>
          <w:rStyle w:val="StyleUnderline"/>
        </w:rPr>
        <w:t xml:space="preserve"> from hacking</w:t>
      </w:r>
      <w:r>
        <w:t>. It said that in many cases, stolen trade secrets had been turned over to Chinese government-owned companies. That body, the U.S.-China Economic and Security Review Commission, is typically very critical of Beijing, and said the U.S. response to the threat has been "inadequate." It said China has also infiltrated a wide swath of U.S. government computer networks. Among the most serious breaches in which China is suspected was one last year against the Office of Personnel Management. Hackers gained access to the personal information of more than 22 million U.S. federal employees, retirees, contractors and others. China describes itself as a victim of hacking and says it is combating cybercrimes. Along with cybersecurity, the two days of talks are also expected to deal with global supply chain security, combating transnational crime, illegal immigration, counterterrorism and maritime law enforcement.</w:t>
      </w:r>
    </w:p>
    <w:p w14:paraId="1A1A8E53" w14:textId="77777777" w:rsidR="00AB7408" w:rsidRDefault="00AB7408" w:rsidP="00AB7408">
      <w:pPr>
        <w:pStyle w:val="Heading4"/>
      </w:pPr>
      <w:r>
        <w:t>US and china making substantial progress on Cyber regulations and trust now – white house agreements</w:t>
      </w:r>
    </w:p>
    <w:p w14:paraId="07D2BE81" w14:textId="77777777" w:rsidR="00AB7408" w:rsidRPr="00AB7408" w:rsidRDefault="00AB7408" w:rsidP="00AB7408">
      <w:pPr>
        <w:rPr>
          <w:sz w:val="14"/>
        </w:rPr>
      </w:pPr>
      <w:r>
        <w:t xml:space="preserve">David P. </w:t>
      </w:r>
      <w:r w:rsidRPr="00AB7408">
        <w:rPr>
          <w:rStyle w:val="Style13ptBold"/>
        </w:rPr>
        <w:t>Fidler 15</w:t>
      </w:r>
      <w:r>
        <w:t xml:space="preserve">, </w:t>
      </w:r>
      <w:r w:rsidRPr="00AB7408">
        <w:rPr>
          <w:sz w:val="14"/>
        </w:rPr>
        <w:t>Adjunct Senior Fellow for Cybersecurity at the Council on Foreign Relations and is the James Louis Calamaras Professor of Law and a Senior Fellow at the Center for Applied Cybersecurity Research at Indiana University and an Associate Fellow with the Centre on Global Health Security at Chatham House. He is an expert in international law, cybersecurity, national security, counterinsurgency, biosecurity, and global health. Professor Fidler has been a visiting scholar at the University of Oxford and the London School of Hygiene and Tropical Medicine and a Fulbright New Century Scholar. He holds a BCL from the University of Oxford, a JD from Harvard Law School, an MPhil in International Relations from the University of Oxford, and a BA from the University of Kansas. He was a Truman Scholar from Kansas. He lives in Bloomington, Indiana. 9-28-2015, "Net Politics » U.S.-China Cyber Deal Takes Norm Against Economic Espionage Global," Council on Foreign Relations - Net Politics, http://blogs.cfr.org/cyber/2015/09/28/u-s-china-cyber-deal-takes-norm-against-economic-espionage-global/</w:t>
      </w:r>
    </w:p>
    <w:p w14:paraId="3AE2FEC1" w14:textId="77777777" w:rsidR="00AB7408" w:rsidRDefault="00AB7408" w:rsidP="00AB7408">
      <w:pPr>
        <w:rPr>
          <w:sz w:val="16"/>
        </w:rPr>
      </w:pPr>
      <w:r w:rsidRPr="009B55D0">
        <w:rPr>
          <w:rStyle w:val="StyleUnderline"/>
          <w:highlight w:val="cyan"/>
        </w:rPr>
        <w:t>For years</w:t>
      </w:r>
      <w:r w:rsidRPr="00AB7408">
        <w:rPr>
          <w:rStyle w:val="StyleUnderline"/>
        </w:rPr>
        <w:t xml:space="preserve">, </w:t>
      </w:r>
      <w:r w:rsidRPr="009B55D0">
        <w:rPr>
          <w:rStyle w:val="StyleUnderline"/>
          <w:highlight w:val="cyan"/>
        </w:rPr>
        <w:t>the</w:t>
      </w:r>
      <w:r w:rsidRPr="00AB7408">
        <w:rPr>
          <w:rStyle w:val="StyleUnderline"/>
        </w:rPr>
        <w:t xml:space="preserve"> </w:t>
      </w:r>
      <w:r w:rsidRPr="009B55D0">
        <w:rPr>
          <w:rStyle w:val="StyleUnderline"/>
          <w:highlight w:val="cyan"/>
        </w:rPr>
        <w:t>U</w:t>
      </w:r>
      <w:r w:rsidRPr="00AB7408">
        <w:rPr>
          <w:rStyle w:val="StyleUnderline"/>
        </w:rPr>
        <w:t xml:space="preserve">nited </w:t>
      </w:r>
      <w:r w:rsidRPr="009B55D0">
        <w:rPr>
          <w:rStyle w:val="StyleUnderline"/>
          <w:highlight w:val="cyan"/>
        </w:rPr>
        <w:t>S</w:t>
      </w:r>
      <w:r w:rsidRPr="009B55D0">
        <w:rPr>
          <w:rStyle w:val="StyleUnderline"/>
        </w:rPr>
        <w:t>tates</w:t>
      </w:r>
      <w:r w:rsidRPr="00AB7408">
        <w:rPr>
          <w:rStyle w:val="StyleUnderline"/>
        </w:rPr>
        <w:t xml:space="preserve"> has </w:t>
      </w:r>
      <w:r w:rsidRPr="009B55D0">
        <w:rPr>
          <w:rStyle w:val="StyleUnderline"/>
          <w:highlight w:val="cyan"/>
        </w:rPr>
        <w:t>argued</w:t>
      </w:r>
      <w:r w:rsidRPr="00AB7408">
        <w:rPr>
          <w:rStyle w:val="StyleUnderline"/>
        </w:rPr>
        <w:t xml:space="preserve"> </w:t>
      </w:r>
      <w:r w:rsidRPr="009B55D0">
        <w:rPr>
          <w:rStyle w:val="StyleUnderline"/>
          <w:highlight w:val="cyan"/>
        </w:rPr>
        <w:t>that</w:t>
      </w:r>
      <w:r w:rsidRPr="00AB7408">
        <w:rPr>
          <w:rStyle w:val="StyleUnderline"/>
        </w:rPr>
        <w:t xml:space="preserve"> economic </w:t>
      </w:r>
      <w:r w:rsidRPr="009B55D0">
        <w:rPr>
          <w:rStyle w:val="StyleUnderline"/>
          <w:highlight w:val="cyan"/>
        </w:rPr>
        <w:t>espionage by governments</w:t>
      </w:r>
      <w:r w:rsidRPr="00AB7408">
        <w:rPr>
          <w:rStyle w:val="StyleUnderline"/>
        </w:rPr>
        <w:t xml:space="preserve"> </w:t>
      </w:r>
      <w:r w:rsidRPr="009B55D0">
        <w:rPr>
          <w:rStyle w:val="StyleUnderline"/>
          <w:highlight w:val="cyan"/>
        </w:rPr>
        <w:t>is wrong</w:t>
      </w:r>
      <w:r w:rsidRPr="00AB7408">
        <w:rPr>
          <w:rStyle w:val="StyleUnderline"/>
        </w:rPr>
        <w:t xml:space="preserve"> and should stop. </w:t>
      </w:r>
      <w:r w:rsidRPr="009B55D0">
        <w:rPr>
          <w:rStyle w:val="StyleUnderline"/>
          <w:highlight w:val="cyan"/>
        </w:rPr>
        <w:t>The</w:t>
      </w:r>
      <w:r w:rsidRPr="00AB7408">
        <w:rPr>
          <w:rStyle w:val="StyleUnderline"/>
        </w:rPr>
        <w:t xml:space="preserve"> U.S. </w:t>
      </w:r>
      <w:r w:rsidRPr="009B55D0">
        <w:rPr>
          <w:rStyle w:val="StyleUnderline"/>
          <w:highlight w:val="cyan"/>
        </w:rPr>
        <w:t>government</w:t>
      </w:r>
      <w:r w:rsidRPr="00AB7408">
        <w:rPr>
          <w:rStyle w:val="StyleUnderline"/>
        </w:rPr>
        <w:t xml:space="preserve"> </w:t>
      </w:r>
      <w:r w:rsidRPr="009B55D0">
        <w:rPr>
          <w:rStyle w:val="StyleUnderline"/>
          <w:highlight w:val="cyan"/>
        </w:rPr>
        <w:t>became</w:t>
      </w:r>
      <w:r w:rsidRPr="00AB7408">
        <w:rPr>
          <w:rStyle w:val="StyleUnderline"/>
        </w:rPr>
        <w:t xml:space="preserve"> more </w:t>
      </w:r>
      <w:r w:rsidRPr="009B55D0">
        <w:rPr>
          <w:rStyle w:val="StyleUnderline"/>
          <w:highlight w:val="cyan"/>
        </w:rPr>
        <w:t>vocal about</w:t>
      </w:r>
      <w:r w:rsidRPr="00AB7408">
        <w:rPr>
          <w:rStyle w:val="StyleUnderline"/>
        </w:rPr>
        <w:t xml:space="preserve"> </w:t>
      </w:r>
      <w:r w:rsidRPr="009B55D0">
        <w:rPr>
          <w:rStyle w:val="StyleUnderline"/>
          <w:highlight w:val="cyan"/>
        </w:rPr>
        <w:t>this</w:t>
      </w:r>
      <w:r w:rsidRPr="00AB7408">
        <w:rPr>
          <w:rStyle w:val="StyleUnderline"/>
        </w:rPr>
        <w:t xml:space="preserve"> position </w:t>
      </w:r>
      <w:r w:rsidRPr="009B55D0">
        <w:rPr>
          <w:rStyle w:val="StyleUnderline"/>
          <w:highlight w:val="cyan"/>
        </w:rPr>
        <w:t>as</w:t>
      </w:r>
      <w:r w:rsidRPr="00AB7408">
        <w:rPr>
          <w:rStyle w:val="StyleUnderline"/>
        </w:rPr>
        <w:t xml:space="preserve"> the </w:t>
      </w:r>
      <w:r w:rsidRPr="009B55D0">
        <w:rPr>
          <w:rStyle w:val="StyleUnderline"/>
          <w:highlight w:val="cyan"/>
        </w:rPr>
        <w:t>Internet</w:t>
      </w:r>
      <w:r w:rsidRPr="00AB7408">
        <w:rPr>
          <w:rStyle w:val="StyleUnderline"/>
        </w:rPr>
        <w:t xml:space="preserve"> </w:t>
      </w:r>
      <w:r w:rsidRPr="009B55D0">
        <w:rPr>
          <w:rStyle w:val="StyleUnderline"/>
          <w:highlight w:val="cyan"/>
        </w:rPr>
        <w:t>provided</w:t>
      </w:r>
      <w:r w:rsidRPr="00AB7408">
        <w:rPr>
          <w:rStyle w:val="StyleUnderline"/>
        </w:rPr>
        <w:t xml:space="preserve"> </w:t>
      </w:r>
      <w:r w:rsidRPr="009B55D0">
        <w:rPr>
          <w:rStyle w:val="StyleUnderline"/>
          <w:highlight w:val="cyan"/>
        </w:rPr>
        <w:t>means for</w:t>
      </w:r>
      <w:r w:rsidRPr="00AB7408">
        <w:rPr>
          <w:rStyle w:val="StyleUnderline"/>
        </w:rPr>
        <w:t xml:space="preserve"> </w:t>
      </w:r>
      <w:r w:rsidRPr="009B55D0">
        <w:rPr>
          <w:rStyle w:val="StyleUnderline"/>
          <w:highlight w:val="cyan"/>
        </w:rPr>
        <w:t>governments to engage</w:t>
      </w:r>
      <w:r w:rsidRPr="00AB7408">
        <w:rPr>
          <w:rStyle w:val="StyleUnderline"/>
        </w:rPr>
        <w:t xml:space="preserve"> in economic </w:t>
      </w:r>
      <w:r w:rsidRPr="009B55D0">
        <w:rPr>
          <w:rStyle w:val="StyleUnderline"/>
          <w:highlight w:val="cyan"/>
        </w:rPr>
        <w:t>espionage</w:t>
      </w:r>
      <w:r w:rsidRPr="00AB7408">
        <w:rPr>
          <w:rStyle w:val="StyleUnderline"/>
        </w:rPr>
        <w:t xml:space="preserve"> </w:t>
      </w:r>
      <w:r w:rsidRPr="009B55D0">
        <w:rPr>
          <w:rStyle w:val="StyleUnderline"/>
          <w:highlight w:val="cyan"/>
        </w:rPr>
        <w:t>on</w:t>
      </w:r>
      <w:r w:rsidRPr="00AB7408">
        <w:rPr>
          <w:rStyle w:val="StyleUnderline"/>
        </w:rPr>
        <w:t xml:space="preserve"> an </w:t>
      </w:r>
      <w:r w:rsidRPr="009B55D0">
        <w:rPr>
          <w:rStyle w:val="StyleUnderline"/>
          <w:highlight w:val="cyan"/>
        </w:rPr>
        <w:t>unprecedented</w:t>
      </w:r>
      <w:r w:rsidRPr="00AB7408">
        <w:rPr>
          <w:rStyle w:val="StyleUnderline"/>
        </w:rPr>
        <w:t xml:space="preserve"> </w:t>
      </w:r>
      <w:r w:rsidRPr="009B55D0">
        <w:rPr>
          <w:rStyle w:val="StyleUnderline"/>
          <w:highlight w:val="cyan"/>
        </w:rPr>
        <w:t>scale</w:t>
      </w:r>
      <w:r w:rsidRPr="00AB7408">
        <w:rPr>
          <w:rStyle w:val="StyleUnderline"/>
        </w:rPr>
        <w:t>.</w:t>
      </w:r>
      <w:r w:rsidRPr="00AB7408">
        <w:rPr>
          <w:sz w:val="16"/>
        </w:rPr>
        <w:t xml:space="preserve"> But, among allies and adversaries, the United States made no headway on its international norm—until last Friday, </w:t>
      </w:r>
      <w:r w:rsidRPr="00AB7408">
        <w:rPr>
          <w:rStyle w:val="StyleUnderline"/>
        </w:rPr>
        <w:t xml:space="preserve">when </w:t>
      </w:r>
      <w:r w:rsidRPr="009B55D0">
        <w:rPr>
          <w:rStyle w:val="StyleUnderline"/>
          <w:highlight w:val="cyan"/>
        </w:rPr>
        <w:t>the</w:t>
      </w:r>
      <w:r w:rsidRPr="00AB7408">
        <w:rPr>
          <w:rStyle w:val="StyleUnderline"/>
        </w:rPr>
        <w:t xml:space="preserve"> </w:t>
      </w:r>
      <w:r w:rsidRPr="009B55D0">
        <w:rPr>
          <w:rStyle w:val="StyleUnderline"/>
          <w:highlight w:val="cyan"/>
        </w:rPr>
        <w:t>White</w:t>
      </w:r>
      <w:r w:rsidRPr="00AB7408">
        <w:rPr>
          <w:rStyle w:val="StyleUnderline"/>
        </w:rPr>
        <w:t xml:space="preserve"> </w:t>
      </w:r>
      <w:r w:rsidRPr="009B55D0">
        <w:rPr>
          <w:rStyle w:val="StyleUnderline"/>
          <w:highlight w:val="cyan"/>
        </w:rPr>
        <w:t>House announced</w:t>
      </w:r>
      <w:r w:rsidRPr="00AB7408">
        <w:rPr>
          <w:rStyle w:val="StyleUnderline"/>
        </w:rPr>
        <w:t xml:space="preserve"> the </w:t>
      </w:r>
      <w:r w:rsidRPr="009B55D0">
        <w:rPr>
          <w:rStyle w:val="StyleUnderline"/>
          <w:highlight w:val="cyan"/>
        </w:rPr>
        <w:t>U.S</w:t>
      </w:r>
      <w:r w:rsidRPr="00AB7408">
        <w:rPr>
          <w:rStyle w:val="StyleUnderline"/>
        </w:rPr>
        <w:t xml:space="preserve">. </w:t>
      </w:r>
      <w:r w:rsidRPr="009B55D0">
        <w:rPr>
          <w:rStyle w:val="StyleUnderline"/>
          <w:highlight w:val="cyan"/>
        </w:rPr>
        <w:t>and Chinese</w:t>
      </w:r>
      <w:r w:rsidRPr="00AB7408">
        <w:rPr>
          <w:rStyle w:val="StyleUnderline"/>
        </w:rPr>
        <w:t xml:space="preserve"> </w:t>
      </w:r>
      <w:r w:rsidRPr="009B55D0">
        <w:rPr>
          <w:rStyle w:val="StyleUnderline"/>
          <w:highlight w:val="cyan"/>
        </w:rPr>
        <w:t>governments</w:t>
      </w:r>
      <w:r w:rsidRPr="00AB7408">
        <w:rPr>
          <w:rStyle w:val="StyleUnderline"/>
        </w:rPr>
        <w:t xml:space="preserve"> </w:t>
      </w:r>
      <w:r w:rsidRPr="009B55D0">
        <w:rPr>
          <w:rStyle w:val="StyleUnderline"/>
          <w:highlight w:val="cyan"/>
        </w:rPr>
        <w:t>agreed</w:t>
      </w:r>
      <w:r w:rsidRPr="00AB7408">
        <w:rPr>
          <w:rStyle w:val="StyleUnderline"/>
        </w:rPr>
        <w:t xml:space="preserve"> </w:t>
      </w:r>
      <w:r w:rsidRPr="009B55D0">
        <w:rPr>
          <w:rStyle w:val="StyleUnderline"/>
          <w:highlight w:val="cyan"/>
        </w:rPr>
        <w:t>not to engage</w:t>
      </w:r>
      <w:r w:rsidRPr="00AB7408">
        <w:rPr>
          <w:rStyle w:val="StyleUnderline"/>
        </w:rPr>
        <w:t xml:space="preserve"> </w:t>
      </w:r>
      <w:r w:rsidRPr="009B55D0">
        <w:rPr>
          <w:rStyle w:val="StyleUnderline"/>
        </w:rPr>
        <w:t>in</w:t>
      </w:r>
      <w:r w:rsidRPr="00AB7408">
        <w:rPr>
          <w:rStyle w:val="StyleUnderline"/>
        </w:rPr>
        <w:t xml:space="preserve"> </w:t>
      </w:r>
      <w:r w:rsidRPr="009B55D0">
        <w:rPr>
          <w:rStyle w:val="StyleUnderline"/>
          <w:highlight w:val="cyan"/>
        </w:rPr>
        <w:t>or</w:t>
      </w:r>
      <w:r w:rsidRPr="00AB7408">
        <w:rPr>
          <w:rStyle w:val="StyleUnderline"/>
        </w:rPr>
        <w:t xml:space="preserve"> </w:t>
      </w:r>
      <w:r w:rsidRPr="009B55D0">
        <w:rPr>
          <w:rStyle w:val="StyleUnderline"/>
          <w:highlight w:val="cyan"/>
        </w:rPr>
        <w:t>support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and</w:t>
      </w:r>
      <w:r w:rsidRPr="00AB7408">
        <w:rPr>
          <w:rStyle w:val="StyleUnderline"/>
        </w:rPr>
        <w:t xml:space="preserve"> to </w:t>
      </w:r>
      <w:r w:rsidRPr="009B55D0">
        <w:rPr>
          <w:rStyle w:val="StyleUnderline"/>
          <w:highlight w:val="cyan"/>
        </w:rPr>
        <w:t>cooperate in implementing</w:t>
      </w:r>
      <w:r w:rsidRPr="00AB7408">
        <w:rPr>
          <w:rStyle w:val="StyleUnderline"/>
        </w:rPr>
        <w:t xml:space="preserve"> </w:t>
      </w:r>
      <w:r w:rsidRPr="009B55D0">
        <w:rPr>
          <w:rStyle w:val="StyleUnderline"/>
          <w:highlight w:val="cyan"/>
        </w:rPr>
        <w:t>this</w:t>
      </w:r>
      <w:r w:rsidRPr="00AB7408">
        <w:rPr>
          <w:rStyle w:val="StyleUnderline"/>
        </w:rPr>
        <w:t xml:space="preserve"> </w:t>
      </w:r>
      <w:r w:rsidRPr="009B55D0">
        <w:rPr>
          <w:rStyle w:val="StyleUnderline"/>
          <w:highlight w:val="cyan"/>
        </w:rPr>
        <w:t>commitment</w:t>
      </w:r>
      <w:r w:rsidRPr="00AB7408">
        <w:rPr>
          <w:rStyle w:val="StyleUnderline"/>
        </w:rPr>
        <w:t>.</w:t>
      </w:r>
      <w:r>
        <w:rPr>
          <w:rStyle w:val="StyleUnderline"/>
        </w:rPr>
        <w:t xml:space="preserve"> </w:t>
      </w:r>
      <w:r w:rsidRPr="00AB7408">
        <w:rPr>
          <w:sz w:val="16"/>
        </w:rPr>
        <w:t xml:space="preserve">As CFR’s Rob Knake and others have said, </w:t>
      </w:r>
      <w:r w:rsidRPr="00AB7408">
        <w:rPr>
          <w:rStyle w:val="StyleUnderline"/>
        </w:rPr>
        <w:t>this</w:t>
      </w:r>
      <w:r w:rsidRPr="00AB7408">
        <w:rPr>
          <w:sz w:val="16"/>
        </w:rPr>
        <w:t xml:space="preserve"> gobsmacking </w:t>
      </w:r>
      <w:r w:rsidRPr="009B55D0">
        <w:rPr>
          <w:rStyle w:val="StyleUnderline"/>
        </w:rPr>
        <w:t>development</w:t>
      </w:r>
      <w:r w:rsidRPr="00AB7408">
        <w:rPr>
          <w:rStyle w:val="StyleUnderline"/>
        </w:rPr>
        <w:t xml:space="preserve"> is important, particularly as a breakthrough in Sino-American cyber relations</w:t>
      </w:r>
      <w:r w:rsidRPr="00AB7408">
        <w:rPr>
          <w:sz w:val="16"/>
        </w:rPr>
        <w:t xml:space="preserve">. Even thoughtful skepticism underscores the need to come to grips with its implications. Appropriately, </w:t>
      </w:r>
      <w:r w:rsidRPr="009B55D0">
        <w:rPr>
          <w:rStyle w:val="StyleUnderline"/>
          <w:highlight w:val="cyan"/>
        </w:rPr>
        <w:t>attention</w:t>
      </w:r>
      <w:r w:rsidRPr="00AB7408">
        <w:rPr>
          <w:rStyle w:val="StyleUnderline"/>
        </w:rPr>
        <w:t xml:space="preserve"> has </w:t>
      </w:r>
      <w:r w:rsidRPr="009B55D0">
        <w:rPr>
          <w:rStyle w:val="StyleUnderline"/>
          <w:highlight w:val="cyan"/>
        </w:rPr>
        <w:t>focused on</w:t>
      </w:r>
      <w:r w:rsidRPr="00AB7408">
        <w:rPr>
          <w:rStyle w:val="StyleUnderline"/>
        </w:rPr>
        <w:t xml:space="preserve"> the </w:t>
      </w:r>
      <w:r w:rsidRPr="009B55D0">
        <w:rPr>
          <w:rStyle w:val="StyleUnderline"/>
          <w:highlight w:val="cyan"/>
        </w:rPr>
        <w:t>deal’s</w:t>
      </w:r>
      <w:r w:rsidRPr="00AB7408">
        <w:rPr>
          <w:rStyle w:val="StyleUnderline"/>
        </w:rPr>
        <w:t xml:space="preserve"> </w:t>
      </w:r>
      <w:r w:rsidRPr="009B55D0">
        <w:rPr>
          <w:rStyle w:val="StyleUnderline"/>
          <w:highlight w:val="cyan"/>
        </w:rPr>
        <w:t>impact</w:t>
      </w:r>
      <w:r w:rsidRPr="00AB7408">
        <w:rPr>
          <w:rStyle w:val="StyleUnderline"/>
        </w:rPr>
        <w:t xml:space="preserve"> on the U.S.-China relationship, </w:t>
      </w:r>
      <w:r w:rsidRPr="009B55D0">
        <w:rPr>
          <w:rStyle w:val="StyleUnderline"/>
          <w:highlight w:val="cyan"/>
        </w:rPr>
        <w:t>but</w:t>
      </w:r>
      <w:r w:rsidRPr="00AB7408">
        <w:rPr>
          <w:rStyle w:val="StyleUnderline"/>
        </w:rPr>
        <w:t xml:space="preserve"> it </w:t>
      </w:r>
      <w:r w:rsidRPr="009B55D0">
        <w:rPr>
          <w:rStyle w:val="StyleUnderline"/>
          <w:highlight w:val="cyan"/>
        </w:rPr>
        <w:t>also</w:t>
      </w:r>
      <w:r w:rsidRPr="00AB7408">
        <w:rPr>
          <w:rStyle w:val="StyleUnderline"/>
        </w:rPr>
        <w:t xml:space="preserve"> has significance </w:t>
      </w:r>
      <w:r w:rsidRPr="009B55D0">
        <w:rPr>
          <w:rStyle w:val="StyleUnderline"/>
          <w:highlight w:val="cyan"/>
        </w:rPr>
        <w:t>because it gives</w:t>
      </w:r>
      <w:r w:rsidRPr="00AB7408">
        <w:rPr>
          <w:rStyle w:val="StyleUnderline"/>
        </w:rPr>
        <w:t xml:space="preserve"> the U</w:t>
      </w:r>
      <w:r w:rsidRPr="009B55D0">
        <w:rPr>
          <w:rStyle w:val="StyleUnderline"/>
          <w:highlight w:val="cyan"/>
        </w:rPr>
        <w:t>.S.-supported</w:t>
      </w:r>
      <w:r w:rsidRPr="00AB7408">
        <w:rPr>
          <w:rStyle w:val="StyleUnderline"/>
        </w:rPr>
        <w:t xml:space="preserve"> </w:t>
      </w:r>
      <w:r w:rsidRPr="009B55D0">
        <w:rPr>
          <w:rStyle w:val="StyleUnderline"/>
          <w:highlight w:val="cyan"/>
        </w:rPr>
        <w:t>norm</w:t>
      </w:r>
      <w:r w:rsidRPr="00AB7408">
        <w:rPr>
          <w:rStyle w:val="StyleUnderline"/>
        </w:rPr>
        <w:t xml:space="preserve"> </w:t>
      </w:r>
      <w:r w:rsidRPr="009B55D0">
        <w:rPr>
          <w:rStyle w:val="StyleUnderline"/>
          <w:highlight w:val="cyan"/>
        </w:rPr>
        <w:t>against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global potential it</w:t>
      </w:r>
      <w:r w:rsidRPr="00AB7408">
        <w:rPr>
          <w:rStyle w:val="StyleUnderline"/>
        </w:rPr>
        <w:t xml:space="preserve"> </w:t>
      </w:r>
      <w:r w:rsidRPr="009B55D0">
        <w:rPr>
          <w:rStyle w:val="StyleUnderline"/>
          <w:highlight w:val="cyan"/>
        </w:rPr>
        <w:t>never had before</w:t>
      </w:r>
      <w:r w:rsidRPr="00AB7408">
        <w:rPr>
          <w:rStyle w:val="StyleUnderline"/>
        </w:rPr>
        <w:t>.</w:t>
      </w:r>
      <w:r>
        <w:rPr>
          <w:rStyle w:val="StyleUnderline"/>
        </w:rPr>
        <w:t xml:space="preserve"> </w:t>
      </w:r>
      <w:r w:rsidRPr="00AB7408">
        <w:rPr>
          <w:sz w:val="16"/>
        </w:rPr>
        <w:t xml:space="preserve">To </w:t>
      </w:r>
      <w:r w:rsidRPr="009B55D0">
        <w:rPr>
          <w:sz w:val="16"/>
        </w:rPr>
        <w:t>grasp</w:t>
      </w:r>
      <w:r w:rsidRPr="00AB7408">
        <w:rPr>
          <w:sz w:val="16"/>
        </w:rPr>
        <w:t xml:space="preserve"> this change, recall the difficulties the United States had as evidence of economic cyber espionage by China mounted during the Obama administration. The Mandiant report released in February 2013 on Chinese economic cyber espionage galvanized concerns previously expressed by executive branch and congressional officials and led quickly to a new strategy on the theft of U.S. trade secrets. However, U.S. efforts to advance an international norm against economic espionage did not produce much, if any, support from other countries. </w:t>
      </w:r>
      <w:r w:rsidRPr="009B55D0">
        <w:rPr>
          <w:rStyle w:val="StyleUnderline"/>
          <w:highlight w:val="cyan"/>
        </w:rPr>
        <w:t>At</w:t>
      </w:r>
      <w:r w:rsidRPr="00AB7408">
        <w:rPr>
          <w:sz w:val="16"/>
        </w:rPr>
        <w:t xml:space="preserve"> </w:t>
      </w:r>
      <w:r w:rsidRPr="009B55D0">
        <w:rPr>
          <w:rStyle w:val="StyleUnderline"/>
          <w:highlight w:val="cyan"/>
        </w:rPr>
        <w:t>this time</w:t>
      </w:r>
      <w:r w:rsidRPr="00AB7408">
        <w:rPr>
          <w:rStyle w:val="StyleUnderline"/>
        </w:rPr>
        <w:t xml:space="preserve">, the </w:t>
      </w:r>
      <w:r w:rsidRPr="009B55D0">
        <w:rPr>
          <w:rStyle w:val="StyleUnderline"/>
          <w:highlight w:val="cyan"/>
        </w:rPr>
        <w:t>normative</w:t>
      </w:r>
      <w:r w:rsidRPr="00AB7408">
        <w:rPr>
          <w:rStyle w:val="StyleUnderline"/>
        </w:rPr>
        <w:t xml:space="preserve"> </w:t>
      </w:r>
      <w:r w:rsidRPr="009B55D0">
        <w:rPr>
          <w:rStyle w:val="StyleUnderline"/>
          <w:highlight w:val="cyan"/>
        </w:rPr>
        <w:t>case against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confronted</w:t>
      </w:r>
      <w:r w:rsidRPr="00AB7408">
        <w:rPr>
          <w:rStyle w:val="StyleUnderline"/>
        </w:rPr>
        <w:t xml:space="preserve"> the </w:t>
      </w:r>
      <w:r w:rsidRPr="009B55D0">
        <w:rPr>
          <w:rStyle w:val="StyleUnderline"/>
          <w:highlight w:val="cyan"/>
        </w:rPr>
        <w:t>problem</w:t>
      </w:r>
      <w:r w:rsidRPr="00AB7408">
        <w:rPr>
          <w:rStyle w:val="StyleUnderline"/>
        </w:rPr>
        <w:t xml:space="preserve"> that </w:t>
      </w:r>
      <w:r w:rsidRPr="009B55D0">
        <w:rPr>
          <w:rStyle w:val="StyleUnderline"/>
          <w:highlight w:val="cyan"/>
        </w:rPr>
        <w:t>neither</w:t>
      </w:r>
      <w:r w:rsidRPr="00AB7408">
        <w:rPr>
          <w:rStyle w:val="StyleUnderline"/>
        </w:rPr>
        <w:t xml:space="preserve"> </w:t>
      </w:r>
      <w:r w:rsidRPr="009B55D0">
        <w:rPr>
          <w:rStyle w:val="StyleUnderline"/>
          <w:highlight w:val="cyan"/>
        </w:rPr>
        <w:t>binding</w:t>
      </w:r>
      <w:r w:rsidRPr="00AB7408">
        <w:rPr>
          <w:rStyle w:val="StyleUnderline"/>
        </w:rPr>
        <w:t xml:space="preserve"> international </w:t>
      </w:r>
      <w:r w:rsidRPr="009B55D0">
        <w:rPr>
          <w:rStyle w:val="StyleUnderline"/>
          <w:highlight w:val="cyan"/>
        </w:rPr>
        <w:t>law nor</w:t>
      </w:r>
      <w:r w:rsidRPr="00AB7408">
        <w:rPr>
          <w:rStyle w:val="StyleUnderline"/>
        </w:rPr>
        <w:t xml:space="preserve"> “</w:t>
      </w:r>
      <w:r w:rsidRPr="009B55D0">
        <w:rPr>
          <w:rStyle w:val="StyleUnderline"/>
          <w:highlight w:val="cyan"/>
        </w:rPr>
        <w:t>soft law</w:t>
      </w:r>
      <w:r w:rsidRPr="00AB7408">
        <w:rPr>
          <w:rStyle w:val="StyleUnderline"/>
        </w:rPr>
        <w:t xml:space="preserve">” contained </w:t>
      </w:r>
      <w:r w:rsidRPr="009B55D0">
        <w:rPr>
          <w:rStyle w:val="StyleUnderline"/>
          <w:highlight w:val="cyan"/>
        </w:rPr>
        <w:t>indications that states</w:t>
      </w:r>
      <w:r w:rsidRPr="00AB7408">
        <w:rPr>
          <w:rStyle w:val="StyleUnderline"/>
        </w:rPr>
        <w:t xml:space="preserve"> </w:t>
      </w:r>
      <w:r w:rsidRPr="009B55D0">
        <w:rPr>
          <w:rStyle w:val="StyleUnderline"/>
          <w:highlight w:val="cyan"/>
        </w:rPr>
        <w:t>recognized</w:t>
      </w:r>
      <w:r w:rsidRPr="00AB7408">
        <w:rPr>
          <w:rStyle w:val="StyleUnderline"/>
        </w:rPr>
        <w:t xml:space="preserve"> this </w:t>
      </w:r>
      <w:r w:rsidRPr="009B55D0">
        <w:rPr>
          <w:rStyle w:val="StyleUnderline"/>
          <w:highlight w:val="cyan"/>
        </w:rPr>
        <w:t>norm</w:t>
      </w:r>
      <w:r w:rsidRPr="00AB7408">
        <w:rPr>
          <w:sz w:val="16"/>
        </w:rPr>
        <w:t xml:space="preserve">. </w:t>
      </w:r>
      <w:r w:rsidRPr="009B55D0">
        <w:rPr>
          <w:rStyle w:val="StyleUnderline"/>
          <w:highlight w:val="cyan"/>
        </w:rPr>
        <w:t>International law contained</w:t>
      </w:r>
      <w:r w:rsidRPr="00AB7408">
        <w:rPr>
          <w:rStyle w:val="StyleUnderline"/>
        </w:rPr>
        <w:t xml:space="preserve"> no serious </w:t>
      </w:r>
      <w:r w:rsidRPr="009B55D0">
        <w:rPr>
          <w:rStyle w:val="StyleUnderline"/>
          <w:highlight w:val="cyan"/>
        </w:rPr>
        <w:t>restrictions on espionage</w:t>
      </w:r>
      <w:r w:rsidRPr="00AB7408">
        <w:rPr>
          <w:rStyle w:val="StyleUnderline"/>
        </w:rPr>
        <w:t xml:space="preserve"> </w:t>
      </w:r>
      <w:r w:rsidRPr="009B55D0">
        <w:rPr>
          <w:rStyle w:val="StyleUnderline"/>
          <w:highlight w:val="cyan"/>
        </w:rPr>
        <w:t>and did not distinguish</w:t>
      </w:r>
      <w:r w:rsidRPr="00AB7408">
        <w:rPr>
          <w:rStyle w:val="StyleUnderline"/>
        </w:rPr>
        <w:t xml:space="preserve"> </w:t>
      </w:r>
      <w:r w:rsidRPr="009B55D0">
        <w:rPr>
          <w:rStyle w:val="StyleUnderline"/>
          <w:highlight w:val="cyan"/>
        </w:rPr>
        <w:t>between traditional</w:t>
      </w:r>
      <w:r w:rsidRPr="00AB7408">
        <w:rPr>
          <w:rStyle w:val="StyleUnderline"/>
        </w:rPr>
        <w:t xml:space="preserve"> </w:t>
      </w:r>
      <w:r w:rsidRPr="009B55D0">
        <w:rPr>
          <w:rStyle w:val="StyleUnderline"/>
          <w:highlight w:val="cyan"/>
        </w:rPr>
        <w:t xml:space="preserve">and economic </w:t>
      </w:r>
      <w:r w:rsidRPr="009B55D0">
        <w:rPr>
          <w:rStyle w:val="StyleUnderline"/>
        </w:rPr>
        <w:t>espionage</w:t>
      </w:r>
      <w:r w:rsidRPr="00AB7408">
        <w:rPr>
          <w:sz w:val="16"/>
        </w:rPr>
        <w:t xml:space="preserve">. This problem led to attempts to find footholds in other areas of international law, such as the principle of non-intervention and World Trade Organization agreements, but these efforts—whatever the merits of their legal analyses—did not change state practice. </w:t>
      </w:r>
      <w:r w:rsidRPr="00AB7408">
        <w:rPr>
          <w:rStyle w:val="StyleUnderline"/>
        </w:rPr>
        <w:t>Part of the new U.S. strategy on protecting trade secrets included advancing the norm against economic espionage in U.S. diplomacy, including in negotiations for trade</w:t>
      </w:r>
      <w:r w:rsidRPr="00AB7408">
        <w:rPr>
          <w:sz w:val="16"/>
        </w:rPr>
        <w:t xml:space="preserve"> agreements. Snowden’s disclosures, which started in Jun</w:t>
      </w:r>
      <w:r w:rsidRPr="009B55D0">
        <w:rPr>
          <w:sz w:val="16"/>
        </w:rPr>
        <w:t xml:space="preserve">e 2013, damaged this project. The disclosures tarnished U.S. credibility, revealed U.S. intelligence collection against foreign companies and commercial sectors to inform diplomatic and trade negotiations, and gave China ammunition against U.S. complaints about its cyber behavior. </w:t>
      </w:r>
      <w:r w:rsidRPr="009B55D0">
        <w:rPr>
          <w:rStyle w:val="StyleUnderline"/>
        </w:rPr>
        <w:t>The</w:t>
      </w:r>
      <w:r w:rsidRPr="00AB7408">
        <w:rPr>
          <w:rStyle w:val="StyleUnderline"/>
        </w:rPr>
        <w:t xml:space="preserve"> U.S. </w:t>
      </w:r>
      <w:r w:rsidRPr="009B55D0">
        <w:rPr>
          <w:rStyle w:val="StyleUnderline"/>
          <w:highlight w:val="cyan"/>
        </w:rPr>
        <w:t>effort to distinguish</w:t>
      </w:r>
      <w:r w:rsidRPr="00AB7408">
        <w:rPr>
          <w:rStyle w:val="StyleUnderline"/>
        </w:rPr>
        <w:t xml:space="preserve"> </w:t>
      </w:r>
      <w:r w:rsidRPr="009B55D0">
        <w:rPr>
          <w:rStyle w:val="StyleUnderline"/>
          <w:highlight w:val="cyan"/>
        </w:rPr>
        <w:t>between permitted and prohibited</w:t>
      </w:r>
      <w:r w:rsidRPr="00AB7408">
        <w:rPr>
          <w:rStyle w:val="StyleUnderline"/>
        </w:rPr>
        <w:t xml:space="preserve"> types of espionage </w:t>
      </w:r>
      <w:r w:rsidRPr="009B55D0">
        <w:rPr>
          <w:rStyle w:val="StyleUnderline"/>
          <w:highlight w:val="cyan"/>
        </w:rPr>
        <w:t>became</w:t>
      </w:r>
      <w:r w:rsidRPr="00AB7408">
        <w:rPr>
          <w:rStyle w:val="StyleUnderline"/>
        </w:rPr>
        <w:t xml:space="preserve"> more </w:t>
      </w:r>
      <w:r w:rsidRPr="009B55D0">
        <w:rPr>
          <w:rStyle w:val="StyleUnderline"/>
          <w:highlight w:val="cyan"/>
        </w:rPr>
        <w:t>difficult</w:t>
      </w:r>
      <w:r w:rsidRPr="00AB7408">
        <w:rPr>
          <w:rStyle w:val="StyleUnderline"/>
        </w:rPr>
        <w:t xml:space="preserve">, </w:t>
      </w:r>
      <w:r w:rsidRPr="009B55D0">
        <w:rPr>
          <w:rStyle w:val="StyleUnderline"/>
          <w:highlight w:val="cyan"/>
        </w:rPr>
        <w:t>even while the U.S.</w:t>
      </w:r>
      <w:r w:rsidRPr="00AB7408">
        <w:rPr>
          <w:rStyle w:val="StyleUnderline"/>
        </w:rPr>
        <w:t xml:space="preserve"> government and private cybersecurity companies </w:t>
      </w:r>
      <w:r w:rsidRPr="009B55D0">
        <w:rPr>
          <w:rStyle w:val="StyleUnderline"/>
          <w:highlight w:val="cyan"/>
        </w:rPr>
        <w:t>believed</w:t>
      </w:r>
      <w:r w:rsidRPr="00AB7408">
        <w:rPr>
          <w:rStyle w:val="StyleUnderline"/>
        </w:rPr>
        <w:t xml:space="preserve"> </w:t>
      </w:r>
      <w:r w:rsidRPr="009B55D0">
        <w:rPr>
          <w:rStyle w:val="StyleUnderline"/>
          <w:highlight w:val="cyan"/>
        </w:rPr>
        <w:t>Chinese</w:t>
      </w:r>
      <w:r w:rsidRPr="00AB7408">
        <w:rPr>
          <w:rStyle w:val="StyleUnderline"/>
        </w:rPr>
        <w:t xml:space="preserve"> economic cyber </w:t>
      </w:r>
      <w:r w:rsidRPr="009B55D0">
        <w:rPr>
          <w:rStyle w:val="StyleUnderline"/>
          <w:highlight w:val="cyan"/>
        </w:rPr>
        <w:t>espionage</w:t>
      </w:r>
      <w:r w:rsidRPr="00AB7408">
        <w:rPr>
          <w:rStyle w:val="StyleUnderline"/>
        </w:rPr>
        <w:t xml:space="preserve"> </w:t>
      </w:r>
      <w:r w:rsidRPr="009B55D0">
        <w:rPr>
          <w:rStyle w:val="StyleUnderline"/>
          <w:highlight w:val="cyan"/>
        </w:rPr>
        <w:t>continued</w:t>
      </w:r>
      <w:r w:rsidRPr="00AB7408">
        <w:rPr>
          <w:rStyle w:val="StyleUnderline"/>
        </w:rPr>
        <w:t xml:space="preserve"> </w:t>
      </w:r>
      <w:r w:rsidRPr="009B55D0">
        <w:rPr>
          <w:rStyle w:val="StyleUnderline"/>
          <w:highlight w:val="cyan"/>
        </w:rPr>
        <w:t xml:space="preserve">unabated, if not </w:t>
      </w:r>
      <w:r w:rsidRPr="009B55D0">
        <w:rPr>
          <w:rStyle w:val="StyleUnderline"/>
        </w:rPr>
        <w:t>actually</w:t>
      </w:r>
      <w:r w:rsidRPr="00AB7408">
        <w:rPr>
          <w:rStyle w:val="StyleUnderline"/>
        </w:rPr>
        <w:t xml:space="preserve"> </w:t>
      </w:r>
      <w:r w:rsidRPr="009B55D0">
        <w:rPr>
          <w:rStyle w:val="StyleUnderline"/>
          <w:highlight w:val="cyan"/>
        </w:rPr>
        <w:t>intensified</w:t>
      </w:r>
      <w:r w:rsidRPr="00AB7408">
        <w:rPr>
          <w:rStyle w:val="StyleUnderline"/>
        </w:rPr>
        <w:t xml:space="preserve">. </w:t>
      </w:r>
      <w:r w:rsidRPr="009B55D0">
        <w:rPr>
          <w:rStyle w:val="StyleUnderline"/>
          <w:highlight w:val="cyan"/>
        </w:rPr>
        <w:t>Continued</w:t>
      </w:r>
      <w:r w:rsidRPr="00AB7408">
        <w:rPr>
          <w:rStyle w:val="StyleUnderline"/>
        </w:rPr>
        <w:t xml:space="preserve"> U.S. </w:t>
      </w:r>
      <w:r w:rsidRPr="009B55D0">
        <w:rPr>
          <w:rStyle w:val="StyleUnderline"/>
          <w:highlight w:val="cyan"/>
        </w:rPr>
        <w:t>attempts to emphasize its norm</w:t>
      </w:r>
      <w:r w:rsidRPr="00AB7408">
        <w:rPr>
          <w:sz w:val="16"/>
        </w:rPr>
        <w:t xml:space="preserve">, such as through indicting Chinese military personnel in May 2014, failed to gain international traction. This background illuminates why the agreement on economic espionage announced last week is politically surprising and normatively important. Initial reactions often focused on why China seemed to accept the U.S. position despite not previously recognizing the validity of the U.S. stance on economic espionage. Experts frequently commented on the potential impact of the U.S. decision to impose sanctions on Chinese companies that benefit from economic espionage. The release of more information and further analysis might reveal a more complex explanation. But what happened is equally important as why it happened. </w:t>
      </w:r>
      <w:r w:rsidRPr="009B55D0">
        <w:rPr>
          <w:rStyle w:val="StyleUnderline"/>
          <w:highlight w:val="cyan"/>
        </w:rPr>
        <w:t>Now, the U</w:t>
      </w:r>
      <w:r w:rsidRPr="00AB7408">
        <w:rPr>
          <w:rStyle w:val="StyleUnderline"/>
        </w:rPr>
        <w:t xml:space="preserve">nited </w:t>
      </w:r>
      <w:r w:rsidRPr="009B55D0">
        <w:rPr>
          <w:rStyle w:val="StyleUnderline"/>
          <w:highlight w:val="cyan"/>
        </w:rPr>
        <w:t>St</w:t>
      </w:r>
      <w:r w:rsidRPr="00AB7408">
        <w:rPr>
          <w:rStyle w:val="StyleUnderline"/>
        </w:rPr>
        <w:t xml:space="preserve">ates is </w:t>
      </w:r>
      <w:r w:rsidRPr="009B55D0">
        <w:rPr>
          <w:rStyle w:val="StyleUnderline"/>
          <w:highlight w:val="cyan"/>
        </w:rPr>
        <w:t>no longer</w:t>
      </w:r>
      <w:r w:rsidRPr="00AB7408">
        <w:rPr>
          <w:rStyle w:val="StyleUnderline"/>
        </w:rPr>
        <w:t xml:space="preserve"> the </w:t>
      </w:r>
      <w:r w:rsidRPr="009B55D0">
        <w:rPr>
          <w:rStyle w:val="StyleUnderline"/>
          <w:highlight w:val="cyan"/>
        </w:rPr>
        <w:t>lone</w:t>
      </w:r>
      <w:r w:rsidRPr="00AB7408">
        <w:rPr>
          <w:rStyle w:val="StyleUnderline"/>
        </w:rPr>
        <w:t xml:space="preserve"> normative </w:t>
      </w:r>
      <w:r w:rsidRPr="009B55D0">
        <w:rPr>
          <w:rStyle w:val="StyleUnderline"/>
          <w:highlight w:val="cyan"/>
        </w:rPr>
        <w:t>voice in the</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wilderness</w:t>
      </w:r>
      <w:r w:rsidRPr="00AB7408">
        <w:rPr>
          <w:rStyle w:val="StyleUnderline"/>
        </w:rPr>
        <w:t xml:space="preserve">. The </w:t>
      </w:r>
      <w:r w:rsidRPr="009B55D0">
        <w:rPr>
          <w:rStyle w:val="StyleUnderline"/>
          <w:highlight w:val="cyan"/>
        </w:rPr>
        <w:t>leaders of the</w:t>
      </w:r>
      <w:r w:rsidRPr="00AB7408">
        <w:rPr>
          <w:rStyle w:val="StyleUnderline"/>
        </w:rPr>
        <w:t xml:space="preserve"> </w:t>
      </w:r>
      <w:r w:rsidRPr="009B55D0">
        <w:rPr>
          <w:rStyle w:val="StyleUnderline"/>
          <w:highlight w:val="cyan"/>
        </w:rPr>
        <w:t>world’s two biggest</w:t>
      </w:r>
      <w:r w:rsidRPr="00AB7408">
        <w:rPr>
          <w:rStyle w:val="StyleUnderline"/>
        </w:rPr>
        <w:t xml:space="preserve"> political and economic </w:t>
      </w:r>
      <w:r w:rsidRPr="009B55D0">
        <w:rPr>
          <w:rStyle w:val="StyleUnderline"/>
          <w:highlight w:val="cyan"/>
        </w:rPr>
        <w:t>powers</w:t>
      </w:r>
      <w:r w:rsidRPr="00AB7408">
        <w:rPr>
          <w:rStyle w:val="StyleUnderline"/>
        </w:rPr>
        <w:t xml:space="preserve"> have </w:t>
      </w:r>
      <w:r w:rsidRPr="009B55D0">
        <w:rPr>
          <w:rStyle w:val="StyleUnderline"/>
          <w:highlight w:val="cyan"/>
        </w:rPr>
        <w:t>agreed to act</w:t>
      </w:r>
      <w:r w:rsidRPr="00AB7408">
        <w:rPr>
          <w:rStyle w:val="StyleUnderline"/>
        </w:rPr>
        <w:t xml:space="preserve"> together </w:t>
      </w:r>
      <w:r w:rsidRPr="009B55D0">
        <w:rPr>
          <w:rStyle w:val="StyleUnderline"/>
          <w:highlight w:val="cyan"/>
        </w:rPr>
        <w:t>against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AB7408">
        <w:rPr>
          <w:sz w:val="16"/>
        </w:rPr>
        <w:t>The</w:t>
      </w:r>
      <w:r w:rsidRPr="00AB7408">
        <w:rPr>
          <w:rStyle w:val="StyleUnderline"/>
        </w:rPr>
        <w:t xml:space="preserve"> </w:t>
      </w:r>
      <w:r w:rsidRPr="00AB7408">
        <w:rPr>
          <w:sz w:val="16"/>
        </w:rPr>
        <w:t xml:space="preserve">agreement is not binding international law, but </w:t>
      </w:r>
      <w:r w:rsidRPr="00AB7408">
        <w:rPr>
          <w:rStyle w:val="StyleUnderline"/>
        </w:rPr>
        <w:t xml:space="preserve">it </w:t>
      </w:r>
      <w:r w:rsidRPr="009B55D0">
        <w:rPr>
          <w:rStyle w:val="StyleUnderline"/>
          <w:highlight w:val="cyan"/>
        </w:rPr>
        <w:t>opens space</w:t>
      </w:r>
      <w:r w:rsidRPr="00AB7408">
        <w:rPr>
          <w:rStyle w:val="StyleUnderline"/>
        </w:rPr>
        <w:t xml:space="preserve"> </w:t>
      </w:r>
      <w:r w:rsidRPr="009B55D0">
        <w:rPr>
          <w:rStyle w:val="StyleUnderline"/>
          <w:highlight w:val="cyan"/>
        </w:rPr>
        <w:t>for</w:t>
      </w:r>
      <w:r w:rsidRPr="00AB7408">
        <w:rPr>
          <w:rStyle w:val="StyleUnderline"/>
        </w:rPr>
        <w:t xml:space="preserve"> </w:t>
      </w:r>
      <w:r w:rsidRPr="009B55D0">
        <w:rPr>
          <w:rStyle w:val="StyleUnderline"/>
          <w:highlight w:val="cyan"/>
        </w:rPr>
        <w:t>advancing</w:t>
      </w:r>
      <w:r w:rsidRPr="00AB7408">
        <w:rPr>
          <w:rStyle w:val="StyleUnderline"/>
        </w:rPr>
        <w:t xml:space="preserve"> </w:t>
      </w:r>
      <w:r w:rsidRPr="009B55D0">
        <w:rPr>
          <w:rStyle w:val="StyleUnderline"/>
          <w:highlight w:val="cyan"/>
        </w:rPr>
        <w:t>the norm</w:t>
      </w:r>
      <w:r w:rsidRPr="00AB7408">
        <w:rPr>
          <w:rStyle w:val="StyleUnderline"/>
        </w:rPr>
        <w:t xml:space="preserve"> </w:t>
      </w:r>
      <w:r w:rsidRPr="009B55D0">
        <w:rPr>
          <w:rStyle w:val="StyleUnderline"/>
          <w:highlight w:val="cyan"/>
        </w:rPr>
        <w:t>against</w:t>
      </w:r>
      <w:r w:rsidRPr="00AB7408">
        <w:rPr>
          <w:rStyle w:val="StyleUnderline"/>
        </w:rPr>
        <w:t xml:space="preserve"> economic </w:t>
      </w:r>
      <w:r w:rsidRPr="009B55D0">
        <w:rPr>
          <w:rStyle w:val="StyleUnderline"/>
          <w:highlight w:val="cyan"/>
        </w:rPr>
        <w:t>espionage globally</w:t>
      </w:r>
      <w:r w:rsidRPr="00AB7408">
        <w:rPr>
          <w:rStyle w:val="StyleUnderline"/>
        </w:rPr>
        <w:t xml:space="preserve"> </w:t>
      </w:r>
      <w:r w:rsidRPr="009B55D0">
        <w:rPr>
          <w:rStyle w:val="StyleUnderline"/>
          <w:highlight w:val="cyan"/>
        </w:rPr>
        <w:t>that</w:t>
      </w:r>
      <w:r w:rsidRPr="00AB7408">
        <w:rPr>
          <w:rStyle w:val="StyleUnderline"/>
        </w:rPr>
        <w:t xml:space="preserve"> the </w:t>
      </w:r>
      <w:r w:rsidRPr="009B55D0">
        <w:rPr>
          <w:rStyle w:val="StyleUnderline"/>
          <w:highlight w:val="cyan"/>
        </w:rPr>
        <w:t>U</w:t>
      </w:r>
      <w:r w:rsidRPr="00AB7408">
        <w:rPr>
          <w:rStyle w:val="StyleUnderline"/>
        </w:rPr>
        <w:t xml:space="preserve">nited </w:t>
      </w:r>
      <w:r w:rsidRPr="009B55D0">
        <w:rPr>
          <w:rStyle w:val="StyleUnderline"/>
          <w:highlight w:val="cyan"/>
        </w:rPr>
        <w:t>S</w:t>
      </w:r>
      <w:r w:rsidRPr="00AB7408">
        <w:rPr>
          <w:rStyle w:val="StyleUnderline"/>
        </w:rPr>
        <w:t xml:space="preserve">tates, even </w:t>
      </w:r>
      <w:r w:rsidRPr="009B55D0">
        <w:rPr>
          <w:rStyle w:val="StyleUnderline"/>
          <w:highlight w:val="cyan"/>
        </w:rPr>
        <w:t>before</w:t>
      </w:r>
      <w:r w:rsidRPr="00AB7408">
        <w:rPr>
          <w:rStyle w:val="StyleUnderline"/>
        </w:rPr>
        <w:t xml:space="preserve"> </w:t>
      </w:r>
      <w:r w:rsidRPr="009B55D0">
        <w:rPr>
          <w:rStyle w:val="StyleUnderline"/>
          <w:highlight w:val="cyan"/>
        </w:rPr>
        <w:t>Snowden</w:t>
      </w:r>
      <w:r w:rsidRPr="00AB7408">
        <w:rPr>
          <w:rStyle w:val="StyleUnderline"/>
        </w:rPr>
        <w:t xml:space="preserve">, </w:t>
      </w:r>
      <w:r w:rsidRPr="009B55D0">
        <w:rPr>
          <w:rStyle w:val="StyleUnderline"/>
          <w:highlight w:val="cyan"/>
        </w:rPr>
        <w:t>did not create on its own</w:t>
      </w:r>
      <w:r w:rsidRPr="00AB7408">
        <w:rPr>
          <w:rStyle w:val="StyleUnderline"/>
        </w:rPr>
        <w:t>.</w:t>
      </w:r>
      <w:r w:rsidRPr="00AB7408">
        <w:rPr>
          <w:sz w:val="16"/>
        </w:rPr>
        <w:t xml:space="preserve"> </w:t>
      </w:r>
      <w:r w:rsidRPr="00AB7408">
        <w:rPr>
          <w:rStyle w:val="StyleUnderline"/>
        </w:rPr>
        <w:t xml:space="preserve">This </w:t>
      </w:r>
      <w:r w:rsidRPr="009B55D0">
        <w:rPr>
          <w:rStyle w:val="StyleUnderline"/>
          <w:highlight w:val="cyan"/>
        </w:rPr>
        <w:t>development</w:t>
      </w:r>
      <w:r w:rsidRPr="00AB7408">
        <w:rPr>
          <w:rStyle w:val="StyleUnderline"/>
        </w:rPr>
        <w:t xml:space="preserve"> </w:t>
      </w:r>
      <w:r w:rsidRPr="009B55D0">
        <w:rPr>
          <w:rStyle w:val="StyleUnderline"/>
          <w:highlight w:val="cyan"/>
        </w:rPr>
        <w:t>gives</w:t>
      </w:r>
      <w:r w:rsidRPr="00AB7408">
        <w:rPr>
          <w:rStyle w:val="StyleUnderline"/>
        </w:rPr>
        <w:t xml:space="preserve"> the </w:t>
      </w:r>
      <w:r w:rsidRPr="009B55D0">
        <w:rPr>
          <w:rStyle w:val="StyleUnderline"/>
          <w:highlight w:val="cyan"/>
        </w:rPr>
        <w:t>U</w:t>
      </w:r>
      <w:r w:rsidRPr="00AB7408">
        <w:rPr>
          <w:rStyle w:val="StyleUnderline"/>
        </w:rPr>
        <w:t xml:space="preserve">nited </w:t>
      </w:r>
      <w:r w:rsidRPr="009B55D0">
        <w:rPr>
          <w:rStyle w:val="StyleUnderline"/>
          <w:highlight w:val="cyan"/>
        </w:rPr>
        <w:t>S</w:t>
      </w:r>
      <w:r w:rsidRPr="00AB7408">
        <w:rPr>
          <w:rStyle w:val="StyleUnderline"/>
        </w:rPr>
        <w:t xml:space="preserve">tates </w:t>
      </w:r>
      <w:r w:rsidRPr="009B55D0">
        <w:rPr>
          <w:rStyle w:val="StyleUnderline"/>
          <w:highlight w:val="cyan"/>
        </w:rPr>
        <w:t>leverage in raising</w:t>
      </w:r>
      <w:r w:rsidRPr="00AB7408">
        <w:rPr>
          <w:rStyle w:val="StyleUnderline"/>
        </w:rPr>
        <w:t xml:space="preserve"> the </w:t>
      </w:r>
      <w:r w:rsidRPr="009B55D0">
        <w:rPr>
          <w:rStyle w:val="StyleUnderline"/>
          <w:highlight w:val="cyan"/>
        </w:rPr>
        <w:t>norm</w:t>
      </w:r>
      <w:r w:rsidRPr="00AB7408">
        <w:rPr>
          <w:rStyle w:val="StyleUnderline"/>
        </w:rPr>
        <w:t xml:space="preserve"> </w:t>
      </w:r>
      <w:r w:rsidRPr="009B55D0">
        <w:rPr>
          <w:rStyle w:val="StyleUnderline"/>
          <w:highlight w:val="cyan"/>
        </w:rPr>
        <w:t>against</w:t>
      </w:r>
      <w:r w:rsidRPr="00AB7408">
        <w:rPr>
          <w:rStyle w:val="StyleUnderline"/>
        </w:rPr>
        <w:t xml:space="preserve"> economic </w:t>
      </w:r>
      <w:r w:rsidRPr="009B55D0">
        <w:rPr>
          <w:rStyle w:val="StyleUnderline"/>
          <w:highlight w:val="cyan"/>
        </w:rPr>
        <w:t>espionage</w:t>
      </w:r>
      <w:r w:rsidRPr="00AB7408">
        <w:rPr>
          <w:rStyle w:val="StyleUnderline"/>
        </w:rPr>
        <w:t xml:space="preserve"> in other diplomatic contexts, including trade negotiations, regional and bilateral cooperation on cybersecurity</w:t>
      </w:r>
      <w:r w:rsidRPr="00AB7408">
        <w:rPr>
          <w:sz w:val="16"/>
        </w:rPr>
        <w:t>, and further UN talks about norms of state behavior in cyberspace. This leverage gives the United States an opportunity to push more credibly for countries to accept this norm and anchor it in international law, which potentially creates a rare moment in which international legal restrictions on espionage are even conceivable.</w:t>
      </w:r>
    </w:p>
    <w:p w14:paraId="31540C2E" w14:textId="77777777" w:rsidR="00AD5D0C" w:rsidRDefault="00AD5D0C" w:rsidP="004906E2">
      <w:pPr>
        <w:pStyle w:val="Heading2"/>
      </w:pPr>
      <w:r>
        <w:t>Nuclear Energy</w:t>
      </w:r>
    </w:p>
    <w:p w14:paraId="006400EE" w14:textId="77777777" w:rsidR="00AD5D0C" w:rsidRDefault="00AD5D0C" w:rsidP="00AD5D0C">
      <w:pPr>
        <w:pStyle w:val="Heading4"/>
      </w:pPr>
      <w:r>
        <w:t>Chinese-US trust and cooperation over nuclear power high now and returning tangible benefits</w:t>
      </w:r>
    </w:p>
    <w:p w14:paraId="17845120" w14:textId="77777777" w:rsidR="00AD5D0C" w:rsidRPr="00AD5D0C" w:rsidRDefault="00AD5D0C" w:rsidP="00AD5D0C">
      <w:r>
        <w:rPr>
          <w:rStyle w:val="Style13ptBold"/>
        </w:rPr>
        <w:t xml:space="preserve">Xinhua News 3/26, </w:t>
      </w:r>
      <w:r w:rsidRPr="00AD5D0C">
        <w:t xml:space="preserve">Independent chinese news source,  “U.S.-China cooperation on nuclear energy helps build trust in relations: expert” 3/26/16, Xinhua News, accessed: 7/4/16, </w:t>
      </w:r>
      <w:hyperlink r:id="rId42" w:history="1">
        <w:r w:rsidRPr="00AD5D0C">
          <w:rPr>
            <w:rStyle w:val="Hyperlink"/>
          </w:rPr>
          <w:t>http://news.xinhuanet.com/english/2016-03/26/c_135225329.htm</w:t>
        </w:r>
      </w:hyperlink>
    </w:p>
    <w:p w14:paraId="4A2907FA" w14:textId="77777777" w:rsidR="00AD5D0C" w:rsidRPr="00445C04" w:rsidRDefault="00AD5D0C" w:rsidP="00AD5D0C">
      <w:pPr>
        <w:rPr>
          <w:rStyle w:val="Style13ptBold"/>
          <w:sz w:val="16"/>
        </w:rPr>
      </w:pPr>
      <w:r w:rsidRPr="009B55D0">
        <w:rPr>
          <w:rStyle w:val="StyleUnderline"/>
          <w:highlight w:val="cyan"/>
        </w:rPr>
        <w:t>Nuclear</w:t>
      </w:r>
      <w:r w:rsidRPr="00AD5D0C">
        <w:rPr>
          <w:rStyle w:val="StyleUnderline"/>
        </w:rPr>
        <w:t xml:space="preserve"> energy </w:t>
      </w:r>
      <w:r w:rsidRPr="009B55D0">
        <w:rPr>
          <w:rStyle w:val="StyleUnderline"/>
          <w:highlight w:val="cyan"/>
        </w:rPr>
        <w:t>cooperation</w:t>
      </w:r>
      <w:r w:rsidRPr="00AD5D0C">
        <w:rPr>
          <w:rStyle w:val="StyleUnderline"/>
        </w:rPr>
        <w:t xml:space="preserve"> </w:t>
      </w:r>
      <w:r w:rsidRPr="009B55D0">
        <w:rPr>
          <w:rStyle w:val="StyleUnderline"/>
          <w:highlight w:val="cyan"/>
        </w:rPr>
        <w:t>between</w:t>
      </w:r>
      <w:r w:rsidRPr="00AD5D0C">
        <w:rPr>
          <w:rStyle w:val="StyleUnderline"/>
        </w:rPr>
        <w:t xml:space="preserve"> the </w:t>
      </w:r>
      <w:r w:rsidRPr="009B55D0">
        <w:rPr>
          <w:rStyle w:val="StyleUnderline"/>
          <w:highlight w:val="cyan"/>
        </w:rPr>
        <w:t>United States and</w:t>
      </w:r>
      <w:r w:rsidRPr="00AD5D0C">
        <w:rPr>
          <w:rStyle w:val="StyleUnderline"/>
        </w:rPr>
        <w:t xml:space="preserve"> China has </w:t>
      </w:r>
      <w:r w:rsidRPr="009B55D0">
        <w:rPr>
          <w:rStyle w:val="StyleUnderline"/>
          <w:highlight w:val="cyan"/>
        </w:rPr>
        <w:t>yielded</w:t>
      </w:r>
      <w:r w:rsidRPr="00AD5D0C">
        <w:rPr>
          <w:rStyle w:val="StyleUnderline"/>
        </w:rPr>
        <w:t xml:space="preserve"> tremendous </w:t>
      </w:r>
      <w:r w:rsidRPr="009B55D0">
        <w:rPr>
          <w:rStyle w:val="StyleUnderline"/>
          <w:highlight w:val="cyan"/>
        </w:rPr>
        <w:t>benefits for</w:t>
      </w:r>
      <w:r w:rsidRPr="00AD5D0C">
        <w:rPr>
          <w:rStyle w:val="StyleUnderline"/>
        </w:rPr>
        <w:t xml:space="preserve"> </w:t>
      </w:r>
      <w:r w:rsidRPr="009B55D0">
        <w:rPr>
          <w:rStyle w:val="StyleUnderline"/>
          <w:highlight w:val="cyan"/>
        </w:rPr>
        <w:t>both</w:t>
      </w:r>
      <w:r w:rsidRPr="00AD5D0C">
        <w:rPr>
          <w:rStyle w:val="StyleUnderline"/>
        </w:rPr>
        <w:t xml:space="preserve"> countries </w:t>
      </w:r>
      <w:r w:rsidRPr="009B55D0">
        <w:rPr>
          <w:rStyle w:val="StyleUnderline"/>
          <w:highlight w:val="cyan"/>
        </w:rPr>
        <w:t>and</w:t>
      </w:r>
      <w:r w:rsidRPr="00AD5D0C">
        <w:rPr>
          <w:rStyle w:val="StyleUnderline"/>
        </w:rPr>
        <w:t xml:space="preserve"> can </w:t>
      </w:r>
      <w:r w:rsidRPr="009B55D0">
        <w:rPr>
          <w:rStyle w:val="StyleUnderline"/>
          <w:highlight w:val="cyan"/>
        </w:rPr>
        <w:t>contribute</w:t>
      </w:r>
      <w:r w:rsidRPr="00AD5D0C">
        <w:rPr>
          <w:rStyle w:val="StyleUnderline"/>
        </w:rPr>
        <w:t xml:space="preserve"> to </w:t>
      </w:r>
      <w:r w:rsidRPr="009B55D0">
        <w:rPr>
          <w:rStyle w:val="StyleUnderline"/>
          <w:highlight w:val="cyan"/>
        </w:rPr>
        <w:t>trust in the</w:t>
      </w:r>
      <w:r w:rsidRPr="00AD5D0C">
        <w:rPr>
          <w:rStyle w:val="StyleUnderline"/>
        </w:rPr>
        <w:t xml:space="preserve"> </w:t>
      </w:r>
      <w:r w:rsidRPr="009B55D0">
        <w:rPr>
          <w:rStyle w:val="StyleUnderline"/>
          <w:highlight w:val="cyan"/>
        </w:rPr>
        <w:t>larger</w:t>
      </w:r>
      <w:r w:rsidRPr="00AD5D0C">
        <w:rPr>
          <w:rStyle w:val="StyleUnderline"/>
        </w:rPr>
        <w:t xml:space="preserve"> bilateral </w:t>
      </w:r>
      <w:r w:rsidRPr="009B55D0">
        <w:rPr>
          <w:rStyle w:val="StyleUnderline"/>
          <w:highlight w:val="cyan"/>
        </w:rPr>
        <w:t>relationship</w:t>
      </w:r>
      <w:r w:rsidRPr="00AD5D0C">
        <w:rPr>
          <w:rStyle w:val="StyleUnderline"/>
        </w:rPr>
        <w:t>,</w:t>
      </w:r>
      <w:r w:rsidRPr="00445C04">
        <w:rPr>
          <w:sz w:val="16"/>
        </w:rPr>
        <w:t xml:space="preserve"> a U.S. nuclear energy expert told Xinhua. </w:t>
      </w:r>
      <w:r w:rsidRPr="009B55D0">
        <w:rPr>
          <w:rStyle w:val="StyleUnderline"/>
          <w:highlight w:val="cyan"/>
        </w:rPr>
        <w:t>The</w:t>
      </w:r>
      <w:r w:rsidRPr="00AD5D0C">
        <w:rPr>
          <w:rStyle w:val="StyleUnderline"/>
        </w:rPr>
        <w:t xml:space="preserve"> </w:t>
      </w:r>
      <w:r w:rsidRPr="009B55D0">
        <w:rPr>
          <w:rStyle w:val="StyleUnderline"/>
          <w:highlight w:val="cyan"/>
        </w:rPr>
        <w:t>United States</w:t>
      </w:r>
      <w:r w:rsidRPr="00AD5D0C">
        <w:rPr>
          <w:rStyle w:val="StyleUnderline"/>
        </w:rPr>
        <w:t xml:space="preserve"> </w:t>
      </w:r>
      <w:r w:rsidRPr="009B55D0">
        <w:rPr>
          <w:rStyle w:val="StyleUnderline"/>
          <w:highlight w:val="cyan"/>
        </w:rPr>
        <w:t>and</w:t>
      </w:r>
      <w:r w:rsidRPr="00AD5D0C">
        <w:rPr>
          <w:rStyle w:val="StyleUnderline"/>
        </w:rPr>
        <w:t xml:space="preserve"> </w:t>
      </w:r>
      <w:r w:rsidRPr="009B55D0">
        <w:rPr>
          <w:rStyle w:val="StyleUnderline"/>
          <w:highlight w:val="cyan"/>
        </w:rPr>
        <w:t>China</w:t>
      </w:r>
      <w:r w:rsidRPr="00AD5D0C">
        <w:rPr>
          <w:rStyle w:val="StyleUnderline"/>
        </w:rPr>
        <w:t xml:space="preserve"> could further </w:t>
      </w:r>
      <w:r w:rsidRPr="009B55D0">
        <w:rPr>
          <w:rStyle w:val="StyleUnderline"/>
          <w:highlight w:val="cyan"/>
        </w:rPr>
        <w:t>enhance</w:t>
      </w:r>
      <w:r w:rsidRPr="00AD5D0C">
        <w:rPr>
          <w:rStyle w:val="StyleUnderline"/>
        </w:rPr>
        <w:t xml:space="preserve"> </w:t>
      </w:r>
      <w:r w:rsidRPr="009B55D0">
        <w:rPr>
          <w:rStyle w:val="StyleUnderline"/>
          <w:highlight w:val="cyan"/>
        </w:rPr>
        <w:t>cooperation</w:t>
      </w:r>
      <w:r w:rsidRPr="00AD5D0C">
        <w:rPr>
          <w:rStyle w:val="StyleUnderline"/>
        </w:rPr>
        <w:t xml:space="preserve"> on nuclear energy </w:t>
      </w:r>
      <w:r w:rsidRPr="009B55D0">
        <w:rPr>
          <w:rStyle w:val="StyleUnderline"/>
          <w:highlight w:val="cyan"/>
        </w:rPr>
        <w:t>as there are</w:t>
      </w:r>
      <w:r w:rsidRPr="00AD5D0C">
        <w:rPr>
          <w:rStyle w:val="StyleUnderline"/>
        </w:rPr>
        <w:t xml:space="preserve"> </w:t>
      </w:r>
      <w:r w:rsidRPr="009B55D0">
        <w:rPr>
          <w:rStyle w:val="StyleUnderline"/>
          <w:highlight w:val="cyan"/>
        </w:rPr>
        <w:t>vast</w:t>
      </w:r>
      <w:r w:rsidRPr="00AD5D0C">
        <w:rPr>
          <w:rStyle w:val="StyleUnderline"/>
        </w:rPr>
        <w:t xml:space="preserve"> commercial </w:t>
      </w:r>
      <w:r w:rsidRPr="009B55D0">
        <w:rPr>
          <w:rStyle w:val="StyleUnderline"/>
          <w:highlight w:val="cyan"/>
        </w:rPr>
        <w:t>opportunities</w:t>
      </w:r>
      <w:r w:rsidRPr="00AD5D0C">
        <w:rPr>
          <w:rStyle w:val="StyleUnderline"/>
        </w:rPr>
        <w:t xml:space="preserve"> </w:t>
      </w:r>
      <w:r w:rsidRPr="009B55D0">
        <w:rPr>
          <w:rStyle w:val="StyleUnderline"/>
          <w:highlight w:val="cyan"/>
        </w:rPr>
        <w:t>for</w:t>
      </w:r>
      <w:r w:rsidRPr="00AD5D0C">
        <w:rPr>
          <w:rStyle w:val="StyleUnderline"/>
        </w:rPr>
        <w:t xml:space="preserve"> </w:t>
      </w:r>
      <w:r w:rsidRPr="009B55D0">
        <w:rPr>
          <w:rStyle w:val="StyleUnderline"/>
          <w:highlight w:val="cyan"/>
        </w:rPr>
        <w:t>both</w:t>
      </w:r>
      <w:r w:rsidRPr="00AD5D0C">
        <w:rPr>
          <w:rStyle w:val="StyleUnderline"/>
        </w:rPr>
        <w:t xml:space="preserve"> countries</w:t>
      </w:r>
      <w:r w:rsidRPr="00445C04">
        <w:rPr>
          <w:sz w:val="16"/>
        </w:rPr>
        <w:t xml:space="preserve"> and the world, Daniel Lipman, vice president of Washington-based Nuclear Energy Institute (NEI), said in an interview ahead of the Nuclear Security Summit to be held in Washington from March 31 to April 1. </w:t>
      </w:r>
      <w:r w:rsidRPr="009B55D0">
        <w:rPr>
          <w:rStyle w:val="StyleUnderline"/>
          <w:highlight w:val="cyan"/>
        </w:rPr>
        <w:t>Bilateral</w:t>
      </w:r>
      <w:r w:rsidRPr="00AD5D0C">
        <w:rPr>
          <w:rStyle w:val="StyleUnderline"/>
        </w:rPr>
        <w:t xml:space="preserve"> nuclear energy </w:t>
      </w:r>
      <w:r w:rsidRPr="009B55D0">
        <w:rPr>
          <w:rStyle w:val="StyleUnderline"/>
          <w:highlight w:val="cyan"/>
        </w:rPr>
        <w:t>cooperation</w:t>
      </w:r>
      <w:r w:rsidRPr="00AD5D0C">
        <w:rPr>
          <w:rStyle w:val="StyleUnderline"/>
        </w:rPr>
        <w:t xml:space="preserve"> "</w:t>
      </w:r>
      <w:r w:rsidRPr="009B55D0">
        <w:rPr>
          <w:rStyle w:val="StyleUnderline"/>
          <w:highlight w:val="cyan"/>
        </w:rPr>
        <w:t>requires</w:t>
      </w:r>
      <w:r w:rsidRPr="00AD5D0C">
        <w:rPr>
          <w:rStyle w:val="StyleUnderline"/>
        </w:rPr>
        <w:t xml:space="preserve"> a </w:t>
      </w:r>
      <w:r w:rsidRPr="009B55D0">
        <w:rPr>
          <w:rStyle w:val="StyleUnderline"/>
          <w:highlight w:val="cyan"/>
        </w:rPr>
        <w:t>strong foundation</w:t>
      </w:r>
      <w:r w:rsidRPr="00AD5D0C">
        <w:rPr>
          <w:rStyle w:val="StyleUnderline"/>
        </w:rPr>
        <w:t xml:space="preserve"> </w:t>
      </w:r>
      <w:r w:rsidRPr="009B55D0">
        <w:rPr>
          <w:rStyle w:val="StyleUnderline"/>
          <w:highlight w:val="cyan"/>
        </w:rPr>
        <w:t>of</w:t>
      </w:r>
      <w:r w:rsidRPr="00AD5D0C">
        <w:rPr>
          <w:rStyle w:val="StyleUnderline"/>
        </w:rPr>
        <w:t xml:space="preserve"> mutual respect and </w:t>
      </w:r>
      <w:r w:rsidRPr="009B55D0">
        <w:rPr>
          <w:rStyle w:val="StyleUnderline"/>
          <w:highlight w:val="cyan"/>
        </w:rPr>
        <w:t>trust</w:t>
      </w:r>
      <w:r w:rsidRPr="00AD5D0C">
        <w:rPr>
          <w:rStyle w:val="StyleUnderline"/>
        </w:rPr>
        <w:t xml:space="preserve"> </w:t>
      </w:r>
      <w:r w:rsidRPr="009B55D0">
        <w:rPr>
          <w:rStyle w:val="StyleUnderline"/>
          <w:highlight w:val="cyan"/>
        </w:rPr>
        <w:t>that</w:t>
      </w:r>
      <w:r w:rsidRPr="00AD5D0C">
        <w:rPr>
          <w:rStyle w:val="StyleUnderline"/>
        </w:rPr>
        <w:t xml:space="preserve"> </w:t>
      </w:r>
      <w:r w:rsidRPr="009B55D0">
        <w:rPr>
          <w:rStyle w:val="StyleUnderline"/>
          <w:highlight w:val="cyan"/>
        </w:rPr>
        <w:t>shared</w:t>
      </w:r>
      <w:r w:rsidRPr="00AD5D0C">
        <w:rPr>
          <w:rStyle w:val="StyleUnderline"/>
        </w:rPr>
        <w:t xml:space="preserve"> </w:t>
      </w:r>
      <w:r w:rsidRPr="009B55D0">
        <w:rPr>
          <w:rStyle w:val="StyleUnderline"/>
          <w:highlight w:val="cyan"/>
        </w:rPr>
        <w:t>technologies</w:t>
      </w:r>
      <w:r w:rsidRPr="00AD5D0C">
        <w:rPr>
          <w:rStyle w:val="StyleUnderline"/>
        </w:rPr>
        <w:t xml:space="preserve"> </w:t>
      </w:r>
      <w:r w:rsidRPr="009B55D0">
        <w:rPr>
          <w:rStyle w:val="StyleUnderline"/>
          <w:highlight w:val="cyan"/>
        </w:rPr>
        <w:t>will be used only for peaceful purposes</w:t>
      </w:r>
      <w:r w:rsidRPr="009B55D0">
        <w:rPr>
          <w:sz w:val="16"/>
          <w:highlight w:val="cyan"/>
        </w:rPr>
        <w:t xml:space="preserve">," </w:t>
      </w:r>
      <w:r w:rsidRPr="009B55D0">
        <w:rPr>
          <w:sz w:val="16"/>
        </w:rPr>
        <w:t xml:space="preserve">Lipman said, adding that it is "not something the United States enters into lightly." </w:t>
      </w:r>
      <w:r w:rsidRPr="009B55D0">
        <w:rPr>
          <w:rStyle w:val="StyleUnderline"/>
          <w:highlight w:val="cyan"/>
        </w:rPr>
        <w:t>Through</w:t>
      </w:r>
      <w:r w:rsidRPr="009B55D0">
        <w:rPr>
          <w:rStyle w:val="StyleUnderline"/>
        </w:rPr>
        <w:t xml:space="preserve"> extensive person-to-person and institutional </w:t>
      </w:r>
      <w:r w:rsidRPr="009B55D0">
        <w:rPr>
          <w:rStyle w:val="StyleUnderline"/>
          <w:highlight w:val="cyan"/>
        </w:rPr>
        <w:t>contacts</w:t>
      </w:r>
      <w:r w:rsidRPr="009B55D0">
        <w:rPr>
          <w:sz w:val="16"/>
        </w:rPr>
        <w:t xml:space="preserve">, </w:t>
      </w:r>
      <w:r w:rsidRPr="009B55D0">
        <w:rPr>
          <w:rStyle w:val="StyleUnderline"/>
          <w:highlight w:val="cyan"/>
        </w:rPr>
        <w:t>commercial</w:t>
      </w:r>
      <w:r w:rsidRPr="009B55D0">
        <w:rPr>
          <w:rStyle w:val="StyleUnderline"/>
        </w:rPr>
        <w:t xml:space="preserve"> nuclear </w:t>
      </w:r>
      <w:r w:rsidRPr="009B55D0">
        <w:rPr>
          <w:rStyle w:val="StyleUnderline"/>
          <w:highlight w:val="cyan"/>
        </w:rPr>
        <w:t>trade</w:t>
      </w:r>
      <w:r w:rsidRPr="009B55D0">
        <w:rPr>
          <w:rStyle w:val="StyleUnderline"/>
        </w:rPr>
        <w:t xml:space="preserve"> can also </w:t>
      </w:r>
      <w:r w:rsidRPr="009B55D0">
        <w:rPr>
          <w:rStyle w:val="StyleUnderline"/>
          <w:highlight w:val="cyan"/>
        </w:rPr>
        <w:t>share</w:t>
      </w:r>
      <w:r w:rsidRPr="009B55D0">
        <w:rPr>
          <w:rStyle w:val="StyleUnderline"/>
        </w:rPr>
        <w:t xml:space="preserve"> best </w:t>
      </w:r>
      <w:r w:rsidRPr="009B55D0">
        <w:rPr>
          <w:rStyle w:val="StyleUnderline"/>
          <w:highlight w:val="cyan"/>
        </w:rPr>
        <w:t xml:space="preserve">practices on </w:t>
      </w:r>
      <w:r w:rsidRPr="009B55D0">
        <w:rPr>
          <w:rStyle w:val="StyleUnderline"/>
        </w:rPr>
        <w:t>nuclear</w:t>
      </w:r>
      <w:r w:rsidRPr="00AD5D0C">
        <w:rPr>
          <w:rStyle w:val="StyleUnderline"/>
        </w:rPr>
        <w:t xml:space="preserve"> </w:t>
      </w:r>
      <w:r w:rsidRPr="009B55D0">
        <w:rPr>
          <w:rStyle w:val="StyleUnderline"/>
          <w:highlight w:val="cyan"/>
        </w:rPr>
        <w:t>safety</w:t>
      </w:r>
      <w:r w:rsidRPr="00AD5D0C">
        <w:rPr>
          <w:rStyle w:val="StyleUnderline"/>
        </w:rPr>
        <w:t xml:space="preserve">, </w:t>
      </w:r>
      <w:r w:rsidRPr="009B55D0">
        <w:rPr>
          <w:rStyle w:val="StyleUnderline"/>
          <w:highlight w:val="cyan"/>
        </w:rPr>
        <w:t>security</w:t>
      </w:r>
      <w:r w:rsidRPr="00AD5D0C">
        <w:rPr>
          <w:rStyle w:val="StyleUnderline"/>
        </w:rPr>
        <w:t xml:space="preserve"> </w:t>
      </w:r>
      <w:r w:rsidRPr="009B55D0">
        <w:rPr>
          <w:rStyle w:val="StyleUnderline"/>
          <w:highlight w:val="cyan"/>
        </w:rPr>
        <w:t>and</w:t>
      </w:r>
      <w:r w:rsidRPr="00AD5D0C">
        <w:rPr>
          <w:rStyle w:val="StyleUnderline"/>
        </w:rPr>
        <w:t xml:space="preserve"> </w:t>
      </w:r>
      <w:r w:rsidRPr="009B55D0">
        <w:rPr>
          <w:rStyle w:val="StyleUnderline"/>
          <w:highlight w:val="cyan"/>
        </w:rPr>
        <w:t>nonproliferation</w:t>
      </w:r>
      <w:r w:rsidRPr="00445C04">
        <w:rPr>
          <w:sz w:val="16"/>
        </w:rPr>
        <w:t xml:space="preserve">, the expert said. </w:t>
      </w:r>
      <w:r w:rsidRPr="009B55D0">
        <w:rPr>
          <w:rStyle w:val="StyleUnderline"/>
          <w:highlight w:val="cyan"/>
        </w:rPr>
        <w:t>In 2015</w:t>
      </w:r>
      <w:r w:rsidRPr="00AD5D0C">
        <w:rPr>
          <w:rStyle w:val="StyleUnderline"/>
        </w:rPr>
        <w:t xml:space="preserve">, a </w:t>
      </w:r>
      <w:r w:rsidRPr="009B55D0">
        <w:rPr>
          <w:rStyle w:val="StyleUnderline"/>
          <w:highlight w:val="cyan"/>
        </w:rPr>
        <w:t>new</w:t>
      </w:r>
      <w:r w:rsidRPr="00AD5D0C">
        <w:rPr>
          <w:rStyle w:val="StyleUnderline"/>
        </w:rPr>
        <w:t xml:space="preserve"> </w:t>
      </w:r>
      <w:r w:rsidRPr="009B55D0">
        <w:rPr>
          <w:rStyle w:val="StyleUnderline"/>
          <w:highlight w:val="cyan"/>
        </w:rPr>
        <w:t>agreement</w:t>
      </w:r>
      <w:r w:rsidRPr="00AD5D0C">
        <w:rPr>
          <w:rStyle w:val="StyleUnderline"/>
        </w:rPr>
        <w:t xml:space="preserve"> </w:t>
      </w:r>
      <w:r w:rsidRPr="009B55D0">
        <w:rPr>
          <w:rStyle w:val="StyleUnderline"/>
          <w:highlight w:val="cyan"/>
        </w:rPr>
        <w:t>formalizing</w:t>
      </w:r>
      <w:r w:rsidRPr="00AD5D0C">
        <w:rPr>
          <w:rStyle w:val="StyleUnderline"/>
        </w:rPr>
        <w:t xml:space="preserve"> civil nuclear </w:t>
      </w:r>
      <w:r w:rsidRPr="009B55D0">
        <w:rPr>
          <w:rStyle w:val="StyleUnderline"/>
          <w:highlight w:val="cyan"/>
        </w:rPr>
        <w:t>cooperation</w:t>
      </w:r>
      <w:r w:rsidRPr="00AD5D0C">
        <w:rPr>
          <w:rStyle w:val="StyleUnderline"/>
        </w:rPr>
        <w:t xml:space="preserve"> between China and the United States </w:t>
      </w:r>
      <w:r w:rsidRPr="009B55D0">
        <w:rPr>
          <w:rStyle w:val="StyleUnderline"/>
          <w:highlight w:val="cyan"/>
        </w:rPr>
        <w:t>entered into force</w:t>
      </w:r>
      <w:r w:rsidRPr="00445C04">
        <w:rPr>
          <w:sz w:val="16"/>
        </w:rPr>
        <w:t xml:space="preserve">. The U.S. nuclear energy industry, led by the NEI, played an instrumental role in securing congressional approval for the new deal. The agreement is </w:t>
      </w:r>
      <w:r w:rsidRPr="00AD5D0C">
        <w:rPr>
          <w:rStyle w:val="StyleUnderline"/>
        </w:rPr>
        <w:t>"</w:t>
      </w:r>
      <w:r w:rsidRPr="009B55D0">
        <w:rPr>
          <w:rStyle w:val="StyleUnderline"/>
          <w:highlight w:val="cyan"/>
        </w:rPr>
        <w:t>critical for</w:t>
      </w:r>
      <w:r w:rsidRPr="00AD5D0C">
        <w:rPr>
          <w:rStyle w:val="StyleUnderline"/>
        </w:rPr>
        <w:t xml:space="preserve"> American nuclear </w:t>
      </w:r>
      <w:r w:rsidRPr="009B55D0">
        <w:rPr>
          <w:rStyle w:val="StyleUnderline"/>
          <w:highlight w:val="cyan"/>
        </w:rPr>
        <w:t>suppliers and U.S. foreign</w:t>
      </w:r>
      <w:r w:rsidRPr="00AD5D0C">
        <w:rPr>
          <w:rStyle w:val="StyleUnderline"/>
        </w:rPr>
        <w:t xml:space="preserve"> policy </w:t>
      </w:r>
      <w:r w:rsidRPr="009B55D0">
        <w:rPr>
          <w:rStyle w:val="StyleUnderline"/>
          <w:highlight w:val="cyan"/>
        </w:rPr>
        <w:t>priorities</w:t>
      </w:r>
      <w:r w:rsidRPr="00AD5D0C">
        <w:rPr>
          <w:rStyle w:val="StyleUnderline"/>
        </w:rPr>
        <w:t>,"</w:t>
      </w:r>
      <w:r w:rsidRPr="00445C04">
        <w:rPr>
          <w:sz w:val="16"/>
        </w:rPr>
        <w:t xml:space="preserve"> said an NEI report before the pact was approved. "Nuclear cooperation with China advances economic interests, safety culture and climate goals." Besides nuclear energy cooperation, China and the United States also share an interest in nuclear non-proliferation. Earlier this month, the two countries agreed to broaden an established program on combating illicit movements and smuggling of nuclear materials.</w:t>
      </w:r>
    </w:p>
    <w:p w14:paraId="2323D161" w14:textId="77777777" w:rsidR="00AD5D0C" w:rsidRPr="00AD5D0C" w:rsidRDefault="00AD5D0C" w:rsidP="00AD5D0C"/>
    <w:p w14:paraId="30242DD6" w14:textId="77777777" w:rsidR="00AD5D0C" w:rsidRDefault="00AD5D0C" w:rsidP="004906E2">
      <w:pPr>
        <w:pStyle w:val="Heading2"/>
      </w:pPr>
      <w:r>
        <w:t>Proliferation</w:t>
      </w:r>
    </w:p>
    <w:p w14:paraId="76FF3C09" w14:textId="77777777" w:rsidR="00AD5D0C" w:rsidRDefault="00AD5D0C" w:rsidP="00AD5D0C">
      <w:pPr>
        <w:pStyle w:val="Heading4"/>
      </w:pPr>
      <w:r>
        <w:t>Chinese-US trust and cooperation over non-proliferation efforts high now</w:t>
      </w:r>
    </w:p>
    <w:p w14:paraId="38AF288B" w14:textId="77777777" w:rsidR="00AD5D0C" w:rsidRPr="00AD5D0C" w:rsidRDefault="00AD5D0C" w:rsidP="00AD5D0C">
      <w:r>
        <w:rPr>
          <w:rStyle w:val="Style13ptBold"/>
        </w:rPr>
        <w:t xml:space="preserve">Xinhua News 3/26, </w:t>
      </w:r>
      <w:r w:rsidRPr="00AD5D0C">
        <w:t xml:space="preserve">Independent chinese news source,  “U.S.-China cooperation on nuclear energy helps build trust in relations: expert” 3/26/16, Xinhua News, accessed: 7/4/16, </w:t>
      </w:r>
      <w:hyperlink r:id="rId43" w:history="1">
        <w:r w:rsidRPr="00AD5D0C">
          <w:rPr>
            <w:rStyle w:val="Hyperlink"/>
          </w:rPr>
          <w:t>http://news.xinhuanet.com/english/2016-03/26/c_135225329.htm</w:t>
        </w:r>
      </w:hyperlink>
    </w:p>
    <w:p w14:paraId="32B33F54" w14:textId="77777777" w:rsidR="00AD5D0C" w:rsidRPr="00AD5D0C" w:rsidRDefault="00AD5D0C" w:rsidP="00AD5D0C">
      <w:pPr>
        <w:rPr>
          <w:sz w:val="16"/>
        </w:rPr>
      </w:pPr>
      <w:r w:rsidRPr="009B55D0">
        <w:rPr>
          <w:rStyle w:val="StyleUnderline"/>
          <w:highlight w:val="cyan"/>
        </w:rPr>
        <w:t>Besides</w:t>
      </w:r>
      <w:r w:rsidRPr="00AD5D0C">
        <w:rPr>
          <w:rStyle w:val="StyleUnderline"/>
        </w:rPr>
        <w:t xml:space="preserve"> nuclear </w:t>
      </w:r>
      <w:r w:rsidRPr="009B55D0">
        <w:rPr>
          <w:rStyle w:val="StyleUnderline"/>
          <w:highlight w:val="cyan"/>
        </w:rPr>
        <w:t>energy</w:t>
      </w:r>
      <w:r w:rsidRPr="00AD5D0C">
        <w:rPr>
          <w:rStyle w:val="StyleUnderline"/>
        </w:rPr>
        <w:t xml:space="preserve"> </w:t>
      </w:r>
      <w:r w:rsidRPr="009B55D0">
        <w:rPr>
          <w:rStyle w:val="StyleUnderline"/>
          <w:highlight w:val="cyan"/>
        </w:rPr>
        <w:t>cooperation</w:t>
      </w:r>
      <w:r w:rsidRPr="00AD5D0C">
        <w:rPr>
          <w:rStyle w:val="StyleUnderline"/>
        </w:rPr>
        <w:t xml:space="preserve">, </w:t>
      </w:r>
      <w:r w:rsidRPr="009B55D0">
        <w:rPr>
          <w:rStyle w:val="StyleUnderline"/>
          <w:highlight w:val="cyan"/>
        </w:rPr>
        <w:t>China and</w:t>
      </w:r>
      <w:r w:rsidRPr="00AD5D0C">
        <w:rPr>
          <w:rStyle w:val="StyleUnderline"/>
        </w:rPr>
        <w:t xml:space="preserve"> the United </w:t>
      </w:r>
      <w:r w:rsidRPr="009B55D0">
        <w:rPr>
          <w:rStyle w:val="StyleUnderline"/>
          <w:highlight w:val="cyan"/>
        </w:rPr>
        <w:t>States</w:t>
      </w:r>
      <w:r w:rsidRPr="00AD5D0C">
        <w:rPr>
          <w:rStyle w:val="StyleUnderline"/>
        </w:rPr>
        <w:t xml:space="preserve"> also </w:t>
      </w:r>
      <w:r w:rsidRPr="009B55D0">
        <w:rPr>
          <w:rStyle w:val="StyleUnderline"/>
          <w:highlight w:val="cyan"/>
        </w:rPr>
        <w:t>share</w:t>
      </w:r>
      <w:r w:rsidRPr="00AD5D0C">
        <w:rPr>
          <w:rStyle w:val="StyleUnderline"/>
        </w:rPr>
        <w:t xml:space="preserve"> an </w:t>
      </w:r>
      <w:r w:rsidRPr="009B55D0">
        <w:rPr>
          <w:rStyle w:val="StyleUnderline"/>
          <w:highlight w:val="cyan"/>
        </w:rPr>
        <w:t>interest</w:t>
      </w:r>
      <w:r w:rsidRPr="00AD5D0C">
        <w:rPr>
          <w:rStyle w:val="StyleUnderline"/>
        </w:rPr>
        <w:t xml:space="preserve"> in </w:t>
      </w:r>
      <w:r w:rsidRPr="009B55D0">
        <w:rPr>
          <w:rStyle w:val="StyleUnderline"/>
          <w:highlight w:val="cyan"/>
        </w:rPr>
        <w:t>nuclear non-proliferation</w:t>
      </w:r>
      <w:r w:rsidRPr="009B55D0">
        <w:rPr>
          <w:sz w:val="16"/>
          <w:highlight w:val="cyan"/>
        </w:rPr>
        <w:t xml:space="preserve">. </w:t>
      </w:r>
      <w:r w:rsidRPr="009B55D0">
        <w:rPr>
          <w:sz w:val="16"/>
        </w:rPr>
        <w:t>Earlier</w:t>
      </w:r>
      <w:r w:rsidRPr="00AD5D0C">
        <w:rPr>
          <w:sz w:val="16"/>
        </w:rPr>
        <w:t xml:space="preserve"> this month, th</w:t>
      </w:r>
      <w:r w:rsidRPr="00AD5D0C">
        <w:rPr>
          <w:rStyle w:val="StyleUnderline"/>
        </w:rPr>
        <w:t xml:space="preserve">e </w:t>
      </w:r>
      <w:r w:rsidRPr="009B55D0">
        <w:rPr>
          <w:rStyle w:val="StyleUnderline"/>
          <w:highlight w:val="cyan"/>
        </w:rPr>
        <w:t>two</w:t>
      </w:r>
      <w:r w:rsidRPr="00AD5D0C">
        <w:rPr>
          <w:rStyle w:val="StyleUnderline"/>
        </w:rPr>
        <w:t xml:space="preserve"> countries </w:t>
      </w:r>
      <w:r w:rsidRPr="009B55D0">
        <w:rPr>
          <w:rStyle w:val="StyleUnderline"/>
          <w:highlight w:val="cyan"/>
        </w:rPr>
        <w:t>agreed</w:t>
      </w:r>
      <w:r w:rsidRPr="00AD5D0C">
        <w:rPr>
          <w:rStyle w:val="StyleUnderline"/>
        </w:rPr>
        <w:t xml:space="preserve"> </w:t>
      </w:r>
      <w:r w:rsidRPr="009B55D0">
        <w:rPr>
          <w:rStyle w:val="StyleUnderline"/>
          <w:highlight w:val="cyan"/>
        </w:rPr>
        <w:t>to broaden</w:t>
      </w:r>
      <w:r w:rsidRPr="00AD5D0C">
        <w:rPr>
          <w:rStyle w:val="StyleUnderline"/>
        </w:rPr>
        <w:t xml:space="preserve"> an </w:t>
      </w:r>
      <w:r w:rsidRPr="009B55D0">
        <w:rPr>
          <w:rStyle w:val="StyleUnderline"/>
          <w:highlight w:val="cyan"/>
        </w:rPr>
        <w:t>established</w:t>
      </w:r>
      <w:r w:rsidRPr="00AD5D0C">
        <w:rPr>
          <w:rStyle w:val="StyleUnderline"/>
        </w:rPr>
        <w:t xml:space="preserve"> </w:t>
      </w:r>
      <w:r w:rsidRPr="009B55D0">
        <w:rPr>
          <w:rStyle w:val="StyleUnderline"/>
          <w:highlight w:val="cyan"/>
        </w:rPr>
        <w:t>program</w:t>
      </w:r>
      <w:r w:rsidRPr="00AD5D0C">
        <w:rPr>
          <w:rStyle w:val="StyleUnderline"/>
        </w:rPr>
        <w:t xml:space="preserve"> </w:t>
      </w:r>
      <w:r w:rsidRPr="009B55D0">
        <w:rPr>
          <w:rStyle w:val="StyleUnderline"/>
          <w:highlight w:val="cyan"/>
        </w:rPr>
        <w:t>on</w:t>
      </w:r>
      <w:r w:rsidRPr="00AD5D0C">
        <w:rPr>
          <w:rStyle w:val="StyleUnderline"/>
        </w:rPr>
        <w:t xml:space="preserve"> combating </w:t>
      </w:r>
      <w:r w:rsidRPr="009B55D0">
        <w:rPr>
          <w:rStyle w:val="StyleUnderline"/>
          <w:highlight w:val="cyan"/>
        </w:rPr>
        <w:t>illicit</w:t>
      </w:r>
      <w:r w:rsidRPr="00AD5D0C">
        <w:rPr>
          <w:rStyle w:val="StyleUnderline"/>
        </w:rPr>
        <w:t xml:space="preserve"> movements and </w:t>
      </w:r>
      <w:r w:rsidRPr="009B55D0">
        <w:rPr>
          <w:rStyle w:val="StyleUnderline"/>
          <w:highlight w:val="cyan"/>
        </w:rPr>
        <w:t>smuggling of nuclear materials</w:t>
      </w:r>
      <w:r w:rsidRPr="00AD5D0C">
        <w:rPr>
          <w:rStyle w:val="StyleUnderline"/>
        </w:rPr>
        <w:t xml:space="preserve">. </w:t>
      </w:r>
      <w:r w:rsidRPr="00AD5D0C">
        <w:rPr>
          <w:sz w:val="16"/>
        </w:rPr>
        <w:t xml:space="preserve">"In the past few decades, </w:t>
      </w:r>
      <w:r w:rsidRPr="009B55D0">
        <w:rPr>
          <w:rStyle w:val="Emphasis"/>
          <w:highlight w:val="cyan"/>
        </w:rPr>
        <w:t>China</w:t>
      </w:r>
      <w:r w:rsidRPr="00AD5D0C">
        <w:rPr>
          <w:rStyle w:val="Emphasis"/>
        </w:rPr>
        <w:t xml:space="preserve"> has </w:t>
      </w:r>
      <w:r w:rsidRPr="009B55D0">
        <w:rPr>
          <w:rStyle w:val="Emphasis"/>
          <w:highlight w:val="cyan"/>
        </w:rPr>
        <w:t>made</w:t>
      </w:r>
      <w:r w:rsidRPr="00AD5D0C">
        <w:rPr>
          <w:rStyle w:val="Emphasis"/>
        </w:rPr>
        <w:t xml:space="preserve"> huge </w:t>
      </w:r>
      <w:r w:rsidRPr="009B55D0">
        <w:rPr>
          <w:rStyle w:val="Emphasis"/>
          <w:highlight w:val="cyan"/>
        </w:rPr>
        <w:t>strides in nonproliferation</w:t>
      </w:r>
      <w:r w:rsidRPr="00AD5D0C">
        <w:rPr>
          <w:rStyle w:val="Emphasis"/>
        </w:rPr>
        <w:t xml:space="preserve"> </w:t>
      </w:r>
      <w:r w:rsidRPr="009B55D0">
        <w:rPr>
          <w:rStyle w:val="Emphasis"/>
          <w:highlight w:val="cyan"/>
        </w:rPr>
        <w:t>and</w:t>
      </w:r>
      <w:r w:rsidRPr="00AD5D0C">
        <w:rPr>
          <w:rStyle w:val="Emphasis"/>
        </w:rPr>
        <w:t xml:space="preserve"> the </w:t>
      </w:r>
      <w:r w:rsidRPr="009B55D0">
        <w:rPr>
          <w:rStyle w:val="Emphasis"/>
          <w:highlight w:val="cyan"/>
        </w:rPr>
        <w:t>U.S.</w:t>
      </w:r>
      <w:r w:rsidRPr="00AD5D0C">
        <w:rPr>
          <w:rStyle w:val="Emphasis"/>
        </w:rPr>
        <w:t xml:space="preserve"> </w:t>
      </w:r>
      <w:r w:rsidRPr="009B55D0">
        <w:rPr>
          <w:rStyle w:val="Emphasis"/>
          <w:highlight w:val="cyan"/>
        </w:rPr>
        <w:t>nuclear</w:t>
      </w:r>
      <w:r w:rsidRPr="00AD5D0C">
        <w:rPr>
          <w:rStyle w:val="Emphasis"/>
        </w:rPr>
        <w:t xml:space="preserve"> </w:t>
      </w:r>
      <w:r w:rsidRPr="009B55D0">
        <w:rPr>
          <w:rStyle w:val="Emphasis"/>
        </w:rPr>
        <w:t>energy</w:t>
      </w:r>
      <w:r w:rsidRPr="00AD5D0C">
        <w:rPr>
          <w:rStyle w:val="Emphasis"/>
        </w:rPr>
        <w:t xml:space="preserve"> </w:t>
      </w:r>
      <w:r w:rsidRPr="009B55D0">
        <w:rPr>
          <w:rStyle w:val="Emphasis"/>
          <w:highlight w:val="cyan"/>
        </w:rPr>
        <w:t>industry</w:t>
      </w:r>
      <w:r w:rsidRPr="00AD5D0C">
        <w:rPr>
          <w:rStyle w:val="Emphasis"/>
        </w:rPr>
        <w:t xml:space="preserve"> certainly </w:t>
      </w:r>
      <w:r w:rsidRPr="009B55D0">
        <w:rPr>
          <w:rStyle w:val="Emphasis"/>
          <w:highlight w:val="cyan"/>
        </w:rPr>
        <w:t>hopes</w:t>
      </w:r>
      <w:r w:rsidRPr="00AD5D0C">
        <w:rPr>
          <w:rStyle w:val="Emphasis"/>
        </w:rPr>
        <w:t xml:space="preserve"> that </w:t>
      </w:r>
      <w:r w:rsidRPr="009B55D0">
        <w:rPr>
          <w:rStyle w:val="Emphasis"/>
          <w:highlight w:val="cyan"/>
        </w:rPr>
        <w:t>China will continue</w:t>
      </w:r>
      <w:r w:rsidRPr="00AD5D0C">
        <w:rPr>
          <w:rStyle w:val="Emphasis"/>
        </w:rPr>
        <w:t xml:space="preserve"> this progress,"</w:t>
      </w:r>
      <w:r w:rsidRPr="00AD5D0C">
        <w:rPr>
          <w:sz w:val="16"/>
        </w:rPr>
        <w:t xml:space="preserve"> Lipman said. "From an industry perspective, </w:t>
      </w:r>
      <w:r w:rsidRPr="009B55D0">
        <w:rPr>
          <w:rStyle w:val="Emphasis"/>
          <w:highlight w:val="cyan"/>
        </w:rPr>
        <w:t>we are counting</w:t>
      </w:r>
      <w:r w:rsidRPr="00AD5D0C">
        <w:rPr>
          <w:rStyle w:val="Emphasis"/>
        </w:rPr>
        <w:t xml:space="preserve"> on </w:t>
      </w:r>
      <w:r w:rsidRPr="009B55D0">
        <w:rPr>
          <w:rStyle w:val="Emphasis"/>
          <w:highlight w:val="cyan"/>
        </w:rPr>
        <w:t>China's</w:t>
      </w:r>
      <w:r w:rsidRPr="00AD5D0C">
        <w:rPr>
          <w:rStyle w:val="Emphasis"/>
        </w:rPr>
        <w:t xml:space="preserve"> </w:t>
      </w:r>
      <w:r w:rsidRPr="009B55D0">
        <w:rPr>
          <w:rStyle w:val="Emphasis"/>
          <w:highlight w:val="cyan"/>
        </w:rPr>
        <w:t>leadership</w:t>
      </w:r>
      <w:r w:rsidRPr="00AD5D0C">
        <w:rPr>
          <w:rStyle w:val="Emphasis"/>
        </w:rPr>
        <w:t xml:space="preserve"> in this area</w:t>
      </w:r>
      <w:r w:rsidRPr="00AD5D0C">
        <w:rPr>
          <w:sz w:val="16"/>
        </w:rPr>
        <w:t xml:space="preserve">," he said, adding </w:t>
      </w:r>
      <w:r w:rsidRPr="00AD5D0C">
        <w:rPr>
          <w:rStyle w:val="StyleUnderline"/>
        </w:rPr>
        <w:t xml:space="preserve">that </w:t>
      </w:r>
      <w:r w:rsidRPr="009B55D0">
        <w:rPr>
          <w:rStyle w:val="StyleUnderline"/>
          <w:highlight w:val="cyan"/>
        </w:rPr>
        <w:t>U.S. law</w:t>
      </w:r>
      <w:r w:rsidRPr="00AD5D0C">
        <w:rPr>
          <w:rStyle w:val="StyleUnderline"/>
        </w:rPr>
        <w:t xml:space="preserve">s </w:t>
      </w:r>
      <w:r w:rsidRPr="009B55D0">
        <w:rPr>
          <w:rStyle w:val="StyleUnderline"/>
          <w:highlight w:val="cyan"/>
        </w:rPr>
        <w:t>and</w:t>
      </w:r>
      <w:r w:rsidRPr="00AD5D0C">
        <w:rPr>
          <w:rStyle w:val="StyleUnderline"/>
        </w:rPr>
        <w:t xml:space="preserve"> international </w:t>
      </w:r>
      <w:r w:rsidRPr="009B55D0">
        <w:rPr>
          <w:rStyle w:val="StyleUnderline"/>
          <w:highlight w:val="cyan"/>
        </w:rPr>
        <w:t>norms permit</w:t>
      </w:r>
      <w:r w:rsidRPr="00AD5D0C">
        <w:rPr>
          <w:rStyle w:val="StyleUnderline"/>
        </w:rPr>
        <w:t xml:space="preserve"> nuclear </w:t>
      </w:r>
      <w:r w:rsidRPr="009B55D0">
        <w:rPr>
          <w:rStyle w:val="StyleUnderline"/>
          <w:highlight w:val="cyan"/>
        </w:rPr>
        <w:t>commerce only</w:t>
      </w:r>
      <w:r w:rsidRPr="00AD5D0C">
        <w:rPr>
          <w:rStyle w:val="StyleUnderline"/>
        </w:rPr>
        <w:t xml:space="preserve"> on </w:t>
      </w:r>
      <w:r w:rsidRPr="009B55D0">
        <w:rPr>
          <w:rStyle w:val="StyleUnderline"/>
          <w:highlight w:val="cyan"/>
        </w:rPr>
        <w:t>the basis of successful</w:t>
      </w:r>
      <w:r w:rsidRPr="00AD5D0C">
        <w:rPr>
          <w:rStyle w:val="StyleUnderline"/>
        </w:rPr>
        <w:t xml:space="preserve"> </w:t>
      </w:r>
      <w:r w:rsidRPr="009B55D0">
        <w:rPr>
          <w:rStyle w:val="StyleUnderline"/>
          <w:highlight w:val="cyan"/>
        </w:rPr>
        <w:t>cooperation</w:t>
      </w:r>
      <w:r w:rsidRPr="00AD5D0C">
        <w:rPr>
          <w:rStyle w:val="StyleUnderline"/>
        </w:rPr>
        <w:t xml:space="preserve"> in nuclear security and nonproliferation.</w:t>
      </w:r>
      <w:r w:rsidRPr="00AD5D0C">
        <w:rPr>
          <w:sz w:val="16"/>
        </w:rPr>
        <w:t xml:space="preserve"> </w:t>
      </w:r>
      <w:r w:rsidRPr="009B55D0">
        <w:rPr>
          <w:rStyle w:val="StyleUnderline"/>
          <w:highlight w:val="cyan"/>
        </w:rPr>
        <w:t>China adopts a "rational</w:t>
      </w:r>
      <w:r w:rsidRPr="00AD5D0C">
        <w:rPr>
          <w:rStyle w:val="StyleUnderline"/>
        </w:rPr>
        <w:t xml:space="preserve">, coordinated </w:t>
      </w:r>
      <w:r w:rsidRPr="009B55D0">
        <w:rPr>
          <w:rStyle w:val="StyleUnderline"/>
          <w:highlight w:val="cyan"/>
        </w:rPr>
        <w:t>and balanced</w:t>
      </w:r>
      <w:r w:rsidRPr="00AD5D0C">
        <w:rPr>
          <w:rStyle w:val="StyleUnderline"/>
        </w:rPr>
        <w:t xml:space="preserve">" </w:t>
      </w:r>
      <w:r w:rsidRPr="009B55D0">
        <w:rPr>
          <w:rStyle w:val="StyleUnderline"/>
          <w:highlight w:val="cyan"/>
        </w:rPr>
        <w:t>approach to nuclear security</w:t>
      </w:r>
      <w:r w:rsidRPr="00AD5D0C">
        <w:rPr>
          <w:rStyle w:val="StyleUnderline"/>
        </w:rPr>
        <w:t>.</w:t>
      </w:r>
      <w:r w:rsidRPr="00AD5D0C">
        <w:rPr>
          <w:sz w:val="16"/>
        </w:rPr>
        <w:t xml:space="preserve"> In January, </w:t>
      </w:r>
      <w:r w:rsidRPr="00AD5D0C">
        <w:rPr>
          <w:rStyle w:val="StyleUnderline"/>
        </w:rPr>
        <w:t xml:space="preserve">the </w:t>
      </w:r>
      <w:r w:rsidRPr="009B55D0">
        <w:rPr>
          <w:rStyle w:val="StyleUnderline"/>
          <w:highlight w:val="cyan"/>
        </w:rPr>
        <w:t>Chinese</w:t>
      </w:r>
      <w:r w:rsidRPr="00AD5D0C">
        <w:rPr>
          <w:rStyle w:val="StyleUnderline"/>
        </w:rPr>
        <w:t xml:space="preserve"> </w:t>
      </w:r>
      <w:r w:rsidRPr="009B55D0">
        <w:rPr>
          <w:rStyle w:val="StyleUnderline"/>
          <w:highlight w:val="cyan"/>
        </w:rPr>
        <w:t>government</w:t>
      </w:r>
      <w:r w:rsidRPr="00AD5D0C">
        <w:rPr>
          <w:rStyle w:val="StyleUnderline"/>
        </w:rPr>
        <w:t xml:space="preserve"> </w:t>
      </w:r>
      <w:r w:rsidRPr="009B55D0">
        <w:rPr>
          <w:rStyle w:val="StyleUnderline"/>
          <w:highlight w:val="cyan"/>
        </w:rPr>
        <w:t>issued</w:t>
      </w:r>
      <w:r w:rsidRPr="00AD5D0C">
        <w:rPr>
          <w:rStyle w:val="StyleUnderline"/>
        </w:rPr>
        <w:t xml:space="preserve"> a nuclear </w:t>
      </w:r>
      <w:r w:rsidRPr="009B55D0">
        <w:rPr>
          <w:rStyle w:val="StyleUnderline"/>
          <w:highlight w:val="cyan"/>
        </w:rPr>
        <w:t>white paper</w:t>
      </w:r>
      <w:r w:rsidRPr="00AD5D0C">
        <w:rPr>
          <w:rStyle w:val="StyleUnderline"/>
        </w:rPr>
        <w:t xml:space="preserve">, </w:t>
      </w:r>
      <w:r w:rsidRPr="009B55D0">
        <w:rPr>
          <w:rStyle w:val="StyleUnderline"/>
          <w:highlight w:val="cyan"/>
        </w:rPr>
        <w:t>assuring</w:t>
      </w:r>
      <w:r w:rsidRPr="00AD5D0C">
        <w:rPr>
          <w:rStyle w:val="StyleUnderline"/>
        </w:rPr>
        <w:t xml:space="preserve"> the </w:t>
      </w:r>
      <w:r w:rsidRPr="009B55D0">
        <w:rPr>
          <w:rStyle w:val="StyleUnderline"/>
          <w:highlight w:val="cyan"/>
        </w:rPr>
        <w:t>world</w:t>
      </w:r>
      <w:r w:rsidRPr="00AD5D0C">
        <w:rPr>
          <w:rStyle w:val="StyleUnderline"/>
        </w:rPr>
        <w:t xml:space="preserve"> that </w:t>
      </w:r>
      <w:r w:rsidRPr="009B55D0">
        <w:rPr>
          <w:rStyle w:val="StyleUnderline"/>
          <w:highlight w:val="cyan"/>
        </w:rPr>
        <w:t>China has "the most</w:t>
      </w:r>
      <w:r w:rsidRPr="00AD5D0C">
        <w:rPr>
          <w:rStyle w:val="StyleUnderline"/>
        </w:rPr>
        <w:t xml:space="preserve"> </w:t>
      </w:r>
      <w:r w:rsidRPr="009B55D0">
        <w:rPr>
          <w:rStyle w:val="StyleUnderline"/>
          <w:highlight w:val="cyan"/>
        </w:rPr>
        <w:t>advanced</w:t>
      </w:r>
      <w:r w:rsidRPr="00AD5D0C">
        <w:rPr>
          <w:rStyle w:val="StyleUnderline"/>
        </w:rPr>
        <w:t xml:space="preserve"> </w:t>
      </w:r>
      <w:r w:rsidRPr="009B55D0">
        <w:rPr>
          <w:rStyle w:val="StyleUnderline"/>
          <w:highlight w:val="cyan"/>
        </w:rPr>
        <w:t>technology</w:t>
      </w:r>
      <w:r w:rsidRPr="00AD5D0C">
        <w:rPr>
          <w:rStyle w:val="StyleUnderline"/>
        </w:rPr>
        <w:t xml:space="preserve"> </w:t>
      </w:r>
      <w:r w:rsidRPr="009B55D0">
        <w:rPr>
          <w:rStyle w:val="StyleUnderline"/>
          <w:highlight w:val="cyan"/>
        </w:rPr>
        <w:t>and</w:t>
      </w:r>
      <w:r w:rsidRPr="00AD5D0C">
        <w:rPr>
          <w:rStyle w:val="StyleUnderline"/>
        </w:rPr>
        <w:t xml:space="preserve"> most stringent </w:t>
      </w:r>
      <w:r w:rsidRPr="009B55D0">
        <w:rPr>
          <w:rStyle w:val="StyleUnderline"/>
          <w:highlight w:val="cyan"/>
        </w:rPr>
        <w:t>standards" to ensure</w:t>
      </w:r>
      <w:r w:rsidRPr="00AD5D0C">
        <w:rPr>
          <w:rStyle w:val="StyleUnderline"/>
        </w:rPr>
        <w:t xml:space="preserve"> </w:t>
      </w:r>
      <w:r w:rsidRPr="009B55D0">
        <w:rPr>
          <w:rStyle w:val="StyleUnderline"/>
          <w:highlight w:val="cyan"/>
        </w:rPr>
        <w:t>safe and efficient</w:t>
      </w:r>
      <w:r w:rsidRPr="00AD5D0C">
        <w:rPr>
          <w:rStyle w:val="StyleUnderline"/>
        </w:rPr>
        <w:t xml:space="preserve"> </w:t>
      </w:r>
      <w:r w:rsidRPr="009B55D0">
        <w:rPr>
          <w:rStyle w:val="StyleUnderline"/>
          <w:highlight w:val="cyan"/>
        </w:rPr>
        <w:t>development</w:t>
      </w:r>
      <w:r w:rsidRPr="00AD5D0C">
        <w:rPr>
          <w:rStyle w:val="StyleUnderline"/>
        </w:rPr>
        <w:t xml:space="preserve"> </w:t>
      </w:r>
      <w:r w:rsidRPr="009B55D0">
        <w:rPr>
          <w:rStyle w:val="StyleUnderline"/>
          <w:highlight w:val="cyan"/>
        </w:rPr>
        <w:t>of nuclear power</w:t>
      </w:r>
      <w:r w:rsidRPr="00AD5D0C">
        <w:rPr>
          <w:sz w:val="16"/>
        </w:rPr>
        <w:t>. "China's decision to develop nuclear energy looks wiser than ever," Lipman said, "In certain ways, China offers a model for other countries around the world." By deploying advanced nuclear power plants safely, on schedule and on budget, China can demonstrate that expanding nuclear energy is a practical option, said Lipman. "As China gains experience in developing and safely operating nuclear power plants at home, it will play a larger role in the global nuclear energy supply chain," he added.</w:t>
      </w:r>
    </w:p>
    <w:p w14:paraId="21914366" w14:textId="77777777" w:rsidR="005302AA" w:rsidRDefault="005302AA" w:rsidP="004906E2">
      <w:pPr>
        <w:pStyle w:val="Heading2"/>
      </w:pPr>
      <w:r>
        <w:t>Political Reform*</w:t>
      </w:r>
    </w:p>
    <w:p w14:paraId="5CD35747" w14:textId="77777777" w:rsidR="005302AA" w:rsidRDefault="005302AA" w:rsidP="005302AA">
      <w:pPr>
        <w:pStyle w:val="Heading4"/>
        <w:rPr>
          <w:rFonts w:cs="Arial"/>
        </w:rPr>
      </w:pPr>
      <w:r w:rsidRPr="004C6C53">
        <w:rPr>
          <w:rFonts w:cs="Arial"/>
        </w:rPr>
        <w:t xml:space="preserve">Chinese corruption </w:t>
      </w:r>
      <w:r>
        <w:rPr>
          <w:rFonts w:cs="Arial"/>
        </w:rPr>
        <w:t>CCP legitimacy, CCP stability and causes a laundry list of impacts– political reform is a necessity – This card could be read either way – it is included as an internal link card because you could make an argument that continued corruption and what not for the squo stability causes many bad things</w:t>
      </w:r>
    </w:p>
    <w:p w14:paraId="32C8139D" w14:textId="77777777" w:rsidR="005302AA" w:rsidRPr="005302AA" w:rsidRDefault="005302AA" w:rsidP="005302AA">
      <w:r>
        <w:t xml:space="preserve">MINXIN </w:t>
      </w:r>
      <w:r w:rsidRPr="005302AA">
        <w:rPr>
          <w:rStyle w:val="Style13ptBold"/>
        </w:rPr>
        <w:t>PEI 07</w:t>
      </w:r>
      <w:r>
        <w:t xml:space="preserve">, Senior Associate, Carnegie Endowment for International Peace, “Corruption Threatens China’s Future”, </w:t>
      </w:r>
      <w:r>
        <w:rPr>
          <w:i/>
        </w:rPr>
        <w:t xml:space="preserve">Carnegie endowment for international peace, </w:t>
      </w:r>
      <w:r>
        <w:t>Policy brief 55 October, 2007, http://carnegieendowment.org/files/pb55_pei_china_corruption_final.pdf</w:t>
      </w:r>
    </w:p>
    <w:p w14:paraId="40A53930" w14:textId="5010D582" w:rsidR="005302AA" w:rsidRDefault="005302AA" w:rsidP="005302AA">
      <w:pPr>
        <w:rPr>
          <w:sz w:val="16"/>
        </w:rPr>
      </w:pPr>
      <w:r w:rsidRPr="005302AA">
        <w:rPr>
          <w:sz w:val="16"/>
        </w:rPr>
        <w:t>Unfortunately, such views do not correspond with either Chinese reality or historical fact. First</w:t>
      </w:r>
      <w:r w:rsidRPr="005302AA">
        <w:rPr>
          <w:rStyle w:val="StyleUnderline"/>
        </w:rPr>
        <w:t xml:space="preserve">, </w:t>
      </w:r>
      <w:r w:rsidRPr="009B55D0">
        <w:rPr>
          <w:rStyle w:val="StyleUnderline"/>
          <w:highlight w:val="cyan"/>
        </w:rPr>
        <w:t>the</w:t>
      </w:r>
      <w:r w:rsidRPr="005302AA">
        <w:rPr>
          <w:rStyle w:val="StyleUnderline"/>
        </w:rPr>
        <w:t xml:space="preserve"> total </w:t>
      </w:r>
      <w:r w:rsidRPr="009B55D0">
        <w:rPr>
          <w:rStyle w:val="StyleUnderline"/>
          <w:highlight w:val="cyan"/>
        </w:rPr>
        <w:t>costs of corruption</w:t>
      </w:r>
      <w:r w:rsidRPr="005302AA">
        <w:rPr>
          <w:rStyle w:val="StyleUnderline"/>
        </w:rPr>
        <w:t xml:space="preserve"> in China </w:t>
      </w:r>
      <w:r w:rsidRPr="009B55D0">
        <w:rPr>
          <w:rStyle w:val="StyleUnderline"/>
          <w:highlight w:val="cyan"/>
        </w:rPr>
        <w:t>are huge</w:t>
      </w:r>
      <w:r w:rsidRPr="005302AA">
        <w:rPr>
          <w:rStyle w:val="StyleUnderline"/>
        </w:rPr>
        <w:t xml:space="preserve">. </w:t>
      </w:r>
      <w:r w:rsidRPr="009B55D0">
        <w:rPr>
          <w:rStyle w:val="StyleUnderline"/>
          <w:highlight w:val="cyan"/>
        </w:rPr>
        <w:t>The</w:t>
      </w:r>
      <w:r w:rsidRPr="005302AA">
        <w:rPr>
          <w:rStyle w:val="StyleUnderline"/>
        </w:rPr>
        <w:t xml:space="preserve"> direct economic </w:t>
      </w:r>
      <w:r w:rsidRPr="009B55D0">
        <w:rPr>
          <w:rStyle w:val="StyleUnderline"/>
          <w:highlight w:val="cyan"/>
        </w:rPr>
        <w:t>loss owing to corruption</w:t>
      </w:r>
      <w:r w:rsidRPr="005302AA">
        <w:rPr>
          <w:rStyle w:val="StyleUnderline"/>
        </w:rPr>
        <w:t xml:space="preserve"> </w:t>
      </w:r>
      <w:r w:rsidRPr="009B55D0">
        <w:rPr>
          <w:rStyle w:val="StyleUnderline"/>
          <w:highlight w:val="cyan"/>
        </w:rPr>
        <w:t>represents</w:t>
      </w:r>
      <w:r w:rsidRPr="005302AA">
        <w:rPr>
          <w:rStyle w:val="StyleUnderline"/>
        </w:rPr>
        <w:t xml:space="preserve"> a large </w:t>
      </w:r>
      <w:r w:rsidRPr="009B55D0">
        <w:rPr>
          <w:rStyle w:val="StyleUnderline"/>
          <w:highlight w:val="cyan"/>
        </w:rPr>
        <w:t>transfer of wealth</w:t>
      </w:r>
      <w:r w:rsidRPr="005302AA">
        <w:rPr>
          <w:rStyle w:val="StyleUnderline"/>
        </w:rPr>
        <w:t>—</w:t>
      </w:r>
      <w:r w:rsidRPr="009B55D0">
        <w:rPr>
          <w:rStyle w:val="StyleUnderline"/>
          <w:highlight w:val="cyan"/>
        </w:rPr>
        <w:t>at least 3</w:t>
      </w:r>
      <w:r w:rsidRPr="005302AA">
        <w:rPr>
          <w:rStyle w:val="StyleUnderline"/>
        </w:rPr>
        <w:t xml:space="preserve"> </w:t>
      </w:r>
      <w:r w:rsidRPr="009B55D0">
        <w:rPr>
          <w:rStyle w:val="StyleUnderline"/>
          <w:highlight w:val="cyan"/>
        </w:rPr>
        <w:t>percent of GDP per year</w:t>
      </w:r>
      <w:r w:rsidRPr="005302AA">
        <w:rPr>
          <w:rStyle w:val="StyleUnderline"/>
        </w:rPr>
        <w:t>—</w:t>
      </w:r>
      <w:r w:rsidRPr="009B55D0">
        <w:rPr>
          <w:rStyle w:val="StyleUnderline"/>
          <w:highlight w:val="cyan"/>
        </w:rPr>
        <w:t>to</w:t>
      </w:r>
      <w:r w:rsidRPr="005302AA">
        <w:rPr>
          <w:rStyle w:val="StyleUnderline"/>
        </w:rPr>
        <w:t xml:space="preserve"> a tiny </w:t>
      </w:r>
      <w:r w:rsidRPr="009B55D0">
        <w:rPr>
          <w:rStyle w:val="StyleUnderline"/>
          <w:highlight w:val="cyan"/>
        </w:rPr>
        <w:t>group of elites</w:t>
      </w:r>
      <w:r w:rsidRPr="005302AA">
        <w:rPr>
          <w:sz w:val="16"/>
        </w:rPr>
        <w:t xml:space="preserve">. This annual </w:t>
      </w:r>
      <w:r w:rsidRPr="009B55D0">
        <w:rPr>
          <w:rStyle w:val="StyleUnderline"/>
          <w:highlight w:val="cyan"/>
        </w:rPr>
        <w:t>transfer, from</w:t>
      </w:r>
      <w:r w:rsidRPr="005302AA">
        <w:rPr>
          <w:rStyle w:val="StyleUnderline"/>
        </w:rPr>
        <w:t xml:space="preserve"> the </w:t>
      </w:r>
      <w:r w:rsidRPr="009B55D0">
        <w:rPr>
          <w:rStyle w:val="StyleUnderline"/>
          <w:highlight w:val="cyan"/>
        </w:rPr>
        <w:t>poorer to the richer, is</w:t>
      </w:r>
      <w:r w:rsidRPr="005302AA">
        <w:rPr>
          <w:rStyle w:val="StyleUnderline"/>
        </w:rPr>
        <w:t xml:space="preserve"> fueling </w:t>
      </w:r>
      <w:r w:rsidRPr="009B55D0">
        <w:rPr>
          <w:rStyle w:val="StyleUnderline"/>
          <w:highlight w:val="cyan"/>
        </w:rPr>
        <w:t>China’s</w:t>
      </w:r>
      <w:r w:rsidRPr="005302AA">
        <w:rPr>
          <w:rStyle w:val="StyleUnderline"/>
        </w:rPr>
        <w:t xml:space="preserve"> rapid </w:t>
      </w:r>
      <w:r w:rsidRPr="009B55D0">
        <w:rPr>
          <w:rStyle w:val="StyleUnderline"/>
          <w:highlight w:val="cyan"/>
        </w:rPr>
        <w:t>increase in</w:t>
      </w:r>
      <w:r w:rsidRPr="005302AA">
        <w:rPr>
          <w:rStyle w:val="StyleUnderline"/>
        </w:rPr>
        <w:t xml:space="preserve"> socioeconomic </w:t>
      </w:r>
      <w:r w:rsidRPr="009B55D0">
        <w:rPr>
          <w:rStyle w:val="StyleUnderline"/>
          <w:highlight w:val="cyan"/>
        </w:rPr>
        <w:t>inequality</w:t>
      </w:r>
      <w:r w:rsidRPr="005302AA">
        <w:rPr>
          <w:sz w:val="16"/>
        </w:rPr>
        <w:t xml:space="preserve"> </w:t>
      </w:r>
      <w:r w:rsidRPr="009B55D0">
        <w:rPr>
          <w:rStyle w:val="StyleUnderline"/>
          <w:highlight w:val="cyan"/>
        </w:rPr>
        <w:t>and</w:t>
      </w:r>
      <w:r w:rsidRPr="005302AA">
        <w:rPr>
          <w:rStyle w:val="StyleUnderline"/>
        </w:rPr>
        <w:t xml:space="preserve"> the </w:t>
      </w:r>
      <w:r w:rsidRPr="009B55D0">
        <w:rPr>
          <w:rStyle w:val="StyleUnderline"/>
          <w:highlight w:val="cyan"/>
        </w:rPr>
        <w:t>public’s perception</w:t>
      </w:r>
      <w:r w:rsidRPr="005302AA">
        <w:rPr>
          <w:rStyle w:val="StyleUnderline"/>
        </w:rPr>
        <w:t xml:space="preserve"> </w:t>
      </w:r>
      <w:r w:rsidRPr="009B55D0">
        <w:rPr>
          <w:rStyle w:val="StyleUnderline"/>
          <w:highlight w:val="cyan"/>
        </w:rPr>
        <w:t>of</w:t>
      </w:r>
      <w:r w:rsidRPr="005302AA">
        <w:rPr>
          <w:rStyle w:val="StyleUnderline"/>
        </w:rPr>
        <w:t xml:space="preserve"> social </w:t>
      </w:r>
      <w:r w:rsidRPr="009B55D0">
        <w:rPr>
          <w:rStyle w:val="StyleUnderline"/>
          <w:highlight w:val="cyan"/>
        </w:rPr>
        <w:t>injustice</w:t>
      </w:r>
      <w:r w:rsidRPr="005302AA">
        <w:rPr>
          <w:sz w:val="16"/>
        </w:rPr>
        <w:t xml:space="preserve">. </w:t>
      </w:r>
      <w:r w:rsidRPr="009B55D0">
        <w:rPr>
          <w:rStyle w:val="StyleUnderline"/>
          <w:highlight w:val="cyan"/>
        </w:rPr>
        <w:t>Second</w:t>
      </w:r>
      <w:r w:rsidRPr="005302AA">
        <w:rPr>
          <w:sz w:val="16"/>
        </w:rPr>
        <w:t xml:space="preserve">, </w:t>
      </w:r>
      <w:r w:rsidRPr="005302AA">
        <w:rPr>
          <w:rStyle w:val="StyleUnderline"/>
        </w:rPr>
        <w:t xml:space="preserve">the </w:t>
      </w:r>
      <w:r w:rsidRPr="009B55D0">
        <w:rPr>
          <w:rStyle w:val="StyleUnderline"/>
          <w:highlight w:val="cyan"/>
        </w:rPr>
        <w:t>indirect costs</w:t>
      </w:r>
      <w:r w:rsidRPr="005302AA">
        <w:rPr>
          <w:rStyle w:val="StyleUnderline"/>
        </w:rPr>
        <w:t xml:space="preserve"> of</w:t>
      </w:r>
      <w:r w:rsidRPr="005302AA">
        <w:rPr>
          <w:sz w:val="16"/>
        </w:rPr>
        <w:t xml:space="preserve"> </w:t>
      </w:r>
      <w:r w:rsidRPr="005302AA">
        <w:rPr>
          <w:rStyle w:val="StyleUnderline"/>
        </w:rPr>
        <w:t>corruption</w:t>
      </w:r>
      <w:r w:rsidRPr="005302AA">
        <w:rPr>
          <w:sz w:val="16"/>
        </w:rPr>
        <w:t>—efficiency losses; waste; and damage to the environment, public health, education, the credibility of key public institutions, and the morale of the civil service—</w:t>
      </w:r>
      <w:r w:rsidRPr="009B55D0">
        <w:rPr>
          <w:rStyle w:val="StyleUnderline"/>
          <w:highlight w:val="cyan"/>
        </w:rPr>
        <w:t>are incalculable</w:t>
      </w:r>
      <w:r w:rsidRPr="005302AA">
        <w:rPr>
          <w:sz w:val="16"/>
        </w:rPr>
        <w:t xml:space="preserve">. </w:t>
      </w:r>
      <w:r w:rsidRPr="005302AA">
        <w:rPr>
          <w:rStyle w:val="StyleUnderline"/>
        </w:rPr>
        <w:t xml:space="preserve">The high price China is already paying is </w:t>
      </w:r>
      <w:r w:rsidRPr="009B55D0">
        <w:rPr>
          <w:rStyle w:val="StyleUnderline"/>
          <w:highlight w:val="cyan"/>
        </w:rPr>
        <w:t>ample</w:t>
      </w:r>
      <w:r w:rsidRPr="005302AA">
        <w:rPr>
          <w:rStyle w:val="StyleUnderline"/>
        </w:rPr>
        <w:t xml:space="preserve"> </w:t>
      </w:r>
      <w:r w:rsidRPr="009B55D0">
        <w:rPr>
          <w:rStyle w:val="StyleUnderline"/>
          <w:highlight w:val="cyan"/>
        </w:rPr>
        <w:t>evidence</w:t>
      </w:r>
      <w:r w:rsidRPr="005302AA">
        <w:rPr>
          <w:rStyle w:val="StyleUnderline"/>
        </w:rPr>
        <w:t xml:space="preserve"> that </w:t>
      </w:r>
      <w:r w:rsidRPr="009B55D0">
        <w:rPr>
          <w:rStyle w:val="StyleUnderline"/>
          <w:highlight w:val="cyan"/>
        </w:rPr>
        <w:t>the toll</w:t>
      </w:r>
      <w:r w:rsidRPr="005302AA">
        <w:rPr>
          <w:rStyle w:val="StyleUnderline"/>
        </w:rPr>
        <w:t xml:space="preserve"> of corruption </w:t>
      </w:r>
      <w:r w:rsidRPr="009B55D0">
        <w:rPr>
          <w:rStyle w:val="StyleUnderline"/>
          <w:highlight w:val="cyan"/>
        </w:rPr>
        <w:t>is not theoretical</w:t>
      </w:r>
      <w:r w:rsidRPr="005302AA">
        <w:rPr>
          <w:sz w:val="16"/>
        </w:rPr>
        <w:t xml:space="preserve">. For example, </w:t>
      </w:r>
      <w:r w:rsidRPr="005302AA">
        <w:rPr>
          <w:rStyle w:val="StyleUnderline"/>
        </w:rPr>
        <w:t xml:space="preserve">the </w:t>
      </w:r>
      <w:r w:rsidRPr="009B55D0">
        <w:rPr>
          <w:rStyle w:val="StyleUnderline"/>
          <w:highlight w:val="cyan"/>
        </w:rPr>
        <w:t>bill for bailing out China’s</w:t>
      </w:r>
      <w:r w:rsidRPr="005302AA">
        <w:rPr>
          <w:sz w:val="16"/>
        </w:rPr>
        <w:t xml:space="preserve"> state-owned </w:t>
      </w:r>
      <w:r w:rsidRPr="009B55D0">
        <w:rPr>
          <w:rStyle w:val="StyleUnderline"/>
          <w:highlight w:val="cyan"/>
        </w:rPr>
        <w:t>banks</w:t>
      </w:r>
      <w:r w:rsidRPr="005302AA">
        <w:rPr>
          <w:sz w:val="16"/>
        </w:rPr>
        <w:t>, prime victims of corruption in the financial sector</w:t>
      </w:r>
      <w:r w:rsidRPr="005302AA">
        <w:rPr>
          <w:rStyle w:val="StyleUnderline"/>
        </w:rPr>
        <w:t>, is close to $</w:t>
      </w:r>
      <w:r w:rsidRPr="009B55D0">
        <w:rPr>
          <w:rStyle w:val="StyleUnderline"/>
          <w:highlight w:val="cyan"/>
        </w:rPr>
        <w:t>500 billion</w:t>
      </w:r>
      <w:r w:rsidRPr="005302AA">
        <w:rPr>
          <w:sz w:val="16"/>
        </w:rPr>
        <w:t xml:space="preserve">. </w:t>
      </w:r>
      <w:r w:rsidRPr="009B55D0">
        <w:rPr>
          <w:rStyle w:val="StyleUnderline"/>
          <w:highlight w:val="cyan"/>
        </w:rPr>
        <w:t>Corruption</w:t>
      </w:r>
      <w:r w:rsidRPr="005302AA">
        <w:rPr>
          <w:rStyle w:val="StyleUnderline"/>
        </w:rPr>
        <w:t xml:space="preserve"> </w:t>
      </w:r>
      <w:r w:rsidRPr="009B55D0">
        <w:rPr>
          <w:rStyle w:val="StyleUnderline"/>
          <w:highlight w:val="cyan"/>
        </w:rPr>
        <w:t>at</w:t>
      </w:r>
      <w:r w:rsidRPr="005302AA">
        <w:rPr>
          <w:rStyle w:val="StyleUnderline"/>
        </w:rPr>
        <w:t xml:space="preserve"> the </w:t>
      </w:r>
      <w:r w:rsidRPr="009B55D0">
        <w:rPr>
          <w:rStyle w:val="StyleUnderline"/>
          <w:highlight w:val="cyan"/>
        </w:rPr>
        <w:t>local level sparks</w:t>
      </w:r>
      <w:r w:rsidRPr="005302AA">
        <w:rPr>
          <w:rStyle w:val="StyleUnderline"/>
        </w:rPr>
        <w:t xml:space="preserve"> tens of </w:t>
      </w:r>
      <w:r w:rsidRPr="009B55D0">
        <w:rPr>
          <w:rStyle w:val="StyleUnderline"/>
          <w:highlight w:val="cyan"/>
        </w:rPr>
        <w:t>thousands of riots</w:t>
      </w:r>
      <w:r w:rsidRPr="005302AA">
        <w:rPr>
          <w:rStyle w:val="StyleUnderline"/>
        </w:rPr>
        <w:t xml:space="preserve"> and violent collective protests </w:t>
      </w:r>
      <w:r w:rsidRPr="009B55D0">
        <w:rPr>
          <w:rStyle w:val="StyleUnderline"/>
          <w:highlight w:val="cyan"/>
        </w:rPr>
        <w:t>each</w:t>
      </w:r>
      <w:r w:rsidRPr="009B55D0">
        <w:rPr>
          <w:sz w:val="16"/>
          <w:highlight w:val="cyan"/>
        </w:rPr>
        <w:t xml:space="preserve"> </w:t>
      </w:r>
      <w:r w:rsidRPr="009B55D0">
        <w:rPr>
          <w:rStyle w:val="StyleUnderline"/>
          <w:highlight w:val="cyan"/>
        </w:rPr>
        <w:t>year</w:t>
      </w:r>
      <w:r w:rsidRPr="005302AA">
        <w:rPr>
          <w:rStyle w:val="StyleUnderline"/>
        </w:rPr>
        <w:t xml:space="preserve">, </w:t>
      </w:r>
      <w:r w:rsidRPr="009B55D0">
        <w:rPr>
          <w:rStyle w:val="StyleUnderline"/>
          <w:highlight w:val="cyan"/>
        </w:rPr>
        <w:t>undermining</w:t>
      </w:r>
      <w:r w:rsidRPr="005302AA">
        <w:rPr>
          <w:rStyle w:val="StyleUnderline"/>
        </w:rPr>
        <w:t xml:space="preserve"> social </w:t>
      </w:r>
      <w:r w:rsidRPr="009B55D0">
        <w:rPr>
          <w:rStyle w:val="StyleUnderline"/>
          <w:highlight w:val="cyan"/>
        </w:rPr>
        <w:t>stability and</w:t>
      </w:r>
      <w:r w:rsidRPr="005302AA">
        <w:rPr>
          <w:rStyle w:val="StyleUnderline"/>
        </w:rPr>
        <w:t xml:space="preserve"> </w:t>
      </w:r>
      <w:r w:rsidRPr="009B55D0">
        <w:rPr>
          <w:rStyle w:val="StyleUnderline"/>
          <w:highlight w:val="cyan"/>
        </w:rPr>
        <w:t>necessitating</w:t>
      </w:r>
      <w:r w:rsidRPr="005302AA">
        <w:rPr>
          <w:rStyle w:val="StyleUnderline"/>
        </w:rPr>
        <w:t xml:space="preserve"> extra </w:t>
      </w:r>
      <w:r w:rsidRPr="009B55D0">
        <w:rPr>
          <w:rStyle w:val="StyleUnderline"/>
          <w:highlight w:val="cyan"/>
        </w:rPr>
        <w:t>spending</w:t>
      </w:r>
      <w:r w:rsidRPr="005302AA">
        <w:rPr>
          <w:rStyle w:val="StyleUnderline"/>
        </w:rPr>
        <w:t xml:space="preserve"> </w:t>
      </w:r>
      <w:r w:rsidRPr="009B55D0">
        <w:rPr>
          <w:rStyle w:val="StyleUnderline"/>
          <w:highlight w:val="cyan"/>
        </w:rPr>
        <w:t>on internal security</w:t>
      </w:r>
      <w:r w:rsidRPr="005302AA">
        <w:rPr>
          <w:sz w:val="16"/>
        </w:rPr>
        <w:t xml:space="preserve">. </w:t>
      </w:r>
      <w:r w:rsidRPr="009B55D0">
        <w:rPr>
          <w:rStyle w:val="StyleUnderline"/>
          <w:highlight w:val="cyan"/>
        </w:rPr>
        <w:t>Corruption</w:t>
      </w:r>
      <w:r w:rsidRPr="005302AA">
        <w:rPr>
          <w:rStyle w:val="StyleUnderline"/>
        </w:rPr>
        <w:t xml:space="preserve"> has also </w:t>
      </w:r>
      <w:r w:rsidRPr="009B55D0">
        <w:rPr>
          <w:rStyle w:val="StyleUnderline"/>
          <w:highlight w:val="cyan"/>
        </w:rPr>
        <w:t>contributed to China’s</w:t>
      </w:r>
      <w:r w:rsidRPr="005302AA">
        <w:rPr>
          <w:rStyle w:val="StyleUnderline"/>
        </w:rPr>
        <w:t xml:space="preserve"> massive </w:t>
      </w:r>
      <w:r w:rsidRPr="009B55D0">
        <w:rPr>
          <w:rStyle w:val="StyleUnderline"/>
          <w:highlight w:val="cyan"/>
        </w:rPr>
        <w:t>environmental</w:t>
      </w:r>
      <w:r w:rsidRPr="005302AA">
        <w:rPr>
          <w:rStyle w:val="StyleUnderline"/>
        </w:rPr>
        <w:t xml:space="preserve"> </w:t>
      </w:r>
      <w:r w:rsidRPr="009B55D0">
        <w:rPr>
          <w:rStyle w:val="StyleUnderline"/>
          <w:highlight w:val="cyan"/>
        </w:rPr>
        <w:t>degradation</w:t>
      </w:r>
      <w:r w:rsidRPr="005302AA">
        <w:rPr>
          <w:rStyle w:val="StyleUnderline"/>
        </w:rPr>
        <w:t xml:space="preserve">, </w:t>
      </w:r>
      <w:r w:rsidRPr="009B55D0">
        <w:rPr>
          <w:rStyle w:val="StyleUnderline"/>
          <w:highlight w:val="cyan"/>
        </w:rPr>
        <w:t>deterioration in social</w:t>
      </w:r>
      <w:r w:rsidRPr="005302AA">
        <w:rPr>
          <w:rStyle w:val="StyleUnderline"/>
        </w:rPr>
        <w:t xml:space="preserve"> </w:t>
      </w:r>
      <w:r w:rsidRPr="009B55D0">
        <w:rPr>
          <w:rStyle w:val="StyleUnderline"/>
          <w:highlight w:val="cyan"/>
        </w:rPr>
        <w:t>services</w:t>
      </w:r>
      <w:r w:rsidRPr="005302AA">
        <w:rPr>
          <w:rStyle w:val="StyleUnderline"/>
        </w:rPr>
        <w:t xml:space="preserve">, </w:t>
      </w:r>
      <w:r w:rsidRPr="009B55D0">
        <w:rPr>
          <w:rStyle w:val="StyleUnderline"/>
          <w:highlight w:val="cyan"/>
        </w:rPr>
        <w:t>and</w:t>
      </w:r>
      <w:r w:rsidRPr="005302AA">
        <w:rPr>
          <w:rStyle w:val="StyleUnderline"/>
        </w:rPr>
        <w:t xml:space="preserve"> the </w:t>
      </w:r>
      <w:r w:rsidRPr="009B55D0">
        <w:rPr>
          <w:rStyle w:val="StyleUnderline"/>
          <w:highlight w:val="cyan"/>
        </w:rPr>
        <w:t>rising costs of housing</w:t>
      </w:r>
      <w:r w:rsidRPr="005302AA">
        <w:rPr>
          <w:rStyle w:val="StyleUnderline"/>
        </w:rPr>
        <w:t xml:space="preserve">, </w:t>
      </w:r>
      <w:r w:rsidRPr="009B55D0">
        <w:rPr>
          <w:rStyle w:val="StyleUnderline"/>
          <w:highlight w:val="cyan"/>
        </w:rPr>
        <w:t>health care, and</w:t>
      </w:r>
      <w:r w:rsidRPr="005302AA">
        <w:rPr>
          <w:rStyle w:val="StyleUnderline"/>
        </w:rPr>
        <w:t xml:space="preserve"> </w:t>
      </w:r>
      <w:r w:rsidRPr="009B55D0">
        <w:rPr>
          <w:rStyle w:val="StyleUnderline"/>
          <w:highlight w:val="cyan"/>
        </w:rPr>
        <w:t>education</w:t>
      </w:r>
      <w:r w:rsidRPr="005302AA">
        <w:rPr>
          <w:sz w:val="16"/>
        </w:rPr>
        <w:t xml:space="preserve">. So far, high savings, strong trade performance, and favorable demographics have enabled Beijing to offset the direct costs of corruption and </w:t>
      </w:r>
      <w:r w:rsidRPr="009B55D0">
        <w:rPr>
          <w:sz w:val="16"/>
        </w:rPr>
        <w:t>maintain</w:t>
      </w:r>
      <w:r w:rsidRPr="005302AA">
        <w:rPr>
          <w:sz w:val="16"/>
        </w:rPr>
        <w:t xml:space="preserve"> growth. But corruption has lowered the quality of China’s economic growth because its economic expansion has been accompanied by assorted social ills, many of which will require heavy investment to correct. With a lower level of corruption, China would have achieved growth of a higher quality, with much less damage to the environment, economic efficiency, public health, and social stability. High-quality growth is more sustainable than low-quality growth. </w:t>
      </w:r>
      <w:r w:rsidRPr="005302AA">
        <w:rPr>
          <w:rStyle w:val="StyleUnderline"/>
        </w:rPr>
        <w:t xml:space="preserve">Finally, it is worth noting that </w:t>
      </w:r>
      <w:r w:rsidRPr="009B55D0">
        <w:rPr>
          <w:rStyle w:val="StyleUnderline"/>
          <w:highlight w:val="cyan"/>
        </w:rPr>
        <w:t>China’s neighbors</w:t>
      </w:r>
      <w:r w:rsidRPr="005302AA">
        <w:rPr>
          <w:rStyle w:val="StyleUnderline"/>
        </w:rPr>
        <w:t xml:space="preserve">, ranging from Japan to South Korea, Taiwan, Thailand, and Indonesia, have all </w:t>
      </w:r>
      <w:r w:rsidRPr="009B55D0">
        <w:rPr>
          <w:rStyle w:val="StyleUnderline"/>
          <w:highlight w:val="cyan"/>
        </w:rPr>
        <w:t>paid a steep</w:t>
      </w:r>
      <w:r w:rsidRPr="005302AA">
        <w:rPr>
          <w:rStyle w:val="StyleUnderline"/>
        </w:rPr>
        <w:t xml:space="preserve"> </w:t>
      </w:r>
      <w:r w:rsidRPr="009B55D0">
        <w:rPr>
          <w:rStyle w:val="StyleUnderline"/>
          <w:highlight w:val="cyan"/>
        </w:rPr>
        <w:t>price for corrupt</w:t>
      </w:r>
      <w:r w:rsidRPr="005302AA">
        <w:rPr>
          <w:rStyle w:val="StyleUnderline"/>
        </w:rPr>
        <w:t xml:space="preserve"> crony capitalism. South Korea, Thailand, and Indonesia </w:t>
      </w:r>
      <w:r w:rsidRPr="009B55D0">
        <w:rPr>
          <w:rStyle w:val="StyleUnderline"/>
          <w:highlight w:val="cyan"/>
        </w:rPr>
        <w:t>experienced</w:t>
      </w:r>
      <w:r w:rsidRPr="005302AA">
        <w:rPr>
          <w:rStyle w:val="StyleUnderline"/>
        </w:rPr>
        <w:t xml:space="preserve"> </w:t>
      </w:r>
      <w:r w:rsidRPr="009B55D0">
        <w:rPr>
          <w:rStyle w:val="StyleUnderline"/>
          <w:highlight w:val="cyan"/>
        </w:rPr>
        <w:t>spectacular</w:t>
      </w:r>
      <w:r w:rsidRPr="005302AA">
        <w:rPr>
          <w:rStyle w:val="StyleUnderline"/>
        </w:rPr>
        <w:t xml:space="preserve"> </w:t>
      </w:r>
      <w:r w:rsidRPr="009B55D0">
        <w:rPr>
          <w:rStyle w:val="StyleUnderline"/>
          <w:highlight w:val="cyan"/>
        </w:rPr>
        <w:t>financial</w:t>
      </w:r>
      <w:r w:rsidRPr="005302AA">
        <w:rPr>
          <w:rStyle w:val="StyleUnderline"/>
        </w:rPr>
        <w:t xml:space="preserve"> </w:t>
      </w:r>
      <w:r w:rsidRPr="009B55D0">
        <w:rPr>
          <w:rStyle w:val="StyleUnderline"/>
          <w:highlight w:val="cyan"/>
        </w:rPr>
        <w:t>collapses</w:t>
      </w:r>
      <w:r w:rsidRPr="005302AA">
        <w:rPr>
          <w:rStyle w:val="StyleUnderline"/>
        </w:rPr>
        <w:t xml:space="preserve"> </w:t>
      </w:r>
      <w:r w:rsidRPr="009B55D0">
        <w:rPr>
          <w:rStyle w:val="StyleUnderline"/>
          <w:highlight w:val="cyan"/>
        </w:rPr>
        <w:t>during</w:t>
      </w:r>
      <w:r w:rsidRPr="005302AA">
        <w:rPr>
          <w:rStyle w:val="StyleUnderline"/>
        </w:rPr>
        <w:t xml:space="preserve"> the </w:t>
      </w:r>
      <w:r w:rsidRPr="009B55D0">
        <w:rPr>
          <w:rStyle w:val="StyleUnderline"/>
          <w:highlight w:val="cyan"/>
        </w:rPr>
        <w:t>Asian</w:t>
      </w:r>
      <w:r w:rsidRPr="005302AA">
        <w:rPr>
          <w:rStyle w:val="StyleUnderline"/>
        </w:rPr>
        <w:t xml:space="preserve"> financial </w:t>
      </w:r>
      <w:r w:rsidRPr="009B55D0">
        <w:rPr>
          <w:rStyle w:val="StyleUnderline"/>
          <w:highlight w:val="cyan"/>
        </w:rPr>
        <w:t>crisis</w:t>
      </w:r>
      <w:r w:rsidRPr="005302AA">
        <w:rPr>
          <w:rStyle w:val="StyleUnderline"/>
        </w:rPr>
        <w:t xml:space="preserve"> a </w:t>
      </w:r>
      <w:r w:rsidRPr="009B55D0">
        <w:rPr>
          <w:rStyle w:val="StyleUnderline"/>
          <w:highlight w:val="cyan"/>
        </w:rPr>
        <w:t>decade a</w:t>
      </w:r>
      <w:r w:rsidRPr="005302AA">
        <w:rPr>
          <w:rStyle w:val="StyleUnderline"/>
        </w:rPr>
        <w:t xml:space="preserve">go, </w:t>
      </w:r>
      <w:r w:rsidRPr="009B55D0">
        <w:rPr>
          <w:rStyle w:val="StyleUnderline"/>
        </w:rPr>
        <w:t>in n</w:t>
      </w:r>
      <w:r w:rsidRPr="005302AA">
        <w:rPr>
          <w:rStyle w:val="StyleUnderline"/>
        </w:rPr>
        <w:t xml:space="preserve">o small part </w:t>
      </w:r>
      <w:r w:rsidRPr="009B55D0">
        <w:rPr>
          <w:rStyle w:val="StyleUnderline"/>
          <w:highlight w:val="cyan"/>
        </w:rPr>
        <w:t>because of the</w:t>
      </w:r>
      <w:r w:rsidRPr="005302AA">
        <w:rPr>
          <w:rStyle w:val="StyleUnderline"/>
        </w:rPr>
        <w:t xml:space="preserve"> massive </w:t>
      </w:r>
      <w:r w:rsidRPr="009B55D0">
        <w:rPr>
          <w:rStyle w:val="StyleUnderline"/>
          <w:highlight w:val="cyan"/>
        </w:rPr>
        <w:t>corruption in</w:t>
      </w:r>
      <w:r w:rsidRPr="005302AA">
        <w:rPr>
          <w:rStyle w:val="StyleUnderline"/>
        </w:rPr>
        <w:t xml:space="preserve"> their </w:t>
      </w:r>
      <w:r w:rsidRPr="009B55D0">
        <w:rPr>
          <w:rStyle w:val="StyleUnderline"/>
          <w:highlight w:val="cyan"/>
        </w:rPr>
        <w:t>financial</w:t>
      </w:r>
      <w:r w:rsidRPr="005302AA">
        <w:rPr>
          <w:rStyle w:val="StyleUnderline"/>
        </w:rPr>
        <w:t xml:space="preserve"> </w:t>
      </w:r>
      <w:r w:rsidRPr="009B55D0">
        <w:rPr>
          <w:rStyle w:val="StyleUnderline"/>
          <w:highlight w:val="cyan"/>
        </w:rPr>
        <w:t>and corporate sectors</w:t>
      </w:r>
      <w:r w:rsidRPr="005302AA">
        <w:rPr>
          <w:rStyle w:val="StyleUnderline"/>
        </w:rPr>
        <w:t xml:space="preserve">. </w:t>
      </w:r>
      <w:r w:rsidRPr="009B55D0">
        <w:rPr>
          <w:rStyle w:val="StyleUnderline"/>
        </w:rPr>
        <w:t>Japan’s economy stagnated for a decade, also because of systemic corruption in its corporate sector</w:t>
      </w:r>
      <w:r w:rsidRPr="005302AA">
        <w:rPr>
          <w:rStyle w:val="StyleUnderline"/>
        </w:rPr>
        <w:t xml:space="preserve"> and </w:t>
      </w:r>
      <w:r w:rsidRPr="009B55D0">
        <w:rPr>
          <w:rStyle w:val="StyleUnderline"/>
        </w:rPr>
        <w:t>political</w:t>
      </w:r>
      <w:r w:rsidRPr="005302AA">
        <w:rPr>
          <w:rStyle w:val="StyleUnderline"/>
        </w:rPr>
        <w:t xml:space="preserve"> process. Taiwan’s growth performance has lost its momentum in the past decade, and corruption scandals have caused financial strains in the banking sector and tainted almost the entire political establishment. </w:t>
      </w:r>
      <w:r w:rsidRPr="005302AA">
        <w:rPr>
          <w:sz w:val="16"/>
        </w:rPr>
        <w:t xml:space="preserve">It is small comfort to argue that China is not as corrupt as Russia, Suharto’s Indonesia, or Mobutu’s Zaire and that it has prospered in spite of corruption. True, </w:t>
      </w:r>
      <w:r w:rsidRPr="009B55D0">
        <w:rPr>
          <w:rStyle w:val="StyleUnderline"/>
          <w:highlight w:val="cyan"/>
        </w:rPr>
        <w:t>corruption has not</w:t>
      </w:r>
      <w:r w:rsidRPr="005302AA">
        <w:rPr>
          <w:rStyle w:val="StyleUnderline"/>
        </w:rPr>
        <w:t xml:space="preserve"> yet </w:t>
      </w:r>
      <w:r w:rsidRPr="009B55D0">
        <w:rPr>
          <w:rStyle w:val="StyleUnderline"/>
          <w:highlight w:val="cyan"/>
        </w:rPr>
        <w:t>derailed</w:t>
      </w:r>
      <w:r w:rsidRPr="005302AA">
        <w:rPr>
          <w:rStyle w:val="StyleUnderline"/>
        </w:rPr>
        <w:t xml:space="preserve"> </w:t>
      </w:r>
      <w:r w:rsidRPr="009B55D0">
        <w:rPr>
          <w:rStyle w:val="StyleUnderline"/>
          <w:highlight w:val="cyan"/>
        </w:rPr>
        <w:t>China’s</w:t>
      </w:r>
      <w:r w:rsidRPr="005302AA">
        <w:rPr>
          <w:rStyle w:val="StyleUnderline"/>
        </w:rPr>
        <w:t xml:space="preserve"> economic </w:t>
      </w:r>
      <w:r w:rsidRPr="009B55D0">
        <w:rPr>
          <w:rStyle w:val="StyleUnderline"/>
          <w:highlight w:val="cyan"/>
        </w:rPr>
        <w:t>rise</w:t>
      </w:r>
      <w:r w:rsidRPr="005302AA">
        <w:rPr>
          <w:rStyle w:val="StyleUnderline"/>
        </w:rPr>
        <w:t xml:space="preserve">, </w:t>
      </w:r>
      <w:r w:rsidRPr="009B55D0">
        <w:rPr>
          <w:rStyle w:val="StyleUnderline"/>
          <w:highlight w:val="cyan"/>
        </w:rPr>
        <w:t>sparked</w:t>
      </w:r>
      <w:r w:rsidRPr="005302AA">
        <w:rPr>
          <w:rStyle w:val="StyleUnderline"/>
        </w:rPr>
        <w:t xml:space="preserve"> a social </w:t>
      </w:r>
      <w:r w:rsidRPr="009B55D0">
        <w:rPr>
          <w:rStyle w:val="StyleUnderline"/>
          <w:highlight w:val="cyan"/>
        </w:rPr>
        <w:t>revolution, or deterred</w:t>
      </w:r>
      <w:r w:rsidRPr="005302AA">
        <w:rPr>
          <w:rStyle w:val="StyleUnderline"/>
        </w:rPr>
        <w:t xml:space="preserve"> </w:t>
      </w:r>
      <w:r w:rsidRPr="009B55D0">
        <w:rPr>
          <w:rStyle w:val="StyleUnderline"/>
          <w:highlight w:val="cyan"/>
        </w:rPr>
        <w:t>Western</w:t>
      </w:r>
      <w:r w:rsidRPr="005302AA">
        <w:rPr>
          <w:rStyle w:val="StyleUnderline"/>
        </w:rPr>
        <w:t xml:space="preserve"> </w:t>
      </w:r>
      <w:r w:rsidRPr="009B55D0">
        <w:rPr>
          <w:rStyle w:val="StyleUnderline"/>
          <w:highlight w:val="cyan"/>
        </w:rPr>
        <w:t>investors</w:t>
      </w:r>
      <w:r w:rsidRPr="005302AA">
        <w:rPr>
          <w:rStyle w:val="StyleUnderline"/>
        </w:rPr>
        <w:t xml:space="preserve">. </w:t>
      </w:r>
      <w:r w:rsidRPr="009B55D0">
        <w:rPr>
          <w:rStyle w:val="StyleUnderline"/>
          <w:highlight w:val="cyan"/>
        </w:rPr>
        <w:t>But</w:t>
      </w:r>
      <w:r w:rsidRPr="005302AA">
        <w:rPr>
          <w:rStyle w:val="StyleUnderline"/>
        </w:rPr>
        <w:t xml:space="preserve"> it </w:t>
      </w:r>
      <w:r w:rsidRPr="009B55D0">
        <w:rPr>
          <w:rStyle w:val="StyleUnderline"/>
          <w:highlight w:val="cyan"/>
        </w:rPr>
        <w:t>would be foolish to conclude</w:t>
      </w:r>
      <w:r w:rsidRPr="005302AA">
        <w:rPr>
          <w:rStyle w:val="StyleUnderline"/>
        </w:rPr>
        <w:t xml:space="preserve"> that </w:t>
      </w:r>
      <w:r w:rsidRPr="009B55D0">
        <w:rPr>
          <w:rStyle w:val="StyleUnderline"/>
          <w:highlight w:val="cyan"/>
        </w:rPr>
        <w:t>the</w:t>
      </w:r>
      <w:r w:rsidRPr="005302AA">
        <w:rPr>
          <w:rStyle w:val="StyleUnderline"/>
        </w:rPr>
        <w:t xml:space="preserve"> Chinese </w:t>
      </w:r>
      <w:r w:rsidRPr="009B55D0">
        <w:rPr>
          <w:rStyle w:val="StyleUnderline"/>
          <w:highlight w:val="cyan"/>
        </w:rPr>
        <w:t xml:space="preserve">system has an infinite capacity to absorb </w:t>
      </w:r>
      <w:r w:rsidRPr="009B55D0">
        <w:rPr>
          <w:rStyle w:val="StyleUnderline"/>
        </w:rPr>
        <w:t>the mounting costs of corruption</w:t>
      </w:r>
      <w:r w:rsidRPr="009B55D0">
        <w:rPr>
          <w:sz w:val="16"/>
        </w:rPr>
        <w:t xml:space="preserve">. </w:t>
      </w:r>
      <w:r w:rsidRPr="009B55D0">
        <w:rPr>
          <w:rStyle w:val="StyleUnderline"/>
        </w:rPr>
        <w:t xml:space="preserve">Economically, runaway </w:t>
      </w:r>
      <w:r w:rsidRPr="009B55D0">
        <w:rPr>
          <w:rStyle w:val="StyleUnderline"/>
          <w:highlight w:val="cyan"/>
        </w:rPr>
        <w:t>corruption stifles commerce</w:t>
      </w:r>
      <w:r w:rsidRPr="009B55D0">
        <w:rPr>
          <w:rStyle w:val="StyleUnderline"/>
        </w:rPr>
        <w:t xml:space="preserve">, </w:t>
      </w:r>
      <w:r w:rsidRPr="009B55D0">
        <w:rPr>
          <w:rStyle w:val="StyleUnderline"/>
          <w:highlight w:val="cyan"/>
        </w:rPr>
        <w:t>investment</w:t>
      </w:r>
      <w:r w:rsidRPr="009B55D0">
        <w:rPr>
          <w:rStyle w:val="StyleUnderline"/>
        </w:rPr>
        <w:t xml:space="preserve">, </w:t>
      </w:r>
      <w:r w:rsidRPr="009B55D0">
        <w:rPr>
          <w:rStyle w:val="StyleUnderline"/>
          <w:highlight w:val="cyan"/>
        </w:rPr>
        <w:t>and innovation</w:t>
      </w:r>
      <w:r w:rsidRPr="009B55D0">
        <w:rPr>
          <w:rStyle w:val="StyleUnderline"/>
        </w:rPr>
        <w:t>, as recent academic research has established. Eventually, growth</w:t>
      </w:r>
      <w:r w:rsidRPr="005302AA">
        <w:rPr>
          <w:rStyle w:val="StyleUnderline"/>
        </w:rPr>
        <w:t xml:space="preserve"> will falter. Politically, </w:t>
      </w:r>
      <w:r w:rsidRPr="009B55D0">
        <w:rPr>
          <w:rStyle w:val="StyleUnderline"/>
          <w:highlight w:val="cyan"/>
        </w:rPr>
        <w:t>corrupt ruling</w:t>
      </w:r>
      <w:r w:rsidRPr="005302AA">
        <w:rPr>
          <w:rStyle w:val="StyleUnderline"/>
        </w:rPr>
        <w:t xml:space="preserve"> </w:t>
      </w:r>
      <w:r w:rsidRPr="009B55D0">
        <w:rPr>
          <w:rStyle w:val="StyleUnderline"/>
          <w:highlight w:val="cyan"/>
        </w:rPr>
        <w:t>elites</w:t>
      </w:r>
      <w:r w:rsidRPr="005302AA">
        <w:rPr>
          <w:rStyle w:val="StyleUnderline"/>
        </w:rPr>
        <w:t xml:space="preserve"> </w:t>
      </w:r>
      <w:r w:rsidRPr="009B55D0">
        <w:rPr>
          <w:rStyle w:val="StyleUnderline"/>
          <w:highlight w:val="cyan"/>
        </w:rPr>
        <w:t>pay</w:t>
      </w:r>
      <w:r w:rsidRPr="005302AA">
        <w:rPr>
          <w:rStyle w:val="StyleUnderline"/>
        </w:rPr>
        <w:t xml:space="preserve"> dearly </w:t>
      </w:r>
      <w:r w:rsidRPr="009B55D0">
        <w:rPr>
          <w:rStyle w:val="StyleUnderline"/>
          <w:highlight w:val="cyan"/>
        </w:rPr>
        <w:t>for their</w:t>
      </w:r>
      <w:r w:rsidRPr="005302AA">
        <w:rPr>
          <w:rStyle w:val="StyleUnderline"/>
        </w:rPr>
        <w:t xml:space="preserve"> </w:t>
      </w:r>
      <w:r w:rsidRPr="009B55D0">
        <w:rPr>
          <w:rStyle w:val="StyleUnderline"/>
          <w:highlight w:val="cyan"/>
        </w:rPr>
        <w:t>misrule</w:t>
      </w:r>
      <w:r w:rsidRPr="005302AA">
        <w:rPr>
          <w:rStyle w:val="StyleUnderline"/>
        </w:rPr>
        <w:t xml:space="preserve"> at times of crisis</w:t>
      </w:r>
      <w:r w:rsidRPr="005302AA">
        <w:rPr>
          <w:sz w:val="16"/>
        </w:rPr>
        <w:t xml:space="preserve">. True, </w:t>
      </w:r>
      <w:r w:rsidRPr="009B55D0">
        <w:rPr>
          <w:rStyle w:val="StyleUnderline"/>
          <w:highlight w:val="cyan"/>
        </w:rPr>
        <w:t>everyday</w:t>
      </w:r>
      <w:r w:rsidRPr="005302AA">
        <w:rPr>
          <w:rStyle w:val="StyleUnderline"/>
        </w:rPr>
        <w:t xml:space="preserve"> </w:t>
      </w:r>
      <w:r w:rsidRPr="009B55D0">
        <w:rPr>
          <w:rStyle w:val="StyleUnderline"/>
          <w:highlight w:val="cyan"/>
        </w:rPr>
        <w:t>corruption does not cause revolutions.</w:t>
      </w:r>
      <w:r w:rsidRPr="005302AA">
        <w:rPr>
          <w:rStyle w:val="StyleUnderline"/>
        </w:rPr>
        <w:t xml:space="preserve"> </w:t>
      </w:r>
      <w:r w:rsidRPr="009B55D0">
        <w:rPr>
          <w:rStyle w:val="StyleUnderline"/>
          <w:highlight w:val="cyan"/>
        </w:rPr>
        <w:t>But</w:t>
      </w:r>
      <w:r w:rsidRPr="005302AA">
        <w:rPr>
          <w:rStyle w:val="StyleUnderline"/>
        </w:rPr>
        <w:t xml:space="preserve"> ruling </w:t>
      </w:r>
      <w:r w:rsidRPr="009B55D0">
        <w:rPr>
          <w:rStyle w:val="StyleUnderline"/>
          <w:highlight w:val="cyan"/>
        </w:rPr>
        <w:t>elites</w:t>
      </w:r>
      <w:r w:rsidRPr="005302AA">
        <w:rPr>
          <w:rStyle w:val="StyleUnderline"/>
        </w:rPr>
        <w:t xml:space="preserve"> </w:t>
      </w:r>
      <w:r w:rsidRPr="009B55D0">
        <w:rPr>
          <w:rStyle w:val="StyleUnderline"/>
          <w:highlight w:val="cyan"/>
        </w:rPr>
        <w:t>perceived by the</w:t>
      </w:r>
      <w:r w:rsidRPr="005302AA">
        <w:rPr>
          <w:rStyle w:val="StyleUnderline"/>
        </w:rPr>
        <w:t xml:space="preserve"> </w:t>
      </w:r>
      <w:r w:rsidRPr="009B55D0">
        <w:rPr>
          <w:rStyle w:val="StyleUnderline"/>
          <w:highlight w:val="cyan"/>
        </w:rPr>
        <w:t>population</w:t>
      </w:r>
      <w:r w:rsidRPr="005302AA">
        <w:rPr>
          <w:rStyle w:val="StyleUnderline"/>
        </w:rPr>
        <w:t xml:space="preserve"> </w:t>
      </w:r>
      <w:r w:rsidRPr="009B55D0">
        <w:rPr>
          <w:rStyle w:val="StyleUnderline"/>
          <w:highlight w:val="cyan"/>
        </w:rPr>
        <w:t>as</w:t>
      </w:r>
      <w:r w:rsidRPr="005302AA">
        <w:rPr>
          <w:rStyle w:val="StyleUnderline"/>
        </w:rPr>
        <w:t xml:space="preserve"> irredeemably </w:t>
      </w:r>
      <w:r w:rsidRPr="009B55D0">
        <w:rPr>
          <w:rStyle w:val="StyleUnderline"/>
          <w:highlight w:val="cyan"/>
        </w:rPr>
        <w:t>rapacious and</w:t>
      </w:r>
      <w:r w:rsidRPr="005302AA">
        <w:rPr>
          <w:rStyle w:val="StyleUnderline"/>
        </w:rPr>
        <w:t xml:space="preserve"> </w:t>
      </w:r>
      <w:r w:rsidRPr="009B55D0">
        <w:rPr>
          <w:rStyle w:val="StyleUnderline"/>
          <w:highlight w:val="cyan"/>
        </w:rPr>
        <w:t>self-serving enjoy</w:t>
      </w:r>
      <w:r w:rsidRPr="005302AA">
        <w:rPr>
          <w:rStyle w:val="StyleUnderline"/>
        </w:rPr>
        <w:t xml:space="preserve"> little popular </w:t>
      </w:r>
      <w:r w:rsidRPr="009B55D0">
        <w:rPr>
          <w:rStyle w:val="StyleUnderline"/>
          <w:highlight w:val="cyan"/>
        </w:rPr>
        <w:t>legitimacy</w:t>
      </w:r>
      <w:r w:rsidRPr="005302AA">
        <w:rPr>
          <w:rStyle w:val="StyleUnderline"/>
        </w:rPr>
        <w:t xml:space="preserve"> </w:t>
      </w:r>
      <w:r w:rsidRPr="009B55D0">
        <w:rPr>
          <w:rStyle w:val="StyleUnderline"/>
          <w:highlight w:val="cyan"/>
        </w:rPr>
        <w:t>and w</w:t>
      </w:r>
      <w:r w:rsidRPr="005302AA">
        <w:rPr>
          <w:rStyle w:val="StyleUnderline"/>
        </w:rPr>
        <w:t xml:space="preserve">ould more likely </w:t>
      </w:r>
      <w:r w:rsidRPr="009B55D0">
        <w:rPr>
          <w:rStyle w:val="StyleUnderline"/>
          <w:highlight w:val="cyan"/>
        </w:rPr>
        <w:t>get overthrown</w:t>
      </w:r>
      <w:r w:rsidRPr="005302AA">
        <w:rPr>
          <w:rStyle w:val="StyleUnderline"/>
        </w:rPr>
        <w:t xml:space="preserve"> </w:t>
      </w:r>
      <w:r w:rsidRPr="009B55D0">
        <w:rPr>
          <w:rStyle w:val="StyleUnderline"/>
          <w:highlight w:val="cyan"/>
        </w:rPr>
        <w:t>when</w:t>
      </w:r>
      <w:r w:rsidRPr="005302AA">
        <w:rPr>
          <w:rStyle w:val="StyleUnderline"/>
        </w:rPr>
        <w:t xml:space="preserve"> a </w:t>
      </w:r>
      <w:r w:rsidRPr="009B55D0">
        <w:rPr>
          <w:rStyle w:val="StyleUnderline"/>
          <w:highlight w:val="cyan"/>
        </w:rPr>
        <w:t>major crisis</w:t>
      </w:r>
      <w:r w:rsidRPr="005302AA">
        <w:rPr>
          <w:rStyle w:val="StyleUnderline"/>
        </w:rPr>
        <w:t xml:space="preserve"> </w:t>
      </w:r>
      <w:r w:rsidRPr="009B55D0">
        <w:rPr>
          <w:rStyle w:val="StyleUnderline"/>
          <w:highlight w:val="cyan"/>
        </w:rPr>
        <w:t>hits</w:t>
      </w:r>
      <w:r w:rsidRPr="005302AA">
        <w:rPr>
          <w:rStyle w:val="StyleUnderline"/>
        </w:rPr>
        <w:t>, as shown by the fall of Marcos in the Philippines in 1986 and the collapse of Suharto’s dictatorship in Indonesia in 1998.</w:t>
      </w:r>
      <w:r w:rsidRPr="005302AA">
        <w:rPr>
          <w:sz w:val="16"/>
        </w:rPr>
        <w:t xml:space="preserve"> The Chinese government itself is well aware of these political perils. In the Tiananmen crisis of 1989, public anger at offi- cial corruption was one of the factors that led millions of people throughout China to take to the streets in support of the prodemocracy student movement. The most dangerous threat of corruption is actually invisible. Endemic corruption steadily increases a country’s systemic risks. As a result, its financial system is fragile, its environment degraded and vulnerable, its law enforcement establishment tainted and ineffective, its infrastructure insecure, its public health system irresponsive, and its regulatory system creaky. The list goes on. Obviously, the accumulation of systemic risks caused by corruption only increases the likelihood of a major crisis.</w:t>
      </w:r>
    </w:p>
    <w:p w14:paraId="1D8FC766" w14:textId="77777777" w:rsidR="00643D2D" w:rsidRDefault="00643D2D" w:rsidP="00B03CDA">
      <w:pPr>
        <w:pStyle w:val="Heading2"/>
      </w:pPr>
      <w:r>
        <w:t>Link Turn</w:t>
      </w:r>
      <w:r w:rsidR="00732788">
        <w:t>s</w:t>
      </w:r>
    </w:p>
    <w:p w14:paraId="2FE1492E" w14:textId="77777777" w:rsidR="00732788" w:rsidRPr="00732788" w:rsidRDefault="000D7616" w:rsidP="00732788">
      <w:pPr>
        <w:pStyle w:val="Heading3"/>
      </w:pPr>
      <w:r>
        <w:t xml:space="preserve">Economics = </w:t>
      </w:r>
      <w:r w:rsidR="00732788">
        <w:t>Political Reform</w:t>
      </w:r>
    </w:p>
    <w:p w14:paraId="70C13B3B" w14:textId="77777777" w:rsidR="00643D2D" w:rsidRDefault="00643D2D" w:rsidP="00643D2D">
      <w:pPr>
        <w:pStyle w:val="Heading4"/>
        <w:rPr>
          <w:rFonts w:cs="Arial"/>
        </w:rPr>
      </w:pPr>
      <w:r>
        <w:rPr>
          <w:rFonts w:cs="Arial"/>
        </w:rPr>
        <w:t>Economic and political reforms are key to the chinese economy - reform is necesarry to maintain stability</w:t>
      </w:r>
    </w:p>
    <w:p w14:paraId="400A3840" w14:textId="77777777" w:rsidR="00643D2D" w:rsidRPr="00643D2D" w:rsidRDefault="00643D2D" w:rsidP="00643D2D">
      <w:pPr>
        <w:rPr>
          <w:b/>
          <w:bCs/>
          <w:sz w:val="26"/>
        </w:rPr>
      </w:pPr>
      <w:r>
        <w:t xml:space="preserve">Xin </w:t>
      </w:r>
      <w:r w:rsidRPr="00643D2D">
        <w:rPr>
          <w:rStyle w:val="Style13ptBold"/>
        </w:rPr>
        <w:t>Zhiming</w:t>
      </w:r>
      <w:r>
        <w:rPr>
          <w:rStyle w:val="Style13ptBold"/>
        </w:rPr>
        <w:t xml:space="preserve"> &amp; Wang Yanfei 5/17</w:t>
      </w:r>
      <w:r w:rsidRPr="00643D2D">
        <w:t>, writers for the China daily news, “Supply-side reform 'needs a big push'”, china daily news, 5/17/16, http://europe.chinadaily.com.cn/business/2016-05/17/content_25310956.htm</w:t>
      </w:r>
    </w:p>
    <w:p w14:paraId="5277B73D" w14:textId="0FF26FA2" w:rsidR="000D7616" w:rsidRPr="00643D2D" w:rsidRDefault="00643D2D" w:rsidP="00643D2D">
      <w:pPr>
        <w:rPr>
          <w:sz w:val="16"/>
        </w:rPr>
      </w:pPr>
      <w:r w:rsidRPr="00643D2D">
        <w:rPr>
          <w:rStyle w:val="StyleUnderline"/>
        </w:rPr>
        <w:t xml:space="preserve">President Xi </w:t>
      </w:r>
      <w:r w:rsidRPr="009B55D0">
        <w:rPr>
          <w:rStyle w:val="StyleUnderline"/>
          <w:highlight w:val="cyan"/>
        </w:rPr>
        <w:t>Jinping</w:t>
      </w:r>
      <w:r w:rsidRPr="00643D2D">
        <w:rPr>
          <w:rStyle w:val="StyleUnderline"/>
        </w:rPr>
        <w:t xml:space="preserve"> </w:t>
      </w:r>
      <w:r w:rsidRPr="009B55D0">
        <w:rPr>
          <w:rStyle w:val="StyleUnderline"/>
          <w:highlight w:val="cyan"/>
        </w:rPr>
        <w:t>urged</w:t>
      </w:r>
      <w:r w:rsidRPr="00643D2D">
        <w:rPr>
          <w:sz w:val="16"/>
        </w:rPr>
        <w:t xml:space="preserve"> on Monday </w:t>
      </w:r>
      <w:r w:rsidRPr="00643D2D">
        <w:rPr>
          <w:rStyle w:val="StyleUnderline"/>
        </w:rPr>
        <w:t xml:space="preserve">to "resolutely </w:t>
      </w:r>
      <w:r w:rsidRPr="009B55D0">
        <w:rPr>
          <w:rStyle w:val="StyleUnderline"/>
        </w:rPr>
        <w:t>push forward</w:t>
      </w:r>
      <w:r w:rsidRPr="00643D2D">
        <w:rPr>
          <w:rStyle w:val="StyleUnderline"/>
        </w:rPr>
        <w:t xml:space="preserve"> </w:t>
      </w:r>
      <w:r w:rsidRPr="009B55D0">
        <w:rPr>
          <w:rStyle w:val="StyleUnderline"/>
          <w:highlight w:val="cyan"/>
        </w:rPr>
        <w:t>supply-side structural</w:t>
      </w:r>
      <w:r w:rsidRPr="00643D2D">
        <w:rPr>
          <w:rStyle w:val="StyleUnderline"/>
        </w:rPr>
        <w:t xml:space="preserve"> </w:t>
      </w:r>
      <w:r w:rsidRPr="009B55D0">
        <w:rPr>
          <w:rStyle w:val="StyleUnderline"/>
          <w:highlight w:val="cyan"/>
        </w:rPr>
        <w:t>reform</w:t>
      </w:r>
      <w:r w:rsidRPr="00643D2D">
        <w:rPr>
          <w:rStyle w:val="StyleUnderline"/>
        </w:rPr>
        <w:t xml:space="preserve">" </w:t>
      </w:r>
      <w:r w:rsidRPr="009B55D0">
        <w:rPr>
          <w:rStyle w:val="StyleUnderline"/>
          <w:highlight w:val="cyan"/>
        </w:rPr>
        <w:t>as</w:t>
      </w:r>
      <w:r w:rsidRPr="00643D2D">
        <w:rPr>
          <w:rStyle w:val="StyleUnderline"/>
        </w:rPr>
        <w:t xml:space="preserve"> the </w:t>
      </w:r>
      <w:r w:rsidRPr="009B55D0">
        <w:rPr>
          <w:rStyle w:val="StyleUnderline"/>
          <w:highlight w:val="cyan"/>
        </w:rPr>
        <w:t>world's</w:t>
      </w:r>
      <w:r w:rsidRPr="00643D2D">
        <w:rPr>
          <w:rStyle w:val="StyleUnderline"/>
        </w:rPr>
        <w:t xml:space="preserve"> </w:t>
      </w:r>
      <w:r w:rsidRPr="009B55D0">
        <w:rPr>
          <w:rStyle w:val="StyleUnderline"/>
          <w:highlight w:val="cyan"/>
        </w:rPr>
        <w:t>second-largest</w:t>
      </w:r>
      <w:r w:rsidRPr="00643D2D">
        <w:rPr>
          <w:rStyle w:val="StyleUnderline"/>
        </w:rPr>
        <w:t xml:space="preserve"> </w:t>
      </w:r>
      <w:r w:rsidRPr="009B55D0">
        <w:rPr>
          <w:rStyle w:val="StyleUnderline"/>
          <w:highlight w:val="cyan"/>
        </w:rPr>
        <w:t>economy</w:t>
      </w:r>
      <w:r w:rsidRPr="00643D2D">
        <w:rPr>
          <w:rStyle w:val="StyleUnderline"/>
        </w:rPr>
        <w:t xml:space="preserve"> still </w:t>
      </w:r>
      <w:r w:rsidRPr="009B55D0">
        <w:rPr>
          <w:rStyle w:val="StyleUnderline"/>
          <w:highlight w:val="cyan"/>
        </w:rPr>
        <w:t>faces</w:t>
      </w:r>
      <w:r w:rsidRPr="00643D2D">
        <w:rPr>
          <w:rStyle w:val="StyleUnderline"/>
        </w:rPr>
        <w:t xml:space="preserve"> strong </w:t>
      </w:r>
      <w:r w:rsidRPr="009B55D0">
        <w:rPr>
          <w:rStyle w:val="StyleUnderline"/>
          <w:highlight w:val="cyan"/>
        </w:rPr>
        <w:t>headwinds</w:t>
      </w:r>
      <w:r w:rsidRPr="00643D2D">
        <w:rPr>
          <w:sz w:val="16"/>
        </w:rPr>
        <w:t xml:space="preserve">, </w:t>
      </w:r>
      <w:r w:rsidRPr="009B55D0">
        <w:rPr>
          <w:rStyle w:val="StyleUnderline"/>
          <w:highlight w:val="cyan"/>
        </w:rPr>
        <w:t>reflected by</w:t>
      </w:r>
      <w:r w:rsidRPr="00643D2D">
        <w:rPr>
          <w:rStyle w:val="StyleUnderline"/>
        </w:rPr>
        <w:t xml:space="preserve"> its easing </w:t>
      </w:r>
      <w:r w:rsidRPr="009B55D0">
        <w:rPr>
          <w:rStyle w:val="StyleUnderline"/>
          <w:highlight w:val="cyan"/>
        </w:rPr>
        <w:t>economic</w:t>
      </w:r>
      <w:r w:rsidRPr="00643D2D">
        <w:rPr>
          <w:rStyle w:val="StyleUnderline"/>
        </w:rPr>
        <w:t xml:space="preserve"> </w:t>
      </w:r>
      <w:r w:rsidRPr="009B55D0">
        <w:rPr>
          <w:rStyle w:val="StyleUnderline"/>
          <w:highlight w:val="cyan"/>
        </w:rPr>
        <w:t>indicators</w:t>
      </w:r>
      <w:r w:rsidRPr="00643D2D">
        <w:rPr>
          <w:sz w:val="16"/>
        </w:rPr>
        <w:t xml:space="preserve"> for April. </w:t>
      </w:r>
      <w:r w:rsidRPr="009B55D0">
        <w:rPr>
          <w:rStyle w:val="Emphasis"/>
          <w:highlight w:val="cyan"/>
        </w:rPr>
        <w:t>The</w:t>
      </w:r>
      <w:r w:rsidRPr="00643D2D">
        <w:rPr>
          <w:rStyle w:val="Emphasis"/>
        </w:rPr>
        <w:t xml:space="preserve"> </w:t>
      </w:r>
      <w:r w:rsidRPr="009B55D0">
        <w:rPr>
          <w:rStyle w:val="Emphasis"/>
          <w:highlight w:val="cyan"/>
        </w:rPr>
        <w:t>reform is the key to</w:t>
      </w:r>
      <w:r w:rsidRPr="00643D2D">
        <w:rPr>
          <w:rStyle w:val="Emphasis"/>
        </w:rPr>
        <w:t xml:space="preserve"> the </w:t>
      </w:r>
      <w:r w:rsidRPr="009B55D0">
        <w:rPr>
          <w:rStyle w:val="Emphasis"/>
          <w:highlight w:val="cyan"/>
        </w:rPr>
        <w:t>overall</w:t>
      </w:r>
      <w:r w:rsidRPr="00643D2D">
        <w:rPr>
          <w:rStyle w:val="Emphasis"/>
        </w:rPr>
        <w:t xml:space="preserve"> and long-term </w:t>
      </w:r>
      <w:r w:rsidRPr="009B55D0">
        <w:rPr>
          <w:rStyle w:val="Emphasis"/>
          <w:highlight w:val="cyan"/>
        </w:rPr>
        <w:t>well-being of</w:t>
      </w:r>
      <w:r w:rsidRPr="00643D2D">
        <w:rPr>
          <w:rStyle w:val="Emphasis"/>
        </w:rPr>
        <w:t xml:space="preserve"> </w:t>
      </w:r>
      <w:r w:rsidRPr="009B55D0">
        <w:rPr>
          <w:rStyle w:val="Emphasis"/>
          <w:highlight w:val="cyan"/>
        </w:rPr>
        <w:t>the Chinese</w:t>
      </w:r>
      <w:r w:rsidRPr="00643D2D">
        <w:rPr>
          <w:rStyle w:val="Emphasis"/>
        </w:rPr>
        <w:t xml:space="preserve"> </w:t>
      </w:r>
      <w:r w:rsidRPr="009B55D0">
        <w:rPr>
          <w:rStyle w:val="Emphasis"/>
          <w:highlight w:val="cyan"/>
        </w:rPr>
        <w:t>economy</w:t>
      </w:r>
      <w:r w:rsidRPr="00643D2D">
        <w:rPr>
          <w:rStyle w:val="Emphasis"/>
        </w:rPr>
        <w:t>, he told a meeting of the Central Leading Group on Financial and Economic Affairs</w:t>
      </w:r>
      <w:r w:rsidRPr="00643D2D">
        <w:rPr>
          <w:rStyle w:val="StyleUnderline"/>
        </w:rPr>
        <w:t>. The Chinese economy faces cyclical problems as well as challenges of scale, but the structural and supply-side problems are the most serious,</w:t>
      </w:r>
      <w:r w:rsidRPr="00643D2D">
        <w:rPr>
          <w:sz w:val="16"/>
        </w:rPr>
        <w:t xml:space="preserve"> he was quoted by China Central Television as saying. "</w:t>
      </w:r>
      <w:r w:rsidRPr="009B55D0">
        <w:rPr>
          <w:rStyle w:val="StyleUnderline"/>
          <w:highlight w:val="cyan"/>
        </w:rPr>
        <w:t>The</w:t>
      </w:r>
      <w:r w:rsidRPr="00643D2D">
        <w:rPr>
          <w:sz w:val="16"/>
        </w:rPr>
        <w:t xml:space="preserve"> main </w:t>
      </w:r>
      <w:r w:rsidRPr="009B55D0">
        <w:rPr>
          <w:rStyle w:val="StyleUnderline"/>
          <w:highlight w:val="cyan"/>
        </w:rPr>
        <w:t>direction</w:t>
      </w:r>
      <w:r w:rsidRPr="00643D2D">
        <w:rPr>
          <w:sz w:val="16"/>
        </w:rPr>
        <w:t xml:space="preserve"> (of the reform) </w:t>
      </w:r>
      <w:r w:rsidRPr="009B55D0">
        <w:rPr>
          <w:rStyle w:val="StyleUnderline"/>
          <w:highlight w:val="cyan"/>
        </w:rPr>
        <w:t>is to reduce</w:t>
      </w:r>
      <w:r w:rsidRPr="00643D2D">
        <w:rPr>
          <w:rStyle w:val="StyleUnderline"/>
        </w:rPr>
        <w:t xml:space="preserve"> </w:t>
      </w:r>
      <w:r w:rsidRPr="009B55D0">
        <w:rPr>
          <w:rStyle w:val="StyleUnderline"/>
          <w:highlight w:val="cyan"/>
        </w:rPr>
        <w:t>ineffective supply</w:t>
      </w:r>
      <w:r w:rsidRPr="00643D2D">
        <w:rPr>
          <w:rStyle w:val="StyleUnderline"/>
        </w:rPr>
        <w:t xml:space="preserve">, </w:t>
      </w:r>
      <w:r w:rsidRPr="009B55D0">
        <w:rPr>
          <w:rStyle w:val="StyleUnderline"/>
          <w:highlight w:val="cyan"/>
        </w:rPr>
        <w:t>increase</w:t>
      </w:r>
      <w:r w:rsidRPr="00643D2D">
        <w:rPr>
          <w:rStyle w:val="StyleUnderline"/>
        </w:rPr>
        <w:t xml:space="preserve"> </w:t>
      </w:r>
      <w:r w:rsidRPr="009B55D0">
        <w:rPr>
          <w:rStyle w:val="StyleUnderline"/>
          <w:highlight w:val="cyan"/>
        </w:rPr>
        <w:t>effective</w:t>
      </w:r>
      <w:r w:rsidRPr="00643D2D">
        <w:rPr>
          <w:rStyle w:val="StyleUnderline"/>
        </w:rPr>
        <w:t xml:space="preserve"> supply, </w:t>
      </w:r>
      <w:r w:rsidRPr="009B55D0">
        <w:rPr>
          <w:rStyle w:val="StyleUnderline"/>
          <w:highlight w:val="cyan"/>
        </w:rPr>
        <w:t>and make</w:t>
      </w:r>
      <w:r w:rsidRPr="00643D2D">
        <w:rPr>
          <w:rStyle w:val="StyleUnderline"/>
        </w:rPr>
        <w:t xml:space="preserve"> the </w:t>
      </w:r>
      <w:r w:rsidRPr="009B55D0">
        <w:rPr>
          <w:rStyle w:val="StyleUnderline"/>
          <w:highlight w:val="cyan"/>
        </w:rPr>
        <w:t>supply</w:t>
      </w:r>
      <w:r w:rsidRPr="00643D2D">
        <w:rPr>
          <w:rStyle w:val="StyleUnderline"/>
        </w:rPr>
        <w:t xml:space="preserve"> </w:t>
      </w:r>
      <w:r w:rsidRPr="009B55D0">
        <w:rPr>
          <w:rStyle w:val="StyleUnderline"/>
          <w:highlight w:val="cyan"/>
        </w:rPr>
        <w:t>structure</w:t>
      </w:r>
      <w:r w:rsidRPr="00643D2D">
        <w:rPr>
          <w:rStyle w:val="StyleUnderline"/>
        </w:rPr>
        <w:t xml:space="preserve"> </w:t>
      </w:r>
      <w:r w:rsidRPr="009B55D0">
        <w:rPr>
          <w:rStyle w:val="StyleUnderline"/>
          <w:highlight w:val="cyan"/>
        </w:rPr>
        <w:t>more fitting to</w:t>
      </w:r>
      <w:r w:rsidRPr="009B55D0">
        <w:rPr>
          <w:rStyle w:val="StyleUnderline"/>
        </w:rPr>
        <w:t xml:space="preserve"> the </w:t>
      </w:r>
      <w:r w:rsidRPr="009B55D0">
        <w:rPr>
          <w:rStyle w:val="StyleUnderline"/>
          <w:highlight w:val="cyan"/>
        </w:rPr>
        <w:t>demand</w:t>
      </w:r>
      <w:r w:rsidRPr="009B55D0">
        <w:rPr>
          <w:rStyle w:val="StyleUnderline"/>
        </w:rPr>
        <w:t xml:space="preserve"> </w:t>
      </w:r>
      <w:r w:rsidRPr="009B55D0">
        <w:rPr>
          <w:rStyle w:val="StyleUnderline"/>
          <w:highlight w:val="cyan"/>
        </w:rPr>
        <w:t>structure</w:t>
      </w:r>
      <w:r w:rsidRPr="009B55D0">
        <w:rPr>
          <w:sz w:val="16"/>
        </w:rPr>
        <w:t>," he said. The core of the reform is to push the reform of State-owned enterprises, accelerate the transformation of government functions, and deepen fundamental reforms, such as those in the pricing, fiscal and taxation, financial and pension fields, the president added.</w:t>
      </w:r>
      <w:r w:rsidRPr="00643D2D">
        <w:rPr>
          <w:sz w:val="16"/>
        </w:rPr>
        <w:t xml:space="preserve"> </w:t>
      </w:r>
      <w:r w:rsidRPr="00643D2D">
        <w:rPr>
          <w:rStyle w:val="StyleUnderline"/>
        </w:rPr>
        <w:t xml:space="preserve">The </w:t>
      </w:r>
      <w:r w:rsidRPr="009B55D0">
        <w:rPr>
          <w:rStyle w:val="StyleUnderline"/>
          <w:highlight w:val="cyan"/>
        </w:rPr>
        <w:t>market</w:t>
      </w:r>
      <w:r w:rsidRPr="00643D2D">
        <w:rPr>
          <w:rStyle w:val="StyleUnderline"/>
        </w:rPr>
        <w:t xml:space="preserve"> and </w:t>
      </w:r>
      <w:r w:rsidRPr="009B55D0">
        <w:rPr>
          <w:rStyle w:val="StyleUnderline"/>
          <w:highlight w:val="cyan"/>
        </w:rPr>
        <w:t>government</w:t>
      </w:r>
      <w:r w:rsidRPr="00643D2D">
        <w:rPr>
          <w:rStyle w:val="StyleUnderline"/>
        </w:rPr>
        <w:t xml:space="preserve"> </w:t>
      </w:r>
      <w:r w:rsidRPr="009B55D0">
        <w:rPr>
          <w:rStyle w:val="StyleUnderline"/>
          <w:highlight w:val="cyan"/>
        </w:rPr>
        <w:t>should</w:t>
      </w:r>
      <w:r w:rsidRPr="00643D2D">
        <w:rPr>
          <w:rStyle w:val="StyleUnderline"/>
        </w:rPr>
        <w:t xml:space="preserve"> </w:t>
      </w:r>
      <w:r w:rsidRPr="009B55D0">
        <w:rPr>
          <w:rStyle w:val="StyleUnderline"/>
          <w:highlight w:val="cyan"/>
        </w:rPr>
        <w:t>both</w:t>
      </w:r>
      <w:r w:rsidRPr="00643D2D">
        <w:rPr>
          <w:rStyle w:val="StyleUnderline"/>
        </w:rPr>
        <w:t xml:space="preserve"> </w:t>
      </w:r>
      <w:r w:rsidRPr="009B55D0">
        <w:rPr>
          <w:rStyle w:val="StyleUnderline"/>
          <w:highlight w:val="cyan"/>
        </w:rPr>
        <w:t>better play</w:t>
      </w:r>
      <w:r w:rsidRPr="00643D2D">
        <w:rPr>
          <w:rStyle w:val="StyleUnderline"/>
        </w:rPr>
        <w:t xml:space="preserve"> </w:t>
      </w:r>
      <w:r w:rsidRPr="009B55D0">
        <w:rPr>
          <w:rStyle w:val="StyleUnderline"/>
          <w:highlight w:val="cyan"/>
        </w:rPr>
        <w:t>their</w:t>
      </w:r>
      <w:r w:rsidRPr="00643D2D">
        <w:rPr>
          <w:rStyle w:val="StyleUnderline"/>
        </w:rPr>
        <w:t xml:space="preserve"> roles to </w:t>
      </w:r>
      <w:r w:rsidRPr="009B55D0">
        <w:rPr>
          <w:rStyle w:val="StyleUnderline"/>
          <w:highlight w:val="cyan"/>
        </w:rPr>
        <w:t xml:space="preserve">balance </w:t>
      </w:r>
      <w:r w:rsidRPr="009B55D0">
        <w:rPr>
          <w:rStyle w:val="StyleUnderline"/>
        </w:rPr>
        <w:t>the</w:t>
      </w:r>
      <w:r w:rsidRPr="00643D2D">
        <w:rPr>
          <w:rStyle w:val="StyleUnderline"/>
        </w:rPr>
        <w:t xml:space="preserve"> </w:t>
      </w:r>
      <w:r w:rsidRPr="009B55D0">
        <w:rPr>
          <w:rStyle w:val="StyleUnderline"/>
          <w:highlight w:val="cyan"/>
        </w:rPr>
        <w:t>reforms</w:t>
      </w:r>
      <w:r w:rsidRPr="00643D2D">
        <w:rPr>
          <w:sz w:val="16"/>
        </w:rPr>
        <w:t>, he said. Xi made the comments following publication of an article by People's Daily on May 9 citing an "authoritative figure" who analyzed the causes of China's economic woes and offered the prescription of supply-side reform. On May 10, People's Daily published the text of a speech that Xi delivered to principal ministerial and provincial officials in January, when he had said that China's economic future will hinge on supply-side structural reforms. "Xi's reiteration of supply-side structural reform reflects policymakers' judgment of the current situation," said Dong Yuping, an economist at the Chinese Academy of Social Sciences. "</w:t>
      </w:r>
      <w:r w:rsidRPr="009B55D0">
        <w:rPr>
          <w:rStyle w:val="StyleUnderline"/>
          <w:highlight w:val="cyan"/>
        </w:rPr>
        <w:t>Supply-side</w:t>
      </w:r>
      <w:r w:rsidRPr="00643D2D">
        <w:rPr>
          <w:rStyle w:val="StyleUnderline"/>
        </w:rPr>
        <w:t xml:space="preserve"> structural </w:t>
      </w:r>
      <w:r w:rsidRPr="009B55D0">
        <w:rPr>
          <w:rStyle w:val="StyleUnderline"/>
          <w:highlight w:val="cyan"/>
        </w:rPr>
        <w:t>reform is the key</w:t>
      </w:r>
      <w:r w:rsidRPr="00643D2D">
        <w:rPr>
          <w:rStyle w:val="StyleUnderline"/>
        </w:rPr>
        <w:t xml:space="preserve"> to </w:t>
      </w:r>
      <w:r w:rsidRPr="009B55D0">
        <w:rPr>
          <w:rStyle w:val="StyleUnderline"/>
          <w:highlight w:val="cyan"/>
        </w:rPr>
        <w:t>solving</w:t>
      </w:r>
      <w:r w:rsidRPr="00643D2D">
        <w:rPr>
          <w:rStyle w:val="StyleUnderline"/>
        </w:rPr>
        <w:t xml:space="preserve"> the </w:t>
      </w:r>
      <w:r w:rsidRPr="009B55D0">
        <w:rPr>
          <w:rStyle w:val="StyleUnderline"/>
          <w:highlight w:val="cyan"/>
        </w:rPr>
        <w:t>problems</w:t>
      </w:r>
      <w:r w:rsidRPr="00643D2D">
        <w:rPr>
          <w:rStyle w:val="StyleUnderline"/>
        </w:rPr>
        <w:t xml:space="preserve"> </w:t>
      </w:r>
      <w:r w:rsidRPr="009B55D0">
        <w:rPr>
          <w:rStyle w:val="StyleUnderline"/>
          <w:highlight w:val="cyan"/>
        </w:rPr>
        <w:t>facing the economy</w:t>
      </w:r>
      <w:r w:rsidRPr="00643D2D">
        <w:rPr>
          <w:rStyle w:val="StyleUnderline"/>
        </w:rPr>
        <w:t>,"</w:t>
      </w:r>
      <w:r w:rsidRPr="00643D2D">
        <w:rPr>
          <w:sz w:val="16"/>
        </w:rPr>
        <w:t xml:space="preserve"> he told China Daily. Supply-side reform, </w:t>
      </w:r>
      <w:r w:rsidRPr="00643D2D">
        <w:rPr>
          <w:rStyle w:val="StyleUnderline"/>
        </w:rPr>
        <w:t>whi</w:t>
      </w:r>
      <w:r w:rsidRPr="009B55D0">
        <w:rPr>
          <w:rStyle w:val="StyleUnderline"/>
          <w:highlight w:val="cyan"/>
        </w:rPr>
        <w:t>c</w:t>
      </w:r>
      <w:r w:rsidRPr="00643D2D">
        <w:rPr>
          <w:rStyle w:val="StyleUnderline"/>
        </w:rPr>
        <w:t xml:space="preserve">h should </w:t>
      </w:r>
      <w:r w:rsidRPr="009B55D0">
        <w:rPr>
          <w:rStyle w:val="StyleUnderline"/>
          <w:highlight w:val="cyan"/>
        </w:rPr>
        <w:t>focus on</w:t>
      </w:r>
      <w:r w:rsidRPr="00643D2D">
        <w:rPr>
          <w:rStyle w:val="StyleUnderline"/>
        </w:rPr>
        <w:t xml:space="preserve"> "</w:t>
      </w:r>
      <w:r w:rsidRPr="009B55D0">
        <w:rPr>
          <w:rStyle w:val="StyleUnderline"/>
          <w:highlight w:val="cyan"/>
        </w:rPr>
        <w:t>allowing</w:t>
      </w:r>
      <w:r w:rsidRPr="00643D2D">
        <w:rPr>
          <w:rStyle w:val="StyleUnderline"/>
        </w:rPr>
        <w:t xml:space="preserve"> the </w:t>
      </w:r>
      <w:r w:rsidRPr="009B55D0">
        <w:rPr>
          <w:rStyle w:val="StyleUnderline"/>
          <w:highlight w:val="cyan"/>
        </w:rPr>
        <w:t>market</w:t>
      </w:r>
      <w:r w:rsidRPr="00643D2D">
        <w:rPr>
          <w:rStyle w:val="StyleUnderline"/>
        </w:rPr>
        <w:t xml:space="preserve"> to </w:t>
      </w:r>
      <w:r w:rsidRPr="009B55D0">
        <w:rPr>
          <w:rStyle w:val="StyleUnderline"/>
          <w:highlight w:val="cyan"/>
        </w:rPr>
        <w:t>play</w:t>
      </w:r>
      <w:r w:rsidRPr="00643D2D">
        <w:rPr>
          <w:rStyle w:val="StyleUnderline"/>
        </w:rPr>
        <w:t xml:space="preserve"> a </w:t>
      </w:r>
      <w:r w:rsidRPr="009B55D0">
        <w:rPr>
          <w:rStyle w:val="StyleUnderline"/>
          <w:highlight w:val="cyan"/>
        </w:rPr>
        <w:t>decisive role</w:t>
      </w:r>
      <w:r w:rsidRPr="00643D2D">
        <w:rPr>
          <w:rStyle w:val="StyleUnderline"/>
        </w:rPr>
        <w:t xml:space="preserve">", </w:t>
      </w:r>
      <w:r w:rsidRPr="009B55D0">
        <w:rPr>
          <w:rStyle w:val="StyleUnderline"/>
          <w:highlight w:val="cyan"/>
        </w:rPr>
        <w:t>must</w:t>
      </w:r>
      <w:r w:rsidRPr="00643D2D">
        <w:rPr>
          <w:rStyle w:val="StyleUnderline"/>
        </w:rPr>
        <w:t xml:space="preserve"> be </w:t>
      </w:r>
      <w:r w:rsidRPr="009B55D0">
        <w:rPr>
          <w:rStyle w:val="StyleUnderline"/>
          <w:highlight w:val="cyan"/>
        </w:rPr>
        <w:t>pushed to add to</w:t>
      </w:r>
      <w:r w:rsidRPr="00643D2D">
        <w:rPr>
          <w:rStyle w:val="StyleUnderline"/>
        </w:rPr>
        <w:t xml:space="preserve"> the </w:t>
      </w:r>
      <w:r w:rsidRPr="009B55D0">
        <w:rPr>
          <w:rStyle w:val="StyleUnderline"/>
          <w:highlight w:val="cyan"/>
        </w:rPr>
        <w:t>long-term vitality</w:t>
      </w:r>
      <w:r w:rsidRPr="00643D2D">
        <w:rPr>
          <w:rStyle w:val="StyleUnderline"/>
        </w:rPr>
        <w:t xml:space="preserve"> </w:t>
      </w:r>
      <w:r w:rsidRPr="009B55D0">
        <w:rPr>
          <w:rStyle w:val="StyleUnderline"/>
          <w:highlight w:val="cyan"/>
        </w:rPr>
        <w:t>of</w:t>
      </w:r>
      <w:r w:rsidRPr="00643D2D">
        <w:rPr>
          <w:rStyle w:val="StyleUnderline"/>
        </w:rPr>
        <w:t xml:space="preserve"> the Chinese </w:t>
      </w:r>
      <w:r w:rsidRPr="009B55D0">
        <w:rPr>
          <w:rStyle w:val="StyleUnderline"/>
          <w:highlight w:val="cyan"/>
        </w:rPr>
        <w:t>economy</w:t>
      </w:r>
      <w:r w:rsidRPr="009B55D0">
        <w:rPr>
          <w:sz w:val="16"/>
          <w:highlight w:val="cyan"/>
        </w:rPr>
        <w:t xml:space="preserve">, </w:t>
      </w:r>
      <w:r w:rsidRPr="009B55D0">
        <w:rPr>
          <w:rStyle w:val="StyleUnderline"/>
        </w:rPr>
        <w:t>said</w:t>
      </w:r>
      <w:r w:rsidRPr="009B55D0">
        <w:rPr>
          <w:sz w:val="16"/>
        </w:rPr>
        <w:t xml:space="preserve"> Dong</w:t>
      </w:r>
      <w:r w:rsidRPr="00643D2D">
        <w:rPr>
          <w:sz w:val="16"/>
        </w:rPr>
        <w:t xml:space="preserve">. Niu Fengrui, </w:t>
      </w:r>
      <w:r w:rsidRPr="009B55D0">
        <w:rPr>
          <w:rStyle w:val="StyleUnderline"/>
        </w:rPr>
        <w:t>director</w:t>
      </w:r>
      <w:r w:rsidRPr="00643D2D">
        <w:rPr>
          <w:rStyle w:val="StyleUnderline"/>
        </w:rPr>
        <w:t xml:space="preserve"> </w:t>
      </w:r>
      <w:r w:rsidRPr="009B55D0">
        <w:rPr>
          <w:rStyle w:val="StyleUnderline"/>
        </w:rPr>
        <w:t>o</w:t>
      </w:r>
      <w:r w:rsidRPr="00643D2D">
        <w:rPr>
          <w:rStyle w:val="StyleUnderline"/>
        </w:rPr>
        <w:t>f the Institute for Urban and Environmental Studies at the Chinese Academy of Social Sciences</w:t>
      </w:r>
      <w:r w:rsidRPr="00643D2D">
        <w:rPr>
          <w:sz w:val="16"/>
        </w:rPr>
        <w:t xml:space="preserve">, said </w:t>
      </w:r>
      <w:r w:rsidRPr="009B55D0">
        <w:rPr>
          <w:rStyle w:val="StyleUnderline"/>
          <w:highlight w:val="cyan"/>
        </w:rPr>
        <w:t>China has</w:t>
      </w:r>
      <w:r w:rsidRPr="00643D2D">
        <w:rPr>
          <w:rStyle w:val="StyleUnderline"/>
        </w:rPr>
        <w:t xml:space="preserve"> yet to </w:t>
      </w:r>
      <w:r w:rsidRPr="009B55D0">
        <w:rPr>
          <w:rStyle w:val="StyleUnderline"/>
          <w:highlight w:val="cyan"/>
        </w:rPr>
        <w:t>effectively</w:t>
      </w:r>
      <w:r w:rsidRPr="00643D2D">
        <w:rPr>
          <w:rStyle w:val="StyleUnderline"/>
        </w:rPr>
        <w:t xml:space="preserve"> </w:t>
      </w:r>
      <w:r w:rsidRPr="009B55D0">
        <w:rPr>
          <w:rStyle w:val="StyleUnderline"/>
          <w:highlight w:val="cyan"/>
        </w:rPr>
        <w:t>implement</w:t>
      </w:r>
      <w:r w:rsidRPr="00643D2D">
        <w:rPr>
          <w:rStyle w:val="StyleUnderline"/>
        </w:rPr>
        <w:t xml:space="preserve"> </w:t>
      </w:r>
      <w:r w:rsidRPr="009B55D0">
        <w:rPr>
          <w:rStyle w:val="StyleUnderline"/>
          <w:highlight w:val="cyan"/>
        </w:rPr>
        <w:t>the supply-side reform</w:t>
      </w:r>
      <w:r w:rsidRPr="00643D2D">
        <w:rPr>
          <w:rStyle w:val="StyleUnderline"/>
        </w:rPr>
        <w:t xml:space="preserve"> </w:t>
      </w:r>
      <w:r w:rsidRPr="009B55D0">
        <w:rPr>
          <w:rStyle w:val="StyleUnderline"/>
          <w:highlight w:val="cyan"/>
        </w:rPr>
        <w:t>agenda</w:t>
      </w:r>
      <w:r w:rsidRPr="00643D2D">
        <w:rPr>
          <w:sz w:val="16"/>
        </w:rPr>
        <w:t>. "</w:t>
      </w:r>
      <w:r w:rsidRPr="009B55D0">
        <w:rPr>
          <w:rStyle w:val="StyleUnderline"/>
          <w:highlight w:val="cyan"/>
        </w:rPr>
        <w:t>That's why Xi</w:t>
      </w:r>
      <w:r w:rsidRPr="00643D2D">
        <w:rPr>
          <w:rStyle w:val="StyleUnderline"/>
        </w:rPr>
        <w:t xml:space="preserve"> has repeatedly </w:t>
      </w:r>
      <w:r w:rsidRPr="009B55D0">
        <w:rPr>
          <w:rStyle w:val="StyleUnderline"/>
          <w:highlight w:val="cyan"/>
        </w:rPr>
        <w:t>called for</w:t>
      </w:r>
      <w:r w:rsidRPr="00643D2D">
        <w:rPr>
          <w:rStyle w:val="StyleUnderline"/>
        </w:rPr>
        <w:t xml:space="preserve"> </w:t>
      </w:r>
      <w:r w:rsidRPr="009B55D0">
        <w:rPr>
          <w:rStyle w:val="StyleUnderline"/>
          <w:highlight w:val="cyan"/>
        </w:rPr>
        <w:t>strengthening of efforts to push the reform</w:t>
      </w:r>
      <w:r w:rsidRPr="00643D2D">
        <w:rPr>
          <w:sz w:val="16"/>
        </w:rPr>
        <w:t>," Niu said. China's economic growth dipped to 6.9 percent last year, the slowest in 25 years. Although economic indicators showed a mild rebound in the first quarter, the April data show the momentum of recovery has eased.</w:t>
      </w:r>
    </w:p>
    <w:p w14:paraId="55BD836A" w14:textId="77777777" w:rsidR="00732788" w:rsidRDefault="00732788" w:rsidP="00732788">
      <w:pPr>
        <w:pStyle w:val="Heading3"/>
      </w:pPr>
      <w:r>
        <w:t>Warming Policy = Reform</w:t>
      </w:r>
    </w:p>
    <w:p w14:paraId="626754B2" w14:textId="77777777" w:rsidR="00732788" w:rsidRDefault="00732788" w:rsidP="00732788">
      <w:pPr>
        <w:pStyle w:val="Heading4"/>
      </w:pPr>
      <w:r>
        <w:t>Warming and environmental policy is good – used to push through domestic reforms and continue economic growth</w:t>
      </w:r>
    </w:p>
    <w:p w14:paraId="31290CAD" w14:textId="77777777" w:rsidR="00732788" w:rsidRDefault="00732788" w:rsidP="00732788">
      <w:r w:rsidRPr="00732788">
        <w:rPr>
          <w:rStyle w:val="Style13ptBold"/>
        </w:rPr>
        <w:t>The economist 15</w:t>
      </w:r>
      <w:r>
        <w:t xml:space="preserve">, “Raise the green lanterns: China is using climate policy to push through domestic reforms”, 12/5/15, accessed 7/4/16, </w:t>
      </w:r>
      <w:r>
        <w:rPr>
          <w:i/>
        </w:rPr>
        <w:t>The Economist</w:t>
      </w:r>
      <w:r>
        <w:t xml:space="preserve">, </w:t>
      </w:r>
      <w:hyperlink r:id="rId44" w:history="1">
        <w:r w:rsidRPr="004C63AA">
          <w:rPr>
            <w:rStyle w:val="Hyperlink"/>
          </w:rPr>
          <w:t>http://www.economist.com/news/china/21679500-china-using-climate-policy-push-through-domestic-reforms-raise-green-lanterns</w:t>
        </w:r>
      </w:hyperlink>
    </w:p>
    <w:p w14:paraId="0ED824CA" w14:textId="77777777" w:rsidR="00732788" w:rsidRPr="00732788" w:rsidRDefault="00732788" w:rsidP="00732788">
      <w:pPr>
        <w:rPr>
          <w:sz w:val="16"/>
        </w:rPr>
      </w:pPr>
      <w:r w:rsidRPr="00732788">
        <w:rPr>
          <w:sz w:val="16"/>
        </w:rPr>
        <w:t xml:space="preserve">Yet a marked change has taken place in China’s official thinking. </w:t>
      </w:r>
      <w:r w:rsidRPr="000A439B">
        <w:rPr>
          <w:rStyle w:val="Emphasis"/>
          <w:highlight w:val="cyan"/>
        </w:rPr>
        <w:t>Where</w:t>
      </w:r>
      <w:r w:rsidRPr="00732788">
        <w:rPr>
          <w:rStyle w:val="Emphasis"/>
        </w:rPr>
        <w:t xml:space="preserve"> </w:t>
      </w:r>
      <w:r w:rsidRPr="000A439B">
        <w:rPr>
          <w:rStyle w:val="Emphasis"/>
          <w:highlight w:val="cyan"/>
        </w:rPr>
        <w:t>once</w:t>
      </w:r>
      <w:r w:rsidRPr="00732788">
        <w:rPr>
          <w:rStyle w:val="Emphasis"/>
        </w:rPr>
        <w:t xml:space="preserve"> </w:t>
      </w:r>
      <w:r w:rsidRPr="000A439B">
        <w:rPr>
          <w:rStyle w:val="Emphasis"/>
          <w:highlight w:val="cyan"/>
        </w:rPr>
        <w:t>China</w:t>
      </w:r>
      <w:r w:rsidRPr="00732788">
        <w:rPr>
          <w:rStyle w:val="Emphasis"/>
        </w:rPr>
        <w:t xml:space="preserve"> </w:t>
      </w:r>
      <w:r w:rsidRPr="000A439B">
        <w:rPr>
          <w:rStyle w:val="Emphasis"/>
          <w:highlight w:val="cyan"/>
        </w:rPr>
        <w:t>viewed</w:t>
      </w:r>
      <w:r w:rsidRPr="00732788">
        <w:rPr>
          <w:rStyle w:val="Emphasis"/>
        </w:rPr>
        <w:t xml:space="preserve"> international </w:t>
      </w:r>
      <w:r w:rsidRPr="000A439B">
        <w:rPr>
          <w:rStyle w:val="Emphasis"/>
          <w:highlight w:val="cyan"/>
        </w:rPr>
        <w:t>climate</w:t>
      </w:r>
      <w:r w:rsidRPr="00732788">
        <w:rPr>
          <w:rStyle w:val="Emphasis"/>
        </w:rPr>
        <w:t xml:space="preserve"> </w:t>
      </w:r>
      <w:r w:rsidRPr="000A439B">
        <w:rPr>
          <w:rStyle w:val="Emphasis"/>
          <w:highlight w:val="cyan"/>
        </w:rPr>
        <w:t>talks</w:t>
      </w:r>
      <w:r w:rsidRPr="00732788">
        <w:rPr>
          <w:rStyle w:val="Emphasis"/>
        </w:rPr>
        <w:t xml:space="preserve"> </w:t>
      </w:r>
      <w:r w:rsidRPr="000A439B">
        <w:rPr>
          <w:rStyle w:val="Emphasis"/>
          <w:highlight w:val="cyan"/>
        </w:rPr>
        <w:t>as</w:t>
      </w:r>
      <w:r w:rsidRPr="00732788">
        <w:rPr>
          <w:rStyle w:val="Emphasis"/>
        </w:rPr>
        <w:t xml:space="preserve"> a </w:t>
      </w:r>
      <w:r w:rsidRPr="000A439B">
        <w:rPr>
          <w:rStyle w:val="Emphasis"/>
          <w:highlight w:val="cyan"/>
        </w:rPr>
        <w:t>conspiracy to constrain</w:t>
      </w:r>
      <w:r w:rsidRPr="00732788">
        <w:rPr>
          <w:rStyle w:val="Emphasis"/>
        </w:rPr>
        <w:t xml:space="preserve"> its </w:t>
      </w:r>
      <w:r w:rsidRPr="000A439B">
        <w:rPr>
          <w:rStyle w:val="Emphasis"/>
          <w:highlight w:val="cyan"/>
        </w:rPr>
        <w:t>economy</w:t>
      </w:r>
      <w:r w:rsidRPr="00732788">
        <w:rPr>
          <w:rStyle w:val="Emphasis"/>
        </w:rPr>
        <w:t xml:space="preserve">, it </w:t>
      </w:r>
      <w:r w:rsidRPr="000A439B">
        <w:rPr>
          <w:rStyle w:val="Emphasis"/>
          <w:highlight w:val="cyan"/>
        </w:rPr>
        <w:t>now</w:t>
      </w:r>
      <w:r w:rsidRPr="00732788">
        <w:rPr>
          <w:rStyle w:val="Emphasis"/>
        </w:rPr>
        <w:t xml:space="preserve"> </w:t>
      </w:r>
      <w:r w:rsidRPr="000A439B">
        <w:rPr>
          <w:rStyle w:val="Emphasis"/>
          <w:highlight w:val="cyan"/>
        </w:rPr>
        <w:t>sees</w:t>
      </w:r>
      <w:r w:rsidRPr="00732788">
        <w:rPr>
          <w:rStyle w:val="Emphasis"/>
        </w:rPr>
        <w:t xml:space="preserve"> a global </w:t>
      </w:r>
      <w:r w:rsidRPr="000A439B">
        <w:rPr>
          <w:rStyle w:val="Emphasis"/>
          <w:highlight w:val="cyan"/>
        </w:rPr>
        <w:t>agreement as helpful to</w:t>
      </w:r>
      <w:r w:rsidRPr="00732788">
        <w:rPr>
          <w:rStyle w:val="Emphasis"/>
        </w:rPr>
        <w:t xml:space="preserve"> </w:t>
      </w:r>
      <w:r w:rsidRPr="000A439B">
        <w:rPr>
          <w:rStyle w:val="Emphasis"/>
          <w:highlight w:val="cyan"/>
        </w:rPr>
        <w:t>its</w:t>
      </w:r>
      <w:r w:rsidRPr="00732788">
        <w:rPr>
          <w:rStyle w:val="Emphasis"/>
        </w:rPr>
        <w:t xml:space="preserve"> own </w:t>
      </w:r>
      <w:r w:rsidRPr="000A439B">
        <w:rPr>
          <w:rStyle w:val="Emphasis"/>
          <w:highlight w:val="cyan"/>
        </w:rPr>
        <w:t>development</w:t>
      </w:r>
      <w:r w:rsidRPr="00732788">
        <w:rPr>
          <w:rStyle w:val="Emphasis"/>
        </w:rPr>
        <w:t>.</w:t>
      </w:r>
      <w:r>
        <w:rPr>
          <w:rStyle w:val="Emphasis"/>
        </w:rPr>
        <w:t xml:space="preserve"> </w:t>
      </w:r>
      <w:r w:rsidRPr="00732788">
        <w:rPr>
          <w:sz w:val="16"/>
        </w:rPr>
        <w:t>China accounts for two-thirds of the world’s increase in the carbon dioxide emitted since 2000. It has come a long way in recognising the problem</w:t>
      </w:r>
      <w:r w:rsidRPr="00732788">
        <w:rPr>
          <w:rStyle w:val="StyleUnderline"/>
        </w:rPr>
        <w:t xml:space="preserve">. </w:t>
      </w:r>
      <w:r w:rsidRPr="000A439B">
        <w:rPr>
          <w:rStyle w:val="StyleUnderline"/>
          <w:highlight w:val="cyan"/>
        </w:rPr>
        <w:t>When China</w:t>
      </w:r>
      <w:r w:rsidRPr="00732788">
        <w:rPr>
          <w:rStyle w:val="StyleUnderline"/>
        </w:rPr>
        <w:t xml:space="preserve"> </w:t>
      </w:r>
      <w:r w:rsidRPr="000A439B">
        <w:rPr>
          <w:rStyle w:val="StyleUnderline"/>
          <w:highlight w:val="cyan"/>
        </w:rPr>
        <w:t>first joined</w:t>
      </w:r>
      <w:r w:rsidRPr="00732788">
        <w:rPr>
          <w:rStyle w:val="StyleUnderline"/>
        </w:rPr>
        <w:t xml:space="preserve"> </w:t>
      </w:r>
      <w:r w:rsidRPr="000A439B">
        <w:rPr>
          <w:rStyle w:val="StyleUnderline"/>
          <w:highlight w:val="cyan"/>
        </w:rPr>
        <w:t>international</w:t>
      </w:r>
      <w:r w:rsidRPr="00732788">
        <w:rPr>
          <w:rStyle w:val="StyleUnderline"/>
        </w:rPr>
        <w:t xml:space="preserve"> climate </w:t>
      </w:r>
      <w:r w:rsidRPr="000A439B">
        <w:rPr>
          <w:rStyle w:val="StyleUnderline"/>
          <w:highlight w:val="cyan"/>
        </w:rPr>
        <w:t>talks</w:t>
      </w:r>
      <w:r w:rsidRPr="00732788">
        <w:rPr>
          <w:rStyle w:val="StyleUnderline"/>
        </w:rPr>
        <w:t xml:space="preserve">, </w:t>
      </w:r>
      <w:r w:rsidRPr="000A439B">
        <w:rPr>
          <w:rStyle w:val="StyleUnderline"/>
        </w:rPr>
        <w:t xml:space="preserve">the </w:t>
      </w:r>
      <w:r w:rsidRPr="000A439B">
        <w:rPr>
          <w:rStyle w:val="StyleUnderline"/>
          <w:highlight w:val="cyan"/>
        </w:rPr>
        <w:t>environment was</w:t>
      </w:r>
      <w:r w:rsidRPr="000A439B">
        <w:rPr>
          <w:rStyle w:val="StyleUnderline"/>
        </w:rPr>
        <w:t xml:space="preserve"> just a </w:t>
      </w:r>
      <w:r w:rsidRPr="000A439B">
        <w:rPr>
          <w:rStyle w:val="StyleUnderline"/>
          <w:highlight w:val="cyan"/>
        </w:rPr>
        <w:t>minor branch</w:t>
      </w:r>
      <w:r w:rsidRPr="000A439B">
        <w:rPr>
          <w:rStyle w:val="StyleUnderline"/>
        </w:rPr>
        <w:t xml:space="preserve"> </w:t>
      </w:r>
      <w:r w:rsidRPr="000A439B">
        <w:rPr>
          <w:rStyle w:val="StyleUnderline"/>
          <w:highlight w:val="cyan"/>
        </w:rPr>
        <w:t>of</w:t>
      </w:r>
      <w:r w:rsidRPr="000A439B">
        <w:rPr>
          <w:rStyle w:val="StyleUnderline"/>
        </w:rPr>
        <w:t xml:space="preserve"> foreign </w:t>
      </w:r>
      <w:r w:rsidRPr="000A439B">
        <w:rPr>
          <w:rStyle w:val="StyleUnderline"/>
          <w:highlight w:val="cyan"/>
        </w:rPr>
        <w:t>policy</w:t>
      </w:r>
      <w:r w:rsidRPr="000A439B">
        <w:rPr>
          <w:rStyle w:val="StyleUnderline"/>
        </w:rPr>
        <w:t>.</w:t>
      </w:r>
      <w:r w:rsidRPr="000A439B">
        <w:rPr>
          <w:sz w:val="16"/>
        </w:rPr>
        <w:t xml:space="preserve"> The ministry for environmental protection had no policymaking powers until 2008. </w:t>
      </w:r>
      <w:r w:rsidRPr="000A439B">
        <w:rPr>
          <w:rStyle w:val="StyleUnderline"/>
          <w:highlight w:val="cyan"/>
        </w:rPr>
        <w:t>Only in 2012</w:t>
      </w:r>
      <w:r w:rsidRPr="000A439B">
        <w:rPr>
          <w:rStyle w:val="StyleUnderline"/>
        </w:rPr>
        <w:t xml:space="preserve"> </w:t>
      </w:r>
      <w:r w:rsidRPr="000A439B">
        <w:rPr>
          <w:rStyle w:val="StyleUnderline"/>
          <w:highlight w:val="cyan"/>
        </w:rPr>
        <w:t>did public</w:t>
      </w:r>
      <w:r w:rsidRPr="000A439B">
        <w:rPr>
          <w:rStyle w:val="StyleUnderline"/>
        </w:rPr>
        <w:t xml:space="preserve"> pressure </w:t>
      </w:r>
      <w:r w:rsidRPr="000A439B">
        <w:rPr>
          <w:rStyle w:val="StyleUnderline"/>
          <w:highlight w:val="cyan"/>
        </w:rPr>
        <w:t>force</w:t>
      </w:r>
      <w:r w:rsidRPr="000A439B">
        <w:rPr>
          <w:rStyle w:val="StyleUnderline"/>
        </w:rPr>
        <w:t xml:space="preserve"> </w:t>
      </w:r>
      <w:r w:rsidRPr="000A439B">
        <w:rPr>
          <w:rStyle w:val="StyleUnderline"/>
          <w:highlight w:val="cyan"/>
        </w:rPr>
        <w:t>cities to</w:t>
      </w:r>
      <w:r w:rsidRPr="000A439B">
        <w:rPr>
          <w:rStyle w:val="StyleUnderline"/>
        </w:rPr>
        <w:t xml:space="preserve"> </w:t>
      </w:r>
      <w:r w:rsidRPr="000A439B">
        <w:rPr>
          <w:rStyle w:val="StyleUnderline"/>
          <w:highlight w:val="cyan"/>
        </w:rPr>
        <w:t>publish</w:t>
      </w:r>
      <w:r w:rsidRPr="000A439B">
        <w:rPr>
          <w:rStyle w:val="StyleUnderline"/>
        </w:rPr>
        <w:t xml:space="preserve"> air-pollution </w:t>
      </w:r>
      <w:r w:rsidRPr="000A439B">
        <w:rPr>
          <w:rStyle w:val="StyleUnderline"/>
          <w:highlight w:val="cyan"/>
        </w:rPr>
        <w:t>data</w:t>
      </w:r>
      <w:r w:rsidRPr="000A439B">
        <w:rPr>
          <w:sz w:val="16"/>
        </w:rPr>
        <w:t>. Yet</w:t>
      </w:r>
      <w:r w:rsidRPr="00732788">
        <w:rPr>
          <w:sz w:val="16"/>
        </w:rPr>
        <w:t xml:space="preserve"> today China pledges to cap carbon </w:t>
      </w:r>
      <w:r w:rsidRPr="000A439B">
        <w:rPr>
          <w:sz w:val="16"/>
        </w:rPr>
        <w:t>emissions</w:t>
      </w:r>
      <w:r w:rsidRPr="00732788">
        <w:rPr>
          <w:sz w:val="16"/>
        </w:rPr>
        <w:t xml:space="preserve"> by 2030 (reversing its former position that, as a developing power, it should not be bound to an absolute reduction); and it says it will cut its carbon intensity (that is, emissions per unit of GDP) by a fifth, as well as increase by the same amount the electricity generated from sources other than fossil fuels. </w:t>
      </w:r>
      <w:r w:rsidRPr="00D36EEE">
        <w:rPr>
          <w:rStyle w:val="StyleUnderline"/>
          <w:highlight w:val="cyan"/>
        </w:rPr>
        <w:t>The latest</w:t>
      </w:r>
      <w:r w:rsidRPr="00732788">
        <w:rPr>
          <w:rStyle w:val="StyleUnderline"/>
        </w:rPr>
        <w:t xml:space="preserve"> five-year </w:t>
      </w:r>
      <w:r w:rsidRPr="00D36EEE">
        <w:rPr>
          <w:rStyle w:val="StyleUnderline"/>
          <w:highlight w:val="cyan"/>
        </w:rPr>
        <w:t>plan</w:t>
      </w:r>
      <w:r w:rsidRPr="00732788">
        <w:rPr>
          <w:rStyle w:val="StyleUnderline"/>
        </w:rPr>
        <w:t xml:space="preserve">, a blueprint for the Communist Party’s intentions that was unveiled last month, </w:t>
      </w:r>
      <w:r w:rsidRPr="00D36EEE">
        <w:rPr>
          <w:rStyle w:val="StyleUnderline"/>
          <w:highlight w:val="cyan"/>
        </w:rPr>
        <w:t>contains clear policy</w:t>
      </w:r>
      <w:r w:rsidRPr="00732788">
        <w:rPr>
          <w:rStyle w:val="StyleUnderline"/>
        </w:rPr>
        <w:t xml:space="preserve"> prescriptions </w:t>
      </w:r>
      <w:r w:rsidRPr="00D36EEE">
        <w:rPr>
          <w:rStyle w:val="StyleUnderline"/>
          <w:highlight w:val="cyan"/>
        </w:rPr>
        <w:t>for making</w:t>
      </w:r>
      <w:r w:rsidRPr="00732788">
        <w:rPr>
          <w:rStyle w:val="StyleUnderline"/>
        </w:rPr>
        <w:t xml:space="preserve"> economic </w:t>
      </w:r>
      <w:r w:rsidRPr="00D36EEE">
        <w:rPr>
          <w:rStyle w:val="StyleUnderline"/>
          <w:highlight w:val="cyan"/>
        </w:rPr>
        <w:t>development more environmentally friendly</w:t>
      </w:r>
      <w:r w:rsidRPr="00732788">
        <w:rPr>
          <w:rStyle w:val="StyleUnderline"/>
        </w:rPr>
        <w:t>.</w:t>
      </w:r>
      <w:r>
        <w:rPr>
          <w:rStyle w:val="StyleUnderline"/>
        </w:rPr>
        <w:t xml:space="preserve"> </w:t>
      </w:r>
      <w:r w:rsidRPr="00732788">
        <w:rPr>
          <w:sz w:val="16"/>
        </w:rPr>
        <w:t xml:space="preserve">Right after the Paris summit, however it ends, China is expected to make more promises in a new document, co-written by international experts, that presents a far-reaching programme of how China should clean up its act. It is based on models that account for both economic and political viability. On top of existing plans, such as launching a national emissions-trading scheme in 2017, the government may even outline proposals for a carbon tax, something that has eluded many prosperous countries in the West. </w:t>
      </w:r>
      <w:r w:rsidRPr="00D36EEE">
        <w:rPr>
          <w:rStyle w:val="Emphasis"/>
          <w:highlight w:val="cyan"/>
        </w:rPr>
        <w:t>The</w:t>
      </w:r>
      <w:r w:rsidRPr="00732788">
        <w:rPr>
          <w:rStyle w:val="Emphasis"/>
        </w:rPr>
        <w:t xml:space="preserve"> big </w:t>
      </w:r>
      <w:r w:rsidRPr="00D36EEE">
        <w:rPr>
          <w:rStyle w:val="Emphasis"/>
          <w:highlight w:val="cyan"/>
        </w:rPr>
        <w:t>question is why</w:t>
      </w:r>
      <w:r w:rsidRPr="00732788">
        <w:rPr>
          <w:rStyle w:val="Emphasis"/>
        </w:rPr>
        <w:t xml:space="preserve"> </w:t>
      </w:r>
      <w:r w:rsidRPr="00D36EEE">
        <w:rPr>
          <w:rStyle w:val="Emphasis"/>
          <w:highlight w:val="cyan"/>
        </w:rPr>
        <w:t>China is now</w:t>
      </w:r>
      <w:r w:rsidRPr="00732788">
        <w:rPr>
          <w:rStyle w:val="Emphasis"/>
        </w:rPr>
        <w:t xml:space="preserve"> so </w:t>
      </w:r>
      <w:r w:rsidRPr="00D36EEE">
        <w:rPr>
          <w:rStyle w:val="Emphasis"/>
          <w:highlight w:val="cyan"/>
        </w:rPr>
        <w:t>serious</w:t>
      </w:r>
      <w:r w:rsidRPr="00732788">
        <w:rPr>
          <w:rStyle w:val="Emphasis"/>
        </w:rPr>
        <w:t xml:space="preserve"> </w:t>
      </w:r>
      <w:r w:rsidRPr="00D36EEE">
        <w:rPr>
          <w:rStyle w:val="Emphasis"/>
          <w:highlight w:val="cyan"/>
        </w:rPr>
        <w:t>about</w:t>
      </w:r>
      <w:r w:rsidRPr="00732788">
        <w:rPr>
          <w:rStyle w:val="Emphasis"/>
        </w:rPr>
        <w:t xml:space="preserve"> </w:t>
      </w:r>
      <w:r w:rsidRPr="00D36EEE">
        <w:rPr>
          <w:rStyle w:val="Emphasis"/>
          <w:highlight w:val="cyan"/>
        </w:rPr>
        <w:t>climate change</w:t>
      </w:r>
      <w:r w:rsidRPr="00732788">
        <w:rPr>
          <w:rStyle w:val="Emphasis"/>
        </w:rPr>
        <w:t xml:space="preserve">. </w:t>
      </w:r>
      <w:r w:rsidRPr="00D36EEE">
        <w:rPr>
          <w:rStyle w:val="Emphasis"/>
          <w:highlight w:val="cyan"/>
        </w:rPr>
        <w:t>The answer is not</w:t>
      </w:r>
      <w:r w:rsidRPr="00732788">
        <w:rPr>
          <w:rStyle w:val="Emphasis"/>
        </w:rPr>
        <w:t xml:space="preserve"> that Communist </w:t>
      </w:r>
      <w:r w:rsidRPr="00D36EEE">
        <w:rPr>
          <w:rStyle w:val="Emphasis"/>
          <w:highlight w:val="cyan"/>
        </w:rPr>
        <w:t>leaders are newly</w:t>
      </w:r>
      <w:r w:rsidRPr="00732788">
        <w:rPr>
          <w:rStyle w:val="Emphasis"/>
        </w:rPr>
        <w:t xml:space="preserve"> </w:t>
      </w:r>
      <w:r w:rsidRPr="00D36EEE">
        <w:rPr>
          <w:rStyle w:val="Emphasis"/>
          <w:highlight w:val="cyan"/>
        </w:rPr>
        <w:t>converted</w:t>
      </w:r>
      <w:r w:rsidRPr="00732788">
        <w:rPr>
          <w:rStyle w:val="Emphasis"/>
        </w:rPr>
        <w:t xml:space="preserve"> </w:t>
      </w:r>
      <w:r w:rsidRPr="00D36EEE">
        <w:rPr>
          <w:rStyle w:val="Emphasis"/>
          <w:highlight w:val="cyan"/>
        </w:rPr>
        <w:t>econuts</w:t>
      </w:r>
      <w:r w:rsidRPr="00732788">
        <w:rPr>
          <w:rStyle w:val="Emphasis"/>
        </w:rPr>
        <w:t xml:space="preserve">. </w:t>
      </w:r>
      <w:r w:rsidRPr="00D36EEE">
        <w:rPr>
          <w:rStyle w:val="Emphasis"/>
          <w:highlight w:val="cyan"/>
        </w:rPr>
        <w:t>Rather</w:t>
      </w:r>
      <w:r w:rsidRPr="00732788">
        <w:rPr>
          <w:rStyle w:val="Emphasis"/>
        </w:rPr>
        <w:t xml:space="preserve">, they </w:t>
      </w:r>
      <w:r w:rsidRPr="00D36EEE">
        <w:rPr>
          <w:rStyle w:val="Emphasis"/>
          <w:highlight w:val="cyan"/>
        </w:rPr>
        <w:t>want to use environmental</w:t>
      </w:r>
      <w:r w:rsidRPr="00732788">
        <w:rPr>
          <w:rStyle w:val="Emphasis"/>
        </w:rPr>
        <w:t xml:space="preserve"> </w:t>
      </w:r>
      <w:r w:rsidRPr="00D36EEE">
        <w:rPr>
          <w:rStyle w:val="Emphasis"/>
          <w:highlight w:val="cyan"/>
        </w:rPr>
        <w:t>concerns to rally</w:t>
      </w:r>
      <w:r w:rsidRPr="00732788">
        <w:rPr>
          <w:rStyle w:val="Emphasis"/>
        </w:rPr>
        <w:t xml:space="preserve"> domestic </w:t>
      </w:r>
      <w:r w:rsidRPr="00D36EEE">
        <w:rPr>
          <w:rStyle w:val="Emphasis"/>
          <w:highlight w:val="cyan"/>
        </w:rPr>
        <w:t>support for difficult</w:t>
      </w:r>
      <w:r w:rsidRPr="00732788">
        <w:rPr>
          <w:rStyle w:val="Emphasis"/>
        </w:rPr>
        <w:t xml:space="preserve"> </w:t>
      </w:r>
      <w:r w:rsidRPr="00D36EEE">
        <w:rPr>
          <w:rStyle w:val="Emphasis"/>
          <w:highlight w:val="cyan"/>
        </w:rPr>
        <w:t>reforms</w:t>
      </w:r>
      <w:r w:rsidRPr="00732788">
        <w:rPr>
          <w:rStyle w:val="Emphasis"/>
        </w:rPr>
        <w:t xml:space="preserve"> </w:t>
      </w:r>
      <w:r w:rsidRPr="00D36EEE">
        <w:rPr>
          <w:rStyle w:val="Emphasis"/>
          <w:highlight w:val="cyan"/>
        </w:rPr>
        <w:t>that</w:t>
      </w:r>
      <w:r w:rsidRPr="00732788">
        <w:rPr>
          <w:rStyle w:val="Emphasis"/>
        </w:rPr>
        <w:t xml:space="preserve"> would </w:t>
      </w:r>
      <w:r w:rsidRPr="00D36EEE">
        <w:rPr>
          <w:rStyle w:val="Emphasis"/>
          <w:highlight w:val="cyan"/>
        </w:rPr>
        <w:t xml:space="preserve">sustain growth in </w:t>
      </w:r>
      <w:r w:rsidRPr="00D36EEE">
        <w:rPr>
          <w:rStyle w:val="Emphasis"/>
        </w:rPr>
        <w:t xml:space="preserve">the </w:t>
      </w:r>
      <w:r w:rsidRPr="00D36EEE">
        <w:rPr>
          <w:rStyle w:val="Emphasis"/>
          <w:highlight w:val="cyan"/>
        </w:rPr>
        <w:t>coming decades</w:t>
      </w:r>
      <w:r w:rsidRPr="00D36EEE">
        <w:rPr>
          <w:sz w:val="16"/>
        </w:rPr>
        <w:t xml:space="preserve">. Since a global slowdown in 2008 </w:t>
      </w:r>
      <w:r w:rsidRPr="00D36EEE">
        <w:rPr>
          <w:rStyle w:val="StyleUnderline"/>
        </w:rPr>
        <w:t xml:space="preserve">it has </w:t>
      </w:r>
      <w:r w:rsidRPr="00D36EEE">
        <w:rPr>
          <w:rStyle w:val="StyleUnderline"/>
          <w:highlight w:val="cyan"/>
        </w:rPr>
        <w:t>become clear</w:t>
      </w:r>
      <w:r w:rsidRPr="00D36EEE">
        <w:rPr>
          <w:rStyle w:val="StyleUnderline"/>
        </w:rPr>
        <w:t xml:space="preserve"> </w:t>
      </w:r>
      <w:r w:rsidRPr="00D36EEE">
        <w:rPr>
          <w:rStyle w:val="StyleUnderline"/>
          <w:highlight w:val="cyan"/>
        </w:rPr>
        <w:t>that to continue</w:t>
      </w:r>
      <w:r w:rsidRPr="00D36EEE">
        <w:rPr>
          <w:rStyle w:val="StyleUnderline"/>
        </w:rPr>
        <w:t xml:space="preserve"> </w:t>
      </w:r>
      <w:r w:rsidRPr="00D36EEE">
        <w:rPr>
          <w:rStyle w:val="StyleUnderline"/>
          <w:highlight w:val="cyan"/>
        </w:rPr>
        <w:t>growing</w:t>
      </w:r>
      <w:r w:rsidRPr="00D36EEE">
        <w:rPr>
          <w:rStyle w:val="StyleUnderline"/>
        </w:rPr>
        <w:t xml:space="preserve">, </w:t>
      </w:r>
      <w:r w:rsidRPr="00D36EEE">
        <w:rPr>
          <w:rStyle w:val="StyleUnderline"/>
          <w:highlight w:val="cyan"/>
        </w:rPr>
        <w:t>China must</w:t>
      </w:r>
      <w:r w:rsidRPr="00D36EEE">
        <w:rPr>
          <w:rStyle w:val="StyleUnderline"/>
        </w:rPr>
        <w:t xml:space="preserve"> </w:t>
      </w:r>
      <w:r w:rsidRPr="00D36EEE">
        <w:rPr>
          <w:rStyle w:val="StyleUnderline"/>
          <w:highlight w:val="cyan"/>
        </w:rPr>
        <w:t>move</w:t>
      </w:r>
      <w:r w:rsidRPr="00D36EEE">
        <w:rPr>
          <w:rStyle w:val="StyleUnderline"/>
        </w:rPr>
        <w:t xml:space="preserve"> its economy </w:t>
      </w:r>
      <w:r w:rsidRPr="00D36EEE">
        <w:rPr>
          <w:rStyle w:val="StyleUnderline"/>
          <w:highlight w:val="cyan"/>
        </w:rPr>
        <w:t>away from</w:t>
      </w:r>
      <w:r w:rsidRPr="00D36EEE">
        <w:rPr>
          <w:rStyle w:val="StyleUnderline"/>
        </w:rPr>
        <w:t xml:space="preserve"> </w:t>
      </w:r>
      <w:r w:rsidRPr="00D36EEE">
        <w:rPr>
          <w:rStyle w:val="StyleUnderline"/>
          <w:highlight w:val="cyan"/>
        </w:rPr>
        <w:t>construction</w:t>
      </w:r>
      <w:r w:rsidRPr="00D36EEE">
        <w:rPr>
          <w:rStyle w:val="StyleUnderline"/>
        </w:rPr>
        <w:t xml:space="preserve"> and energy-intensive industry </w:t>
      </w:r>
      <w:r w:rsidRPr="00D36EEE">
        <w:rPr>
          <w:rStyle w:val="StyleUnderline"/>
          <w:highlight w:val="cyan"/>
        </w:rPr>
        <w:t>towards services</w:t>
      </w:r>
      <w:r w:rsidRPr="00732788">
        <w:rPr>
          <w:rStyle w:val="StyleUnderline"/>
        </w:rPr>
        <w:t xml:space="preserve">. </w:t>
      </w:r>
      <w:r w:rsidRPr="00732788">
        <w:rPr>
          <w:sz w:val="16"/>
        </w:rPr>
        <w:t xml:space="preserve">At the same time, China faces an energy crunch. For instance, in recent years China has been a net importer of coal, which generates two-thirds of China’s electricity. It all argues for growth plans that involve less carbon. This is where </w:t>
      </w:r>
      <w:r w:rsidRPr="00732788">
        <w:rPr>
          <w:rStyle w:val="StyleUnderline"/>
        </w:rPr>
        <w:t>signing international accords</w:t>
      </w:r>
      <w:r w:rsidRPr="00732788">
        <w:rPr>
          <w:sz w:val="16"/>
        </w:rPr>
        <w:t xml:space="preserve">, </w:t>
      </w:r>
      <w:r w:rsidRPr="00732788">
        <w:rPr>
          <w:rStyle w:val="StyleUnderline"/>
        </w:rPr>
        <w:t>such as</w:t>
      </w:r>
      <w:r w:rsidRPr="00732788">
        <w:rPr>
          <w:sz w:val="16"/>
        </w:rPr>
        <w:t xml:space="preserve"> the one hoped for in </w:t>
      </w:r>
      <w:r w:rsidRPr="00732788">
        <w:rPr>
          <w:rStyle w:val="StyleUnderline"/>
        </w:rPr>
        <w:t>Paris</w:t>
      </w:r>
      <w:r w:rsidRPr="00732788">
        <w:rPr>
          <w:sz w:val="16"/>
        </w:rPr>
        <w:t xml:space="preserve">, come in, for they </w:t>
      </w:r>
      <w:r w:rsidRPr="00732788">
        <w:rPr>
          <w:rStyle w:val="StyleUnderline"/>
        </w:rPr>
        <w:t>will help the government fight entrenched interests at</w:t>
      </w:r>
      <w:r w:rsidRPr="00732788">
        <w:rPr>
          <w:sz w:val="16"/>
        </w:rPr>
        <w:t xml:space="preserve"> </w:t>
      </w:r>
      <w:r w:rsidRPr="00732788">
        <w:rPr>
          <w:rStyle w:val="StyleUnderline"/>
        </w:rPr>
        <w:t>home</w:t>
      </w:r>
      <w:r w:rsidRPr="00732788">
        <w:rPr>
          <w:sz w:val="16"/>
        </w:rPr>
        <w:t>. Observers see a parallel with China’s joining the World Trade Organisation in 2001</w:t>
      </w:r>
      <w:r w:rsidRPr="00732788">
        <w:rPr>
          <w:rStyle w:val="Emphasis"/>
        </w:rPr>
        <w:t xml:space="preserve">. It </w:t>
      </w:r>
      <w:r w:rsidRPr="00D36EEE">
        <w:rPr>
          <w:rStyle w:val="Emphasis"/>
          <w:highlight w:val="cyan"/>
        </w:rPr>
        <w:t>allowed leaders to push</w:t>
      </w:r>
      <w:r w:rsidRPr="00732788">
        <w:rPr>
          <w:rStyle w:val="Emphasis"/>
        </w:rPr>
        <w:t xml:space="preserve"> </w:t>
      </w:r>
      <w:r w:rsidRPr="00D36EEE">
        <w:rPr>
          <w:rStyle w:val="Emphasis"/>
          <w:highlight w:val="cyan"/>
        </w:rPr>
        <w:t>through</w:t>
      </w:r>
      <w:r w:rsidRPr="00732788">
        <w:rPr>
          <w:rStyle w:val="Emphasis"/>
        </w:rPr>
        <w:t xml:space="preserve"> internal economic </w:t>
      </w:r>
      <w:r w:rsidRPr="00D36EEE">
        <w:rPr>
          <w:rStyle w:val="Emphasis"/>
          <w:highlight w:val="cyan"/>
        </w:rPr>
        <w:t>reform against</w:t>
      </w:r>
      <w:r w:rsidRPr="00732788">
        <w:rPr>
          <w:rStyle w:val="Emphasis"/>
        </w:rPr>
        <w:t xml:space="preserve"> </w:t>
      </w:r>
      <w:r w:rsidRPr="00D36EEE">
        <w:rPr>
          <w:rStyle w:val="Emphasis"/>
          <w:highlight w:val="cyan"/>
        </w:rPr>
        <w:t>fierce</w:t>
      </w:r>
      <w:r w:rsidRPr="00732788">
        <w:rPr>
          <w:rStyle w:val="Emphasis"/>
        </w:rPr>
        <w:t xml:space="preserve"> domestic </w:t>
      </w:r>
      <w:r w:rsidRPr="00D36EEE">
        <w:rPr>
          <w:rStyle w:val="Emphasis"/>
          <w:highlight w:val="cyan"/>
        </w:rPr>
        <w:t>opposition. In the</w:t>
      </w:r>
      <w:r w:rsidRPr="00732788">
        <w:rPr>
          <w:rStyle w:val="Emphasis"/>
        </w:rPr>
        <w:t xml:space="preserve"> </w:t>
      </w:r>
      <w:r w:rsidRPr="00D36EEE">
        <w:rPr>
          <w:rStyle w:val="Emphasis"/>
          <w:highlight w:val="cyan"/>
        </w:rPr>
        <w:t>same</w:t>
      </w:r>
      <w:r w:rsidRPr="00732788">
        <w:rPr>
          <w:rStyle w:val="Emphasis"/>
        </w:rPr>
        <w:t xml:space="preserve"> way</w:t>
      </w:r>
      <w:r w:rsidRPr="00D36EEE">
        <w:rPr>
          <w:rStyle w:val="Emphasis"/>
          <w:highlight w:val="cyan"/>
        </w:rPr>
        <w:t>, a</w:t>
      </w:r>
      <w:r w:rsidRPr="00732788">
        <w:rPr>
          <w:rStyle w:val="Emphasis"/>
        </w:rPr>
        <w:t xml:space="preserve"> global </w:t>
      </w:r>
      <w:r w:rsidRPr="00D36EEE">
        <w:rPr>
          <w:rStyle w:val="Emphasis"/>
          <w:highlight w:val="cyan"/>
        </w:rPr>
        <w:t>climate treaty</w:t>
      </w:r>
      <w:r w:rsidRPr="00732788">
        <w:rPr>
          <w:rStyle w:val="Emphasis"/>
        </w:rPr>
        <w:t xml:space="preserve"> </w:t>
      </w:r>
      <w:r w:rsidRPr="00D36EEE">
        <w:rPr>
          <w:rStyle w:val="Emphasis"/>
          <w:highlight w:val="cyan"/>
        </w:rPr>
        <w:t>should help it</w:t>
      </w:r>
      <w:r w:rsidRPr="00732788">
        <w:rPr>
          <w:rStyle w:val="Emphasis"/>
        </w:rPr>
        <w:t xml:space="preserve"> </w:t>
      </w:r>
      <w:r w:rsidRPr="00D36EEE">
        <w:rPr>
          <w:rStyle w:val="Emphasis"/>
          <w:highlight w:val="cyan"/>
        </w:rPr>
        <w:t>take</w:t>
      </w:r>
      <w:r w:rsidRPr="00732788">
        <w:rPr>
          <w:rStyle w:val="Emphasis"/>
        </w:rPr>
        <w:t xml:space="preserve"> tough </w:t>
      </w:r>
      <w:r w:rsidRPr="00D36EEE">
        <w:rPr>
          <w:rStyle w:val="Emphasis"/>
          <w:highlight w:val="cyan"/>
        </w:rPr>
        <w:t>measures for restructuring</w:t>
      </w:r>
      <w:r w:rsidRPr="00732788">
        <w:rPr>
          <w:rStyle w:val="Emphasis"/>
        </w:rPr>
        <w:t xml:space="preserve"> the </w:t>
      </w:r>
      <w:r w:rsidRPr="00D36EEE">
        <w:rPr>
          <w:rStyle w:val="Emphasis"/>
          <w:highlight w:val="cyan"/>
        </w:rPr>
        <w:t>economy</w:t>
      </w:r>
      <w:r w:rsidRPr="00732788">
        <w:rPr>
          <w:rStyle w:val="Emphasis"/>
        </w:rPr>
        <w:t>.</w:t>
      </w:r>
      <w:r>
        <w:rPr>
          <w:rStyle w:val="Emphasis"/>
        </w:rPr>
        <w:t xml:space="preserve"> </w:t>
      </w:r>
      <w:r w:rsidRPr="00732788">
        <w:rPr>
          <w:sz w:val="16"/>
        </w:rPr>
        <w:t>It will not be easy. Provincial party bosses and state-owned enterprises hate to shut factories, particularly in those parts of the country, such as Shanxi and Inner Mongolia in the north, where coal is a big employer. Cutting demand for energy is even harder. Even if the amount of electricity used by state industry falls, that used by private firms and households is bound to increase. What is more, environmental regulations and laws laid down by the centre are routinely flouted. But</w:t>
      </w:r>
      <w:r w:rsidRPr="00732788">
        <w:rPr>
          <w:rStyle w:val="StyleUnderline"/>
        </w:rPr>
        <w:t xml:space="preserve"> </w:t>
      </w:r>
      <w:r w:rsidRPr="00D36EEE">
        <w:rPr>
          <w:rStyle w:val="StyleUnderline"/>
          <w:highlight w:val="cyan"/>
        </w:rPr>
        <w:t>cleaning up China’s act</w:t>
      </w:r>
      <w:r w:rsidRPr="00732788">
        <w:rPr>
          <w:rStyle w:val="StyleUnderline"/>
        </w:rPr>
        <w:t xml:space="preserve"> has, for the central government, </w:t>
      </w:r>
      <w:r w:rsidRPr="00D36EEE">
        <w:rPr>
          <w:rStyle w:val="StyleUnderline"/>
          <w:highlight w:val="cyan"/>
        </w:rPr>
        <w:t>become</w:t>
      </w:r>
      <w:r w:rsidRPr="00732788">
        <w:rPr>
          <w:rStyle w:val="StyleUnderline"/>
        </w:rPr>
        <w:t xml:space="preserve"> a </w:t>
      </w:r>
      <w:r w:rsidRPr="00D36EEE">
        <w:rPr>
          <w:rStyle w:val="StyleUnderline"/>
          <w:highlight w:val="cyan"/>
        </w:rPr>
        <w:t>political</w:t>
      </w:r>
      <w:r w:rsidRPr="00732788">
        <w:rPr>
          <w:rStyle w:val="StyleUnderline"/>
        </w:rPr>
        <w:t xml:space="preserve"> </w:t>
      </w:r>
      <w:r w:rsidRPr="00D36EEE">
        <w:rPr>
          <w:rStyle w:val="StyleUnderline"/>
          <w:highlight w:val="cyan"/>
        </w:rPr>
        <w:t>necessity</w:t>
      </w:r>
      <w:r w:rsidRPr="00732788">
        <w:rPr>
          <w:rStyle w:val="StyleUnderline"/>
        </w:rPr>
        <w:t xml:space="preserve"> too.</w:t>
      </w:r>
      <w:r w:rsidRPr="00732788">
        <w:rPr>
          <w:sz w:val="16"/>
        </w:rPr>
        <w:t xml:space="preserve"> Environmental issues have been major public concerns for over a decade, says Anthony Saich of Harvard University, which has conducted polls. True, rural people fret most (and with good reason) about water pollution. </w:t>
      </w:r>
      <w:r w:rsidRPr="00732788">
        <w:rPr>
          <w:rStyle w:val="StyleUnderline"/>
        </w:rPr>
        <w:t xml:space="preserve">But </w:t>
      </w:r>
      <w:r w:rsidRPr="00D36EEE">
        <w:rPr>
          <w:rStyle w:val="StyleUnderline"/>
          <w:highlight w:val="cyan"/>
        </w:rPr>
        <w:t>those i</w:t>
      </w:r>
      <w:r w:rsidRPr="00732788">
        <w:rPr>
          <w:rStyle w:val="StyleUnderline"/>
        </w:rPr>
        <w:t xml:space="preserve">n the </w:t>
      </w:r>
      <w:r w:rsidRPr="00D36EEE">
        <w:rPr>
          <w:rStyle w:val="StyleUnderline"/>
          <w:highlight w:val="cyan"/>
        </w:rPr>
        <w:t>cities</w:t>
      </w:r>
      <w:r w:rsidRPr="00732788">
        <w:rPr>
          <w:rStyle w:val="StyleUnderline"/>
        </w:rPr>
        <w:t xml:space="preserve"> </w:t>
      </w:r>
      <w:r w:rsidRPr="00D36EEE">
        <w:rPr>
          <w:rStyle w:val="StyleUnderline"/>
          <w:highlight w:val="cyan"/>
        </w:rPr>
        <w:t>gripe</w:t>
      </w:r>
      <w:r w:rsidRPr="00732788">
        <w:rPr>
          <w:rStyle w:val="StyleUnderline"/>
        </w:rPr>
        <w:t xml:space="preserve"> about their toxic air. </w:t>
      </w:r>
      <w:r w:rsidRPr="00D36EEE">
        <w:rPr>
          <w:rStyle w:val="StyleUnderline"/>
          <w:highlight w:val="cyan"/>
        </w:rPr>
        <w:t>Both represent</w:t>
      </w:r>
      <w:r w:rsidRPr="00732788">
        <w:rPr>
          <w:rStyle w:val="StyleUnderline"/>
        </w:rPr>
        <w:t xml:space="preserve"> a </w:t>
      </w:r>
      <w:r w:rsidRPr="00D36EEE">
        <w:rPr>
          <w:rStyle w:val="StyleUnderline"/>
          <w:highlight w:val="cyan"/>
        </w:rPr>
        <w:t>reproach to the government</w:t>
      </w:r>
      <w:r w:rsidRPr="00732788">
        <w:rPr>
          <w:rStyle w:val="StyleUnderline"/>
        </w:rPr>
        <w:t xml:space="preserve"> </w:t>
      </w:r>
      <w:r w:rsidRPr="00D36EEE">
        <w:rPr>
          <w:rStyle w:val="StyleUnderline"/>
          <w:highlight w:val="cyan"/>
        </w:rPr>
        <w:t>over</w:t>
      </w:r>
      <w:r w:rsidRPr="00732788">
        <w:rPr>
          <w:rStyle w:val="StyleUnderline"/>
        </w:rPr>
        <w:t xml:space="preserve"> its </w:t>
      </w:r>
      <w:r w:rsidRPr="00D36EEE">
        <w:rPr>
          <w:rStyle w:val="StyleUnderline"/>
          <w:highlight w:val="cyan"/>
        </w:rPr>
        <w:t>neglect</w:t>
      </w:r>
      <w:r w:rsidRPr="00732788">
        <w:rPr>
          <w:rStyle w:val="StyleUnderline"/>
        </w:rPr>
        <w:t xml:space="preserve"> of </w:t>
      </w:r>
      <w:r w:rsidRPr="00D36EEE">
        <w:rPr>
          <w:rStyle w:val="StyleUnderline"/>
          <w:highlight w:val="cyan"/>
        </w:rPr>
        <w:t>people’s lives and health</w:t>
      </w:r>
      <w:r w:rsidRPr="00732788">
        <w:rPr>
          <w:rStyle w:val="StyleUnderline"/>
        </w:rPr>
        <w:t>.</w:t>
      </w:r>
      <w:r>
        <w:rPr>
          <w:rStyle w:val="StyleUnderline"/>
        </w:rPr>
        <w:t xml:space="preserve"> </w:t>
      </w:r>
      <w:r w:rsidRPr="00732788">
        <w:rPr>
          <w:sz w:val="16"/>
        </w:rPr>
        <w:t xml:space="preserve">That is why national economic goals, political goals, public opinion and international pressure all point towards trying to cut emissions, pollutants included. In particular, says Zhang Zhongxiang of Tianjin University, now that dealing with climate change is a pillar of China’s diplomacy, the government must show it can keep its promises. It has some tools at its disposal. Across the country, the environmental record of government officials has become a crucial part of their evaluation by the Communist Party; and cadres will be held accountable for their actions even after leaving their position. Several provinces have already punished officials But there are obstacles to real change. The electricity grid and national power market are ill-equipped to increase renewable generation by much. Corruption in industrial procurement remains widespread, which does nothing to promote long-term efficiency or reductions in emissions. Competing incentives are also in play: earlier this year, the authorities forced a big Chinese investment company to buy back shares it had sold in old-fashioned industrial fields, for fear that it might depress share prices (which crashed anyway in a more general stockmarket meltdown). The government will not trust market mechanisms alone, says Yang Fuqiang of the Natural Resources Defense Council, an activist group. </w:t>
      </w:r>
      <w:r w:rsidRPr="00D36EEE">
        <w:rPr>
          <w:rStyle w:val="StyleUnderline"/>
          <w:highlight w:val="cyan"/>
        </w:rPr>
        <w:t>Nor are leaders</w:t>
      </w:r>
      <w:r w:rsidRPr="00732788">
        <w:rPr>
          <w:rStyle w:val="StyleUnderline"/>
        </w:rPr>
        <w:t xml:space="preserve"> yet </w:t>
      </w:r>
      <w:r w:rsidRPr="00D36EEE">
        <w:rPr>
          <w:rStyle w:val="StyleUnderline"/>
          <w:highlight w:val="cyan"/>
        </w:rPr>
        <w:t>pushing</w:t>
      </w:r>
      <w:r w:rsidRPr="00732788">
        <w:rPr>
          <w:rStyle w:val="StyleUnderline"/>
        </w:rPr>
        <w:t xml:space="preserve"> for change </w:t>
      </w:r>
      <w:r w:rsidRPr="00D36EEE">
        <w:rPr>
          <w:rStyle w:val="StyleUnderline"/>
          <w:highlight w:val="cyan"/>
        </w:rPr>
        <w:t>on all fronts</w:t>
      </w:r>
      <w:r w:rsidRPr="00732788">
        <w:rPr>
          <w:rStyle w:val="StyleUnderline"/>
        </w:rPr>
        <w:t xml:space="preserve">. </w:t>
      </w:r>
      <w:r w:rsidRPr="00D36EEE">
        <w:rPr>
          <w:rStyle w:val="StyleUnderline"/>
          <w:highlight w:val="cyan"/>
        </w:rPr>
        <w:t>For instance</w:t>
      </w:r>
      <w:r w:rsidRPr="00732788">
        <w:rPr>
          <w:rStyle w:val="StyleUnderline"/>
        </w:rPr>
        <w:t xml:space="preserve">, government </w:t>
      </w:r>
      <w:r w:rsidRPr="00D36EEE">
        <w:rPr>
          <w:rStyle w:val="StyleUnderline"/>
          <w:highlight w:val="cyan"/>
        </w:rPr>
        <w:t>efforts to cut</w:t>
      </w:r>
      <w:r w:rsidRPr="00732788">
        <w:rPr>
          <w:rStyle w:val="StyleUnderline"/>
        </w:rPr>
        <w:t xml:space="preserve"> </w:t>
      </w:r>
      <w:r w:rsidRPr="00D36EEE">
        <w:rPr>
          <w:rStyle w:val="StyleUnderline"/>
          <w:highlight w:val="cyan"/>
        </w:rPr>
        <w:t>emissions of carbon dioxide</w:t>
      </w:r>
      <w:r w:rsidRPr="00732788">
        <w:rPr>
          <w:rStyle w:val="StyleUnderline"/>
        </w:rPr>
        <w:t xml:space="preserve"> and nitrous oxide are </w:t>
      </w:r>
      <w:r w:rsidRPr="00D36EEE">
        <w:rPr>
          <w:rStyle w:val="StyleUnderline"/>
          <w:highlight w:val="cyan"/>
        </w:rPr>
        <w:t>greater than</w:t>
      </w:r>
      <w:r w:rsidRPr="00732788">
        <w:rPr>
          <w:rStyle w:val="StyleUnderline"/>
        </w:rPr>
        <w:t xml:space="preserve"> for many </w:t>
      </w:r>
      <w:r w:rsidRPr="00D36EEE">
        <w:rPr>
          <w:rStyle w:val="StyleUnderline"/>
          <w:highlight w:val="cyan"/>
        </w:rPr>
        <w:t xml:space="preserve">other </w:t>
      </w:r>
      <w:r w:rsidRPr="00D36EEE">
        <w:rPr>
          <w:rStyle w:val="StyleUnderline"/>
        </w:rPr>
        <w:t xml:space="preserve">greenhouse </w:t>
      </w:r>
      <w:r w:rsidRPr="00D36EEE">
        <w:rPr>
          <w:rStyle w:val="StyleUnderline"/>
          <w:highlight w:val="cyan"/>
        </w:rPr>
        <w:t>gases</w:t>
      </w:r>
      <w:r w:rsidRPr="00732788">
        <w:rPr>
          <w:sz w:val="16"/>
        </w:rPr>
        <w:t>. Scarce and polluted water, one of China’s most severe environmental challenges, is almost entirely beyond the scope of the current raft of reforms. And China refuses to publish its estimate of the environmental toll of economic growth.</w:t>
      </w:r>
    </w:p>
    <w:p w14:paraId="150807FE" w14:textId="77777777" w:rsidR="004906E2" w:rsidRDefault="00C52470" w:rsidP="004906E2">
      <w:pPr>
        <w:pStyle w:val="Heading2"/>
      </w:pPr>
      <w:r>
        <w:t>Util Link Turn?</w:t>
      </w:r>
    </w:p>
    <w:p w14:paraId="70274DFF" w14:textId="77777777" w:rsidR="004906E2" w:rsidRDefault="004906E2" w:rsidP="004906E2">
      <w:pPr>
        <w:pStyle w:val="Heading4"/>
      </w:pPr>
      <w:r>
        <w:t xml:space="preserve">Utilitarianism is best for government stability – Deng and Mao prove – This </w:t>
      </w:r>
      <w:r w:rsidR="00B03CDA">
        <w:t>card is kinda trashy in my opinion but everyything I cut is kinda trash</w:t>
      </w:r>
      <w:r w:rsidR="003B6AFC">
        <w:t>y</w:t>
      </w:r>
    </w:p>
    <w:p w14:paraId="2EE82EB7" w14:textId="77777777" w:rsidR="004906E2" w:rsidRDefault="004906E2" w:rsidP="004906E2">
      <w:r>
        <w:t xml:space="preserve">Dr. Baogang </w:t>
      </w:r>
      <w:r w:rsidRPr="004906E2">
        <w:rPr>
          <w:rStyle w:val="Style13ptBold"/>
        </w:rPr>
        <w:t>Guo 03</w:t>
      </w:r>
      <w:r>
        <w:t>,  is Associate Professor of political science at Dalton State College. He is President-elect for the Association of Chinese Political Studies (ACPS). He holds a Ph.D. degree from Brandeis University and a Master’s degree from Zhengzhou University. He is a member of the Asia Council of the University System of Georgia, and associate editor of the Journal of Chinese Political Science, “Political Legitimacy and China’s Transition”, Journal of Chinese Political Science, vol. 8, nos. 1 &amp; 2, Fall 2003, https://www.academia.edu/165448/Political_Legitimacy_and_China_s_Transition</w:t>
      </w:r>
    </w:p>
    <w:p w14:paraId="1C54FEB8" w14:textId="77777777" w:rsidR="004906E2" w:rsidRPr="005302AA" w:rsidRDefault="004906E2" w:rsidP="004906E2">
      <w:pPr>
        <w:rPr>
          <w:sz w:val="16"/>
        </w:rPr>
      </w:pPr>
      <w:r w:rsidRPr="004906E2">
        <w:rPr>
          <w:rStyle w:val="StyleUnderline"/>
        </w:rPr>
        <w:t xml:space="preserve">The </w:t>
      </w:r>
      <w:r w:rsidRPr="00D36EEE">
        <w:rPr>
          <w:rStyle w:val="StyleUnderline"/>
          <w:highlight w:val="cyan"/>
        </w:rPr>
        <w:t>utilitarian</w:t>
      </w:r>
      <w:r w:rsidRPr="004906E2">
        <w:rPr>
          <w:rStyle w:val="StyleUnderline"/>
        </w:rPr>
        <w:t xml:space="preserve"> </w:t>
      </w:r>
      <w:r w:rsidRPr="00D36EEE">
        <w:rPr>
          <w:rStyle w:val="StyleUnderline"/>
          <w:highlight w:val="cyan"/>
        </w:rPr>
        <w:t>approach</w:t>
      </w:r>
      <w:r w:rsidRPr="004906E2">
        <w:rPr>
          <w:rStyle w:val="StyleUnderline"/>
        </w:rPr>
        <w:t xml:space="preserve"> is an affirmative action that </w:t>
      </w:r>
      <w:r w:rsidRPr="00D36EEE">
        <w:rPr>
          <w:rStyle w:val="StyleUnderline"/>
          <w:highlight w:val="cyan"/>
        </w:rPr>
        <w:t>effectively</w:t>
      </w:r>
      <w:r w:rsidRPr="004906E2">
        <w:rPr>
          <w:rStyle w:val="StyleUnderline"/>
        </w:rPr>
        <w:t xml:space="preserve"> </w:t>
      </w:r>
      <w:r w:rsidRPr="00D36EEE">
        <w:rPr>
          <w:rStyle w:val="StyleUnderline"/>
          <w:highlight w:val="cyan"/>
        </w:rPr>
        <w:t>curtailed</w:t>
      </w:r>
      <w:r w:rsidRPr="004906E2">
        <w:rPr>
          <w:rStyle w:val="StyleUnderline"/>
        </w:rPr>
        <w:t xml:space="preserve"> </w:t>
      </w:r>
      <w:r w:rsidRPr="00D36EEE">
        <w:rPr>
          <w:rStyle w:val="StyleUnderline"/>
          <w:highlight w:val="cyan"/>
        </w:rPr>
        <w:t>Mao’s legacy</w:t>
      </w:r>
      <w:r w:rsidRPr="004906E2">
        <w:rPr>
          <w:rStyle w:val="StyleUnderline"/>
        </w:rPr>
        <w:t xml:space="preserve"> </w:t>
      </w:r>
      <w:r w:rsidRPr="00D36EEE">
        <w:rPr>
          <w:rStyle w:val="StyleUnderline"/>
          <w:highlight w:val="cyan"/>
        </w:rPr>
        <w:t>of class struggle</w:t>
      </w:r>
      <w:r w:rsidRPr="004906E2">
        <w:rPr>
          <w:rStyle w:val="StyleUnderline"/>
        </w:rPr>
        <w:t xml:space="preserve"> and politics-first mentality</w:t>
      </w:r>
      <w:r w:rsidRPr="004906E2">
        <w:rPr>
          <w:sz w:val="16"/>
        </w:rPr>
        <w:t xml:space="preserve">. </w:t>
      </w:r>
      <w:r w:rsidRPr="004906E2">
        <w:rPr>
          <w:rStyle w:val="Emphasis"/>
        </w:rPr>
        <w:t xml:space="preserve">It </w:t>
      </w:r>
      <w:r w:rsidRPr="00D36EEE">
        <w:rPr>
          <w:rStyle w:val="Emphasis"/>
          <w:highlight w:val="cyan"/>
        </w:rPr>
        <w:t>depoliticizes the society</w:t>
      </w:r>
      <w:r w:rsidRPr="004906E2">
        <w:rPr>
          <w:rStyle w:val="Emphasis"/>
        </w:rPr>
        <w:t xml:space="preserve">, </w:t>
      </w:r>
      <w:r w:rsidRPr="00D36EEE">
        <w:rPr>
          <w:rStyle w:val="Emphasis"/>
          <w:highlight w:val="cyan"/>
        </w:rPr>
        <w:t>helps heal</w:t>
      </w:r>
      <w:r w:rsidRPr="004906E2">
        <w:rPr>
          <w:rStyle w:val="Emphasis"/>
        </w:rPr>
        <w:t xml:space="preserve"> the deep-rooted </w:t>
      </w:r>
      <w:r w:rsidRPr="00D36EEE">
        <w:rPr>
          <w:rStyle w:val="Emphasis"/>
          <w:highlight w:val="cyan"/>
        </w:rPr>
        <w:t>factionalism</w:t>
      </w:r>
      <w:r w:rsidRPr="004906E2">
        <w:rPr>
          <w:rStyle w:val="Emphasis"/>
        </w:rPr>
        <w:t xml:space="preserve">, and </w:t>
      </w:r>
      <w:r w:rsidRPr="00D36EEE">
        <w:rPr>
          <w:rStyle w:val="Emphasis"/>
          <w:highlight w:val="cyan"/>
        </w:rPr>
        <w:t>restores the economic vitality of China</w:t>
      </w:r>
      <w:r w:rsidRPr="004906E2">
        <w:rPr>
          <w:rStyle w:val="Emphasis"/>
        </w:rPr>
        <w:t xml:space="preserve">. </w:t>
      </w:r>
      <w:r w:rsidRPr="004906E2">
        <w:rPr>
          <w:sz w:val="16"/>
        </w:rPr>
        <w:t xml:space="preserve">While the profound market reform might strengthen the party-state’s utilitarian justification, it also further weakened the CCP’s moral capital. Soon after the reform began, intellectuals started demanding more political freedom. </w:t>
      </w:r>
      <w:r w:rsidRPr="004906E2">
        <w:rPr>
          <w:rStyle w:val="StyleUnderline"/>
        </w:rPr>
        <w:t>Deng quickly denounced the movement as “bourgeoisie liberalization</w:t>
      </w:r>
      <w:r w:rsidRPr="004906E2">
        <w:rPr>
          <w:sz w:val="16"/>
        </w:rPr>
        <w:t xml:space="preserve">” and came up with the so-called “four cardinal principles” to set limits on political changes.53 </w:t>
      </w:r>
      <w:r w:rsidRPr="00D36EEE">
        <w:rPr>
          <w:rStyle w:val="Emphasis"/>
          <w:highlight w:val="cyan"/>
        </w:rPr>
        <w:t>To</w:t>
      </w:r>
      <w:r w:rsidRPr="004906E2">
        <w:rPr>
          <w:rStyle w:val="Emphasis"/>
        </w:rPr>
        <w:t xml:space="preserve"> </w:t>
      </w:r>
      <w:r w:rsidRPr="00D36EEE">
        <w:rPr>
          <w:rStyle w:val="Emphasis"/>
          <w:highlight w:val="cyan"/>
        </w:rPr>
        <w:t>maintain</w:t>
      </w:r>
      <w:r w:rsidRPr="004906E2">
        <w:rPr>
          <w:rStyle w:val="Emphasis"/>
        </w:rPr>
        <w:t xml:space="preserve"> political and </w:t>
      </w:r>
      <w:r w:rsidRPr="00D36EEE">
        <w:rPr>
          <w:rStyle w:val="Emphasis"/>
          <w:highlight w:val="cyan"/>
        </w:rPr>
        <w:t>social</w:t>
      </w:r>
      <w:r w:rsidRPr="004906E2">
        <w:rPr>
          <w:rStyle w:val="Emphasis"/>
        </w:rPr>
        <w:t xml:space="preserve"> </w:t>
      </w:r>
      <w:r w:rsidRPr="00D36EEE">
        <w:rPr>
          <w:rStyle w:val="Emphasis"/>
          <w:highlight w:val="cyan"/>
        </w:rPr>
        <w:t>stability, he moved away</w:t>
      </w:r>
      <w:r w:rsidRPr="004906E2">
        <w:rPr>
          <w:rStyle w:val="Emphasis"/>
        </w:rPr>
        <w:t xml:space="preserve"> from </w:t>
      </w:r>
      <w:r w:rsidRPr="00D36EEE">
        <w:rPr>
          <w:rStyle w:val="Emphasis"/>
          <w:highlight w:val="cyan"/>
        </w:rPr>
        <w:t>Mao’s</w:t>
      </w:r>
      <w:r w:rsidRPr="004906E2">
        <w:rPr>
          <w:rStyle w:val="Emphasis"/>
        </w:rPr>
        <w:t xml:space="preserve"> </w:t>
      </w:r>
      <w:r w:rsidRPr="00D36EEE">
        <w:rPr>
          <w:rStyle w:val="Emphasis"/>
          <w:highlight w:val="cyan"/>
        </w:rPr>
        <w:t xml:space="preserve">totalitarianism, and established a rational, </w:t>
      </w:r>
      <w:r w:rsidRPr="00D36EEE">
        <w:rPr>
          <w:rStyle w:val="Emphasis"/>
        </w:rPr>
        <w:t xml:space="preserve">authoritarian </w:t>
      </w:r>
      <w:r w:rsidRPr="00D36EEE">
        <w:rPr>
          <w:rStyle w:val="Emphasis"/>
          <w:highlight w:val="cyan"/>
        </w:rPr>
        <w:t xml:space="preserve">order. </w:t>
      </w:r>
      <w:r w:rsidRPr="00D36EEE">
        <w:rPr>
          <w:rStyle w:val="Emphasis"/>
        </w:rPr>
        <w:t xml:space="preserve">In this new order, the </w:t>
      </w:r>
      <w:r w:rsidRPr="00D36EEE">
        <w:rPr>
          <w:rStyle w:val="Emphasis"/>
          <w:highlight w:val="cyan"/>
        </w:rPr>
        <w:t>intellectuals</w:t>
      </w:r>
      <w:r w:rsidRPr="00D36EEE">
        <w:rPr>
          <w:rStyle w:val="Emphasis"/>
        </w:rPr>
        <w:t xml:space="preserve"> </w:t>
      </w:r>
      <w:r w:rsidRPr="00D36EEE">
        <w:rPr>
          <w:rStyle w:val="Emphasis"/>
          <w:highlight w:val="cyan"/>
        </w:rPr>
        <w:t>enjoyed</w:t>
      </w:r>
      <w:r w:rsidRPr="00D36EEE">
        <w:rPr>
          <w:rStyle w:val="Emphasis"/>
        </w:rPr>
        <w:t xml:space="preserve"> a limited </w:t>
      </w:r>
      <w:r w:rsidRPr="00D36EEE">
        <w:rPr>
          <w:rStyle w:val="Emphasis"/>
          <w:highlight w:val="cyan"/>
        </w:rPr>
        <w:t>freedom</w:t>
      </w:r>
      <w:r w:rsidRPr="00D36EEE">
        <w:rPr>
          <w:rStyle w:val="Emphasis"/>
        </w:rPr>
        <w:t xml:space="preserve"> as long as it was </w:t>
      </w:r>
      <w:r w:rsidRPr="00D36EEE">
        <w:rPr>
          <w:rStyle w:val="Emphasis"/>
          <w:highlight w:val="cyan"/>
        </w:rPr>
        <w:t>confined in the</w:t>
      </w:r>
      <w:r w:rsidRPr="00D36EEE">
        <w:rPr>
          <w:rStyle w:val="Emphasis"/>
        </w:rPr>
        <w:t xml:space="preserve"> big </w:t>
      </w:r>
      <w:r w:rsidRPr="00D36EEE">
        <w:rPr>
          <w:rStyle w:val="Emphasis"/>
          <w:highlight w:val="cyan"/>
        </w:rPr>
        <w:t>cage of four</w:t>
      </w:r>
      <w:r w:rsidRPr="00D36EEE">
        <w:rPr>
          <w:rStyle w:val="Emphasis"/>
        </w:rPr>
        <w:t xml:space="preserve"> </w:t>
      </w:r>
      <w:r w:rsidRPr="00D36EEE">
        <w:rPr>
          <w:rStyle w:val="Emphasis"/>
          <w:highlight w:val="cyan"/>
        </w:rPr>
        <w:t>cardinal principles</w:t>
      </w:r>
      <w:r w:rsidRPr="00D36EEE">
        <w:rPr>
          <w:rStyle w:val="Emphasis"/>
        </w:rPr>
        <w:t>.</w:t>
      </w:r>
      <w:r w:rsidRPr="00D36EEE">
        <w:rPr>
          <w:sz w:val="16"/>
        </w:rPr>
        <w:t xml:space="preserve"> </w:t>
      </w:r>
      <w:r w:rsidRPr="00D36EEE">
        <w:rPr>
          <w:rStyle w:val="StyleUnderline"/>
        </w:rPr>
        <w:t xml:space="preserve">The </w:t>
      </w:r>
      <w:r w:rsidRPr="00D36EEE">
        <w:rPr>
          <w:rStyle w:val="StyleUnderline"/>
          <w:highlight w:val="cyan"/>
        </w:rPr>
        <w:t>legal system</w:t>
      </w:r>
      <w:r w:rsidRPr="004906E2">
        <w:rPr>
          <w:rStyle w:val="StyleUnderline"/>
        </w:rPr>
        <w:t xml:space="preserve"> was also </w:t>
      </w:r>
      <w:r w:rsidRPr="00D36EEE">
        <w:rPr>
          <w:rStyle w:val="StyleUnderline"/>
          <w:highlight w:val="cyan"/>
        </w:rPr>
        <w:t>restored</w:t>
      </w:r>
      <w:r w:rsidRPr="004906E2">
        <w:rPr>
          <w:rStyle w:val="StyleUnderline"/>
        </w:rPr>
        <w:t xml:space="preserve">. The </w:t>
      </w:r>
      <w:r w:rsidRPr="00D36EEE">
        <w:rPr>
          <w:rStyle w:val="StyleUnderline"/>
          <w:highlight w:val="cyan"/>
        </w:rPr>
        <w:t>lawlessness of the Mao</w:t>
      </w:r>
      <w:r w:rsidRPr="004906E2">
        <w:rPr>
          <w:rStyle w:val="StyleUnderline"/>
        </w:rPr>
        <w:t xml:space="preserve"> era </w:t>
      </w:r>
      <w:r w:rsidRPr="00D36EEE">
        <w:rPr>
          <w:rStyle w:val="StyleUnderline"/>
          <w:highlight w:val="cyan"/>
        </w:rPr>
        <w:t>and</w:t>
      </w:r>
      <w:r w:rsidRPr="004906E2">
        <w:rPr>
          <w:rStyle w:val="StyleUnderline"/>
        </w:rPr>
        <w:t xml:space="preserve"> the </w:t>
      </w:r>
      <w:r w:rsidRPr="00D36EEE">
        <w:rPr>
          <w:rStyle w:val="StyleUnderline"/>
          <w:highlight w:val="cyan"/>
        </w:rPr>
        <w:t>experience of</w:t>
      </w:r>
      <w:r w:rsidRPr="004906E2">
        <w:rPr>
          <w:rStyle w:val="StyleUnderline"/>
        </w:rPr>
        <w:t xml:space="preserve"> the </w:t>
      </w:r>
      <w:r w:rsidRPr="00D36EEE">
        <w:rPr>
          <w:rStyle w:val="StyleUnderline"/>
          <w:highlight w:val="cyan"/>
        </w:rPr>
        <w:t>Cultural</w:t>
      </w:r>
      <w:r w:rsidRPr="004906E2">
        <w:rPr>
          <w:rStyle w:val="StyleUnderline"/>
        </w:rPr>
        <w:t xml:space="preserve"> </w:t>
      </w:r>
      <w:r w:rsidRPr="00D36EEE">
        <w:rPr>
          <w:rStyle w:val="StyleUnderline"/>
          <w:highlight w:val="cyan"/>
        </w:rPr>
        <w:t>Revolution</w:t>
      </w:r>
      <w:r w:rsidRPr="004906E2">
        <w:rPr>
          <w:rStyle w:val="StyleUnderline"/>
        </w:rPr>
        <w:t xml:space="preserve"> helped </w:t>
      </w:r>
      <w:r w:rsidRPr="00D36EEE">
        <w:rPr>
          <w:rStyle w:val="StyleUnderline"/>
          <w:highlight w:val="cyan"/>
        </w:rPr>
        <w:t>foster</w:t>
      </w:r>
      <w:r w:rsidRPr="004906E2">
        <w:rPr>
          <w:rStyle w:val="StyleUnderline"/>
        </w:rPr>
        <w:t xml:space="preserve"> a </w:t>
      </w:r>
      <w:r w:rsidRPr="00D36EEE">
        <w:rPr>
          <w:rStyle w:val="StyleUnderline"/>
          <w:highlight w:val="cyan"/>
        </w:rPr>
        <w:t>consensus</w:t>
      </w:r>
      <w:r w:rsidRPr="004906E2">
        <w:rPr>
          <w:rStyle w:val="StyleUnderline"/>
        </w:rPr>
        <w:t xml:space="preserve"> that a </w:t>
      </w:r>
      <w:r w:rsidRPr="00D36EEE">
        <w:rPr>
          <w:rStyle w:val="StyleUnderline"/>
          <w:highlight w:val="cyan"/>
        </w:rPr>
        <w:t>socialist legal system must be established</w:t>
      </w:r>
      <w:r w:rsidRPr="004906E2">
        <w:rPr>
          <w:rStyle w:val="StyleUnderline"/>
        </w:rPr>
        <w:t>.</w:t>
      </w:r>
      <w:r w:rsidRPr="004906E2">
        <w:rPr>
          <w:sz w:val="16"/>
        </w:rPr>
        <w:t xml:space="preserve"> The Constitution of 1982 was a major breakthrough in PRC’s legal history. It recognized the principle of popular sovereignty, re-established the principle of the supremacy of laws, and restored a system of limited separation of powers and checks and balances. 54 A large number of statutory and administrative laws were enacted during this period. The system of administrative supervision was established to monitor state agencies and personnel. A law passed in 1989 allowed citizens to sue administrative agencies and to hold public officials accountable for their actions.</w:t>
      </w:r>
    </w:p>
    <w:p w14:paraId="03BCA354" w14:textId="77777777" w:rsidR="00D3555A" w:rsidRDefault="00D3555A" w:rsidP="00D3555A">
      <w:pPr>
        <w:pStyle w:val="Heading1"/>
      </w:pPr>
      <w:r>
        <w:t>Internal Link Defense</w:t>
      </w:r>
    </w:p>
    <w:p w14:paraId="76D26FC1" w14:textId="77777777" w:rsidR="00D3555A" w:rsidRDefault="00D3555A" w:rsidP="00D3555A">
      <w:pPr>
        <w:pStyle w:val="Heading2"/>
      </w:pPr>
      <w:r>
        <w:t>Economics ≠ Legitmacy</w:t>
      </w:r>
    </w:p>
    <w:p w14:paraId="02163FB2" w14:textId="77777777" w:rsidR="00D3555A" w:rsidRDefault="00D3555A" w:rsidP="00D3555A">
      <w:pPr>
        <w:pStyle w:val="Heading4"/>
      </w:pPr>
      <w:r>
        <w:t>CCP legitmacy is not tied to economics – party has flourished independent of economic progress</w:t>
      </w:r>
    </w:p>
    <w:p w14:paraId="2A963774" w14:textId="77777777" w:rsidR="00D3555A" w:rsidRDefault="00D3555A" w:rsidP="00D3555A">
      <w:r>
        <w:t xml:space="preserve">Ankit </w:t>
      </w:r>
      <w:r w:rsidRPr="00D3555A">
        <w:rPr>
          <w:rStyle w:val="Style13ptBold"/>
        </w:rPr>
        <w:t>Panda</w:t>
      </w:r>
      <w:r>
        <w:rPr>
          <w:rStyle w:val="Style13ptBold"/>
        </w:rPr>
        <w:t xml:space="preserve"> 15</w:t>
      </w:r>
      <w:r>
        <w:t>, writer for the Diplomat with expertise in on security, politics, economics, and culture. The Diplomat, 6-18-2015, "Where Does the CCP's Legitimacy Come From? (Hint: It's Not Economic Performance)," Diplomat, http://thediplomat.com/2015/06/where-does-the-ccps-legitimacy-come-from-hint-its-not-economic-performance/</w:t>
      </w:r>
    </w:p>
    <w:p w14:paraId="5FDA21ED" w14:textId="77777777" w:rsidR="00D3555A" w:rsidRDefault="00D3555A" w:rsidP="00D3555A">
      <w:pPr>
        <w:rPr>
          <w:rStyle w:val="StyleUnderline"/>
        </w:rPr>
      </w:pPr>
      <w:r w:rsidRPr="00D36EEE">
        <w:rPr>
          <w:rStyle w:val="StyleUnderline"/>
          <w:highlight w:val="cyan"/>
        </w:rPr>
        <w:t>conventional</w:t>
      </w:r>
      <w:r w:rsidRPr="00D3555A">
        <w:rPr>
          <w:rStyle w:val="StyleUnderline"/>
        </w:rPr>
        <w:t xml:space="preserve"> </w:t>
      </w:r>
      <w:r w:rsidRPr="00D36EEE">
        <w:rPr>
          <w:rStyle w:val="StyleUnderline"/>
          <w:highlight w:val="cyan"/>
        </w:rPr>
        <w:t>wisdom</w:t>
      </w:r>
      <w:r w:rsidRPr="00D3555A">
        <w:rPr>
          <w:rStyle w:val="StyleUnderline"/>
        </w:rPr>
        <w:t xml:space="preserve"> in conversations </w:t>
      </w:r>
      <w:r w:rsidRPr="00D36EEE">
        <w:rPr>
          <w:rStyle w:val="StyleUnderline"/>
          <w:highlight w:val="cyan"/>
        </w:rPr>
        <w:t>about</w:t>
      </w:r>
      <w:r w:rsidRPr="00D3555A">
        <w:rPr>
          <w:rStyle w:val="StyleUnderline"/>
        </w:rPr>
        <w:t xml:space="preserve"> </w:t>
      </w:r>
      <w:r w:rsidRPr="00D36EEE">
        <w:rPr>
          <w:rStyle w:val="StyleUnderline"/>
          <w:highlight w:val="cyan"/>
        </w:rPr>
        <w:t>China’s</w:t>
      </w:r>
      <w:r w:rsidRPr="00D3555A">
        <w:rPr>
          <w:rStyle w:val="StyleUnderline"/>
        </w:rPr>
        <w:t xml:space="preserve"> political </w:t>
      </w:r>
      <w:r w:rsidRPr="00D36EEE">
        <w:rPr>
          <w:rStyle w:val="StyleUnderline"/>
          <w:highlight w:val="cyan"/>
        </w:rPr>
        <w:t>stability</w:t>
      </w:r>
      <w:r w:rsidRPr="00D3555A">
        <w:rPr>
          <w:rStyle w:val="StyleUnderline"/>
        </w:rPr>
        <w:t xml:space="preserve"> that </w:t>
      </w:r>
      <w:r w:rsidRPr="00D36EEE">
        <w:rPr>
          <w:rStyle w:val="StyleUnderline"/>
          <w:highlight w:val="cyan"/>
        </w:rPr>
        <w:t>is</w:t>
      </w:r>
      <w:r w:rsidRPr="00D3555A">
        <w:rPr>
          <w:rStyle w:val="StyleUnderline"/>
        </w:rPr>
        <w:t xml:space="preserve"> </w:t>
      </w:r>
      <w:r w:rsidRPr="00D36EEE">
        <w:rPr>
          <w:rStyle w:val="StyleUnderline"/>
          <w:highlight w:val="cyan"/>
        </w:rPr>
        <w:t>often</w:t>
      </w:r>
      <w:r w:rsidRPr="00D3555A">
        <w:rPr>
          <w:rStyle w:val="StyleUnderline"/>
        </w:rPr>
        <w:t xml:space="preserve"> </w:t>
      </w:r>
      <w:r w:rsidRPr="00D36EEE">
        <w:rPr>
          <w:rStyle w:val="StyleUnderline"/>
          <w:highlight w:val="cyan"/>
        </w:rPr>
        <w:t>presented</w:t>
      </w:r>
      <w:r w:rsidRPr="00D3555A">
        <w:rPr>
          <w:rStyle w:val="StyleUnderline"/>
        </w:rPr>
        <w:t xml:space="preserve"> </w:t>
      </w:r>
      <w:r w:rsidRPr="00D36EEE">
        <w:rPr>
          <w:rStyle w:val="StyleUnderline"/>
          <w:highlight w:val="cyan"/>
        </w:rPr>
        <w:t>as</w:t>
      </w:r>
      <w:r w:rsidRPr="00D3555A">
        <w:rPr>
          <w:rStyle w:val="StyleUnderline"/>
        </w:rPr>
        <w:t xml:space="preserve"> a </w:t>
      </w:r>
      <w:r w:rsidRPr="00D36EEE">
        <w:rPr>
          <w:rStyle w:val="StyleUnderline"/>
          <w:highlight w:val="cyan"/>
        </w:rPr>
        <w:t>truism</w:t>
      </w:r>
      <w:r w:rsidRPr="00D3555A">
        <w:rPr>
          <w:rStyle w:val="StyleUnderline"/>
        </w:rPr>
        <w:t xml:space="preserve">: </w:t>
      </w:r>
      <w:r w:rsidRPr="00D36EEE">
        <w:rPr>
          <w:rStyle w:val="StyleUnderline"/>
          <w:highlight w:val="cyan"/>
        </w:rPr>
        <w:t>the</w:t>
      </w:r>
      <w:r w:rsidRPr="00D3555A">
        <w:rPr>
          <w:rStyle w:val="StyleUnderline"/>
        </w:rPr>
        <w:t xml:space="preserve"> Chinese Communist Party’s (</w:t>
      </w:r>
      <w:r w:rsidRPr="00D36EEE">
        <w:rPr>
          <w:rStyle w:val="StyleUnderline"/>
          <w:highlight w:val="cyan"/>
        </w:rPr>
        <w:t>CCP</w:t>
      </w:r>
      <w:r w:rsidRPr="00D3555A">
        <w:rPr>
          <w:rStyle w:val="StyleUnderline"/>
        </w:rPr>
        <w:t xml:space="preserve">) </w:t>
      </w:r>
      <w:r w:rsidRPr="00D36EEE">
        <w:rPr>
          <w:rStyle w:val="StyleUnderline"/>
          <w:highlight w:val="cyan"/>
        </w:rPr>
        <w:t>legitimacy</w:t>
      </w:r>
      <w:r w:rsidRPr="00D3555A">
        <w:rPr>
          <w:rStyle w:val="StyleUnderline"/>
        </w:rPr>
        <w:t xml:space="preserve"> </w:t>
      </w:r>
      <w:r w:rsidRPr="004014B4">
        <w:rPr>
          <w:rStyle w:val="StyleUnderline"/>
          <w:highlight w:val="cyan"/>
        </w:rPr>
        <w:t>stems</w:t>
      </w:r>
      <w:r w:rsidRPr="00D3555A">
        <w:rPr>
          <w:rStyle w:val="StyleUnderline"/>
        </w:rPr>
        <w:t xml:space="preserve"> </w:t>
      </w:r>
      <w:r w:rsidRPr="004014B4">
        <w:rPr>
          <w:rStyle w:val="StyleUnderline"/>
          <w:highlight w:val="cyan"/>
        </w:rPr>
        <w:t>from</w:t>
      </w:r>
      <w:r w:rsidRPr="00D3555A">
        <w:rPr>
          <w:rStyle w:val="StyleUnderline"/>
        </w:rPr>
        <w:t xml:space="preserve"> its </w:t>
      </w:r>
      <w:r w:rsidRPr="004014B4">
        <w:rPr>
          <w:rStyle w:val="StyleUnderline"/>
          <w:highlight w:val="cyan"/>
        </w:rPr>
        <w:t>ability to</w:t>
      </w:r>
      <w:r w:rsidRPr="00D3555A">
        <w:rPr>
          <w:rStyle w:val="StyleUnderline"/>
        </w:rPr>
        <w:t xml:space="preserve"> </w:t>
      </w:r>
      <w:r w:rsidRPr="004014B4">
        <w:rPr>
          <w:rStyle w:val="StyleUnderline"/>
          <w:highlight w:val="cyan"/>
        </w:rPr>
        <w:t>deliver</w:t>
      </w:r>
      <w:r w:rsidRPr="00D3555A">
        <w:rPr>
          <w:rStyle w:val="StyleUnderline"/>
        </w:rPr>
        <w:t xml:space="preserve"> high economic </w:t>
      </w:r>
      <w:r w:rsidRPr="004014B4">
        <w:rPr>
          <w:rStyle w:val="StyleUnderline"/>
          <w:highlight w:val="cyan"/>
        </w:rPr>
        <w:t>growth</w:t>
      </w:r>
      <w:r w:rsidRPr="00D3555A">
        <w:rPr>
          <w:rStyle w:val="StyleUnderline"/>
        </w:rPr>
        <w:t xml:space="preserve">; </w:t>
      </w:r>
      <w:r w:rsidRPr="004014B4">
        <w:rPr>
          <w:rStyle w:val="StyleUnderline"/>
          <w:highlight w:val="cyan"/>
        </w:rPr>
        <w:t>if e</w:t>
      </w:r>
      <w:r w:rsidRPr="00D3555A">
        <w:rPr>
          <w:rStyle w:val="StyleUnderline"/>
        </w:rPr>
        <w:t xml:space="preserve">conomic </w:t>
      </w:r>
      <w:r w:rsidRPr="004014B4">
        <w:rPr>
          <w:rStyle w:val="StyleUnderline"/>
          <w:highlight w:val="cyan"/>
        </w:rPr>
        <w:t>growth</w:t>
      </w:r>
      <w:r w:rsidRPr="00D3555A">
        <w:rPr>
          <w:rStyle w:val="StyleUnderline"/>
        </w:rPr>
        <w:t xml:space="preserve"> </w:t>
      </w:r>
      <w:r w:rsidRPr="004014B4">
        <w:rPr>
          <w:rStyle w:val="StyleUnderline"/>
          <w:highlight w:val="cyan"/>
        </w:rPr>
        <w:t>disappears</w:t>
      </w:r>
      <w:r w:rsidRPr="00D3555A">
        <w:rPr>
          <w:rStyle w:val="StyleUnderline"/>
        </w:rPr>
        <w:t xml:space="preserve">, </w:t>
      </w:r>
      <w:r w:rsidRPr="004014B4">
        <w:rPr>
          <w:rStyle w:val="StyleUnderline"/>
          <w:highlight w:val="cyan"/>
        </w:rPr>
        <w:t>so will its legitimacy</w:t>
      </w:r>
      <w:r w:rsidRPr="00D3555A">
        <w:rPr>
          <w:rStyle w:val="StyleUnderline"/>
        </w:rPr>
        <w:t xml:space="preserve">; this in turn </w:t>
      </w:r>
      <w:r w:rsidRPr="004014B4">
        <w:rPr>
          <w:rStyle w:val="StyleUnderline"/>
          <w:highlight w:val="cyan"/>
        </w:rPr>
        <w:t>will lead</w:t>
      </w:r>
      <w:r w:rsidRPr="00D3555A">
        <w:rPr>
          <w:rStyle w:val="StyleUnderline"/>
        </w:rPr>
        <w:t xml:space="preserve"> to the </w:t>
      </w:r>
      <w:r w:rsidRPr="004014B4">
        <w:rPr>
          <w:rStyle w:val="StyleUnderline"/>
          <w:highlight w:val="cyan"/>
        </w:rPr>
        <w:t>beginning of the end</w:t>
      </w:r>
      <w:r w:rsidRPr="00D3555A">
        <w:rPr>
          <w:rStyle w:val="StyleUnderline"/>
        </w:rPr>
        <w:t xml:space="preserve"> </w:t>
      </w:r>
      <w:r w:rsidRPr="004014B4">
        <w:rPr>
          <w:rStyle w:val="StyleUnderline"/>
          <w:highlight w:val="cyan"/>
        </w:rPr>
        <w:t>of the CCP.</w:t>
      </w:r>
      <w:r w:rsidRPr="00D3555A">
        <w:rPr>
          <w:sz w:val="16"/>
        </w:rPr>
        <w:t xml:space="preserve"> The a priori appeal is evident since the reason stands the test of common sense. After all, assuming a broad definition of “legitimacy,” it would make sense that keeping citizens happy through high economic growth would prevent social unrest or calls for a new form of government. How do you keep citizens happy? Well, you can expand the economic pie, ensuring that everyone gets a larger slice—more per capita GDP leads to more per capita happiness leads to less revolution and upheaval. For CCP elites, mass upheaval over economic outcomes is best avoided by keeping China’s year-on-year growth rates as high as possible. </w:t>
      </w:r>
      <w:r w:rsidRPr="004014B4">
        <w:rPr>
          <w:rStyle w:val="StyleUnderline"/>
          <w:highlight w:val="cyan"/>
        </w:rPr>
        <w:t>New</w:t>
      </w:r>
      <w:r w:rsidRPr="00D3555A">
        <w:rPr>
          <w:rStyle w:val="StyleUnderline"/>
        </w:rPr>
        <w:t xml:space="preserve"> </w:t>
      </w:r>
      <w:r w:rsidRPr="004014B4">
        <w:rPr>
          <w:rStyle w:val="StyleUnderline"/>
          <w:highlight w:val="cyan"/>
        </w:rPr>
        <w:t>research</w:t>
      </w:r>
      <w:r w:rsidRPr="00D3555A">
        <w:rPr>
          <w:rStyle w:val="StyleUnderline"/>
        </w:rPr>
        <w:t xml:space="preserve"> </w:t>
      </w:r>
      <w:r w:rsidRPr="004014B4">
        <w:rPr>
          <w:rStyle w:val="StyleUnderline"/>
          <w:highlight w:val="cyan"/>
        </w:rPr>
        <w:t>challenges</w:t>
      </w:r>
      <w:r w:rsidRPr="00D3555A">
        <w:rPr>
          <w:rStyle w:val="StyleUnderline"/>
        </w:rPr>
        <w:t xml:space="preserve"> </w:t>
      </w:r>
      <w:r w:rsidRPr="004014B4">
        <w:rPr>
          <w:rStyle w:val="StyleUnderline"/>
          <w:highlight w:val="cyan"/>
        </w:rPr>
        <w:t>this</w:t>
      </w:r>
      <w:r w:rsidRPr="00D3555A">
        <w:rPr>
          <w:rStyle w:val="StyleUnderline"/>
        </w:rPr>
        <w:t xml:space="preserve"> conventional </w:t>
      </w:r>
      <w:r w:rsidRPr="004014B4">
        <w:rPr>
          <w:rStyle w:val="StyleUnderline"/>
          <w:highlight w:val="cyan"/>
        </w:rPr>
        <w:t>wisdom</w:t>
      </w:r>
      <w:r w:rsidRPr="00D3555A">
        <w:rPr>
          <w:rStyle w:val="StyleUnderline"/>
        </w:rPr>
        <w:t xml:space="preserve"> </w:t>
      </w:r>
      <w:r w:rsidRPr="004014B4">
        <w:rPr>
          <w:rStyle w:val="StyleUnderline"/>
          <w:highlight w:val="cyan"/>
        </w:rPr>
        <w:t>with</w:t>
      </w:r>
      <w:r w:rsidRPr="00D3555A">
        <w:rPr>
          <w:rStyle w:val="StyleUnderline"/>
        </w:rPr>
        <w:t xml:space="preserve"> </w:t>
      </w:r>
      <w:r w:rsidRPr="004014B4">
        <w:rPr>
          <w:rStyle w:val="StyleUnderline"/>
          <w:highlight w:val="cyan"/>
        </w:rPr>
        <w:t>evidence</w:t>
      </w:r>
      <w:r w:rsidRPr="00D3555A">
        <w:rPr>
          <w:sz w:val="16"/>
        </w:rPr>
        <w:t xml:space="preserve">. A new Global Working Paper (PDF warning) from </w:t>
      </w:r>
      <w:r w:rsidRPr="00D3555A">
        <w:rPr>
          <w:rStyle w:val="StyleUnderline"/>
        </w:rPr>
        <w:t xml:space="preserve">the Brookings Institution inverts the reasoning </w:t>
      </w:r>
      <w:r w:rsidRPr="00D3555A">
        <w:rPr>
          <w:sz w:val="16"/>
        </w:rPr>
        <w:t xml:space="preserve">I outlined above. Measuring “legitimacy” is of course a tricky endeavor, so </w:t>
      </w:r>
      <w:r w:rsidRPr="00D3555A">
        <w:rPr>
          <w:rStyle w:val="StyleUnderline"/>
        </w:rPr>
        <w:t>the paper instead measures well</w:t>
      </w:r>
      <w:r w:rsidRPr="00D3555A">
        <w:rPr>
          <w:sz w:val="16"/>
        </w:rPr>
        <w:t>-being—roughly how happy citizens are—</w:t>
      </w:r>
      <w:r w:rsidRPr="004014B4">
        <w:rPr>
          <w:rStyle w:val="StyleUnderline"/>
          <w:highlight w:val="cyan"/>
        </w:rPr>
        <w:t>against</w:t>
      </w:r>
      <w:r w:rsidRPr="00D3555A">
        <w:rPr>
          <w:rStyle w:val="StyleUnderline"/>
        </w:rPr>
        <w:t xml:space="preserve"> </w:t>
      </w:r>
      <w:r w:rsidRPr="004014B4">
        <w:rPr>
          <w:rStyle w:val="StyleUnderline"/>
          <w:highlight w:val="cyan"/>
        </w:rPr>
        <w:t>China’s</w:t>
      </w:r>
      <w:r w:rsidRPr="00D3555A">
        <w:rPr>
          <w:rStyle w:val="StyleUnderline"/>
        </w:rPr>
        <w:t xml:space="preserve"> economic performance</w:t>
      </w:r>
      <w:r w:rsidRPr="00D3555A">
        <w:rPr>
          <w:sz w:val="16"/>
        </w:rPr>
        <w:t xml:space="preserve"> (the word “legitimacy” does not appear in the paper). The paper additionally </w:t>
      </w:r>
      <w:r w:rsidRPr="004014B4">
        <w:rPr>
          <w:rStyle w:val="StyleUnderline"/>
          <w:highlight w:val="cyan"/>
        </w:rPr>
        <w:t>looks at</w:t>
      </w:r>
      <w:r w:rsidRPr="00D3555A">
        <w:rPr>
          <w:rStyle w:val="StyleUnderline"/>
        </w:rPr>
        <w:t xml:space="preserve"> the </w:t>
      </w:r>
      <w:r w:rsidRPr="004014B4">
        <w:rPr>
          <w:rStyle w:val="StyleUnderline"/>
          <w:highlight w:val="cyan"/>
        </w:rPr>
        <w:t>prevalence</w:t>
      </w:r>
      <w:r w:rsidRPr="00D3555A">
        <w:rPr>
          <w:rStyle w:val="StyleUnderline"/>
        </w:rPr>
        <w:t xml:space="preserve"> </w:t>
      </w:r>
      <w:r w:rsidRPr="004014B4">
        <w:rPr>
          <w:rStyle w:val="StyleUnderline"/>
          <w:highlight w:val="cyan"/>
        </w:rPr>
        <w:t>of</w:t>
      </w:r>
      <w:r w:rsidRPr="00D3555A">
        <w:rPr>
          <w:rStyle w:val="StyleUnderline"/>
        </w:rPr>
        <w:t xml:space="preserve"> mental </w:t>
      </w:r>
      <w:r w:rsidRPr="004014B4">
        <w:rPr>
          <w:rStyle w:val="StyleUnderline"/>
          <w:highlight w:val="cyan"/>
        </w:rPr>
        <w:t>health disorders in China</w:t>
      </w:r>
      <w:r w:rsidRPr="004014B4">
        <w:rPr>
          <w:sz w:val="16"/>
        </w:rPr>
        <w:t xml:space="preserve">. The finding of interest, distilled in a Brookings blog post, is as follows: We find that the </w:t>
      </w:r>
      <w:r w:rsidRPr="004014B4">
        <w:rPr>
          <w:rStyle w:val="StyleUnderline"/>
          <w:highlight w:val="cyan"/>
        </w:rPr>
        <w:t>standard</w:t>
      </w:r>
      <w:r w:rsidRPr="004014B4">
        <w:rPr>
          <w:rStyle w:val="StyleUnderline"/>
        </w:rPr>
        <w:t xml:space="preserve"> </w:t>
      </w:r>
      <w:r w:rsidRPr="004014B4">
        <w:rPr>
          <w:rStyle w:val="StyleUnderline"/>
          <w:highlight w:val="cyan"/>
        </w:rPr>
        <w:t>determinants of well-being</w:t>
      </w:r>
      <w:r w:rsidRPr="004014B4">
        <w:rPr>
          <w:rStyle w:val="StyleUnderline"/>
        </w:rPr>
        <w:t xml:space="preserve"> </w:t>
      </w:r>
      <w:r w:rsidRPr="004014B4">
        <w:rPr>
          <w:rStyle w:val="StyleUnderline"/>
          <w:highlight w:val="cyan"/>
        </w:rPr>
        <w:t>are the same for China</w:t>
      </w:r>
      <w:r w:rsidRPr="004014B4">
        <w:rPr>
          <w:rStyle w:val="StyleUnderline"/>
        </w:rPr>
        <w:t xml:space="preserve"> </w:t>
      </w:r>
      <w:r w:rsidRPr="004014B4">
        <w:rPr>
          <w:rStyle w:val="StyleUnderline"/>
          <w:highlight w:val="cyan"/>
        </w:rPr>
        <w:t>as</w:t>
      </w:r>
      <w:r w:rsidRPr="004014B4">
        <w:rPr>
          <w:rStyle w:val="StyleUnderline"/>
        </w:rPr>
        <w:t xml:space="preserve"> they are for </w:t>
      </w:r>
      <w:r w:rsidRPr="004014B4">
        <w:rPr>
          <w:rStyle w:val="StyleUnderline"/>
          <w:highlight w:val="cyan"/>
        </w:rPr>
        <w:t>most</w:t>
      </w:r>
      <w:r w:rsidRPr="004014B4">
        <w:rPr>
          <w:rStyle w:val="StyleUnderline"/>
        </w:rPr>
        <w:t xml:space="preserve"> countries </w:t>
      </w:r>
      <w:r w:rsidRPr="004014B4">
        <w:rPr>
          <w:rStyle w:val="StyleUnderline"/>
          <w:highlight w:val="cyan"/>
        </w:rPr>
        <w:t>around</w:t>
      </w:r>
      <w:r w:rsidRPr="004014B4">
        <w:rPr>
          <w:rStyle w:val="StyleUnderline"/>
        </w:rPr>
        <w:t xml:space="preserve"> the</w:t>
      </w:r>
      <w:r w:rsidRPr="00D3555A">
        <w:rPr>
          <w:rStyle w:val="StyleUnderline"/>
        </w:rPr>
        <w:t xml:space="preserve"> </w:t>
      </w:r>
      <w:r w:rsidRPr="004014B4">
        <w:rPr>
          <w:rStyle w:val="StyleUnderline"/>
          <w:highlight w:val="cyan"/>
        </w:rPr>
        <w:t>world</w:t>
      </w:r>
      <w:r w:rsidRPr="00D3555A">
        <w:rPr>
          <w:sz w:val="16"/>
        </w:rPr>
        <w:t xml:space="preserve">. At the same time, </w:t>
      </w:r>
      <w:r w:rsidRPr="00D3555A">
        <w:rPr>
          <w:rStyle w:val="StyleUnderline"/>
        </w:rPr>
        <w:t>China stands out in that unhappiness and reported mental health problems are highest among the cohorts who either have or are positioned to benefit from the transition and related growth—a clear progress paradox</w:t>
      </w:r>
      <w:r w:rsidRPr="00D3555A">
        <w:rPr>
          <w:sz w:val="16"/>
        </w:rPr>
        <w:t xml:space="preserve">. </w:t>
      </w:r>
      <w:r w:rsidRPr="00D3555A">
        <w:rPr>
          <w:rStyle w:val="StyleUnderline"/>
        </w:rPr>
        <w:t>These are urban residents, the more educated, those who work in the private sector, and those who report to have insufficient leisure time and rest.</w:t>
      </w:r>
      <w:r>
        <w:rPr>
          <w:rStyle w:val="StyleUnderline"/>
        </w:rPr>
        <w:t xml:space="preserve"> </w:t>
      </w:r>
      <w:r w:rsidRPr="00D3555A">
        <w:rPr>
          <w:sz w:val="16"/>
        </w:rPr>
        <w:t xml:space="preserve">The paper’s finding has already drawn intelligent commentary from a few commentators (political scientist Jay Ulfelder and blogger T. Greer have posted important reactions). </w:t>
      </w:r>
      <w:r w:rsidRPr="00D3555A">
        <w:rPr>
          <w:rStyle w:val="Emphasis"/>
        </w:rPr>
        <w:t xml:space="preserve">The finding that </w:t>
      </w:r>
      <w:r w:rsidRPr="004014B4">
        <w:rPr>
          <w:rStyle w:val="Emphasis"/>
          <w:highlight w:val="cyan"/>
        </w:rPr>
        <w:t>well-being</w:t>
      </w:r>
      <w:r w:rsidRPr="00D3555A">
        <w:rPr>
          <w:rStyle w:val="Emphasis"/>
        </w:rPr>
        <w:t xml:space="preserve">, particularly </w:t>
      </w:r>
      <w:r w:rsidRPr="004014B4">
        <w:rPr>
          <w:rStyle w:val="Emphasis"/>
          <w:highlight w:val="cyan"/>
        </w:rPr>
        <w:t>among</w:t>
      </w:r>
      <w:r w:rsidRPr="00D3555A">
        <w:rPr>
          <w:rStyle w:val="Emphasis"/>
        </w:rPr>
        <w:t xml:space="preserve"> Chinese </w:t>
      </w:r>
      <w:r w:rsidRPr="004014B4">
        <w:rPr>
          <w:rStyle w:val="Emphasis"/>
          <w:highlight w:val="cyan"/>
        </w:rPr>
        <w:t>economic “elites,” is decoupled</w:t>
      </w:r>
      <w:r w:rsidRPr="00D3555A">
        <w:rPr>
          <w:rStyle w:val="Emphasis"/>
        </w:rPr>
        <w:t>—</w:t>
      </w:r>
      <w:r w:rsidRPr="004014B4">
        <w:rPr>
          <w:rStyle w:val="Emphasis"/>
          <w:highlight w:val="cyan"/>
        </w:rPr>
        <w:t>and</w:t>
      </w:r>
      <w:r w:rsidRPr="00D3555A">
        <w:rPr>
          <w:rStyle w:val="Emphasis"/>
        </w:rPr>
        <w:t xml:space="preserve"> even </w:t>
      </w:r>
      <w:r w:rsidRPr="004014B4">
        <w:rPr>
          <w:rStyle w:val="Emphasis"/>
          <w:highlight w:val="cyan"/>
        </w:rPr>
        <w:t>inversely</w:t>
      </w:r>
      <w:r w:rsidRPr="00D3555A">
        <w:rPr>
          <w:rStyle w:val="Emphasis"/>
        </w:rPr>
        <w:t xml:space="preserve"> </w:t>
      </w:r>
      <w:r w:rsidRPr="004014B4">
        <w:rPr>
          <w:rStyle w:val="Emphasis"/>
          <w:highlight w:val="cyan"/>
        </w:rPr>
        <w:t>correlated</w:t>
      </w:r>
      <w:r w:rsidRPr="00D3555A">
        <w:rPr>
          <w:rStyle w:val="Emphasis"/>
        </w:rPr>
        <w:t>—</w:t>
      </w:r>
      <w:r w:rsidRPr="004014B4">
        <w:rPr>
          <w:rStyle w:val="Emphasis"/>
          <w:highlight w:val="cyan"/>
        </w:rPr>
        <w:t>with China’s</w:t>
      </w:r>
      <w:r w:rsidRPr="00D3555A">
        <w:rPr>
          <w:rStyle w:val="Emphasis"/>
        </w:rPr>
        <w:t xml:space="preserve"> </w:t>
      </w:r>
      <w:r w:rsidRPr="004014B4">
        <w:rPr>
          <w:rStyle w:val="Emphasis"/>
          <w:highlight w:val="cyan"/>
        </w:rPr>
        <w:t>overall</w:t>
      </w:r>
      <w:r w:rsidRPr="00D3555A">
        <w:rPr>
          <w:rStyle w:val="Emphasis"/>
        </w:rPr>
        <w:t xml:space="preserve"> economic </w:t>
      </w:r>
      <w:r w:rsidRPr="004014B4">
        <w:rPr>
          <w:rStyle w:val="Emphasis"/>
          <w:highlight w:val="cyan"/>
        </w:rPr>
        <w:t>growth</w:t>
      </w:r>
      <w:r w:rsidRPr="00D3555A">
        <w:rPr>
          <w:rStyle w:val="Emphasis"/>
        </w:rPr>
        <w:t xml:space="preserve"> </w:t>
      </w:r>
      <w:r w:rsidRPr="004014B4">
        <w:rPr>
          <w:rStyle w:val="Emphasis"/>
          <w:highlight w:val="cyan"/>
        </w:rPr>
        <w:t>would</w:t>
      </w:r>
      <w:r w:rsidRPr="00D3555A">
        <w:rPr>
          <w:rStyle w:val="Emphasis"/>
        </w:rPr>
        <w:t xml:space="preserve"> </w:t>
      </w:r>
      <w:r w:rsidRPr="004014B4">
        <w:rPr>
          <w:rStyle w:val="Emphasis"/>
          <w:highlight w:val="cyan"/>
        </w:rPr>
        <w:t>suggest</w:t>
      </w:r>
      <w:r w:rsidRPr="00D3555A">
        <w:rPr>
          <w:rStyle w:val="Emphasis"/>
        </w:rPr>
        <w:t xml:space="preserve"> that the </w:t>
      </w:r>
      <w:r w:rsidRPr="004014B4">
        <w:rPr>
          <w:rStyle w:val="Emphasis"/>
          <w:highlight w:val="cyan"/>
        </w:rPr>
        <w:t>CCP’s survival</w:t>
      </w:r>
      <w:r w:rsidRPr="00D3555A">
        <w:rPr>
          <w:rStyle w:val="Emphasis"/>
        </w:rPr>
        <w:t xml:space="preserve"> </w:t>
      </w:r>
      <w:r w:rsidRPr="004014B4">
        <w:rPr>
          <w:rStyle w:val="Emphasis"/>
          <w:highlight w:val="cyan"/>
        </w:rPr>
        <w:t>might be independent</w:t>
      </w:r>
      <w:r w:rsidRPr="00D3555A">
        <w:rPr>
          <w:rStyle w:val="Emphasis"/>
        </w:rPr>
        <w:t xml:space="preserve"> </w:t>
      </w:r>
      <w:r w:rsidRPr="004014B4">
        <w:rPr>
          <w:rStyle w:val="Emphasis"/>
          <w:highlight w:val="cyan"/>
        </w:rPr>
        <w:t>of</w:t>
      </w:r>
      <w:r w:rsidRPr="00D3555A">
        <w:rPr>
          <w:rStyle w:val="Emphasis"/>
        </w:rPr>
        <w:t xml:space="preserve"> China’s overall </w:t>
      </w:r>
      <w:r w:rsidRPr="004014B4">
        <w:rPr>
          <w:rStyle w:val="Emphasis"/>
          <w:highlight w:val="cyan"/>
        </w:rPr>
        <w:t>economic</w:t>
      </w:r>
      <w:r w:rsidRPr="00D3555A">
        <w:rPr>
          <w:rStyle w:val="Emphasis"/>
        </w:rPr>
        <w:t xml:space="preserve"> </w:t>
      </w:r>
      <w:r w:rsidRPr="004014B4">
        <w:rPr>
          <w:rStyle w:val="Emphasis"/>
          <w:highlight w:val="cyan"/>
        </w:rPr>
        <w:t>performance</w:t>
      </w:r>
      <w:r w:rsidRPr="00D3555A">
        <w:rPr>
          <w:sz w:val="16"/>
        </w:rPr>
        <w:t xml:space="preserve">. </w:t>
      </w:r>
      <w:r w:rsidRPr="004014B4">
        <w:rPr>
          <w:rStyle w:val="Emphasis"/>
          <w:highlight w:val="cyan"/>
        </w:rPr>
        <w:t>Thus</w:t>
      </w:r>
      <w:r w:rsidRPr="00D3555A">
        <w:rPr>
          <w:rStyle w:val="Emphasis"/>
        </w:rPr>
        <w:t xml:space="preserve">, the </w:t>
      </w:r>
      <w:r w:rsidRPr="004014B4">
        <w:rPr>
          <w:rStyle w:val="Emphasis"/>
          <w:highlight w:val="cyan"/>
        </w:rPr>
        <w:t>CCP thrives not</w:t>
      </w:r>
      <w:r w:rsidRPr="00D3555A">
        <w:rPr>
          <w:rStyle w:val="Emphasis"/>
        </w:rPr>
        <w:t xml:space="preserve"> </w:t>
      </w:r>
      <w:r w:rsidRPr="004014B4">
        <w:rPr>
          <w:rStyle w:val="Emphasis"/>
          <w:highlight w:val="cyan"/>
        </w:rPr>
        <w:t>because</w:t>
      </w:r>
      <w:r w:rsidRPr="00D3555A">
        <w:rPr>
          <w:rStyle w:val="Emphasis"/>
        </w:rPr>
        <w:t xml:space="preserve"> it </w:t>
      </w:r>
      <w:r w:rsidRPr="004014B4">
        <w:rPr>
          <w:rStyle w:val="Emphasis"/>
          <w:highlight w:val="cyan"/>
        </w:rPr>
        <w:t>makes</w:t>
      </w:r>
      <w:r w:rsidRPr="00D3555A">
        <w:rPr>
          <w:rStyle w:val="Emphasis"/>
        </w:rPr>
        <w:t xml:space="preserve"> Chinese </w:t>
      </w:r>
      <w:r w:rsidRPr="004014B4">
        <w:rPr>
          <w:rStyle w:val="Emphasis"/>
          <w:highlight w:val="cyan"/>
        </w:rPr>
        <w:t>elites</w:t>
      </w:r>
      <w:r w:rsidRPr="00D3555A">
        <w:rPr>
          <w:rStyle w:val="Emphasis"/>
        </w:rPr>
        <w:t xml:space="preserve"> </w:t>
      </w:r>
      <w:r w:rsidRPr="004014B4">
        <w:rPr>
          <w:rStyle w:val="Emphasis"/>
          <w:highlight w:val="cyan"/>
        </w:rPr>
        <w:t>happy, but despite</w:t>
      </w:r>
      <w:r w:rsidRPr="00D3555A">
        <w:rPr>
          <w:rStyle w:val="Emphasis"/>
        </w:rPr>
        <w:t xml:space="preserve"> </w:t>
      </w:r>
      <w:r w:rsidRPr="004014B4">
        <w:rPr>
          <w:rStyle w:val="Emphasis"/>
          <w:highlight w:val="cyan"/>
        </w:rPr>
        <w:t>Chinese elites’ unhappiness</w:t>
      </w:r>
      <w:r w:rsidRPr="00D3555A">
        <w:rPr>
          <w:rStyle w:val="Emphasis"/>
        </w:rPr>
        <w:t>.</w:t>
      </w:r>
      <w:r>
        <w:rPr>
          <w:rStyle w:val="Emphasis"/>
        </w:rPr>
        <w:t xml:space="preserve"> </w:t>
      </w:r>
      <w:r w:rsidRPr="00D3555A">
        <w:rPr>
          <w:sz w:val="16"/>
        </w:rPr>
        <w:t xml:space="preserve">As Ulfelder summarizes: </w:t>
      </w:r>
      <w:r w:rsidRPr="00D3555A">
        <w:rPr>
          <w:rStyle w:val="StyleUnderline"/>
        </w:rPr>
        <w:t xml:space="preserve">These </w:t>
      </w:r>
      <w:r w:rsidRPr="004014B4">
        <w:rPr>
          <w:rStyle w:val="StyleUnderline"/>
        </w:rPr>
        <w:t xml:space="preserve">survey </w:t>
      </w:r>
      <w:r w:rsidRPr="004014B4">
        <w:rPr>
          <w:rStyle w:val="StyleUnderline"/>
          <w:highlight w:val="cyan"/>
        </w:rPr>
        <w:t>results</w:t>
      </w:r>
      <w:r w:rsidRPr="00D3555A">
        <w:rPr>
          <w:rStyle w:val="StyleUnderline"/>
        </w:rPr>
        <w:t xml:space="preserve"> </w:t>
      </w:r>
      <w:r w:rsidRPr="004014B4">
        <w:rPr>
          <w:rStyle w:val="StyleUnderline"/>
          <w:highlight w:val="cyan"/>
        </w:rPr>
        <w:t>contradict</w:t>
      </w:r>
      <w:r w:rsidRPr="00D3555A">
        <w:rPr>
          <w:rStyle w:val="StyleUnderline"/>
        </w:rPr>
        <w:t xml:space="preserve"> the “</w:t>
      </w:r>
      <w:r w:rsidRPr="004014B4">
        <w:rPr>
          <w:rStyle w:val="StyleUnderline"/>
          <w:highlight w:val="cyan"/>
        </w:rPr>
        <w:t>performance legitimacy</w:t>
      </w:r>
      <w:r w:rsidRPr="00D3555A">
        <w:rPr>
          <w:rStyle w:val="StyleUnderline"/>
        </w:rPr>
        <w:t xml:space="preserve">” </w:t>
      </w:r>
      <w:r w:rsidRPr="004014B4">
        <w:rPr>
          <w:rStyle w:val="StyleUnderline"/>
          <w:highlight w:val="cyan"/>
        </w:rPr>
        <w:t>story</w:t>
      </w:r>
      <w:r w:rsidRPr="00D3555A">
        <w:rPr>
          <w:rStyle w:val="StyleUnderline"/>
        </w:rPr>
        <w:t xml:space="preserve"> that </w:t>
      </w:r>
      <w:r w:rsidRPr="004014B4">
        <w:rPr>
          <w:rStyle w:val="StyleUnderline"/>
          <w:highlight w:val="cyan"/>
        </w:rPr>
        <w:t>many</w:t>
      </w:r>
      <w:r w:rsidRPr="00D3555A">
        <w:rPr>
          <w:rStyle w:val="StyleUnderline"/>
        </w:rPr>
        <w:t xml:space="preserve"> observers </w:t>
      </w:r>
      <w:r w:rsidRPr="004014B4">
        <w:rPr>
          <w:rStyle w:val="StyleUnderline"/>
          <w:highlight w:val="cyan"/>
        </w:rPr>
        <w:t xml:space="preserve">use to explain how the Chinese </w:t>
      </w:r>
      <w:r w:rsidRPr="004014B4">
        <w:rPr>
          <w:rStyle w:val="StyleUnderline"/>
        </w:rPr>
        <w:t xml:space="preserve">Communist </w:t>
      </w:r>
      <w:r w:rsidRPr="004014B4">
        <w:rPr>
          <w:rStyle w:val="StyleUnderline"/>
          <w:highlight w:val="cyan"/>
        </w:rPr>
        <w:t xml:space="preserve">Party </w:t>
      </w:r>
      <w:r w:rsidRPr="004014B4">
        <w:rPr>
          <w:rStyle w:val="StyleUnderline"/>
        </w:rPr>
        <w:t xml:space="preserve">has managed to </w:t>
      </w:r>
      <w:r w:rsidRPr="004014B4">
        <w:rPr>
          <w:rStyle w:val="StyleUnderline"/>
          <w:highlight w:val="cyan"/>
        </w:rPr>
        <w:t xml:space="preserve">avoid significant revolutionary threats </w:t>
      </w:r>
      <w:r w:rsidRPr="004014B4">
        <w:rPr>
          <w:rStyle w:val="StyleUnderline"/>
        </w:rPr>
        <w:t>since 1989</w:t>
      </w:r>
      <w:r w:rsidRPr="004014B4">
        <w:rPr>
          <w:sz w:val="16"/>
        </w:rPr>
        <w:t xml:space="preserve"> (see here, for example). In that story, Chinese citizens choose not to demand political liberalization because they are</w:t>
      </w:r>
      <w:r w:rsidRPr="00D3555A">
        <w:rPr>
          <w:sz w:val="16"/>
        </w:rPr>
        <w:t xml:space="preserve"> satisfied with the government’s economic performance. In effect, they accept material gains in lieu of political voice. </w:t>
      </w:r>
      <w:r w:rsidRPr="00D3555A">
        <w:rPr>
          <w:rStyle w:val="StyleUnderline"/>
        </w:rPr>
        <w:t xml:space="preserve">The </w:t>
      </w:r>
      <w:r w:rsidRPr="004014B4">
        <w:rPr>
          <w:rStyle w:val="StyleUnderline"/>
        </w:rPr>
        <w:t>decline in overall well-being among elites does present</w:t>
      </w:r>
      <w:r w:rsidRPr="00D3555A">
        <w:rPr>
          <w:rStyle w:val="StyleUnderline"/>
        </w:rPr>
        <w:t xml:space="preserve"> a serious challenge to the conventional explanation of the CCP’s legitimacy</w:t>
      </w:r>
      <w:r w:rsidRPr="00D3555A">
        <w:rPr>
          <w:sz w:val="16"/>
        </w:rPr>
        <w:t>. The authors of the Brookings report also highlight previous studies of well-being and life satisfaction in China that measured a large decline in happiness among “</w:t>
      </w:r>
      <w:r w:rsidRPr="00D3555A">
        <w:rPr>
          <w:rStyle w:val="StyleUnderline"/>
        </w:rPr>
        <w:t>the lowest-income and least-educated segments of the population</w:t>
      </w:r>
      <w:r w:rsidRPr="00D3555A">
        <w:rPr>
          <w:sz w:val="16"/>
        </w:rPr>
        <w:t xml:space="preserve">.” In previous studies, China’s “upper socioeconomic strata” </w:t>
      </w:r>
      <w:r w:rsidRPr="00D3555A">
        <w:rPr>
          <w:rStyle w:val="StyleUnderline"/>
        </w:rPr>
        <w:t>exhibited a rise in happiness</w:t>
      </w:r>
      <w:r w:rsidRPr="00D3555A">
        <w:rPr>
          <w:sz w:val="16"/>
        </w:rPr>
        <w:t xml:space="preserve">, somewhat confirming the conventional wisdom explanation. Additionally, the authors note numerous independent variables that affect happiness, including rural/urban status, internal migration status (urban households and migrant households report lower happiness levels than their rural, non-migrant counterparts). Where does the CCP’s legitimacy come from then? As Greer notes, maybe </w:t>
      </w:r>
      <w:r w:rsidRPr="004014B4">
        <w:rPr>
          <w:rStyle w:val="StyleUnderline"/>
          <w:highlight w:val="cyan"/>
        </w:rPr>
        <w:t>looking at the per capita</w:t>
      </w:r>
      <w:r w:rsidRPr="00D3555A">
        <w:rPr>
          <w:rStyle w:val="StyleUnderline"/>
        </w:rPr>
        <w:t xml:space="preserve"> distribution of </w:t>
      </w:r>
      <w:r w:rsidRPr="004014B4">
        <w:rPr>
          <w:rStyle w:val="StyleUnderline"/>
          <w:highlight w:val="cyan"/>
        </w:rPr>
        <w:t xml:space="preserve">wealth </w:t>
      </w:r>
      <w:r w:rsidRPr="004014B4">
        <w:rPr>
          <w:rStyle w:val="StyleUnderline"/>
        </w:rPr>
        <w:t>in China</w:t>
      </w:r>
      <w:r w:rsidRPr="00D3555A">
        <w:rPr>
          <w:rStyle w:val="StyleUnderline"/>
        </w:rPr>
        <w:t xml:space="preserve"> </w:t>
      </w:r>
      <w:r w:rsidRPr="004014B4">
        <w:rPr>
          <w:rStyle w:val="StyleUnderline"/>
          <w:highlight w:val="cyan"/>
        </w:rPr>
        <w:t>has been the wrong measure all along</w:t>
      </w:r>
      <w:r w:rsidRPr="00D3555A">
        <w:rPr>
          <w:rStyle w:val="StyleUnderline"/>
        </w:rPr>
        <w:t>—</w:t>
      </w:r>
      <w:r w:rsidRPr="004014B4">
        <w:rPr>
          <w:rStyle w:val="StyleUnderline"/>
          <w:highlight w:val="cyan"/>
        </w:rPr>
        <w:t>it’s unnecessarily reductive and dismissive of the</w:t>
      </w:r>
      <w:r w:rsidRPr="00D3555A">
        <w:rPr>
          <w:rStyle w:val="StyleUnderline"/>
        </w:rPr>
        <w:t xml:space="preserve"> </w:t>
      </w:r>
      <w:r w:rsidRPr="004014B4">
        <w:rPr>
          <w:rStyle w:val="StyleUnderline"/>
          <w:highlight w:val="cyan"/>
        </w:rPr>
        <w:t>opinions of actual Chinese people</w:t>
      </w:r>
      <w:r w:rsidRPr="00D3555A">
        <w:rPr>
          <w:sz w:val="16"/>
        </w:rPr>
        <w:t xml:space="preserve">. Instead, </w:t>
      </w:r>
      <w:r w:rsidRPr="00D3555A">
        <w:rPr>
          <w:rStyle w:val="StyleUnderline"/>
        </w:rPr>
        <w:t xml:space="preserve">Chinese </w:t>
      </w:r>
      <w:r w:rsidRPr="004014B4">
        <w:rPr>
          <w:rStyle w:val="StyleUnderline"/>
          <w:highlight w:val="cyan"/>
        </w:rPr>
        <w:t>people</w:t>
      </w:r>
      <w:r w:rsidRPr="00D3555A">
        <w:rPr>
          <w:rStyle w:val="StyleUnderline"/>
        </w:rPr>
        <w:t xml:space="preserve"> would </w:t>
      </w:r>
      <w:r w:rsidRPr="004014B4">
        <w:rPr>
          <w:rStyle w:val="StyleUnderline"/>
          <w:highlight w:val="cyan"/>
        </w:rPr>
        <w:t>attribute</w:t>
      </w:r>
      <w:r w:rsidRPr="00D3555A">
        <w:rPr>
          <w:rStyle w:val="StyleUnderline"/>
        </w:rPr>
        <w:t xml:space="preserve"> the </w:t>
      </w:r>
      <w:r w:rsidRPr="004014B4">
        <w:rPr>
          <w:rStyle w:val="StyleUnderline"/>
          <w:highlight w:val="cyan"/>
        </w:rPr>
        <w:t>legitimacy</w:t>
      </w:r>
      <w:r w:rsidRPr="00D3555A">
        <w:rPr>
          <w:rStyle w:val="StyleUnderline"/>
        </w:rPr>
        <w:t xml:space="preserve"> of the CCP </w:t>
      </w:r>
      <w:r w:rsidRPr="004014B4">
        <w:rPr>
          <w:rStyle w:val="StyleUnderline"/>
          <w:highlight w:val="cyan"/>
        </w:rPr>
        <w:t>to specific policy initiatives</w:t>
      </w:r>
      <w:r w:rsidRPr="00D3555A">
        <w:rPr>
          <w:sz w:val="16"/>
        </w:rPr>
        <w:t xml:space="preserve"> (</w:t>
      </w:r>
      <w:r w:rsidRPr="00D3555A">
        <w:rPr>
          <w:rStyle w:val="StyleUnderline"/>
        </w:rPr>
        <w:t xml:space="preserve">i.e., fighting </w:t>
      </w:r>
      <w:r w:rsidRPr="004014B4">
        <w:rPr>
          <w:rStyle w:val="StyleUnderline"/>
          <w:highlight w:val="cyan"/>
        </w:rPr>
        <w:t>corruption</w:t>
      </w:r>
      <w:r w:rsidRPr="00D3555A">
        <w:rPr>
          <w:rStyle w:val="StyleUnderline"/>
        </w:rPr>
        <w:t xml:space="preserve">, delivering </w:t>
      </w:r>
      <w:r w:rsidRPr="004014B4">
        <w:rPr>
          <w:rStyle w:val="StyleUnderline"/>
          <w:highlight w:val="cyan"/>
        </w:rPr>
        <w:t>justice to wrong-doers</w:t>
      </w:r>
      <w:r w:rsidRPr="00D3555A">
        <w:rPr>
          <w:rStyle w:val="StyleUnderline"/>
        </w:rPr>
        <w:t xml:space="preserve"> within the country’s power apparatus) </w:t>
      </w:r>
      <w:r w:rsidRPr="004014B4">
        <w:rPr>
          <w:rStyle w:val="StyleUnderline"/>
          <w:highlight w:val="cyan"/>
        </w:rPr>
        <w:t>as well as more diffuse</w:t>
      </w:r>
      <w:r w:rsidRPr="00D3555A">
        <w:rPr>
          <w:rStyle w:val="StyleUnderline"/>
        </w:rPr>
        <w:t xml:space="preserve">, </w:t>
      </w:r>
      <w:r w:rsidRPr="004014B4">
        <w:rPr>
          <w:rStyle w:val="StyleUnderline"/>
          <w:highlight w:val="cyan"/>
        </w:rPr>
        <w:t>nation-level factors</w:t>
      </w:r>
      <w:r w:rsidRPr="00D3555A">
        <w:rPr>
          <w:rStyle w:val="StyleUnderline"/>
        </w:rPr>
        <w:t xml:space="preserve"> (i.e., the CCP’s “role in helping China, as a country and a nation, become wealthy, powerful, and respected on the international stage”).</w:t>
      </w:r>
    </w:p>
    <w:p w14:paraId="4E546833" w14:textId="77777777" w:rsidR="0039175A" w:rsidRDefault="0039175A" w:rsidP="0039175A">
      <w:pPr>
        <w:pStyle w:val="Heading4"/>
      </w:pPr>
      <w:r w:rsidRPr="0039175A">
        <w:t>No link</w:t>
      </w:r>
      <w:r>
        <w:t xml:space="preserve"> between economic development </w:t>
      </w:r>
      <w:r w:rsidR="00A007C6">
        <w:t>and party reform/stability</w:t>
      </w:r>
    </w:p>
    <w:p w14:paraId="172E43F9" w14:textId="77777777" w:rsidR="00A007C6" w:rsidRDefault="00A007C6" w:rsidP="00A007C6">
      <w:r>
        <w:t xml:space="preserve">Dr. Cheng </w:t>
      </w:r>
      <w:r w:rsidRPr="00A007C6">
        <w:rPr>
          <w:rStyle w:val="Style13ptBold"/>
        </w:rPr>
        <w:t>Li 13</w:t>
      </w:r>
      <w:r>
        <w:t xml:space="preserve">,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 , “China’s Third Plenum: Reform And Opening Up 2.0?,” 10/31/13, Brookings Institute,  </w:t>
      </w:r>
      <w:hyperlink r:id="rId45" w:history="1">
        <w:r w:rsidRPr="00E836EF">
          <w:rPr>
            <w:rStyle w:val="Hyperlink"/>
          </w:rPr>
          <w:t>http://www.brookings.edu/~/media/events/2013/10/31-chinas-third-plenum-reform-and-opening-up/103113_cpc_transcript_ia.pdf</w:t>
        </w:r>
      </w:hyperlink>
    </w:p>
    <w:p w14:paraId="64F259F5" w14:textId="77777777" w:rsidR="00A007C6" w:rsidRPr="00A007C6" w:rsidRDefault="00A007C6" w:rsidP="00A007C6">
      <w:pPr>
        <w:rPr>
          <w:sz w:val="16"/>
        </w:rPr>
      </w:pPr>
      <w:r w:rsidRPr="00A007C6">
        <w:rPr>
          <w:sz w:val="16"/>
        </w:rPr>
        <w:t xml:space="preserve">Now, </w:t>
      </w:r>
      <w:r w:rsidRPr="004014B4">
        <w:rPr>
          <w:rStyle w:val="StyleUnderline"/>
          <w:highlight w:val="cyan"/>
        </w:rPr>
        <w:t>the</w:t>
      </w:r>
      <w:r w:rsidRPr="00A007C6">
        <w:rPr>
          <w:sz w:val="16"/>
        </w:rPr>
        <w:t xml:space="preserve"> second </w:t>
      </w:r>
      <w:r w:rsidRPr="00A007C6">
        <w:rPr>
          <w:rStyle w:val="StyleUnderline"/>
        </w:rPr>
        <w:t>pessimistic</w:t>
      </w:r>
      <w:r w:rsidRPr="00A007C6">
        <w:rPr>
          <w:sz w:val="16"/>
        </w:rPr>
        <w:t xml:space="preserve"> </w:t>
      </w:r>
      <w:r w:rsidRPr="004014B4">
        <w:rPr>
          <w:rStyle w:val="StyleUnderline"/>
          <w:highlight w:val="cyan"/>
        </w:rPr>
        <w:t>view</w:t>
      </w:r>
      <w:r w:rsidRPr="00A007C6">
        <w:rPr>
          <w:sz w:val="16"/>
        </w:rPr>
        <w:t xml:space="preserve"> is the valid argument </w:t>
      </w:r>
      <w:r w:rsidRPr="00A007C6">
        <w:rPr>
          <w:rStyle w:val="StyleUnderline"/>
        </w:rPr>
        <w:t>that</w:t>
      </w:r>
      <w:r w:rsidRPr="00A007C6">
        <w:rPr>
          <w:sz w:val="16"/>
        </w:rPr>
        <w:t xml:space="preserve"> </w:t>
      </w:r>
      <w:r w:rsidRPr="004014B4">
        <w:rPr>
          <w:rStyle w:val="StyleUnderline"/>
          <w:highlight w:val="cyan"/>
        </w:rPr>
        <w:t>economic development</w:t>
      </w:r>
      <w:r w:rsidRPr="00A007C6">
        <w:rPr>
          <w:rStyle w:val="StyleUnderline"/>
        </w:rPr>
        <w:t xml:space="preserve"> </w:t>
      </w:r>
      <w:r w:rsidRPr="004014B4">
        <w:rPr>
          <w:rStyle w:val="StyleUnderline"/>
          <w:highlight w:val="cyan"/>
        </w:rPr>
        <w:t>and the political</w:t>
      </w:r>
      <w:r w:rsidRPr="00A007C6">
        <w:rPr>
          <w:rStyle w:val="StyleUnderline"/>
        </w:rPr>
        <w:t xml:space="preserve"> </w:t>
      </w:r>
      <w:r w:rsidRPr="004014B4">
        <w:rPr>
          <w:rStyle w:val="StyleUnderline"/>
          <w:highlight w:val="cyan"/>
        </w:rPr>
        <w:t>change</w:t>
      </w:r>
      <w:r w:rsidRPr="00A007C6">
        <w:rPr>
          <w:rStyle w:val="StyleUnderline"/>
        </w:rPr>
        <w:t xml:space="preserve"> are closely </w:t>
      </w:r>
      <w:r w:rsidRPr="004014B4">
        <w:rPr>
          <w:rStyle w:val="StyleUnderline"/>
          <w:highlight w:val="cyan"/>
        </w:rPr>
        <w:t>linked</w:t>
      </w:r>
      <w:r w:rsidRPr="00A007C6">
        <w:rPr>
          <w:sz w:val="16"/>
        </w:rPr>
        <w:t xml:space="preserve">. According to this view, Xi Jinping’s governing strategy, which can be characterized as politically conservative and economically liberal, will not be sustainable. While I agree with this assessment, I believe that the pessimistic outcome that they </w:t>
      </w:r>
      <w:r w:rsidRPr="00A007C6">
        <w:rPr>
          <w:rStyle w:val="StyleUnderline"/>
        </w:rPr>
        <w:t xml:space="preserve">predict </w:t>
      </w:r>
      <w:r w:rsidRPr="004014B4">
        <w:rPr>
          <w:rStyle w:val="StyleUnderline"/>
          <w:highlight w:val="cyan"/>
        </w:rPr>
        <w:t>is unlikely</w:t>
      </w:r>
      <w:r w:rsidRPr="00A007C6">
        <w:rPr>
          <w:sz w:val="16"/>
        </w:rPr>
        <w:t xml:space="preserve"> to happen for </w:t>
      </w:r>
      <w:r w:rsidRPr="00A007C6">
        <w:rPr>
          <w:rStyle w:val="StyleUnderline"/>
        </w:rPr>
        <w:t>two reasons</w:t>
      </w:r>
      <w:r w:rsidRPr="00A007C6">
        <w:rPr>
          <w:sz w:val="16"/>
        </w:rPr>
        <w:t xml:space="preserve">. </w:t>
      </w:r>
      <w:r w:rsidRPr="004014B4">
        <w:rPr>
          <w:rStyle w:val="Emphasis"/>
          <w:highlight w:val="cyan"/>
        </w:rPr>
        <w:t>First, it overlooks</w:t>
      </w:r>
      <w:r w:rsidRPr="00A007C6">
        <w:rPr>
          <w:rStyle w:val="Emphasis"/>
        </w:rPr>
        <w:t xml:space="preserve"> the </w:t>
      </w:r>
      <w:r w:rsidRPr="004014B4">
        <w:rPr>
          <w:rStyle w:val="Emphasis"/>
          <w:highlight w:val="cyan"/>
        </w:rPr>
        <w:t>importance of implementi</w:t>
      </w:r>
      <w:r w:rsidRPr="00A007C6">
        <w:rPr>
          <w:rStyle w:val="Emphasis"/>
        </w:rPr>
        <w:t>ng reforms in a sustainable sequence.</w:t>
      </w:r>
      <w:r w:rsidRPr="00A007C6">
        <w:rPr>
          <w:sz w:val="16"/>
        </w:rPr>
        <w:t xml:space="preserve"> </w:t>
      </w:r>
      <w:r w:rsidRPr="004014B4">
        <w:rPr>
          <w:rStyle w:val="Emphasis"/>
          <w:highlight w:val="cyan"/>
        </w:rPr>
        <w:t>Second, given</w:t>
      </w:r>
      <w:r w:rsidRPr="00A007C6">
        <w:rPr>
          <w:rStyle w:val="Emphasis"/>
        </w:rPr>
        <w:t xml:space="preserve"> the close </w:t>
      </w:r>
      <w:r w:rsidRPr="004014B4">
        <w:rPr>
          <w:rStyle w:val="Emphasis"/>
          <w:highlight w:val="cyan"/>
        </w:rPr>
        <w:t>linkage between</w:t>
      </w:r>
      <w:r w:rsidRPr="00A007C6">
        <w:rPr>
          <w:rStyle w:val="Emphasis"/>
        </w:rPr>
        <w:t xml:space="preserve"> </w:t>
      </w:r>
      <w:r w:rsidRPr="004014B4">
        <w:rPr>
          <w:rStyle w:val="Emphasis"/>
          <w:highlight w:val="cyan"/>
        </w:rPr>
        <w:t>economic</w:t>
      </w:r>
      <w:r w:rsidRPr="00A007C6">
        <w:rPr>
          <w:rStyle w:val="Emphasis"/>
        </w:rPr>
        <w:t xml:space="preserve"> </w:t>
      </w:r>
      <w:r w:rsidRPr="004014B4">
        <w:rPr>
          <w:rStyle w:val="Emphasis"/>
          <w:highlight w:val="cyan"/>
        </w:rPr>
        <w:t>development</w:t>
      </w:r>
      <w:r w:rsidRPr="00A007C6">
        <w:rPr>
          <w:rStyle w:val="Emphasis"/>
        </w:rPr>
        <w:t xml:space="preserve"> </w:t>
      </w:r>
      <w:r w:rsidRPr="004014B4">
        <w:rPr>
          <w:rStyle w:val="Emphasis"/>
          <w:highlight w:val="cyan"/>
        </w:rPr>
        <w:t>and</w:t>
      </w:r>
      <w:r w:rsidRPr="00A007C6">
        <w:rPr>
          <w:rStyle w:val="Emphasis"/>
        </w:rPr>
        <w:t xml:space="preserve"> the </w:t>
      </w:r>
      <w:r w:rsidRPr="004014B4">
        <w:rPr>
          <w:rStyle w:val="Emphasis"/>
          <w:highlight w:val="cyan"/>
        </w:rPr>
        <w:t>political changes</w:t>
      </w:r>
      <w:r w:rsidRPr="00A007C6">
        <w:rPr>
          <w:rStyle w:val="Emphasis"/>
        </w:rPr>
        <w:t xml:space="preserve">, </w:t>
      </w:r>
      <w:r w:rsidRPr="004014B4">
        <w:rPr>
          <w:rStyle w:val="Emphasis"/>
          <w:highlight w:val="cyan"/>
        </w:rPr>
        <w:t>some</w:t>
      </w:r>
      <w:r w:rsidRPr="00A007C6">
        <w:rPr>
          <w:rStyle w:val="Emphasis"/>
        </w:rPr>
        <w:t xml:space="preserve"> of the </w:t>
      </w:r>
      <w:r w:rsidRPr="004014B4">
        <w:rPr>
          <w:rStyle w:val="Emphasis"/>
          <w:highlight w:val="cyan"/>
        </w:rPr>
        <w:t>deeper market</w:t>
      </w:r>
      <w:r w:rsidRPr="00A007C6">
        <w:rPr>
          <w:rStyle w:val="Emphasis"/>
        </w:rPr>
        <w:t xml:space="preserve"> </w:t>
      </w:r>
      <w:r w:rsidRPr="004014B4">
        <w:rPr>
          <w:rStyle w:val="Emphasis"/>
          <w:highlight w:val="cyan"/>
        </w:rPr>
        <w:t>reform</w:t>
      </w:r>
      <w:r w:rsidRPr="00A007C6">
        <w:rPr>
          <w:rStyle w:val="Emphasis"/>
        </w:rPr>
        <w:t xml:space="preserve"> </w:t>
      </w:r>
      <w:r w:rsidRPr="004014B4">
        <w:rPr>
          <w:rStyle w:val="Emphasis"/>
          <w:highlight w:val="cyan"/>
        </w:rPr>
        <w:t>will</w:t>
      </w:r>
      <w:r w:rsidRPr="00A007C6">
        <w:rPr>
          <w:rStyle w:val="Emphasis"/>
        </w:rPr>
        <w:t xml:space="preserve"> not only </w:t>
      </w:r>
      <w:r w:rsidRPr="004014B4">
        <w:rPr>
          <w:rStyle w:val="Emphasis"/>
          <w:highlight w:val="cyan"/>
        </w:rPr>
        <w:t>pave the way</w:t>
      </w:r>
      <w:r w:rsidRPr="00A007C6">
        <w:rPr>
          <w:rStyle w:val="Emphasis"/>
        </w:rPr>
        <w:t xml:space="preserve"> for </w:t>
      </w:r>
      <w:r w:rsidRPr="004014B4">
        <w:rPr>
          <w:rStyle w:val="Emphasis"/>
          <w:highlight w:val="cyan"/>
        </w:rPr>
        <w:t>political</w:t>
      </w:r>
      <w:r w:rsidRPr="00A007C6">
        <w:rPr>
          <w:rStyle w:val="Emphasis"/>
        </w:rPr>
        <w:t xml:space="preserve"> </w:t>
      </w:r>
      <w:r w:rsidRPr="004014B4">
        <w:rPr>
          <w:rStyle w:val="Emphasis"/>
          <w:highlight w:val="cyan"/>
        </w:rPr>
        <w:t>changes</w:t>
      </w:r>
      <w:r w:rsidRPr="00A007C6">
        <w:rPr>
          <w:rStyle w:val="Emphasis"/>
        </w:rPr>
        <w:t xml:space="preserve"> </w:t>
      </w:r>
      <w:r w:rsidRPr="004014B4">
        <w:rPr>
          <w:rStyle w:val="Emphasis"/>
          <w:highlight w:val="cyan"/>
        </w:rPr>
        <w:t>but</w:t>
      </w:r>
      <w:r w:rsidRPr="00A007C6">
        <w:rPr>
          <w:rStyle w:val="Emphasis"/>
        </w:rPr>
        <w:t xml:space="preserve"> will </w:t>
      </w:r>
      <w:r w:rsidRPr="004014B4">
        <w:rPr>
          <w:rStyle w:val="Emphasis"/>
          <w:highlight w:val="cyan"/>
        </w:rPr>
        <w:t>also provide the</w:t>
      </w:r>
      <w:r w:rsidRPr="00A007C6">
        <w:rPr>
          <w:rStyle w:val="Emphasis"/>
        </w:rPr>
        <w:t xml:space="preserve"> </w:t>
      </w:r>
      <w:r w:rsidRPr="004014B4">
        <w:rPr>
          <w:rStyle w:val="Emphasis"/>
        </w:rPr>
        <w:t>necessity</w:t>
      </w:r>
      <w:r w:rsidRPr="00A007C6">
        <w:rPr>
          <w:rStyle w:val="Emphasis"/>
        </w:rPr>
        <w:t xml:space="preserve"> or </w:t>
      </w:r>
      <w:r w:rsidRPr="004014B4">
        <w:rPr>
          <w:rStyle w:val="Emphasis"/>
          <w:highlight w:val="cyan"/>
        </w:rPr>
        <w:t>necessary political</w:t>
      </w:r>
      <w:r w:rsidRPr="00A007C6">
        <w:rPr>
          <w:rStyle w:val="Emphasis"/>
        </w:rPr>
        <w:t xml:space="preserve"> </w:t>
      </w:r>
      <w:r w:rsidRPr="004014B4">
        <w:rPr>
          <w:rStyle w:val="Emphasis"/>
          <w:highlight w:val="cyan"/>
        </w:rPr>
        <w:t>capital</w:t>
      </w:r>
      <w:r w:rsidRPr="00A007C6">
        <w:rPr>
          <w:rStyle w:val="Emphasis"/>
        </w:rPr>
        <w:t xml:space="preserve"> </w:t>
      </w:r>
      <w:r w:rsidRPr="004014B4">
        <w:rPr>
          <w:rStyle w:val="Emphasis"/>
          <w:highlight w:val="cyan"/>
        </w:rPr>
        <w:t>for</w:t>
      </w:r>
      <w:r w:rsidRPr="00A007C6">
        <w:rPr>
          <w:rStyle w:val="Emphasis"/>
        </w:rPr>
        <w:t xml:space="preserve"> Xi </w:t>
      </w:r>
      <w:r w:rsidRPr="004014B4">
        <w:rPr>
          <w:rStyle w:val="Emphasis"/>
          <w:highlight w:val="cyan"/>
        </w:rPr>
        <w:t>Jinping</w:t>
      </w:r>
      <w:r w:rsidRPr="00A007C6">
        <w:rPr>
          <w:rStyle w:val="Emphasis"/>
        </w:rPr>
        <w:t xml:space="preserve"> and his team </w:t>
      </w:r>
      <w:r w:rsidRPr="004014B4">
        <w:rPr>
          <w:rStyle w:val="Emphasis"/>
          <w:highlight w:val="cyan"/>
        </w:rPr>
        <w:t>to pursue political</w:t>
      </w:r>
      <w:r w:rsidRPr="00A007C6">
        <w:rPr>
          <w:rStyle w:val="Emphasis"/>
        </w:rPr>
        <w:t xml:space="preserve"> </w:t>
      </w:r>
      <w:r w:rsidRPr="004014B4">
        <w:rPr>
          <w:rStyle w:val="Emphasis"/>
          <w:highlight w:val="cyan"/>
        </w:rPr>
        <w:t>reform in the</w:t>
      </w:r>
      <w:r w:rsidRPr="00A007C6">
        <w:rPr>
          <w:rStyle w:val="Emphasis"/>
        </w:rPr>
        <w:t xml:space="preserve"> </w:t>
      </w:r>
      <w:r w:rsidRPr="004014B4">
        <w:rPr>
          <w:rStyle w:val="Emphasis"/>
          <w:highlight w:val="cyan"/>
        </w:rPr>
        <w:t>near</w:t>
      </w:r>
      <w:r w:rsidRPr="00A007C6">
        <w:rPr>
          <w:rStyle w:val="Emphasis"/>
        </w:rPr>
        <w:t xml:space="preserve"> </w:t>
      </w:r>
      <w:r w:rsidRPr="004014B4">
        <w:rPr>
          <w:rStyle w:val="Emphasis"/>
          <w:highlight w:val="cyan"/>
        </w:rPr>
        <w:t>future</w:t>
      </w:r>
      <w:r w:rsidRPr="00A007C6">
        <w:rPr>
          <w:sz w:val="16"/>
        </w:rPr>
        <w:t>. Now, let me very briefly explain these points. I</w:t>
      </w:r>
      <w:r w:rsidRPr="00A007C6">
        <w:rPr>
          <w:rStyle w:val="StyleUnderline"/>
        </w:rPr>
        <w:t xml:space="preserve">t is appropriate to identify Xi Jinping and his leadership as politically conservative and economically liberal. </w:t>
      </w:r>
      <w:r w:rsidRPr="004014B4">
        <w:rPr>
          <w:rStyle w:val="StyleUnderline"/>
          <w:highlight w:val="cyan"/>
        </w:rPr>
        <w:t>None of the</w:t>
      </w:r>
      <w:r w:rsidRPr="00A007C6">
        <w:rPr>
          <w:rStyle w:val="StyleUnderline"/>
        </w:rPr>
        <w:t xml:space="preserve"> seven </w:t>
      </w:r>
      <w:r w:rsidRPr="004014B4">
        <w:rPr>
          <w:rStyle w:val="StyleUnderline"/>
          <w:highlight w:val="cyan"/>
        </w:rPr>
        <w:t>members of the</w:t>
      </w:r>
      <w:r w:rsidRPr="00A007C6">
        <w:rPr>
          <w:rStyle w:val="StyleUnderline"/>
        </w:rPr>
        <w:t xml:space="preserve"> </w:t>
      </w:r>
      <w:r w:rsidRPr="004014B4">
        <w:rPr>
          <w:rStyle w:val="StyleUnderline"/>
          <w:highlight w:val="cyan"/>
        </w:rPr>
        <w:t>Politburo</w:t>
      </w:r>
      <w:r w:rsidRPr="00A007C6">
        <w:rPr>
          <w:rStyle w:val="StyleUnderline"/>
        </w:rPr>
        <w:t xml:space="preserve"> Standing Committee, the superior decision-making body in the country, </w:t>
      </w:r>
      <w:r w:rsidRPr="004014B4">
        <w:rPr>
          <w:rStyle w:val="StyleUnderline"/>
          <w:highlight w:val="cyan"/>
        </w:rPr>
        <w:t>are famous for</w:t>
      </w:r>
      <w:r w:rsidRPr="00A007C6">
        <w:rPr>
          <w:rStyle w:val="StyleUnderline"/>
        </w:rPr>
        <w:t xml:space="preserve"> being strongly </w:t>
      </w:r>
      <w:r w:rsidRPr="004014B4">
        <w:rPr>
          <w:rStyle w:val="StyleUnderline"/>
          <w:highlight w:val="cyan"/>
        </w:rPr>
        <w:t>interested in pursuing</w:t>
      </w:r>
      <w:r w:rsidRPr="00A007C6">
        <w:rPr>
          <w:rStyle w:val="StyleUnderline"/>
        </w:rPr>
        <w:t xml:space="preserve"> political </w:t>
      </w:r>
      <w:r w:rsidRPr="004014B4">
        <w:rPr>
          <w:rStyle w:val="StyleUnderline"/>
          <w:highlight w:val="cyan"/>
        </w:rPr>
        <w:t>reforms</w:t>
      </w:r>
      <w:r w:rsidRPr="00A007C6">
        <w:rPr>
          <w:sz w:val="16"/>
        </w:rPr>
        <w:t xml:space="preserve">. </w:t>
      </w:r>
      <w:r w:rsidRPr="00A007C6">
        <w:rPr>
          <w:rStyle w:val="StyleUnderline"/>
        </w:rPr>
        <w:t xml:space="preserve">The </w:t>
      </w:r>
      <w:r w:rsidRPr="004014B4">
        <w:rPr>
          <w:rStyle w:val="StyleUnderline"/>
        </w:rPr>
        <w:t>politically</w:t>
      </w:r>
      <w:r w:rsidRPr="00A007C6">
        <w:rPr>
          <w:rStyle w:val="StyleUnderline"/>
        </w:rPr>
        <w:t xml:space="preserve"> </w:t>
      </w:r>
      <w:r w:rsidRPr="004014B4">
        <w:rPr>
          <w:rStyle w:val="StyleUnderline"/>
          <w:highlight w:val="cyan"/>
        </w:rPr>
        <w:t>conservative nature</w:t>
      </w:r>
      <w:r w:rsidRPr="00A007C6">
        <w:rPr>
          <w:rStyle w:val="StyleUnderline"/>
        </w:rPr>
        <w:t xml:space="preserve"> of the top leadership </w:t>
      </w:r>
      <w:r w:rsidRPr="004014B4">
        <w:rPr>
          <w:rStyle w:val="StyleUnderline"/>
          <w:highlight w:val="cyan"/>
        </w:rPr>
        <w:t>became</w:t>
      </w:r>
      <w:r w:rsidRPr="00A007C6">
        <w:rPr>
          <w:rStyle w:val="StyleUnderline"/>
        </w:rPr>
        <w:t xml:space="preserve"> </w:t>
      </w:r>
      <w:r w:rsidRPr="004014B4">
        <w:rPr>
          <w:rStyle w:val="StyleUnderline"/>
          <w:highlight w:val="cyan"/>
        </w:rPr>
        <w:t>evident</w:t>
      </w:r>
      <w:r w:rsidRPr="00A007C6">
        <w:rPr>
          <w:rStyle w:val="StyleUnderline"/>
        </w:rPr>
        <w:t xml:space="preserve"> early this year </w:t>
      </w:r>
      <w:r w:rsidRPr="004014B4">
        <w:rPr>
          <w:rStyle w:val="StyleUnderline"/>
          <w:highlight w:val="cyan"/>
        </w:rPr>
        <w:t>when instructions</w:t>
      </w:r>
      <w:r w:rsidRPr="00A007C6">
        <w:rPr>
          <w:rStyle w:val="StyleUnderline"/>
        </w:rPr>
        <w:t xml:space="preserve"> </w:t>
      </w:r>
      <w:r w:rsidRPr="004014B4">
        <w:rPr>
          <w:rStyle w:val="StyleUnderline"/>
          <w:highlight w:val="cyan"/>
        </w:rPr>
        <w:t>were sent to Chinese</w:t>
      </w:r>
      <w:r w:rsidRPr="00A007C6">
        <w:rPr>
          <w:rStyle w:val="StyleUnderline"/>
        </w:rPr>
        <w:t xml:space="preserve"> </w:t>
      </w:r>
      <w:r w:rsidRPr="004014B4">
        <w:rPr>
          <w:rStyle w:val="StyleUnderline"/>
          <w:highlight w:val="cyan"/>
        </w:rPr>
        <w:t>university</w:t>
      </w:r>
      <w:r w:rsidRPr="00A007C6">
        <w:rPr>
          <w:rStyle w:val="StyleUnderline"/>
        </w:rPr>
        <w:t xml:space="preserve"> think tanks and other research institutions ordering public intellectuals </w:t>
      </w:r>
      <w:r w:rsidRPr="004014B4">
        <w:rPr>
          <w:rStyle w:val="StyleUnderline"/>
          <w:highlight w:val="cyan"/>
        </w:rPr>
        <w:t>to avoid speaking</w:t>
      </w:r>
      <w:r w:rsidRPr="00A007C6">
        <w:rPr>
          <w:rStyle w:val="StyleUnderline"/>
        </w:rPr>
        <w:t xml:space="preserve"> </w:t>
      </w:r>
      <w:r w:rsidRPr="004014B4">
        <w:rPr>
          <w:rStyle w:val="StyleUnderline"/>
          <w:highlight w:val="cyan"/>
        </w:rPr>
        <w:t xml:space="preserve">about </w:t>
      </w:r>
      <w:r w:rsidRPr="004014B4">
        <w:rPr>
          <w:rStyle w:val="StyleUnderline"/>
        </w:rPr>
        <w:t>seven</w:t>
      </w:r>
      <w:r w:rsidRPr="00A007C6">
        <w:rPr>
          <w:rStyle w:val="StyleUnderline"/>
        </w:rPr>
        <w:t xml:space="preserve"> </w:t>
      </w:r>
      <w:r w:rsidRPr="004014B4">
        <w:rPr>
          <w:rStyle w:val="StyleUnderline"/>
          <w:highlight w:val="cyan"/>
        </w:rPr>
        <w:t>sensitive issues</w:t>
      </w:r>
      <w:r w:rsidRPr="00A007C6">
        <w:rPr>
          <w:sz w:val="16"/>
        </w:rPr>
        <w:t xml:space="preserve">, including universal values, freedom of speech, civil society, citizens rights, past mistakes made by the party, state capitalism, and judicial independence or constitutionalism. </w:t>
      </w:r>
      <w:r w:rsidRPr="00A007C6">
        <w:rPr>
          <w:rStyle w:val="StyleUnderline"/>
        </w:rPr>
        <w:t xml:space="preserve">Now, </w:t>
      </w:r>
      <w:r w:rsidRPr="004014B4">
        <w:rPr>
          <w:rStyle w:val="StyleUnderline"/>
          <w:highlight w:val="cyan"/>
        </w:rPr>
        <w:t>this</w:t>
      </w:r>
      <w:r w:rsidRPr="00A007C6">
        <w:rPr>
          <w:rStyle w:val="StyleUnderline"/>
        </w:rPr>
        <w:t xml:space="preserve"> directive </w:t>
      </w:r>
      <w:r w:rsidRPr="004014B4">
        <w:rPr>
          <w:rStyle w:val="StyleUnderline"/>
          <w:highlight w:val="cyan"/>
        </w:rPr>
        <w:t>has</w:t>
      </w:r>
      <w:r w:rsidRPr="00A007C6">
        <w:rPr>
          <w:rStyle w:val="StyleUnderline"/>
        </w:rPr>
        <w:t xml:space="preserve"> </w:t>
      </w:r>
      <w:r w:rsidRPr="004014B4">
        <w:rPr>
          <w:rStyle w:val="StyleUnderline"/>
          <w:highlight w:val="cyan"/>
        </w:rPr>
        <w:t>resonated</w:t>
      </w:r>
      <w:r w:rsidRPr="00A007C6">
        <w:rPr>
          <w:rStyle w:val="StyleUnderline"/>
        </w:rPr>
        <w:t xml:space="preserve"> very </w:t>
      </w:r>
      <w:r w:rsidRPr="004014B4">
        <w:rPr>
          <w:rStyle w:val="StyleUnderline"/>
          <w:highlight w:val="cyan"/>
        </w:rPr>
        <w:t>poorly with Chinese</w:t>
      </w:r>
      <w:r w:rsidRPr="00A007C6">
        <w:rPr>
          <w:rStyle w:val="StyleUnderline"/>
        </w:rPr>
        <w:t xml:space="preserve"> public </w:t>
      </w:r>
      <w:r w:rsidRPr="004014B4">
        <w:rPr>
          <w:rStyle w:val="StyleUnderline"/>
          <w:highlight w:val="cyan"/>
        </w:rPr>
        <w:t>intellectuals</w:t>
      </w:r>
      <w:r w:rsidRPr="00A007C6">
        <w:rPr>
          <w:rStyle w:val="StyleUnderline"/>
        </w:rPr>
        <w:t xml:space="preserve">. </w:t>
      </w:r>
      <w:r w:rsidRPr="004014B4">
        <w:rPr>
          <w:rStyle w:val="StyleUnderline"/>
          <w:highlight w:val="cyan"/>
        </w:rPr>
        <w:t>In addition, media censorship</w:t>
      </w:r>
      <w:r w:rsidRPr="004014B4">
        <w:rPr>
          <w:rStyle w:val="StyleUnderline"/>
        </w:rPr>
        <w:t xml:space="preserve"> has undoubtedly </w:t>
      </w:r>
      <w:r w:rsidRPr="004014B4">
        <w:rPr>
          <w:rStyle w:val="StyleUnderline"/>
          <w:highlight w:val="cyan"/>
        </w:rPr>
        <w:t>tightened under the</w:t>
      </w:r>
      <w:r w:rsidRPr="004014B4">
        <w:rPr>
          <w:rStyle w:val="StyleUnderline"/>
        </w:rPr>
        <w:t xml:space="preserve"> new </w:t>
      </w:r>
      <w:r w:rsidRPr="004014B4">
        <w:rPr>
          <w:rStyle w:val="StyleUnderline"/>
          <w:highlight w:val="cyan"/>
        </w:rPr>
        <w:t>leadership.</w:t>
      </w:r>
      <w:r w:rsidRPr="004014B4">
        <w:rPr>
          <w:rStyle w:val="StyleUnderline"/>
        </w:rPr>
        <w:t xml:space="preserve"> </w:t>
      </w:r>
      <w:r w:rsidRPr="004014B4">
        <w:rPr>
          <w:rStyle w:val="StyleUnderline"/>
          <w:highlight w:val="cyan"/>
        </w:rPr>
        <w:t>Liberal legal scholars</w:t>
      </w:r>
      <w:r w:rsidRPr="004014B4">
        <w:rPr>
          <w:rStyle w:val="StyleUnderline"/>
        </w:rPr>
        <w:t xml:space="preserve"> </w:t>
      </w:r>
      <w:r w:rsidRPr="004014B4">
        <w:rPr>
          <w:rStyle w:val="StyleUnderline"/>
          <w:highlight w:val="cyan"/>
        </w:rPr>
        <w:t>and</w:t>
      </w:r>
      <w:r w:rsidRPr="004014B4">
        <w:rPr>
          <w:rStyle w:val="StyleUnderline"/>
        </w:rPr>
        <w:t xml:space="preserve"> human rights </w:t>
      </w:r>
      <w:r w:rsidRPr="004014B4">
        <w:rPr>
          <w:rStyle w:val="StyleUnderline"/>
          <w:highlight w:val="cyan"/>
        </w:rPr>
        <w:t>lawyers are</w:t>
      </w:r>
      <w:r w:rsidRPr="004014B4">
        <w:rPr>
          <w:rStyle w:val="StyleUnderline"/>
        </w:rPr>
        <w:t xml:space="preserve"> often </w:t>
      </w:r>
      <w:r w:rsidRPr="004014B4">
        <w:rPr>
          <w:rStyle w:val="StyleUnderline"/>
          <w:highlight w:val="cyan"/>
        </w:rPr>
        <w:t>among</w:t>
      </w:r>
      <w:r w:rsidRPr="004014B4">
        <w:rPr>
          <w:rStyle w:val="StyleUnderline"/>
        </w:rPr>
        <w:t xml:space="preserve"> the </w:t>
      </w:r>
      <w:r w:rsidRPr="004014B4">
        <w:rPr>
          <w:rStyle w:val="StyleUnderline"/>
          <w:highlight w:val="cyan"/>
        </w:rPr>
        <w:t>primary targets</w:t>
      </w:r>
      <w:r w:rsidRPr="004014B4">
        <w:rPr>
          <w:rStyle w:val="StyleUnderline"/>
        </w:rPr>
        <w:t xml:space="preserve"> for harsh treatment, including imprisonment</w:t>
      </w:r>
      <w:r w:rsidRPr="00A007C6">
        <w:rPr>
          <w:sz w:val="16"/>
        </w:rPr>
        <w:t xml:space="preserve">. Now, </w:t>
      </w:r>
      <w:r w:rsidRPr="004014B4">
        <w:rPr>
          <w:rStyle w:val="StyleUnderline"/>
          <w:highlight w:val="cyan"/>
        </w:rPr>
        <w:t>for</w:t>
      </w:r>
      <w:r w:rsidRPr="00A007C6">
        <w:rPr>
          <w:rStyle w:val="StyleUnderline"/>
        </w:rPr>
        <w:t xml:space="preserve"> the </w:t>
      </w:r>
      <w:r w:rsidRPr="004014B4">
        <w:rPr>
          <w:rStyle w:val="StyleUnderline"/>
          <w:highlight w:val="cyan"/>
        </w:rPr>
        <w:t>top leadership</w:t>
      </w:r>
      <w:r w:rsidRPr="00A007C6">
        <w:rPr>
          <w:rStyle w:val="StyleUnderline"/>
        </w:rPr>
        <w:t xml:space="preserve">, </w:t>
      </w:r>
      <w:r w:rsidRPr="004014B4">
        <w:rPr>
          <w:rStyle w:val="StyleUnderline"/>
          <w:highlight w:val="cyan"/>
        </w:rPr>
        <w:t>tight</w:t>
      </w:r>
      <w:r w:rsidRPr="00A007C6">
        <w:rPr>
          <w:rStyle w:val="StyleUnderline"/>
        </w:rPr>
        <w:t xml:space="preserve"> political </w:t>
      </w:r>
      <w:r w:rsidRPr="004014B4">
        <w:rPr>
          <w:rStyle w:val="StyleUnderline"/>
          <w:highlight w:val="cyan"/>
        </w:rPr>
        <w:t xml:space="preserve">control is </w:t>
      </w:r>
      <w:r w:rsidRPr="004014B4">
        <w:rPr>
          <w:rStyle w:val="StyleUnderline"/>
        </w:rPr>
        <w:t>much</w:t>
      </w:r>
      <w:r w:rsidRPr="00A007C6">
        <w:rPr>
          <w:rStyle w:val="StyleUnderline"/>
        </w:rPr>
        <w:t xml:space="preserve"> </w:t>
      </w:r>
      <w:r w:rsidRPr="004014B4">
        <w:rPr>
          <w:rStyle w:val="StyleUnderline"/>
          <w:highlight w:val="cyan"/>
        </w:rPr>
        <w:t>easier</w:t>
      </w:r>
      <w:r w:rsidRPr="00A007C6">
        <w:rPr>
          <w:rStyle w:val="StyleUnderline"/>
        </w:rPr>
        <w:t xml:space="preserve"> </w:t>
      </w:r>
      <w:r w:rsidRPr="004014B4">
        <w:rPr>
          <w:rStyle w:val="StyleUnderline"/>
          <w:highlight w:val="cyan"/>
        </w:rPr>
        <w:t>than to pursue political reform</w:t>
      </w:r>
      <w:r w:rsidRPr="00A007C6">
        <w:rPr>
          <w:sz w:val="16"/>
        </w:rPr>
        <w:t>. The recent scandals and most noticeably, the Bo Xilai case, have led the largest legitimate crisis of the party since the 1989 Tiananmen. The trial for Bo Xilai made it crystal clear to the Chinese public that the inner circle of the high-ranking party leaders have decadent lifestyles filled with drugs, sex, money laundering, and even murder</w:t>
      </w:r>
    </w:p>
    <w:p w14:paraId="4071F62D" w14:textId="77777777" w:rsidR="00B059CD" w:rsidRPr="00B059CD" w:rsidRDefault="00B059CD" w:rsidP="00B059CD">
      <w:pPr>
        <w:pStyle w:val="Heading2"/>
      </w:pPr>
      <w:r w:rsidRPr="00B059CD">
        <w:t>AT: Factionalism Bad</w:t>
      </w:r>
    </w:p>
    <w:p w14:paraId="6EFE04F2" w14:textId="77777777" w:rsidR="00B059CD" w:rsidRDefault="00B059CD" w:rsidP="00B059CD">
      <w:pPr>
        <w:pStyle w:val="Heading4"/>
      </w:pPr>
      <w:r>
        <w:t xml:space="preserve">CCP officials share common goal of party stability uniting them regardless of ideological differencess– no impact to factionalism </w:t>
      </w:r>
    </w:p>
    <w:p w14:paraId="2210A7A2" w14:textId="77777777" w:rsidR="00B059CD" w:rsidRPr="00B059CD" w:rsidRDefault="00B059CD" w:rsidP="00B059CD">
      <w:r>
        <w:t xml:space="preserve">Dr. Willy Wo-Lap </w:t>
      </w:r>
      <w:r w:rsidRPr="00B059CD">
        <w:rPr>
          <w:rStyle w:val="Style13ptBold"/>
        </w:rPr>
        <w:t>Lam</w:t>
      </w:r>
      <w:r>
        <w:rPr>
          <w:rStyle w:val="Style13ptBold"/>
        </w:rPr>
        <w:t xml:space="preserve"> 15,</w:t>
      </w:r>
      <w:r w:rsidRPr="00B059CD">
        <w:t xml:space="preserve"> Senior Fellow at The Jamestown Foundation. He is an Adjunct Professor at the Center for China Studies, the History Department and the Program of Master’s in Global Political Economy at the Chinese University of Hong Kong. “Chinese Politics in the Era of Xi Jinping”, 2015, https://books.google.com/books?id=vsgqBwAAQBAJ&amp;pg=PT8&amp;source=gbs_selected_pages&amp;cad=3#v=onepage&amp;q&amp;f=false</w:t>
      </w:r>
    </w:p>
    <w:p w14:paraId="73FBC518" w14:textId="77777777" w:rsidR="00B059CD" w:rsidRPr="00B059CD" w:rsidRDefault="00B059CD" w:rsidP="00B059CD">
      <w:pPr>
        <w:rPr>
          <w:sz w:val="16"/>
        </w:rPr>
      </w:pPr>
      <w:r w:rsidRPr="000B7335">
        <w:rPr>
          <w:rStyle w:val="StyleUnderline"/>
          <w:highlight w:val="cyan"/>
        </w:rPr>
        <w:t>Like</w:t>
      </w:r>
      <w:r w:rsidRPr="00B059CD">
        <w:rPr>
          <w:rStyle w:val="StyleUnderline"/>
        </w:rPr>
        <w:t xml:space="preserve"> </w:t>
      </w:r>
      <w:r w:rsidRPr="000B7335">
        <w:rPr>
          <w:rStyle w:val="StyleUnderline"/>
          <w:highlight w:val="cyan"/>
        </w:rPr>
        <w:t>all</w:t>
      </w:r>
      <w:r w:rsidRPr="00B059CD">
        <w:rPr>
          <w:rStyle w:val="StyleUnderline"/>
        </w:rPr>
        <w:t xml:space="preserve"> </w:t>
      </w:r>
      <w:r w:rsidRPr="000B7335">
        <w:rPr>
          <w:rStyle w:val="StyleUnderline"/>
          <w:highlight w:val="cyan"/>
        </w:rPr>
        <w:t>large</w:t>
      </w:r>
      <w:r w:rsidRPr="00B059CD">
        <w:rPr>
          <w:rStyle w:val="StyleUnderline"/>
        </w:rPr>
        <w:t xml:space="preserve"> political </w:t>
      </w:r>
      <w:r w:rsidRPr="000B7335">
        <w:rPr>
          <w:rStyle w:val="StyleUnderline"/>
          <w:highlight w:val="cyan"/>
        </w:rPr>
        <w:t>parties</w:t>
      </w:r>
      <w:r w:rsidRPr="00B059CD">
        <w:rPr>
          <w:rStyle w:val="StyleUnderline"/>
        </w:rPr>
        <w:t xml:space="preserve"> in the world, the </w:t>
      </w:r>
      <w:r w:rsidRPr="000B7335">
        <w:rPr>
          <w:rStyle w:val="StyleUnderline"/>
          <w:highlight w:val="cyan"/>
        </w:rPr>
        <w:t>CCP has been</w:t>
      </w:r>
      <w:r w:rsidRPr="00B059CD">
        <w:rPr>
          <w:rStyle w:val="StyleUnderline"/>
        </w:rPr>
        <w:t xml:space="preserve"> </w:t>
      </w:r>
      <w:r w:rsidRPr="000B7335">
        <w:rPr>
          <w:rStyle w:val="StyleUnderline"/>
          <w:highlight w:val="cyan"/>
        </w:rPr>
        <w:t>riven</w:t>
      </w:r>
      <w:r w:rsidRPr="00B059CD">
        <w:rPr>
          <w:rStyle w:val="StyleUnderline"/>
        </w:rPr>
        <w:t xml:space="preserve"> with </w:t>
      </w:r>
      <w:r w:rsidRPr="000B7335">
        <w:rPr>
          <w:rStyle w:val="StyleUnderline"/>
          <w:highlight w:val="cyan"/>
        </w:rPr>
        <w:t>factions</w:t>
      </w:r>
      <w:r w:rsidRPr="00B059CD">
        <w:rPr>
          <w:rStyle w:val="StyleUnderline"/>
        </w:rPr>
        <w:t xml:space="preserve"> or what Mao used to call “mountain strongholds” since</w:t>
      </w:r>
      <w:r w:rsidRPr="00B059CD">
        <w:rPr>
          <w:sz w:val="16"/>
        </w:rPr>
        <w:t xml:space="preserve"> the days when the guerrilla leaders schemed and plotted in the eaves ofYan’an. Shaanxi Province. Factionalism almost led to the ruin of the Party—and China—during the violent clashes of the Cultural Revolution (1966-76). </w:t>
      </w:r>
      <w:r w:rsidRPr="00B059CD">
        <w:rPr>
          <w:rStyle w:val="StyleUnderline"/>
        </w:rPr>
        <w:t>Until Deng’s death in 1997, rivalry among the CCP’s disparate camarillas was in large measure predicated upon ideological differences.</w:t>
      </w:r>
      <w:r w:rsidRPr="00B059CD">
        <w:rPr>
          <w:sz w:val="16"/>
        </w:rPr>
        <w:t xml:space="preserve"> There was the “struggle between two lines” between Chairman Mao. on the one hand, and “capitalist roaders" such as State President Liu Shaoqi and Deng, on the other. For much of the 1980s and 1990s. Deng fought numerous battles with the conservative patriarch Chen Yun—a keen advocate of “reform within a birdcage"—over the pace and orientation of economic liberalization."1 </w:t>
      </w:r>
      <w:r w:rsidRPr="000B7335">
        <w:rPr>
          <w:rStyle w:val="StyleUnderline"/>
          <w:highlight w:val="cyan"/>
        </w:rPr>
        <w:t>After</w:t>
      </w:r>
      <w:r w:rsidRPr="00B059CD">
        <w:rPr>
          <w:rStyle w:val="StyleUnderline"/>
        </w:rPr>
        <w:t xml:space="preserve"> the </w:t>
      </w:r>
      <w:r w:rsidRPr="000B7335">
        <w:rPr>
          <w:rStyle w:val="StyleUnderline"/>
          <w:highlight w:val="cyan"/>
        </w:rPr>
        <w:t>Tiananmen</w:t>
      </w:r>
      <w:r w:rsidRPr="00B059CD">
        <w:rPr>
          <w:rStyle w:val="StyleUnderline"/>
        </w:rPr>
        <w:t xml:space="preserve"> </w:t>
      </w:r>
      <w:r w:rsidRPr="000B7335">
        <w:rPr>
          <w:rStyle w:val="StyleUnderline"/>
          <w:highlight w:val="cyan"/>
        </w:rPr>
        <w:t>Square</w:t>
      </w:r>
      <w:r w:rsidRPr="00B059CD">
        <w:rPr>
          <w:rStyle w:val="StyleUnderline"/>
        </w:rPr>
        <w:t xml:space="preserve"> crisis in 1989 and the collapse of the Soviet and East European Communist parties</w:t>
      </w:r>
      <w:r w:rsidRPr="00B059CD">
        <w:rPr>
          <w:sz w:val="16"/>
        </w:rPr>
        <w:t xml:space="preserve"> in the early 1990s, however, </w:t>
      </w:r>
      <w:r w:rsidRPr="00B059CD">
        <w:rPr>
          <w:rStyle w:val="Emphasis"/>
        </w:rPr>
        <w:t xml:space="preserve">a </w:t>
      </w:r>
      <w:r w:rsidRPr="000B7335">
        <w:rPr>
          <w:rStyle w:val="Emphasis"/>
          <w:highlight w:val="cyan"/>
        </w:rPr>
        <w:t>solid consensus</w:t>
      </w:r>
      <w:r w:rsidRPr="00B059CD">
        <w:rPr>
          <w:rStyle w:val="Emphasis"/>
        </w:rPr>
        <w:t xml:space="preserve"> has </w:t>
      </w:r>
      <w:r w:rsidRPr="000B7335">
        <w:rPr>
          <w:rStyle w:val="Emphasis"/>
          <w:highlight w:val="cyan"/>
        </w:rPr>
        <w:t>emerged</w:t>
      </w:r>
      <w:r w:rsidRPr="00B059CD">
        <w:rPr>
          <w:rStyle w:val="Emphasis"/>
        </w:rPr>
        <w:t xml:space="preserve"> </w:t>
      </w:r>
      <w:r w:rsidRPr="000B7335">
        <w:rPr>
          <w:rStyle w:val="Emphasis"/>
          <w:highlight w:val="cyan"/>
        </w:rPr>
        <w:t>among</w:t>
      </w:r>
      <w:r w:rsidRPr="00B059CD">
        <w:rPr>
          <w:rStyle w:val="Emphasis"/>
        </w:rPr>
        <w:t xml:space="preserve"> all </w:t>
      </w:r>
      <w:r w:rsidRPr="000B7335">
        <w:rPr>
          <w:rStyle w:val="Emphasis"/>
          <w:highlight w:val="cyan"/>
        </w:rPr>
        <w:t>CCP factions</w:t>
      </w:r>
      <w:r w:rsidRPr="00B059CD">
        <w:rPr>
          <w:rStyle w:val="Emphasis"/>
        </w:rPr>
        <w:t xml:space="preserve"> </w:t>
      </w:r>
      <w:r w:rsidRPr="000B7335">
        <w:rPr>
          <w:rStyle w:val="Emphasis"/>
          <w:highlight w:val="cyan"/>
        </w:rPr>
        <w:t>that</w:t>
      </w:r>
      <w:r w:rsidRPr="00B059CD">
        <w:rPr>
          <w:rStyle w:val="Emphasis"/>
        </w:rPr>
        <w:t xml:space="preserve"> </w:t>
      </w:r>
      <w:r w:rsidRPr="000B7335">
        <w:rPr>
          <w:rStyle w:val="Emphasis"/>
          <w:highlight w:val="cyan"/>
        </w:rPr>
        <w:t>they</w:t>
      </w:r>
      <w:r w:rsidRPr="00B059CD">
        <w:rPr>
          <w:rStyle w:val="Emphasis"/>
        </w:rPr>
        <w:t xml:space="preserve"> </w:t>
      </w:r>
      <w:r w:rsidRPr="000B7335">
        <w:rPr>
          <w:rStyle w:val="Emphasis"/>
          <w:highlight w:val="cyan"/>
        </w:rPr>
        <w:t>must</w:t>
      </w:r>
      <w:r w:rsidRPr="00B059CD">
        <w:rPr>
          <w:rStyle w:val="Emphasis"/>
        </w:rPr>
        <w:t xml:space="preserve"> </w:t>
      </w:r>
      <w:r w:rsidRPr="000B7335">
        <w:rPr>
          <w:rStyle w:val="Emphasis"/>
          <w:highlight w:val="cyan"/>
        </w:rPr>
        <w:t>preserve</w:t>
      </w:r>
      <w:r w:rsidRPr="00B059CD">
        <w:rPr>
          <w:rStyle w:val="Emphasis"/>
        </w:rPr>
        <w:t xml:space="preserve"> a high degree of </w:t>
      </w:r>
      <w:r w:rsidRPr="000B7335">
        <w:rPr>
          <w:rStyle w:val="Emphasis"/>
          <w:highlight w:val="cyan"/>
        </w:rPr>
        <w:t>unity on a range</w:t>
      </w:r>
      <w:r w:rsidRPr="00B059CD">
        <w:rPr>
          <w:rStyle w:val="Emphasis"/>
        </w:rPr>
        <w:t xml:space="preserve"> of “core </w:t>
      </w:r>
      <w:r w:rsidRPr="000B7335">
        <w:rPr>
          <w:rStyle w:val="Emphasis"/>
          <w:highlight w:val="cyan"/>
        </w:rPr>
        <w:t>interests” in the ideological</w:t>
      </w:r>
      <w:r w:rsidRPr="00B059CD">
        <w:rPr>
          <w:rStyle w:val="Emphasis"/>
        </w:rPr>
        <w:t xml:space="preserve"> and policy </w:t>
      </w:r>
      <w:r w:rsidRPr="000B7335">
        <w:rPr>
          <w:rStyle w:val="Emphasis"/>
          <w:highlight w:val="cyan"/>
        </w:rPr>
        <w:t>arenas</w:t>
      </w:r>
      <w:r w:rsidRPr="00B059CD">
        <w:rPr>
          <w:rStyle w:val="Emphasis"/>
        </w:rPr>
        <w:t xml:space="preserve">, </w:t>
      </w:r>
      <w:r w:rsidRPr="000B7335">
        <w:rPr>
          <w:rStyle w:val="Emphasis"/>
          <w:highlight w:val="cyan"/>
        </w:rPr>
        <w:t>including</w:t>
      </w:r>
      <w:r w:rsidRPr="00B059CD">
        <w:rPr>
          <w:rStyle w:val="Emphasis"/>
        </w:rPr>
        <w:t xml:space="preserve"> </w:t>
      </w:r>
      <w:r w:rsidRPr="000B7335">
        <w:rPr>
          <w:rStyle w:val="Emphasis"/>
          <w:highlight w:val="cyan"/>
        </w:rPr>
        <w:t>maintaining</w:t>
      </w:r>
      <w:r w:rsidRPr="00B059CD">
        <w:rPr>
          <w:rStyle w:val="Emphasis"/>
        </w:rPr>
        <w:t xml:space="preserve"> the Parly’s </w:t>
      </w:r>
      <w:r w:rsidRPr="000B7335">
        <w:rPr>
          <w:rStyle w:val="Emphasis"/>
          <w:highlight w:val="cyan"/>
        </w:rPr>
        <w:t>monopoly on power</w:t>
      </w:r>
      <w:r w:rsidRPr="00B059CD">
        <w:rPr>
          <w:rStyle w:val="Emphasis"/>
        </w:rPr>
        <w:t xml:space="preserve">; </w:t>
      </w:r>
      <w:r w:rsidRPr="000B7335">
        <w:rPr>
          <w:rStyle w:val="Emphasis"/>
          <w:highlight w:val="cyan"/>
        </w:rPr>
        <w:t>cracking down on dissent</w:t>
      </w:r>
      <w:r w:rsidRPr="00B059CD">
        <w:rPr>
          <w:rStyle w:val="Emphasis"/>
        </w:rPr>
        <w:t xml:space="preserve"> </w:t>
      </w:r>
      <w:r w:rsidRPr="000B7335">
        <w:rPr>
          <w:rStyle w:val="Emphasis"/>
          <w:highlight w:val="cyan"/>
        </w:rPr>
        <w:t>and</w:t>
      </w:r>
      <w:r w:rsidRPr="00B059CD">
        <w:rPr>
          <w:rStyle w:val="Emphasis"/>
        </w:rPr>
        <w:t xml:space="preserve"> foreign “</w:t>
      </w:r>
      <w:r w:rsidRPr="000B7335">
        <w:rPr>
          <w:rStyle w:val="Emphasis"/>
          <w:highlight w:val="cyan"/>
        </w:rPr>
        <w:t>conspiracies" to turn China</w:t>
      </w:r>
      <w:r w:rsidRPr="00B059CD">
        <w:rPr>
          <w:rStyle w:val="Emphasis"/>
        </w:rPr>
        <w:t xml:space="preserve"> into a </w:t>
      </w:r>
      <w:r w:rsidRPr="000B7335">
        <w:rPr>
          <w:rStyle w:val="Emphasis"/>
          <w:highlight w:val="cyan"/>
        </w:rPr>
        <w:t>capitalist</w:t>
      </w:r>
      <w:r w:rsidRPr="00B059CD">
        <w:rPr>
          <w:rStyle w:val="Emphasis"/>
        </w:rPr>
        <w:t xml:space="preserve"> country: </w:t>
      </w:r>
      <w:r w:rsidRPr="000B7335">
        <w:rPr>
          <w:rStyle w:val="Emphasis"/>
          <w:highlight w:val="cyan"/>
        </w:rPr>
        <w:t>taking</w:t>
      </w:r>
      <w:r w:rsidRPr="00B059CD">
        <w:rPr>
          <w:rStyle w:val="Emphasis"/>
        </w:rPr>
        <w:t xml:space="preserve"> tough </w:t>
      </w:r>
      <w:r w:rsidRPr="000B7335">
        <w:rPr>
          <w:rStyle w:val="Emphasis"/>
          <w:highlight w:val="cyan"/>
        </w:rPr>
        <w:t>measures against</w:t>
      </w:r>
      <w:r w:rsidRPr="00B059CD">
        <w:rPr>
          <w:rStyle w:val="Emphasis"/>
        </w:rPr>
        <w:t xml:space="preserve"> </w:t>
      </w:r>
      <w:r w:rsidRPr="000B7335">
        <w:rPr>
          <w:rStyle w:val="Emphasis"/>
          <w:highlight w:val="cyan"/>
        </w:rPr>
        <w:t>secessionist</w:t>
      </w:r>
      <w:r w:rsidRPr="00B059CD">
        <w:rPr>
          <w:rStyle w:val="Emphasis"/>
        </w:rPr>
        <w:t xml:space="preserve"> </w:t>
      </w:r>
      <w:r w:rsidRPr="000B7335">
        <w:rPr>
          <w:rStyle w:val="Emphasis"/>
          <w:highlight w:val="cyan"/>
        </w:rPr>
        <w:t>or “anti-Beijing" activities in Tibet</w:t>
      </w:r>
      <w:r w:rsidRPr="00B059CD">
        <w:rPr>
          <w:sz w:val="16"/>
        </w:rPr>
        <w:t xml:space="preserve">. Xinjiang. Hong Kong, and Taiwan; </w:t>
      </w:r>
      <w:r w:rsidRPr="000B7335">
        <w:rPr>
          <w:sz w:val="16"/>
          <w:highlight w:val="cyan"/>
        </w:rPr>
        <w:t>m</w:t>
      </w:r>
      <w:r w:rsidRPr="000B7335">
        <w:rPr>
          <w:rStyle w:val="StyleUnderline"/>
          <w:highlight w:val="cyan"/>
        </w:rPr>
        <w:t>aintaining</w:t>
      </w:r>
      <w:r w:rsidRPr="00B059CD">
        <w:rPr>
          <w:rStyle w:val="StyleUnderline"/>
        </w:rPr>
        <w:t xml:space="preserve"> economic </w:t>
      </w:r>
      <w:r w:rsidRPr="000B7335">
        <w:rPr>
          <w:rStyle w:val="StyleUnderline"/>
          <w:highlight w:val="cyan"/>
        </w:rPr>
        <w:t>growth of at least 7 percent</w:t>
      </w:r>
      <w:r w:rsidRPr="00B059CD">
        <w:rPr>
          <w:rStyle w:val="StyleUnderline"/>
        </w:rPr>
        <w:t xml:space="preserve"> a year, which is seen as essential for preventing social instability; </w:t>
      </w:r>
      <w:r w:rsidRPr="000B7335">
        <w:rPr>
          <w:rStyle w:val="StyleUnderline"/>
          <w:highlight w:val="cyan"/>
        </w:rPr>
        <w:t>and</w:t>
      </w:r>
      <w:r w:rsidRPr="00B059CD">
        <w:rPr>
          <w:rStyle w:val="StyleUnderline"/>
        </w:rPr>
        <w:t xml:space="preserve">. equally importantly, </w:t>
      </w:r>
      <w:r w:rsidRPr="000B7335">
        <w:rPr>
          <w:rStyle w:val="StyleUnderline"/>
          <w:highlight w:val="cyan"/>
        </w:rPr>
        <w:t>preserving the vested interests</w:t>
      </w:r>
      <w:r w:rsidRPr="00B059CD">
        <w:rPr>
          <w:rStyle w:val="StyleUnderline"/>
        </w:rPr>
        <w:t xml:space="preserve"> </w:t>
      </w:r>
      <w:r w:rsidRPr="000B7335">
        <w:rPr>
          <w:rStyle w:val="StyleUnderline"/>
          <w:highlight w:val="cyan"/>
        </w:rPr>
        <w:t>of existing power</w:t>
      </w:r>
      <w:r w:rsidRPr="00B059CD">
        <w:rPr>
          <w:rStyle w:val="StyleUnderline"/>
        </w:rPr>
        <w:t xml:space="preserve"> </w:t>
      </w:r>
      <w:r w:rsidRPr="000B7335">
        <w:rPr>
          <w:rStyle w:val="StyleUnderline"/>
          <w:highlight w:val="cyan"/>
        </w:rPr>
        <w:t>blocs</w:t>
      </w:r>
      <w:r w:rsidRPr="00B059CD">
        <w:rPr>
          <w:rStyle w:val="StyleUnderline"/>
        </w:rPr>
        <w:t xml:space="preserve"> and stakeholders, which include the major clans of the Party.</w:t>
      </w:r>
      <w:r w:rsidRPr="00B059CD">
        <w:rPr>
          <w:sz w:val="16"/>
        </w:rPr>
        <w:t>"2 Thus, until about the time of the Tiananmen Square incident in 1989. the question of whether or not to reform belonged in the realm of ideology and world-views. But alter the June 4. 1989. massacre, and especially</w:t>
      </w:r>
      <w:r w:rsidRPr="00B059CD">
        <w:rPr>
          <w:rStyle w:val="StyleUnderline"/>
        </w:rPr>
        <w:t xml:space="preserve"> </w:t>
      </w:r>
      <w:r w:rsidRPr="000B7335">
        <w:rPr>
          <w:rStyle w:val="StyleUnderline"/>
          <w:highlight w:val="cyan"/>
        </w:rPr>
        <w:t>after the collapse</w:t>
      </w:r>
      <w:r w:rsidRPr="00B059CD">
        <w:rPr>
          <w:rStyle w:val="StyleUnderline"/>
        </w:rPr>
        <w:t xml:space="preserve"> of the </w:t>
      </w:r>
      <w:r w:rsidRPr="000B7335">
        <w:rPr>
          <w:rStyle w:val="StyleUnderline"/>
          <w:highlight w:val="cyan"/>
        </w:rPr>
        <w:t>Soviet Union</w:t>
      </w:r>
      <w:r w:rsidRPr="00B059CD">
        <w:rPr>
          <w:rStyle w:val="StyleUnderline"/>
        </w:rPr>
        <w:t xml:space="preserve">, </w:t>
      </w:r>
      <w:r w:rsidRPr="000B7335">
        <w:rPr>
          <w:rStyle w:val="StyleUnderline"/>
          <w:highlight w:val="cyan"/>
        </w:rPr>
        <w:t>holders of vested</w:t>
      </w:r>
      <w:r w:rsidRPr="00B059CD">
        <w:rPr>
          <w:rStyle w:val="StyleUnderline"/>
        </w:rPr>
        <w:t xml:space="preserve"> </w:t>
      </w:r>
      <w:r w:rsidRPr="000B7335">
        <w:rPr>
          <w:rStyle w:val="StyleUnderline"/>
          <w:highlight w:val="cyan"/>
        </w:rPr>
        <w:t>interests</w:t>
      </w:r>
      <w:r w:rsidRPr="00B059CD">
        <w:rPr>
          <w:rStyle w:val="StyleUnderline"/>
        </w:rPr>
        <w:t>—including the heads of major Party factions—</w:t>
      </w:r>
      <w:r w:rsidRPr="000B7335">
        <w:rPr>
          <w:rStyle w:val="StyleUnderline"/>
          <w:highlight w:val="cyan"/>
        </w:rPr>
        <w:t>came to an agreement that preserving</w:t>
      </w:r>
      <w:r w:rsidRPr="00B059CD">
        <w:rPr>
          <w:rStyle w:val="StyleUnderline"/>
        </w:rPr>
        <w:t xml:space="preserve"> </w:t>
      </w:r>
      <w:r w:rsidRPr="000B7335">
        <w:rPr>
          <w:rStyle w:val="StyleUnderline"/>
          <w:highlight w:val="cyan"/>
        </w:rPr>
        <w:t>the status quo was of the utmost priority</w:t>
      </w:r>
      <w:r w:rsidRPr="00B059CD">
        <w:rPr>
          <w:sz w:val="16"/>
        </w:rPr>
        <w:t>. An unprecedented number of spouses and children of top cadres of different political stripes have gone into business. Some have become senior managers of SOE conglomerates. Even more have used their sterling political connections to start private firms in lucrative areas such as finance and real estate. Critics of the government do not seem to be exaggerating when they say that 1(X) or so of the biggest clans within the country’s “red aristocracy” control the largest chunk of economic pic. According to the China Daily, the top 1 percent of Chinese families control 41.4 percent of the country’s wealth. Other official media reported in the late 2000s that 91 percent of Chinese citizens who owned more than RMB 100 million came from “high-cadre families.”</w:t>
      </w:r>
    </w:p>
    <w:p w14:paraId="1CC5225B" w14:textId="77777777" w:rsidR="00B059CD" w:rsidRDefault="004D7A5D" w:rsidP="004D7A5D">
      <w:pPr>
        <w:pStyle w:val="Heading1"/>
      </w:pPr>
      <w:r>
        <w:t>Impact Defense</w:t>
      </w:r>
    </w:p>
    <w:p w14:paraId="51C3C19E" w14:textId="54DB41D2" w:rsidR="00752658" w:rsidRPr="00752658" w:rsidRDefault="00752658" w:rsidP="00752658">
      <w:pPr>
        <w:pStyle w:val="Heading2"/>
      </w:pPr>
      <w:r>
        <w:t>No Impact</w:t>
      </w:r>
      <w:r w:rsidR="00290CC7">
        <w:t xml:space="preserve"> - SCS</w:t>
      </w:r>
    </w:p>
    <w:p w14:paraId="5DE7ABF4" w14:textId="77777777" w:rsidR="004D7A5D" w:rsidRPr="004D7A5D" w:rsidRDefault="004D7A5D" w:rsidP="004D7A5D">
      <w:pPr>
        <w:pStyle w:val="Heading4"/>
      </w:pPr>
      <w:r>
        <w:t xml:space="preserve">No risk of conflict escalation with Japan – high risk of chinese causualties prevents provocate action by Beijing – answers their three scenarios for escalation. </w:t>
      </w:r>
    </w:p>
    <w:p w14:paraId="1BBC9C84" w14:textId="77777777" w:rsidR="004D7A5D" w:rsidRDefault="004D7A5D" w:rsidP="004D7A5D">
      <w:pPr>
        <w:rPr>
          <w:i/>
          <w:color w:val="222222"/>
        </w:rPr>
      </w:pPr>
      <w:r>
        <w:rPr>
          <w:color w:val="222222"/>
        </w:rPr>
        <w:t xml:space="preserve">Allen </w:t>
      </w:r>
      <w:r w:rsidRPr="004D7A5D">
        <w:rPr>
          <w:rStyle w:val="Style13ptBold"/>
        </w:rPr>
        <w:t>Carlson 15</w:t>
      </w:r>
      <w:r>
        <w:rPr>
          <w:color w:val="222222"/>
        </w:rPr>
        <w:t xml:space="preserve">, </w:t>
      </w:r>
      <w:r w:rsidRPr="004D7A5D">
        <w:rPr>
          <w:color w:val="222222"/>
          <w:sz w:val="16"/>
        </w:rPr>
        <w:t>Associate Professor in Cornell University’s Government Department. His work mainly focuses on issues related to Chinese politics and foreign policy and Asian security. In 2005 his</w:t>
      </w:r>
      <w:r w:rsidRPr="004D7A5D">
        <w:rPr>
          <w:i/>
          <w:iCs/>
          <w:color w:val="222222"/>
          <w:sz w:val="16"/>
          <w:bdr w:val="none" w:sz="0" w:space="0" w:color="auto" w:frame="1"/>
        </w:rPr>
        <w:t>Unifying China, Integrating with the World: Securing Chinese Sovereignty in the Reform Era</w:t>
      </w:r>
      <w:r w:rsidRPr="004D7A5D">
        <w:rPr>
          <w:color w:val="222222"/>
          <w:sz w:val="16"/>
        </w:rPr>
        <w:t> was published by Stanford University Press. He has also written in the </w:t>
      </w:r>
      <w:r w:rsidRPr="004D7A5D">
        <w:rPr>
          <w:i/>
          <w:iCs/>
          <w:color w:val="222222"/>
          <w:sz w:val="16"/>
          <w:bdr w:val="none" w:sz="0" w:space="0" w:color="auto" w:frame="1"/>
        </w:rPr>
        <w:t>Journal of Contemporary China, Pacific Affairs, Asia Policy, Nations and Nationalism and The China Quarterly</w:t>
      </w:r>
      <w:r w:rsidRPr="004D7A5D">
        <w:rPr>
          <w:color w:val="222222"/>
          <w:sz w:val="16"/>
        </w:rPr>
        <w:t> (forthcoming). His most recent books are the co-edited</w:t>
      </w:r>
      <w:r w:rsidRPr="004D7A5D">
        <w:rPr>
          <w:i/>
          <w:iCs/>
          <w:color w:val="222222"/>
          <w:sz w:val="16"/>
          <w:bdr w:val="none" w:sz="0" w:space="0" w:color="auto" w:frame="1"/>
        </w:rPr>
        <w:t>Contemporary Chinese Politics: New Sources, Methods and Field Strategies</w:t>
      </w:r>
      <w:r w:rsidRPr="004D7A5D">
        <w:rPr>
          <w:color w:val="222222"/>
          <w:sz w:val="16"/>
        </w:rPr>
        <w:t> (Cambridge University Press, 2010) and </w:t>
      </w:r>
      <w:r w:rsidRPr="004D7A5D">
        <w:rPr>
          <w:i/>
          <w:iCs/>
          <w:color w:val="222222"/>
          <w:sz w:val="16"/>
          <w:bdr w:val="none" w:sz="0" w:space="0" w:color="auto" w:frame="1"/>
        </w:rPr>
        <w:t>New Frontiers in China’s Foreign Relations</w:t>
      </w:r>
      <w:r w:rsidRPr="004D7A5D">
        <w:rPr>
          <w:color w:val="222222"/>
          <w:sz w:val="16"/>
        </w:rPr>
        <w:t xml:space="preserve"> (Lexington, 2011). In 2014 Carlson was the Class of 1955 Visiting Professor of International Studies at Williams College, and he was named a recipient of an East Asia Institute Fellowship, “Why Chinese Nationalism Could Impact the East and South China Seas VERY Differently”, 9/24/15, </w:t>
      </w:r>
      <w:r w:rsidRPr="004D7A5D">
        <w:rPr>
          <w:i/>
          <w:color w:val="222222"/>
          <w:sz w:val="16"/>
        </w:rPr>
        <w:t>National Interest,</w:t>
      </w:r>
      <w:r w:rsidRPr="004D7A5D">
        <w:rPr>
          <w:color w:val="222222"/>
          <w:sz w:val="16"/>
        </w:rPr>
        <w:t xml:space="preserve"> </w:t>
      </w:r>
      <w:hyperlink r:id="rId46" w:history="1">
        <w:r w:rsidRPr="004D7A5D">
          <w:rPr>
            <w:rStyle w:val="Hyperlink"/>
            <w:sz w:val="16"/>
          </w:rPr>
          <w:t>http://nationalinterest.org/feature/why-chinese-nationalism-could-impact-the-east-south-china-13922</w:t>
        </w:r>
      </w:hyperlink>
    </w:p>
    <w:p w14:paraId="2DCD2482" w14:textId="77777777" w:rsidR="004D7A5D" w:rsidRDefault="004D7A5D" w:rsidP="004D7A5D">
      <w:pPr>
        <w:rPr>
          <w:sz w:val="16"/>
        </w:rPr>
      </w:pPr>
      <w:r w:rsidRPr="000B7335">
        <w:rPr>
          <w:rStyle w:val="StyleUnderline"/>
          <w:highlight w:val="cyan"/>
        </w:rPr>
        <w:t>There is</w:t>
      </w:r>
      <w:r w:rsidRPr="004D7A5D">
        <w:rPr>
          <w:rStyle w:val="StyleUnderline"/>
        </w:rPr>
        <w:t xml:space="preserve"> a </w:t>
      </w:r>
      <w:r w:rsidRPr="000B7335">
        <w:rPr>
          <w:rStyle w:val="StyleUnderline"/>
          <w:highlight w:val="cyan"/>
        </w:rPr>
        <w:t>great deal</w:t>
      </w:r>
      <w:r w:rsidRPr="004D7A5D">
        <w:rPr>
          <w:rStyle w:val="StyleUnderline"/>
        </w:rPr>
        <w:t xml:space="preserve"> at </w:t>
      </w:r>
      <w:r w:rsidRPr="000B7335">
        <w:rPr>
          <w:rStyle w:val="StyleUnderline"/>
          <w:highlight w:val="cyan"/>
        </w:rPr>
        <w:t>stake</w:t>
      </w:r>
      <w:r w:rsidRPr="004D7A5D">
        <w:rPr>
          <w:rStyle w:val="StyleUnderline"/>
        </w:rPr>
        <w:t xml:space="preserve"> in both </w:t>
      </w:r>
      <w:r w:rsidRPr="000B7335">
        <w:rPr>
          <w:rStyle w:val="StyleUnderline"/>
          <w:highlight w:val="cyan"/>
        </w:rPr>
        <w:t>the East</w:t>
      </w:r>
      <w:r w:rsidRPr="004D7A5D">
        <w:rPr>
          <w:rStyle w:val="StyleUnderline"/>
        </w:rPr>
        <w:t xml:space="preserve"> </w:t>
      </w:r>
      <w:r w:rsidRPr="000B7335">
        <w:rPr>
          <w:rStyle w:val="StyleUnderline"/>
          <w:highlight w:val="cyan"/>
        </w:rPr>
        <w:t>and</w:t>
      </w:r>
      <w:r w:rsidRPr="004D7A5D">
        <w:rPr>
          <w:rStyle w:val="StyleUnderline"/>
        </w:rPr>
        <w:t xml:space="preserve"> </w:t>
      </w:r>
      <w:r w:rsidRPr="000B7335">
        <w:rPr>
          <w:rStyle w:val="StyleUnderline"/>
          <w:highlight w:val="cyan"/>
        </w:rPr>
        <w:t>South China Seas</w:t>
      </w:r>
      <w:r w:rsidRPr="004D7A5D">
        <w:rPr>
          <w:rStyle w:val="StyleUnderline"/>
        </w:rPr>
        <w:t xml:space="preserve">, not only for those competing over these spaces, but also </w:t>
      </w:r>
      <w:r w:rsidRPr="000B7335">
        <w:rPr>
          <w:rStyle w:val="StyleUnderline"/>
          <w:highlight w:val="cyan"/>
        </w:rPr>
        <w:t>for the United State</w:t>
      </w:r>
      <w:r w:rsidRPr="004D7A5D">
        <w:rPr>
          <w:rStyle w:val="StyleUnderline"/>
        </w:rPr>
        <w:t>s.</w:t>
      </w:r>
      <w:r w:rsidRPr="004D7A5D">
        <w:rPr>
          <w:sz w:val="16"/>
        </w:rPr>
        <w:t xml:space="preserve"> It is crucial to understand why the situation there has become so fraught: </w:t>
      </w:r>
      <w:r w:rsidRPr="000B7335">
        <w:rPr>
          <w:rStyle w:val="StyleUnderline"/>
          <w:highlight w:val="cyan"/>
        </w:rPr>
        <w:t>In b</w:t>
      </w:r>
      <w:r w:rsidRPr="004D7A5D">
        <w:rPr>
          <w:rStyle w:val="StyleUnderline"/>
        </w:rPr>
        <w:t xml:space="preserve">oth </w:t>
      </w:r>
      <w:r w:rsidRPr="000B7335">
        <w:rPr>
          <w:rStyle w:val="StyleUnderline"/>
          <w:highlight w:val="cyan"/>
        </w:rPr>
        <w:t>cases</w:t>
      </w:r>
      <w:r w:rsidRPr="004D7A5D">
        <w:rPr>
          <w:rStyle w:val="StyleUnderline"/>
        </w:rPr>
        <w:t xml:space="preserve"> </w:t>
      </w:r>
      <w:r w:rsidRPr="000B7335">
        <w:rPr>
          <w:rStyle w:val="StyleUnderline"/>
          <w:highlight w:val="cyan"/>
        </w:rPr>
        <w:t>it is</w:t>
      </w:r>
      <w:r w:rsidRPr="004D7A5D">
        <w:rPr>
          <w:rStyle w:val="StyleUnderline"/>
        </w:rPr>
        <w:t xml:space="preserve"> widely </w:t>
      </w:r>
      <w:r w:rsidRPr="000B7335">
        <w:rPr>
          <w:rStyle w:val="StyleUnderline"/>
          <w:highlight w:val="cyan"/>
        </w:rPr>
        <w:t>recognized</w:t>
      </w:r>
      <w:r w:rsidRPr="004D7A5D">
        <w:rPr>
          <w:rStyle w:val="StyleUnderline"/>
        </w:rPr>
        <w:t xml:space="preserve"> </w:t>
      </w:r>
      <w:r w:rsidRPr="000B7335">
        <w:rPr>
          <w:rStyle w:val="StyleUnderline"/>
          <w:highlight w:val="cyan"/>
        </w:rPr>
        <w:t>that t</w:t>
      </w:r>
      <w:r w:rsidRPr="004D7A5D">
        <w:rPr>
          <w:rStyle w:val="StyleUnderline"/>
        </w:rPr>
        <w:t xml:space="preserve">he </w:t>
      </w:r>
      <w:r w:rsidRPr="000B7335">
        <w:rPr>
          <w:rStyle w:val="StyleUnderline"/>
          <w:highlight w:val="cyan"/>
        </w:rPr>
        <w:t>key driver</w:t>
      </w:r>
      <w:r w:rsidRPr="004D7A5D">
        <w:rPr>
          <w:rStyle w:val="StyleUnderline"/>
        </w:rPr>
        <w:t xml:space="preserve"> </w:t>
      </w:r>
      <w:r w:rsidRPr="000B7335">
        <w:rPr>
          <w:rStyle w:val="StyleUnderline"/>
          <w:highlight w:val="cyan"/>
        </w:rPr>
        <w:t>for conflict</w:t>
      </w:r>
      <w:r w:rsidRPr="004D7A5D">
        <w:rPr>
          <w:rStyle w:val="StyleUnderline"/>
        </w:rPr>
        <w:t xml:space="preserve"> </w:t>
      </w:r>
      <w:r w:rsidRPr="000B7335">
        <w:rPr>
          <w:rStyle w:val="StyleUnderline"/>
          <w:highlight w:val="cyan"/>
        </w:rPr>
        <w:t xml:space="preserve">is </w:t>
      </w:r>
      <w:r w:rsidRPr="000B7335">
        <w:rPr>
          <w:rStyle w:val="StyleUnderline"/>
        </w:rPr>
        <w:t>the</w:t>
      </w:r>
      <w:r w:rsidRPr="004D7A5D">
        <w:rPr>
          <w:rStyle w:val="StyleUnderline"/>
        </w:rPr>
        <w:t xml:space="preserve"> rise of </w:t>
      </w:r>
      <w:r w:rsidRPr="000B7335">
        <w:rPr>
          <w:rStyle w:val="StyleUnderline"/>
          <w:highlight w:val="cyan"/>
        </w:rPr>
        <w:t>nationalism</w:t>
      </w:r>
      <w:r w:rsidRPr="004D7A5D">
        <w:rPr>
          <w:rStyle w:val="StyleUnderline"/>
        </w:rPr>
        <w:t xml:space="preserve">, particularly in China. </w:t>
      </w:r>
      <w:r w:rsidRPr="000B7335">
        <w:rPr>
          <w:rStyle w:val="StyleUnderline"/>
          <w:highlight w:val="cyan"/>
        </w:rPr>
        <w:t>But, such a view is incomplete, and</w:t>
      </w:r>
      <w:r w:rsidRPr="004D7A5D">
        <w:rPr>
          <w:rStyle w:val="StyleUnderline"/>
        </w:rPr>
        <w:t xml:space="preserve"> as a result </w:t>
      </w:r>
      <w:r w:rsidRPr="000B7335">
        <w:rPr>
          <w:rStyle w:val="StyleUnderline"/>
          <w:highlight w:val="cyan"/>
        </w:rPr>
        <w:t>misleading</w:t>
      </w:r>
      <w:r w:rsidRPr="004D7A5D">
        <w:rPr>
          <w:rStyle w:val="StyleUnderline"/>
        </w:rPr>
        <w:t xml:space="preserve">. Chinese </w:t>
      </w:r>
      <w:r w:rsidRPr="000B7335">
        <w:rPr>
          <w:rStyle w:val="StyleUnderline"/>
          <w:highlight w:val="cyan"/>
        </w:rPr>
        <w:t>nationalism is not</w:t>
      </w:r>
      <w:r w:rsidRPr="004D7A5D">
        <w:rPr>
          <w:rStyle w:val="StyleUnderline"/>
        </w:rPr>
        <w:t xml:space="preserve"> a </w:t>
      </w:r>
      <w:r w:rsidRPr="000B7335">
        <w:rPr>
          <w:rStyle w:val="StyleUnderline"/>
          <w:highlight w:val="cyan"/>
        </w:rPr>
        <w:t>singular</w:t>
      </w:r>
      <w:r w:rsidRPr="004D7A5D">
        <w:rPr>
          <w:rStyle w:val="StyleUnderline"/>
        </w:rPr>
        <w:t xml:space="preserve"> </w:t>
      </w:r>
      <w:r w:rsidRPr="000B7335">
        <w:rPr>
          <w:rStyle w:val="StyleUnderline"/>
          <w:highlight w:val="cyan"/>
        </w:rPr>
        <w:t>entity</w:t>
      </w:r>
      <w:r w:rsidRPr="004D7A5D">
        <w:rPr>
          <w:sz w:val="16"/>
        </w:rPr>
        <w:t xml:space="preserve">. The way it is framed with reference to China’s Asian neighbors varies significantly. Within such variations lie important, but largely overlooked, implications for the how Beijing is handling its maritime disputes, and by extension for the degree of volatility within such conflicts. Paradoxically, Chinese nationalism towards Japan is so pointed that it has an ossifying effect on Beijing’s approach to the East China Sea. In contrast, in the South China Sea there is somewhat less at stake for Chinese nationalists and the situation is much more fluid and potentially dangerous. </w:t>
      </w:r>
      <w:r w:rsidRPr="000B7335">
        <w:rPr>
          <w:rStyle w:val="StyleUnderline"/>
          <w:highlight w:val="cyan"/>
        </w:rPr>
        <w:t>Opposing Japan</w:t>
      </w:r>
      <w:r w:rsidRPr="004D7A5D">
        <w:rPr>
          <w:rStyle w:val="StyleUnderline"/>
        </w:rPr>
        <w:t xml:space="preserve"> is a </w:t>
      </w:r>
      <w:r w:rsidRPr="000B7335">
        <w:rPr>
          <w:rStyle w:val="StyleUnderline"/>
          <w:highlight w:val="cyan"/>
        </w:rPr>
        <w:t xml:space="preserve">foundational anchor for </w:t>
      </w:r>
      <w:r w:rsidRPr="000B7335">
        <w:rPr>
          <w:rStyle w:val="StyleUnderline"/>
        </w:rPr>
        <w:t>contemporary</w:t>
      </w:r>
      <w:r w:rsidRPr="004D7A5D">
        <w:rPr>
          <w:rStyle w:val="StyleUnderline"/>
        </w:rPr>
        <w:t xml:space="preserve"> Chinese </w:t>
      </w:r>
      <w:r w:rsidRPr="000B7335">
        <w:rPr>
          <w:rStyle w:val="StyleUnderline"/>
          <w:highlight w:val="cyan"/>
        </w:rPr>
        <w:t>nationalism</w:t>
      </w:r>
      <w:r w:rsidRPr="004D7A5D">
        <w:rPr>
          <w:rStyle w:val="StyleUnderline"/>
        </w:rPr>
        <w:t>–</w:t>
      </w:r>
      <w:r w:rsidRPr="004D7A5D">
        <w:rPr>
          <w:sz w:val="16"/>
        </w:rPr>
        <w:t xml:space="preserve">and it is difficult to understate the depth of antagonism toward Japan in China. </w:t>
      </w:r>
      <w:r w:rsidRPr="004D7A5D">
        <w:rPr>
          <w:rStyle w:val="StyleUnderline"/>
        </w:rPr>
        <w:t>It is readily visible in everyday life within China, both in casual conversations and in the stream of shows on Chinese television that repeatedly re-create scenes of past Japanese aggression.</w:t>
      </w:r>
      <w:r w:rsidRPr="004D7A5D">
        <w:rPr>
          <w:sz w:val="16"/>
        </w:rPr>
        <w:t xml:space="preserve"> Such belligerence was most recently on public display during Beijing’s September 3 commemoration of the 70th anniversary of Japan’s surrender that ended WWII. One might think that such a vilification of Japan would tend to make the conflict between Beijing and Tokyo over ownership of the Diaoyu/Senkaku Islands in the East China Sea all the more explosive. It did appear to fuel confrontation in 2012 when the two sides last escalated their dispute over this territory. However, at that time, </w:t>
      </w:r>
      <w:r w:rsidRPr="000B7335">
        <w:rPr>
          <w:rStyle w:val="StyleUnderline"/>
          <w:highlight w:val="cyan"/>
        </w:rPr>
        <w:t>China’s</w:t>
      </w:r>
      <w:r w:rsidRPr="004D7A5D">
        <w:rPr>
          <w:rStyle w:val="StyleUnderline"/>
        </w:rPr>
        <w:t xml:space="preserve"> </w:t>
      </w:r>
      <w:r w:rsidRPr="000B7335">
        <w:rPr>
          <w:rStyle w:val="StyleUnderline"/>
          <w:highlight w:val="cyan"/>
        </w:rPr>
        <w:t>leaders</w:t>
      </w:r>
      <w:r w:rsidRPr="004D7A5D">
        <w:rPr>
          <w:rStyle w:val="StyleUnderline"/>
        </w:rPr>
        <w:t xml:space="preserve"> </w:t>
      </w:r>
      <w:r w:rsidRPr="000B7335">
        <w:rPr>
          <w:rStyle w:val="StyleUnderline"/>
          <w:highlight w:val="cyan"/>
        </w:rPr>
        <w:t xml:space="preserve">stopped short of </w:t>
      </w:r>
      <w:r w:rsidRPr="000B7335">
        <w:rPr>
          <w:rStyle w:val="StyleUnderline"/>
        </w:rPr>
        <w:t xml:space="preserve">direct </w:t>
      </w:r>
      <w:r w:rsidRPr="000B7335">
        <w:rPr>
          <w:rStyle w:val="StyleUnderline"/>
          <w:highlight w:val="cyan"/>
        </w:rPr>
        <w:t>military</w:t>
      </w:r>
      <w:r w:rsidRPr="000B7335">
        <w:rPr>
          <w:rStyle w:val="StyleUnderline"/>
        </w:rPr>
        <w:t xml:space="preserve"> engagement with Japan, </w:t>
      </w:r>
      <w:r w:rsidRPr="000B7335">
        <w:rPr>
          <w:rStyle w:val="StyleUnderline"/>
          <w:highlight w:val="cyan"/>
        </w:rPr>
        <w:t>because domestic</w:t>
      </w:r>
      <w:r w:rsidRPr="000B7335">
        <w:rPr>
          <w:rStyle w:val="StyleUnderline"/>
        </w:rPr>
        <w:t xml:space="preserve"> </w:t>
      </w:r>
      <w:r w:rsidRPr="000B7335">
        <w:rPr>
          <w:rStyle w:val="StyleUnderline"/>
          <w:highlight w:val="cyan"/>
        </w:rPr>
        <w:t>ramifications</w:t>
      </w:r>
      <w:r w:rsidRPr="000B7335">
        <w:rPr>
          <w:rStyle w:val="StyleUnderline"/>
        </w:rPr>
        <w:t xml:space="preserve"> of a battlefield death </w:t>
      </w:r>
      <w:r w:rsidRPr="000B7335">
        <w:rPr>
          <w:rStyle w:val="StyleUnderline"/>
          <w:highlight w:val="cyan"/>
        </w:rPr>
        <w:t>would have been</w:t>
      </w:r>
      <w:r w:rsidRPr="000B7335">
        <w:rPr>
          <w:rStyle w:val="StyleUnderline"/>
        </w:rPr>
        <w:t xml:space="preserve"> </w:t>
      </w:r>
      <w:r w:rsidRPr="000B7335">
        <w:rPr>
          <w:rStyle w:val="StyleUnderline"/>
          <w:highlight w:val="cyan"/>
        </w:rPr>
        <w:t>wide-ranging</w:t>
      </w:r>
      <w:r w:rsidRPr="000B7335">
        <w:rPr>
          <w:rStyle w:val="StyleUnderline"/>
        </w:rPr>
        <w:t xml:space="preserve"> </w:t>
      </w:r>
      <w:r w:rsidRPr="000B7335">
        <w:rPr>
          <w:rStyle w:val="StyleUnderline"/>
          <w:highlight w:val="cyan"/>
        </w:rPr>
        <w:t>and</w:t>
      </w:r>
      <w:r w:rsidRPr="000B7335">
        <w:rPr>
          <w:rStyle w:val="StyleUnderline"/>
        </w:rPr>
        <w:t xml:space="preserve"> potentially </w:t>
      </w:r>
      <w:r w:rsidRPr="000B7335">
        <w:rPr>
          <w:rStyle w:val="StyleUnderline"/>
          <w:highlight w:val="cyan"/>
        </w:rPr>
        <w:t>impossible to manage</w:t>
      </w:r>
      <w:r w:rsidRPr="000B7335">
        <w:rPr>
          <w:rStyle w:val="StyleUnderline"/>
        </w:rPr>
        <w:t>.</w:t>
      </w:r>
      <w:r w:rsidRPr="000B7335">
        <w:rPr>
          <w:sz w:val="16"/>
        </w:rPr>
        <w:t xml:space="preserve"> </w:t>
      </w:r>
      <w:r w:rsidRPr="000B7335">
        <w:rPr>
          <w:rStyle w:val="Emphasis"/>
        </w:rPr>
        <w:t xml:space="preserve">In other words, Chinese </w:t>
      </w:r>
      <w:r w:rsidRPr="000B7335">
        <w:rPr>
          <w:rStyle w:val="Emphasis"/>
          <w:highlight w:val="cyan"/>
        </w:rPr>
        <w:t>nationalist sentiment</w:t>
      </w:r>
      <w:r w:rsidRPr="004D7A5D">
        <w:rPr>
          <w:rStyle w:val="Emphasis"/>
        </w:rPr>
        <w:t xml:space="preserve"> </w:t>
      </w:r>
      <w:r w:rsidRPr="000B7335">
        <w:rPr>
          <w:rStyle w:val="Emphasis"/>
          <w:highlight w:val="cyan"/>
        </w:rPr>
        <w:t>toward Japan</w:t>
      </w:r>
      <w:r w:rsidRPr="004D7A5D">
        <w:rPr>
          <w:rStyle w:val="Emphasis"/>
        </w:rPr>
        <w:t xml:space="preserve"> </w:t>
      </w:r>
      <w:r w:rsidRPr="000B7335">
        <w:rPr>
          <w:rStyle w:val="Emphasis"/>
          <w:highlight w:val="cyan"/>
        </w:rPr>
        <w:t>was so</w:t>
      </w:r>
      <w:r w:rsidRPr="004D7A5D">
        <w:rPr>
          <w:rStyle w:val="Emphasis"/>
        </w:rPr>
        <w:t xml:space="preserve"> toxic that </w:t>
      </w:r>
      <w:r w:rsidRPr="000B7335">
        <w:rPr>
          <w:rStyle w:val="Emphasis"/>
          <w:highlight w:val="cyan"/>
        </w:rPr>
        <w:t>Beijing appears to have</w:t>
      </w:r>
      <w:r w:rsidRPr="004D7A5D">
        <w:rPr>
          <w:rStyle w:val="Emphasis"/>
        </w:rPr>
        <w:t xml:space="preserve"> </w:t>
      </w:r>
      <w:r w:rsidRPr="000B7335">
        <w:rPr>
          <w:rStyle w:val="Emphasis"/>
          <w:highlight w:val="cyan"/>
        </w:rPr>
        <w:t>come to the</w:t>
      </w:r>
      <w:r w:rsidRPr="004D7A5D">
        <w:rPr>
          <w:rStyle w:val="Emphasis"/>
        </w:rPr>
        <w:t xml:space="preserve"> </w:t>
      </w:r>
      <w:r w:rsidRPr="000B7335">
        <w:rPr>
          <w:rStyle w:val="Emphasis"/>
          <w:highlight w:val="cyan"/>
        </w:rPr>
        <w:t>realization that</w:t>
      </w:r>
      <w:r w:rsidRPr="004D7A5D">
        <w:rPr>
          <w:rStyle w:val="Emphasis"/>
        </w:rPr>
        <w:t xml:space="preserve"> bluntly </w:t>
      </w:r>
      <w:r w:rsidRPr="000B7335">
        <w:rPr>
          <w:rStyle w:val="Emphasis"/>
          <w:highlight w:val="cyan"/>
        </w:rPr>
        <w:t>engaging Tokyo</w:t>
      </w:r>
      <w:r w:rsidRPr="004D7A5D">
        <w:rPr>
          <w:rStyle w:val="Emphasis"/>
        </w:rPr>
        <w:t xml:space="preserve"> </w:t>
      </w:r>
      <w:r w:rsidRPr="000B7335">
        <w:rPr>
          <w:rStyle w:val="Emphasis"/>
        </w:rPr>
        <w:t>on</w:t>
      </w:r>
      <w:r w:rsidRPr="004D7A5D">
        <w:rPr>
          <w:rStyle w:val="Emphasis"/>
        </w:rPr>
        <w:t xml:space="preserve"> disputed territory </w:t>
      </w:r>
      <w:r w:rsidRPr="000B7335">
        <w:rPr>
          <w:rStyle w:val="Emphasis"/>
          <w:highlight w:val="cyan"/>
        </w:rPr>
        <w:t>carried too much risk</w:t>
      </w:r>
      <w:r w:rsidRPr="004D7A5D">
        <w:rPr>
          <w:sz w:val="16"/>
        </w:rPr>
        <w:t xml:space="preserve">. </w:t>
      </w:r>
      <w:r w:rsidRPr="000B7335">
        <w:rPr>
          <w:rStyle w:val="StyleUnderline"/>
          <w:highlight w:val="cyan"/>
        </w:rPr>
        <w:t>The</w:t>
      </w:r>
      <w:r w:rsidRPr="004D7A5D">
        <w:rPr>
          <w:rStyle w:val="StyleUnderline"/>
        </w:rPr>
        <w:t xml:space="preserve"> subsequent </w:t>
      </w:r>
      <w:r w:rsidRPr="000B7335">
        <w:rPr>
          <w:rStyle w:val="StyleUnderline"/>
          <w:highlight w:val="cyan"/>
        </w:rPr>
        <w:t>period of extended</w:t>
      </w:r>
      <w:r w:rsidRPr="004D7A5D">
        <w:rPr>
          <w:rStyle w:val="StyleUnderline"/>
        </w:rPr>
        <w:t xml:space="preserve"> </w:t>
      </w:r>
      <w:r w:rsidRPr="000B7335">
        <w:rPr>
          <w:rStyle w:val="StyleUnderline"/>
          <w:highlight w:val="cyan"/>
        </w:rPr>
        <w:t>détente</w:t>
      </w:r>
      <w:r w:rsidRPr="004D7A5D">
        <w:rPr>
          <w:rStyle w:val="StyleUnderline"/>
        </w:rPr>
        <w:t xml:space="preserve">, albeit a frosty one, </w:t>
      </w:r>
      <w:r w:rsidRPr="000B7335">
        <w:rPr>
          <w:rStyle w:val="StyleUnderline"/>
          <w:highlight w:val="cyan"/>
        </w:rPr>
        <w:t>between</w:t>
      </w:r>
      <w:r w:rsidRPr="004D7A5D">
        <w:rPr>
          <w:rStyle w:val="StyleUnderline"/>
        </w:rPr>
        <w:t xml:space="preserve"> the </w:t>
      </w:r>
      <w:r w:rsidRPr="000B7335">
        <w:rPr>
          <w:rStyle w:val="StyleUnderline"/>
          <w:highlight w:val="cyan"/>
        </w:rPr>
        <w:t>two East</w:t>
      </w:r>
      <w:r w:rsidRPr="004D7A5D">
        <w:rPr>
          <w:rStyle w:val="StyleUnderline"/>
        </w:rPr>
        <w:t xml:space="preserve"> Asian </w:t>
      </w:r>
      <w:r w:rsidRPr="000B7335">
        <w:rPr>
          <w:rStyle w:val="StyleUnderline"/>
          <w:highlight w:val="cyan"/>
        </w:rPr>
        <w:t>nations</w:t>
      </w:r>
      <w:r w:rsidRPr="004D7A5D">
        <w:rPr>
          <w:rStyle w:val="StyleUnderline"/>
        </w:rPr>
        <w:t xml:space="preserve">, </w:t>
      </w:r>
      <w:r w:rsidRPr="000B7335">
        <w:rPr>
          <w:rStyle w:val="StyleUnderline"/>
          <w:highlight w:val="cyan"/>
        </w:rPr>
        <w:t>is a</w:t>
      </w:r>
      <w:r w:rsidRPr="004D7A5D">
        <w:rPr>
          <w:rStyle w:val="StyleUnderline"/>
        </w:rPr>
        <w:t xml:space="preserve"> natural </w:t>
      </w:r>
      <w:r w:rsidRPr="000B7335">
        <w:rPr>
          <w:rStyle w:val="StyleUnderline"/>
          <w:highlight w:val="cyan"/>
        </w:rPr>
        <w:t>extension of such</w:t>
      </w:r>
      <w:r w:rsidRPr="004D7A5D">
        <w:rPr>
          <w:rStyle w:val="StyleUnderline"/>
        </w:rPr>
        <w:t xml:space="preserve"> a </w:t>
      </w:r>
      <w:r w:rsidRPr="000B7335">
        <w:rPr>
          <w:rStyle w:val="StyleUnderline"/>
          <w:highlight w:val="cyan"/>
        </w:rPr>
        <w:t>push</w:t>
      </w:r>
      <w:r w:rsidRPr="004D7A5D">
        <w:rPr>
          <w:rStyle w:val="StyleUnderline"/>
        </w:rPr>
        <w:t xml:space="preserve">. </w:t>
      </w:r>
      <w:r w:rsidRPr="000B7335">
        <w:rPr>
          <w:rStyle w:val="StyleUnderline"/>
          <w:highlight w:val="cyan"/>
        </w:rPr>
        <w:t>Beijing is</w:t>
      </w:r>
      <w:r w:rsidRPr="004D7A5D">
        <w:rPr>
          <w:rStyle w:val="StyleUnderline"/>
        </w:rPr>
        <w:t xml:space="preserve"> being </w:t>
      </w:r>
      <w:r w:rsidRPr="000B7335">
        <w:rPr>
          <w:rStyle w:val="StyleUnderline"/>
          <w:highlight w:val="cyan"/>
        </w:rPr>
        <w:t>deterred</w:t>
      </w:r>
      <w:r w:rsidRPr="004D7A5D">
        <w:rPr>
          <w:rStyle w:val="StyleUnderline"/>
        </w:rPr>
        <w:t xml:space="preserve"> in the East China Sea </w:t>
      </w:r>
      <w:r w:rsidRPr="000B7335">
        <w:rPr>
          <w:rStyle w:val="StyleUnderline"/>
          <w:highlight w:val="cyan"/>
        </w:rPr>
        <w:t>by the depth</w:t>
      </w:r>
      <w:r w:rsidRPr="004D7A5D">
        <w:rPr>
          <w:rStyle w:val="StyleUnderline"/>
        </w:rPr>
        <w:t xml:space="preserve"> </w:t>
      </w:r>
      <w:r w:rsidRPr="000B7335">
        <w:rPr>
          <w:rStyle w:val="StyleUnderline"/>
          <w:highlight w:val="cyan"/>
        </w:rPr>
        <w:t>of anti-Japanese</w:t>
      </w:r>
      <w:r w:rsidRPr="004D7A5D">
        <w:rPr>
          <w:rStyle w:val="StyleUnderline"/>
        </w:rPr>
        <w:t xml:space="preserve"> </w:t>
      </w:r>
      <w:r w:rsidRPr="000B7335">
        <w:rPr>
          <w:rStyle w:val="StyleUnderline"/>
          <w:highlight w:val="cyan"/>
        </w:rPr>
        <w:t>sentiment</w:t>
      </w:r>
      <w:r w:rsidRPr="004D7A5D">
        <w:rPr>
          <w:rStyle w:val="StyleUnderline"/>
        </w:rPr>
        <w:t xml:space="preserve"> in China.</w:t>
      </w:r>
      <w:r w:rsidRPr="004D7A5D">
        <w:rPr>
          <w:sz w:val="16"/>
        </w:rPr>
        <w:t xml:space="preserve"> </w:t>
      </w:r>
      <w:r w:rsidRPr="000B7335">
        <w:rPr>
          <w:rStyle w:val="StyleUnderline"/>
          <w:highlight w:val="cyan"/>
        </w:rPr>
        <w:t>Such</w:t>
      </w:r>
      <w:r w:rsidRPr="004D7A5D">
        <w:rPr>
          <w:rStyle w:val="StyleUnderline"/>
        </w:rPr>
        <w:t xml:space="preserve"> a </w:t>
      </w:r>
      <w:r w:rsidRPr="000B7335">
        <w:rPr>
          <w:rStyle w:val="StyleUnderline"/>
          <w:highlight w:val="cyan"/>
        </w:rPr>
        <w:t>collective</w:t>
      </w:r>
      <w:r w:rsidRPr="004D7A5D">
        <w:rPr>
          <w:rStyle w:val="StyleUnderline"/>
        </w:rPr>
        <w:t xml:space="preserve"> </w:t>
      </w:r>
      <w:r w:rsidRPr="000B7335">
        <w:rPr>
          <w:rStyle w:val="StyleUnderline"/>
          <w:highlight w:val="cyan"/>
        </w:rPr>
        <w:t>identity</w:t>
      </w:r>
      <w:r w:rsidRPr="004D7A5D">
        <w:rPr>
          <w:rStyle w:val="StyleUnderline"/>
        </w:rPr>
        <w:t xml:space="preserve"> </w:t>
      </w:r>
      <w:r w:rsidRPr="000B7335">
        <w:rPr>
          <w:rStyle w:val="StyleUnderline"/>
          <w:highlight w:val="cyan"/>
        </w:rPr>
        <w:t>makes</w:t>
      </w:r>
      <w:r w:rsidRPr="004D7A5D">
        <w:rPr>
          <w:rStyle w:val="StyleUnderline"/>
        </w:rPr>
        <w:t xml:space="preserve"> the </w:t>
      </w:r>
      <w:r w:rsidRPr="000B7335">
        <w:rPr>
          <w:rStyle w:val="StyleUnderline"/>
          <w:highlight w:val="cyan"/>
        </w:rPr>
        <w:t>prospects for peace</w:t>
      </w:r>
      <w:r w:rsidRPr="004D7A5D">
        <w:rPr>
          <w:rStyle w:val="StyleUnderline"/>
        </w:rPr>
        <w:t xml:space="preserve"> over the Diaoyu/Senkaku Islands </w:t>
      </w:r>
      <w:r w:rsidRPr="000B7335">
        <w:rPr>
          <w:rStyle w:val="StyleUnderline"/>
        </w:rPr>
        <w:t xml:space="preserve">exceedingly remote, but it also has </w:t>
      </w:r>
      <w:r w:rsidRPr="000B7335">
        <w:rPr>
          <w:rStyle w:val="StyleUnderline"/>
          <w:highlight w:val="cyan"/>
        </w:rPr>
        <w:t>a calcifying</w:t>
      </w:r>
      <w:r w:rsidRPr="004D7A5D">
        <w:rPr>
          <w:rStyle w:val="StyleUnderline"/>
        </w:rPr>
        <w:t xml:space="preserve"> </w:t>
      </w:r>
      <w:r w:rsidRPr="000B7335">
        <w:rPr>
          <w:rStyle w:val="StyleUnderline"/>
          <w:highlight w:val="cyan"/>
        </w:rPr>
        <w:t>effect</w:t>
      </w:r>
      <w:r w:rsidRPr="004D7A5D">
        <w:rPr>
          <w:rStyle w:val="StyleUnderline"/>
        </w:rPr>
        <w:t xml:space="preserve"> on the </w:t>
      </w:r>
      <w:r w:rsidRPr="000B7335">
        <w:rPr>
          <w:rStyle w:val="StyleUnderline"/>
          <w:highlight w:val="cyan"/>
        </w:rPr>
        <w:t>conflict itself</w:t>
      </w:r>
      <w:r w:rsidRPr="004D7A5D">
        <w:rPr>
          <w:rStyle w:val="StyleUnderline"/>
        </w:rPr>
        <w:t xml:space="preserve">. </w:t>
      </w:r>
      <w:r w:rsidRPr="000E0850">
        <w:rPr>
          <w:rStyle w:val="StyleUnderline"/>
          <w:highlight w:val="cyan"/>
        </w:rPr>
        <w:t xml:space="preserve">It leaves it frozen in place, unlikely to be resolved, but equally unlikely to devolve into an </w:t>
      </w:r>
      <w:r w:rsidRPr="000E0850">
        <w:rPr>
          <w:rStyle w:val="StyleUnderline"/>
        </w:rPr>
        <w:t xml:space="preserve">armed </w:t>
      </w:r>
      <w:r w:rsidRPr="000E0850">
        <w:rPr>
          <w:rStyle w:val="StyleUnderline"/>
          <w:highlight w:val="cyan"/>
        </w:rPr>
        <w:t>confrontation</w:t>
      </w:r>
      <w:r w:rsidRPr="004D7A5D">
        <w:rPr>
          <w:sz w:val="16"/>
        </w:rPr>
        <w:t xml:space="preserve">. Thus, unexpectedly, </w:t>
      </w:r>
      <w:r w:rsidRPr="004D7A5D">
        <w:rPr>
          <w:rStyle w:val="Emphasis"/>
        </w:rPr>
        <w:t xml:space="preserve">Chinese </w:t>
      </w:r>
      <w:r w:rsidRPr="000E0850">
        <w:rPr>
          <w:rStyle w:val="Emphasis"/>
          <w:highlight w:val="cyan"/>
        </w:rPr>
        <w:t>nationalism</w:t>
      </w:r>
      <w:r w:rsidRPr="004D7A5D">
        <w:rPr>
          <w:rStyle w:val="Emphasis"/>
        </w:rPr>
        <w:t xml:space="preserve">, at least in this case, </w:t>
      </w:r>
      <w:r w:rsidRPr="000E0850">
        <w:rPr>
          <w:rStyle w:val="Emphasis"/>
          <w:highlight w:val="cyan"/>
        </w:rPr>
        <w:t>is a cause for something that resembles stability within the region</w:t>
      </w:r>
      <w:r w:rsidRPr="004D7A5D">
        <w:rPr>
          <w:sz w:val="16"/>
        </w:rPr>
        <w:t xml:space="preserve">. The South China Sea: Troubled Waters Chinese nationalists have also set their sights on the South China Sea and reclaiming contested territory there. However, Chinese sensitivities here are less raw, less pronounced, than they are in the East China Sea. As much resentment as there is in China of perceived Vietnamese and Filipino infringements upon Chinese sovereignty here, Vietnam and the Philippines are bit players within the story of Chinese nationalism in comparison to Japan. Perversely, the absence of such pointed animosity makes for a more fluid, and potentially dangerous, security dynamic. </w:t>
      </w:r>
      <w:r w:rsidRPr="004D7A5D">
        <w:rPr>
          <w:rStyle w:val="StyleUnderline"/>
        </w:rPr>
        <w:t xml:space="preserve">A </w:t>
      </w:r>
      <w:r w:rsidRPr="000E0850">
        <w:rPr>
          <w:rStyle w:val="StyleUnderline"/>
          <w:highlight w:val="cyan"/>
        </w:rPr>
        <w:t>Chinese death</w:t>
      </w:r>
      <w:r w:rsidRPr="004D7A5D">
        <w:rPr>
          <w:rStyle w:val="StyleUnderline"/>
        </w:rPr>
        <w:t xml:space="preserve"> in the South China Sea, whether at the hands of Vietnam or the Philippines, </w:t>
      </w:r>
      <w:r w:rsidRPr="000E0850">
        <w:rPr>
          <w:rStyle w:val="StyleUnderline"/>
          <w:highlight w:val="cyan"/>
        </w:rPr>
        <w:t xml:space="preserve">would raise the ire of </w:t>
      </w:r>
      <w:r w:rsidRPr="000E0850">
        <w:rPr>
          <w:rStyle w:val="StyleUnderline"/>
        </w:rPr>
        <w:t>Chinese</w:t>
      </w:r>
      <w:r w:rsidRPr="004D7A5D">
        <w:rPr>
          <w:rStyle w:val="StyleUnderline"/>
        </w:rPr>
        <w:t xml:space="preserve"> </w:t>
      </w:r>
      <w:r w:rsidRPr="000E0850">
        <w:rPr>
          <w:rStyle w:val="StyleUnderline"/>
          <w:highlight w:val="cyan"/>
        </w:rPr>
        <w:t>nationalists</w:t>
      </w:r>
      <w:r w:rsidRPr="004D7A5D">
        <w:rPr>
          <w:rStyle w:val="StyleUnderline"/>
        </w:rPr>
        <w:t xml:space="preserve">, </w:t>
      </w:r>
      <w:r w:rsidRPr="000E0850">
        <w:rPr>
          <w:rStyle w:val="StyleUnderline"/>
          <w:highlight w:val="cyan"/>
        </w:rPr>
        <w:t>but</w:t>
      </w:r>
      <w:r w:rsidRPr="004D7A5D">
        <w:rPr>
          <w:rStyle w:val="StyleUnderline"/>
        </w:rPr>
        <w:t xml:space="preserve"> it would </w:t>
      </w:r>
      <w:r w:rsidRPr="000E0850">
        <w:rPr>
          <w:rStyle w:val="StyleUnderline"/>
          <w:highlight w:val="cyan"/>
        </w:rPr>
        <w:t>not enflame</w:t>
      </w:r>
      <w:r w:rsidRPr="004D7A5D">
        <w:rPr>
          <w:rStyle w:val="StyleUnderline"/>
        </w:rPr>
        <w:t xml:space="preserve"> </w:t>
      </w:r>
      <w:r w:rsidRPr="000E0850">
        <w:rPr>
          <w:rStyle w:val="StyleUnderline"/>
          <w:highlight w:val="cyan"/>
        </w:rPr>
        <w:t>nationalist</w:t>
      </w:r>
      <w:r w:rsidRPr="004D7A5D">
        <w:rPr>
          <w:rStyle w:val="StyleUnderline"/>
        </w:rPr>
        <w:t xml:space="preserve"> </w:t>
      </w:r>
      <w:r w:rsidRPr="000E0850">
        <w:rPr>
          <w:rStyle w:val="StyleUnderline"/>
          <w:highlight w:val="cyan"/>
        </w:rPr>
        <w:t>sentiments</w:t>
      </w:r>
      <w:r w:rsidRPr="004D7A5D">
        <w:rPr>
          <w:rStyle w:val="StyleUnderline"/>
        </w:rPr>
        <w:t xml:space="preserve"> </w:t>
      </w:r>
      <w:r w:rsidRPr="000E0850">
        <w:rPr>
          <w:rStyle w:val="StyleUnderline"/>
          <w:highlight w:val="cyan"/>
        </w:rPr>
        <w:t>in the</w:t>
      </w:r>
      <w:r w:rsidRPr="004D7A5D">
        <w:rPr>
          <w:rStyle w:val="StyleUnderline"/>
        </w:rPr>
        <w:t xml:space="preserve"> way </w:t>
      </w:r>
      <w:r w:rsidRPr="000E0850">
        <w:rPr>
          <w:rStyle w:val="StyleUnderline"/>
          <w:highlight w:val="cyan"/>
        </w:rPr>
        <w:t>that</w:t>
      </w:r>
      <w:r w:rsidRPr="004D7A5D">
        <w:rPr>
          <w:rStyle w:val="StyleUnderline"/>
        </w:rPr>
        <w:t xml:space="preserve"> a </w:t>
      </w:r>
      <w:r w:rsidRPr="000E0850">
        <w:rPr>
          <w:rStyle w:val="StyleUnderline"/>
          <w:highlight w:val="cyan"/>
        </w:rPr>
        <w:t>similar</w:t>
      </w:r>
      <w:r w:rsidRPr="004D7A5D">
        <w:rPr>
          <w:rStyle w:val="StyleUnderline"/>
        </w:rPr>
        <w:t xml:space="preserve"> </w:t>
      </w:r>
      <w:r w:rsidRPr="000E0850">
        <w:rPr>
          <w:rStyle w:val="StyleUnderline"/>
          <w:highlight w:val="cyan"/>
        </w:rPr>
        <w:t>event</w:t>
      </w:r>
      <w:r w:rsidRPr="004D7A5D">
        <w:rPr>
          <w:rStyle w:val="StyleUnderline"/>
        </w:rPr>
        <w:t xml:space="preserve"> </w:t>
      </w:r>
      <w:r w:rsidRPr="000E0850">
        <w:rPr>
          <w:rStyle w:val="StyleUnderline"/>
          <w:highlight w:val="cyan"/>
        </w:rPr>
        <w:t>would if it involved Japan</w:t>
      </w:r>
      <w:r w:rsidRPr="004D7A5D">
        <w:rPr>
          <w:sz w:val="16"/>
        </w:rPr>
        <w:t>. As a result, China’s leaders can bolster their nationalist credentials at home in these disputes by exerting greater pressure on Hanoi and Manila, without running as great a risk that should things go astray they might result in upheaval at home. By extension the situation in the South China Sea is less stable, and more dangerous, than is the case in and around the Diaoyu/Senkaku Islands</w:t>
      </w:r>
    </w:p>
    <w:p w14:paraId="31FE5DAD" w14:textId="77777777" w:rsidR="005D793B" w:rsidRDefault="005D793B" w:rsidP="005D793B">
      <w:pPr>
        <w:pStyle w:val="Heading4"/>
      </w:pPr>
      <w:r>
        <w:t>Standoff won’t escalate – not in the best interest of either coutry</w:t>
      </w:r>
    </w:p>
    <w:p w14:paraId="065C9682" w14:textId="77777777" w:rsidR="005D793B" w:rsidRDefault="005D793B" w:rsidP="005D793B">
      <w:r>
        <w:t>Dr. Xue</w:t>
      </w:r>
      <w:r w:rsidRPr="005D793B">
        <w:rPr>
          <w:rStyle w:val="Style13ptBold"/>
        </w:rPr>
        <w:t xml:space="preserve"> Li and</w:t>
      </w:r>
      <w:r>
        <w:t xml:space="preserve"> Xu </w:t>
      </w:r>
      <w:r w:rsidRPr="005D793B">
        <w:rPr>
          <w:rStyle w:val="Style13ptBold"/>
        </w:rPr>
        <w:t>Yanzhuo</w:t>
      </w:r>
      <w:r>
        <w:t xml:space="preserve"> </w:t>
      </w:r>
      <w:r w:rsidRPr="005D793B">
        <w:rPr>
          <w:rStyle w:val="Style13ptBold"/>
        </w:rPr>
        <w:t>15</w:t>
      </w:r>
      <w:r>
        <w:t xml:space="preserve">, Dr. Xue Li is Director of the Department of International Strategy at the Institute of World Economics and Politics, Chinese Academy of Social Sciences. Xu Yanzhuo received her doctorate from Durham University (UK) in December 2014 and studies international responsibility, South China Sea disputes, and Chinese foreign policy. “The US and China Won't See Military Conflict Over the South China Sea”, 6/19/15, </w:t>
      </w:r>
      <w:r>
        <w:rPr>
          <w:i/>
        </w:rPr>
        <w:t>The Diplomat</w:t>
      </w:r>
      <w:r>
        <w:t xml:space="preserve">, accessed on 7/4/16, </w:t>
      </w:r>
      <w:hyperlink r:id="rId47" w:history="1">
        <w:r w:rsidRPr="004C63AA">
          <w:rPr>
            <w:rStyle w:val="Hyperlink"/>
          </w:rPr>
          <w:t>http://thediplomat.com/2015/06/the-us-and-china-wont-see-military-conflict-over-the-south-china-sea/</w:t>
        </w:r>
      </w:hyperlink>
    </w:p>
    <w:p w14:paraId="2906B8D8" w14:textId="77777777" w:rsidR="005D793B" w:rsidRPr="005D793B" w:rsidRDefault="005D793B" w:rsidP="005D793B">
      <w:pPr>
        <w:rPr>
          <w:sz w:val="16"/>
        </w:rPr>
      </w:pPr>
      <w:r w:rsidRPr="005D793B">
        <w:rPr>
          <w:sz w:val="16"/>
        </w:rPr>
        <w:t xml:space="preserve">In a recent piece on the South China Sea disputes, I argued that “the ASEAN claimants are largely staying behind the scenes while external powers take center stage.” Based on recent developments </w:t>
      </w:r>
      <w:r w:rsidRPr="005D793B">
        <w:rPr>
          <w:rStyle w:val="StyleUnderline"/>
        </w:rPr>
        <w:t>on the South China Sea issue, it seems the U.S. will not only be a ‘director’ but an actor</w:t>
      </w:r>
      <w:r w:rsidRPr="005D793B">
        <w:rPr>
          <w:sz w:val="16"/>
        </w:rPr>
        <w:t xml:space="preserve">. We saw this clearly on May 20, when the U.S. military sent surveillance aircraft over three islands controlled by Beijing. </w:t>
      </w:r>
      <w:r w:rsidRPr="005D793B">
        <w:rPr>
          <w:rStyle w:val="Emphasis"/>
        </w:rPr>
        <w:t xml:space="preserve">However, </w:t>
      </w:r>
      <w:r w:rsidRPr="000E0850">
        <w:rPr>
          <w:rStyle w:val="Emphasis"/>
          <w:highlight w:val="cyan"/>
        </w:rPr>
        <w:t>this does not</w:t>
      </w:r>
      <w:r w:rsidRPr="005D793B">
        <w:rPr>
          <w:rStyle w:val="Emphasis"/>
        </w:rPr>
        <w:t xml:space="preserve"> necessary </w:t>
      </w:r>
      <w:r w:rsidRPr="000E0850">
        <w:rPr>
          <w:rStyle w:val="Emphasis"/>
          <w:highlight w:val="cyan"/>
        </w:rPr>
        <w:t>mean</w:t>
      </w:r>
      <w:r w:rsidRPr="005D793B">
        <w:rPr>
          <w:rStyle w:val="Emphasis"/>
        </w:rPr>
        <w:t xml:space="preserve"> the </w:t>
      </w:r>
      <w:r w:rsidRPr="000E0850">
        <w:rPr>
          <w:rStyle w:val="Emphasis"/>
          <w:highlight w:val="cyan"/>
        </w:rPr>
        <w:t>South China Sea will spark</w:t>
      </w:r>
      <w:r w:rsidRPr="005D793B">
        <w:rPr>
          <w:rStyle w:val="Emphasis"/>
        </w:rPr>
        <w:t xml:space="preserve"> </w:t>
      </w:r>
      <w:r w:rsidRPr="000E0850">
        <w:rPr>
          <w:rStyle w:val="Emphasis"/>
          <w:highlight w:val="cyan"/>
        </w:rPr>
        <w:t>a U.S.-China</w:t>
      </w:r>
      <w:r w:rsidRPr="005D793B">
        <w:rPr>
          <w:rStyle w:val="Emphasis"/>
        </w:rPr>
        <w:t xml:space="preserve"> military </w:t>
      </w:r>
      <w:r w:rsidRPr="000E0850">
        <w:rPr>
          <w:rStyle w:val="Emphasis"/>
          <w:highlight w:val="cyan"/>
        </w:rPr>
        <w:t>conflict</w:t>
      </w:r>
      <w:r w:rsidRPr="005D793B">
        <w:rPr>
          <w:rStyle w:val="Emphasis"/>
        </w:rPr>
        <w:t>.</w:t>
      </w:r>
      <w:r>
        <w:rPr>
          <w:rStyle w:val="Emphasis"/>
        </w:rPr>
        <w:t xml:space="preserve"> </w:t>
      </w:r>
      <w:r w:rsidRPr="005D793B">
        <w:rPr>
          <w:rStyle w:val="StyleUnderline"/>
        </w:rPr>
        <w:t xml:space="preserve">As a global hegemon, the </w:t>
      </w:r>
      <w:r w:rsidRPr="000E0850">
        <w:rPr>
          <w:rStyle w:val="StyleUnderline"/>
          <w:highlight w:val="cyan"/>
        </w:rPr>
        <w:t>United States’</w:t>
      </w:r>
      <w:r w:rsidRPr="005D793B">
        <w:rPr>
          <w:rStyle w:val="StyleUnderline"/>
        </w:rPr>
        <w:t xml:space="preserve"> main </w:t>
      </w:r>
      <w:r w:rsidRPr="000E0850">
        <w:rPr>
          <w:rStyle w:val="StyleUnderline"/>
          <w:highlight w:val="cyan"/>
        </w:rPr>
        <w:t>interest</w:t>
      </w:r>
      <w:r w:rsidRPr="005D793B">
        <w:rPr>
          <w:rStyle w:val="StyleUnderline"/>
        </w:rPr>
        <w:t xml:space="preserve"> </w:t>
      </w:r>
      <w:r w:rsidRPr="000E0850">
        <w:rPr>
          <w:rStyle w:val="StyleUnderline"/>
          <w:highlight w:val="cyan"/>
        </w:rPr>
        <w:t>lies in maintaining</w:t>
      </w:r>
      <w:r w:rsidRPr="005D793B">
        <w:rPr>
          <w:rStyle w:val="StyleUnderline"/>
        </w:rPr>
        <w:t xml:space="preserve"> the </w:t>
      </w:r>
      <w:r w:rsidRPr="000E0850">
        <w:rPr>
          <w:rStyle w:val="StyleUnderline"/>
          <w:highlight w:val="cyan"/>
        </w:rPr>
        <w:t>current</w:t>
      </w:r>
      <w:r w:rsidRPr="005D793B">
        <w:rPr>
          <w:rStyle w:val="StyleUnderline"/>
        </w:rPr>
        <w:t xml:space="preserve"> international </w:t>
      </w:r>
      <w:r w:rsidRPr="000E0850">
        <w:rPr>
          <w:rStyle w:val="StyleUnderline"/>
          <w:highlight w:val="cyan"/>
        </w:rPr>
        <w:t>order as well</w:t>
      </w:r>
      <w:r w:rsidRPr="005D793B">
        <w:rPr>
          <w:rStyle w:val="StyleUnderline"/>
        </w:rPr>
        <w:t xml:space="preserve"> as </w:t>
      </w:r>
      <w:r w:rsidRPr="000E0850">
        <w:rPr>
          <w:rStyle w:val="StyleUnderline"/>
          <w:highlight w:val="cyan"/>
        </w:rPr>
        <w:t>peace and</w:t>
      </w:r>
      <w:r w:rsidRPr="005D793B">
        <w:rPr>
          <w:rStyle w:val="StyleUnderline"/>
        </w:rPr>
        <w:t xml:space="preserve"> </w:t>
      </w:r>
      <w:r w:rsidRPr="000E0850">
        <w:rPr>
          <w:rStyle w:val="StyleUnderline"/>
          <w:highlight w:val="cyan"/>
        </w:rPr>
        <w:t>stability</w:t>
      </w:r>
      <w:r w:rsidRPr="005D793B">
        <w:rPr>
          <w:sz w:val="16"/>
        </w:rPr>
        <w:t xml:space="preserve">. Regarding the South China Sea, </w:t>
      </w:r>
      <w:r w:rsidRPr="000E0850">
        <w:rPr>
          <w:rStyle w:val="StyleUnderline"/>
          <w:highlight w:val="cyan"/>
        </w:rPr>
        <w:t>U.S. interests</w:t>
      </w:r>
      <w:r w:rsidRPr="005D793B">
        <w:rPr>
          <w:rStyle w:val="StyleUnderline"/>
        </w:rPr>
        <w:t xml:space="preserve"> </w:t>
      </w:r>
      <w:r w:rsidRPr="000E0850">
        <w:rPr>
          <w:rStyle w:val="StyleUnderline"/>
          <w:highlight w:val="cyan"/>
        </w:rPr>
        <w:t>include</w:t>
      </w:r>
      <w:r w:rsidRPr="005D793B">
        <w:rPr>
          <w:rStyle w:val="StyleUnderline"/>
        </w:rPr>
        <w:t xml:space="preserve"> ensuring </w:t>
      </w:r>
      <w:r w:rsidRPr="000E0850">
        <w:rPr>
          <w:rStyle w:val="StyleUnderline"/>
          <w:highlight w:val="cyan"/>
        </w:rPr>
        <w:t>peace and stability</w:t>
      </w:r>
      <w:r w:rsidRPr="005D793B">
        <w:rPr>
          <w:rStyle w:val="StyleUnderline"/>
        </w:rPr>
        <w:t xml:space="preserve">, </w:t>
      </w:r>
      <w:r w:rsidRPr="000E0850">
        <w:rPr>
          <w:rStyle w:val="StyleUnderline"/>
          <w:highlight w:val="cyan"/>
        </w:rPr>
        <w:t>freedom</w:t>
      </w:r>
      <w:r w:rsidRPr="005D793B">
        <w:rPr>
          <w:rStyle w:val="StyleUnderline"/>
        </w:rPr>
        <w:t xml:space="preserve"> </w:t>
      </w:r>
      <w:r w:rsidRPr="000E0850">
        <w:rPr>
          <w:rStyle w:val="StyleUnderline"/>
          <w:highlight w:val="cyan"/>
        </w:rPr>
        <w:t>of</w:t>
      </w:r>
      <w:r w:rsidRPr="005D793B">
        <w:rPr>
          <w:rStyle w:val="StyleUnderline"/>
        </w:rPr>
        <w:t xml:space="preserve"> commercial </w:t>
      </w:r>
      <w:r w:rsidRPr="000E0850">
        <w:rPr>
          <w:rStyle w:val="StyleUnderline"/>
          <w:highlight w:val="cyan"/>
        </w:rPr>
        <w:t>navigation, and</w:t>
      </w:r>
      <w:r w:rsidRPr="005D793B">
        <w:rPr>
          <w:rStyle w:val="StyleUnderline"/>
        </w:rPr>
        <w:t xml:space="preserve"> military </w:t>
      </w:r>
      <w:r w:rsidRPr="000E0850">
        <w:rPr>
          <w:rStyle w:val="StyleUnderline"/>
          <w:highlight w:val="cyan"/>
        </w:rPr>
        <w:t>activities in exclusive</w:t>
      </w:r>
      <w:r w:rsidRPr="005D793B">
        <w:rPr>
          <w:rStyle w:val="StyleUnderline"/>
        </w:rPr>
        <w:t xml:space="preserve"> </w:t>
      </w:r>
      <w:r w:rsidRPr="000E0850">
        <w:rPr>
          <w:rStyle w:val="StyleUnderline"/>
          <w:highlight w:val="cyan"/>
        </w:rPr>
        <w:t>economic zones</w:t>
      </w:r>
      <w:r w:rsidRPr="005D793B">
        <w:rPr>
          <w:sz w:val="16"/>
        </w:rPr>
        <w:t xml:space="preserve">. </w:t>
      </w:r>
      <w:r w:rsidRPr="000E0850">
        <w:rPr>
          <w:rStyle w:val="StyleUnderline"/>
          <w:highlight w:val="cyan"/>
        </w:rPr>
        <w:t>Maintaining</w:t>
      </w:r>
      <w:r w:rsidRPr="005D793B">
        <w:rPr>
          <w:rStyle w:val="StyleUnderline"/>
        </w:rPr>
        <w:t xml:space="preserve"> the </w:t>
      </w:r>
      <w:r w:rsidRPr="000E0850">
        <w:rPr>
          <w:rStyle w:val="StyleUnderline"/>
          <w:highlight w:val="cyan"/>
        </w:rPr>
        <w:t>current</w:t>
      </w:r>
      <w:r w:rsidRPr="005D793B">
        <w:rPr>
          <w:rStyle w:val="StyleUnderline"/>
        </w:rPr>
        <w:t xml:space="preserve"> balance of </w:t>
      </w:r>
      <w:r w:rsidRPr="000E0850">
        <w:rPr>
          <w:rStyle w:val="StyleUnderline"/>
          <w:highlight w:val="cyan"/>
        </w:rPr>
        <w:t>power is considered</w:t>
      </w:r>
      <w:r w:rsidRPr="005D793B">
        <w:rPr>
          <w:rStyle w:val="StyleUnderline"/>
        </w:rPr>
        <w:t xml:space="preserve"> to be a </w:t>
      </w:r>
      <w:r w:rsidRPr="000E0850">
        <w:rPr>
          <w:rStyle w:val="StyleUnderline"/>
          <w:highlight w:val="cyan"/>
        </w:rPr>
        <w:t>key condition</w:t>
      </w:r>
      <w:r w:rsidRPr="005D793B">
        <w:rPr>
          <w:rStyle w:val="StyleUnderline"/>
        </w:rPr>
        <w:t xml:space="preserve"> </w:t>
      </w:r>
      <w:r w:rsidRPr="000E0850">
        <w:rPr>
          <w:rStyle w:val="StyleUnderline"/>
          <w:highlight w:val="cyan"/>
        </w:rPr>
        <w:t xml:space="preserve">for </w:t>
      </w:r>
      <w:r w:rsidRPr="000E0850">
        <w:rPr>
          <w:rStyle w:val="StyleUnderline"/>
        </w:rPr>
        <w:t>securing</w:t>
      </w:r>
      <w:r w:rsidRPr="005D793B">
        <w:rPr>
          <w:rStyle w:val="StyleUnderline"/>
        </w:rPr>
        <w:t xml:space="preserve"> </w:t>
      </w:r>
      <w:r w:rsidRPr="000E0850">
        <w:rPr>
          <w:rStyle w:val="StyleUnderline"/>
          <w:highlight w:val="cyan"/>
        </w:rPr>
        <w:t>these</w:t>
      </w:r>
      <w:r w:rsidRPr="005D793B">
        <w:rPr>
          <w:rStyle w:val="StyleUnderline"/>
        </w:rPr>
        <w:t xml:space="preserve"> interest</w:t>
      </w:r>
      <w:r w:rsidRPr="005D793B">
        <w:rPr>
          <w:sz w:val="16"/>
        </w:rPr>
        <w:t>s—</w:t>
      </w:r>
      <w:r w:rsidRPr="000E0850">
        <w:rPr>
          <w:rStyle w:val="StyleUnderline"/>
          <w:highlight w:val="cyan"/>
        </w:rPr>
        <w:t>and</w:t>
      </w:r>
      <w:r w:rsidRPr="005D793B">
        <w:rPr>
          <w:rStyle w:val="StyleUnderline"/>
        </w:rPr>
        <w:t xml:space="preserve"> a </w:t>
      </w:r>
      <w:r w:rsidRPr="000E0850">
        <w:rPr>
          <w:rStyle w:val="StyleUnderline"/>
          <w:highlight w:val="cyan"/>
        </w:rPr>
        <w:t>rising China</w:t>
      </w:r>
      <w:r w:rsidRPr="005D793B">
        <w:rPr>
          <w:rStyle w:val="StyleUnderline"/>
        </w:rPr>
        <w:t xml:space="preserve"> </w:t>
      </w:r>
      <w:r w:rsidRPr="005D793B">
        <w:rPr>
          <w:sz w:val="16"/>
        </w:rPr>
        <w:t xml:space="preserve">determined to strengthen its hold on South China Sea territory </w:t>
      </w:r>
      <w:r w:rsidRPr="005D793B">
        <w:rPr>
          <w:rStyle w:val="StyleUnderline"/>
        </w:rPr>
        <w:t>is viewed as a threat to the current balance of power</w:t>
      </w:r>
      <w:r w:rsidRPr="005D793B">
        <w:rPr>
          <w:sz w:val="16"/>
        </w:rPr>
        <w:t xml:space="preserve">. </w:t>
      </w:r>
      <w:r w:rsidRPr="000E0850">
        <w:rPr>
          <w:rStyle w:val="StyleUnderline"/>
          <w:highlight w:val="cyan"/>
        </w:rPr>
        <w:t>In response</w:t>
      </w:r>
      <w:r w:rsidRPr="005D793B">
        <w:rPr>
          <w:rStyle w:val="StyleUnderline"/>
        </w:rPr>
        <w:t xml:space="preserve">, </w:t>
      </w:r>
      <w:r w:rsidRPr="000E0850">
        <w:rPr>
          <w:rStyle w:val="StyleUnderline"/>
          <w:highlight w:val="cyan"/>
        </w:rPr>
        <w:t>the U</w:t>
      </w:r>
      <w:r w:rsidRPr="005D793B">
        <w:rPr>
          <w:rStyle w:val="StyleUnderline"/>
        </w:rPr>
        <w:t xml:space="preserve">.S. </w:t>
      </w:r>
      <w:r w:rsidRPr="000E0850">
        <w:rPr>
          <w:rStyle w:val="StyleUnderline"/>
          <w:highlight w:val="cyan"/>
        </w:rPr>
        <w:t>launched</w:t>
      </w:r>
      <w:r w:rsidRPr="005D793B">
        <w:rPr>
          <w:rStyle w:val="StyleUnderline"/>
        </w:rPr>
        <w:t xml:space="preserve"> its “</w:t>
      </w:r>
      <w:r w:rsidRPr="000E0850">
        <w:rPr>
          <w:rStyle w:val="StyleUnderline"/>
          <w:highlight w:val="cyan"/>
        </w:rPr>
        <w:t>rebalance to Asia” strategy</w:t>
      </w:r>
      <w:r w:rsidRPr="005D793B">
        <w:rPr>
          <w:sz w:val="16"/>
        </w:rPr>
        <w:t xml:space="preserve">. In practice, the U.S. has on the one hand strengthened its military presence in Asia-Pacific, while on the other hand supporting ASEAN countries, particularly ASEAN claimants to South China Sea territories. </w:t>
      </w:r>
      <w:r w:rsidRPr="005D793B">
        <w:rPr>
          <w:rStyle w:val="StyleUnderline"/>
        </w:rPr>
        <w:t xml:space="preserve">This </w:t>
      </w:r>
      <w:r w:rsidRPr="000E0850">
        <w:rPr>
          <w:rStyle w:val="StyleUnderline"/>
          <w:highlight w:val="cyan"/>
        </w:rPr>
        <w:t>position</w:t>
      </w:r>
      <w:r w:rsidRPr="005D793B">
        <w:rPr>
          <w:rStyle w:val="StyleUnderline"/>
        </w:rPr>
        <w:t xml:space="preserve"> has </w:t>
      </w:r>
      <w:r w:rsidRPr="000E0850">
        <w:rPr>
          <w:rStyle w:val="StyleUnderline"/>
          <w:highlight w:val="cyan"/>
        </w:rPr>
        <w:t xml:space="preserve">included high-profile rhetoric </w:t>
      </w:r>
      <w:r w:rsidRPr="000E0850">
        <w:rPr>
          <w:rStyle w:val="StyleUnderline"/>
        </w:rPr>
        <w:t>by U.S.</w:t>
      </w:r>
      <w:r w:rsidRPr="005D793B">
        <w:rPr>
          <w:rStyle w:val="StyleUnderline"/>
        </w:rPr>
        <w:t xml:space="preserve"> officials</w:t>
      </w:r>
      <w:r w:rsidRPr="005D793B">
        <w:rPr>
          <w:sz w:val="16"/>
        </w:rPr>
        <w:t xml:space="preserve">.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w:t>
      </w:r>
      <w:r w:rsidRPr="005D793B">
        <w:rPr>
          <w:rStyle w:val="StyleUnderline"/>
        </w:rPr>
        <w:t>In 2015, U.S. officials have openly pressured China to scale back its construction work in the Spratly islands and have sent aircraft to patrol over islands in the Spratly that are controlled by China</w:t>
      </w:r>
      <w:r w:rsidRPr="005D793B">
        <w:rPr>
          <w:sz w:val="16"/>
        </w:rPr>
        <w:t xml:space="preserve">. These measures have brought global attention to the South China Sea. </w:t>
      </w:r>
      <w:r w:rsidRPr="005D793B">
        <w:rPr>
          <w:rStyle w:val="StyleUnderline"/>
        </w:rPr>
        <w:t>However, if we look at the practical significance of the remarks, there are several limiting factors</w:t>
      </w:r>
      <w:r w:rsidRPr="005D793B">
        <w:rPr>
          <w:sz w:val="16"/>
        </w:rPr>
        <w:t xml:space="preserve">. </w:t>
      </w:r>
      <w:r w:rsidRPr="000E0850">
        <w:rPr>
          <w:rStyle w:val="Emphasis"/>
          <w:highlight w:val="cyan"/>
        </w:rPr>
        <w:t>The interests</w:t>
      </w:r>
      <w:r w:rsidRPr="005D793B">
        <w:rPr>
          <w:rStyle w:val="Emphasis"/>
        </w:rPr>
        <w:t xml:space="preserve"> </w:t>
      </w:r>
      <w:r w:rsidRPr="000E0850">
        <w:rPr>
          <w:rStyle w:val="Emphasis"/>
          <w:highlight w:val="cyan"/>
        </w:rPr>
        <w:t>at stake</w:t>
      </w:r>
      <w:r w:rsidRPr="005D793B">
        <w:rPr>
          <w:rStyle w:val="Emphasis"/>
        </w:rPr>
        <w:t xml:space="preserve"> in the South China Sea </w:t>
      </w:r>
      <w:r w:rsidRPr="000E0850">
        <w:rPr>
          <w:rStyle w:val="Emphasis"/>
          <w:highlight w:val="cyan"/>
        </w:rPr>
        <w:t xml:space="preserve">are not core </w:t>
      </w:r>
      <w:r w:rsidRPr="000E0850">
        <w:rPr>
          <w:rStyle w:val="Emphasis"/>
        </w:rPr>
        <w:t>national</w:t>
      </w:r>
      <w:r w:rsidRPr="005D793B">
        <w:rPr>
          <w:rStyle w:val="Emphasis"/>
        </w:rPr>
        <w:t xml:space="preserve"> </w:t>
      </w:r>
      <w:r w:rsidRPr="000E0850">
        <w:rPr>
          <w:rStyle w:val="Emphasis"/>
          <w:highlight w:val="cyan"/>
        </w:rPr>
        <w:t>interests</w:t>
      </w:r>
      <w:r w:rsidRPr="005D793B">
        <w:rPr>
          <w:rStyle w:val="Emphasis"/>
        </w:rPr>
        <w:t xml:space="preserve"> </w:t>
      </w:r>
      <w:r w:rsidRPr="000E0850">
        <w:rPr>
          <w:rStyle w:val="Emphasis"/>
          <w:highlight w:val="cyan"/>
        </w:rPr>
        <w:t>for the United States</w:t>
      </w:r>
      <w:r w:rsidRPr="005D793B">
        <w:rPr>
          <w:sz w:val="16"/>
        </w:rPr>
        <w:t xml:space="preserve">. </w:t>
      </w:r>
      <w:r w:rsidRPr="000E0850">
        <w:rPr>
          <w:rStyle w:val="Emphasis"/>
          <w:highlight w:val="cyan"/>
        </w:rPr>
        <w:t>Meanwhile</w:t>
      </w:r>
      <w:r w:rsidRPr="005D793B">
        <w:rPr>
          <w:rStyle w:val="Emphasis"/>
        </w:rPr>
        <w:t xml:space="preserve">, </w:t>
      </w:r>
      <w:r w:rsidRPr="000E0850">
        <w:rPr>
          <w:rStyle w:val="Emphasis"/>
          <w:highlight w:val="cyan"/>
        </w:rPr>
        <w:t>the U.S</w:t>
      </w:r>
      <w:r w:rsidRPr="005D793B">
        <w:rPr>
          <w:rStyle w:val="Emphasis"/>
        </w:rPr>
        <w:t>.-</w:t>
      </w:r>
      <w:r w:rsidRPr="000E0850">
        <w:rPr>
          <w:rStyle w:val="Emphasis"/>
          <w:highlight w:val="cyan"/>
        </w:rPr>
        <w:t>Philippine alliance</w:t>
      </w:r>
      <w:r w:rsidRPr="005D793B">
        <w:rPr>
          <w:rStyle w:val="Emphasis"/>
        </w:rPr>
        <w:t xml:space="preserve"> is not as important </w:t>
      </w:r>
      <w:r w:rsidRPr="000E0850">
        <w:rPr>
          <w:rStyle w:val="Emphasis"/>
          <w:highlight w:val="cyan"/>
        </w:rPr>
        <w:t>as the U.S.-Japan alliance</w:t>
      </w:r>
      <w:r w:rsidRPr="005D793B">
        <w:rPr>
          <w:rStyle w:val="Emphasis"/>
        </w:rPr>
        <w:t xml:space="preserve">, </w:t>
      </w:r>
      <w:r w:rsidRPr="000E0850">
        <w:rPr>
          <w:rStyle w:val="Emphasis"/>
          <w:highlight w:val="cyan"/>
        </w:rPr>
        <w:t xml:space="preserve">and U.S. ties </w:t>
      </w:r>
      <w:r w:rsidRPr="000E0850">
        <w:rPr>
          <w:rStyle w:val="Emphasis"/>
        </w:rPr>
        <w:t xml:space="preserve">with other </w:t>
      </w:r>
      <w:r w:rsidRPr="000E0850">
        <w:rPr>
          <w:rStyle w:val="Emphasis"/>
          <w:highlight w:val="cyan"/>
        </w:rPr>
        <w:t>ASEAN</w:t>
      </w:r>
      <w:r w:rsidRPr="000E0850">
        <w:rPr>
          <w:rStyle w:val="Emphasis"/>
        </w:rPr>
        <w:t xml:space="preserve"> countries </w:t>
      </w:r>
      <w:r w:rsidRPr="000E0850">
        <w:rPr>
          <w:rStyle w:val="Emphasis"/>
          <w:highlight w:val="cyan"/>
        </w:rPr>
        <w:t>are even weaker</w:t>
      </w:r>
      <w:r w:rsidRPr="000E0850">
        <w:rPr>
          <w:sz w:val="16"/>
        </w:rPr>
        <w:t xml:space="preserve">. </w:t>
      </w:r>
      <w:r w:rsidRPr="000E0850">
        <w:rPr>
          <w:rStyle w:val="StyleUnderline"/>
          <w:highlight w:val="cyan"/>
        </w:rPr>
        <w:t>Given</w:t>
      </w:r>
      <w:r w:rsidRPr="000E0850">
        <w:rPr>
          <w:rStyle w:val="StyleUnderline"/>
        </w:rPr>
        <w:t xml:space="preserve"> U.S.-China </w:t>
      </w:r>
      <w:r w:rsidRPr="000E0850">
        <w:rPr>
          <w:rStyle w:val="StyleUnderline"/>
          <w:highlight w:val="cyan"/>
        </w:rPr>
        <w:t>mutual</w:t>
      </w:r>
      <w:r w:rsidRPr="000E0850">
        <w:rPr>
          <w:rStyle w:val="StyleUnderline"/>
        </w:rPr>
        <w:t xml:space="preserve"> economic </w:t>
      </w:r>
      <w:r w:rsidRPr="000E0850">
        <w:rPr>
          <w:rStyle w:val="StyleUnderline"/>
          <w:highlight w:val="cyan"/>
        </w:rPr>
        <w:t>dependence</w:t>
      </w:r>
      <w:r w:rsidRPr="000E0850">
        <w:rPr>
          <w:rStyle w:val="StyleUnderline"/>
        </w:rPr>
        <w:t xml:space="preserve"> </w:t>
      </w:r>
      <w:r w:rsidRPr="000E0850">
        <w:rPr>
          <w:rStyle w:val="StyleUnderline"/>
          <w:highlight w:val="cyan"/>
        </w:rPr>
        <w:t>and China’s</w:t>
      </w:r>
      <w:r w:rsidRPr="000E0850">
        <w:rPr>
          <w:rStyle w:val="StyleUnderline"/>
        </w:rPr>
        <w:t xml:space="preserve"> comprehensive </w:t>
      </w:r>
      <w:r w:rsidRPr="000E0850">
        <w:rPr>
          <w:rStyle w:val="StyleUnderline"/>
          <w:highlight w:val="cyan"/>
        </w:rPr>
        <w:t>national</w:t>
      </w:r>
      <w:r w:rsidRPr="000E0850">
        <w:rPr>
          <w:rStyle w:val="StyleUnderline"/>
        </w:rPr>
        <w:t xml:space="preserve"> </w:t>
      </w:r>
      <w:r w:rsidRPr="000E0850">
        <w:rPr>
          <w:rStyle w:val="StyleUnderline"/>
          <w:highlight w:val="cyan"/>
        </w:rPr>
        <w:t>strength</w:t>
      </w:r>
      <w:r w:rsidRPr="000E0850">
        <w:rPr>
          <w:rStyle w:val="StyleUnderline"/>
        </w:rPr>
        <w:t xml:space="preserve">, the </w:t>
      </w:r>
      <w:r w:rsidRPr="000E0850">
        <w:rPr>
          <w:rStyle w:val="StyleUnderline"/>
          <w:highlight w:val="cyan"/>
        </w:rPr>
        <w:t>United States is</w:t>
      </w:r>
      <w:r w:rsidRPr="000E0850">
        <w:rPr>
          <w:rStyle w:val="StyleUnderline"/>
        </w:rPr>
        <w:t xml:space="preserve"> </w:t>
      </w:r>
      <w:r w:rsidRPr="000E0850">
        <w:rPr>
          <w:rStyle w:val="StyleUnderline"/>
          <w:highlight w:val="cyan"/>
        </w:rPr>
        <w:t>unlikely to go</w:t>
      </w:r>
      <w:r w:rsidRPr="000E0850">
        <w:rPr>
          <w:rStyle w:val="StyleUnderline"/>
        </w:rPr>
        <w:t xml:space="preserve"> </w:t>
      </w:r>
      <w:r w:rsidRPr="000E0850">
        <w:rPr>
          <w:rStyle w:val="StyleUnderline"/>
          <w:highlight w:val="cyan"/>
        </w:rPr>
        <w:t>so far as</w:t>
      </w:r>
      <w:r w:rsidRPr="005D793B">
        <w:rPr>
          <w:rStyle w:val="StyleUnderline"/>
        </w:rPr>
        <w:t xml:space="preserve"> </w:t>
      </w:r>
      <w:r w:rsidRPr="000E0850">
        <w:rPr>
          <w:rStyle w:val="StyleUnderline"/>
          <w:highlight w:val="cyan"/>
        </w:rPr>
        <w:t>having</w:t>
      </w:r>
      <w:r w:rsidRPr="005D793B">
        <w:rPr>
          <w:rStyle w:val="StyleUnderline"/>
        </w:rPr>
        <w:t xml:space="preserve"> a </w:t>
      </w:r>
      <w:r w:rsidRPr="000E0850">
        <w:rPr>
          <w:rStyle w:val="StyleUnderline"/>
        </w:rPr>
        <w:t xml:space="preserve">military </w:t>
      </w:r>
      <w:r w:rsidRPr="000E0850">
        <w:rPr>
          <w:rStyle w:val="StyleUnderline"/>
          <w:highlight w:val="cyan"/>
        </w:rPr>
        <w:t>confrontation</w:t>
      </w:r>
      <w:r w:rsidRPr="005D793B">
        <w:rPr>
          <w:rStyle w:val="StyleUnderline"/>
        </w:rPr>
        <w:t xml:space="preserve"> </w:t>
      </w:r>
      <w:r w:rsidRPr="000E0850">
        <w:rPr>
          <w:rStyle w:val="StyleUnderline"/>
          <w:highlight w:val="cyan"/>
        </w:rPr>
        <w:t xml:space="preserve">with China </w:t>
      </w:r>
      <w:r w:rsidRPr="000E0850">
        <w:rPr>
          <w:rStyle w:val="StyleUnderline"/>
        </w:rPr>
        <w:t>over</w:t>
      </w:r>
      <w:r w:rsidRPr="005D793B">
        <w:rPr>
          <w:rStyle w:val="StyleUnderline"/>
        </w:rPr>
        <w:t xml:space="preserve"> the South China Sea.</w:t>
      </w:r>
      <w:r w:rsidRPr="005D793B">
        <w:rPr>
          <w:sz w:val="16"/>
        </w:rPr>
        <w:t xml:space="preserve"> Barack Obama, the ‘peace president’ who withdrew the U.S. military from Iraq and Afghanistan, is even less likely to fight with China for the South China Sea. As for the U.S. interests in the region, </w:t>
      </w:r>
      <w:r w:rsidRPr="000E0850">
        <w:rPr>
          <w:rStyle w:val="Emphasis"/>
          <w:highlight w:val="cyan"/>
        </w:rPr>
        <w:t>Washington is surely aware that China has not affected the freedom of</w:t>
      </w:r>
      <w:r w:rsidRPr="005D793B">
        <w:rPr>
          <w:rStyle w:val="Emphasis"/>
        </w:rPr>
        <w:t xml:space="preserve"> commercial </w:t>
      </w:r>
      <w:r w:rsidRPr="000E0850">
        <w:rPr>
          <w:rStyle w:val="Emphasis"/>
          <w:highlight w:val="cyan"/>
        </w:rPr>
        <w:t>navigation</w:t>
      </w:r>
      <w:r w:rsidRPr="005D793B">
        <w:rPr>
          <w:rStyle w:val="Emphasis"/>
        </w:rPr>
        <w:t xml:space="preserve"> in these waters so</w:t>
      </w:r>
      <w:r w:rsidRPr="005D793B">
        <w:rPr>
          <w:sz w:val="16"/>
        </w:rPr>
        <w:t xml:space="preserve"> far. And as I noted in my earlier piece, </w:t>
      </w:r>
      <w:r w:rsidRPr="005D793B">
        <w:rPr>
          <w:rStyle w:val="StyleUnderline"/>
        </w:rPr>
        <w:t>Beijing is developing its stance and could eventually recognize the legality of military activities in another country’s EEZ</w:t>
      </w:r>
      <w:r w:rsidRPr="005D793B">
        <w:rPr>
          <w:sz w:val="16"/>
        </w:rPr>
        <w:t xml:space="preserve"> (see, for example, the China-Russia joint military exercise in the Mediterranean). 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w:t>
      </w:r>
      <w:r w:rsidRPr="005D793B">
        <w:rPr>
          <w:rStyle w:val="StyleUnderline"/>
        </w:rPr>
        <w:t>the 2014 oil rig incident taught Washington that ASEAN claimants and even ASEAN as a whole could hardly play any effective role in dealing with China’s land reclamation</w:t>
      </w:r>
      <w:r w:rsidRPr="005D793B">
        <w:rPr>
          <w:sz w:val="16"/>
        </w:rPr>
        <w:t xml:space="preserve">. Hence, the U.S. has no better choice than to become directly involved in this issue. At the beginning, the </w:t>
      </w:r>
      <w:r w:rsidRPr="000E0850">
        <w:rPr>
          <w:rStyle w:val="StyleUnderline"/>
          <w:highlight w:val="cyan"/>
        </w:rPr>
        <w:t>United States</w:t>
      </w:r>
      <w:r w:rsidRPr="005D793B">
        <w:rPr>
          <w:rStyle w:val="StyleUnderline"/>
        </w:rPr>
        <w:t xml:space="preserve"> tried to stop </w:t>
      </w:r>
      <w:r w:rsidRPr="000E0850">
        <w:rPr>
          <w:rStyle w:val="StyleUnderline"/>
          <w:highlight w:val="cyan"/>
        </w:rPr>
        <w:t>China through private diplomatic mediation</w:t>
      </w:r>
      <w:r w:rsidRPr="005D793B">
        <w:rPr>
          <w:rStyle w:val="StyleUnderline"/>
        </w:rPr>
        <w:t xml:space="preserve">, </w:t>
      </w:r>
      <w:r w:rsidRPr="000E0850">
        <w:rPr>
          <w:rStyle w:val="StyleUnderline"/>
          <w:highlight w:val="cyan"/>
        </w:rPr>
        <w:t>yet it soon</w:t>
      </w:r>
      <w:r w:rsidRPr="005D793B">
        <w:rPr>
          <w:rStyle w:val="StyleUnderline"/>
        </w:rPr>
        <w:t xml:space="preserve"> </w:t>
      </w:r>
      <w:r w:rsidRPr="000E0850">
        <w:rPr>
          <w:rStyle w:val="StyleUnderline"/>
          <w:highlight w:val="cyan"/>
        </w:rPr>
        <w:t>realized</w:t>
      </w:r>
      <w:r w:rsidRPr="005D793B">
        <w:rPr>
          <w:rStyle w:val="StyleUnderline"/>
        </w:rPr>
        <w:t xml:space="preserve"> </w:t>
      </w:r>
      <w:r w:rsidRPr="000E0850">
        <w:rPr>
          <w:rStyle w:val="StyleUnderline"/>
        </w:rPr>
        <w:t xml:space="preserve">that </w:t>
      </w:r>
      <w:r w:rsidRPr="000E0850">
        <w:rPr>
          <w:rStyle w:val="StyleUnderline"/>
          <w:highlight w:val="cyan"/>
        </w:rPr>
        <w:t xml:space="preserve">this </w:t>
      </w:r>
      <w:r w:rsidRPr="000E0850">
        <w:rPr>
          <w:rStyle w:val="StyleUnderline"/>
        </w:rPr>
        <w:t>approach</w:t>
      </w:r>
      <w:r w:rsidRPr="005D793B">
        <w:rPr>
          <w:rStyle w:val="StyleUnderline"/>
        </w:rPr>
        <w:t xml:space="preserve"> </w:t>
      </w:r>
      <w:r w:rsidRPr="000E0850">
        <w:rPr>
          <w:rStyle w:val="StyleUnderline"/>
          <w:highlight w:val="cyan"/>
        </w:rPr>
        <w:t>was not effective in</w:t>
      </w:r>
      <w:r w:rsidRPr="005D793B">
        <w:rPr>
          <w:rStyle w:val="StyleUnderline"/>
        </w:rPr>
        <w:t xml:space="preserve"> </w:t>
      </w:r>
      <w:r w:rsidRPr="000E0850">
        <w:rPr>
          <w:rStyle w:val="StyleUnderline"/>
          <w:highlight w:val="cyan"/>
        </w:rPr>
        <w:t>persuading</w:t>
      </w:r>
      <w:r w:rsidRPr="005D793B">
        <w:rPr>
          <w:rStyle w:val="StyleUnderline"/>
        </w:rPr>
        <w:t xml:space="preserve"> China. </w:t>
      </w:r>
      <w:r w:rsidRPr="000E0850">
        <w:rPr>
          <w:rStyle w:val="StyleUnderline"/>
          <w:highlight w:val="cyan"/>
        </w:rPr>
        <w:t>So Washington</w:t>
      </w:r>
      <w:r w:rsidRPr="005D793B">
        <w:rPr>
          <w:rStyle w:val="StyleUnderline"/>
        </w:rPr>
        <w:t xml:space="preserve"> started to </w:t>
      </w:r>
      <w:r w:rsidRPr="000E0850">
        <w:rPr>
          <w:rStyle w:val="StyleUnderline"/>
          <w:highlight w:val="cyan"/>
        </w:rPr>
        <w:t>tackle the issue</w:t>
      </w:r>
      <w:r w:rsidRPr="005D793B">
        <w:rPr>
          <w:rStyle w:val="StyleUnderline"/>
        </w:rPr>
        <w:t xml:space="preserve"> in a </w:t>
      </w:r>
      <w:r w:rsidRPr="000E0850">
        <w:rPr>
          <w:rStyle w:val="StyleUnderline"/>
          <w:highlight w:val="cyan"/>
        </w:rPr>
        <w:t>more aggressive way</w:t>
      </w:r>
      <w:r w:rsidRPr="005D793B">
        <w:rPr>
          <w:rStyle w:val="StyleUnderline"/>
        </w:rPr>
        <w:t xml:space="preserve">, </w:t>
      </w:r>
      <w:r w:rsidRPr="000E0850">
        <w:rPr>
          <w:rStyle w:val="StyleUnderline"/>
          <w:highlight w:val="cyan"/>
        </w:rPr>
        <w:t>such</w:t>
      </w:r>
      <w:r w:rsidRPr="005D793B">
        <w:rPr>
          <w:rStyle w:val="StyleUnderline"/>
        </w:rPr>
        <w:t xml:space="preserve"> as </w:t>
      </w:r>
      <w:r w:rsidRPr="000E0850">
        <w:rPr>
          <w:rStyle w:val="StyleUnderline"/>
          <w:highlight w:val="cyan"/>
        </w:rPr>
        <w:t>encouraging</w:t>
      </w:r>
      <w:r w:rsidRPr="005D793B">
        <w:rPr>
          <w:rStyle w:val="StyleUnderline"/>
        </w:rPr>
        <w:t xml:space="preserve"> India, Japan, ASEAN</w:t>
      </w:r>
      <w:r w:rsidRPr="000E0850">
        <w:rPr>
          <w:rStyle w:val="StyleUnderline"/>
          <w:highlight w:val="cyan"/>
        </w:rPr>
        <w:t>, the G7, and</w:t>
      </w:r>
      <w:r w:rsidRPr="005D793B">
        <w:rPr>
          <w:rStyle w:val="StyleUnderline"/>
        </w:rPr>
        <w:t xml:space="preserve"> the </w:t>
      </w:r>
      <w:r w:rsidRPr="000E0850">
        <w:rPr>
          <w:rStyle w:val="StyleUnderline"/>
          <w:highlight w:val="cyan"/>
        </w:rPr>
        <w:t>European Union</w:t>
      </w:r>
      <w:r w:rsidRPr="005D793B">
        <w:rPr>
          <w:rStyle w:val="StyleUnderline"/>
        </w:rPr>
        <w:t xml:space="preserve"> </w:t>
      </w:r>
      <w:r w:rsidRPr="000E0850">
        <w:rPr>
          <w:rStyle w:val="StyleUnderline"/>
          <w:highlight w:val="cyan"/>
        </w:rPr>
        <w:t>to pressure Beijing</w:t>
      </w:r>
      <w:r w:rsidRPr="005D793B">
        <w:rPr>
          <w:rStyle w:val="StyleUnderline"/>
        </w:rPr>
        <w:t xml:space="preserve"> internationally</w:t>
      </w:r>
      <w:r w:rsidRPr="005D793B">
        <w:rPr>
          <w:sz w:val="16"/>
        </w:rPr>
        <w:t xml:space="preserve">. Domestically, U.S. officials from different departments and different levels have opposed China’s ‘changing the status quo’ in this area. 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 </w:t>
      </w:r>
      <w:r w:rsidRPr="005D793B">
        <w:rPr>
          <w:rStyle w:val="StyleUnderline"/>
        </w:rPr>
        <w:t xml:space="preserve">Washington has recognized that it could hardly stop China’s construction in Spratly Islands. Therefore, it has opted to portray Beijing as a challenger to the status quo, </w:t>
      </w:r>
      <w:r w:rsidRPr="005D793B">
        <w:rPr>
          <w:sz w:val="16"/>
        </w:rPr>
        <w:t xml:space="preserve">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 As the U.S. involvement in the South China Sea becomes more aggressive and high-profile, the dynamic relationship between China and the United States comes to affect other layers of the dispute (for example, relations between China and ASEAN claimants or China and ASEAN in general). </w:t>
      </w:r>
      <w:r w:rsidRPr="005D793B">
        <w:rPr>
          <w:rStyle w:val="Emphasis"/>
        </w:rPr>
        <w:t xml:space="preserve">To some extent, the </w:t>
      </w:r>
      <w:r w:rsidRPr="000E0850">
        <w:rPr>
          <w:rStyle w:val="Emphasis"/>
          <w:highlight w:val="cyan"/>
        </w:rPr>
        <w:t>South China Sea dispute</w:t>
      </w:r>
      <w:r w:rsidRPr="005D793B">
        <w:rPr>
          <w:rStyle w:val="Emphasis"/>
        </w:rPr>
        <w:t xml:space="preserve"> has </w:t>
      </w:r>
      <w:r w:rsidRPr="000E0850">
        <w:rPr>
          <w:rStyle w:val="Emphasis"/>
          <w:highlight w:val="cyan"/>
        </w:rPr>
        <w:t>developed into a balance of power</w:t>
      </w:r>
      <w:r w:rsidRPr="005D793B">
        <w:rPr>
          <w:rStyle w:val="Emphasis"/>
        </w:rPr>
        <w:t xml:space="preserve"> tug-of-war </w:t>
      </w:r>
      <w:r w:rsidRPr="000E0850">
        <w:rPr>
          <w:rStyle w:val="Emphasis"/>
          <w:highlight w:val="cyan"/>
        </w:rPr>
        <w:t>between the U.S. and China, yet both sides will not take the risk of military confrontation</w:t>
      </w:r>
      <w:r w:rsidRPr="005D793B">
        <w:rPr>
          <w:sz w:val="16"/>
        </w:rPr>
        <w:t>. As Foreign Minister Wang Yi put it in a recent meeting with U.S. Secretary of State John Kerry, “as for the differences, our attitude is it is okay to have differences as long as we could avoid misunderstanding, and even more importantly, avoid miscalculation.”</w:t>
      </w:r>
    </w:p>
    <w:p w14:paraId="01EDF21E" w14:textId="77777777" w:rsidR="005D793B" w:rsidRPr="005D793B" w:rsidRDefault="005D793B" w:rsidP="005D793B"/>
    <w:p w14:paraId="206E0C7E" w14:textId="77777777" w:rsidR="00752658" w:rsidRDefault="00752658" w:rsidP="00752658">
      <w:pPr>
        <w:pStyle w:val="Heading2"/>
      </w:pPr>
      <w:r>
        <w:t>Cooperation Now</w:t>
      </w:r>
    </w:p>
    <w:p w14:paraId="38E1FBF8" w14:textId="77777777" w:rsidR="00843C1B" w:rsidRDefault="00843C1B" w:rsidP="00843C1B">
      <w:pPr>
        <w:pStyle w:val="Heading4"/>
      </w:pPr>
      <w:r>
        <w:t>US and China working on cooperation now – 2016 RIMPAC exercises</w:t>
      </w:r>
    </w:p>
    <w:p w14:paraId="508C1A6E" w14:textId="77777777" w:rsidR="00843C1B" w:rsidRDefault="00843C1B" w:rsidP="00843C1B">
      <w:r>
        <w:t xml:space="preserve">Carlo </w:t>
      </w:r>
      <w:r w:rsidRPr="000E0850">
        <w:rPr>
          <w:rStyle w:val="Style13ptBold"/>
        </w:rPr>
        <w:t>Muñoz 6/29</w:t>
      </w:r>
      <w:r>
        <w:t xml:space="preserve">,  military correspondent for The Washington Times focusing on U.S. defense and national security policy, programs and operations. He was most recently a foreign correspondent with the Stars and Stripes Mideast bureau, based in Kabul, Afghanistan. Mr. Muñoz also reported on U.S. and foreign military operations in South America, Cuba and the Asia-Pacific region. His work has appeared in The Guardian, United Press International, Atlantic Media, Air Force Magazine, USNI News and elsewhere, “China joins U.S. in navy exercises amid rising tensions”, 6/29/16, </w:t>
      </w:r>
      <w:r>
        <w:rPr>
          <w:i/>
        </w:rPr>
        <w:t>The Washington Times</w:t>
      </w:r>
      <w:r>
        <w:t xml:space="preserve">, </w:t>
      </w:r>
      <w:hyperlink r:id="rId48" w:history="1">
        <w:r w:rsidRPr="00E836EF">
          <w:rPr>
            <w:rStyle w:val="Hyperlink"/>
          </w:rPr>
          <w:t>http://www.washingtontimes.com/news/2016/jun/29/china-joins-us-in-rimpac-2016-navy-exercises-amid-/</w:t>
        </w:r>
      </w:hyperlink>
    </w:p>
    <w:p w14:paraId="29DED6CA" w14:textId="77777777" w:rsidR="00843C1B" w:rsidRPr="00C64883" w:rsidRDefault="00843C1B" w:rsidP="00843C1B">
      <w:pPr>
        <w:rPr>
          <w:rStyle w:val="Emphasis"/>
        </w:rPr>
      </w:pPr>
      <w:r w:rsidRPr="000E0850">
        <w:rPr>
          <w:rStyle w:val="StyleUnderline"/>
          <w:highlight w:val="cyan"/>
        </w:rPr>
        <w:t>The</w:t>
      </w:r>
      <w:r w:rsidRPr="00C64883">
        <w:rPr>
          <w:rStyle w:val="StyleUnderline"/>
        </w:rPr>
        <w:t xml:space="preserve"> </w:t>
      </w:r>
      <w:r w:rsidRPr="000E0850">
        <w:rPr>
          <w:rStyle w:val="StyleUnderline"/>
          <w:highlight w:val="cyan"/>
        </w:rPr>
        <w:t>Chinese navy</w:t>
      </w:r>
      <w:r w:rsidRPr="00C64883">
        <w:rPr>
          <w:rStyle w:val="StyleUnderline"/>
        </w:rPr>
        <w:t xml:space="preserve"> will </w:t>
      </w:r>
      <w:r w:rsidRPr="000E0850">
        <w:rPr>
          <w:rStyle w:val="StyleUnderline"/>
          <w:highlight w:val="cyan"/>
        </w:rPr>
        <w:t>be</w:t>
      </w:r>
      <w:r w:rsidRPr="00C64883">
        <w:rPr>
          <w:rStyle w:val="StyleUnderline"/>
        </w:rPr>
        <w:t xml:space="preserve"> </w:t>
      </w:r>
      <w:r w:rsidRPr="000E0850">
        <w:rPr>
          <w:rStyle w:val="StyleUnderline"/>
          <w:highlight w:val="cyan"/>
        </w:rPr>
        <w:t>participating</w:t>
      </w:r>
      <w:r w:rsidRPr="00C64883">
        <w:rPr>
          <w:rStyle w:val="StyleUnderline"/>
        </w:rPr>
        <w:t xml:space="preserve"> in the </w:t>
      </w:r>
      <w:r w:rsidRPr="000E0850">
        <w:rPr>
          <w:rStyle w:val="StyleUnderline"/>
          <w:highlight w:val="cyan"/>
        </w:rPr>
        <w:t>biennial Rim of</w:t>
      </w:r>
      <w:r w:rsidRPr="00C64883">
        <w:rPr>
          <w:rStyle w:val="StyleUnderline"/>
        </w:rPr>
        <w:t xml:space="preserve"> the </w:t>
      </w:r>
      <w:r w:rsidRPr="000E0850">
        <w:rPr>
          <w:rStyle w:val="StyleUnderline"/>
          <w:highlight w:val="cyan"/>
        </w:rPr>
        <w:t>Pacific naval</w:t>
      </w:r>
      <w:r w:rsidRPr="00C64883">
        <w:rPr>
          <w:rStyle w:val="StyleUnderline"/>
        </w:rPr>
        <w:t xml:space="preserve"> </w:t>
      </w:r>
      <w:r w:rsidRPr="000E0850">
        <w:rPr>
          <w:rStyle w:val="StyleUnderline"/>
          <w:highlight w:val="cyan"/>
        </w:rPr>
        <w:t>war games</w:t>
      </w:r>
      <w:r w:rsidRPr="00C64883">
        <w:rPr>
          <w:rStyle w:val="StyleUnderline"/>
        </w:rPr>
        <w:t xml:space="preserve"> </w:t>
      </w:r>
      <w:r w:rsidRPr="000E0850">
        <w:rPr>
          <w:rStyle w:val="StyleUnderline"/>
          <w:highlight w:val="cyan"/>
        </w:rPr>
        <w:t>for</w:t>
      </w:r>
      <w:r w:rsidRPr="00C64883">
        <w:rPr>
          <w:rStyle w:val="StyleUnderline"/>
        </w:rPr>
        <w:t xml:space="preserve"> only the </w:t>
      </w:r>
      <w:r w:rsidRPr="000E0850">
        <w:rPr>
          <w:rStyle w:val="StyleUnderline"/>
          <w:highlight w:val="cyan"/>
        </w:rPr>
        <w:t>second time ever</w:t>
      </w:r>
      <w:r w:rsidRPr="00C64883">
        <w:rPr>
          <w:rStyle w:val="StyleUnderline"/>
        </w:rPr>
        <w:t>.</w:t>
      </w:r>
      <w:r>
        <w:rPr>
          <w:rStyle w:val="StyleUnderline"/>
        </w:rPr>
        <w:t xml:space="preserve"> </w:t>
      </w:r>
      <w:r w:rsidRPr="000E0850">
        <w:rPr>
          <w:rStyle w:val="Emphasis"/>
          <w:highlight w:val="cyan"/>
        </w:rPr>
        <w:t>Some</w:t>
      </w:r>
      <w:r w:rsidRPr="00C64883">
        <w:rPr>
          <w:rStyle w:val="Emphasis"/>
        </w:rPr>
        <w:t xml:space="preserve"> see the </w:t>
      </w:r>
      <w:r w:rsidRPr="000E0850">
        <w:rPr>
          <w:rStyle w:val="Emphasis"/>
          <w:highlight w:val="cyan"/>
        </w:rPr>
        <w:t xml:space="preserve">move </w:t>
      </w:r>
      <w:r w:rsidRPr="000E0850">
        <w:rPr>
          <w:rStyle w:val="Emphasis"/>
        </w:rPr>
        <w:t>in what U.S. defense officials call RimPac 2016</w:t>
      </w:r>
      <w:r w:rsidRPr="00C64883">
        <w:rPr>
          <w:rStyle w:val="Emphasis"/>
        </w:rPr>
        <w:t xml:space="preserve"> </w:t>
      </w:r>
      <w:r w:rsidRPr="000E0850">
        <w:rPr>
          <w:rStyle w:val="Emphasis"/>
          <w:highlight w:val="cyan"/>
        </w:rPr>
        <w:t>as a</w:t>
      </w:r>
      <w:r w:rsidRPr="00C64883">
        <w:rPr>
          <w:rStyle w:val="Emphasis"/>
        </w:rPr>
        <w:t xml:space="preserve"> long-awaited </w:t>
      </w:r>
      <w:r w:rsidRPr="000E0850">
        <w:rPr>
          <w:rStyle w:val="Emphasis"/>
          <w:highlight w:val="cyan"/>
        </w:rPr>
        <w:t>olive branch</w:t>
      </w:r>
      <w:r w:rsidRPr="00C64883">
        <w:rPr>
          <w:rStyle w:val="Emphasis"/>
        </w:rPr>
        <w:t xml:space="preserve"> by Beijing </w:t>
      </w:r>
      <w:r w:rsidRPr="000E0850">
        <w:rPr>
          <w:rStyle w:val="Emphasis"/>
          <w:highlight w:val="cyan"/>
        </w:rPr>
        <w:t>to the U.S. and</w:t>
      </w:r>
      <w:r w:rsidRPr="00C64883">
        <w:rPr>
          <w:rStyle w:val="Emphasis"/>
        </w:rPr>
        <w:t xml:space="preserve"> its </w:t>
      </w:r>
      <w:r w:rsidRPr="000E0850">
        <w:rPr>
          <w:rStyle w:val="Emphasis"/>
          <w:highlight w:val="cyan"/>
        </w:rPr>
        <w:t>regional</w:t>
      </w:r>
      <w:r w:rsidRPr="00C64883">
        <w:rPr>
          <w:rStyle w:val="Emphasis"/>
        </w:rPr>
        <w:t xml:space="preserve"> </w:t>
      </w:r>
      <w:r w:rsidRPr="000E0850">
        <w:rPr>
          <w:rStyle w:val="Emphasis"/>
          <w:highlight w:val="cyan"/>
        </w:rPr>
        <w:t>allies</w:t>
      </w:r>
      <w:r w:rsidRPr="00C64883">
        <w:rPr>
          <w:rStyle w:val="Emphasis"/>
        </w:rPr>
        <w:t>,</w:t>
      </w:r>
      <w:r w:rsidRPr="00C64883">
        <w:rPr>
          <w:rStyle w:val="StyleUnderline"/>
        </w:rPr>
        <w:t xml:space="preserve"> </w:t>
      </w:r>
      <w:r w:rsidRPr="00C64883">
        <w:rPr>
          <w:sz w:val="16"/>
        </w:rPr>
        <w:t>and others fear it is a calculated gesture to further reinforce aggressively sought gains in the South China Sea and elsewhere in the Pacific.</w:t>
      </w:r>
      <w:r>
        <w:rPr>
          <w:rStyle w:val="Emphasis"/>
        </w:rPr>
        <w:t xml:space="preserve"> </w:t>
      </w:r>
      <w:r w:rsidRPr="00C64883">
        <w:rPr>
          <w:sz w:val="16"/>
        </w:rPr>
        <w:t xml:space="preserve">Adding to the political overtones of China’s participation will be a July 12 ruling, right in the middle of the exercises, by an international tribunal on a closely watched Philippine complaint about Beijing’s broad claims of sovereignty in the South China Sea, one of the world’s most strategic waterways. </w:t>
      </w:r>
      <w:r w:rsidRPr="00C64883">
        <w:rPr>
          <w:rStyle w:val="StyleUnderline"/>
        </w:rPr>
        <w:t>China will join the United States and 25 other nations in the Rim of the Pacific naval war games, which are designed to improve combat coordination and cooperation among the Asia-Pacific’s maritime powers.</w:t>
      </w:r>
      <w:r w:rsidRPr="00C64883">
        <w:rPr>
          <w:sz w:val="16"/>
        </w:rPr>
        <w:t xml:space="preserve"> They also have become the largest showcase of American naval power in the region. The exercises, to be held off the coast of California and near the Hawaiian Islands, will be the 25th since 1971. China has participated only in 2014. </w:t>
      </w:r>
      <w:r w:rsidRPr="000E0850">
        <w:rPr>
          <w:rStyle w:val="Emphasis"/>
          <w:highlight w:val="cyan"/>
        </w:rPr>
        <w:t>The</w:t>
      </w:r>
      <w:r w:rsidRPr="00C64883">
        <w:rPr>
          <w:rStyle w:val="Emphasis"/>
        </w:rPr>
        <w:t xml:space="preserve"> China </w:t>
      </w:r>
      <w:r w:rsidRPr="000E0850">
        <w:rPr>
          <w:rStyle w:val="Emphasis"/>
          <w:highlight w:val="cyan"/>
        </w:rPr>
        <w:t>invitation</w:t>
      </w:r>
      <w:r w:rsidRPr="00C64883">
        <w:rPr>
          <w:rStyle w:val="Emphasis"/>
        </w:rPr>
        <w:t xml:space="preserve"> has </w:t>
      </w:r>
      <w:r w:rsidRPr="000E0850">
        <w:rPr>
          <w:rStyle w:val="Emphasis"/>
          <w:highlight w:val="cyan"/>
        </w:rPr>
        <w:t>raised eyebrows</w:t>
      </w:r>
      <w:r w:rsidRPr="00C64883">
        <w:rPr>
          <w:rStyle w:val="Emphasis"/>
        </w:rPr>
        <w:t xml:space="preserve"> on Capitol Hill </w:t>
      </w:r>
      <w:r w:rsidRPr="000E0850">
        <w:rPr>
          <w:rStyle w:val="Emphasis"/>
          <w:highlight w:val="cyan"/>
        </w:rPr>
        <w:t>and criticism from</w:t>
      </w:r>
      <w:r w:rsidRPr="00C64883">
        <w:rPr>
          <w:rStyle w:val="Emphasis"/>
        </w:rPr>
        <w:t xml:space="preserve"> some private </w:t>
      </w:r>
      <w:r w:rsidRPr="000E0850">
        <w:rPr>
          <w:rStyle w:val="Emphasis"/>
          <w:highlight w:val="cyan"/>
        </w:rPr>
        <w:t>analysts</w:t>
      </w:r>
      <w:r w:rsidRPr="00C64883">
        <w:rPr>
          <w:rStyle w:val="Emphasis"/>
        </w:rPr>
        <w:t xml:space="preserve">, </w:t>
      </w:r>
      <w:r w:rsidRPr="000E0850">
        <w:rPr>
          <w:rStyle w:val="Emphasis"/>
          <w:highlight w:val="cyan"/>
        </w:rPr>
        <w:t>but U.S. military</w:t>
      </w:r>
      <w:r w:rsidRPr="00C64883">
        <w:rPr>
          <w:rStyle w:val="Emphasis"/>
        </w:rPr>
        <w:t xml:space="preserve"> </w:t>
      </w:r>
      <w:r w:rsidRPr="000E0850">
        <w:rPr>
          <w:rStyle w:val="Emphasis"/>
          <w:highlight w:val="cyan"/>
        </w:rPr>
        <w:t>leaders</w:t>
      </w:r>
      <w:r w:rsidRPr="00C64883">
        <w:rPr>
          <w:rStyle w:val="Emphasis"/>
        </w:rPr>
        <w:t xml:space="preserve"> have </w:t>
      </w:r>
      <w:r w:rsidRPr="000E0850">
        <w:rPr>
          <w:rStyle w:val="Emphasis"/>
          <w:highlight w:val="cyan"/>
        </w:rPr>
        <w:t>lauded</w:t>
      </w:r>
      <w:r w:rsidRPr="00C64883">
        <w:rPr>
          <w:rStyle w:val="Emphasis"/>
        </w:rPr>
        <w:t xml:space="preserve"> </w:t>
      </w:r>
      <w:r w:rsidRPr="000E0850">
        <w:rPr>
          <w:rStyle w:val="Emphasis"/>
          <w:highlight w:val="cyan"/>
        </w:rPr>
        <w:t>RimPac</w:t>
      </w:r>
      <w:r w:rsidRPr="00C64883">
        <w:rPr>
          <w:rStyle w:val="Emphasis"/>
        </w:rPr>
        <w:t xml:space="preserve"> 2016 </w:t>
      </w:r>
      <w:r w:rsidRPr="000E0850">
        <w:rPr>
          <w:rStyle w:val="Emphasis"/>
          <w:highlight w:val="cyan"/>
        </w:rPr>
        <w:t>as</w:t>
      </w:r>
      <w:r w:rsidRPr="00C64883">
        <w:rPr>
          <w:rStyle w:val="Emphasis"/>
        </w:rPr>
        <w:t xml:space="preserve"> an </w:t>
      </w:r>
      <w:r w:rsidRPr="000E0850">
        <w:rPr>
          <w:rStyle w:val="Emphasis"/>
          <w:highlight w:val="cyan"/>
        </w:rPr>
        <w:t>opportunity to engage</w:t>
      </w:r>
      <w:r w:rsidRPr="00C64883">
        <w:rPr>
          <w:rStyle w:val="Emphasis"/>
        </w:rPr>
        <w:t xml:space="preserve"> </w:t>
      </w:r>
      <w:r w:rsidRPr="000E0850">
        <w:rPr>
          <w:rStyle w:val="Emphasis"/>
          <w:highlight w:val="cyan"/>
        </w:rPr>
        <w:t>with</w:t>
      </w:r>
      <w:r w:rsidRPr="00C64883">
        <w:rPr>
          <w:rStyle w:val="Emphasis"/>
        </w:rPr>
        <w:t xml:space="preserve"> </w:t>
      </w:r>
      <w:r w:rsidRPr="000E0850">
        <w:rPr>
          <w:rStyle w:val="Emphasis"/>
          <w:highlight w:val="cyan"/>
        </w:rPr>
        <w:t>Beijing</w:t>
      </w:r>
      <w:r w:rsidRPr="00C64883">
        <w:rPr>
          <w:rStyle w:val="Emphasis"/>
        </w:rPr>
        <w:t xml:space="preserve"> </w:t>
      </w:r>
      <w:r w:rsidRPr="000E0850">
        <w:rPr>
          <w:rStyle w:val="Emphasis"/>
          <w:highlight w:val="cyan"/>
        </w:rPr>
        <w:t xml:space="preserve">and </w:t>
      </w:r>
      <w:r w:rsidRPr="000E0850">
        <w:rPr>
          <w:rStyle w:val="Emphasis"/>
        </w:rPr>
        <w:t xml:space="preserve">perhaps </w:t>
      </w:r>
      <w:r w:rsidRPr="000E0850">
        <w:rPr>
          <w:rStyle w:val="Emphasis"/>
          <w:highlight w:val="cyan"/>
        </w:rPr>
        <w:t>encourage</w:t>
      </w:r>
      <w:r w:rsidRPr="00C64883">
        <w:rPr>
          <w:rStyle w:val="Emphasis"/>
        </w:rPr>
        <w:t xml:space="preserve"> it </w:t>
      </w:r>
      <w:r w:rsidRPr="000E0850">
        <w:rPr>
          <w:rStyle w:val="Emphasis"/>
          <w:highlight w:val="cyan"/>
        </w:rPr>
        <w:t>to take</w:t>
      </w:r>
      <w:r w:rsidRPr="00C64883">
        <w:rPr>
          <w:rStyle w:val="Emphasis"/>
        </w:rPr>
        <w:t xml:space="preserve"> a </w:t>
      </w:r>
      <w:r w:rsidRPr="000E0850">
        <w:rPr>
          <w:rStyle w:val="Emphasis"/>
          <w:highlight w:val="cyan"/>
        </w:rPr>
        <w:t>softer line on regional</w:t>
      </w:r>
      <w:r w:rsidRPr="00C64883">
        <w:rPr>
          <w:rStyle w:val="Emphasis"/>
        </w:rPr>
        <w:t xml:space="preserve"> maritime </w:t>
      </w:r>
      <w:r w:rsidRPr="000E0850">
        <w:rPr>
          <w:rStyle w:val="Emphasis"/>
          <w:highlight w:val="cyan"/>
        </w:rPr>
        <w:t>clashes</w:t>
      </w:r>
      <w:r w:rsidRPr="00C64883">
        <w:rPr>
          <w:rStyle w:val="Emphasis"/>
        </w:rPr>
        <w:t>.</w:t>
      </w:r>
      <w:r>
        <w:rPr>
          <w:rStyle w:val="Emphasis"/>
        </w:rPr>
        <w:t xml:space="preserve"> </w:t>
      </w:r>
      <w:r w:rsidRPr="00C64883">
        <w:rPr>
          <w:rStyle w:val="Emphasis"/>
        </w:rPr>
        <w:t>“</w:t>
      </w:r>
      <w:r w:rsidRPr="000E0850">
        <w:rPr>
          <w:rStyle w:val="Emphasis"/>
          <w:highlight w:val="cyan"/>
        </w:rPr>
        <w:t>While we have</w:t>
      </w:r>
      <w:r w:rsidRPr="00C64883">
        <w:rPr>
          <w:rStyle w:val="Emphasis"/>
        </w:rPr>
        <w:t xml:space="preserve"> </w:t>
      </w:r>
      <w:r w:rsidRPr="000E0850">
        <w:rPr>
          <w:rStyle w:val="Emphasis"/>
          <w:highlight w:val="cyan"/>
        </w:rPr>
        <w:t>disagreements</w:t>
      </w:r>
      <w:r w:rsidRPr="00C64883">
        <w:rPr>
          <w:rStyle w:val="Emphasis"/>
        </w:rPr>
        <w:t xml:space="preserve"> with China, especially over its destabilizing behavior in the South China Sea, </w:t>
      </w:r>
      <w:r w:rsidRPr="000E0850">
        <w:rPr>
          <w:rStyle w:val="Emphasis"/>
          <w:highlight w:val="cyan"/>
        </w:rPr>
        <w:t>we are committed</w:t>
      </w:r>
      <w:r w:rsidRPr="00C64883">
        <w:rPr>
          <w:rStyle w:val="Emphasis"/>
        </w:rPr>
        <w:t xml:space="preserve"> to </w:t>
      </w:r>
      <w:r w:rsidRPr="000E0850">
        <w:rPr>
          <w:rStyle w:val="Emphasis"/>
          <w:highlight w:val="cyan"/>
        </w:rPr>
        <w:t>working with them</w:t>
      </w:r>
      <w:r w:rsidRPr="00C64883">
        <w:rPr>
          <w:rStyle w:val="Emphasis"/>
        </w:rPr>
        <w:t xml:space="preserve"> </w:t>
      </w:r>
      <w:r w:rsidRPr="000E0850">
        <w:rPr>
          <w:rStyle w:val="Emphasis"/>
          <w:highlight w:val="cyan"/>
        </w:rPr>
        <w:t>and to persuade them to avoid self-isolation</w:t>
      </w:r>
      <w:r w:rsidRPr="00C64883">
        <w:rPr>
          <w:rStyle w:val="Emphasis"/>
        </w:rPr>
        <w:t xml:space="preserve">,” </w:t>
      </w:r>
      <w:r w:rsidRPr="000E0850">
        <w:rPr>
          <w:rStyle w:val="Emphasis"/>
        </w:rPr>
        <w:t>Defense Secretary Ashton Carter</w:t>
      </w:r>
      <w:r w:rsidRPr="00C64883">
        <w:rPr>
          <w:rStyle w:val="Emphasis"/>
        </w:rPr>
        <w:t xml:space="preserve"> said in a speech </w:t>
      </w:r>
      <w:r w:rsidRPr="00C64883">
        <w:rPr>
          <w:sz w:val="16"/>
        </w:rPr>
        <w:t xml:space="preserve">last week to the Center for a New American Security. Adm. John Richardson, chief of naval operations, is slated to travel to Beijing for the first face-to-face meeting with his Chinese counterpart, Adm. Wu Shengli, since taking the top Navy job. Chinese naval forces participated in the Rim of the Pacific drills in 2014 at the behest of the Pentagon, but their role involved only a handful of top Chinese naval officials and a single ship. This year, the Chinese navy is expected to field five ships, including two guided missile warships and a submarine rescue ship, along with a complement of nearly 1,500 sailors, according to reports of Beijing’s plans. China’s role in the Pacific drills represents a “new type of major power relationship” between Washington and Beijing, Chinese Deputy Navy Commander Wang Hei told the official Xinhua News Agency. That participation could put U.S. interests in the Pacific at a major disadvantage, said Dean Cheng, a senior Pacific security analyst with The Heritage Foundation. </w:t>
      </w:r>
      <w:r w:rsidRPr="000E0850">
        <w:rPr>
          <w:rStyle w:val="StyleUnderline"/>
          <w:highlight w:val="cyan"/>
        </w:rPr>
        <w:t>Extending</w:t>
      </w:r>
      <w:r w:rsidRPr="00C64883">
        <w:rPr>
          <w:rStyle w:val="StyleUnderline"/>
        </w:rPr>
        <w:t xml:space="preserve"> the </w:t>
      </w:r>
      <w:r w:rsidRPr="000E0850">
        <w:rPr>
          <w:rStyle w:val="StyleUnderline"/>
          <w:highlight w:val="cyan"/>
        </w:rPr>
        <w:t>offer</w:t>
      </w:r>
      <w:r w:rsidRPr="00C64883">
        <w:rPr>
          <w:rStyle w:val="StyleUnderline"/>
        </w:rPr>
        <w:t xml:space="preserve"> to China to take part in the Pacific Rim exercises </w:t>
      </w:r>
      <w:r w:rsidRPr="000E0850">
        <w:rPr>
          <w:rStyle w:val="StyleUnderline"/>
          <w:highlight w:val="cyan"/>
        </w:rPr>
        <w:t>is tantamount to rewarding the country’s military belligerence</w:t>
      </w:r>
      <w:r w:rsidRPr="00C64883">
        <w:rPr>
          <w:sz w:val="16"/>
        </w:rPr>
        <w:t xml:space="preserve">, particularly in places like the South China Sea, by granting China access to American naval strategy, Mr. Cheng said. </w:t>
      </w:r>
      <w:r w:rsidRPr="000E0850">
        <w:rPr>
          <w:rStyle w:val="Emphasis"/>
          <w:highlight w:val="cyan"/>
        </w:rPr>
        <w:t>The invitation to the Pacific Rim exercises</w:t>
      </w:r>
      <w:r w:rsidRPr="00C64883">
        <w:rPr>
          <w:rStyle w:val="Emphasis"/>
        </w:rPr>
        <w:t xml:space="preserve"> “</w:t>
      </w:r>
      <w:r w:rsidRPr="000E0850">
        <w:rPr>
          <w:rStyle w:val="Emphasis"/>
          <w:highlight w:val="cyan"/>
        </w:rPr>
        <w:t>makes it</w:t>
      </w:r>
      <w:r w:rsidRPr="00C64883">
        <w:rPr>
          <w:rStyle w:val="Emphasis"/>
        </w:rPr>
        <w:t xml:space="preserve"> very </w:t>
      </w:r>
      <w:r w:rsidRPr="000E0850">
        <w:rPr>
          <w:rStyle w:val="Emphasis"/>
          <w:highlight w:val="cyan"/>
        </w:rPr>
        <w:t>clear that the</w:t>
      </w:r>
      <w:r w:rsidRPr="00C64883">
        <w:rPr>
          <w:rStyle w:val="Emphasis"/>
        </w:rPr>
        <w:t xml:space="preserve"> </w:t>
      </w:r>
      <w:r w:rsidRPr="000E0850">
        <w:rPr>
          <w:rStyle w:val="Emphasis"/>
          <w:highlight w:val="cyan"/>
        </w:rPr>
        <w:t>United States</w:t>
      </w:r>
      <w:r w:rsidRPr="00C64883">
        <w:rPr>
          <w:rStyle w:val="Emphasis"/>
        </w:rPr>
        <w:t xml:space="preserve"> </w:t>
      </w:r>
      <w:r w:rsidRPr="000E0850">
        <w:rPr>
          <w:rStyle w:val="Emphasis"/>
          <w:highlight w:val="cyan"/>
        </w:rPr>
        <w:t>feels incumbent</w:t>
      </w:r>
      <w:r w:rsidRPr="00C64883">
        <w:rPr>
          <w:rStyle w:val="Emphasis"/>
        </w:rPr>
        <w:t xml:space="preserve"> </w:t>
      </w:r>
      <w:r w:rsidRPr="000E0850">
        <w:rPr>
          <w:rStyle w:val="Emphasis"/>
          <w:highlight w:val="cyan"/>
        </w:rPr>
        <w:t>to [reach out] to China</w:t>
      </w:r>
      <w:r w:rsidRPr="00C64883">
        <w:rPr>
          <w:rStyle w:val="Emphasis"/>
        </w:rPr>
        <w:t xml:space="preserve">” </w:t>
      </w:r>
      <w:r w:rsidRPr="000E0850">
        <w:rPr>
          <w:rStyle w:val="Emphasis"/>
          <w:highlight w:val="cyan"/>
        </w:rPr>
        <w:t>while</w:t>
      </w:r>
      <w:r w:rsidRPr="00C64883">
        <w:rPr>
          <w:rStyle w:val="Emphasis"/>
        </w:rPr>
        <w:t xml:space="preserve"> </w:t>
      </w:r>
      <w:r w:rsidRPr="000E0850">
        <w:rPr>
          <w:rStyle w:val="Emphasis"/>
          <w:highlight w:val="cyan"/>
        </w:rPr>
        <w:t>turning a blind eye to its military transgressions</w:t>
      </w:r>
      <w:r w:rsidRPr="00C64883">
        <w:rPr>
          <w:rStyle w:val="Emphasis"/>
        </w:rPr>
        <w:t>, he said.</w:t>
      </w:r>
    </w:p>
    <w:p w14:paraId="64E2BB47" w14:textId="77777777" w:rsidR="00843C1B" w:rsidRDefault="0066630E" w:rsidP="0066630E">
      <w:pPr>
        <w:pStyle w:val="Heading2"/>
      </w:pPr>
      <w:r>
        <w:t xml:space="preserve">AT: Warming = </w:t>
      </w:r>
      <w:r w:rsidR="00A65D25">
        <w:t>Root cause of c</w:t>
      </w:r>
      <w:r>
        <w:t>onflict</w:t>
      </w:r>
    </w:p>
    <w:p w14:paraId="69377FF6" w14:textId="77777777" w:rsidR="0066630E" w:rsidRDefault="0066630E" w:rsidP="0066630E">
      <w:pPr>
        <w:pStyle w:val="Heading4"/>
      </w:pPr>
      <w:r>
        <w:t>Trying to explain global warming as the root of conflict is incorrect and glosses over many other key human factors that cause war in the first place</w:t>
      </w:r>
    </w:p>
    <w:p w14:paraId="1134F329" w14:textId="77777777" w:rsidR="0066630E" w:rsidRDefault="0066630E" w:rsidP="0066630E">
      <w:r>
        <w:t xml:space="preserve">Amy </w:t>
      </w:r>
      <w:r w:rsidRPr="0066630E">
        <w:rPr>
          <w:rStyle w:val="Style13ptBold"/>
        </w:rPr>
        <w:t>Westervelt 15</w:t>
      </w:r>
      <w:r>
        <w:t xml:space="preserve">, a California-based freelance reporter who covers the environment, business and health, regularly contributing to the Guardian and Wall Street Journal. She is also a co-founder of Climate Confidential, “Does climate change really cause conflict?”, 3/9/15, </w:t>
      </w:r>
      <w:r>
        <w:rPr>
          <w:i/>
        </w:rPr>
        <w:t>The Guardian</w:t>
      </w:r>
      <w:r>
        <w:t xml:space="preserve">, </w:t>
      </w:r>
      <w:hyperlink r:id="rId49" w:history="1">
        <w:r w:rsidRPr="00A5039E">
          <w:rPr>
            <w:rStyle w:val="Hyperlink"/>
          </w:rPr>
          <w:t>https://www.theguardian.com/vital-signs/2015/mar/09/climate-change-conflict-syria-global-warming</w:t>
        </w:r>
      </w:hyperlink>
      <w:r w:rsidR="000B10E1">
        <w:t xml:space="preserve"> accessed on 7/5/16</w:t>
      </w:r>
    </w:p>
    <w:p w14:paraId="376129DC" w14:textId="77777777" w:rsidR="0066630E" w:rsidRPr="0066630E" w:rsidRDefault="0066630E" w:rsidP="0066630E">
      <w:pPr>
        <w:rPr>
          <w:rStyle w:val="StyleUnderline"/>
        </w:rPr>
      </w:pPr>
      <w:r w:rsidRPr="00267030">
        <w:rPr>
          <w:rStyle w:val="StyleUnderline"/>
        </w:rPr>
        <w:t>Humans have fought over resources for millennia</w:t>
      </w:r>
      <w:r w:rsidRPr="0066630E">
        <w:rPr>
          <w:rStyle w:val="StyleUnderline"/>
        </w:rPr>
        <w:t>, so recent studies indicating a link between severe drought and the civil war in Syria shouldn’t come as a complete surprise</w:t>
      </w:r>
      <w:r w:rsidRPr="0066630E">
        <w:rPr>
          <w:sz w:val="16"/>
        </w:rPr>
        <w:t xml:space="preserve">. That said, </w:t>
      </w:r>
      <w:r w:rsidRPr="00267030">
        <w:rPr>
          <w:rStyle w:val="Emphasis"/>
        </w:rPr>
        <w:t>some</w:t>
      </w:r>
      <w:r w:rsidRPr="0066630E">
        <w:rPr>
          <w:rStyle w:val="Emphasis"/>
        </w:rPr>
        <w:t xml:space="preserve"> </w:t>
      </w:r>
      <w:r w:rsidRPr="00267030">
        <w:rPr>
          <w:rStyle w:val="Emphasis"/>
          <w:highlight w:val="cyan"/>
        </w:rPr>
        <w:t>researchers</w:t>
      </w:r>
      <w:r w:rsidRPr="0066630E">
        <w:rPr>
          <w:rStyle w:val="Emphasis"/>
        </w:rPr>
        <w:t xml:space="preserve"> </w:t>
      </w:r>
      <w:r w:rsidRPr="00267030">
        <w:rPr>
          <w:rStyle w:val="Emphasis"/>
          <w:highlight w:val="cyan"/>
        </w:rPr>
        <w:t>warn we might</w:t>
      </w:r>
      <w:r w:rsidRPr="0066630E">
        <w:rPr>
          <w:rStyle w:val="Emphasis"/>
        </w:rPr>
        <w:t xml:space="preserve"> be </w:t>
      </w:r>
      <w:r w:rsidRPr="00267030">
        <w:rPr>
          <w:rStyle w:val="Emphasis"/>
          <w:highlight w:val="cyan"/>
        </w:rPr>
        <w:t>jumping to conclusions</w:t>
      </w:r>
      <w:r w:rsidRPr="0066630E">
        <w:rPr>
          <w:rStyle w:val="Emphasis"/>
        </w:rPr>
        <w:t xml:space="preserve"> too </w:t>
      </w:r>
      <w:r w:rsidRPr="00267030">
        <w:rPr>
          <w:rStyle w:val="Emphasis"/>
          <w:highlight w:val="cyan"/>
        </w:rPr>
        <w:t>quickly</w:t>
      </w:r>
      <w:r w:rsidRPr="0066630E">
        <w:rPr>
          <w:sz w:val="16"/>
        </w:rPr>
        <w:t xml:space="preserve">. </w:t>
      </w:r>
      <w:r w:rsidRPr="0066630E">
        <w:rPr>
          <w:rStyle w:val="StyleUnderline"/>
        </w:rPr>
        <w:t>Any attempt by scholars over the past several years to link climate change with conflict has been hotly contested</w:t>
      </w:r>
      <w:r w:rsidRPr="0066630E">
        <w:rPr>
          <w:sz w:val="16"/>
        </w:rPr>
        <w:t xml:space="preserve">, and not just by climate deniers. </w:t>
      </w:r>
      <w:r w:rsidRPr="0066630E">
        <w:rPr>
          <w:rStyle w:val="Emphasis"/>
        </w:rPr>
        <w:t xml:space="preserve">Many respected </w:t>
      </w:r>
      <w:r w:rsidRPr="00267030">
        <w:rPr>
          <w:rStyle w:val="Emphasis"/>
          <w:highlight w:val="cyan"/>
        </w:rPr>
        <w:t>conflict</w:t>
      </w:r>
      <w:r w:rsidRPr="0066630E">
        <w:rPr>
          <w:rStyle w:val="Emphasis"/>
        </w:rPr>
        <w:t xml:space="preserve"> </w:t>
      </w:r>
      <w:r w:rsidRPr="00267030">
        <w:rPr>
          <w:rStyle w:val="Emphasis"/>
          <w:highlight w:val="cyan"/>
        </w:rPr>
        <w:t>researchers</w:t>
      </w:r>
      <w:r w:rsidRPr="0066630E">
        <w:rPr>
          <w:rStyle w:val="Emphasis"/>
        </w:rPr>
        <w:t xml:space="preserve"> </w:t>
      </w:r>
      <w:r w:rsidRPr="00267030">
        <w:rPr>
          <w:rStyle w:val="Emphasis"/>
          <w:highlight w:val="cyan"/>
        </w:rPr>
        <w:t>believe</w:t>
      </w:r>
      <w:r w:rsidRPr="0066630E">
        <w:rPr>
          <w:rStyle w:val="Emphasis"/>
        </w:rPr>
        <w:t xml:space="preserve"> that </w:t>
      </w:r>
      <w:r w:rsidRPr="00267030">
        <w:rPr>
          <w:rStyle w:val="Emphasis"/>
          <w:highlight w:val="cyan"/>
        </w:rPr>
        <w:t>climate change is happening</w:t>
      </w:r>
      <w:r w:rsidRPr="0066630E">
        <w:rPr>
          <w:rStyle w:val="Emphasis"/>
        </w:rPr>
        <w:t xml:space="preserve">, that humans are contributing to it, and that it’s a big problem, but that </w:t>
      </w:r>
      <w:r w:rsidRPr="00267030">
        <w:rPr>
          <w:rStyle w:val="Emphasis"/>
          <w:highlight w:val="cyan"/>
        </w:rPr>
        <w:t>focusing on it</w:t>
      </w:r>
      <w:r w:rsidRPr="0066630E">
        <w:rPr>
          <w:rStyle w:val="Emphasis"/>
        </w:rPr>
        <w:t xml:space="preserve"> </w:t>
      </w:r>
      <w:r w:rsidRPr="00267030">
        <w:rPr>
          <w:rStyle w:val="Emphasis"/>
          <w:highlight w:val="cyan"/>
        </w:rPr>
        <w:t>as a cause</w:t>
      </w:r>
      <w:r w:rsidRPr="0066630E">
        <w:rPr>
          <w:rStyle w:val="Emphasis"/>
        </w:rPr>
        <w:t xml:space="preserve"> </w:t>
      </w:r>
      <w:r w:rsidRPr="00267030">
        <w:rPr>
          <w:rStyle w:val="Emphasis"/>
          <w:highlight w:val="cyan"/>
        </w:rPr>
        <w:t>of war may be wrongheaded</w:t>
      </w:r>
      <w:r w:rsidRPr="0066630E">
        <w:rPr>
          <w:sz w:val="16"/>
        </w:rPr>
        <w:t xml:space="preserve">. </w:t>
      </w:r>
      <w:r w:rsidRPr="0066630E">
        <w:rPr>
          <w:rStyle w:val="StyleUnderline"/>
        </w:rPr>
        <w:t xml:space="preserve">The </w:t>
      </w:r>
      <w:r w:rsidRPr="00267030">
        <w:rPr>
          <w:rStyle w:val="StyleUnderline"/>
          <w:highlight w:val="cyan"/>
        </w:rPr>
        <w:t>problem is both scientific and social</w:t>
      </w:r>
      <w:r w:rsidRPr="0066630E">
        <w:rPr>
          <w:rStyle w:val="StyleUnderline"/>
        </w:rPr>
        <w:t xml:space="preserve">. “If you want to show that climate change has contributed to an increase in civil violence, then </w:t>
      </w:r>
      <w:r w:rsidRPr="00267030">
        <w:rPr>
          <w:rStyle w:val="StyleUnderline"/>
          <w:highlight w:val="cyan"/>
        </w:rPr>
        <w:t>you need to control for</w:t>
      </w:r>
      <w:r w:rsidRPr="0066630E">
        <w:rPr>
          <w:rStyle w:val="StyleUnderline"/>
        </w:rPr>
        <w:t xml:space="preserve"> </w:t>
      </w:r>
      <w:r w:rsidRPr="00267030">
        <w:rPr>
          <w:rStyle w:val="StyleUnderline"/>
          <w:highlight w:val="cyan"/>
        </w:rPr>
        <w:t>other factors</w:t>
      </w:r>
      <w:r w:rsidRPr="0066630E">
        <w:rPr>
          <w:rStyle w:val="StyleUnderline"/>
        </w:rPr>
        <w:t>,</w:t>
      </w:r>
      <w:r w:rsidRPr="0066630E">
        <w:rPr>
          <w:sz w:val="16"/>
        </w:rPr>
        <w:t>” explains Andrew Solow, senior scientist at the Woods Hole Oceanographic Institute in Massachusetts. “</w:t>
      </w:r>
      <w:r w:rsidRPr="0066630E">
        <w:rPr>
          <w:rStyle w:val="StyleUnderline"/>
        </w:rPr>
        <w:t>This is a fundamental scientific principle. But it is difficult to do</w:t>
      </w:r>
      <w:r w:rsidRPr="0066630E">
        <w:rPr>
          <w:sz w:val="16"/>
        </w:rPr>
        <w:t xml:space="preserve">.” Half a dozen or so researchers have attempted to do this, and a few have come close. In 2013, Stanford researchers Sol Hsiang and Marshall Burke, for example, conducted a meta analysis of 50 studies on conflict and climate change and found that higher temperatures and extreme precipitation tend to correlate with greater incidence of conflict. I sometimes have the feeling that some people only care about human suffering if it can be traced to climate change. Andrew Solow But dig into any particular case and the connection is less clear-cut. “The factors influencing civil violence can be quite complicated and vary in complicated ways from situation to situation,” Solow says. “It’s like what [Tolstoy] said about unhappy families: they are all unhappy in different ways.” </w:t>
      </w:r>
      <w:r w:rsidRPr="0066630E">
        <w:rPr>
          <w:rStyle w:val="Emphasis"/>
        </w:rPr>
        <w:t xml:space="preserve">In many cases, the </w:t>
      </w:r>
      <w:r w:rsidRPr="00267030">
        <w:rPr>
          <w:rStyle w:val="Emphasis"/>
          <w:highlight w:val="cyan"/>
        </w:rPr>
        <w:t>researchers</w:t>
      </w:r>
      <w:r w:rsidRPr="0066630E">
        <w:rPr>
          <w:rStyle w:val="Emphasis"/>
        </w:rPr>
        <w:t xml:space="preserve"> themselves </w:t>
      </w:r>
      <w:r w:rsidRPr="00267030">
        <w:rPr>
          <w:rStyle w:val="Emphasis"/>
          <w:highlight w:val="cyan"/>
        </w:rPr>
        <w:t>are</w:t>
      </w:r>
      <w:r w:rsidRPr="0066630E">
        <w:rPr>
          <w:rStyle w:val="Emphasis"/>
        </w:rPr>
        <w:t xml:space="preserve"> appropriately </w:t>
      </w:r>
      <w:r w:rsidRPr="00267030">
        <w:rPr>
          <w:rStyle w:val="Emphasis"/>
          <w:highlight w:val="cyan"/>
        </w:rPr>
        <w:t>cautious when</w:t>
      </w:r>
      <w:r w:rsidRPr="0066630E">
        <w:rPr>
          <w:rStyle w:val="Emphasis"/>
        </w:rPr>
        <w:t xml:space="preserve"> </w:t>
      </w:r>
      <w:r w:rsidRPr="00267030">
        <w:rPr>
          <w:rStyle w:val="Emphasis"/>
          <w:highlight w:val="cyan"/>
        </w:rPr>
        <w:t>making</w:t>
      </w:r>
      <w:r w:rsidRPr="0066630E">
        <w:rPr>
          <w:rStyle w:val="Emphasis"/>
        </w:rPr>
        <w:t xml:space="preserve"> any </w:t>
      </w:r>
      <w:r w:rsidRPr="00267030">
        <w:rPr>
          <w:rStyle w:val="Emphasis"/>
          <w:highlight w:val="cyan"/>
        </w:rPr>
        <w:t>claims about</w:t>
      </w:r>
      <w:r w:rsidRPr="0066630E">
        <w:rPr>
          <w:rStyle w:val="Emphasis"/>
        </w:rPr>
        <w:t xml:space="preserve"> the </w:t>
      </w:r>
      <w:r w:rsidRPr="00267030">
        <w:rPr>
          <w:rStyle w:val="Emphasis"/>
          <w:highlight w:val="cyan"/>
        </w:rPr>
        <w:t>connection</w:t>
      </w:r>
      <w:r w:rsidRPr="0066630E">
        <w:rPr>
          <w:rStyle w:val="Emphasis"/>
        </w:rPr>
        <w:t xml:space="preserve"> </w:t>
      </w:r>
      <w:r w:rsidRPr="00267030">
        <w:rPr>
          <w:rStyle w:val="Emphasis"/>
          <w:highlight w:val="cyan"/>
        </w:rPr>
        <w:t>between climate and conflict</w:t>
      </w:r>
      <w:r w:rsidRPr="0066630E">
        <w:rPr>
          <w:rStyle w:val="Emphasis"/>
        </w:rPr>
        <w:t>. In a statement that accompanied Hsiang and Burke’s study, for example, Hsiang wrote: “</w:t>
      </w:r>
      <w:r w:rsidRPr="00267030">
        <w:rPr>
          <w:rStyle w:val="Emphasis"/>
          <w:highlight w:val="cyan"/>
        </w:rPr>
        <w:t>There’s no conflict</w:t>
      </w:r>
      <w:r w:rsidRPr="0066630E">
        <w:rPr>
          <w:rStyle w:val="Emphasis"/>
        </w:rPr>
        <w:t xml:space="preserve"> that </w:t>
      </w:r>
      <w:r w:rsidRPr="00267030">
        <w:rPr>
          <w:rStyle w:val="Emphasis"/>
          <w:highlight w:val="cyan"/>
        </w:rPr>
        <w:t>we think</w:t>
      </w:r>
      <w:r w:rsidRPr="0066630E">
        <w:rPr>
          <w:rStyle w:val="Emphasis"/>
        </w:rPr>
        <w:t xml:space="preserve"> </w:t>
      </w:r>
      <w:r w:rsidRPr="00267030">
        <w:rPr>
          <w:rStyle w:val="Emphasis"/>
          <w:highlight w:val="cyan"/>
        </w:rPr>
        <w:t>should</w:t>
      </w:r>
      <w:r w:rsidRPr="0066630E">
        <w:rPr>
          <w:rStyle w:val="Emphasis"/>
        </w:rPr>
        <w:t xml:space="preserve"> </w:t>
      </w:r>
      <w:r w:rsidRPr="00267030">
        <w:rPr>
          <w:rStyle w:val="Emphasis"/>
          <w:highlight w:val="cyan"/>
        </w:rPr>
        <w:t>be wholly attributed to some</w:t>
      </w:r>
      <w:r w:rsidRPr="00267030">
        <w:rPr>
          <w:rStyle w:val="Emphasis"/>
        </w:rPr>
        <w:t xml:space="preserve"> </w:t>
      </w:r>
      <w:r w:rsidRPr="00267030">
        <w:rPr>
          <w:rStyle w:val="Emphasis"/>
          <w:highlight w:val="cyan"/>
        </w:rPr>
        <w:t>specific</w:t>
      </w:r>
      <w:r w:rsidRPr="00267030">
        <w:rPr>
          <w:rStyle w:val="Emphasis"/>
        </w:rPr>
        <w:t xml:space="preserve"> climatic </w:t>
      </w:r>
      <w:r w:rsidRPr="00267030">
        <w:rPr>
          <w:rStyle w:val="Emphasis"/>
          <w:highlight w:val="cyan"/>
        </w:rPr>
        <w:t>event</w:t>
      </w:r>
      <w:r w:rsidRPr="00267030">
        <w:rPr>
          <w:rStyle w:val="Emphasis"/>
        </w:rPr>
        <w:t xml:space="preserve">. </w:t>
      </w:r>
      <w:r w:rsidRPr="00267030">
        <w:rPr>
          <w:rStyle w:val="Emphasis"/>
          <w:highlight w:val="cyan"/>
        </w:rPr>
        <w:t>Every conflict</w:t>
      </w:r>
      <w:r w:rsidRPr="00267030">
        <w:rPr>
          <w:rStyle w:val="Emphasis"/>
        </w:rPr>
        <w:t xml:space="preserve"> has </w:t>
      </w:r>
      <w:r w:rsidRPr="00267030">
        <w:rPr>
          <w:rStyle w:val="Emphasis"/>
          <w:highlight w:val="cyan"/>
        </w:rPr>
        <w:t>roots in interpersonal</w:t>
      </w:r>
      <w:r w:rsidRPr="00267030">
        <w:rPr>
          <w:rStyle w:val="Emphasis"/>
        </w:rPr>
        <w:t xml:space="preserve"> and intergroup </w:t>
      </w:r>
      <w:r w:rsidRPr="00267030">
        <w:rPr>
          <w:rStyle w:val="Emphasis"/>
          <w:highlight w:val="cyan"/>
        </w:rPr>
        <w:t>relations</w:t>
      </w:r>
      <w:r w:rsidRPr="00267030">
        <w:rPr>
          <w:sz w:val="16"/>
        </w:rPr>
        <w:t>. What we’re trying to point out is that climate is one of the critical factors [that] affect how things escalate, and if they escalate</w:t>
      </w:r>
      <w:r w:rsidRPr="0066630E">
        <w:rPr>
          <w:sz w:val="16"/>
        </w:rPr>
        <w:t xml:space="preserve"> to the point of violence.” Although some have criticized the pair’s attempts to quantify how climate change impacts the risk of conflict, the bulk of the criticism – both of the Stanford study and the more recent study linking climate change with the conflict in Syria – has been of the media’s oversimplified take on the research. Each time a study on this connection is released, the majority of headlines tend to be along the lines of “War Linked to Global Warming.” </w:t>
      </w:r>
      <w:r w:rsidRPr="00267030">
        <w:rPr>
          <w:rStyle w:val="StyleUnderline"/>
          <w:highlight w:val="cyan"/>
        </w:rPr>
        <w:t>Newspapers might</w:t>
      </w:r>
      <w:r w:rsidRPr="0066630E">
        <w:rPr>
          <w:rStyle w:val="StyleUnderline"/>
        </w:rPr>
        <w:t xml:space="preserve"> be </w:t>
      </w:r>
      <w:r w:rsidRPr="00267030">
        <w:rPr>
          <w:rStyle w:val="StyleUnderline"/>
          <w:highlight w:val="cyan"/>
        </w:rPr>
        <w:t>excused for using</w:t>
      </w:r>
      <w:r w:rsidRPr="0066630E">
        <w:rPr>
          <w:rStyle w:val="StyleUnderline"/>
        </w:rPr>
        <w:t xml:space="preserve"> </w:t>
      </w:r>
      <w:r w:rsidRPr="00267030">
        <w:rPr>
          <w:rStyle w:val="StyleUnderline"/>
          <w:highlight w:val="cyan"/>
        </w:rPr>
        <w:t>such headlines</w:t>
      </w:r>
      <w:r w:rsidRPr="0066630E">
        <w:rPr>
          <w:sz w:val="16"/>
        </w:rPr>
        <w:t xml:space="preserve"> </w:t>
      </w:r>
      <w:r w:rsidRPr="00267030">
        <w:rPr>
          <w:rStyle w:val="StyleUnderline"/>
          <w:highlight w:val="cyan"/>
        </w:rPr>
        <w:t>as</w:t>
      </w:r>
      <w:r w:rsidRPr="00267030">
        <w:rPr>
          <w:sz w:val="16"/>
          <w:highlight w:val="cyan"/>
        </w:rPr>
        <w:t xml:space="preserve"> </w:t>
      </w:r>
      <w:r w:rsidRPr="00267030">
        <w:rPr>
          <w:rStyle w:val="StyleUnderline"/>
          <w:highlight w:val="cyan"/>
        </w:rPr>
        <w:t>opposed to the</w:t>
      </w:r>
      <w:r w:rsidRPr="0066630E">
        <w:rPr>
          <w:rStyle w:val="StyleUnderline"/>
        </w:rPr>
        <w:t xml:space="preserve"> more </w:t>
      </w:r>
      <w:r w:rsidRPr="00267030">
        <w:rPr>
          <w:rStyle w:val="StyleUnderline"/>
          <w:highlight w:val="cyan"/>
        </w:rPr>
        <w:t>accurate</w:t>
      </w:r>
      <w:r w:rsidRPr="0066630E">
        <w:rPr>
          <w:sz w:val="16"/>
        </w:rPr>
        <w:t xml:space="preserve"> but unwieldy: “Global Warming Might Exacerbate Some of the Factors that Can Lead to Conflict”. But scientists warn that when discussing these issues, nuance is important. “I have tremendous respect for the authors of the recent study of violence in Syria,” Solow says. “But given the history of Syria and the region generally, I find it hard to believe that, but for the drought, this violence would not have occurred.” Edward Carr, a University of South Carolina geography professor, has been a particularly vocal opponent of such reductive takes on climate change and conflict. When Hsiang and Burke’s paper came out, Carr explained his criticism of work connecting climate change and conflict as being driven by a deep concern “</w:t>
      </w:r>
      <w:r w:rsidRPr="0066630E">
        <w:rPr>
          <w:rStyle w:val="StyleUnderline"/>
        </w:rPr>
        <w:t>that work on this subject</w:t>
      </w:r>
      <w:r w:rsidRPr="0066630E">
        <w:rPr>
          <w:sz w:val="16"/>
        </w:rPr>
        <w:t xml:space="preserve"> (which remains preliminary) </w:t>
      </w:r>
      <w:r w:rsidRPr="00267030">
        <w:rPr>
          <w:rStyle w:val="StyleUnderline"/>
          <w:highlight w:val="cyan"/>
        </w:rPr>
        <w:t>might disproportionately</w:t>
      </w:r>
      <w:r w:rsidRPr="0066630E">
        <w:rPr>
          <w:rStyle w:val="StyleUnderline"/>
        </w:rPr>
        <w:t xml:space="preserve"> </w:t>
      </w:r>
      <w:r w:rsidRPr="00267030">
        <w:rPr>
          <w:rStyle w:val="StyleUnderline"/>
          <w:highlight w:val="cyan"/>
        </w:rPr>
        <w:t>influence</w:t>
      </w:r>
      <w:r w:rsidRPr="0066630E">
        <w:rPr>
          <w:rStyle w:val="StyleUnderline"/>
        </w:rPr>
        <w:t xml:space="preserve"> policy </w:t>
      </w:r>
      <w:r w:rsidRPr="00267030">
        <w:rPr>
          <w:rStyle w:val="StyleUnderline"/>
          <w:highlight w:val="cyan"/>
        </w:rPr>
        <w:t>decisions in unproductive</w:t>
      </w:r>
      <w:r w:rsidRPr="0066630E">
        <w:rPr>
          <w:rStyle w:val="StyleUnderline"/>
        </w:rPr>
        <w:t xml:space="preserve"> or even problematic </w:t>
      </w:r>
      <w:r w:rsidRPr="00267030">
        <w:rPr>
          <w:rStyle w:val="StyleUnderline"/>
          <w:highlight w:val="cyan"/>
        </w:rPr>
        <w:t>directions</w:t>
      </w:r>
      <w:r w:rsidRPr="0066630E">
        <w:rPr>
          <w:sz w:val="16"/>
        </w:rPr>
        <w:t xml:space="preserve"> (such as by contributing to the unnecessary militarization of development aid and humanitarian assistance)”. Climate as threat multiplier It might be more accurate to consider climate change in the way that the Pentagon has come to think of it: as a “threat multiplier”. “Rising global temperatures, changing precipitation patterns, climbing sea levels and more extreme weather events will intensify the challenges of global instability, hunger, poverty and conflict,” Defense Secretary Chuck Hagel said in a statement announcing the US defense department’s 2014 Climate Change Adaptation Roadmap. As a precursor to conflict, lack of access to basic human needs is a major driver and it’s only getting worse. Pete Newell Pete Newell, a retired army colonel and a consultant to the defense department and other government agencies, says he has seen the impacts of water and energy scarcity firsthand in conflict zones. “In my personal opinion, that underlies a lot of the issues and conflict,” Newell says. “I saw it a few years ago, watching tribes along the Iraq-Iran border going to war over water rights. And it’s becoming worse as populations migrate to urban coastal centers and those areas’ ability to provide services are overwhelmed</w:t>
      </w:r>
      <w:r w:rsidRPr="0066630E">
        <w:rPr>
          <w:rStyle w:val="StyleUnderline"/>
        </w:rPr>
        <w:t xml:space="preserve">. </w:t>
      </w:r>
      <w:r w:rsidRPr="00267030">
        <w:rPr>
          <w:rStyle w:val="StyleUnderline"/>
          <w:highlight w:val="cyan"/>
        </w:rPr>
        <w:t xml:space="preserve">As a precursor to conflict, lack of access to basic </w:t>
      </w:r>
      <w:r w:rsidRPr="00267030">
        <w:rPr>
          <w:rStyle w:val="StyleUnderline"/>
        </w:rPr>
        <w:t xml:space="preserve">human </w:t>
      </w:r>
      <w:r w:rsidRPr="00267030">
        <w:rPr>
          <w:rStyle w:val="StyleUnderline"/>
          <w:highlight w:val="cyan"/>
        </w:rPr>
        <w:t xml:space="preserve">needs is a </w:t>
      </w:r>
      <w:r w:rsidRPr="00267030">
        <w:rPr>
          <w:rStyle w:val="StyleUnderline"/>
        </w:rPr>
        <w:t xml:space="preserve">major </w:t>
      </w:r>
      <w:r w:rsidRPr="00267030">
        <w:rPr>
          <w:rStyle w:val="StyleUnderline"/>
          <w:highlight w:val="cyan"/>
        </w:rPr>
        <w:t xml:space="preserve">driver and </w:t>
      </w:r>
      <w:r w:rsidRPr="00267030">
        <w:rPr>
          <w:rStyle w:val="StyleUnderline"/>
        </w:rPr>
        <w:t xml:space="preserve">it’s </w:t>
      </w:r>
      <w:r w:rsidRPr="00267030">
        <w:rPr>
          <w:rStyle w:val="StyleUnderline"/>
          <w:highlight w:val="cyan"/>
        </w:rPr>
        <w:t>only getting worse.”</w:t>
      </w:r>
    </w:p>
    <w:p w14:paraId="258FBF14" w14:textId="3DAA9CE3" w:rsidR="0066630E" w:rsidRDefault="00290CC7" w:rsidP="00290CC7">
      <w:pPr>
        <w:pStyle w:val="Heading2"/>
      </w:pPr>
      <w:r>
        <w:t>Warming Defense</w:t>
      </w:r>
    </w:p>
    <w:p w14:paraId="7BC494B8" w14:textId="39C1531A" w:rsidR="00A66B11" w:rsidRPr="00A66B11" w:rsidRDefault="00A66B11" w:rsidP="00A66B11">
      <w:pPr>
        <w:pStyle w:val="Heading3"/>
      </w:pPr>
      <w:r>
        <w:t>Generic</w:t>
      </w:r>
    </w:p>
    <w:p w14:paraId="3570AEFD" w14:textId="7AA3CD23" w:rsidR="00290CC7" w:rsidRDefault="00290CC7" w:rsidP="00290CC7">
      <w:pPr>
        <w:pStyle w:val="Heading4"/>
      </w:pPr>
      <w:r>
        <w:t>New IPCC studies show not extinction from global warming</w:t>
      </w:r>
    </w:p>
    <w:p w14:paraId="12A71ED2" w14:textId="797542B7" w:rsidR="00290CC7" w:rsidRDefault="00290CC7" w:rsidP="00290CC7">
      <w:r w:rsidRPr="00290CC7">
        <w:t>Michael</w:t>
      </w:r>
      <w:r>
        <w:t xml:space="preserve"> </w:t>
      </w:r>
      <w:r w:rsidRPr="00290CC7">
        <w:rPr>
          <w:rStyle w:val="Style13ptBold"/>
        </w:rPr>
        <w:t>Bastasch</w:t>
      </w:r>
      <w:r>
        <w:rPr>
          <w:rStyle w:val="Style13ptBold"/>
        </w:rPr>
        <w:t xml:space="preserve"> 14, </w:t>
      </w:r>
      <w:r w:rsidRPr="00290CC7">
        <w:t>Reporter and investigative researcher at The Daily Caller News Foundation and former Government Relations Intern at The Heritage Foundation</w:t>
      </w:r>
      <w:r>
        <w:t xml:space="preserve"> and B.A in political science from the University of Portland, “IPCC runs from claims that global warming will cause mass extinctions”, </w:t>
      </w:r>
      <w:r>
        <w:rPr>
          <w:i/>
        </w:rPr>
        <w:t>Daily Caller</w:t>
      </w:r>
      <w:r>
        <w:t xml:space="preserve">, 3/24/14, Accessed: 7/8/16, </w:t>
      </w:r>
      <w:hyperlink r:id="rId50" w:history="1">
        <w:r w:rsidRPr="00A52DA3">
          <w:rPr>
            <w:rStyle w:val="Hyperlink"/>
          </w:rPr>
          <w:t>http://dailycaller.com/2014/03/24/ipcc-runs-from-claims-that-global-warming-will-cause-mass-extinctions/</w:t>
        </w:r>
      </w:hyperlink>
    </w:p>
    <w:p w14:paraId="5C967F7B" w14:textId="687C1764" w:rsidR="00290CC7" w:rsidRPr="00EA39DF" w:rsidRDefault="00290CC7" w:rsidP="00290CC7">
      <w:pPr>
        <w:rPr>
          <w:rStyle w:val="StyleUnderline"/>
        </w:rPr>
      </w:pPr>
      <w:r w:rsidRPr="00EA39DF">
        <w:rPr>
          <w:rStyle w:val="StyleUnderline"/>
          <w:highlight w:val="cyan"/>
        </w:rPr>
        <w:t>The</w:t>
      </w:r>
      <w:r w:rsidRPr="00290CC7">
        <w:rPr>
          <w:rStyle w:val="StyleUnderline"/>
        </w:rPr>
        <w:t xml:space="preserve"> </w:t>
      </w:r>
      <w:r w:rsidRPr="00EA39DF">
        <w:rPr>
          <w:rStyle w:val="StyleUnderline"/>
          <w:highlight w:val="cyan"/>
        </w:rPr>
        <w:t>U</w:t>
      </w:r>
      <w:r w:rsidRPr="00EA39DF">
        <w:rPr>
          <w:rStyle w:val="StyleUnderline"/>
        </w:rPr>
        <w:t xml:space="preserve">nited </w:t>
      </w:r>
      <w:r w:rsidRPr="00EA39DF">
        <w:rPr>
          <w:rStyle w:val="StyleUnderline"/>
          <w:highlight w:val="cyan"/>
        </w:rPr>
        <w:t>N</w:t>
      </w:r>
      <w:r w:rsidRPr="00EA39DF">
        <w:rPr>
          <w:rStyle w:val="StyleUnderline"/>
        </w:rPr>
        <w:t>ations</w:t>
      </w:r>
      <w:r w:rsidRPr="00290CC7">
        <w:rPr>
          <w:rStyle w:val="StyleUnderline"/>
        </w:rPr>
        <w:t xml:space="preserve"> </w:t>
      </w:r>
      <w:r w:rsidRPr="00EA39DF">
        <w:rPr>
          <w:rStyle w:val="StyleUnderline"/>
          <w:highlight w:val="cyan"/>
        </w:rPr>
        <w:t>I</w:t>
      </w:r>
      <w:r w:rsidRPr="00290CC7">
        <w:rPr>
          <w:rStyle w:val="StyleUnderline"/>
        </w:rPr>
        <w:t xml:space="preserve">ntergovernmental </w:t>
      </w:r>
      <w:r w:rsidRPr="00EA39DF">
        <w:rPr>
          <w:rStyle w:val="StyleUnderline"/>
          <w:highlight w:val="cyan"/>
        </w:rPr>
        <w:t>P</w:t>
      </w:r>
      <w:r w:rsidRPr="00290CC7">
        <w:rPr>
          <w:rStyle w:val="StyleUnderline"/>
        </w:rPr>
        <w:t xml:space="preserve">anel on </w:t>
      </w:r>
      <w:r w:rsidRPr="00EA39DF">
        <w:rPr>
          <w:rStyle w:val="StyleUnderline"/>
          <w:highlight w:val="cyan"/>
        </w:rPr>
        <w:t>C</w:t>
      </w:r>
      <w:r w:rsidRPr="00290CC7">
        <w:rPr>
          <w:rStyle w:val="StyleUnderline"/>
        </w:rPr>
        <w:t xml:space="preserve">limate </w:t>
      </w:r>
      <w:r w:rsidRPr="00EA39DF">
        <w:rPr>
          <w:rStyle w:val="StyleUnderline"/>
          <w:highlight w:val="cyan"/>
        </w:rPr>
        <w:t>C</w:t>
      </w:r>
      <w:r w:rsidRPr="00290CC7">
        <w:rPr>
          <w:rStyle w:val="StyleUnderline"/>
        </w:rPr>
        <w:t xml:space="preserve">hange is </w:t>
      </w:r>
      <w:r w:rsidRPr="00EA39DF">
        <w:rPr>
          <w:rStyle w:val="StyleUnderline"/>
          <w:highlight w:val="cyan"/>
        </w:rPr>
        <w:t>distancing</w:t>
      </w:r>
      <w:r w:rsidRPr="00290CC7">
        <w:rPr>
          <w:rStyle w:val="StyleUnderline"/>
        </w:rPr>
        <w:t xml:space="preserve"> itself </w:t>
      </w:r>
      <w:r w:rsidRPr="00EA39DF">
        <w:rPr>
          <w:rStyle w:val="StyleUnderline"/>
          <w:highlight w:val="cyan"/>
        </w:rPr>
        <w:t>from</w:t>
      </w:r>
      <w:r w:rsidRPr="00290CC7">
        <w:rPr>
          <w:rStyle w:val="StyleUnderline"/>
        </w:rPr>
        <w:t xml:space="preserve"> past </w:t>
      </w:r>
      <w:r w:rsidRPr="00EA39DF">
        <w:rPr>
          <w:rStyle w:val="StyleUnderline"/>
          <w:highlight w:val="cyan"/>
        </w:rPr>
        <w:t>claims</w:t>
      </w:r>
      <w:r w:rsidRPr="00290CC7">
        <w:rPr>
          <w:rStyle w:val="StyleUnderline"/>
        </w:rPr>
        <w:t xml:space="preserve"> </w:t>
      </w:r>
      <w:r w:rsidRPr="00EA39DF">
        <w:rPr>
          <w:rStyle w:val="StyleUnderline"/>
          <w:highlight w:val="cyan"/>
        </w:rPr>
        <w:t>that</w:t>
      </w:r>
      <w:r w:rsidRPr="00290CC7">
        <w:rPr>
          <w:rStyle w:val="StyleUnderline"/>
        </w:rPr>
        <w:t xml:space="preserve"> </w:t>
      </w:r>
      <w:r w:rsidRPr="00EA39DF">
        <w:rPr>
          <w:rStyle w:val="StyleUnderline"/>
          <w:highlight w:val="cyan"/>
        </w:rPr>
        <w:t>global</w:t>
      </w:r>
      <w:r w:rsidRPr="00290CC7">
        <w:rPr>
          <w:rStyle w:val="StyleUnderline"/>
        </w:rPr>
        <w:t xml:space="preserve"> </w:t>
      </w:r>
      <w:r w:rsidRPr="00EA39DF">
        <w:rPr>
          <w:rStyle w:val="StyleUnderline"/>
          <w:highlight w:val="cyan"/>
        </w:rPr>
        <w:t>warming</w:t>
      </w:r>
      <w:r w:rsidRPr="00290CC7">
        <w:rPr>
          <w:rStyle w:val="StyleUnderline"/>
        </w:rPr>
        <w:t xml:space="preserve"> </w:t>
      </w:r>
      <w:r w:rsidRPr="00EA39DF">
        <w:rPr>
          <w:rStyle w:val="StyleUnderline"/>
          <w:highlight w:val="cyan"/>
        </w:rPr>
        <w:t>could</w:t>
      </w:r>
      <w:r w:rsidRPr="00290CC7">
        <w:rPr>
          <w:rStyle w:val="StyleUnderline"/>
        </w:rPr>
        <w:t xml:space="preserve"> </w:t>
      </w:r>
      <w:r w:rsidRPr="00EA39DF">
        <w:rPr>
          <w:rStyle w:val="StyleUnderline"/>
          <w:highlight w:val="cyan"/>
        </w:rPr>
        <w:t>cause</w:t>
      </w:r>
      <w:r w:rsidRPr="00290CC7">
        <w:rPr>
          <w:rStyle w:val="StyleUnderline"/>
        </w:rPr>
        <w:t xml:space="preserve"> mass </w:t>
      </w:r>
      <w:r w:rsidRPr="00EA39DF">
        <w:rPr>
          <w:rStyle w:val="StyleUnderline"/>
          <w:highlight w:val="cyan"/>
        </w:rPr>
        <w:t>extinctions</w:t>
      </w:r>
      <w:r w:rsidRPr="00EA39DF">
        <w:rPr>
          <w:sz w:val="16"/>
        </w:rPr>
        <w:t xml:space="preserve">. A </w:t>
      </w:r>
      <w:r w:rsidRPr="00EA39DF">
        <w:rPr>
          <w:rStyle w:val="StyleUnderline"/>
          <w:highlight w:val="cyan"/>
        </w:rPr>
        <w:t>leaked</w:t>
      </w:r>
      <w:r w:rsidRPr="00290CC7">
        <w:rPr>
          <w:rStyle w:val="StyleUnderline"/>
        </w:rPr>
        <w:t xml:space="preserve"> </w:t>
      </w:r>
      <w:r w:rsidRPr="00EA39DF">
        <w:rPr>
          <w:rStyle w:val="StyleUnderline"/>
          <w:highlight w:val="cyan"/>
        </w:rPr>
        <w:t>IPCC</w:t>
      </w:r>
      <w:r w:rsidRPr="00290CC7">
        <w:rPr>
          <w:rStyle w:val="StyleUnderline"/>
        </w:rPr>
        <w:t xml:space="preserve"> </w:t>
      </w:r>
      <w:r w:rsidRPr="00EA39DF">
        <w:rPr>
          <w:rStyle w:val="StyleUnderline"/>
          <w:highlight w:val="cyan"/>
        </w:rPr>
        <w:t>draft</w:t>
      </w:r>
      <w:r w:rsidRPr="00290CC7">
        <w:rPr>
          <w:rStyle w:val="StyleUnderline"/>
        </w:rPr>
        <w:t xml:space="preserve"> report </w:t>
      </w:r>
      <w:r w:rsidRPr="00EA39DF">
        <w:rPr>
          <w:rStyle w:val="StyleUnderline"/>
          <w:highlight w:val="cyan"/>
        </w:rPr>
        <w:t>says</w:t>
      </w:r>
      <w:r w:rsidRPr="00290CC7">
        <w:rPr>
          <w:rStyle w:val="StyleUnderline"/>
        </w:rPr>
        <w:t xml:space="preserve"> that </w:t>
      </w:r>
      <w:r w:rsidRPr="00EA39DF">
        <w:rPr>
          <w:rStyle w:val="StyleUnderline"/>
          <w:highlight w:val="cyan"/>
        </w:rPr>
        <w:t>there</w:t>
      </w:r>
      <w:r w:rsidRPr="00290CC7">
        <w:rPr>
          <w:rStyle w:val="StyleUnderline"/>
        </w:rPr>
        <w:t xml:space="preserve"> </w:t>
      </w:r>
      <w:r w:rsidRPr="00EA39DF">
        <w:rPr>
          <w:rStyle w:val="StyleUnderline"/>
          <w:highlight w:val="cyan"/>
        </w:rPr>
        <w:t>is</w:t>
      </w:r>
      <w:r w:rsidRPr="00290CC7">
        <w:rPr>
          <w:rStyle w:val="StyleUnderline"/>
        </w:rPr>
        <w:t xml:space="preserve"> “very </w:t>
      </w:r>
      <w:r w:rsidRPr="00EA39DF">
        <w:rPr>
          <w:rStyle w:val="StyleUnderline"/>
          <w:highlight w:val="cyan"/>
        </w:rPr>
        <w:t>little</w:t>
      </w:r>
      <w:r w:rsidRPr="00290CC7">
        <w:rPr>
          <w:rStyle w:val="StyleUnderline"/>
        </w:rPr>
        <w:t xml:space="preserve"> </w:t>
      </w:r>
      <w:r w:rsidRPr="00EA39DF">
        <w:rPr>
          <w:rStyle w:val="StyleUnderline"/>
          <w:highlight w:val="cyan"/>
        </w:rPr>
        <w:t>confidence</w:t>
      </w:r>
      <w:r w:rsidRPr="00290CC7">
        <w:rPr>
          <w:rStyle w:val="StyleUnderline"/>
        </w:rPr>
        <w:t xml:space="preserve"> </w:t>
      </w:r>
      <w:r w:rsidRPr="00EA39DF">
        <w:rPr>
          <w:rStyle w:val="StyleUnderline"/>
          <w:highlight w:val="cyan"/>
        </w:rPr>
        <w:t>that</w:t>
      </w:r>
      <w:r w:rsidRPr="00290CC7">
        <w:rPr>
          <w:rStyle w:val="StyleUnderline"/>
        </w:rPr>
        <w:t xml:space="preserve"> the </w:t>
      </w:r>
      <w:r w:rsidRPr="00EA39DF">
        <w:rPr>
          <w:rStyle w:val="StyleUnderline"/>
          <w:highlight w:val="cyan"/>
        </w:rPr>
        <w:t>models</w:t>
      </w:r>
      <w:r w:rsidRPr="00290CC7">
        <w:rPr>
          <w:rStyle w:val="StyleUnderline"/>
        </w:rPr>
        <w:t xml:space="preserve"> </w:t>
      </w:r>
      <w:r w:rsidRPr="00EA39DF">
        <w:rPr>
          <w:rStyle w:val="StyleUnderline"/>
          <w:highlight w:val="cyan"/>
        </w:rPr>
        <w:t>currently</w:t>
      </w:r>
      <w:r w:rsidRPr="00290CC7">
        <w:rPr>
          <w:rStyle w:val="StyleUnderline"/>
        </w:rPr>
        <w:t xml:space="preserve"> </w:t>
      </w:r>
      <w:r w:rsidRPr="00EA39DF">
        <w:rPr>
          <w:rStyle w:val="StyleUnderline"/>
          <w:highlight w:val="cyan"/>
        </w:rPr>
        <w:t>predict</w:t>
      </w:r>
      <w:r w:rsidRPr="00290CC7">
        <w:rPr>
          <w:rStyle w:val="StyleUnderline"/>
        </w:rPr>
        <w:t xml:space="preserve"> accurately </w:t>
      </w:r>
      <w:r w:rsidRPr="00EA39DF">
        <w:rPr>
          <w:rStyle w:val="StyleUnderline"/>
          <w:highlight w:val="cyan"/>
        </w:rPr>
        <w:t>the risk of extinction</w:t>
      </w:r>
      <w:r w:rsidRPr="00EA39DF">
        <w:rPr>
          <w:sz w:val="16"/>
        </w:rPr>
        <w:t xml:space="preserve">.” The leaked report, obtained by Germany’s Der Spiegel newspaper, </w:t>
      </w:r>
      <w:r w:rsidRPr="00290CC7">
        <w:rPr>
          <w:rStyle w:val="StyleUnderline"/>
        </w:rPr>
        <w:t>says that an “</w:t>
      </w:r>
      <w:r w:rsidRPr="00EA39DF">
        <w:rPr>
          <w:rStyle w:val="StyleUnderline"/>
          <w:highlight w:val="cyan"/>
        </w:rPr>
        <w:t>acute lack of data</w:t>
      </w:r>
      <w:r w:rsidRPr="00290CC7">
        <w:rPr>
          <w:rStyle w:val="StyleUnderline"/>
        </w:rPr>
        <w:t xml:space="preserve">” have </w:t>
      </w:r>
      <w:r w:rsidRPr="00EA39DF">
        <w:rPr>
          <w:rStyle w:val="StyleUnderline"/>
          <w:highlight w:val="cyan"/>
        </w:rPr>
        <w:t>added</w:t>
      </w:r>
      <w:r w:rsidRPr="00290CC7">
        <w:rPr>
          <w:rStyle w:val="StyleUnderline"/>
        </w:rPr>
        <w:t xml:space="preserve"> </w:t>
      </w:r>
      <w:r w:rsidRPr="00EA39DF">
        <w:rPr>
          <w:rStyle w:val="StyleUnderline"/>
          <w:highlight w:val="cyan"/>
        </w:rPr>
        <w:t>to</w:t>
      </w:r>
      <w:r w:rsidRPr="00290CC7">
        <w:rPr>
          <w:rStyle w:val="StyleUnderline"/>
        </w:rPr>
        <w:t xml:space="preserve"> </w:t>
      </w:r>
      <w:r w:rsidRPr="00EA39DF">
        <w:rPr>
          <w:rStyle w:val="StyleUnderline"/>
          <w:highlight w:val="cyan"/>
        </w:rPr>
        <w:t>doubts over</w:t>
      </w:r>
      <w:r w:rsidRPr="00290CC7">
        <w:rPr>
          <w:rStyle w:val="StyleUnderline"/>
        </w:rPr>
        <w:t xml:space="preserve"> past </w:t>
      </w:r>
      <w:r w:rsidRPr="00EA39DF">
        <w:rPr>
          <w:rStyle w:val="StyleUnderline"/>
          <w:highlight w:val="cyan"/>
        </w:rPr>
        <w:t>claims</w:t>
      </w:r>
      <w:r w:rsidRPr="00290CC7">
        <w:rPr>
          <w:rStyle w:val="StyleUnderline"/>
        </w:rPr>
        <w:t xml:space="preserve"> </w:t>
      </w:r>
      <w:r w:rsidRPr="00EA39DF">
        <w:rPr>
          <w:rStyle w:val="StyleUnderline"/>
          <w:highlight w:val="cyan"/>
        </w:rPr>
        <w:t>made</w:t>
      </w:r>
      <w:r w:rsidRPr="00290CC7">
        <w:rPr>
          <w:rStyle w:val="StyleUnderline"/>
        </w:rPr>
        <w:t xml:space="preserve"> </w:t>
      </w:r>
      <w:r w:rsidRPr="00EA39DF">
        <w:rPr>
          <w:rStyle w:val="StyleUnderline"/>
          <w:highlight w:val="cyan"/>
        </w:rPr>
        <w:t>by</w:t>
      </w:r>
      <w:r w:rsidRPr="00290CC7">
        <w:rPr>
          <w:rStyle w:val="StyleUnderline"/>
        </w:rPr>
        <w:t xml:space="preserve"> climate </w:t>
      </w:r>
      <w:r w:rsidRPr="00EA39DF">
        <w:rPr>
          <w:rStyle w:val="StyleUnderline"/>
          <w:highlight w:val="cyan"/>
        </w:rPr>
        <w:t>scientists</w:t>
      </w:r>
      <w:r w:rsidRPr="00290CC7">
        <w:rPr>
          <w:rStyle w:val="StyleUnderline"/>
        </w:rPr>
        <w:t xml:space="preserve"> of mass extinctions in the future</w:t>
      </w:r>
      <w:r w:rsidRPr="00EA39DF">
        <w:rPr>
          <w:sz w:val="16"/>
        </w:rPr>
        <w:t>. “[B]</w:t>
      </w:r>
      <w:r w:rsidRPr="00290CC7">
        <w:rPr>
          <w:rStyle w:val="StyleUnderline"/>
        </w:rPr>
        <w:t xml:space="preserve">iological </w:t>
      </w:r>
      <w:r w:rsidRPr="00EA39DF">
        <w:rPr>
          <w:rStyle w:val="StyleUnderline"/>
          <w:highlight w:val="cyan"/>
        </w:rPr>
        <w:t>findings</w:t>
      </w:r>
      <w:r w:rsidRPr="00290CC7">
        <w:rPr>
          <w:rStyle w:val="StyleUnderline"/>
        </w:rPr>
        <w:t xml:space="preserve"> have </w:t>
      </w:r>
      <w:r w:rsidRPr="00EA39DF">
        <w:rPr>
          <w:rStyle w:val="StyleUnderline"/>
          <w:highlight w:val="cyan"/>
        </w:rPr>
        <w:t>increased</w:t>
      </w:r>
      <w:r w:rsidRPr="00290CC7">
        <w:rPr>
          <w:rStyle w:val="StyleUnderline"/>
        </w:rPr>
        <w:t xml:space="preserve"> </w:t>
      </w:r>
      <w:r w:rsidRPr="00EA39DF">
        <w:rPr>
          <w:rStyle w:val="StyleUnderline"/>
          <w:highlight w:val="cyan"/>
        </w:rPr>
        <w:t>doubt</w:t>
      </w:r>
      <w:r w:rsidRPr="00290CC7">
        <w:rPr>
          <w:rStyle w:val="StyleUnderline"/>
        </w:rPr>
        <w:t xml:space="preserve"> over the </w:t>
      </w:r>
      <w:r w:rsidRPr="00EA39DF">
        <w:rPr>
          <w:rStyle w:val="StyleUnderline"/>
          <w:highlight w:val="cyan"/>
        </w:rPr>
        <w:t>expected</w:t>
      </w:r>
      <w:r w:rsidRPr="00290CC7">
        <w:rPr>
          <w:rStyle w:val="StyleUnderline"/>
        </w:rPr>
        <w:t xml:space="preserve"> </w:t>
      </w:r>
      <w:r w:rsidRPr="00EA39DF">
        <w:rPr>
          <w:rStyle w:val="StyleUnderline"/>
          <w:highlight w:val="cyan"/>
        </w:rPr>
        <w:t>species</w:t>
      </w:r>
      <w:r w:rsidRPr="00290CC7">
        <w:rPr>
          <w:rStyle w:val="StyleUnderline"/>
        </w:rPr>
        <w:t xml:space="preserve"> </w:t>
      </w:r>
      <w:r w:rsidRPr="00EA39DF">
        <w:rPr>
          <w:rStyle w:val="StyleUnderline"/>
          <w:highlight w:val="cyan"/>
        </w:rPr>
        <w:t>extinction</w:t>
      </w:r>
      <w:r w:rsidRPr="00290CC7">
        <w:rPr>
          <w:rStyle w:val="StyleUnderline"/>
        </w:rPr>
        <w:t xml:space="preserve">,” </w:t>
      </w:r>
      <w:r w:rsidRPr="00EA39DF">
        <w:rPr>
          <w:rStyle w:val="StyleUnderline"/>
          <w:highlight w:val="cyan"/>
        </w:rPr>
        <w:t>says</w:t>
      </w:r>
      <w:r w:rsidRPr="00290CC7">
        <w:rPr>
          <w:rStyle w:val="StyleUnderline"/>
        </w:rPr>
        <w:t xml:space="preserve"> the </w:t>
      </w:r>
      <w:r w:rsidRPr="00EA39DF">
        <w:rPr>
          <w:rStyle w:val="StyleUnderline"/>
          <w:highlight w:val="cyan"/>
        </w:rPr>
        <w:t>IPCC</w:t>
      </w:r>
      <w:r w:rsidRPr="00290CC7">
        <w:rPr>
          <w:rStyle w:val="StyleUnderline"/>
        </w:rPr>
        <w:t>. I</w:t>
      </w:r>
      <w:r w:rsidRPr="00EA39DF">
        <w:rPr>
          <w:sz w:val="16"/>
        </w:rPr>
        <w:t>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r w:rsidRPr="00EA39DF">
        <w:rPr>
          <w:rStyle w:val="StyleUnderline"/>
        </w:rPr>
        <w:t xml:space="preserve">.” But Der Spiegel reports that the </w:t>
      </w:r>
      <w:r w:rsidRPr="00EA39DF">
        <w:rPr>
          <w:rStyle w:val="StyleUnderline"/>
          <w:highlight w:val="cyan"/>
        </w:rPr>
        <w:t>IPCC is shying</w:t>
      </w:r>
      <w:r w:rsidRPr="00EA39DF">
        <w:rPr>
          <w:rStyle w:val="StyleUnderline"/>
        </w:rPr>
        <w:t xml:space="preserve"> </w:t>
      </w:r>
      <w:r w:rsidRPr="00EA39DF">
        <w:rPr>
          <w:rStyle w:val="StyleUnderline"/>
          <w:highlight w:val="cyan"/>
        </w:rPr>
        <w:t>away from</w:t>
      </w:r>
      <w:r w:rsidRPr="00EA39DF">
        <w:rPr>
          <w:rStyle w:val="StyleUnderline"/>
        </w:rPr>
        <w:t xml:space="preserve"> </w:t>
      </w:r>
      <w:r w:rsidRPr="00EA39DF">
        <w:rPr>
          <w:rStyle w:val="StyleUnderline"/>
          <w:highlight w:val="cyan"/>
        </w:rPr>
        <w:t>such claims</w:t>
      </w:r>
      <w:r w:rsidRPr="00EA39DF">
        <w:rPr>
          <w:rStyle w:val="StyleUnderline"/>
        </w:rPr>
        <w:t xml:space="preserve"> </w:t>
      </w:r>
      <w:r w:rsidRPr="00EA39DF">
        <w:rPr>
          <w:rStyle w:val="StyleUnderline"/>
          <w:highlight w:val="cyan"/>
        </w:rPr>
        <w:t>and</w:t>
      </w:r>
      <w:r w:rsidRPr="00EA39DF">
        <w:rPr>
          <w:rStyle w:val="StyleUnderline"/>
        </w:rPr>
        <w:t xml:space="preserve"> </w:t>
      </w:r>
      <w:r w:rsidRPr="00EA39DF">
        <w:rPr>
          <w:rStyle w:val="StyleUnderline"/>
          <w:highlight w:val="cyan"/>
        </w:rPr>
        <w:t>gives</w:t>
      </w:r>
      <w:r w:rsidRPr="00EA39DF">
        <w:rPr>
          <w:rStyle w:val="StyleUnderline"/>
        </w:rPr>
        <w:t xml:space="preserve"> </w:t>
      </w:r>
      <w:r w:rsidRPr="00EA39DF">
        <w:rPr>
          <w:rStyle w:val="StyleUnderline"/>
          <w:highlight w:val="cyan"/>
        </w:rPr>
        <w:t>no</w:t>
      </w:r>
      <w:r w:rsidRPr="00EA39DF">
        <w:rPr>
          <w:rStyle w:val="StyleUnderline"/>
        </w:rPr>
        <w:t xml:space="preserve"> concrete </w:t>
      </w:r>
      <w:r w:rsidRPr="00EA39DF">
        <w:rPr>
          <w:rStyle w:val="StyleUnderline"/>
          <w:highlight w:val="cyan"/>
        </w:rPr>
        <w:t>numbers for</w:t>
      </w:r>
      <w:r w:rsidRPr="00EA39DF">
        <w:rPr>
          <w:rStyle w:val="StyleUnderline"/>
        </w:rPr>
        <w:t xml:space="preserve"> how many plant and animal </w:t>
      </w:r>
      <w:r w:rsidRPr="00EA39DF">
        <w:rPr>
          <w:rStyle w:val="StyleUnderline"/>
          <w:highlight w:val="cyan"/>
        </w:rPr>
        <w:t>species could be at risk</w:t>
      </w:r>
      <w:r w:rsidRPr="00EA39DF">
        <w:rPr>
          <w:rStyle w:val="StyleUnderline"/>
        </w:rPr>
        <w:t xml:space="preserve"> if global temperatures increased. While the </w:t>
      </w:r>
      <w:r w:rsidRPr="00EA39DF">
        <w:rPr>
          <w:rStyle w:val="StyleUnderline"/>
          <w:highlight w:val="cyan"/>
        </w:rPr>
        <w:t>IPCC</w:t>
      </w:r>
      <w:r w:rsidRPr="00EA39DF">
        <w:rPr>
          <w:rStyle w:val="StyleUnderline"/>
        </w:rPr>
        <w:t xml:space="preserve"> </w:t>
      </w:r>
      <w:r w:rsidRPr="00EA39DF">
        <w:rPr>
          <w:rStyle w:val="StyleUnderline"/>
          <w:highlight w:val="cyan"/>
        </w:rPr>
        <w:t>does say</w:t>
      </w:r>
      <w:r w:rsidRPr="00EA39DF">
        <w:rPr>
          <w:rStyle w:val="StyleUnderline"/>
        </w:rPr>
        <w:t xml:space="preserve"> </w:t>
      </w:r>
      <w:r w:rsidRPr="00EA39DF">
        <w:rPr>
          <w:rStyle w:val="StyleUnderline"/>
          <w:highlight w:val="cyan"/>
        </w:rPr>
        <w:t>that</w:t>
      </w:r>
      <w:r w:rsidRPr="00EA39DF">
        <w:rPr>
          <w:rStyle w:val="StyleUnderline"/>
        </w:rPr>
        <w:t xml:space="preserve"> the pace of global warming is making it hard for some species to adapt, the </w:t>
      </w:r>
      <w:r w:rsidRPr="00EA39DF">
        <w:rPr>
          <w:rStyle w:val="StyleUnderline"/>
          <w:highlight w:val="cyan"/>
        </w:rPr>
        <w:t>lack of basic data makes it impossible for there to be any hard evidence to back up this claim.</w:t>
      </w:r>
    </w:p>
    <w:p w14:paraId="1062E9A8" w14:textId="307B7BB7" w:rsidR="00290CC7" w:rsidRDefault="00A66B11" w:rsidP="00A66B11">
      <w:pPr>
        <w:pStyle w:val="Heading4"/>
      </w:pPr>
      <w:r>
        <w:t>No extinction – too many problems with climate change models</w:t>
      </w:r>
    </w:p>
    <w:p w14:paraId="09F02B8C" w14:textId="205BC5EB" w:rsidR="00A66B11" w:rsidRDefault="00A66B11" w:rsidP="00A66B11">
      <w:r>
        <w:t xml:space="preserve">Patrick J. </w:t>
      </w:r>
      <w:r w:rsidRPr="00A66B11">
        <w:rPr>
          <w:rStyle w:val="Style13ptBold"/>
        </w:rPr>
        <w:t>Michaels 04</w:t>
      </w:r>
      <w:r>
        <w:t xml:space="preserve">, senior fellow in environmental studies at the Cato Institute, “A Massive Extinction of Logic”, </w:t>
      </w:r>
      <w:r>
        <w:rPr>
          <w:i/>
        </w:rPr>
        <w:t>Cato Institute,</w:t>
      </w:r>
      <w:r>
        <w:t xml:space="preserve">1/13/2004, Accessed 7/8/16, </w:t>
      </w:r>
      <w:hyperlink r:id="rId51" w:history="1">
        <w:r w:rsidRPr="00A52DA3">
          <w:rPr>
            <w:rStyle w:val="Hyperlink"/>
          </w:rPr>
          <w:t>http://www.cato.org/publications/commentary/massive-extinction-logic</w:t>
        </w:r>
      </w:hyperlink>
    </w:p>
    <w:p w14:paraId="3B13F5CB" w14:textId="7D9AE148" w:rsidR="00A66B11" w:rsidRPr="00A66B11" w:rsidRDefault="00A66B11" w:rsidP="00A66B11">
      <w:pPr>
        <w:rPr>
          <w:rStyle w:val="StyleUnderline"/>
        </w:rPr>
      </w:pPr>
      <w:r w:rsidRPr="00A66B11">
        <w:rPr>
          <w:sz w:val="16"/>
        </w:rPr>
        <w:t xml:space="preserve">There’s a convenient reality check available. That’s because surface temperatures indeed have risen this amount in the last 100 years. But </w:t>
      </w:r>
      <w:r w:rsidRPr="00A66B11">
        <w:rPr>
          <w:rStyle w:val="StyleUnderline"/>
          <w:highlight w:val="cyan"/>
        </w:rPr>
        <w:t>there is</w:t>
      </w:r>
      <w:r w:rsidRPr="00A66B11">
        <w:rPr>
          <w:rStyle w:val="StyleUnderline"/>
        </w:rPr>
        <w:t xml:space="preserve"> absolutely </w:t>
      </w:r>
      <w:r w:rsidRPr="00A66B11">
        <w:rPr>
          <w:rStyle w:val="StyleUnderline"/>
          <w:highlight w:val="cyan"/>
        </w:rPr>
        <w:t>NO evidence for massive climate-related extinctions</w:t>
      </w:r>
      <w:r w:rsidRPr="00A66B11">
        <w:rPr>
          <w:sz w:val="16"/>
        </w:rPr>
        <w:t xml:space="preserve">. (One would think the reviewers at Nature would have picked that up!) </w:t>
      </w:r>
      <w:r w:rsidRPr="00A66B11">
        <w:rPr>
          <w:rStyle w:val="StyleUnderline"/>
        </w:rPr>
        <w:t xml:space="preserve">There are </w:t>
      </w:r>
      <w:r w:rsidRPr="00A66B11">
        <w:rPr>
          <w:rStyle w:val="StyleUnderline"/>
          <w:highlight w:val="cyan"/>
        </w:rPr>
        <w:t>several</w:t>
      </w:r>
      <w:r w:rsidRPr="00A66B11">
        <w:rPr>
          <w:rStyle w:val="StyleUnderline"/>
        </w:rPr>
        <w:t xml:space="preserve"> other major </w:t>
      </w:r>
      <w:r w:rsidRPr="00A66B11">
        <w:rPr>
          <w:rStyle w:val="StyleUnderline"/>
          <w:highlight w:val="cyan"/>
        </w:rPr>
        <w:t>problems</w:t>
      </w:r>
      <w:r w:rsidRPr="00A66B11">
        <w:rPr>
          <w:rStyle w:val="StyleUnderline"/>
        </w:rPr>
        <w:t>:</w:t>
      </w:r>
      <w:r w:rsidRPr="00A66B11">
        <w:rPr>
          <w:sz w:val="16"/>
        </w:rPr>
        <w:t xml:space="preserve"> </w:t>
      </w:r>
      <w:r w:rsidRPr="00A66B11">
        <w:rPr>
          <w:rStyle w:val="StyleUnderline"/>
        </w:rPr>
        <w:t xml:space="preserve">Global </w:t>
      </w:r>
      <w:r w:rsidRPr="00A66B11">
        <w:rPr>
          <w:rStyle w:val="StyleUnderline"/>
          <w:highlight w:val="cyan"/>
        </w:rPr>
        <w:t>climate</w:t>
      </w:r>
      <w:r w:rsidRPr="00A66B11">
        <w:rPr>
          <w:rStyle w:val="StyleUnderline"/>
        </w:rPr>
        <w:t xml:space="preserve"> </w:t>
      </w:r>
      <w:r w:rsidRPr="00A66B11">
        <w:rPr>
          <w:rStyle w:val="StyleUnderline"/>
          <w:highlight w:val="cyan"/>
        </w:rPr>
        <w:t>models</w:t>
      </w:r>
      <w:r w:rsidRPr="00A66B11">
        <w:rPr>
          <w:rStyle w:val="StyleUnderline"/>
        </w:rPr>
        <w:t>,</w:t>
      </w:r>
      <w:r w:rsidRPr="00A66B11">
        <w:rPr>
          <w:sz w:val="16"/>
        </w:rPr>
        <w:t xml:space="preserve"> in general, </w:t>
      </w:r>
      <w:r w:rsidRPr="00A66B11">
        <w:rPr>
          <w:rStyle w:val="StyleUnderline"/>
          <w:highlight w:val="cyan"/>
        </w:rPr>
        <w:t>predict</w:t>
      </w:r>
      <w:r w:rsidRPr="00A66B11">
        <w:rPr>
          <w:rStyle w:val="StyleUnderline"/>
        </w:rPr>
        <w:t xml:space="preserve"> a </w:t>
      </w:r>
      <w:r w:rsidRPr="00A66B11">
        <w:rPr>
          <w:rStyle w:val="StyleUnderline"/>
          <w:highlight w:val="cyan"/>
        </w:rPr>
        <w:t>warmer</w:t>
      </w:r>
      <w:r w:rsidRPr="00A66B11">
        <w:rPr>
          <w:rStyle w:val="StyleUnderline"/>
        </w:rPr>
        <w:t xml:space="preserve"> </w:t>
      </w:r>
      <w:r w:rsidRPr="00A66B11">
        <w:rPr>
          <w:rStyle w:val="StyleUnderline"/>
          <w:highlight w:val="cyan"/>
        </w:rPr>
        <w:t>surface</w:t>
      </w:r>
      <w:r w:rsidRPr="00A66B11">
        <w:rPr>
          <w:rStyle w:val="StyleUnderline"/>
        </w:rPr>
        <w:t xml:space="preserve"> </w:t>
      </w:r>
      <w:r w:rsidRPr="00A66B11">
        <w:rPr>
          <w:rStyle w:val="StyleUnderline"/>
          <w:highlight w:val="cyan"/>
        </w:rPr>
        <w:t>and</w:t>
      </w:r>
      <w:r w:rsidRPr="00A66B11">
        <w:rPr>
          <w:rStyle w:val="StyleUnderline"/>
        </w:rPr>
        <w:t xml:space="preserve"> an </w:t>
      </w:r>
      <w:r w:rsidRPr="00A66B11">
        <w:rPr>
          <w:rStyle w:val="StyleUnderline"/>
          <w:highlight w:val="cyan"/>
        </w:rPr>
        <w:t>increased</w:t>
      </w:r>
      <w:r w:rsidRPr="00A66B11">
        <w:rPr>
          <w:rStyle w:val="StyleUnderline"/>
        </w:rPr>
        <w:t xml:space="preserve"> rate of </w:t>
      </w:r>
      <w:r w:rsidRPr="00A66B11">
        <w:rPr>
          <w:rStyle w:val="StyleUnderline"/>
          <w:highlight w:val="cyan"/>
        </w:rPr>
        <w:t>rainfall</w:t>
      </w:r>
      <w:r w:rsidRPr="00A66B11">
        <w:rPr>
          <w:sz w:val="16"/>
        </w:rPr>
        <w:t xml:space="preserve">. As long as there is adequate moisture, the most diverse ecosystems on earth are in the warmest regions, the tropical rainforest being the prime example. </w:t>
      </w:r>
      <w:r w:rsidRPr="00A66B11">
        <w:rPr>
          <w:rStyle w:val="StyleUnderline"/>
          <w:highlight w:val="cyan"/>
        </w:rPr>
        <w:t>Consequently</w:t>
      </w:r>
      <w:r w:rsidRPr="00A66B11">
        <w:rPr>
          <w:rStyle w:val="StyleUnderline"/>
        </w:rPr>
        <w:t xml:space="preserve">, the </w:t>
      </w:r>
      <w:r w:rsidRPr="00A66B11">
        <w:rPr>
          <w:rStyle w:val="StyleUnderline"/>
          <w:highlight w:val="cyan"/>
        </w:rPr>
        <w:t>general</w:t>
      </w:r>
      <w:r w:rsidRPr="00A66B11">
        <w:rPr>
          <w:rStyle w:val="StyleUnderline"/>
        </w:rPr>
        <w:t xml:space="preserve"> </w:t>
      </w:r>
      <w:r w:rsidRPr="00A66B11">
        <w:rPr>
          <w:rStyle w:val="StyleUnderline"/>
          <w:highlight w:val="cyan"/>
        </w:rPr>
        <w:t>character</w:t>
      </w:r>
      <w:r w:rsidRPr="00A66B11">
        <w:rPr>
          <w:rStyle w:val="StyleUnderline"/>
        </w:rPr>
        <w:t xml:space="preserve"> of future climate </w:t>
      </w:r>
      <w:r w:rsidRPr="00A66B11">
        <w:rPr>
          <w:rStyle w:val="StyleUnderline"/>
          <w:highlight w:val="cyan"/>
        </w:rPr>
        <w:t>is one</w:t>
      </w:r>
      <w:r w:rsidRPr="00A66B11">
        <w:rPr>
          <w:rStyle w:val="StyleUnderline"/>
        </w:rPr>
        <w:t xml:space="preserve"> </w:t>
      </w:r>
      <w:r w:rsidRPr="00A66B11">
        <w:rPr>
          <w:rStyle w:val="StyleUnderline"/>
          <w:highlight w:val="cyan"/>
        </w:rPr>
        <w:t>which is more</w:t>
      </w:r>
      <w:r w:rsidRPr="00A66B11">
        <w:rPr>
          <w:rStyle w:val="StyleUnderline"/>
        </w:rPr>
        <w:t xml:space="preserve">, not less </w:t>
      </w:r>
      <w:r w:rsidRPr="00A66B11">
        <w:rPr>
          <w:rStyle w:val="StyleUnderline"/>
          <w:highlight w:val="cyan"/>
        </w:rPr>
        <w:t>hospitable for biodiversity</w:t>
      </w:r>
      <w:r w:rsidRPr="00A66B11">
        <w:rPr>
          <w:rStyle w:val="StyleUnderline"/>
        </w:rPr>
        <w:t xml:space="preserve">. </w:t>
      </w:r>
      <w:r w:rsidRPr="00A66B11">
        <w:rPr>
          <w:rStyle w:val="StyleUnderline"/>
          <w:highlight w:val="cyan"/>
        </w:rPr>
        <w:t>Temperatures have been</w:t>
      </w:r>
      <w:r w:rsidRPr="00A66B11">
        <w:rPr>
          <w:rStyle w:val="StyleUnderline"/>
        </w:rPr>
        <w:t xml:space="preserve"> bouncing up and down a lot </w:t>
      </w:r>
      <w:r w:rsidRPr="00A66B11">
        <w:rPr>
          <w:rStyle w:val="StyleUnderline"/>
          <w:highlight w:val="cyan"/>
        </w:rPr>
        <w:t>more than 0.8°</w:t>
      </w:r>
      <w:r w:rsidRPr="00A66B11">
        <w:rPr>
          <w:rStyle w:val="StyleUnderline"/>
        </w:rPr>
        <w:t xml:space="preserve">C </w:t>
      </w:r>
      <w:r w:rsidRPr="00A66B11">
        <w:rPr>
          <w:rStyle w:val="StyleUnderline"/>
          <w:highlight w:val="cyan"/>
        </w:rPr>
        <w:t>during</w:t>
      </w:r>
      <w:r w:rsidRPr="00A66B11">
        <w:rPr>
          <w:rStyle w:val="StyleUnderline"/>
        </w:rPr>
        <w:t xml:space="preserve"> the </w:t>
      </w:r>
      <w:r w:rsidRPr="00A66B11">
        <w:rPr>
          <w:rStyle w:val="StyleUnderline"/>
          <w:highlight w:val="cyan"/>
        </w:rPr>
        <w:t>past</w:t>
      </w:r>
      <w:r w:rsidRPr="00A66B11">
        <w:rPr>
          <w:rStyle w:val="StyleUnderline"/>
        </w:rPr>
        <w:t xml:space="preserve"> several </w:t>
      </w:r>
      <w:r w:rsidRPr="00A66B11">
        <w:rPr>
          <w:rStyle w:val="StyleUnderline"/>
          <w:highlight w:val="cyan"/>
        </w:rPr>
        <w:t>hundred</w:t>
      </w:r>
      <w:r w:rsidRPr="00A66B11">
        <w:rPr>
          <w:rStyle w:val="StyleUnderline"/>
        </w:rPr>
        <w:t xml:space="preserve"> </w:t>
      </w:r>
      <w:r w:rsidRPr="00A66B11">
        <w:rPr>
          <w:rStyle w:val="StyleUnderline"/>
          <w:highlight w:val="cyan"/>
        </w:rPr>
        <w:t>thousand years</w:t>
      </w:r>
      <w:r w:rsidRPr="00A66B11">
        <w:rPr>
          <w:rStyle w:val="StyleUnderline"/>
        </w:rPr>
        <w:t>.</w:t>
      </w:r>
      <w:r w:rsidRPr="00A66B11">
        <w:rPr>
          <w:sz w:val="16"/>
        </w:rPr>
        <w:t xml:space="preserve"> The published methodology implies that there are large extinctions for each and every increment of equivalent change, whether the temperature goes up or down. </w:t>
      </w:r>
      <w:r w:rsidRPr="00A66B11">
        <w:rPr>
          <w:rStyle w:val="StyleUnderline"/>
          <w:highlight w:val="cyan"/>
        </w:rPr>
        <w:t xml:space="preserve">Applying this </w:t>
      </w:r>
      <w:r w:rsidRPr="00A66B11">
        <w:rPr>
          <w:rStyle w:val="StyleUnderline"/>
        </w:rPr>
        <w:t xml:space="preserve">method </w:t>
      </w:r>
      <w:r w:rsidRPr="00A66B11">
        <w:rPr>
          <w:rStyle w:val="StyleUnderline"/>
          <w:highlight w:val="cyan"/>
        </w:rPr>
        <w:t>to all</w:t>
      </w:r>
      <w:r w:rsidRPr="00A66B11">
        <w:rPr>
          <w:rStyle w:val="StyleUnderline"/>
        </w:rPr>
        <w:t xml:space="preserve"> those </w:t>
      </w:r>
      <w:r w:rsidRPr="00A66B11">
        <w:rPr>
          <w:rStyle w:val="StyleUnderline"/>
          <w:highlight w:val="cyan"/>
        </w:rPr>
        <w:t>changes</w:t>
      </w:r>
      <w:r w:rsidRPr="00A66B11">
        <w:rPr>
          <w:rStyle w:val="StyleUnderline"/>
        </w:rPr>
        <w:t xml:space="preserve"> </w:t>
      </w:r>
      <w:r w:rsidRPr="00A66B11">
        <w:rPr>
          <w:rStyle w:val="StyleUnderline"/>
          <w:highlight w:val="cyan"/>
        </w:rPr>
        <w:t>would extinct</w:t>
      </w:r>
      <w:r w:rsidRPr="00A66B11">
        <w:rPr>
          <w:rStyle w:val="StyleUnderline"/>
        </w:rPr>
        <w:t xml:space="preserve"> just about </w:t>
      </w:r>
      <w:r w:rsidRPr="00A66B11">
        <w:rPr>
          <w:rStyle w:val="StyleUnderline"/>
          <w:highlight w:val="cyan"/>
        </w:rPr>
        <w:t>every species on earth</w:t>
      </w:r>
      <w:r w:rsidRPr="00A66B11">
        <w:rPr>
          <w:rStyle w:val="StyleUnderline"/>
        </w:rPr>
        <w:t xml:space="preserve">! </w:t>
      </w:r>
      <w:r w:rsidRPr="00A66B11">
        <w:rPr>
          <w:rStyle w:val="StyleUnderline"/>
          <w:highlight w:val="cyan"/>
        </w:rPr>
        <w:t>Species</w:t>
      </w:r>
      <w:r w:rsidRPr="00A66B11">
        <w:rPr>
          <w:rStyle w:val="StyleUnderline"/>
        </w:rPr>
        <w:t xml:space="preserve"> often </w:t>
      </w:r>
      <w:r w:rsidRPr="00A66B11">
        <w:rPr>
          <w:rStyle w:val="StyleUnderline"/>
          <w:highlight w:val="cyan"/>
        </w:rPr>
        <w:t>thrive</w:t>
      </w:r>
      <w:r w:rsidRPr="00A66B11">
        <w:rPr>
          <w:rStyle w:val="StyleUnderline"/>
        </w:rPr>
        <w:t xml:space="preserve"> well </w:t>
      </w:r>
      <w:r w:rsidRPr="00A66B11">
        <w:rPr>
          <w:rStyle w:val="StyleUnderline"/>
          <w:highlight w:val="cyan"/>
        </w:rPr>
        <w:t>outside</w:t>
      </w:r>
      <w:r w:rsidRPr="00A66B11">
        <w:rPr>
          <w:rStyle w:val="StyleUnderline"/>
        </w:rPr>
        <w:t xml:space="preserve"> </w:t>
      </w:r>
      <w:r w:rsidRPr="00A66B11">
        <w:rPr>
          <w:rStyle w:val="StyleUnderline"/>
          <w:highlight w:val="cyan"/>
        </w:rPr>
        <w:t>their gross climatic</w:t>
      </w:r>
      <w:r w:rsidRPr="00A66B11">
        <w:rPr>
          <w:rStyle w:val="StyleUnderline"/>
        </w:rPr>
        <w:t xml:space="preserve"> “</w:t>
      </w:r>
      <w:r w:rsidRPr="00A66B11">
        <w:rPr>
          <w:rStyle w:val="StyleUnderline"/>
          <w:highlight w:val="cyan"/>
        </w:rPr>
        <w:t>envelope</w:t>
      </w:r>
      <w:r w:rsidRPr="00A66B11">
        <w:rPr>
          <w:rStyle w:val="StyleUnderline"/>
        </w:rPr>
        <w:t xml:space="preserve">.” The U.S. </w:t>
      </w:r>
      <w:r w:rsidRPr="00A66B11">
        <w:rPr>
          <w:rStyle w:val="StyleUnderline"/>
          <w:highlight w:val="cyan"/>
        </w:rPr>
        <w:t>Department of Agriculture</w:t>
      </w:r>
      <w:r w:rsidRPr="00A66B11">
        <w:rPr>
          <w:rStyle w:val="StyleUnderline"/>
        </w:rPr>
        <w:t xml:space="preserve"> has </w:t>
      </w:r>
      <w:r w:rsidRPr="00A66B11">
        <w:rPr>
          <w:rStyle w:val="StyleUnderline"/>
          <w:highlight w:val="cyan"/>
        </w:rPr>
        <w:t>mapped</w:t>
      </w:r>
      <w:r w:rsidRPr="00A66B11">
        <w:rPr>
          <w:rStyle w:val="StyleUnderline"/>
        </w:rPr>
        <w:t xml:space="preserve"> the </w:t>
      </w:r>
      <w:r w:rsidRPr="00A66B11">
        <w:rPr>
          <w:rStyle w:val="StyleUnderline"/>
          <w:highlight w:val="cyan"/>
        </w:rPr>
        <w:t>distribution</w:t>
      </w:r>
      <w:r w:rsidRPr="00A66B11">
        <w:rPr>
          <w:rStyle w:val="StyleUnderline"/>
        </w:rPr>
        <w:t xml:space="preserve"> </w:t>
      </w:r>
      <w:r w:rsidRPr="00A66B11">
        <w:rPr>
          <w:rStyle w:val="StyleUnderline"/>
          <w:highlight w:val="cyan"/>
        </w:rPr>
        <w:t>of</w:t>
      </w:r>
      <w:r w:rsidRPr="00A66B11">
        <w:rPr>
          <w:rStyle w:val="StyleUnderline"/>
        </w:rPr>
        <w:t xml:space="preserve"> all </w:t>
      </w:r>
      <w:r w:rsidRPr="00A66B11">
        <w:rPr>
          <w:rStyle w:val="StyleUnderline"/>
          <w:highlight w:val="cyan"/>
        </w:rPr>
        <w:t>major</w:t>
      </w:r>
      <w:r w:rsidRPr="00A66B11">
        <w:rPr>
          <w:rStyle w:val="StyleUnderline"/>
        </w:rPr>
        <w:t xml:space="preserve"> tree </w:t>
      </w:r>
      <w:r w:rsidRPr="00A66B11">
        <w:rPr>
          <w:rStyle w:val="StyleUnderline"/>
          <w:highlight w:val="cyan"/>
        </w:rPr>
        <w:t>species in North</w:t>
      </w:r>
      <w:r w:rsidRPr="00A66B11">
        <w:rPr>
          <w:rStyle w:val="StyleUnderline"/>
        </w:rPr>
        <w:t xml:space="preserve"> </w:t>
      </w:r>
      <w:r w:rsidRPr="00A66B11">
        <w:rPr>
          <w:rStyle w:val="StyleUnderline"/>
          <w:highlight w:val="cyan"/>
        </w:rPr>
        <w:t>America</w:t>
      </w:r>
      <w:r w:rsidRPr="00A66B11">
        <w:rPr>
          <w:rStyle w:val="StyleUnderline"/>
        </w:rPr>
        <w:t xml:space="preserve">. </w:t>
      </w:r>
      <w:r w:rsidRPr="00A66B11">
        <w:rPr>
          <w:rStyle w:val="StyleUnderline"/>
          <w:highlight w:val="cyan"/>
        </w:rPr>
        <w:t>For</w:t>
      </w:r>
      <w:r w:rsidRPr="00A66B11">
        <w:rPr>
          <w:rStyle w:val="StyleUnderline"/>
        </w:rPr>
        <w:t xml:space="preserve"> almost </w:t>
      </w:r>
      <w:r w:rsidRPr="00A66B11">
        <w:rPr>
          <w:rStyle w:val="StyleUnderline"/>
          <w:highlight w:val="cyan"/>
        </w:rPr>
        <w:t>every</w:t>
      </w:r>
      <w:r w:rsidRPr="00A66B11">
        <w:rPr>
          <w:rStyle w:val="StyleUnderline"/>
        </w:rPr>
        <w:t xml:space="preserve"> </w:t>
      </w:r>
      <w:r w:rsidRPr="00A66B11">
        <w:rPr>
          <w:rStyle w:val="StyleUnderline"/>
          <w:highlight w:val="cyan"/>
        </w:rPr>
        <w:t>species</w:t>
      </w:r>
      <w:r w:rsidRPr="00A66B11">
        <w:rPr>
          <w:rStyle w:val="StyleUnderline"/>
        </w:rPr>
        <w:t xml:space="preserve">, </w:t>
      </w:r>
      <w:r w:rsidRPr="00A66B11">
        <w:rPr>
          <w:rStyle w:val="StyleUnderline"/>
          <w:highlight w:val="cyan"/>
        </w:rPr>
        <w:t>there</w:t>
      </w:r>
      <w:r w:rsidRPr="00A66B11">
        <w:rPr>
          <w:rStyle w:val="StyleUnderline"/>
        </w:rPr>
        <w:t xml:space="preserve"> </w:t>
      </w:r>
      <w:r w:rsidRPr="00A66B11">
        <w:rPr>
          <w:rStyle w:val="StyleUnderline"/>
          <w:highlight w:val="cyan"/>
        </w:rPr>
        <w:t>are separate</w:t>
      </w:r>
      <w:r w:rsidRPr="00A66B11">
        <w:rPr>
          <w:rStyle w:val="StyleUnderline"/>
        </w:rPr>
        <w:t xml:space="preserve"> “disjunct” </w:t>
      </w:r>
      <w:r w:rsidRPr="00A66B11">
        <w:rPr>
          <w:rStyle w:val="StyleUnderline"/>
          <w:highlight w:val="cyan"/>
        </w:rPr>
        <w:t>populations far away from</w:t>
      </w:r>
      <w:r w:rsidRPr="00A66B11">
        <w:rPr>
          <w:rStyle w:val="StyleUnderline"/>
        </w:rPr>
        <w:t xml:space="preserve"> the m</w:t>
      </w:r>
      <w:r w:rsidRPr="00A66B11">
        <w:rPr>
          <w:rStyle w:val="StyleUnderline"/>
          <w:highlight w:val="cyan"/>
        </w:rPr>
        <w:t>a</w:t>
      </w:r>
      <w:r w:rsidRPr="00A66B11">
        <w:rPr>
          <w:rStyle w:val="StyleUnderline"/>
        </w:rPr>
        <w:t xml:space="preserve">in climatic </w:t>
      </w:r>
      <w:r w:rsidRPr="00A66B11">
        <w:rPr>
          <w:rStyle w:val="StyleUnderline"/>
          <w:highlight w:val="cyan"/>
        </w:rPr>
        <w:t>distribution</w:t>
      </w:r>
      <w:r w:rsidRPr="00A66B11">
        <w:rPr>
          <w:sz w:val="16"/>
        </w:rPr>
        <w:t xml:space="preserve">. A fine example is the Balsam fir, Abies balsamea, whose main distribution is across Canada. But there is a tiny fir forest, a relic of the ice age, still standing in eastern Iowa, hundreds of miles south (and about 10 degrees warmer) than the climatic “envelope” that people normally assume to circumscribe its distribution. </w:t>
      </w:r>
      <w:r w:rsidRPr="00A66B11">
        <w:rPr>
          <w:rStyle w:val="StyleUnderline"/>
          <w:highlight w:val="cyan"/>
        </w:rPr>
        <w:t>These</w:t>
      </w:r>
      <w:r w:rsidRPr="00A66B11">
        <w:rPr>
          <w:rStyle w:val="StyleUnderline"/>
        </w:rPr>
        <w:t xml:space="preserve"> disjuncts </w:t>
      </w:r>
      <w:r w:rsidRPr="00A66B11">
        <w:rPr>
          <w:rStyle w:val="StyleUnderline"/>
          <w:highlight w:val="cyan"/>
        </w:rPr>
        <w:t>are the rule</w:t>
      </w:r>
      <w:r w:rsidRPr="00A66B11">
        <w:rPr>
          <w:rStyle w:val="StyleUnderline"/>
        </w:rPr>
        <w:t xml:space="preserve">, </w:t>
      </w:r>
      <w:r w:rsidRPr="00A66B11">
        <w:rPr>
          <w:rStyle w:val="StyleUnderline"/>
          <w:highlight w:val="cyan"/>
        </w:rPr>
        <w:t>not</w:t>
      </w:r>
      <w:r w:rsidRPr="00A66B11">
        <w:rPr>
          <w:rStyle w:val="StyleUnderline"/>
        </w:rPr>
        <w:t xml:space="preserve"> the </w:t>
      </w:r>
      <w:r w:rsidRPr="00A66B11">
        <w:rPr>
          <w:rStyle w:val="StyleUnderline"/>
          <w:highlight w:val="cyan"/>
        </w:rPr>
        <w:t>exception, in</w:t>
      </w:r>
      <w:r w:rsidRPr="00A66B11">
        <w:rPr>
          <w:rStyle w:val="StyleUnderline"/>
        </w:rPr>
        <w:t xml:space="preserve"> </w:t>
      </w:r>
      <w:r w:rsidRPr="00A66B11">
        <w:rPr>
          <w:rStyle w:val="StyleUnderline"/>
          <w:highlight w:val="cyan"/>
        </w:rPr>
        <w:t>nature</w:t>
      </w:r>
      <w:r w:rsidRPr="00A66B11">
        <w:rPr>
          <w:rStyle w:val="StyleUnderline"/>
        </w:rPr>
        <w:t xml:space="preserve">, </w:t>
      </w:r>
      <w:r w:rsidRPr="00A66B11">
        <w:rPr>
          <w:rStyle w:val="StyleUnderline"/>
          <w:highlight w:val="cyan"/>
        </w:rPr>
        <w:t>and</w:t>
      </w:r>
      <w:r w:rsidRPr="00A66B11">
        <w:rPr>
          <w:rStyle w:val="StyleUnderline"/>
        </w:rPr>
        <w:t xml:space="preserve"> are </w:t>
      </w:r>
      <w:r w:rsidRPr="00A66B11">
        <w:rPr>
          <w:rStyle w:val="StyleUnderline"/>
          <w:highlight w:val="cyan"/>
        </w:rPr>
        <w:t>one reason</w:t>
      </w:r>
      <w:r w:rsidRPr="00A66B11">
        <w:rPr>
          <w:rStyle w:val="StyleUnderline"/>
        </w:rPr>
        <w:t xml:space="preserve"> why </w:t>
      </w:r>
      <w:r w:rsidRPr="00A66B11">
        <w:rPr>
          <w:rStyle w:val="StyleUnderline"/>
          <w:highlight w:val="cyan"/>
        </w:rPr>
        <w:t>the</w:t>
      </w:r>
      <w:r w:rsidRPr="00A66B11">
        <w:rPr>
          <w:rStyle w:val="StyleUnderline"/>
        </w:rPr>
        <w:t xml:space="preserve"> most </w:t>
      </w:r>
      <w:r w:rsidRPr="00A66B11">
        <w:rPr>
          <w:rStyle w:val="StyleUnderline"/>
          <w:highlight w:val="cyan"/>
        </w:rPr>
        <w:t>diverse</w:t>
      </w:r>
      <w:r w:rsidRPr="00A66B11">
        <w:rPr>
          <w:rStyle w:val="StyleUnderline"/>
        </w:rPr>
        <w:t xml:space="preserve"> </w:t>
      </w:r>
      <w:r w:rsidRPr="00A66B11">
        <w:rPr>
          <w:rStyle w:val="StyleUnderline"/>
          <w:highlight w:val="cyan"/>
        </w:rPr>
        <w:t>ecosystem</w:t>
      </w:r>
      <w:r w:rsidRPr="00A66B11">
        <w:rPr>
          <w:rStyle w:val="StyleUnderline"/>
        </w:rPr>
        <w:t xml:space="preserve"> on earth — the tropical rainforest — </w:t>
      </w:r>
      <w:r w:rsidRPr="00A66B11">
        <w:rPr>
          <w:rStyle w:val="StyleUnderline"/>
          <w:highlight w:val="cyan"/>
        </w:rPr>
        <w:t>managed to survive the ice</w:t>
      </w:r>
      <w:r w:rsidRPr="00A66B11">
        <w:rPr>
          <w:sz w:val="16"/>
          <w:highlight w:val="cyan"/>
        </w:rPr>
        <w:t xml:space="preserve"> </w:t>
      </w:r>
      <w:r w:rsidRPr="00A66B11">
        <w:rPr>
          <w:rStyle w:val="StyleUnderline"/>
          <w:highlight w:val="cyan"/>
        </w:rPr>
        <w:t>age</w:t>
      </w:r>
      <w:r w:rsidRPr="00A66B11">
        <w:rPr>
          <w:sz w:val="16"/>
        </w:rPr>
        <w:t>. Perhaps most egregious, this work makes what the famed agronomist Paul Waggoner has called the “dumb people” assumption: that people won’t adapt to changing conditions</w:t>
      </w:r>
      <w:r w:rsidRPr="00A66B11">
        <w:rPr>
          <w:rStyle w:val="StyleUnderline"/>
        </w:rPr>
        <w:t xml:space="preserve">. In fact, </w:t>
      </w:r>
      <w:r w:rsidRPr="00A66B11">
        <w:rPr>
          <w:rStyle w:val="StyleUnderline"/>
          <w:highlight w:val="cyan"/>
        </w:rPr>
        <w:t>we</w:t>
      </w:r>
      <w:r w:rsidRPr="00A66B11">
        <w:rPr>
          <w:rStyle w:val="StyleUnderline"/>
        </w:rPr>
        <w:t xml:space="preserve"> have </w:t>
      </w:r>
      <w:r w:rsidRPr="00A66B11">
        <w:rPr>
          <w:rStyle w:val="StyleUnderline"/>
          <w:highlight w:val="cyan"/>
        </w:rPr>
        <w:t>been preservin</w:t>
      </w:r>
      <w:r w:rsidRPr="00A66B11">
        <w:rPr>
          <w:rStyle w:val="StyleUnderline"/>
        </w:rPr>
        <w:t xml:space="preserve">g </w:t>
      </w:r>
      <w:r w:rsidRPr="00A66B11">
        <w:rPr>
          <w:rStyle w:val="StyleUnderline"/>
          <w:highlight w:val="cyan"/>
        </w:rPr>
        <w:t>diversity</w:t>
      </w:r>
      <w:r w:rsidRPr="00A66B11">
        <w:rPr>
          <w:rStyle w:val="StyleUnderline"/>
        </w:rPr>
        <w:t xml:space="preserve"> </w:t>
      </w:r>
      <w:r w:rsidRPr="00A66B11">
        <w:rPr>
          <w:rStyle w:val="StyleUnderline"/>
          <w:highlight w:val="cyan"/>
        </w:rPr>
        <w:t>artificially</w:t>
      </w:r>
      <w:r w:rsidRPr="00A66B11">
        <w:rPr>
          <w:rStyle w:val="StyleUnderline"/>
        </w:rPr>
        <w:t xml:space="preserve">, </w:t>
      </w:r>
      <w:r w:rsidRPr="00A66B11">
        <w:rPr>
          <w:rStyle w:val="StyleUnderline"/>
          <w:highlight w:val="cyan"/>
        </w:rPr>
        <w:t>in parks and zoos</w:t>
      </w:r>
      <w:r w:rsidRPr="00A66B11">
        <w:rPr>
          <w:rStyle w:val="StyleUnderline"/>
        </w:rPr>
        <w:t xml:space="preserve">, for centuries. </w:t>
      </w:r>
      <w:r w:rsidRPr="00A66B11">
        <w:rPr>
          <w:rStyle w:val="StyleUnderline"/>
          <w:highlight w:val="cyan"/>
        </w:rPr>
        <w:t>In addition</w:t>
      </w:r>
      <w:r w:rsidRPr="00A66B11">
        <w:rPr>
          <w:rStyle w:val="StyleUnderline"/>
        </w:rPr>
        <w:t xml:space="preserve">, </w:t>
      </w:r>
      <w:r w:rsidRPr="00A66B11">
        <w:rPr>
          <w:rStyle w:val="StyleUnderline"/>
          <w:highlight w:val="cyan"/>
        </w:rPr>
        <w:t>the</w:t>
      </w:r>
      <w:r w:rsidRPr="00A66B11">
        <w:rPr>
          <w:rStyle w:val="StyleUnderline"/>
        </w:rPr>
        <w:t xml:space="preserve"> amount of “</w:t>
      </w:r>
      <w:r w:rsidRPr="00A66B11">
        <w:rPr>
          <w:rStyle w:val="StyleUnderline"/>
          <w:highlight w:val="cyan"/>
        </w:rPr>
        <w:t>artificial</w:t>
      </w:r>
      <w:r w:rsidRPr="00A66B11">
        <w:rPr>
          <w:rStyle w:val="StyleUnderline"/>
        </w:rPr>
        <w:t xml:space="preserve">” </w:t>
      </w:r>
      <w:r w:rsidRPr="00A66B11">
        <w:rPr>
          <w:rStyle w:val="StyleUnderline"/>
          <w:highlight w:val="cyan"/>
        </w:rPr>
        <w:t>genetic diversity is rising</w:t>
      </w:r>
      <w:r w:rsidRPr="00A66B11">
        <w:rPr>
          <w:rStyle w:val="StyleUnderline"/>
        </w:rPr>
        <w:t xml:space="preserve"> dramatically </w:t>
      </w:r>
      <w:r w:rsidRPr="00A66B11">
        <w:rPr>
          <w:rStyle w:val="StyleUnderline"/>
          <w:highlight w:val="cyan"/>
        </w:rPr>
        <w:t>with</w:t>
      </w:r>
      <w:r w:rsidRPr="00A66B11">
        <w:rPr>
          <w:rStyle w:val="StyleUnderline"/>
        </w:rPr>
        <w:t xml:space="preserve"> the </w:t>
      </w:r>
      <w:r w:rsidRPr="00A66B11">
        <w:rPr>
          <w:rStyle w:val="StyleUnderline"/>
          <w:highlight w:val="cyan"/>
        </w:rPr>
        <w:t>technology of modern genetics</w:t>
      </w:r>
      <w:r w:rsidRPr="00A66B11">
        <w:rPr>
          <w:rStyle w:val="StyleUnderline"/>
        </w:rPr>
        <w:t xml:space="preserve">. It </w:t>
      </w:r>
      <w:r w:rsidRPr="00A66B11">
        <w:rPr>
          <w:rStyle w:val="StyleUnderline"/>
          <w:highlight w:val="cyan"/>
        </w:rPr>
        <w:t>is difficult to imagine</w:t>
      </w:r>
      <w:r w:rsidRPr="00A66B11">
        <w:rPr>
          <w:rStyle w:val="StyleUnderline"/>
        </w:rPr>
        <w:t xml:space="preserve">, decades from now, that </w:t>
      </w:r>
      <w:r w:rsidRPr="00A66B11">
        <w:rPr>
          <w:rStyle w:val="StyleUnderline"/>
          <w:highlight w:val="cyan"/>
        </w:rPr>
        <w:t>these technologies</w:t>
      </w:r>
      <w:r w:rsidRPr="00A66B11">
        <w:rPr>
          <w:rStyle w:val="StyleUnderline"/>
        </w:rPr>
        <w:t xml:space="preserve"> </w:t>
      </w:r>
      <w:r w:rsidRPr="00A66B11">
        <w:rPr>
          <w:rStyle w:val="StyleUnderline"/>
          <w:highlight w:val="cyan"/>
        </w:rPr>
        <w:t>would not be applied to</w:t>
      </w:r>
      <w:r w:rsidRPr="00A66B11">
        <w:rPr>
          <w:rStyle w:val="StyleUnderline"/>
        </w:rPr>
        <w:t xml:space="preserve"> </w:t>
      </w:r>
      <w:r w:rsidRPr="00A66B11">
        <w:rPr>
          <w:rStyle w:val="StyleUnderline"/>
          <w:highlight w:val="cyan"/>
        </w:rPr>
        <w:t>ameliorate</w:t>
      </w:r>
      <w:r w:rsidRPr="00A66B11">
        <w:rPr>
          <w:rStyle w:val="StyleUnderline"/>
        </w:rPr>
        <w:t xml:space="preserve"> a prospective massive </w:t>
      </w:r>
      <w:r w:rsidRPr="00A66B11">
        <w:rPr>
          <w:rStyle w:val="StyleUnderline"/>
          <w:highlight w:val="cyan"/>
        </w:rPr>
        <w:t>extinction</w:t>
      </w:r>
      <w:r w:rsidRPr="00A66B11">
        <w:rPr>
          <w:rStyle w:val="StyleUnderline"/>
        </w:rPr>
        <w:t>.</w:t>
      </w:r>
    </w:p>
    <w:p w14:paraId="3A7EE09B" w14:textId="6C414D81" w:rsidR="00A66B11" w:rsidRDefault="00A66B11" w:rsidP="00A66B11">
      <w:pPr>
        <w:pStyle w:val="Heading3"/>
      </w:pPr>
      <w:r>
        <w:t>AT: Coral Bleaching</w:t>
      </w:r>
    </w:p>
    <w:p w14:paraId="521D9735" w14:textId="428EF13D" w:rsidR="00A66B11" w:rsidRDefault="00A66B11" w:rsidP="00A66B11">
      <w:pPr>
        <w:pStyle w:val="Heading4"/>
      </w:pPr>
      <w:r>
        <w:t>Coral bleaching theories of extinction are wrong</w:t>
      </w:r>
    </w:p>
    <w:p w14:paraId="30C03D22" w14:textId="3EA5509A" w:rsidR="001E7242" w:rsidRDefault="00A66B11" w:rsidP="001E7242">
      <w:r>
        <w:t>Craig D.</w:t>
      </w:r>
      <w:r w:rsidRPr="001E7242">
        <w:rPr>
          <w:rStyle w:val="Style13ptBold"/>
        </w:rPr>
        <w:t xml:space="preserve"> Idso </w:t>
      </w:r>
      <w:r w:rsidR="001E7242" w:rsidRPr="001E7242">
        <w:rPr>
          <w:rStyle w:val="Style13ptBold"/>
        </w:rPr>
        <w:t>4/13</w:t>
      </w:r>
      <w:r w:rsidR="001E7242">
        <w:t xml:space="preserve">, </w:t>
      </w:r>
      <w:r w:rsidRPr="001E7242">
        <w:rPr>
          <w:sz w:val="14"/>
        </w:rPr>
        <w:t>the founder and former President of the Center for the Study of Carbon Dioxide and Global Change and currently serves as Chairman of the Center’s board of directors. Dr. Idso has been involved in the global warming debate for many years and has published peer-reviewed scientific articles on issues related to data quality, the growing season, the seasonal cycle of atmospheric CO2, world food supplies, coral reefs, and urban CO2 concentrations, the latter of which he investigated via a National Science Foundation grant as a faculty researcher in the Office of Climatology at Arizona State University. Since 1998, he has been the editor and a chief contributor to the online magazine CO2 Science. Dr. Idso is a member of the American Association for the Advancement of Science, American Geophysical Union, American Meteorological Society, Association of American Geographers, Ecological Society of America, The Geological Society of America, and The Honor Society of Phi Kappa Phi. He also serves as co-editor of the Nongovernmental International Panel on Climate Change (NIPCC) and he is the former Director of Environmental Science at Peabody Energy in St. Louis, Missouri. Dr. Idso received his B.S. in Geography from Arizona State University, his M.S. in Agronomy from the University of Nebraska - Lincoln, and his Ph.D. in Geography from Arizona State University, where he studied as one of a small group of University Graduate Scholars.</w:t>
      </w:r>
      <w:r w:rsidR="001E7242">
        <w:rPr>
          <w:sz w:val="14"/>
        </w:rPr>
        <w:t xml:space="preserve"> “Coral Bleaching Is Not a Tell-Tale Sign of Imminent Extinction”, </w:t>
      </w:r>
      <w:r w:rsidR="001E7242">
        <w:rPr>
          <w:i/>
          <w:sz w:val="14"/>
        </w:rPr>
        <w:t>Cato Institute</w:t>
      </w:r>
      <w:r w:rsidR="001E7242">
        <w:rPr>
          <w:sz w:val="14"/>
        </w:rPr>
        <w:t xml:space="preserve">, 4/13/16, accessed 7/8/16, </w:t>
      </w:r>
      <w:hyperlink r:id="rId52" w:history="1">
        <w:r w:rsidR="001E7242" w:rsidRPr="00A52DA3">
          <w:rPr>
            <w:rStyle w:val="Hyperlink"/>
            <w:sz w:val="14"/>
          </w:rPr>
          <w:t>http://www.cato.org/blog/coral-bleaching-not-tell-tale-sign-imminent-extinction</w:t>
        </w:r>
      </w:hyperlink>
    </w:p>
    <w:p w14:paraId="5383BD79" w14:textId="7F1A6FC5" w:rsidR="001E7242" w:rsidRPr="001E7242" w:rsidRDefault="001E7242" w:rsidP="001E7242">
      <w:pPr>
        <w:rPr>
          <w:sz w:val="16"/>
        </w:rPr>
      </w:pPr>
      <w:r w:rsidRPr="001E7242">
        <w:rPr>
          <w:rStyle w:val="StyleUnderline"/>
          <w:highlight w:val="cyan"/>
        </w:rPr>
        <w:t>Coral</w:t>
      </w:r>
      <w:r w:rsidRPr="001E7242">
        <w:rPr>
          <w:rStyle w:val="StyleUnderline"/>
        </w:rPr>
        <w:t xml:space="preserve"> </w:t>
      </w:r>
      <w:r w:rsidRPr="001E7242">
        <w:rPr>
          <w:rStyle w:val="StyleUnderline"/>
          <w:highlight w:val="cyan"/>
        </w:rPr>
        <w:t>bleaching is</w:t>
      </w:r>
      <w:r w:rsidRPr="001E7242">
        <w:rPr>
          <w:rStyle w:val="StyleUnderline"/>
        </w:rPr>
        <w:t xml:space="preserve"> one of the most </w:t>
      </w:r>
      <w:r w:rsidRPr="001E7242">
        <w:rPr>
          <w:rStyle w:val="StyleUnderline"/>
          <w:highlight w:val="cyan"/>
        </w:rPr>
        <w:t>frequently</w:t>
      </w:r>
      <w:r w:rsidRPr="001E7242">
        <w:rPr>
          <w:rStyle w:val="StyleUnderline"/>
        </w:rPr>
        <w:t xml:space="preserve"> </w:t>
      </w:r>
      <w:r w:rsidRPr="001E7242">
        <w:rPr>
          <w:rStyle w:val="StyleUnderline"/>
          <w:highlight w:val="cyan"/>
        </w:rPr>
        <w:t>cited</w:t>
      </w:r>
      <w:r w:rsidRPr="001E7242">
        <w:rPr>
          <w:rStyle w:val="StyleUnderline"/>
        </w:rPr>
        <w:t xml:space="preserve"> negative </w:t>
      </w:r>
      <w:r w:rsidRPr="001E7242">
        <w:rPr>
          <w:rStyle w:val="StyleUnderline"/>
          <w:highlight w:val="cyan"/>
        </w:rPr>
        <w:t>consequences</w:t>
      </w:r>
      <w:r w:rsidRPr="001E7242">
        <w:rPr>
          <w:rStyle w:val="StyleUnderline"/>
        </w:rPr>
        <w:t xml:space="preserve"> </w:t>
      </w:r>
      <w:r w:rsidRPr="001E7242">
        <w:rPr>
          <w:rStyle w:val="StyleUnderline"/>
          <w:highlight w:val="cyan"/>
        </w:rPr>
        <w:t>projected to result</w:t>
      </w:r>
      <w:r w:rsidRPr="001E7242">
        <w:rPr>
          <w:rStyle w:val="StyleUnderline"/>
        </w:rPr>
        <w:t xml:space="preserve"> </w:t>
      </w:r>
      <w:r w:rsidRPr="001E7242">
        <w:rPr>
          <w:rStyle w:val="StyleUnderline"/>
          <w:highlight w:val="cyan"/>
        </w:rPr>
        <w:t>from</w:t>
      </w:r>
      <w:r w:rsidRPr="001E7242">
        <w:rPr>
          <w:rStyle w:val="StyleUnderline"/>
        </w:rPr>
        <w:t xml:space="preserve"> CO2-induced </w:t>
      </w:r>
      <w:r w:rsidRPr="001E7242">
        <w:rPr>
          <w:rStyle w:val="StyleUnderline"/>
          <w:highlight w:val="cyan"/>
        </w:rPr>
        <w:t>global</w:t>
      </w:r>
      <w:r w:rsidRPr="001E7242">
        <w:rPr>
          <w:rStyle w:val="StyleUnderline"/>
        </w:rPr>
        <w:t xml:space="preserve"> </w:t>
      </w:r>
      <w:r w:rsidRPr="001E7242">
        <w:rPr>
          <w:rStyle w:val="StyleUnderline"/>
          <w:highlight w:val="cyan"/>
        </w:rPr>
        <w:t>warming</w:t>
      </w:r>
      <w:r w:rsidRPr="001E7242">
        <w:rPr>
          <w:sz w:val="16"/>
        </w:rPr>
        <w:t xml:space="preserve">. It is a </w:t>
      </w:r>
      <w:r w:rsidRPr="001E7242">
        <w:rPr>
          <w:rStyle w:val="StyleUnderline"/>
          <w:highlight w:val="cyan"/>
        </w:rPr>
        <w:t>characterized by a loss of</w:t>
      </w:r>
      <w:r w:rsidRPr="001E7242">
        <w:rPr>
          <w:rStyle w:val="StyleUnderline"/>
        </w:rPr>
        <w:t xml:space="preserve"> </w:t>
      </w:r>
      <w:r w:rsidRPr="001E7242">
        <w:rPr>
          <w:rStyle w:val="StyleUnderline"/>
          <w:highlight w:val="cyan"/>
        </w:rPr>
        <w:t>color</w:t>
      </w:r>
      <w:r w:rsidRPr="001E7242">
        <w:rPr>
          <w:rStyle w:val="StyleUnderline"/>
        </w:rPr>
        <w:t xml:space="preserve"> in certain reef-building corals that occurs when algal symbionts, or zooxanthellae, living within the host corals are subjected to various stresses </w:t>
      </w:r>
      <w:r w:rsidRPr="001E7242">
        <w:rPr>
          <w:sz w:val="16"/>
        </w:rPr>
        <w:t xml:space="preserve">(usually higher than normal ocean temperatures) and expelled, </w:t>
      </w:r>
      <w:r w:rsidRPr="001E7242">
        <w:rPr>
          <w:rStyle w:val="StyleUnderline"/>
          <w:highlight w:val="cyan"/>
        </w:rPr>
        <w:t>resulting in a loss of</w:t>
      </w:r>
      <w:r w:rsidRPr="001E7242">
        <w:rPr>
          <w:rStyle w:val="StyleUnderline"/>
        </w:rPr>
        <w:t xml:space="preserve"> photosynthetic </w:t>
      </w:r>
      <w:r w:rsidRPr="001E7242">
        <w:rPr>
          <w:rStyle w:val="StyleUnderline"/>
          <w:highlight w:val="cyan"/>
        </w:rPr>
        <w:t>pigments</w:t>
      </w:r>
      <w:r w:rsidRPr="001E7242">
        <w:rPr>
          <w:rStyle w:val="StyleUnderline"/>
        </w:rPr>
        <w:t xml:space="preserve"> from the coral colony</w:t>
      </w:r>
      <w:r w:rsidRPr="001E7242">
        <w:rPr>
          <w:sz w:val="16"/>
        </w:rPr>
        <w:t xml:space="preserve">. If the stress is mild, or short in duration, the affected corals often recover and regain their normal complement of zooxanthellae. However, if the stress is prolonged, or extreme, the corals eventually die, being deprived of their primary food source. In her article, Innis reports that corals bleached at many locations this year as a result of warmer ocean temperatures associated with El Niño, so therefore if something isn’t done to stop global warming (note to the author: that is impossible), these incredible underwater species will go extinct. As noted above, </w:t>
      </w:r>
      <w:r w:rsidRPr="001E7242">
        <w:rPr>
          <w:rStyle w:val="StyleUnderline"/>
          <w:highlight w:val="cyan"/>
        </w:rPr>
        <w:t>there’s</w:t>
      </w:r>
      <w:r w:rsidRPr="001E7242">
        <w:rPr>
          <w:rStyle w:val="StyleUnderline"/>
        </w:rPr>
        <w:t xml:space="preserve"> a </w:t>
      </w:r>
      <w:r w:rsidRPr="001E7242">
        <w:rPr>
          <w:rStyle w:val="StyleUnderline"/>
          <w:highlight w:val="cyan"/>
        </w:rPr>
        <w:t>substantial literature</w:t>
      </w:r>
      <w:r w:rsidRPr="001E7242">
        <w:rPr>
          <w:rStyle w:val="StyleUnderline"/>
        </w:rPr>
        <w:t xml:space="preserve"> </w:t>
      </w:r>
      <w:r w:rsidRPr="001E7242">
        <w:rPr>
          <w:rStyle w:val="StyleUnderline"/>
          <w:highlight w:val="cyan"/>
        </w:rPr>
        <w:t>showing</w:t>
      </w:r>
      <w:r w:rsidRPr="001E7242">
        <w:rPr>
          <w:rStyle w:val="StyleUnderline"/>
        </w:rPr>
        <w:t xml:space="preserve"> that </w:t>
      </w:r>
      <w:r w:rsidRPr="001E7242">
        <w:rPr>
          <w:rStyle w:val="StyleUnderline"/>
          <w:highlight w:val="cyan"/>
        </w:rPr>
        <w:t xml:space="preserve">corals are </w:t>
      </w:r>
      <w:r w:rsidRPr="001E7242">
        <w:rPr>
          <w:rStyle w:val="StyleUnderline"/>
        </w:rPr>
        <w:t xml:space="preserve">pretty </w:t>
      </w:r>
      <w:r w:rsidRPr="001E7242">
        <w:rPr>
          <w:rStyle w:val="StyleUnderline"/>
          <w:highlight w:val="cyan"/>
        </w:rPr>
        <w:t>resilient</w:t>
      </w:r>
      <w:r w:rsidRPr="001E7242">
        <w:rPr>
          <w:sz w:val="16"/>
        </w:rPr>
        <w:t xml:space="preserve">. Consider the recently published work of Guest et al. (2016), who reported on the status of a coral community on a highly disturbed reef site south of mainland Singapore before, during and after a major warming event that occurred throughout the Indian Ocean and Southeast Asia in 2010, leaving in its wake many severely bleached coral reefs. And in so doing, they discovered the following intriguing facts. </w:t>
      </w:r>
      <w:r w:rsidRPr="001E7242">
        <w:rPr>
          <w:rStyle w:val="StyleUnderline"/>
        </w:rPr>
        <w:t xml:space="preserve">First of all, the </w:t>
      </w:r>
      <w:r w:rsidRPr="001E7242">
        <w:rPr>
          <w:rStyle w:val="StyleUnderline"/>
          <w:highlight w:val="cyan"/>
        </w:rPr>
        <w:t>13 scientists note</w:t>
      </w:r>
      <w:r w:rsidRPr="001E7242">
        <w:rPr>
          <w:rStyle w:val="StyleUnderline"/>
        </w:rPr>
        <w:t xml:space="preserve"> that </w:t>
      </w:r>
      <w:r w:rsidRPr="001E7242">
        <w:rPr>
          <w:rStyle w:val="StyleUnderline"/>
          <w:highlight w:val="cyan"/>
        </w:rPr>
        <w:t>approximately two thirds of the coral</w:t>
      </w:r>
      <w:r w:rsidRPr="001E7242">
        <w:rPr>
          <w:rStyle w:val="StyleUnderline"/>
        </w:rPr>
        <w:t xml:space="preserve"> colonies </w:t>
      </w:r>
      <w:r w:rsidRPr="001E7242">
        <w:rPr>
          <w:rStyle w:val="StyleUnderline"/>
          <w:highlight w:val="cyan"/>
        </w:rPr>
        <w:t>bleached</w:t>
      </w:r>
      <w:r w:rsidRPr="001E7242">
        <w:rPr>
          <w:rStyle w:val="StyleUnderline"/>
        </w:rPr>
        <w:t xml:space="preserve">; but that “post-bleaching recovery was quite rapid and, importantly, </w:t>
      </w:r>
      <w:r w:rsidRPr="001E7242">
        <w:rPr>
          <w:rStyle w:val="StyleUnderline"/>
          <w:highlight w:val="cyan"/>
        </w:rPr>
        <w:t>that coral taxa</w:t>
      </w:r>
      <w:r w:rsidRPr="001E7242">
        <w:rPr>
          <w:rStyle w:val="StyleUnderline"/>
        </w:rPr>
        <w:t xml:space="preserve"> that </w:t>
      </w:r>
      <w:r w:rsidRPr="001E7242">
        <w:rPr>
          <w:rStyle w:val="StyleUnderline"/>
          <w:highlight w:val="cyan"/>
        </w:rPr>
        <w:t>are usually highly</w:t>
      </w:r>
      <w:r w:rsidRPr="001E7242">
        <w:rPr>
          <w:rStyle w:val="StyleUnderline"/>
        </w:rPr>
        <w:t xml:space="preserve"> </w:t>
      </w:r>
      <w:r w:rsidRPr="001E7242">
        <w:rPr>
          <w:rStyle w:val="StyleUnderline"/>
          <w:highlight w:val="cyan"/>
        </w:rPr>
        <w:t>susceptible</w:t>
      </w:r>
      <w:r w:rsidRPr="001E7242">
        <w:rPr>
          <w:rStyle w:val="StyleUnderline"/>
        </w:rPr>
        <w:t xml:space="preserve"> </w:t>
      </w:r>
      <w:r w:rsidRPr="001E7242">
        <w:rPr>
          <w:rStyle w:val="StyleUnderline"/>
          <w:highlight w:val="cyan"/>
        </w:rPr>
        <w:t>were relatively unaffected</w:t>
      </w:r>
      <w:r w:rsidRPr="001E7242">
        <w:rPr>
          <w:rStyle w:val="StyleUnderline"/>
        </w:rPr>
        <w:t xml:space="preserve">.” </w:t>
      </w:r>
      <w:r w:rsidRPr="001E7242">
        <w:rPr>
          <w:rStyle w:val="StyleUnderline"/>
          <w:highlight w:val="cyan"/>
        </w:rPr>
        <w:t>Secondly, they note that</w:t>
      </w:r>
      <w:r w:rsidRPr="001E7242">
        <w:rPr>
          <w:rStyle w:val="StyleUnderline"/>
        </w:rPr>
        <w:t xml:space="preserve"> “</w:t>
      </w:r>
      <w:r w:rsidRPr="001E7242">
        <w:rPr>
          <w:rStyle w:val="StyleUnderline"/>
          <w:highlight w:val="cyan"/>
        </w:rPr>
        <w:t>there was no significant change in coral taxonomic community structure</w:t>
      </w:r>
      <w:r w:rsidRPr="001E7242">
        <w:rPr>
          <w:rStyle w:val="StyleUnderline"/>
        </w:rPr>
        <w:t xml:space="preserve">” as a result of the bleaching. </w:t>
      </w:r>
      <w:r w:rsidRPr="001E7242">
        <w:rPr>
          <w:rStyle w:val="StyleUnderline"/>
          <w:highlight w:val="cyan"/>
        </w:rPr>
        <w:t>Third</w:t>
      </w:r>
      <w:r w:rsidRPr="001E7242">
        <w:rPr>
          <w:rStyle w:val="StyleUnderline"/>
        </w:rPr>
        <w:t xml:space="preserve"> on their list of discoveries </w:t>
      </w:r>
      <w:r w:rsidRPr="001E7242">
        <w:rPr>
          <w:rStyle w:val="StyleUnderline"/>
          <w:highlight w:val="cyan"/>
        </w:rPr>
        <w:t>was the fact that</w:t>
      </w:r>
      <w:r w:rsidRPr="001E7242">
        <w:rPr>
          <w:rStyle w:val="StyleUnderline"/>
        </w:rPr>
        <w:t xml:space="preserve"> “</w:t>
      </w:r>
      <w:r w:rsidRPr="001E7242">
        <w:rPr>
          <w:rStyle w:val="StyleUnderline"/>
          <w:highlight w:val="cyan"/>
        </w:rPr>
        <w:t>several</w:t>
      </w:r>
      <w:r w:rsidRPr="001E7242">
        <w:rPr>
          <w:rStyle w:val="StyleUnderline"/>
        </w:rPr>
        <w:t xml:space="preserve"> </w:t>
      </w:r>
      <w:r w:rsidRPr="001E7242">
        <w:rPr>
          <w:rStyle w:val="StyleUnderline"/>
          <w:highlight w:val="cyan"/>
        </w:rPr>
        <w:t xml:space="preserve">factors </w:t>
      </w:r>
      <w:r w:rsidRPr="001E7242">
        <w:rPr>
          <w:rStyle w:val="StyleUnderline"/>
        </w:rPr>
        <w:t xml:space="preserve">may have </w:t>
      </w:r>
      <w:r w:rsidRPr="001E7242">
        <w:rPr>
          <w:rStyle w:val="StyleUnderline"/>
          <w:highlight w:val="cyan"/>
        </w:rPr>
        <w:t>contributed</w:t>
      </w:r>
      <w:r w:rsidRPr="001E7242">
        <w:rPr>
          <w:rStyle w:val="StyleUnderline"/>
        </w:rPr>
        <w:t xml:space="preserve"> </w:t>
      </w:r>
      <w:r w:rsidRPr="001E7242">
        <w:rPr>
          <w:rStyle w:val="StyleUnderline"/>
          <w:highlight w:val="cyan"/>
        </w:rPr>
        <w:t>to the</w:t>
      </w:r>
      <w:r w:rsidRPr="001E7242">
        <w:rPr>
          <w:rStyle w:val="StyleUnderline"/>
        </w:rPr>
        <w:t xml:space="preserve"> overall high </w:t>
      </w:r>
      <w:r w:rsidRPr="001E7242">
        <w:rPr>
          <w:rStyle w:val="StyleUnderline"/>
          <w:highlight w:val="cyan"/>
        </w:rPr>
        <w:t xml:space="preserve">resistance of corals </w:t>
      </w:r>
      <w:r w:rsidRPr="001E7242">
        <w:rPr>
          <w:rStyle w:val="StyleUnderline"/>
        </w:rPr>
        <w:t xml:space="preserve">at this site, </w:t>
      </w:r>
      <w:r w:rsidRPr="001E7242">
        <w:rPr>
          <w:rStyle w:val="StyleUnderline"/>
          <w:highlight w:val="cyan"/>
        </w:rPr>
        <w:t>including Symbiodinium affiliation</w:t>
      </w:r>
      <w:r w:rsidRPr="001E7242">
        <w:rPr>
          <w:rStyle w:val="StyleUnderline"/>
        </w:rPr>
        <w:t xml:space="preserve">, </w:t>
      </w:r>
      <w:r w:rsidRPr="001E7242">
        <w:rPr>
          <w:rStyle w:val="StyleUnderline"/>
          <w:highlight w:val="cyan"/>
        </w:rPr>
        <w:t>turbidity</w:t>
      </w:r>
      <w:r w:rsidRPr="001E7242">
        <w:rPr>
          <w:rStyle w:val="StyleUnderline"/>
        </w:rPr>
        <w:t xml:space="preserve"> </w:t>
      </w:r>
      <w:r w:rsidRPr="001E7242">
        <w:rPr>
          <w:rStyle w:val="StyleUnderline"/>
          <w:highlight w:val="cyan"/>
        </w:rPr>
        <w:t>and heterotrophy</w:t>
      </w:r>
      <w:r w:rsidRPr="001E7242">
        <w:rPr>
          <w:rStyle w:val="StyleUnderline"/>
        </w:rPr>
        <w:t>.”</w:t>
      </w:r>
      <w:r>
        <w:rPr>
          <w:rStyle w:val="StyleUnderline"/>
        </w:rPr>
        <w:t xml:space="preserve"> </w:t>
      </w:r>
      <w:r w:rsidRPr="001E7242">
        <w:rPr>
          <w:rStyle w:val="StyleUnderline"/>
        </w:rPr>
        <w:t xml:space="preserve">Taken together, </w:t>
      </w:r>
      <w:r w:rsidRPr="001E7242">
        <w:rPr>
          <w:rStyle w:val="StyleUnderline"/>
          <w:highlight w:val="cyan"/>
        </w:rPr>
        <w:t>all of these</w:t>
      </w:r>
      <w:r w:rsidRPr="001E7242">
        <w:rPr>
          <w:rStyle w:val="StyleUnderline"/>
        </w:rPr>
        <w:t xml:space="preserve"> observations </w:t>
      </w:r>
      <w:r w:rsidRPr="001E7242">
        <w:rPr>
          <w:rStyle w:val="StyleUnderline"/>
          <w:highlight w:val="cyan"/>
        </w:rPr>
        <w:t>led the thirteen</w:t>
      </w:r>
      <w:r w:rsidRPr="001E7242">
        <w:rPr>
          <w:rStyle w:val="StyleUnderline"/>
        </w:rPr>
        <w:t xml:space="preserve"> </w:t>
      </w:r>
      <w:r w:rsidRPr="001E7242">
        <w:rPr>
          <w:rStyle w:val="StyleUnderline"/>
          <w:highlight w:val="cyan"/>
        </w:rPr>
        <w:t>researchers to</w:t>
      </w:r>
      <w:r w:rsidRPr="001E7242">
        <w:rPr>
          <w:rStyle w:val="StyleUnderline"/>
        </w:rPr>
        <w:t xml:space="preserve"> ultimately </w:t>
      </w:r>
      <w:r w:rsidRPr="001E7242">
        <w:rPr>
          <w:rStyle w:val="StyleUnderline"/>
          <w:highlight w:val="cyan"/>
        </w:rPr>
        <w:t>conclude</w:t>
      </w:r>
      <w:r w:rsidRPr="001E7242">
        <w:rPr>
          <w:rStyle w:val="StyleUnderline"/>
        </w:rPr>
        <w:t xml:space="preserve"> that “</w:t>
      </w:r>
      <w:r w:rsidRPr="001E7242">
        <w:rPr>
          <w:rStyle w:val="StyleUnderline"/>
          <w:highlight w:val="cyan"/>
        </w:rPr>
        <w:t>turbid shallow reef communities</w:t>
      </w:r>
      <w:r w:rsidRPr="001E7242">
        <w:rPr>
          <w:rStyle w:val="StyleUnderline"/>
        </w:rPr>
        <w:t xml:space="preserve"> </w:t>
      </w:r>
      <w:r w:rsidRPr="001E7242">
        <w:rPr>
          <w:rStyle w:val="StyleUnderline"/>
          <w:highlight w:val="cyan"/>
        </w:rPr>
        <w:t>may be remarkably</w:t>
      </w:r>
      <w:r w:rsidRPr="001E7242">
        <w:rPr>
          <w:rStyle w:val="StyleUnderline"/>
        </w:rPr>
        <w:t xml:space="preserve"> </w:t>
      </w:r>
      <w:r w:rsidRPr="001E7242">
        <w:rPr>
          <w:rStyle w:val="StyleUnderline"/>
          <w:highlight w:val="cyan"/>
        </w:rPr>
        <w:t>resilient to acute thermal stress</w:t>
      </w:r>
      <w:r w:rsidRPr="001E7242">
        <w:rPr>
          <w:sz w:val="16"/>
        </w:rPr>
        <w:t>.” And they conclude that their results (1) “suggest an under-appreciated resilience in disturbed impacted reef systems” and that (2) “corals that have been classified as losers in the face of climate change may have a greater capacity for adaptation and/or acclimatization than previously supposed.”</w:t>
      </w:r>
    </w:p>
    <w:p w14:paraId="74A64427" w14:textId="6712014E" w:rsidR="001E7242" w:rsidRPr="00A66B11" w:rsidRDefault="001E7242" w:rsidP="001E7242"/>
    <w:sectPr w:rsidR="001E7242" w:rsidRPr="00A66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CD2BA1"/>
    <w:multiLevelType w:val="hybridMultilevel"/>
    <w:tmpl w:val="9F40D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723EE6"/>
    <w:multiLevelType w:val="hybridMultilevel"/>
    <w:tmpl w:val="9BC2D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75D09"/>
    <w:multiLevelType w:val="hybridMultilevel"/>
    <w:tmpl w:val="4CE0B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F2935"/>
    <w:multiLevelType w:val="hybridMultilevel"/>
    <w:tmpl w:val="4EFA21B6"/>
    <w:lvl w:ilvl="0" w:tplc="4C0605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6806D5"/>
    <w:multiLevelType w:val="hybridMultilevel"/>
    <w:tmpl w:val="0D9C7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5366B9"/>
    <w:multiLevelType w:val="hybridMultilevel"/>
    <w:tmpl w:val="7D84B90C"/>
    <w:lvl w:ilvl="0" w:tplc="79845766">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5"/>
  </w:num>
  <w:num w:numId="14">
    <w:abstractNumId w:val="10"/>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osh Weintraub"/>
    <w:docVar w:name="RibbonPointer" w:val="328357044"/>
    <w:docVar w:name="VerbatimVersion" w:val="5.1"/>
  </w:docVars>
  <w:rsids>
    <w:rsidRoot w:val="00443CA0"/>
    <w:rsid w:val="000139A3"/>
    <w:rsid w:val="000301FB"/>
    <w:rsid w:val="000302EE"/>
    <w:rsid w:val="00056FD7"/>
    <w:rsid w:val="00091256"/>
    <w:rsid w:val="000A439B"/>
    <w:rsid w:val="000B10E1"/>
    <w:rsid w:val="000B7335"/>
    <w:rsid w:val="000D7616"/>
    <w:rsid w:val="000E0850"/>
    <w:rsid w:val="000F7723"/>
    <w:rsid w:val="00100833"/>
    <w:rsid w:val="00104529"/>
    <w:rsid w:val="00105942"/>
    <w:rsid w:val="00106A80"/>
    <w:rsid w:val="00107396"/>
    <w:rsid w:val="00112F48"/>
    <w:rsid w:val="00130C38"/>
    <w:rsid w:val="00133D21"/>
    <w:rsid w:val="00142BDF"/>
    <w:rsid w:val="00144A4C"/>
    <w:rsid w:val="00176AB0"/>
    <w:rsid w:val="00177B7D"/>
    <w:rsid w:val="0018322D"/>
    <w:rsid w:val="001B5776"/>
    <w:rsid w:val="001C205F"/>
    <w:rsid w:val="001D3E27"/>
    <w:rsid w:val="001E344E"/>
    <w:rsid w:val="001E527A"/>
    <w:rsid w:val="001E7242"/>
    <w:rsid w:val="001F0042"/>
    <w:rsid w:val="001F64B4"/>
    <w:rsid w:val="001F78CE"/>
    <w:rsid w:val="00203641"/>
    <w:rsid w:val="002310F6"/>
    <w:rsid w:val="00243D20"/>
    <w:rsid w:val="00244BAD"/>
    <w:rsid w:val="00251FC7"/>
    <w:rsid w:val="00260FB6"/>
    <w:rsid w:val="00266703"/>
    <w:rsid w:val="00267030"/>
    <w:rsid w:val="00274CE8"/>
    <w:rsid w:val="002855A7"/>
    <w:rsid w:val="00290CC7"/>
    <w:rsid w:val="00293B0A"/>
    <w:rsid w:val="002945FE"/>
    <w:rsid w:val="00297A0C"/>
    <w:rsid w:val="002B146A"/>
    <w:rsid w:val="002B1767"/>
    <w:rsid w:val="002B4DB0"/>
    <w:rsid w:val="002B5E17"/>
    <w:rsid w:val="002C025C"/>
    <w:rsid w:val="002C2093"/>
    <w:rsid w:val="002C2918"/>
    <w:rsid w:val="002C42EE"/>
    <w:rsid w:val="002D3131"/>
    <w:rsid w:val="002D6B2B"/>
    <w:rsid w:val="002E6AF5"/>
    <w:rsid w:val="002F6402"/>
    <w:rsid w:val="00306DC2"/>
    <w:rsid w:val="00315690"/>
    <w:rsid w:val="00316B75"/>
    <w:rsid w:val="00321F85"/>
    <w:rsid w:val="00325646"/>
    <w:rsid w:val="00326A12"/>
    <w:rsid w:val="00332055"/>
    <w:rsid w:val="003460F2"/>
    <w:rsid w:val="00352C91"/>
    <w:rsid w:val="00353295"/>
    <w:rsid w:val="00355EA4"/>
    <w:rsid w:val="0038158C"/>
    <w:rsid w:val="003902BA"/>
    <w:rsid w:val="0039175A"/>
    <w:rsid w:val="003A09E2"/>
    <w:rsid w:val="003B2A1B"/>
    <w:rsid w:val="003B47FE"/>
    <w:rsid w:val="003B6AFC"/>
    <w:rsid w:val="003C737E"/>
    <w:rsid w:val="003D62EC"/>
    <w:rsid w:val="003E13D1"/>
    <w:rsid w:val="003E4880"/>
    <w:rsid w:val="003E77C4"/>
    <w:rsid w:val="003F5487"/>
    <w:rsid w:val="004014B4"/>
    <w:rsid w:val="00405F84"/>
    <w:rsid w:val="00407037"/>
    <w:rsid w:val="0040776A"/>
    <w:rsid w:val="00415C8B"/>
    <w:rsid w:val="0042111F"/>
    <w:rsid w:val="0042277A"/>
    <w:rsid w:val="00423CD2"/>
    <w:rsid w:val="00433949"/>
    <w:rsid w:val="00442021"/>
    <w:rsid w:val="00443761"/>
    <w:rsid w:val="00443CA0"/>
    <w:rsid w:val="00445C04"/>
    <w:rsid w:val="00445D49"/>
    <w:rsid w:val="0045093F"/>
    <w:rsid w:val="00456C98"/>
    <w:rsid w:val="004605D6"/>
    <w:rsid w:val="00467658"/>
    <w:rsid w:val="00476027"/>
    <w:rsid w:val="004906E2"/>
    <w:rsid w:val="0049089F"/>
    <w:rsid w:val="004A2D93"/>
    <w:rsid w:val="004B133A"/>
    <w:rsid w:val="004B2F30"/>
    <w:rsid w:val="004B4050"/>
    <w:rsid w:val="004C60E8"/>
    <w:rsid w:val="004D0DD9"/>
    <w:rsid w:val="004D292D"/>
    <w:rsid w:val="004D525B"/>
    <w:rsid w:val="004D7A5D"/>
    <w:rsid w:val="004D7D80"/>
    <w:rsid w:val="004E3579"/>
    <w:rsid w:val="004E46E9"/>
    <w:rsid w:val="004E6669"/>
    <w:rsid w:val="004E728B"/>
    <w:rsid w:val="004F39E0"/>
    <w:rsid w:val="00521B8F"/>
    <w:rsid w:val="005302AA"/>
    <w:rsid w:val="00537BD5"/>
    <w:rsid w:val="00540949"/>
    <w:rsid w:val="005576BB"/>
    <w:rsid w:val="0057268A"/>
    <w:rsid w:val="005A4BD3"/>
    <w:rsid w:val="005D2912"/>
    <w:rsid w:val="005D793B"/>
    <w:rsid w:val="005E0E60"/>
    <w:rsid w:val="005E2A76"/>
    <w:rsid w:val="005F7C5B"/>
    <w:rsid w:val="00602BF4"/>
    <w:rsid w:val="006065BD"/>
    <w:rsid w:val="006221D4"/>
    <w:rsid w:val="00627051"/>
    <w:rsid w:val="0063540F"/>
    <w:rsid w:val="00643D2D"/>
    <w:rsid w:val="00645FA9"/>
    <w:rsid w:val="00647866"/>
    <w:rsid w:val="006614E3"/>
    <w:rsid w:val="00665003"/>
    <w:rsid w:val="0066630E"/>
    <w:rsid w:val="006675E9"/>
    <w:rsid w:val="00675170"/>
    <w:rsid w:val="00681B3A"/>
    <w:rsid w:val="006A239B"/>
    <w:rsid w:val="006A2AD0"/>
    <w:rsid w:val="006A2D4F"/>
    <w:rsid w:val="006C2375"/>
    <w:rsid w:val="006D4ECC"/>
    <w:rsid w:val="006E4503"/>
    <w:rsid w:val="006F54A7"/>
    <w:rsid w:val="00710579"/>
    <w:rsid w:val="0071274F"/>
    <w:rsid w:val="007173CF"/>
    <w:rsid w:val="00722258"/>
    <w:rsid w:val="00723EB2"/>
    <w:rsid w:val="007243E5"/>
    <w:rsid w:val="00732788"/>
    <w:rsid w:val="00734D72"/>
    <w:rsid w:val="00740C97"/>
    <w:rsid w:val="0074632F"/>
    <w:rsid w:val="00752658"/>
    <w:rsid w:val="00761F01"/>
    <w:rsid w:val="00766EA0"/>
    <w:rsid w:val="00775540"/>
    <w:rsid w:val="007774FB"/>
    <w:rsid w:val="00783329"/>
    <w:rsid w:val="00796561"/>
    <w:rsid w:val="007A2226"/>
    <w:rsid w:val="007A6953"/>
    <w:rsid w:val="007B1AC6"/>
    <w:rsid w:val="007C0060"/>
    <w:rsid w:val="007D64AE"/>
    <w:rsid w:val="007F3CF2"/>
    <w:rsid w:val="007F5B66"/>
    <w:rsid w:val="00801389"/>
    <w:rsid w:val="008029DB"/>
    <w:rsid w:val="0080399B"/>
    <w:rsid w:val="00813873"/>
    <w:rsid w:val="00823A1C"/>
    <w:rsid w:val="00827F20"/>
    <w:rsid w:val="00843C1B"/>
    <w:rsid w:val="00844A89"/>
    <w:rsid w:val="00845B9D"/>
    <w:rsid w:val="00847ECF"/>
    <w:rsid w:val="00860984"/>
    <w:rsid w:val="0086185B"/>
    <w:rsid w:val="00861BE0"/>
    <w:rsid w:val="008717AD"/>
    <w:rsid w:val="008970FA"/>
    <w:rsid w:val="008B3ECB"/>
    <w:rsid w:val="008B4E85"/>
    <w:rsid w:val="008C1B2E"/>
    <w:rsid w:val="008F22C4"/>
    <w:rsid w:val="0091627E"/>
    <w:rsid w:val="00936818"/>
    <w:rsid w:val="00952889"/>
    <w:rsid w:val="0097032B"/>
    <w:rsid w:val="009814B6"/>
    <w:rsid w:val="009A0943"/>
    <w:rsid w:val="009B2E29"/>
    <w:rsid w:val="009B55D0"/>
    <w:rsid w:val="009D2EAD"/>
    <w:rsid w:val="009D54B2"/>
    <w:rsid w:val="009E1922"/>
    <w:rsid w:val="009F4347"/>
    <w:rsid w:val="009F7ED2"/>
    <w:rsid w:val="00A0078E"/>
    <w:rsid w:val="00A007C6"/>
    <w:rsid w:val="00A107E0"/>
    <w:rsid w:val="00A22990"/>
    <w:rsid w:val="00A45C61"/>
    <w:rsid w:val="00A45F9E"/>
    <w:rsid w:val="00A65D25"/>
    <w:rsid w:val="00A66B11"/>
    <w:rsid w:val="00A93661"/>
    <w:rsid w:val="00A94C07"/>
    <w:rsid w:val="00A95652"/>
    <w:rsid w:val="00AA1C2A"/>
    <w:rsid w:val="00AA3CF7"/>
    <w:rsid w:val="00AB7408"/>
    <w:rsid w:val="00AC0AB8"/>
    <w:rsid w:val="00AD523F"/>
    <w:rsid w:val="00AD5D0C"/>
    <w:rsid w:val="00AE64B9"/>
    <w:rsid w:val="00B03CDA"/>
    <w:rsid w:val="00B040D8"/>
    <w:rsid w:val="00B059CD"/>
    <w:rsid w:val="00B264B2"/>
    <w:rsid w:val="00B33C6D"/>
    <w:rsid w:val="00B4508F"/>
    <w:rsid w:val="00B55AD5"/>
    <w:rsid w:val="00B62E4A"/>
    <w:rsid w:val="00B64579"/>
    <w:rsid w:val="00B675B0"/>
    <w:rsid w:val="00B8057C"/>
    <w:rsid w:val="00B81464"/>
    <w:rsid w:val="00B93B0A"/>
    <w:rsid w:val="00B96E58"/>
    <w:rsid w:val="00BB3F6A"/>
    <w:rsid w:val="00BD1E13"/>
    <w:rsid w:val="00BD6238"/>
    <w:rsid w:val="00BE07CF"/>
    <w:rsid w:val="00BF593B"/>
    <w:rsid w:val="00BF6193"/>
    <w:rsid w:val="00BF773A"/>
    <w:rsid w:val="00BF7E81"/>
    <w:rsid w:val="00C052F7"/>
    <w:rsid w:val="00C13773"/>
    <w:rsid w:val="00C17CC8"/>
    <w:rsid w:val="00C52470"/>
    <w:rsid w:val="00C52E95"/>
    <w:rsid w:val="00C74611"/>
    <w:rsid w:val="00C76998"/>
    <w:rsid w:val="00C82BE1"/>
    <w:rsid w:val="00C83417"/>
    <w:rsid w:val="00C9604F"/>
    <w:rsid w:val="00CA19AA"/>
    <w:rsid w:val="00CC5298"/>
    <w:rsid w:val="00CD736E"/>
    <w:rsid w:val="00CD798D"/>
    <w:rsid w:val="00CE161E"/>
    <w:rsid w:val="00CE49EA"/>
    <w:rsid w:val="00CF59A8"/>
    <w:rsid w:val="00D265F5"/>
    <w:rsid w:val="00D325A9"/>
    <w:rsid w:val="00D3555A"/>
    <w:rsid w:val="00D36A8A"/>
    <w:rsid w:val="00D36EEE"/>
    <w:rsid w:val="00D61409"/>
    <w:rsid w:val="00D6691E"/>
    <w:rsid w:val="00D71170"/>
    <w:rsid w:val="00D8281A"/>
    <w:rsid w:val="00DA100F"/>
    <w:rsid w:val="00DA15D6"/>
    <w:rsid w:val="00DA1C92"/>
    <w:rsid w:val="00DA25D4"/>
    <w:rsid w:val="00DA6538"/>
    <w:rsid w:val="00DB2E8A"/>
    <w:rsid w:val="00DD275D"/>
    <w:rsid w:val="00DE4FC6"/>
    <w:rsid w:val="00DF396D"/>
    <w:rsid w:val="00E1210D"/>
    <w:rsid w:val="00E15E75"/>
    <w:rsid w:val="00E2264D"/>
    <w:rsid w:val="00E33B82"/>
    <w:rsid w:val="00E36068"/>
    <w:rsid w:val="00E50F80"/>
    <w:rsid w:val="00E5262C"/>
    <w:rsid w:val="00E70735"/>
    <w:rsid w:val="00E7335E"/>
    <w:rsid w:val="00E81A14"/>
    <w:rsid w:val="00E82480"/>
    <w:rsid w:val="00E94D2D"/>
    <w:rsid w:val="00E96EF8"/>
    <w:rsid w:val="00EA3851"/>
    <w:rsid w:val="00EA39DF"/>
    <w:rsid w:val="00EB6C21"/>
    <w:rsid w:val="00EC7DC4"/>
    <w:rsid w:val="00ED30CF"/>
    <w:rsid w:val="00ED59B3"/>
    <w:rsid w:val="00ED6144"/>
    <w:rsid w:val="00F054F8"/>
    <w:rsid w:val="00F176EF"/>
    <w:rsid w:val="00F1794C"/>
    <w:rsid w:val="00F27A81"/>
    <w:rsid w:val="00F34693"/>
    <w:rsid w:val="00F45E10"/>
    <w:rsid w:val="00F50DA7"/>
    <w:rsid w:val="00F609AB"/>
    <w:rsid w:val="00F60E22"/>
    <w:rsid w:val="00F61D28"/>
    <w:rsid w:val="00F6364A"/>
    <w:rsid w:val="00F72403"/>
    <w:rsid w:val="00F819FA"/>
    <w:rsid w:val="00F83883"/>
    <w:rsid w:val="00F9113A"/>
    <w:rsid w:val="00FB4576"/>
    <w:rsid w:val="00FB6EFA"/>
    <w:rsid w:val="00FC035B"/>
    <w:rsid w:val="00FC10D0"/>
    <w:rsid w:val="00FC74E2"/>
    <w:rsid w:val="00FD2FCC"/>
    <w:rsid w:val="00FE2546"/>
    <w:rsid w:val="00FF1201"/>
    <w:rsid w:val="00FF147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FA4A82"/>
  <w15:docId w15:val="{E431E738-D0AE-4269-9E3A-4449DD69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264B2"/>
    <w:rPr>
      <w:rFonts w:ascii="Calibri" w:hAnsi="Calibri"/>
    </w:rPr>
  </w:style>
  <w:style w:type="paragraph" w:styleId="Heading1">
    <w:name w:val="heading 1"/>
    <w:aliases w:val="Pocket"/>
    <w:basedOn w:val="Normal"/>
    <w:next w:val="Normal"/>
    <w:link w:val="Heading1Char"/>
    <w:qFormat/>
    <w:rsid w:val="00B264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64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64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B264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64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4B2"/>
  </w:style>
  <w:style w:type="character" w:customStyle="1" w:styleId="Heading1Char">
    <w:name w:val="Heading 1 Char"/>
    <w:aliases w:val="Pocket Char"/>
    <w:basedOn w:val="DefaultParagraphFont"/>
    <w:link w:val="Heading1"/>
    <w:rsid w:val="00B264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64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64B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B264B2"/>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B264B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264B2"/>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B264B2"/>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B264B2"/>
    <w:rPr>
      <w:color w:val="auto"/>
      <w:u w:val="none"/>
    </w:rPr>
  </w:style>
  <w:style w:type="character" w:styleId="FollowedHyperlink">
    <w:name w:val="FollowedHyperlink"/>
    <w:basedOn w:val="DefaultParagraphFont"/>
    <w:uiPriority w:val="99"/>
    <w:semiHidden/>
    <w:unhideWhenUsed/>
    <w:rsid w:val="00B264B2"/>
    <w:rPr>
      <w:color w:val="auto"/>
      <w:u w:val="none"/>
    </w:rPr>
  </w:style>
  <w:style w:type="paragraph" w:styleId="ListParagraph">
    <w:name w:val="List Paragraph"/>
    <w:basedOn w:val="Normal"/>
    <w:uiPriority w:val="99"/>
    <w:unhideWhenUsed/>
    <w:qFormat/>
    <w:rsid w:val="00A107E0"/>
    <w:pPr>
      <w:ind w:left="720"/>
      <w:contextualSpacing/>
    </w:pPr>
  </w:style>
  <w:style w:type="character" w:styleId="CommentReference">
    <w:name w:val="annotation reference"/>
    <w:basedOn w:val="DefaultParagraphFont"/>
    <w:uiPriority w:val="99"/>
    <w:semiHidden/>
    <w:unhideWhenUsed/>
    <w:rsid w:val="00936818"/>
    <w:rPr>
      <w:sz w:val="16"/>
      <w:szCs w:val="16"/>
    </w:rPr>
  </w:style>
  <w:style w:type="paragraph" w:styleId="CommentText">
    <w:name w:val="annotation text"/>
    <w:basedOn w:val="Normal"/>
    <w:link w:val="CommentTextChar"/>
    <w:uiPriority w:val="99"/>
    <w:semiHidden/>
    <w:unhideWhenUsed/>
    <w:rsid w:val="00936818"/>
    <w:pPr>
      <w:spacing w:line="240" w:lineRule="auto"/>
    </w:pPr>
    <w:rPr>
      <w:sz w:val="20"/>
      <w:szCs w:val="20"/>
    </w:rPr>
  </w:style>
  <w:style w:type="character" w:customStyle="1" w:styleId="CommentTextChar">
    <w:name w:val="Comment Text Char"/>
    <w:basedOn w:val="DefaultParagraphFont"/>
    <w:link w:val="CommentText"/>
    <w:uiPriority w:val="99"/>
    <w:semiHidden/>
    <w:rsid w:val="0093681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36818"/>
    <w:rPr>
      <w:b/>
      <w:bCs/>
    </w:rPr>
  </w:style>
  <w:style w:type="character" w:customStyle="1" w:styleId="CommentSubjectChar">
    <w:name w:val="Comment Subject Char"/>
    <w:basedOn w:val="CommentTextChar"/>
    <w:link w:val="CommentSubject"/>
    <w:uiPriority w:val="99"/>
    <w:semiHidden/>
    <w:rsid w:val="00936818"/>
    <w:rPr>
      <w:rFonts w:ascii="Calibri" w:hAnsi="Calibri"/>
      <w:b/>
      <w:bCs/>
      <w:sz w:val="20"/>
      <w:szCs w:val="20"/>
    </w:rPr>
  </w:style>
  <w:style w:type="paragraph" w:styleId="BalloonText">
    <w:name w:val="Balloon Text"/>
    <w:basedOn w:val="Normal"/>
    <w:link w:val="BalloonTextChar"/>
    <w:uiPriority w:val="99"/>
    <w:semiHidden/>
    <w:unhideWhenUsed/>
    <w:rsid w:val="009368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818"/>
    <w:rPr>
      <w:rFonts w:ascii="Segoe UI" w:hAnsi="Segoe UI" w:cs="Segoe UI"/>
      <w:sz w:val="18"/>
      <w:szCs w:val="18"/>
    </w:rPr>
  </w:style>
  <w:style w:type="character" w:customStyle="1" w:styleId="apple-converted-space">
    <w:name w:val="apple-converted-space"/>
    <w:basedOn w:val="DefaultParagraphFont"/>
    <w:rsid w:val="00F34693"/>
  </w:style>
  <w:style w:type="paragraph" w:customStyle="1" w:styleId="Emphasis1">
    <w:name w:val="Emphasis1"/>
    <w:basedOn w:val="Normal"/>
    <w:link w:val="Emphasis"/>
    <w:autoRedefine/>
    <w:uiPriority w:val="7"/>
    <w:qFormat/>
    <w:rsid w:val="005302A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intro">
    <w:name w:val="intro"/>
    <w:basedOn w:val="Normal"/>
    <w:rsid w:val="00AA3CF7"/>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06A8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06A8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425234">
      <w:bodyDiv w:val="1"/>
      <w:marLeft w:val="0"/>
      <w:marRight w:val="0"/>
      <w:marTop w:val="0"/>
      <w:marBottom w:val="0"/>
      <w:divBdr>
        <w:top w:val="none" w:sz="0" w:space="0" w:color="auto"/>
        <w:left w:val="none" w:sz="0" w:space="0" w:color="auto"/>
        <w:bottom w:val="none" w:sz="0" w:space="0" w:color="auto"/>
        <w:right w:val="none" w:sz="0" w:space="0" w:color="auto"/>
      </w:divBdr>
      <w:divsChild>
        <w:div w:id="725758920">
          <w:marLeft w:val="0"/>
          <w:marRight w:val="0"/>
          <w:marTop w:val="0"/>
          <w:marBottom w:val="0"/>
          <w:divBdr>
            <w:top w:val="none" w:sz="0" w:space="0" w:color="auto"/>
            <w:left w:val="none" w:sz="0" w:space="0" w:color="auto"/>
            <w:bottom w:val="none" w:sz="0" w:space="0" w:color="auto"/>
            <w:right w:val="none" w:sz="0" w:space="0" w:color="auto"/>
          </w:divBdr>
          <w:divsChild>
            <w:div w:id="17777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78546">
      <w:bodyDiv w:val="1"/>
      <w:marLeft w:val="0"/>
      <w:marRight w:val="0"/>
      <w:marTop w:val="0"/>
      <w:marBottom w:val="0"/>
      <w:divBdr>
        <w:top w:val="none" w:sz="0" w:space="0" w:color="auto"/>
        <w:left w:val="none" w:sz="0" w:space="0" w:color="auto"/>
        <w:bottom w:val="none" w:sz="0" w:space="0" w:color="auto"/>
        <w:right w:val="none" w:sz="0" w:space="0" w:color="auto"/>
      </w:divBdr>
      <w:divsChild>
        <w:div w:id="434134056">
          <w:marLeft w:val="75"/>
          <w:marRight w:val="75"/>
          <w:marTop w:val="75"/>
          <w:marBottom w:val="75"/>
          <w:divBdr>
            <w:top w:val="none" w:sz="0" w:space="0" w:color="auto"/>
            <w:left w:val="none" w:sz="0" w:space="0" w:color="auto"/>
            <w:bottom w:val="none" w:sz="0" w:space="0" w:color="auto"/>
            <w:right w:val="none" w:sz="0" w:space="0" w:color="auto"/>
          </w:divBdr>
          <w:divsChild>
            <w:div w:id="1065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3010">
      <w:bodyDiv w:val="1"/>
      <w:marLeft w:val="0"/>
      <w:marRight w:val="0"/>
      <w:marTop w:val="0"/>
      <w:marBottom w:val="0"/>
      <w:divBdr>
        <w:top w:val="none" w:sz="0" w:space="0" w:color="auto"/>
        <w:left w:val="none" w:sz="0" w:space="0" w:color="auto"/>
        <w:bottom w:val="none" w:sz="0" w:space="0" w:color="auto"/>
        <w:right w:val="none" w:sz="0" w:space="0" w:color="auto"/>
      </w:divBdr>
    </w:div>
    <w:div w:id="1447654621">
      <w:bodyDiv w:val="1"/>
      <w:marLeft w:val="0"/>
      <w:marRight w:val="0"/>
      <w:marTop w:val="0"/>
      <w:marBottom w:val="0"/>
      <w:divBdr>
        <w:top w:val="none" w:sz="0" w:space="0" w:color="auto"/>
        <w:left w:val="none" w:sz="0" w:space="0" w:color="auto"/>
        <w:bottom w:val="none" w:sz="0" w:space="0" w:color="auto"/>
        <w:right w:val="none" w:sz="0" w:space="0" w:color="auto"/>
      </w:divBdr>
      <w:divsChild>
        <w:div w:id="1223297590">
          <w:marLeft w:val="75"/>
          <w:marRight w:val="75"/>
          <w:marTop w:val="75"/>
          <w:marBottom w:val="75"/>
          <w:divBdr>
            <w:top w:val="none" w:sz="0" w:space="0" w:color="auto"/>
            <w:left w:val="none" w:sz="0" w:space="0" w:color="auto"/>
            <w:bottom w:val="none" w:sz="0" w:space="0" w:color="auto"/>
            <w:right w:val="none" w:sz="0" w:space="0" w:color="auto"/>
          </w:divBdr>
          <w:divsChild>
            <w:div w:id="6917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iencedirect.com/science/article/pii/S096262980700039X" TargetMode="External"/><Relationship Id="rId18" Type="http://schemas.openxmlformats.org/officeDocument/2006/relationships/hyperlink" Target="https://www.stratfor.com/weekly/delicate-balance-beijing" TargetMode="External"/><Relationship Id="rId26" Type="http://schemas.openxmlformats.org/officeDocument/2006/relationships/hyperlink" Target="http://ec.europa.eu/economy_finance/publications/publication7726_en.pdf" TargetMode="External"/><Relationship Id="rId39" Type="http://schemas.openxmlformats.org/officeDocument/2006/relationships/hyperlink" Target="http://thediplomat.com/2015/03/no-chinas-not-about-to-collapse/" TargetMode="External"/><Relationship Id="rId3" Type="http://schemas.openxmlformats.org/officeDocument/2006/relationships/styles" Target="styles.xml"/><Relationship Id="rId21" Type="http://schemas.openxmlformats.org/officeDocument/2006/relationships/hyperlink" Target="http://www.huffingtonpost.com/jon-r-lindsay/cybersecurity-threat-escalates-us-china-mistrust_b_7302282.html" TargetMode="External"/><Relationship Id="rId34" Type="http://schemas.openxmlformats.org/officeDocument/2006/relationships/hyperlink" Target="http://www.cbc.ca/news/world/south-china-sea-us-jets-1.3588725" TargetMode="External"/><Relationship Id="rId42" Type="http://schemas.openxmlformats.org/officeDocument/2006/relationships/hyperlink" Target="http://news.xinhuanet.com/english/2016-03/26/c_135225329.htm" TargetMode="External"/><Relationship Id="rId47" Type="http://schemas.openxmlformats.org/officeDocument/2006/relationships/hyperlink" Target="http://thediplomat.com/2015/06/the-us-and-china-wont-see-military-conflict-over-the-south-china-sea/" TargetMode="External"/><Relationship Id="rId50" Type="http://schemas.openxmlformats.org/officeDocument/2006/relationships/hyperlink" Target="http://dailycaller.com/2014/03/24/ipcc-runs-from-claims-that-global-warming-will-cause-mass-extinctions/" TargetMode="External"/><Relationship Id="rId7" Type="http://schemas.openxmlformats.org/officeDocument/2006/relationships/image" Target="media/image2.PNG"/><Relationship Id="rId12" Type="http://schemas.openxmlformats.org/officeDocument/2006/relationships/hyperlink" Target="http://thinkprogress.org/climate/2014/05/12/3436673/coal-dependent-china/" TargetMode="External"/><Relationship Id="rId17" Type="http://schemas.openxmlformats.org/officeDocument/2006/relationships/hyperlink" Target="http://www.huffingtonpost.com/china-hands/fighting-history-domestic_b_9856776.html" TargetMode="External"/><Relationship Id="rId25" Type="http://schemas.openxmlformats.org/officeDocument/2006/relationships/hyperlink" Target="http://blogs.wsj.com/chinarealtime/2015/06/26/china-issues-report-on-terrible-u-s-human-rights-record/" TargetMode="External"/><Relationship Id="rId33" Type="http://schemas.openxmlformats.org/officeDocument/2006/relationships/hyperlink" Target="http://fox5sandiego.com/2016/05/23/will-u-s-lifting-vietnam-arms-ban-raise-south-china-sea-tensions/" TargetMode="External"/><Relationship Id="rId38" Type="http://schemas.openxmlformats.org/officeDocument/2006/relationships/hyperlink" Target="http://thediplomat.com/2016/02/why-china-dreads-a-hillary-clinton-presidency/" TargetMode="External"/><Relationship Id="rId46" Type="http://schemas.openxmlformats.org/officeDocument/2006/relationships/hyperlink" Target="http://nationalinterest.org/feature/why-chinese-nationalism-could-impact-the-east-south-china-13922" TargetMode="External"/><Relationship Id="rId2" Type="http://schemas.openxmlformats.org/officeDocument/2006/relationships/numbering" Target="numbering.xml"/><Relationship Id="rId16" Type="http://schemas.openxmlformats.org/officeDocument/2006/relationships/hyperlink" Target="http://www.rfa.org/english/commentaries/mistrust-09232015110426.html" TargetMode="External"/><Relationship Id="rId20" Type="http://schemas.openxmlformats.org/officeDocument/2006/relationships/hyperlink" Target="http://www.reuters.com/article/us-china-security-idUSKBN0UA07220151228" TargetMode="External"/><Relationship Id="rId29" Type="http://schemas.openxmlformats.org/officeDocument/2006/relationships/hyperlink" Target="http://www.wallstreetdaily.com/2015/08/31/japan-gross-domestic-product-gdp/" TargetMode="External"/><Relationship Id="rId41" Type="http://schemas.openxmlformats.org/officeDocument/2006/relationships/hyperlink" Target="http://thediplomat.com/2015/03/why-do-people-keep-predicting-chinas-collaps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foreignpolicy.com/2014/06/04/chinas-kinda-sorta-oughta-plan-to-fight-climate-change/" TargetMode="External"/><Relationship Id="rId24" Type="http://schemas.openxmlformats.org/officeDocument/2006/relationships/hyperlink" Target="http://www.nbcnews.com/news/china/china-u-s-criticism-human-rights-hold-mirror-n555826" TargetMode="External"/><Relationship Id="rId32" Type="http://schemas.openxmlformats.org/officeDocument/2006/relationships/hyperlink" Target="http://www.channelnewsasia.com/news/asiapacific/south-china-sea-tensions/2849492.html" TargetMode="External"/><Relationship Id="rId37" Type="http://schemas.openxmlformats.org/officeDocument/2006/relationships/hyperlink" Target="http://nationalinterest.org/feature/more-trade-wont-stop-chinas-aggression-16587" TargetMode="External"/><Relationship Id="rId40" Type="http://schemas.openxmlformats.org/officeDocument/2006/relationships/hyperlink" Target="http://www.tandfonline.com/doi/abs/10.1080/10361146.2013.878897" TargetMode="External"/><Relationship Id="rId45" Type="http://schemas.openxmlformats.org/officeDocument/2006/relationships/hyperlink" Target="http://www.brookings.edu/~/media/events/2013/10/31-chinas-third-plenum-reform-and-opening-up/103113_cpc_transcript_ia.pdf"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qz.com/588511/a-crackdown-on-hong-kong-booksellers-reflects-the-deep-divides-in-chinas-communist-party/" TargetMode="External"/><Relationship Id="rId23" Type="http://schemas.openxmlformats.org/officeDocument/2006/relationships/hyperlink" Target="http://thediplomat.com/2015/03/why-china-cant-fix-its-environment/" TargetMode="External"/><Relationship Id="rId28" Type="http://schemas.openxmlformats.org/officeDocument/2006/relationships/hyperlink" Target="http://thediplomat.com/2016/01/should-japan-fear-chinas-stock-market-crash-this-time/" TargetMode="External"/><Relationship Id="rId36" Type="http://schemas.openxmlformats.org/officeDocument/2006/relationships/hyperlink" Target="http://www.smh.com.au/environment/climate-change/climate-change-could-make-humans-extinct-warns-health-expert-20140330-35rus.html" TargetMode="External"/><Relationship Id="rId49" Type="http://schemas.openxmlformats.org/officeDocument/2006/relationships/hyperlink" Target="https://www.theguardian.com/vital-signs/2015/mar/09/climate-change-conflict-syria-global-warming" TargetMode="External"/><Relationship Id="rId10" Type="http://schemas.openxmlformats.org/officeDocument/2006/relationships/hyperlink" Target="http://www.mdpi.com/2071-1050/7/5/5508" TargetMode="External"/><Relationship Id="rId19" Type="http://schemas.openxmlformats.org/officeDocument/2006/relationships/hyperlink" Target="https://www.stratfor.com/weekly/delicate-balance-beijing" TargetMode="External"/><Relationship Id="rId31" Type="http://schemas.openxmlformats.org/officeDocument/2006/relationships/hyperlink" Target="http://www.latimes.com/opinion/op-ed/la-oe-1217-hsiang-burke-climate-change-violence-20151217-story.html" TargetMode="External"/><Relationship Id="rId44" Type="http://schemas.openxmlformats.org/officeDocument/2006/relationships/hyperlink" Target="http://www.economist.com/news/china/21679500-china-using-climate-policy-push-through-domestic-reforms-raise-green-lanterns" TargetMode="External"/><Relationship Id="rId52" Type="http://schemas.openxmlformats.org/officeDocument/2006/relationships/hyperlink" Target="http://www.cato.org/blog/coral-bleaching-not-tell-tale-sign-imminent-extinction" TargetMode="External"/><Relationship Id="rId4" Type="http://schemas.openxmlformats.org/officeDocument/2006/relationships/settings" Target="settings.xml"/><Relationship Id="rId9" Type="http://schemas.openxmlformats.org/officeDocument/2006/relationships/hyperlink" Target="http://www.scmp.com/news/china/article/1611328/eight-questions-set-forth-unify-communist-party" TargetMode="External"/><Relationship Id="rId14" Type="http://schemas.openxmlformats.org/officeDocument/2006/relationships/hyperlink" Target="http://foreignpolicy.com/2015/03/13/china_communist_party_collapse_downfall/" TargetMode="External"/><Relationship Id="rId22" Type="http://schemas.openxmlformats.org/officeDocument/2006/relationships/hyperlink" Target="http://thediplomat.com/2015/01/relax-china-wont-challenge-us-hegemony/" TargetMode="External"/><Relationship Id="rId27" Type="http://schemas.openxmlformats.org/officeDocument/2006/relationships/hyperlink" Target="http://blogs.wsj.com/chinarealtime/2015/04/17/chinas-levels-of-bureaucracy-have-gotten-ridiculous-premier-says/" TargetMode="External"/><Relationship Id="rId30" Type="http://schemas.openxmlformats.org/officeDocument/2006/relationships/hyperlink" Target="http://www.paulcraigroberts.org/2015/05/11/war-threat-rises-economy-declines-paul-craig-roberts/" TargetMode="External"/><Relationship Id="rId35" Type="http://schemas.openxmlformats.org/officeDocument/2006/relationships/hyperlink" Target="https://www.questia.com/newspaper/1P2-36300201/infighting-in-china-impedes-stronger-environmental" TargetMode="External"/><Relationship Id="rId43" Type="http://schemas.openxmlformats.org/officeDocument/2006/relationships/hyperlink" Target="http://news.xinhuanet.com/english/2016-03/26/c_135225329.htm" TargetMode="External"/><Relationship Id="rId48" Type="http://schemas.openxmlformats.org/officeDocument/2006/relationships/hyperlink" Target="http://www.washingtontimes.com/news/2016/jun/29/china-joins-us-in-rimpac-2016-navy-exercises-amid-/" TargetMode="External"/><Relationship Id="rId8" Type="http://schemas.openxmlformats.org/officeDocument/2006/relationships/image" Target="media/image3.PNG"/><Relationship Id="rId51" Type="http://schemas.openxmlformats.org/officeDocument/2006/relationships/hyperlink" Target="http://www.cato.org/publications/commentary/massive-extinction-log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w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FE228-10DF-4F86-9BF6-71B105596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2725</TotalTime>
  <Pages>1</Pages>
  <Words>56864</Words>
  <Characters>324125</Characters>
  <Application>Microsoft Office Word</Application>
  <DocSecurity>0</DocSecurity>
  <Lines>2701</Lines>
  <Paragraphs>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Weintraub</dc:creator>
  <cp:keywords>5.1.1</cp:keywords>
  <dc:description/>
  <cp:lastModifiedBy>Josh Weintraub</cp:lastModifiedBy>
  <cp:revision>143</cp:revision>
  <dcterms:created xsi:type="dcterms:W3CDTF">2016-06-23T17:41:00Z</dcterms:created>
  <dcterms:modified xsi:type="dcterms:W3CDTF">2016-07-08T21:28:00Z</dcterms:modified>
</cp:coreProperties>
</file>