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1F1F19" w14:textId="0A36B884" w:rsidR="00A95652" w:rsidRDefault="003E313A" w:rsidP="003E313A">
      <w:pPr>
        <w:pStyle w:val="Heading1"/>
      </w:pPr>
      <w:r>
        <w:t xml:space="preserve">Nuclear </w:t>
      </w:r>
      <w:r w:rsidR="001D3CA1">
        <w:t>Dialogue</w:t>
      </w:r>
      <w:r>
        <w:t xml:space="preserve"> AFF – Classic MS</w:t>
      </w:r>
    </w:p>
    <w:p w14:paraId="53F8F9D1" w14:textId="52B312B0" w:rsidR="003E313A" w:rsidRDefault="001D3CA1" w:rsidP="001D3CA1">
      <w:pPr>
        <w:pStyle w:val="Heading3"/>
      </w:pPr>
      <w:r>
        <w:t>notes</w:t>
      </w:r>
    </w:p>
    <w:p w14:paraId="52499CCC" w14:textId="77777777" w:rsidR="001D3CA1" w:rsidRDefault="001D3CA1" w:rsidP="001D3CA1"/>
    <w:p w14:paraId="4941B09E" w14:textId="08741714" w:rsidR="001D3CA1" w:rsidRPr="001D3CA1" w:rsidRDefault="001D3CA1" w:rsidP="001D3CA1">
      <w:pPr>
        <w:pStyle w:val="Heading4"/>
      </w:pPr>
      <w:r>
        <w:t>There are 2 different solvency mechanisms for nuclear dialogue – a QPQ over limiting THAAD, and an unconditional acknowledgement of mutual vulnerability – while various advantages may be tagged to assume one mechanism or the other, they are designed to be largely interchangeable with minimal effort. Similarly, the answers to off-case positions, while occasionally specific to one mechanism or the other, are largely interchangeable as well.</w:t>
      </w:r>
    </w:p>
    <w:p w14:paraId="1194AACF" w14:textId="77777777" w:rsidR="003E313A" w:rsidRDefault="003E313A" w:rsidP="003E313A">
      <w:pPr>
        <w:pStyle w:val="Heading1"/>
      </w:pPr>
      <w:r>
        <w:t>THAAD Mechanism</w:t>
      </w:r>
    </w:p>
    <w:p w14:paraId="0F697F8C" w14:textId="77777777" w:rsidR="003E313A" w:rsidRDefault="003E313A" w:rsidP="003E313A">
      <w:pPr>
        <w:pStyle w:val="Heading2"/>
      </w:pPr>
      <w:r>
        <w:t>1AC</w:t>
      </w:r>
    </w:p>
    <w:p w14:paraId="5D4EE81D" w14:textId="77777777" w:rsidR="003E313A" w:rsidRDefault="003E313A" w:rsidP="003E313A">
      <w:pPr>
        <w:pStyle w:val="Heading3"/>
      </w:pPr>
      <w:r>
        <w:t>1ac plan</w:t>
      </w:r>
    </w:p>
    <w:p w14:paraId="372B7A9A" w14:textId="77777777" w:rsidR="003E313A" w:rsidRDefault="003E313A" w:rsidP="003E313A">
      <w:pPr>
        <w:pStyle w:val="Heading4"/>
      </w:pPr>
      <w:r>
        <w:t>The United States federal government should diplomatically engage the People’s Republic of China, offering to limit Terminal High Altitude Area Defense deployment in South Korea to interceptor batteries in exchange for the People’s Republic of China agreeing to refrain from expanding its nuclear arsenal.</w:t>
      </w:r>
    </w:p>
    <w:p w14:paraId="1A0B2629" w14:textId="77777777" w:rsidR="003E313A" w:rsidRDefault="003E313A" w:rsidP="003E313A">
      <w:pPr>
        <w:pStyle w:val="Heading3"/>
      </w:pPr>
      <w:r>
        <w:t>1ac solvency</w:t>
      </w:r>
    </w:p>
    <w:p w14:paraId="38C3BFEC" w14:textId="77777777" w:rsidR="003E313A" w:rsidRDefault="003E313A" w:rsidP="003E313A">
      <w:pPr>
        <w:pStyle w:val="Heading4"/>
      </w:pPr>
      <w:r>
        <w:t>The U.S. and South Korea recently agreed to deploy THAAD BMD batteries in South Korea – engagement is key to mitigate Chinese concerns</w:t>
      </w:r>
    </w:p>
    <w:p w14:paraId="48A69015" w14:textId="77777777" w:rsidR="003E313A" w:rsidRPr="00440F74" w:rsidRDefault="003E313A" w:rsidP="003E313A">
      <w:r>
        <w:t>--say yes – understands importance to South Korea, despite objections</w:t>
      </w:r>
    </w:p>
    <w:p w14:paraId="38F25D2E" w14:textId="77777777" w:rsidR="003E313A" w:rsidRDefault="003E313A" w:rsidP="003E313A">
      <w:pPr>
        <w:pStyle w:val="CiteSpacing"/>
      </w:pPr>
      <w:r w:rsidRPr="00732D70">
        <w:rPr>
          <w:rStyle w:val="Style13ptBold"/>
        </w:rPr>
        <w:t xml:space="preserve">Korea Herald </w:t>
      </w:r>
      <w:r>
        <w:rPr>
          <w:rStyle w:val="Style13ptBold"/>
        </w:rPr>
        <w:t>7-10-16</w:t>
      </w:r>
      <w:r>
        <w:t xml:space="preserve"> (internally citing Alan Romberg, fellow, Stimson Center, “(News Focus) THAAD decision unlikely to do lasting harm to Korea-China ties: U.S. expert,” 7-10-2016, http://www.koreaherald.com/view.php?ud=20160710000117)KMM</w:t>
      </w:r>
    </w:p>
    <w:p w14:paraId="44ED8899" w14:textId="77777777" w:rsidR="003E313A" w:rsidRPr="00743F72" w:rsidRDefault="003E313A" w:rsidP="003E313A">
      <w:pPr>
        <w:rPr>
          <w:sz w:val="16"/>
        </w:rPr>
      </w:pPr>
      <w:r w:rsidRPr="00732D70">
        <w:rPr>
          <w:rStyle w:val="StyleUnderline"/>
        </w:rPr>
        <w:t>South Korea and the U.S. announced</w:t>
      </w:r>
      <w:r w:rsidRPr="00743F72">
        <w:rPr>
          <w:sz w:val="16"/>
        </w:rPr>
        <w:t xml:space="preserve"> earlier that </w:t>
      </w:r>
      <w:r w:rsidRPr="00732D70">
        <w:rPr>
          <w:rStyle w:val="StyleUnderline"/>
        </w:rPr>
        <w:t xml:space="preserve">they have </w:t>
      </w:r>
      <w:r w:rsidRPr="00732D70">
        <w:rPr>
          <w:rStyle w:val="Emphasis"/>
        </w:rPr>
        <w:t>officially decided to deploy</w:t>
      </w:r>
      <w:r w:rsidRPr="00732D70">
        <w:rPr>
          <w:rStyle w:val="StyleUnderline"/>
        </w:rPr>
        <w:t xml:space="preserve"> a </w:t>
      </w:r>
      <w:r w:rsidRPr="00732D70">
        <w:rPr>
          <w:rStyle w:val="Emphasis"/>
        </w:rPr>
        <w:t>T</w:t>
      </w:r>
      <w:r w:rsidRPr="00743F72">
        <w:rPr>
          <w:sz w:val="16"/>
        </w:rPr>
        <w:t xml:space="preserve">erminal </w:t>
      </w:r>
      <w:r w:rsidRPr="00732D70">
        <w:rPr>
          <w:rStyle w:val="Emphasis"/>
        </w:rPr>
        <w:t>H</w:t>
      </w:r>
      <w:r w:rsidRPr="00743F72">
        <w:rPr>
          <w:sz w:val="16"/>
        </w:rPr>
        <w:t xml:space="preserve">igh </w:t>
      </w:r>
      <w:r w:rsidRPr="00732D70">
        <w:rPr>
          <w:rStyle w:val="Emphasis"/>
        </w:rPr>
        <w:t>A</w:t>
      </w:r>
      <w:r w:rsidRPr="00743F72">
        <w:rPr>
          <w:sz w:val="16"/>
        </w:rPr>
        <w:t xml:space="preserve">ltitude </w:t>
      </w:r>
      <w:r w:rsidRPr="00732D70">
        <w:rPr>
          <w:rStyle w:val="Emphasis"/>
        </w:rPr>
        <w:t>A</w:t>
      </w:r>
      <w:r w:rsidRPr="00743F72">
        <w:rPr>
          <w:sz w:val="16"/>
        </w:rPr>
        <w:t xml:space="preserve">rea </w:t>
      </w:r>
      <w:r w:rsidRPr="00732D70">
        <w:rPr>
          <w:rStyle w:val="Emphasis"/>
        </w:rPr>
        <w:t>D</w:t>
      </w:r>
      <w:r w:rsidRPr="00743F72">
        <w:rPr>
          <w:sz w:val="16"/>
        </w:rPr>
        <w:t xml:space="preserve">efense </w:t>
      </w:r>
      <w:r w:rsidRPr="00732D70">
        <w:rPr>
          <w:rStyle w:val="StyleUnderline"/>
        </w:rPr>
        <w:t>battery to South Korea to cope with ever-growing nuclear and missile threats from North Korea</w:t>
      </w:r>
      <w:r w:rsidRPr="00743F72">
        <w:rPr>
          <w:sz w:val="16"/>
        </w:rPr>
        <w:t xml:space="preserve">. </w:t>
      </w:r>
      <w:r w:rsidRPr="00732D70">
        <w:rPr>
          <w:rStyle w:val="StyleUnderline"/>
        </w:rPr>
        <w:t>China, which has long voiced opposition to THAAD in the South, strongly protested the decision, saying the deployment does not help achieve the denuclearization of the Korean Peninsula and hurts peace and stability in the region</w:t>
      </w:r>
      <w:r w:rsidRPr="00743F72">
        <w:rPr>
          <w:sz w:val="16"/>
        </w:rPr>
        <w:t xml:space="preserve">. "Deciding to move ahead with THAAD has not been easy for Seoul due to both international and domestic factors. But deployment of THAAD is a sensible military response to North Korea's missile threat," </w:t>
      </w:r>
      <w:r w:rsidRPr="00732D70">
        <w:rPr>
          <w:rStyle w:val="StyleUnderline"/>
        </w:rPr>
        <w:t>Alan Romberg, a distinguished fellow at the Stimson Center, told</w:t>
      </w:r>
      <w:r w:rsidRPr="00743F72">
        <w:rPr>
          <w:sz w:val="16"/>
        </w:rPr>
        <w:t xml:space="preserve"> Yonhap News Agency. </w:t>
      </w:r>
      <w:r w:rsidRPr="00732D70">
        <w:rPr>
          <w:rStyle w:val="Emphasis"/>
        </w:rPr>
        <w:t>Despite China's strong objections, it will come to acknowledge that it is a legitimate defensive tool</w:t>
      </w:r>
      <w:r w:rsidRPr="00732D70">
        <w:rPr>
          <w:rStyle w:val="StyleUnderline"/>
        </w:rPr>
        <w:t xml:space="preserve"> for Seoul, the expert said, adding that South Korea and </w:t>
      </w:r>
      <w:r w:rsidRPr="00732D70">
        <w:rPr>
          <w:rStyle w:val="Emphasis"/>
        </w:rPr>
        <w:t>the U.S. should make greater efforts to clarify the role of THAAD</w:t>
      </w:r>
      <w:r w:rsidRPr="00732D70">
        <w:rPr>
          <w:rStyle w:val="StyleUnderline"/>
        </w:rPr>
        <w:t xml:space="preserve"> even though recent offers to brief Beijing in detail have so far been rejected</w:t>
      </w:r>
      <w:r w:rsidRPr="00743F72">
        <w:rPr>
          <w:sz w:val="16"/>
        </w:rPr>
        <w:t>.</w:t>
      </w:r>
    </w:p>
    <w:p w14:paraId="679E3C15" w14:textId="77777777" w:rsidR="003E313A" w:rsidRDefault="003E313A" w:rsidP="003E313A"/>
    <w:p w14:paraId="3C73DE0D" w14:textId="402B01CD" w:rsidR="003E313A" w:rsidRDefault="003E313A" w:rsidP="003E313A">
      <w:pPr>
        <w:pStyle w:val="Heading4"/>
      </w:pPr>
      <w:r>
        <w:t>China will agree to limit nuclear modernization in return for limit</w:t>
      </w:r>
      <w:r w:rsidR="004C30E0">
        <w:t>ing</w:t>
      </w:r>
      <w:r>
        <w:t xml:space="preserve"> THAAD d</w:t>
      </w:r>
      <w:r w:rsidR="004C30E0">
        <w:t>eployment to only the batteries,</w:t>
      </w:r>
      <w:r>
        <w:t xml:space="preserve"> but not the radar</w:t>
      </w:r>
    </w:p>
    <w:p w14:paraId="441A6C31" w14:textId="77777777" w:rsidR="003E313A" w:rsidRDefault="003E313A" w:rsidP="003E313A">
      <w:r>
        <w:t>--say yes – eliminating the radar resolves Chinese concerns</w:t>
      </w:r>
    </w:p>
    <w:p w14:paraId="44B57AFA" w14:textId="77777777" w:rsidR="003E313A" w:rsidRPr="00D61B82" w:rsidRDefault="003E313A" w:rsidP="003E313A">
      <w:r>
        <w:t>--explicit linkage is key</w:t>
      </w:r>
    </w:p>
    <w:p w14:paraId="013BA73C" w14:textId="77777777" w:rsidR="003E313A" w:rsidRPr="001067D1" w:rsidRDefault="003E313A" w:rsidP="003E313A">
      <w:r w:rsidRPr="001067D1">
        <w:rPr>
          <w:rStyle w:val="Style13ptBold"/>
        </w:rPr>
        <w:t>Riquiang 15</w:t>
      </w:r>
      <w:r w:rsidRPr="001067D1">
        <w:t xml:space="preserve"> (Wu Riquiang, Associate Professor in the School of International Studies at Renmin University in China, “Stabilizing China-U.S. Nuclear Dynamics”, </w:t>
      </w:r>
      <w:r>
        <w:t xml:space="preserve">9-25-2015, </w:t>
      </w:r>
      <w:hyperlink r:id="rId6" w:history="1">
        <w:r w:rsidRPr="001067D1">
          <w:rPr>
            <w:rStyle w:val="Hyperlink"/>
          </w:rPr>
          <w:t>http://www.nbr.org/research/activity.aspx?id=610</w:t>
        </w:r>
      </w:hyperlink>
      <w:r w:rsidRPr="001067D1">
        <w:t>)</w:t>
      </w:r>
    </w:p>
    <w:p w14:paraId="688B572D" w14:textId="77777777" w:rsidR="003E313A" w:rsidRPr="00D83E4F" w:rsidRDefault="003E313A" w:rsidP="003E313A">
      <w:pPr>
        <w:rPr>
          <w:sz w:val="16"/>
        </w:rPr>
      </w:pPr>
      <w:r w:rsidRPr="001067D1">
        <w:rPr>
          <w:sz w:val="16"/>
        </w:rPr>
        <w:t xml:space="preserve">To maintain strategic stability, </w:t>
      </w:r>
      <w:r w:rsidRPr="001067D1">
        <w:rPr>
          <w:u w:val="single"/>
        </w:rPr>
        <w:t xml:space="preserve">China and the United States should reach a </w:t>
      </w:r>
      <w:r w:rsidRPr="001067D1">
        <w:rPr>
          <w:rStyle w:val="Emphasis"/>
        </w:rPr>
        <w:t>common understanding on strategic offensive and defensive capabilities</w:t>
      </w:r>
      <w:r w:rsidRPr="001067D1">
        <w:rPr>
          <w:sz w:val="16"/>
        </w:rPr>
        <w:t xml:space="preserve">. For example, </w:t>
      </w:r>
      <w:r w:rsidRPr="001067D1">
        <w:rPr>
          <w:u w:val="single"/>
        </w:rPr>
        <w:t xml:space="preserve">the United States could </w:t>
      </w:r>
      <w:r w:rsidRPr="001067D1">
        <w:rPr>
          <w:rStyle w:val="Emphasis"/>
        </w:rPr>
        <w:t>limit</w:t>
      </w:r>
      <w:r w:rsidRPr="001067D1">
        <w:rPr>
          <w:u w:val="single"/>
        </w:rPr>
        <w:t xml:space="preserve"> its </w:t>
      </w:r>
      <w:r w:rsidRPr="001067D1">
        <w:rPr>
          <w:rStyle w:val="Emphasis"/>
        </w:rPr>
        <w:t>missile defense</w:t>
      </w:r>
      <w:r w:rsidRPr="001067D1">
        <w:rPr>
          <w:sz w:val="16"/>
        </w:rPr>
        <w:t>—enough to counter North Korea’s unsophisticated missiles without threatening China’s more advanced strategic missiles.</w:t>
      </w:r>
      <w:r w:rsidRPr="001067D1">
        <w:rPr>
          <w:u w:val="single"/>
        </w:rPr>
        <w:t xml:space="preserve"> In return, China could </w:t>
      </w:r>
      <w:r w:rsidRPr="001067D1">
        <w:rPr>
          <w:rStyle w:val="Emphasis"/>
        </w:rPr>
        <w:t>agree to refrain from expanding its nuclear arsenal</w:t>
      </w:r>
      <w:r w:rsidRPr="001067D1">
        <w:rPr>
          <w:sz w:val="16"/>
        </w:rPr>
        <w:t xml:space="preserve">. If the United States is sincere in its declaration that homeland missile defense is not directed at China, this solution is in Washington’s interest. China has maintained a small nuclear arsenal for several decades, and </w:t>
      </w:r>
      <w:r w:rsidRPr="001067D1">
        <w:rPr>
          <w:u w:val="single"/>
        </w:rPr>
        <w:t>the</w:t>
      </w:r>
      <w:r w:rsidRPr="001067D1">
        <w:rPr>
          <w:sz w:val="16"/>
        </w:rPr>
        <w:t xml:space="preserve"> </w:t>
      </w:r>
      <w:r w:rsidRPr="001067D1">
        <w:rPr>
          <w:u w:val="single"/>
        </w:rPr>
        <w:t>only reason it would have to increase its stockpile of weapons is to compensate for its nuclear deterrence capability being undermined by improved U.S. missile defenses</w:t>
      </w:r>
      <w:r w:rsidRPr="001067D1">
        <w:rPr>
          <w:sz w:val="16"/>
        </w:rPr>
        <w:t xml:space="preserve">. So </w:t>
      </w:r>
      <w:r w:rsidRPr="001067D1">
        <w:rPr>
          <w:rStyle w:val="Emphasis"/>
        </w:rPr>
        <w:t>this solution is also in Beijing’s interest</w:t>
      </w:r>
      <w:r w:rsidRPr="001067D1">
        <w:rPr>
          <w:rStyle w:val="StyleUnderline"/>
        </w:rPr>
        <w:t>. The issue of</w:t>
      </w:r>
      <w:r w:rsidRPr="001067D1">
        <w:rPr>
          <w:sz w:val="16"/>
        </w:rPr>
        <w:t xml:space="preserve"> a potential </w:t>
      </w:r>
      <w:r w:rsidRPr="001067D1">
        <w:rPr>
          <w:rStyle w:val="Emphasis"/>
        </w:rPr>
        <w:t>deployment of THAAD</w:t>
      </w:r>
      <w:r w:rsidRPr="001067D1">
        <w:rPr>
          <w:rStyle w:val="StyleUnderline"/>
        </w:rPr>
        <w:t xml:space="preserve"> in South Korea could</w:t>
      </w:r>
      <w:r w:rsidRPr="001067D1">
        <w:rPr>
          <w:sz w:val="16"/>
        </w:rPr>
        <w:t xml:space="preserve"> also </w:t>
      </w:r>
      <w:r w:rsidRPr="001067D1">
        <w:rPr>
          <w:rStyle w:val="StyleUnderline"/>
        </w:rPr>
        <w:t xml:space="preserve">be </w:t>
      </w:r>
      <w:r w:rsidRPr="001067D1">
        <w:rPr>
          <w:rStyle w:val="Emphasis"/>
        </w:rPr>
        <w:t>resolved</w:t>
      </w:r>
      <w:r w:rsidRPr="001067D1">
        <w:rPr>
          <w:rStyle w:val="StyleUnderline"/>
        </w:rPr>
        <w:t xml:space="preserve"> in a way that meets the U</w:t>
      </w:r>
      <w:r w:rsidRPr="001067D1">
        <w:rPr>
          <w:sz w:val="16"/>
        </w:rPr>
        <w:t xml:space="preserve">nited </w:t>
      </w:r>
      <w:r w:rsidRPr="001067D1">
        <w:rPr>
          <w:rStyle w:val="StyleUnderline"/>
        </w:rPr>
        <w:t>S</w:t>
      </w:r>
      <w:r w:rsidRPr="001067D1">
        <w:rPr>
          <w:sz w:val="16"/>
        </w:rPr>
        <w:t xml:space="preserve">tates’ </w:t>
      </w:r>
      <w:r w:rsidRPr="001067D1">
        <w:rPr>
          <w:rStyle w:val="StyleUnderline"/>
        </w:rPr>
        <w:t xml:space="preserve">declared purpose without threatening China’s nuclear deterrent. China is concerned with THAAD radar because it could increase the target discrimination capability of U.S. homeland missile defense. But target discrimination is not a problem for terminal defense systems, such as THAAD, because the atmosphere simply screens out all decoys automatically. Thus, China’s concern over THAAD radar is not linked to the defense of South Korea. Therefore, a solution could be that </w:t>
      </w:r>
      <w:r w:rsidRPr="001067D1">
        <w:rPr>
          <w:rStyle w:val="Emphasis"/>
        </w:rPr>
        <w:t>only THAAD interceptors are deployed</w:t>
      </w:r>
      <w:r w:rsidRPr="001067D1">
        <w:rPr>
          <w:rStyle w:val="StyleUnderline"/>
        </w:rPr>
        <w:t xml:space="preserve"> in South Korea and that they are integrated with South Korea’s </w:t>
      </w:r>
      <w:r w:rsidRPr="001067D1">
        <w:rPr>
          <w:rStyle w:val="Emphasis"/>
        </w:rPr>
        <w:t>current missile defense radar</w:t>
      </w:r>
      <w:r w:rsidRPr="001067D1">
        <w:rPr>
          <w:sz w:val="16"/>
        </w:rPr>
        <w:t xml:space="preserve">, the Green Pine system. </w:t>
      </w:r>
      <w:r w:rsidRPr="001067D1">
        <w:rPr>
          <w:u w:val="single"/>
        </w:rPr>
        <w:t xml:space="preserve">In order to encourage U.S. restraint on missile defense, China could </w:t>
      </w:r>
      <w:r w:rsidRPr="001067D1">
        <w:rPr>
          <w:rStyle w:val="Emphasis"/>
        </w:rPr>
        <w:t>explicitly link discussions on U.S. missile defense with the Chinese nuclear arsenal</w:t>
      </w:r>
      <w:r w:rsidRPr="001067D1">
        <w:rPr>
          <w:sz w:val="16"/>
        </w:rPr>
        <w:t>.</w:t>
      </w:r>
      <w:r w:rsidRPr="001067D1">
        <w:rPr>
          <w:u w:val="single"/>
        </w:rPr>
        <w:t xml:space="preserve"> If the United States improves the effectiveness or expands the scale of its missile defense capabilities, China would build more nuclear missiles capable of targeting the United States to compensate for the negative impact on China’s nuclear deterrent</w:t>
      </w:r>
      <w:r w:rsidRPr="001067D1">
        <w:rPr>
          <w:sz w:val="16"/>
        </w:rPr>
        <w:t xml:space="preserve">. Alarming signals would include the deployment of highly capable radar on China’s periphery, more interceptors capable of engaging Chinese strategic missiles, and new assets or firing doctrines that could improve target discrimination capability. China and the United States should also work together to mitigate the risk of nuclear escalation if a conventional war were to occur. First, China’s lack of confidence in the survivability of its nuclear forces is a source of escalatory risk. </w:t>
      </w:r>
      <w:r w:rsidRPr="001067D1">
        <w:rPr>
          <w:u w:val="single"/>
        </w:rPr>
        <w:t>In order to give China confidence, the United States could publicly accept mutual vulnerability and promise not to attack Chinese nuclear weapons with conventional assets.</w:t>
      </w:r>
      <w:r w:rsidRPr="001067D1">
        <w:rPr>
          <w:sz w:val="16"/>
        </w:rPr>
        <w:t xml:space="preserve"> Second, in order to discourage the United States from attacking Chinese nuclear weapons, China could modify its no-first-use policy, declaring that conventional attacks on nuclear weapons would be considered on par with nuclear strikes and might cause nuclear retaliation. Third, </w:t>
      </w:r>
      <w:r w:rsidRPr="001067D1">
        <w:rPr>
          <w:u w:val="single"/>
        </w:rPr>
        <w:t>China could make reasonable efforts to maintain or develop a clear distinction between its conventional and nuclear weapons.</w:t>
      </w:r>
      <w:r w:rsidRPr="001067D1">
        <w:rPr>
          <w:sz w:val="16"/>
        </w:rPr>
        <w:t xml:space="preserve"> For example, China could demarcate its nuclear and conventional ballistic missiles by range, maintaining short- and medium-range missiles only for conventional purposes and intermediate-range and intercontinental missiles for nuclear needs. Finally, political leaders from both countries must understand the implications of military strategy for nuclear escalation, balance military efficiency and escalation concerns, and maintain firm control over the level of escalatory risk.</w:t>
      </w:r>
    </w:p>
    <w:p w14:paraId="449C43E6" w14:textId="77777777" w:rsidR="003E313A" w:rsidRDefault="003E313A" w:rsidP="003E313A"/>
    <w:p w14:paraId="39E598BC" w14:textId="77777777" w:rsidR="003E313A" w:rsidRDefault="003E313A" w:rsidP="003E313A">
      <w:pPr>
        <w:pStyle w:val="Heading4"/>
      </w:pPr>
      <w:r>
        <w:t>That’s key to mitigate hypersonic arms racing and insulate U.S.-China relations from disagreements over BMD – while assuring allies and preserving Chinese relations with South Korea</w:t>
      </w:r>
    </w:p>
    <w:p w14:paraId="38213765" w14:textId="77777777" w:rsidR="003E313A" w:rsidRDefault="003E313A" w:rsidP="003E313A">
      <w:r>
        <w:t>--track 1 key – track 2 is the sq and proves China will say yes</w:t>
      </w:r>
    </w:p>
    <w:p w14:paraId="6D56E206" w14:textId="77777777" w:rsidR="003E313A" w:rsidRDefault="003E313A" w:rsidP="003E313A">
      <w:r>
        <w:t>--say yes – interest in technical details and desire to preserve relations with South Korea</w:t>
      </w:r>
    </w:p>
    <w:p w14:paraId="3929F332" w14:textId="77777777" w:rsidR="003E313A" w:rsidRDefault="003E313A" w:rsidP="003E313A">
      <w:r>
        <w:t>--at: alt causes – modernization programs are narrowly focused on defeating US BMD capabilities</w:t>
      </w:r>
    </w:p>
    <w:p w14:paraId="1963981D" w14:textId="77777777" w:rsidR="003E313A" w:rsidRDefault="003E313A" w:rsidP="003E313A">
      <w:r>
        <w:t>--at: allied prolif – plan doesn’t jeopardize assurance – doesn’t give up any capabilities, and South Korea is on board</w:t>
      </w:r>
    </w:p>
    <w:p w14:paraId="1CCF46F0" w14:textId="77777777" w:rsidR="003E313A" w:rsidRDefault="003E313A" w:rsidP="003E313A">
      <w:r>
        <w:t>--at: topic da – we’ve assured them before in track 2 dialogues – insufficient to solve the aff, but sufficient to trigger the disad</w:t>
      </w:r>
    </w:p>
    <w:p w14:paraId="56E113B8" w14:textId="77777777" w:rsidR="003E313A" w:rsidRPr="00F03BAE" w:rsidRDefault="003E313A" w:rsidP="003E313A">
      <w:pPr>
        <w:pStyle w:val="CiteSpacing"/>
      </w:pPr>
      <w:hyperlink r:id="rId7" w:history="1">
        <w:r w:rsidRPr="0068680A">
          <w:rPr>
            <w:rStyle w:val="Style13ptBold"/>
          </w:rPr>
          <w:t>Marantidou</w:t>
        </w:r>
      </w:hyperlink>
      <w:r w:rsidRPr="0068680A">
        <w:rPr>
          <w:rStyle w:val="Style13ptBold"/>
        </w:rPr>
        <w:t xml:space="preserve"> &amp; Ekmektsioglou 16</w:t>
      </w:r>
      <w:r w:rsidRPr="000E1905">
        <w:t xml:space="preserve"> </w:t>
      </w:r>
      <w:r w:rsidRPr="00385C59">
        <w:t>(</w:t>
      </w:r>
      <w:hyperlink r:id="rId8" w:history="1">
        <w:r w:rsidRPr="00385C59">
          <w:rPr>
            <w:rStyle w:val="Hyperlink"/>
          </w:rPr>
          <w:t>Virginia Marantidou</w:t>
        </w:r>
      </w:hyperlink>
      <w:r w:rsidRPr="00385C59">
        <w:t>, fellow at CSIS; Eleni G. Ekmektsioglou, Ph</w:t>
      </w:r>
      <w:r>
        <w:t>.</w:t>
      </w:r>
      <w:r w:rsidRPr="00385C59">
        <w:t>D</w:t>
      </w:r>
      <w:r>
        <w:t>. candidate</w:t>
      </w:r>
      <w:r w:rsidRPr="00385C59">
        <w:t xml:space="preserve"> at USIS; 2-17-2016, "On the Brink of a U.S.-China Nuclear Arms Race," National Interest, </w:t>
      </w:r>
      <w:hyperlink r:id="rId9" w:history="1">
        <w:r w:rsidRPr="00385C59">
          <w:rPr>
            <w:rStyle w:val="Hyperlink"/>
          </w:rPr>
          <w:t>http://nationalinterest.org/feature/the-brink-us-china-nuclear-arms-race-15227</w:t>
        </w:r>
      </w:hyperlink>
      <w:r w:rsidRPr="00385C59">
        <w:t>) //jack</w:t>
      </w:r>
    </w:p>
    <w:p w14:paraId="13BE4BF8" w14:textId="77777777" w:rsidR="003E313A" w:rsidRDefault="003E313A" w:rsidP="003E313A">
      <w:pPr>
        <w:rPr>
          <w:sz w:val="16"/>
        </w:rPr>
      </w:pPr>
      <w:r w:rsidRPr="00F03BAE">
        <w:rPr>
          <w:sz w:val="16"/>
        </w:rPr>
        <w:t xml:space="preserve">North Korea’s recent nuclear test has brought prominence to </w:t>
      </w:r>
      <w:r w:rsidRPr="00F03BAE">
        <w:rPr>
          <w:rStyle w:val="StyleUnderline"/>
        </w:rPr>
        <w:t>China-U.S. nuclear relations</w:t>
      </w:r>
      <w:r w:rsidRPr="00F03BAE">
        <w:rPr>
          <w:sz w:val="16"/>
        </w:rPr>
        <w:t xml:space="preserve">, which </w:t>
      </w:r>
      <w:r w:rsidRPr="00F03BAE">
        <w:rPr>
          <w:rStyle w:val="StyleUnderline"/>
        </w:rPr>
        <w:t>seem to have taken a downturn</w:t>
      </w:r>
      <w:r w:rsidRPr="00F03BAE">
        <w:rPr>
          <w:sz w:val="16"/>
        </w:rPr>
        <w:t xml:space="preserve">, </w:t>
      </w:r>
      <w:r w:rsidRPr="00F03BAE">
        <w:rPr>
          <w:rStyle w:val="StyleUnderline"/>
        </w:rPr>
        <w:t>with damaging effects to</w:t>
      </w:r>
      <w:r w:rsidRPr="00F03BAE">
        <w:rPr>
          <w:sz w:val="16"/>
        </w:rPr>
        <w:t xml:space="preserve"> strategic </w:t>
      </w:r>
      <w:r w:rsidRPr="00F03BAE">
        <w:rPr>
          <w:rStyle w:val="StyleUnderline"/>
        </w:rPr>
        <w:t>stability</w:t>
      </w:r>
      <w:r w:rsidRPr="00F03BAE">
        <w:rPr>
          <w:sz w:val="16"/>
        </w:rPr>
        <w:t xml:space="preserve">. </w:t>
      </w:r>
      <w:r w:rsidRPr="0068680A">
        <w:rPr>
          <w:rStyle w:val="StyleUnderline"/>
        </w:rPr>
        <w:t>Despite a decade of candidly exchanging views through Track II dialogues, both countries have failed to convince each other that their respective</w:t>
      </w:r>
      <w:r w:rsidRPr="00F03BAE">
        <w:rPr>
          <w:sz w:val="16"/>
        </w:rPr>
        <w:t xml:space="preserve"> ballistic missile defense (</w:t>
      </w:r>
      <w:r w:rsidRPr="0068680A">
        <w:rPr>
          <w:rStyle w:val="StyleUnderline"/>
        </w:rPr>
        <w:t>BMD</w:t>
      </w:r>
      <w:r w:rsidRPr="00F03BAE">
        <w:rPr>
          <w:sz w:val="16"/>
        </w:rPr>
        <w:t xml:space="preserve">) </w:t>
      </w:r>
      <w:r w:rsidRPr="0068680A">
        <w:rPr>
          <w:rStyle w:val="StyleUnderline"/>
        </w:rPr>
        <w:t>and hypersonic weapons programs are not threatening</w:t>
      </w:r>
      <w:r w:rsidRPr="00F03BAE">
        <w:rPr>
          <w:sz w:val="16"/>
        </w:rPr>
        <w:t xml:space="preserve">. As a result, both keep investing in expensive and technically questionable strategic systems, each threatening to pull the other into a spiraling qualitative arms race. </w:t>
      </w:r>
      <w:r w:rsidRPr="0068680A">
        <w:rPr>
          <w:rStyle w:val="StyleUnderline"/>
        </w:rPr>
        <w:t>American officials’ numerous assurances notwithstanding, China</w:t>
      </w:r>
      <w:r w:rsidRPr="00F03BAE">
        <w:rPr>
          <w:rStyle w:val="StyleUnderline"/>
        </w:rPr>
        <w:t xml:space="preserve"> remains suspicious of the U.S. BMD program</w:t>
      </w:r>
      <w:r w:rsidRPr="00F03BAE">
        <w:rPr>
          <w:sz w:val="16"/>
        </w:rPr>
        <w:t xml:space="preserve">. As much as the U.S. has named the DPRK (and previously, Iran) as the main targets of its limited BMD capabilities, China insists that ballistic missile defenses decrease the security of its own nuclear arsenal. Specifically, </w:t>
      </w:r>
      <w:r w:rsidRPr="00F03BAE">
        <w:rPr>
          <w:rStyle w:val="StyleUnderline"/>
        </w:rPr>
        <w:t>Chinese experts are concerned about their country being subject to American coercion</w:t>
      </w:r>
      <w:r w:rsidRPr="00F03BAE">
        <w:rPr>
          <w:sz w:val="16"/>
        </w:rPr>
        <w:t xml:space="preserve">, mainly due to Washington’s nuclear superiority, which married to BMD and hypersonic weapons—Conventional Prompt Global Strike (CPGS)—puts China’s retaliatory capability at stake. </w:t>
      </w:r>
      <w:hyperlink r:id="rId10" w:history="1">
        <w:r w:rsidRPr="00F03BAE">
          <w:rPr>
            <w:rStyle w:val="Hyperlink"/>
            <w:sz w:val="16"/>
          </w:rPr>
          <w:t>Wu Chunsi</w:t>
        </w:r>
      </w:hyperlink>
      <w:r w:rsidRPr="00F03BAE">
        <w:rPr>
          <w:sz w:val="16"/>
        </w:rPr>
        <w:t xml:space="preserve">, director of the Institute of International Strategic Studies at SIIS, argues that missile defense makes China’s </w:t>
      </w:r>
      <w:hyperlink r:id="rId11" w:history="1">
        <w:r w:rsidRPr="00F03BAE">
          <w:rPr>
            <w:rStyle w:val="Hyperlink"/>
            <w:sz w:val="16"/>
          </w:rPr>
          <w:t>No-First-Use</w:t>
        </w:r>
      </w:hyperlink>
      <w:r w:rsidRPr="00F03BAE">
        <w:rPr>
          <w:sz w:val="16"/>
        </w:rPr>
        <w:t xml:space="preserve"> doctrine increasingly difficult to maintain because it gives the United States a double advantage in both offensive first-strike capability and credible defensive capability. </w:t>
      </w:r>
      <w:r w:rsidRPr="00F03BAE">
        <w:rPr>
          <w:rStyle w:val="StyleUnderline"/>
        </w:rPr>
        <w:t xml:space="preserve">The main concern is that </w:t>
      </w:r>
      <w:r w:rsidRPr="0065485E">
        <w:rPr>
          <w:rStyle w:val="Emphasis"/>
        </w:rPr>
        <w:t>hypersonic weapons</w:t>
      </w:r>
      <w:r w:rsidRPr="00F03BAE">
        <w:rPr>
          <w:rStyle w:val="StyleUnderline"/>
        </w:rPr>
        <w:t xml:space="preserve"> could facilitate a preemptive strike</w:t>
      </w:r>
      <w:r w:rsidRPr="00F03BAE">
        <w:rPr>
          <w:sz w:val="16"/>
        </w:rPr>
        <w:t xml:space="preserve"> against the Chinese arsenal,</w:t>
      </w:r>
      <w:r w:rsidRPr="00F03BAE">
        <w:rPr>
          <w:rStyle w:val="StyleUnderline"/>
        </w:rPr>
        <w:t xml:space="preserve"> which</w:t>
      </w:r>
      <w:r w:rsidRPr="00F03BAE">
        <w:rPr>
          <w:sz w:val="16"/>
        </w:rPr>
        <w:t xml:space="preserve">, after an attack, </w:t>
      </w:r>
      <w:r w:rsidRPr="00F03BAE">
        <w:rPr>
          <w:rStyle w:val="StyleUnderline"/>
        </w:rPr>
        <w:t>would be seriously weakened and less capable of successfully penetrating U.S. BMD systems.</w:t>
      </w:r>
      <w:r>
        <w:rPr>
          <w:rStyle w:val="StyleUnderline"/>
        </w:rPr>
        <w:t xml:space="preserve"> </w:t>
      </w:r>
      <w:r w:rsidRPr="00F03BAE">
        <w:rPr>
          <w:rStyle w:val="StyleUnderline"/>
        </w:rPr>
        <w:t>The Chinese concerns</w:t>
      </w:r>
      <w:r w:rsidRPr="00F03BAE">
        <w:rPr>
          <w:sz w:val="16"/>
        </w:rPr>
        <w:t xml:space="preserve">, however, </w:t>
      </w:r>
      <w:r w:rsidRPr="00F03BAE">
        <w:rPr>
          <w:rStyle w:val="StyleUnderline"/>
        </w:rPr>
        <w:t>overestimate American BMD and CPGS capabilities</w:t>
      </w:r>
      <w:r w:rsidRPr="00F03BAE">
        <w:rPr>
          <w:sz w:val="16"/>
        </w:rPr>
        <w:t xml:space="preserve">, </w:t>
      </w:r>
      <w:r w:rsidRPr="00F03BAE">
        <w:rPr>
          <w:rStyle w:val="StyleUnderline"/>
        </w:rPr>
        <w:t>while underestimating the power of the Chinese deterrent,</w:t>
      </w:r>
      <w:r w:rsidRPr="00F03BAE">
        <w:rPr>
          <w:sz w:val="16"/>
        </w:rPr>
        <w:t xml:space="preserve"> recently reinforced by its undersea component. The main objective behind </w:t>
      </w:r>
      <w:hyperlink r:id="rId12" w:anchor="http://thediplomat.com/2015/12/china-deploys-first-nuclear-deterrence-patrol/" w:history="1">
        <w:r w:rsidRPr="00F03BAE">
          <w:rPr>
            <w:rStyle w:val="Hyperlink"/>
            <w:sz w:val="16"/>
          </w:rPr>
          <w:t>Chinese undersea deterrence</w:t>
        </w:r>
      </w:hyperlink>
      <w:r w:rsidRPr="00F03BAE">
        <w:rPr>
          <w:sz w:val="16"/>
        </w:rPr>
        <w:t xml:space="preserve"> was to achieve greater quietness for submarines and more assured penetrability for SSBN-launched missiles. With an undersea deterrent and an enhanced—and more survivable—land-based nuclear arsenal, </w:t>
      </w:r>
      <w:r w:rsidRPr="00F03BAE">
        <w:rPr>
          <w:rStyle w:val="StyleUnderline"/>
        </w:rPr>
        <w:t>China should feel more secure about its retaliatory strike</w:t>
      </w:r>
      <w:r w:rsidRPr="00F03BAE">
        <w:rPr>
          <w:sz w:val="16"/>
        </w:rPr>
        <w:t xml:space="preserve">. In other words, the strategic stability between the two countries appears to be stronger, not weaker. In this context, BMD systems should not influence strategic balancing between the United States and China, since they do not provide a significant strategic advantage to either Beijing or Washington. In fact, American BMD against North Korea’s small arsenal is necessary to increase the credibility of the U.S. nuclear umbrella over South Korea, but it is not capable of preempting the Chinese arsenal. One reason is that the effectiveness of BMD systems is debatable even for the advanced U.S. interceptors, whose extensive testing has not provided conclusive about how they would operate in real conflict environments. Andrew Erickson of the U.S. Naval War College has </w:t>
      </w:r>
      <w:hyperlink r:id="rId13" w:history="1">
        <w:r w:rsidRPr="00F03BAE">
          <w:rPr>
            <w:rStyle w:val="Hyperlink"/>
            <w:sz w:val="16"/>
          </w:rPr>
          <w:t>characterized</w:t>
        </w:r>
      </w:hyperlink>
      <w:r w:rsidRPr="00F03BAE">
        <w:rPr>
          <w:sz w:val="16"/>
        </w:rPr>
        <w:t xml:space="preserve"> BMDs as expensive and incomplete in their coverage. </w:t>
      </w:r>
      <w:r w:rsidRPr="00F03BAE">
        <w:rPr>
          <w:rStyle w:val="StyleUnderline"/>
        </w:rPr>
        <w:t>American BMD systems can only intercept a small number of nuclear warheads</w:t>
      </w:r>
      <w:r w:rsidRPr="00F03BAE">
        <w:rPr>
          <w:sz w:val="16"/>
        </w:rPr>
        <w:t xml:space="preserve"> (the ratio is five interceptors for one warhead), while both the United States and China possess large strategic and conventional missile arsenals, which can be used interchangeably in a conflict scenario to penetrate missile defenses. The Chinese Second Artillery Force’s modernization has rendered it a massive source of firepower that American BMD systems could never hope to counter. Adding decoys and multiple independently targetable reentry vehicle (MIRV) missiles, it becomes obvious that on a cost-exchange ratio</w:t>
      </w:r>
      <w:r w:rsidRPr="00F03BAE">
        <w:rPr>
          <w:rStyle w:val="StyleUnderline"/>
        </w:rPr>
        <w:t>, BMD forces are not only ineffective, but also a much more expensive</w:t>
      </w:r>
      <w:r w:rsidRPr="00F03BAE">
        <w:rPr>
          <w:sz w:val="16"/>
        </w:rPr>
        <w:t xml:space="preserve">—not to mention technically unreliable—option than land-based ballistic missiles, whose technology is extensively tested, reliable and relatively cheap. That said, </w:t>
      </w:r>
      <w:r w:rsidRPr="00F03BAE">
        <w:rPr>
          <w:rStyle w:val="StyleUnderline"/>
        </w:rPr>
        <w:t>building and deploying a large number of interceptors is not only strategically suboptimal, but also financially challenging</w:t>
      </w:r>
      <w:r w:rsidRPr="00F03BAE">
        <w:rPr>
          <w:sz w:val="16"/>
        </w:rPr>
        <w:t>, given both countries’ budgetary constraints. But</w:t>
      </w:r>
      <w:r w:rsidRPr="00F03BAE">
        <w:rPr>
          <w:rStyle w:val="StyleUnderline"/>
        </w:rPr>
        <w:t xml:space="preserve"> the development of threat perception is not always clear</w:t>
      </w:r>
      <w:r w:rsidRPr="00F03BAE">
        <w:rPr>
          <w:sz w:val="16"/>
        </w:rPr>
        <w:t>-</w:t>
      </w:r>
      <w:r w:rsidRPr="00F03BAE">
        <w:rPr>
          <w:rStyle w:val="StyleUnderline"/>
        </w:rPr>
        <w:t>cut, and</w:t>
      </w:r>
      <w:r w:rsidRPr="00F03BAE">
        <w:rPr>
          <w:sz w:val="16"/>
        </w:rPr>
        <w:t xml:space="preserve"> </w:t>
      </w:r>
      <w:r w:rsidRPr="00F03BAE">
        <w:rPr>
          <w:rStyle w:val="StyleUnderline"/>
        </w:rPr>
        <w:t>perceptions often lead to real policy outcomes</w:t>
      </w:r>
      <w:r w:rsidRPr="00F03BAE">
        <w:rPr>
          <w:sz w:val="16"/>
        </w:rPr>
        <w:t xml:space="preserve">. While American BMD systems and the prospect of South Korea deploying missile interceptors on its soil have dominated discussions of U.S.-China strategic relations, </w:t>
      </w:r>
      <w:r w:rsidRPr="00F03BAE">
        <w:rPr>
          <w:rStyle w:val="StyleUnderline"/>
        </w:rPr>
        <w:t>less attention has been given to China’s missile defense capabilities</w:t>
      </w:r>
      <w:r w:rsidRPr="00F03BAE">
        <w:rPr>
          <w:sz w:val="16"/>
        </w:rPr>
        <w:t xml:space="preserve">. In fact, China conducted its latest ground-based, mid-course intercept test in July 2014, following two similar tests in </w:t>
      </w:r>
      <w:hyperlink r:id="rId14" w:history="1">
        <w:r w:rsidRPr="00F03BAE">
          <w:rPr>
            <w:rStyle w:val="Hyperlink"/>
            <w:sz w:val="16"/>
          </w:rPr>
          <w:t>January 2013 and January 2010.</w:t>
        </w:r>
      </w:hyperlink>
      <w:r w:rsidRPr="00F03BAE">
        <w:rPr>
          <w:sz w:val="16"/>
        </w:rPr>
        <w:t xml:space="preserve"> </w:t>
      </w:r>
      <w:r w:rsidRPr="00F03BAE">
        <w:rPr>
          <w:rStyle w:val="StyleUnderline"/>
        </w:rPr>
        <w:t>Due to China’s opacity on such issues, there is much speculation surrounding its intentions regarding missile defense development and deployment</w:t>
      </w:r>
      <w:r w:rsidRPr="00F03BAE">
        <w:rPr>
          <w:sz w:val="16"/>
        </w:rPr>
        <w:t xml:space="preserve">, while the true sophistication of Chinese missile defense technology remains unclear. Nevertheless, </w:t>
      </w:r>
      <w:r w:rsidRPr="0065485E">
        <w:rPr>
          <w:rStyle w:val="Emphasis"/>
        </w:rPr>
        <w:t>there are strong indications that Chinese efforts to develop such systems are not only here to stay, but are built to counter U.S. programs rather than other regional countries’ BMD efforts</w:t>
      </w:r>
      <w:r w:rsidRPr="00F03BAE">
        <w:rPr>
          <w:sz w:val="16"/>
        </w:rPr>
        <w:t xml:space="preserve">, such as India, </w:t>
      </w:r>
      <w:hyperlink r:id="rId15" w:history="1">
        <w:r w:rsidRPr="00F03BAE">
          <w:rPr>
            <w:rStyle w:val="Hyperlink"/>
            <w:sz w:val="16"/>
          </w:rPr>
          <w:t>as some pundits advocate</w:t>
        </w:r>
      </w:hyperlink>
      <w:r w:rsidRPr="00F03BAE">
        <w:rPr>
          <w:sz w:val="16"/>
        </w:rPr>
        <w:t xml:space="preserve">. Lora Saalman’s extensive research on the topic supports this idea. In an article entitled </w:t>
      </w:r>
      <w:hyperlink r:id="rId16" w:history="1">
        <w:r w:rsidRPr="00F03BAE">
          <w:rPr>
            <w:rStyle w:val="Hyperlink"/>
            <w:sz w:val="16"/>
          </w:rPr>
          <w:t>“China’s Evolution on Ballistic Missile Defense,”</w:t>
        </w:r>
      </w:hyperlink>
      <w:r w:rsidRPr="00F03BAE">
        <w:rPr>
          <w:sz w:val="16"/>
        </w:rPr>
        <w:t xml:space="preserve"> Saalman presents the rise of a vivid Chinese discourse, which “reflects the belief that the ultimate means of counteracting US ambitions and forestalling political or military coercion is the possession of similar [BMD] systems.” Therefore, since 2002, a great volume of Chinese writings focusing on BMD “began to gravitate from more ‘passive’ countermeasures to more ‘active’ ones, with the most notable rise occurring in kinetic energy studies.” The fruit of these studies and the manifestation of China’s intent to move forward with BMD—as a countermeasure to American BMD—are its three missile defense tests. </w:t>
      </w:r>
      <w:hyperlink r:id="rId17" w:history="1">
        <w:r w:rsidRPr="0065485E">
          <w:rPr>
            <w:rStyle w:val="Emphasis"/>
          </w:rPr>
          <w:t>China’s pursuit of hypersonic weapons</w:t>
        </w:r>
      </w:hyperlink>
      <w:r w:rsidRPr="0065485E">
        <w:rPr>
          <w:rStyle w:val="Emphasis"/>
        </w:rPr>
        <w:t xml:space="preserve"> also comes as </w:t>
      </w:r>
      <w:hyperlink r:id="rId18" w:history="1">
        <w:r w:rsidRPr="0065485E">
          <w:rPr>
            <w:rStyle w:val="Emphasis"/>
          </w:rPr>
          <w:t>a response</w:t>
        </w:r>
      </w:hyperlink>
      <w:r w:rsidRPr="0065485E">
        <w:rPr>
          <w:rStyle w:val="Emphasis"/>
        </w:rPr>
        <w:t xml:space="preserve"> to the deployment of American BMD systems</w:t>
      </w:r>
      <w:r w:rsidRPr="00F03BAE">
        <w:rPr>
          <w:rStyle w:val="StyleUnderline"/>
        </w:rPr>
        <w:t xml:space="preserve"> and CPGS capabilities</w:t>
      </w:r>
      <w:r w:rsidRPr="00F03BAE">
        <w:rPr>
          <w:sz w:val="16"/>
        </w:rPr>
        <w:t xml:space="preserve">, and showcases how gaps in perceptions translate into further investments in expensive strategic systems for both countries. The Bush administration first pushed towards conventional global strike options; the Obama administration embraced the concept. According to the </w:t>
      </w:r>
      <w:hyperlink r:id="rId19" w:history="1">
        <w:r w:rsidRPr="00F03BAE">
          <w:rPr>
            <w:rStyle w:val="Hyperlink"/>
            <w:sz w:val="16"/>
          </w:rPr>
          <w:t>2010 Quadrennial Defense Review report</w:t>
        </w:r>
      </w:hyperlink>
      <w:r w:rsidRPr="00F03BAE">
        <w:rPr>
          <w:sz w:val="16"/>
        </w:rPr>
        <w:t xml:space="preserve">, the Pentagon has undertaken a study on the “combination of joint persistent surveillance, electronic warfare, and precision-attack capabilities,” including penetrating platforms as well as standoff weapons, whose results will inform the FY12–17 defense program. </w:t>
      </w:r>
      <w:r w:rsidRPr="00F03BAE">
        <w:rPr>
          <w:rStyle w:val="StyleUnderline"/>
        </w:rPr>
        <w:t xml:space="preserve">It’s obvious that, </w:t>
      </w:r>
      <w:r w:rsidRPr="00F03BAE">
        <w:rPr>
          <w:sz w:val="16"/>
        </w:rPr>
        <w:t xml:space="preserve">especially </w:t>
      </w:r>
      <w:r w:rsidRPr="00F03BAE">
        <w:rPr>
          <w:rStyle w:val="StyleUnderline"/>
        </w:rPr>
        <w:t xml:space="preserve">after hypersonic weapons survived sequestration </w:t>
      </w:r>
      <w:r w:rsidRPr="00F03BAE">
        <w:rPr>
          <w:sz w:val="16"/>
        </w:rPr>
        <w:t>despite their plethora of testing failures</w:t>
      </w:r>
      <w:r w:rsidRPr="00F03BAE">
        <w:rPr>
          <w:rStyle w:val="StyleUnderline"/>
        </w:rPr>
        <w:t xml:space="preserve">, U.S. </w:t>
      </w:r>
      <w:r w:rsidRPr="00F03BAE">
        <w:rPr>
          <w:sz w:val="16"/>
        </w:rPr>
        <w:t>political and military circles</w:t>
      </w:r>
      <w:r w:rsidRPr="00F03BAE">
        <w:rPr>
          <w:rStyle w:val="StyleUnderline"/>
        </w:rPr>
        <w:t xml:space="preserve"> appear to be deeply invested in their further development.</w:t>
      </w:r>
      <w:r w:rsidRPr="00F03BAE">
        <w:rPr>
          <w:sz w:val="16"/>
        </w:rPr>
        <w:t xml:space="preserve"> One explanation for this is China’s effort to develop its own hypersonics. In fact, Congressmen Howard “Buck” McKeon, Randy Forbes and Mike Rogers expressed U.S. concerns over China’s development of hypersonic weapons in a </w:t>
      </w:r>
      <w:hyperlink r:id="rId20" w:history="1">
        <w:r w:rsidRPr="00F03BAE">
          <w:rPr>
            <w:rStyle w:val="Hyperlink"/>
            <w:sz w:val="16"/>
          </w:rPr>
          <w:t>letter</w:t>
        </w:r>
      </w:hyperlink>
      <w:r w:rsidRPr="00F03BAE">
        <w:rPr>
          <w:sz w:val="16"/>
        </w:rPr>
        <w:t xml:space="preserve"> stating that “other competitor nations push towards military parity with the United States.” Any doubt over further funding of the program evaporated after multiple </w:t>
      </w:r>
      <w:hyperlink r:id="rId21" w:history="1">
        <w:r w:rsidRPr="00F03BAE">
          <w:rPr>
            <w:rStyle w:val="Hyperlink"/>
            <w:sz w:val="16"/>
          </w:rPr>
          <w:t>Chinese tests</w:t>
        </w:r>
      </w:hyperlink>
      <w:r w:rsidRPr="00F03BAE">
        <w:rPr>
          <w:sz w:val="16"/>
        </w:rPr>
        <w:t xml:space="preserve"> of hypersonic glide vehicles, which confirmed China’s pursuit of similar systems. After the Chinese tests, Congress prioritized hypersonic weapons programs with boosts to funding and testing. And it goes further: the Obama administration asked for funding for a next-generation nuclear cruise missile that could be coupled with a hypersonic glide vehicle. While China is scared of an American preemptive strike, the United States fears that China will seek parity. </w:t>
      </w:r>
      <w:r w:rsidRPr="00F03BAE">
        <w:rPr>
          <w:rStyle w:val="StyleUnderline"/>
        </w:rPr>
        <w:t>If the trend</w:t>
      </w:r>
      <w:r w:rsidRPr="00F03BAE">
        <w:rPr>
          <w:sz w:val="16"/>
        </w:rPr>
        <w:t xml:space="preserve"> described above </w:t>
      </w:r>
      <w:r w:rsidRPr="00F03BAE">
        <w:rPr>
          <w:rStyle w:val="StyleUnderline"/>
        </w:rPr>
        <w:t xml:space="preserve">continues unchanged, then </w:t>
      </w:r>
      <w:r w:rsidRPr="007A37EE">
        <w:rPr>
          <w:rStyle w:val="Emphasis"/>
        </w:rPr>
        <w:t>both countries will find themselves irrevocably trapped in a spiral of qualitative arms competition</w:t>
      </w:r>
      <w:r w:rsidRPr="007A37EE">
        <w:rPr>
          <w:rStyle w:val="StyleUnderline"/>
        </w:rPr>
        <w:t>, which will inevitably cast an even darker shadow over the relationship</w:t>
      </w:r>
      <w:r w:rsidRPr="00F03BAE">
        <w:rPr>
          <w:sz w:val="16"/>
        </w:rPr>
        <w:t xml:space="preserve">. Nevertheless, the prospect of an arms control deal appears to be remote for now, for several reasons. First, there is deep mistrust over each other’s future intentions. </w:t>
      </w:r>
      <w:r w:rsidRPr="00F03BAE">
        <w:rPr>
          <w:rStyle w:val="StyleUnderline"/>
        </w:rPr>
        <w:t>China deciphers U.S. policies in the region as laying the foundation for a containment strategy</w:t>
      </w:r>
      <w:r w:rsidRPr="00F03BAE">
        <w:rPr>
          <w:sz w:val="16"/>
        </w:rPr>
        <w:t xml:space="preserve">, while Washington regards Beijing as a revisionist state that will attempt to change the regional status quo when the opportunity arises. Second, </w:t>
      </w:r>
      <w:r w:rsidRPr="00F03BAE">
        <w:rPr>
          <w:rStyle w:val="StyleUnderline"/>
        </w:rPr>
        <w:t>even if the United States considered concessions for an arms control agreement</w:t>
      </w:r>
      <w:r w:rsidRPr="00F03BAE">
        <w:rPr>
          <w:sz w:val="16"/>
        </w:rPr>
        <w:t xml:space="preserve">, </w:t>
      </w:r>
      <w:r w:rsidRPr="00F03BAE">
        <w:rPr>
          <w:rStyle w:val="StyleUnderline"/>
        </w:rPr>
        <w:t>its regional allies</w:t>
      </w:r>
      <w:r w:rsidRPr="00F03BAE">
        <w:rPr>
          <w:sz w:val="16"/>
        </w:rPr>
        <w:t xml:space="preserve">, especially Japan, </w:t>
      </w:r>
      <w:r w:rsidRPr="00F03BAE">
        <w:rPr>
          <w:rStyle w:val="StyleUnderline"/>
        </w:rPr>
        <w:t>would not welcome such an option</w:t>
      </w:r>
      <w:r w:rsidRPr="00F03BAE">
        <w:rPr>
          <w:sz w:val="16"/>
        </w:rPr>
        <w:t xml:space="preserve">. Uncertainties over intentions and allies’ objections make any deal a daunting—albeit not impossible—task. Cold War history has taught us that </w:t>
      </w:r>
      <w:r w:rsidRPr="00F03BAE">
        <w:rPr>
          <w:rStyle w:val="StyleUnderline"/>
        </w:rPr>
        <w:t>arms control deals are feasible but take a lot of time, political capital and</w:t>
      </w:r>
      <w:r w:rsidRPr="00F03BAE">
        <w:rPr>
          <w:sz w:val="16"/>
        </w:rPr>
        <w:t xml:space="preserve">, most importantly, </w:t>
      </w:r>
      <w:r w:rsidRPr="00F03BAE">
        <w:rPr>
          <w:rStyle w:val="StyleUnderline"/>
        </w:rPr>
        <w:t>good timing</w:t>
      </w:r>
      <w:r w:rsidRPr="00F03BAE">
        <w:rPr>
          <w:sz w:val="16"/>
        </w:rPr>
        <w:t>. For instance, the Intermediate-range Nuclear Forces Treaty was signed after the Soviet Union’s decision to deploy SS-20 intermediate-</w:t>
      </w:r>
      <w:r w:rsidRPr="00F03BAE">
        <w:rPr>
          <w:rStyle w:val="StyleUnderline"/>
        </w:rPr>
        <w:t>r</w:t>
      </w:r>
      <w:r w:rsidRPr="00F03BAE">
        <w:rPr>
          <w:sz w:val="16"/>
        </w:rPr>
        <w:t xml:space="preserve">ange missiles in eastern Europe. Paradoxically, this gesture opened an opportunity for talks that eventually led to the first Cold War treaty that sought the elimination of intermediate ballistic missiles, instead of only establishing ceilings. In today’s East Asian strategic environment, </w:t>
      </w:r>
      <w:r w:rsidRPr="009C0074">
        <w:rPr>
          <w:rStyle w:val="Emphasis"/>
        </w:rPr>
        <w:t>history suggests that the U.S. move to deploy THAAD systems in South Korea might lead Beijing and Washington to understand that their policies could be irreversibly detrimental for regional stability</w:t>
      </w:r>
      <w:r w:rsidRPr="007A37EE">
        <w:rPr>
          <w:rStyle w:val="StyleUnderline"/>
        </w:rPr>
        <w:t>. Within this context, policy communities in Washington and Beijing should seize the opportunity and start considering their acceptable levels of cost for the research, development and deployment of BMD systems. The political cost and security dilemmas generated in the region need to be carefully examined—better late</w:t>
      </w:r>
      <w:r w:rsidRPr="000A1D3C">
        <w:rPr>
          <w:rStyle w:val="StyleUnderline"/>
        </w:rPr>
        <w:t xml:space="preserve"> than never</w:t>
      </w:r>
      <w:r w:rsidRPr="000A1D3C">
        <w:t xml:space="preserve">. </w:t>
      </w:r>
      <w:r w:rsidRPr="00F03BAE">
        <w:rPr>
          <w:sz w:val="16"/>
        </w:rPr>
        <w:t xml:space="preserve">In the </w:t>
      </w:r>
      <w:hyperlink r:id="rId22" w:history="1">
        <w:r w:rsidRPr="00F03BAE">
          <w:rPr>
            <w:rStyle w:val="Hyperlink"/>
            <w:sz w:val="16"/>
          </w:rPr>
          <w:t xml:space="preserve">2010 Nuclear Posture Review </w:t>
        </w:r>
      </w:hyperlink>
      <w:hyperlink r:id="rId23" w:history="1">
        <w:r w:rsidRPr="00F03BAE">
          <w:rPr>
            <w:rStyle w:val="Hyperlink"/>
            <w:sz w:val="16"/>
          </w:rPr>
          <w:t>Report</w:t>
        </w:r>
      </w:hyperlink>
      <w:r w:rsidRPr="00F03BAE">
        <w:rPr>
          <w:sz w:val="16"/>
        </w:rPr>
        <w:t xml:space="preserve">, the Obama administration proposed strategic stability dialogues with China, but progress has been limited—mainly due to China’s reluctance to join. North Korea’s recent nuclear test puts greater pressure on the two countries’ nuclear relations, but can also work as a catalyst to resume official discussions on nuclear issues. </w:t>
      </w:r>
      <w:r w:rsidRPr="002B10B4">
        <w:rPr>
          <w:rStyle w:val="Emphasis"/>
        </w:rPr>
        <w:t>Calling anew for high-level nuclear discussions might be a good way to go. If China remains adamant in its objection to get involved in high-level strategic dialogues, it not only risks a deterioration of its relations with South Korea</w:t>
      </w:r>
      <w:r w:rsidRPr="00F03BAE">
        <w:rPr>
          <w:sz w:val="16"/>
        </w:rPr>
        <w:t>—which it so painstakingly and successfully has been building since Park Geun-hye assumed office—</w:t>
      </w:r>
      <w:r w:rsidRPr="002B10B4">
        <w:rPr>
          <w:rStyle w:val="Emphasis"/>
        </w:rPr>
        <w:t>but it will also miss the opportunity to gain better insights and understanding into the systems, raise its concerns in a formal setting and prove that it is not using the issue to divide the allies</w:t>
      </w:r>
      <w:r w:rsidRPr="00F03BAE">
        <w:rPr>
          <w:sz w:val="16"/>
        </w:rPr>
        <w:t xml:space="preserve">. The United States will need to consider Chinese concerns over the number of interceptors. </w:t>
      </w:r>
      <w:r w:rsidRPr="002B10B4">
        <w:rPr>
          <w:rStyle w:val="Emphasis"/>
        </w:rPr>
        <w:t>This will pave the way for a mutually agreeable figure that will allow Washington to reassure its allies, especially through enhancing stability on the Korean peninsula</w:t>
      </w:r>
      <w:r w:rsidRPr="00F03BAE">
        <w:rPr>
          <w:sz w:val="16"/>
        </w:rPr>
        <w:t xml:space="preserve">. Also, </w:t>
      </w:r>
      <w:r w:rsidRPr="002B10B4">
        <w:rPr>
          <w:rStyle w:val="Emphasis"/>
        </w:rPr>
        <w:t>if the United States is serious about its pledges to China that its BMDs do not target Beijing, then proceeding to talks over potential arms controls will be tangible proof of its claims, especially if Chinese concerns and choices start significantly altering the strategic environment</w:t>
      </w:r>
      <w:r w:rsidRPr="00F03BAE">
        <w:rPr>
          <w:sz w:val="16"/>
        </w:rPr>
        <w:t xml:space="preserve">. </w:t>
      </w:r>
      <w:r w:rsidRPr="002B10B4">
        <w:rPr>
          <w:rStyle w:val="Emphasis"/>
        </w:rPr>
        <w:t>Track II diplomacy dialogues have paved the way for official conversations</w:t>
      </w:r>
      <w:r w:rsidRPr="00F03BAE">
        <w:rPr>
          <w:sz w:val="16"/>
        </w:rPr>
        <w:t xml:space="preserve">. Hence, </w:t>
      </w:r>
      <w:r w:rsidRPr="0068680A">
        <w:rPr>
          <w:rStyle w:val="StyleUnderline"/>
        </w:rPr>
        <w:t xml:space="preserve">it is time for </w:t>
      </w:r>
      <w:r w:rsidRPr="0068680A">
        <w:rPr>
          <w:rStyle w:val="Emphasis"/>
        </w:rPr>
        <w:t>both China and the U</w:t>
      </w:r>
      <w:r w:rsidRPr="00F03BAE">
        <w:rPr>
          <w:sz w:val="16"/>
        </w:rPr>
        <w:t xml:space="preserve">nited </w:t>
      </w:r>
      <w:r w:rsidRPr="0068680A">
        <w:rPr>
          <w:rStyle w:val="Emphasis"/>
        </w:rPr>
        <w:t>S</w:t>
      </w:r>
      <w:r w:rsidRPr="00F03BAE">
        <w:rPr>
          <w:sz w:val="16"/>
        </w:rPr>
        <w:t xml:space="preserve">tates </w:t>
      </w:r>
      <w:r w:rsidRPr="0068680A">
        <w:rPr>
          <w:rStyle w:val="Emphasis"/>
        </w:rPr>
        <w:t>to come to the negotiating table</w:t>
      </w:r>
      <w:r w:rsidRPr="00F03BAE">
        <w:rPr>
          <w:sz w:val="16"/>
        </w:rPr>
        <w:t xml:space="preserve">, save themselves from expensive technologies whose feasibility and effectiveness in real conflict environments is highly questionable and prevent a further deterioration of their strategic relationship. It </w:t>
      </w:r>
      <w:r w:rsidRPr="00F03BAE">
        <w:rPr>
          <w:rStyle w:val="StyleUnderline"/>
        </w:rPr>
        <w:t xml:space="preserve">will take time, effort and skills, so </w:t>
      </w:r>
      <w:r w:rsidRPr="002B10B4">
        <w:rPr>
          <w:rStyle w:val="Emphasis"/>
        </w:rPr>
        <w:t>the sooner the talks start, the better</w:t>
      </w:r>
      <w:r w:rsidRPr="00F03BAE">
        <w:rPr>
          <w:sz w:val="16"/>
        </w:rPr>
        <w:t xml:space="preserve">. </w:t>
      </w:r>
    </w:p>
    <w:p w14:paraId="267C027B" w14:textId="77777777" w:rsidR="00682694" w:rsidRPr="00F03BAE" w:rsidRDefault="00682694" w:rsidP="00682694"/>
    <w:p w14:paraId="6A35E354" w14:textId="77777777" w:rsidR="00682694" w:rsidRDefault="00682694" w:rsidP="00682694">
      <w:pPr>
        <w:pStyle w:val="Heading4"/>
      </w:pPr>
      <w:r>
        <w:t>Even if they say no, nuclear dialogue reduces the risk of miscalculation and crisis escalation</w:t>
      </w:r>
    </w:p>
    <w:p w14:paraId="305F0F38" w14:textId="77777777" w:rsidR="00682694" w:rsidRPr="000F1B84" w:rsidRDefault="00682694" w:rsidP="00682694">
      <w:pPr>
        <w:rPr>
          <w:rStyle w:val="Emphasis"/>
          <w:b w:val="0"/>
          <w:iCs w:val="0"/>
          <w:szCs w:val="20"/>
        </w:rPr>
      </w:pPr>
      <w:r w:rsidRPr="000F1B84">
        <w:rPr>
          <w:rStyle w:val="Style13ptBold"/>
        </w:rPr>
        <w:t>Colby et al. 1</w:t>
      </w:r>
      <w:r>
        <w:rPr>
          <w:rStyle w:val="Style13ptBold"/>
        </w:rPr>
        <w:t>3</w:t>
      </w:r>
      <w:r w:rsidRPr="000F1B84">
        <w:t xml:space="preserve"> </w:t>
      </w:r>
      <w:r w:rsidRPr="000F1B84">
        <w:rPr>
          <w:szCs w:val="20"/>
        </w:rPr>
        <w:t xml:space="preserve">[ Elbridge Colby, Senior Fellow at the Center for a New American Security, principal analyst and division lead for global strategic affairs at CNA, a recipient of the Exceptional Public Service Award from the Office of the Secretary of Defense and of the Superior and Meritorious Honor Awards from the Department of State, a member of the Council on Foreign Relations and the International Institute of Strategic Studies, a graduate of Harvard College and Yale Law School, Abraham Denmark is a Senior Project Director for Political and Security Affairs at the National Bureau of Asian Research, John K. Warden is a research assistant at the Center for Strategic and International Studies, </w:t>
      </w:r>
      <w:r>
        <w:rPr>
          <w:szCs w:val="20"/>
        </w:rPr>
        <w:t>3</w:t>
      </w:r>
      <w:r w:rsidRPr="000F1B84">
        <w:rPr>
          <w:szCs w:val="20"/>
        </w:rPr>
        <w:t>-</w:t>
      </w:r>
      <w:r>
        <w:rPr>
          <w:szCs w:val="20"/>
        </w:rPr>
        <w:t>7</w:t>
      </w:r>
      <w:r w:rsidRPr="000F1B84">
        <w:rPr>
          <w:szCs w:val="20"/>
        </w:rPr>
        <w:t>-1</w:t>
      </w:r>
      <w:r>
        <w:rPr>
          <w:szCs w:val="20"/>
        </w:rPr>
        <w:t>3</w:t>
      </w:r>
      <w:r w:rsidRPr="000F1B84">
        <w:rPr>
          <w:szCs w:val="20"/>
        </w:rPr>
        <w:t>, https://csis-prod.s3.amazonaws.com/s3fs-public/legacy_files/files/publication/130307_Colby_USChinaNuclear_Web.pdf ]</w:t>
      </w:r>
      <w:r w:rsidRPr="000F1B84">
        <w:rPr>
          <w:b/>
          <w:szCs w:val="20"/>
        </w:rPr>
        <w:t xml:space="preserve"> </w:t>
      </w:r>
      <w:r w:rsidRPr="000F1B84">
        <w:rPr>
          <w:rStyle w:val="Hyperlink"/>
          <w:rFonts w:ascii="Bradley Hand ITC" w:hAnsi="Bradley Hand ITC"/>
          <w:szCs w:val="20"/>
        </w:rPr>
        <w:t>(Brandon-P)</w:t>
      </w:r>
    </w:p>
    <w:p w14:paraId="49D79AEE" w14:textId="77777777" w:rsidR="00682694" w:rsidRPr="00682694" w:rsidRDefault="00682694" w:rsidP="00682694">
      <w:pPr>
        <w:rPr>
          <w:sz w:val="16"/>
        </w:rPr>
      </w:pPr>
      <w:r w:rsidRPr="00682694">
        <w:rPr>
          <w:sz w:val="16"/>
          <w:szCs w:val="16"/>
        </w:rPr>
        <w:t>Despite these difficulties,</w:t>
      </w:r>
      <w:r w:rsidRPr="00682694">
        <w:rPr>
          <w:sz w:val="16"/>
        </w:rPr>
        <w:t xml:space="preserve"> </w:t>
      </w:r>
      <w:r w:rsidRPr="00682694">
        <w:rPr>
          <w:u w:val="single"/>
        </w:rPr>
        <w:t xml:space="preserve">the United States should actively pursue informal means of reinforcing restraint and stability in China’s nuclear decision making through </w:t>
      </w:r>
      <w:r w:rsidRPr="00682694">
        <w:rPr>
          <w:rStyle w:val="Emphasis"/>
        </w:rPr>
        <w:t>bilateral</w:t>
      </w:r>
      <w:r w:rsidRPr="00682694">
        <w:rPr>
          <w:sz w:val="16"/>
        </w:rPr>
        <w:t xml:space="preserve"> and unilateral </w:t>
      </w:r>
      <w:r w:rsidRPr="00682694">
        <w:rPr>
          <w:rStyle w:val="Emphasis"/>
        </w:rPr>
        <w:t>initiatives</w:t>
      </w:r>
      <w:r w:rsidRPr="00682694">
        <w:rPr>
          <w:u w:val="single"/>
        </w:rPr>
        <w:t>.</w:t>
      </w:r>
      <w:r w:rsidRPr="00682694">
        <w:rPr>
          <w:sz w:val="16"/>
        </w:rPr>
        <w:t xml:space="preserve"> </w:t>
      </w:r>
      <w:r w:rsidRPr="00682694">
        <w:rPr>
          <w:u w:val="single"/>
        </w:rPr>
        <w:t xml:space="preserve">These initiatives should enhance strategic stability while putting the United States in an improved strategic position, </w:t>
      </w:r>
      <w:r w:rsidRPr="00682694">
        <w:rPr>
          <w:rStyle w:val="Emphasis"/>
        </w:rPr>
        <w:t>even if Beijing is reluctant to pursue enhanced engagement on nuclear weapons issues</w:t>
      </w:r>
      <w:r w:rsidRPr="00682694">
        <w:rPr>
          <w:u w:val="single"/>
        </w:rPr>
        <w:t xml:space="preserve">. </w:t>
      </w:r>
      <w:r w:rsidRPr="00682694">
        <w:rPr>
          <w:sz w:val="16"/>
          <w:szCs w:val="16"/>
        </w:rPr>
        <w:t>Although engagement has been and will no doubt continue to be challenging, experience has repeatedly demonstrated that China responds to sufficient international pressure, multilateral mechanisms, and high-level bilateral engagement. In recent years, Chinese interlocutors have become increasingly willing to discuss sensitive security issues and have even shown a greater willingness to deviate from standard prepared talking points, but movement on the official dialogue on bilateral nuclear weapons issues has lagged</w:t>
      </w:r>
      <w:r w:rsidRPr="00682694">
        <w:rPr>
          <w:sz w:val="16"/>
        </w:rPr>
        <w:t xml:space="preserve">. </w:t>
      </w:r>
      <w:r w:rsidRPr="00682694">
        <w:rPr>
          <w:u w:val="single"/>
        </w:rPr>
        <w:t xml:space="preserve">Even though progress may be frustratingly slow in these dialogues, they are an important means of </w:t>
      </w:r>
      <w:r w:rsidRPr="00682694">
        <w:rPr>
          <w:rStyle w:val="Emphasis"/>
        </w:rPr>
        <w:t>building mutual understanding and mutual trust</w:t>
      </w:r>
      <w:r w:rsidRPr="00682694">
        <w:rPr>
          <w:u w:val="single"/>
        </w:rPr>
        <w:t>, which will ultimately be essential to successful arms control engagement in the future</w:t>
      </w:r>
      <w:r w:rsidRPr="00682694">
        <w:rPr>
          <w:sz w:val="16"/>
        </w:rPr>
        <w:t xml:space="preserve">. </w:t>
      </w:r>
      <w:r w:rsidRPr="00682694">
        <w:rPr>
          <w:sz w:val="16"/>
          <w:szCs w:val="16"/>
        </w:rPr>
        <w:t>Moreover, while the benefits of discussion should not be overstated,</w:t>
      </w:r>
      <w:r w:rsidRPr="00682694">
        <w:rPr>
          <w:sz w:val="16"/>
        </w:rPr>
        <w:t xml:space="preserve"> </w:t>
      </w:r>
      <w:r w:rsidRPr="00682694">
        <w:rPr>
          <w:rStyle w:val="Emphasis"/>
        </w:rPr>
        <w:t>dialogue can help acculturate Chinese officials</w:t>
      </w:r>
      <w:r w:rsidRPr="00682694">
        <w:rPr>
          <w:sz w:val="16"/>
        </w:rPr>
        <w:t>—</w:t>
      </w:r>
      <w:r w:rsidRPr="00682694">
        <w:rPr>
          <w:u w:val="single"/>
        </w:rPr>
        <w:t>and especially People’s Liberation Army (PLA) officers with less exposure to Americans and other non-Chinese—to stability-oriented ways of thinking</w:t>
      </w:r>
      <w:r w:rsidRPr="00682694">
        <w:rPr>
          <w:sz w:val="16"/>
        </w:rPr>
        <w:t xml:space="preserve">. </w:t>
      </w:r>
      <w:r w:rsidRPr="00682694">
        <w:rPr>
          <w:rStyle w:val="StyleUnderline"/>
        </w:rPr>
        <w:t xml:space="preserve">The United States should therefore continue its efforts to </w:t>
      </w:r>
      <w:r w:rsidRPr="00682694">
        <w:rPr>
          <w:rStyle w:val="Emphasis"/>
        </w:rPr>
        <w:t>urge China to engage in a more sustained in-depth dialogue on strategic issues</w:t>
      </w:r>
      <w:r w:rsidRPr="00682694">
        <w:rPr>
          <w:rStyle w:val="StyleUnderline"/>
        </w:rPr>
        <w:t xml:space="preserve">. Such a dialogue </w:t>
      </w:r>
      <w:r w:rsidRPr="00682694">
        <w:rPr>
          <w:rStyle w:val="Emphasis"/>
        </w:rPr>
        <w:t>should include eliciting greater insight into how China thinks about the role and potential use of its nuclear weapons</w:t>
      </w:r>
      <w:r w:rsidRPr="00682694">
        <w:rPr>
          <w:rStyle w:val="StyleUnderline"/>
        </w:rPr>
        <w:t xml:space="preserve">, </w:t>
      </w:r>
      <w:r w:rsidRPr="00682694">
        <w:rPr>
          <w:sz w:val="16"/>
        </w:rPr>
        <w:t>its red lines and perception of its vital interests,</w:t>
      </w:r>
      <w:r w:rsidRPr="00682694">
        <w:rPr>
          <w:rStyle w:val="StyleUnderline"/>
        </w:rPr>
        <w:t xml:space="preserve"> its conception of escalation</w:t>
      </w:r>
      <w:r w:rsidRPr="00682694">
        <w:rPr>
          <w:sz w:val="16"/>
        </w:rPr>
        <w:t xml:space="preserve">, and related topics. Meanwhile, </w:t>
      </w:r>
      <w:r w:rsidRPr="00682694">
        <w:rPr>
          <w:rStyle w:val="StyleUnderline"/>
        </w:rPr>
        <w:t>Beijing could gain a firmer understanding of U.S. views on these subjects</w:t>
      </w:r>
      <w:r w:rsidRPr="00682694">
        <w:rPr>
          <w:sz w:val="16"/>
        </w:rPr>
        <w:t xml:space="preserve"> </w:t>
      </w:r>
      <w:r w:rsidRPr="00682694">
        <w:rPr>
          <w:sz w:val="16"/>
          <w:szCs w:val="16"/>
        </w:rPr>
        <w:t>(although the United States is relatively transparent on such matters)</w:t>
      </w:r>
      <w:r w:rsidRPr="00682694">
        <w:rPr>
          <w:sz w:val="16"/>
        </w:rPr>
        <w:t xml:space="preserve">. More to the point, responsible </w:t>
      </w:r>
      <w:r w:rsidRPr="00682694">
        <w:rPr>
          <w:rStyle w:val="StyleUnderline"/>
        </w:rPr>
        <w:t>U.S. officials would have an opportunity to explain directly to their Chinese counterparts U.S. official thinking on these matters. Through</w:t>
      </w:r>
      <w:r w:rsidRPr="00682694">
        <w:rPr>
          <w:u w:val="single"/>
        </w:rPr>
        <w:t xml:space="preserve"> such dialogue, </w:t>
      </w:r>
      <w:r w:rsidRPr="00682694">
        <w:rPr>
          <w:rStyle w:val="Emphasis"/>
        </w:rPr>
        <w:t>both sides would gain a better understanding of each other’s perspectives</w:t>
      </w:r>
      <w:r w:rsidRPr="00682694">
        <w:rPr>
          <w:u w:val="single"/>
        </w:rPr>
        <w:t xml:space="preserve"> on these fraught questions.</w:t>
      </w:r>
      <w:r w:rsidRPr="00682694">
        <w:rPr>
          <w:sz w:val="16"/>
        </w:rPr>
        <w:t xml:space="preserve"> </w:t>
      </w:r>
      <w:r w:rsidRPr="00682694">
        <w:rPr>
          <w:u w:val="single"/>
        </w:rPr>
        <w:t xml:space="preserve">Because </w:t>
      </w:r>
      <w:r w:rsidRPr="00682694">
        <w:rPr>
          <w:rStyle w:val="StyleUnderline"/>
        </w:rPr>
        <w:t xml:space="preserve">the most likely and therefore dangerous pathway toward conflict between the United States and China is probably through </w:t>
      </w:r>
      <w:r w:rsidRPr="00682694">
        <w:rPr>
          <w:rStyle w:val="Emphasis"/>
        </w:rPr>
        <w:t>miscalculation</w:t>
      </w:r>
      <w:r w:rsidRPr="00682694">
        <w:rPr>
          <w:rStyle w:val="StyleUnderline"/>
        </w:rPr>
        <w:t xml:space="preserve"> or </w:t>
      </w:r>
      <w:r w:rsidRPr="00682694">
        <w:rPr>
          <w:rStyle w:val="Emphasis"/>
        </w:rPr>
        <w:t>misunderstanding</w:t>
      </w:r>
      <w:r w:rsidRPr="00682694">
        <w:rPr>
          <w:rStyle w:val="StyleUnderline"/>
        </w:rPr>
        <w:t xml:space="preserve"> of the other’s red lines, such dialogue would be </w:t>
      </w:r>
      <w:r w:rsidRPr="00682694">
        <w:rPr>
          <w:rStyle w:val="Emphasis"/>
        </w:rPr>
        <w:t>highly constructive</w:t>
      </w:r>
      <w:r w:rsidRPr="00682694">
        <w:rPr>
          <w:rStyle w:val="StyleUnderline"/>
        </w:rPr>
        <w:t xml:space="preserve"> in </w:t>
      </w:r>
      <w:r w:rsidRPr="00682694">
        <w:rPr>
          <w:rStyle w:val="Emphasis"/>
        </w:rPr>
        <w:t>minimizing the chances of such a disastrous outcome</w:t>
      </w:r>
      <w:r w:rsidRPr="00682694">
        <w:rPr>
          <w:u w:val="single"/>
        </w:rPr>
        <w:t>.</w:t>
      </w:r>
      <w:r w:rsidRPr="00682694">
        <w:rPr>
          <w:sz w:val="16"/>
        </w:rPr>
        <w:t xml:space="preserve"> Such dialogue should also focus on exploring mechanisms for exchanging information. Information exchanges useful for confidence building can be structured through formal mechanisms such as the strategic arms reduction treaties between the United States and Russia, but they do not have to be. Rather, information can be productively exchanged through less formal dialogues. </w:t>
      </w:r>
      <w:r w:rsidRPr="00682694">
        <w:rPr>
          <w:rStyle w:val="StyleUnderline"/>
        </w:rPr>
        <w:t xml:space="preserve">For example, the U.S. side has delivered </w:t>
      </w:r>
      <w:r w:rsidRPr="00682694">
        <w:rPr>
          <w:rStyle w:val="Emphasis"/>
        </w:rPr>
        <w:t>briefings on why U.S. ballistic missile defenses are not a genuine threat</w:t>
      </w:r>
      <w:r w:rsidRPr="00682694">
        <w:rPr>
          <w:rStyle w:val="StyleUnderline"/>
        </w:rPr>
        <w:t xml:space="preserve"> to China’s strategic deterrent. The U</w:t>
      </w:r>
      <w:r w:rsidRPr="00682694">
        <w:rPr>
          <w:sz w:val="16"/>
        </w:rPr>
        <w:t xml:space="preserve">nited </w:t>
      </w:r>
      <w:r w:rsidRPr="00682694">
        <w:rPr>
          <w:rStyle w:val="StyleUnderline"/>
        </w:rPr>
        <w:t>S</w:t>
      </w:r>
      <w:r w:rsidRPr="00682694">
        <w:rPr>
          <w:sz w:val="16"/>
        </w:rPr>
        <w:t xml:space="preserve">tates </w:t>
      </w:r>
      <w:r w:rsidRPr="00682694">
        <w:rPr>
          <w:rStyle w:val="StyleUnderline"/>
        </w:rPr>
        <w:t xml:space="preserve">could </w:t>
      </w:r>
      <w:r w:rsidRPr="00682694">
        <w:rPr>
          <w:rStyle w:val="Emphasis"/>
        </w:rPr>
        <w:t>continue to provide briefings</w:t>
      </w:r>
      <w:r w:rsidRPr="00682694">
        <w:rPr>
          <w:rStyle w:val="StyleUnderline"/>
        </w:rPr>
        <w:t xml:space="preserve"> on this topic</w:t>
      </w:r>
      <w:r w:rsidRPr="00682694">
        <w:rPr>
          <w:sz w:val="16"/>
        </w:rPr>
        <w:t>, as well as on the implications of its ongoing efforts to modernize its nuclear arsenal and develop CPGS programs. Meanwhile, China could provide a fuller explanation of its nuclear strategy and its approach to escalation and could deliver briefings on some of its systems that pose concerns to the United States, such as its antisatellite (ASAT) weapon capabilities.</w:t>
      </w:r>
    </w:p>
    <w:p w14:paraId="6F5F7027" w14:textId="77777777" w:rsidR="00682694" w:rsidRDefault="00682694" w:rsidP="00682694"/>
    <w:p w14:paraId="06751F92" w14:textId="77777777" w:rsidR="003E313A" w:rsidRDefault="003E313A" w:rsidP="003E313A">
      <w:pPr>
        <w:pStyle w:val="Heading2"/>
      </w:pPr>
      <w:r>
        <w:t>Inherency</w:t>
      </w:r>
    </w:p>
    <w:p w14:paraId="5648D989" w14:textId="77777777" w:rsidR="003E313A" w:rsidRDefault="003E313A" w:rsidP="003E313A">
      <w:pPr>
        <w:pStyle w:val="Heading3"/>
      </w:pPr>
      <w:r>
        <w:t>--xt yes thaad</w:t>
      </w:r>
    </w:p>
    <w:p w14:paraId="43CE5122" w14:textId="77777777" w:rsidR="003E313A" w:rsidRPr="00EE46F6" w:rsidRDefault="003E313A" w:rsidP="003E313A">
      <w:pPr>
        <w:pStyle w:val="Heading4"/>
      </w:pPr>
      <w:r w:rsidRPr="00EE46F6">
        <w:t>The U.S. is deploying THAAD to South Korea</w:t>
      </w:r>
    </w:p>
    <w:p w14:paraId="5D0B6290" w14:textId="77777777" w:rsidR="003E313A" w:rsidRPr="000D2C82" w:rsidRDefault="003E313A" w:rsidP="003E313A">
      <w:r>
        <w:rPr>
          <w:rStyle w:val="Style13ptBold"/>
        </w:rPr>
        <w:t>Kim 7-9-</w:t>
      </w:r>
      <w:r w:rsidRPr="000D2C82">
        <w:rPr>
          <w:rStyle w:val="Style13ptBold"/>
        </w:rPr>
        <w:t>16</w:t>
      </w:r>
      <w:r w:rsidRPr="000D2C82">
        <w:t xml:space="preserve"> (Jack Kim 7-9-2016, "South Korea, U.S. to deploy THAAD missile defense, drawing China rebuke," Reuters, 7-10-2016, http://www.reuters.com/article/us-southkorea-usa-thaad-idUSKCN0ZO084)</w:t>
      </w:r>
      <w:r>
        <w:t>EF</w:t>
      </w:r>
    </w:p>
    <w:p w14:paraId="18D106A8" w14:textId="77777777" w:rsidR="003E313A" w:rsidRPr="000D2C82" w:rsidRDefault="003E313A" w:rsidP="003E313A">
      <w:pPr>
        <w:rPr>
          <w:sz w:val="16"/>
        </w:rPr>
      </w:pPr>
      <w:r w:rsidRPr="00C27BE8">
        <w:rPr>
          <w:rStyle w:val="StyleUnderline"/>
        </w:rPr>
        <w:t>South Korea</w:t>
      </w:r>
      <w:r w:rsidRPr="000D2C82">
        <w:rPr>
          <w:sz w:val="16"/>
        </w:rPr>
        <w:t xml:space="preserve"> </w:t>
      </w:r>
      <w:r w:rsidRPr="00C27BE8">
        <w:rPr>
          <w:rStyle w:val="StyleUnderline"/>
        </w:rPr>
        <w:t>and the</w:t>
      </w:r>
      <w:r w:rsidRPr="000D2C82">
        <w:rPr>
          <w:sz w:val="16"/>
        </w:rPr>
        <w:t xml:space="preserve"> </w:t>
      </w:r>
      <w:r w:rsidRPr="00C27BE8">
        <w:rPr>
          <w:rStyle w:val="StyleUnderline"/>
        </w:rPr>
        <w:t xml:space="preserve">United States said on Friday they </w:t>
      </w:r>
      <w:r w:rsidRPr="006B64F2">
        <w:rPr>
          <w:rStyle w:val="Emphasis"/>
        </w:rPr>
        <w:t>would deploy</w:t>
      </w:r>
      <w:r w:rsidRPr="00C27BE8">
        <w:rPr>
          <w:rStyle w:val="StyleUnderline"/>
        </w:rPr>
        <w:t xml:space="preserve"> an advanced missile defense system in South Korea to counter the threat from nuclear-armed North Korea, drawing a sharp and swift protest from neighboring China.</w:t>
      </w:r>
      <w:r w:rsidRPr="000D2C82">
        <w:rPr>
          <w:sz w:val="16"/>
        </w:rPr>
        <w:t xml:space="preserve"> The Terminal High Altitude Area Defense, or THAAD, anti-missile system will be used only as protection against North Korea's growing nuclear and ballistic missile capabilities, South Korea's Defence Ministry and the U.S. Defense Department said. "This is an important ... decision," General Vincent Brooks, commander of U.S. forces in South Korea, said in a statement. "North Korea's continued development of ballistic missiles and weapons of mass destruction require the alliance to take this prudent, protective measure to bolster our ... missile defense." The announcement came a day after the U.S. Treasury Department blacklisted leader North Korean leader Kim Jong Un for human rights abuses. North Korea called this "a declaration of war" and vowed a tough response. Beijing said on Friday it lodged complaints with the U.S. and South Korean ambassadors over the THAAD decision. It also criticized the decision to impose sanctions on the leader of its ally North Korea. Analysts say the U.S. moves are likely to further raise tensions between Washington and Beijing ahead of an international court ruling due on Tuesday in a case the Philippines, a U.S. ally, has brought against China's extensive claims in the South China Sea. China said the THAAD system would destabilize the regional security balance without achieving anything to end North Korea's nuclear program. China is North Korea's main ally but it opposes its pursuit of nuclear weapons and backed tough new United Nations sanctions against Pyongyang in March. "China strongly urges the United States and South Korea to stop the deployment process of the THAAD anti-missile system, not take any steps to complicate the regional situation and do nothing to harm China's strategic security interests," China's Foreign Ministry said. "The Chinese side will consider taking necessary steps to maintain national strategic security and regional strategic balance," the defense ministry said in a statement on its website on Friday evening. A South Korean Defence Ministry official said selection of a site for THAAD could come "within weeks," and the allies were working to have it operational by the end of 2017</w:t>
      </w:r>
    </w:p>
    <w:p w14:paraId="25F9146E" w14:textId="77777777" w:rsidR="003E313A" w:rsidRDefault="003E313A" w:rsidP="003E313A">
      <w:pPr>
        <w:pStyle w:val="Heading3"/>
      </w:pPr>
      <w:r>
        <w:t>--xt no engagement now</w:t>
      </w:r>
    </w:p>
    <w:p w14:paraId="5F9178AE" w14:textId="77777777" w:rsidR="003E313A" w:rsidRDefault="003E313A" w:rsidP="003E313A">
      <w:pPr>
        <w:pStyle w:val="Heading4"/>
      </w:pPr>
      <w:r>
        <w:t>The U.S. has not yet engaged China about THAAD</w:t>
      </w:r>
    </w:p>
    <w:p w14:paraId="6ACF984E" w14:textId="77777777" w:rsidR="003E313A" w:rsidRDefault="003E313A" w:rsidP="003E313A">
      <w:r w:rsidRPr="004C76BA">
        <w:rPr>
          <w:rStyle w:val="Style13ptBold"/>
        </w:rPr>
        <w:t>Shalal 16</w:t>
      </w:r>
      <w:r>
        <w:t xml:space="preserve"> (Andrea Shalal, Reuters, citing Rose Gottemoeller, Undersecretary of State for Arms Control and International Security, and Army Lieutenant General David Mann, commander, U.S. Army Space &amp; Missile Command, “U.S. hopes for talks with China about possible THAAD move to South Korea,” Yahoo! News, 3-22-2016, https://ca.news.yahoo.com/u-hopes-talks-china-possible-thaad-move-south-183108835--finance.html)KMM</w:t>
      </w:r>
    </w:p>
    <w:p w14:paraId="3912D429" w14:textId="77777777" w:rsidR="003E313A" w:rsidRDefault="003E313A" w:rsidP="003E313A">
      <w:r w:rsidRPr="009A5E69">
        <w:rPr>
          <w:rStyle w:val="StyleUnderline"/>
        </w:rPr>
        <w:t>The U</w:t>
      </w:r>
      <w:r w:rsidRPr="009A5E69">
        <w:rPr>
          <w:sz w:val="16"/>
        </w:rPr>
        <w:t xml:space="preserve">nited </w:t>
      </w:r>
      <w:r w:rsidRPr="009A5E69">
        <w:rPr>
          <w:rStyle w:val="StyleUnderline"/>
        </w:rPr>
        <w:t>S</w:t>
      </w:r>
      <w:r w:rsidRPr="009A5E69">
        <w:rPr>
          <w:sz w:val="16"/>
        </w:rPr>
        <w:t xml:space="preserve">tates </w:t>
      </w:r>
      <w:r w:rsidRPr="009A5E69">
        <w:rPr>
          <w:rStyle w:val="Emphasis"/>
        </w:rPr>
        <w:t>hopes</w:t>
      </w:r>
      <w:r w:rsidRPr="009A5E69">
        <w:rPr>
          <w:rStyle w:val="StyleUnderline"/>
        </w:rPr>
        <w:t xml:space="preserve"> to talk with China and address its concerns about the possible deployment of the THAAD missile defense system</w:t>
      </w:r>
      <w:r w:rsidRPr="009A5E69">
        <w:rPr>
          <w:sz w:val="16"/>
        </w:rPr>
        <w:t xml:space="preserve"> that Washington is discussing with Seoul, a senior State Department official said Tuesday. </w:t>
      </w:r>
      <w:r w:rsidRPr="009A5E69">
        <w:rPr>
          <w:rStyle w:val="StyleUnderline"/>
        </w:rPr>
        <w:t>Rose Gottemoeller, undersecretary of State for Arms Control and International Security, stressed</w:t>
      </w:r>
      <w:r w:rsidRPr="009A5E69">
        <w:rPr>
          <w:sz w:val="16"/>
        </w:rPr>
        <w:t xml:space="preserve"> that the United States and South Korea had just begun discussions, and no decision had been made to deploy the Terminal High Altitude Area Defense (THAAD) system. Gottemoeller also emphasized that the system was defensive in nature and aimed at North Korea, not China. "THAAD is truly only capable of defending the territory on which it’s deployed. It is not capable of the kind of reach that the Chinese seem to be afraid that it has," she told reporters at a breakfast meeting. "</w:t>
      </w:r>
      <w:r w:rsidRPr="009A5E69">
        <w:rPr>
          <w:rStyle w:val="StyleUnderline"/>
        </w:rPr>
        <w:t>We</w:t>
      </w:r>
      <w:r w:rsidRPr="009A5E69">
        <w:rPr>
          <w:sz w:val="16"/>
        </w:rPr>
        <w:t xml:space="preserve"> will be very glad and </w:t>
      </w:r>
      <w:r w:rsidRPr="009A5E69">
        <w:rPr>
          <w:rStyle w:val="Emphasis"/>
        </w:rPr>
        <w:t>hope</w:t>
      </w:r>
      <w:r w:rsidRPr="009A5E69">
        <w:rPr>
          <w:rStyle w:val="StyleUnderline"/>
        </w:rPr>
        <w:t xml:space="preserve"> we’ll have the opportunity to sit down and talk with China about those very technical limitations and facts about the system</w:t>
      </w:r>
      <w:r w:rsidRPr="009A5E69">
        <w:rPr>
          <w:sz w:val="16"/>
        </w:rPr>
        <w:t xml:space="preserve">," she said. Gottemoeller gave no timetable for a possible meeting. The United States and South Korea agreed to begin the talks last month after North Korea launched a long-range rocket on Feb. 7 carrying what it called a satellite. Wang Yi, the foreign minister of China, North Korea's neighbor and main ally, last month underscored China's concerns about a possible THAAD deployment but seemed to open the door to a diplomatic solution. Wang said China understood the desire of the United States and South Korea to ensure the defense of their own countries, but Beijing had legitimate concerns that should be addressed. U.S. military officials have long said the THAAD system is needed in South Korea, but until North Korea's recent satellite launch, Seoul had been reluctant to openly discuss its deployment given the risk of damaging ties with China. </w:t>
      </w:r>
      <w:r w:rsidRPr="009A5E69">
        <w:rPr>
          <w:rStyle w:val="StyleUnderline"/>
        </w:rPr>
        <w:t>Army Lieutenant General David Mann, commander, U.S. Army Space &amp; Missile Command, told</w:t>
      </w:r>
      <w:r w:rsidRPr="009A5E69">
        <w:rPr>
          <w:sz w:val="16"/>
        </w:rPr>
        <w:t xml:space="preserve"> reporters that the THAAD system would result in a "huge increase" in missile defense capabilities on the Korean peninsula. But he said Washington understood the sensitivity of the discussions given the concerns raised by China, one of South Korea's key trading partners. "</w:t>
      </w:r>
      <w:r w:rsidRPr="009A5E69">
        <w:rPr>
          <w:rStyle w:val="StyleUnderline"/>
        </w:rPr>
        <w:t xml:space="preserve">It's very, </w:t>
      </w:r>
      <w:r w:rsidRPr="009A5E69">
        <w:rPr>
          <w:rStyle w:val="Emphasis"/>
        </w:rPr>
        <w:t>very important that we clarify</w:t>
      </w:r>
      <w:r w:rsidRPr="009A5E69">
        <w:rPr>
          <w:rStyle w:val="StyleUnderline"/>
        </w:rPr>
        <w:t xml:space="preserve"> that that radar, that system is </w:t>
      </w:r>
      <w:r w:rsidRPr="009A5E69">
        <w:rPr>
          <w:rStyle w:val="Emphasis"/>
        </w:rPr>
        <w:t>not looking at China</w:t>
      </w:r>
      <w:r w:rsidRPr="009A5E69">
        <w:rPr>
          <w:sz w:val="16"/>
        </w:rPr>
        <w:t>," he said. "If the decision is made to deploy it, that system would be oriented on North Korea and threats posed by the North Korean military." The system was designed to intercept and destroy ballistic missiles inside or just outside the atmosphere during their final phase of flight. Mann said the Army would complete training for its fifth THAAD system by the end of the year. He said Japan was also interested in the system, as were U.S. military commanders in Europe and the Middle East. Once a site was approved and prepared, the THAAD system could be deployed "in a matter of weeks," Mann said.</w:t>
      </w:r>
    </w:p>
    <w:p w14:paraId="2261EB0F" w14:textId="77777777" w:rsidR="003E313A" w:rsidRDefault="003E313A" w:rsidP="003E313A">
      <w:pPr>
        <w:pStyle w:val="Heading2"/>
      </w:pPr>
      <w:r>
        <w:t>Solvency</w:t>
      </w:r>
    </w:p>
    <w:p w14:paraId="218360D6" w14:textId="77777777" w:rsidR="003E313A" w:rsidRPr="008560BF" w:rsidRDefault="003E313A" w:rsidP="003E313A">
      <w:pPr>
        <w:pStyle w:val="Heading3"/>
      </w:pPr>
      <w:r>
        <w:t>--xt engagement key</w:t>
      </w:r>
    </w:p>
    <w:p w14:paraId="4826C909" w14:textId="77777777" w:rsidR="003E313A" w:rsidRDefault="003E313A" w:rsidP="003E313A">
      <w:pPr>
        <w:pStyle w:val="Heading4"/>
      </w:pPr>
      <w:r>
        <w:t>Engagement is key to resolve the root cause of BMD-related security dilemmas</w:t>
      </w:r>
    </w:p>
    <w:p w14:paraId="12FB2933" w14:textId="77777777" w:rsidR="003E313A" w:rsidRPr="004C76BA" w:rsidRDefault="003E313A" w:rsidP="003E313A">
      <w:r w:rsidRPr="004C76BA">
        <w:rPr>
          <w:rStyle w:val="Style13ptBold"/>
        </w:rPr>
        <w:t>Feffer 15</w:t>
      </w:r>
      <w:r w:rsidRPr="004C76BA">
        <w:t xml:space="preserve"> (John Feffer, John Feffer is director of Foreign Policy In Focus at the Institute for Policy Studies, “The Madness of THAAD”, Huffington Post, 05.24.15, http://www.huffingtonpost.com/john-feffer/the-madness-of-thaad_b_7431472.html)</w:t>
      </w:r>
      <w:r>
        <w:t>EF</w:t>
      </w:r>
    </w:p>
    <w:p w14:paraId="48685594" w14:textId="77777777" w:rsidR="003E313A" w:rsidRPr="00370DE8" w:rsidRDefault="003E313A" w:rsidP="003E313A">
      <w:r w:rsidRPr="006B64F2">
        <w:rPr>
          <w:sz w:val="16"/>
        </w:rPr>
        <w:t xml:space="preserve">In its annual spring ritual, the Pentagon brings its tin cup to Congress to beg for appropriations. Earlier this month, General Martin Dempsey, chairman of the Joint Chiefs of Staff, tried to explain to some bewildered members of Congress why the Pentagon required so much money when the United States already spends more than all of its potential adversaries combined. Dianne Feinstein, a rather hawkish Democrat from California, balked at the request for $1.8 billion for a new nuclear-capable cruise missile that could strike targets a thousand miles away. Her confusion was understandable. Early on his first term, Barack Obama became the first U.S. president to embrace nuclear disarmament. But the Pentagon continues to press for more nuclear weapons. In response to her question, Dempsey said that the missile was absolutely necessary. “Air defenses are improving around the world,” he said, and “keeping that capability to penetrate air defenses with our nuclear deterrent is an important one.” The United States has probably the strongest nuclear deterrent in the world. It has many more nuclear weapons than it could conceivably need to deter other countries from foolishly imagining that they could attack America with impunity. And yet, even the Pentagon argues that the air defenses of other countries – missile defense – could somehow weaken the U.S. ability to deter a missile attack. It shouldn’t be that difficult for Dempsey to imagine his counterpart in Beijing making the same argument. In fact, his Chinese counterpart would have a much stronger argument to make. China has far fewer nuclear weapons and far fewer ballistic missiles than the United States. And the United States is the leading advocate of air defenses, particularly missile defense. So, it’s not difficult to understand why </w:t>
      </w:r>
      <w:r w:rsidRPr="006B64F2">
        <w:rPr>
          <w:rStyle w:val="StyleUnderline"/>
        </w:rPr>
        <w:t>China is particularly upset that the U</w:t>
      </w:r>
      <w:r w:rsidRPr="006B64F2">
        <w:rPr>
          <w:sz w:val="16"/>
        </w:rPr>
        <w:t xml:space="preserve">nited </w:t>
      </w:r>
      <w:r w:rsidRPr="006B64F2">
        <w:rPr>
          <w:rStyle w:val="StyleUnderline"/>
        </w:rPr>
        <w:t>S</w:t>
      </w:r>
      <w:r w:rsidRPr="006B64F2">
        <w:rPr>
          <w:sz w:val="16"/>
        </w:rPr>
        <w:t xml:space="preserve">tates </w:t>
      </w:r>
      <w:r w:rsidRPr="006B64F2">
        <w:rPr>
          <w:rStyle w:val="StyleUnderline"/>
        </w:rPr>
        <w:t>is pushing</w:t>
      </w:r>
      <w:r w:rsidRPr="006B64F2">
        <w:rPr>
          <w:sz w:val="16"/>
        </w:rPr>
        <w:t xml:space="preserve"> its Terminal High-Altitude Area Defense (</w:t>
      </w:r>
      <w:r w:rsidRPr="006B64F2">
        <w:rPr>
          <w:rStyle w:val="StyleUnderline"/>
        </w:rPr>
        <w:t>THAAD</w:t>
      </w:r>
      <w:r w:rsidRPr="006B64F2">
        <w:rPr>
          <w:sz w:val="16"/>
        </w:rPr>
        <w:t xml:space="preserve">) </w:t>
      </w:r>
      <w:r w:rsidRPr="006B64F2">
        <w:rPr>
          <w:rStyle w:val="StyleUnderline"/>
        </w:rPr>
        <w:t>in Northeast Asia</w:t>
      </w:r>
      <w:r w:rsidRPr="006B64F2">
        <w:rPr>
          <w:sz w:val="16"/>
        </w:rPr>
        <w:t xml:space="preserve">. </w:t>
      </w:r>
      <w:r w:rsidRPr="006B64F2">
        <w:rPr>
          <w:rStyle w:val="StyleUnderline"/>
        </w:rPr>
        <w:t>China is worried that a sufficiently robust missile defense system will lead the U</w:t>
      </w:r>
      <w:r w:rsidRPr="006B64F2">
        <w:rPr>
          <w:sz w:val="16"/>
        </w:rPr>
        <w:t xml:space="preserve">nited </w:t>
      </w:r>
      <w:r w:rsidRPr="006B64F2">
        <w:rPr>
          <w:rStyle w:val="StyleUnderline"/>
        </w:rPr>
        <w:t>S</w:t>
      </w:r>
      <w:r w:rsidRPr="006B64F2">
        <w:rPr>
          <w:sz w:val="16"/>
        </w:rPr>
        <w:t xml:space="preserve">tates </w:t>
      </w:r>
      <w:r w:rsidRPr="006B64F2">
        <w:rPr>
          <w:rStyle w:val="StyleUnderline"/>
        </w:rPr>
        <w:t xml:space="preserve">to believe that it could attack China with impunity. It’s not a question of whether such a system could actually work in practice. </w:t>
      </w:r>
      <w:r w:rsidRPr="006B64F2">
        <w:rPr>
          <w:rStyle w:val="Emphasis"/>
        </w:rPr>
        <w:t>The issue is one of perception</w:t>
      </w:r>
      <w:r w:rsidRPr="006B64F2">
        <w:rPr>
          <w:rStyle w:val="StyleUnderline"/>
        </w:rPr>
        <w:t>. If the U</w:t>
      </w:r>
      <w:r w:rsidRPr="006B64F2">
        <w:rPr>
          <w:sz w:val="16"/>
        </w:rPr>
        <w:t xml:space="preserve">nited </w:t>
      </w:r>
      <w:r w:rsidRPr="006B64F2">
        <w:rPr>
          <w:rStyle w:val="StyleUnderline"/>
        </w:rPr>
        <w:t>S</w:t>
      </w:r>
      <w:r w:rsidRPr="006B64F2">
        <w:rPr>
          <w:sz w:val="16"/>
        </w:rPr>
        <w:t xml:space="preserve">tates </w:t>
      </w:r>
      <w:r w:rsidRPr="006B64F2">
        <w:rPr>
          <w:rStyle w:val="StyleUnderline"/>
        </w:rPr>
        <w:t>believes that THAAD works, it will feel less constrained about acting aggressively toward China</w:t>
      </w:r>
      <w:r w:rsidRPr="006B64F2">
        <w:rPr>
          <w:sz w:val="16"/>
        </w:rPr>
        <w:t xml:space="preserve">. Back in the “good old days” of the Cold War, arms control specialists understood that a missile defense race was just as bad as an arms race. If the United States and the Soviet Union began to pour money into what was then called ABM (anti-ballistic missile) sites, they would spur the other to increase spending on missiles to overwhelm those sites. They would then build more ABM sites. The two sides wisely concluded an ABM treaty in 1972 that limited the two sides to only one site each. The United States eventually withdrew from the treaty in 2002, the first major international arms treaty it abandoned. The missile defense genie is now out of the bottle, and many major powers are constructing their own systems. Even China has been developing a system similar to THAAD. The architects of the ABM treaty are now seeing their nightmares come true: a continued arms race compounded by an air defense race. </w:t>
      </w:r>
      <w:r w:rsidRPr="006B64F2">
        <w:rPr>
          <w:rStyle w:val="StyleUnderline"/>
        </w:rPr>
        <w:t xml:space="preserve">The ostensible target of THAAD, however, is </w:t>
      </w:r>
      <w:r w:rsidRPr="006B64F2">
        <w:rPr>
          <w:rStyle w:val="Emphasis"/>
        </w:rPr>
        <w:t>not China</w:t>
      </w:r>
      <w:r w:rsidRPr="006B64F2">
        <w:rPr>
          <w:rStyle w:val="StyleUnderline"/>
        </w:rPr>
        <w:t>. The U</w:t>
      </w:r>
      <w:r w:rsidRPr="006B64F2">
        <w:rPr>
          <w:sz w:val="16"/>
        </w:rPr>
        <w:t xml:space="preserve">nited </w:t>
      </w:r>
      <w:r w:rsidRPr="006B64F2">
        <w:rPr>
          <w:rStyle w:val="StyleUnderline"/>
        </w:rPr>
        <w:t>S</w:t>
      </w:r>
      <w:r w:rsidRPr="006B64F2">
        <w:rPr>
          <w:sz w:val="16"/>
        </w:rPr>
        <w:t xml:space="preserve">tates </w:t>
      </w:r>
      <w:r w:rsidRPr="006B64F2">
        <w:rPr>
          <w:rStyle w:val="StyleUnderline"/>
        </w:rPr>
        <w:t>is urging its allies to adopt the system to guard against missiles launched by North Korea</w:t>
      </w:r>
      <w:r w:rsidRPr="006B64F2">
        <w:rPr>
          <w:sz w:val="16"/>
        </w:rPr>
        <w:t xml:space="preserve">. At the moment, Japan and South Korea rely on Patriot missile defense – PAC 2 and PAC 3 – which guards against potential missile attacks at a lower altitude. THAAD would presumably defend against long-range missiles, including nuclear-tipped ones, though given the distances involved the PAC systems seem more appropriate. North Korea’s missile capabilities are certainly troubling. The recent test of a submarine-launched ballistic missile, even though a full working model is several years away, suggests that Pyongyang is not content to have just a couple of nuclear bombs to bolster its deterrence. But </w:t>
      </w:r>
      <w:r w:rsidRPr="006B64F2">
        <w:rPr>
          <w:rStyle w:val="StyleUnderline"/>
        </w:rPr>
        <w:t>the way to address North Korea’s nuclear and missile programs is to sit down and negotiate limits. Here, even THAAD advocates try to sound diplomatic</w:t>
      </w:r>
      <w:r w:rsidRPr="006B64F2">
        <w:rPr>
          <w:sz w:val="16"/>
        </w:rPr>
        <w:t xml:space="preserve">. They argue that China will become so uncomfortable with the degradation of its own deterrent capability that it will pressure North Korea to return to the negotiating table. It seems on the face of it a clever argument. The problem is that North Korea rarely listens to China, particularly on military strategic issues. China has never been happy with North Korea’s nuclear ambitions. It’s very possible that Beijing is pursuing its own missile defense system as much to protect against what Pyongyang might do, deliberately or accidentally, as anything the United States has in mind. Right now, South Korea is divided on the issue, with the ruling party supporting THAAD and the opposition expressing skepticism. The debate may well come down to money, since THAAD is not cheap. In this case, the opposition’s resistance will inadvertently help Park Geun Hye by providing her with a stronger argument that the United States should provide the system for free instead of pressuring South Korea into giving roughly a billion dollars to military contractor Lockheed Martin for each THAAD battery. </w:t>
      </w:r>
      <w:r w:rsidRPr="006B64F2">
        <w:rPr>
          <w:rStyle w:val="StyleUnderline"/>
        </w:rPr>
        <w:t>But THAAD</w:t>
      </w:r>
      <w:r w:rsidRPr="006B64F2">
        <w:rPr>
          <w:sz w:val="16"/>
        </w:rPr>
        <w:t xml:space="preserve"> is a waste of money whoever is footing the bill. It has not been demonstrated to work effectively. It pushes China and North Korea to spend more money on more missiles to overwhelm THAAD (just as the United States is moved to spend more money on missile upgrades to counteract the missile defense of other countries). And it </w:t>
      </w:r>
      <w:r w:rsidRPr="006B64F2">
        <w:rPr>
          <w:rStyle w:val="StyleUnderline"/>
        </w:rPr>
        <w:t>is a poor substitute for arms control negotiations</w:t>
      </w:r>
      <w:r w:rsidRPr="006B64F2">
        <w:rPr>
          <w:sz w:val="16"/>
        </w:rPr>
        <w:t xml:space="preserve">. Instead of letting Lockheed Martin determine the security politics of Northeast Asia, </w:t>
      </w:r>
      <w:r w:rsidRPr="006B64F2">
        <w:rPr>
          <w:rStyle w:val="Emphasis"/>
        </w:rPr>
        <w:t>it’s crucial to bring the diplomats back to the negotiating table to address the causes of insecurity and not just the symptoms</w:t>
      </w:r>
      <w:r w:rsidRPr="006B64F2">
        <w:rPr>
          <w:sz w:val="16"/>
        </w:rPr>
        <w:t>.</w:t>
      </w:r>
    </w:p>
    <w:p w14:paraId="65A7F69D" w14:textId="77777777" w:rsidR="003E313A" w:rsidRDefault="003E313A" w:rsidP="003E313A">
      <w:pPr>
        <w:pStyle w:val="Heading3"/>
      </w:pPr>
      <w:r>
        <w:t>--xt say yes</w:t>
      </w:r>
    </w:p>
    <w:p w14:paraId="77ACDBCB" w14:textId="77777777" w:rsidR="003E313A" w:rsidRDefault="003E313A" w:rsidP="003E313A">
      <w:pPr>
        <w:pStyle w:val="Heading4"/>
      </w:pPr>
      <w:r>
        <w:t>China will say yes this time – their evidence assumes offers from before the last North Korean missile test</w:t>
      </w:r>
    </w:p>
    <w:p w14:paraId="3D78F721" w14:textId="77777777" w:rsidR="003E313A" w:rsidRDefault="003E313A" w:rsidP="003E313A">
      <w:r w:rsidRPr="004C76BA">
        <w:rPr>
          <w:rStyle w:val="Style13ptBold"/>
        </w:rPr>
        <w:t>Shalal 16</w:t>
      </w:r>
      <w:r>
        <w:t xml:space="preserve"> (Andrea Shalal, Reuters, citing Rose Gottemoeller, Undersecretary of State for Arms Control and International Security, and Army Lieutenant General David Mann, commander, U.S. Army Space &amp; Missile Command, “U.S. hopes for talks with China about possible THAAD move to South Korea,” Yahoo! News, 3-22-2016, https://ca.news.yahoo.com/u-hopes-talks-china-possible-thaad-move-south-183108835--finance.html)KMM</w:t>
      </w:r>
    </w:p>
    <w:p w14:paraId="64AD748B" w14:textId="77777777" w:rsidR="003E313A" w:rsidRDefault="003E313A" w:rsidP="003E313A">
      <w:r w:rsidRPr="009A5E69">
        <w:rPr>
          <w:rStyle w:val="StyleUnderline"/>
        </w:rPr>
        <w:t>The U</w:t>
      </w:r>
      <w:r w:rsidRPr="009A5E69">
        <w:rPr>
          <w:sz w:val="16"/>
        </w:rPr>
        <w:t xml:space="preserve">nited </w:t>
      </w:r>
      <w:r w:rsidRPr="009A5E69">
        <w:rPr>
          <w:rStyle w:val="StyleUnderline"/>
        </w:rPr>
        <w:t>S</w:t>
      </w:r>
      <w:r w:rsidRPr="009A5E69">
        <w:rPr>
          <w:sz w:val="16"/>
        </w:rPr>
        <w:t xml:space="preserve">tates </w:t>
      </w:r>
      <w:r w:rsidRPr="009A5E69">
        <w:rPr>
          <w:rStyle w:val="StyleUnderline"/>
        </w:rPr>
        <w:t>hopes to talk with China and address its concerns about the possible deployment of the THAAD missile defense system</w:t>
      </w:r>
      <w:r w:rsidRPr="009A5E69">
        <w:rPr>
          <w:sz w:val="16"/>
        </w:rPr>
        <w:t xml:space="preserve"> that Washington is discussing with Seoul, a senior State Department official said Tuesday. </w:t>
      </w:r>
      <w:r w:rsidRPr="009A5E69">
        <w:rPr>
          <w:rStyle w:val="StyleUnderline"/>
        </w:rPr>
        <w:t>Rose Gottemoeller, undersecretary of State for Arms Control and International Security, stressed</w:t>
      </w:r>
      <w:r w:rsidRPr="009A5E69">
        <w:rPr>
          <w:sz w:val="16"/>
        </w:rPr>
        <w:t xml:space="preserve"> that the United States and South Korea had just begun discussions, and no decision had been made to deploy the Terminal High Altitude Area Defense (THAAD) system. Gottemoeller also emphasized that the system was defensive in nature and aimed at North Korea, not China. "THAAD is truly only capable of defending the territory on which it’s deployed. It is not capable of the kind of reach that the Chinese seem to be afraid that it has," she told reporters at a breakfast meeting. "</w:t>
      </w:r>
      <w:r w:rsidRPr="009A5E69">
        <w:rPr>
          <w:rStyle w:val="StyleUnderline"/>
        </w:rPr>
        <w:t>We</w:t>
      </w:r>
      <w:r w:rsidRPr="009A5E69">
        <w:rPr>
          <w:sz w:val="16"/>
        </w:rPr>
        <w:t xml:space="preserve"> will be very glad and </w:t>
      </w:r>
      <w:r w:rsidRPr="009A5E69">
        <w:rPr>
          <w:rStyle w:val="StyleUnderline"/>
        </w:rPr>
        <w:t>hope we’ll have the opportunity to sit down and talk with China about those very technical limitations and facts about the system</w:t>
      </w:r>
      <w:r w:rsidRPr="009A5E69">
        <w:rPr>
          <w:sz w:val="16"/>
        </w:rPr>
        <w:t xml:space="preserve">," she said. Gottemoeller gave no timetable for a possible meeting. The United States and South Korea agreed to begin the talks last month after North Korea launched a long-range rocket on Feb. 7 carrying what it called a satellite. </w:t>
      </w:r>
      <w:r w:rsidRPr="009A5E69">
        <w:rPr>
          <w:rStyle w:val="StyleUnderline"/>
        </w:rPr>
        <w:t xml:space="preserve">Wang Yi, the </w:t>
      </w:r>
      <w:r w:rsidRPr="006B64F2">
        <w:rPr>
          <w:rStyle w:val="Emphasis"/>
        </w:rPr>
        <w:t>foreign minister of China</w:t>
      </w:r>
      <w:r w:rsidRPr="009A5E69">
        <w:rPr>
          <w:sz w:val="16"/>
        </w:rPr>
        <w:t xml:space="preserve">, North Korea's neighbor and main ally, last month </w:t>
      </w:r>
      <w:r w:rsidRPr="009A5E69">
        <w:rPr>
          <w:rStyle w:val="StyleUnderline"/>
        </w:rPr>
        <w:t xml:space="preserve">underscored China's concerns about a possible THAAD deployment but seemed to </w:t>
      </w:r>
      <w:r w:rsidRPr="009A5E69">
        <w:rPr>
          <w:rStyle w:val="Emphasis"/>
        </w:rPr>
        <w:t>open the door to a diplomatic solution</w:t>
      </w:r>
      <w:r w:rsidRPr="009A5E69">
        <w:rPr>
          <w:sz w:val="16"/>
        </w:rPr>
        <w:t xml:space="preserve">. Wang said China understood the desire of the United States and South Korea to ensure the defense of their own countries, but Beijing had legitimate concerns that should be addressed. U.S. military officials have long said the THAAD system is needed in South Korea, but </w:t>
      </w:r>
      <w:r w:rsidRPr="009A5E69">
        <w:rPr>
          <w:rStyle w:val="StyleUnderline"/>
        </w:rPr>
        <w:t>until North Korea's recent satellite launch</w:t>
      </w:r>
      <w:r w:rsidRPr="009A5E69">
        <w:rPr>
          <w:sz w:val="16"/>
        </w:rPr>
        <w:t xml:space="preserve">, Seoul had been </w:t>
      </w:r>
      <w:r w:rsidRPr="009A5E69">
        <w:rPr>
          <w:rStyle w:val="StyleUnderline"/>
        </w:rPr>
        <w:t>reluctant to openly discuss its deployment</w:t>
      </w:r>
      <w:r w:rsidRPr="009A5E69">
        <w:rPr>
          <w:sz w:val="16"/>
        </w:rPr>
        <w:t xml:space="preserve"> given the risk of damaging ties with China. </w:t>
      </w:r>
      <w:r w:rsidRPr="009A5E69">
        <w:rPr>
          <w:rStyle w:val="StyleUnderline"/>
        </w:rPr>
        <w:t>Army Lieutenant General David Mann, commander, U.S. Army Space &amp; Missile Command, told</w:t>
      </w:r>
      <w:r w:rsidRPr="009A5E69">
        <w:rPr>
          <w:sz w:val="16"/>
        </w:rPr>
        <w:t xml:space="preserve"> reporters that the THAAD system would result in a "huge increase" in missile defense capabilities on the Korean peninsula. But he said Washington understood the sensitivity of the discussions given the concerns raised by China, one of South Korea's key trading partners. "</w:t>
      </w:r>
      <w:r w:rsidRPr="009A5E69">
        <w:rPr>
          <w:rStyle w:val="StyleUnderline"/>
        </w:rPr>
        <w:t>It's very, very important that we clarify that that radar, that system is not looking at China</w:t>
      </w:r>
      <w:r w:rsidRPr="009A5E69">
        <w:rPr>
          <w:sz w:val="16"/>
        </w:rPr>
        <w:t>," he said. "If the decision is made to deploy it, that system would be oriented on North Korea and threats posed by the North Korean military." The system was designed to intercept and destroy ballistic missiles inside or just outside the atmosphere during their final phase of flight. Mann said the Army would complete training for its fifth THAAD system by the end of the year. He said Japan was also interested in the system, as were U.S. military commanders in Europe and the Middle East. Once a site was approved and prepared, the THAAD system could be deployed "in a matter of weeks," Mann said.</w:t>
      </w:r>
    </w:p>
    <w:p w14:paraId="6D5CE43E" w14:textId="77777777" w:rsidR="003E313A" w:rsidRDefault="003E313A" w:rsidP="003E313A">
      <w:pPr>
        <w:pStyle w:val="Heading3"/>
      </w:pPr>
      <w:r>
        <w:t>--at: cbms bad</w:t>
      </w:r>
    </w:p>
    <w:p w14:paraId="1FAD0002" w14:textId="77777777" w:rsidR="003E313A" w:rsidRDefault="003E313A" w:rsidP="003E313A"/>
    <w:p w14:paraId="4AE60C57" w14:textId="77777777" w:rsidR="003E313A" w:rsidRDefault="003E313A" w:rsidP="003E313A">
      <w:pPr>
        <w:pStyle w:val="Heading4"/>
      </w:pPr>
      <w:r>
        <w:t xml:space="preserve">Increasing CBMs between US and China key to prevent miscalculation and increases effective communication </w:t>
      </w:r>
    </w:p>
    <w:p w14:paraId="7674479C" w14:textId="77777777" w:rsidR="003E313A" w:rsidRPr="003A7830" w:rsidRDefault="003E313A" w:rsidP="003E313A">
      <w:r w:rsidRPr="003F48DD">
        <w:rPr>
          <w:rStyle w:val="Style13ptBold"/>
        </w:rPr>
        <w:t>Glaser ’14</w:t>
      </w:r>
      <w:r>
        <w:t xml:space="preserve">(Bonnie Glaser, senior adviser for Asia and the director of the China power Project at CSIS, where she works on issues related to Chinese foreign and security policy, non-resident fellow with the Lowy Institute in Sydney, a senior associate with CSIS pacific Forum and a consultant for the US government on East Asia. “A Step Forward in US-China Military Ties: Two CBM Agreements”, 9/11/14, </w:t>
      </w:r>
      <w:r w:rsidRPr="003A7830">
        <w:t>http://amti.csis.org/us-china-cbms-stability-maritime-asia/</w:t>
      </w:r>
      <w:r>
        <w:t xml:space="preserve">) </w:t>
      </w:r>
    </w:p>
    <w:p w14:paraId="65EC1BFD" w14:textId="77777777" w:rsidR="003E313A" w:rsidRDefault="003E313A" w:rsidP="003E313A">
      <w:pPr>
        <w:rPr>
          <w:rStyle w:val="StyleUnderline"/>
        </w:rPr>
      </w:pPr>
      <w:r w:rsidRPr="00D9749F">
        <w:t>In subsequent negotiations, the two militaries will negotiate procedures for deconflicting operations when aircraft encounter each other and between aircraft and ships.</w:t>
      </w:r>
      <w:r>
        <w:t xml:space="preserve"> </w:t>
      </w:r>
      <w:r w:rsidRPr="007D0B3B">
        <w:rPr>
          <w:rStyle w:val="StyleUnderline"/>
        </w:rPr>
        <w:t>Beijing resisted concluding military CBM agreements with the US for years, even after the 2001 collision between a Chinese fighter jet and a US surveillance plane, primarily because it did not want to appear to give legitimacy to US close-in surveillance operations along China’s coast. Under Xi Jinping, however, China has signaled that it not only wants to avoid accidents, but also wants to establish a more cooperative relationship</w:t>
      </w:r>
      <w:r w:rsidRPr="00D9749F">
        <w:t xml:space="preserve"> with the US military as part of an overall “new type of major power relations” that Xi first proposed in early 2012</w:t>
      </w:r>
      <w:r>
        <w:t xml:space="preserve"> </w:t>
      </w:r>
      <w:r w:rsidRPr="00D9749F">
        <w:t xml:space="preserve">in mishaps. </w:t>
      </w:r>
      <w:r w:rsidRPr="008B3D20">
        <w:rPr>
          <w:rStyle w:val="StyleUnderline"/>
        </w:rPr>
        <w:t>Agreement on these basic military CBMs is a good start</w:t>
      </w:r>
      <w:r w:rsidRPr="00D9749F">
        <w:t xml:space="preserve">. As maritime patrols and aerial activities have increased in disputed waters and near contentious territories, so too has the risk of an accident that could spiral out of control. </w:t>
      </w:r>
      <w:r w:rsidRPr="008B3D20">
        <w:rPr>
          <w:rStyle w:val="StyleUnderline"/>
        </w:rPr>
        <w:t>These steps, if implemented and followed by additional measures, can reduce the potential for mishaps between the US and Chinese militaries, as well as provide a template that can be applied to other regional military rivalries, such as China and Japan</w:t>
      </w:r>
      <w:r w:rsidRPr="007D0B3B">
        <w:t xml:space="preserve">. Progressing to advance notification of major military activities and expanding the scope of military activities to include ballistic missile and ASAT tests will add more substance. Expanding the maritime code of conduct accord to include aircraft is essential, since air accidents are more likely and more dangerous than naval incidents. As is the case with any agreement, </w:t>
      </w:r>
      <w:r w:rsidRPr="007D0B3B">
        <w:rPr>
          <w:rStyle w:val="StyleUnderline"/>
        </w:rPr>
        <w:t xml:space="preserve">implementation is key, and the provisions in these agreements should be mandatory rather than voluntary when both sides are ready. Periodic meetings to discuss compliance and any violations that occur will also contribute to the shared goals of reducing misunderstanding and building a sustained and substantive </w:t>
      </w:r>
      <w:r>
        <w:rPr>
          <w:rStyle w:val="StyleUnderline"/>
        </w:rPr>
        <w:t>bilateral military relationship.</w:t>
      </w:r>
    </w:p>
    <w:p w14:paraId="2DFA9D8A" w14:textId="77777777" w:rsidR="003E313A" w:rsidRPr="00EA32AD" w:rsidRDefault="003E313A" w:rsidP="003E313A"/>
    <w:p w14:paraId="027A8ECE" w14:textId="77777777" w:rsidR="003E313A" w:rsidRDefault="003E313A" w:rsidP="003E313A">
      <w:pPr>
        <w:pStyle w:val="Heading2"/>
      </w:pPr>
      <w:r>
        <w:t>ADV – Hypersonics</w:t>
      </w:r>
    </w:p>
    <w:p w14:paraId="32C515E1" w14:textId="77777777" w:rsidR="003E313A" w:rsidRDefault="003E313A" w:rsidP="003E313A">
      <w:pPr>
        <w:pStyle w:val="Heading3"/>
      </w:pPr>
      <w:r>
        <w:t>1ac hypersonics</w:t>
      </w:r>
    </w:p>
    <w:p w14:paraId="4DE5368D" w14:textId="77777777" w:rsidR="003E313A" w:rsidRDefault="003E313A" w:rsidP="003E313A">
      <w:pPr>
        <w:pStyle w:val="Heading4"/>
      </w:pPr>
      <w:r>
        <w:t>A U.S.-China hypersonic arms race is escalating – renders all BMD obsolete and spurs preemptive nuclear doctrines</w:t>
      </w:r>
    </w:p>
    <w:p w14:paraId="6D6A9995" w14:textId="77777777" w:rsidR="003E313A" w:rsidRDefault="003E313A" w:rsidP="003E313A">
      <w:pPr>
        <w:pStyle w:val="CiteSpacing"/>
      </w:pPr>
      <w:r w:rsidRPr="00472A2C">
        <w:rPr>
          <w:rStyle w:val="Style13ptBold"/>
        </w:rPr>
        <w:t>Lamrani 16</w:t>
      </w:r>
      <w:r>
        <w:t xml:space="preserve"> (Omar Lamrani, Senior Military Analyst, Stratfor, private intelligence corporation, M.A. Diplomatic Academy of Vienna, B.A. international relations, Clark University, “What the Next Arms Race Will Look Like,” 3-21-2016, https://www.stratfor.com/analysis/what-next-arms-race-will-look)KMM</w:t>
      </w:r>
    </w:p>
    <w:p w14:paraId="2D92EB95" w14:textId="77777777" w:rsidR="003E313A" w:rsidRDefault="003E313A" w:rsidP="003E313A">
      <w:r w:rsidRPr="00B44532">
        <w:rPr>
          <w:sz w:val="16"/>
        </w:rPr>
        <w:t xml:space="preserve">Forecast </w:t>
      </w:r>
      <w:r w:rsidRPr="00FC566A">
        <w:rPr>
          <w:rStyle w:val="StyleUnderline"/>
        </w:rPr>
        <w:t>The design, production and fielding of hypersonic missiles — though expensive and technologically complicated — is becoming more feasible</w:t>
      </w:r>
      <w:r w:rsidRPr="00B44532">
        <w:rPr>
          <w:sz w:val="16"/>
        </w:rPr>
        <w:t xml:space="preserve">. </w:t>
      </w:r>
      <w:r w:rsidRPr="00FC566A">
        <w:rPr>
          <w:rStyle w:val="StyleUnderline"/>
        </w:rPr>
        <w:t>The U</w:t>
      </w:r>
      <w:r w:rsidRPr="00B44532">
        <w:rPr>
          <w:sz w:val="16"/>
        </w:rPr>
        <w:t xml:space="preserve">nited </w:t>
      </w:r>
      <w:r w:rsidRPr="00FC566A">
        <w:rPr>
          <w:rStyle w:val="StyleUnderline"/>
        </w:rPr>
        <w:t>S</w:t>
      </w:r>
      <w:r w:rsidRPr="00B44532">
        <w:rPr>
          <w:sz w:val="16"/>
        </w:rPr>
        <w:t xml:space="preserve">tates </w:t>
      </w:r>
      <w:r w:rsidRPr="00FC566A">
        <w:rPr>
          <w:rStyle w:val="StyleUnderline"/>
        </w:rPr>
        <w:t>and China will likely incorporate the first operational long-range hypersonic missiles into their arsenals</w:t>
      </w:r>
      <w:r w:rsidRPr="00B44532">
        <w:rPr>
          <w:sz w:val="16"/>
        </w:rPr>
        <w:t xml:space="preserve"> by 2025, with Russia lagging a few years behind. Once they are deployed, </w:t>
      </w:r>
      <w:r w:rsidRPr="00FC566A">
        <w:rPr>
          <w:rStyle w:val="StyleUnderline"/>
        </w:rPr>
        <w:t>hypersonic missiles will revolutionize warfighting in</w:t>
      </w:r>
      <w:r w:rsidRPr="00B44532">
        <w:rPr>
          <w:sz w:val="16"/>
        </w:rPr>
        <w:t xml:space="preserve"> certain </w:t>
      </w:r>
      <w:r w:rsidRPr="00FC566A">
        <w:rPr>
          <w:rStyle w:val="StyleUnderline"/>
        </w:rPr>
        <w:t>conventional and nuclear settings</w:t>
      </w:r>
      <w:r w:rsidRPr="00B44532">
        <w:rPr>
          <w:sz w:val="16"/>
        </w:rPr>
        <w:t xml:space="preserve">. Analysis </w:t>
      </w:r>
      <w:r w:rsidRPr="00FC566A">
        <w:rPr>
          <w:rStyle w:val="StyleUnderline"/>
        </w:rPr>
        <w:t xml:space="preserve">A new </w:t>
      </w:r>
      <w:r w:rsidRPr="00FC566A">
        <w:rPr>
          <w:rStyle w:val="Emphasis"/>
        </w:rPr>
        <w:t>arms race</w:t>
      </w:r>
      <w:r w:rsidRPr="00FC566A">
        <w:rPr>
          <w:rStyle w:val="StyleUnderline"/>
        </w:rPr>
        <w:t xml:space="preserve"> is unfolding between the world's great powers. Hypersonic missiles, which are both accurate and extremely fast, stand to change the face of modern warfare by </w:t>
      </w:r>
      <w:r w:rsidRPr="00FC566A">
        <w:rPr>
          <w:rStyle w:val="Emphasis"/>
        </w:rPr>
        <w:t>rendering the current generation of missile defense systems ineffective</w:t>
      </w:r>
      <w:r w:rsidRPr="00FC566A">
        <w:rPr>
          <w:rStyle w:val="StyleUnderline"/>
        </w:rPr>
        <w:t>. As competition heats up among</w:t>
      </w:r>
      <w:r w:rsidRPr="00B44532">
        <w:rPr>
          <w:sz w:val="16"/>
        </w:rPr>
        <w:t xml:space="preserve"> Russia, </w:t>
      </w:r>
      <w:r w:rsidRPr="00FC566A">
        <w:rPr>
          <w:rStyle w:val="StyleUnderline"/>
        </w:rPr>
        <w:t>China and the U</w:t>
      </w:r>
      <w:r w:rsidRPr="00B44532">
        <w:rPr>
          <w:sz w:val="16"/>
        </w:rPr>
        <w:t xml:space="preserve">nited </w:t>
      </w:r>
      <w:r w:rsidRPr="00FC566A">
        <w:rPr>
          <w:rStyle w:val="StyleUnderline"/>
        </w:rPr>
        <w:t>S</w:t>
      </w:r>
      <w:r w:rsidRPr="00B44532">
        <w:rPr>
          <w:sz w:val="16"/>
        </w:rPr>
        <w:t xml:space="preserve">tates </w:t>
      </w:r>
      <w:r w:rsidRPr="00FC566A">
        <w:rPr>
          <w:rStyle w:val="StyleUnderline"/>
        </w:rPr>
        <w:t xml:space="preserve">to be the first to deploy hypersonic missiles, each will become more vulnerable to attack by the others. If tensions rise, so will the risk of </w:t>
      </w:r>
      <w:r w:rsidRPr="00FC566A">
        <w:rPr>
          <w:rStyle w:val="Emphasis"/>
        </w:rPr>
        <w:t>pre-emptive strikes</w:t>
      </w:r>
      <w:r w:rsidRPr="00B44532">
        <w:rPr>
          <w:sz w:val="16"/>
        </w:rPr>
        <w:t xml:space="preserve"> among the longtime rivals. Hypersonic missiles travel at least five times the speed of sound. Only a few other manmade devices are capable of reaching hypersonic speeds, including ballistic missiles, space launch vehicles and unmanned spacecraft such as the Boeing X-37. The only manned aircraft to achieve hypersonic speed is the rocket-powered North American X-15, which broke speed and altitude records when it was introduced in the 1960s. Recently, the focus of research in hypersonic technologies has shifted toward missile development, but several challenges must be overcome to make hypersonic missiles a reality. First, it is difficult to create a weapon that can reach hypersonic speeds while enduring the stress and extreme temperatures of hypersonic flight. It is harder still to ensure that the weapon can maintain those speeds for an extended period — enough time to reach its target. Second, high velocities can make a hypersonic vehicle sensitive to changes in flight conditions, resulting in instability in the missile's airframe during flight. Coupled with the fact that high speeds leave less time to course correct, this instability can make guidance of hypersonic missiles problematic. Finally, hypersonic vehicles' actual flight paths often do not match the predictions researchers derive from ground tests and theoretical models, lengthening the process of development. Despite these obstacles, hypersonic missiles have some considerable advantages. Their speed enables them to reach their targets much more quickly than other missiles and to better penetrate enemy defense systems. Those with gliding capabilities can also cover great distances, enabling one country to strike at another from farther away. Guided hypersonic missiles would be more accurate than traditional ballistic missiles, and they could conceivably be armed with nuclear warheads, becoming a strike asset or a deterrent in nuclear warfare. From Theory to Reality </w:t>
      </w:r>
      <w:r w:rsidRPr="000653E2">
        <w:rPr>
          <w:rStyle w:val="StyleUnderline"/>
        </w:rPr>
        <w:t xml:space="preserve">It will </w:t>
      </w:r>
      <w:r w:rsidRPr="000653E2">
        <w:rPr>
          <w:rStyle w:val="Emphasis"/>
        </w:rPr>
        <w:t>not be long</w:t>
      </w:r>
      <w:r w:rsidRPr="000653E2">
        <w:rPr>
          <w:rStyle w:val="StyleUnderline"/>
        </w:rPr>
        <w:t xml:space="preserve"> before hypersonic missiles find their way </w:t>
      </w:r>
      <w:r w:rsidRPr="000653E2">
        <w:rPr>
          <w:rStyle w:val="Emphasis"/>
        </w:rPr>
        <w:t>out of the lab and onto the battlefield</w:t>
      </w:r>
      <w:r w:rsidRPr="00B44532">
        <w:rPr>
          <w:sz w:val="16"/>
        </w:rPr>
        <w:t xml:space="preserve">. In late February, U.S. Maj. Gen. Thomas Masiello announced that the U.S. Air Force plans to have operational prototypes ready for testing by 2020. The U.S. Air Force already conducted four flights of the experimental X-51 hypersonic cruise missile from 2010 to 2013, two of which were considered successes. Meanwhile, Lockheed Martin has made substantial progress on its Hypersonic Air-breathing Weapon Concept and Tactical Boost Glide vehicle. </w:t>
      </w:r>
      <w:r w:rsidRPr="000653E2">
        <w:rPr>
          <w:rStyle w:val="StyleUnderline"/>
        </w:rPr>
        <w:t xml:space="preserve">China is close behind, and it appears to be on track for </w:t>
      </w:r>
      <w:r w:rsidRPr="000653E2">
        <w:rPr>
          <w:rStyle w:val="Emphasis"/>
        </w:rPr>
        <w:t>deployment by 2020</w:t>
      </w:r>
      <w:r w:rsidRPr="000653E2">
        <w:rPr>
          <w:rStyle w:val="StyleUnderline"/>
        </w:rPr>
        <w:t xml:space="preserve"> as well. In 2014, China conducted three tests of its DF-ZF hypersonic strike vehicle, followed by three more in 2015. The U.S. military deemed all but one of the tests successful</w:t>
      </w:r>
      <w:r w:rsidRPr="00B44532">
        <w:rPr>
          <w:sz w:val="16"/>
        </w:rPr>
        <w:t xml:space="preserve">. Russia is developing its own hypersonic glide vehicle, the Yu-71, though its ambitions of fielding the vehicle in the next four years may be overly optimistic. (Moscow's sole test of the Yu-71, in 2015, was a failure.) But one of Russia's relatively short-range hypersonic missiles, the 3M22 Zircon, underwent its first test on March 18, and a second model (the BrahMos-II) will be ready for testing around 2017. As the world's biggest powers race to build up their hypersonic arsenals, the nature of battle will fundamentally change. </w:t>
      </w:r>
      <w:r w:rsidRPr="000653E2">
        <w:rPr>
          <w:rStyle w:val="StyleUnderline"/>
        </w:rPr>
        <w:t>Missile defense systems will struggle to counter hypersonic flight, making targets — especially large naval warships — more vulnerable to attack</w:t>
      </w:r>
      <w:r w:rsidRPr="00B44532">
        <w:rPr>
          <w:sz w:val="16"/>
        </w:rPr>
        <w:t xml:space="preserve">. In time, this could drive the development of directed-energy weapons (such as high-powered lasers or microwaves) as a possible way of countering hypersonic missiles. But as has been the case for revolutionary military technologies in the past, </w:t>
      </w:r>
      <w:r w:rsidRPr="000653E2">
        <w:rPr>
          <w:rStyle w:val="StyleUnderline"/>
        </w:rPr>
        <w:t xml:space="preserve">the best defense will be to destroy the missiles before they can launch, </w:t>
      </w:r>
      <w:r w:rsidRPr="000653E2">
        <w:rPr>
          <w:rStyle w:val="Emphasis"/>
        </w:rPr>
        <w:t>increasing war planners' emphasis on offensive action</w:t>
      </w:r>
      <w:r w:rsidRPr="00B44532">
        <w:rPr>
          <w:sz w:val="16"/>
        </w:rPr>
        <w:t xml:space="preserve">. </w:t>
      </w:r>
      <w:r w:rsidRPr="000653E2">
        <w:rPr>
          <w:rStyle w:val="StyleUnderline"/>
        </w:rPr>
        <w:t xml:space="preserve">Countries will have an incentive to </w:t>
      </w:r>
      <w:r w:rsidRPr="000653E2">
        <w:rPr>
          <w:rStyle w:val="Emphasis"/>
        </w:rPr>
        <w:t>launch pre-emptive strikes</w:t>
      </w:r>
      <w:r w:rsidRPr="000653E2">
        <w:rPr>
          <w:rStyle w:val="StyleUnderline"/>
        </w:rPr>
        <w:t xml:space="preserve"> against their enemies to knock out hypersonic missile caches before the missiles can be deployed</w:t>
      </w:r>
      <w:r w:rsidRPr="00B44532">
        <w:rPr>
          <w:sz w:val="16"/>
        </w:rPr>
        <w:t xml:space="preserve">. Moreover, </w:t>
      </w:r>
      <w:r w:rsidRPr="000653E2">
        <w:rPr>
          <w:rStyle w:val="StyleUnderline"/>
        </w:rPr>
        <w:t>guidance systems, along with command, control, intelligence, surveillance and reconnaissance networks — the weakest components of hypersonic missile capabilities — will become critical targets</w:t>
      </w:r>
      <w:r w:rsidRPr="00B44532">
        <w:rPr>
          <w:sz w:val="16"/>
        </w:rPr>
        <w:t xml:space="preserve">. At the same time, states with hypersonic missiles (and the bigger offensive advantage they bring) will have less need for stealth technology to penetrate enemy defenses. </w:t>
      </w:r>
      <w:r w:rsidRPr="000653E2">
        <w:rPr>
          <w:rStyle w:val="StyleUnderline"/>
        </w:rPr>
        <w:t xml:space="preserve">Nuclear warfare — and strategies to deter </w:t>
      </w:r>
      <w:r w:rsidRPr="00B44532">
        <w:rPr>
          <w:rStyle w:val="Emphasis"/>
        </w:rPr>
        <w:t>nuclear conflict</w:t>
      </w:r>
      <w:r w:rsidRPr="000653E2">
        <w:rPr>
          <w:rStyle w:val="StyleUnderline"/>
        </w:rPr>
        <w:t xml:space="preserve"> — will be altered as well</w:t>
      </w:r>
      <w:r w:rsidRPr="00B44532">
        <w:rPr>
          <w:sz w:val="16"/>
        </w:rPr>
        <w:t xml:space="preserve">. Though increasingly effective </w:t>
      </w:r>
      <w:r w:rsidRPr="000653E2">
        <w:rPr>
          <w:rStyle w:val="StyleUnderline"/>
        </w:rPr>
        <w:t>anti-ballistic missile tech</w:t>
      </w:r>
      <w:r w:rsidRPr="00B44532">
        <w:rPr>
          <w:sz w:val="16"/>
        </w:rPr>
        <w:t xml:space="preserve">nologies will continue to be important against opponents that lack hypersonic weapons, they </w:t>
      </w:r>
      <w:r w:rsidRPr="000653E2">
        <w:rPr>
          <w:rStyle w:val="StyleUnderline"/>
        </w:rPr>
        <w:t>will be of little use in countering hypersonic missiles equipped with nuclear warheads</w:t>
      </w:r>
      <w:r w:rsidRPr="00B44532">
        <w:rPr>
          <w:sz w:val="16"/>
        </w:rPr>
        <w:t xml:space="preserve">. </w:t>
      </w:r>
      <w:r w:rsidRPr="000653E2">
        <w:rPr>
          <w:rStyle w:val="StyleUnderline"/>
        </w:rPr>
        <w:t xml:space="preserve">Because hypersonic missiles are so difficult to detect and counter, countries could be </w:t>
      </w:r>
      <w:r w:rsidRPr="00B44532">
        <w:rPr>
          <w:rStyle w:val="Emphasis"/>
        </w:rPr>
        <w:t>motivated to pre-emptively strike</w:t>
      </w:r>
      <w:r w:rsidRPr="000653E2">
        <w:rPr>
          <w:rStyle w:val="StyleUnderline"/>
        </w:rPr>
        <w:t xml:space="preserve"> at an enemy developing a hypersonic capability. As hypersonic missiles </w:t>
      </w:r>
      <w:r w:rsidRPr="00B44532">
        <w:rPr>
          <w:rStyle w:val="Emphasis"/>
        </w:rPr>
        <w:t>undermine the fragile balance among global nuclear powers</w:t>
      </w:r>
      <w:r w:rsidRPr="000653E2">
        <w:rPr>
          <w:rStyle w:val="StyleUnderline"/>
        </w:rPr>
        <w:t xml:space="preserve"> more and more, many countries will be forced to re-examine their deterrence and national security strategies</w:t>
      </w:r>
      <w:r w:rsidRPr="00B44532">
        <w:rPr>
          <w:sz w:val="16"/>
        </w:rPr>
        <w:t xml:space="preserve">, potentially </w:t>
      </w:r>
      <w:r w:rsidRPr="000653E2">
        <w:rPr>
          <w:rStyle w:val="StyleUnderline"/>
        </w:rPr>
        <w:t xml:space="preserve">contributing to greater </w:t>
      </w:r>
      <w:r w:rsidRPr="00B44532">
        <w:rPr>
          <w:rStyle w:val="Emphasis"/>
        </w:rPr>
        <w:t>uncertainty and instability</w:t>
      </w:r>
      <w:r w:rsidRPr="00B44532">
        <w:rPr>
          <w:sz w:val="16"/>
        </w:rPr>
        <w:t xml:space="preserve"> in the long run.</w:t>
      </w:r>
    </w:p>
    <w:p w14:paraId="78646FBE" w14:textId="77777777" w:rsidR="003E313A" w:rsidRDefault="003E313A" w:rsidP="003E313A"/>
    <w:p w14:paraId="401FCA34" w14:textId="77777777" w:rsidR="003E313A" w:rsidRDefault="003E313A" w:rsidP="003E313A">
      <w:pPr>
        <w:pStyle w:val="Heading4"/>
      </w:pPr>
      <w:r>
        <w:t>This dynamic culminates in US-China war – and means every crisis risks escalation – engaging BMD concerns is key</w:t>
      </w:r>
    </w:p>
    <w:p w14:paraId="1E9D023C" w14:textId="77777777" w:rsidR="003E313A" w:rsidRDefault="003E313A" w:rsidP="003E313A">
      <w:pPr>
        <w:pStyle w:val="CiteSpacing"/>
      </w:pPr>
      <w:r w:rsidRPr="00D4641F">
        <w:rPr>
          <w:rStyle w:val="Style13ptBold"/>
        </w:rPr>
        <w:t>Ekmektsioglou 15</w:t>
      </w:r>
      <w:r>
        <w:t xml:space="preserve"> (Eleni G. Ekmektsioglou, non-resident fellow at Pacific Forum CSIS, Ph.D. candidate, American University’s School of International Service, “How </w:t>
      </w:r>
      <w:r w:rsidRPr="00B44532">
        <w:rPr>
          <w:rStyle w:val="Emphasis"/>
        </w:rPr>
        <w:t>Hypersonic Missiles Push America and China towards War</w:t>
      </w:r>
      <w:r>
        <w:t>,” The National Interest, 6-28-2015, http://nationalinterest.org/feature/how-hypersonic-missiles-push-america-china-towards-war-13205)KMM</w:t>
      </w:r>
    </w:p>
    <w:p w14:paraId="086B8D5E" w14:textId="77777777" w:rsidR="003E313A" w:rsidRDefault="003E313A" w:rsidP="003E313A">
      <w:r w:rsidRPr="000052CF">
        <w:rPr>
          <w:sz w:val="16"/>
        </w:rPr>
        <w:t xml:space="preserve">Hypersonic weapons can achieve speeds over five times faster than the speed of sound (Mach 5) and they are the latest version of precision guided munitions (PGM) that make up part of the larger family of long-range strike weapons systems. In the United States, hypersonic weapons are pursued in the context of the conventional prompt global strike (CPGS) commonly defined by officials [3] as a technology of “high-precision conventional weapons capable of striking a target anywhere in the world within one hour’s time.” Outside the United States, states such as China or Russia have been pursuing this promising technology in secrecy. Therefore, we have little information regarding the stage of development the Russians or Chinese have achieved. Nevertheless, </w:t>
      </w:r>
      <w:r w:rsidRPr="00B44532">
        <w:rPr>
          <w:rStyle w:val="StyleUnderline"/>
        </w:rPr>
        <w:t>what became evident from the short period that separated the two Chinese tests</w:t>
      </w:r>
      <w:r w:rsidRPr="000052CF">
        <w:rPr>
          <w:sz w:val="16"/>
        </w:rPr>
        <w:t xml:space="preserve"> [4] </w:t>
      </w:r>
      <w:r w:rsidRPr="00B44532">
        <w:rPr>
          <w:rStyle w:val="StyleUnderline"/>
        </w:rPr>
        <w:t>is the emphasis given to a rapid-paced development and the strategic value of the new weapon for China</w:t>
      </w:r>
      <w:r w:rsidRPr="000052CF">
        <w:rPr>
          <w:sz w:val="16"/>
        </w:rPr>
        <w:t xml:space="preserve">. Shorter-range hypersonic weapons appear to be a more feasible technology, while global-range weapons are a goal that is still far from being reached. Nevertheless, states invest heavily in both variants, and </w:t>
      </w:r>
      <w:r w:rsidRPr="00B44532">
        <w:rPr>
          <w:rStyle w:val="StyleUnderline"/>
        </w:rPr>
        <w:t xml:space="preserve">it looks like </w:t>
      </w:r>
      <w:r w:rsidRPr="00B44532">
        <w:rPr>
          <w:rStyle w:val="Emphasis"/>
        </w:rPr>
        <w:t>operational capability is only a question of time</w:t>
      </w:r>
      <w:r w:rsidRPr="000052CF">
        <w:rPr>
          <w:sz w:val="16"/>
        </w:rPr>
        <w:t xml:space="preserve">. That said and given the technology’s almost disruptive potential in terms of both range and speed, can we really claim that we have a deep understanding of the drivers as well as the consequences—operational and strategic—of hypersonic weapons? Probably not. Starting from the drivers in the United States, the idea of developing a conventional global strike goes back to a RAND report from the 1970s that suggested the mating of conventional warheads to nuclear delivery systems (ICBMs). The program gained traction again during the Bush administration in the highly uncertain strategic environment after 9/11, while the Obama administration has appeared to be equally eager to invest in the new weapons system. It needs to be noted that no administration explicitly articulated the missions of CPGS. The program’s versatile and multifaceted operational potential allows for funding requests without specifically advocating a concrete mission. Nevertheless, it was mainly the strategic environment that dictated strategic thinking regarding CPGS missions in each period. During the Bush administration, CPGS was primarily directed toward counterterrorism operations targeting counter-proliferation efforts or gatherings of terrorists. Conventional long-range, prompt strikes can more effectively deter terrorists, since the U.S. threat is more capable and materially implementable (deterrence by denial). With regard to rogue states, </w:t>
      </w:r>
      <w:r w:rsidRPr="00B44532">
        <w:rPr>
          <w:rStyle w:val="StyleUnderline"/>
        </w:rPr>
        <w:t>CPGS</w:t>
      </w:r>
      <w:r w:rsidRPr="000052CF">
        <w:rPr>
          <w:sz w:val="16"/>
        </w:rPr>
        <w:t xml:space="preserve"> could </w:t>
      </w:r>
      <w:r w:rsidRPr="00B44532">
        <w:rPr>
          <w:rStyle w:val="StyleUnderline"/>
        </w:rPr>
        <w:t>offer feasible preemptive options that would prevent the adversary from being able to use its forces</w:t>
      </w:r>
      <w:r w:rsidRPr="000052CF">
        <w:rPr>
          <w:sz w:val="16"/>
        </w:rPr>
        <w:t xml:space="preserve"> in the first place. The new term that arose from this strategic thinking is </w:t>
      </w:r>
      <w:r w:rsidRPr="00B44532">
        <w:rPr>
          <w:rStyle w:val="StyleUnderline"/>
        </w:rPr>
        <w:t>coined “counternuclear” strikes</w:t>
      </w:r>
      <w:r w:rsidRPr="000052CF">
        <w:rPr>
          <w:sz w:val="16"/>
        </w:rPr>
        <w:t xml:space="preserve"> [3]. </w:t>
      </w:r>
      <w:r w:rsidRPr="00B44532">
        <w:rPr>
          <w:rStyle w:val="StyleUnderline"/>
        </w:rPr>
        <w:t>Counternuclear is broader and more comprehensive than counterforce since it targets nuclear warheads, C4ISR systems as well as production and storage facilities</w:t>
      </w:r>
      <w:r w:rsidRPr="000052CF">
        <w:rPr>
          <w:sz w:val="16"/>
        </w:rPr>
        <w:t xml:space="preserve">. Finally, CPGS, after the Chinese anti-satellite (ASAT) test in 2007, was also considered as a plausible option [3] against missile strikes that aim to degrade America’s C4ISR systems (decapitation strategies). The Obama administration continued the policy as it was articulated in the QDRs of 2001 and 2006 with further investments in Ballistic Missile Defense (BMD) and CPGS. However, the focus appears to be shifting from time-urgent and pop-up targets to missions that require the high survivability of weapons that need to travel in environments where access is denied. Hence, the 2010 [7]QDR [7] talks about possible combat scenarios in theaters of operations characterized by A2/AD components. The Obama administration goes so far as to advocate for the development of a family of long-range systems at the heart of which lies the CPGS program. Setting aside the austere fiscal environment, from the long-range family of systems, </w:t>
      </w:r>
      <w:r w:rsidRPr="00B44532">
        <w:rPr>
          <w:rStyle w:val="StyleUnderline"/>
        </w:rPr>
        <w:t>hypersonic versions of CPGS appear to be the fastest and most survivable option with no need of forward deployment</w:t>
      </w:r>
      <w:r w:rsidRPr="000052CF">
        <w:rPr>
          <w:sz w:val="16"/>
        </w:rPr>
        <w:t xml:space="preserve">. It becomes obvious that especially after hypersonic weapons survived sequestration and their plethora of testing failures notwithstanding, </w:t>
      </w:r>
      <w:r w:rsidRPr="00B44532">
        <w:rPr>
          <w:rStyle w:val="StyleUnderline"/>
        </w:rPr>
        <w:t>U.S. civilian and military circles appear to be deeply invested in the further development of these systems</w:t>
      </w:r>
      <w:r w:rsidRPr="000052CF">
        <w:rPr>
          <w:sz w:val="16"/>
        </w:rPr>
        <w:t xml:space="preserve">. Any doubt regarding further funding of the program evaporated after the Chinese tests in January and August 2014, which confirmed the pursuit of similar systems by a U.S. peer competitor. Congressmen Buck McKeon (R-CA), Randy Forbes (R-VA), and Mike Rogers (R-AL) expressed their concern in a letter [9] stating that “other competitor nations push toward military parity with the United States.” </w:t>
      </w:r>
      <w:r w:rsidRPr="00B44532">
        <w:rPr>
          <w:rStyle w:val="StyleUnderline"/>
        </w:rPr>
        <w:t>Following the Chinese testing, Congress prioritized hypersonic weapons programs, with raises in funding</w:t>
      </w:r>
      <w:r w:rsidRPr="000052CF">
        <w:rPr>
          <w:sz w:val="16"/>
        </w:rPr>
        <w:t xml:space="preserve"> [10] </w:t>
      </w:r>
      <w:r w:rsidRPr="00B44532">
        <w:rPr>
          <w:rStyle w:val="StyleUnderline"/>
        </w:rPr>
        <w:t>and testing</w:t>
      </w:r>
      <w:r w:rsidRPr="000052CF">
        <w:rPr>
          <w:sz w:val="16"/>
        </w:rPr>
        <w:t xml:space="preserve">. In fact, Congress allocated $70.7 million for FY15, specifically supporting the Army’s Advanced Hypersonic Weapon (AHW). </w:t>
      </w:r>
      <w:r w:rsidRPr="00B44532">
        <w:rPr>
          <w:rStyle w:val="StyleUnderline"/>
        </w:rPr>
        <w:t xml:space="preserve">Moving to China, U.S. policies and investments in </w:t>
      </w:r>
      <w:r w:rsidRPr="00B44532">
        <w:rPr>
          <w:rStyle w:val="Emphasis"/>
        </w:rPr>
        <w:t>BMD</w:t>
      </w:r>
      <w:r w:rsidRPr="000052CF">
        <w:rPr>
          <w:sz w:val="16"/>
        </w:rPr>
        <w:t xml:space="preserve"> and CPGS, </w:t>
      </w:r>
      <w:r w:rsidRPr="00B44532">
        <w:rPr>
          <w:rStyle w:val="StyleUnderline"/>
        </w:rPr>
        <w:t xml:space="preserve">even though not directly linked to Chinese capabilities, </w:t>
      </w:r>
      <w:r w:rsidRPr="00B44532">
        <w:rPr>
          <w:rStyle w:val="Emphasis"/>
        </w:rPr>
        <w:t>created gaps in perceptions</w:t>
      </w:r>
      <w:r w:rsidRPr="000052CF">
        <w:rPr>
          <w:sz w:val="16"/>
        </w:rPr>
        <w:t xml:space="preserve"> [11] </w:t>
      </w:r>
      <w:r w:rsidRPr="00B44532">
        <w:rPr>
          <w:rStyle w:val="StyleUnderline"/>
        </w:rPr>
        <w:t xml:space="preserve">and </w:t>
      </w:r>
      <w:r w:rsidRPr="00B44532">
        <w:rPr>
          <w:rStyle w:val="Emphasis"/>
        </w:rPr>
        <w:t>exacerbated fears</w:t>
      </w:r>
      <w:r w:rsidRPr="00B44532">
        <w:rPr>
          <w:rStyle w:val="StyleUnderline"/>
        </w:rPr>
        <w:t xml:space="preserve"> about U.S. intentions to contain China</w:t>
      </w:r>
      <w:r w:rsidRPr="000052CF">
        <w:rPr>
          <w:sz w:val="16"/>
        </w:rPr>
        <w:t xml:space="preserve">. </w:t>
      </w:r>
      <w:r w:rsidRPr="00B44532">
        <w:rPr>
          <w:rStyle w:val="StyleUnderline"/>
        </w:rPr>
        <w:t xml:space="preserve">According to </w:t>
      </w:r>
      <w:r w:rsidRPr="00B44532">
        <w:rPr>
          <w:rStyle w:val="Emphasis"/>
        </w:rPr>
        <w:t>Chinese experts</w:t>
      </w:r>
      <w:r w:rsidRPr="00B44532">
        <w:rPr>
          <w:rStyle w:val="StyleUnderline"/>
        </w:rPr>
        <w:t xml:space="preserve">, a few main reasons lurking behind Chinese concerns were the traditionally small size of its nuclear arsenal and questionable second-strike capability. Specifically, </w:t>
      </w:r>
      <w:r w:rsidRPr="00B44532">
        <w:rPr>
          <w:rStyle w:val="Emphasis"/>
        </w:rPr>
        <w:t>Chinese experts</w:t>
      </w:r>
      <w:r w:rsidRPr="00B44532">
        <w:rPr>
          <w:rStyle w:val="StyleUnderline"/>
        </w:rPr>
        <w:t xml:space="preserve"> talk about the scenario of China being subject to American coercion, a concern that is mainly due to U.S. nuclear superiority, which—</w:t>
      </w:r>
      <w:r w:rsidRPr="00B44532">
        <w:rPr>
          <w:rStyle w:val="Emphasis"/>
        </w:rPr>
        <w:t>married to BMD</w:t>
      </w:r>
      <w:r w:rsidRPr="000052CF">
        <w:rPr>
          <w:sz w:val="16"/>
        </w:rPr>
        <w:t xml:space="preserve"> and a conventional pre-emptive strike enabled by CPGS—</w:t>
      </w:r>
      <w:r w:rsidRPr="00B44532">
        <w:rPr>
          <w:rStyle w:val="StyleUnderline"/>
        </w:rPr>
        <w:t>puts at risk the Chinese retaliatory capability</w:t>
      </w:r>
      <w:r w:rsidRPr="000052CF">
        <w:rPr>
          <w:sz w:val="16"/>
        </w:rPr>
        <w:t xml:space="preserve">. </w:t>
      </w:r>
      <w:r w:rsidRPr="00B44532">
        <w:rPr>
          <w:rStyle w:val="StyleUnderline"/>
        </w:rPr>
        <w:t>The U</w:t>
      </w:r>
      <w:r w:rsidRPr="000052CF">
        <w:rPr>
          <w:sz w:val="16"/>
        </w:rPr>
        <w:t xml:space="preserve">nited </w:t>
      </w:r>
      <w:r w:rsidRPr="00B44532">
        <w:rPr>
          <w:rStyle w:val="StyleUnderline"/>
        </w:rPr>
        <w:t>S</w:t>
      </w:r>
      <w:r w:rsidRPr="000052CF">
        <w:rPr>
          <w:sz w:val="16"/>
        </w:rPr>
        <w:t xml:space="preserve">tates, </w:t>
      </w:r>
      <w:r w:rsidRPr="00B44532">
        <w:rPr>
          <w:rStyle w:val="StyleUnderline"/>
        </w:rPr>
        <w:t xml:space="preserve">through </w:t>
      </w:r>
      <w:r w:rsidRPr="00B44532">
        <w:rPr>
          <w:rStyle w:val="Emphasis"/>
        </w:rPr>
        <w:t>numerous consultations and track-two dialogues</w:t>
      </w:r>
      <w:r w:rsidRPr="000052CF">
        <w:rPr>
          <w:sz w:val="16"/>
        </w:rPr>
        <w:t xml:space="preserve"> [12], </w:t>
      </w:r>
      <w:r w:rsidRPr="00B44532">
        <w:rPr>
          <w:rStyle w:val="StyleUnderline"/>
        </w:rPr>
        <w:t xml:space="preserve">tried to communicate the details of each program’s development to </w:t>
      </w:r>
      <w:r w:rsidRPr="00B44532">
        <w:rPr>
          <w:rStyle w:val="Emphasis"/>
        </w:rPr>
        <w:t>assuage Chinese fears</w:t>
      </w:r>
      <w:r w:rsidRPr="000052CF">
        <w:rPr>
          <w:sz w:val="16"/>
        </w:rPr>
        <w:t xml:space="preserve">. Most U.S. documents, in trying to reassure China and Russia, also refer to the development of both BMD and CPGS in small numbers, since a small development is deemed unthreatening to both arsenals. </w:t>
      </w:r>
      <w:r w:rsidRPr="00B44532">
        <w:rPr>
          <w:rStyle w:val="StyleUnderline"/>
        </w:rPr>
        <w:t>China</w:t>
      </w:r>
      <w:r w:rsidRPr="000052CF">
        <w:rPr>
          <w:sz w:val="16"/>
        </w:rPr>
        <w:t xml:space="preserve">, on the other hand, </w:t>
      </w:r>
      <w:r w:rsidRPr="00B44532">
        <w:rPr>
          <w:rStyle w:val="StyleUnderline"/>
        </w:rPr>
        <w:t>felt deeply influenced by U.S. actions, expressing fears regarding the survivability of its nuclear forces in the scenario of a conventional disarming first strike</w:t>
      </w:r>
      <w:r w:rsidRPr="000052CF">
        <w:rPr>
          <w:sz w:val="16"/>
        </w:rPr>
        <w:t xml:space="preserve">. Another part of the confusion can be attributed to Chinese fears, which skyrocketed after President Barack Obama’s Prague speech and the 2010 Nuclear Posture Review (NPR). The Chinese understood America’s decreasing reliance on nuclear weapons as being tantamount to a greater reliance on conventional weapons—especially CPGS—where the United States enjoys an undeniable superiority. Thus, the Chinese regard President Obama’s vision for a nuclear-free world as a trap that aims at containing China’s rise to power. </w:t>
      </w:r>
      <w:r w:rsidRPr="00B44532">
        <w:rPr>
          <w:rStyle w:val="StyleUnderline"/>
        </w:rPr>
        <w:t xml:space="preserve">With regard to </w:t>
      </w:r>
      <w:r w:rsidRPr="00B44532">
        <w:rPr>
          <w:rStyle w:val="Emphasis"/>
        </w:rPr>
        <w:t>Chinese hypersonic weapons</w:t>
      </w:r>
      <w:r w:rsidRPr="00B44532">
        <w:rPr>
          <w:rStyle w:val="StyleUnderline"/>
        </w:rPr>
        <w:t xml:space="preserve">, their development is </w:t>
      </w:r>
      <w:r w:rsidRPr="00B44532">
        <w:rPr>
          <w:rStyle w:val="Emphasis"/>
        </w:rPr>
        <w:t>mainly driven by</w:t>
      </w:r>
      <w:r w:rsidRPr="00B44532">
        <w:rPr>
          <w:rStyle w:val="StyleUnderline"/>
        </w:rPr>
        <w:t xml:space="preserve"> the objective of penetrating </w:t>
      </w:r>
      <w:r w:rsidRPr="00B44532">
        <w:rPr>
          <w:rStyle w:val="Emphasis"/>
        </w:rPr>
        <w:t>American ballistic missile defenses</w:t>
      </w:r>
      <w:r w:rsidRPr="000052CF">
        <w:rPr>
          <w:sz w:val="16"/>
        </w:rPr>
        <w:t xml:space="preserve">. </w:t>
      </w:r>
      <w:r w:rsidRPr="00B44532">
        <w:rPr>
          <w:rStyle w:val="StyleUnderline"/>
        </w:rPr>
        <w:t>For China, hypersonic weapons targeting forces that try to enter its theater of operations, in the event of a regional conflict, breaks the American advantage in both offensive (CPGS) and defensive (BMD) systems</w:t>
      </w:r>
      <w:r w:rsidRPr="000052CF">
        <w:rPr>
          <w:sz w:val="16"/>
        </w:rPr>
        <w:t xml:space="preserve">. Over the last several years, talk has heated up over Beijing's DF-21D anti-ship ballistic missile (ASBM), with a maneuverable warhead and range at around 1,500 km, taking many U.S. experts and high echelon officers by surprise. Pundits characterized the missile as a game changer that will have profound consequences on the regional strategic and diplomatic dynamics. Apart from the missile’s evident mission to target aircraft carriers, the missile is of great importance because it is China’s stepping stone from a ballistic technology to a hypersonic weapon and a CPGS capability, according to a Project 2049 report [13]. China’s tests of its WU-14 hypersonic glide vehicle (HGV) in January and August 2014 follow the lines of development as described by Mark Stokes in the above mentioned report. </w:t>
      </w:r>
      <w:r w:rsidRPr="00B44532">
        <w:rPr>
          <w:rStyle w:val="Emphasis"/>
        </w:rPr>
        <w:t>Experts</w:t>
      </w:r>
      <w:r w:rsidRPr="000052CF">
        <w:rPr>
          <w:sz w:val="16"/>
        </w:rPr>
        <w:t xml:space="preserve"> [14] </w:t>
      </w:r>
      <w:r w:rsidRPr="00B44532">
        <w:rPr>
          <w:rStyle w:val="StyleUnderline"/>
        </w:rPr>
        <w:t>who follow modernization of the Chinese armed forces stressed China’s commitment to hypersonic technology given the short period separating the two tests</w:t>
      </w:r>
      <w:r w:rsidRPr="000052CF">
        <w:rPr>
          <w:sz w:val="16"/>
        </w:rPr>
        <w:t xml:space="preserve">. Having referred to the drivers of hypersonic weapons development, the question regarding their impact at the operational and strategic level still begs for an answer. </w:t>
      </w:r>
      <w:r w:rsidRPr="00957FE2">
        <w:rPr>
          <w:rStyle w:val="StyleUnderline"/>
        </w:rPr>
        <w:t>Hypersonic weapons appear to be what both sides are after in terms of seizing the initiative and surgical targeting of key points that lie at the heart of the adversary’s war effort. Surprise at the tactical level as well as preemption in case of an ASAT strike appear to be feasible missions for hypersonic weapons, which could be aimed at crippling the enemy’s C4ISR systems. Thus, hypersonic weapons could be a valuable addition in both A2/AD and counter-A2/AD strategies</w:t>
      </w:r>
      <w:r w:rsidRPr="000052CF">
        <w:rPr>
          <w:sz w:val="16"/>
        </w:rPr>
        <w:t xml:space="preserve">. In the first option, these systems’ long ranges help the United States avoid entering the contested zone. Strikes from outside the theater of operations would pose no risk for U.S. forces. For the second strategy, </w:t>
      </w:r>
      <w:r w:rsidRPr="00957FE2">
        <w:rPr>
          <w:rStyle w:val="StyleUnderline"/>
        </w:rPr>
        <w:t>counter-intervention missions could be executed successfully with hypersonic weapons—the accuracy and speed of which penetrate BMDs, adding another layer to the Chinese strategy of keeping U.S. forces outside the theater</w:t>
      </w:r>
      <w:r w:rsidRPr="000052CF">
        <w:rPr>
          <w:sz w:val="16"/>
        </w:rPr>
        <w:t xml:space="preserve"> of operations in accordance with the “using the land to control the sea” concept Andrew S. Erickson and David D. Yang [15] stressed in 2009. </w:t>
      </w:r>
      <w:r w:rsidRPr="00957FE2">
        <w:rPr>
          <w:rStyle w:val="StyleUnderline"/>
        </w:rPr>
        <w:t>Both strategic perspectives would be based on firm ground if the East Asian context did not lend itself to</w:t>
      </w:r>
      <w:r w:rsidRPr="000052CF">
        <w:rPr>
          <w:sz w:val="16"/>
        </w:rPr>
        <w:t xml:space="preserve"> what Herman Kahn calls “</w:t>
      </w:r>
      <w:r w:rsidRPr="00957FE2">
        <w:rPr>
          <w:rStyle w:val="StyleUnderline"/>
        </w:rPr>
        <w:t>two-sided escalation situations</w:t>
      </w:r>
      <w:r w:rsidRPr="000052CF">
        <w:rPr>
          <w:sz w:val="16"/>
        </w:rPr>
        <w:t xml:space="preserve">.” In such a situation, </w:t>
      </w:r>
      <w:r w:rsidRPr="00957FE2">
        <w:rPr>
          <w:rStyle w:val="StyleUnderline"/>
        </w:rPr>
        <w:t>no state can sufficiently claim to be capable of achieving escalation dominance</w:t>
      </w:r>
      <w:r w:rsidRPr="000052CF">
        <w:rPr>
          <w:sz w:val="16"/>
        </w:rPr>
        <w:t xml:space="preserve"> where it can credibly negate its adversary’s efforts of escalating further as a response to previous actions. </w:t>
      </w:r>
      <w:r w:rsidRPr="00957FE2">
        <w:rPr>
          <w:rStyle w:val="StyleUnderline"/>
        </w:rPr>
        <w:t xml:space="preserve">Even though there is a general tendency for military planners to opt for direct escalatory strategies, in a U.S.-China conflict scenario, such predetermined and rigid strategy paths might have deleterious consequences, </w:t>
      </w:r>
      <w:r w:rsidRPr="00957FE2">
        <w:rPr>
          <w:rStyle w:val="Emphasis"/>
        </w:rPr>
        <w:t>forcing both parties into a highly escalatory conflict that could otherwise be avoided</w:t>
      </w:r>
      <w:r w:rsidRPr="000052CF">
        <w:rPr>
          <w:sz w:val="16"/>
        </w:rPr>
        <w:t xml:space="preserve">. </w:t>
      </w:r>
      <w:r w:rsidRPr="00957FE2">
        <w:rPr>
          <w:rStyle w:val="StyleUnderline"/>
        </w:rPr>
        <w:t>The main drivers behind escalation are two: firstly, hypersonic weapons are escalation prone due to their low levels of responsiveness once they are initiated, and limited capabilities for signaling given their high speed</w:t>
      </w:r>
      <w:r w:rsidRPr="000052CF">
        <w:rPr>
          <w:sz w:val="16"/>
        </w:rPr>
        <w:t xml:space="preserve"> [16]. </w:t>
      </w:r>
      <w:r w:rsidRPr="00957FE2">
        <w:rPr>
          <w:rStyle w:val="StyleUnderline"/>
        </w:rPr>
        <w:t xml:space="preserve">All these make a surprise attack an eventuality the other side needs to account for pushing both parties to seizing the initiative early which </w:t>
      </w:r>
      <w:r w:rsidRPr="00957FE2">
        <w:rPr>
          <w:rStyle w:val="Emphasis"/>
        </w:rPr>
        <w:t>leaves no room for signaling and diplomacy</w:t>
      </w:r>
      <w:r w:rsidRPr="000052CF">
        <w:rPr>
          <w:sz w:val="16"/>
        </w:rPr>
        <w:t xml:space="preserve">. Secondly, within the context of </w:t>
      </w:r>
      <w:r w:rsidRPr="00957FE2">
        <w:rPr>
          <w:rStyle w:val="StyleUnderline"/>
        </w:rPr>
        <w:t>China’s “double deterrence</w:t>
      </w:r>
      <w:r w:rsidRPr="000052CF">
        <w:rPr>
          <w:sz w:val="16"/>
        </w:rPr>
        <w:t xml:space="preserve">,” according to Thomas Christensen, both nuclear and conventional ballistic forces are put under the same command. This strategic move, in essence, </w:t>
      </w:r>
      <w:r w:rsidRPr="00957FE2">
        <w:rPr>
          <w:rStyle w:val="StyleUnderline"/>
        </w:rPr>
        <w:t xml:space="preserve">“manufactures” an </w:t>
      </w:r>
      <w:r w:rsidRPr="00957FE2">
        <w:rPr>
          <w:rStyle w:val="Emphasis"/>
        </w:rPr>
        <w:t>inadvertent escalation</w:t>
      </w:r>
      <w:r w:rsidRPr="00957FE2">
        <w:rPr>
          <w:rStyle w:val="StyleUnderline"/>
        </w:rPr>
        <w:t xml:space="preserve"> scenario where an eventual </w:t>
      </w:r>
      <w:r w:rsidRPr="00957FE2">
        <w:rPr>
          <w:rStyle w:val="Emphasis"/>
        </w:rPr>
        <w:t>American surgical strike against conventional systems inadvertently engages with nuclear targets</w:t>
      </w:r>
      <w:r w:rsidRPr="000052CF">
        <w:rPr>
          <w:sz w:val="16"/>
        </w:rPr>
        <w:t xml:space="preserve">. Put simply, the objective is to deter the adversary from implementing surgical strikes under the “manufactured” threat of inadvertent escalation. In conclusion, what is the significance of all these questions for U.S. military planning and doctrines? In one sentence, both parties need to embrace the idea of “two-sided escalation situations”. Both the Joint Operational Access Concept (JOAC) and Air-Sea Battle (now called JAM-GC [17]) seem to place the emphasis on a war-fighting concept that seeks to prevent the adversary from escalating (escalation dominance) instead of influencing its decision to escalate. In other words, </w:t>
      </w:r>
      <w:r w:rsidRPr="00957FE2">
        <w:rPr>
          <w:rStyle w:val="StyleUnderline"/>
        </w:rPr>
        <w:t>military thinking so far has been dominated by the use of brute force</w:t>
      </w:r>
      <w:r w:rsidRPr="000052CF">
        <w:rPr>
          <w:sz w:val="16"/>
        </w:rPr>
        <w:t xml:space="preserve">, as Schelling would call it, </w:t>
      </w:r>
      <w:r w:rsidRPr="00957FE2">
        <w:rPr>
          <w:rStyle w:val="StyleUnderline"/>
        </w:rPr>
        <w:t>instead of coercive force that leaves the final choice to the opponent. The latter would be more expedient in a regional conflict scenario where the U</w:t>
      </w:r>
      <w:r w:rsidRPr="000052CF">
        <w:rPr>
          <w:sz w:val="16"/>
        </w:rPr>
        <w:t xml:space="preserve">nited </w:t>
      </w:r>
      <w:r w:rsidRPr="00957FE2">
        <w:rPr>
          <w:rStyle w:val="StyleUnderline"/>
        </w:rPr>
        <w:t>S</w:t>
      </w:r>
      <w:r w:rsidRPr="000052CF">
        <w:rPr>
          <w:sz w:val="16"/>
        </w:rPr>
        <w:t xml:space="preserve">tates </w:t>
      </w:r>
      <w:r w:rsidRPr="00957FE2">
        <w:rPr>
          <w:rStyle w:val="StyleUnderline"/>
        </w:rPr>
        <w:t>faces a nuclear force while at the same time the objective at stake does not justify an all-out war effort</w:t>
      </w:r>
      <w:r w:rsidRPr="000052CF">
        <w:rPr>
          <w:sz w:val="16"/>
        </w:rPr>
        <w:t xml:space="preserve">. That said, any anti-A2/AD strategy must borrow more from a crisis-stability scenario rather than a purely war-fighting one, given that </w:t>
      </w:r>
      <w:r w:rsidRPr="00957FE2">
        <w:rPr>
          <w:rStyle w:val="StyleUnderline"/>
        </w:rPr>
        <w:t>deterrence will be an important part</w:t>
      </w:r>
      <w:r w:rsidRPr="000052CF">
        <w:rPr>
          <w:sz w:val="16"/>
        </w:rPr>
        <w:t xml:space="preserve"> of the war effort. Such an approach comes </w:t>
      </w:r>
      <w:r w:rsidRPr="00957FE2">
        <w:rPr>
          <w:rStyle w:val="StyleUnderline"/>
        </w:rPr>
        <w:t>in tandem with an emphasis on the notion of escalation management to reinforce stability rather than escalation dominance or control, which could come with destabilizing effects</w:t>
      </w:r>
      <w:r w:rsidRPr="000052CF">
        <w:rPr>
          <w:sz w:val="16"/>
        </w:rPr>
        <w:t xml:space="preserve">. It is difficult for both sides to accept but escalation control is at least wishful thinking if not an illusion in the East Asian regional environment. </w:t>
      </w:r>
      <w:r w:rsidRPr="00957FE2">
        <w:rPr>
          <w:rStyle w:val="StyleUnderline"/>
        </w:rPr>
        <w:t>Hypersonic weapons add to the complexity and elusiveness of the escalatory dynamics and this is something both sides will need to plan for</w:t>
      </w:r>
      <w:r w:rsidRPr="000052CF">
        <w:rPr>
          <w:sz w:val="16"/>
        </w:rPr>
        <w:t>.</w:t>
      </w:r>
    </w:p>
    <w:p w14:paraId="211B1343" w14:textId="77777777" w:rsidR="003E313A" w:rsidRDefault="003E313A" w:rsidP="003E313A"/>
    <w:p w14:paraId="26BEA917" w14:textId="77777777" w:rsidR="003E313A" w:rsidRDefault="003E313A" w:rsidP="003E313A">
      <w:pPr>
        <w:pStyle w:val="Heading4"/>
      </w:pPr>
      <w:r>
        <w:t>This scenario is uniquely likely to escalate to nuclear use</w:t>
      </w:r>
    </w:p>
    <w:p w14:paraId="7B699039" w14:textId="77777777" w:rsidR="003E313A" w:rsidRDefault="003E313A" w:rsidP="003E313A">
      <w:pPr>
        <w:pStyle w:val="CiteSpacing"/>
      </w:pPr>
      <w:r w:rsidRPr="00A67AD9">
        <w:rPr>
          <w:rStyle w:val="Style13ptBold"/>
        </w:rPr>
        <w:t>Tucker 14</w:t>
      </w:r>
      <w:r>
        <w:t xml:space="preserve"> (Patrick Tucker, technology editor for Defense One, former deputy editor for The Futurist, “The Problem with the Pentagon’s Hypersonic Missile,” Defense One, 4-14-2016, http://www.defenseone.com/technology/2016/04/problem-pentagon-hypersonic-missile/127493/)KMM</w:t>
      </w:r>
    </w:p>
    <w:p w14:paraId="1BCED5BE" w14:textId="77777777" w:rsidR="003E313A" w:rsidRDefault="003E313A" w:rsidP="003E313A">
      <w:pPr>
        <w:rPr>
          <w:sz w:val="16"/>
        </w:rPr>
      </w:pPr>
      <w:r w:rsidRPr="000052CF">
        <w:rPr>
          <w:sz w:val="16"/>
        </w:rPr>
        <w:t>Inherently Destabilizing?</w:t>
      </w:r>
      <w:r>
        <w:rPr>
          <w:sz w:val="16"/>
        </w:rPr>
        <w:t xml:space="preserve"> </w:t>
      </w:r>
      <w:r w:rsidRPr="000052CF">
        <w:rPr>
          <w:sz w:val="16"/>
        </w:rPr>
        <w:t xml:space="preserve">The same speed advantage has alarmed members of the non-proliferation community, who believe </w:t>
      </w:r>
      <w:r w:rsidRPr="000052CF">
        <w:rPr>
          <w:rStyle w:val="Emphasis"/>
        </w:rPr>
        <w:t>hypersonics raise the risk of nuclear conflict</w:t>
      </w:r>
      <w:r w:rsidRPr="000052CF">
        <w:rPr>
          <w:sz w:val="16"/>
        </w:rPr>
        <w:t xml:space="preserve">. “I see hypersonics as </w:t>
      </w:r>
      <w:r w:rsidRPr="000052CF">
        <w:rPr>
          <w:rStyle w:val="StyleUnderline"/>
        </w:rPr>
        <w:t>weapons whose only plausibly logical use would be a niche role in a strategic first strike vs. Russia or China</w:t>
      </w:r>
      <w:r w:rsidRPr="000052CF">
        <w:rPr>
          <w:sz w:val="16"/>
        </w:rPr>
        <w:t xml:space="preserve">. So </w:t>
      </w:r>
      <w:r w:rsidRPr="000052CF">
        <w:rPr>
          <w:rStyle w:val="Emphasis"/>
        </w:rPr>
        <w:t>the nuclear standoff already exists</w:t>
      </w:r>
      <w:r w:rsidRPr="000052CF">
        <w:rPr>
          <w:rStyle w:val="StyleUnderline"/>
        </w:rPr>
        <w:t xml:space="preserve">, and </w:t>
      </w:r>
      <w:r w:rsidRPr="000052CF">
        <w:rPr>
          <w:rStyle w:val="Emphasis"/>
        </w:rPr>
        <w:t>this road is taking us closer to war</w:t>
      </w:r>
      <w:r w:rsidRPr="000052CF">
        <w:rPr>
          <w:sz w:val="16"/>
        </w:rPr>
        <w:t xml:space="preserve">,” physicist Mark Gubrud said by email. (He also says the speed advantage of hypersonics is overstated; ICBMs are still faster.) </w:t>
      </w:r>
      <w:r w:rsidRPr="000052CF">
        <w:rPr>
          <w:rStyle w:val="StyleUnderline"/>
        </w:rPr>
        <w:t xml:space="preserve">An enemy would have </w:t>
      </w:r>
      <w:r w:rsidRPr="000052CF">
        <w:rPr>
          <w:rStyle w:val="Emphasis"/>
        </w:rPr>
        <w:t>no way to know whether or not such a missile was carrying a conventional or nuclear warhead</w:t>
      </w:r>
      <w:r w:rsidRPr="000052CF">
        <w:rPr>
          <w:sz w:val="16"/>
        </w:rPr>
        <w:t>. “</w:t>
      </w:r>
      <w:r w:rsidRPr="000052CF">
        <w:rPr>
          <w:rStyle w:val="StyleUnderline"/>
        </w:rPr>
        <w:t xml:space="preserve">If I see a cruise missile flying over, I </w:t>
      </w:r>
      <w:r w:rsidRPr="000052CF">
        <w:rPr>
          <w:rStyle w:val="Emphasis"/>
        </w:rPr>
        <w:t>have to assume it’s nuclear</w:t>
      </w:r>
      <w:r w:rsidRPr="000052CF">
        <w:rPr>
          <w:rStyle w:val="StyleUnderline"/>
        </w:rPr>
        <w:t>,” William Perry, a former defense secretary, said</w:t>
      </w:r>
      <w:r w:rsidRPr="000052CF">
        <w:rPr>
          <w:sz w:val="16"/>
        </w:rPr>
        <w:t xml:space="preserve"> at a recent event in Washington. He is not unique in that concern. Tong Zhao, an associate in the Carnegie Endowment’s Nuclear Policy Program, echoed this concern in a June essay for the Bulletin for Atomic Scientists. “Some </w:t>
      </w:r>
      <w:r w:rsidRPr="000052CF">
        <w:rPr>
          <w:rStyle w:val="StyleUnderline"/>
        </w:rPr>
        <w:t>analysts in China suspect that the U</w:t>
      </w:r>
      <w:r w:rsidRPr="000052CF">
        <w:rPr>
          <w:sz w:val="16"/>
        </w:rPr>
        <w:t xml:space="preserve">nited </w:t>
      </w:r>
      <w:r w:rsidRPr="000052CF">
        <w:rPr>
          <w:rStyle w:val="StyleUnderline"/>
        </w:rPr>
        <w:t>S</w:t>
      </w:r>
      <w:r w:rsidRPr="000052CF">
        <w:rPr>
          <w:sz w:val="16"/>
        </w:rPr>
        <w:t xml:space="preserve">tates </w:t>
      </w:r>
      <w:r w:rsidRPr="000052CF">
        <w:rPr>
          <w:rStyle w:val="StyleUnderline"/>
        </w:rPr>
        <w:t>is seeking the ability to eliminate Beijing’s nuclear deterrent in a first strike</w:t>
      </w:r>
      <w:r w:rsidRPr="000052CF">
        <w:rPr>
          <w:sz w:val="16"/>
        </w:rPr>
        <w:t xml:space="preserve">—and if Washington successfully develops hypersonic missiles, Beijing’s confidence in the credibility of its nuclear deterrent would only erode,” Zhao wrote. “Already, some in China are discussing whether Beijing should, in the face of new conventional threats to its nuclear arsenal, alter its unconditional no-first-use policy.” </w:t>
      </w:r>
      <w:r w:rsidRPr="000052CF">
        <w:rPr>
          <w:rStyle w:val="StyleUnderline"/>
        </w:rPr>
        <w:t>China is also working to develop hypersonic cruise missiles and has already conducted six tests of a hypersonic weapon</w:t>
      </w:r>
      <w:r w:rsidRPr="000052CF">
        <w:rPr>
          <w:sz w:val="16"/>
        </w:rPr>
        <w:t xml:space="preserve">, the WU-14. Russia and India are also planning to test a hypersonic missile called the BrahMos-II capable of reaching Mach 7, in 2017. In the same series of essays for the Bulletin, Gubrud called for banning even tests of hypersonic weapons, arguing that such a prohibition “stands out as an easy and highly significant opportunity to resist an onslaught of destabilizing weapons technology.” The history of U.S. advances in hypersonics is intertwined with nuclear weapons research, Gubrud points out. “The US has tested maneuvering reentry vehicles which were intended for nuclear delivery. The Advanced Hypersonic Weapon, successfully tested in 2011, was derived from the Sandia SWERVE [Sandia Winged Energetic Reentry Vehicle Experiment] maneuvering reentry vehicle, which was intended as a nuclear warhead,” he told Defense One. “The US may not be planning to use hypersonics for nuclear delivery, but US statements allege that Russia and China do intend to do so, and the technical possibility is clear,” he says. “More importantly, </w:t>
      </w:r>
      <w:r w:rsidRPr="000052CF">
        <w:rPr>
          <w:rStyle w:val="StyleUnderline"/>
        </w:rPr>
        <w:t>even non-nuclear hypersonic weapons would be mainly intended to attack strategic targets including nuclear weapons and the infrastructure of nuclear war</w:t>
      </w:r>
      <w:r w:rsidRPr="000052CF">
        <w:rPr>
          <w:sz w:val="16"/>
        </w:rPr>
        <w:t>. The best way to prevent this needless uptick in the nuclear arms race would be to initiate a moratorium on hypersonic missile testing (both glide vehicles and cruise missiles) and challenge Russia and China to reciprocate and to negotiate a permanent ban.” The unique advantages that the Pentagon sees in hypersonic technologies suggest that is unlikely to happen.</w:t>
      </w:r>
    </w:p>
    <w:p w14:paraId="68EA9763" w14:textId="77777777" w:rsidR="003E313A" w:rsidRDefault="003E313A" w:rsidP="003E313A">
      <w:pPr>
        <w:rPr>
          <w:sz w:val="16"/>
        </w:rPr>
      </w:pPr>
    </w:p>
    <w:p w14:paraId="0ABEA81B" w14:textId="77777777" w:rsidR="003E313A" w:rsidRDefault="003E313A" w:rsidP="003E313A">
      <w:pPr>
        <w:pStyle w:val="Heading3"/>
      </w:pPr>
      <w:r>
        <w:t>--xt yes nuclear</w:t>
      </w:r>
    </w:p>
    <w:p w14:paraId="4F43BFF1" w14:textId="77777777" w:rsidR="003E313A" w:rsidRDefault="003E313A" w:rsidP="003E313A">
      <w:pPr>
        <w:pStyle w:val="Heading4"/>
      </w:pPr>
      <w:r>
        <w:t>Will escalate to nuclear use – despite NFU – hypersonic strikes are perceived as equivalent to nuclear first-strikes</w:t>
      </w:r>
    </w:p>
    <w:p w14:paraId="752759DD" w14:textId="77777777" w:rsidR="003E313A" w:rsidRPr="005A02B4" w:rsidRDefault="003E313A" w:rsidP="003E313A">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24" w:history="1">
        <w:r w:rsidRPr="005A02B4">
          <w:rPr>
            <w:rStyle w:val="Hyperlink"/>
          </w:rPr>
          <w:t>http://www.mitpressjournals.org/doi/pdf/10.1162/ISEC_a_00215</w:t>
        </w:r>
      </w:hyperlink>
      <w:r w:rsidRPr="005A02B4">
        <w:t xml:space="preserve"> wesle</w:t>
      </w:r>
    </w:p>
    <w:p w14:paraId="01AF60E9" w14:textId="77777777" w:rsidR="003E313A" w:rsidRPr="005A02B4" w:rsidRDefault="003E313A" w:rsidP="003E313A">
      <w:r w:rsidRPr="005A02B4">
        <w:t xml:space="preserve">Similar to its perceptions of U.S. missile defense, </w:t>
      </w:r>
      <w:r w:rsidRPr="005A02B4">
        <w:rPr>
          <w:rStyle w:val="StyleUnderline"/>
        </w:rPr>
        <w:t>China</w:t>
      </w:r>
      <w:r w:rsidRPr="00DA06C2">
        <w:t xml:space="preserve">’s strategic community </w:t>
      </w:r>
      <w:r w:rsidRPr="005A02B4">
        <w:rPr>
          <w:rStyle w:val="StyleUnderline"/>
        </w:rPr>
        <w:t>believes that long-range conventional strike capabilities could be used in a much more offensive and unlimited manner than the United States acknowledges.</w:t>
      </w:r>
      <w:r w:rsidRPr="00DA06C2">
        <w:t xml:space="preserve"> Chinese scholars note that </w:t>
      </w:r>
      <w:r w:rsidRPr="005A02B4">
        <w:rPr>
          <w:rStyle w:val="StyleUnderline"/>
        </w:rPr>
        <w:t>missile launch sites and command and control facilities clearly fit the description of the mobile, deeply buried and hardened, or fleeting targets that CPGS capabilities are intended to attack</w:t>
      </w:r>
      <w:r w:rsidRPr="005A02B4">
        <w:t xml:space="preserve">.47 </w:t>
      </w:r>
      <w:r w:rsidRPr="00DA06C2">
        <w:rPr>
          <w:rStyle w:val="StyleUnderline"/>
        </w:rPr>
        <w:t xml:space="preserve">Chinese experts emphasize the speed of U.S. CPGS capabilities </w:t>
      </w:r>
      <w:r w:rsidRPr="005A02B4">
        <w:t xml:space="preserve">more than their range. One AMS scholar also suggests that in a time-sensitive situation or at the beginning of a conflict, CPGS capabilities could be used to attack targets that U.S. forward-deployed forces would not otherwise have the opportunity to attack because of their relatively slower reaction times. </w:t>
      </w:r>
      <w:r w:rsidRPr="005A02B4">
        <w:rPr>
          <w:rStyle w:val="StyleUnderline"/>
        </w:rPr>
        <w:t>CPGS would thereby complement U.S. forces deployed in theater,48 in addition to its primary role of providing the U.S. with a prompt, long-range strike capability that does not rely on forward-deployed forces</w:t>
      </w:r>
      <w:r w:rsidRPr="005A02B4">
        <w:t>.</w:t>
      </w:r>
    </w:p>
    <w:p w14:paraId="4025743B" w14:textId="77777777" w:rsidR="003E313A" w:rsidRPr="005A02B4" w:rsidRDefault="003E313A" w:rsidP="003E313A">
      <w:r w:rsidRPr="005A02B4">
        <w:rPr>
          <w:rStyle w:val="StyleUnderline"/>
        </w:rPr>
        <w:t xml:space="preserve">Chinese experts writing about CPGS also worry that the </w:t>
      </w:r>
      <w:r w:rsidRPr="005A02B4">
        <w:rPr>
          <w:rStyle w:val="Emphasis"/>
        </w:rPr>
        <w:t>U</w:t>
      </w:r>
      <w:r w:rsidRPr="005A02B4">
        <w:t xml:space="preserve">nited </w:t>
      </w:r>
      <w:r w:rsidRPr="005A02B4">
        <w:rPr>
          <w:rStyle w:val="Emphasis"/>
        </w:rPr>
        <w:t>S</w:t>
      </w:r>
      <w:r w:rsidRPr="005A02B4">
        <w:t>tates</w:t>
      </w:r>
      <w:r w:rsidRPr="005A02B4">
        <w:rPr>
          <w:rStyle w:val="StyleUnderline"/>
        </w:rPr>
        <w:t xml:space="preserve"> could use CPGS capabilities as part of an unlimited war</w:t>
      </w:r>
      <w:r w:rsidRPr="00DA06C2">
        <w:t xml:space="preserve"> to defeat an adversary</w:t>
      </w:r>
      <w:r w:rsidRPr="005A02B4">
        <w:rPr>
          <w:rStyle w:val="StyleUnderline"/>
        </w:rPr>
        <w:t>.</w:t>
      </w:r>
      <w:r w:rsidRPr="005A02B4">
        <w:t xml:space="preserve"> PLA authors have examined Russian thinking about how the United States could employ the capability, in combination with ground forces and missile defenses, to defeat Russia. They cite Russian analysis that Russia’s</w:t>
      </w:r>
      <w:r w:rsidRPr="005A02B4">
        <w:rPr>
          <w:rStyle w:val="StyleUnderline"/>
        </w:rPr>
        <w:t xml:space="preserve"> air defenses may not be able to defeat CPGS systems in the future and that </w:t>
      </w:r>
      <w:r w:rsidRPr="00DA06C2">
        <w:rPr>
          <w:rStyle w:val="Emphasis"/>
        </w:rPr>
        <w:t>in response</w:t>
      </w:r>
      <w:r w:rsidRPr="005A02B4">
        <w:rPr>
          <w:rStyle w:val="StyleUnderline"/>
        </w:rPr>
        <w:t xml:space="preserve"> </w:t>
      </w:r>
      <w:r w:rsidRPr="00DA06C2">
        <w:t>Russia’s</w:t>
      </w:r>
      <w:r w:rsidRPr="005A02B4">
        <w:rPr>
          <w:rStyle w:val="StyleUnderline"/>
        </w:rPr>
        <w:t xml:space="preserve"> </w:t>
      </w:r>
      <w:r w:rsidRPr="00DA06C2">
        <w:rPr>
          <w:rStyle w:val="Emphasis"/>
        </w:rPr>
        <w:t>only option would be to lower the threshold for the use of nuclear weapons</w:t>
      </w:r>
      <w:r w:rsidRPr="005A02B4">
        <w:rPr>
          <w:rStyle w:val="StyleUnderline"/>
        </w:rPr>
        <w:t xml:space="preserve"> to deter a U.S. attack.</w:t>
      </w:r>
      <w:r w:rsidRPr="005A02B4">
        <w:t>49 If a formidable nuclear power is concerned that it could be defeated by CPGS capabilities employed as part of an unlimited conventional U.S. air and ground attack, unless it alters its nuclear strategy, Chinese analysts could conclude that it, too, may not be able to deter such an attack, given China’s modest and restrained nuclear posture.</w:t>
      </w:r>
    </w:p>
    <w:p w14:paraId="77E8CE01" w14:textId="77777777" w:rsidR="003E313A" w:rsidRPr="00D61B82" w:rsidRDefault="003E313A" w:rsidP="003E313A">
      <w:r w:rsidRPr="005A02B4">
        <w:t xml:space="preserve">Although most interlocutors strongly doubted that the United States would ever want to attack China’s nuclear arsenal with conventional weapons, </w:t>
      </w:r>
      <w:r w:rsidRPr="005A02B4">
        <w:rPr>
          <w:rStyle w:val="StyleUnderline"/>
        </w:rPr>
        <w:t xml:space="preserve">a conventional attack on its nuclear forces would pose a challenge to its </w:t>
      </w:r>
      <w:r w:rsidRPr="005A02B4">
        <w:rPr>
          <w:rStyle w:val="Emphasis"/>
        </w:rPr>
        <w:t>n</w:t>
      </w:r>
      <w:r w:rsidRPr="005A02B4">
        <w:t>o-</w:t>
      </w:r>
      <w:r w:rsidRPr="005A02B4">
        <w:rPr>
          <w:rStyle w:val="Emphasis"/>
        </w:rPr>
        <w:t>f</w:t>
      </w:r>
      <w:r w:rsidRPr="005A02B4">
        <w:t>irst-</w:t>
      </w:r>
      <w:r w:rsidRPr="005A02B4">
        <w:rPr>
          <w:rStyle w:val="Emphasis"/>
        </w:rPr>
        <w:t>u</w:t>
      </w:r>
      <w:r w:rsidRPr="005A02B4">
        <w:t>se</w:t>
      </w:r>
      <w:r w:rsidRPr="005A02B4">
        <w:rPr>
          <w:rStyle w:val="StyleUnderline"/>
        </w:rPr>
        <w:t xml:space="preserve"> policy.</w:t>
      </w:r>
      <w:r w:rsidRPr="005A02B4">
        <w:t xml:space="preserve"> According to the Science of Military Strategy, </w:t>
      </w:r>
      <w:r w:rsidRPr="005A02B4">
        <w:rPr>
          <w:rStyle w:val="StyleUnderline"/>
        </w:rPr>
        <w:t>a conventional attack on China’s nuclear forces would “place us in a passive position, greatly influence our nuclear retaliatory capability, and weaken the effectiveness of our nuclear deterrent.</w:t>
      </w:r>
      <w:r w:rsidRPr="005A02B4">
        <w:t xml:space="preserve">”50 But if China were to retaliate with nuclear weapons, it would violate no-first-use. Chinese interlocutors indicate that the government has decided how to respond, but that it will not make that decision public, creating ambiguity over the application of its no-first-use policy under such circumstances.51 One analyst argued that uncertainty about China’s response would enable it to deter an attack while preserving the integrity of its no-first use policy.52 </w:t>
      </w:r>
      <w:r w:rsidRPr="00DA06C2">
        <w:t>Some interlocutors suggested that</w:t>
      </w:r>
      <w:r w:rsidRPr="005A02B4">
        <w:rPr>
          <w:rStyle w:val="StyleUnderline"/>
        </w:rPr>
        <w:t xml:space="preserve"> if the consequences of a U.S. conventional attack were similar to those of a nuclear attack—destroying China’s retaliatory capability, spreading radiation or being otherwise highly destructive—then China might </w:t>
      </w:r>
      <w:r w:rsidRPr="00DA06C2">
        <w:rPr>
          <w:rStyle w:val="Emphasis"/>
        </w:rPr>
        <w:t>retaliate with nuclear weapons</w:t>
      </w:r>
      <w:r w:rsidRPr="005A02B4">
        <w:t>.53 Some interlocutors were less certain about China’s likely response, especially in the case of an attack on Chinese command and control facilities, which include a number of installations of varying importance for China’s retaliatory capability.54</w:t>
      </w:r>
    </w:p>
    <w:p w14:paraId="3933F3A6" w14:textId="77777777" w:rsidR="003E313A" w:rsidRDefault="003E313A" w:rsidP="003E313A">
      <w:pPr>
        <w:pStyle w:val="Heading3"/>
      </w:pPr>
      <w:r>
        <w:t>--xt yes miscalc</w:t>
      </w:r>
    </w:p>
    <w:p w14:paraId="191707BD" w14:textId="77777777" w:rsidR="003E313A" w:rsidRDefault="003E313A" w:rsidP="003E313A">
      <w:pPr>
        <w:pStyle w:val="Heading4"/>
      </w:pPr>
      <w:r>
        <w:t>Yes miscalc – plan key</w:t>
      </w:r>
    </w:p>
    <w:p w14:paraId="2390AEBC" w14:textId="77777777" w:rsidR="003E313A" w:rsidRDefault="003E313A" w:rsidP="003E313A">
      <w:r w:rsidRPr="000552EF">
        <w:rPr>
          <w:rStyle w:val="Style13ptBold"/>
        </w:rPr>
        <w:t>Zhao 15</w:t>
      </w:r>
      <w:r>
        <w:t xml:space="preserve">, </w:t>
      </w:r>
      <w:r w:rsidRPr="00563CC3">
        <w:t xml:space="preserve">June 26, 2015 - Tong Zhao is an associate in Carnegie’s Nuke Policy Program in the Center for Global Policy. "Banning Hypersonics: Too Much to Hope For," Carnegie Endowment for International Peace, </w:t>
      </w:r>
      <w:hyperlink r:id="rId25" w:history="1">
        <w:r w:rsidRPr="00563CC3">
          <w:rPr>
            <w:rStyle w:val="Hyperlink"/>
          </w:rPr>
          <w:t>http://carnegieendowment.org/2015/06/26/banning-hypersonics-too-much-to-hope-for/idb8</w:t>
        </w:r>
      </w:hyperlink>
      <w:r w:rsidRPr="00563CC3">
        <w:t xml:space="preserve"> - PJ</w:t>
      </w:r>
    </w:p>
    <w:p w14:paraId="008C2A4F" w14:textId="77777777" w:rsidR="003E313A" w:rsidRPr="007628FC" w:rsidRDefault="003E313A" w:rsidP="003E313A">
      <w:pPr>
        <w:rPr>
          <w:sz w:val="16"/>
        </w:rPr>
      </w:pPr>
      <w:r w:rsidRPr="007628FC">
        <w:rPr>
          <w:sz w:val="16"/>
        </w:rPr>
        <w:t xml:space="preserve">Given all this, </w:t>
      </w:r>
      <w:r w:rsidRPr="000552EF">
        <w:rPr>
          <w:highlight w:val="cyan"/>
          <w:u w:val="single"/>
        </w:rPr>
        <w:t>banning research and development programs for hypersonic missiles will be difficult</w:t>
      </w:r>
      <w:r w:rsidRPr="007628FC">
        <w:rPr>
          <w:sz w:val="16"/>
        </w:rPr>
        <w:t xml:space="preserve">. Limited </w:t>
      </w:r>
      <w:r w:rsidRPr="000552EF">
        <w:rPr>
          <w:highlight w:val="cyan"/>
          <w:u w:val="single"/>
        </w:rPr>
        <w:t>transparency measures</w:t>
      </w:r>
      <w:r w:rsidRPr="007628FC">
        <w:rPr>
          <w:sz w:val="16"/>
        </w:rPr>
        <w:t xml:space="preserve">, such as data exchanges and notifications, might be within reach—but even these mechanisms </w:t>
      </w:r>
      <w:r w:rsidRPr="000552EF">
        <w:rPr>
          <w:highlight w:val="cyan"/>
          <w:u w:val="single"/>
        </w:rPr>
        <w:t>will require persistent</w:t>
      </w:r>
      <w:r w:rsidRPr="00511899">
        <w:rPr>
          <w:u w:val="single"/>
        </w:rPr>
        <w:t xml:space="preserve"> effort and </w:t>
      </w:r>
      <w:r w:rsidRPr="000552EF">
        <w:rPr>
          <w:highlight w:val="cyan"/>
          <w:u w:val="single"/>
        </w:rPr>
        <w:t>engagement</w:t>
      </w:r>
      <w:r w:rsidRPr="00511899">
        <w:rPr>
          <w:u w:val="single"/>
        </w:rPr>
        <w:t xml:space="preserve"> from the major players</w:t>
      </w:r>
      <w:r w:rsidRPr="007628FC">
        <w:rPr>
          <w:sz w:val="16"/>
        </w:rPr>
        <w:t xml:space="preserve">. In the short term, </w:t>
      </w:r>
      <w:r w:rsidRPr="00511899">
        <w:rPr>
          <w:highlight w:val="cyan"/>
          <w:u w:val="single"/>
        </w:rPr>
        <w:t>the best that can</w:t>
      </w:r>
      <w:r w:rsidRPr="00511899">
        <w:rPr>
          <w:u w:val="single"/>
        </w:rPr>
        <w:t xml:space="preserve"> realistically </w:t>
      </w:r>
      <w:r w:rsidRPr="00511899">
        <w:rPr>
          <w:highlight w:val="cyan"/>
          <w:u w:val="single"/>
        </w:rPr>
        <w:t>be achieved might be</w:t>
      </w:r>
      <w:r w:rsidRPr="00511899">
        <w:rPr>
          <w:u w:val="single"/>
        </w:rPr>
        <w:t xml:space="preserve"> unilateral risk </w:t>
      </w:r>
      <w:r w:rsidRPr="00511899">
        <w:rPr>
          <w:highlight w:val="cyan"/>
          <w:u w:val="single"/>
        </w:rPr>
        <w:t>reduction measures</w:t>
      </w:r>
      <w:r w:rsidRPr="00511899">
        <w:rPr>
          <w:u w:val="single"/>
        </w:rPr>
        <w:t xml:space="preserve"> (</w:t>
      </w:r>
      <w:r w:rsidRPr="00511899">
        <w:rPr>
          <w:highlight w:val="cyan"/>
          <w:u w:val="single"/>
        </w:rPr>
        <w:t>backed up by diplomatic efforts</w:t>
      </w:r>
      <w:r w:rsidRPr="00511899">
        <w:rPr>
          <w:u w:val="single"/>
        </w:rPr>
        <w:t xml:space="preserve"> that build confidence in these measures).</w:t>
      </w:r>
      <w:r w:rsidRPr="007628FC">
        <w:rPr>
          <w:sz w:val="16"/>
        </w:rPr>
        <w:t xml:space="preserve"> For example, nuclear weapon states should for their own benefit refrain from developing strategies that involve using hypersonic missiles against nuclear targets. The 2013 US National Defense Authorization Act required the Defense Department to conduct a study on Washington's capability to “neutralize” Chinese underground networks, where some nuclear weapons are deployed, with “conventional and nuclear forces.” Such a study suggests an actual interest in targeting nuclear weapons through conventional means—but anything of this nature should be scrupulously avoided. Likewise, strategies that might exacerbate the “fog of war” should be carefully scrutinized</w:t>
      </w:r>
      <w:r w:rsidRPr="00511899">
        <w:rPr>
          <w:u w:val="single"/>
        </w:rPr>
        <w:t xml:space="preserve">. For instance, though preemptive strikes with </w:t>
      </w:r>
      <w:r w:rsidRPr="00511899">
        <w:rPr>
          <w:highlight w:val="cyan"/>
          <w:u w:val="single"/>
        </w:rPr>
        <w:t>hypersonic missiles</w:t>
      </w:r>
      <w:r w:rsidRPr="00511899">
        <w:rPr>
          <w:u w:val="single"/>
        </w:rPr>
        <w:t xml:space="preserve"> against command, control, and communication centers might be a useful way to counter “anti-access/area denial” capabilities, they also </w:t>
      </w:r>
      <w:r w:rsidRPr="00511899">
        <w:rPr>
          <w:highlight w:val="cyan"/>
          <w:u w:val="single"/>
        </w:rPr>
        <w:t xml:space="preserve">risk </w:t>
      </w:r>
      <w:r w:rsidRPr="00511899">
        <w:rPr>
          <w:u w:val="single"/>
        </w:rPr>
        <w:t xml:space="preserve">“blinding” and </w:t>
      </w:r>
      <w:r w:rsidRPr="00511899">
        <w:rPr>
          <w:highlight w:val="cyan"/>
          <w:u w:val="single"/>
        </w:rPr>
        <w:t>confusing an adversary’s leadersh</w:t>
      </w:r>
      <w:r w:rsidRPr="000552EF">
        <w:rPr>
          <w:highlight w:val="cyan"/>
          <w:u w:val="single"/>
        </w:rPr>
        <w:t>ip</w:t>
      </w:r>
      <w:r w:rsidRPr="000552EF">
        <w:rPr>
          <w:u w:val="single"/>
        </w:rPr>
        <w:t>—</w:t>
      </w:r>
      <w:r w:rsidRPr="000552EF">
        <w:rPr>
          <w:highlight w:val="cyan"/>
          <w:u w:val="single"/>
        </w:rPr>
        <w:t>to the extent that decision makers mistakenly believe a nuclear strike is under way</w:t>
      </w:r>
      <w:r w:rsidRPr="000552EF">
        <w:rPr>
          <w:u w:val="single"/>
        </w:rPr>
        <w:t xml:space="preserve">. This would represent </w:t>
      </w:r>
      <w:r w:rsidRPr="000552EF">
        <w:rPr>
          <w:highlight w:val="cyan"/>
          <w:u w:val="single"/>
        </w:rPr>
        <w:t>a serious risk of inadvertent escalation.</w:t>
      </w:r>
      <w:r w:rsidRPr="00D95652">
        <w:rPr>
          <w:u w:val="single"/>
        </w:rPr>
        <w:t xml:space="preserve"> Any strategy that blurs the line between conventional and nuclear warfare should be rejected. </w:t>
      </w:r>
      <w:r w:rsidRPr="000552EF">
        <w:rPr>
          <w:highlight w:val="cyan"/>
          <w:u w:val="single"/>
        </w:rPr>
        <w:t>Nations deploying hypersonic weapons should vigorously pursue unilateral steps that will forestall destabilization</w:t>
      </w:r>
      <w:r w:rsidRPr="007628FC">
        <w:rPr>
          <w:sz w:val="16"/>
        </w:rPr>
        <w:t>—if in fact these technologies are going to be deployed at all.</w:t>
      </w:r>
    </w:p>
    <w:p w14:paraId="1C3FBB2B" w14:textId="77777777" w:rsidR="003E313A" w:rsidRDefault="003E313A" w:rsidP="003E313A"/>
    <w:p w14:paraId="53FC2960" w14:textId="77777777" w:rsidR="003E313A" w:rsidRPr="005A02B4" w:rsidRDefault="003E313A" w:rsidP="003E313A">
      <w:pPr>
        <w:pStyle w:val="Heading4"/>
      </w:pPr>
      <w:r w:rsidRPr="005A02B4">
        <w:t>Arms Race leads to nuclear conflict and pre-emptive strikes</w:t>
      </w:r>
    </w:p>
    <w:p w14:paraId="0BCC3B88" w14:textId="77777777" w:rsidR="003E313A" w:rsidRPr="005A02B4" w:rsidRDefault="003E313A" w:rsidP="003E313A">
      <w:r w:rsidRPr="005A02B4">
        <w:rPr>
          <w:rStyle w:val="Style13ptBold"/>
        </w:rPr>
        <w:t>Lamrani ’16</w:t>
      </w:r>
      <w:r w:rsidRPr="005A02B4">
        <w:t xml:space="preserve"> Omar Lamrani, Senior Military Analyst, “What the Next Arms Race Will Look Like,” 3/21/16 </w:t>
      </w:r>
      <w:hyperlink r:id="rId26" w:history="1">
        <w:r w:rsidRPr="005A02B4">
          <w:rPr>
            <w:rStyle w:val="Hyperlink"/>
          </w:rPr>
          <w:t>https://www.stratfor.com/analysis/what-next-arms-race-will-look</w:t>
        </w:r>
      </w:hyperlink>
      <w:r w:rsidRPr="005A02B4">
        <w:t xml:space="preserve"> wesle</w:t>
      </w:r>
    </w:p>
    <w:p w14:paraId="35147E90" w14:textId="77777777" w:rsidR="003E313A" w:rsidRPr="005A02B4" w:rsidRDefault="003E313A" w:rsidP="003E313A">
      <w:pPr>
        <w:rPr>
          <w:rStyle w:val="StyleUnderline"/>
        </w:rPr>
      </w:pPr>
      <w:r w:rsidRPr="005A02B4">
        <w:rPr>
          <w:rStyle w:val="StyleUnderline"/>
        </w:rPr>
        <w:t xml:space="preserve">As the world's biggest powers race to build up </w:t>
      </w:r>
      <w:r w:rsidRPr="00FE5375">
        <w:t>their hypersonic</w:t>
      </w:r>
      <w:r w:rsidRPr="005A02B4">
        <w:rPr>
          <w:rStyle w:val="StyleUnderline"/>
        </w:rPr>
        <w:t xml:space="preserve"> arsenals, the nature of battle will fundamentally change. Missile defense systems will struggle to counter hypersonic flight, making targets</w:t>
      </w:r>
      <w:r w:rsidRPr="00FE5375">
        <w:t xml:space="preserve"> — especially large naval warships — more </w:t>
      </w:r>
      <w:r w:rsidRPr="005A02B4">
        <w:rPr>
          <w:rStyle w:val="StyleUnderline"/>
        </w:rPr>
        <w:t>vulnerable to attack</w:t>
      </w:r>
      <w:r w:rsidRPr="00FE5375">
        <w:t xml:space="preserve">. In time, this could drive the development of directed-energy weapons (such as high-powered lasers or microwaves) as a possible way of countering hypersonic missiles. But as has been the case for revolutionary military technologies in the past, </w:t>
      </w:r>
      <w:r w:rsidRPr="005A02B4">
        <w:rPr>
          <w:rStyle w:val="Emphasis"/>
        </w:rPr>
        <w:t>the best defense will be to destroy the missiles before they can launch</w:t>
      </w:r>
      <w:r w:rsidRPr="005A02B4">
        <w:rPr>
          <w:rStyle w:val="StyleUnderline"/>
        </w:rPr>
        <w:t xml:space="preserve">, increasing war planners' emphasis on </w:t>
      </w:r>
      <w:r w:rsidRPr="005A02B4">
        <w:rPr>
          <w:rStyle w:val="Emphasis"/>
        </w:rPr>
        <w:t>offensive action.</w:t>
      </w:r>
    </w:p>
    <w:p w14:paraId="6E482FF4" w14:textId="77777777" w:rsidR="003E313A" w:rsidRPr="00FE5375" w:rsidRDefault="003E313A" w:rsidP="003E313A">
      <w:r w:rsidRPr="005A02B4">
        <w:rPr>
          <w:rStyle w:val="StyleUnderline"/>
        </w:rPr>
        <w:t>Countries will have an incentive to launch pre-emptive strikes against their enemies to knock out hypersonic missile caches before the missiles can be deployed. Moreover, guidance systems, along with command, control, intelligence, surveillance and reconnaissance networks</w:t>
      </w:r>
      <w:r w:rsidRPr="00FE5375">
        <w:t xml:space="preserve"> — the weakest components of hypersonic missile capabilities — </w:t>
      </w:r>
      <w:r w:rsidRPr="005A02B4">
        <w:rPr>
          <w:rStyle w:val="StyleUnderline"/>
        </w:rPr>
        <w:t>will become critical targets.</w:t>
      </w:r>
      <w:r w:rsidRPr="00FE5375">
        <w:t xml:space="preserve"> At the same time, states with hypersonic missiles (and the bigger offensive advantage they bring) will have less need for stealth technology to penetrate enemy defenses.</w:t>
      </w:r>
    </w:p>
    <w:p w14:paraId="62649515" w14:textId="77777777" w:rsidR="003E313A" w:rsidRPr="005A02B4" w:rsidRDefault="003E313A" w:rsidP="003E313A">
      <w:pPr>
        <w:rPr>
          <w:rStyle w:val="StyleUnderline"/>
        </w:rPr>
      </w:pPr>
      <w:r w:rsidRPr="005A02B4">
        <w:rPr>
          <w:rStyle w:val="StyleUnderline"/>
        </w:rPr>
        <w:t>Nuclear warfare</w:t>
      </w:r>
      <w:r w:rsidRPr="00FE5375">
        <w:t xml:space="preserve"> — and strategies to deter nuclear conflict — </w:t>
      </w:r>
      <w:r w:rsidRPr="005A02B4">
        <w:rPr>
          <w:rStyle w:val="StyleUnderline"/>
        </w:rPr>
        <w:t>will be altered as well.</w:t>
      </w:r>
      <w:r w:rsidRPr="00FE5375">
        <w:t xml:space="preserve"> Though increasingly effective anti-ballistic missile technologies will continue to be important against opponents that lack hypersonic weapons, they will be of little use in countering hypersonic missiles equipped with nuclear warheads. </w:t>
      </w:r>
      <w:r w:rsidRPr="005A02B4">
        <w:rPr>
          <w:rStyle w:val="StyleUnderline"/>
        </w:rPr>
        <w:t>Because hypersonic missiles are so difficult to detect and counter, countries could be motivated to pre-emptively strike at an enemy developing a hypersonic capability. As hypersonic missiles undermine the fragile balance among global nuclear powers more and more, many countries will be forced to re-examine their deterrence and national security strategies, potentially contributing to greater uncertainty and instability in the long run.</w:t>
      </w:r>
    </w:p>
    <w:p w14:paraId="47B820C4" w14:textId="77777777" w:rsidR="003E313A" w:rsidRPr="005A02B4" w:rsidRDefault="003E313A" w:rsidP="003E313A">
      <w:pPr>
        <w:rPr>
          <w:rFonts w:asciiTheme="minorHAnsi" w:hAnsiTheme="minorHAnsi"/>
        </w:rPr>
      </w:pPr>
    </w:p>
    <w:p w14:paraId="7DCDECBF" w14:textId="77777777" w:rsidR="003E313A" w:rsidRDefault="003E313A" w:rsidP="003E313A">
      <w:pPr>
        <w:pStyle w:val="Heading4"/>
      </w:pPr>
      <w:r>
        <w:t>Hypersonics increase usability risk, undermines MAD</w:t>
      </w:r>
    </w:p>
    <w:p w14:paraId="60004AA7" w14:textId="77777777" w:rsidR="003E313A" w:rsidRPr="00A356F4" w:rsidRDefault="003E313A" w:rsidP="003E313A">
      <w:r w:rsidRPr="00A356F4">
        <w:rPr>
          <w:rStyle w:val="Style13ptBold"/>
        </w:rPr>
        <w:t>Broad and Sanger 16</w:t>
      </w:r>
      <w:r>
        <w:rPr>
          <w:rStyle w:val="Style13ptBold"/>
        </w:rPr>
        <w:t xml:space="preserve"> </w:t>
      </w:r>
      <w:r w:rsidRPr="00A356F4">
        <w:t xml:space="preserve">(William J. Broad is a science journalist and senior writer at The New York Times. </w:t>
      </w:r>
      <w:r>
        <w:t>David E. Sanger is chief Washington correspondent of The New York Times.  Mr. Sanger has reported from New York, Tokyo and Washington, covering a wide variety of issues surrounding foreign policy, globalization, nuclear proliferation and Asian affairs.  “</w:t>
      </w:r>
      <w:r w:rsidRPr="00A356F4">
        <w:t>Race for Latest Class of Nuclear Arms Threatens to Revive Cold War</w:t>
      </w:r>
      <w:r>
        <w:t xml:space="preserve">,” 4-16-16, </w:t>
      </w:r>
      <w:hyperlink r:id="rId27" w:history="1">
        <w:r w:rsidRPr="007E50AE">
          <w:rPr>
            <w:rStyle w:val="Hyperlink"/>
          </w:rPr>
          <w:t>http://www.nytimes.com/2016/04/17/science/atom-bomb-nuclear-weapons-hgv-arms-race-russia-china.html)</w:t>
        </w:r>
      </w:hyperlink>
      <w:r>
        <w:t>jt</w:t>
      </w:r>
    </w:p>
    <w:p w14:paraId="063CDED5" w14:textId="77777777" w:rsidR="003E313A" w:rsidRPr="00A356F4" w:rsidRDefault="003E313A" w:rsidP="003E313A">
      <w:pPr>
        <w:rPr>
          <w:rStyle w:val="StyleUnderline"/>
        </w:rPr>
      </w:pPr>
      <w:r w:rsidRPr="00A356F4">
        <w:rPr>
          <w:rStyle w:val="StyleUnderline"/>
        </w:rPr>
        <w:t>The United States, Russia and China are now aggressively pursuing a new generation of smaller, less destructive nuclear weapons. The buildups threaten to revive a Cold War-era arms race and unsettle the balance of destructive force among nations that has kept the nuclear peace for more than a half-century.</w:t>
      </w:r>
    </w:p>
    <w:p w14:paraId="683D5603" w14:textId="77777777" w:rsidR="003E313A" w:rsidRPr="00A356F4" w:rsidRDefault="003E313A" w:rsidP="003E313A">
      <w:pPr>
        <w:rPr>
          <w:sz w:val="16"/>
        </w:rPr>
      </w:pPr>
      <w:r w:rsidRPr="00A356F4">
        <w:rPr>
          <w:sz w:val="16"/>
        </w:rPr>
        <w:t>It is, in large measure, an old dynamic playing out in new form as an economically declining Russia, a rising China and an uncertain United States resume their one-upmanship.</w:t>
      </w:r>
    </w:p>
    <w:p w14:paraId="1419999E" w14:textId="77777777" w:rsidR="003E313A" w:rsidRPr="00A356F4" w:rsidRDefault="003E313A" w:rsidP="003E313A">
      <w:pPr>
        <w:rPr>
          <w:sz w:val="16"/>
        </w:rPr>
      </w:pPr>
      <w:r w:rsidRPr="00A356F4">
        <w:rPr>
          <w:sz w:val="16"/>
        </w:rPr>
        <w:t>American officials largely blame the Russian president, Vladimir V. Putin, saying his intransigence has stymied efforts to build on a 2010 arms control treaty and further shrink the arsenals of the two largest nuclear powers. Some blame the Chinese, who are looking for a technological edge to keep the United States at bay. And some blame the United States itself for speeding ahead with a nuclear “modernization” that, in the name of improving safety and reliability, risks throwing fuel on the fire.</w:t>
      </w:r>
    </w:p>
    <w:p w14:paraId="352704C9" w14:textId="77777777" w:rsidR="003E313A" w:rsidRPr="00A356F4" w:rsidRDefault="003E313A" w:rsidP="003E313A">
      <w:pPr>
        <w:rPr>
          <w:sz w:val="16"/>
        </w:rPr>
      </w:pPr>
      <w:r w:rsidRPr="00A356F4">
        <w:rPr>
          <w:sz w:val="16"/>
        </w:rPr>
        <w:t>President Obama acknowledged that danger at the end of the Nuclear Security Summit meeting in Washington early this month. He warned of the potential for “ramping up new and more deadly and more effective systems that end up leading to a whole new escalation of the arms race.”</w:t>
      </w:r>
    </w:p>
    <w:p w14:paraId="34EF6A50" w14:textId="77777777" w:rsidR="003E313A" w:rsidRPr="00A356F4" w:rsidRDefault="003E313A" w:rsidP="003E313A">
      <w:pPr>
        <w:rPr>
          <w:sz w:val="16"/>
        </w:rPr>
      </w:pPr>
      <w:r w:rsidRPr="00A356F4">
        <w:rPr>
          <w:sz w:val="16"/>
        </w:rPr>
        <w:t>For a president who came to office more than seven years ago talking about eventually ridding the world of nuclear weapons, it was an admission that an American policy intended to reduce the centrality of atomic arms might contribute to a second nuclear age.</w:t>
      </w:r>
    </w:p>
    <w:p w14:paraId="5FCE49FD" w14:textId="77777777" w:rsidR="003E313A" w:rsidRPr="00A356F4" w:rsidRDefault="003E313A" w:rsidP="003E313A">
      <w:pPr>
        <w:rPr>
          <w:sz w:val="16"/>
        </w:rPr>
      </w:pPr>
      <w:r w:rsidRPr="00A356F4">
        <w:rPr>
          <w:sz w:val="16"/>
        </w:rPr>
        <w:t>One of the few veterans of the Cold War in his administration, James R. Clapper, the director of national intelligence, told the Senate Armed Services Committee during his annual global threat assessment, “We could be into another Cold War-like spiral.” Yet it is different from Mr. Clapper’s earlier years, when he was an Air Force intelligence officer weighing the risks of nuclear strikes that could level cities with weapons measured by the megaton.</w:t>
      </w:r>
    </w:p>
    <w:p w14:paraId="07F96154" w14:textId="77777777" w:rsidR="003E313A" w:rsidRPr="00A356F4" w:rsidRDefault="003E313A" w:rsidP="003E313A">
      <w:pPr>
        <w:rPr>
          <w:sz w:val="16"/>
        </w:rPr>
      </w:pPr>
      <w:r w:rsidRPr="00A356F4">
        <w:rPr>
          <w:sz w:val="16"/>
        </w:rPr>
        <w:t>Adversaries look at what the United States expects to spend on the nuclear revitalization program — estimated at up to $1 trillion over three decades — and use it to lobby for their own sophisticated weaponry.</w:t>
      </w:r>
    </w:p>
    <w:p w14:paraId="05179502" w14:textId="77777777" w:rsidR="003E313A" w:rsidRPr="00A356F4" w:rsidRDefault="003E313A" w:rsidP="003E313A">
      <w:pPr>
        <w:rPr>
          <w:sz w:val="16"/>
        </w:rPr>
      </w:pPr>
      <w:r w:rsidRPr="00A356F4">
        <w:rPr>
          <w:sz w:val="16"/>
        </w:rPr>
        <w:t>Moscow is fielding big missiles topped by miniaturized warheads, and experts fear that it may violate the global test ban as it develops new weapons. According to Russian news reports, the Russian Navy is developing an undersea drone meant to loft a cloud of radioactive contamination from an underwater explosion that would make target cities uninhabitable.</w:t>
      </w:r>
    </w:p>
    <w:p w14:paraId="74BC17C2" w14:textId="77777777" w:rsidR="003E313A" w:rsidRPr="00A356F4" w:rsidRDefault="003E313A" w:rsidP="003E313A">
      <w:pPr>
        <w:rPr>
          <w:rStyle w:val="StyleUnderline"/>
        </w:rPr>
      </w:pPr>
      <w:r w:rsidRPr="00A356F4">
        <w:rPr>
          <w:rStyle w:val="StyleUnderline"/>
        </w:rPr>
        <w:t>The Chinese military, under the tighter control of President Xi Jinping, is flight-testing a novel warhead called a “hypersonic glide vehicle.” It flies into space on a traditional long-range missile but then maneuvers through the atmosphere, twisting and careening at more than a mile a second. That can render missile defenses all but useless.</w:t>
      </w:r>
    </w:p>
    <w:p w14:paraId="6EE869DB" w14:textId="77777777" w:rsidR="003E313A" w:rsidRPr="00A356F4" w:rsidRDefault="003E313A" w:rsidP="003E313A">
      <w:pPr>
        <w:rPr>
          <w:sz w:val="16"/>
        </w:rPr>
      </w:pPr>
      <w:r w:rsidRPr="00A356F4">
        <w:rPr>
          <w:sz w:val="16"/>
        </w:rPr>
        <w:t>The Obama administration is hardly in a position to complain. It is flight-testing its own hypersonic weapon, but an experiment in 2014 ended in a spectacular fireball. Flight tests are set to resume next year. As part of the modernization process, it is also planning five classes of improved nuclear arms and associated delivery vehicles that, as a family, are shifting the American arsenal in the direction of small, stealthy and precise.</w:t>
      </w:r>
    </w:p>
    <w:p w14:paraId="6531E47A" w14:textId="77777777" w:rsidR="003E313A" w:rsidRPr="00A356F4" w:rsidRDefault="003E313A" w:rsidP="003E313A">
      <w:pPr>
        <w:rPr>
          <w:rStyle w:val="StyleUnderline"/>
        </w:rPr>
      </w:pPr>
      <w:r w:rsidRPr="00A356F4">
        <w:rPr>
          <w:rStyle w:val="StyleUnderline"/>
        </w:rPr>
        <w:t>“We are witnessing the opening salvos of an arms race,” James M. Acton, a senior analyst at the Carnegie Endowment for International Peace, last year told a congressional commission that assesses China’s power.</w:t>
      </w:r>
    </w:p>
    <w:p w14:paraId="46170824" w14:textId="77777777" w:rsidR="003E313A" w:rsidRPr="00A356F4" w:rsidRDefault="003E313A" w:rsidP="003E313A">
      <w:pPr>
        <w:rPr>
          <w:rStyle w:val="StyleUnderline"/>
        </w:rPr>
      </w:pPr>
      <w:r w:rsidRPr="00A356F4">
        <w:rPr>
          <w:rStyle w:val="StyleUnderline"/>
        </w:rPr>
        <w:t>One fear about the new weapons is that they could undercut the grim logic of “mutual assured destruction,” the Cold War doctrine that any attack would result in massive retaliation and ultimately the annihilation of all combatants.</w:t>
      </w:r>
      <w:r w:rsidRPr="00A356F4">
        <w:rPr>
          <w:sz w:val="14"/>
        </w:rPr>
        <w:t xml:space="preserve"> While much debated and often mocked — in classics like the movie “Dr. Strangelove” — MAD, as it was known, worked. </w:t>
      </w:r>
      <w:r w:rsidRPr="00A356F4">
        <w:rPr>
          <w:rStyle w:val="StyleUnderline"/>
        </w:rPr>
        <w:t>Now, the concern is that the precision and less-destructive nature of these new weapons raises the temptation to use them.</w:t>
      </w:r>
    </w:p>
    <w:p w14:paraId="7CA03586" w14:textId="77777777" w:rsidR="003E313A" w:rsidRPr="00A356F4" w:rsidRDefault="003E313A" w:rsidP="003E313A">
      <w:pPr>
        <w:rPr>
          <w:sz w:val="15"/>
        </w:rPr>
      </w:pPr>
      <w:r w:rsidRPr="00A356F4">
        <w:rPr>
          <w:sz w:val="15"/>
        </w:rPr>
        <w:t>A key question that Mr. Obama addressed is whether America’s planned upgrades are helping drive this competition. Or are Russia and China simply using the American push as an excuse to perfect weapons they would build anyway?</w:t>
      </w:r>
    </w:p>
    <w:p w14:paraId="29325DD3" w14:textId="77777777" w:rsidR="003E313A" w:rsidRPr="00A356F4" w:rsidRDefault="003E313A" w:rsidP="003E313A">
      <w:pPr>
        <w:rPr>
          <w:sz w:val="15"/>
        </w:rPr>
      </w:pPr>
      <w:r w:rsidRPr="00A356F4">
        <w:rPr>
          <w:sz w:val="15"/>
        </w:rPr>
        <w:t>Moscow and Beijing, analysts say, are testing space weapons that could knock out American military satellites at the beginning of a nuclear war. In response, Washington is launching space observation satellites meant to deter and help defeat such attacks.</w:t>
      </w:r>
    </w:p>
    <w:p w14:paraId="0C464325" w14:textId="77777777" w:rsidR="003E313A" w:rsidRPr="00A356F4" w:rsidRDefault="003E313A" w:rsidP="003E313A">
      <w:pPr>
        <w:rPr>
          <w:sz w:val="15"/>
        </w:rPr>
      </w:pPr>
      <w:r w:rsidRPr="00A356F4">
        <w:rPr>
          <w:sz w:val="15"/>
        </w:rPr>
        <w:t>Mr. Obama, speaking at the summit meeting’s closing news conference, acknowledged the tension stirred by the refurbishment of the nation’s aging nuclear arsenal. He noted, for example, that communication links between the weapons and their guardians needed better protections against cyberattack. But when asked if warhead miniaturization and similar improvements could undermine his record of progress on arms control, he replied: “It’s a legitimate question. And I am concerned.”</w:t>
      </w:r>
    </w:p>
    <w:p w14:paraId="7E8A8D99" w14:textId="77777777" w:rsidR="003E313A" w:rsidRPr="00A356F4" w:rsidRDefault="003E313A" w:rsidP="003E313A">
      <w:pPr>
        <w:rPr>
          <w:sz w:val="15"/>
        </w:rPr>
      </w:pPr>
      <w:r w:rsidRPr="00A356F4">
        <w:rPr>
          <w:sz w:val="15"/>
        </w:rPr>
        <w:t>White House officials say they try to tamp down any worried reactions to the new developments. In an interview, Avril Haines, the deputy national security adviser, said, “When tensions develop, we take steps to avoid unnecessarily raising the temperature.”</w:t>
      </w:r>
    </w:p>
    <w:p w14:paraId="24671866" w14:textId="77777777" w:rsidR="003E313A" w:rsidRPr="00A356F4" w:rsidRDefault="003E313A" w:rsidP="003E313A">
      <w:pPr>
        <w:rPr>
          <w:sz w:val="15"/>
        </w:rPr>
      </w:pPr>
      <w:r w:rsidRPr="00A356F4">
        <w:rPr>
          <w:sz w:val="15"/>
        </w:rPr>
        <w:t>Mr. Obama came to office in 2009 eager to “reset” relations with Moscow, reduce America’s reliance on nuclear arms and move toward their elimination. He was the first president to make nuclear disarmament a centerpiece of American defense policy.</w:t>
      </w:r>
    </w:p>
    <w:p w14:paraId="221FD799" w14:textId="77777777" w:rsidR="003E313A" w:rsidRPr="00A356F4" w:rsidRDefault="003E313A" w:rsidP="003E313A">
      <w:pPr>
        <w:rPr>
          <w:sz w:val="15"/>
        </w:rPr>
      </w:pPr>
      <w:r w:rsidRPr="00A356F4">
        <w:rPr>
          <w:sz w:val="15"/>
        </w:rPr>
        <w:t>Weapons experts Lee Druxman, Bryn Miyahara and Andrew Van Blarigan examine warhead models for the advance cruise missile recently authorized by the White House. Credit Dino Vournas/Sandia National Laboratories</w:t>
      </w:r>
    </w:p>
    <w:p w14:paraId="3A9EDA8E" w14:textId="77777777" w:rsidR="003E313A" w:rsidRPr="00A356F4" w:rsidRDefault="003E313A" w:rsidP="003E313A">
      <w:pPr>
        <w:rPr>
          <w:sz w:val="15"/>
        </w:rPr>
      </w:pPr>
      <w:r w:rsidRPr="00A356F4">
        <w:rPr>
          <w:sz w:val="15"/>
        </w:rPr>
        <w:t>Russia initially cooperated, signing in 2010 the New Start treaty, which made modest reductions in strategic nuclear forces.</w:t>
      </w:r>
    </w:p>
    <w:p w14:paraId="7B33487B" w14:textId="77777777" w:rsidR="003E313A" w:rsidRPr="00A356F4" w:rsidRDefault="003E313A" w:rsidP="003E313A">
      <w:pPr>
        <w:rPr>
          <w:sz w:val="15"/>
        </w:rPr>
      </w:pPr>
      <w:r w:rsidRPr="00A356F4">
        <w:rPr>
          <w:sz w:val="15"/>
        </w:rPr>
        <w:t>That year, Mr. Obama offered another olive branch: He ordered the American military to reduce the number of warheads atop its land-based missiles to one, from as many as three. That was a signal to show the missiles were more about defense than offense.</w:t>
      </w:r>
    </w:p>
    <w:p w14:paraId="7970A126" w14:textId="77777777" w:rsidR="003E313A" w:rsidRPr="00A356F4" w:rsidRDefault="003E313A" w:rsidP="003E313A">
      <w:pPr>
        <w:rPr>
          <w:sz w:val="15"/>
        </w:rPr>
      </w:pPr>
      <w:r w:rsidRPr="00A356F4">
        <w:rPr>
          <w:sz w:val="15"/>
        </w:rPr>
        <w:t>Moscow did not reciprocate. Instead, with treaty ink barely dry, it began deploying a new generation of long-range missiles that bore four miniaturized warheads. It continues such actions today, even while adhering to overall treaty limits.</w:t>
      </w:r>
    </w:p>
    <w:p w14:paraId="70E3226B" w14:textId="77777777" w:rsidR="003E313A" w:rsidRPr="00A356F4" w:rsidRDefault="003E313A" w:rsidP="003E313A">
      <w:pPr>
        <w:rPr>
          <w:sz w:val="15"/>
        </w:rPr>
      </w:pPr>
      <w:r w:rsidRPr="00A356F4">
        <w:rPr>
          <w:sz w:val="15"/>
        </w:rPr>
        <w:t>At this month’s summit meeting, Mr. Obama blamed Mr. Putin’s return to the Russian presidency in 2012 for preventing further arms reductions, saying the Kremlin was “emphasizing military might over development.”</w:t>
      </w:r>
    </w:p>
    <w:p w14:paraId="54AC4733" w14:textId="77777777" w:rsidR="003E313A" w:rsidRPr="00A356F4" w:rsidRDefault="003E313A" w:rsidP="003E313A">
      <w:pPr>
        <w:rPr>
          <w:sz w:val="15"/>
        </w:rPr>
      </w:pPr>
      <w:r w:rsidRPr="00A356F4">
        <w:rPr>
          <w:sz w:val="15"/>
        </w:rPr>
        <w:t>William J. Perry, the defense secretary under President Bill Clinton and one of the most influential nuclear experts in the Democratic Party, said he worried that Moscow would soon withdraw from the Comprehensive Test Ban Treaty of 1996 and begin perfecting new warheads in underground detonations. (The United States has abided by the treaty, but the Senate has never ratified it.)</w:t>
      </w:r>
    </w:p>
    <w:p w14:paraId="703451C1" w14:textId="77777777" w:rsidR="003E313A" w:rsidRPr="00A356F4" w:rsidRDefault="003E313A" w:rsidP="003E313A">
      <w:pPr>
        <w:rPr>
          <w:sz w:val="15"/>
        </w:rPr>
      </w:pPr>
      <w:r w:rsidRPr="00A356F4">
        <w:rPr>
          <w:sz w:val="15"/>
        </w:rPr>
        <w:t>For two decades, the main nuclear powers have observed a shaky global ban on testing, a central pillar of nuclear arms control.</w:t>
      </w:r>
    </w:p>
    <w:p w14:paraId="22315E57" w14:textId="77777777" w:rsidR="003E313A" w:rsidRPr="00A356F4" w:rsidRDefault="003E313A" w:rsidP="003E313A">
      <w:pPr>
        <w:rPr>
          <w:sz w:val="15"/>
        </w:rPr>
      </w:pPr>
      <w:r w:rsidRPr="00A356F4">
        <w:rPr>
          <w:sz w:val="15"/>
        </w:rPr>
        <w:t>“I’m confident they’re working on a new bomb,” Mr. Perry said in an interview, referring to Russian arms designers. “And I’m confident they’re asking for testing.”</w:t>
      </w:r>
    </w:p>
    <w:p w14:paraId="5AFCE195" w14:textId="77777777" w:rsidR="003E313A" w:rsidRPr="00A356F4" w:rsidRDefault="003E313A" w:rsidP="003E313A">
      <w:pPr>
        <w:rPr>
          <w:sz w:val="15"/>
        </w:rPr>
      </w:pPr>
      <w:r w:rsidRPr="00A356F4">
        <w:rPr>
          <w:sz w:val="15"/>
        </w:rPr>
        <w:t>“It’s up to Putin,” he added.</w:t>
      </w:r>
    </w:p>
    <w:p w14:paraId="3266F0E3" w14:textId="77777777" w:rsidR="003E313A" w:rsidRPr="00A356F4" w:rsidRDefault="003E313A" w:rsidP="003E313A">
      <w:pPr>
        <w:rPr>
          <w:sz w:val="15"/>
        </w:rPr>
      </w:pPr>
      <w:r w:rsidRPr="00A356F4">
        <w:rPr>
          <w:sz w:val="15"/>
        </w:rPr>
        <w:t>Advocates of the American nuclear modernization program call it a reasonable response to Mr. Putin’s aggression, especially his 2014 invasion of Crimea.</w:t>
      </w:r>
    </w:p>
    <w:p w14:paraId="3234138D" w14:textId="77777777" w:rsidR="003E313A" w:rsidRPr="00A356F4" w:rsidRDefault="003E313A" w:rsidP="003E313A">
      <w:pPr>
        <w:rPr>
          <w:sz w:val="15"/>
        </w:rPr>
      </w:pPr>
      <w:r w:rsidRPr="00A356F4">
        <w:rPr>
          <w:sz w:val="15"/>
        </w:rPr>
        <w:t>Military experts argue that miniaturized weapons will help deter an expanding range of potential attackers. “The United States needs discriminate nuclear options at all rungs of the nuclear escalation ladder,” said a report last year from the Center for Strategic and International Studies, a research group in Washington.</w:t>
      </w:r>
    </w:p>
    <w:p w14:paraId="12DECEF5" w14:textId="77777777" w:rsidR="003E313A" w:rsidRPr="00A356F4" w:rsidRDefault="003E313A" w:rsidP="003E313A">
      <w:pPr>
        <w:rPr>
          <w:sz w:val="15"/>
        </w:rPr>
      </w:pPr>
      <w:r w:rsidRPr="00A356F4">
        <w:rPr>
          <w:sz w:val="15"/>
        </w:rPr>
        <w:t>President Obama speaking at the Nuclear Security Summit meeting in Washington this month. Credit Pool photo by Andrew Harrer</w:t>
      </w:r>
    </w:p>
    <w:p w14:paraId="08B65277" w14:textId="77777777" w:rsidR="003E313A" w:rsidRPr="00A356F4" w:rsidRDefault="003E313A" w:rsidP="003E313A">
      <w:pPr>
        <w:rPr>
          <w:sz w:val="15"/>
        </w:rPr>
      </w:pPr>
      <w:r w:rsidRPr="00A356F4">
        <w:rPr>
          <w:sz w:val="15"/>
        </w:rPr>
        <w:t>In February, the White House backed development of an advanced cruise missile. Dropped from a bomber, the flying weapon is to hug the ground for long distances and zip through enemy air defenses to smash targets.</w:t>
      </w:r>
    </w:p>
    <w:p w14:paraId="55866151" w14:textId="77777777" w:rsidR="003E313A" w:rsidRPr="00A356F4" w:rsidRDefault="003E313A" w:rsidP="003E313A">
      <w:pPr>
        <w:rPr>
          <w:sz w:val="15"/>
        </w:rPr>
      </w:pPr>
      <w:r w:rsidRPr="00A356F4">
        <w:rPr>
          <w:sz w:val="15"/>
        </w:rPr>
        <w:t>In describing the atomic plans, the Pentagon explicitly calls the cruise missile and related nuclear arms essential for “countering Russian aggression” in Eastern Europe.</w:t>
      </w:r>
    </w:p>
    <w:p w14:paraId="1F504236" w14:textId="77777777" w:rsidR="003E313A" w:rsidRPr="00A356F4" w:rsidRDefault="003E313A" w:rsidP="003E313A">
      <w:pPr>
        <w:rPr>
          <w:sz w:val="15"/>
        </w:rPr>
      </w:pPr>
      <w:r w:rsidRPr="00A356F4">
        <w:rPr>
          <w:sz w:val="15"/>
        </w:rPr>
        <w:t>The administration is also developing a hypersonic warhead that would zoom ahead of Beijing’s rush to perfect its own. The American version would be nonnuclear: The goal is a weapon so fast and precise that it relies on the raw force of impact to destroy a fixed target, such as a missile silo.</w:t>
      </w:r>
    </w:p>
    <w:p w14:paraId="6508C6AA" w14:textId="77777777" w:rsidR="003E313A" w:rsidRPr="00A356F4" w:rsidRDefault="003E313A" w:rsidP="003E313A">
      <w:pPr>
        <w:rPr>
          <w:sz w:val="15"/>
        </w:rPr>
      </w:pPr>
      <w:r w:rsidRPr="00A356F4">
        <w:rPr>
          <w:sz w:val="15"/>
        </w:rPr>
        <w:t>While that fulfills the president’s commitment to rely less on atomic weapons, it may prompt adversaries who cannot match the technology to depend more on nuclear arms.</w:t>
      </w:r>
    </w:p>
    <w:p w14:paraId="1CBA58AD" w14:textId="77777777" w:rsidR="003E313A" w:rsidRPr="00A356F4" w:rsidRDefault="003E313A" w:rsidP="003E313A">
      <w:pPr>
        <w:rPr>
          <w:sz w:val="15"/>
        </w:rPr>
      </w:pPr>
      <w:r w:rsidRPr="00A356F4">
        <w:rPr>
          <w:sz w:val="15"/>
        </w:rPr>
        <w:t>Mr. Perry, the former defense secretary, argued that the diminished nuclear arms and the nonnuclear weapons that Mr. Obama is developing could make the unthinkable more likely.</w:t>
      </w:r>
    </w:p>
    <w:p w14:paraId="33E8B46C" w14:textId="77777777" w:rsidR="003E313A" w:rsidRPr="00A356F4" w:rsidRDefault="003E313A" w:rsidP="003E313A">
      <w:pPr>
        <w:rPr>
          <w:sz w:val="15"/>
        </w:rPr>
      </w:pPr>
      <w:r w:rsidRPr="00A356F4">
        <w:rPr>
          <w:sz w:val="15"/>
        </w:rPr>
        <w:t>“They make the weapons seem more usable,” he said, “even if there’s no credible plan for how you control escalation.”</w:t>
      </w:r>
    </w:p>
    <w:p w14:paraId="015E6955" w14:textId="77777777" w:rsidR="003E313A" w:rsidRPr="00A356F4" w:rsidRDefault="003E313A" w:rsidP="003E313A">
      <w:pPr>
        <w:rPr>
          <w:u w:val="single"/>
        </w:rPr>
      </w:pPr>
      <w:r w:rsidRPr="00A356F4">
        <w:rPr>
          <w:rStyle w:val="StyleUnderline"/>
        </w:rPr>
        <w:t>No major nuclear power is more threatened by the American advances than China, analysts say. A pre-emptive strike, they note, might easily do in its relatively small arsenal.</w:t>
      </w:r>
    </w:p>
    <w:p w14:paraId="1DFB8A0B" w14:textId="77777777" w:rsidR="003E313A" w:rsidRPr="00A356F4" w:rsidRDefault="003E313A" w:rsidP="003E313A">
      <w:pPr>
        <w:rPr>
          <w:sz w:val="16"/>
        </w:rPr>
      </w:pPr>
      <w:r w:rsidRPr="00A356F4">
        <w:rPr>
          <w:sz w:val="16"/>
        </w:rPr>
        <w:t>For a decade, Christopher P. Twomey, a national security expert at the Naval Postgraduate School, in Monterey, Calif., has helped run informal meetings between American and Chinese analysts, government officials and military officers.</w:t>
      </w:r>
    </w:p>
    <w:p w14:paraId="55EB8942" w14:textId="77777777" w:rsidR="003E313A" w:rsidRPr="00A356F4" w:rsidRDefault="003E313A" w:rsidP="003E313A">
      <w:pPr>
        <w:rPr>
          <w:u w:val="single"/>
        </w:rPr>
      </w:pPr>
      <w:r w:rsidRPr="00A356F4">
        <w:rPr>
          <w:rStyle w:val="StyleUnderline"/>
        </w:rPr>
        <w:t xml:space="preserve">Last year in testimony to the U.S.-China Economic and Security Review Commission, created by Congress, he reported that Beijing felt increasingly encircled. It sees Washington’s hypersonic glider as a </w:t>
      </w:r>
      <w:r w:rsidRPr="00A356F4">
        <w:rPr>
          <w:rStyle w:val="Emphasis"/>
        </w:rPr>
        <w:t>way to attack China</w:t>
      </w:r>
      <w:r w:rsidRPr="00A356F4">
        <w:rPr>
          <w:rStyle w:val="StyleUnderline"/>
        </w:rPr>
        <w:t xml:space="preserve"> without crossing the nuclear threshold, complicating its assessment of nuclear retaliation.</w:t>
      </w:r>
    </w:p>
    <w:p w14:paraId="47FD9656" w14:textId="77777777" w:rsidR="003E313A" w:rsidRPr="00A356F4" w:rsidRDefault="003E313A" w:rsidP="003E313A">
      <w:pPr>
        <w:rPr>
          <w:sz w:val="15"/>
        </w:rPr>
      </w:pPr>
      <w:r w:rsidRPr="00A356F4">
        <w:rPr>
          <w:sz w:val="15"/>
        </w:rPr>
        <w:t xml:space="preserve">A test launch of the United States’ advanced hypersonic weapon failed in a spectacular explosion in August 2014, temporarily grounding the program. </w:t>
      </w:r>
    </w:p>
    <w:p w14:paraId="667D2BDE" w14:textId="77777777" w:rsidR="003E313A" w:rsidRPr="00A356F4" w:rsidRDefault="003E313A" w:rsidP="003E313A">
      <w:pPr>
        <w:rPr>
          <w:sz w:val="15"/>
        </w:rPr>
      </w:pPr>
      <w:r w:rsidRPr="00A356F4">
        <w:rPr>
          <w:sz w:val="15"/>
        </w:rPr>
        <w:t>Dr. Twomey said Chinese leaders had similar apprehensions about growing numbers of antimissile interceptors on American warships in the Pacific as well as bases in California and Alaska.</w:t>
      </w:r>
    </w:p>
    <w:p w14:paraId="6B08E08D" w14:textId="77777777" w:rsidR="003E313A" w:rsidRPr="00A356F4" w:rsidRDefault="003E313A" w:rsidP="003E313A">
      <w:pPr>
        <w:rPr>
          <w:sz w:val="15"/>
        </w:rPr>
      </w:pPr>
      <w:r w:rsidRPr="00A356F4">
        <w:rPr>
          <w:sz w:val="15"/>
        </w:rPr>
        <w:t>Finally, he added, Beijing views Washington’s nuclear modernization “with much trepidation.” Specifically, he cited plans for a new guided bomb and the advanced cruise missile, as well as new delivery systems.</w:t>
      </w:r>
    </w:p>
    <w:p w14:paraId="4E9B798F" w14:textId="77777777" w:rsidR="003E313A" w:rsidRPr="00A356F4" w:rsidRDefault="003E313A" w:rsidP="003E313A">
      <w:pPr>
        <w:rPr>
          <w:sz w:val="15"/>
        </w:rPr>
      </w:pPr>
      <w:r w:rsidRPr="00A356F4">
        <w:rPr>
          <w:sz w:val="15"/>
        </w:rPr>
        <w:t>“Beijing has responded to these changes,” Dr. Twomey testified, “and will likely continue to do so over the next decade.”</w:t>
      </w:r>
    </w:p>
    <w:p w14:paraId="3D933200" w14:textId="77777777" w:rsidR="003E313A" w:rsidRPr="00A356F4" w:rsidRDefault="003E313A" w:rsidP="003E313A">
      <w:pPr>
        <w:rPr>
          <w:u w:val="single"/>
        </w:rPr>
      </w:pPr>
      <w:r w:rsidRPr="00A356F4">
        <w:rPr>
          <w:rStyle w:val="StyleUnderline"/>
        </w:rPr>
        <w:t>China has already re-engineered many of its long-range missiles to carry multiple warheads, rejecting Mr. Obama’s example — and following Mr. Putin’s. The step troubled analysts because Beijing for decades has known how to miniaturize warheads and put two or more atop a single missile.</w:t>
      </w:r>
    </w:p>
    <w:p w14:paraId="52F1F5AD" w14:textId="77777777" w:rsidR="003E313A" w:rsidRPr="00A356F4" w:rsidRDefault="003E313A" w:rsidP="003E313A">
      <w:pPr>
        <w:rPr>
          <w:sz w:val="15"/>
        </w:rPr>
      </w:pPr>
      <w:r w:rsidRPr="00A356F4">
        <w:rPr>
          <w:sz w:val="15"/>
        </w:rPr>
        <w:t>It turns out that Beijing is discussing an even more ominous step.</w:t>
      </w:r>
    </w:p>
    <w:p w14:paraId="276AD939" w14:textId="77777777" w:rsidR="003E313A" w:rsidRPr="00A356F4" w:rsidRDefault="003E313A" w:rsidP="003E313A">
      <w:pPr>
        <w:rPr>
          <w:sz w:val="15"/>
        </w:rPr>
      </w:pPr>
      <w:r w:rsidRPr="00A356F4">
        <w:rPr>
          <w:sz w:val="15"/>
        </w:rPr>
        <w:t>For decades, Washington and Moscow have kept their nuclear forces on high alert so that, in theory, military authorities can fire missiles if networks of radars, satellites and computers detect an incoming strike. The tactic is meant to dodge a crippling blow that might curb or eliminate a nation’s ability to retaliate.</w:t>
      </w:r>
    </w:p>
    <w:p w14:paraId="491C1E59" w14:textId="77777777" w:rsidR="003E313A" w:rsidRPr="00A356F4" w:rsidRDefault="003E313A" w:rsidP="003E313A">
      <w:pPr>
        <w:rPr>
          <w:sz w:val="15"/>
        </w:rPr>
      </w:pPr>
      <w:r w:rsidRPr="00A356F4">
        <w:rPr>
          <w:sz w:val="15"/>
        </w:rPr>
        <w:t>Critics see the “launch on warning” tactic as greatly increasing the risk of accidental war. In the past, they note, false alerts have repeatedly brought the world to the brink of disaster.</w:t>
      </w:r>
    </w:p>
    <w:p w14:paraId="56C5107A" w14:textId="77777777" w:rsidR="003E313A" w:rsidRPr="00A356F4" w:rsidRDefault="003E313A" w:rsidP="003E313A">
      <w:pPr>
        <w:rPr>
          <w:sz w:val="15"/>
        </w:rPr>
      </w:pPr>
      <w:r w:rsidRPr="00A356F4">
        <w:rPr>
          <w:sz w:val="15"/>
        </w:rPr>
        <w:t>Last year, the Chinese military declared in an official document that the nation seeks to “improve strategic early warning” for its nuclear forces.</w:t>
      </w:r>
    </w:p>
    <w:p w14:paraId="6115F17C" w14:textId="77777777" w:rsidR="003E313A" w:rsidRPr="00A356F4" w:rsidRDefault="003E313A" w:rsidP="003E313A">
      <w:pPr>
        <w:rPr>
          <w:sz w:val="15"/>
        </w:rPr>
      </w:pPr>
      <w:r w:rsidRPr="00A356F4">
        <w:rPr>
          <w:sz w:val="15"/>
        </w:rPr>
        <w:t>Early this year, the Union of Concerned Scientists, a private group in Cambridge, Mass., that backs arms control, published a report on the intensifying launch-on-warning debate. It said the Obama administration’s arms modernizations “are the most prominent external factor influencing Chinese advocates.”</w:t>
      </w:r>
    </w:p>
    <w:p w14:paraId="21DE01BC" w14:textId="77777777" w:rsidR="003E313A" w:rsidRPr="00A356F4" w:rsidRDefault="003E313A" w:rsidP="003E313A">
      <w:pPr>
        <w:rPr>
          <w:sz w:val="15"/>
        </w:rPr>
      </w:pPr>
      <w:r w:rsidRPr="00A356F4">
        <w:rPr>
          <w:sz w:val="15"/>
        </w:rPr>
        <w:t>Advocates of arms control say their field needs reinvention. They see the counting of warheads and delivery vehicles — the traditional levers — as unsuitable for arresting the development of the new weapons.</w:t>
      </w:r>
    </w:p>
    <w:p w14:paraId="5CF53B0C" w14:textId="77777777" w:rsidR="003E313A" w:rsidRPr="00A356F4" w:rsidRDefault="003E313A" w:rsidP="003E313A">
      <w:pPr>
        <w:rPr>
          <w:sz w:val="15"/>
        </w:rPr>
      </w:pPr>
      <w:r w:rsidRPr="00A356F4">
        <w:rPr>
          <w:sz w:val="15"/>
        </w:rPr>
        <w:t>Mark Gubrud, a nuclear weapons expert at the University of North Carolina, has lobbied for the negotiation of a global flight ban on the testing of hypersonic arms. If work continues, he wrote recently, the maneuverable warheads are likely to become a global reality in the next decade.</w:t>
      </w:r>
    </w:p>
    <w:p w14:paraId="46E72C93" w14:textId="77777777" w:rsidR="003E313A" w:rsidRDefault="003E313A" w:rsidP="003E313A">
      <w:pPr>
        <w:rPr>
          <w:rStyle w:val="StyleUnderline"/>
        </w:rPr>
      </w:pPr>
      <w:r w:rsidRPr="00A356F4">
        <w:rPr>
          <w:rStyle w:val="StyleUnderline"/>
        </w:rPr>
        <w:t>“The world has failed to put the nuclear genie back in the bottle,” Dr. Gubrud said. “And new genies are now getting loose.”</w:t>
      </w:r>
    </w:p>
    <w:p w14:paraId="2DA5EEDA" w14:textId="77777777" w:rsidR="003E313A" w:rsidRPr="000052CF" w:rsidRDefault="003E313A" w:rsidP="003E313A"/>
    <w:p w14:paraId="51C8E6CE" w14:textId="77777777" w:rsidR="003E313A" w:rsidRDefault="003E313A" w:rsidP="003E313A">
      <w:pPr>
        <w:pStyle w:val="Heading3"/>
      </w:pPr>
      <w:r>
        <w:t>--xt yes arms race</w:t>
      </w:r>
    </w:p>
    <w:p w14:paraId="234B3CDD" w14:textId="77777777" w:rsidR="003E313A" w:rsidRDefault="003E313A" w:rsidP="003E313A"/>
    <w:p w14:paraId="186A9D77" w14:textId="77777777" w:rsidR="003E313A" w:rsidRPr="00C430C3" w:rsidRDefault="003E313A" w:rsidP="003E313A">
      <w:pPr>
        <w:pStyle w:val="Heading4"/>
      </w:pPr>
      <w:r w:rsidRPr="00C430C3">
        <w:t>Arms race now – pressures U.S. Involvement</w:t>
      </w:r>
    </w:p>
    <w:p w14:paraId="4D279407" w14:textId="77777777" w:rsidR="003E313A" w:rsidRPr="00C430C3" w:rsidRDefault="003E313A" w:rsidP="003E313A">
      <w:pPr>
        <w:pStyle w:val="CiteSpacing"/>
      </w:pPr>
      <w:r w:rsidRPr="00C430C3">
        <w:rPr>
          <w:rStyle w:val="Style13ptBold"/>
        </w:rPr>
        <w:t>Butt 15</w:t>
      </w:r>
      <w:r w:rsidRPr="00C430C3">
        <w:t xml:space="preserve"> ( Yousaf Butt, Nuclear physicist, Visiting Senior Research Fellow at the Center for Technology and National Security Policy at the National Defense University, “the Hypersonic Arms Race is going nuclear – Take Note” 12/4/15, http://www.huffingtonpost.com/dr-yousaf-butt-/hypersonic-nuclear-arms-race_b_8700510.html)</w:t>
      </w:r>
      <w:r>
        <w:t>SJ</w:t>
      </w:r>
    </w:p>
    <w:p w14:paraId="0266BA6C" w14:textId="77777777" w:rsidR="003E313A" w:rsidRPr="00C430C3" w:rsidRDefault="003E313A" w:rsidP="003E313A">
      <w:r w:rsidRPr="00C430C3">
        <w:t xml:space="preserve">A </w:t>
      </w:r>
      <w:r w:rsidRPr="00C430C3">
        <w:rPr>
          <w:highlight w:val="yellow"/>
        </w:rPr>
        <w:t>new type</w:t>
      </w:r>
      <w:r w:rsidRPr="00C430C3">
        <w:t xml:space="preserve"> </w:t>
      </w:r>
      <w:r w:rsidRPr="00C430C3">
        <w:rPr>
          <w:highlight w:val="yellow"/>
        </w:rPr>
        <w:t>of</w:t>
      </w:r>
      <w:r w:rsidRPr="00C430C3">
        <w:t xml:space="preserve"> high-speed </w:t>
      </w:r>
      <w:r w:rsidRPr="00C430C3">
        <w:rPr>
          <w:highlight w:val="yellow"/>
        </w:rPr>
        <w:t>arms race is heating up between the U.S.,</w:t>
      </w:r>
      <w:r w:rsidRPr="00C430C3">
        <w:t xml:space="preserve"> Russia </w:t>
      </w:r>
      <w:r w:rsidRPr="00C430C3">
        <w:rPr>
          <w:highlight w:val="yellow"/>
        </w:rPr>
        <w:t>and China</w:t>
      </w:r>
      <w:r w:rsidRPr="00C430C3">
        <w:t xml:space="preserve"> — and </w:t>
      </w:r>
      <w:r w:rsidRPr="00C430C3">
        <w:rPr>
          <w:highlight w:val="yellow"/>
        </w:rPr>
        <w:t>it’s threatening to go nuclear</w:t>
      </w:r>
      <w:r w:rsidRPr="00C430C3">
        <w:t>. Washington had always intended for the new “</w:t>
      </w:r>
      <w:hyperlink r:id="rId28" w:tgtFrame="_hplink" w:history="1">
        <w:r w:rsidRPr="00C430C3">
          <w:rPr>
            <w:rStyle w:val="Hyperlink"/>
          </w:rPr>
          <w:t>hypersonic boost-glide” weapons</w:t>
        </w:r>
      </w:hyperlink>
      <w:r w:rsidRPr="00C430C3">
        <w:t xml:space="preserve"> to remain purely conventional, but Russia and China seem to be pursuing nuclear variants. </w:t>
      </w:r>
      <w:r w:rsidRPr="00C430C3">
        <w:rPr>
          <w:highlight w:val="yellow"/>
        </w:rPr>
        <w:t>If the</w:t>
      </w:r>
      <w:r w:rsidRPr="00C430C3">
        <w:t xml:space="preserve"> hypersonic </w:t>
      </w:r>
      <w:r w:rsidRPr="00C430C3">
        <w:rPr>
          <w:highlight w:val="yellow"/>
        </w:rPr>
        <w:t>arms race heads in a nuclear direction, Washington may be pressured to follow</w:t>
      </w:r>
      <w:r w:rsidRPr="00C430C3">
        <w:t xml:space="preserve">. Luckily, these new weapons systems are still in their fledgling state, so there’s still some time to establish international norms. Washington, Moscow and Beijing ought to call a timeout on </w:t>
      </w:r>
      <w:hyperlink r:id="rId29" w:tgtFrame="_hplink" w:history="1">
        <w:r w:rsidRPr="00C430C3">
          <w:rPr>
            <w:rStyle w:val="Hyperlink"/>
          </w:rPr>
          <w:t>hypersonic glide vehicle testing</w:t>
        </w:r>
      </w:hyperlink>
      <w:r w:rsidRPr="00C430C3">
        <w:t xml:space="preserve"> and start talking frankly about the risks of the hypersonic arms race going nuclear. The story begins right after the 9/11 attacks when </w:t>
      </w:r>
      <w:hyperlink r:id="rId30" w:tgtFrame="_hplink" w:history="1">
        <w:r w:rsidRPr="00C430C3">
          <w:rPr>
            <w:rStyle w:val="Hyperlink"/>
          </w:rPr>
          <w:t>some voices</w:t>
        </w:r>
      </w:hyperlink>
      <w:r w:rsidRPr="00C430C3">
        <w:t xml:space="preserve"> in the U.S. national security community called for fielding new conventionally armed long-range ballistic missiles to address time sensitive “niche” threats — like terrorists at hideouts halfway around the world. The traditional nuclear intercontinental ballistic missile were seen as overkill and too self-deterring to use on such targets of opportunity. But it was mainly because Russia and China could confuse conventionally armed missiles with their nuclear counterparts that </w:t>
      </w:r>
      <w:hyperlink r:id="rId31" w:tgtFrame="_hplink" w:history="1">
        <w:r w:rsidRPr="00C430C3">
          <w:rPr>
            <w:rStyle w:val="Hyperlink"/>
          </w:rPr>
          <w:t>Congress initially withheld support</w:t>
        </w:r>
      </w:hyperlink>
      <w:r w:rsidRPr="00C430C3">
        <w:t xml:space="preserve"> for this “Conventional Prompt Global Strike” mission — the danger of unwittingly starting a nuclear war with Russia or China was seen as too great.</w:t>
      </w:r>
    </w:p>
    <w:p w14:paraId="3A0A6799" w14:textId="77777777" w:rsidR="003E313A" w:rsidRPr="00C430C3" w:rsidRDefault="003E313A" w:rsidP="003E313A"/>
    <w:p w14:paraId="3C35326D" w14:textId="77777777" w:rsidR="003E313A" w:rsidRDefault="003E313A" w:rsidP="003E313A">
      <w:pPr>
        <w:pStyle w:val="Heading4"/>
      </w:pPr>
      <w:r>
        <w:t xml:space="preserve">A new HGV arms race is happening </w:t>
      </w:r>
    </w:p>
    <w:p w14:paraId="5FDC41E8" w14:textId="77777777" w:rsidR="003E313A" w:rsidRDefault="003E313A" w:rsidP="003E313A">
      <w:r>
        <w:rPr>
          <w:rStyle w:val="Style13ptBold"/>
        </w:rPr>
        <w:t>Solem and Montague</w:t>
      </w:r>
      <w:r w:rsidRPr="00E251DE">
        <w:rPr>
          <w:rStyle w:val="Style13ptBold"/>
        </w:rPr>
        <w:t xml:space="preserve"> 16</w:t>
      </w:r>
      <w:r w:rsidRPr="00563CC3">
        <w:t xml:space="preserve">, 5-3-2016 - Erika Solem is a Ph. D. Fellow at the Potomac Foundation where she supports the research efforts on the China’s 21st Century Strategic Arsenal project. Karen Montague is a Research Fellow at the Potomac Foundation, where she assists in war gaming and simulation development efforts. She earned her B.A. in International Studies from Texas A&amp;M University in 2011 and M.S. in Defense and Strategic Studies from Missouri State University in 2013. "The Ultimate Guide to China's Hypersonic Weapons Program," National Interest, </w:t>
      </w:r>
      <w:hyperlink r:id="rId32" w:history="1">
        <w:r w:rsidRPr="00563CC3">
          <w:rPr>
            <w:rStyle w:val="Hyperlink"/>
          </w:rPr>
          <w:t>http://nationalinterest.org/blog/the-buzz/the-ultimate-guide-chinas-hypersonic-weapons-program-16029</w:t>
        </w:r>
      </w:hyperlink>
      <w:r w:rsidRPr="00563CC3">
        <w:t xml:space="preserve"> - PJ</w:t>
      </w:r>
    </w:p>
    <w:p w14:paraId="1FD957F8" w14:textId="77777777" w:rsidR="003E313A" w:rsidRPr="008839DE" w:rsidRDefault="003E313A" w:rsidP="003E313A">
      <w:pPr>
        <w:rPr>
          <w:sz w:val="16"/>
        </w:rPr>
      </w:pPr>
      <w:r w:rsidRPr="008839DE">
        <w:rPr>
          <w:sz w:val="16"/>
        </w:rPr>
        <w:t xml:space="preserve">In addition to </w:t>
      </w:r>
      <w:r w:rsidRPr="00593F82">
        <w:rPr>
          <w:highlight w:val="cyan"/>
          <w:u w:val="single"/>
        </w:rPr>
        <w:t>China</w:t>
      </w:r>
      <w:r w:rsidRPr="00FE5B9A">
        <w:rPr>
          <w:u w:val="single"/>
        </w:rPr>
        <w:t xml:space="preserve">, the </w:t>
      </w:r>
      <w:r w:rsidRPr="00593F82">
        <w:rPr>
          <w:highlight w:val="cyan"/>
          <w:u w:val="single"/>
        </w:rPr>
        <w:t>U</w:t>
      </w:r>
      <w:r w:rsidRPr="00FE5B9A">
        <w:rPr>
          <w:u w:val="single"/>
        </w:rPr>
        <w:t xml:space="preserve">nited </w:t>
      </w:r>
      <w:r w:rsidRPr="00593F82">
        <w:rPr>
          <w:highlight w:val="cyan"/>
          <w:u w:val="single"/>
        </w:rPr>
        <w:t>S</w:t>
      </w:r>
      <w:r w:rsidRPr="00FE5B9A">
        <w:rPr>
          <w:u w:val="single"/>
        </w:rPr>
        <w:t xml:space="preserve">tates and Russia </w:t>
      </w:r>
      <w:r w:rsidRPr="00593F82">
        <w:rPr>
          <w:highlight w:val="cyan"/>
          <w:u w:val="single"/>
        </w:rPr>
        <w:t>are pursuing various iterations of HGVs and all</w:t>
      </w:r>
      <w:r w:rsidRPr="00FE5B9A">
        <w:rPr>
          <w:u w:val="single"/>
        </w:rPr>
        <w:t xml:space="preserve"> three have developed prototypes of this high-tech weapon</w:t>
      </w:r>
      <w:r w:rsidRPr="008839DE">
        <w:rPr>
          <w:sz w:val="16"/>
        </w:rPr>
        <w:t xml:space="preserve">. The X-51A, Yu-71, and DF-ZF are the current HGV prototypes for the U.S., Russia and China, respectively. This new class of weapons has prompted </w:t>
      </w:r>
      <w:r w:rsidRPr="00593F82">
        <w:rPr>
          <w:u w:val="single"/>
        </w:rPr>
        <w:t xml:space="preserve">each nation to </w:t>
      </w:r>
      <w:r w:rsidRPr="00593F82">
        <w:rPr>
          <w:highlight w:val="cyan"/>
          <w:u w:val="single"/>
        </w:rPr>
        <w:t>adopt different approaches</w:t>
      </w:r>
      <w:r w:rsidRPr="00593F82">
        <w:rPr>
          <w:u w:val="single"/>
        </w:rPr>
        <w:t>, with each model using a different engine, fuel type, and delivery method</w:t>
      </w:r>
      <w:r w:rsidRPr="008839DE">
        <w:rPr>
          <w:sz w:val="16"/>
        </w:rPr>
        <w:t xml:space="preserve">, but all HGV weapons’ core characteristic is sustained and controlled Mach 5 (3,836 mph) flight. The variation in each country’s testing of their respective HGVs provides a glimpse into their motives for pursuing this costly technology. It is speculated that the </w:t>
      </w:r>
      <w:r w:rsidRPr="0042623D">
        <w:rPr>
          <w:u w:val="single"/>
        </w:rPr>
        <w:t>United States hopes to improve the speed of its Prompt Global Strike capability</w:t>
      </w:r>
      <w:r w:rsidRPr="008839DE">
        <w:rPr>
          <w:sz w:val="16"/>
        </w:rPr>
        <w:t xml:space="preserve"> (which would enable to hit a target anywhere in the world with a conventional warhead in less than an hour), while both Russia and the PRC want the ability to pierce U.S. missile defenses. </w:t>
      </w:r>
      <w:r w:rsidRPr="00593F82">
        <w:rPr>
          <w:u w:val="single"/>
        </w:rPr>
        <w:t xml:space="preserve">The </w:t>
      </w:r>
      <w:r w:rsidRPr="0042623D">
        <w:rPr>
          <w:highlight w:val="cyan"/>
          <w:u w:val="single"/>
        </w:rPr>
        <w:t xml:space="preserve">competition </w:t>
      </w:r>
      <w:r w:rsidRPr="0042623D">
        <w:rPr>
          <w:u w:val="single"/>
        </w:rPr>
        <w:t xml:space="preserve">between the three countries </w:t>
      </w:r>
      <w:r w:rsidRPr="0042623D">
        <w:rPr>
          <w:highlight w:val="cyan"/>
          <w:u w:val="single"/>
        </w:rPr>
        <w:t>is resulting in</w:t>
      </w:r>
      <w:r w:rsidRPr="0042623D">
        <w:rPr>
          <w:u w:val="single"/>
        </w:rPr>
        <w:t xml:space="preserve"> both </w:t>
      </w:r>
      <w:r w:rsidRPr="0042623D">
        <w:rPr>
          <w:highlight w:val="cyan"/>
          <w:u w:val="single"/>
        </w:rPr>
        <w:t>a new arms race fueled by ambiguous goals and a lack of transparency on all sides</w:t>
      </w:r>
      <w:r w:rsidRPr="00593F82">
        <w:rPr>
          <w:u w:val="single"/>
        </w:rPr>
        <w:t>.</w:t>
      </w:r>
      <w:r w:rsidRPr="008839DE">
        <w:rPr>
          <w:sz w:val="16"/>
        </w:rPr>
        <w:t xml:space="preserve"> </w:t>
      </w:r>
    </w:p>
    <w:p w14:paraId="70109424" w14:textId="77777777" w:rsidR="003E313A" w:rsidRDefault="003E313A" w:rsidP="003E313A"/>
    <w:p w14:paraId="47101B1E" w14:textId="77777777" w:rsidR="003E313A" w:rsidRDefault="003E313A" w:rsidP="003E313A">
      <w:pPr>
        <w:pStyle w:val="Heading4"/>
      </w:pPr>
      <w:r>
        <w:t xml:space="preserve">China has more advanced HGVs </w:t>
      </w:r>
    </w:p>
    <w:p w14:paraId="4FED396B" w14:textId="77777777" w:rsidR="003E313A" w:rsidRDefault="003E313A" w:rsidP="003E313A">
      <w:r>
        <w:rPr>
          <w:rStyle w:val="Style13ptBold"/>
        </w:rPr>
        <w:t>Solem and Montague</w:t>
      </w:r>
      <w:r w:rsidRPr="00E251DE">
        <w:rPr>
          <w:rStyle w:val="Style13ptBold"/>
        </w:rPr>
        <w:t xml:space="preserve"> 16</w:t>
      </w:r>
      <w:r>
        <w:t>,</w:t>
      </w:r>
      <w:r w:rsidRPr="00563CC3">
        <w:t xml:space="preserve"> 5-3-2016 - Erika Solem is a Ph. D. Fellow at the Potomac Foundation where she supports the research efforts on the China’s 21st Century Strategic Arsenal project. Karen Montague is a Research Fellow at the Potomac Foundation, where she assists in war gaming and simulation development efforts. She earned her B.A. in International Studies from Texas A&amp;M University in 2011 and M.S. in Defense and Strategic Studies from Missouri State University in 2013. "The Ultimate Guide to China's Hypersonic Weapons Program," National Interest, </w:t>
      </w:r>
      <w:hyperlink r:id="rId33" w:history="1">
        <w:r w:rsidRPr="00563CC3">
          <w:rPr>
            <w:rStyle w:val="Hyperlink"/>
          </w:rPr>
          <w:t>http://nationalinterest.org/blog/the-buzz/the-ultimate-guide-chinas-hypersonic-weapons-program-16029</w:t>
        </w:r>
      </w:hyperlink>
      <w:r w:rsidRPr="00563CC3">
        <w:t xml:space="preserve"> - PJ</w:t>
      </w:r>
    </w:p>
    <w:p w14:paraId="5AC0B0CF" w14:textId="77777777" w:rsidR="003E313A" w:rsidRDefault="003E313A" w:rsidP="003E313A">
      <w:pPr>
        <w:rPr>
          <w:u w:val="single"/>
        </w:rPr>
      </w:pPr>
      <w:r w:rsidRPr="008839DE">
        <w:rPr>
          <w:sz w:val="16"/>
        </w:rPr>
        <w:t xml:space="preserve">U.S. Hypersonic Glide Vehicle Developments:To understand China’s progress toward an operational HGV, an examination of the U.S. military’s hypersonic projects is important. </w:t>
      </w:r>
      <w:r w:rsidRPr="00D95652">
        <w:rPr>
          <w:u w:val="single"/>
        </w:rPr>
        <w:t>The United States has been researching and developing hypersonic technology since the early 2000s</w:t>
      </w:r>
      <w:r w:rsidRPr="008839DE">
        <w:rPr>
          <w:sz w:val="16"/>
        </w:rPr>
        <w:t xml:space="preserve"> under the Defense Advanced Research Projects Agency’s (DARPA) Force Application and Launch from Continental United States (FALCON) Project. Since then, the U.S. Air Force, DARPA, Boeing, and many others have collaborated on the X-51A Waverider HGV. The Waverider uses a B-52 bomber as a launch platform, is intended to be capable of Mach 5+ speeds, and is equipped with a scramjet engine that uses high speed to pressurize the air-to-fuel mixture, allowing more efficient combustion and greater speeds. The first Waverider test took place on May 26, 2010, and set a record with a 200-second burn, beating out the 12-second burn of NASA’s X-43 in 2004 (Edwards Air Force Base News, May 26, 2010). In contrast, </w:t>
      </w:r>
      <w:r w:rsidRPr="00D95652">
        <w:rPr>
          <w:highlight w:val="cyan"/>
          <w:u w:val="single"/>
        </w:rPr>
        <w:t>Chinese media reports</w:t>
      </w:r>
      <w:r w:rsidRPr="00D95652">
        <w:rPr>
          <w:u w:val="single"/>
        </w:rPr>
        <w:t xml:space="preserve"> that </w:t>
      </w:r>
      <w:r w:rsidRPr="00D95652">
        <w:rPr>
          <w:highlight w:val="cyan"/>
          <w:u w:val="single"/>
        </w:rPr>
        <w:t>its military has the capability</w:t>
      </w:r>
      <w:r w:rsidRPr="00D95652">
        <w:rPr>
          <w:u w:val="single"/>
        </w:rPr>
        <w:t xml:space="preserve"> to launch its HGV from a variety of types of ballistic missile models.</w:t>
      </w:r>
      <w:r w:rsidRPr="008839DE">
        <w:rPr>
          <w:sz w:val="16"/>
        </w:rPr>
        <w:t xml:space="preserve"> Among these are the DF-11B, DF-15B, DF-15C, DF-16, DF-21C, DF-21D, DF-26 (rumored), and the M-20/DF-12 (Sina Military, June 18, 2015). </w:t>
      </w:r>
      <w:r w:rsidRPr="00D95652">
        <w:rPr>
          <w:highlight w:val="cyan"/>
          <w:u w:val="single"/>
        </w:rPr>
        <w:t>When comparing HGV technology</w:t>
      </w:r>
      <w:r w:rsidRPr="00D95652">
        <w:rPr>
          <w:u w:val="single"/>
        </w:rPr>
        <w:t xml:space="preserve">, </w:t>
      </w:r>
      <w:r w:rsidRPr="008839DE">
        <w:rPr>
          <w:sz w:val="16"/>
        </w:rPr>
        <w:t xml:space="preserve">the U.S.’s delivery method and intended range appear to be more ambitious. However, </w:t>
      </w:r>
      <w:r w:rsidRPr="00D95652">
        <w:rPr>
          <w:highlight w:val="cyan"/>
          <w:u w:val="single"/>
        </w:rPr>
        <w:t>the U.S. program has had a much lower test launch success rate (25 percent), compared to China’s 83 percent</w:t>
      </w:r>
      <w:r w:rsidRPr="008839DE">
        <w:rPr>
          <w:sz w:val="16"/>
        </w:rPr>
        <w:t xml:space="preserve">. Despite its recent advances with its HGV program, </w:t>
      </w:r>
      <w:r w:rsidRPr="00D95652">
        <w:rPr>
          <w:u w:val="single"/>
        </w:rPr>
        <w:t xml:space="preserve">the United States has not conducted a Waverider test in the past two years, </w:t>
      </w:r>
      <w:r w:rsidRPr="00D95652">
        <w:rPr>
          <w:highlight w:val="cyan"/>
          <w:u w:val="single"/>
        </w:rPr>
        <w:t>which makes the Chinese program appear more advanced</w:t>
      </w:r>
      <w:r w:rsidRPr="00D95652">
        <w:rPr>
          <w:u w:val="single"/>
        </w:rPr>
        <w:t>.</w:t>
      </w:r>
    </w:p>
    <w:p w14:paraId="2D4BE777" w14:textId="77777777" w:rsidR="003E313A" w:rsidRDefault="003E313A" w:rsidP="003E313A">
      <w:pPr>
        <w:rPr>
          <w:u w:val="single"/>
        </w:rPr>
      </w:pPr>
    </w:p>
    <w:p w14:paraId="53FB9A25" w14:textId="77777777" w:rsidR="003E313A" w:rsidRPr="00F20668" w:rsidRDefault="003E313A" w:rsidP="003E313A">
      <w:pPr>
        <w:pStyle w:val="Heading4"/>
      </w:pPr>
      <w:r>
        <w:t>China’s motive for developing HGV is to undermine US</w:t>
      </w:r>
    </w:p>
    <w:p w14:paraId="76555614" w14:textId="77777777" w:rsidR="003E313A" w:rsidRPr="00563CC3" w:rsidRDefault="003E313A" w:rsidP="003E313A">
      <w:r>
        <w:rPr>
          <w:rStyle w:val="Style13ptBold"/>
        </w:rPr>
        <w:t>Solem and Montague</w:t>
      </w:r>
      <w:r w:rsidRPr="00E251DE">
        <w:rPr>
          <w:rStyle w:val="Style13ptBold"/>
        </w:rPr>
        <w:t xml:space="preserve"> 16</w:t>
      </w:r>
      <w:r w:rsidRPr="00563CC3">
        <w:t xml:space="preserve">, 5-3-2016 - Erika Solem is a Ph. D. Fellow at the Potomac Foundation where she supports the research efforts on the China’s 21st Century Strategic Arsenal project. Karen Montague is a Research Fellow at the Potomac Foundation, where she assists in war gaming and simulation development efforts. She earned her B.A. in International Studies from Texas A&amp;M University in 2011 and M.S. in Defense and Strategic Studies from Missouri State University in 2013. "The Ultimate Guide to China's Hypersonic Weapons Program," National Interest, </w:t>
      </w:r>
      <w:hyperlink r:id="rId34" w:history="1">
        <w:r w:rsidRPr="00563CC3">
          <w:rPr>
            <w:rStyle w:val="Hyperlink"/>
          </w:rPr>
          <w:t>http://nationalinterest.org/blog/the-buzz/the-ultimate-guide-chinas-hypersonic-weapons-program-16029</w:t>
        </w:r>
      </w:hyperlink>
      <w:r w:rsidRPr="00563CC3">
        <w:t xml:space="preserve"> - PJ</w:t>
      </w:r>
    </w:p>
    <w:p w14:paraId="42D438E6" w14:textId="77777777" w:rsidR="003E313A" w:rsidRDefault="003E313A" w:rsidP="003E313A">
      <w:pPr>
        <w:rPr>
          <w:sz w:val="16"/>
        </w:rPr>
      </w:pPr>
      <w:r w:rsidRPr="00C03A91">
        <w:rPr>
          <w:sz w:val="16"/>
        </w:rPr>
        <w:t xml:space="preserve">China has conducted six DF-ZF tests in the past year and a half. Although frequency does not determine test quality, it does demonstrate that China is dedicated to the successful development of this technology. Its 10th Research Institute (also known as the “Near Space Flight Vehicle Research Institute”), which is under the China Aerospace Science Industry Corporation (CASIC) 1st Academy, is the sole entity responsible for the development of HGVs. This unique concentration of the entirety of the program into the 10th Research Institute seems to have facilitated a remarkably quick development of China’s DF-ZF. Unlike the United States, China is assumed to be using a medium-range ballistic missile (MRBM) transporter erector launcher (TEL) as the delivery method for all of its HGV tests. This design launches the boost-glide vehicle into the atmosphere along a trajectory similar to a traditional ballistic missile. After the vehicle reenters the earth’s atmosphere, it boosts itself back into the upper atmosphere. It then performs a pull up maneuver to control speed and altitude before gliding into its target (Next Big Future, August 1, 2015). The up-and-down trajectory of the HGV is believed to be able to confuse current ballistic missile defense (BMD) systems as the projectile’s erratic course prevents the system from locking onto its target. Countries in East Asia with BMD available to intercept a Chinese HGV include Japan, South Korea and Taiwan, each with U.S.-supplied PATRIOT-3 (PAC-3) batteries, along with India, Pakistan and Russia, each of whom has its own indigenous BMD, as well as BMD purchased from other countries. The DF-ZF’s unpredictable flight path and ability to be launched from a variety of missiles, each with different range capabilities, shows that </w:t>
      </w:r>
      <w:r w:rsidRPr="00C03A91">
        <w:rPr>
          <w:highlight w:val="cyan"/>
          <w:u w:val="single"/>
        </w:rPr>
        <w:t>China’s goals for its HGV is to evade ballistic missile defense systems that threaten its ability to launch a successful offensive or defensive strike.</w:t>
      </w:r>
      <w:r w:rsidRPr="00C03A91">
        <w:rPr>
          <w:sz w:val="16"/>
        </w:rPr>
        <w:t xml:space="preserve"> A major concern about China’s HGV program is that the technology could be applied to both conventional and nuclear weapons. The wreckage of China’s second (and failed) HGV test indicates that it was conducted using a liquid-fueled launch platform. This test contradicts the many reports that China is using the DF-21 solid-fueled rocket as a launch platform. However, it warrants special attention because it is the only one that has public images of its components (Arms Control Wonk, September 3, 2014). This is important because liquid-fueled launchers are associated with China’s nuclear program. The use of a liquid-fueled launch platform such as the Long March-4C (speculated to be used in the second test) </w:t>
      </w:r>
      <w:r w:rsidRPr="00C03A91">
        <w:rPr>
          <w:u w:val="single"/>
        </w:rPr>
        <w:t xml:space="preserve">indicates that </w:t>
      </w:r>
      <w:r w:rsidRPr="00C03A91">
        <w:rPr>
          <w:highlight w:val="cyan"/>
          <w:u w:val="single"/>
        </w:rPr>
        <w:t>China may be developing</w:t>
      </w:r>
      <w:r w:rsidRPr="00C03A91">
        <w:rPr>
          <w:u w:val="single"/>
        </w:rPr>
        <w:t xml:space="preserve"> the DF-</w:t>
      </w:r>
      <w:r w:rsidRPr="00F20668">
        <w:rPr>
          <w:u w:val="single"/>
        </w:rPr>
        <w:t xml:space="preserve">ZF </w:t>
      </w:r>
      <w:r w:rsidRPr="00C03A91">
        <w:rPr>
          <w:highlight w:val="cyan"/>
          <w:u w:val="single"/>
        </w:rPr>
        <w:t>for both conventional and nuclear use</w:t>
      </w:r>
      <w:r w:rsidRPr="00C03A91">
        <w:rPr>
          <w:u w:val="single"/>
        </w:rPr>
        <w:t>.</w:t>
      </w:r>
      <w:r w:rsidRPr="00C03A91">
        <w:rPr>
          <w:sz w:val="16"/>
        </w:rPr>
        <w:t xml:space="preserve"> An alternative explanation for the use of liquid fuel could be to compensate for the weight of the glider during acceleration to hypersonic speed. However, this explanation likely complements—rather than displaces—the theory behind intended nuclear use (Carnegie Endowment, November 21, 2014). </w:t>
      </w:r>
      <w:r w:rsidRPr="00C03A91">
        <w:rPr>
          <w:u w:val="single"/>
        </w:rPr>
        <w:t xml:space="preserve">China’s primary goal for the HGV is to have it travel fast enough while making use of the HGV’s unique flight characteristics to evade BMD </w:t>
      </w:r>
      <w:r w:rsidRPr="00C03A91">
        <w:rPr>
          <w:sz w:val="16"/>
        </w:rPr>
        <w:t xml:space="preserve">systems. </w:t>
      </w:r>
      <w:r w:rsidRPr="00C03A91">
        <w:rPr>
          <w:highlight w:val="cyan"/>
          <w:u w:val="single"/>
        </w:rPr>
        <w:t>China has expressed</w:t>
      </w:r>
      <w:r w:rsidRPr="00C03A91">
        <w:rPr>
          <w:u w:val="single"/>
        </w:rPr>
        <w:t xml:space="preserve"> its </w:t>
      </w:r>
      <w:r w:rsidRPr="00C03A91">
        <w:rPr>
          <w:highlight w:val="cyan"/>
          <w:u w:val="single"/>
        </w:rPr>
        <w:t>frustration with deployed U.S. BMD in the Western Pacific</w:t>
      </w:r>
      <w:r w:rsidRPr="00C03A91">
        <w:rPr>
          <w:u w:val="single"/>
        </w:rPr>
        <w:t xml:space="preserve"> for over a decade </w:t>
      </w:r>
      <w:r w:rsidRPr="00C03A91">
        <w:rPr>
          <w:highlight w:val="cyan"/>
          <w:u w:val="single"/>
        </w:rPr>
        <w:t>due to</w:t>
      </w:r>
      <w:r w:rsidRPr="00C03A91">
        <w:rPr>
          <w:u w:val="single"/>
        </w:rPr>
        <w:t xml:space="preserve"> the perception </w:t>
      </w:r>
      <w:r w:rsidRPr="00F20668">
        <w:rPr>
          <w:highlight w:val="cyan"/>
          <w:u w:val="single"/>
        </w:rPr>
        <w:t xml:space="preserve">that such a system would </w:t>
      </w:r>
      <w:r w:rsidRPr="00C03A91">
        <w:rPr>
          <w:highlight w:val="cyan"/>
          <w:u w:val="single"/>
        </w:rPr>
        <w:t>degrade China’s limited nuclear deterrent</w:t>
      </w:r>
      <w:r w:rsidRPr="00C03A91">
        <w:rPr>
          <w:u w:val="single"/>
        </w:rPr>
        <w:t xml:space="preserve"> (MOD, May 26, 2015; MOD, December 9, 2011).</w:t>
      </w:r>
      <w:r w:rsidRPr="00C03A91">
        <w:rPr>
          <w:sz w:val="16"/>
        </w:rPr>
        <w:t xml:space="preserve"> Further adding to China’s unease, other regional powers such as Japan and South Korea have also invested heavily in ballistic missile defense, making any sort of larger-scale engagement in the region quite challenging for China’s missile forces (CRS, April 3, 2015). Most of China’s HGV tests have attempted to travel distances up to 1,750 kilometers (1,087 miles) and have been launched from Taiyuan Satellite Launch Center, located in Shanxi province (China Military Online, December 12, 2014). The intended distance of these tests is a strong indicator that China is either less advanced in its HGV development than the United States or is focused on addressing regional threats. If China successfully designs an operational short-range HGV, it will have a better chance of delivering successful missile strikes against its regional adversaries. Given China’s strategic focus on regional security issues—particularly on developing the ability to defeat Taiwan militarily—a shorter-range HGV addresses China’s more immediate needs.</w:t>
      </w:r>
    </w:p>
    <w:p w14:paraId="62979E4D" w14:textId="77777777" w:rsidR="003E313A" w:rsidRDefault="003E313A" w:rsidP="003E313A">
      <w:pPr>
        <w:rPr>
          <w:sz w:val="16"/>
        </w:rPr>
      </w:pPr>
    </w:p>
    <w:p w14:paraId="6DA0EC80" w14:textId="77777777" w:rsidR="003E313A" w:rsidRDefault="003E313A" w:rsidP="003E313A">
      <w:pPr>
        <w:pStyle w:val="Heading4"/>
      </w:pPr>
      <w:r>
        <w:t>China preping for nuke war against U.S.</w:t>
      </w:r>
    </w:p>
    <w:p w14:paraId="519DE65B" w14:textId="77777777" w:rsidR="003E313A" w:rsidRPr="00563CC3" w:rsidRDefault="003E313A" w:rsidP="003E313A">
      <w:r w:rsidRPr="00F20668">
        <w:rPr>
          <w:rStyle w:val="Style13ptBold"/>
        </w:rPr>
        <w:t>Broad and Sanger 16</w:t>
      </w:r>
      <w:r>
        <w:rPr>
          <w:rStyle w:val="Style13ptBold"/>
        </w:rPr>
        <w:t>-</w:t>
      </w:r>
      <w:r>
        <w:t xml:space="preserve">  </w:t>
      </w:r>
      <w:r w:rsidRPr="00563CC3">
        <w:t>William Broad is a science journalist and senior writer at The New York Times. He shared two Pulitzer Prizes with his colleagues, as well as an Emmy Award and a DuPont Award. David E. Sanger is chief Washington correspondent of The New York Times.  Mr. Sanger has reported from New York, Tokyo and Washington, covering a wide variety of issues surrounding foreign policy, globalization, nuclear proliferation and Asian affair;4-16-2016, "Race for Latest Class of Nuclear Arms Threatens to Revive Cold War," New York Times, http://www.nytimes.com/2016/04/17/science/atom-bomb-nuclear-weapons-hgv-arms-race-russia-china.html?_r=0) // - PJ</w:t>
      </w:r>
    </w:p>
    <w:p w14:paraId="319B14A4" w14:textId="77777777" w:rsidR="003E313A" w:rsidRDefault="003E313A" w:rsidP="003E313A">
      <w:pPr>
        <w:rPr>
          <w:sz w:val="10"/>
        </w:rPr>
      </w:pPr>
      <w:r w:rsidRPr="000D7E77">
        <w:rPr>
          <w:rStyle w:val="StyleUnderline"/>
        </w:rPr>
        <w:t xml:space="preserve">The </w:t>
      </w:r>
      <w:r w:rsidRPr="00F643BE">
        <w:rPr>
          <w:rStyle w:val="StyleUnderline"/>
          <w:highlight w:val="cyan"/>
        </w:rPr>
        <w:t>U</w:t>
      </w:r>
      <w:r w:rsidRPr="000D7E77">
        <w:rPr>
          <w:rStyle w:val="StyleUnderline"/>
        </w:rPr>
        <w:t xml:space="preserve">nited </w:t>
      </w:r>
      <w:r w:rsidRPr="00F643BE">
        <w:rPr>
          <w:rStyle w:val="StyleUnderline"/>
          <w:highlight w:val="cyan"/>
        </w:rPr>
        <w:t>S</w:t>
      </w:r>
      <w:r w:rsidRPr="000D7E77">
        <w:rPr>
          <w:rStyle w:val="StyleUnderline"/>
        </w:rPr>
        <w:t xml:space="preserve">tates, </w:t>
      </w:r>
      <w:hyperlink r:id="rId35" w:tooltip="More news and information about Russia and the Post-Soviet Nations." w:history="1">
        <w:r w:rsidRPr="000D7E77">
          <w:rPr>
            <w:rStyle w:val="StyleUnderline"/>
          </w:rPr>
          <w:t>Russia</w:t>
        </w:r>
      </w:hyperlink>
      <w:r w:rsidRPr="000D7E77">
        <w:rPr>
          <w:rStyle w:val="StyleUnderline"/>
        </w:rPr>
        <w:t xml:space="preserve"> </w:t>
      </w:r>
      <w:r w:rsidRPr="00F643BE">
        <w:rPr>
          <w:rStyle w:val="StyleUnderline"/>
          <w:highlight w:val="cyan"/>
        </w:rPr>
        <w:t xml:space="preserve">and </w:t>
      </w:r>
      <w:hyperlink r:id="rId36" w:tooltip="More news and information about China." w:history="1">
        <w:r w:rsidRPr="00F643BE">
          <w:rPr>
            <w:rStyle w:val="StyleUnderline"/>
            <w:highlight w:val="cyan"/>
          </w:rPr>
          <w:t>China</w:t>
        </w:r>
      </w:hyperlink>
      <w:r w:rsidRPr="000D7E77">
        <w:rPr>
          <w:rStyle w:val="StyleUnderline"/>
        </w:rPr>
        <w:t xml:space="preserve"> are now aggressively pursuing a new generation of smaller, less destructive </w:t>
      </w:r>
      <w:hyperlink r:id="rId37" w:tooltip="More articles about nuclear weapons." w:history="1">
        <w:r w:rsidRPr="00F643BE">
          <w:rPr>
            <w:rStyle w:val="StyleUnderline"/>
            <w:highlight w:val="cyan"/>
          </w:rPr>
          <w:t>nuclear weapons</w:t>
        </w:r>
      </w:hyperlink>
      <w:r w:rsidRPr="000D7E77">
        <w:rPr>
          <w:rStyle w:val="StyleUnderline"/>
        </w:rPr>
        <w:t xml:space="preserve">. The </w:t>
      </w:r>
      <w:r w:rsidRPr="00F643BE">
        <w:rPr>
          <w:rStyle w:val="StyleUnderline"/>
          <w:highlight w:val="cyan"/>
        </w:rPr>
        <w:t>buildups threaten to revive a Cold War-era arms race and unsettle the balance</w:t>
      </w:r>
      <w:r w:rsidRPr="000D7E77">
        <w:rPr>
          <w:rStyle w:val="StyleUnderline"/>
        </w:rPr>
        <w:t xml:space="preserve"> of destructive force among nations </w:t>
      </w:r>
      <w:r w:rsidRPr="00F643BE">
        <w:rPr>
          <w:rStyle w:val="StyleUnderline"/>
          <w:highlight w:val="cyan"/>
        </w:rPr>
        <w:t>that has kept the nuclear peace for more than a half-century</w:t>
      </w:r>
      <w:r w:rsidRPr="00CC45FE">
        <w:rPr>
          <w:rStyle w:val="StyleUnderline"/>
          <w:sz w:val="12"/>
          <w:szCs w:val="12"/>
        </w:rPr>
        <w:t>.</w:t>
      </w:r>
      <w:r w:rsidRPr="00C81F4F">
        <w:rPr>
          <w:sz w:val="10"/>
          <w:szCs w:val="12"/>
        </w:rPr>
        <w:t xml:space="preserve"> It is, in large measure, an old dynamic playing out in new form as an economically declining Russia, a rising China and an uncertain United States resume their one-upmanship. American officials largely blame the Russian president, Vladimir V. Putin, saying his intransigence has stymied efforts to build on a 2010 arms control treaty and further shrink the arsenals of the two largest nuclear powers. Some blame the Chinese, who are looking for a technological edge to keep the United States at bay. And some blame the United States itself for speeding ahead with a nuclear “modernization” that, in the name of improving safety and reliability, risks throwing fuel on the fire. President Obama acknowledged that danger at the end of the Nuclear Security Summit meeting in Washington early this month. He </w:t>
      </w:r>
      <w:hyperlink r:id="rId38" w:tooltip="White House transcript of Obama news conference" w:history="1">
        <w:r w:rsidRPr="00C81F4F">
          <w:rPr>
            <w:sz w:val="10"/>
            <w:szCs w:val="12"/>
          </w:rPr>
          <w:t>warned</w:t>
        </w:r>
      </w:hyperlink>
      <w:r w:rsidRPr="00C81F4F">
        <w:rPr>
          <w:sz w:val="10"/>
          <w:szCs w:val="12"/>
        </w:rPr>
        <w:t xml:space="preserve"> of the potential for</w:t>
      </w:r>
      <w:r w:rsidRPr="00C81F4F">
        <w:rPr>
          <w:sz w:val="10"/>
        </w:rPr>
        <w:t xml:space="preserve"> “</w:t>
      </w:r>
      <w:r w:rsidRPr="000D7E77">
        <w:rPr>
          <w:rStyle w:val="StyleUnderline"/>
        </w:rPr>
        <w:t>ramping up new and more deadly and more effective systems that end up leading to a whole new escalation of the arms race</w:t>
      </w:r>
      <w:r w:rsidRPr="00C81F4F">
        <w:rPr>
          <w:sz w:val="10"/>
        </w:rPr>
        <w:t xml:space="preserve">.” </w:t>
      </w:r>
      <w:r w:rsidRPr="00C81F4F">
        <w:rPr>
          <w:sz w:val="10"/>
          <w:szCs w:val="12"/>
        </w:rPr>
        <w:t xml:space="preserve">For a president who came to office more than seven years ago </w:t>
      </w:r>
      <w:hyperlink r:id="rId39" w:tooltip="New York Times article" w:history="1">
        <w:r w:rsidRPr="00C81F4F">
          <w:rPr>
            <w:sz w:val="10"/>
            <w:szCs w:val="12"/>
          </w:rPr>
          <w:t>talking about eventually ridding the world</w:t>
        </w:r>
      </w:hyperlink>
      <w:r w:rsidRPr="00C81F4F">
        <w:rPr>
          <w:sz w:val="10"/>
          <w:szCs w:val="12"/>
        </w:rPr>
        <w:t xml:space="preserve"> of nuclear weapons, it was an admission that an American policy intended to reduce the centrality of atomic arms might contribute to a second nuclear age. One of the few veterans of the Cold War in his administration, James R. Clapper, the director of national intelligence, told the Senate Armed Services Committee during his annual global threat assessment,</w:t>
      </w:r>
      <w:r w:rsidRPr="00C81F4F">
        <w:rPr>
          <w:sz w:val="10"/>
        </w:rPr>
        <w:t xml:space="preserve"> “</w:t>
      </w:r>
      <w:r w:rsidRPr="00F643BE">
        <w:rPr>
          <w:rStyle w:val="StyleUnderline"/>
          <w:highlight w:val="cyan"/>
        </w:rPr>
        <w:t>We could be into another Cold War-like spiral</w:t>
      </w:r>
      <w:r w:rsidRPr="000D7E77">
        <w:rPr>
          <w:rStyle w:val="StyleUnderline"/>
        </w:rPr>
        <w:t>.</w:t>
      </w:r>
      <w:r w:rsidRPr="00C81F4F">
        <w:rPr>
          <w:sz w:val="10"/>
        </w:rPr>
        <w:t xml:space="preserve">” </w:t>
      </w:r>
      <w:r w:rsidRPr="00C81F4F">
        <w:rPr>
          <w:sz w:val="10"/>
          <w:szCs w:val="12"/>
        </w:rPr>
        <w:t>Yet it is different from Mr. Clapper’s earlier years, when he was an Air Force intelligence officer weighing the risks of nuclear strikes that could level cities with weapons measured by the megaton. Adversaries look at what</w:t>
      </w:r>
      <w:r w:rsidRPr="00C81F4F">
        <w:rPr>
          <w:sz w:val="10"/>
        </w:rPr>
        <w:t xml:space="preserve"> </w:t>
      </w:r>
      <w:r w:rsidRPr="000D7E77">
        <w:rPr>
          <w:rStyle w:val="StyleUnderline"/>
        </w:rPr>
        <w:t>the United States expects to spend</w:t>
      </w:r>
      <w:r w:rsidRPr="00C81F4F">
        <w:rPr>
          <w:sz w:val="10"/>
        </w:rPr>
        <w:t xml:space="preserve"> on the nuclear revitalization program — estimated at up to </w:t>
      </w:r>
      <w:r w:rsidRPr="000D7E77">
        <w:rPr>
          <w:rStyle w:val="StyleUnderline"/>
        </w:rPr>
        <w:t>$1 trillion over three decades</w:t>
      </w:r>
      <w:r w:rsidRPr="00C81F4F">
        <w:rPr>
          <w:sz w:val="10"/>
        </w:rPr>
        <w:t xml:space="preserve"> — and use it to lobby for their own sophisticated weaponry. Moscow is fielding big missiles topped by miniaturized warheads, and experts fear that it may violate the global test ban as it develops new weapons. According to </w:t>
      </w:r>
      <w:hyperlink r:id="rId40" w:tooltip="Article on leak of weapons design" w:history="1">
        <w:r w:rsidRPr="00C81F4F">
          <w:rPr>
            <w:sz w:val="10"/>
          </w:rPr>
          <w:t>Russian news reports</w:t>
        </w:r>
      </w:hyperlink>
      <w:r w:rsidRPr="00C81F4F">
        <w:rPr>
          <w:sz w:val="10"/>
        </w:rPr>
        <w:t xml:space="preserve">, the Russian Navy is developing an undersea drone meant to loft a cloud of radioactive contamination from an underwater explosion that would make target cities uninhabitable. Fast, Precise and Deadly A new type of weapon called a hypersonic glide vehicle is being developed by both the United States and China. It is an ultrahigh-speed warhead that can travel up to 17,000 miles per hour. DESCENT The vehicle rises to the edge of space and then descends, guided by aerodynamic controls. GLIDE The vehicle glides at speeds of more than a mile a second. It can also maneuver erratically to avoid antimissile defenses. SEPARATION The glide vehicle separates from its booster rocket. PULL UP Unlike a ballistic missile, which travels in a parabolic arc, the glide vehicle is able to pull up and transition to a glide. IMPACT The vehicle dives and hits its target. Because the vehicle travels so quickly, the energy of impact can act as a bomb, even without an explosive warhead. LAUNCH The glide vehicle is launched by a booster rocket. By The New York Times </w:t>
      </w:r>
      <w:r w:rsidRPr="00AC42B8">
        <w:rPr>
          <w:rStyle w:val="StyleUnderline"/>
        </w:rPr>
        <w:t xml:space="preserve">The </w:t>
      </w:r>
      <w:r w:rsidRPr="00F643BE">
        <w:rPr>
          <w:rStyle w:val="StyleUnderline"/>
          <w:highlight w:val="cyan"/>
        </w:rPr>
        <w:t>Chinese military,</w:t>
      </w:r>
      <w:r w:rsidRPr="00AC42B8">
        <w:rPr>
          <w:rStyle w:val="StyleUnderline"/>
        </w:rPr>
        <w:t xml:space="preserve"> under the tighter control of President Xi Jinping, </w:t>
      </w:r>
      <w:hyperlink r:id="rId41" w:tooltip="Article on the hypersonic glider" w:history="1">
        <w:r w:rsidRPr="00F643BE">
          <w:rPr>
            <w:rStyle w:val="StyleUnderline"/>
            <w:highlight w:val="cyan"/>
          </w:rPr>
          <w:t>is</w:t>
        </w:r>
        <w:r w:rsidRPr="00AC42B8">
          <w:rPr>
            <w:rStyle w:val="StyleUnderline"/>
          </w:rPr>
          <w:t xml:space="preserve"> flight-</w:t>
        </w:r>
        <w:r w:rsidRPr="00F643BE">
          <w:rPr>
            <w:rStyle w:val="StyleUnderline"/>
            <w:highlight w:val="cyan"/>
          </w:rPr>
          <w:t>testing</w:t>
        </w:r>
        <w:r w:rsidRPr="00AC42B8">
          <w:rPr>
            <w:rStyle w:val="StyleUnderline"/>
          </w:rPr>
          <w:t xml:space="preserve"> a novel warhead</w:t>
        </w:r>
      </w:hyperlink>
      <w:r w:rsidRPr="00AC42B8">
        <w:rPr>
          <w:rStyle w:val="StyleUnderline"/>
        </w:rPr>
        <w:t xml:space="preserve"> called a “</w:t>
      </w:r>
      <w:r w:rsidRPr="00F643BE">
        <w:rPr>
          <w:rStyle w:val="StyleUnderline"/>
          <w:highlight w:val="cyan"/>
        </w:rPr>
        <w:t>h</w:t>
      </w:r>
      <w:r w:rsidRPr="00AC42B8">
        <w:rPr>
          <w:rStyle w:val="StyleUnderline"/>
        </w:rPr>
        <w:t xml:space="preserve">ypersonic </w:t>
      </w:r>
      <w:r w:rsidRPr="00F643BE">
        <w:rPr>
          <w:rStyle w:val="StyleUnderline"/>
          <w:highlight w:val="cyan"/>
        </w:rPr>
        <w:t>g</w:t>
      </w:r>
      <w:r w:rsidRPr="00AC42B8">
        <w:rPr>
          <w:rStyle w:val="StyleUnderline"/>
        </w:rPr>
        <w:t xml:space="preserve">lide </w:t>
      </w:r>
      <w:r w:rsidRPr="00F643BE">
        <w:rPr>
          <w:rStyle w:val="StyleUnderline"/>
          <w:highlight w:val="cyan"/>
        </w:rPr>
        <w:t>v</w:t>
      </w:r>
      <w:r w:rsidRPr="00AC42B8">
        <w:rPr>
          <w:rStyle w:val="StyleUnderline"/>
        </w:rPr>
        <w:t>ehicle.”</w:t>
      </w:r>
      <w:r w:rsidRPr="00C81F4F">
        <w:rPr>
          <w:sz w:val="10"/>
        </w:rPr>
        <w:t xml:space="preserve"> It flies into space on a traditional long-range missile but then maneuvers through the atmosphere, twisting and careening at more than a mile a second. </w:t>
      </w:r>
      <w:r w:rsidRPr="00F643BE">
        <w:rPr>
          <w:rStyle w:val="Emphasis"/>
          <w:highlight w:val="cyan"/>
        </w:rPr>
        <w:t>That can render missile defenses all but useless</w:t>
      </w:r>
      <w:r w:rsidRPr="00C81F4F">
        <w:rPr>
          <w:sz w:val="10"/>
        </w:rPr>
        <w:t>. The Obama administration is hardly in a position to complain. It is flight-testing its own hypersonic weapon, but an experiment in 2014 ended in a spectacular fireball. Flight tests are set to resume next year. As part of the</w:t>
      </w:r>
      <w:hyperlink r:id="rId42" w:tooltip="New York Times article on weapons modernization" w:history="1">
        <w:r w:rsidRPr="00C81F4F">
          <w:rPr>
            <w:sz w:val="10"/>
          </w:rPr>
          <w:t>modernization process</w:t>
        </w:r>
      </w:hyperlink>
      <w:r w:rsidRPr="00C81F4F">
        <w:rPr>
          <w:sz w:val="10"/>
        </w:rPr>
        <w:t>, it is also planning five classes of improved nuclear arms and associated delivery vehicles that, as a family, are shifting the American arsenal in the direction of small, stealthy and precise. “We are witnessing the opening salvos of an arms race,” James M. Acton, a senior analyst at the Carnegie Endowment for International Peace, last year</w:t>
      </w:r>
      <w:hyperlink r:id="rId43" w:tooltip="Transcript of Acton testimony" w:history="1">
        <w:r w:rsidRPr="00C81F4F">
          <w:rPr>
            <w:sz w:val="10"/>
          </w:rPr>
          <w:t>told a congressional commission</w:t>
        </w:r>
      </w:hyperlink>
      <w:r w:rsidRPr="00C81F4F">
        <w:rPr>
          <w:sz w:val="10"/>
        </w:rPr>
        <w:t xml:space="preserve"> that assesses China’s power. One fear about the new weapons is that they could undercut the grim logic of “mutual assured destruction,” the Cold War doctrine that any attack would result in massive retaliation and ultimately the annihilation of all combatants. While much debated and often mocked — in classics like the movie “Dr. Strangelove” — MAD, as it was known, worked. Now, the concern is that the precision and less-destructive nature of these new weapons raises the temptation to use them. A key question that Mr. Obama addressed is whether America’s planned upgrades are helping drive this competition. Or are Russia and China simply using the American push as an excuse to perfect weapons they would build anyway? </w:t>
      </w:r>
      <w:r w:rsidRPr="00C81F4F">
        <w:rPr>
          <w:rStyle w:val="StyleUnderline"/>
          <w:sz w:val="10"/>
          <w:u w:val="none"/>
        </w:rPr>
        <w:t>Moscow and Beijing, analysts say, are testing space weapons that could knock out American military satellites at the beginning of a nuclear war</w:t>
      </w:r>
      <w:r w:rsidRPr="00C81F4F">
        <w:rPr>
          <w:sz w:val="10"/>
        </w:rPr>
        <w:t xml:space="preserve">. In response, </w:t>
      </w:r>
      <w:hyperlink r:id="rId44" w:anchor=".VwfXQPkrK71" w:history="1">
        <w:r w:rsidRPr="00C81F4F">
          <w:rPr>
            <w:sz w:val="10"/>
          </w:rPr>
          <w:t>Washington is launching space observation satellites</w:t>
        </w:r>
      </w:hyperlink>
      <w:r w:rsidRPr="00C81F4F">
        <w:rPr>
          <w:sz w:val="10"/>
        </w:rPr>
        <w:t xml:space="preserve"> meant to deter and help defeat such attacks. Mr. Obama, speaking at the summit meeting’s closing news conference, acknowledged the tension stirred by the refurbishment of the nation’s aging nuclear arsenal. He noted, for example, that communication links between the weapons and their guardians needed better protections against cyberattack. But when asked if warhead miniaturization and similar improvements could undermine his record of progress on arms control, he replied: “It’s a legitimate question. And I am concerned.” White House officials say they try to tamp down any worried reactions to the new developments. In an interview, Avril Haines, the deputy national security adviser, said, “When tensions develop, we take steps to avoid unnecessarily raising the temperature.” Mr. Obama came to office in 2009 eager to “reset” relations with Moscow, reduce America’s reliance on nuclear arms and move toward their elimination. He was the first president to make nuclear disarmament a centerpiece of American defense policy. Photo Weapons experts Lee Druxman, Bryn Miyahara and Andrew Van Blarigan examine warhead models for the advance cruise missile recently authorized by the White House. CreditDino Vournas/Sandia National Laboratories Russia initially cooperated, signing in 2010 the </w:t>
      </w:r>
      <w:hyperlink r:id="rId45" w:tooltip="More articles about Strategic Arms Reduction Treaty." w:history="1">
        <w:r w:rsidRPr="00C81F4F">
          <w:rPr>
            <w:sz w:val="10"/>
          </w:rPr>
          <w:t>New Start treaty</w:t>
        </w:r>
      </w:hyperlink>
      <w:r w:rsidRPr="00C81F4F">
        <w:rPr>
          <w:sz w:val="10"/>
        </w:rPr>
        <w:t xml:space="preserve">, which made modest reductions in strategic nuclear forces. That year, Mr. Obama offered another olive branch: He ordered the American military to reduce the number of warheads atop its land-based missiles to one, from as many as three. That was a signal to show the missiles were more about defense than offense. Moscow did not reciprocate. Instead, with treaty ink barely dry, it began deploying a new generation of long-range missiles that bore four miniaturized warheads. It continues such actions today, even while adhering to overall treaty limits. At this month’s summit meeting, Mr. Obama blamed Mr. Putin’s return to the Russian presidency in 2012 for preventing further arms reductions, saying the Kremlin was “emphasizing military might over development.” William J. Perry, the </w:t>
      </w:r>
      <w:r w:rsidRPr="00C81F4F">
        <w:rPr>
          <w:rStyle w:val="StyleUnderline"/>
          <w:sz w:val="10"/>
          <w:u w:val="none"/>
        </w:rPr>
        <w:t>defense secretary</w:t>
      </w:r>
      <w:r w:rsidRPr="00C81F4F">
        <w:rPr>
          <w:sz w:val="10"/>
        </w:rPr>
        <w:t xml:space="preserve"> under President Bill Clinton and one of the most influential nuclear experts in the Democratic Party, said he </w:t>
      </w:r>
      <w:r w:rsidRPr="00C81F4F">
        <w:rPr>
          <w:rStyle w:val="StyleUnderline"/>
          <w:sz w:val="10"/>
          <w:u w:val="none"/>
        </w:rPr>
        <w:t>worried that Moscow would soon withdraw from the Comprehensive Test Ban Treaty of 1996 and begin perfecting new warheads in underground detonations</w:t>
      </w:r>
      <w:r w:rsidRPr="00C81F4F">
        <w:rPr>
          <w:sz w:val="10"/>
        </w:rPr>
        <w:t>. (The United States has abided by the treaty, but the Senate has never ratified it.) For two decades, the main nuclear powers have observed a shaky global ban on testing, a central pillar of nuclear arms control. “I’m confident they’re working on a new bomb,” Mr. Perry said in an interview, referring to Russian arms designers. “And I’m confident they’re asking for testing.” “It’s up to Putin,” he added. Advocates of the American nuclear modernization program call it a reasonable response to Mr. Putin’s aggression, especially his 2014 invasion of Crimea. Military experts argue that miniaturized weapons will help deter an expanding range of potential attackers. “The United States needs discriminate nuclear options at all rungs of the nuclear escalation ladder,”</w:t>
      </w:r>
      <w:hyperlink r:id="rId46" w:tooltip="Center for Strategic and International Studies report" w:history="1">
        <w:r w:rsidRPr="00C81F4F">
          <w:rPr>
            <w:sz w:val="10"/>
          </w:rPr>
          <w:t xml:space="preserve">said a report </w:t>
        </w:r>
      </w:hyperlink>
      <w:r w:rsidRPr="00C81F4F">
        <w:rPr>
          <w:sz w:val="10"/>
        </w:rPr>
        <w:t xml:space="preserve">last year from the Center for Strategic and International Studies, a research group in Washington. Photo President Obama speaking at the Nuclear Security Summit meeting in Washington this month. CreditPool photo by Andrew Harrer In February, the White House backed development of an advanced cruise missile. Dropped from a bomber, the flying weapon is to hug the ground for long distances and zip through enemy air defenses to smash targets. In describing the atomic plans, the Pentagon explicitly calls the cruise missile and related nuclear arms essential for “countering Russian aggression” in Eastern Europe. The administration is also developing a hypersonic warhead that would zoom ahead of Beijing’s rush to perfect its own. The American version would be nonnuclear: The goal is </w:t>
      </w:r>
      <w:r w:rsidRPr="00014A61">
        <w:rPr>
          <w:rStyle w:val="StyleUnderline"/>
        </w:rPr>
        <w:t>a weapon so fast and precise that it relies on the raw force of impact to destroy a fixed target</w:t>
      </w:r>
      <w:r w:rsidRPr="00C81F4F">
        <w:rPr>
          <w:sz w:val="10"/>
        </w:rPr>
        <w:t xml:space="preserve">, such as a missile silo. While that fulfills the president’s commitment to rely less on atomic weapons, it may prompt adversaries who cannot match the technology to depend more on nuclear arms. Mr. Perry, the former defense secretary, argued that the diminished nuclear arms and the nonnuclear weapons that Mr. Obama is developing could make the unthinkable more likely. “They make the weapons seem more usable,” he said, “even if there’s no credible plan for how you control escalation.” </w:t>
      </w:r>
      <w:r w:rsidRPr="00F643BE">
        <w:rPr>
          <w:rStyle w:val="StyleUnderline"/>
          <w:highlight w:val="cyan"/>
        </w:rPr>
        <w:t>No major nuclear power is more threatened by the American advances than China</w:t>
      </w:r>
      <w:r w:rsidRPr="00014A61">
        <w:rPr>
          <w:rStyle w:val="StyleUnderline"/>
        </w:rPr>
        <w:t>, analysts say.</w:t>
      </w:r>
      <w:r w:rsidRPr="00C81F4F">
        <w:rPr>
          <w:sz w:val="10"/>
        </w:rPr>
        <w:t xml:space="preserve"> A pre-emptive strike, they note, might easily do in its relatively small arsenal. For a decade, Christopher P. Twomey, a national security expert at the Naval Postgraduate School, in Monterey, Calif., has helped run informal meetings between American and Chinese analysts, government officials and military officers. Last year </w:t>
      </w:r>
      <w:hyperlink r:id="rId47" w:tooltip="Transcript of Twomey testimony" w:history="1">
        <w:r w:rsidRPr="00C81F4F">
          <w:rPr>
            <w:sz w:val="10"/>
          </w:rPr>
          <w:t>in testimony</w:t>
        </w:r>
      </w:hyperlink>
      <w:r w:rsidRPr="00C81F4F">
        <w:rPr>
          <w:sz w:val="10"/>
        </w:rPr>
        <w:t xml:space="preserve"> to the U.S.-China Economic and Security Review Commission, created by Congress, he reported that </w:t>
      </w:r>
      <w:r w:rsidRPr="00F643BE">
        <w:rPr>
          <w:rStyle w:val="StyleUnderline"/>
          <w:highlight w:val="cyan"/>
        </w:rPr>
        <w:t>Beijing</w:t>
      </w:r>
      <w:r w:rsidRPr="00C81F4F">
        <w:rPr>
          <w:sz w:val="10"/>
        </w:rPr>
        <w:t xml:space="preserve"> felt increasingly encircled. It </w:t>
      </w:r>
      <w:r w:rsidRPr="00F643BE">
        <w:rPr>
          <w:rStyle w:val="StyleUnderline"/>
          <w:highlight w:val="cyan"/>
        </w:rPr>
        <w:t>sees Washington’s hypersonic glider as a way to attack China without crossing the nuclear threshold</w:t>
      </w:r>
      <w:r w:rsidRPr="00C81F4F">
        <w:rPr>
          <w:sz w:val="10"/>
        </w:rPr>
        <w:t xml:space="preserve">, complicating its assessment of nuclear retaliation. Photo A test launch of the United States’ advanced hypersonic weapon failed in a spectacular explosion in August 2014, temporarily grounding the program. CreditScott Wight Dr. Twomey said Chinese leaders had similar apprehensions about growing numbers of antimissile interceptors on American warships in the Pacific as well as bases in California and Alaska. Finally, he added, Beijing views Washington’s nuclear modernization “with much trepidation.” Specifically, he cited plans for a new guided bomb and the advanced cruise missile, as well as new delivery systems. “Beijing has responded to these changes,” Dr. Twomey testified, “and will likely continue to do so over the next decade.” </w:t>
      </w:r>
      <w:r w:rsidRPr="00EB1CE9">
        <w:rPr>
          <w:rStyle w:val="StyleUnderline"/>
        </w:rPr>
        <w:t>China has already re-engineered many of its long-range missiles to carry multiple warheads</w:t>
      </w:r>
      <w:r w:rsidRPr="00C81F4F">
        <w:rPr>
          <w:sz w:val="10"/>
        </w:rPr>
        <w:t xml:space="preserve">, rejecting Mr. Obama’s example — and following Mr. Putin’s. The step troubled analysts because Beijing for decades has known how to miniaturize warheads and put two or more atop a single missile. </w:t>
      </w:r>
      <w:r w:rsidRPr="00EB1CE9">
        <w:rPr>
          <w:rStyle w:val="Emphasis"/>
        </w:rPr>
        <w:t>It turns out that Beijing is discussing an even more ominous step</w:t>
      </w:r>
      <w:r w:rsidRPr="00C81F4F">
        <w:rPr>
          <w:sz w:val="10"/>
        </w:rPr>
        <w:t>. For decades, Washington and Moscow have kept their nuclear forces on high alert so that, in theory, military authorities can fire missiles if networks of radars, satellites and computers detect an incoming strike. The tactic is meant to dodge a crippling blow that might curb or eliminate a nation’s ability to retaliate. Critics see the “launch on warning” tactic as greatly increasing the risk of accidental war. In the past, they note, false alerts have repeatedly brought the world to the brink of disaster</w:t>
      </w:r>
      <w:r w:rsidRPr="00EB1CE9">
        <w:rPr>
          <w:rStyle w:val="StyleUnderline"/>
        </w:rPr>
        <w:t xml:space="preserve">. Last year, the </w:t>
      </w:r>
      <w:r w:rsidRPr="00F643BE">
        <w:rPr>
          <w:rStyle w:val="StyleUnderline"/>
          <w:highlight w:val="cyan"/>
        </w:rPr>
        <w:t>Chinese military declared in an official document that the nation seeks to “improve strategic early warning” for its nuclear forces</w:t>
      </w:r>
      <w:r w:rsidRPr="00EB1CE9">
        <w:rPr>
          <w:rStyle w:val="StyleUnderline"/>
        </w:rPr>
        <w:t>.</w:t>
      </w:r>
      <w:r w:rsidRPr="00C81F4F">
        <w:rPr>
          <w:sz w:val="10"/>
        </w:rPr>
        <w:t xml:space="preserve"> Early this year, the Union of Concerned Scientists, a private group in Cambridge, Mass., that backs arms control, published a </w:t>
      </w:r>
      <w:hyperlink r:id="rId48" w:tooltip="Union of Concerned Scientists report" w:history="1">
        <w:r w:rsidRPr="00C81F4F">
          <w:rPr>
            <w:sz w:val="10"/>
          </w:rPr>
          <w:t>report</w:t>
        </w:r>
      </w:hyperlink>
      <w:r w:rsidRPr="00C81F4F">
        <w:rPr>
          <w:sz w:val="10"/>
        </w:rPr>
        <w:t xml:space="preserve"> on the intensifying launch-on-warning debate. It said the Obama administration’s arms modernizations “are the most prominent external factor influencing Chinese advocates.” Advocates of arms control say their field needs reinvention. They see the counting of warheads and delivery vehicles — the traditional levers — as unsuitable for arresting the development of the new weapons. Mark Gubrud, a nuclear weapons expert at the University of North Carolina, has lobbied for the negotiation of a global flight ban on the testing of hypersonic arms. If work continues, </w:t>
      </w:r>
      <w:hyperlink r:id="rId49" w:history="1">
        <w:r w:rsidRPr="00C81F4F">
          <w:rPr>
            <w:sz w:val="10"/>
          </w:rPr>
          <w:t>he wrote recently</w:t>
        </w:r>
      </w:hyperlink>
      <w:r w:rsidRPr="00C81F4F">
        <w:rPr>
          <w:sz w:val="10"/>
        </w:rPr>
        <w:t>, the maneuverable warheads are likely to become a global reality in the next decade. “The world has failed to put the nuclear genie back in the bottle,” Dr. Gubrud said. “And new genies are now getting loose.”</w:t>
      </w:r>
    </w:p>
    <w:p w14:paraId="25739A6B" w14:textId="77777777" w:rsidR="003E313A" w:rsidRDefault="003E313A" w:rsidP="003E313A">
      <w:pPr>
        <w:pStyle w:val="Heading3"/>
      </w:pPr>
      <w:r>
        <w:t>--xt impact – taiwan / scs</w:t>
      </w:r>
    </w:p>
    <w:p w14:paraId="5EF7AF3F" w14:textId="77777777" w:rsidR="003E313A" w:rsidRDefault="003E313A" w:rsidP="003E313A">
      <w:pPr>
        <w:pStyle w:val="Heading4"/>
      </w:pPr>
      <w:r>
        <w:t>China’s hypersonic development will spur aggression over Taiwan and the SCS</w:t>
      </w:r>
    </w:p>
    <w:p w14:paraId="5F0ADC73" w14:textId="77777777" w:rsidR="003E313A" w:rsidRPr="00563CC3" w:rsidRDefault="003E313A" w:rsidP="003E313A">
      <w:r w:rsidRPr="002D51EC">
        <w:rPr>
          <w:rStyle w:val="Style13ptBold"/>
        </w:rPr>
        <w:t>Kazianis 16</w:t>
      </w:r>
      <w:r>
        <w:t xml:space="preserve">, </w:t>
      </w:r>
      <w:r w:rsidRPr="00563CC3">
        <w:t xml:space="preserve">5-2-2016, Harry J. Kazianis is a Senior Fellow for Defense Policy and Senior Editor for The National Interest. He currently holds several fellowships focusing on national security and defense-related issues, including Senior Fellow (non-resident) at the Nottingham, U.K.-based China Policy Institute, as well as a Fellow for Defense Policy at the Potomac Foundation. "The dangers presented by China’s hypersonic weapons build-up," Asia Times, </w:t>
      </w:r>
      <w:hyperlink r:id="rId50" w:history="1">
        <w:r w:rsidRPr="00563CC3">
          <w:rPr>
            <w:rStyle w:val="Hyperlink"/>
          </w:rPr>
          <w:t>http://atimes.com/2016/05/the-dangers-presented-by-chinas-hypersonic-weapons-build-up/</w:t>
        </w:r>
      </w:hyperlink>
      <w:r w:rsidRPr="00563CC3">
        <w:t xml:space="preserve"> - PJ </w:t>
      </w:r>
    </w:p>
    <w:p w14:paraId="3EB81C71" w14:textId="77777777" w:rsidR="003E313A" w:rsidRDefault="003E313A" w:rsidP="003E313A">
      <w:r w:rsidRPr="00563CC3">
        <w:t>Back just three years ago, in February of 2013, a high-ranking US naval official remarked that China’s People’s Liberation Army (PLA) was preparing to wage, if called upon, what he called “a short sharp war to destroy Japanese forces in the East China Sea …” Capt. James Fanell, then deputy chief of staff intelligence and information operations for PACFLEET, made the remark in reference to training exercises being conducted by China when it came to Japanese holdings in the East China Sea. Such remarks took the press by storm, clearly a sign of the dangers presented by Beijing’s rapid military modernization as well as its constant saber-rattling over the Senkaku Islands. But just like all strategic challenges, threats can evolve — and in the case of the broader Asia-Pacific, the region is a far more dangerous place than it was in 2013.</w:t>
      </w:r>
    </w:p>
    <w:p w14:paraId="3827EDC6" w14:textId="77777777" w:rsidR="003E313A" w:rsidRDefault="003E313A" w:rsidP="003E313A">
      <w:r w:rsidRPr="0028387D">
        <w:rPr>
          <w:sz w:val="16"/>
        </w:rPr>
        <w:t xml:space="preserve"> </w:t>
      </w:r>
      <w:r w:rsidRPr="00E87DF3">
        <w:rPr>
          <w:u w:val="single"/>
        </w:rPr>
        <w:t xml:space="preserve">Indeed, the amount of places that </w:t>
      </w:r>
      <w:r w:rsidRPr="002D51EC">
        <w:rPr>
          <w:highlight w:val="cyan"/>
          <w:u w:val="single"/>
        </w:rPr>
        <w:t>China is now challenging the status quo</w:t>
      </w:r>
      <w:r w:rsidRPr="00E87DF3">
        <w:rPr>
          <w:u w:val="single"/>
        </w:rPr>
        <w:t xml:space="preserve"> — </w:t>
      </w:r>
      <w:r w:rsidRPr="002D51EC">
        <w:rPr>
          <w:highlight w:val="cyan"/>
          <w:u w:val="single"/>
        </w:rPr>
        <w:t>in</w:t>
      </w:r>
      <w:r w:rsidRPr="00E87DF3">
        <w:rPr>
          <w:u w:val="single"/>
        </w:rPr>
        <w:t xml:space="preserve"> the </w:t>
      </w:r>
      <w:r w:rsidRPr="002D51EC">
        <w:rPr>
          <w:highlight w:val="cyan"/>
          <w:u w:val="single"/>
        </w:rPr>
        <w:t>E</w:t>
      </w:r>
      <w:r w:rsidRPr="00E87DF3">
        <w:rPr>
          <w:u w:val="single"/>
        </w:rPr>
        <w:t xml:space="preserve">ast </w:t>
      </w:r>
      <w:r w:rsidRPr="002D51EC">
        <w:rPr>
          <w:highlight w:val="cyan"/>
          <w:u w:val="single"/>
        </w:rPr>
        <w:t>C</w:t>
      </w:r>
      <w:r w:rsidRPr="00E87DF3">
        <w:rPr>
          <w:u w:val="single"/>
        </w:rPr>
        <w:t xml:space="preserve">hina </w:t>
      </w:r>
      <w:r w:rsidRPr="002D51EC">
        <w:rPr>
          <w:highlight w:val="cyan"/>
          <w:u w:val="single"/>
        </w:rPr>
        <w:t>S</w:t>
      </w:r>
      <w:r w:rsidRPr="00E87DF3">
        <w:rPr>
          <w:u w:val="single"/>
        </w:rPr>
        <w:t xml:space="preserve">ea, once again </w:t>
      </w:r>
      <w:r w:rsidRPr="002D51EC">
        <w:rPr>
          <w:highlight w:val="cyan"/>
          <w:u w:val="single"/>
        </w:rPr>
        <w:t>pushing back against Taiwan and in</w:t>
      </w:r>
      <w:r w:rsidRPr="00E87DF3">
        <w:rPr>
          <w:u w:val="single"/>
        </w:rPr>
        <w:t xml:space="preserve"> multiple places within the </w:t>
      </w:r>
      <w:r w:rsidRPr="002D51EC">
        <w:rPr>
          <w:highlight w:val="cyan"/>
          <w:u w:val="single"/>
        </w:rPr>
        <w:t>S</w:t>
      </w:r>
      <w:r w:rsidRPr="00E87DF3">
        <w:rPr>
          <w:u w:val="single"/>
        </w:rPr>
        <w:t xml:space="preserve">outh </w:t>
      </w:r>
      <w:r w:rsidRPr="002D51EC">
        <w:rPr>
          <w:highlight w:val="cyan"/>
          <w:u w:val="single"/>
        </w:rPr>
        <w:t>C</w:t>
      </w:r>
      <w:r w:rsidRPr="00E87DF3">
        <w:rPr>
          <w:u w:val="single"/>
        </w:rPr>
        <w:t xml:space="preserve">hina </w:t>
      </w:r>
      <w:r w:rsidRPr="002D51EC">
        <w:rPr>
          <w:highlight w:val="cyan"/>
          <w:u w:val="single"/>
        </w:rPr>
        <w:t>S</w:t>
      </w:r>
      <w:r w:rsidRPr="00E87DF3">
        <w:rPr>
          <w:u w:val="single"/>
        </w:rPr>
        <w:t xml:space="preserve">ea — is a troubling sign of not only Beijing’s reckless approach towards its neighbors, but </w:t>
      </w:r>
      <w:r w:rsidRPr="002D51EC">
        <w:rPr>
          <w:highlight w:val="cyan"/>
          <w:u w:val="single"/>
        </w:rPr>
        <w:t>further evidence of an unyielding quest to dominate the region all the way</w:t>
      </w:r>
      <w:r w:rsidRPr="00E87DF3">
        <w:rPr>
          <w:u w:val="single"/>
        </w:rPr>
        <w:t xml:space="preserve"> to the first and likely second-island chains.</w:t>
      </w:r>
      <w:r w:rsidRPr="0028387D">
        <w:rPr>
          <w:sz w:val="16"/>
        </w:rPr>
        <w:t xml:space="preserve"> So what would be the instruments used to wage such a short, sharp war in any of these above contested bodies of water if the unthinkable occurred? </w:t>
      </w:r>
      <w:r w:rsidRPr="002D51EC">
        <w:rPr>
          <w:highlight w:val="cyan"/>
          <w:u w:val="single"/>
        </w:rPr>
        <w:t>The most likely weapon</w:t>
      </w:r>
      <w:r w:rsidRPr="0028387D">
        <w:rPr>
          <w:u w:val="single"/>
        </w:rPr>
        <w:t xml:space="preserve"> of choice </w:t>
      </w:r>
      <w:r w:rsidRPr="002D51EC">
        <w:rPr>
          <w:highlight w:val="cyan"/>
          <w:u w:val="single"/>
        </w:rPr>
        <w:t>would be China’s</w:t>
      </w:r>
      <w:r w:rsidRPr="0028387D">
        <w:rPr>
          <w:u w:val="single"/>
        </w:rPr>
        <w:t xml:space="preserve"> much discussed anti-access/area-denial strategy </w:t>
      </w:r>
      <w:r w:rsidRPr="002D51EC">
        <w:rPr>
          <w:highlight w:val="cyan"/>
          <w:u w:val="single"/>
        </w:rPr>
        <w:t>(A2/AD)</w:t>
      </w:r>
      <w:r w:rsidRPr="002D51EC">
        <w:rPr>
          <w:sz w:val="16"/>
          <w:highlight w:val="cyan"/>
        </w:rPr>
        <w:t>.</w:t>
      </w:r>
      <w:r w:rsidRPr="0028387D">
        <w:rPr>
          <w:sz w:val="16"/>
        </w:rPr>
        <w:t xml:space="preserve"> Such a strategy — loaded with various scores of cruise and ballistic missiles — would rain down on allied bases throughout the first island chain all the way to Guam as well as on any incoming US naval assets in the region and deploying to any possible combat zone China would conceivably want to wage war in. Various experts within the Pentagon that I have spoken to personally over the last several years worry Washington is not ready for the challenges presented by an asymmetric Chinese strategy that has been crafted to cause large losses of men and material very quickly or, what Beijing ultimately hopes for, an America deterred by the scale of the A2/AD threat that stands down — abandoning critical allies in the process. China hopes to win quickly … or simply not fight at all. A mysterious weapon: Unfortunately for Washington, </w:t>
      </w:r>
      <w:r w:rsidRPr="002D51EC">
        <w:rPr>
          <w:highlight w:val="cyan"/>
          <w:u w:val="single"/>
        </w:rPr>
        <w:t>China’s</w:t>
      </w:r>
      <w:r w:rsidRPr="0028387D">
        <w:rPr>
          <w:u w:val="single"/>
        </w:rPr>
        <w:t xml:space="preserve"> A2/AD </w:t>
      </w:r>
      <w:r w:rsidRPr="002D51EC">
        <w:rPr>
          <w:highlight w:val="cyan"/>
          <w:u w:val="single"/>
        </w:rPr>
        <w:t>strategy is</w:t>
      </w:r>
      <w:r w:rsidRPr="0028387D">
        <w:rPr>
          <w:u w:val="single"/>
        </w:rPr>
        <w:t xml:space="preserve"> about to become even </w:t>
      </w:r>
      <w:r w:rsidRPr="002D51EC">
        <w:rPr>
          <w:highlight w:val="cyan"/>
          <w:u w:val="single"/>
        </w:rPr>
        <w:t>more deadly</w:t>
      </w:r>
      <w:r w:rsidRPr="0028387D">
        <w:rPr>
          <w:u w:val="single"/>
        </w:rPr>
        <w:t xml:space="preserve"> — </w:t>
      </w:r>
      <w:r w:rsidRPr="002D51EC">
        <w:rPr>
          <w:highlight w:val="cyan"/>
          <w:u w:val="single"/>
        </w:rPr>
        <w:t>thanks to</w:t>
      </w:r>
      <w:r w:rsidRPr="0028387D">
        <w:rPr>
          <w:u w:val="single"/>
        </w:rPr>
        <w:t xml:space="preserve"> the growing sophistication of Beijing’s </w:t>
      </w:r>
      <w:r w:rsidRPr="002D51EC">
        <w:rPr>
          <w:highlight w:val="cyan"/>
          <w:u w:val="single"/>
        </w:rPr>
        <w:t>hypersonic</w:t>
      </w:r>
      <w:r w:rsidRPr="0028387D">
        <w:rPr>
          <w:u w:val="single"/>
        </w:rPr>
        <w:t xml:space="preserve"> weapons program</w:t>
      </w:r>
      <w:r w:rsidRPr="0028387D">
        <w:rPr>
          <w:sz w:val="16"/>
        </w:rPr>
        <w:t xml:space="preserve">, or in layman’s terms, missiles that can move 5 more times faster than the speed of sound (Mach 5+). Artist's conception of Chinese WU-14 hypersonic glide vehicle Artist’s conception of Chinese WU-14 hypersonic glide vehicle Such weapons are not exactly new and have been sought after by various nations like Russia as well as India for some time now. </w:t>
      </w:r>
      <w:r w:rsidRPr="0028387D">
        <w:rPr>
          <w:u w:val="single"/>
        </w:rPr>
        <w:t xml:space="preserve">But with Beijing now having tested such systems on seven different occasions, </w:t>
      </w:r>
      <w:r w:rsidRPr="002D51EC">
        <w:rPr>
          <w:highlight w:val="cyan"/>
          <w:u w:val="single"/>
        </w:rPr>
        <w:t>America must now consider the possibility that</w:t>
      </w:r>
      <w:r w:rsidRPr="0028387D">
        <w:rPr>
          <w:u w:val="single"/>
        </w:rPr>
        <w:t xml:space="preserve"> in the next few years </w:t>
      </w:r>
      <w:r w:rsidRPr="002D51EC">
        <w:rPr>
          <w:highlight w:val="cyan"/>
          <w:u w:val="single"/>
        </w:rPr>
        <w:t>Washington and its allies will face</w:t>
      </w:r>
      <w:r w:rsidRPr="0028387D">
        <w:rPr>
          <w:u w:val="single"/>
        </w:rPr>
        <w:t xml:space="preserve"> considerable </w:t>
      </w:r>
      <w:r w:rsidRPr="002D51EC">
        <w:rPr>
          <w:highlight w:val="cyan"/>
        </w:rPr>
        <w:t>challenges in any sort of kinetic conflict with Beijing</w:t>
      </w:r>
      <w:r w:rsidRPr="002D51EC">
        <w:rPr>
          <w:highlight w:val="cyan"/>
          <w:u w:val="single"/>
        </w:rPr>
        <w:t xml:space="preserve"> — a conflict that</w:t>
      </w:r>
      <w:r w:rsidRPr="0028387D">
        <w:rPr>
          <w:u w:val="single"/>
        </w:rPr>
        <w:t xml:space="preserve"> could see missiles moving at incredible speeds that </w:t>
      </w:r>
      <w:r w:rsidRPr="002D51EC">
        <w:rPr>
          <w:highlight w:val="cyan"/>
          <w:u w:val="single"/>
        </w:rPr>
        <w:t>will present tremendous problems for allied planners</w:t>
      </w:r>
      <w:r w:rsidRPr="0028387D">
        <w:rPr>
          <w:u w:val="single"/>
        </w:rPr>
        <w:t>.</w:t>
      </w:r>
      <w:r>
        <w:rPr>
          <w:u w:val="single"/>
        </w:rPr>
        <w:t xml:space="preserve"> </w:t>
      </w:r>
      <w:r w:rsidRPr="0028387D">
        <w:rPr>
          <w:sz w:val="16"/>
        </w:rPr>
        <w:t>Up until recently, we have known little about the nature of China’s hypersonics program. Thanks to the great reporting of Bill Gertz at The Washington Free Beacon/Washington Times and others, we have been provided a small window into the frequency and nature of Beijing’s efforts–efforts that seem to be on par or possibly even surpass current US efforts.</w:t>
      </w:r>
    </w:p>
    <w:p w14:paraId="6ED98CC9" w14:textId="77777777" w:rsidR="003E313A" w:rsidRDefault="003E313A" w:rsidP="003E313A"/>
    <w:p w14:paraId="2AFADC47" w14:textId="77777777" w:rsidR="003E313A" w:rsidRDefault="003E313A" w:rsidP="003E313A">
      <w:pPr>
        <w:pStyle w:val="Heading2"/>
      </w:pPr>
      <w:r>
        <w:t>ADV – Modernization</w:t>
      </w:r>
    </w:p>
    <w:p w14:paraId="74E160F0" w14:textId="77777777" w:rsidR="003E313A" w:rsidRPr="00D61B82" w:rsidRDefault="003E313A" w:rsidP="003E313A">
      <w:pPr>
        <w:pStyle w:val="Heading3"/>
      </w:pPr>
      <w:r>
        <w:t>1ac modernization</w:t>
      </w:r>
    </w:p>
    <w:p w14:paraId="0550CC87" w14:textId="77777777" w:rsidR="003E313A" w:rsidRPr="00765E4D" w:rsidRDefault="003E313A" w:rsidP="003E313A">
      <w:pPr>
        <w:pStyle w:val="Heading4"/>
      </w:pPr>
      <w:r>
        <w:t>Chinese strategic modernization is targeted at defeating BMD – magnifies security dilemmas and makes miscalculation and nuclear war likely</w:t>
      </w:r>
    </w:p>
    <w:p w14:paraId="07C31BE8" w14:textId="77777777" w:rsidR="003E313A" w:rsidRPr="00765E4D" w:rsidRDefault="003E313A" w:rsidP="003E313A">
      <w:r w:rsidRPr="00765E4D">
        <w:rPr>
          <w:rStyle w:val="Style13ptBold"/>
        </w:rPr>
        <w:t>Twomey 9 </w:t>
      </w:r>
      <w:r w:rsidRPr="00765E4D">
        <w:t xml:space="preserve">(Christopher, co-directs the Center for Contemporary Conflict and is an assistant professor in the Department of National Security Affairs, both at the Naval Postgraduate School, Monterey, California, Arms Control Association, Chinese-U.S. Strategic Affairs: Dangerous Dynamism, </w:t>
      </w:r>
      <w:r>
        <w:t xml:space="preserve">2009, </w:t>
      </w:r>
      <w:r w:rsidRPr="00765E4D">
        <w:t>http://www.armscontrol.org/act/2009_01-02/chin</w:t>
      </w:r>
      <w:r>
        <w:t>a_us_dangerous_dynamism#Twomey)</w:t>
      </w:r>
    </w:p>
    <w:p w14:paraId="631243FC" w14:textId="77777777" w:rsidR="003E313A" w:rsidRPr="00765E4D" w:rsidRDefault="003E313A" w:rsidP="003E313A">
      <w:pPr>
        <w:rPr>
          <w:rStyle w:val="StyleUnderline"/>
        </w:rPr>
      </w:pPr>
      <w:r w:rsidRPr="00765E4D">
        <w:rPr>
          <w:sz w:val="16"/>
        </w:rPr>
        <w:t xml:space="preserve">China and the United States are not in a strategic weapons arms race. </w:t>
      </w:r>
      <w:r w:rsidRPr="00765E4D">
        <w:rPr>
          <w:rStyle w:val="StyleUnderline"/>
        </w:rPr>
        <w:t>Nonetheless, their modernization and sizing decisions increasingly are framed with the other in mind. Nuclear weapons are at the core of this interlocking pattern of development. In particular, China is the only permanent member of the UN Security Council expanding its arsenal; it is also enhancing its arsenal.</w:t>
      </w:r>
      <w:r w:rsidRPr="00765E4D">
        <w:rPr>
          <w:sz w:val="16"/>
        </w:rPr>
        <w:t xml:space="preserve"> </w:t>
      </w:r>
      <w:r w:rsidRPr="00765E4D">
        <w:rPr>
          <w:rStyle w:val="StyleUnderline"/>
        </w:rPr>
        <w:t xml:space="preserve">The basic facts of Chinese strategic modernization are well known, if the details remain frustratingly opaque. China is deploying </w:t>
      </w:r>
      <w:r w:rsidRPr="00D02716">
        <w:rPr>
          <w:rStyle w:val="Emphasis"/>
        </w:rPr>
        <w:t>road-mobile</w:t>
      </w:r>
      <w:r w:rsidRPr="00765E4D">
        <w:rPr>
          <w:rStyle w:val="StyleUnderline"/>
        </w:rPr>
        <w:t xml:space="preserve">, solid-fueled missiles, giving it a heighted degree of security in its </w:t>
      </w:r>
      <w:r w:rsidRPr="00D02716">
        <w:rPr>
          <w:rStyle w:val="Emphasis"/>
        </w:rPr>
        <w:t>second-strike capability</w:t>
      </w:r>
      <w:r w:rsidRPr="00765E4D">
        <w:rPr>
          <w:rStyle w:val="StyleUnderline"/>
        </w:rPr>
        <w:t xml:space="preserve">. It is beginning to deploy </w:t>
      </w:r>
      <w:r w:rsidRPr="00D02716">
        <w:rPr>
          <w:rStyle w:val="Emphasis"/>
        </w:rPr>
        <w:t>ballistic missile submarines</w:t>
      </w:r>
      <w:r w:rsidRPr="00765E4D">
        <w:rPr>
          <w:rStyle w:val="StyleUnderline"/>
        </w:rPr>
        <w:t xml:space="preserve"> (SSBNs). It is researching a wide range of warhead and delivery systems technologies that will lead to increased accuracy and, more pointedly, </w:t>
      </w:r>
      <w:r w:rsidRPr="00D02716">
        <w:rPr>
          <w:rStyle w:val="Emphasis"/>
        </w:rPr>
        <w:t>increased penetration against ballistic missile defenses</w:t>
      </w:r>
      <w:r w:rsidRPr="00765E4D">
        <w:rPr>
          <w:rStyle w:val="StyleUnderline"/>
        </w:rPr>
        <w:t>.</w:t>
      </w:r>
      <w:r w:rsidRPr="00765E4D">
        <w:rPr>
          <w:sz w:val="16"/>
        </w:rPr>
        <w:t xml:space="preserve"> The size of China's deliverable arsenal against the United States will undoubtedly increase beyond the few dozen that it possessed recently.[1] </w:t>
      </w:r>
      <w:r w:rsidRPr="00765E4D">
        <w:rPr>
          <w:rStyle w:val="StyleUnderline"/>
        </w:rPr>
        <w:t xml:space="preserve">The pace of growth thus far has been moderate, although China has only recently developed reliable, survivable delivery systems. The final endpoint remains mired in opacity and uncertainty, although </w:t>
      </w:r>
      <w:r w:rsidRPr="00D02716">
        <w:rPr>
          <w:rStyle w:val="Emphasis"/>
        </w:rPr>
        <w:t>several score of deliverable warheads seems likely</w:t>
      </w:r>
      <w:r w:rsidRPr="00765E4D">
        <w:rPr>
          <w:rStyle w:val="StyleUnderline"/>
        </w:rPr>
        <w:t xml:space="preserve"> for the near term. </w:t>
      </w:r>
      <w:r w:rsidRPr="00765E4D">
        <w:rPr>
          <w:sz w:val="16"/>
        </w:rPr>
        <w:t>These developments on the strategic side are coupled with elements of conventional modernization that impinge on the strategic balance.[2]  The relevant issue, however, is not simply an evaluation of the Chinese modernization program, but rather an evaluation of the interaction of that modernization with U.S. capabilities and interests. U.S. capabilities are also changing. Under the provisions of START and SORT, the United States has continued to engage in quantitative reductions of its operational nuclear arsenal. At the same, there is ongoing updating of warhead guidance and fusing systems. Ballistic missile defense systems of a variety of footprints are being deployed. The U.S. SSBN force now leans more toward the Pacific than the Atlantic, reversing the Cold War deployment. Guam's capacity to support heavy bombers and attack submarines has been enhanced. Furthermore, advances in U.S. conventional weaponry have been so substantial that they too promise strategic effects: prompt global strike holds out the promise of a U.S. weapon on target anywhere in the world in less than an hour and B-2s with highly accurate weapons can sustain strategic effects over a campaign.  What are the concerns posed by these two programs of dynamic strategic arsenals? Most centrally, the development of the strategic forces detailed above has increasingly assumed an interlocked form. The U.S. revolution in precision guided munitions was followed by an emphasis on mobility in the Chinese missile force. U.S. missile defense systems have clearly spurred an emphasis on countermeasures in China's ICBM force and quantitative buildups in its regional missile arsenals.[3] Beijing's new submarine-based forces further enhance the security of China's second-strike capability in the face of a potential U.S. strike but are likely to lead to increased attention to anti-submarine warfare in the United States. China's recent anti-satellite test provoked a U.S. demonstration of similar capabilities. </w:t>
      </w:r>
      <w:r w:rsidRPr="00765E4D">
        <w:rPr>
          <w:rStyle w:val="StyleUnderline"/>
        </w:rPr>
        <w:t xml:space="preserve">Such reciprocal responses have the potential to move toward a </w:t>
      </w:r>
      <w:r w:rsidRPr="00D02716">
        <w:rPr>
          <w:rStyle w:val="Emphasis"/>
        </w:rPr>
        <w:t>tightly coupled arms race</w:t>
      </w:r>
      <w:r w:rsidRPr="00765E4D">
        <w:rPr>
          <w:rStyle w:val="StyleUnderline"/>
        </w:rPr>
        <w:t xml:space="preserve"> and certainly have </w:t>
      </w:r>
      <w:r w:rsidRPr="00D02716">
        <w:rPr>
          <w:rStyle w:val="Emphasis"/>
        </w:rPr>
        <w:t>already worsened threat perceptions</w:t>
      </w:r>
      <w:r w:rsidRPr="00765E4D">
        <w:rPr>
          <w:rStyle w:val="StyleUnderline"/>
        </w:rPr>
        <w:t xml:space="preserve"> on each side. The potential for conflict is not simply that of </w:t>
      </w:r>
      <w:r w:rsidRPr="00D02716">
        <w:rPr>
          <w:rStyle w:val="Emphasis"/>
        </w:rPr>
        <w:t>inadvertent escalation</w:t>
      </w:r>
      <w:r w:rsidRPr="00765E4D">
        <w:rPr>
          <w:rStyle w:val="StyleUnderline"/>
        </w:rPr>
        <w:t xml:space="preserve">; there are </w:t>
      </w:r>
      <w:r w:rsidRPr="00D02716">
        <w:rPr>
          <w:rStyle w:val="Emphasis"/>
        </w:rPr>
        <w:t>conflicts of interests</w:t>
      </w:r>
      <w:r w:rsidRPr="00765E4D">
        <w:rPr>
          <w:rStyle w:val="StyleUnderline"/>
        </w:rPr>
        <w:t xml:space="preserve"> between the two. Heightening threat perceptions in that context </w:t>
      </w:r>
      <w:r w:rsidRPr="00D02716">
        <w:rPr>
          <w:rStyle w:val="Emphasis"/>
        </w:rPr>
        <w:t>greatly complicates diplomacy</w:t>
      </w:r>
      <w:r w:rsidRPr="00765E4D">
        <w:rPr>
          <w:rStyle w:val="StyleUnderline"/>
        </w:rPr>
        <w:t>.  Further, the dangers of inadvertent escalation have been exacerbated by some of these moves</w:t>
      </w:r>
      <w:r w:rsidRPr="00765E4D">
        <w:rPr>
          <w:sz w:val="16"/>
        </w:rPr>
        <w:t xml:space="preserve">. </w:t>
      </w:r>
      <w:r w:rsidRPr="00D02716">
        <w:rPr>
          <w:rStyle w:val="StyleUnderline"/>
        </w:rPr>
        <w:t xml:space="preserve">Chinese SSBN deployment will </w:t>
      </w:r>
      <w:r w:rsidRPr="00D02716">
        <w:rPr>
          <w:rStyle w:val="Emphasis"/>
        </w:rPr>
        <w:t>stress an untested command-and-control system</w:t>
      </w:r>
      <w:r w:rsidRPr="00765E4D">
        <w:rPr>
          <w:sz w:val="16"/>
        </w:rPr>
        <w:t xml:space="preserve">. </w:t>
      </w:r>
      <w:r w:rsidRPr="00765E4D">
        <w:rPr>
          <w:rStyle w:val="StyleUnderline"/>
        </w:rPr>
        <w:t xml:space="preserve">Similar dangers in the Cold War were mitigated, although not entirely overcome, over a period of decades of development of personnel and technical solutions. China appears to have </w:t>
      </w:r>
      <w:r w:rsidRPr="00D02716">
        <w:rPr>
          <w:rStyle w:val="Emphasis"/>
        </w:rPr>
        <w:t>few such controls in place today</w:t>
      </w:r>
      <w:r w:rsidRPr="00765E4D">
        <w:rPr>
          <w:rStyle w:val="StyleUnderline"/>
        </w:rPr>
        <w:t xml:space="preserve">. U.S. deployment of highly accurate nuclear warheads is consistent with a first-strike doctrine and seems sized for threats larger than "rogue" nations. These too would </w:t>
      </w:r>
      <w:r w:rsidRPr="00D02716">
        <w:rPr>
          <w:rStyle w:val="Emphasis"/>
        </w:rPr>
        <w:t>undermine stability in an intense crisis</w:t>
      </w:r>
      <w:r>
        <w:rPr>
          <w:rStyle w:val="StyleUnderline"/>
        </w:rPr>
        <w:t>.</w:t>
      </w:r>
    </w:p>
    <w:p w14:paraId="4EC6F6EF" w14:textId="77777777" w:rsidR="003E313A" w:rsidRPr="00765E4D" w:rsidRDefault="003E313A" w:rsidP="003E313A">
      <w:pPr>
        <w:rPr>
          <w:sz w:val="16"/>
        </w:rPr>
      </w:pPr>
    </w:p>
    <w:p w14:paraId="41FC073D" w14:textId="77777777" w:rsidR="003E313A" w:rsidRPr="005A02B4" w:rsidRDefault="003E313A" w:rsidP="003E313A">
      <w:pPr>
        <w:pStyle w:val="Heading4"/>
      </w:pPr>
      <w:r>
        <w:t>Particularly, BMD concerns are driving SLBM development</w:t>
      </w:r>
    </w:p>
    <w:p w14:paraId="7CAE95E2" w14:textId="77777777" w:rsidR="003E313A" w:rsidRPr="005A02B4" w:rsidRDefault="003E313A" w:rsidP="003E313A">
      <w:r w:rsidRPr="005A02B4">
        <w:rPr>
          <w:rStyle w:val="Style13ptBold"/>
        </w:rPr>
        <w:t>Cunningham and Fravel ‘15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51" w:history="1">
        <w:r w:rsidRPr="005A02B4">
          <w:rPr>
            <w:rStyle w:val="Hyperlink"/>
          </w:rPr>
          <w:t>http://www.mitpressjournals.org/doi/pdf/10.1162/ISEC_a_00215</w:t>
        </w:r>
      </w:hyperlink>
      <w:r w:rsidRPr="005A02B4">
        <w:t xml:space="preserve"> wesle</w:t>
      </w:r>
    </w:p>
    <w:p w14:paraId="50B9006D" w14:textId="77777777" w:rsidR="003E313A" w:rsidRPr="000873CF" w:rsidRDefault="003E313A" w:rsidP="003E313A">
      <w:pPr>
        <w:rPr>
          <w:sz w:val="16"/>
        </w:rPr>
      </w:pPr>
      <w:r w:rsidRPr="000873CF">
        <w:rPr>
          <w:sz w:val="16"/>
        </w:rPr>
        <w:t>The Science of Military Strategy indicates that China will increase the size and sophistication of its ICBM force. Alluding to the United States, the book notes that “the geographic distance between China and its principal strategic opponent and nuclear counterattack adversary determines that the main component of the Second Artillery’s nuclear missiles should be ICBMs. Increasing the number of ICBMs is a key way for the Second Artillery to increase its nuclear counterattack effectiveness.” In addition, the book highlights missile defenses as the main reason for doing so. As the authors write, “It is an essential requirement that Chinese missiles are able to sufficiently and effectively penetrate the interceptors of an adversary’s missile defense system and inflict real, destructive consequences on that adversary. Therefore, the Second Artillery must emphasize survivability and penetrability in the development of its missile forces.”83 The book notes the need to develop fast mobile launchers, gliders, and multiple warheads as well as newer missiles. With such enhancements, “China can strengthen the effectiveness of its nuclear counterattack due to overall improvements in the survivability and penetrability of its nuclear missiles.”84 Similarly, China’s 2015 defense white paper stated that China would “improve strategic early warning, command and control, missile penetration, rapid reaction, and survivability and protection” of its nuclear forces.85</w:t>
      </w:r>
      <w:r>
        <w:rPr>
          <w:sz w:val="16"/>
        </w:rPr>
        <w:t xml:space="preserve"> </w:t>
      </w:r>
      <w:r w:rsidRPr="000873CF">
        <w:rPr>
          <w:sz w:val="16"/>
        </w:rPr>
        <w:t>China is acting on these requirements. In 2014 the U.S. Department of Defense reported that China is developing a new mobile ICBM, the DF-41, which is “possibly capable of carrying multiple independently targetable reentry vehicles.”86 As noted earlier, China’s nuclear arsenal now includes a MIRVed variant of the DF-5.87 The kind of strategic warning improvements China will pursue remains unclear. At the moment, China’s long-range air defense system “offers limited capability against ballistic missiles,” particularly with shorter ranges, and China currently lacks a space-based early warning system.88</w:t>
      </w:r>
      <w:r>
        <w:rPr>
          <w:sz w:val="16"/>
        </w:rPr>
        <w:t xml:space="preserve"> </w:t>
      </w:r>
      <w:r w:rsidRPr="005A02B4">
        <w:rPr>
          <w:rStyle w:val="StyleUnderline"/>
        </w:rPr>
        <w:t xml:space="preserve">China’s </w:t>
      </w:r>
      <w:r w:rsidRPr="00225D6B">
        <w:rPr>
          <w:rStyle w:val="Emphasis"/>
        </w:rPr>
        <w:t>desire to defeat</w:t>
      </w:r>
      <w:r w:rsidRPr="005A02B4">
        <w:rPr>
          <w:rStyle w:val="StyleUnderline"/>
        </w:rPr>
        <w:t xml:space="preserve"> U.S.</w:t>
      </w:r>
      <w:r w:rsidRPr="000873CF">
        <w:rPr>
          <w:sz w:val="16"/>
        </w:rPr>
        <w:t xml:space="preserve"> </w:t>
      </w:r>
      <w:r w:rsidRPr="005A02B4">
        <w:rPr>
          <w:rStyle w:val="Emphasis"/>
        </w:rPr>
        <w:t>b</w:t>
      </w:r>
      <w:r w:rsidRPr="000873CF">
        <w:rPr>
          <w:sz w:val="16"/>
        </w:rPr>
        <w:t xml:space="preserve">allistic </w:t>
      </w:r>
      <w:r w:rsidRPr="005A02B4">
        <w:rPr>
          <w:rStyle w:val="Emphasis"/>
        </w:rPr>
        <w:t>m</w:t>
      </w:r>
      <w:r w:rsidRPr="000873CF">
        <w:rPr>
          <w:sz w:val="16"/>
        </w:rPr>
        <w:t xml:space="preserve">issile </w:t>
      </w:r>
      <w:r w:rsidRPr="005A02B4">
        <w:rPr>
          <w:rStyle w:val="Emphasis"/>
        </w:rPr>
        <w:t>d</w:t>
      </w:r>
      <w:r w:rsidRPr="000873CF">
        <w:rPr>
          <w:sz w:val="16"/>
        </w:rPr>
        <w:t xml:space="preserve">efenses </w:t>
      </w:r>
      <w:r w:rsidRPr="005A02B4">
        <w:rPr>
          <w:rStyle w:val="StyleUnderline"/>
        </w:rPr>
        <w:t xml:space="preserve">creates a </w:t>
      </w:r>
      <w:r w:rsidRPr="00225D6B">
        <w:rPr>
          <w:rStyle w:val="Emphasis"/>
        </w:rPr>
        <w:t>strong rationale for its SSBN program</w:t>
      </w:r>
      <w:r w:rsidRPr="000873CF">
        <w:rPr>
          <w:sz w:val="16"/>
        </w:rPr>
        <w:t xml:space="preserve">. Nevertheless, strategic, technological, operational, and organizational hurdles prevent a sea-based deterrent from becoming China’s most survivable nuclear delivery system even if the navy soon starts deterrent patrols.89 Chinese perceptions of the SSBN force are mixed. On the one hand, </w:t>
      </w:r>
      <w:r w:rsidRPr="00225D6B">
        <w:rPr>
          <w:rStyle w:val="StyleUnderline"/>
        </w:rPr>
        <w:t xml:space="preserve">it is viewed as strengthening China’s deterrent by </w:t>
      </w:r>
      <w:r w:rsidRPr="00225D6B">
        <w:rPr>
          <w:rStyle w:val="Emphasis"/>
        </w:rPr>
        <w:t>increasing survivability</w:t>
      </w:r>
      <w:r w:rsidRPr="00225D6B">
        <w:rPr>
          <w:rStyle w:val="StyleUnderline"/>
        </w:rPr>
        <w:t xml:space="preserve"> and </w:t>
      </w:r>
      <w:r w:rsidRPr="00225D6B">
        <w:rPr>
          <w:rStyle w:val="Emphasis"/>
        </w:rPr>
        <w:t>penetrating missile defenses</w:t>
      </w:r>
      <w:r w:rsidRPr="000873CF">
        <w:rPr>
          <w:sz w:val="16"/>
        </w:rPr>
        <w:t>. As the Science of Military Strategy explains, “</w:t>
      </w:r>
      <w:r w:rsidRPr="000873CF">
        <w:rPr>
          <w:rStyle w:val="StyleUnderline"/>
        </w:rPr>
        <w:t>Faced with the objective situation of the United States and countries on China’s periphery actively developing missile defenses, developing China’s sea-based deterrent force is significant for the reliability, credibility, and effectiveness of protecting China’s nuclear deterrent and counterstrike capabilities</w:t>
      </w:r>
      <w:r w:rsidRPr="000873CF">
        <w:rPr>
          <w:sz w:val="16"/>
        </w:rPr>
        <w:t xml:space="preserve">.”90 Although </w:t>
      </w:r>
      <w:r w:rsidRPr="000873CF">
        <w:rPr>
          <w:rStyle w:val="StyleUnderline"/>
        </w:rPr>
        <w:t>submarine-launched ballistic missiles can be used to overcome missile defenses</w:t>
      </w:r>
      <w:r w:rsidRPr="000873CF">
        <w:rPr>
          <w:sz w:val="16"/>
        </w:rPr>
        <w:t xml:space="preserve">,91 many interlocutors acknowledged the vulnerability of China’s SSBNs to U.S and Japanese antisubmarine warfare (ASW) capabilities.92 One interlocutor noted that, because of their vulnerability, SSBNs would add nothing to China’s deterrent and that several more decades of development were needed for Chinese SSBNs to be sufficiently quiet underwater.93 Such concerns reflect long-standing debates within China about the advantages of SSBNs for survivability and penetrability, and the disadvantage of vulnerability to hostile ASW.94 As the Science of Military Strategy explains, </w:t>
      </w:r>
      <w:r w:rsidRPr="005A02B4">
        <w:rPr>
          <w:rStyle w:val="StyleUnderline"/>
        </w:rPr>
        <w:t xml:space="preserve">China’s current SSBN force “has significant shortcomings in terms of both scale and quality, compared to developed countries.” </w:t>
      </w:r>
      <w:r w:rsidRPr="000873CF">
        <w:rPr>
          <w:sz w:val="16"/>
        </w:rPr>
        <w:t xml:space="preserve">Furthermore, </w:t>
      </w:r>
      <w:r w:rsidRPr="005A02B4">
        <w:rPr>
          <w:rStyle w:val="StyleUnderline"/>
        </w:rPr>
        <w:t xml:space="preserve">the navy “should speed up its research and fielding of new type strategic nuclear submarines to form a sea-based nuclear counterattack combat capability with a certain scale </w:t>
      </w:r>
      <w:r w:rsidRPr="000873CF">
        <w:rPr>
          <w:sz w:val="16"/>
        </w:rPr>
        <w:t>(yiding guimo).”95</w:t>
      </w:r>
    </w:p>
    <w:p w14:paraId="64524337" w14:textId="77777777" w:rsidR="003E313A" w:rsidRDefault="003E313A" w:rsidP="003E313A"/>
    <w:p w14:paraId="42E98B38" w14:textId="77777777" w:rsidR="003E313A" w:rsidRPr="00570FAE" w:rsidRDefault="003E313A" w:rsidP="003E313A">
      <w:pPr>
        <w:pStyle w:val="Heading4"/>
      </w:pPr>
      <w:r>
        <w:t>That spurs territorial aggression</w:t>
      </w:r>
    </w:p>
    <w:p w14:paraId="148EAEF3" w14:textId="77777777" w:rsidR="003E313A" w:rsidRPr="006D0AF7" w:rsidRDefault="003E313A" w:rsidP="003E313A">
      <w:pPr>
        <w:rPr>
          <w:sz w:val="16"/>
        </w:rPr>
      </w:pPr>
      <w:r w:rsidRPr="000873CF">
        <w:rPr>
          <w:rStyle w:val="Style13ptBold"/>
        </w:rPr>
        <w:t>Axe 16</w:t>
      </w:r>
      <w:r w:rsidRPr="00570FAE">
        <w:t xml:space="preserve"> </w:t>
      </w:r>
      <w:r w:rsidRPr="00EC4200">
        <w:t>– 5/19/16 (David Axe, reporter, graphic novelist, and author, attended University of South Carolina-Columbia and Furman University, “China’s Nuclear Subs</w:t>
      </w:r>
      <w:r>
        <w:t xml:space="preserve"> Are Ready to Terrorize the Sea</w:t>
      </w:r>
      <w:r w:rsidRPr="00EC4200">
        <w:t>,</w:t>
      </w:r>
      <w:r>
        <w:t>”</w:t>
      </w:r>
      <w:r w:rsidRPr="00EC4200">
        <w:t xml:space="preserve"> http://www.thedailybeast.com/contributors/david-axe.html)</w:t>
      </w:r>
      <w:r w:rsidRPr="006D0AF7">
        <w:rPr>
          <w:sz w:val="16"/>
        </w:rPr>
        <w:t xml:space="preserve"> </w:t>
      </w:r>
      <w:r>
        <w:rPr>
          <w:sz w:val="16"/>
        </w:rPr>
        <w:t>-AN</w:t>
      </w:r>
    </w:p>
    <w:p w14:paraId="40DA5E51" w14:textId="77777777" w:rsidR="003E313A" w:rsidRPr="000873CF" w:rsidRDefault="003E313A" w:rsidP="003E313A">
      <w:pPr>
        <w:rPr>
          <w:sz w:val="16"/>
        </w:rPr>
      </w:pPr>
      <w:r w:rsidRPr="00D02716">
        <w:rPr>
          <w:rStyle w:val="StyleUnderline"/>
        </w:rPr>
        <w:t xml:space="preserve">Beijing will soon be able to launch nuclear missiles from the sea. And that’s going to </w:t>
      </w:r>
      <w:r w:rsidRPr="00D02716">
        <w:rPr>
          <w:rStyle w:val="Emphasis"/>
        </w:rPr>
        <w:t>make it harder to deter</w:t>
      </w:r>
      <w:r w:rsidRPr="00D02716">
        <w:rPr>
          <w:rStyle w:val="StyleUnderline"/>
        </w:rPr>
        <w:t xml:space="preserve"> any future </w:t>
      </w:r>
      <w:r w:rsidRPr="00D02716">
        <w:rPr>
          <w:rStyle w:val="Emphasis"/>
        </w:rPr>
        <w:t>Chinese aggression.</w:t>
      </w:r>
      <w:r w:rsidRPr="00D02716">
        <w:rPr>
          <w:sz w:val="16"/>
        </w:rPr>
        <w:t xml:space="preserve"> China’s about to join an exclusive club for nuclear powers. After decades of development, </w:t>
      </w:r>
      <w:r w:rsidRPr="00D02716">
        <w:rPr>
          <w:rStyle w:val="StyleUnderline"/>
        </w:rPr>
        <w:t>2016 could be the year the Chinese navy finally sends its ballistic-missile submarines—“SSBN”</w:t>
      </w:r>
      <w:r w:rsidRPr="00D02716">
        <w:rPr>
          <w:sz w:val="16"/>
        </w:rPr>
        <w:t xml:space="preserve"> is the Pentagon’s designation—to sea for the first time for operational patrols with live, nuclear-tipped rockets. If indeed the Jin-class subs head to sea </w:t>
      </w:r>
      <w:r w:rsidRPr="00D02716">
        <w:rPr>
          <w:rStyle w:val="StyleUnderline"/>
        </w:rPr>
        <w:t>this year, China will achieve a level of nuclear strike capability that, at present, just two countries—the United States and Russia—can match or exceed.</w:t>
      </w:r>
      <w:r w:rsidRPr="00D02716">
        <w:rPr>
          <w:sz w:val="16"/>
        </w:rPr>
        <w:t xml:space="preserve"> “China will probably conduct its first SSBN nuclear deterrence patrol sometime in 2016,” the Pentagon warned in the latest edition of its annual report on the Chinese military, published in mid-May (PDF). </w:t>
      </w:r>
      <w:r w:rsidRPr="00D02716">
        <w:rPr>
          <w:rStyle w:val="StyleUnderline"/>
        </w:rPr>
        <w:t>Once the Jins set sail, Beijing will command a nuclear “triad” composed of ground-, air-, and sea-launched nuclear weapons.</w:t>
      </w:r>
      <w:r w:rsidRPr="00D02716">
        <w:rPr>
          <w:sz w:val="16"/>
        </w:rPr>
        <w:t xml:space="preserve"> That’s a big deal, according to the dominant theory of nuclear warfare. “The theory is that a diverse array of delivery systems creates survivability by complicating a first strike,” Jeffrey Lewis, an expert on nuclear geopolitics with the James Martin Center for Nonproliferation Studies, told The Daily Beast. In other words, </w:t>
      </w:r>
      <w:r w:rsidRPr="00D02716">
        <w:rPr>
          <w:rStyle w:val="StyleUnderline"/>
        </w:rPr>
        <w:t xml:space="preserve">if a country possesses all three kinds of nukes, it’s harder for an enemy to wipe them all out in a surprise attack. And </w:t>
      </w:r>
      <w:r w:rsidRPr="00D02716">
        <w:rPr>
          <w:rStyle w:val="Emphasis"/>
        </w:rPr>
        <w:t xml:space="preserve">if you can’t destroy your enemy’s entire atomic arsenal, he can nuke you back—so you’d better not attack at all. </w:t>
      </w:r>
      <w:r w:rsidRPr="00D02716">
        <w:rPr>
          <w:sz w:val="16"/>
        </w:rPr>
        <w:t xml:space="preserve">The word for that is “deterrence.” And </w:t>
      </w:r>
      <w:r w:rsidRPr="00D02716">
        <w:rPr>
          <w:rStyle w:val="StyleUnderline"/>
        </w:rPr>
        <w:t>China could be on the verge of gaining a deterrence capability that most countries simply can’t afford.</w:t>
      </w:r>
      <w:r w:rsidRPr="00D02716">
        <w:rPr>
          <w:sz w:val="16"/>
        </w:rPr>
        <w:t xml:space="preserve"> China reportedly possesses several hundred atomic warheads, but no one outside of the Chinese Communist Party leadership and, perhaps, top foreign intelligence agencies, knows the exact number. Regardless, that’s far fewer than the roughly 7,000 warheads that the U.S. and Russia each possess but more than any of the world’s other nuclear powers, with the possible exception of France. And compared to Beijing only Moscow and Washington boast a wider range of launchers for their nukes. </w:t>
      </w:r>
      <w:r w:rsidRPr="00D02716">
        <w:rPr>
          <w:rStyle w:val="StyleUnderline"/>
        </w:rPr>
        <w:t>The Chinese military’s rocket branch maintains around a hundred long-range rockets in land-based silos</w:t>
      </w:r>
      <w:r w:rsidRPr="00D02716">
        <w:rPr>
          <w:sz w:val="16"/>
        </w:rPr>
        <w:t xml:space="preserve">. The Chinese air force’s H-6 bombers first dropped atomic bombs back in the 1970s—and modern versions of the bombers can fire cruise missiles that are compatible with nuclear warheads. When the Jins are finally war-ready, they will complete Beijing’s land-air-sea atomic triad. </w:t>
      </w:r>
      <w:r w:rsidRPr="00D02716">
        <w:rPr>
          <w:rStyle w:val="StyleUnderline"/>
        </w:rPr>
        <w:t>To be fair, the Chinese vessels are, in a sense, playing catch-up.</w:t>
      </w:r>
      <w:r w:rsidRPr="00D02716">
        <w:rPr>
          <w:sz w:val="16"/>
        </w:rPr>
        <w:t xml:space="preserve"> The Soviet Union and the United States deployed the first nuclear ballistic-missile submarines at the height of the Cold War in the 1960s—and France and the United Kingdom soon followed suit. Today the U.S. Navy’s 14 Ohio-class missile subs take turns quietly sailing deep in the Pacific and Atlantic Oceans, ready to fire their 24 nuclear-tipped rockets on a moment’s notice. Russia, France, and the U.K. still operate SSBNs, and India is developing one of its own. The Chinese navy began tinkering with missile subs in 1981. </w:t>
      </w:r>
      <w:r w:rsidRPr="00D02716">
        <w:rPr>
          <w:rStyle w:val="StyleUnderline"/>
        </w:rPr>
        <w:t>The experimental Xia-class vessel and its JL-1 rocket were technological failures and never sailed on an operational mission.</w:t>
      </w:r>
      <w:r w:rsidRPr="00D02716">
        <w:rPr>
          <w:sz w:val="16"/>
        </w:rPr>
        <w:t xml:space="preserve"> Since 2007, the Chinese navy has completed four of the follow-on Jin-class subs and is reportedly planning on building four more. More than 400 feet long, a Jin can carry as many as a dozen JL-2 rockets, each with a range of 4,500 miles. </w:t>
      </w:r>
      <w:r w:rsidRPr="00D02716">
        <w:rPr>
          <w:rStyle w:val="Emphasis"/>
        </w:rPr>
        <w:t xml:space="preserve">A Jin sailing in the central Pacific Ocean could strike targets anywhere in the United States. </w:t>
      </w:r>
      <w:r w:rsidRPr="00D02716">
        <w:rPr>
          <w:sz w:val="16"/>
        </w:rPr>
        <w:t xml:space="preserve">If the Jins finally deploy this year, a whopping 35 years will have passed since China first tried to develop a functional SSBN. But developing a missile sub is hard. Expensive, too. China has not disclosed the cost of the Jins, but consider that the U.S. Navy plans to spend $97 billion replacing its 14 Ohios with a dozen new submarines. Missile subs are big and complex—and their rockets are, too. Training reliable crews and designing an effective command-and-control system are equally difficult to do. Chinese subs have been plagued with quality-control problems. </w:t>
      </w:r>
      <w:r w:rsidRPr="00D02716">
        <w:rPr>
          <w:rStyle w:val="StyleUnderline"/>
        </w:rPr>
        <w:t>“While it is clear that the [Chinese navy] is making strides towards correcting these issues, the capabilities of China’s nuclear-powered submarine fleet remain in a process of maturity,” the Nuclear Threat Initiative</w:t>
      </w:r>
      <w:r w:rsidRPr="00D02716">
        <w:rPr>
          <w:sz w:val="16"/>
        </w:rPr>
        <w:t xml:space="preserve">, a Washington, D.C.-based advocacy group, explains on its website. </w:t>
      </w:r>
      <w:r w:rsidRPr="00D02716">
        <w:rPr>
          <w:rStyle w:val="StyleUnderline"/>
        </w:rPr>
        <w:t>To Beijing, achieving a nuclear triad is apparently worth the labor and expense.</w:t>
      </w:r>
      <w:r w:rsidRPr="00D02716">
        <w:rPr>
          <w:sz w:val="16"/>
        </w:rPr>
        <w:t xml:space="preserve"> But Lewis cautions against reading the development of the Chinese atomic triad as the result of some sort of clear, top-down policy. Officials in the U.S. and Russia take for granted the wisdom of a nuclear triad. </w:t>
      </w:r>
      <w:r w:rsidRPr="00D02716">
        <w:rPr>
          <w:u w:val="single"/>
        </w:rPr>
        <w:t xml:space="preserve">But in fact, the triads in both of those countries developed as a result of rivalries within their respective militaries. </w:t>
      </w:r>
      <w:r w:rsidRPr="00D02716">
        <w:rPr>
          <w:sz w:val="16"/>
        </w:rPr>
        <w:t>During the early Cold War, the U.S. Navy lobbied lawmakers and the president for missile submarines in part to wrest from the U.S. Air Force some of the funding and prestige that came with being America’s main nuclear strike force. The same internal conflict could be behind the Jins’ development.</w:t>
      </w:r>
      <w:r w:rsidRPr="00D02716">
        <w:rPr>
          <w:rStyle w:val="StyleUnderline"/>
        </w:rPr>
        <w:t xml:space="preserve"> And </w:t>
      </w:r>
      <w:r w:rsidRPr="00D02716">
        <w:rPr>
          <w:rStyle w:val="Emphasis"/>
        </w:rPr>
        <w:t xml:space="preserve">whether China’s missile subs set sail for the first time this year could depend as much on politics as on technology and training. </w:t>
      </w:r>
      <w:r w:rsidRPr="00D02716">
        <w:rPr>
          <w:sz w:val="16"/>
        </w:rPr>
        <w:t>“There are a lot of rivalries and intrigues playing out that might result in a triad—or not,” Lewis said.</w:t>
      </w:r>
    </w:p>
    <w:p w14:paraId="1461328E" w14:textId="77777777" w:rsidR="003E313A" w:rsidRDefault="003E313A" w:rsidP="003E313A"/>
    <w:p w14:paraId="6FDD1EFD" w14:textId="77777777" w:rsidR="003E313A" w:rsidRDefault="003E313A" w:rsidP="003E313A">
      <w:pPr>
        <w:pStyle w:val="Heading4"/>
      </w:pPr>
      <w:r>
        <w:t>Risks nuclear escalation</w:t>
      </w:r>
    </w:p>
    <w:p w14:paraId="10FAD2F7" w14:textId="77777777" w:rsidR="003E313A" w:rsidRDefault="003E313A" w:rsidP="003E313A">
      <w:r w:rsidRPr="00984298">
        <w:rPr>
          <w:rStyle w:val="Style13ptBold"/>
        </w:rPr>
        <w:t>Borger ’1</w:t>
      </w:r>
      <w:r>
        <w:rPr>
          <w:rStyle w:val="Style13ptBold"/>
        </w:rPr>
        <w:t xml:space="preserve">6 – </w:t>
      </w:r>
      <w:r>
        <w:t xml:space="preserve">[Julian Borger, </w:t>
      </w:r>
      <w:r w:rsidRPr="006B2F27">
        <w:t>Masters in Politics from Harvard</w:t>
      </w:r>
      <w:r>
        <w:t xml:space="preserve">, the Guardian's world affairs editor. He was previously a correspondent in the US, the Middle East, eastern Europe and the Balkans, The Guardian, “Nuclear weapons risk greater than in cold war, says ex-Pentagon chief”, 1-7-2016, </w:t>
      </w:r>
      <w:hyperlink r:id="rId52" w:history="1">
        <w:r w:rsidRPr="00E40F54">
          <w:rPr>
            <w:rStyle w:val="Hyperlink"/>
          </w:rPr>
          <w:t>https://www.theguardian.com/world/2016/jan/07/nuclear-weapons-risk-greater-than-in-cold-war-says-ex-pentagon-chief)//</w:t>
        </w:r>
      </w:hyperlink>
      <w:r>
        <w:t xml:space="preserve"> ] </w:t>
      </w:r>
      <w:r>
        <w:rPr>
          <w:rStyle w:val="Hyperlink"/>
          <w:rFonts w:ascii="Bradley Hand ITC" w:hAnsi="Bradley Hand ITC"/>
        </w:rPr>
        <w:t>(Brandon-P)</w:t>
      </w:r>
    </w:p>
    <w:p w14:paraId="017BF55F" w14:textId="77777777" w:rsidR="003E313A" w:rsidRPr="00850FA4" w:rsidRDefault="003E313A" w:rsidP="003E313A">
      <w:pPr>
        <w:rPr>
          <w:rStyle w:val="StyleUnderline"/>
        </w:rPr>
      </w:pPr>
      <w:r w:rsidRPr="00D02716">
        <w:rPr>
          <w:rStyle w:val="StyleUnderline"/>
        </w:rPr>
        <w:t xml:space="preserve">The risks of a nuclear catastrophe – in a regional war, terrorist attack, by accident or miscalculation – is greater than it was during the cold war and rising, a former US defence secretary has said. </w:t>
      </w:r>
      <w:r w:rsidRPr="00D02716">
        <w:t xml:space="preserve">William Perry, who served at the Pentagon from 1994 to 1997, </w:t>
      </w:r>
      <w:r w:rsidRPr="00D02716">
        <w:rPr>
          <w:sz w:val="16"/>
        </w:rPr>
        <w:t>made his comments a few hours before North Korea’s nuclear test on Wednesday, and listed Pyongyang’s aggressive atomic weapons programme as one of the global risk factors</w:t>
      </w:r>
      <w:r w:rsidRPr="00D02716">
        <w:t>. He also said progress made after the fall of the Soviet Union to reduce the chance of a nuclear exchange between the US and Russia was now unravelling. “</w:t>
      </w:r>
      <w:r w:rsidRPr="00D02716">
        <w:rPr>
          <w:rStyle w:val="StyleUnderline"/>
        </w:rPr>
        <w:t>The probability of a nuclear calamity is higher today</w:t>
      </w:r>
      <w:r w:rsidRPr="00D02716">
        <w:t>, I believe, </w:t>
      </w:r>
      <w:r w:rsidRPr="00D02716">
        <w:rPr>
          <w:rStyle w:val="StyleUnderline"/>
        </w:rPr>
        <w:t>that it was during the cold war,</w:t>
      </w:r>
      <w:r w:rsidRPr="00D02716">
        <w:t xml:space="preserve"> Perry said. </w:t>
      </w:r>
      <w:r w:rsidRPr="00D02716">
        <w:rPr>
          <w:sz w:val="16"/>
        </w:rPr>
        <w:t xml:space="preserve">“A new danger has been rising in the past three years and that is the possibility there might be a nuclear exchange between the United States and Russia </w:t>
      </w:r>
      <w:r w:rsidRPr="00D02716">
        <w:t xml:space="preserve">… </w:t>
      </w:r>
      <w:r w:rsidRPr="00D02716">
        <w:rPr>
          <w:rStyle w:val="StyleUnderline"/>
        </w:rPr>
        <w:t>brought about by a substantial miscalculation, a false alarm.”</w:t>
      </w:r>
      <w:r w:rsidRPr="00D02716">
        <w:t xml:space="preserve"> </w:t>
      </w:r>
      <w:r w:rsidRPr="00D02716">
        <w:rPr>
          <w:sz w:val="16"/>
        </w:rPr>
        <w:t>Alongside the risks stemming from cyber-attack, North Korea’s nuclear programme and volatility between India and Pakistan in Kashmir, Russia’s military interventions in Ukraine and Syria and the increasingly assertive posture of its air and sea patrols have brought Russian forces into close proximity to their western counterparts</w:t>
      </w:r>
      <w:r w:rsidRPr="00D02716">
        <w:t xml:space="preserve">. </w:t>
      </w:r>
      <w:r w:rsidRPr="00D02716">
        <w:rPr>
          <w:rStyle w:val="StyleUnderline"/>
        </w:rPr>
        <w:t>In a new study, the arms control advocacy group Global Zero</w:t>
      </w:r>
      <w:r w:rsidRPr="00D02716">
        <w:t xml:space="preserve"> analysed </w:t>
      </w:r>
      <w:r w:rsidRPr="00D02716">
        <w:rPr>
          <w:sz w:val="16"/>
        </w:rPr>
        <w:t>146 such incidents over the past 21 months, classing two of them as high risk. It deemed 33 provocative in that they “stray from the norm of routine incidents, resulting in more aggressive or confrontational interaction that can quickly escalate to higher-risk incidents or even conflict”.</w:t>
      </w:r>
      <w:r w:rsidRPr="00D02716">
        <w:t xml:space="preserve"> Over the same period</w:t>
      </w:r>
      <w:r w:rsidRPr="00D02716">
        <w:rPr>
          <w:rStyle w:val="StyleUnderline"/>
        </w:rPr>
        <w:t>, the</w:t>
      </w:r>
      <w:r w:rsidRPr="00D02716">
        <w:t xml:space="preserve"> </w:t>
      </w:r>
      <w:r w:rsidRPr="00D02716">
        <w:rPr>
          <w:rStyle w:val="StyleUnderline"/>
        </w:rPr>
        <w:t>group counted 29 incidents between North and South Korea, including three high-risk incidents, an-d 40 military encounters around disputed islands in the South China Sea, which brought confrontations and near-misses between Chinese forces and those of the US or its regional allies. Ten of the incidents were deemed provocative. In south Asia, where three nuclear-armed states face off, the study counted 54 significant military incidents between India, Pakistan and China, including 22 border clashes in and around Kashmir.</w:t>
      </w:r>
    </w:p>
    <w:p w14:paraId="0B80F45D" w14:textId="77777777" w:rsidR="003E313A" w:rsidRDefault="003E313A" w:rsidP="003E313A"/>
    <w:p w14:paraId="6D2B45C3" w14:textId="77777777" w:rsidR="003E313A" w:rsidRDefault="003E313A" w:rsidP="003E313A">
      <w:pPr>
        <w:pStyle w:val="Heading4"/>
      </w:pPr>
      <w:r>
        <w:t>And, it’s reverse causal – engagement on BMD is key to crisis stability – prevents nuclear escalation</w:t>
      </w:r>
    </w:p>
    <w:p w14:paraId="3020351A" w14:textId="77777777" w:rsidR="003E313A" w:rsidRPr="0073072A" w:rsidRDefault="003E313A" w:rsidP="003E313A">
      <w:r w:rsidRPr="00440F74">
        <w:rPr>
          <w:rStyle w:val="Style13ptBold"/>
        </w:rPr>
        <w:t>Riqiang 7</w:t>
      </w:r>
      <w:r>
        <w:t>- (associate professor at the School of International Studies at Renmin University of China, a visiting fellow at Dartmouth College's Dickey Center for International Understanding, as a missile designer at the China Aerospace Science and Industry Corporation, doctorate in political science from Tsinghua University, master's degree in general mechanics from Harbin Institute of Technology, “Global Missile Defense Cooperation and China,” Asian Perspective (Journal)) // kt</w:t>
      </w:r>
    </w:p>
    <w:p w14:paraId="5EA1EDDA" w14:textId="77777777" w:rsidR="003E313A" w:rsidRDefault="003E313A" w:rsidP="003E313A">
      <w:pPr>
        <w:rPr>
          <w:sz w:val="16"/>
        </w:rPr>
      </w:pPr>
      <w:r w:rsidRPr="0073072A">
        <w:rPr>
          <w:sz w:val="16"/>
        </w:rPr>
        <w:t xml:space="preserve">Sino-US Cooperation Talking about Sino-US BMD cooperation seems ridiculous at first glance, because </w:t>
      </w:r>
      <w:r w:rsidRPr="006B5F13">
        <w:rPr>
          <w:rStyle w:val="StyleUnderline"/>
        </w:rPr>
        <w:t>China and the United States might conceivably engage in a military conflict.</w:t>
      </w:r>
      <w:r w:rsidRPr="0073072A">
        <w:rPr>
          <w:sz w:val="16"/>
        </w:rPr>
        <w:t xml:space="preserve"> If so,</w:t>
      </w:r>
      <w:r w:rsidRPr="006B5F13">
        <w:rPr>
          <w:rStyle w:val="StyleUnderline"/>
        </w:rPr>
        <w:t xml:space="preserve"> China's conventional ballistic missiles would be,</w:t>
      </w:r>
      <w:r w:rsidRPr="0073072A">
        <w:rPr>
          <w:sz w:val="16"/>
        </w:rPr>
        <w:t xml:space="preserve"> at least politically, </w:t>
      </w:r>
      <w:r w:rsidRPr="006B5F13">
        <w:rPr>
          <w:rStyle w:val="StyleUnderline"/>
        </w:rPr>
        <w:t>an effective weapon against the United States</w:t>
      </w:r>
      <w:r w:rsidRPr="0073072A">
        <w:rPr>
          <w:sz w:val="16"/>
        </w:rPr>
        <w:t xml:space="preserve">. In response, the </w:t>
      </w:r>
      <w:r w:rsidRPr="006B5F13">
        <w:rPr>
          <w:rStyle w:val="StyleUnderline"/>
        </w:rPr>
        <w:t>United States is developing regional BMD systems to counter these Chinese missiles</w:t>
      </w:r>
      <w:r w:rsidRPr="0073072A">
        <w:rPr>
          <w:sz w:val="16"/>
        </w:rPr>
        <w:t xml:space="preserve">. In this field, </w:t>
      </w:r>
      <w:r w:rsidRPr="006B5F13">
        <w:rPr>
          <w:rStyle w:val="StyleUnderline"/>
        </w:rPr>
        <w:t>Sino- US competition is a zero-sum game, and cooperation is unimaginable</w:t>
      </w:r>
      <w:r w:rsidRPr="0073072A">
        <w:rPr>
          <w:sz w:val="16"/>
        </w:rPr>
        <w:t xml:space="preserve">. </w:t>
      </w:r>
      <w:r w:rsidRPr="006B5F13">
        <w:rPr>
          <w:rStyle w:val="Emphasis"/>
        </w:rPr>
        <w:t>But there is still some space for Sino-US BMD cooperation because, besides this zero-sum competition, China and the United States have common interests in building mutual trust, maintaining strategic stability, and avoiding nuclear war</w:t>
      </w:r>
      <w:r w:rsidRPr="0073072A">
        <w:rPr>
          <w:sz w:val="16"/>
        </w:rPr>
        <w:t xml:space="preserve">. </w:t>
      </w:r>
      <w:r w:rsidRPr="006B5F13">
        <w:rPr>
          <w:rStyle w:val="StyleUnderline"/>
        </w:rPr>
        <w:t>It is precisely because China and the United States might engage in a conflict that these common interests are so important</w:t>
      </w:r>
      <w:r w:rsidRPr="0073072A">
        <w:rPr>
          <w:sz w:val="16"/>
        </w:rPr>
        <w:t xml:space="preserve">. This section discusses how to promote Sino-US BMD cooperation at the strategic level, where the benefits and costs of possible cooperation are analyzed.As in the case of USRussia cooperation, two measures are addressed: early-warning cooperation and mutual launch notification. Early Warning </w:t>
      </w:r>
      <w:r w:rsidRPr="006B5F13">
        <w:rPr>
          <w:rStyle w:val="StyleUnderline"/>
        </w:rPr>
        <w:t>In any war between China and the United States, both sides would seek to avoid escalation to nuclear war</w:t>
      </w:r>
      <w:r w:rsidRPr="0073072A">
        <w:rPr>
          <w:sz w:val="16"/>
        </w:rPr>
        <w:t xml:space="preserve">. The central questions are how an escalation might occur and how to prevent it. </w:t>
      </w:r>
      <w:r w:rsidRPr="006B5F13">
        <w:rPr>
          <w:rStyle w:val="StyleUnderline"/>
        </w:rPr>
        <w:t>Two conditions exist for nuclear escalation</w:t>
      </w:r>
      <w:r w:rsidRPr="0073072A">
        <w:rPr>
          <w:sz w:val="16"/>
        </w:rPr>
        <w:t>: (1</w:t>
      </w:r>
      <w:r w:rsidRPr="006B5F13">
        <w:rPr>
          <w:rStyle w:val="StyleUnderline"/>
        </w:rPr>
        <w:t xml:space="preserve">) if China was not confident of the survivability of its nuclear forces because of the asymmetry of the Sino-US nuclear weapons balance, </w:t>
      </w:r>
      <w:r w:rsidRPr="0073072A">
        <w:rPr>
          <w:sz w:val="16"/>
        </w:rPr>
        <w:t xml:space="preserve">the development of the US BMD system, US counterforce/damage-limiting strategy, US forward surveillance activities, and the US conventional prompt global strike; </w:t>
      </w:r>
      <w:r w:rsidRPr="005B3300">
        <w:rPr>
          <w:rStyle w:val="StyleUnderline"/>
        </w:rPr>
        <w:t>and (2) if the United States attacks China's nuclear weapons with conventional weapons either intentionally or inadvertently</w:t>
      </w:r>
      <w:r w:rsidRPr="0073072A">
        <w:rPr>
          <w:sz w:val="16"/>
        </w:rPr>
        <w:t xml:space="preserve">. </w:t>
      </w:r>
      <w:r w:rsidRPr="005B3300">
        <w:rPr>
          <w:rStyle w:val="StyleUnderline"/>
        </w:rPr>
        <w:t>In such circumstances, China would not know whether an attack was an accident or a deliberate disarming strike</w:t>
      </w:r>
      <w:r w:rsidRPr="0073072A">
        <w:rPr>
          <w:sz w:val="16"/>
        </w:rPr>
        <w:t xml:space="preserve">. The worst situation would be if a conventional attack by the United States should cause a nuclear detonation, which China would be unable to distinguish from a nuclear attack. Without sufficient information, </w:t>
      </w:r>
      <w:r w:rsidRPr="005B3300">
        <w:rPr>
          <w:rStyle w:val="StyleUnderline"/>
        </w:rPr>
        <w:t>China would face a use-or-lose dilemma, and feel pressure to escalate</w:t>
      </w:r>
      <w:r w:rsidRPr="0073072A">
        <w:rPr>
          <w:sz w:val="16"/>
        </w:rPr>
        <w:t xml:space="preserve">. </w:t>
      </w:r>
      <w:r w:rsidRPr="005B3300">
        <w:rPr>
          <w:rStyle w:val="StyleUnderline"/>
        </w:rPr>
        <w:t>The less confidence China has in the survivability of its nuclear forces, the higher the pressure for escalation.</w:t>
      </w:r>
      <w:r w:rsidRPr="0073072A">
        <w:rPr>
          <w:sz w:val="16"/>
        </w:rPr>
        <w:t xml:space="preserve"> So we conclude that </w:t>
      </w:r>
      <w:r w:rsidRPr="005B3300">
        <w:rPr>
          <w:rStyle w:val="StyleUnderline"/>
        </w:rPr>
        <w:t>a key factor in any Sino-US inadvertent nuclear escalation would be China's insecurity</w:t>
      </w:r>
      <w:r w:rsidRPr="0073072A">
        <w:rPr>
          <w:sz w:val="16"/>
        </w:rPr>
        <w:t xml:space="preserve">. </w:t>
      </w:r>
      <w:r w:rsidRPr="005B3300">
        <w:rPr>
          <w:rStyle w:val="Emphasis"/>
        </w:rPr>
        <w:t>To avoid escalation, the most important measure would be to give China confidence.</w:t>
      </w:r>
      <w:r w:rsidRPr="0073072A">
        <w:rPr>
          <w:sz w:val="16"/>
        </w:rPr>
        <w:t xml:space="preserve"> In the US nuclear war plan, weapons assigned to attack China include the following: (1) SLBMs launched from ballistic missile submarines (SSBNs) patrolling in the Pacific on hard alert, used for a first-wave attack and for counterforce purposes; (2) SLBMs on other SSBNs in the Pacific that are not on hard alert, and cruise missiles and bombs carried by strategic bombers, used as a Strategic Reserve Force and for countervalue purposes; and (3) conventional precision attack weapons, used to complement the first two categories (Kristensen, Norris, andMcKinzie 2006, 166-169; Kristensen 2010). From a US perspective, in preparing to attack China's nuclear forces, there are three categories of targets: silos, underground facilities, and dispersed missiles. SLBMs are able to attack all three categories, whereas conventional weapons are only able to attack dispersed missiles. In other words, if the United States wanted to launch a disarming strike against China, SLBMs from the Pacific would have to be used. If China could get early-warning information showing that there was no launch from the Pacific, it could be confident that no disarming strike was under way, and China would not feel any use-or-lose pressure. How can China get early-warning information? Traditionally, the early-warning system of a state consists of land-based radars and space-based infrared satellites. Land-based radar, however, is not a good choice for China because an early-warning radar is a big, vulnerable target, and the electromagnetic pulse produced by the deto- nation of a nuclear bomb can black out the entire early-warning radar system. Compared to radars, an early-warning satellite is a better choice. At present, China is unable to build early-warning satellites. Specifically, China is unable to produce the infrared detectors of early-warning satellites, and it cannot import the detectors because of US export controls. So the only way for China to get early-warning information is through international cooperation. </w:t>
      </w:r>
      <w:r w:rsidRPr="005B3300">
        <w:rPr>
          <w:rStyle w:val="StyleUnderline"/>
        </w:rPr>
        <w:t>One</w:t>
      </w:r>
      <w:r w:rsidRPr="0073072A">
        <w:rPr>
          <w:sz w:val="16"/>
        </w:rPr>
        <w:t xml:space="preserve"> potential </w:t>
      </w:r>
      <w:r w:rsidRPr="005B3300">
        <w:rPr>
          <w:rStyle w:val="StyleUnderline"/>
        </w:rPr>
        <w:t>cooperative mode is for the United States to allow China to import the detectors needed, so that China could build its own satellites and share early-warning data with the United States</w:t>
      </w:r>
      <w:r w:rsidRPr="0073072A">
        <w:rPr>
          <w:sz w:val="16"/>
        </w:rPr>
        <w:t xml:space="preserve"> and Russia. The waiver of the export control would apply only to this case, and the infrared detectors imported by China could only be used to build early-warning satellites. This mode of cooperation about early warning was presented by US scholars in discussions with the Russians (Postol 2011). For China, </w:t>
      </w:r>
      <w:r w:rsidRPr="005B3300">
        <w:rPr>
          <w:rStyle w:val="StyleUnderline"/>
        </w:rPr>
        <w:t xml:space="preserve">the advantages of this mode would be, first, that China would have its own satellite, increasing China's confidence in the early-warning data; and second, that US, Russian, and Chinese early-warning systems would work simultaneously and independently, making the probability that false alarms might occur in all three systems very low. </w:t>
      </w:r>
      <w:r w:rsidRPr="0073072A">
        <w:rPr>
          <w:sz w:val="16"/>
        </w:rPr>
        <w:t xml:space="preserve">The disadvantage would be that the economic cost for China would be very high. </w:t>
      </w:r>
      <w:r w:rsidRPr="005B3300">
        <w:rPr>
          <w:rStyle w:val="StyleUnderline"/>
        </w:rPr>
        <w:t xml:space="preserve">Another cooperative mode is that China might participate in an international regime, yet to be set up by the United States and Russia, to share early-warning data so that China would not have to build its own satellite. The advantage of this mode would be that the economic cost for China would be low. </w:t>
      </w:r>
      <w:r w:rsidRPr="0073072A">
        <w:rPr>
          <w:sz w:val="16"/>
        </w:rPr>
        <w:t xml:space="preserve">The disadvantage would be that China's confidence in the early-warning data that it received would be low because the data would come only from the United States and Russia. </w:t>
      </w:r>
      <w:r w:rsidRPr="005B3300">
        <w:rPr>
          <w:rStyle w:val="StyleUnderline"/>
        </w:rPr>
        <w:t>Sino-US early-warning cooperation might also contribute to improving mutual trust</w:t>
      </w:r>
      <w:r w:rsidRPr="0073072A">
        <w:rPr>
          <w:sz w:val="16"/>
        </w:rPr>
        <w:t xml:space="preserve">. It should be noted that early-warning cooperation cannot solve all the problems of inadvertent escalation, two specifically. One is that the United States might intentionally attack China's nuclear weapons with conventional weapons in order to coerce China to terminate a conflict under conditions preferable to the United States. This was the US strategy reportedly envisaged in the ColdWar against the Soviet Union (Posen 1982). The other problem is that China might worry that the United States could use its nuclear- armed cruise missiles to disarm China, missiles that could not be detected by early-warning satellites. Early-warning cooperation cannot solve these two problems, but the danger would be reduced greatly by the mutual trust produced through early-warning cooperation. </w:t>
      </w:r>
      <w:r w:rsidRPr="005B3300">
        <w:rPr>
          <w:rStyle w:val="StyleUnderline"/>
        </w:rPr>
        <w:t>The cost of early-warning cooperation for both sides would be very low</w:t>
      </w:r>
      <w:r w:rsidRPr="0073072A">
        <w:rPr>
          <w:sz w:val="16"/>
        </w:rPr>
        <w:t xml:space="preserve">. Early-warning satellites can monitor launches of ballistic missiles, including strategic and conventional ballistic missiles. </w:t>
      </w:r>
      <w:r w:rsidRPr="005B3300">
        <w:rPr>
          <w:rStyle w:val="StyleUnderline"/>
        </w:rPr>
        <w:t>From China's perspective, sharing early-warning data with the United States would mean releasing early-warning data about its own conventional ballistic missiles. However, given US surveillance capabilities, regardless of whether China releases these data or not, the United States can monitor the launches, so transparency in this field has no cost for China</w:t>
      </w:r>
      <w:r w:rsidRPr="0073072A">
        <w:rPr>
          <w:sz w:val="16"/>
        </w:rPr>
        <w:t xml:space="preserve">. </w:t>
      </w:r>
      <w:r w:rsidRPr="005B3300">
        <w:rPr>
          <w:rStyle w:val="StyleUnderline"/>
        </w:rPr>
        <w:t>For the United States</w:t>
      </w:r>
      <w:r w:rsidRPr="0073072A">
        <w:rPr>
          <w:sz w:val="16"/>
        </w:rPr>
        <w:t xml:space="preserve">, because it has no conventional ballistic missiles, </w:t>
      </w:r>
      <w:r w:rsidRPr="005B3300">
        <w:rPr>
          <w:rStyle w:val="StyleUnderline"/>
        </w:rPr>
        <w:t>early-warning cooperation with China has no cost if it does not want to launch a nuclear attack on China</w:t>
      </w:r>
      <w:r w:rsidRPr="0073072A">
        <w:rPr>
          <w:sz w:val="16"/>
        </w:rPr>
        <w:t>.</w:t>
      </w:r>
    </w:p>
    <w:p w14:paraId="052EA202" w14:textId="77777777" w:rsidR="003E313A" w:rsidRDefault="003E313A" w:rsidP="003E313A"/>
    <w:p w14:paraId="6909EA16" w14:textId="77777777" w:rsidR="003E313A" w:rsidRPr="00AE2B32" w:rsidRDefault="003E313A" w:rsidP="003E313A">
      <w:pPr>
        <w:pStyle w:val="Heading4"/>
        <w:rPr>
          <w:rStyle w:val="Style13ptBold"/>
        </w:rPr>
      </w:pPr>
      <w:r>
        <w:t>Err aff – even one deterrence failure risks extinction</w:t>
      </w:r>
    </w:p>
    <w:p w14:paraId="3C663325" w14:textId="77777777" w:rsidR="003E313A" w:rsidRPr="00AE2B32" w:rsidRDefault="003E313A" w:rsidP="003E313A">
      <w:pPr>
        <w:rPr>
          <w:rStyle w:val="Style13ptBold"/>
          <w:b w:val="0"/>
        </w:rPr>
      </w:pPr>
      <w:r w:rsidRPr="00AE2B32">
        <w:rPr>
          <w:rStyle w:val="Style13ptBold"/>
        </w:rPr>
        <w:t>Starr 13-</w:t>
      </w:r>
      <w:r>
        <w:rPr>
          <w:rStyle w:val="Style13ptBold"/>
        </w:rPr>
        <w:t xml:space="preserve"> (</w:t>
      </w:r>
      <w:r>
        <w:rPr>
          <w:rStyle w:val="Style13ptBold"/>
          <w:b w:val="0"/>
        </w:rPr>
        <w:t xml:space="preserve">Steven Starr, University of Missouri, writer at PRS (Physicians for social responsibility), associate of the Nuclear Age Peace Foundation, director of the Clinical Laboratory Science Program, “Consequences of a Single Failure of Nuclear Deterrence”, </w:t>
      </w:r>
      <w:r w:rsidRPr="00AD14BC">
        <w:rPr>
          <w:rStyle w:val="Style13ptBold"/>
          <w:b w:val="0"/>
        </w:rPr>
        <w:t>http://www.psr.org/assets/pdfs/consequences-of-a-single-failure.pdf</w:t>
      </w:r>
      <w:r>
        <w:rPr>
          <w:rStyle w:val="Style13ptBold"/>
          <w:b w:val="0"/>
        </w:rPr>
        <w:t>)</w:t>
      </w:r>
    </w:p>
    <w:p w14:paraId="37C4F486" w14:textId="77777777" w:rsidR="003E313A" w:rsidRPr="00AE2B32" w:rsidRDefault="003E313A" w:rsidP="003E313A">
      <w:pPr>
        <w:rPr>
          <w:rStyle w:val="Style13ptBold"/>
          <w:b w:val="0"/>
          <w:sz w:val="16"/>
        </w:rPr>
      </w:pPr>
      <w:r w:rsidRPr="00D02716">
        <w:rPr>
          <w:u w:val="single"/>
        </w:rPr>
        <w:t>Only a single failure of nuclear deterrence is required to start a nuclear war, and</w:t>
      </w:r>
      <w:r w:rsidRPr="00D02716">
        <w:rPr>
          <w:rStyle w:val="Emphasis"/>
        </w:rPr>
        <w:t xml:space="preserve"> the consequences of such a failure would be profound</w:t>
      </w:r>
      <w:r w:rsidRPr="00D02716">
        <w:rPr>
          <w:sz w:val="16"/>
        </w:rPr>
        <w:t xml:space="preserve">. Peer-reviewed studies predict that less than 1% of the nuclear weapons now deployed in the arsenals of the Nuclear Weapon States, if detonated in urban areas, would immediately kill tens of millions of people, and cause long-term, catastrophic disruptions of the global climate and massive destruction of Earth’s protective ozone layer. The result would be a global nuclear famine that could kill up to one billion people. A full-scale war, fought with the strategic nuclear arsenals of the United States and Russia, would so utterly devastate Earth’s environment that most humans and other complex forms of life would not survive. Yet no Nuclear Weapon State has ever evaluated the environmental, ecological or agricultural consequences of the detonation of its nuclear arsenals in conflict. </w:t>
      </w:r>
      <w:r w:rsidRPr="00D02716">
        <w:rPr>
          <w:u w:val="single"/>
        </w:rPr>
        <w:t>Military and political leaders in these nations thus remain dangerously unaware of the existential danger which their weapons present to the entire human race</w:t>
      </w:r>
      <w:r w:rsidRPr="00D02716">
        <w:rPr>
          <w:sz w:val="16"/>
        </w:rPr>
        <w:t xml:space="preserve">. Consequently, nuclear weapons remain as the cornerstone of the military arsenals in the Nuclear Weapon States, where nuclear deterrence guides political and military strategy. </w:t>
      </w:r>
      <w:r w:rsidRPr="00D02716">
        <w:rPr>
          <w:u w:val="single"/>
        </w:rPr>
        <w:t>Those who actively support nuclear deterrence are trained to believe that deterrence cannot fail, so long as their doctrines are observed, and their weapons systems are maintained and continuously modernized</w:t>
      </w:r>
      <w:r w:rsidRPr="00D02716">
        <w:rPr>
          <w:sz w:val="16"/>
        </w:rPr>
        <w:t>.</w:t>
      </w:r>
      <w:r w:rsidRPr="00D02716">
        <w:rPr>
          <w:u w:val="single"/>
        </w:rPr>
        <w:t xml:space="preserve"> They insist that their nuclear forces will remain forever under their complete control, immune from cyberwarfare, sabotage, terrorism, </w:t>
      </w:r>
      <w:r w:rsidRPr="00D02716">
        <w:rPr>
          <w:rStyle w:val="Emphasis"/>
        </w:rPr>
        <w:t>human or technical error</w:t>
      </w:r>
      <w:r w:rsidRPr="00D02716">
        <w:rPr>
          <w:sz w:val="16"/>
        </w:rPr>
        <w:t xml:space="preserve">. They deny that the short 12-to-30 minute flight times of nuclear missiles would not leave a President enough time to make rational decisions following a tactical, electronic warning of nuclear attack. The U.S. and Russia continue to keep a total of 2000 strategic nuclear weapons at launch-ready status – ready to launch with only a few minutes warning. </w:t>
      </w:r>
      <w:r w:rsidRPr="00D02716">
        <w:rPr>
          <w:u w:val="single"/>
        </w:rPr>
        <w:t>Yet both nations are remarkably unable to acknowledge that this high-alert status in any way increases the probability that these weapons will someday be used in conflict</w:t>
      </w:r>
      <w:r w:rsidRPr="00D02716">
        <w:rPr>
          <w:sz w:val="16"/>
        </w:rPr>
        <w:t xml:space="preserve">. How can strategic nuclear arsenals truly be “safe” from accidental or unauthorized use, when they can be launched literally at a moment’s notice? A cocked and loaded weapon is infinitely easier to fire than one which is unloaded and stored in a locked safe. </w:t>
      </w:r>
      <w:r w:rsidRPr="00D02716">
        <w:rPr>
          <w:u w:val="single"/>
        </w:rPr>
        <w:t>The mere existence of immense nuclear arsenals, in whatever status they are maintained, makes possible their eventual use in a nuclear war. Our best scientists now tell us that such a war would mean the end of human history. We need to ask our leaders: Exactly what political or national goals could possibly justify risking a nuclear war that would likely cause the</w:t>
      </w:r>
      <w:r w:rsidRPr="00D02716">
        <w:rPr>
          <w:rStyle w:val="Emphasis"/>
        </w:rPr>
        <w:t xml:space="preserve"> extinction of the human race</w:t>
      </w:r>
      <w:r w:rsidRPr="00D02716">
        <w:rPr>
          <w:u w:val="single"/>
        </w:rPr>
        <w:t>?</w:t>
      </w:r>
      <w:r w:rsidRPr="00D02716">
        <w:rPr>
          <w:sz w:val="16"/>
        </w:rPr>
        <w:t xml:space="preserve"> However, in order to pose this question, we must first make the fact known that existing nuclear arsenals – through their capacity to utterly devastate the Earth’s environment and ecosystems – threaten continued human existence. Otherwise, military and political leaders will continue to cling to their nuclear arsenals and will remain both unwilling and unable to discuss the real consequences of failure of deterrence. We can and must end the silence, and awaken the peoples of all nations to the realization that </w:t>
      </w:r>
      <w:r w:rsidRPr="00D02716">
        <w:rPr>
          <w:u w:val="single"/>
        </w:rPr>
        <w:t>“nuclear war” means “global nuclear suicide</w:t>
      </w:r>
      <w:r w:rsidRPr="00D02716">
        <w:rPr>
          <w:sz w:val="16"/>
        </w:rPr>
        <w:t>”.</w:t>
      </w:r>
    </w:p>
    <w:p w14:paraId="19E5899B" w14:textId="77777777" w:rsidR="003E313A" w:rsidRDefault="003E313A" w:rsidP="003E313A"/>
    <w:p w14:paraId="15DCB962" w14:textId="77777777" w:rsidR="003E313A" w:rsidRDefault="003E313A" w:rsidP="003E313A">
      <w:pPr>
        <w:pStyle w:val="Heading3"/>
      </w:pPr>
      <w:r>
        <w:t>--xt yes miscalc</w:t>
      </w:r>
    </w:p>
    <w:p w14:paraId="4FC08F4F" w14:textId="77777777" w:rsidR="003E313A" w:rsidRDefault="003E313A" w:rsidP="003E313A"/>
    <w:p w14:paraId="2946B812" w14:textId="77777777" w:rsidR="003E313A" w:rsidRDefault="003E313A" w:rsidP="003E313A">
      <w:pPr>
        <w:pStyle w:val="Heading4"/>
      </w:pPr>
      <w:r>
        <w:t>Modernization of Chinse army will cause deterrence to fail- causes miscalc and conflicts escalate</w:t>
      </w:r>
    </w:p>
    <w:p w14:paraId="1910535F" w14:textId="77777777" w:rsidR="003E313A" w:rsidRPr="006D5F8D" w:rsidRDefault="003E313A" w:rsidP="003E313A">
      <w:r w:rsidRPr="00555FCE">
        <w:rPr>
          <w:rStyle w:val="Style13ptBold"/>
        </w:rPr>
        <w:t>Cimbala</w:t>
      </w:r>
      <w:r>
        <w:rPr>
          <w:rStyle w:val="Style13ptBold"/>
        </w:rPr>
        <w:t xml:space="preserve"> et al</w:t>
      </w:r>
      <w:r w:rsidRPr="00555FCE">
        <w:rPr>
          <w:rStyle w:val="Style13ptBold"/>
        </w:rPr>
        <w:t xml:space="preserve"> 15-</w:t>
      </w:r>
      <w:r>
        <w:t xml:space="preserve"> Stephen J. Cimbala is a Professor of Political Science at Pennsylvania State University Brandywine. “Chinese Military Modernization: Implications for Strategic Nuclear Arms Control,” </w:t>
      </w:r>
      <w:hyperlink r:id="rId53" w:history="1">
        <w:r w:rsidRPr="002708B1">
          <w:rPr>
            <w:rStyle w:val="Hyperlink"/>
          </w:rPr>
          <w:t>http://www.au.af.mil/au/ssq/digital/pdf/Summer_2015/cimbala.pdf-</w:t>
        </w:r>
      </w:hyperlink>
      <w:r>
        <w:t xml:space="preserve"> AD</w:t>
      </w:r>
    </w:p>
    <w:p w14:paraId="225B2C45" w14:textId="77777777" w:rsidR="003E313A" w:rsidRPr="006D5F8D" w:rsidRDefault="003E313A" w:rsidP="003E313A">
      <w:r w:rsidRPr="006D5F8D">
        <w:rPr>
          <w:sz w:val="16"/>
        </w:rPr>
        <w:t xml:space="preserve">Another characteristic of </w:t>
      </w:r>
      <w:r w:rsidRPr="006D5F8D">
        <w:rPr>
          <w:u w:val="single"/>
        </w:rPr>
        <w:t>the Chinese military modernization that is</w:t>
      </w:r>
      <w:r>
        <w:rPr>
          <w:u w:val="single"/>
        </w:rPr>
        <w:t xml:space="preserve"> </w:t>
      </w:r>
      <w:r w:rsidRPr="006D5F8D">
        <w:rPr>
          <w:u w:val="single"/>
        </w:rPr>
        <w:t>important for nuclear deterrence and arms control in Asia is the problem</w:t>
      </w:r>
      <w:r>
        <w:rPr>
          <w:u w:val="single"/>
        </w:rPr>
        <w:t xml:space="preserve"> </w:t>
      </w:r>
      <w:r w:rsidRPr="006D5F8D">
        <w:rPr>
          <w:u w:val="single"/>
        </w:rPr>
        <w:t>of escalation control.</w:t>
      </w:r>
      <w:r w:rsidRPr="006D5F8D">
        <w:rPr>
          <w:sz w:val="16"/>
        </w:rPr>
        <w:t xml:space="preserve"> Two examples or aspects of this problem might be cited here. First, </w:t>
      </w:r>
      <w:r w:rsidRPr="006D5F8D">
        <w:rPr>
          <w:u w:val="single"/>
        </w:rPr>
        <w:t>improving Chinese capabilities for nuclear deterrence</w:t>
      </w:r>
      <w:r>
        <w:rPr>
          <w:u w:val="single"/>
        </w:rPr>
        <w:t xml:space="preserve"> </w:t>
      </w:r>
      <w:r w:rsidRPr="006D5F8D">
        <w:rPr>
          <w:u w:val="single"/>
        </w:rPr>
        <w:t>and for conventional warfighting increases Chinese leaders’ confidence</w:t>
      </w:r>
      <w:r>
        <w:rPr>
          <w:u w:val="single"/>
        </w:rPr>
        <w:t xml:space="preserve"> </w:t>
      </w:r>
      <w:r w:rsidRPr="006D5F8D">
        <w:rPr>
          <w:u w:val="single"/>
        </w:rPr>
        <w:t>in their ability to carry out an A2/AD strategy against the United States</w:t>
      </w:r>
      <w:r>
        <w:rPr>
          <w:u w:val="single"/>
        </w:rPr>
        <w:t xml:space="preserve"> </w:t>
      </w:r>
      <w:r w:rsidRPr="006D5F8D">
        <w:rPr>
          <w:u w:val="single"/>
        </w:rPr>
        <w:t>or another power seeking to block Chinese expansion in Asia. This confidence</w:t>
      </w:r>
      <w:r>
        <w:rPr>
          <w:u w:val="single"/>
        </w:rPr>
        <w:t xml:space="preserve"> </w:t>
      </w:r>
      <w:r w:rsidRPr="006D5F8D">
        <w:rPr>
          <w:u w:val="single"/>
        </w:rPr>
        <w:t>might be misplaced in the case of the United States. The United</w:t>
      </w:r>
      <w:r>
        <w:rPr>
          <w:u w:val="single"/>
        </w:rPr>
        <w:t xml:space="preserve"> </w:t>
      </w:r>
      <w:r w:rsidRPr="006D5F8D">
        <w:rPr>
          <w:u w:val="single"/>
        </w:rPr>
        <w:t>States is engaged in a “pivot” in its military-strategic planning and deployment</w:t>
      </w:r>
      <w:r>
        <w:rPr>
          <w:u w:val="single"/>
        </w:rPr>
        <w:t xml:space="preserve"> </w:t>
      </w:r>
      <w:r w:rsidRPr="006D5F8D">
        <w:rPr>
          <w:u w:val="single"/>
        </w:rPr>
        <w:t>to Asia and, toward that end, is developing US doctrine and</w:t>
      </w:r>
      <w:r>
        <w:rPr>
          <w:u w:val="single"/>
        </w:rPr>
        <w:t xml:space="preserve"> </w:t>
      </w:r>
      <w:r w:rsidRPr="006D5F8D">
        <w:rPr>
          <w:u w:val="single"/>
        </w:rPr>
        <w:t>supporting force structure for “AirSea Battle” countermeasures against</w:t>
      </w:r>
      <w:r>
        <w:rPr>
          <w:u w:val="single"/>
        </w:rPr>
        <w:t xml:space="preserve"> </w:t>
      </w:r>
      <w:r w:rsidRPr="006D5F8D">
        <w:rPr>
          <w:u w:val="single"/>
        </w:rPr>
        <w:t>Chinese A2/AD strategy.</w:t>
      </w:r>
      <w:r w:rsidRPr="006D5F8D">
        <w:rPr>
          <w:sz w:val="16"/>
        </w:rPr>
        <w:t xml:space="preserve">8 Another problem of escalation control is the question of nuclear crisis management between a more muscular China and its Asian neighbors or others. During the Cold War era, Asia was a comparative nuclear weapons backwater, since the attention of US and allied North Atlantic Treaty Organization policy makers and military strategists was focused on the US-Soviet arms race. However, the world of the twenty-first century is very different. Europe, notwithstanding recent contretemps in Ukraine, is a relatively pacified security zone compared to the Middle East or to South and East Asia, and post–Cold War Asia is marked by five nuclear weapons states: Russia, China, India, Pakistan, and North Korea. The possibility of a nuclear weapon use, growing out of a conventional war between India and Pakistan or China and India, is nontrivial, and North Korea poses a continuing uncertainty of two sorts. This latter nation might start a conventional war on the Korean peninsula, or the Kim Jung-un regime might implode, leaving uncertain the command and control over the nation’s armed forces, including nuclear weapons and infrastructure.9 </w:t>
      </w:r>
      <w:r w:rsidRPr="006D5F8D">
        <w:rPr>
          <w:u w:val="single"/>
        </w:rPr>
        <w:t>The problem of keeping nuclear-armed states below the threshold</w:t>
      </w:r>
      <w:r>
        <w:rPr>
          <w:u w:val="single"/>
        </w:rPr>
        <w:t xml:space="preserve"> </w:t>
      </w:r>
      <w:r w:rsidRPr="006D5F8D">
        <w:rPr>
          <w:u w:val="single"/>
        </w:rPr>
        <w:t>of first use or containing escalation afterward was difficult enough to</w:t>
      </w:r>
      <w:r>
        <w:rPr>
          <w:u w:val="single"/>
        </w:rPr>
        <w:t xml:space="preserve"> </w:t>
      </w:r>
      <w:r w:rsidRPr="006D5F8D">
        <w:rPr>
          <w:u w:val="single"/>
        </w:rPr>
        <w:t>explain within the more simplified Cold War context. Uncertainties</w:t>
      </w:r>
      <w:r>
        <w:rPr>
          <w:u w:val="single"/>
        </w:rPr>
        <w:t xml:space="preserve"> </w:t>
      </w:r>
      <w:r w:rsidRPr="006D5F8D">
        <w:rPr>
          <w:u w:val="single"/>
        </w:rPr>
        <w:t>would be even more abundant with respect to escalation control in the</w:t>
      </w:r>
      <w:r>
        <w:rPr>
          <w:u w:val="single"/>
        </w:rPr>
        <w:t xml:space="preserve"> </w:t>
      </w:r>
      <w:r w:rsidRPr="006D5F8D">
        <w:rPr>
          <w:u w:val="single"/>
        </w:rPr>
        <w:t>aftermath of a regional Asian war. There is also the possibility of a US Chinese</w:t>
      </w:r>
      <w:r>
        <w:rPr>
          <w:u w:val="single"/>
        </w:rPr>
        <w:t xml:space="preserve"> </w:t>
      </w:r>
      <w:r w:rsidRPr="006D5F8D">
        <w:rPr>
          <w:u w:val="single"/>
        </w:rPr>
        <w:t>nuclear incident at sea or a clash over Taiwan escalating into</w:t>
      </w:r>
      <w:r>
        <w:rPr>
          <w:u w:val="single"/>
        </w:rPr>
        <w:t xml:space="preserve"> </w:t>
      </w:r>
      <w:r w:rsidRPr="006D5F8D">
        <w:rPr>
          <w:u w:val="single"/>
        </w:rPr>
        <w:t>conventional conflict</w:t>
      </w:r>
      <w:r w:rsidRPr="006D5F8D">
        <w:rPr>
          <w:sz w:val="16"/>
        </w:rPr>
        <w:t>,</w:t>
      </w:r>
      <w:r w:rsidRPr="006D5F8D">
        <w:rPr>
          <w:u w:val="single"/>
        </w:rPr>
        <w:t xml:space="preserve"> accompanied by political misunderstanding and</w:t>
      </w:r>
      <w:r>
        <w:rPr>
          <w:u w:val="single"/>
        </w:rPr>
        <w:t xml:space="preserve"> </w:t>
      </w:r>
      <w:r w:rsidRPr="006D5F8D">
        <w:rPr>
          <w:u w:val="single"/>
        </w:rPr>
        <w:t>the readying of nuclear forces as a measure of deterrence</w:t>
      </w:r>
      <w:r w:rsidRPr="006D5F8D">
        <w:rPr>
          <w:sz w:val="16"/>
        </w:rPr>
        <w:t>. The point is US and Chinese forces would not actually have to fire nuclear weapons to use them. Nuclear weapons would be involved in the conflict from the outset, as offstage reminders that the two states could stumble into a mutually unintended process of escalation.</w:t>
      </w:r>
    </w:p>
    <w:p w14:paraId="1EBE14DB" w14:textId="77777777" w:rsidR="003E313A" w:rsidRPr="005E0694" w:rsidRDefault="003E313A" w:rsidP="003E313A"/>
    <w:p w14:paraId="7D32DB77" w14:textId="77777777" w:rsidR="003E313A" w:rsidRDefault="003E313A" w:rsidP="003E313A">
      <w:pPr>
        <w:pStyle w:val="Heading4"/>
      </w:pPr>
      <w:r>
        <w:t>Yes miscalc likely</w:t>
      </w:r>
    </w:p>
    <w:p w14:paraId="231A5021" w14:textId="77777777" w:rsidR="003E313A" w:rsidRDefault="003E313A" w:rsidP="003E313A">
      <w:r w:rsidRPr="00F47279">
        <w:rPr>
          <w:rFonts w:eastAsiaTheme="majorEastAsia" w:cstheme="majorBidi"/>
          <w:b/>
          <w:iCs/>
          <w:sz w:val="26"/>
        </w:rPr>
        <w:t>UCS 16</w:t>
      </w:r>
      <w:r>
        <w:t xml:space="preserve"> (Union of Concerned Scientists, a science advocacy group, “The Risk of Nuclear War With China” 5/16 </w:t>
      </w:r>
      <w:hyperlink r:id="rId54" w:history="1">
        <w:r w:rsidRPr="00DC7FC7">
          <w:rPr>
            <w:rStyle w:val="Hyperlink"/>
          </w:rPr>
          <w:t>http://www.ucsusa.org/sites/default/files/attach/2016/05/Nuclear-War-with-China.pdf</w:t>
        </w:r>
      </w:hyperlink>
      <w:r>
        <w:t>)</w:t>
      </w:r>
    </w:p>
    <w:p w14:paraId="4380CB0B" w14:textId="77777777" w:rsidR="003E313A" w:rsidRPr="00F47279" w:rsidRDefault="003E313A" w:rsidP="003E313A">
      <w:pPr>
        <w:rPr>
          <w:rStyle w:val="StyleUnderline"/>
        </w:rPr>
      </w:pPr>
      <w:r>
        <w:t>Twenty-four hours a day, 365 days a year,</w:t>
      </w:r>
      <w:r w:rsidRPr="00F47279">
        <w:rPr>
          <w:rStyle w:val="StyleUnderline"/>
        </w:rPr>
        <w:t xml:space="preserve"> the governments of </w:t>
      </w:r>
      <w:r w:rsidRPr="00F47279">
        <w:rPr>
          <w:rStyle w:val="StyleUnderline"/>
          <w:highlight w:val="yellow"/>
        </w:rPr>
        <w:t>the U</w:t>
      </w:r>
      <w:r w:rsidRPr="00F47279">
        <w:rPr>
          <w:rStyle w:val="StyleUnderline"/>
        </w:rPr>
        <w:t xml:space="preserve">nited </w:t>
      </w:r>
      <w:r w:rsidRPr="00F47279">
        <w:rPr>
          <w:rStyle w:val="StyleUnderline"/>
          <w:highlight w:val="yellow"/>
        </w:rPr>
        <w:t>S</w:t>
      </w:r>
      <w:r w:rsidRPr="00F47279">
        <w:rPr>
          <w:rStyle w:val="StyleUnderline"/>
        </w:rPr>
        <w:t xml:space="preserve">tates </w:t>
      </w:r>
      <w:r w:rsidRPr="00F47279">
        <w:rPr>
          <w:rStyle w:val="StyleUnderline"/>
          <w:highlight w:val="yellow"/>
        </w:rPr>
        <w:t>and the</w:t>
      </w:r>
      <w:r w:rsidRPr="00F47279">
        <w:rPr>
          <w:rStyle w:val="StyleUnderline"/>
        </w:rPr>
        <w:t xml:space="preserve"> </w:t>
      </w:r>
      <w:r w:rsidRPr="00F47279">
        <w:rPr>
          <w:rStyle w:val="StyleUnderline"/>
          <w:highlight w:val="yellow"/>
        </w:rPr>
        <w:t>P</w:t>
      </w:r>
      <w:r w:rsidRPr="00F47279">
        <w:rPr>
          <w:rStyle w:val="StyleUnderline"/>
        </w:rPr>
        <w:t xml:space="preserve">eople’s </w:t>
      </w:r>
      <w:r w:rsidRPr="00F47279">
        <w:rPr>
          <w:rStyle w:val="StyleUnderline"/>
          <w:highlight w:val="yellow"/>
        </w:rPr>
        <w:t>R</w:t>
      </w:r>
      <w:r w:rsidRPr="00F47279">
        <w:rPr>
          <w:rStyle w:val="StyleUnderline"/>
        </w:rPr>
        <w:t xml:space="preserve">epublic of </w:t>
      </w:r>
      <w:r w:rsidRPr="00F47279">
        <w:rPr>
          <w:rStyle w:val="StyleUnderline"/>
          <w:highlight w:val="yellow"/>
        </w:rPr>
        <w:t>C</w:t>
      </w:r>
      <w:r w:rsidRPr="00F47279">
        <w:rPr>
          <w:rStyle w:val="StyleUnderline"/>
        </w:rPr>
        <w:t xml:space="preserve">hina </w:t>
      </w:r>
      <w:r w:rsidRPr="00F47279">
        <w:rPr>
          <w:rStyle w:val="StyleUnderline"/>
          <w:highlight w:val="yellow"/>
        </w:rPr>
        <w:t>are</w:t>
      </w:r>
      <w:r w:rsidRPr="00F47279">
        <w:rPr>
          <w:rStyle w:val="StyleUnderline"/>
        </w:rPr>
        <w:t xml:space="preserve"> a </w:t>
      </w:r>
      <w:r w:rsidRPr="00F47279">
        <w:rPr>
          <w:rStyle w:val="StyleUnderline"/>
          <w:highlight w:val="yellow"/>
        </w:rPr>
        <w:t>few poor decisions away from starting a war that could escalate rapidly and end in</w:t>
      </w:r>
      <w:r w:rsidRPr="00F47279">
        <w:rPr>
          <w:rStyle w:val="StyleUnderline"/>
        </w:rPr>
        <w:t xml:space="preserve"> a </w:t>
      </w:r>
      <w:r w:rsidRPr="00F47279">
        <w:rPr>
          <w:rStyle w:val="StyleUnderline"/>
          <w:highlight w:val="yellow"/>
        </w:rPr>
        <w:t>nuclear exchange</w:t>
      </w:r>
      <w:r w:rsidRPr="00F47279">
        <w:rPr>
          <w:rStyle w:val="StyleUnderline"/>
        </w:rPr>
        <w:t xml:space="preserve">. </w:t>
      </w:r>
      <w:r w:rsidRPr="00F47279">
        <w:rPr>
          <w:rStyle w:val="StyleUnderline"/>
          <w:highlight w:val="yellow"/>
        </w:rPr>
        <w:t>Mismatched perceptions increase both the possibility of war and</w:t>
      </w:r>
      <w:r w:rsidRPr="00F47279">
        <w:rPr>
          <w:rStyle w:val="StyleUnderline"/>
        </w:rPr>
        <w:t xml:space="preserve"> the likelihood </w:t>
      </w:r>
      <w:r w:rsidRPr="00F47279">
        <w:rPr>
          <w:rStyle w:val="StyleUnderline"/>
          <w:highlight w:val="yellow"/>
        </w:rPr>
        <w:t>it will result in the use of nuclear weapons</w:t>
      </w:r>
      <w:r w:rsidRPr="00F47279">
        <w:rPr>
          <w:rStyle w:val="StyleUnderline"/>
        </w:rPr>
        <w:t xml:space="preserve">. </w:t>
      </w:r>
      <w:r w:rsidRPr="00F47279">
        <w:rPr>
          <w:rStyle w:val="StyleUnderline"/>
          <w:highlight w:val="yellow"/>
        </w:rPr>
        <w:t>Miscommunication or misunderstanding could spark a conflict</w:t>
      </w:r>
      <w:r w:rsidRPr="00F47279">
        <w:rPr>
          <w:rStyle w:val="StyleUnderline"/>
        </w:rPr>
        <w:t xml:space="preserve"> that both governments may find difficult to stop. </w:t>
      </w:r>
      <w:r w:rsidRPr="00F47279">
        <w:rPr>
          <w:rStyle w:val="StyleUnderline"/>
          <w:highlight w:val="yellow"/>
        </w:rPr>
        <w:t>War between the United States and the People’s Republic of China is not inevitable, but failing to acknowledge the risks is certain to make it more likely.</w:t>
      </w:r>
    </w:p>
    <w:p w14:paraId="3EFA42A8" w14:textId="77777777" w:rsidR="003E313A" w:rsidRPr="00F47279" w:rsidRDefault="003E313A" w:rsidP="003E313A">
      <w:pPr>
        <w:rPr>
          <w:rStyle w:val="StyleUnderline"/>
        </w:rPr>
      </w:pPr>
    </w:p>
    <w:p w14:paraId="21DC02D2" w14:textId="77777777" w:rsidR="003E313A" w:rsidRPr="00235E51" w:rsidRDefault="003E313A" w:rsidP="003E313A">
      <w:pPr>
        <w:pStyle w:val="Heading4"/>
        <w:rPr>
          <w:rStyle w:val="Style13ptBold"/>
          <w:b/>
        </w:rPr>
      </w:pPr>
      <w:r w:rsidRPr="00235E51">
        <w:rPr>
          <w:rStyle w:val="Style13ptBold"/>
          <w:b/>
        </w:rPr>
        <w:t>Nuclear miscalc extremely likely as tensions rise between US and China</w:t>
      </w:r>
    </w:p>
    <w:p w14:paraId="1064F953" w14:textId="77777777" w:rsidR="003E313A" w:rsidRPr="00235E51" w:rsidRDefault="003E313A" w:rsidP="003E313A">
      <w:r w:rsidRPr="00235E51">
        <w:rPr>
          <w:rStyle w:val="Style13ptBold"/>
        </w:rPr>
        <w:t>Forman ’15 –</w:t>
      </w:r>
      <w:r>
        <w:t xml:space="preserve"> (David S. Forman from National War College, </w:t>
      </w:r>
      <w:r w:rsidRPr="00235E51">
        <w:t>National University Press,</w:t>
      </w:r>
      <w:r>
        <w:t xml:space="preserve"> “Deterrence with China: Avoiding Nuclear Miscalculation”,</w:t>
      </w:r>
      <w:r w:rsidRPr="00235E51">
        <w:t xml:space="preserve"> SEPTEMBER 30 2014, </w:t>
      </w:r>
      <w:hyperlink r:id="rId55" w:history="1">
        <w:r w:rsidRPr="00E40F54">
          <w:rPr>
            <w:rStyle w:val="Hyperlink"/>
          </w:rPr>
          <w:t>http://ndupress.ndu.edu/Media/News/News-Article-View/Article/577559/jfq-75-deterrence-with-china-avoiding-nuclear-miscalculation/)//</w:t>
        </w:r>
      </w:hyperlink>
      <w:r>
        <w:t xml:space="preserve"> MP</w:t>
      </w:r>
    </w:p>
    <w:p w14:paraId="0CBDA020" w14:textId="77777777" w:rsidR="003E313A" w:rsidRPr="006A7DDC" w:rsidRDefault="003E313A" w:rsidP="003E313A">
      <w:pPr>
        <w:rPr>
          <w:rStyle w:val="Emphasis"/>
          <w:b w:val="0"/>
        </w:rPr>
      </w:pPr>
      <w:r w:rsidRPr="00235E51">
        <w:rPr>
          <w:sz w:val="16"/>
        </w:rPr>
        <w:t xml:space="preserve">As China rises and the </w:t>
      </w:r>
      <w:r w:rsidRPr="006A7DDC">
        <w:rPr>
          <w:sz w:val="16"/>
        </w:rPr>
        <w:t>United States seeks to maintain its global dominance</w:t>
      </w:r>
      <w:r w:rsidRPr="00DC1EF8">
        <w:rPr>
          <w:b/>
          <w:sz w:val="16"/>
        </w:rPr>
        <w:t xml:space="preserve">, </w:t>
      </w:r>
      <w:r w:rsidRPr="00DC1EF8">
        <w:rPr>
          <w:rStyle w:val="Emphasis"/>
          <w:b w:val="0"/>
        </w:rPr>
        <w:t>the world is faced with</w:t>
      </w:r>
      <w:r w:rsidRPr="00DC1EF8">
        <w:rPr>
          <w:b/>
          <w:sz w:val="16"/>
        </w:rPr>
        <w:t xml:space="preserve"> </w:t>
      </w:r>
      <w:r w:rsidRPr="00DC1EF8">
        <w:rPr>
          <w:sz w:val="16"/>
        </w:rPr>
        <w:t>a new historical phenomenon:</w:t>
      </w:r>
      <w:r w:rsidRPr="00DC1EF8">
        <w:rPr>
          <w:b/>
          <w:sz w:val="16"/>
        </w:rPr>
        <w:t xml:space="preserve"> </w:t>
      </w:r>
      <w:r w:rsidRPr="00DC1EF8">
        <w:rPr>
          <w:rStyle w:val="Emphasis"/>
          <w:b w:val="0"/>
        </w:rPr>
        <w:t>a dramatic shift in power between two nuclear-capable nations</w:t>
      </w:r>
      <w:r w:rsidRPr="00DC1EF8">
        <w:rPr>
          <w:b/>
          <w:sz w:val="16"/>
        </w:rPr>
        <w:t xml:space="preserve">. </w:t>
      </w:r>
      <w:r w:rsidRPr="00DC1EF8">
        <w:rPr>
          <w:sz w:val="16"/>
        </w:rPr>
        <w:t>As the relative power of each nation nears parity</w:t>
      </w:r>
      <w:r w:rsidRPr="00DC1EF8">
        <w:rPr>
          <w:rStyle w:val="Emphasis"/>
        </w:rPr>
        <w:t>,</w:t>
      </w:r>
      <w:r w:rsidRPr="00DC1EF8">
        <w:rPr>
          <w:rStyle w:val="Emphasis"/>
          <w:b w:val="0"/>
        </w:rPr>
        <w:t xml:space="preserve"> </w:t>
      </w:r>
      <w:r w:rsidRPr="007D5A96">
        <w:rPr>
          <w:rStyle w:val="Emphasis"/>
          <w:b w:val="0"/>
          <w:highlight w:val="cyan"/>
        </w:rPr>
        <w:t>tension is inevitable and the</w:t>
      </w:r>
      <w:r w:rsidRPr="00DC1EF8">
        <w:rPr>
          <w:rStyle w:val="Emphasis"/>
          <w:b w:val="0"/>
        </w:rPr>
        <w:t xml:space="preserve"> character </w:t>
      </w:r>
      <w:r w:rsidRPr="007D5A96">
        <w:rPr>
          <w:rStyle w:val="Emphasis"/>
          <w:b w:val="0"/>
          <w:highlight w:val="cyan"/>
        </w:rPr>
        <w:t xml:space="preserve">of the </w:t>
      </w:r>
      <w:r w:rsidRPr="00DC1EF8">
        <w:rPr>
          <w:rStyle w:val="Emphasis"/>
          <w:b w:val="0"/>
        </w:rPr>
        <w:t xml:space="preserve">evolving </w:t>
      </w:r>
      <w:r w:rsidRPr="007D5A96">
        <w:rPr>
          <w:rStyle w:val="Emphasis"/>
          <w:b w:val="0"/>
          <w:highlight w:val="cyan"/>
        </w:rPr>
        <w:t>Sino-U.S. relationship poses a risk of nuclear miscalculation.</w:t>
      </w:r>
      <w:r w:rsidRPr="007D5A96">
        <w:rPr>
          <w:b/>
          <w:sz w:val="16"/>
          <w:highlight w:val="cyan"/>
        </w:rPr>
        <w:t xml:space="preserve"> </w:t>
      </w:r>
      <w:r w:rsidRPr="007D5A96">
        <w:rPr>
          <w:rStyle w:val="Emphasis"/>
          <w:b w:val="0"/>
          <w:highlight w:val="cyan"/>
        </w:rPr>
        <w:t>Nuclear use between China and the United States would be a catastrophe</w:t>
      </w:r>
      <w:r w:rsidRPr="006A7DDC">
        <w:rPr>
          <w:rStyle w:val="Emphasis"/>
          <w:b w:val="0"/>
        </w:rPr>
        <w:t xml:space="preserve">, but China is an independent actor, </w:t>
      </w:r>
      <w:r w:rsidRPr="006A7DDC">
        <w:rPr>
          <w:sz w:val="16"/>
        </w:rPr>
        <w:t>and the United States can only influence, but not control, the crossing of the nuclear threshold.</w:t>
      </w:r>
      <w:r w:rsidRPr="006A7DDC">
        <w:rPr>
          <w:b/>
          <w:sz w:val="16"/>
        </w:rPr>
        <w:t xml:space="preserve"> </w:t>
      </w:r>
      <w:r w:rsidRPr="007D5A96">
        <w:rPr>
          <w:rStyle w:val="Emphasis"/>
          <w:highlight w:val="cyan"/>
        </w:rPr>
        <w:t>If U.S. policymakers neglect this risk, miscalculation is more likely</w:t>
      </w:r>
      <w:r w:rsidRPr="006A7DDC">
        <w:rPr>
          <w:rStyle w:val="Emphasis"/>
        </w:rPr>
        <w:t>.</w:t>
      </w:r>
      <w:r w:rsidRPr="006A7DDC">
        <w:rPr>
          <w:sz w:val="16"/>
        </w:rPr>
        <w:t xml:space="preserve"> This article analyzes nuclear deterrence principles with China across the spectrum of peacetime, conventional crisis or conflict, and nuclear war. If the United States finds itself in a crisis or conflict with China, it would be important to know how the United States achieved deterrence in peacetime as well as how deterrence might be regained if a crisis deteriorates to the point of involving nuclear weapons. The article then makes recommendations on how to enhance nuclear deterrence. </w:t>
      </w:r>
      <w:r w:rsidRPr="007D5A96">
        <w:rPr>
          <w:rStyle w:val="Emphasis"/>
          <w:b w:val="0"/>
          <w:highlight w:val="cyan"/>
        </w:rPr>
        <w:t>By assessing the full spectrum of potential conflict in this manner, the United States can lower the risk of miscalculation.</w:t>
      </w:r>
    </w:p>
    <w:p w14:paraId="61B49D3A" w14:textId="77777777" w:rsidR="003E313A" w:rsidRDefault="003E313A" w:rsidP="003E313A"/>
    <w:p w14:paraId="69009D59" w14:textId="77777777" w:rsidR="003E313A" w:rsidRDefault="003E313A" w:rsidP="003E313A">
      <w:pPr>
        <w:pStyle w:val="Heading4"/>
      </w:pPr>
      <w:r>
        <w:t>South China Sea dispute will lead to a nuclear miscalculation—tensions are rising</w:t>
      </w:r>
    </w:p>
    <w:p w14:paraId="57A15305" w14:textId="77777777" w:rsidR="003E313A" w:rsidRPr="00D56126" w:rsidRDefault="003E313A" w:rsidP="003E313A">
      <w:r>
        <w:rPr>
          <w:rStyle w:val="Style13ptBold"/>
        </w:rPr>
        <w:t xml:space="preserve">Glaser ’12 – </w:t>
      </w:r>
      <w:r>
        <w:t xml:space="preserve">(Bonnie S. Glaser is a senior advisor for Asia center for strategic and international Studies and  the director of the China Power Project at CSIS, Council of Foreign Relations, “Armed Clash in the South China Sea”, Apri 2012, </w:t>
      </w:r>
      <w:hyperlink r:id="rId56" w:history="1">
        <w:r w:rsidRPr="00E40F54">
          <w:rPr>
            <w:rStyle w:val="Hyperlink"/>
          </w:rPr>
          <w:t>http://www.cfr.org/asia-and-pacific/armed-clash-south-china-sea/p27883)//</w:t>
        </w:r>
      </w:hyperlink>
      <w:r>
        <w:t xml:space="preserve"> MP</w:t>
      </w:r>
    </w:p>
    <w:p w14:paraId="62FAD209" w14:textId="77777777" w:rsidR="003E313A" w:rsidRDefault="003E313A" w:rsidP="003E313A">
      <w:pPr>
        <w:rPr>
          <w:sz w:val="16"/>
        </w:rPr>
      </w:pPr>
      <w:r w:rsidRPr="00C071A9">
        <w:rPr>
          <w:sz w:val="16"/>
        </w:rPr>
        <w:t xml:space="preserve">Of the many conceivable contingencies involving an </w:t>
      </w:r>
      <w:r w:rsidRPr="007D5A96">
        <w:rPr>
          <w:rStyle w:val="StyleUnderline"/>
          <w:highlight w:val="cyan"/>
        </w:rPr>
        <w:t>armed clash in the South China Sea</w:t>
      </w:r>
      <w:r w:rsidRPr="00C071A9">
        <w:rPr>
          <w:sz w:val="16"/>
        </w:rPr>
        <w:t xml:space="preserve">, three especially threaten U.S. interests </w:t>
      </w:r>
      <w:r w:rsidRPr="00D56126">
        <w:rPr>
          <w:rStyle w:val="StyleUnderline"/>
        </w:rPr>
        <w:t xml:space="preserve">and </w:t>
      </w:r>
      <w:r w:rsidRPr="007D5A96">
        <w:rPr>
          <w:rStyle w:val="StyleUnderline"/>
          <w:highlight w:val="cyan"/>
        </w:rPr>
        <w:t>could</w:t>
      </w:r>
      <w:r w:rsidRPr="00D56126">
        <w:rPr>
          <w:rStyle w:val="StyleUnderline"/>
        </w:rPr>
        <w:t xml:space="preserve"> potentially </w:t>
      </w:r>
      <w:r w:rsidRPr="007D5A96">
        <w:rPr>
          <w:rStyle w:val="StyleUnderline"/>
          <w:highlight w:val="cyan"/>
        </w:rPr>
        <w:t>prompt the U</w:t>
      </w:r>
      <w:r w:rsidRPr="00D56126">
        <w:rPr>
          <w:rStyle w:val="StyleUnderline"/>
        </w:rPr>
        <w:t xml:space="preserve">nited </w:t>
      </w:r>
      <w:r w:rsidRPr="007D5A96">
        <w:rPr>
          <w:rStyle w:val="StyleUnderline"/>
          <w:highlight w:val="cyan"/>
        </w:rPr>
        <w:t>S</w:t>
      </w:r>
      <w:r w:rsidRPr="00D56126">
        <w:rPr>
          <w:rStyle w:val="StyleUnderline"/>
        </w:rPr>
        <w:t xml:space="preserve">tates </w:t>
      </w:r>
      <w:r w:rsidRPr="007D5A96">
        <w:rPr>
          <w:rStyle w:val="StyleUnderline"/>
          <w:highlight w:val="cyan"/>
        </w:rPr>
        <w:t>to use force</w:t>
      </w:r>
      <w:r w:rsidRPr="00C071A9">
        <w:rPr>
          <w:sz w:val="16"/>
        </w:rPr>
        <w:t xml:space="preserve">. The most likely and dangerous contingency is a clash stemming from </w:t>
      </w:r>
      <w:r w:rsidRPr="007D5A96">
        <w:rPr>
          <w:rStyle w:val="StyleUnderline"/>
          <w:highlight w:val="cyan"/>
        </w:rPr>
        <w:t>U.S. military operations within China</w:t>
      </w:r>
      <w:r w:rsidRPr="00D56126">
        <w:rPr>
          <w:rStyle w:val="StyleUnderline"/>
        </w:rPr>
        <w:t xml:space="preserve">'s EEZ </w:t>
      </w:r>
      <w:r w:rsidRPr="00C071A9">
        <w:rPr>
          <w:sz w:val="16"/>
        </w:rPr>
        <w:t>that</w:t>
      </w:r>
      <w:r w:rsidRPr="00D56126">
        <w:rPr>
          <w:rStyle w:val="StyleUnderline"/>
        </w:rPr>
        <w:t xml:space="preserve"> </w:t>
      </w:r>
      <w:r w:rsidRPr="007D5A96">
        <w:rPr>
          <w:rStyle w:val="StyleUnderline"/>
          <w:highlight w:val="cyan"/>
        </w:rPr>
        <w:t>provokes an armed Chinese response</w:t>
      </w:r>
      <w:r w:rsidRPr="00D56126">
        <w:rPr>
          <w:rStyle w:val="StyleUnderline"/>
        </w:rPr>
        <w:t xml:space="preserve">. </w:t>
      </w:r>
      <w:r w:rsidRPr="00C071A9">
        <w:rPr>
          <w:sz w:val="16"/>
        </w:rPr>
        <w:t xml:space="preserve">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7D5A96">
        <w:rPr>
          <w:rStyle w:val="StyleUnderline"/>
          <w:highlight w:val="cyan"/>
        </w:rPr>
        <w:t>China routinely intercepts U.S. reconnaissance flights</w:t>
      </w:r>
      <w:r w:rsidRPr="00C071A9">
        <w:rPr>
          <w:rStyle w:val="StyleUnderline"/>
        </w:rPr>
        <w:t xml:space="preserve"> conducted in its EEZ and periodically does so </w:t>
      </w:r>
      <w:r w:rsidRPr="007D5A96">
        <w:rPr>
          <w:rStyle w:val="StyleUnderline"/>
          <w:highlight w:val="cyan"/>
        </w:rPr>
        <w:t xml:space="preserve">in </w:t>
      </w:r>
      <w:r w:rsidRPr="007D5A96">
        <w:rPr>
          <w:rStyle w:val="Emphasis"/>
          <w:highlight w:val="cyan"/>
        </w:rPr>
        <w:t>aggressive ways</w:t>
      </w:r>
      <w:r w:rsidRPr="00C071A9">
        <w:rPr>
          <w:sz w:val="16"/>
        </w:rPr>
        <w:t xml:space="preserve"> that increase the risk of an accident similar to the April 2001 collision of a U.S. EP-3 reconnaissance plane and a Chinese F-8 fighter jet near Hainan Island. </w:t>
      </w:r>
      <w:r w:rsidRPr="00C071A9">
        <w:rPr>
          <w:rStyle w:val="StyleUnderline"/>
        </w:rPr>
        <w:t>A comparable maritime incident could be triggered by Chinese vessels harassing a U.S. Navy surveillance ship operating in its EEZ, such as occurred in the 2009 incidents involving the USNS Impeccable and the USNS Victorious.</w:t>
      </w:r>
      <w:r w:rsidRPr="00C071A9">
        <w:rPr>
          <w:sz w:val="16"/>
        </w:rPr>
        <w:t xml:space="preserve"> The large growth of Chinese submarines has also increased the danger of an incident, such as when a Chinese submarine collided with a U.S. destroyer's towed sonar array in June 2009. Since neither U.S. reconnaissance aircraft nor ocean surveillance vessels are armed, the United States might respond to dangerous behavior by Chinese planes or ships by dispatching armed escorts</w:t>
      </w:r>
      <w:r w:rsidRPr="00C071A9">
        <w:rPr>
          <w:rStyle w:val="Emphasis"/>
        </w:rPr>
        <w:t xml:space="preserve">. </w:t>
      </w:r>
      <w:r w:rsidRPr="006C7A90">
        <w:rPr>
          <w:rStyle w:val="Emphasis"/>
        </w:rPr>
        <w:t>A</w:t>
      </w:r>
      <w:r w:rsidRPr="007D5A96">
        <w:rPr>
          <w:rStyle w:val="Emphasis"/>
          <w:highlight w:val="cyan"/>
        </w:rPr>
        <w:t xml:space="preserve"> miscalculation</w:t>
      </w:r>
      <w:r w:rsidRPr="006C7A90">
        <w:rPr>
          <w:rStyle w:val="Emphasis"/>
        </w:rPr>
        <w:t xml:space="preserve"> </w:t>
      </w:r>
      <w:r w:rsidRPr="006C7A90">
        <w:rPr>
          <w:rStyle w:val="StyleUnderline"/>
        </w:rPr>
        <w:t>or misunderstanding</w:t>
      </w:r>
      <w:r w:rsidRPr="007D5A96">
        <w:rPr>
          <w:rStyle w:val="Emphasis"/>
          <w:highlight w:val="cyan"/>
        </w:rPr>
        <w:t xml:space="preserve"> could </w:t>
      </w:r>
      <w:r w:rsidRPr="006C7A90">
        <w:rPr>
          <w:rStyle w:val="Emphasis"/>
        </w:rPr>
        <w:t>then</w:t>
      </w:r>
      <w:r w:rsidRPr="007D5A96">
        <w:rPr>
          <w:rStyle w:val="Emphasis"/>
          <w:highlight w:val="cyan"/>
        </w:rPr>
        <w:t xml:space="preserve"> result in a deadly exchange of fire, leading to further military escalation </w:t>
      </w:r>
      <w:r w:rsidRPr="006C7A90">
        <w:rPr>
          <w:rStyle w:val="Emphasis"/>
        </w:rPr>
        <w:t>and precipitating a major political crisis</w:t>
      </w:r>
      <w:r w:rsidRPr="007D5A96">
        <w:rPr>
          <w:rStyle w:val="Emphasis"/>
          <w:highlight w:val="cyan"/>
        </w:rPr>
        <w:t>.</w:t>
      </w:r>
      <w:r w:rsidRPr="007D5A96">
        <w:rPr>
          <w:sz w:val="16"/>
          <w:highlight w:val="cyan"/>
        </w:rPr>
        <w:t xml:space="preserve"> </w:t>
      </w:r>
      <w:r w:rsidRPr="007D5A96">
        <w:rPr>
          <w:rStyle w:val="StyleUnderline"/>
          <w:highlight w:val="cyan"/>
        </w:rPr>
        <w:t xml:space="preserve">Rising U.S.-China mistrust and intensifying bilateral strategic competition would </w:t>
      </w:r>
      <w:r w:rsidRPr="006C7A90">
        <w:rPr>
          <w:rStyle w:val="StyleUnderline"/>
        </w:rPr>
        <w:t>likely</w:t>
      </w:r>
      <w:r w:rsidRPr="007D5A96">
        <w:rPr>
          <w:rStyle w:val="StyleUnderline"/>
          <w:highlight w:val="cyan"/>
        </w:rPr>
        <w:t xml:space="preserve"> make managing </w:t>
      </w:r>
      <w:r w:rsidRPr="006C7A90">
        <w:rPr>
          <w:rStyle w:val="StyleUnderline"/>
        </w:rPr>
        <w:t xml:space="preserve">such a crisis </w:t>
      </w:r>
      <w:r w:rsidRPr="007D5A96">
        <w:rPr>
          <w:rStyle w:val="StyleUnderline"/>
          <w:highlight w:val="cyan"/>
        </w:rPr>
        <w:t>more difficult.</w:t>
      </w:r>
      <w:r w:rsidRPr="00C071A9">
        <w:rPr>
          <w:sz w:val="16"/>
        </w:rPr>
        <w:t xml:space="preserve"> </w:t>
      </w:r>
    </w:p>
    <w:p w14:paraId="4B58A0B3" w14:textId="77777777" w:rsidR="003E313A" w:rsidRDefault="003E313A" w:rsidP="003E313A">
      <w:pPr>
        <w:pStyle w:val="Heading3"/>
      </w:pPr>
      <w:r>
        <w:t>--at: alt cause</w:t>
      </w:r>
    </w:p>
    <w:p w14:paraId="2219CF6B" w14:textId="77777777" w:rsidR="003E313A" w:rsidRDefault="003E313A" w:rsidP="003E313A">
      <w:pPr>
        <w:pStyle w:val="Heading4"/>
      </w:pPr>
      <w:r>
        <w:t>No alt causes – U.S. defenses are the main drivers</w:t>
      </w:r>
    </w:p>
    <w:p w14:paraId="5336EDEC" w14:textId="77777777" w:rsidR="003E313A" w:rsidRPr="003A5466" w:rsidRDefault="003E313A" w:rsidP="003E313A">
      <w:r w:rsidRPr="00D02716">
        <w:rPr>
          <w:rStyle w:val="Style13ptBold"/>
        </w:rPr>
        <w:t>Ruff 16</w:t>
      </w:r>
      <w:r>
        <w:t xml:space="preserve"> </w:t>
      </w:r>
      <w:r w:rsidRPr="00385C59">
        <w:t xml:space="preserve">(Dr. Abdul Ruff, Chancellor of CIA, 5-16-2016, "China modernizes nuclear forces to bolster its strategic strike capabilities," No Publication, </w:t>
      </w:r>
      <w:hyperlink r:id="rId57" w:history="1">
        <w:r w:rsidRPr="00385C59">
          <w:rPr>
            <w:rStyle w:val="Hyperlink"/>
          </w:rPr>
          <w:t>http://moderndiplomacy.eu/index.php?option=com_k2&amp;amp;view=item&amp;amp;id=1420:china-modernizes-nuclear-forces-to-bolster-its-strategic-strike-capabilities&amp;amp;Itemid=723</w:t>
        </w:r>
      </w:hyperlink>
      <w:r w:rsidRPr="00385C59">
        <w:t>) //Jack</w:t>
      </w:r>
    </w:p>
    <w:p w14:paraId="7D525D75" w14:textId="77777777" w:rsidR="003E313A" w:rsidRPr="00E332C6" w:rsidRDefault="003E313A" w:rsidP="003E313A">
      <w:pPr>
        <w:rPr>
          <w:sz w:val="16"/>
        </w:rPr>
      </w:pPr>
      <w:r w:rsidRPr="00E332C6">
        <w:rPr>
          <w:sz w:val="16"/>
        </w:rPr>
        <w:t xml:space="preserve">In a report to Congress, the Pentagon on informed that </w:t>
      </w:r>
      <w:r w:rsidRPr="00E332C6">
        <w:rPr>
          <w:rStyle w:val="StyleUnderline"/>
        </w:rPr>
        <w:t>China is on its way to modernize its nuclear forces in order to and bolster its strategic strike capabilities.</w:t>
      </w:r>
      <w:r>
        <w:rPr>
          <w:rStyle w:val="StyleUnderline"/>
        </w:rPr>
        <w:t xml:space="preserve"> </w:t>
      </w:r>
      <w:r w:rsidRPr="00E332C6">
        <w:rPr>
          <w:sz w:val="16"/>
        </w:rPr>
        <w:t xml:space="preserve">Detailing China's nuclear power, Pentagon said </w:t>
      </w:r>
      <w:r w:rsidRPr="00E332C6">
        <w:rPr>
          <w:rStyle w:val="StyleUnderline"/>
        </w:rPr>
        <w:t xml:space="preserve">the country was deploying new command, control and communications capabilities to its nuclear forces to improve control </w:t>
      </w:r>
      <w:r w:rsidRPr="00E332C6">
        <w:rPr>
          <w:sz w:val="16"/>
        </w:rPr>
        <w:t xml:space="preserve">of multiple units in the field. According to the Pentagon, </w:t>
      </w:r>
      <w:r w:rsidRPr="00E332C6">
        <w:rPr>
          <w:rStyle w:val="StyleUnderline"/>
        </w:rPr>
        <w:t>China is working on</w:t>
      </w:r>
      <w:r w:rsidRPr="00E332C6">
        <w:rPr>
          <w:sz w:val="16"/>
        </w:rPr>
        <w:t xml:space="preserve"> a range of </w:t>
      </w:r>
      <w:r w:rsidRPr="00E332C6">
        <w:rPr>
          <w:rStyle w:val="StyleUnderline"/>
        </w:rPr>
        <w:t>technologies to attempt to counter the US</w:t>
      </w:r>
      <w:r w:rsidRPr="00E332C6">
        <w:rPr>
          <w:sz w:val="16"/>
        </w:rPr>
        <w:t xml:space="preserve"> and other countries' ballistic missile [defense] systems, including maneuverable re-entry vehicles (MaRVs), MIRVs, decoys, chaff, jamming, and thermal shielding. Obviously, </w:t>
      </w:r>
      <w:r w:rsidRPr="00E332C6">
        <w:rPr>
          <w:rStyle w:val="StyleUnderline"/>
        </w:rPr>
        <w:t>the [defense] capabilities possessed by</w:t>
      </w:r>
      <w:r w:rsidRPr="00E332C6">
        <w:rPr>
          <w:sz w:val="16"/>
        </w:rPr>
        <w:t xml:space="preserve"> the big powers including </w:t>
      </w:r>
      <w:r w:rsidRPr="00E332C6">
        <w:rPr>
          <w:rStyle w:val="StyleUnderline"/>
        </w:rPr>
        <w:t>USA</w:t>
      </w:r>
      <w:r w:rsidRPr="00E332C6">
        <w:rPr>
          <w:sz w:val="16"/>
        </w:rPr>
        <w:t xml:space="preserve"> and Russia </w:t>
      </w:r>
      <w:r w:rsidRPr="00E332C6">
        <w:rPr>
          <w:rStyle w:val="StyleUnderline"/>
        </w:rPr>
        <w:t>are</w:t>
      </w:r>
      <w:r w:rsidRPr="00E332C6">
        <w:rPr>
          <w:sz w:val="16"/>
        </w:rPr>
        <w:t xml:space="preserve"> among </w:t>
      </w:r>
      <w:r w:rsidRPr="00D02716">
        <w:rPr>
          <w:rStyle w:val="StyleUnderline"/>
        </w:rPr>
        <w:t xml:space="preserve">the </w:t>
      </w:r>
      <w:r w:rsidRPr="00D02716">
        <w:rPr>
          <w:rStyle w:val="Emphasis"/>
        </w:rPr>
        <w:t>main factors</w:t>
      </w:r>
      <w:r w:rsidRPr="00D02716">
        <w:rPr>
          <w:rStyle w:val="StyleUnderline"/>
        </w:rPr>
        <w:t xml:space="preserve"> driving</w:t>
      </w:r>
      <w:r w:rsidRPr="00E332C6">
        <w:rPr>
          <w:rStyle w:val="StyleUnderline"/>
        </w:rPr>
        <w:t xml:space="preserve"> China to modernize its nuclear force</w:t>
      </w:r>
      <w:r w:rsidRPr="00E332C6">
        <w:rPr>
          <w:sz w:val="16"/>
        </w:rPr>
        <w:t xml:space="preserve">. Indian fast track in updating its nuke arsenals is yet another reason Beijing has decided to focus on it nukes as a priority. Pentagon said </w:t>
      </w:r>
      <w:r w:rsidRPr="00E332C6">
        <w:rPr>
          <w:rStyle w:val="StyleUnderline"/>
        </w:rPr>
        <w:t>China</w:t>
      </w:r>
      <w:r w:rsidRPr="00E332C6">
        <w:rPr>
          <w:sz w:val="16"/>
        </w:rPr>
        <w:t xml:space="preserve">'s nuclear weapons policy </w:t>
      </w:r>
      <w:r w:rsidRPr="00E332C6">
        <w:rPr>
          <w:rStyle w:val="StyleUnderline"/>
        </w:rPr>
        <w:t>prioritizes maintaining a nuclear force able to survive an attack and to respond with sufficient strength to inflict unacceptable damage on an enemy</w:t>
      </w:r>
      <w:r w:rsidRPr="00E332C6">
        <w:rPr>
          <w:sz w:val="16"/>
        </w:rPr>
        <w:t xml:space="preserve">. "Further increases in the number of mobile ICBMs and the beginning of SSBN deterrence patrols will force the PLA to implement more sophisticated C2 systems and processes that safeguard the integrity of nuclear release authority for a larger, more dispersed force," it said. China's nuclear arsenal currently consists of approximately 75-100 ICBMs, including the silo-based CSS-4 Mod 2 (DF-5A) and Mod 3(DF-5B), the solid-fueled, road-mobile CSS-10 Mod 1 and Mod 2 (DF-31 and DF-31A), and the more-limited-range CSS-3 (DF-4). This force is complemented by road-mobile, solid-fueled CSS-5 Mod 6 (DF-21) MRBM for regional deterrence missions. Pentagon reported that </w:t>
      </w:r>
      <w:r w:rsidRPr="00E332C6">
        <w:rPr>
          <w:rStyle w:val="StyleUnderline"/>
        </w:rPr>
        <w:t>China insists that the new generation of mobile missiles, with warheads consisting of</w:t>
      </w:r>
      <w:r w:rsidRPr="00E332C6">
        <w:rPr>
          <w:sz w:val="16"/>
        </w:rPr>
        <w:t xml:space="preserve"> multiple independently targeted re-entry vehicles (</w:t>
      </w:r>
      <w:r w:rsidRPr="00E332C6">
        <w:rPr>
          <w:rStyle w:val="StyleUnderline"/>
        </w:rPr>
        <w:t>MIRVs</w:t>
      </w:r>
      <w:r w:rsidRPr="00E332C6">
        <w:rPr>
          <w:sz w:val="16"/>
        </w:rPr>
        <w:t xml:space="preserve">) </w:t>
      </w:r>
      <w:r w:rsidRPr="00E332C6">
        <w:rPr>
          <w:rStyle w:val="StyleUnderline"/>
        </w:rPr>
        <w:t>and penetration aids, are intended to ensure the viability of its strategic deterrent</w:t>
      </w:r>
      <w:r w:rsidRPr="00E332C6">
        <w:rPr>
          <w:sz w:val="16"/>
        </w:rPr>
        <w:t xml:space="preserve"> in the face of continued advances </w:t>
      </w:r>
      <w:r w:rsidRPr="00E332C6">
        <w:rPr>
          <w:rStyle w:val="StyleUnderline"/>
        </w:rPr>
        <w:t>in the USA</w:t>
      </w:r>
      <w:r w:rsidRPr="00E332C6">
        <w:rPr>
          <w:sz w:val="16"/>
        </w:rPr>
        <w:t xml:space="preserve"> and, to a lesser extent, Russian strategic ISR (Intelligence, surveillance and reconnaissance), precision strike, and missile [defense] capabilities. "Similarly, India's nuclear force is additional driver behind China's nuclear force [modernization]," the Pentagon said in its report. Through the use of improved communication links, ICBM (intercontinental ballistic missile) units now have better access to battlefield information and uninterrupted communications connecting all command echelons. China has long acknowledged that it tested a hypersonic glide vehicle in 2014. The country's official media also cited numerous PLASAF (Peoples Liberation Army Second Artillery Force) training exercises featuring [maneuver], camouflage, and launch operations under simulated combat conditions, which are intended to increase survivability. Together with the increased mobility and survivability of the new generation of missiles, these technologies and training enhancements strengthen China's nuclear force and bolster its strategic strike capabilities. </w:t>
      </w:r>
      <w:r w:rsidRPr="00E332C6">
        <w:rPr>
          <w:rStyle w:val="StyleUnderline"/>
        </w:rPr>
        <w:t>China continues to produce the</w:t>
      </w:r>
      <w:r w:rsidRPr="00E332C6">
        <w:rPr>
          <w:sz w:val="16"/>
        </w:rPr>
        <w:t xml:space="preserve"> JIN-class nuclear-powered ballistic missile submarine (</w:t>
      </w:r>
      <w:r w:rsidRPr="00E332C6">
        <w:rPr>
          <w:rStyle w:val="StyleUnderline"/>
        </w:rPr>
        <w:t>SSBN</w:t>
      </w:r>
      <w:r w:rsidRPr="00E332C6">
        <w:rPr>
          <w:sz w:val="16"/>
        </w:rPr>
        <w:t xml:space="preserve">), with four commissioned and another under construction. </w:t>
      </w:r>
      <w:r w:rsidRPr="00E332C6">
        <w:rPr>
          <w:rStyle w:val="StyleUnderline"/>
        </w:rPr>
        <w:t>The JIN will</w:t>
      </w:r>
      <w:r w:rsidRPr="00E332C6">
        <w:rPr>
          <w:sz w:val="16"/>
        </w:rPr>
        <w:t xml:space="preserve"> eventually </w:t>
      </w:r>
      <w:r w:rsidRPr="00E332C6">
        <w:rPr>
          <w:rStyle w:val="StyleUnderline"/>
        </w:rPr>
        <w:t xml:space="preserve">carry the </w:t>
      </w:r>
      <w:r w:rsidRPr="00E332C6">
        <w:rPr>
          <w:sz w:val="16"/>
        </w:rPr>
        <w:t>CSS-NX-14 (</w:t>
      </w:r>
      <w:r w:rsidRPr="00E332C6">
        <w:rPr>
          <w:rStyle w:val="StyleUnderline"/>
        </w:rPr>
        <w:t>JL-2</w:t>
      </w:r>
      <w:r w:rsidRPr="00E332C6">
        <w:rPr>
          <w:sz w:val="16"/>
        </w:rPr>
        <w:t xml:space="preserve">) </w:t>
      </w:r>
      <w:r w:rsidRPr="00E332C6">
        <w:rPr>
          <w:rStyle w:val="StyleUnderline"/>
        </w:rPr>
        <w:t>SLBM</w:t>
      </w:r>
      <w:r w:rsidRPr="00E332C6">
        <w:rPr>
          <w:sz w:val="16"/>
        </w:rPr>
        <w:t xml:space="preserve"> (submarine-launched ballistic missile) with an estimated range of 7,200 km. Together these will give the PLAN its f</w:t>
      </w:r>
      <w:r w:rsidRPr="00E332C6">
        <w:rPr>
          <w:rStyle w:val="StyleUnderline"/>
        </w:rPr>
        <w:t>i</w:t>
      </w:r>
      <w:r w:rsidRPr="00E332C6">
        <w:rPr>
          <w:sz w:val="16"/>
        </w:rPr>
        <w:t xml:space="preserve">rst credible long-range sea-based nuclear capability. JIN SSBNs based at Hainan Island in the South China Sea would then be able to conduct nuclear deterrence patrols, it said. Meanwhile, amid reports that China and Pakistan are jointly opposing India's bid for the Nuclear Suppliers Group membership, the USA has said India meets missile technology control regime requirements and is ready for entry into the exclusive club. State Department Spokesman John Kirby said the US president reaffirmed during his visit to India in 2015 that the US view was that India meets missile technology control regime requirements and is ready for NSG membership. His remarks came in response to a question on reports that China and Pakistan have joined hands to oppose India becoming a member of the Nuclear Suppliers Group (NSG). "Deliberations about the prospects of new members joining the Nuclear Suppliers Group are an internal matter among current members," he said. Defending its move to block India's entry into the NSG, China recently claimed that several members of the 48-nation bloc shared its view that signing of the NPT was an "important" standard for the NSG's expansion. Chinese Foreign Ministry spokesman Lu Kang said in Beijing that not only China but also a lot of other NSG members are of the view that Nuclear Non-Proliferation Treaty (NPT) is the cornerstone for safeguarding the international nuclear non-proliferation regime. Asked about reports that China is pushing Pakistan's entry into NSG linking it to India's admission into the bloc, Lu said the NSG is an important part of NPT, which has been the consensus of the international community for long. Although India is not part of the NSG, Indian side recognizes this consensus, he claimed. India, Pakistan, Israel and South Sudan were the four UN member states which have not signed the NPT, the international pact aimed at preventing the spread of nuclear weapons. Last month, Pakistan Prime Minister's Advisor on Foreign Affairs Sartaj Aziz had said that China has helped Pakistan to stall India's bid to get NSG membership. Off and on some experts do raise, at times seriously mostly or as a mere routine matter, the specter of a third World war, though already the US led NATO has been continuing a terror wars in Mideast to ensure energy and routes security. </w:t>
      </w:r>
      <w:r w:rsidRPr="00E332C6">
        <w:rPr>
          <w:rStyle w:val="StyleUnderline"/>
        </w:rPr>
        <w:t>China’s focus on South China and sea and its efforts to keep its nuclear forces in combat readiness gives the world the impression about an impending world war.</w:t>
      </w:r>
      <w:r>
        <w:rPr>
          <w:rStyle w:val="StyleUnderline"/>
        </w:rPr>
        <w:t xml:space="preserve"> </w:t>
      </w:r>
      <w:r w:rsidRPr="00E332C6">
        <w:rPr>
          <w:sz w:val="16"/>
        </w:rPr>
        <w:t xml:space="preserve">It is, however, not necessary that there would another world war or a big war to be launched by Washington or NATO that would exclusively target China, a veto power. As it is known there is clearly some tacit understanding among the veto members not wage a direct war between or among the veto powers. No nuclear power, howsoever close it may be to USA, Russia or any other big power should be allowed to be a member of NSG until they sign the NPT for safeguarding the international nuclear non-proliferation regime. Since power is sincere or honest, any nuke power can proliferate nuclear material to put the humanity in greater risks. </w:t>
      </w:r>
      <w:r w:rsidRPr="00E332C6">
        <w:rPr>
          <w:rStyle w:val="StyleUnderline"/>
        </w:rPr>
        <w:t>China’s modernization effort could be a usual routine check of the effectiveness or otherwise of its nuclear forces, maybe with more vigor than hitherto</w:t>
      </w:r>
      <w:r w:rsidRPr="00E332C6">
        <w:rPr>
          <w:sz w:val="16"/>
        </w:rPr>
        <w:t xml:space="preserve">. </w:t>
      </w:r>
    </w:p>
    <w:p w14:paraId="5BD852D4" w14:textId="77777777" w:rsidR="003E313A" w:rsidRDefault="003E313A" w:rsidP="003E313A"/>
    <w:p w14:paraId="14EE7CA3" w14:textId="77777777" w:rsidR="003E313A" w:rsidRDefault="003E313A" w:rsidP="003E313A">
      <w:pPr>
        <w:pStyle w:val="Heading3"/>
      </w:pPr>
      <w:r>
        <w:t>--at: interdependence</w:t>
      </w:r>
    </w:p>
    <w:p w14:paraId="1C304917" w14:textId="77777777" w:rsidR="003E313A" w:rsidRDefault="003E313A" w:rsidP="003E313A"/>
    <w:p w14:paraId="0370C2F6" w14:textId="77777777" w:rsidR="003E313A" w:rsidRDefault="003E313A" w:rsidP="003E313A">
      <w:pPr>
        <w:pStyle w:val="Heading4"/>
      </w:pPr>
      <w:r>
        <w:t>Interdependence fails- empirics, Chinese credibility, and political relations check</w:t>
      </w:r>
    </w:p>
    <w:p w14:paraId="17F41569" w14:textId="77777777" w:rsidR="003E313A" w:rsidRPr="00753075" w:rsidRDefault="003E313A" w:rsidP="003E313A">
      <w:pPr>
        <w:rPr>
          <w:rStyle w:val="Style13ptBold"/>
          <w:b w:val="0"/>
        </w:rPr>
      </w:pPr>
      <w:r>
        <w:rPr>
          <w:rStyle w:val="Style13ptBold"/>
        </w:rPr>
        <w:t xml:space="preserve">Navarro 16- </w:t>
      </w:r>
      <w:r>
        <w:rPr>
          <w:rStyle w:val="Style13ptBold"/>
          <w:b w:val="0"/>
        </w:rPr>
        <w:t>Peter Navarro is a professor of Economics and Public Policy at the Paul Merage School of Business, University of California, Irvine and holds a Ph.D. in Economics from Harvard University. He received several teaching awards in 2010 for the MBA programs that he teaches, “Crouching Tiger: China Acts, America Dithers”, http://www.worldaffairsjournal.org/article/crouching-tiger-china-acts-america-dithers</w:t>
      </w:r>
    </w:p>
    <w:p w14:paraId="09E61FE9" w14:textId="77777777" w:rsidR="003E313A" w:rsidRPr="00193A82" w:rsidRDefault="003E313A" w:rsidP="003E313A">
      <w:r w:rsidRPr="00193A82">
        <w:rPr>
          <w:sz w:val="16"/>
        </w:rPr>
        <w:t xml:space="preserve">China has also openly embraced a two-pronged “carrier killer” strategy to deny US forces free access to the Asia-Pacific while moving into disputed islands in the East and South China Seas, into the hills of North Korea, and even into the Indian state of Arunachal Pradesh, which China claims as “Southern Tibet.” How will the peace be kept under these mounting pressures? </w:t>
      </w:r>
      <w:r w:rsidRPr="00193A82">
        <w:rPr>
          <w:highlight w:val="cyan"/>
          <w:u w:val="single"/>
        </w:rPr>
        <w:t>America has</w:t>
      </w:r>
      <w:r w:rsidRPr="00193A82">
        <w:rPr>
          <w:u w:val="single"/>
        </w:rPr>
        <w:t xml:space="preserve"> certainly </w:t>
      </w:r>
      <w:r w:rsidRPr="00193A82">
        <w:rPr>
          <w:highlight w:val="cyan"/>
          <w:u w:val="single"/>
        </w:rPr>
        <w:t>made a</w:t>
      </w:r>
      <w:r w:rsidRPr="00193A82">
        <w:rPr>
          <w:u w:val="single"/>
        </w:rPr>
        <w:t xml:space="preserve"> big </w:t>
      </w:r>
      <w:r w:rsidRPr="00193A82">
        <w:rPr>
          <w:highlight w:val="cyan"/>
          <w:u w:val="single"/>
        </w:rPr>
        <w:t>bet on the power of economic engagement</w:t>
      </w:r>
      <w:r w:rsidRPr="00193A82">
        <w:rPr>
          <w:u w:val="single"/>
        </w:rPr>
        <w:t xml:space="preserve"> </w:t>
      </w:r>
      <w:r w:rsidRPr="00193A82">
        <w:rPr>
          <w:highlight w:val="cyan"/>
          <w:u w:val="single"/>
        </w:rPr>
        <w:t xml:space="preserve">to transform China from </w:t>
      </w:r>
      <w:r w:rsidRPr="00193A82">
        <w:rPr>
          <w:u w:val="single"/>
        </w:rPr>
        <w:t xml:space="preserve">a belligerent, </w:t>
      </w:r>
      <w:r w:rsidRPr="00193A82">
        <w:rPr>
          <w:highlight w:val="cyan"/>
          <w:u w:val="single"/>
        </w:rPr>
        <w:t>authoritarian</w:t>
      </w:r>
      <w:r w:rsidRPr="00193A82">
        <w:rPr>
          <w:u w:val="single"/>
        </w:rPr>
        <w:t xml:space="preserve"> regime </w:t>
      </w:r>
      <w:r w:rsidRPr="00193A82">
        <w:rPr>
          <w:highlight w:val="cyan"/>
          <w:u w:val="single"/>
        </w:rPr>
        <w:t>into a peace-loving liberal democracy</w:t>
      </w:r>
      <w:r w:rsidRPr="00193A82">
        <w:rPr>
          <w:sz w:val="16"/>
        </w:rPr>
        <w:t xml:space="preserve">. </w:t>
      </w:r>
      <w:r w:rsidRPr="00193A82">
        <w:rPr>
          <w:highlight w:val="cyan"/>
          <w:u w:val="single"/>
        </w:rPr>
        <w:t>However</w:t>
      </w:r>
      <w:r w:rsidRPr="00193A82">
        <w:rPr>
          <w:u w:val="single"/>
        </w:rPr>
        <w:t>,</w:t>
      </w:r>
      <w:r w:rsidRPr="00193A82">
        <w:rPr>
          <w:sz w:val="16"/>
        </w:rPr>
        <w:t xml:space="preserve"> as Ian Fletcher of the Coalition for a Prosperous America notes: </w:t>
      </w:r>
      <w:r w:rsidRPr="00193A82">
        <w:rPr>
          <w:u w:val="single"/>
        </w:rPr>
        <w:t>“</w:t>
      </w:r>
      <w:r w:rsidRPr="00193A82">
        <w:rPr>
          <w:highlight w:val="cyan"/>
          <w:u w:val="single"/>
        </w:rPr>
        <w:t xml:space="preserve">Economic growth in China has </w:t>
      </w:r>
      <w:r w:rsidRPr="00193A82">
        <w:rPr>
          <w:u w:val="single"/>
        </w:rPr>
        <w:t xml:space="preserve">not led to its becoming more democratic. It has simply </w:t>
      </w:r>
      <w:r w:rsidRPr="00193A82">
        <w:rPr>
          <w:highlight w:val="cyan"/>
          <w:u w:val="single"/>
        </w:rPr>
        <w:t>led to a</w:t>
      </w:r>
      <w:r w:rsidRPr="00193A82">
        <w:rPr>
          <w:u w:val="single"/>
        </w:rPr>
        <w:t xml:space="preserve"> more sophisticated, </w:t>
      </w:r>
      <w:r w:rsidRPr="00193A82">
        <w:rPr>
          <w:highlight w:val="cyan"/>
          <w:u w:val="single"/>
        </w:rPr>
        <w:t>better-financed form of authoritarianism</w:t>
      </w:r>
      <w:r w:rsidRPr="00193A82">
        <w:rPr>
          <w:u w:val="single"/>
        </w:rPr>
        <w:t>.”</w:t>
      </w:r>
      <w:r w:rsidRPr="00193A82">
        <w:rPr>
          <w:sz w:val="16"/>
        </w:rPr>
        <w:t xml:space="preserve"> </w:t>
      </w:r>
      <w:r w:rsidRPr="00193A82">
        <w:rPr>
          <w:highlight w:val="cyan"/>
          <w:u w:val="single"/>
        </w:rPr>
        <w:t xml:space="preserve">What is needed is a </w:t>
      </w:r>
      <w:r w:rsidRPr="00193A82">
        <w:rPr>
          <w:u w:val="single"/>
        </w:rPr>
        <w:t xml:space="preserve">more textured </w:t>
      </w:r>
      <w:r w:rsidRPr="00193A82">
        <w:rPr>
          <w:highlight w:val="cyan"/>
          <w:u w:val="single"/>
        </w:rPr>
        <w:t>understanding of the role of economic interdependence in deterring—or creating—conflict</w:t>
      </w:r>
      <w:r w:rsidRPr="00193A82">
        <w:rPr>
          <w:u w:val="single"/>
        </w:rPr>
        <w:t xml:space="preserve">. </w:t>
      </w:r>
      <w:r w:rsidRPr="00193A82">
        <w:rPr>
          <w:highlight w:val="cyan"/>
          <w:u w:val="single"/>
        </w:rPr>
        <w:t>If a country like China is heavily dependent on trade for goods vital to national security,</w:t>
      </w:r>
      <w:r w:rsidRPr="00193A82">
        <w:rPr>
          <w:sz w:val="16"/>
          <w:highlight w:val="cyan"/>
        </w:rPr>
        <w:t xml:space="preserve"> </w:t>
      </w:r>
      <w:r w:rsidRPr="00193A82">
        <w:rPr>
          <w:rStyle w:val="Emphasis"/>
          <w:highlight w:val="cyan"/>
        </w:rPr>
        <w:t>that country may actually be more likely to go to war as economic interdependence rises.</w:t>
      </w:r>
      <w:r w:rsidRPr="00193A82">
        <w:rPr>
          <w:sz w:val="16"/>
        </w:rPr>
        <w:t xml:space="preserve"> Such interdependence helped lead Germany—fearful that both France and Great Britain would deny the food, iron ore, and oil it needed to prosper—to attack in 1914. Nor was this simply German paranoia: France and Britain both openly discussed embargoes leading up to the war, in much the same way analysts like T. X. Hammes of the National Defense University today recommend the “economic strangulation” of China in the event of a conflict. The Princeton scholar Aaron Friedberg’s cautionary note about trade may be worth recalling here: </w:t>
      </w:r>
      <w:r w:rsidRPr="00193A82">
        <w:rPr>
          <w:u w:val="single"/>
        </w:rPr>
        <w:t>“</w:t>
      </w:r>
      <w:r w:rsidRPr="00193A82">
        <w:rPr>
          <w:highlight w:val="cyan"/>
          <w:u w:val="single"/>
        </w:rPr>
        <w:t>Countries that have intense trading relationships do not necessarily have good strategic or political relationships;</w:t>
      </w:r>
      <w:r w:rsidRPr="00193A82">
        <w:rPr>
          <w:u w:val="single"/>
        </w:rPr>
        <w:t xml:space="preserve"> and, </w:t>
      </w:r>
      <w:r w:rsidRPr="00193A82">
        <w:rPr>
          <w:highlight w:val="cyan"/>
          <w:u w:val="single"/>
        </w:rPr>
        <w:t>historically, countries</w:t>
      </w:r>
      <w:r w:rsidRPr="00193A82">
        <w:rPr>
          <w:u w:val="single"/>
        </w:rPr>
        <w:t xml:space="preserve"> with intense trading relationships </w:t>
      </w:r>
      <w:r w:rsidRPr="00193A82">
        <w:rPr>
          <w:highlight w:val="cyan"/>
          <w:u w:val="single"/>
        </w:rPr>
        <w:t>have sometimes gone to war with one another</w:t>
      </w:r>
      <w:r w:rsidRPr="00193A82">
        <w:rPr>
          <w:sz w:val="16"/>
        </w:rPr>
        <w:t xml:space="preserve">.” </w:t>
      </w:r>
      <w:r w:rsidRPr="00193A82">
        <w:rPr>
          <w:highlight w:val="cyan"/>
          <w:u w:val="single"/>
        </w:rPr>
        <w:t>As for</w:t>
      </w:r>
      <w:r w:rsidRPr="00193A82">
        <w:rPr>
          <w:u w:val="single"/>
        </w:rPr>
        <w:t xml:space="preserve"> the </w:t>
      </w:r>
      <w:r w:rsidRPr="00193A82">
        <w:rPr>
          <w:highlight w:val="cyan"/>
          <w:u w:val="single"/>
        </w:rPr>
        <w:t>nuclear deterrence</w:t>
      </w:r>
      <w:r w:rsidRPr="00193A82">
        <w:rPr>
          <w:u w:val="single"/>
        </w:rPr>
        <w:t xml:space="preserve"> argument</w:t>
      </w:r>
      <w:r w:rsidRPr="00193A82">
        <w:rPr>
          <w:sz w:val="16"/>
        </w:rPr>
        <w:t xml:space="preserve">, Carnegie’s Ashley Tellis counters that </w:t>
      </w:r>
      <w:r w:rsidRPr="00193A82">
        <w:rPr>
          <w:highlight w:val="cyan"/>
          <w:u w:val="single"/>
        </w:rPr>
        <w:t>China’s emergence as a credible nuclear power</w:t>
      </w:r>
      <w:r w:rsidRPr="00193A82">
        <w:rPr>
          <w:u w:val="single"/>
        </w:rPr>
        <w:t xml:space="preserve"> actually </w:t>
      </w:r>
      <w:r w:rsidRPr="00193A82">
        <w:rPr>
          <w:highlight w:val="cyan"/>
          <w:u w:val="single"/>
        </w:rPr>
        <w:t>increases the risk of conventional war “because China has steadily acquired the capabilities to prevent the U</w:t>
      </w:r>
      <w:r w:rsidRPr="00193A82">
        <w:rPr>
          <w:u w:val="single"/>
        </w:rPr>
        <w:t xml:space="preserve">nited </w:t>
      </w:r>
      <w:r w:rsidRPr="00193A82">
        <w:rPr>
          <w:highlight w:val="cyan"/>
          <w:u w:val="single"/>
        </w:rPr>
        <w:t>S</w:t>
      </w:r>
      <w:r w:rsidRPr="00193A82">
        <w:rPr>
          <w:u w:val="single"/>
        </w:rPr>
        <w:t>tates from coming to the assistance of its friends in Asia</w:t>
      </w:r>
      <w:r w:rsidRPr="00193A82">
        <w:rPr>
          <w:sz w:val="16"/>
        </w:rPr>
        <w:t>.” Toshi Yoshihara explains the stability-instability paradox underlying such risk: “If the Chinese can superimpose their anti-access strategy, that might create strategic space for China to conduct conventional offensive military operations within the Asian maritime theater. And so,</w:t>
      </w:r>
      <w:r w:rsidRPr="00193A82">
        <w:rPr>
          <w:u w:val="single"/>
        </w:rPr>
        <w:t xml:space="preserve"> having nuclear weapons does not necessarily ensure that there will be no war. It simply opens up different avenues for different kinds of wars</w:t>
      </w:r>
      <w:r w:rsidRPr="00193A82">
        <w:rPr>
          <w:sz w:val="16"/>
        </w:rPr>
        <w:t>.”</w:t>
      </w:r>
    </w:p>
    <w:p w14:paraId="5C62DB0D" w14:textId="77777777" w:rsidR="003E313A" w:rsidRPr="00B21D66" w:rsidRDefault="003E313A" w:rsidP="003E313A">
      <w:pPr>
        <w:rPr>
          <w:rStyle w:val="Style13ptBold"/>
          <w:b w:val="0"/>
        </w:rPr>
      </w:pPr>
    </w:p>
    <w:p w14:paraId="577A5E68" w14:textId="77777777" w:rsidR="003E313A" w:rsidRDefault="003E313A" w:rsidP="003E313A">
      <w:pPr>
        <w:pStyle w:val="Heading3"/>
      </w:pPr>
      <w:r>
        <w:t>--at: china spark</w:t>
      </w:r>
    </w:p>
    <w:p w14:paraId="0C84B013" w14:textId="77777777" w:rsidR="003E313A" w:rsidRDefault="003E313A" w:rsidP="003E313A"/>
    <w:p w14:paraId="596378C8" w14:textId="77777777" w:rsidR="003E313A" w:rsidRDefault="003E313A" w:rsidP="003E313A">
      <w:pPr>
        <w:pStyle w:val="Heading4"/>
      </w:pPr>
      <w:r>
        <w:t>No disarm strike – bad intel, hardening</w:t>
      </w:r>
    </w:p>
    <w:p w14:paraId="581D6D1E" w14:textId="77777777" w:rsidR="003E313A" w:rsidRPr="005A02B4" w:rsidRDefault="003E313A" w:rsidP="003E313A">
      <w:r w:rsidRPr="005A02B4">
        <w:rPr>
          <w:rStyle w:val="Style13ptBold"/>
        </w:rPr>
        <w:t>Cunningham and Fravel ‘</w:t>
      </w:r>
      <w:r w:rsidRPr="00FE5375">
        <w:rPr>
          <w:rStyle w:val="Style13ptBold"/>
        </w:rPr>
        <w:t>15</w:t>
      </w:r>
      <w:r w:rsidRPr="005A02B4">
        <w:t xml:space="preserve"> Fiona S. Cunningham, Member of the Security Studies Program at MIT, and M. Taylor Fravel, Associate Professor of Political Science and member of the Security Studies Program at MIT, “Assuring Assured Retaliation,” Fall 2015 </w:t>
      </w:r>
      <w:hyperlink r:id="rId58" w:history="1">
        <w:r w:rsidRPr="005A02B4">
          <w:rPr>
            <w:rStyle w:val="Hyperlink"/>
          </w:rPr>
          <w:t>http://www.mitpressjournals.org/doi/pdf/10.1162/ISEC_a_00215</w:t>
        </w:r>
      </w:hyperlink>
      <w:r w:rsidRPr="005A02B4">
        <w:t xml:space="preserve"> wesle</w:t>
      </w:r>
    </w:p>
    <w:p w14:paraId="7BEFF747" w14:textId="77777777" w:rsidR="003E313A" w:rsidRPr="00FE5375" w:rsidRDefault="003E313A" w:rsidP="003E313A">
      <w:r w:rsidRPr="00FE5375">
        <w:t>At the same time,</w:t>
      </w:r>
      <w:r w:rsidRPr="00FE5375">
        <w:rPr>
          <w:rStyle w:val="StyleUnderline"/>
        </w:rPr>
        <w:t xml:space="preserve"> it is unclear whether CPGS poses an entirely novel threat to China’s nuclear forces.</w:t>
      </w:r>
      <w:r w:rsidRPr="00FE5375">
        <w:t xml:space="preserve"> Several doctrinal publications demonstrate that under the principle of “close defense,” </w:t>
      </w:r>
      <w:r w:rsidRPr="005A02B4">
        <w:rPr>
          <w:rStyle w:val="StyleUnderline"/>
        </w:rPr>
        <w:t>China has been preparing its nuclear forces and</w:t>
      </w:r>
      <w:r w:rsidRPr="005A02B4">
        <w:rPr>
          <w:rStyle w:val="Emphasis"/>
        </w:rPr>
        <w:t xml:space="preserve"> c</w:t>
      </w:r>
      <w:r w:rsidRPr="00FE5375">
        <w:t xml:space="preserve">ommand </w:t>
      </w:r>
      <w:r w:rsidRPr="005A02B4">
        <w:rPr>
          <w:rStyle w:val="StyleUnderline"/>
        </w:rPr>
        <w:t>and</w:t>
      </w:r>
      <w:r w:rsidRPr="005A02B4">
        <w:rPr>
          <w:rStyle w:val="Emphasis"/>
        </w:rPr>
        <w:t xml:space="preserve"> c</w:t>
      </w:r>
      <w:r w:rsidRPr="00FE5375">
        <w:t xml:space="preserve">ontrol </w:t>
      </w:r>
      <w:r w:rsidRPr="005A02B4">
        <w:rPr>
          <w:rStyle w:val="StyleUnderline"/>
        </w:rPr>
        <w:t xml:space="preserve">facilities for a surprise nuclear or conventional attack since at least </w:t>
      </w:r>
      <w:r w:rsidRPr="00FE5375">
        <w:t>20</w:t>
      </w:r>
      <w:r w:rsidRPr="005A02B4">
        <w:rPr>
          <w:rStyle w:val="StyleUnderline"/>
        </w:rPr>
        <w:t>04</w:t>
      </w:r>
      <w:r w:rsidRPr="00FE5375">
        <w:t xml:space="preserve">. China relies on limited strategic warning to protect its nuclear launch capabilities and, in the case of air attacks, to launch air defense operations.55 Chinese analysts also noted </w:t>
      </w:r>
      <w:r w:rsidRPr="005A02B4">
        <w:rPr>
          <w:rStyle w:val="StyleUnderline"/>
        </w:rPr>
        <w:t>other constraints on a U.S. disarming first strike with conventional weapons. One implied constraint was the hardening of China’s nuclear forces.</w:t>
      </w:r>
      <w:r w:rsidRPr="00FE5375">
        <w:t xml:space="preserve"> According to Sun Xiangli, </w:t>
      </w:r>
      <w:r w:rsidRPr="005A02B4">
        <w:rPr>
          <w:rStyle w:val="StyleUnderline"/>
        </w:rPr>
        <w:t>because they are designed to survive a nuclear strike, they could much more easily survive a more limited conventional strike.</w:t>
      </w:r>
      <w:r w:rsidRPr="00FE5375">
        <w:t xml:space="preserve">56 Other analysts note that </w:t>
      </w:r>
      <w:r w:rsidRPr="005A02B4">
        <w:rPr>
          <w:rStyle w:val="StyleUnderline"/>
        </w:rPr>
        <w:t xml:space="preserve">the constraint on a U.S. disarming strike on Chinese nuclear forces is </w:t>
      </w:r>
      <w:r w:rsidRPr="00FE5375">
        <w:t>not the speed, accuracy, or nature of the offensive weapon, but</w:t>
      </w:r>
      <w:r w:rsidRPr="005A02B4">
        <w:rPr>
          <w:rStyle w:val="StyleUnderline"/>
        </w:rPr>
        <w:t xml:space="preserve"> the lack of adequate U.S. intelligence to locate China’s mobile or concealed missiles.</w:t>
      </w:r>
      <w:r w:rsidRPr="00FE5375">
        <w:t>57</w:t>
      </w:r>
    </w:p>
    <w:p w14:paraId="3FEE67C3" w14:textId="77777777" w:rsidR="003E313A" w:rsidRPr="005A02B4" w:rsidRDefault="003E313A" w:rsidP="003E313A"/>
    <w:p w14:paraId="380F7F2E" w14:textId="77777777" w:rsidR="003E313A" w:rsidRDefault="003E313A" w:rsidP="003E313A">
      <w:pPr>
        <w:pStyle w:val="Heading2"/>
      </w:pPr>
      <w:r>
        <w:t>ADV – US-China Relations</w:t>
      </w:r>
    </w:p>
    <w:p w14:paraId="458ECB4C" w14:textId="77777777" w:rsidR="003E313A" w:rsidRDefault="003E313A" w:rsidP="003E313A">
      <w:pPr>
        <w:pStyle w:val="Heading3"/>
      </w:pPr>
      <w:r>
        <w:t>1ac us-china relations</w:t>
      </w:r>
    </w:p>
    <w:p w14:paraId="1219F64F" w14:textId="77777777" w:rsidR="003E313A" w:rsidRDefault="003E313A" w:rsidP="003E313A">
      <w:pPr>
        <w:pStyle w:val="Heading4"/>
      </w:pPr>
      <w:r>
        <w:t>THAAD deployment is wrecking US-China relations – particularly SCS disputes and economic access</w:t>
      </w:r>
    </w:p>
    <w:p w14:paraId="090AE40F" w14:textId="77777777" w:rsidR="003E313A" w:rsidRPr="00EF748F" w:rsidRDefault="003E313A" w:rsidP="003E313A">
      <w:pPr>
        <w:rPr>
          <w:rStyle w:val="Style13ptBold"/>
          <w:b w:val="0"/>
          <w:sz w:val="22"/>
        </w:rPr>
      </w:pPr>
      <w:r w:rsidRPr="00EF748F">
        <w:rPr>
          <w:rStyle w:val="Style13ptBold"/>
        </w:rPr>
        <w:t>Perlez 7</w:t>
      </w:r>
      <w:r>
        <w:rPr>
          <w:rStyle w:val="Style13ptBold"/>
        </w:rPr>
        <w:t>-</w:t>
      </w:r>
      <w:r w:rsidRPr="00EF748F">
        <w:rPr>
          <w:rStyle w:val="Style13ptBold"/>
        </w:rPr>
        <w:t>8</w:t>
      </w:r>
      <w:r>
        <w:rPr>
          <w:rStyle w:val="Style13ptBold"/>
        </w:rPr>
        <w:t xml:space="preserve">-16 </w:t>
      </w:r>
      <w:r w:rsidRPr="00EF748F">
        <w:t>(</w:t>
      </w:r>
      <w:r>
        <w:t>Jane Perlez is the chief diplomatic correspondent in the Beijing bureau of The New York Times. She covers China and its foreign policy, particularly relations between the United States and China, and their impact on the Asian region. “</w:t>
      </w:r>
      <w:r w:rsidRPr="00EF748F">
        <w:t>For China, a Missile Defense System in South Korea Spells a Failed Courtship</w:t>
      </w:r>
      <w:r>
        <w:t xml:space="preserve">,” 6/8/16, </w:t>
      </w:r>
      <w:hyperlink r:id="rId59" w:history="1">
        <w:r w:rsidRPr="007E50AE">
          <w:rPr>
            <w:rStyle w:val="Hyperlink"/>
          </w:rPr>
          <w:t>http://www.nytimes.com/2016/07/09/world/asia/south-korea-us-thaad-china.html?_r=0)</w:t>
        </w:r>
      </w:hyperlink>
      <w:r>
        <w:t>jt</w:t>
      </w:r>
    </w:p>
    <w:p w14:paraId="01DBBF23" w14:textId="77777777" w:rsidR="003E313A" w:rsidRDefault="003E313A" w:rsidP="003E313A">
      <w:pPr>
        <w:rPr>
          <w:sz w:val="12"/>
        </w:rPr>
      </w:pPr>
      <w:r w:rsidRPr="00EF748F">
        <w:rPr>
          <w:rStyle w:val="StyleUnderline"/>
        </w:rPr>
        <w:t xml:space="preserve">However isolated North Korea may be, it has long had one major ally: China. But for two years, China’s leader, President Xi Jinping, seemed to be favoring Pyongyang’s neighbor and nemesis to the south. </w:t>
      </w:r>
      <w:r w:rsidRPr="00EF748F">
        <w:rPr>
          <w:sz w:val="12"/>
        </w:rPr>
        <w:t xml:space="preserve">He spent much political capital wooing South Korea’s president, Park Geun-hye, in hopes of drawing the country away from its longtime ally, the United States. He made an elaborate state visit to Seoul while shunning North Korea and its young leader, Kim Jong-un, whom he has yet to meet. Ms. Park returned the favor last year, coming to Beijing for a major military parade at Tiananmen Square, the only leader of an American ally to attend. But on Friday, it became clear that Mr. Xi’s efforts had fallen short. In announcing plans to deploy an advanced American missile defense system in South Korean, Ms. Park’s government showed that it was embracing its alliance with Washington more than ever, and that it would rely less on China to keep North Korea and its nuclear arsenal at bay. In Beijing, the decision was seen as a major setback, one that went beyond its interests on the Korean Peninsula to the larger strategic question of an arms race in Northeast Asia that could impel China — and Russia — to develop more sophisticated weapons. </w:t>
      </w:r>
      <w:r w:rsidRPr="00EF748F">
        <w:rPr>
          <w:rStyle w:val="StyleUnderline"/>
        </w:rPr>
        <w:t xml:space="preserve">Analysts said the deployment of the so-called Terminal High-Altitude Area Defense system, or </w:t>
      </w:r>
      <w:r w:rsidRPr="0065362D">
        <w:rPr>
          <w:rStyle w:val="Emphasis"/>
        </w:rPr>
        <w:t>Thaad</w:t>
      </w:r>
      <w:r w:rsidRPr="00EF748F">
        <w:rPr>
          <w:rStyle w:val="StyleUnderline"/>
        </w:rPr>
        <w:t xml:space="preserve">, would </w:t>
      </w:r>
      <w:r w:rsidRPr="0065362D">
        <w:rPr>
          <w:rStyle w:val="Emphasis"/>
        </w:rPr>
        <w:t>reinforce the already high level of mistrust</w:t>
      </w:r>
      <w:r w:rsidRPr="00EF748F">
        <w:rPr>
          <w:rStyle w:val="StyleUnderline"/>
        </w:rPr>
        <w:t xml:space="preserve"> in United States-China relations as the Obama administration nears its end, </w:t>
      </w:r>
      <w:r w:rsidRPr="00DA0ABD">
        <w:rPr>
          <w:rStyle w:val="Emphasis"/>
        </w:rPr>
        <w:t>adding to the raw nerves over disputes in the South China Sea and differences over American business access to the Chinese market</w:t>
      </w:r>
      <w:r w:rsidRPr="00EF748F">
        <w:rPr>
          <w:rStyle w:val="StyleUnderline"/>
        </w:rPr>
        <w:t xml:space="preserve">. And North Korea, an issue on which there had been some common ground between the two powers — at least when it came to the latest round of United Nations sanctions — is likely to become a greater source of irritation, as China loses an incentive to be tougher on the regime. </w:t>
      </w:r>
      <w:r w:rsidRPr="00EF748F">
        <w:rPr>
          <w:sz w:val="12"/>
        </w:rPr>
        <w:t xml:space="preserve">On Saturday, North Korea test-fired a submarine-launched ballistic missile off its east coast at 11:30 a.m., the South Korean military said. The missile was successfully ejected from the submarine, it said, but failed in the first stage of flight. The North also tested a submarine-launched ballistic missile in April. In announcing the American missile defense system, which has been under discussion for years, the top commander of the United States military in South Korea, Gen. Vincent K. Brooks, said Friday that it was needed to protect South Korea from the North’s nuclear weapons. But Chinese officials have repeatedly said that they do not believe the North Korean threat is the true reason for the American-initiated deployment. </w:t>
      </w:r>
      <w:r w:rsidRPr="00EF748F">
        <w:rPr>
          <w:rStyle w:val="StyleUnderline"/>
        </w:rPr>
        <w:t xml:space="preserve">Rather, they say, the purpose of the Thaad system, which detects and intercepts incoming missiles at high altitudes, is to track missiles launched from China. Now that the system’s implementation has been confirmed, </w:t>
      </w:r>
      <w:r w:rsidRPr="00DA0ABD">
        <w:rPr>
          <w:rStyle w:val="Emphasis"/>
        </w:rPr>
        <w:t>China will almost certainly consider developing more advanced missiles as a countermeasure</w:t>
      </w:r>
      <w:r w:rsidRPr="00EF748F">
        <w:rPr>
          <w:rStyle w:val="StyleUnderline"/>
        </w:rPr>
        <w:t>, said Cheng Xiaohe, an associate professor at Renmin University in Beijing and a North Korea expert.</w:t>
      </w:r>
      <w:r w:rsidRPr="00EF748F">
        <w:rPr>
          <w:sz w:val="12"/>
        </w:rPr>
        <w:t xml:space="preserve"> Photo A Terminal High-Altitude Area Defense interceptor being launched from Wake Island, in the western Pacific, in 2015. Credit Ben Listerman/Agence France-Presse — Getty Images “A way to deal with Thaad — a shield — is to sharpen your spear,” Mr. Cheng said. The possibility of the Thaad deployment has bedeviled relations between Washington and Beijing for more than a year. Last month, Mr. Xi and President Vladimir V. Putin of Russia made a point of denouncing the Thaad system during Mr. Putin’s visit to Beijing, equating it with the American-built Aegis Ashore ballistic missile defense system deployed in some NATO countries. </w:t>
      </w:r>
      <w:r w:rsidRPr="00EF748F">
        <w:rPr>
          <w:rStyle w:val="StyleUnderline"/>
        </w:rPr>
        <w:t>The implicit message was that the United States was trying to encircle China in the same way that, according to Mr. Putin, it was trying to contain Russia. Before Mr. Putin’s visit, China’s foreign minister, Wang Yi, expressed the Chinese view that the Thaad system is a strategic game-changer in Northeast Asia. “The Thaad system has far exceeded the need for defense in the Korean Peninsula and will undermine the security interests of China and Russia, shatter the regional strategic balance and trigger an arms race,” Mr. Wang said.</w:t>
      </w:r>
      <w:r w:rsidRPr="00EF748F">
        <w:rPr>
          <w:sz w:val="12"/>
        </w:rPr>
        <w:t xml:space="preserve"> China understands South Korea’s “rational need” for defense, he said, “but we can’t understand and we will not accept why they made a deployment exceeding the need.” Chinese analysts have said that they expect Japan to eventually deploy Thaad as well, in what they say would be an American attempt to draw it closer into a three-way alliance with South Korea. So far, Japan has shown little interest in the Thaad system, but Washington and Tokyo are jointly working on a new missile interceptor that is expected to start production in 2017. Talks between Seoul and Washington on the Thaad deployment picked up speed after North Korea conducted its fourth nuclear test in January. After that test, which Pyongyang claimed was of a hydrogen bomb, Ms. Park tried but failed to reach Mr. Xi by telephone, according to South Korean news reports that were later confirmed by Chinese officials. The nuclear test left Ms. Park convinced that Mr. Xi could not rein in North Korea’s nuclear ambitions, and that China was uninterested in her “trustpolitik” strategy of finding ways to engage with the North while responding strongly to provocations, South Korean officials said. In March, South Korea and the United States began formal talks on the Thaad deployment. China tried to persuade Ms. Park to accommodate Beijing’s interests by asking for technical adjustments to the system, under which its radar would penetrate less deeply into China, according to Wu Xinbo, the director of the Center for American Studies at Fudan University in Shanghai. But those adjustments were not made, he said. Some in South Korea have expressed concern that China, the country’s top trading partner, might engage in economic retaliation for the Thaad deployment. Cheong Seong-chang, a senior analyst with the Sejong Institute in Seongnam, south of Seoul, said China could reduce the number of tourists it allows into the country or boycott some South Korean goods. Mr. Wu said Beijing was unlikely to take such measures in this period of slower economic growth. But he said the debate over North Korea among senior Chinese leaders would almost certainly be reshaped, with officials who favor better relations with Pyongyang gaining more influence, after two years of Mr. Xi keeping its isolated neighbor at a distance. “The school in favor of a more balanced approach to North Korea will get more sway,” Mr. Wu said.</w:t>
      </w:r>
    </w:p>
    <w:p w14:paraId="66405138" w14:textId="77777777" w:rsidR="003E313A" w:rsidRDefault="003E313A" w:rsidP="003E313A"/>
    <w:p w14:paraId="4C78B154" w14:textId="77777777" w:rsidR="003E313A" w:rsidRDefault="003E313A" w:rsidP="003E313A">
      <w:pPr>
        <w:pStyle w:val="Heading4"/>
      </w:pPr>
      <w:r>
        <w:t>&lt;&lt; INSERT IMPACT FROM EXISTING FILES &gt;&gt;</w:t>
      </w:r>
    </w:p>
    <w:p w14:paraId="4D37C825" w14:textId="77777777" w:rsidR="003E313A" w:rsidRDefault="003E313A" w:rsidP="003E313A"/>
    <w:p w14:paraId="70060B1B" w14:textId="77777777" w:rsidR="003E313A" w:rsidRPr="0065362D" w:rsidRDefault="003E313A" w:rsidP="003E313A">
      <w:pPr>
        <w:pStyle w:val="Heading3"/>
      </w:pPr>
      <w:r>
        <w:t>--xt hurts relations</w:t>
      </w:r>
    </w:p>
    <w:p w14:paraId="32E4F894" w14:textId="77777777" w:rsidR="003E313A" w:rsidRPr="00B4245F" w:rsidRDefault="003E313A" w:rsidP="003E313A">
      <w:pPr>
        <w:pStyle w:val="Heading4"/>
        <w:rPr>
          <w:rStyle w:val="StyleUnderline"/>
        </w:rPr>
      </w:pPr>
      <w:r w:rsidRPr="00B26926">
        <w:t xml:space="preserve">Deployment </w:t>
      </w:r>
      <w:r>
        <w:t>wrecks US-China relations now</w:t>
      </w:r>
    </w:p>
    <w:p w14:paraId="152123A7" w14:textId="77777777" w:rsidR="003E313A" w:rsidRPr="008D1A63" w:rsidRDefault="003E313A" w:rsidP="003E313A">
      <w:r w:rsidRPr="008D1A63">
        <w:rPr>
          <w:rStyle w:val="Style13ptBold"/>
        </w:rPr>
        <w:t xml:space="preserve">Schrank 16 </w:t>
      </w:r>
      <w:r>
        <w:t>(</w:t>
      </w:r>
      <w:r w:rsidRPr="008D1A63">
        <w:t>Phillip Schrank is a PhD student at Korea University’s Graduate School of International Studies. He is also an Instructor at the Korea Military Academy.</w:t>
      </w:r>
      <w:r>
        <w:t xml:space="preserve"> “</w:t>
      </w:r>
      <w:r w:rsidRPr="008D1A63">
        <w:t>South Korea, THAAD, and the China Problem</w:t>
      </w:r>
      <w:r>
        <w:t xml:space="preserve">,” 5-30-16, </w:t>
      </w:r>
      <w:hyperlink r:id="rId60" w:history="1">
        <w:r w:rsidRPr="00E24435">
          <w:rPr>
            <w:rStyle w:val="Hyperlink"/>
          </w:rPr>
          <w:t>http://thediplomat.com/2016/05/south-korea-thaad-and-the-china-problem/)</w:t>
        </w:r>
      </w:hyperlink>
      <w:r>
        <w:t>jt</w:t>
      </w:r>
    </w:p>
    <w:p w14:paraId="336187FF" w14:textId="77777777" w:rsidR="003E313A" w:rsidRPr="00B4245F" w:rsidRDefault="003E313A" w:rsidP="003E313A">
      <w:pPr>
        <w:rPr>
          <w:sz w:val="18"/>
        </w:rPr>
      </w:pPr>
      <w:r w:rsidRPr="00B4245F">
        <w:rPr>
          <w:sz w:val="18"/>
        </w:rPr>
        <w:t>For its part, China has been most concerned not about liberalism but about the balance of power in the region. It does not want to see the collapse of the North nor does it want unification under Western democracy. It uses North Korea as a buffer from the West in the same way that Russia uses the Ukraine as a buffer from the Western ideals of Europe. The buffers are also needed to restrict having opposing militaries right on their doorstep. It is fair to say that the United States and China are playing with different playbooks in East Asia.</w:t>
      </w:r>
    </w:p>
    <w:p w14:paraId="3FAB22AB" w14:textId="77777777" w:rsidR="003E313A" w:rsidRPr="00B4245F" w:rsidRDefault="003E313A" w:rsidP="003E313A">
      <w:pPr>
        <w:rPr>
          <w:sz w:val="16"/>
        </w:rPr>
      </w:pPr>
      <w:r w:rsidRPr="00B4245F">
        <w:rPr>
          <w:sz w:val="16"/>
        </w:rPr>
        <w:t xml:space="preserve">I think it is safe to say South Korea will deploy THAAD. A strong case has been made regarding deployment. So what will China do? If you ask Mearsheimer that question, he would probably point to the impending security dilemma that will arise in East Asia. </w:t>
      </w:r>
      <w:r w:rsidRPr="00B4245F">
        <w:rPr>
          <w:rStyle w:val="StyleUnderline"/>
        </w:rPr>
        <w:t>After the deployment of THAAD, it is reasonable to expect China to develop technology that would render THAAD useless; thus the beginnings of an arms race. We could enter into a new cold war that could have the possibility of turning hot. Mearsheimer doesn’t have a peaceful prediction for East Asia. As a matter of fact, he predicts war; deployment of THAAD to South Korea could be the catalyst that sets the United States and China (and by association, South and North Korea) on a collision course.</w:t>
      </w:r>
    </w:p>
    <w:p w14:paraId="235DDC94" w14:textId="77777777" w:rsidR="003E313A" w:rsidRPr="00B4245F" w:rsidRDefault="003E313A" w:rsidP="003E313A">
      <w:pPr>
        <w:rPr>
          <w:sz w:val="18"/>
        </w:rPr>
      </w:pPr>
      <w:r w:rsidRPr="00B4245F">
        <w:rPr>
          <w:sz w:val="18"/>
        </w:rPr>
        <w:t>Is this the future we have to look forward to? Will we see war in our lifetime? I think most would disagree with Mearsheimer. The prospect of seeing four of the top seven armies facing off is a scary thought indeed. It is safe to assume that cooler heads will prevail. Considering the THAAD system will not interfere with China, there should be no security dilemma and no arms race. I think the Chinese are bluffing when they say that deployment of THAAD will ruin China-South Korea relations; it is certainly possible that China has ulterior motives for such strong opposition.</w:t>
      </w:r>
    </w:p>
    <w:p w14:paraId="62E3E72A" w14:textId="77777777" w:rsidR="003E313A" w:rsidRPr="00591FE9" w:rsidRDefault="003E313A" w:rsidP="003E313A">
      <w:pPr>
        <w:rPr>
          <w:sz w:val="18"/>
        </w:rPr>
      </w:pPr>
      <w:r w:rsidRPr="00B4245F">
        <w:rPr>
          <w:sz w:val="18"/>
        </w:rPr>
        <w:t>So where do we go from here? We may have to wait until after the U.S. presidential election for this to come to fruition. The United States under a Donald Trump presidency is unpredictable at best. There is no way to tell if his government would continue to pursue THAAD deployment in South Korea. It is certainly possible he would scupper the idea given his aversion to spending U.S. dollars on South Korean security. Under a President Hillary Clinton, the architect of the U.S. “pivot to Asia,” we can safely assume that THAAD will be deployed in South Korea. For its part, China will continue to raise its opposition, but in the end it will not ruin its relations with South Korea. Relations may take a step back, but they will continue their strong economic partnership.</w:t>
      </w:r>
    </w:p>
    <w:p w14:paraId="5C282872" w14:textId="77777777" w:rsidR="003E313A" w:rsidRDefault="003E313A" w:rsidP="003E313A"/>
    <w:p w14:paraId="0BA496BA" w14:textId="77777777" w:rsidR="003E313A" w:rsidRDefault="003E313A" w:rsidP="003E313A">
      <w:pPr>
        <w:pStyle w:val="Heading4"/>
      </w:pPr>
      <w:r>
        <w:t>THAAD is devastating trust – perceived as containment</w:t>
      </w:r>
    </w:p>
    <w:p w14:paraId="443713F8" w14:textId="77777777" w:rsidR="003E313A" w:rsidRPr="009678EA" w:rsidRDefault="003E313A" w:rsidP="003E313A">
      <w:r w:rsidRPr="009678EA">
        <w:rPr>
          <w:rStyle w:val="Style13ptBold"/>
        </w:rPr>
        <w:t xml:space="preserve">Park 16 </w:t>
      </w:r>
      <w:r>
        <w:t>(S</w:t>
      </w:r>
      <w:r w:rsidRPr="009678EA">
        <w:t>ungtae “Jacky” Park is the</w:t>
      </w:r>
      <w:r>
        <w:t xml:space="preserve"> </w:t>
      </w:r>
      <w:r w:rsidRPr="009678EA">
        <w:t>Technology, &amp; Nuclear Security Analyst</w:t>
      </w:r>
      <w:r>
        <w:t xml:space="preserve"> </w:t>
      </w:r>
      <w:r w:rsidRPr="009678EA">
        <w:t>at the American Security Project where he writes analyses and policy recommendations</w:t>
      </w:r>
      <w:r>
        <w:t xml:space="preserve">. </w:t>
      </w:r>
      <w:r w:rsidRPr="009678EA">
        <w:t>Mr. Park brings extensive experience from multiple think-tanks in Washington DC where he conducted in-depth research and analyses on regions and topics ranging from U.S. foreign policy, military technology, political economy, arms control, defense analysis, energy development, Asia, the Middle East, Europe, and many more.</w:t>
      </w:r>
      <w:r>
        <w:t xml:space="preserve"> “</w:t>
      </w:r>
      <w:r w:rsidRPr="00EC5570">
        <w:t>This Is Why China Fears THAAD</w:t>
      </w:r>
      <w:r>
        <w:t xml:space="preserve">,” 3-30-16, </w:t>
      </w:r>
      <w:r w:rsidRPr="00EC5570">
        <w:t>http://nationalinterest.org/blog/the-buzz/why-china-fears-thaad-15637</w:t>
      </w:r>
      <w:r>
        <w:t>)jt</w:t>
      </w:r>
    </w:p>
    <w:p w14:paraId="1005E5FE" w14:textId="77777777" w:rsidR="003E313A" w:rsidRPr="009678EA" w:rsidRDefault="003E313A" w:rsidP="003E313A">
      <w:pPr>
        <w:rPr>
          <w:sz w:val="14"/>
        </w:rPr>
      </w:pPr>
      <w:r w:rsidRPr="00684E0E">
        <w:rPr>
          <w:rStyle w:val="StyleUnderline"/>
        </w:rPr>
        <w:t>The Chinese, however, are wary of the fact that deployment of THAAD would integrate the Korean Peninsula-based defense systems with US and Japanese sensors in Northeast Asia</w:t>
      </w:r>
      <w:r w:rsidRPr="009678EA">
        <w:rPr>
          <w:sz w:val="14"/>
        </w:rPr>
        <w:t xml:space="preserve">. </w:t>
      </w:r>
      <w:r w:rsidRPr="00684E0E">
        <w:rPr>
          <w:rStyle w:val="StyleUnderline"/>
        </w:rPr>
        <w:t xml:space="preserve">While Washington and Seoul see Beijing’s opposition to THAAD as an attempt to set a precedent for influencing South Korea’s defense decisions, China sees the United States setting its own precedent for US-Japan-ROK military cooperation with the broader goal of forming a trilateral alliance to </w:t>
      </w:r>
      <w:r w:rsidRPr="00684E0E">
        <w:rPr>
          <w:rStyle w:val="Emphasis"/>
        </w:rPr>
        <w:t>contain China.</w:t>
      </w:r>
      <w:r w:rsidRPr="009678EA">
        <w:rPr>
          <w:sz w:val="14"/>
        </w:rPr>
        <w:t xml:space="preserve"> Beijing has historically considered the Korean Peninsula to be critical to China’s security. As a Chinese general wrote in 1592, “Liaodong [a southern coastal part of Manchuria] is an arm to Beijing whereas Chosun is a fence to Liaodong.” During the Korean War, the Chinese lost more than half a million troops to prevent all of Korea from falling within the US orbit. Beijing would consider the emergence of a coherent military bloc that includes South Korea to be a major strategic setback. Beijing’s attempts to capitalize on the difficult state of relations between Japan and South Korea and flourishing economic ties between China and South Korea have very much been about preventing such an alliance from forming.    </w:t>
      </w:r>
    </w:p>
    <w:p w14:paraId="4D54ED08" w14:textId="77777777" w:rsidR="003E313A" w:rsidRPr="009678EA" w:rsidRDefault="003E313A" w:rsidP="003E313A">
      <w:pPr>
        <w:rPr>
          <w:u w:val="single"/>
        </w:rPr>
      </w:pPr>
      <w:r w:rsidRPr="00684E0E">
        <w:rPr>
          <w:rStyle w:val="StyleUnderline"/>
        </w:rPr>
        <w:t xml:space="preserve">Beijing also fears that THAAD is a step in the US plan to encircle China with an interlinked set of missile defense systems that runs from Japan to Taiwan and even India. </w:t>
      </w:r>
      <w:r w:rsidRPr="009678EA">
        <w:rPr>
          <w:sz w:val="14"/>
        </w:rPr>
        <w:t xml:space="preserve">From the Chinese perspective, whether a regional missile defense network, under today’s circumstances, would be useful against China is irrelevant. The Chinese have great respect for the ability of the US to innovate. Beijing has to take into account the possibility that technology could improve, that more missile defense systems could be deployed throughout the region, and that they could be reoriented and reconfigured toward any other country besides North Korea. </w:t>
      </w:r>
      <w:r w:rsidRPr="00684E0E">
        <w:rPr>
          <w:rStyle w:val="StyleUnderline"/>
        </w:rPr>
        <w:t xml:space="preserve">Even if THAAD were not aimed at China today, intentions can change quickly. The Chinese remember that after decades of hostility toward communist China, Richard Nixon and Henry Kissinger initiated a surprise opening to Beijing to end the Vietnam War and to contain the Soviet Union, only to treat China as a competitor later. Beijing </w:t>
      </w:r>
      <w:r w:rsidRPr="00632409">
        <w:rPr>
          <w:rStyle w:val="Emphasis"/>
        </w:rPr>
        <w:t>does not trust</w:t>
      </w:r>
      <w:r w:rsidRPr="00684E0E">
        <w:rPr>
          <w:rStyle w:val="StyleUnderline"/>
        </w:rPr>
        <w:t xml:space="preserve"> Washington or its </w:t>
      </w:r>
      <w:r w:rsidRPr="00632409">
        <w:rPr>
          <w:rStyle w:val="Emphasis"/>
        </w:rPr>
        <w:t>stated goodwill</w:t>
      </w:r>
      <w:r w:rsidRPr="00684E0E">
        <w:rPr>
          <w:rStyle w:val="StyleUnderline"/>
        </w:rPr>
        <w:t xml:space="preserve"> and </w:t>
      </w:r>
      <w:r w:rsidRPr="00632409">
        <w:rPr>
          <w:rStyle w:val="Emphasis"/>
        </w:rPr>
        <w:t>fears</w:t>
      </w:r>
      <w:r w:rsidRPr="00684E0E">
        <w:rPr>
          <w:rStyle w:val="StyleUnderline"/>
        </w:rPr>
        <w:t xml:space="preserve"> that a regional missile defense network could emerge in Asia to be directed against China.</w:t>
      </w:r>
    </w:p>
    <w:p w14:paraId="4E1628BE" w14:textId="77777777" w:rsidR="003E313A" w:rsidRPr="009678EA" w:rsidRDefault="003E313A" w:rsidP="003E313A">
      <w:pPr>
        <w:rPr>
          <w:sz w:val="14"/>
        </w:rPr>
      </w:pPr>
      <w:r w:rsidRPr="006B5763">
        <w:rPr>
          <w:rStyle w:val="StyleUnderline"/>
        </w:rPr>
        <w:t>A regional missile defense network could complicate China’s ability to threaten or defend against US and allied assets in the region. The Chinese see forward-deployed US assets as having offensive purposes.</w:t>
      </w:r>
      <w:r w:rsidRPr="009678EA">
        <w:rPr>
          <w:sz w:val="14"/>
        </w:rPr>
        <w:t xml:space="preserve"> A former Chinese admiral said once that U.S. naval presence near China is akin to “a man with a criminal record wandering just outside the gate of a family home.” Beijing fears that a regional missile defense network could provide a shield for US assets in the region, allowing the United States to threaten China more easily; a tactically defensive system could be used for strategically offensive objectives.</w:t>
      </w:r>
    </w:p>
    <w:p w14:paraId="4325DCE3" w14:textId="77777777" w:rsidR="003E313A" w:rsidRPr="009678EA" w:rsidRDefault="003E313A" w:rsidP="003E313A">
      <w:pPr>
        <w:rPr>
          <w:sz w:val="12"/>
        </w:rPr>
      </w:pPr>
      <w:r w:rsidRPr="009678EA">
        <w:rPr>
          <w:sz w:val="12"/>
        </w:rPr>
        <w:t xml:space="preserve">Moreover, as noted by Chinese Foreign Minister Wang Yi, Beijing worries that THAAD’s X-band radar could reach deep into China if configured in “look mode.” Chinese defense planners fear that a ring of X-band radars could make China’s nuclear deterrent less reliable by allowing additional warnng time and better detection capabilities for the United States, tilting the strategic balance of power in Washington’s </w:t>
      </w:r>
      <w:r w:rsidRPr="009678EA">
        <w:rPr>
          <w:sz w:val="10"/>
        </w:rPr>
        <w:t>favor.</w:t>
      </w:r>
    </w:p>
    <w:p w14:paraId="1E97BE78" w14:textId="77777777" w:rsidR="003E313A" w:rsidRPr="006B5763" w:rsidRDefault="003E313A" w:rsidP="003E313A">
      <w:pPr>
        <w:rPr>
          <w:rStyle w:val="StyleUnderline"/>
        </w:rPr>
      </w:pPr>
      <w:r w:rsidRPr="006B5763">
        <w:rPr>
          <w:rStyle w:val="StyleUnderline"/>
        </w:rPr>
        <w:t>While overstated, Beijing’s concerns are understandable.</w:t>
      </w:r>
      <w:r w:rsidRPr="009678EA">
        <w:rPr>
          <w:sz w:val="14"/>
        </w:rPr>
        <w:t xml:space="preserve"> According to Assistant Secretary of State for Arms Control, Verification, and Compliance Frank Rose, defending against Chinese or Russian nuclear missiles would be “extremely challenging – and costly.” However, the 2015 Department of Defense China report notes that China only has 50 to 60 land-based intercontinental ballistic missiles. China also recently emerged with a sea-based deterrent with four Jin-class nuclear-powered submarines with JL-2 submarine-launched ballistic missiles; the relative quality and size of China’s sea-based deterrent mean that it is vulnerable to US submarines and anti-submarine warfare </w:t>
      </w:r>
      <w:r w:rsidRPr="006B5763">
        <w:rPr>
          <w:rStyle w:val="StyleUnderline"/>
        </w:rPr>
        <w:t>capabilities. Chinese strategists have to consider the possibility that their small nuclear deterrent might not survive a conflict with the United States if missile defense systems expand and develop to blunt whatever is left of Chinese retaliatory capabilities after a US first or precision-guided strike.</w:t>
      </w:r>
    </w:p>
    <w:p w14:paraId="3E72B871" w14:textId="77777777" w:rsidR="003E313A" w:rsidRPr="006B5763" w:rsidRDefault="003E313A" w:rsidP="003E313A">
      <w:pPr>
        <w:rPr>
          <w:rStyle w:val="StyleUnderline"/>
        </w:rPr>
      </w:pPr>
      <w:r w:rsidRPr="006B5763">
        <w:rPr>
          <w:rStyle w:val="StyleUnderline"/>
        </w:rPr>
        <w:t>If a US missile defense system is theoretically able to negate China’s second-strike capability, Washington might be able to coerce China in a military standoff, gaining concessions while preventing Beijing from meeting its own objectives. Understandably, the Chinese see any capability (for example, the X-band radar) that could affect China’s second-strike capability as a threat to their idea of strategic stability.</w:t>
      </w:r>
    </w:p>
    <w:p w14:paraId="521A9F64" w14:textId="77777777" w:rsidR="003E313A" w:rsidRPr="00632409" w:rsidRDefault="003E313A" w:rsidP="003E313A">
      <w:pPr>
        <w:rPr>
          <w:sz w:val="14"/>
        </w:rPr>
      </w:pPr>
      <w:r w:rsidRPr="006B5763">
        <w:rPr>
          <w:rStyle w:val="StyleUnderline"/>
        </w:rPr>
        <w:t>China’s opposition to THAAD is still unjustifiable.</w:t>
      </w:r>
      <w:r w:rsidRPr="00EC5570">
        <w:rPr>
          <w:sz w:val="14"/>
        </w:rPr>
        <w:t xml:space="preserve"> China should not intervene in South Korea’s sovereign decision-making, especially when Beijing has been reluctant to clamp down on DPRK nuclear and missile programs that threaten Seoul and its allies. China’s policy toward North Korea has brought South Korea closer to deploying THAAD. Beijing also should not accuse Washington of destabilizing actions when China is developing its own strategic ballistic missile defense. While jealously protecting its own interests, Beijing seems to display disregard or unawareness of how others view the situation, an attitude also reflected in China’s stance on the South China Sea disputes. Beijing should become more aware of its own actions and how others view them before denying those countries the means to defend themselves.</w:t>
      </w:r>
    </w:p>
    <w:p w14:paraId="62619F16" w14:textId="77777777" w:rsidR="003E313A" w:rsidRDefault="003E313A" w:rsidP="003E313A">
      <w:pPr>
        <w:pStyle w:val="Heading2"/>
      </w:pPr>
      <w:r>
        <w:t>ADV – SK-China Relations</w:t>
      </w:r>
    </w:p>
    <w:p w14:paraId="5620EE13" w14:textId="77777777" w:rsidR="003E313A" w:rsidRDefault="003E313A" w:rsidP="003E313A">
      <w:pPr>
        <w:pStyle w:val="Heading3"/>
      </w:pPr>
      <w:r>
        <w:t>1ac sk-china relations</w:t>
      </w:r>
    </w:p>
    <w:p w14:paraId="485A3BFF" w14:textId="77777777" w:rsidR="003E313A" w:rsidRDefault="003E313A" w:rsidP="003E313A">
      <w:pPr>
        <w:pStyle w:val="Heading4"/>
      </w:pPr>
      <w:r>
        <w:t>Deployment of THAAD wrecks relations between South Korea and China</w:t>
      </w:r>
    </w:p>
    <w:p w14:paraId="48BC9175" w14:textId="77777777" w:rsidR="003E313A" w:rsidRPr="003B5229" w:rsidRDefault="003E313A" w:rsidP="003E313A">
      <w:r w:rsidRPr="0058358A">
        <w:rPr>
          <w:rStyle w:val="Style13ptBold"/>
        </w:rPr>
        <w:t>Bender’16</w:t>
      </w:r>
      <w:r>
        <w:rPr>
          <w:b/>
        </w:rPr>
        <w:t xml:space="preserve"> </w:t>
      </w:r>
      <w:r w:rsidRPr="003B5229">
        <w:t>(Jeremy Bender,</w:t>
      </w:r>
      <w:r>
        <w:t xml:space="preserve"> Jeremy Bender received a BA in Middle Eastern Studies and religion from Rutgers University. He went on to teach English at Inonu University in Turkey through the Fulbright Program. He wrote briefly at BuzzFeed before coming to Business Insider, 0</w:t>
      </w:r>
      <w:r w:rsidRPr="003B5229">
        <w:t>2-29-2016, "China warns South Korea that deploying THAAD missile system would trigger a Cold War-like arms ra</w:t>
      </w:r>
      <w:r>
        <w:t>ce," Business Insider,</w:t>
      </w:r>
      <w:r w:rsidRPr="003B5229">
        <w:t xml:space="preserve"> http://www.businessinsider.com/china-thaad-system-2016-2)</w:t>
      </w:r>
      <w:r>
        <w:t>EF</w:t>
      </w:r>
    </w:p>
    <w:p w14:paraId="05251DF5" w14:textId="77777777" w:rsidR="003E313A" w:rsidRPr="0058358A" w:rsidRDefault="003E313A" w:rsidP="003E313A">
      <w:pPr>
        <w:rPr>
          <w:sz w:val="16"/>
        </w:rPr>
      </w:pPr>
      <w:r w:rsidRPr="0058358A">
        <w:rPr>
          <w:sz w:val="16"/>
        </w:rPr>
        <w:t xml:space="preserve">A </w:t>
      </w:r>
      <w:r w:rsidRPr="003B5229">
        <w:rPr>
          <w:rStyle w:val="Emphasis"/>
        </w:rPr>
        <w:t>Chinese ambassador</w:t>
      </w:r>
      <w:r w:rsidRPr="0058358A">
        <w:rPr>
          <w:sz w:val="16"/>
        </w:rPr>
        <w:t xml:space="preserve"> has </w:t>
      </w:r>
      <w:r w:rsidRPr="003B5229">
        <w:rPr>
          <w:rStyle w:val="Emphasis"/>
        </w:rPr>
        <w:t>warned South Korea</w:t>
      </w:r>
      <w:r w:rsidRPr="0058358A">
        <w:rPr>
          <w:sz w:val="16"/>
        </w:rPr>
        <w:t xml:space="preserve"> that the </w:t>
      </w:r>
      <w:r w:rsidRPr="003B5229">
        <w:rPr>
          <w:rStyle w:val="Emphasis"/>
        </w:rPr>
        <w:t>deployment of a US anti-missile system against North Korea would destroy the flourishing ties between the two countries.</w:t>
      </w:r>
      <w:r w:rsidRPr="0058358A">
        <w:rPr>
          <w:sz w:val="16"/>
        </w:rPr>
        <w:t xml:space="preserve"> Chinese Ambassador Qiu Guohong warned Kim Chong-in, the chairman of South Korea's main opposition party, that the </w:t>
      </w:r>
      <w:r w:rsidRPr="003B5229">
        <w:rPr>
          <w:rStyle w:val="Emphasis"/>
        </w:rPr>
        <w:t>basing of the US-made THAAD missile system in South Korea would irreparably damage relations between the countries</w:t>
      </w:r>
      <w:r w:rsidRPr="0058358A">
        <w:rPr>
          <w:sz w:val="16"/>
        </w:rPr>
        <w:t xml:space="preserve">, The Chosunilbo reports. "Much effort has been made to develop bilateral ties to today's level, but these efforts could be destroyed in an instant with a single problem," Qiu warned Kim on Tuesday. Qiu also warned Kim, during their 45 minute meeting, that the deployment of the </w:t>
      </w:r>
      <w:r w:rsidRPr="003B5229">
        <w:rPr>
          <w:rStyle w:val="Emphasis"/>
        </w:rPr>
        <w:t>US missile system would lead to an arms race in East Asia that would ultimately be to the detriment of all nations involved.</w:t>
      </w:r>
      <w:r w:rsidRPr="0058358A">
        <w:rPr>
          <w:sz w:val="16"/>
        </w:rPr>
        <w:t xml:space="preserve"> The THAAD deployment, Qiu said, "would </w:t>
      </w:r>
      <w:r w:rsidRPr="003B5229">
        <w:rPr>
          <w:rStyle w:val="Emphasis"/>
        </w:rPr>
        <w:t>break the strategic balance in the region and create a vicious cycle of Cold War-style confrontations and an arms race, which could escalate tensions</w:t>
      </w:r>
      <w:r w:rsidRPr="0058358A">
        <w:rPr>
          <w:sz w:val="16"/>
        </w:rPr>
        <w:t xml:space="preserve">." The US and South Korea have reportedly worked out a deal in which Washington will provide Seoul with the ant-missile system. The THAAD is the most advanced missile system on the planet, and is able to intercept missiles with a 100% success rate. </w:t>
      </w:r>
      <w:r w:rsidRPr="003B5229">
        <w:rPr>
          <w:rStyle w:val="Emphasis"/>
        </w:rPr>
        <w:t>The deployment of the THAAD system would be aimed at North Korea in order to provide protection for South Korea, Japan, and US assets from potential North Korean ballistic missiles</w:t>
      </w:r>
      <w:r w:rsidRPr="0058358A">
        <w:rPr>
          <w:sz w:val="16"/>
        </w:rPr>
        <w:t xml:space="preserve">. However, China opposes the placement of the missiles in South Korea as it believes that the anti-missile system would also be used against Chinese and Russian interests. "I do not deny the fact that THAAD would play a role in protecting [South] Korea, but it will inevitably target China and Russia," Qiu said on Tuesday. Hypothetically, the THAAD system could indeed be used against Chinese missiles in South Korea. However, the deployment of the weapon system will be angled in such a way as to protect Seoul from North Korea without targeting China at all. </w:t>
      </w:r>
    </w:p>
    <w:p w14:paraId="7BFAFB6B" w14:textId="77777777" w:rsidR="003E313A" w:rsidRDefault="003E313A" w:rsidP="003E313A"/>
    <w:p w14:paraId="668C39A5" w14:textId="77777777" w:rsidR="003E313A" w:rsidRDefault="003E313A" w:rsidP="003E313A">
      <w:pPr>
        <w:pStyle w:val="Heading4"/>
      </w:pPr>
      <w:r>
        <w:t>Chinese retaliation devastates the South Korean economy</w:t>
      </w:r>
    </w:p>
    <w:p w14:paraId="2C8C5FDC" w14:textId="77777777" w:rsidR="003E313A" w:rsidRPr="00064BF9" w:rsidRDefault="003E313A" w:rsidP="003E313A">
      <w:pPr>
        <w:rPr>
          <w:rStyle w:val="Style13ptBold"/>
        </w:rPr>
      </w:pPr>
      <w:r w:rsidRPr="00064BF9">
        <w:rPr>
          <w:rStyle w:val="Style13ptBold"/>
        </w:rPr>
        <w:t>Oh 16</w:t>
      </w:r>
      <w:r>
        <w:rPr>
          <w:rStyle w:val="Style13ptBold"/>
        </w:rPr>
        <w:t xml:space="preserve"> </w:t>
      </w:r>
      <w:r w:rsidRPr="00064BF9">
        <w:t>(Oh Young-jin is The Korea Times' chief editorial writer</w:t>
      </w:r>
      <w:r>
        <w:t>. “</w:t>
      </w:r>
      <w:r w:rsidRPr="00064BF9">
        <w:t>Why South Korea has to say no to THAAD</w:t>
      </w:r>
      <w:r>
        <w:t xml:space="preserve">,” 1-22-16, </w:t>
      </w:r>
      <w:r w:rsidRPr="00064BF9">
        <w:t>http://www.koreatimes.co.kr/www/news/opinon/2016/01/202_196091.html</w:t>
      </w:r>
      <w:r>
        <w:t>)jt</w:t>
      </w:r>
    </w:p>
    <w:p w14:paraId="20464A7F" w14:textId="77777777" w:rsidR="003E313A" w:rsidRDefault="003E313A" w:rsidP="003E313A">
      <w:r w:rsidRPr="0058358A">
        <w:rPr>
          <w:sz w:val="16"/>
        </w:rPr>
        <w:t xml:space="preserve">The Center for Strategic and International Studies, a U.S. think tank, recently called for the early deployment of advanced missile interceptors in South Korea, giving a boost to supporters for Terminal High Altitude Areas Defense (THAAD) as an option against an ever-provocative North Korea. </w:t>
      </w:r>
      <w:r w:rsidRPr="00E662DC">
        <w:rPr>
          <w:rStyle w:val="StyleUnderline"/>
        </w:rPr>
        <w:t>President Park Geun-hye broke a long-held "strategic silence" on this controversial issue after the North's Jan.6 nuclear test, dropping a hint at a willingness to embrace it.</w:t>
      </w:r>
      <w:r>
        <w:rPr>
          <w:rStyle w:val="StyleUnderline"/>
        </w:rPr>
        <w:t xml:space="preserve"> </w:t>
      </w:r>
      <w:r w:rsidRPr="0058358A">
        <w:rPr>
          <w:sz w:val="16"/>
        </w:rPr>
        <w:t xml:space="preserve">Her move was seen as a pressure tactic targeting China for its refusal to go along for tougher sanctions against its client state. </w:t>
      </w:r>
      <w:r w:rsidRPr="00E662DC">
        <w:rPr>
          <w:rStyle w:val="StyleUnderline"/>
        </w:rPr>
        <w:t>At least for now, she shouldn't make her commitment and, rather it is time for her to restore her ambiguous status on the THAAD, although Washington tries to "persuade" Seoul to accommodate it just for the defense of its 28,000 troops stationed in the South.</w:t>
      </w:r>
      <w:r>
        <w:rPr>
          <w:rStyle w:val="StyleUnderline"/>
        </w:rPr>
        <w:t xml:space="preserve"> </w:t>
      </w:r>
      <w:r w:rsidRPr="0058358A">
        <w:rPr>
          <w:sz w:val="16"/>
        </w:rPr>
        <w:t xml:space="preserve">There are three reasons that Seoul would be better off without THAAD on its soil. </w:t>
      </w:r>
      <w:r w:rsidRPr="00E662DC">
        <w:rPr>
          <w:rStyle w:val="StyleUnderline"/>
        </w:rPr>
        <w:t xml:space="preserve">First, it is </w:t>
      </w:r>
      <w:r w:rsidRPr="0058358A">
        <w:rPr>
          <w:rStyle w:val="Emphasis"/>
        </w:rPr>
        <w:t>for the future of its partnership with Beijing</w:t>
      </w:r>
      <w:r w:rsidRPr="00E662DC">
        <w:rPr>
          <w:rStyle w:val="StyleUnderline"/>
        </w:rPr>
        <w:t xml:space="preserve"> and alliance with the U.S.</w:t>
      </w:r>
      <w:r>
        <w:rPr>
          <w:rStyle w:val="StyleUnderline"/>
        </w:rPr>
        <w:t xml:space="preserve"> </w:t>
      </w:r>
      <w:r w:rsidRPr="00E662DC">
        <w:rPr>
          <w:rStyle w:val="StyleUnderline"/>
        </w:rPr>
        <w:t xml:space="preserve">From </w:t>
      </w:r>
      <w:r w:rsidRPr="0058358A">
        <w:rPr>
          <w:rStyle w:val="Emphasis"/>
        </w:rPr>
        <w:t>the South</w:t>
      </w:r>
      <w:r w:rsidRPr="00E662DC">
        <w:rPr>
          <w:rStyle w:val="StyleUnderline"/>
        </w:rPr>
        <w:t xml:space="preserve">, it </w:t>
      </w:r>
      <w:r w:rsidRPr="0058358A">
        <w:rPr>
          <w:rStyle w:val="Emphasis"/>
        </w:rPr>
        <w:t>can't afford to choose one over the other</w:t>
      </w:r>
      <w:r w:rsidRPr="00E662DC">
        <w:rPr>
          <w:rStyle w:val="StyleUnderline"/>
        </w:rPr>
        <w:t xml:space="preserve">. </w:t>
      </w:r>
      <w:r w:rsidRPr="0058358A">
        <w:rPr>
          <w:rStyle w:val="Emphasis"/>
        </w:rPr>
        <w:t>China is Korea's top trading partner</w:t>
      </w:r>
      <w:r w:rsidRPr="00E662DC">
        <w:rPr>
          <w:rStyle w:val="StyleUnderline"/>
        </w:rPr>
        <w:t xml:space="preserve"> and receives one </w:t>
      </w:r>
      <w:r w:rsidRPr="0058358A">
        <w:rPr>
          <w:rStyle w:val="Emphasis"/>
        </w:rPr>
        <w:t>quarter of its exports</w:t>
      </w:r>
      <w:r w:rsidRPr="00E662DC">
        <w:rPr>
          <w:rStyle w:val="StyleUnderline"/>
        </w:rPr>
        <w:t xml:space="preserve"> so their economies are so closely coupled that it is literally true that </w:t>
      </w:r>
      <w:r w:rsidRPr="0058358A">
        <w:rPr>
          <w:rStyle w:val="Emphasis"/>
        </w:rPr>
        <w:t>if Beijing's economy sneezes</w:t>
      </w:r>
      <w:r w:rsidRPr="00E662DC">
        <w:rPr>
          <w:rStyle w:val="StyleUnderline"/>
        </w:rPr>
        <w:t xml:space="preserve">, that of </w:t>
      </w:r>
      <w:r w:rsidRPr="0058358A">
        <w:rPr>
          <w:rStyle w:val="Emphasis"/>
        </w:rPr>
        <w:t>Korea would catch a cold</w:t>
      </w:r>
      <w:r w:rsidRPr="00E662DC">
        <w:rPr>
          <w:rStyle w:val="StyleUnderline"/>
        </w:rPr>
        <w:t>.</w:t>
      </w:r>
      <w:r>
        <w:rPr>
          <w:rStyle w:val="StyleUnderline"/>
        </w:rPr>
        <w:t xml:space="preserve"> </w:t>
      </w:r>
      <w:r w:rsidRPr="00E662DC">
        <w:rPr>
          <w:rStyle w:val="StyleUnderline"/>
        </w:rPr>
        <w:t>Seoul's adoption of the U.S.-made anti-missile system means putting itself at the center of the hegemonic contest between the world's two superpowers. Beijing has made its objections to THAAD very clear, being concerned that the related radar system is very wide in scope and intrusive in nature.</w:t>
      </w:r>
      <w:r>
        <w:rPr>
          <w:rStyle w:val="StyleUnderline"/>
        </w:rPr>
        <w:t xml:space="preserve"> </w:t>
      </w:r>
      <w:r w:rsidRPr="0058358A">
        <w:rPr>
          <w:sz w:val="16"/>
        </w:rPr>
        <w:t>Already, China appears uncomfortable about Seoul getting back into the U.S.-led alliance after it made an unpopular agreement with Japan about the issue of comfort women, the sex slaves forced to serve Japanese soldiers during World War II at the end of last year. Korea and China, victims of the brutal imperial Japanese rule, have acted in concert against Japan, one reason that has helped tighten the two countries' relationship. Seoul may have felt frustrated by Beijing's failure to discipline the North as it wished but more important is how to strengthen the bilateral ties for the future. China has filled in the void of the defunct Soviet Union as superpower and it should be recognized as a force to stay and exert a growing influence on the regional balance of power. It's Park's job to ensure the U.S. doesn't feel alienated. But one certain thing is that Korea has paid its dues for a membership in the U.S.-provided nuclear umbrella when it has made up with Japan, however transient it may prove, and has given its full backing for a recent U.S. effort to bring China on board for North Korea sanctions. Secondly, the Jan. 6 blast has not made the North's threat any bigger and more serious. First, analysts concluded that it was either a nuclear test, bigger than the previous three, or a boosted fission bomb, a midway point on its path toward H-bomb. Its capability to miniaturize warheads is still in doubt, while a cold launch technology for a missile from a submarine is still years before completion. In other words, if the North's danger is felt greater now, the possibility is that it is an illusion and believing it is like playing into the North's hand. So there is no case for THAAD introduction for now at the risk of added tensions. It is time for Seoul to regain calmness and get back into a waiting game it has waged more or less for about six decades with the North. As CSIS pointed out in its report, the North is in a dilemma because it needs to open up for survival but it increases the risk of the regime's collapse. Finally, even if the North's Jan. 6 blast proves to be an H-bomb, it would increase its nuclear arsenal so using it as grounds for THAAD introduction is like a square peg in a round hole. It won't be too late to think of it, the next time when the North test-fires a long-range rocket. By then, China may give up its hope of keeping the North as a buffer against the outside force and the North would find itself in a real trouble.</w:t>
      </w:r>
    </w:p>
    <w:p w14:paraId="43A4C03B" w14:textId="77777777" w:rsidR="003E313A" w:rsidRDefault="003E313A" w:rsidP="003E313A"/>
    <w:p w14:paraId="226F65F6" w14:textId="77777777" w:rsidR="003E313A" w:rsidRDefault="003E313A" w:rsidP="003E313A">
      <w:pPr>
        <w:pStyle w:val="Heading4"/>
      </w:pPr>
      <w:r>
        <w:t>&lt;&lt; INSERT IMPACT FROM EXISTING FILES &gt;&gt;</w:t>
      </w:r>
    </w:p>
    <w:p w14:paraId="26A74FA2" w14:textId="77777777" w:rsidR="003E313A" w:rsidRPr="00B26926" w:rsidRDefault="003E313A" w:rsidP="003E313A">
      <w:pPr>
        <w:pStyle w:val="Heading3"/>
      </w:pPr>
      <w:r>
        <w:t>--xt hurts relations</w:t>
      </w:r>
    </w:p>
    <w:p w14:paraId="7BA6B557" w14:textId="77777777" w:rsidR="003E313A" w:rsidRDefault="003E313A" w:rsidP="003E313A">
      <w:pPr>
        <w:pStyle w:val="Heading4"/>
      </w:pPr>
      <w:r>
        <w:t>Deployment wrecks China-South Korea relations now</w:t>
      </w:r>
    </w:p>
    <w:p w14:paraId="4587D359" w14:textId="77777777" w:rsidR="003E313A" w:rsidRPr="008D1A63" w:rsidRDefault="003E313A" w:rsidP="003E313A">
      <w:r w:rsidRPr="008D1A63">
        <w:rPr>
          <w:rStyle w:val="Style13ptBold"/>
        </w:rPr>
        <w:t xml:space="preserve">Schrank 16 </w:t>
      </w:r>
      <w:r>
        <w:t>(</w:t>
      </w:r>
      <w:r w:rsidRPr="008D1A63">
        <w:t>Phillip Schrank is a PhD student at Korea University’s Graduate School of International Studies. He is also an Instructor at the Korea Military Academy.</w:t>
      </w:r>
      <w:r>
        <w:t xml:space="preserve"> “</w:t>
      </w:r>
      <w:r w:rsidRPr="008D1A63">
        <w:t>South Korea, THAAD, and the China Problem</w:t>
      </w:r>
      <w:r>
        <w:t xml:space="preserve">,” 5-30-16, </w:t>
      </w:r>
      <w:hyperlink r:id="rId61" w:history="1">
        <w:r w:rsidRPr="00E24435">
          <w:rPr>
            <w:rStyle w:val="Hyperlink"/>
          </w:rPr>
          <w:t>http://thediplomat.com/2016/05/south-korea-thaad-and-the-china-problem/)</w:t>
        </w:r>
      </w:hyperlink>
      <w:r>
        <w:t>jt</w:t>
      </w:r>
    </w:p>
    <w:p w14:paraId="06C3EA35" w14:textId="77777777" w:rsidR="003E313A" w:rsidRPr="00B26926" w:rsidRDefault="003E313A" w:rsidP="003E313A">
      <w:pPr>
        <w:rPr>
          <w:u w:val="single"/>
        </w:rPr>
      </w:pPr>
      <w:r w:rsidRPr="00B4245F">
        <w:rPr>
          <w:sz w:val="16"/>
        </w:rPr>
        <w:t>Many questions have yet to be answered regarding the deployment of the Terminal High Altitude Area Defense (THAAD) system in South Korea. It has been widely reported that discussions regarding deployment have been underway since early March 2016 but after initial hopes of a quick resolution, no end to the discussions seems to be in sight. What will South Korea do?</w:t>
      </w:r>
      <w:r w:rsidRPr="00B4245F">
        <w:rPr>
          <w:rStyle w:val="StyleUnderline"/>
        </w:rPr>
        <w:t xml:space="preserve"> They ultimately have the choice to deploy or not deploy. Their choice will have wide ranging ramifications no matter what they choose.</w:t>
      </w:r>
      <w:r>
        <w:rPr>
          <w:sz w:val="16"/>
        </w:rPr>
        <w:t xml:space="preserve"> </w:t>
      </w:r>
      <w:r w:rsidRPr="00B4245F">
        <w:rPr>
          <w:rStyle w:val="StyleUnderline"/>
        </w:rPr>
        <w:t>According to South Korea, the most important issue is security. Everything said publicly thus far has pointed to the fact that South Korea views the North’s ballistic missiles and nuclear capabilities as a true security threat. If this were not the case, they would not be potentially ruining their hard-won good relations with China, a relationship which Chinese President Xi Jinping has called the best in history.</w:t>
      </w:r>
      <w:r>
        <w:rPr>
          <w:rStyle w:val="StyleUnderline"/>
        </w:rPr>
        <w:t xml:space="preserve"> </w:t>
      </w:r>
      <w:r w:rsidRPr="00B4245F">
        <w:rPr>
          <w:sz w:val="18"/>
        </w:rPr>
        <w:t xml:space="preserve">What will China do if South Korea decides to deploy THAAD? China has vehemently opposed deployment and even stated through its ambassador to South Korea, Qiu Guohong, that </w:t>
      </w:r>
      <w:r w:rsidRPr="00591FE9">
        <w:rPr>
          <w:rStyle w:val="StyleUnderline"/>
        </w:rPr>
        <w:t>the China-South Korea relationship would be “destroyed in an instant” and “take a long time to recover” if the system is deployed as planned</w:t>
      </w:r>
      <w:r w:rsidRPr="00B4245F">
        <w:rPr>
          <w:sz w:val="18"/>
        </w:rPr>
        <w:t>. At the heart of China’s opposition is the worry that THAAD will be used against it, despite reassurances from the United States that it would not be. The U.S. even offered to hold discussions with China to help dispel those fears, but the offer has not been accepted.</w:t>
      </w:r>
      <w:r>
        <w:rPr>
          <w:sz w:val="18"/>
        </w:rPr>
        <w:t xml:space="preserve"> </w:t>
      </w:r>
      <w:r w:rsidRPr="00B4245F">
        <w:rPr>
          <w:rStyle w:val="StyleUnderline"/>
        </w:rPr>
        <w:t>For its part, the United States is in a good position. Beside South Korea, Japan has considered deploying THAAD. The question for Washington is what, if any, repercussions would exist if South Korea decided against deploying THAAD on its soil. Secretary of Defense Ashton Carter seemed confident in April when he noted that it was going to happen. Regarding the push-back from China, he noted that the United States has a responsibility to protect not only its own troops stationed in Korea, but also South Korea as its ally.</w:t>
      </w:r>
    </w:p>
    <w:p w14:paraId="24FCA3CF" w14:textId="77777777" w:rsidR="003E313A" w:rsidRDefault="003E313A" w:rsidP="003E313A">
      <w:pPr>
        <w:pStyle w:val="Heading2"/>
      </w:pPr>
      <w:r>
        <w:t>ADV – Add-Ons</w:t>
      </w:r>
    </w:p>
    <w:p w14:paraId="0B250AA7" w14:textId="77777777" w:rsidR="003E313A" w:rsidRDefault="003E313A" w:rsidP="003E313A">
      <w:pPr>
        <w:pStyle w:val="Heading3"/>
      </w:pPr>
      <w:r>
        <w:t>2ac a/o – nk sanctions</w:t>
      </w:r>
    </w:p>
    <w:p w14:paraId="271662F7" w14:textId="77777777" w:rsidR="003E313A" w:rsidRDefault="003E313A" w:rsidP="003E313A">
      <w:pPr>
        <w:pStyle w:val="Heading4"/>
      </w:pPr>
      <w:r>
        <w:t>Deployment will provoke Chinese rollback of recent North Korean sanctions</w:t>
      </w:r>
    </w:p>
    <w:p w14:paraId="20DF5D59" w14:textId="77777777" w:rsidR="003E313A" w:rsidRPr="00E30F4B" w:rsidRDefault="003E313A" w:rsidP="003E313A">
      <w:r>
        <w:rPr>
          <w:rStyle w:val="Style13ptBold"/>
        </w:rPr>
        <w:t xml:space="preserve">Casey </w:t>
      </w:r>
      <w:r w:rsidRPr="00C01BDC">
        <w:rPr>
          <w:rStyle w:val="Style13ptBold"/>
        </w:rPr>
        <w:t>16</w:t>
      </w:r>
      <w:r>
        <w:rPr>
          <w:b/>
        </w:rPr>
        <w:t xml:space="preserve"> </w:t>
      </w:r>
      <w:r w:rsidRPr="00E30F4B">
        <w:t xml:space="preserve">Michael Casey 16 --- (Michael Casey, </w:t>
      </w:r>
      <w:r>
        <w:t>0</w:t>
      </w:r>
      <w:r w:rsidRPr="00E30F4B">
        <w:t>4-17-2016, "Ignore China and Deploy THAAD to South Korea," National Interest, http://nationalinterest.org/feature/ignore-china-deploy-thaad-south-korea-15810)</w:t>
      </w:r>
    </w:p>
    <w:p w14:paraId="340CDAFA" w14:textId="77777777" w:rsidR="003E313A" w:rsidRPr="008F5AEA" w:rsidRDefault="003E313A" w:rsidP="003E313A">
      <w:pPr>
        <w:rPr>
          <w:sz w:val="16"/>
        </w:rPr>
      </w:pPr>
      <w:r w:rsidRPr="008F5AEA">
        <w:rPr>
          <w:sz w:val="16"/>
        </w:rPr>
        <w:t>The United States has a range of options to respond to the North Korean threat. First, it can deploy two THAAD batteries to South Korea.</w:t>
      </w:r>
      <w:r>
        <w:rPr>
          <w:sz w:val="16"/>
        </w:rPr>
        <w:t xml:space="preserve"> </w:t>
      </w:r>
      <w:r w:rsidRPr="00E30F4B">
        <w:rPr>
          <w:rStyle w:val="StyleUnderline"/>
        </w:rPr>
        <w:t>USFK would agree to operate both batteries in order to reduce South Korean cost sharing. Adding the THAAD system to South Korea’s missile defense system would create a multilayered shield against North Korean nuclear missile attack. THAAD’s advanced radar, the AN/TPY-2, would also help defend the United States from a future North Korean intercontinental ballistic-missile threat.</w:t>
      </w:r>
      <w:r w:rsidRPr="008F5AEA">
        <w:rPr>
          <w:sz w:val="16"/>
        </w:rPr>
        <w:t xml:space="preserve"> </w:t>
      </w:r>
      <w:r w:rsidRPr="00E30F4B">
        <w:rPr>
          <w:rStyle w:val="StyleUnderline"/>
        </w:rPr>
        <w:t xml:space="preserve">On the other hand, </w:t>
      </w:r>
      <w:r w:rsidRPr="00B15A16">
        <w:rPr>
          <w:rStyle w:val="Emphasis"/>
        </w:rPr>
        <w:t>deploying THAAD over China’s objections may dissuade China against cooperation on North Korea</w:t>
      </w:r>
      <w:r w:rsidRPr="00E30F4B">
        <w:rPr>
          <w:rStyle w:val="StyleUnderline"/>
        </w:rPr>
        <w:t xml:space="preserve"> and other issues. </w:t>
      </w:r>
      <w:r w:rsidRPr="00B15A16">
        <w:rPr>
          <w:rStyle w:val="Emphasis"/>
        </w:rPr>
        <w:t>Beijing could reverse its February decision to apply sanctions against North Korea, or refuse to effectively enforce them</w:t>
      </w:r>
      <w:r w:rsidRPr="00E30F4B">
        <w:rPr>
          <w:rStyle w:val="StyleUnderline"/>
        </w:rPr>
        <w:t>.</w:t>
      </w:r>
      <w:r w:rsidRPr="008F5AEA">
        <w:rPr>
          <w:sz w:val="16"/>
        </w:rPr>
        <w:t xml:space="preserve"> </w:t>
      </w:r>
      <w:r w:rsidRPr="00B15A16">
        <w:rPr>
          <w:rStyle w:val="StyleUnderline"/>
        </w:rPr>
        <w:t>China could also retaliate by deploying additional military assets to the East and South China Seas</w:t>
      </w:r>
      <w:r w:rsidRPr="008F5AEA">
        <w:rPr>
          <w:sz w:val="16"/>
        </w:rPr>
        <w:t>. The second option is refraining from deploying THAAD batteries to South Korea, but assisting South Korea in developing its own long-range surface-to-air missile (L-SAM) system. The United States could provide funding and technology transfers to South Korea in order to expedite the development of South Korea’s L-SAM system, which is expected to be completed by 2023. Assisting the South Korean program undercuts China’s security rationale for opposing increased missile defense capabilities on the Korean Peninsula, because China primarily opposes deployment of the AN/TPY-2 radar system. Completion of the L-SAM would also free the United States’ limited number of THAAD batteries for deployment in other strategic locations, such as Europe. The problem with this option is that the Korean Air and Missile Defense system is meant to intercept longer range missiles. Relying on the L-SAM makes South Korean vulnerable to projectiles fired from North Korea’s large-caliber multiple-rocket launchers. Additionally, even with U.S. assistance, the L-SAM would likely not be deployed for two to four years, leaving South Korea without a defense against North Korean attack.</w:t>
      </w:r>
    </w:p>
    <w:p w14:paraId="6C3972C6" w14:textId="77777777" w:rsidR="003E313A" w:rsidRDefault="003E313A" w:rsidP="003E313A"/>
    <w:p w14:paraId="72F4FA7B" w14:textId="77777777" w:rsidR="003E313A" w:rsidRPr="00743DB5" w:rsidRDefault="003E313A" w:rsidP="003E313A">
      <w:pPr>
        <w:pStyle w:val="Heading4"/>
      </w:pPr>
      <w:r>
        <w:t>&lt;&lt; INSERT IMPACT FROM EXISTING FILES &gt;&gt;</w:t>
      </w:r>
    </w:p>
    <w:p w14:paraId="3B3A37E5" w14:textId="77777777" w:rsidR="003E313A" w:rsidRDefault="003E313A" w:rsidP="003E313A">
      <w:pPr>
        <w:pStyle w:val="Heading2"/>
      </w:pPr>
      <w:r>
        <w:t>AT DA – NK Deterrence</w:t>
      </w:r>
    </w:p>
    <w:p w14:paraId="437F25BB" w14:textId="77777777" w:rsidR="003E313A" w:rsidRDefault="003E313A" w:rsidP="003E313A">
      <w:pPr>
        <w:pStyle w:val="Heading3"/>
      </w:pPr>
      <w:r>
        <w:t>at: da – nk deterrence</w:t>
      </w:r>
    </w:p>
    <w:p w14:paraId="7FD75318" w14:textId="77777777" w:rsidR="003E313A" w:rsidRDefault="003E313A" w:rsidP="003E313A">
      <w:pPr>
        <w:pStyle w:val="Heading4"/>
      </w:pPr>
      <w:r>
        <w:t>THAAD doesn’t deter – technologically incapable of defeating North Korean missiles</w:t>
      </w:r>
    </w:p>
    <w:p w14:paraId="029BA999" w14:textId="77777777" w:rsidR="003E313A" w:rsidRPr="00CE7D9F" w:rsidRDefault="003E313A" w:rsidP="003E313A">
      <w:pPr>
        <w:pStyle w:val="CiteSpacing"/>
      </w:pPr>
      <w:r w:rsidRPr="00CE7D9F">
        <w:rPr>
          <w:rStyle w:val="Style13ptBold"/>
        </w:rPr>
        <w:t>Heinrichs 16</w:t>
      </w:r>
      <w:r w:rsidRPr="00CE7D9F">
        <w:t xml:space="preserve"> (Raoul Heinrichs, 2-18-2016, "THAAD More Useful as Stick Against China Than North Korean Missiles," National Interest, 7-13-2016, http://nationalinterest.org/blog/the-buzz/thaad-more-useful-stick-against-china-north-korean-missiles-15243)</w:t>
      </w:r>
    </w:p>
    <w:p w14:paraId="28C5F906" w14:textId="77777777" w:rsidR="003E313A" w:rsidRPr="0065362D" w:rsidRDefault="003E313A" w:rsidP="003E313A">
      <w:pPr>
        <w:rPr>
          <w:sz w:val="16"/>
        </w:rPr>
      </w:pPr>
      <w:r w:rsidRPr="0065362D">
        <w:rPr>
          <w:sz w:val="16"/>
        </w:rPr>
        <w:t xml:space="preserve">Tensions are once more running high on the Korean Peninsula. Yet again, North Korean provocations have triggered an action-reaction cycle that is bringing into sharp relief the competing interests of each of the major players on the Peninsula. In the latest case, a fourth North Korean nuclear test in January, followed by the launch last week of a satellite aboard what is effectively an intercontinental range ballistic missile, has provided the impetus for Seoul to enter immediately into discussions with Washington about expediting the deployment of a sophisticated ballistic missile defense (BMD) system known as Terminal High-Altitude Area Defense (THAAD). China, for its part, strongly opposes the deployment. Politically, such a development is an affront to China's prestige and its increasing sense of its role as the principal arbiter of security on the Korean Peninsula. More practically, Beijing is concerned that the placement of THAAD on the Peninsula, in particular the system's sophisticated X-Band radar, would provide radar coverage over much of China itself. This could be used by the United States to complicate China's own strategic planning, especially when integrated with other BMD systems across the region. Such misgivings are not altogether unfounded. On the surface, upgrading South Korea's BMD system seems like a natural policy response in the face of a missile threat that appears to be increasing in size and improving in quality. And yet </w:t>
      </w:r>
      <w:r w:rsidRPr="0065362D">
        <w:rPr>
          <w:rStyle w:val="StyleUnderline"/>
        </w:rPr>
        <w:t>a closer look at the technical specifications of THAAD and the geographic features of the Korean Peninsula, which impose tight constraints on the kinds of missiles able to be employed by both attacker and defender, reveals a system quite unsuited to most realistic defensive contingencies in South Korea</w:t>
      </w:r>
      <w:r w:rsidRPr="0065362D">
        <w:rPr>
          <w:sz w:val="16"/>
        </w:rPr>
        <w:t xml:space="preserve">. South Korea is a relatively small area. Seoul, home to more than a quarter of the population, lies only about 40km from the North Korean border. </w:t>
      </w:r>
      <w:r w:rsidRPr="0065362D">
        <w:rPr>
          <w:rStyle w:val="StyleUnderline"/>
        </w:rPr>
        <w:t>THAAD</w:t>
      </w:r>
      <w:r w:rsidRPr="0065362D">
        <w:rPr>
          <w:sz w:val="16"/>
        </w:rPr>
        <w:t xml:space="preserve">, meanwhile, </w:t>
      </w:r>
      <w:r w:rsidRPr="0065362D">
        <w:rPr>
          <w:rStyle w:val="StyleUnderline"/>
        </w:rPr>
        <w:t>is designed for high-altitude intercepts on either side of the earth's atmosphere, meaning that it is optimized mostly to defend against medium- and intermediate-range ballistic missiles</w:t>
      </w:r>
      <w:r w:rsidRPr="0065362D">
        <w:rPr>
          <w:sz w:val="16"/>
        </w:rPr>
        <w:t xml:space="preserve">. </w:t>
      </w:r>
      <w:r w:rsidRPr="00CE7D9F">
        <w:rPr>
          <w:rStyle w:val="Emphasis"/>
        </w:rPr>
        <w:t>Here's the dilemma: the North Korean missiles which THAAD is best suited to defend against are unlikely to be used against South Korea</w:t>
      </w:r>
      <w:r w:rsidRPr="0065362D">
        <w:rPr>
          <w:rStyle w:val="StyleUnderline"/>
        </w:rPr>
        <w:t xml:space="preserve">; at the same time, </w:t>
      </w:r>
      <w:r w:rsidRPr="00CE7D9F">
        <w:rPr>
          <w:rStyle w:val="Emphasis"/>
        </w:rPr>
        <w:t>THAAD would be of little or no use against the short and tactical-range ballistic missiles most likely to be employed against the South</w:t>
      </w:r>
      <w:r w:rsidRPr="0065362D">
        <w:rPr>
          <w:rStyle w:val="StyleUnderline"/>
        </w:rPr>
        <w:t>, particularly against the strategically valuable areas of Seoul and its environs</w:t>
      </w:r>
      <w:r w:rsidRPr="0065362D">
        <w:rPr>
          <w:sz w:val="16"/>
        </w:rPr>
        <w:t xml:space="preserve">. This dynamic is illustrated most starkly in relation to the threat posed by North Korea's long-range missiles (including the kind launched last week). It was this threat, after all, which has ironically catalyzed the decision in Seoul to accede to the deployment. </w:t>
      </w:r>
      <w:r w:rsidRPr="0065362D">
        <w:rPr>
          <w:rStyle w:val="StyleUnderline"/>
        </w:rPr>
        <w:t>North Korea's long-range missiles are completely unsuited for use against South Korea; just as THAAD is manifestly incapable of dealing with intercontinental-range missiles</w:t>
      </w:r>
      <w:r w:rsidRPr="0065362D">
        <w:rPr>
          <w:sz w:val="16"/>
        </w:rPr>
        <w:t xml:space="preserve">. The Korean Peninsula is only 1,100km long, whereas ICBMs have a range in excess of 5500kms. For Pyongyang, this would make less sense than Qantas buying A380s to service the route between Canberra and Sydney. Moreover, such missiles are expensive, incredibly difficult to produce, and available to North Korea only in very small numbers. They are, consequently, not for use 'in-theatre', but rather need to be understood as the backbone of North Korea's emergent nuclear deterrent against the United States. Indeed, even if such a missile targeted at the U.S. homeland was to be intercepted from South Korea, it would need to occur within about one minute, while the missile was in its boost phase. To date, no BMD system has that capacity, least of all THAAD, which is designed for high altitude intercept in a missile's terminal phase. A more compelling case may be made for the deployment of THAAD to defend the more sparsely inhabited southern reaches of South Korea against North Korean medium-range ballistic missiles. But even here the costs to U.S. taxpayers, at almost $1 billion per battery, are set unfavorably against other cheaper, more available options—especially given the relatively low value of this area as a North Korean target. Given the limited practical utility of THAAD for inter-Korean contingencies, then, why is it now being discussed with such vigor? In one sense, as Rod Lyon points out, this discussion reflects the paucity of meaningful options available to Washington and Seoul in dealing with the North Korean threat. </w:t>
      </w:r>
      <w:r w:rsidRPr="0065362D">
        <w:rPr>
          <w:rStyle w:val="StyleUnderline"/>
        </w:rPr>
        <w:t>Absent any good option, Washington feels obligated to make a largely symbolic act in order to be seen to 'do something' to reassure its allies. Seoul, cognizant of THAAD's limited usefulness but eager to reassure the South Korean people, has little choice but to settle for this</w:t>
      </w:r>
      <w:r w:rsidRPr="0065362D">
        <w:rPr>
          <w:sz w:val="16"/>
        </w:rPr>
        <w:t>.</w:t>
      </w:r>
    </w:p>
    <w:p w14:paraId="4DEF15A0" w14:textId="77777777" w:rsidR="003E313A" w:rsidRPr="00CE7D9F" w:rsidRDefault="003E313A" w:rsidP="003E313A"/>
    <w:p w14:paraId="681D7FAD" w14:textId="77777777" w:rsidR="003E313A" w:rsidRDefault="003E313A" w:rsidP="003E313A">
      <w:pPr>
        <w:pStyle w:val="Heading4"/>
      </w:pPr>
      <w:r>
        <w:t>Even if the tech works, coverage gaps and reload time ensure failure – no deterrent effect</w:t>
      </w:r>
    </w:p>
    <w:p w14:paraId="4EB806E8" w14:textId="77777777" w:rsidR="003E313A" w:rsidRDefault="003E313A" w:rsidP="003E313A">
      <w:r w:rsidRPr="00216BED">
        <w:rPr>
          <w:rStyle w:val="Style13ptBold"/>
        </w:rPr>
        <w:t>Elleman and Zagurek 16</w:t>
      </w:r>
      <w:r>
        <w:rPr>
          <w:rStyle w:val="Style13ptBold"/>
        </w:rPr>
        <w:t xml:space="preserve"> </w:t>
      </w:r>
      <w:r w:rsidRPr="00216BED">
        <w:t>(Michael Elleman is a Consulting Senior Fellow for Regional Security Cooperation at the IISS–Middle East office, and the principal author of the IISS Strategic Dossier Iran’s Ballistic Missile Capabilities</w:t>
      </w:r>
      <w:r>
        <w:t xml:space="preserve">. </w:t>
      </w:r>
      <w:r w:rsidRPr="00216BED">
        <w:t>Michael J. Zagurek Jr. is an independent consultant specializing in database management systems wi</w:t>
      </w:r>
      <w:r>
        <w:t>th a focus on spatial databases. “</w:t>
      </w:r>
      <w:r w:rsidRPr="00216BED">
        <w:t>What It Can and Can’t Do</w:t>
      </w:r>
      <w:r>
        <w:t xml:space="preserve">,” 3/10/16, </w:t>
      </w:r>
      <w:hyperlink r:id="rId62" w:history="1">
        <w:r w:rsidRPr="007E50AE">
          <w:rPr>
            <w:rStyle w:val="Hyperlink"/>
          </w:rPr>
          <w:t>http://38north.org/wp-content/uploads/2016/03/THAAD-031016-Michael-Elleman-and-Michael-Zagurek.pdf)</w:t>
        </w:r>
      </w:hyperlink>
      <w:r>
        <w:t>jt</w:t>
      </w:r>
    </w:p>
    <w:p w14:paraId="04EDE42D" w14:textId="77777777" w:rsidR="003E313A" w:rsidRPr="00FF4C60" w:rsidRDefault="003E313A" w:rsidP="003E313A">
      <w:pPr>
        <w:rPr>
          <w:sz w:val="14"/>
        </w:rPr>
      </w:pPr>
      <w:r w:rsidRPr="00FF4C60">
        <w:rPr>
          <w:sz w:val="14"/>
        </w:rPr>
        <w:t xml:space="preserve">North Korea’s recent nuclear test and satellite launch have provoked a strong response from the United States, the Republic of Korea and the international community. One result has been a greater willingness on the part of South Korea to undertake negotiations with the United States on deploying the Terminal High-Altitude Area Defense (THAAD) system on the peninsula to protect it from North Korean ballistic missile attacks. </w:t>
      </w:r>
      <w:r w:rsidRPr="002B5C96">
        <w:rPr>
          <w:rStyle w:val="StyleUnderline"/>
        </w:rPr>
        <w:t>Adding THAAD to missile-defense deployments that already include Patriot systems would likely substantially enhance South Korea’s capacity to minimize the damage caused by a large North Korean missile attack.</w:t>
      </w:r>
      <w:r w:rsidRPr="00FF4C60">
        <w:rPr>
          <w:sz w:val="14"/>
        </w:rPr>
        <w:t xml:space="preserve"> </w:t>
      </w:r>
      <w:r w:rsidRPr="002B5C96">
        <w:rPr>
          <w:rStyle w:val="StyleUnderline"/>
        </w:rPr>
        <w:t xml:space="preserve">However, </w:t>
      </w:r>
      <w:r w:rsidRPr="00FF4C60">
        <w:rPr>
          <w:rStyle w:val="StyleUnderline"/>
          <w:highlight w:val="cyan"/>
        </w:rPr>
        <w:t>it is important to note that a layered defense will not be able to completely block</w:t>
      </w:r>
      <w:r w:rsidRPr="002B5C96">
        <w:rPr>
          <w:rStyle w:val="StyleUnderline"/>
        </w:rPr>
        <w:t xml:space="preserve"> such </w:t>
      </w:r>
      <w:r w:rsidRPr="00FF4C60">
        <w:rPr>
          <w:rStyle w:val="StyleUnderline"/>
          <w:highlight w:val="cyan"/>
        </w:rPr>
        <w:t>an attack. As a result, missiles armed with nuclear weapons could cause significant casualties</w:t>
      </w:r>
      <w:r w:rsidRPr="00FF4C60">
        <w:rPr>
          <w:rStyle w:val="StyleUnderline"/>
        </w:rPr>
        <w:t xml:space="preserve"> as well as damage in the South.</w:t>
      </w:r>
    </w:p>
    <w:p w14:paraId="3557496C" w14:textId="77777777" w:rsidR="003E313A" w:rsidRPr="00EC5570" w:rsidRDefault="003E313A" w:rsidP="003E313A">
      <w:pPr>
        <w:rPr>
          <w:sz w:val="18"/>
        </w:rPr>
      </w:pPr>
      <w:r w:rsidRPr="00EC5570">
        <w:rPr>
          <w:sz w:val="18"/>
        </w:rPr>
        <w:t>The North Korean Ballistic Missile Threat</w:t>
      </w:r>
    </w:p>
    <w:p w14:paraId="70A87B1D" w14:textId="77777777" w:rsidR="003E313A" w:rsidRPr="00EC5570" w:rsidRDefault="003E313A" w:rsidP="003E313A">
      <w:pPr>
        <w:rPr>
          <w:sz w:val="6"/>
          <w:szCs w:val="11"/>
        </w:rPr>
      </w:pPr>
      <w:r w:rsidRPr="00EC5570">
        <w:rPr>
          <w:sz w:val="6"/>
          <w:szCs w:val="11"/>
        </w:rPr>
        <w:t>Pyongyang possesses a substantial arsenal of short- and medium-range mobile ballistic missiles deployed throughout the country, including: 1) 500 Hwasong-5 (Scud-B), and Hwasong-6 (ScudC) missiles with a range of 300-500 km; and 2) 200 Nodong systems with a range of 1,000 km. Each of these systems is capable of carrying nuclear as well as chemical and biological warheads, though most are fitted with conventional explosives warheads. Their primary role, other than those armed with nuclear weapons, would appear to be to disrupt or slow operations at airbases, military garrisons and port facilities, all critical to the defense of South Korea, given plans to flow outside forces onto the peninsula in case of a war. The DPRK also has a small stockpile of about 100 KN-02 (Soviet-era SS-21 Tochka) missiles with a maximum range of between 90 and 120 km. Unlike the Scud-based missiles, the KN-02 is accurate enough to attack specific point targets, such as radars, command headquarters or critical infrastructure with consistency. It also appears to be capable of carrying a range of different warheads. Pyongyang has showcased two longer-range ballistic missiles: the intermediate-range Musudan—which appears to be a modified version of the Soviet-era, submarine-launched ballistic missile, the R-27 (SS-N-6)—and the KN-08 intercontinental ballistic missile (ICBM). Neither has been test flown and the maturity of the designs and development process is unknown. High-end projections forecast that North Korea could field roughly 24 of each missile by 2020, though performance reliability would be questionable without a full set of flight trials. Lastly, North Korea is actively developing a submarine-launched ballistic missile, though testing to date has been largely unsuccessful, as one might expect in the preliminary phases of a program.</w:t>
      </w:r>
    </w:p>
    <w:p w14:paraId="0A88014C" w14:textId="77777777" w:rsidR="003E313A" w:rsidRPr="00EC5570" w:rsidRDefault="003E313A" w:rsidP="003E313A">
      <w:pPr>
        <w:rPr>
          <w:sz w:val="18"/>
        </w:rPr>
      </w:pPr>
      <w:r w:rsidRPr="00EC5570">
        <w:rPr>
          <w:sz w:val="18"/>
        </w:rPr>
        <w:t>Ballistic Missile Defense in South Korea</w:t>
      </w:r>
    </w:p>
    <w:p w14:paraId="1EA67A88" w14:textId="77777777" w:rsidR="003E313A" w:rsidRPr="00EC5570" w:rsidRDefault="003E313A" w:rsidP="003E313A">
      <w:pPr>
        <w:rPr>
          <w:sz w:val="6"/>
        </w:rPr>
      </w:pPr>
      <w:r w:rsidRPr="00EC5570">
        <w:rPr>
          <w:sz w:val="6"/>
        </w:rPr>
        <w:t>To defend against the North Korean missile force, South Korea currently has a mix of Patriot systems with the older PAC-2 batteries to be upgraded or replaced by the more modern PAC-3 by the end of the year. These are supplemented by US deployments of the same weapon. The PAC-3 system is intended to provide protection for key installations such as airfields, ports, critical infrastructure, military command centers or leadership locations. Comprised of Extended Range Interceptors (ERINT), an MPQ-53 phased-array radar, launch canisters, a mast group for communications, and a fire-control unit, PAC-3 intercepts short- and medium-range missiles by colliding with the threatening missile or warhead at low-altitudes (less than 25 km, or endoatmospheric) and at short distances (35-40 km or less) from its location. Because PAC-3 destroys targets at low altitudes, it is said to be a ‘lower-tier’ defense system. The THAAD system intercepts incoming short, medium and intermediate range ballistic missiles above the atmosphere—exoatmospheric intercept—providing an upper-tier layer of defense when operating in conjunction with the lower-tier Patriots. THAAD consists of five primary components: interceptor missiles, launch canisters, AN/TPY-2 phased array radar, a fire-control unit, and support equipment—including a power-generation and cooling units. These can detect and track targets at a range of about 1000 km—assuming the target has a radar-cross section of about 1 m2</w:t>
      </w:r>
    </w:p>
    <w:p w14:paraId="73B7768A" w14:textId="77777777" w:rsidR="003E313A" w:rsidRPr="00EC5570" w:rsidRDefault="003E313A" w:rsidP="003E313A">
      <w:pPr>
        <w:rPr>
          <w:sz w:val="18"/>
        </w:rPr>
      </w:pPr>
      <w:r w:rsidRPr="00EC5570">
        <w:rPr>
          <w:sz w:val="18"/>
        </w:rPr>
        <w:t>Two Illustrative Layered Defense Deployments</w:t>
      </w:r>
    </w:p>
    <w:p w14:paraId="604B82BE" w14:textId="77777777" w:rsidR="003E313A" w:rsidRPr="002B5C96" w:rsidRDefault="003E313A" w:rsidP="003E313A">
      <w:pPr>
        <w:rPr>
          <w:rStyle w:val="StyleUnderline"/>
        </w:rPr>
      </w:pPr>
      <w:r w:rsidRPr="00FF4C60">
        <w:rPr>
          <w:sz w:val="10"/>
        </w:rPr>
        <w:t xml:space="preserve">The first scenario for deployment of a layered defense assumes that North Korea launches its missiles from an operating area in the far north near its border with China. </w:t>
      </w:r>
      <w:r w:rsidRPr="00FF4C60">
        <w:rPr>
          <w:rStyle w:val="StyleUnderline"/>
          <w:highlight w:val="cyan"/>
        </w:rPr>
        <w:t>A</w:t>
      </w:r>
      <w:r w:rsidRPr="002B5C96">
        <w:rPr>
          <w:rStyle w:val="StyleUnderline"/>
        </w:rPr>
        <w:t xml:space="preserve"> single </w:t>
      </w:r>
      <w:r w:rsidRPr="00FF4C60">
        <w:rPr>
          <w:rStyle w:val="StyleUnderline"/>
          <w:highlight w:val="cyan"/>
        </w:rPr>
        <w:t>THAAD</w:t>
      </w:r>
      <w:r w:rsidRPr="002B5C96">
        <w:rPr>
          <w:rStyle w:val="StyleUnderline"/>
        </w:rPr>
        <w:t xml:space="preserve"> battery is stationed at an airbase a few kilometers north of Cheongju, which, in principle, </w:t>
      </w:r>
      <w:r w:rsidRPr="00FF4C60">
        <w:rPr>
          <w:rStyle w:val="StyleUnderline"/>
          <w:highlight w:val="cyan"/>
        </w:rPr>
        <w:t>will be able to defend a major portion of South Korea except a few islands south of the peninsula.</w:t>
      </w:r>
      <w:r w:rsidRPr="00FF4C60">
        <w:rPr>
          <w:sz w:val="10"/>
        </w:rPr>
        <w:t xml:space="preserve"> THIS conclusion assumes that North Korean missiles fly on what is called a minimum-energy trajectory: a normal flight path that maximizes range for a specified burn-out velocity. However, One measure of missile defense performance is the expanse of territory a system can protect, often called the “defended footprint.” An estimated footprint can be calculated if the locations of the defense system and attacking missile launch sites are known, the speed and trajectory of the target are defined, and the defense’s radar characteristics and its interceptor acceleration and burn-out velocities are known. analysis shows that if North Korea were to alter the launch trajectory—for example using a depressed or flattened trajectory—that would shift the footprint to the south by up to 90-100 km. </w:t>
      </w:r>
      <w:r w:rsidRPr="002B5C96">
        <w:rPr>
          <w:rStyle w:val="StyleUnderline"/>
        </w:rPr>
        <w:t xml:space="preserve">As a result, </w:t>
      </w:r>
      <w:r w:rsidRPr="00FF4C60">
        <w:rPr>
          <w:rStyle w:val="StyleUnderline"/>
          <w:highlight w:val="cyan"/>
        </w:rPr>
        <w:t xml:space="preserve">that might create </w:t>
      </w:r>
      <w:r w:rsidRPr="0065362D">
        <w:rPr>
          <w:rStyle w:val="Emphasis"/>
          <w:highlight w:val="cyan"/>
        </w:rPr>
        <w:t>gaps in coverage</w:t>
      </w:r>
      <w:r w:rsidRPr="002B5C96">
        <w:rPr>
          <w:rStyle w:val="StyleUnderline"/>
        </w:rPr>
        <w:t xml:space="preserve"> and, as a result, the South may need to deploy a second THAAD battery. Depressed and normal, minimum-energy trajectories differ in the same way a line drive and fly ball take different paths to the outfield in baseball.</w:t>
      </w:r>
    </w:p>
    <w:p w14:paraId="4BE3A18B" w14:textId="77777777" w:rsidR="003E313A" w:rsidRDefault="003E313A" w:rsidP="003E313A">
      <w:r>
        <w:t>Figure 1. Radar coverage of THAAD.</w:t>
      </w:r>
    </w:p>
    <w:p w14:paraId="76B92843" w14:textId="77777777" w:rsidR="003E313A" w:rsidRPr="002B5C96" w:rsidRDefault="003E313A" w:rsidP="003E313A">
      <w:pPr>
        <w:rPr>
          <w:rStyle w:val="StyleUnderline"/>
        </w:rPr>
      </w:pPr>
      <w:r w:rsidRPr="002B5C96">
        <w:rPr>
          <w:sz w:val="11"/>
        </w:rPr>
        <w:t>The radar coverage for the THAAD’s AN/TPY-2 radar is shown in red, the defended footprint in yellow, and a single Nodong trajectory in white. The defended footprint is estimated by calculating the boundaries assuming the Nodong is on a minimum-energy trajectory. The footprint is defined as the kinematic limits of the THAAD system in this scenario; the actual footprint will be slightly smaller. Figure 2 assumes that North Korea launches missiles from much farther south, from a base near Wonsan, just north of the demilitarized zone. Given this launch position, covering the entire territory of South Korea under varying North Korean launch positions, missile trajectories and missile types, will require two batteries. A single battery still provides coverage of most of South Korea, except for the northeastern corridor. The shape of the footprint is different primarily because the interceptor and Hwasong launch locations are near enough to each other to allow THAAD to intercept in the North Korean missile’s ascent phase, in addition to the terminal phase of flight</w:t>
      </w:r>
      <w:r w:rsidRPr="002B5C96">
        <w:rPr>
          <w:sz w:val="15"/>
        </w:rPr>
        <w:t xml:space="preserve">. </w:t>
      </w:r>
      <w:r w:rsidRPr="00FF4C60">
        <w:rPr>
          <w:rStyle w:val="StyleUnderline"/>
          <w:highlight w:val="cyan"/>
        </w:rPr>
        <w:t xml:space="preserve">THAAD’s ability to intercept short-range missiles in the ascent phase has </w:t>
      </w:r>
      <w:r w:rsidRPr="0065362D">
        <w:rPr>
          <w:rStyle w:val="Emphasis"/>
          <w:highlight w:val="cyan"/>
        </w:rPr>
        <w:t>yet to be demonstrated</w:t>
      </w:r>
      <w:r w:rsidRPr="002B5C96">
        <w:rPr>
          <w:rStyle w:val="StyleUnderline"/>
        </w:rPr>
        <w:t>, so prudence dictates that a second THAAD battery located near the south end of the peninsula would be required to ensure short-range missiles launched by North Korea from positions within 100 km of the DMZ can be engaged successfully. All told, this preliminary analysis of THAAD capabilities indicates that two THAAD batteries are required to defend all of South Korea.</w:t>
      </w:r>
    </w:p>
    <w:p w14:paraId="384A7938" w14:textId="77777777" w:rsidR="003E313A" w:rsidRDefault="003E313A" w:rsidP="003E313A">
      <w:r>
        <w:t>Figure 2. Kinematic limits for THAAD’s defended footprint.</w:t>
      </w:r>
    </w:p>
    <w:p w14:paraId="1C191BF5" w14:textId="77777777" w:rsidR="003E313A" w:rsidRPr="002B5C96" w:rsidRDefault="003E313A" w:rsidP="003E313A">
      <w:pPr>
        <w:rPr>
          <w:sz w:val="11"/>
        </w:rPr>
      </w:pPr>
      <w:r w:rsidRPr="002B5C96">
        <w:rPr>
          <w:sz w:val="11"/>
        </w:rPr>
        <w:t>The kinematic limits for THAAD’s defended footprint for Hwasong and Nodong missiles launched from a base near Wonsan is shown on yellow. Layered Defenses and Interceptor Efficiency While two THAAD batteries can be deployed in such a way to cover all of South Korea, an additional critical question is how effective will the system be in destroying incoming missiles. Because THAAD intercepts targets at altitudes above 50 km and is capable of protecting large areas, it ideally complements the lower-tier PAC-3, which protects point targets. In essence, intercepting targets at multiple levels, or tiers, offers more opportunities to succeed and improves intercept efficiency, which is the calculated number of interceptors needed to achieve a specified measure of protection. Interceptor efficiency is governed primarily by the probability an individual interceptor will collide with and destroy a missile or warhead. It is often referred to as the “single-shot probability of kill,” or SSPk. Historically, missile-defense designers at the US Missile Defense Agency have sought to achieve SSPk values of between 0.8 and 0.9, which means a single interceptor should succeed 80 to 90 percent of the time. Recent development and validation testing of THAAD indicate a kill probability of 0.8 is feasible, though design goals and test results may not be replicated under wartime conditions. Nonetheless, assuming an SSPk of 0.8 offers a measuring stick for evaluating the theoretical benefits of deploying THAAD in South Korea. It is unclear what performance criteria South Korea or the US military have established for missile defenses on the peninsula. Two criteria are posited here for purely illustrative purposes. The first criterion would require the missile defense architecture to intercept all attacking threats with a probability of 0.75, and the other would dictate a probability of 0.9 that no attacking missiles leak through the defenses. The latter criterion might be required as an absolute minimum if North Korea is launching nuclear-armed missiles; the former, more relaxed criterion, might be acceptable for conventionally-armed attacks. If one further assumes that two interceptors are launched at each layer of defense, the SSPk requirement to meet the overall defense criterion that all warheads in an attack are destroyed with a probability of 0.75, or a more stringent probability of 0.90, can be calculated. For illustrative purposes, assume the attacks consist of either 20 or 50 missiles at a time, which is a small fraction (less that 10 percent) of the overall stockpile held by North Korea, but is reasonably consistent with the estimated number of trained and equipped firing brigades capable of launching Hwasong and Nodong missiles under wartime conditions.2 The benefits of layering 2 The total number mobile launchers (transporter-erector-launchers or TELs) is not the limiting factor here. Rather, road-mobile missile operations are supported by a large logistics trail, including trucks for carrying the oxidizer and fuel, pumping trucks to transfer the propellants to the missile, surveying units to establish an accurate determination of location and missile alignment prior to launch, weather units to measure wind speed at various altitudes, repair and maintenance teams, trailers to carry spare missiles, cranes to transfer missiles to the TEL, command and control trucks and teams, security and protection teams. The overall logistics requirement involves tens of vehicles and hundreds of trained personnel. The Single Shot Probability of Kill (SSPk) requirement for individual interceptors is calculated for each scenario. For example, if the attack contains 50 warheads, and the overall defense criterion is that no warheads leak through a two- layer defense with a probability of 0.75, the SSPk requirement is 0.725. Two interceptors are allocated to each warhead at each layer of defense. The results captured in Table 2 illustrate the conclusion that a layered defense is likely to be more effective. In a single-layer defense where two interceptors are fired at each of the 20 or 50 attacking warheads, the requirement that all warheads are destroyed 75 or 90 percent of the time cannot be satisfied unless the SSPk of each interceptor is significantly greater than 0.80. If two layers are operational when an attack of 20 or 50 warheads is executed, the SSPk requirement is less than 0.8. This suggests that if THAAD and PAC-3 can achieve the same degree of success on the battlefield as in validation testing to date, a two-tiered defense in South Korea can meet the notional requirements assumed here. In addition to reducing the SSPk value needed to defend against 20 or 50 missiles, a layered defense can also reduce the total number of interceptors that must be fired, assuming the first intercept attempt occurs early enough to facilitate a “shoot-assess-shoot” strategy. Shoot-assessshoot is possible if the upper-tier (THAAD) intercept attempt occurs early enough in the threat missile’s trajectory to allow the lower-tier defense (PAC-3) to determine if the THAAD succeeded before launching the PAC-3 interceptors. For each success by THAAD, the PAC-3 defense would not have to fire its interceptors, thereby preserving them for use against future attacks. This becomes increasingly important as North Korea increases the number of missile firings above the 20 or 50 launches assumed. Also, if each of the PAC-3 batteries has access to THAAD radar data, it would be possible for them to be launched before the target enters PAC-3 radar coverage. This scenario is referred to as a “launch on remote,” where one system launches its missiles on data generated by a remote sensor. PAC-3 batteries with a launch on remote capability would, in principle, have the capacity to protect a larger swath of territory, in some limited cases nearly doubling its defended footprint.</w:t>
      </w:r>
    </w:p>
    <w:p w14:paraId="0A524BD7" w14:textId="77777777" w:rsidR="003E313A" w:rsidRDefault="003E313A" w:rsidP="003E313A">
      <w:r>
        <w:t>Some Significant Caveats</w:t>
      </w:r>
    </w:p>
    <w:p w14:paraId="123435AC" w14:textId="77777777" w:rsidR="003E313A" w:rsidRPr="00FF4C60" w:rsidRDefault="003E313A" w:rsidP="003E313A">
      <w:pPr>
        <w:rPr>
          <w:sz w:val="10"/>
        </w:rPr>
      </w:pPr>
      <w:r w:rsidRPr="00FF4C60">
        <w:rPr>
          <w:sz w:val="10"/>
        </w:rPr>
        <w:t xml:space="preserve">While THAAD can provide an important additional capability to protect for South Korea, a critical question is whether Pyongyang’s large missile inventory will afford it opportunities to overwhelm the postulated one-to-two THAAD battery architecture. A single THAAD battery holds a limited number of ready-to-launch interceptors, likely ranging from 48 to 96. Spare interceptors can be stockpiled, though at great expense. This implies that one THAAD battery can defend against 20 and 50 attacking missiles if two interceptors are assigned to each incoming warhead. If additional interceptors are available, the launch canisters can be reloaded within an hour or so. </w:t>
      </w:r>
      <w:r w:rsidRPr="00FF4C60">
        <w:rPr>
          <w:rStyle w:val="StyleUnderline"/>
        </w:rPr>
        <w:t xml:space="preserve">However, </w:t>
      </w:r>
      <w:r w:rsidRPr="00FF4C60">
        <w:rPr>
          <w:rStyle w:val="StyleUnderline"/>
          <w:highlight w:val="cyan"/>
        </w:rPr>
        <w:t xml:space="preserve">there is no assurance that North Korea would </w:t>
      </w:r>
      <w:r w:rsidRPr="0065362D">
        <w:rPr>
          <w:rStyle w:val="Emphasis"/>
          <w:highlight w:val="cyan"/>
        </w:rPr>
        <w:t>pause firing its missiles to allow THAAD to reload</w:t>
      </w:r>
      <w:r w:rsidRPr="00FF4C60">
        <w:rPr>
          <w:rStyle w:val="StyleUnderline"/>
          <w:highlight w:val="cyan"/>
        </w:rPr>
        <w:t>. And given that North Korea has hundreds of</w:t>
      </w:r>
      <w:r w:rsidRPr="00FF4C60">
        <w:rPr>
          <w:rStyle w:val="StyleUnderline"/>
        </w:rPr>
        <w:t xml:space="preserve"> Hwasong and Nodong </w:t>
      </w:r>
      <w:r w:rsidRPr="00FF4C60">
        <w:rPr>
          <w:rStyle w:val="StyleUnderline"/>
          <w:highlight w:val="cyan"/>
        </w:rPr>
        <w:t>missiles</w:t>
      </w:r>
      <w:r w:rsidRPr="00FF4C60">
        <w:rPr>
          <w:rStyle w:val="StyleUnderline"/>
        </w:rPr>
        <w:t xml:space="preserve">, </w:t>
      </w:r>
      <w:r w:rsidRPr="00FF4C60">
        <w:rPr>
          <w:rStyle w:val="StyleUnderline"/>
          <w:highlight w:val="cyan"/>
        </w:rPr>
        <w:t>one can easily recognize how large the defenses would have to be</w:t>
      </w:r>
      <w:r w:rsidRPr="00FF4C60">
        <w:rPr>
          <w:rStyle w:val="StyleUnderline"/>
        </w:rPr>
        <w:t xml:space="preserve"> if the mission was to attempt intercepts on all incoming missiles over an extended time.</w:t>
      </w:r>
      <w:r w:rsidRPr="00FF4C60">
        <w:rPr>
          <w:sz w:val="10"/>
        </w:rPr>
        <w:t xml:space="preserve"> Further, the AN/TPY-2 firecontrol radar is limited in terms of the number of objects it can track while also providing updated guidance information to the interceptors in flight. Once again, if North Korea launches more than roughly 20 missiles simultaneously, this would likely saturate the radar, as it would necessarily be tracking 60 objects at once. The precise limitations are classified, though it is clear that if the objective is to blunt large salvos from North Korea, at least two or more THAAD batteries would be required. </w:t>
      </w:r>
      <w:r w:rsidRPr="00FF4C60">
        <w:rPr>
          <w:rStyle w:val="StyleUnderline"/>
        </w:rPr>
        <w:t>Lastly, to protect against missile attacks launched from North Korean territory, all of the PAC-3 and THAAD radars would necessarily be pointed north.</w:t>
      </w:r>
      <w:r w:rsidRPr="00FF4C60">
        <w:rPr>
          <w:sz w:val="10"/>
        </w:rPr>
        <w:t xml:space="preserve"> If North Korea successfully develops and deploys a submarine-launch ballistic missile, as it has been attempting over the past year or two, the missile defenses discussed above would be ineffective against the missiles fired from the waters east, west and south of the lower Korean peninsula. Figure 3. Limitations of THAAD radars. A North Korean ballistic missile launched from a submarine off the South Korean coastline would not be detected by missile defense radars pointed north to detect, acquire and track missiles fired from North Korean territory. The THAAD’s three-dimensional radar envelope is shown in red, the submarine-launched missile trajectory is shown in white.</w:t>
      </w:r>
    </w:p>
    <w:p w14:paraId="77FBD4A8" w14:textId="77777777" w:rsidR="003E313A" w:rsidRDefault="003E313A" w:rsidP="003E313A">
      <w:r>
        <w:t>The Nuclear Option</w:t>
      </w:r>
    </w:p>
    <w:p w14:paraId="131A34AF" w14:textId="77777777" w:rsidR="003E313A" w:rsidRPr="00FF4C60" w:rsidRDefault="003E313A" w:rsidP="003E313A">
      <w:pPr>
        <w:rPr>
          <w:sz w:val="14"/>
        </w:rPr>
      </w:pPr>
      <w:r w:rsidRPr="0065362D">
        <w:rPr>
          <w:rStyle w:val="Emphasis"/>
          <w:highlight w:val="cyan"/>
        </w:rPr>
        <w:t>No missile defense system or architecture will be “leak proof.”</w:t>
      </w:r>
      <w:r w:rsidRPr="00FF4C60">
        <w:rPr>
          <w:rStyle w:val="StyleUnderline"/>
          <w:highlight w:val="cyan"/>
        </w:rPr>
        <w:t xml:space="preserve"> Rather, missile defenses are designed to reduce the number of missiles striking critical targets</w:t>
      </w:r>
      <w:r w:rsidRPr="00FF4C60">
        <w:rPr>
          <w:rStyle w:val="StyleUnderline"/>
        </w:rPr>
        <w:t>, much in the way air defenses retard attacks by an enemy’s air forces.</w:t>
      </w:r>
      <w:r w:rsidRPr="00FF4C60">
        <w:rPr>
          <w:sz w:val="14"/>
        </w:rPr>
        <w:t xml:space="preserve"> If North Korea fires conventionally-armed missiles, a low leakage rate is acceptable since the damage caused will be manageable. However, missiles equipped with nuclear warheads are another matter entirely. Even if only one penetrates the defenses the death and damage would be immense. In this context, the addition of THAAD, or any other missile-defense system will not guarantee that South Korea is immune to Pyongyang’s nuclear-armed missiles. To better understand to catastrophic damage caused by a nuclear bomb, let’s assume that one missile with a nuclear warhead beats THAAD and lands on Seoul. A 20 kiloton warhead would result in casualties extending up to 5 km. from the point of detonation. The data in the following table shows the casualties in each of the five rings/zones shown in the Google Earth satellite image below plus the total casualties in comparison with the total population of Seoul proper. Figure 4a-b. Estimated casualties per zone from one nuclear-armed missile. The following are estimates for casualties from different weapon yields ranging from 15kt to 1000kt (1mt) using the same model. Figure 5a-b. Estimated casualties per different weapon yields.</w:t>
      </w:r>
    </w:p>
    <w:p w14:paraId="6F63D698" w14:textId="77777777" w:rsidR="003E313A" w:rsidRDefault="003E313A" w:rsidP="003E313A">
      <w:r>
        <w:t>Conclusion</w:t>
      </w:r>
    </w:p>
    <w:p w14:paraId="642C67D3" w14:textId="77777777" w:rsidR="003E313A" w:rsidRDefault="003E313A" w:rsidP="003E313A">
      <w:r w:rsidRPr="00FF4C60">
        <w:rPr>
          <w:sz w:val="12"/>
        </w:rPr>
        <w:t xml:space="preserve">The deployment of one or two THAAD batteries in South Korea would substantially enhance its capacity to defend against a North Korean missile attack. To be sure, there is no perfect defense against ballistic missile attacks, but the probability of greatly reducing the damage resulting from missiles with conventional warheads increases when THAAD is incorporated into the defense architecture. When viewed through the lens of providing maximum protection from a North Korean missile threat, accepting the American offer to provide THAAD to the Republic of Korea is a prudent and defensible policy decision for Seoul. However, the added defensive capability will have to be weighed against other considerations. </w:t>
      </w:r>
      <w:r w:rsidRPr="00FF4C60">
        <w:rPr>
          <w:rStyle w:val="StyleUnderline"/>
          <w:highlight w:val="cyan"/>
        </w:rPr>
        <w:t>Chinese objections to the deployment of THAAD</w:t>
      </w:r>
      <w:r w:rsidRPr="00FF4C60">
        <w:rPr>
          <w:rStyle w:val="StyleUnderline"/>
        </w:rPr>
        <w:t xml:space="preserve"> (an assessment of whether those objections are rebased on a realistic assessment of the system is beyond the scope of this article) </w:t>
      </w:r>
      <w:r w:rsidRPr="00FF4C60">
        <w:rPr>
          <w:rStyle w:val="StyleUnderline"/>
          <w:highlight w:val="cyan"/>
        </w:rPr>
        <w:t>are clear</w:t>
      </w:r>
      <w:r w:rsidRPr="00FF4C60">
        <w:rPr>
          <w:rStyle w:val="StyleUnderline"/>
        </w:rPr>
        <w:t>. The economics of missile defense must also be considered. It is considerably more expensive to deploy and operate THAAD to South Korea, than it will be for North Korea to grow the size of its arsenal or to quickly invest in additional missiles, missile launchers and trained crews in order to overwhelm the defenses.</w:t>
      </w:r>
      <w:r w:rsidRPr="00FF4C60">
        <w:rPr>
          <w:sz w:val="12"/>
        </w:rPr>
        <w:t xml:space="preserve"> </w:t>
      </w:r>
      <w:r w:rsidRPr="00216BED">
        <w:rPr>
          <w:rStyle w:val="Emphasis"/>
          <w:highlight w:val="cyan"/>
        </w:rPr>
        <w:t>Last, as this analysis shows, any system designed to destroy incoming missiles will have leakage. If those missiles are armed with nuclear weapons, that leakage could have catastrophic results.</w:t>
      </w:r>
      <w:r w:rsidRPr="00FF4C60">
        <w:rPr>
          <w:sz w:val="12"/>
        </w:rPr>
        <w:t xml:space="preserve"> Officials in Seoul will have some difficult decisions ahead of them, but the analyses here should partially refute arguments that say THAAD will not significantly benefit South Korea when countering the short-range, Hwasong missile threat from North Korea in the immediate future.</w:t>
      </w:r>
    </w:p>
    <w:p w14:paraId="0D824C80" w14:textId="52F5CB34" w:rsidR="003E313A" w:rsidRDefault="00376C80" w:rsidP="00376C80">
      <w:pPr>
        <w:pStyle w:val="Heading1"/>
      </w:pPr>
      <w:r>
        <w:t>Mutual Vulnerability Mechanism</w:t>
      </w:r>
    </w:p>
    <w:p w14:paraId="36BEDB74" w14:textId="63B3E2B9" w:rsidR="00376C80" w:rsidRDefault="005763C7" w:rsidP="005763C7">
      <w:pPr>
        <w:pStyle w:val="Heading2"/>
      </w:pPr>
      <w:r>
        <w:t>1AC</w:t>
      </w:r>
    </w:p>
    <w:p w14:paraId="3A817078" w14:textId="51ECB3AC" w:rsidR="00376C80" w:rsidRDefault="00376C80" w:rsidP="00376C80">
      <w:pPr>
        <w:pStyle w:val="Heading3"/>
      </w:pPr>
      <w:r>
        <w:t>1ac plan</w:t>
      </w:r>
    </w:p>
    <w:p w14:paraId="0736872E" w14:textId="77777777" w:rsidR="00376C80" w:rsidRDefault="00376C80" w:rsidP="00376C80"/>
    <w:p w14:paraId="00B59DA9" w14:textId="1AE62226" w:rsidR="00376C80" w:rsidRDefault="00376C80" w:rsidP="00376C80">
      <w:pPr>
        <w:pStyle w:val="Heading4"/>
      </w:pPr>
      <w:r>
        <w:t>The United States federal government should diplomatically engage the</w:t>
      </w:r>
      <w:r w:rsidR="00222A2C" w:rsidRPr="00222A2C">
        <w:t xml:space="preserve"> </w:t>
      </w:r>
      <w:r w:rsidR="00222A2C">
        <w:t>People’s Republic of China, offering to</w:t>
      </w:r>
      <w:r w:rsidR="00222A2C">
        <w:t xml:space="preserve"> acknowledge mutual vulnerability.</w:t>
      </w:r>
    </w:p>
    <w:p w14:paraId="683D78AE" w14:textId="77777777" w:rsidR="00376C80" w:rsidRDefault="00376C80" w:rsidP="00376C80"/>
    <w:p w14:paraId="06609A2B" w14:textId="6219428C" w:rsidR="00376C80" w:rsidRDefault="00376C80" w:rsidP="00376C80">
      <w:pPr>
        <w:pStyle w:val="Heading3"/>
      </w:pPr>
      <w:r>
        <w:t>1ac solvency</w:t>
      </w:r>
    </w:p>
    <w:p w14:paraId="5479DCD2" w14:textId="77777777" w:rsidR="00376C80" w:rsidRDefault="00376C80" w:rsidP="00376C80"/>
    <w:p w14:paraId="199DA9CC" w14:textId="33FEBE6D" w:rsidR="00376C80" w:rsidRDefault="00376C80" w:rsidP="00376C80">
      <w:pPr>
        <w:pStyle w:val="Heading4"/>
      </w:pPr>
      <w:r>
        <w:t>Mutual vulnerability is a fact – BUT refusal to acknowledge it</w:t>
      </w:r>
      <w:r w:rsidR="00671106">
        <w:t xml:space="preserve"> in high-level dialogue</w:t>
      </w:r>
      <w:r>
        <w:t xml:space="preserve"> is destabilizing deterrence on both sides</w:t>
      </w:r>
      <w:r w:rsidR="005763C7">
        <w:t xml:space="preserve"> and inhibiting stable relations</w:t>
      </w:r>
    </w:p>
    <w:p w14:paraId="5087C7E2" w14:textId="77777777" w:rsidR="00376C80" w:rsidRDefault="00376C80" w:rsidP="00376C80">
      <w:r w:rsidRPr="0047339B">
        <w:rPr>
          <w:rStyle w:val="Style13ptBold"/>
        </w:rPr>
        <w:t>Milne 15</w:t>
      </w:r>
      <w:r>
        <w:t xml:space="preserve"> - </w:t>
      </w:r>
      <w:r w:rsidRPr="003B22D3">
        <w:t>Stanton nuclear security fellow at</w:t>
      </w:r>
      <w:r>
        <w:t xml:space="preserve"> the nonprofit, nonpartisan RAND Corporation (“Bring Up the Bombs: Nuclear weapons should be on the U.S.-China summit agenda”, Caroline Milne, US News, September 23 2015, </w:t>
      </w:r>
      <w:hyperlink r:id="rId63" w:history="1">
        <w:r w:rsidRPr="00EA7061">
          <w:rPr>
            <w:rStyle w:val="Hyperlink"/>
          </w:rPr>
          <w:t>http://www.usnews.com/opinion/blogs/world-report/2015/09/23/nuclear-weapons-should-be-on-us-china-summit-agenda</w:t>
        </w:r>
      </w:hyperlink>
      <w:r>
        <w:t>)CZ</w:t>
      </w:r>
    </w:p>
    <w:p w14:paraId="395497B6" w14:textId="4E019A53" w:rsidR="00376C80" w:rsidRPr="000F3B04" w:rsidRDefault="00376C80" w:rsidP="00376C80">
      <w:pPr>
        <w:rPr>
          <w:u w:val="single"/>
        </w:rPr>
      </w:pPr>
      <w:r w:rsidRPr="00671106">
        <w:rPr>
          <w:sz w:val="16"/>
        </w:rPr>
        <w:t>As the United States government prepares to host Chinese President Xi Jinping this week, oft-suggested topics for their summit agenda include China's cybertheft of sensitive U.S. data and the devaluation of the yuan. One critical candidate is consistently overlooked: strategic nuclear weapons policy.</w:t>
      </w:r>
      <w:r w:rsidR="00671106" w:rsidRPr="00671106">
        <w:rPr>
          <w:sz w:val="16"/>
        </w:rPr>
        <w:t xml:space="preserve"> </w:t>
      </w:r>
      <w:r w:rsidRPr="00671106">
        <w:rPr>
          <w:sz w:val="16"/>
        </w:rPr>
        <w:t xml:space="preserve">This is not surprising. Given the obviously pressing and ever-present nature of matters like cybersecurity and the global economy, why would Presidents Barack Obama and Xi concern themselves with nuclear weapons? </w:t>
      </w:r>
      <w:r w:rsidRPr="008714B0">
        <w:rPr>
          <w:rStyle w:val="StyleUnderline"/>
        </w:rPr>
        <w:t>With the many beneficial dimensions of the U.S.-Chinese relationship, it may seem difficult or even perplexing to envision a crisis or conflict in which either country would contemplate the use of nuclear weapons against the other.</w:t>
      </w:r>
      <w:r w:rsidR="00671106">
        <w:rPr>
          <w:rStyle w:val="StyleUnderline"/>
        </w:rPr>
        <w:t xml:space="preserve"> </w:t>
      </w:r>
      <w:r w:rsidRPr="008714B0">
        <w:rPr>
          <w:rStyle w:val="StyleUnderline"/>
        </w:rPr>
        <w:t>Indeed, in the U.S. 2010 Nuclear Posture Review, a strategically stable relationship with China is highlighted as an important goal for U.S. policy. Yet the pattern of U.S.-Chinese interactions over issues of regional security is becoming more complex. Consternation over China's island-building in the South China Sea and its attempts to challenge Japan over the disputed Senkaku/Diaoyu Islands in the East China Sea has caused an uptick in military tensions with China's neighbors, several of whom are allies or partners of the United States and thus may appeal to U.S. protection or intervention. With the possibility of a pro-independence political party winning Taiwan's presidential election next year, the Taiwan Strait could also re-emerge as a major point of friction between the United States and China.</w:t>
      </w:r>
      <w:r w:rsidR="00671106">
        <w:rPr>
          <w:rStyle w:val="StyleUnderline"/>
        </w:rPr>
        <w:t xml:space="preserve"> </w:t>
      </w:r>
      <w:r w:rsidRPr="008714B0">
        <w:rPr>
          <w:rStyle w:val="StyleUnderline"/>
        </w:rPr>
        <w:t>Additionally, the dynamics of the U.S.-China nuclear relationship are changing along with China's relatively recent development of a nuclear arsenal so secure that even if it was targeted by an all-out attack, a few Chinese warheads would be guaranteed to survive – and be available for r</w:t>
      </w:r>
      <w:r w:rsidRPr="005763C7">
        <w:rPr>
          <w:rStyle w:val="StyleUnderline"/>
        </w:rPr>
        <w:t xml:space="preserve">etaliation. The shift in the military balance between the two nations, from one of absolute U.S. dominance to one </w:t>
      </w:r>
      <w:r w:rsidRPr="005763C7">
        <w:rPr>
          <w:rStyle w:val="Emphasis"/>
        </w:rPr>
        <w:t>characterized by U.S.-Chinese mutual vulnerability</w:t>
      </w:r>
      <w:r w:rsidRPr="005763C7">
        <w:rPr>
          <w:rStyle w:val="StyleUnderline"/>
        </w:rPr>
        <w:t xml:space="preserve">, has only just started to become </w:t>
      </w:r>
      <w:r w:rsidRPr="005763C7">
        <w:rPr>
          <w:rStyle w:val="Emphasis"/>
        </w:rPr>
        <w:t>apparent in a compelling way</w:t>
      </w:r>
      <w:r w:rsidRPr="005763C7">
        <w:rPr>
          <w:rStyle w:val="StyleUnderline"/>
        </w:rPr>
        <w:t xml:space="preserve"> to the U.S. and Chinese policy communities.</w:t>
      </w:r>
      <w:r w:rsidR="00671106">
        <w:rPr>
          <w:rStyle w:val="StyleUnderline"/>
        </w:rPr>
        <w:t xml:space="preserve"> </w:t>
      </w:r>
      <w:r w:rsidRPr="005763C7">
        <w:rPr>
          <w:rStyle w:val="StyleUnderline"/>
        </w:rPr>
        <w:t>Some</w:t>
      </w:r>
      <w:r w:rsidRPr="004B328C">
        <w:rPr>
          <w:rStyle w:val="StyleUnderline"/>
        </w:rPr>
        <w:t xml:space="preserve"> strategists might consider mutual vulnerability to have a </w:t>
      </w:r>
      <w:r w:rsidRPr="005763C7">
        <w:rPr>
          <w:rStyle w:val="Emphasis"/>
        </w:rPr>
        <w:t>profoundly stabilizing impact</w:t>
      </w:r>
      <w:r w:rsidRPr="004B328C">
        <w:rPr>
          <w:rStyle w:val="StyleUnderline"/>
        </w:rPr>
        <w:t xml:space="preserve"> on </w:t>
      </w:r>
      <w:r w:rsidRPr="005763C7">
        <w:rPr>
          <w:rStyle w:val="Emphasis"/>
        </w:rPr>
        <w:t>U.S.-Chinese relations</w:t>
      </w:r>
      <w:r w:rsidRPr="004B328C">
        <w:rPr>
          <w:rStyle w:val="StyleUnderline"/>
        </w:rPr>
        <w:t xml:space="preserve">, since the risk of miscalculation could be counted on to induce caution on both sides. However, for this Cold War-style lesson to work, </w:t>
      </w:r>
      <w:r w:rsidRPr="005763C7">
        <w:rPr>
          <w:rStyle w:val="Emphasis"/>
        </w:rPr>
        <w:t>U.S. and Chinese leaders need to internalize and believe it</w:t>
      </w:r>
      <w:r w:rsidRPr="004B328C">
        <w:rPr>
          <w:rStyle w:val="StyleUnderline"/>
        </w:rPr>
        <w:t>, and it is not clear that such perceptions are currently or likely to be the norm.</w:t>
      </w:r>
      <w:r w:rsidR="00671106">
        <w:rPr>
          <w:rStyle w:val="StyleUnderline"/>
        </w:rPr>
        <w:t xml:space="preserve"> </w:t>
      </w:r>
      <w:r w:rsidRPr="004B328C">
        <w:rPr>
          <w:rStyle w:val="StyleUnderline"/>
        </w:rPr>
        <w:t xml:space="preserve">It is possible that </w:t>
      </w:r>
      <w:r w:rsidRPr="005763C7">
        <w:rPr>
          <w:rStyle w:val="Emphasis"/>
        </w:rPr>
        <w:t>both sides could address mutual vulnerability in ways that make future tensions more likely to spiral out of control</w:t>
      </w:r>
      <w:r w:rsidRPr="004B328C">
        <w:rPr>
          <w:rStyle w:val="StyleUnderline"/>
        </w:rPr>
        <w:t xml:space="preserve">. For example, U.S. decision-makers might </w:t>
      </w:r>
      <w:r w:rsidRPr="005763C7">
        <w:rPr>
          <w:rStyle w:val="Emphasis"/>
        </w:rPr>
        <w:t>resist this new degree of vulnerability</w:t>
      </w:r>
      <w:r w:rsidRPr="004B328C">
        <w:rPr>
          <w:rStyle w:val="StyleUnderline"/>
        </w:rPr>
        <w:t xml:space="preserve"> and choose to </w:t>
      </w:r>
      <w:r w:rsidRPr="005763C7">
        <w:rPr>
          <w:rStyle w:val="Emphasis"/>
        </w:rPr>
        <w:t>pursue more assertive strategies</w:t>
      </w:r>
      <w:r w:rsidRPr="004B328C">
        <w:rPr>
          <w:rStyle w:val="StyleUnderline"/>
        </w:rPr>
        <w:t xml:space="preserve"> toward China under the assumption that the credibility of U.S. strategic prowess will still be sufficient to deter Chinese actions that run counter to U.S. interests. For their part, Chinese policymakers might feel encouraged by their newfound capabilities to </w:t>
      </w:r>
      <w:r w:rsidRPr="00671106">
        <w:rPr>
          <w:rStyle w:val="Emphasis"/>
        </w:rPr>
        <w:t>take greater risks in conventional conflicts</w:t>
      </w:r>
      <w:r w:rsidRPr="004B328C">
        <w:rPr>
          <w:rStyle w:val="StyleUnderline"/>
        </w:rPr>
        <w:t>, believing they are immune from U.S. escalation.</w:t>
      </w:r>
      <w:r w:rsidR="00671106" w:rsidRPr="00671106">
        <w:rPr>
          <w:sz w:val="16"/>
        </w:rPr>
        <w:t xml:space="preserve"> </w:t>
      </w:r>
      <w:r w:rsidRPr="004B328C">
        <w:rPr>
          <w:rStyle w:val="StyleUnderline"/>
        </w:rPr>
        <w:t xml:space="preserve">With the potential for U.S.-Chinese mutual vulnerability to make the world more rather than less dangerous, </w:t>
      </w:r>
      <w:r w:rsidRPr="00671106">
        <w:rPr>
          <w:rStyle w:val="Emphasis"/>
        </w:rPr>
        <w:t>an effort by both countries to find some common ground over issues of nuclear strategy could benefit from top-level political backing</w:t>
      </w:r>
      <w:r w:rsidRPr="00671106">
        <w:rPr>
          <w:rStyle w:val="StyleUnderline"/>
        </w:rPr>
        <w:t>. Up until this point, these issues have been addressed primarily in meetings among U.S. and Chinese academics, think tank experts and unofficial government delegates</w:t>
      </w:r>
      <w:r w:rsidRPr="00671106">
        <w:rPr>
          <w:sz w:val="16"/>
        </w:rPr>
        <w:t xml:space="preserve">. While these forums are extremely useful for making headway against the opportunities and challenges inherent in the U.S.-Chinese nuclear relationship, </w:t>
      </w:r>
      <w:r w:rsidRPr="00671106">
        <w:rPr>
          <w:rStyle w:val="Emphasis"/>
        </w:rPr>
        <w:t>clear political oversight and interest are required to ensure that a meeting's conclusions will be communicated to those within the U.S. or Chinese government who direct nuclear policy</w:t>
      </w:r>
      <w:r w:rsidRPr="004B328C">
        <w:rPr>
          <w:rStyle w:val="StyleUnderline"/>
        </w:rPr>
        <w:t>.</w:t>
      </w:r>
      <w:r w:rsidR="00671106">
        <w:rPr>
          <w:rStyle w:val="StyleUnderline"/>
        </w:rPr>
        <w:t xml:space="preserve"> </w:t>
      </w:r>
      <w:r w:rsidRPr="00671106">
        <w:rPr>
          <w:sz w:val="16"/>
        </w:rPr>
        <w:t xml:space="preserve">At the impending U.S.-China summit, it would make sense for Obama to put on the table official discussions of strategic nuclear issues between U.S. and Chinese government or military representatives. At the very least, both presidents could agree to expand the military confidence-building measures they announced in Beijing last year to include issues of strategic stability and crisis management. These measures currently focus on developing common "rules of the road" for encounters between U.S. and Chinese surface ships and aircraft, and notification of major military activities. </w:t>
      </w:r>
      <w:r w:rsidRPr="008714B0">
        <w:rPr>
          <w:rStyle w:val="StyleUnderline"/>
        </w:rPr>
        <w:t>Expanding them to encompass nuclear issues could help manage U.S.-China relations in a way that is more conducive to stability, which would be in the interests of both sides.</w:t>
      </w:r>
    </w:p>
    <w:p w14:paraId="3F020875" w14:textId="77777777" w:rsidR="00376C80" w:rsidRDefault="00376C80" w:rsidP="00376C80"/>
    <w:p w14:paraId="6098B136" w14:textId="35E2C491" w:rsidR="005763C7" w:rsidRDefault="005763C7" w:rsidP="005763C7">
      <w:pPr>
        <w:pStyle w:val="Heading4"/>
      </w:pPr>
      <w:r>
        <w:t xml:space="preserve">Acknowledging mutual vulnerability </w:t>
      </w:r>
      <w:r w:rsidR="00671106">
        <w:t>is vital to limit Chinese strategic modernization, particularly SLBM and hypersonic missile development – and forestall escalatory posture and alert status – while assuring allies</w:t>
      </w:r>
    </w:p>
    <w:p w14:paraId="5CD345A6" w14:textId="77777777" w:rsidR="005763C7" w:rsidRPr="00570FAE" w:rsidRDefault="005763C7" w:rsidP="005763C7">
      <w:pPr>
        <w:rPr>
          <w:sz w:val="16"/>
        </w:rPr>
      </w:pPr>
      <w:r w:rsidRPr="00FF5DB2">
        <w:rPr>
          <w:rStyle w:val="Style13ptBold"/>
        </w:rPr>
        <w:t>Rimland 16</w:t>
      </w:r>
      <w:r w:rsidRPr="00570FAE">
        <w:rPr>
          <w:sz w:val="16"/>
        </w:rPr>
        <w:t xml:space="preserve"> - </w:t>
      </w:r>
      <w:r w:rsidRPr="00EC4200">
        <w:t xml:space="preserve"> 5/6/16 (Ben Rimland is a MPhil student in the Modern Japanese Studies department at St. Antony’s College, attended University of Oxford, “The US Should Admit Its Vulnerabi</w:t>
      </w:r>
      <w:r>
        <w:t>lity to Chinese Nuclear Attacks</w:t>
      </w:r>
      <w:r w:rsidRPr="00EC4200">
        <w:t>,</w:t>
      </w:r>
      <w:r>
        <w:t>”</w:t>
      </w:r>
      <w:r w:rsidRPr="00EC4200">
        <w:t xml:space="preserve"> </w:t>
      </w:r>
      <w:hyperlink r:id="rId64" w:history="1">
        <w:r w:rsidRPr="00DF4878">
          <w:rPr>
            <w:rStyle w:val="Hyperlink"/>
          </w:rPr>
          <w:t>http://thediplomat.com/2016/05/the-us-should-admit-its-vulnerability-to-chinese-nuclear-attacks/</w:t>
        </w:r>
      </w:hyperlink>
      <w:r w:rsidRPr="00EC4200">
        <w:t>)</w:t>
      </w:r>
      <w:r>
        <w:t xml:space="preserve"> -AN</w:t>
      </w:r>
    </w:p>
    <w:p w14:paraId="3023D3C3" w14:textId="77777777" w:rsidR="005763C7" w:rsidRPr="005763C7" w:rsidRDefault="005763C7" w:rsidP="005763C7">
      <w:pPr>
        <w:rPr>
          <w:sz w:val="16"/>
        </w:rPr>
      </w:pPr>
      <w:r w:rsidRPr="005763C7">
        <w:rPr>
          <w:sz w:val="16"/>
        </w:rPr>
        <w:t xml:space="preserve">Of all the pieces of Cold War-era jargon that have wormed their way into the cultural zeitgeist, none has been more pervasive (or sobering) than MAD, or mutual assured destruction. </w:t>
      </w:r>
      <w:r w:rsidRPr="005763C7">
        <w:rPr>
          <w:sz w:val="16"/>
        </w:rPr>
        <w:t>The strategic reasoning of MAD is as simple as it is deadly: two adversaries, each with vast numbers of deployed nuclear warheads on high alert, refrain from attacking one another out of fear of unacceptable retaliatory damage. With their adversary’s arsenal secured against even the most overwhelming assault, the reasoning follows, a co</w:t>
      </w:r>
      <w:r w:rsidRPr="005763C7">
        <w:rPr>
          <w:sz w:val="16"/>
        </w:rPr>
        <w:t xml:space="preserve">untry’s strategic planners would never engage in a first strike. It was this lethal logic that guided Cold War superpower relations after the development of the “trident” system of three-pronged deployment: bombers, land-based missiles, and submarine-delivered warheads. This dispersion guaranteed warhead survivability and ensured stability between the United States and the USSR, if at the expense of tremendous uncertainty over the performance of early warning systems. With each superpower maintaining relatively similar numbers of deployed warheads, a delivery trident, and identical alert doctrines, American strategists were clear-eyed about the destabilizing effects of defensive vertical proliferation. Though the development of offensive systems continued, defenses largely sat dormant until the United States began to embrace Anti-Ballistic Missile (ABM) systems, and eventually withdrew from the 1972 ABM treaty. Even today, with America’s ABM architecture more fully fleshed out, American defense officials regularly (and frankly) speak of Russia’s arsenal as an existential threat to the United States. By contrast, the Chinese arsenal had, for years, not approached the alert level or sophistication of the Soviet/Russian stockpile. With a force of around 300 warheads physically separated from their land-based missile systems, the Chinese stockpile has focused on survivability. </w:t>
      </w:r>
      <w:r w:rsidRPr="005763C7">
        <w:rPr>
          <w:rStyle w:val="StyleUnderline"/>
        </w:rPr>
        <w:t>The PRC government refrained from developing early warning systems and declared a no-first use policy.</w:t>
      </w:r>
      <w:r w:rsidRPr="005763C7">
        <w:rPr>
          <w:sz w:val="16"/>
        </w:rPr>
        <w:t xml:space="preserve"> From the very first test of its nuclear capability in 1964, furthermore, the Chinese nuclear arsenal has been aimed at “protecting the Chinese people” against what the PRC labeled a policy of “U.S. threats to launch a nuclear war.” Coming little more than a decade after the United States threatened to use nuclear weapons against China to turn the tide of the Korean war, this was not simply propagandistic bluster. </w:t>
      </w:r>
      <w:r w:rsidRPr="005763C7">
        <w:rPr>
          <w:rStyle w:val="StyleUnderline"/>
        </w:rPr>
        <w:t>After the 1996 Taiwan Straits crisis, China set about constructing a fearsome conventional force to push back against American regional power, yet largely left both its nuclear doctrine and systems alon</w:t>
      </w:r>
      <w:r w:rsidRPr="005763C7">
        <w:rPr>
          <w:rStyle w:val="StyleUnderline"/>
        </w:rPr>
        <w:t xml:space="preserve">e. The United States, in response, did not shift its Cold War-era strategy of </w:t>
      </w:r>
      <w:r w:rsidRPr="005763C7">
        <w:rPr>
          <w:rStyle w:val="Emphasis"/>
        </w:rPr>
        <w:t>refusing to admit mutual vulnerability</w:t>
      </w:r>
      <w:r w:rsidRPr="005763C7">
        <w:rPr>
          <w:rStyle w:val="StyleUnderline"/>
        </w:rPr>
        <w:t xml:space="preserve">. With the sophistication of American precision munitions and defenses, U.S. policymakers did not want to encourage further Chinese vertical proliferation or goad the Chinese into thinking that they had become peer competitors of the United States. This strategy has, however, largely backfired. For the first time in decades, China has resumed the technological development of its nuclear arsenal, constructing a </w:t>
      </w:r>
      <w:r w:rsidRPr="005763C7">
        <w:rPr>
          <w:rStyle w:val="Emphasis"/>
        </w:rPr>
        <w:t>road-mobile</w:t>
      </w:r>
      <w:r w:rsidRPr="005763C7">
        <w:rPr>
          <w:rStyle w:val="StyleUnderline"/>
        </w:rPr>
        <w:t xml:space="preserve"> ICBM with</w:t>
      </w:r>
      <w:r w:rsidRPr="005763C7">
        <w:rPr>
          <w:sz w:val="16"/>
        </w:rPr>
        <w:t xml:space="preserve"> Multiple Independently Targetable Re-Entry Vehicles (</w:t>
      </w:r>
      <w:r w:rsidRPr="005763C7">
        <w:rPr>
          <w:rStyle w:val="Emphasis"/>
        </w:rPr>
        <w:t>MIRV</w:t>
      </w:r>
      <w:r w:rsidRPr="005763C7">
        <w:rPr>
          <w:sz w:val="16"/>
        </w:rPr>
        <w:t xml:space="preserve">) </w:t>
      </w:r>
      <w:r w:rsidRPr="005763C7">
        <w:rPr>
          <w:rStyle w:val="StyleUnderline"/>
        </w:rPr>
        <w:t>and a new</w:t>
      </w:r>
      <w:r w:rsidRPr="005763C7">
        <w:rPr>
          <w:sz w:val="16"/>
        </w:rPr>
        <w:t xml:space="preserve"> submarine-launched ballistic missile (</w:t>
      </w:r>
      <w:r w:rsidRPr="005763C7">
        <w:rPr>
          <w:rStyle w:val="Emphasis"/>
        </w:rPr>
        <w:t>SLBM</w:t>
      </w:r>
      <w:r w:rsidRPr="005763C7">
        <w:rPr>
          <w:sz w:val="16"/>
        </w:rPr>
        <w:t xml:space="preserve">). </w:t>
      </w:r>
      <w:r w:rsidRPr="005763C7">
        <w:rPr>
          <w:rStyle w:val="StyleUnderline"/>
        </w:rPr>
        <w:t>Disturbingly, the People’s Liberation Army has successfully tested a hypersonic glide vehicle</w:t>
      </w:r>
      <w:r w:rsidRPr="005763C7">
        <w:rPr>
          <w:sz w:val="16"/>
        </w:rPr>
        <w:t xml:space="preserve"> (</w:t>
      </w:r>
      <w:r w:rsidRPr="005763C7">
        <w:rPr>
          <w:szCs w:val="20"/>
          <w:u w:val="single"/>
        </w:rPr>
        <w:t>HGV</w:t>
      </w:r>
      <w:r w:rsidRPr="005763C7">
        <w:rPr>
          <w:sz w:val="16"/>
        </w:rPr>
        <w:t xml:space="preserve">), </w:t>
      </w:r>
      <w:r w:rsidRPr="005763C7">
        <w:rPr>
          <w:rStyle w:val="StyleUnderline"/>
        </w:rPr>
        <w:t>a system that would allow Chinese missiles to defeat American ABM systems</w:t>
      </w:r>
      <w:r w:rsidRPr="005763C7">
        <w:rPr>
          <w:sz w:val="16"/>
        </w:rPr>
        <w:t xml:space="preserve">. Finally, </w:t>
      </w:r>
      <w:r w:rsidRPr="005763C7">
        <w:rPr>
          <w:rStyle w:val="StyleUnderline"/>
        </w:rPr>
        <w:t xml:space="preserve">these technological changes arrive at a time of considerable debate within Chinese policy circles about the wisdom of placing their arsenal on a </w:t>
      </w:r>
      <w:r w:rsidRPr="005763C7">
        <w:rPr>
          <w:rStyle w:val="Emphasis"/>
        </w:rPr>
        <w:t>higher status of alert</w:t>
      </w:r>
      <w:r w:rsidRPr="005763C7">
        <w:rPr>
          <w:sz w:val="16"/>
        </w:rPr>
        <w:t xml:space="preserve">, with the leader of the People’s Liberation Army Rocket Force (formerly the Second Artillery Corps) emphasizing that a recent visit by President Xi Jinping necessitated the creation of an arsenal “ready to go” in the event of a crisis. </w:t>
      </w:r>
      <w:r w:rsidRPr="005763C7">
        <w:rPr>
          <w:rStyle w:val="StyleUnderline"/>
        </w:rPr>
        <w:t>When considered together, these doctrinal and technological changes represent a direct strategic threat to the United States, and provide the Chinese with secure-second-strike capability — the insurance that their arsenal will survive any American first strike and, on heightened alert and with HGV technology, be able to effectively penetrate American ABM systems</w:t>
      </w:r>
      <w:r w:rsidRPr="005763C7">
        <w:rPr>
          <w:sz w:val="16"/>
        </w:rPr>
        <w:t xml:space="preserve">. In light of these developments, </w:t>
      </w:r>
      <w:r w:rsidRPr="005763C7">
        <w:rPr>
          <w:rStyle w:val="StyleUnderline"/>
        </w:rPr>
        <w:t xml:space="preserve">the current American policy of </w:t>
      </w:r>
      <w:r w:rsidRPr="005763C7">
        <w:rPr>
          <w:rStyle w:val="Emphasis"/>
        </w:rPr>
        <w:t>strategic ambiguity</w:t>
      </w:r>
      <w:r w:rsidRPr="005763C7">
        <w:rPr>
          <w:rStyle w:val="StyleUnderline"/>
        </w:rPr>
        <w:t xml:space="preserve"> is </w:t>
      </w:r>
      <w:r w:rsidRPr="005763C7">
        <w:rPr>
          <w:rStyle w:val="Emphasis"/>
        </w:rPr>
        <w:t>destabilizing</w:t>
      </w:r>
      <w:r w:rsidRPr="005763C7">
        <w:rPr>
          <w:rStyle w:val="StyleUnderline"/>
        </w:rPr>
        <w:t xml:space="preserve"> at best and foolish at worst. </w:t>
      </w:r>
      <w:r w:rsidRPr="005763C7">
        <w:rPr>
          <w:rStyle w:val="Emphasis"/>
        </w:rPr>
        <w:t>Refusal to declare vulnerability</w:t>
      </w:r>
      <w:r w:rsidRPr="005763C7">
        <w:rPr>
          <w:rStyle w:val="StyleUnderline"/>
        </w:rPr>
        <w:t xml:space="preserve"> to Chinese missiles </w:t>
      </w:r>
      <w:r w:rsidRPr="005763C7">
        <w:rPr>
          <w:rStyle w:val="Emphasis"/>
        </w:rPr>
        <w:t>only provides fodder for hawks</w:t>
      </w:r>
      <w:r w:rsidRPr="005763C7">
        <w:rPr>
          <w:rStyle w:val="StyleUnderline"/>
        </w:rPr>
        <w:t xml:space="preserve"> within the PLA and</w:t>
      </w:r>
      <w:r w:rsidRPr="005763C7">
        <w:rPr>
          <w:sz w:val="16"/>
        </w:rPr>
        <w:t xml:space="preserve"> Central Military Commission (</w:t>
      </w:r>
      <w:r w:rsidRPr="005763C7">
        <w:rPr>
          <w:rStyle w:val="StyleUnderline"/>
        </w:rPr>
        <w:t>CMC</w:t>
      </w:r>
      <w:r w:rsidRPr="005763C7">
        <w:rPr>
          <w:sz w:val="16"/>
        </w:rPr>
        <w:t xml:space="preserve">) </w:t>
      </w:r>
      <w:r w:rsidRPr="005763C7">
        <w:rPr>
          <w:rStyle w:val="StyleUnderline"/>
        </w:rPr>
        <w:t xml:space="preserve">who see further </w:t>
      </w:r>
      <w:r w:rsidRPr="005763C7">
        <w:rPr>
          <w:rStyle w:val="Emphasis"/>
        </w:rPr>
        <w:t>vertical proliferation</w:t>
      </w:r>
      <w:r w:rsidRPr="005763C7">
        <w:rPr>
          <w:rStyle w:val="StyleUnderline"/>
        </w:rPr>
        <w:t xml:space="preserve"> as the only answer to what they perceive as American strategic jingoism.</w:t>
      </w:r>
      <w:r w:rsidRPr="005763C7">
        <w:rPr>
          <w:sz w:val="16"/>
        </w:rPr>
        <w:t xml:space="preserve"> Though the suggestion that America’s strategic posture in East Asia is aggressive may surprise a U.S. policymaker, the fact remains that </w:t>
      </w:r>
      <w:r w:rsidRPr="005763C7">
        <w:rPr>
          <w:rStyle w:val="StyleUnderline"/>
        </w:rPr>
        <w:t>the United States has refused to rule out a nuclear first strike against China and maintains its warheads on high alert, ready to be launched in minutes.</w:t>
      </w:r>
      <w:r w:rsidRPr="005763C7">
        <w:rPr>
          <w:sz w:val="16"/>
        </w:rPr>
        <w:t xml:space="preserve"> Given that the United States says the high alert status is not for launch on warning, but “launch under attack,” </w:t>
      </w:r>
      <w:r w:rsidRPr="005763C7">
        <w:rPr>
          <w:rStyle w:val="StyleUnderline"/>
        </w:rPr>
        <w:t>the result is an inchoate, jumbled “strategy” that does not effectively communicate how and when the United States would deploy its nuclear weapons against China</w:t>
      </w:r>
      <w:r w:rsidRPr="005763C7">
        <w:rPr>
          <w:sz w:val="16"/>
        </w:rPr>
        <w:t xml:space="preserve">. </w:t>
      </w:r>
      <w:r w:rsidRPr="005763C7">
        <w:rPr>
          <w:rStyle w:val="StyleUnderline"/>
        </w:rPr>
        <w:t xml:space="preserve">Half of </w:t>
      </w:r>
      <w:r w:rsidRPr="005763C7">
        <w:rPr>
          <w:rStyle w:val="Emphasis"/>
        </w:rPr>
        <w:t>the power of deterrence is clear communication</w:t>
      </w:r>
      <w:r w:rsidRPr="005763C7">
        <w:rPr>
          <w:rStyle w:val="StyleUnderline"/>
        </w:rPr>
        <w:t xml:space="preserve">, and so America’s nuclear deterrence policy against China </w:t>
      </w:r>
      <w:r w:rsidRPr="005763C7">
        <w:rPr>
          <w:rStyle w:val="Emphasis"/>
        </w:rPr>
        <w:t>serves to provoke rather than protect</w:t>
      </w:r>
      <w:r w:rsidRPr="005763C7">
        <w:rPr>
          <w:rStyle w:val="StyleUnderline"/>
        </w:rPr>
        <w:t xml:space="preserve">. With tensions among China, its neighbors, and the United States at a high, the time is now for America to shift its deterrence policy with regard to China. By </w:t>
      </w:r>
      <w:r w:rsidRPr="005763C7">
        <w:rPr>
          <w:rStyle w:val="Emphasis"/>
        </w:rPr>
        <w:t>declaring mutual vulnerability</w:t>
      </w:r>
      <w:r w:rsidRPr="005763C7">
        <w:rPr>
          <w:sz w:val="16"/>
        </w:rPr>
        <w:t xml:space="preserve"> and slowing the development of ABM systems (which have already proven to be of dubious efficacy), </w:t>
      </w:r>
      <w:r w:rsidRPr="005763C7">
        <w:rPr>
          <w:rStyle w:val="StyleUnderline"/>
        </w:rPr>
        <w:t xml:space="preserve">the United States will adopt a clearer, more coherent strategic posture in East Asia, both </w:t>
      </w:r>
      <w:r w:rsidRPr="005763C7">
        <w:rPr>
          <w:rStyle w:val="Emphasis"/>
        </w:rPr>
        <w:t>reassuring allies</w:t>
      </w:r>
      <w:r w:rsidRPr="005763C7">
        <w:rPr>
          <w:rStyle w:val="StyleUnderline"/>
        </w:rPr>
        <w:t xml:space="preserve"> and </w:t>
      </w:r>
      <w:r w:rsidRPr="005763C7">
        <w:rPr>
          <w:rStyle w:val="Emphasis"/>
        </w:rPr>
        <w:t>deterring adversaries</w:t>
      </w:r>
      <w:r w:rsidRPr="005763C7">
        <w:rPr>
          <w:sz w:val="16"/>
        </w:rPr>
        <w:t xml:space="preserve">. </w:t>
      </w:r>
      <w:r w:rsidRPr="005763C7">
        <w:rPr>
          <w:rStyle w:val="StyleUnderline"/>
        </w:rPr>
        <w:t xml:space="preserve">The adoption of mutual vulnerability will ensure that Chinese policymakers do not see vertical proliferation as the route to mutual respect, and will </w:t>
      </w:r>
      <w:r w:rsidRPr="005763C7">
        <w:rPr>
          <w:rStyle w:val="Emphasis"/>
        </w:rPr>
        <w:t>mitigate the need to adopt a higher alert status</w:t>
      </w:r>
      <w:r w:rsidRPr="005763C7">
        <w:rPr>
          <w:rStyle w:val="StyleUnderline"/>
        </w:rPr>
        <w:t xml:space="preserve">. By doing so, America ensures that, unlike the Russian arsenal, the Chinese stockpile does not fall victim to the same sort of </w:t>
      </w:r>
      <w:r w:rsidRPr="005763C7">
        <w:rPr>
          <w:rStyle w:val="Emphasis"/>
        </w:rPr>
        <w:t>early warning snafus</w:t>
      </w:r>
      <w:r w:rsidRPr="005763C7">
        <w:rPr>
          <w:rStyle w:val="StyleUnderline"/>
        </w:rPr>
        <w:t xml:space="preserve"> that have, on multiple occasions, nearly prompted the Russians to launch their weapons by </w:t>
      </w:r>
      <w:r w:rsidRPr="005763C7">
        <w:rPr>
          <w:rStyle w:val="Emphasis"/>
        </w:rPr>
        <w:t>mistake</w:t>
      </w:r>
      <w:r w:rsidRPr="005763C7">
        <w:rPr>
          <w:rStyle w:val="StyleUnderline"/>
        </w:rPr>
        <w:t xml:space="preserve"> or </w:t>
      </w:r>
      <w:r w:rsidRPr="005763C7">
        <w:rPr>
          <w:rStyle w:val="Emphasis"/>
        </w:rPr>
        <w:t>miscalculation</w:t>
      </w:r>
      <w:r w:rsidRPr="005763C7">
        <w:rPr>
          <w:sz w:val="16"/>
        </w:rPr>
        <w:t xml:space="preserve">. None of this is to say that America should renege or capitulate on its core interests in East Asia. The United States should continue to press for greater integration and interoperability among its East Asian allies, with the goal of widespread participation in freedom-of-navigation operations (FONOPs) to push back forcefully against repeated Chinese aggression. As always, North Korea represents a major threat, and American deployment of the THAAD ABM system to South Korea should go through as planned. With Chinese concerns over the deployment of the THAAD’s powerful search radar so close to Chinese territory, however, cleaning up America’s deterrence posture and strategic communication will go far towards mollifying Chinese defense planners with regard to the THAAD. In the late 1980s, a strong American conventional presence in Europe, together with shrewd diplomatic maneuvering, led to the Intermediate Nuclear Forces (INF) treaty, removing an entire class of nuclear weapons from the battlespace. The political good will and reduced tensions from these nuclear negotiations led, in turn, to the Conventional Forces in Europe treaty, largely spelling an end to the military tensions that defined the Cold War. </w:t>
      </w:r>
      <w:r w:rsidRPr="005763C7">
        <w:rPr>
          <w:rStyle w:val="StyleUnderline"/>
        </w:rPr>
        <w:t>A robust conventional presence in East Asia, combined with a more realistic American deterrence strategy, may present the best combination of sticks and carrots to induce greater Chinese cooperation in the rules-based order. Such an outcome would undoubtedly be beneficial to all involved, secure America’s continued place as the undisputed military hegemon in East Asia, and ensure China’s rise does not contribute to greater global instability</w:t>
      </w:r>
      <w:r w:rsidRPr="005763C7">
        <w:rPr>
          <w:sz w:val="16"/>
        </w:rPr>
        <w:t>.</w:t>
      </w:r>
    </w:p>
    <w:p w14:paraId="446EFB6F" w14:textId="3DA9CA57" w:rsidR="00376C80" w:rsidRDefault="00376C80" w:rsidP="00376C80"/>
    <w:p w14:paraId="33B7F253" w14:textId="2CA6FF33" w:rsidR="00376C80" w:rsidRDefault="00376C80" w:rsidP="00376C80">
      <w:pPr>
        <w:pStyle w:val="Heading4"/>
      </w:pPr>
      <w:r>
        <w:t xml:space="preserve">China says yes – AND clarifies its no first use policy to </w:t>
      </w:r>
      <w:r w:rsidR="00671106">
        <w:t>dampen</w:t>
      </w:r>
      <w:r>
        <w:t xml:space="preserve"> crisis escalation</w:t>
      </w:r>
    </w:p>
    <w:p w14:paraId="32D8235C" w14:textId="77777777" w:rsidR="00376C80" w:rsidRPr="00376C80" w:rsidRDefault="00376C80" w:rsidP="00376C80">
      <w:r w:rsidRPr="00376C80">
        <w:rPr>
          <w:rStyle w:val="Style13ptBold"/>
        </w:rPr>
        <w:t>Riquiang 15</w:t>
      </w:r>
      <w:r w:rsidRPr="00376C80">
        <w:t xml:space="preserve">- (Wu Riquiang, Associate Professor in the School of International Studies at Renmin University in China, “Stabilizing China-U.S. Nuclear Dynamics”, </w:t>
      </w:r>
      <w:hyperlink r:id="rId65" w:history="1">
        <w:r w:rsidRPr="00376C80">
          <w:rPr>
            <w:rStyle w:val="Hyperlink"/>
          </w:rPr>
          <w:t>http://www.nbr.org/research/activity.aspx?id=610</w:t>
        </w:r>
      </w:hyperlink>
      <w:r w:rsidRPr="00376C80">
        <w:t>), September 25, 2015</w:t>
      </w:r>
    </w:p>
    <w:p w14:paraId="28D145A8" w14:textId="77777777" w:rsidR="00376C80" w:rsidRPr="00D83E4F" w:rsidRDefault="00376C80" w:rsidP="00376C80">
      <w:pPr>
        <w:rPr>
          <w:sz w:val="16"/>
        </w:rPr>
      </w:pPr>
      <w:r w:rsidRPr="00376C80">
        <w:t xml:space="preserve">To maintain strategic stability, China and the United States should reach a common understanding on strategic offensive and defensive capabilities. For example, the United States could limit its missile defense—enough to counter North Korea’s unsophisticated missiles without threatening China’s more advanced strategic missiles. In return, China could agree to refrain from expanding its nuclear arsenal. If the United States is sincere in its declaration that homeland missile defense is not directed at China, this solution is in Washington’s interest. China has maintained a small nuclear arsenal for several decades, and the only reason it would have to increase its stockpile of weapons is to compensate for its nuclear deterrence capability being undermined by improved U.S. missile defenses. So this solution is also in Beijing’s interest. The issue of a potential deployment of THAAD in South Korea could also be resolved in a way that meets the United States’ declared purpose without threatening China’s nuclear deterrent. China is concerned with THAAD radar because it could increase the target discrimination capability of U.S. homeland missile defense. But target discrimination is not a problem for terminal defense systems, such as THAAD, because the atmosphere simply screens out all decoys automatically. Thus, China’s concern over </w:t>
      </w:r>
      <w:r w:rsidRPr="00376C80">
        <w:rPr>
          <w:sz w:val="16"/>
        </w:rPr>
        <w:t>THAAD radar is not linked to the defense of South Korea. Therefore, a solution could be that only THAAD interceptors are deployed in South Korea and that they are integrated with South Korea’s current missile defense radar, the Green Pine system.</w:t>
      </w:r>
      <w:r w:rsidRPr="00376C80">
        <w:t xml:space="preserve"> In order to encourage U.S. restraint on missile defense, China could explicitly link discussions on U.S. missile defense with the Chinese nuclear arsenal. If the United States improves the effectiveness or expands the scale of its missile defense capabilities, China would build more nuclear missiles capable of targeting the United States to compensate for the negative impact on China’s nuclear deterrent.</w:t>
      </w:r>
      <w:r w:rsidRPr="00376C80">
        <w:rPr>
          <w:sz w:val="16"/>
        </w:rPr>
        <w:t xml:space="preserve"> Alarming signals would include the deployment of highly capable radar on China’s periphery, more interceptors capable of engaging Chinese strategic missiles, and new assets or firing doctrines that could improve target discrimination capability. </w:t>
      </w:r>
      <w:r w:rsidRPr="00376C80">
        <w:rPr>
          <w:rStyle w:val="StyleUnderline"/>
        </w:rPr>
        <w:t>China and the U</w:t>
      </w:r>
      <w:r w:rsidRPr="00376C80">
        <w:rPr>
          <w:sz w:val="16"/>
        </w:rPr>
        <w:t xml:space="preserve">nited </w:t>
      </w:r>
      <w:r w:rsidRPr="00376C80">
        <w:rPr>
          <w:rStyle w:val="StyleUnderline"/>
        </w:rPr>
        <w:t>S</w:t>
      </w:r>
      <w:r w:rsidRPr="00376C80">
        <w:rPr>
          <w:sz w:val="16"/>
        </w:rPr>
        <w:t xml:space="preserve">tates </w:t>
      </w:r>
      <w:r w:rsidRPr="00376C80">
        <w:rPr>
          <w:rStyle w:val="StyleUnderline"/>
        </w:rPr>
        <w:t>should</w:t>
      </w:r>
      <w:r w:rsidRPr="00376C80">
        <w:rPr>
          <w:sz w:val="16"/>
        </w:rPr>
        <w:t xml:space="preserve"> also </w:t>
      </w:r>
      <w:r w:rsidRPr="00376C80">
        <w:rPr>
          <w:rStyle w:val="Emphasis"/>
        </w:rPr>
        <w:t>work together to mitigate the risk of nuclear escalation</w:t>
      </w:r>
      <w:r w:rsidRPr="00376C80">
        <w:rPr>
          <w:rStyle w:val="StyleUnderline"/>
        </w:rPr>
        <w:t xml:space="preserve"> if a conventional war were to occur. First, China’s </w:t>
      </w:r>
      <w:r w:rsidRPr="00376C80">
        <w:rPr>
          <w:rStyle w:val="Emphasis"/>
        </w:rPr>
        <w:t>lack of confidence in the survivability of its nuclear forces</w:t>
      </w:r>
      <w:r w:rsidRPr="00376C80">
        <w:rPr>
          <w:rStyle w:val="StyleUnderline"/>
        </w:rPr>
        <w:t xml:space="preserve"> is a source of </w:t>
      </w:r>
      <w:r w:rsidRPr="00376C80">
        <w:rPr>
          <w:rStyle w:val="Emphasis"/>
        </w:rPr>
        <w:t>escalatory risk</w:t>
      </w:r>
      <w:r w:rsidRPr="00376C80">
        <w:rPr>
          <w:rStyle w:val="StyleUnderline"/>
        </w:rPr>
        <w:t>. In</w:t>
      </w:r>
      <w:r w:rsidRPr="00376C80">
        <w:rPr>
          <w:u w:val="single"/>
        </w:rPr>
        <w:t xml:space="preserve"> order </w:t>
      </w:r>
      <w:r w:rsidRPr="00376C80">
        <w:rPr>
          <w:rStyle w:val="Emphasis"/>
        </w:rPr>
        <w:t>to give China confidence</w:t>
      </w:r>
      <w:r w:rsidRPr="00376C80">
        <w:rPr>
          <w:u w:val="single"/>
        </w:rPr>
        <w:t xml:space="preserve">, the United States could </w:t>
      </w:r>
      <w:r w:rsidRPr="00376C80">
        <w:rPr>
          <w:rStyle w:val="Emphasis"/>
        </w:rPr>
        <w:t>publicly accept mutual vulnerability</w:t>
      </w:r>
      <w:r w:rsidRPr="00376C80">
        <w:rPr>
          <w:rStyle w:val="StyleUnderline"/>
        </w:rPr>
        <w:t xml:space="preserve"> and promise not to attack Chinese nuclear weapons with conventional assets</w:t>
      </w:r>
      <w:r w:rsidRPr="00376C80">
        <w:t xml:space="preserve">. </w:t>
      </w:r>
      <w:r w:rsidRPr="00376C80">
        <w:rPr>
          <w:sz w:val="16"/>
        </w:rPr>
        <w:t xml:space="preserve">Second, </w:t>
      </w:r>
      <w:r w:rsidRPr="00376C80">
        <w:rPr>
          <w:rStyle w:val="StyleUnderline"/>
        </w:rPr>
        <w:t>in order to discourage the U</w:t>
      </w:r>
      <w:r w:rsidRPr="00376C80">
        <w:rPr>
          <w:sz w:val="16"/>
        </w:rPr>
        <w:t xml:space="preserve">nited </w:t>
      </w:r>
      <w:r w:rsidRPr="00376C80">
        <w:rPr>
          <w:rStyle w:val="StyleUnderline"/>
        </w:rPr>
        <w:t>S</w:t>
      </w:r>
      <w:r w:rsidRPr="00376C80">
        <w:rPr>
          <w:sz w:val="16"/>
        </w:rPr>
        <w:t xml:space="preserve">tates </w:t>
      </w:r>
      <w:r w:rsidRPr="00376C80">
        <w:rPr>
          <w:rStyle w:val="StyleUnderline"/>
        </w:rPr>
        <w:t xml:space="preserve">from attacking Chinese nuclear weapons, China could </w:t>
      </w:r>
      <w:r w:rsidRPr="00376C80">
        <w:rPr>
          <w:rStyle w:val="Emphasis"/>
        </w:rPr>
        <w:t>modify its no-first-use policy</w:t>
      </w:r>
      <w:r w:rsidRPr="00376C80">
        <w:rPr>
          <w:rStyle w:val="StyleUnderline"/>
        </w:rPr>
        <w:t>, declaring that conventional attacks on nuclear weapons would be considered on par with nuclear strikes and might cause nuclear retaliation</w:t>
      </w:r>
      <w:r w:rsidRPr="00376C80">
        <w:rPr>
          <w:sz w:val="16"/>
        </w:rPr>
        <w:t xml:space="preserve">. Third, </w:t>
      </w:r>
      <w:r w:rsidRPr="00376C80">
        <w:rPr>
          <w:u w:val="single"/>
        </w:rPr>
        <w:t>China could make reasonable efforts to maintain or develop a clear distinction between its conventional and nuclear weapons.</w:t>
      </w:r>
      <w:r w:rsidRPr="00376C80">
        <w:rPr>
          <w:sz w:val="16"/>
        </w:rPr>
        <w:t xml:space="preserve"> For example, China could demarcate its nuclear and conventional ballistic missiles by range, maintaining short- and medium-range missiles only for conventional purposes and intermediate-range and intercontinental missiles for nuclear needs. Finally, </w:t>
      </w:r>
      <w:r w:rsidRPr="00376C80">
        <w:rPr>
          <w:rStyle w:val="StyleUnderline"/>
        </w:rPr>
        <w:t>political leaders from both countries must understand the implications of military strategy for nuclear escalation, balance military efficiency and escalation concerns, and maintain firm control over the level of escalatory risk</w:t>
      </w:r>
      <w:r w:rsidRPr="00376C80">
        <w:rPr>
          <w:sz w:val="16"/>
        </w:rPr>
        <w:t>.</w:t>
      </w:r>
    </w:p>
    <w:p w14:paraId="7F6A1193" w14:textId="77777777" w:rsidR="00376C80" w:rsidRDefault="00376C80" w:rsidP="00376C80"/>
    <w:p w14:paraId="0039BB7A" w14:textId="2C04AC12" w:rsidR="00682694" w:rsidRDefault="00682694" w:rsidP="00682694">
      <w:pPr>
        <w:pStyle w:val="Heading4"/>
      </w:pPr>
      <w:r>
        <w:t>Even if they</w:t>
      </w:r>
      <w:r>
        <w:t xml:space="preserve"> say no, nuclear dialogue reduces the risk of miscalculation and crisis escalation</w:t>
      </w:r>
    </w:p>
    <w:p w14:paraId="41D9F0A4" w14:textId="77777777" w:rsidR="00682694" w:rsidRPr="000F1B84" w:rsidRDefault="00682694" w:rsidP="00682694">
      <w:pPr>
        <w:rPr>
          <w:rStyle w:val="Emphasis"/>
          <w:b w:val="0"/>
          <w:iCs w:val="0"/>
          <w:szCs w:val="20"/>
        </w:rPr>
      </w:pPr>
      <w:r w:rsidRPr="000F1B84">
        <w:rPr>
          <w:rStyle w:val="Style13ptBold"/>
        </w:rPr>
        <w:t>Colby et al. 1</w:t>
      </w:r>
      <w:r>
        <w:rPr>
          <w:rStyle w:val="Style13ptBold"/>
        </w:rPr>
        <w:t>3</w:t>
      </w:r>
      <w:r w:rsidRPr="000F1B84">
        <w:t xml:space="preserve"> </w:t>
      </w:r>
      <w:r w:rsidRPr="000F1B84">
        <w:rPr>
          <w:szCs w:val="20"/>
        </w:rPr>
        <w:t xml:space="preserve">[ Elbridge Colby, Senior Fellow at the Center for a New American Security, principal analyst and division lead for global strategic affairs at CNA, a recipient of the Exceptional Public Service Award from the Office of the Secretary of Defense and of the Superior and Meritorious Honor Awards from the Department of State, a member of the Council on Foreign Relations and the International Institute of Strategic Studies, a graduate of Harvard College and Yale Law School, Abraham Denmark is a Senior Project Director for Political and Security Affairs at the National Bureau of Asian Research, John K. Warden is a research assistant at the Center for Strategic and International Studies, </w:t>
      </w:r>
      <w:r>
        <w:rPr>
          <w:szCs w:val="20"/>
        </w:rPr>
        <w:t>3</w:t>
      </w:r>
      <w:r w:rsidRPr="000F1B84">
        <w:rPr>
          <w:szCs w:val="20"/>
        </w:rPr>
        <w:t>-</w:t>
      </w:r>
      <w:r>
        <w:rPr>
          <w:szCs w:val="20"/>
        </w:rPr>
        <w:t>7</w:t>
      </w:r>
      <w:r w:rsidRPr="000F1B84">
        <w:rPr>
          <w:szCs w:val="20"/>
        </w:rPr>
        <w:t>-1</w:t>
      </w:r>
      <w:r>
        <w:rPr>
          <w:szCs w:val="20"/>
        </w:rPr>
        <w:t>3</w:t>
      </w:r>
      <w:r w:rsidRPr="000F1B84">
        <w:rPr>
          <w:szCs w:val="20"/>
        </w:rPr>
        <w:t>, https://csis-prod.s3.amazonaws.com/s3fs-public/legacy_files/files/publication/130307_Colby_USChinaNuclear_Web.pdf ]</w:t>
      </w:r>
      <w:r w:rsidRPr="000F1B84">
        <w:rPr>
          <w:b/>
          <w:szCs w:val="20"/>
        </w:rPr>
        <w:t xml:space="preserve"> </w:t>
      </w:r>
      <w:r w:rsidRPr="000F1B84">
        <w:rPr>
          <w:rStyle w:val="Hyperlink"/>
          <w:rFonts w:ascii="Bradley Hand ITC" w:hAnsi="Bradley Hand ITC"/>
          <w:szCs w:val="20"/>
        </w:rPr>
        <w:t>(Brandon-P)</w:t>
      </w:r>
    </w:p>
    <w:p w14:paraId="60F19BB2" w14:textId="77777777" w:rsidR="00682694" w:rsidRPr="00682694" w:rsidRDefault="00682694" w:rsidP="00682694">
      <w:pPr>
        <w:rPr>
          <w:sz w:val="16"/>
        </w:rPr>
      </w:pPr>
      <w:r w:rsidRPr="00682694">
        <w:rPr>
          <w:sz w:val="16"/>
          <w:szCs w:val="16"/>
        </w:rPr>
        <w:t>Despite these difficulties,</w:t>
      </w:r>
      <w:r w:rsidRPr="00682694">
        <w:rPr>
          <w:sz w:val="16"/>
        </w:rPr>
        <w:t xml:space="preserve"> </w:t>
      </w:r>
      <w:r w:rsidRPr="00682694">
        <w:rPr>
          <w:u w:val="single"/>
        </w:rPr>
        <w:t xml:space="preserve">the United States should actively pursue informal means of reinforcing restraint and stability in China’s nuclear decision making through </w:t>
      </w:r>
      <w:r w:rsidRPr="00682694">
        <w:rPr>
          <w:rStyle w:val="Emphasis"/>
        </w:rPr>
        <w:t>bilateral</w:t>
      </w:r>
      <w:r w:rsidRPr="00682694">
        <w:rPr>
          <w:sz w:val="16"/>
        </w:rPr>
        <w:t xml:space="preserve"> and unilateral </w:t>
      </w:r>
      <w:r w:rsidRPr="00682694">
        <w:rPr>
          <w:rStyle w:val="Emphasis"/>
        </w:rPr>
        <w:t>initiatives</w:t>
      </w:r>
      <w:r w:rsidRPr="00682694">
        <w:rPr>
          <w:u w:val="single"/>
        </w:rPr>
        <w:t>.</w:t>
      </w:r>
      <w:r w:rsidRPr="00682694">
        <w:rPr>
          <w:sz w:val="16"/>
        </w:rPr>
        <w:t xml:space="preserve"> </w:t>
      </w:r>
      <w:r w:rsidRPr="00682694">
        <w:rPr>
          <w:u w:val="single"/>
        </w:rPr>
        <w:t xml:space="preserve">These initiatives should enhance strategic stability while putting the United States in an improved strategic position, </w:t>
      </w:r>
      <w:r w:rsidRPr="00682694">
        <w:rPr>
          <w:rStyle w:val="Emphasis"/>
        </w:rPr>
        <w:t>even if Beijing is reluctant to pursue enhanced engagement on nuclear weapons issues</w:t>
      </w:r>
      <w:r w:rsidRPr="00682694">
        <w:rPr>
          <w:u w:val="single"/>
        </w:rPr>
        <w:t xml:space="preserve">. </w:t>
      </w:r>
      <w:r w:rsidRPr="00682694">
        <w:rPr>
          <w:sz w:val="16"/>
          <w:szCs w:val="16"/>
        </w:rPr>
        <w:t>Although engagement has been and will no doubt continue to be challenging, experience has repeatedly demonstrated that China responds to sufficient international pressure, multilateral mechanisms, and high-level bilateral engagement. In recent years, Chinese interlocutors have become increasingly willing to discuss sensitive security issues and have even shown a greater willingness to deviate from standard prepared talking points, but movement on the official dialogue on bilateral nuclear weapons issues has lagged</w:t>
      </w:r>
      <w:r w:rsidRPr="00682694">
        <w:rPr>
          <w:sz w:val="16"/>
        </w:rPr>
        <w:t xml:space="preserve">. </w:t>
      </w:r>
      <w:r w:rsidRPr="00682694">
        <w:rPr>
          <w:u w:val="single"/>
        </w:rPr>
        <w:t xml:space="preserve">Even though progress may be frustratingly slow in these dialogues, they are an important means of </w:t>
      </w:r>
      <w:r w:rsidRPr="00682694">
        <w:rPr>
          <w:rStyle w:val="Emphasis"/>
        </w:rPr>
        <w:t>building mutual understanding and mutual trust</w:t>
      </w:r>
      <w:r w:rsidRPr="00682694">
        <w:rPr>
          <w:u w:val="single"/>
        </w:rPr>
        <w:t>, which will ultimately be essential to successful arms control engagement in the future</w:t>
      </w:r>
      <w:r w:rsidRPr="00682694">
        <w:rPr>
          <w:sz w:val="16"/>
        </w:rPr>
        <w:t xml:space="preserve">. </w:t>
      </w:r>
      <w:r w:rsidRPr="00682694">
        <w:rPr>
          <w:sz w:val="16"/>
          <w:szCs w:val="16"/>
        </w:rPr>
        <w:t>Moreover, while the benefits of discussion should not be overstated,</w:t>
      </w:r>
      <w:r w:rsidRPr="00682694">
        <w:rPr>
          <w:sz w:val="16"/>
        </w:rPr>
        <w:t xml:space="preserve"> </w:t>
      </w:r>
      <w:r w:rsidRPr="00682694">
        <w:rPr>
          <w:rStyle w:val="Emphasis"/>
        </w:rPr>
        <w:t>dialogue can help acculturate Chinese officials</w:t>
      </w:r>
      <w:r w:rsidRPr="00682694">
        <w:rPr>
          <w:sz w:val="16"/>
        </w:rPr>
        <w:t>—</w:t>
      </w:r>
      <w:r w:rsidRPr="00682694">
        <w:rPr>
          <w:u w:val="single"/>
        </w:rPr>
        <w:t>and especially People’s Liberation Army (PLA) officers with less exposure to Americans and other non-Chinese—to stability-oriented ways of thinking</w:t>
      </w:r>
      <w:r w:rsidRPr="00682694">
        <w:rPr>
          <w:sz w:val="16"/>
        </w:rPr>
        <w:t xml:space="preserve">. </w:t>
      </w:r>
      <w:r w:rsidRPr="00682694">
        <w:rPr>
          <w:rStyle w:val="StyleUnderline"/>
        </w:rPr>
        <w:t xml:space="preserve">The United States should therefore continue its efforts to </w:t>
      </w:r>
      <w:r w:rsidRPr="00682694">
        <w:rPr>
          <w:rStyle w:val="Emphasis"/>
        </w:rPr>
        <w:t>urge China to engage in a more sustained in-depth dialogue on strategic issues</w:t>
      </w:r>
      <w:r w:rsidRPr="00682694">
        <w:rPr>
          <w:rStyle w:val="StyleUnderline"/>
        </w:rPr>
        <w:t xml:space="preserve">. Such a dialogue </w:t>
      </w:r>
      <w:r w:rsidRPr="00682694">
        <w:rPr>
          <w:rStyle w:val="Emphasis"/>
        </w:rPr>
        <w:t>should include eliciting greater insight into how China thinks about the role and potential use of its nuclear weapons</w:t>
      </w:r>
      <w:r w:rsidRPr="00682694">
        <w:rPr>
          <w:rStyle w:val="StyleUnderline"/>
        </w:rPr>
        <w:t xml:space="preserve">, </w:t>
      </w:r>
      <w:r w:rsidRPr="00682694">
        <w:rPr>
          <w:sz w:val="16"/>
        </w:rPr>
        <w:t>its red lines and perception of its vital interests,</w:t>
      </w:r>
      <w:r w:rsidRPr="00682694">
        <w:rPr>
          <w:rStyle w:val="StyleUnderline"/>
        </w:rPr>
        <w:t xml:space="preserve"> its conception of escalation</w:t>
      </w:r>
      <w:r w:rsidRPr="00682694">
        <w:rPr>
          <w:sz w:val="16"/>
        </w:rPr>
        <w:t xml:space="preserve">, and related topics. Meanwhile, </w:t>
      </w:r>
      <w:r w:rsidRPr="00682694">
        <w:rPr>
          <w:rStyle w:val="StyleUnderline"/>
        </w:rPr>
        <w:t>Beijing could gain a firmer understanding of U.S. views on these subjects</w:t>
      </w:r>
      <w:r w:rsidRPr="00682694">
        <w:rPr>
          <w:sz w:val="16"/>
        </w:rPr>
        <w:t xml:space="preserve"> </w:t>
      </w:r>
      <w:r w:rsidRPr="00682694">
        <w:rPr>
          <w:sz w:val="16"/>
          <w:szCs w:val="16"/>
        </w:rPr>
        <w:t>(although the United States is relatively transparent on such matters)</w:t>
      </w:r>
      <w:r w:rsidRPr="00682694">
        <w:rPr>
          <w:sz w:val="16"/>
        </w:rPr>
        <w:t xml:space="preserve">. More to the point, responsible </w:t>
      </w:r>
      <w:r w:rsidRPr="00682694">
        <w:rPr>
          <w:rStyle w:val="StyleUnderline"/>
        </w:rPr>
        <w:t>U.S. officials would have an opportunity to explain directly to their Chinese counterparts U.S. official thinking on these matters. Through</w:t>
      </w:r>
      <w:r w:rsidRPr="00682694">
        <w:rPr>
          <w:u w:val="single"/>
        </w:rPr>
        <w:t xml:space="preserve"> such dialogue, </w:t>
      </w:r>
      <w:r w:rsidRPr="00682694">
        <w:rPr>
          <w:rStyle w:val="Emphasis"/>
        </w:rPr>
        <w:t>both sides would gain a better understanding of each other’s perspectives</w:t>
      </w:r>
      <w:r w:rsidRPr="00682694">
        <w:rPr>
          <w:u w:val="single"/>
        </w:rPr>
        <w:t xml:space="preserve"> on these fraught questions.</w:t>
      </w:r>
      <w:r w:rsidRPr="00682694">
        <w:rPr>
          <w:sz w:val="16"/>
        </w:rPr>
        <w:t xml:space="preserve"> </w:t>
      </w:r>
      <w:r w:rsidRPr="00682694">
        <w:rPr>
          <w:u w:val="single"/>
        </w:rPr>
        <w:t xml:space="preserve">Because </w:t>
      </w:r>
      <w:r w:rsidRPr="00682694">
        <w:rPr>
          <w:rStyle w:val="StyleUnderline"/>
        </w:rPr>
        <w:t xml:space="preserve">the most likely and therefore dangerous pathway toward conflict between the United States and China is probably through </w:t>
      </w:r>
      <w:r w:rsidRPr="00682694">
        <w:rPr>
          <w:rStyle w:val="Emphasis"/>
        </w:rPr>
        <w:t>miscalculation</w:t>
      </w:r>
      <w:r w:rsidRPr="00682694">
        <w:rPr>
          <w:rStyle w:val="StyleUnderline"/>
        </w:rPr>
        <w:t xml:space="preserve"> or </w:t>
      </w:r>
      <w:r w:rsidRPr="00682694">
        <w:rPr>
          <w:rStyle w:val="Emphasis"/>
        </w:rPr>
        <w:t>misunderstanding</w:t>
      </w:r>
      <w:r w:rsidRPr="00682694">
        <w:rPr>
          <w:rStyle w:val="StyleUnderline"/>
        </w:rPr>
        <w:t xml:space="preserve"> of the other’s red lines, such dialogue would be </w:t>
      </w:r>
      <w:r w:rsidRPr="00682694">
        <w:rPr>
          <w:rStyle w:val="Emphasis"/>
        </w:rPr>
        <w:t>highly constructive</w:t>
      </w:r>
      <w:r w:rsidRPr="00682694">
        <w:rPr>
          <w:rStyle w:val="StyleUnderline"/>
        </w:rPr>
        <w:t xml:space="preserve"> in </w:t>
      </w:r>
      <w:r w:rsidRPr="00682694">
        <w:rPr>
          <w:rStyle w:val="Emphasis"/>
        </w:rPr>
        <w:t>minimizing the chances of such a disastrous outcome</w:t>
      </w:r>
      <w:r w:rsidRPr="00682694">
        <w:rPr>
          <w:u w:val="single"/>
        </w:rPr>
        <w:t>.</w:t>
      </w:r>
      <w:r w:rsidRPr="00682694">
        <w:rPr>
          <w:sz w:val="16"/>
        </w:rPr>
        <w:t xml:space="preserve"> Such dialogue should also focus on exploring mechanisms for exchanging information. Information exchanges useful for confidence building can be structured through formal mechanisms such as the strategic arms reduction treaties between the United States and Russia, but they do not have to be. Rather, information can be productively exchanged through less formal dialogues. For example, the U.S. side has delivered briefings on why U.S. ballistic missile defenses are not a genuine threat to China’s strategic deterrent. The United States could continue to provide briefings on this topic, as well as on the implications of its ongoing efforts to modernize its nuclear arsenal and develop CPGS programs. Meanwhile, China could provide a fuller explanation of its nuclear strategy and its approach to escalation and could deliver briefings on some of its systems that pose concerns to the United States, such as its antisatellite (ASAT) weapon capabilities.</w:t>
      </w:r>
    </w:p>
    <w:p w14:paraId="2FEED4E8" w14:textId="77777777" w:rsidR="00682694" w:rsidRDefault="00682694" w:rsidP="00682694"/>
    <w:p w14:paraId="22D48AD7" w14:textId="4EDF0FFA" w:rsidR="00376C80" w:rsidRPr="0099616A" w:rsidRDefault="00376C80" w:rsidP="00376C80">
      <w:pPr>
        <w:pStyle w:val="Heading3"/>
      </w:pPr>
      <w:r>
        <w:t>--xt sq=mut vul</w:t>
      </w:r>
    </w:p>
    <w:p w14:paraId="7E1AE207" w14:textId="77777777" w:rsidR="00376C80" w:rsidRDefault="00376C80" w:rsidP="00376C80"/>
    <w:p w14:paraId="47A570BD" w14:textId="49A1B4F0" w:rsidR="00376C80" w:rsidRDefault="00376C80" w:rsidP="00376C80">
      <w:pPr>
        <w:pStyle w:val="Heading4"/>
      </w:pPr>
      <w:r>
        <w:t>Mutual vulnerability is a fact, not a choice</w:t>
      </w:r>
      <w:r w:rsidR="00671106">
        <w:t xml:space="preserve"> – </w:t>
      </w:r>
      <w:r w:rsidR="00987523">
        <w:t>only a risk of our offense</w:t>
      </w:r>
    </w:p>
    <w:p w14:paraId="30E2E32B" w14:textId="77777777" w:rsidR="00376C80" w:rsidRDefault="00376C80" w:rsidP="00376C80">
      <w:r w:rsidRPr="0047339B">
        <w:rPr>
          <w:rStyle w:val="Style13ptBold"/>
        </w:rPr>
        <w:t>Acton 10</w:t>
      </w:r>
      <w:r>
        <w:t xml:space="preserve"> - </w:t>
      </w:r>
      <w:r w:rsidRPr="00297141">
        <w:t>co-director of the Nuclear Policy Program at the Carnegie Endowment. A physicist by training, Acton specializes in nonproliferati</w:t>
      </w:r>
      <w:r>
        <w:t xml:space="preserve">on, deterrence, and disarmament (“Managing Vulnerability”, James M. Acton, Carnegie Endowment for International Peace, March 1, 2010, </w:t>
      </w:r>
      <w:hyperlink r:id="rId66" w:history="1">
        <w:r w:rsidRPr="00973E39">
          <w:rPr>
            <w:rStyle w:val="Hyperlink"/>
          </w:rPr>
          <w:t>http://carnegieendowment.org/2010/03/01/managing-vulnerability/</w:t>
        </w:r>
      </w:hyperlink>
      <w:r>
        <w:t>)CZ</w:t>
      </w:r>
    </w:p>
    <w:p w14:paraId="1DD95E92" w14:textId="00133137" w:rsidR="00376C80" w:rsidRPr="00297141" w:rsidRDefault="00376C80" w:rsidP="00376C80">
      <w:r w:rsidRPr="00987523">
        <w:rPr>
          <w:sz w:val="16"/>
        </w:rPr>
        <w:t>If the United States really did face an adversary with a small nuclear arsenal consisting purely of silo-based missiles— or were likely to face such an enemy in the future—there may indeed be a case for a force consisting of more low-yield, high-accuracy weapons. Even then, however, because enhanced U.S. counterforce capabilities would simply encourage an adversary to launch more of its weapons initially (leaving fewer behind as targets), there would not be a clear-cut case for such a force.</w:t>
      </w:r>
      <w:r w:rsidR="00987523" w:rsidRPr="00987523">
        <w:rPr>
          <w:sz w:val="16"/>
        </w:rPr>
        <w:t xml:space="preserve"> </w:t>
      </w:r>
      <w:r w:rsidRPr="00987523">
        <w:rPr>
          <w:sz w:val="16"/>
        </w:rPr>
        <w:t>The main problem with Lieber and Press’ argument is that no state actually has a small arsenal consisting solely of silo-based missiles. China, Iran, and North Korea are all focusing on the development of road-mobile missiles (in fact, the latter two do not appear to have any silo-based weapons at all). Although China has very few road-mobile missiles that could reach U.S. soil, and Iran and North Korea have none, each country has plenty that could reach the territory of key U.S. friends and allies.</w:t>
      </w:r>
      <w:r w:rsidR="00987523" w:rsidRPr="00987523">
        <w:rPr>
          <w:sz w:val="16"/>
        </w:rPr>
        <w:t xml:space="preserve"> </w:t>
      </w:r>
      <w:r w:rsidRPr="00987523">
        <w:rPr>
          <w:sz w:val="16"/>
        </w:rPr>
        <w:t>The challenge with destroying road-mobile weapons is locating them. If their location is known, conventional munitions will suffice. If their location is not known, even nuclear weapons are useless (discounting the possibility of wide-area nuclear bombardment, which Lieber and Press would presumably not advocate). Locating mobile ballistic missiles is exceptionally hard. According to the Gulf War Air Power Survey (an official analysis of U.S. Air Force operations during the Persian Gulf War), the United States launched about 1,500 sorties against Scud launchers in Iraq during the 1991 war; not a single mobile launcher was confirmed destroyed.</w:t>
      </w:r>
      <w:r w:rsidR="00987523" w:rsidRPr="00987523">
        <w:rPr>
          <w:sz w:val="16"/>
        </w:rPr>
        <w:t xml:space="preserve"> </w:t>
      </w:r>
      <w:r w:rsidRPr="00987523">
        <w:rPr>
          <w:sz w:val="16"/>
        </w:rPr>
        <w:t>Granted, U.S. capabilities and doctrine have improved markedly since then. Nonetheless, it is still fiendishly diffcult to locate mobile missiles hidden by a well-prepared enemy. The bottom line is that because the bulk of China’s, Iran’s, and North Korea’s missile forces are mobile, the United States could not eliminate their entire arsenals with a high probability. Increasing the United States’ ability to eliminate only silo-based weapons would add very little to deterrence.</w:t>
      </w:r>
      <w:r w:rsidR="00987523" w:rsidRPr="00987523">
        <w:rPr>
          <w:sz w:val="16"/>
        </w:rPr>
        <w:t xml:space="preserve"> </w:t>
      </w:r>
      <w:r w:rsidRPr="00987523">
        <w:rPr>
          <w:rStyle w:val="StyleUnderline"/>
        </w:rPr>
        <w:t>Rather than seeking to deny China’s second-strike capability,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would be better off acknowledging that its relationship with China is one of mutual vulnerability (as it did with the Soviet Union and then Russia). Even in the face of U.S. missile defense measures and enhanced counterforce capabilities, China can preserve its capability to inflict unacceptable damage on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It can fit its missiles with multiple warheads, develop more sophisticated countermeasures, or simply build more missiles</w:t>
      </w:r>
      <w:r w:rsidRPr="00987523">
        <w:rPr>
          <w:sz w:val="16"/>
        </w:rPr>
        <w:t>.</w:t>
      </w:r>
      <w:r w:rsidR="00987523" w:rsidRPr="00987523">
        <w:rPr>
          <w:sz w:val="16"/>
        </w:rPr>
        <w:t xml:space="preserve"> </w:t>
      </w:r>
      <w:r w:rsidRPr="00987523">
        <w:rPr>
          <w:rStyle w:val="StyleUnderline"/>
        </w:rPr>
        <w:t>Instead of pursuing strategic competition with China, therefore,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 xml:space="preserve">should seek strategic stability through dialogue and arms control, recognizing that </w:t>
      </w:r>
      <w:r w:rsidRPr="00987523">
        <w:rPr>
          <w:rStyle w:val="Emphasis"/>
        </w:rPr>
        <w:t>mutual vulnerability is a fact, not a choice</w:t>
      </w:r>
      <w:r w:rsidRPr="00987523">
        <w:rPr>
          <w:sz w:val="16"/>
        </w:rPr>
        <w:t xml:space="preserve">. The United States’ failure to accept this is not the only—or even the main—reason for the failure of the strategic dialogue that President George W. Bush tried to initiate with China; China’s opacity about its nuclear doctrine and its unwillingness to enter into a serious, candid discussion are also significant barriers. Nevertheless, </w:t>
      </w:r>
      <w:r w:rsidRPr="00987523">
        <w:rPr>
          <w:rStyle w:val="StyleUnderline"/>
        </w:rPr>
        <w:t>by acknowledging mutual vulnerability,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would increase the chances of having a much-needed dialogue</w:t>
      </w:r>
      <w:r w:rsidRPr="00987523">
        <w:rPr>
          <w:sz w:val="16"/>
        </w:rPr>
        <w:t>.</w:t>
      </w:r>
    </w:p>
    <w:p w14:paraId="5E74DAA9" w14:textId="261BC3D6" w:rsidR="00376C80" w:rsidRDefault="00987523" w:rsidP="00987523">
      <w:pPr>
        <w:pStyle w:val="Heading3"/>
      </w:pPr>
      <w:r>
        <w:t>--at: say no</w:t>
      </w:r>
    </w:p>
    <w:p w14:paraId="1234A31D" w14:textId="2520D4A6" w:rsidR="00987523" w:rsidRDefault="00987523" w:rsidP="00987523">
      <w:pPr>
        <w:pStyle w:val="Heading4"/>
      </w:pPr>
      <w:r>
        <w:t>China says yes – the plan overcomes barriers to current nuclear dialogue</w:t>
      </w:r>
    </w:p>
    <w:p w14:paraId="0862561F" w14:textId="77777777" w:rsidR="00987523" w:rsidRDefault="00987523" w:rsidP="00987523">
      <w:r w:rsidRPr="0047339B">
        <w:rPr>
          <w:rStyle w:val="Style13ptBold"/>
        </w:rPr>
        <w:t>Acton 10</w:t>
      </w:r>
      <w:r>
        <w:t xml:space="preserve"> - </w:t>
      </w:r>
      <w:r w:rsidRPr="00297141">
        <w:t>co-director of the Nuclear Policy Program at the Carnegie Endowment. A physicist by training, Acton specializes in nonproliferati</w:t>
      </w:r>
      <w:r>
        <w:t xml:space="preserve">on, deterrence, and disarmament (“Managing Vulnerability”, James M. Acton, Carnegie Endowment for International Peace, March 1, 2010, </w:t>
      </w:r>
      <w:hyperlink r:id="rId67" w:history="1">
        <w:r w:rsidRPr="00973E39">
          <w:rPr>
            <w:rStyle w:val="Hyperlink"/>
          </w:rPr>
          <w:t>http://carnegieendowment.org/2010/03/01/managing-vulnerability/</w:t>
        </w:r>
      </w:hyperlink>
      <w:r>
        <w:t>)CZ</w:t>
      </w:r>
    </w:p>
    <w:p w14:paraId="3F8E9AC9" w14:textId="77777777" w:rsidR="00987523" w:rsidRPr="00297141" w:rsidRDefault="00987523" w:rsidP="00987523">
      <w:r w:rsidRPr="00987523">
        <w:rPr>
          <w:sz w:val="16"/>
        </w:rPr>
        <w:t xml:space="preserve">If the United States really did face an adversary with a small nuclear arsenal consisting purely of silo-based missiles— or were likely to face such an enemy in the future—there may indeed be a case for a force consisting of more low-yield, high-accuracy weapons. Even then, however, because enhanced U.S. counterforce capabilities would simply encourage an adversary to launch more of its weapons initially (leaving fewer behind as targets), there would not be a clear-cut case for such a force. The main problem with Lieber and Press’ argument is that no state actually has a small arsenal consisting solely of silo-based missiles. China, Iran, and North Korea are all focusing on the development of road-mobile missiles (in fact, the latter two do not appear to have any silo-based weapons at all). Although China has very few road-mobile missiles that could reach U.S. soil, and Iran and North Korea have none, each country has plenty that could reach the territory of key U.S. friends and allies. The challenge with destroying road-mobile weapons is locating them. If their location is known, conventional munitions will suffice. If their location is not known, even nuclear weapons are useless (discounting the possibility of wide-area nuclear bombardment, which Lieber and Press would presumably not advocate). Locating mobile ballistic missiles is exceptionally hard. According to the Gulf War Air Power Survey (an official analysis of U.S. Air Force operations during the Persian Gulf War), the United States launched about 1,500 sorties against Scud launchers in Iraq during the 1991 war; not a single mobile launcher was confirmed destroyed. Granted, U.S. capabilities and doctrine have improved markedly since then. Nonetheless, it is still fiendishly diffcult to locate mobile missiles hidden by a well-prepared enemy. The bottom line is that because the bulk of China’s, Iran’s, and North Korea’s missile forces are mobile, the United States could not eliminate their entire arsenals with a high probability. Increasing the United States’ ability to eliminate only silo-based weapons would add very little to deterrence. </w:t>
      </w:r>
      <w:r w:rsidRPr="00987523">
        <w:rPr>
          <w:rStyle w:val="StyleUnderline"/>
        </w:rPr>
        <w:t>Rather than seeking to deny China’s second-strike capability,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would be better off acknowledging that its relationship with China is one of mutual vulnerability (as it did with the Soviet Union and then Russia). Even in the face of U.S. missile defense measures and enhanced counterforce capabilities, China can preserve its capability to inflict unacceptable damage on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It can fit its missiles with multiple warheads, develop more sophisticated countermeasures, or simply build more missiles</w:t>
      </w:r>
      <w:r w:rsidRPr="00987523">
        <w:rPr>
          <w:sz w:val="16"/>
        </w:rPr>
        <w:t xml:space="preserve">. </w:t>
      </w:r>
      <w:r w:rsidRPr="00987523">
        <w:rPr>
          <w:rStyle w:val="StyleUnderline"/>
        </w:rPr>
        <w:t>Instead of pursuing strategic competition with China, therefore,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should seek strategic stability through dialogue and arms control, recognizing</w:t>
      </w:r>
      <w:r w:rsidRPr="00987523">
        <w:rPr>
          <w:rStyle w:val="StyleUnderline"/>
        </w:rPr>
        <w:t xml:space="preserve"> that mutual vulnerability is a fact, not a choice</w:t>
      </w:r>
      <w:r w:rsidRPr="00987523">
        <w:rPr>
          <w:sz w:val="16"/>
        </w:rPr>
        <w:t xml:space="preserve">. The United States’ failure to accept this is not the only—or even the main—reason for the failure of the strategic dialogue that President George W. Bush tried to initiate with China; China’s opacity about its nuclear doctrine and its unwillingness to enter into a serious, candid discussion are also significant barriers. Nevertheless, </w:t>
      </w:r>
      <w:r w:rsidRPr="00987523">
        <w:rPr>
          <w:rStyle w:val="StyleUnderline"/>
        </w:rPr>
        <w:t xml:space="preserve">by </w:t>
      </w:r>
      <w:r w:rsidRPr="00987523">
        <w:rPr>
          <w:rStyle w:val="Emphasis"/>
        </w:rPr>
        <w:t>acknowledging mutual vulnerability</w:t>
      </w:r>
      <w:r w:rsidRPr="00987523">
        <w:rPr>
          <w:rStyle w:val="StyleUnderline"/>
        </w:rPr>
        <w:t>, the U</w:t>
      </w:r>
      <w:r w:rsidRPr="00987523">
        <w:rPr>
          <w:sz w:val="16"/>
        </w:rPr>
        <w:t xml:space="preserve">nited </w:t>
      </w:r>
      <w:r w:rsidRPr="00987523">
        <w:rPr>
          <w:rStyle w:val="StyleUnderline"/>
        </w:rPr>
        <w:t>S</w:t>
      </w:r>
      <w:r w:rsidRPr="00987523">
        <w:rPr>
          <w:sz w:val="16"/>
        </w:rPr>
        <w:t xml:space="preserve">tates </w:t>
      </w:r>
      <w:r w:rsidRPr="00987523">
        <w:rPr>
          <w:rStyle w:val="StyleUnderline"/>
        </w:rPr>
        <w:t xml:space="preserve">would </w:t>
      </w:r>
      <w:r w:rsidRPr="00987523">
        <w:rPr>
          <w:rStyle w:val="Emphasis"/>
        </w:rPr>
        <w:t>increase the chances of having a much-needed dialogue</w:t>
      </w:r>
      <w:r w:rsidRPr="00987523">
        <w:rPr>
          <w:sz w:val="16"/>
        </w:rPr>
        <w:t>.</w:t>
      </w:r>
    </w:p>
    <w:p w14:paraId="704870C9" w14:textId="77777777" w:rsidR="00987523" w:rsidRPr="00987523" w:rsidRDefault="00987523" w:rsidP="00987523"/>
    <w:p w14:paraId="5ABD8E16" w14:textId="17972C20" w:rsidR="003E313A" w:rsidRDefault="005763C7" w:rsidP="005763C7">
      <w:pPr>
        <w:pStyle w:val="Heading2"/>
      </w:pPr>
      <w:r>
        <w:t>ADV – Posture Shift</w:t>
      </w:r>
    </w:p>
    <w:p w14:paraId="43C5D55D" w14:textId="11D337AE" w:rsidR="005763C7" w:rsidRDefault="005763C7" w:rsidP="005763C7">
      <w:pPr>
        <w:pStyle w:val="Heading3"/>
      </w:pPr>
      <w:r>
        <w:t>1ac posture shift</w:t>
      </w:r>
    </w:p>
    <w:p w14:paraId="00F6A98D" w14:textId="77777777" w:rsidR="005763C7" w:rsidRDefault="005763C7" w:rsidP="005763C7"/>
    <w:p w14:paraId="70EA6BDD" w14:textId="1A154A35" w:rsidR="005763C7" w:rsidRDefault="007574A7" w:rsidP="005763C7">
      <w:pPr>
        <w:pStyle w:val="Heading4"/>
      </w:pPr>
      <w:r>
        <w:t>U.S. conventional superiority is causing China to doubt its second-strike capability, provoking a shift in Chinese nuclear posture – even conventional strikes now risk nuclear retaliation</w:t>
      </w:r>
    </w:p>
    <w:p w14:paraId="6C38F086" w14:textId="77777777" w:rsidR="005763C7" w:rsidRPr="007574A7" w:rsidRDefault="005763C7" w:rsidP="007574A7">
      <w:r w:rsidRPr="007574A7">
        <w:rPr>
          <w:rStyle w:val="Style13ptBold"/>
        </w:rPr>
        <w:t>Darling 15</w:t>
      </w:r>
      <w:r w:rsidRPr="007574A7">
        <w:t>- (Lieutenant Colonel Paul Darling is an Alaskan Army National Guardsman assigned to the National Guard Bureau Joint Staff as a strategist, Duke University, took place in National Defense University at Advanced Joint Professional Military Education, “Reading Chinese Nuclear Deterrence”, http://ciceromagazine.com/features/china-america-and-modern-nuclear-deterrence-strategy/)</w:t>
      </w:r>
    </w:p>
    <w:p w14:paraId="5F702C9B" w14:textId="77777777" w:rsidR="005763C7" w:rsidRPr="007574A7" w:rsidRDefault="005763C7" w:rsidP="005763C7">
      <w:pPr>
        <w:rPr>
          <w:rStyle w:val="Style13ptBold"/>
          <w:b w:val="0"/>
          <w:sz w:val="16"/>
          <w:szCs w:val="20"/>
        </w:rPr>
      </w:pPr>
      <w:r w:rsidRPr="007574A7">
        <w:rPr>
          <w:rStyle w:val="Style13ptBold"/>
          <w:b w:val="0"/>
          <w:sz w:val="16"/>
          <w:szCs w:val="20"/>
        </w:rPr>
        <w:t xml:space="preserve">Modern Chinese Strategy Chinese strategy, while borrowing heavily from Marxist-Leninism on the surface, remains grounded in Sun Tzu and Mao Tze Tung. The terminology used in modern Chinese strategy will be instantly recognized by any Sovietologist. A key difference being that the core of Soviet thought was the inevitability of both an existential conflict between Capitalism and Marxism and the inevitability of the ultimate global triumph of Marxist ideology. This led to a patient policy that did not seek to challenge the western interests in the absence of certain success. </w:t>
      </w:r>
      <w:r w:rsidRPr="007574A7">
        <w:rPr>
          <w:rStyle w:val="Style13ptBold"/>
          <w:b w:val="0"/>
          <w:sz w:val="20"/>
          <w:szCs w:val="20"/>
          <w:u w:val="single"/>
        </w:rPr>
        <w:t>China, however, currently retains a more nationalistic point of view</w:t>
      </w:r>
      <w:r w:rsidRPr="007574A7">
        <w:rPr>
          <w:rStyle w:val="Style13ptBold"/>
          <w:b w:val="0"/>
          <w:sz w:val="16"/>
          <w:szCs w:val="20"/>
        </w:rPr>
        <w:t xml:space="preserve">. </w:t>
      </w:r>
      <w:r w:rsidRPr="007574A7">
        <w:rPr>
          <w:rStyle w:val="Style13ptBold"/>
          <w:b w:val="0"/>
          <w:sz w:val="20"/>
          <w:szCs w:val="20"/>
          <w:u w:val="single"/>
        </w:rPr>
        <w:t>Domestic stability and expansion of near territorial claims in the name of China, not global communism, is their stated priority</w:t>
      </w:r>
      <w:r w:rsidRPr="007574A7">
        <w:rPr>
          <w:rStyle w:val="Style13ptBold"/>
          <w:b w:val="0"/>
          <w:sz w:val="16"/>
          <w:szCs w:val="20"/>
        </w:rPr>
        <w:t xml:space="preserve">. Moreover, </w:t>
      </w:r>
      <w:r w:rsidRPr="007574A7">
        <w:rPr>
          <w:rStyle w:val="Style13ptBold"/>
          <w:b w:val="0"/>
          <w:sz w:val="20"/>
          <w:szCs w:val="20"/>
          <w:u w:val="single"/>
        </w:rPr>
        <w:t>China’s Communist Party now apparently perceives China as the victim of “hegemons” seeking to establish dominion over China and her interests</w:t>
      </w:r>
      <w:r w:rsidRPr="007574A7">
        <w:rPr>
          <w:rStyle w:val="Style13ptBold"/>
          <w:b w:val="0"/>
          <w:sz w:val="16"/>
          <w:szCs w:val="20"/>
        </w:rPr>
        <w:t xml:space="preserve">. The inevitable triumph of China is not an assumption, but rather a goal to be actively pursued. So while patient in their own way, </w:t>
      </w:r>
      <w:r w:rsidRPr="007574A7">
        <w:rPr>
          <w:rStyle w:val="Style13ptBold"/>
          <w:b w:val="0"/>
          <w:sz w:val="20"/>
          <w:szCs w:val="20"/>
          <w:u w:val="single"/>
        </w:rPr>
        <w:t>Chinese patience may not be same model the United States faced from the Soviets during the Cold War</w:t>
      </w:r>
      <w:r w:rsidRPr="007574A7">
        <w:rPr>
          <w:rStyle w:val="Style13ptBold"/>
          <w:b w:val="0"/>
          <w:sz w:val="16"/>
          <w:szCs w:val="20"/>
        </w:rPr>
        <w:t xml:space="preserve">. Chinese nuclear policy reflects both similarities with and differences from the Soviet and American models. </w:t>
      </w:r>
      <w:r w:rsidRPr="007574A7">
        <w:rPr>
          <w:rStyle w:val="Style13ptBold"/>
          <w:b w:val="0"/>
          <w:sz w:val="20"/>
          <w:szCs w:val="20"/>
          <w:u w:val="single"/>
        </w:rPr>
        <w:t>China has a “no first use” policy which, if true, requires it focus on a second strike, counter-value nuclear strategy</w:t>
      </w:r>
      <w:r w:rsidRPr="007574A7">
        <w:rPr>
          <w:rStyle w:val="Style13ptBold"/>
          <w:b w:val="0"/>
          <w:sz w:val="16"/>
          <w:szCs w:val="20"/>
        </w:rPr>
        <w:t xml:space="preserve">. China’s claimed capability reflects this strategy. With less than 50 ICBMs capable of reaching the United States and topped with large, single warheads, China’s inventory is best suited for targeting large cities. China does not have a significant force of inter-continental bombers and its submarine fleet remains small and inexperienced. China’s vastly improved and demonstrated space capabilities, however, indicate that they are capable of rapid advancement of their nuclear delivery technology. Consequently its current status could be quickly and dramatically improved. Confusing the issue is that China deliberately obfuscates its nuclear capabilities. </w:t>
      </w:r>
      <w:r w:rsidRPr="007574A7">
        <w:rPr>
          <w:rStyle w:val="Style13ptBold"/>
          <w:b w:val="0"/>
          <w:sz w:val="20"/>
          <w:szCs w:val="20"/>
          <w:u w:val="single"/>
        </w:rPr>
        <w:t>Western deterrence theory has been built upon a foundation of improved openness in order to facilitate arms reductions with both the Soviet Union and Russia</w:t>
      </w:r>
      <w:r w:rsidRPr="007574A7">
        <w:rPr>
          <w:rStyle w:val="Style13ptBold"/>
          <w:b w:val="0"/>
          <w:sz w:val="16"/>
          <w:szCs w:val="20"/>
        </w:rPr>
        <w:t xml:space="preserve">. </w:t>
      </w:r>
      <w:r w:rsidRPr="007574A7">
        <w:rPr>
          <w:rStyle w:val="Style13ptBold"/>
          <w:b w:val="0"/>
          <w:sz w:val="20"/>
          <w:szCs w:val="20"/>
          <w:u w:val="single"/>
        </w:rPr>
        <w:t>America’s nuclear delivery TRIAD capability of ICBMs, SLBMs and bombers remains open and unclassified</w:t>
      </w:r>
      <w:r w:rsidRPr="007574A7">
        <w:rPr>
          <w:rStyle w:val="Style13ptBold"/>
          <w:b w:val="0"/>
          <w:sz w:val="16"/>
          <w:szCs w:val="20"/>
        </w:rPr>
        <w:t xml:space="preserve">. </w:t>
      </w:r>
      <w:r w:rsidRPr="007574A7">
        <w:rPr>
          <w:rStyle w:val="Style13ptBold"/>
          <w:b w:val="0"/>
          <w:sz w:val="20"/>
          <w:szCs w:val="20"/>
          <w:u w:val="single"/>
        </w:rPr>
        <w:t>The same cannot be said of China’s capabilities.</w:t>
      </w:r>
      <w:r w:rsidRPr="007574A7">
        <w:rPr>
          <w:rStyle w:val="Style13ptBold"/>
          <w:b w:val="0"/>
          <w:sz w:val="16"/>
          <w:szCs w:val="20"/>
        </w:rPr>
        <w:t xml:space="preserve"> Their actual numbers of ICBMs and warheads is unknown. While orthodox analysis estimates low numbers, some estimates have the Chinese capability an order of magnitude greater. China eschews any strategic arms limitation talks which would necessitate an ability to verify their capability. </w:t>
      </w:r>
      <w:r w:rsidRPr="007574A7">
        <w:rPr>
          <w:rStyle w:val="Style13ptBold"/>
          <w:b w:val="0"/>
          <w:sz w:val="20"/>
          <w:szCs w:val="20"/>
          <w:u w:val="single"/>
        </w:rPr>
        <w:t>Why China chooses to do so could be either from a fear of displaying weakness or desire to keep a stronger capability secre</w:t>
      </w:r>
      <w:r w:rsidRPr="007574A7">
        <w:rPr>
          <w:rStyle w:val="StyleUnderline"/>
        </w:rPr>
        <w:t>t. The deception inherent in both Chinese strategy and nuclear policy also can extend to its oft stated, “No first use policy</w:t>
      </w:r>
      <w:r w:rsidRPr="007574A7">
        <w:rPr>
          <w:rStyle w:val="Style13ptBold"/>
          <w:b w:val="0"/>
          <w:sz w:val="16"/>
          <w:szCs w:val="20"/>
        </w:rPr>
        <w:t xml:space="preserve">.” Strategic arms have often been equated to “nuclear weapons.” Both American and Soviet/Russian war planners flirted with tactical nuclear weapons. But the destruction inherent in even these “low yield” weapons is so great and the public perception of any nuclear use being repugnant that they remain in the hands of the highest policy makers and thus remain strategic by definition. Rather than making nuclear weapons tactical, </w:t>
      </w:r>
      <w:r w:rsidRPr="007574A7">
        <w:rPr>
          <w:rStyle w:val="StyleUnderline"/>
        </w:rPr>
        <w:t>both China and the United States have started to see high-technology, conventional weapons as strategic. This blending of the conventional and nuclear at the strategic level brings nuance to the Chinese declaration of “no first use.” It could be that no first use of strategic weapons means a high tech conventional attack on a strategic target would be causus belli to use other strategic weapons</w:t>
      </w:r>
      <w:r w:rsidRPr="007574A7">
        <w:rPr>
          <w:rStyle w:val="Style13ptBold"/>
          <w:b w:val="0"/>
          <w:sz w:val="16"/>
          <w:szCs w:val="20"/>
        </w:rPr>
        <w:t xml:space="preserve">. Moreover, public statements by Chinese officials have openly brought into doubt the “no first use” when concerned with areas of conflict such as Taiwan. Chinese nuclear strategy and capabilities are, at best, a series of assumptions that leave open room for doubt for both hawks and doves. The transparency that many believe brought stability to the cold war remains an elusive goal when dealing with Chinese nuclear deterrence. Nuclear Deterrence &amp; Modern China Hans Morgenthau reminds us </w:t>
      </w:r>
      <w:r w:rsidRPr="007574A7">
        <w:rPr>
          <w:rStyle w:val="Style13ptBold"/>
          <w:b w:val="0"/>
          <w:sz w:val="20"/>
          <w:szCs w:val="20"/>
          <w:u w:val="single"/>
        </w:rPr>
        <w:t>we must view these principles from a current Chinese perspective</w:t>
      </w:r>
      <w:r w:rsidRPr="007574A7">
        <w:rPr>
          <w:rStyle w:val="Style13ptBold"/>
          <w:b w:val="0"/>
          <w:sz w:val="16"/>
          <w:szCs w:val="20"/>
        </w:rPr>
        <w:t>. Despite our primary focus on the Soviet Union, China was keenly aware that any nuclear capability effective against the Soviet Union would be overwhelming if directed against China. Furthermore, American capabilities were often explicitly directed against China. The U.S. nuclear arsenal was seen as a check on Soviet aggression in Western Europe and they were also used during the Korean conflict, not against North Korean troops, but as a lever against China. President Eisenhower and CIA Director Allen Dulles attributed the threat to use nuclear weapons as the primary tool to break the stalemate with China in K</w:t>
      </w:r>
      <w:r w:rsidRPr="007574A7">
        <w:rPr>
          <w:sz w:val="16"/>
        </w:rPr>
        <w:t xml:space="preserve">orea. China was ultimately forced to accept not only the status quo ante bellum, but also a humiliating abandonment of their policy of forced repatriation for communist prisoners. From 1954-1958, China was again subjected to the threat of nuclear retaliation several times. The purpose of the highly-contentious </w:t>
      </w:r>
      <w:r w:rsidRPr="007574A7">
        <w:rPr>
          <w:rStyle w:val="Style13ptBold"/>
          <w:b w:val="0"/>
          <w:sz w:val="16"/>
          <w:szCs w:val="20"/>
        </w:rPr>
        <w:t>area defense “Sentinel” system was explicitly stated by Secretary of Defense Robert McNamara to counter the Chinese nuclear threat, not the Soviet one. While this public proclamation could be seen as simply verbally assuaging Soviet and domestic concerns of destabilizing the nuclear balance it can also be seen prima facie as an undue U.S. fear of Chinese nuclear intentions. Several times during the Cold War, deterrence implicitly designed against Soviet capabilities was publicly focused on China. Today, both the Russian and American nuclear inventories are greatly reduced. On the U.S. side, the first strike ICBM force has been slashed to only 450 warheads. While incapable of severely reducing the Soviet land based retaliatory capabilities, it provides an intimidating threat against the most likely Chinese capability. Several U.S. warheads could be targeted against each Chinese ICBM. The Chinese are developing mobile ICBMs utilizing a tunnel system to mitigate this threat,</w:t>
      </w:r>
      <w:r w:rsidRPr="007574A7">
        <w:rPr>
          <w:sz w:val="16"/>
        </w:rPr>
        <w:t xml:space="preserve"> but </w:t>
      </w:r>
      <w:r w:rsidRPr="007574A7">
        <w:rPr>
          <w:rStyle w:val="Style13ptBold"/>
          <w:b w:val="0"/>
          <w:sz w:val="20"/>
          <w:szCs w:val="20"/>
          <w:u w:val="single"/>
        </w:rPr>
        <w:t>the Chinese can never be sure how well U.S. intelligence has penetrated the secrets of Sino nuclear deterrence</w:t>
      </w:r>
      <w:r w:rsidRPr="007574A7">
        <w:rPr>
          <w:sz w:val="16"/>
        </w:rPr>
        <w:t>. The improving GMD (Ground-based Mid-Course Defense) system is unquestionably a cause for concern for China. John Holum, former U.S. State Department chief of arms control, stated, “The Chinese see missile defense as part of a grand design aimed at China.” Only a decade ago, the five interceptors were a minimal threat to China’s deterrence. But now the Obama administration, far from a hawk on mi</w:t>
      </w:r>
      <w:r w:rsidRPr="007574A7">
        <w:rPr>
          <w:rStyle w:val="Style13ptBold"/>
          <w:b w:val="0"/>
          <w:sz w:val="16"/>
          <w:szCs w:val="20"/>
        </w:rPr>
        <w:t xml:space="preserve">ssile defense, has promised to increase the current inventory to 44, nearly matching China’s entire ICBM fleet. That is an order of magnitude larger inventory in only ten years. Publicly, the U.S. says the deterrence is designed against emerging threats such as North Korea and Iran. But publicly the U.S. also said Sentinel was directed against China. Has the public deception now flipped? It is hard to justify 44 interceptors to counter the current or even future estimated North Korean nuclear capabilities. Both their warheads and their missiles are of questionable quantity and quality. The current GMD system is designed to counter warheads specifically, not missiles. The single warhead capability which China supposedly possesses is more easily countered by GMD than Multiple, Independently-Targeted Re-entry Vehicles (MIRVs) previously used best online casino by the United States and currently used by Russia. The West Coast based system in California and Alaska is well-situated to provide defenses against a North Korean launch. But the geographical proximity of China to North Korea cannot be ignored by either party. We can deny GMD is focused on China in all honesty. But </w:t>
      </w:r>
      <w:r w:rsidRPr="007574A7">
        <w:rPr>
          <w:sz w:val="16"/>
        </w:rPr>
        <w:t>China cannot ignore the simple fact that, accidentally or otherwise, GMD poses a direct threat to their second strike deterrence. The terrorist attacks of the post-Cold War era have given impetus to the development of greatly improved domestic response capabilities. Their title is no longer civil defense, which des</w:t>
      </w:r>
      <w:r w:rsidRPr="007574A7">
        <w:rPr>
          <w:rStyle w:val="Style13ptBold"/>
          <w:b w:val="0"/>
          <w:sz w:val="16"/>
          <w:szCs w:val="20"/>
        </w:rPr>
        <w:t xml:space="preserve">cribed their purpose, but rather now describes the threats they defend against: Chemical, Biological, Radiological, Nuclear and Explosive (CBRNE). Since 1996, the United States has invested heavily in the US military and civilian first responder CBRNE defensive capability. Every major city’s fire department is trained in radiological response. The US DoD has likewise invested greatly in National Guard CBRNE capabilities. Each state and territory has at least one full time response team and each of the ten Federal Emergency Management Agency (FEMA) regions have a robust National Guard unit dedicated to search and rescue, medical support and radiological decontamination. While no one can say these teams were designed as part of a Herman Kahn-ian first strike plan, the fact is these teams do support that 50 year old concept. As pure coincidence, FEMA was created by combining the various civil defense organizations created in response to Kahn’s ideas. </w:t>
      </w:r>
      <w:r w:rsidRPr="007574A7">
        <w:rPr>
          <w:rStyle w:val="Style13ptBold"/>
          <w:b w:val="0"/>
          <w:sz w:val="20"/>
          <w:szCs w:val="20"/>
          <w:u w:val="single"/>
        </w:rPr>
        <w:t>You cannot talk about American strategy against China without talking about Air Sea Battle (ASB),</w:t>
      </w:r>
      <w:r w:rsidRPr="007574A7">
        <w:rPr>
          <w:rStyle w:val="Style13ptBold"/>
          <w:b w:val="0"/>
          <w:sz w:val="16"/>
          <w:szCs w:val="20"/>
        </w:rPr>
        <w:t xml:space="preserve"> </w:t>
      </w:r>
      <w:r w:rsidRPr="007574A7">
        <w:rPr>
          <w:rStyle w:val="Style13ptBold"/>
          <w:b w:val="0"/>
          <w:sz w:val="20"/>
          <w:szCs w:val="20"/>
          <w:u w:val="single"/>
        </w:rPr>
        <w:t>the conventional operational concept developed partially, if not mostly, to counter Chinese expansionism. The details of ASB change as required,</w:t>
      </w:r>
      <w:r w:rsidRPr="007574A7">
        <w:rPr>
          <w:rStyle w:val="Style13ptBold"/>
          <w:b w:val="0"/>
          <w:sz w:val="16"/>
          <w:szCs w:val="20"/>
        </w:rPr>
        <w:t xml:space="preserve"> but the original, and most bellicose, description came from the Center for Strategic and Budgetary Analysis (CSBA) which</w:t>
      </w:r>
      <w:r w:rsidRPr="007574A7">
        <w:rPr>
          <w:rStyle w:val="Style13ptBold"/>
          <w:b w:val="0"/>
          <w:sz w:val="20"/>
          <w:szCs w:val="20"/>
          <w:u w:val="single"/>
        </w:rPr>
        <w:t xml:space="preserve"> describes utilizing advanced conventional strike capabilities to target not only China’s conventional military, but also its command and contro</w:t>
      </w:r>
      <w:r w:rsidRPr="007574A7">
        <w:rPr>
          <w:rStyle w:val="StyleUnderline"/>
        </w:rPr>
        <w:t>l. The new TRIAD may now be applied to target the heart of all nuclear deterrence; its trigger. So while ASB may specifically decline a nuclear integration, if successful in its implied operational objective of isolating the political control of its enemies’ military, it would effectively and surgically neuter its nuclear deterrence as well</w:t>
      </w:r>
      <w:r w:rsidRPr="007574A7">
        <w:rPr>
          <w:rStyle w:val="Style13ptBold"/>
          <w:b w:val="0"/>
          <w:sz w:val="16"/>
          <w:szCs w:val="20"/>
        </w:rPr>
        <w:t xml:space="preserve">. Remember, too, </w:t>
      </w:r>
      <w:r w:rsidRPr="007574A7">
        <w:rPr>
          <w:rStyle w:val="StyleUnderline"/>
        </w:rPr>
        <w:t xml:space="preserve">China sees conventional high tech warfare as a part of modern nuclear combat. </w:t>
      </w:r>
      <w:r w:rsidRPr="007574A7">
        <w:rPr>
          <w:rStyle w:val="Emphasis"/>
          <w:szCs w:val="20"/>
        </w:rPr>
        <w:t xml:space="preserve">China may continue to openly state a “no first use” policy, but expect Chinese opaqueness to render the truth of these statements questionable. </w:t>
      </w:r>
      <w:r w:rsidRPr="007574A7">
        <w:rPr>
          <w:rStyle w:val="Style13ptBold"/>
          <w:b w:val="0"/>
          <w:sz w:val="16"/>
          <w:szCs w:val="20"/>
        </w:rPr>
        <w:t xml:space="preserve">Here we have four separate elements of the U.S. defense establishment– seemingly developed independently — combining to counter China’s current estimated nuclear deterrence. </w:t>
      </w:r>
      <w:r w:rsidRPr="007574A7">
        <w:rPr>
          <w:rStyle w:val="StyleUnderline"/>
        </w:rPr>
        <w:t>If the heart of stability is found in the sanctity of both parties’ second strike force, then we are rapidly approaching an increasingly unstable future vis a vis China</w:t>
      </w:r>
      <w:r w:rsidRPr="007574A7">
        <w:rPr>
          <w:rStyle w:val="Style13ptBold"/>
          <w:b w:val="0"/>
          <w:sz w:val="16"/>
          <w:szCs w:val="20"/>
        </w:rPr>
        <w:t>. From this assumption, predictive analysis is possible.</w:t>
      </w:r>
    </w:p>
    <w:p w14:paraId="6D6C0DBF" w14:textId="77777777" w:rsidR="005763C7" w:rsidRPr="00322C7B" w:rsidRDefault="005763C7" w:rsidP="005763C7"/>
    <w:p w14:paraId="6558579D" w14:textId="03A965DC" w:rsidR="005763C7" w:rsidRDefault="007574A7" w:rsidP="007574A7">
      <w:pPr>
        <w:pStyle w:val="Heading4"/>
      </w:pPr>
      <w:r>
        <w:t>This will cause China to abandon its “no first use” policy and shift to a launch-on-warning posture – magnifying crisis instability</w:t>
      </w:r>
    </w:p>
    <w:p w14:paraId="13B4F599" w14:textId="77777777" w:rsidR="005763C7" w:rsidRDefault="005763C7" w:rsidP="005763C7">
      <w:r w:rsidRPr="00BD3C13">
        <w:rPr>
          <w:rStyle w:val="Style13ptBold"/>
        </w:rPr>
        <w:t>C</w:t>
      </w:r>
      <w:r>
        <w:rPr>
          <w:rStyle w:val="Style13ptBold"/>
        </w:rPr>
        <w:t>unni</w:t>
      </w:r>
      <w:r w:rsidRPr="00BD3C13">
        <w:rPr>
          <w:rStyle w:val="Style13ptBold"/>
        </w:rPr>
        <w:t>ngham and Fravel ’15 -</w:t>
      </w:r>
      <w:r>
        <w:t xml:space="preserve"> </w:t>
      </w:r>
      <w:r w:rsidRPr="00A25825">
        <w:t>(</w:t>
      </w:r>
      <w:r>
        <w:t xml:space="preserve">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MIT Press Journals, “Assuring Assured Retaliation: China’s Nuclear Posture and U.S.-China Strategic Stability”, Fall 2015, </w:t>
      </w:r>
      <w:hyperlink r:id="rId68" w:history="1">
        <w:r w:rsidRPr="00F6323C">
          <w:rPr>
            <w:rStyle w:val="Hyperlink"/>
          </w:rPr>
          <w:t>http://www.mitpressjournals.org/doi/pdf/10.1162/ISEC_a_00215</w:t>
        </w:r>
      </w:hyperlink>
      <w:r>
        <w:t>)//MP</w:t>
      </w:r>
    </w:p>
    <w:p w14:paraId="203EAFB2" w14:textId="77777777" w:rsidR="005763C7" w:rsidRPr="00295F8E" w:rsidRDefault="005763C7" w:rsidP="005763C7">
      <w:pPr>
        <w:rPr>
          <w:sz w:val="16"/>
        </w:rPr>
      </w:pPr>
      <w:r w:rsidRPr="00295F8E">
        <w:rPr>
          <w:sz w:val="16"/>
        </w:rPr>
        <w:t xml:space="preserve">Advances in U.S. strategic capabilities, however, could weaken China’s deterrent. Although President Barack Obama emphasized strategic stability with China and Russia during his first term, the United States has continued the George W. Bush administration’s pursuit of strategic superiority through the development of a “new triad.” The United States is maintaining a prominent role for nuclear weapons in its strategic posture, strengthening the submarine, land-based missile, and bomber delivery systems that make up the “old” nuclear triad. At the same time, it is developing both its missile defenses and counterforce capabilities, which would include the use of conventional weapons, such as those associated with the Conventional Prompt Global Strike (CPGS) program. Taken together, </w:t>
      </w:r>
      <w:r w:rsidRPr="00B924BE">
        <w:rPr>
          <w:rStyle w:val="StyleUnderline"/>
        </w:rPr>
        <w:t>these U.S. capabilities could reduce or eliminate China’s ability to launch a retaliatory strike.</w:t>
      </w:r>
      <w:r w:rsidRPr="00295F8E">
        <w:rPr>
          <w:sz w:val="16"/>
        </w:rPr>
        <w:t xml:space="preserve"> As a result</w:t>
      </w:r>
      <w:r w:rsidRPr="00B924BE">
        <w:rPr>
          <w:rStyle w:val="StyleUnderline"/>
        </w:rPr>
        <w:t xml:space="preserve">, they may create strong pressures on China to expand its force structure to ensure survivability under its existing strategy or abandon assured retaliation for a first-use posture, such as </w:t>
      </w:r>
      <w:r w:rsidRPr="007574A7">
        <w:rPr>
          <w:rStyle w:val="Emphasis"/>
        </w:rPr>
        <w:t>launch-on-warning</w:t>
      </w:r>
      <w:r w:rsidRPr="00B924BE">
        <w:rPr>
          <w:rStyle w:val="StyleUnderline"/>
        </w:rPr>
        <w:t>,</w:t>
      </w:r>
      <w:r w:rsidRPr="00295F8E">
        <w:rPr>
          <w:sz w:val="16"/>
        </w:rPr>
        <w:t xml:space="preserve"> or a limited warfighting strategy envisaging attacks on an adversary’s nuclear arsenal or conventional forces</w:t>
      </w:r>
      <w:r w:rsidRPr="00B924BE">
        <w:rPr>
          <w:rStyle w:val="Emphasis"/>
        </w:rPr>
        <w:t>. Many analysts expect that China will abandon its current nuclear strategy</w:t>
      </w:r>
      <w:r w:rsidRPr="00295F8E">
        <w:rPr>
          <w:sz w:val="16"/>
        </w:rPr>
        <w:t xml:space="preserve">. In 2006 Keir Lieber and Daryl Press predicted that </w:t>
      </w:r>
      <w:r w:rsidRPr="00B924BE">
        <w:rPr>
          <w:rStyle w:val="StyleUnderline"/>
        </w:rPr>
        <w:t xml:space="preserve">“growing U.S. capabilities will pressure </w:t>
      </w:r>
      <w:r w:rsidRPr="00295F8E">
        <w:rPr>
          <w:sz w:val="16"/>
        </w:rPr>
        <w:t>Russia and</w:t>
      </w:r>
      <w:r w:rsidRPr="00B924BE">
        <w:rPr>
          <w:rStyle w:val="StyleUnderline"/>
        </w:rPr>
        <w:t xml:space="preserve"> China to reduce the peacetime vulnerability of their forces” through “logical” precautionary steps, including larger nuclear forces coupled with more offensive postures.</w:t>
      </w:r>
      <w:r w:rsidRPr="00295F8E">
        <w:rPr>
          <w:sz w:val="16"/>
        </w:rPr>
        <w:t xml:space="preserve"> Likewise, highlighting the vulnerability of second-strike forces, Austin Long and Brendan Green conclude that “if China is like past rising great powers, it will not accept decisive nuclear inferiority in perpetuity.” </w:t>
      </w:r>
      <w:r w:rsidRPr="00B924BE">
        <w:rPr>
          <w:rStyle w:val="StyleUnderline"/>
        </w:rPr>
        <w:t xml:space="preserve">China’s restrained nuclear posture, compared to the rapid growth in its conventional missile forces and other conventional capabilities, demonstrates that China’s rise alone is insufficient to prompt a change in Chinese nuclear strategy. </w:t>
      </w:r>
      <w:r w:rsidRPr="00295F8E">
        <w:rPr>
          <w:sz w:val="16"/>
        </w:rPr>
        <w:t xml:space="preserve">Historically, a similar U.S. attempt to gain strategic nuclear primacy in the early Cold War prompted the Soviet Union to abandon a more restrained nuclear posture and engage in an arms race with the United States. To assess whether China will alter its approach to nuclear strategy, this article examines Chinese views of U.S. nuclear weapons and strategy. In particular, how does China assess the threat posed by the nuclear posture of the United States? How will China respond to U.S. development of missile defense and conventional long-range strike capabilities? The answers to these questions are important for several reasons. First, the nuclear posture that China adopts will shape the prospects for arms race stability, which could influence the strategic calculations of other nuclear powers in the region, as well as those of the United States, and could influence perceptions of Chinese intentions. Second, </w:t>
      </w:r>
      <w:r w:rsidRPr="00B924BE">
        <w:rPr>
          <w:rStyle w:val="StyleUnderline"/>
        </w:rPr>
        <w:t xml:space="preserve">the nuclear posture that China adopts will play a central role in U.S.-China crisis stability. If China maintains an assured retaliation posture with a strict no-first-use pledge, rejecting a first-use strategy, it would enhance </w:t>
      </w:r>
      <w:r w:rsidRPr="007574A7">
        <w:rPr>
          <w:rStyle w:val="Emphasis"/>
        </w:rPr>
        <w:t>crisis stability</w:t>
      </w:r>
      <w:r w:rsidRPr="00B924BE">
        <w:rPr>
          <w:rStyle w:val="StyleUnderline"/>
        </w:rPr>
        <w:t xml:space="preserve"> by requiring the United States to use nuclear weapons first.</w:t>
      </w:r>
      <w:r w:rsidRPr="00295F8E">
        <w:rPr>
          <w:sz w:val="16"/>
        </w:rPr>
        <w:t xml:space="preserve"> Third, answers to the questions above will provide an updated and comprehensive summary of Chinese views of the U.S. nuclear posture and the implications of these views for strategic stability. Recent scholarship has examined various elements of Chinese views, such as China’s reaction to the United States’ 2010 Nuclear Posture Review and U.S. missile defense developments, but they have not examined the interaction of Chinese views of these different elements and their implications for China’s own nuclear strategy and strategic stability with the United States.</w:t>
      </w:r>
    </w:p>
    <w:p w14:paraId="1FE71396" w14:textId="77777777" w:rsidR="005763C7" w:rsidRDefault="005763C7" w:rsidP="005763C7"/>
    <w:p w14:paraId="07DE8225" w14:textId="78014409" w:rsidR="007574A7" w:rsidRDefault="007574A7" w:rsidP="007574A7">
      <w:pPr>
        <w:pStyle w:val="Heading4"/>
        <w:rPr>
          <w:rStyle w:val="Style13ptBold"/>
          <w:bCs w:val="0"/>
          <w:iCs w:val="0"/>
        </w:rPr>
      </w:pPr>
      <w:r>
        <w:t>This risk miscalculation and accidental launch</w:t>
      </w:r>
    </w:p>
    <w:p w14:paraId="7E337B9C" w14:textId="77777777" w:rsidR="007574A7" w:rsidRPr="00D05184" w:rsidRDefault="007574A7" w:rsidP="007574A7">
      <w:pPr>
        <w:rPr>
          <w:rFonts w:ascii="Bradley Hand ITC" w:hAnsi="Bradley Hand ITC"/>
        </w:rPr>
      </w:pPr>
      <w:r w:rsidRPr="007C634C">
        <w:rPr>
          <w:rStyle w:val="Style13ptBold"/>
        </w:rPr>
        <w:t xml:space="preserve">Wright </w:t>
      </w:r>
      <w:r>
        <w:rPr>
          <w:rStyle w:val="Style13ptBold"/>
        </w:rPr>
        <w:t>‘16</w:t>
      </w:r>
      <w:r>
        <w:t xml:space="preserve"> – [David Wright, co-director of the UCS Global Security Program, </w:t>
      </w:r>
      <w:r w:rsidRPr="007850A8">
        <w:t>Senior research analysts with the Federation of American Scientists SSRC-MacArthur fellow at Harvard's Kennedy School, Doctorate in physics, worked as a research physicist</w:t>
      </w:r>
      <w:r>
        <w:t>, Union of Concerned Scientists,</w:t>
      </w:r>
      <w:r w:rsidRPr="007C634C">
        <w:t xml:space="preserve"> </w:t>
      </w:r>
      <w:r>
        <w:t xml:space="preserve">“Reducing the Risk of Nuclear War”, 01-16, </w:t>
      </w:r>
      <w:hyperlink r:id="rId69" w:history="1">
        <w:r w:rsidRPr="00E40F54">
          <w:rPr>
            <w:rStyle w:val="Hyperlink"/>
          </w:rPr>
          <w:t>http://www.ucsusa.org/sites/default/files/attach/2016/02/Reducing-Risk-Nuclear-War-full-report.pdf</w:t>
        </w:r>
      </w:hyperlink>
      <w:r>
        <w:t xml:space="preserve"> ]  </w:t>
      </w:r>
      <w:r>
        <w:rPr>
          <w:rStyle w:val="Hyperlink"/>
          <w:rFonts w:ascii="Bradley Hand ITC" w:hAnsi="Bradley Hand ITC"/>
        </w:rPr>
        <w:t>(Brandon-P)</w:t>
      </w:r>
    </w:p>
    <w:p w14:paraId="181A1C64" w14:textId="77777777" w:rsidR="007574A7" w:rsidRPr="007574A7" w:rsidRDefault="007574A7" w:rsidP="007574A7">
      <w:r w:rsidRPr="007574A7">
        <w:rPr>
          <w:sz w:val="16"/>
        </w:rPr>
        <w:t xml:space="preserve">As a candidate and early in his first term, President Obama stated that policies to keep missiles on high alert are “unnecessary” and “increase the risk of catastrophic accidents or miscalculation,” and he pledged to “take our nuclear weapons off hair-trigger alert” In completing its 2010 Nuclear Posture Review of U.S. nuclear policies, however, the Obama administration decided to maintain those rapid-launch options. But the strategic environment has changed since 2010 in ways that require the administration to reassess this issue. Tensions between the United States and Russia are considerably higher, which could increase the risk of a mistaken launch, especially if the tensions escalate to a crisis. Indeed, in December 2015, former U.S. Secretary of Defense William Perry declared, “today we now face the kind of dangers of a nuclear event like we had during the Cold War, an accidental war.” He argued that the biggest threat is from ICBMs, which “are simply </w:t>
      </w:r>
      <w:r w:rsidRPr="007574A7">
        <w:rPr>
          <w:sz w:val="16"/>
        </w:rPr>
        <w:t xml:space="preserve">too easy to launch on bad information” </w:t>
      </w:r>
      <w:r w:rsidRPr="007574A7">
        <w:rPr>
          <w:sz w:val="16"/>
          <w:szCs w:val="16"/>
        </w:rPr>
        <w:t>And General Cartwright has warned that: The current launch-ready postures of the United States and Russia are major sources of instability. They not only would generate pressure on leaders to make a premature decision on the use of nuclear weapons in a crisis, but they also run a risk of unintentional strikes. The postures pose an existential threat to the very survival of the United States, and Russia perceives no less cause for concern In addition, Russia no longer has operational early warning satellites and thus relies exclusively on ground-based radars for warning. Such reliance significantly reduces the amount of warning time Russia would receive of an incoming attack, which in turn reduces the time allowed for assessment and a launch decision, further rushing these processes. It also eliminates the possibility of Russia gaining confidence in its warning data by receiving input from two independent sets of sensors (radars and satellites).</w:t>
      </w:r>
      <w:r w:rsidRPr="007574A7">
        <w:rPr>
          <w:sz w:val="16"/>
        </w:rPr>
        <w:t xml:space="preserve"> Moreover, </w:t>
      </w:r>
      <w:r w:rsidRPr="007574A7">
        <w:rPr>
          <w:rStyle w:val="StyleUnderline"/>
        </w:rPr>
        <w:t xml:space="preserve">it is possible that China will decide to </w:t>
      </w:r>
      <w:r w:rsidRPr="007574A7">
        <w:rPr>
          <w:rStyle w:val="Emphasis"/>
        </w:rPr>
        <w:t>place its nuclear-armed missiles on alert</w:t>
      </w:r>
      <w:r w:rsidRPr="007574A7">
        <w:rPr>
          <w:rStyle w:val="StyleUnderline"/>
        </w:rPr>
        <w:t xml:space="preserve"> for the first time</w:t>
      </w:r>
      <w:r w:rsidRPr="007574A7">
        <w:rPr>
          <w:sz w:val="16"/>
        </w:rPr>
        <w:t xml:space="preserve">. </w:t>
      </w:r>
      <w:r w:rsidRPr="007574A7">
        <w:rPr>
          <w:rStyle w:val="StyleUnderline"/>
        </w:rPr>
        <w:t>There is now a discussion within Chinese military circles about this issue, which appears to stem from concerns on the part of the military about retaining a credible nuclear retaliatory capability in the face of U.S. missile defenses and accurate nuclear weapons, and the development of high-precision conventional weapons. The Chinese military appears to believe that putting its own missiles on high alert would be a step toward ensuring its ability to retaliate against a nuclear attack, in addition to other steps it is taking including developing more survivable mobile missiles and submarine-launched missiles</w:t>
      </w:r>
      <w:r w:rsidRPr="007574A7">
        <w:rPr>
          <w:sz w:val="16"/>
        </w:rPr>
        <w:t xml:space="preserve">. </w:t>
      </w:r>
      <w:r w:rsidRPr="007574A7">
        <w:rPr>
          <w:u w:val="single"/>
        </w:rPr>
        <w:t xml:space="preserve">If China does decide to put nuclear missiles on high alert this would </w:t>
      </w:r>
      <w:r w:rsidRPr="007574A7">
        <w:rPr>
          <w:rStyle w:val="Emphasis"/>
        </w:rPr>
        <w:t>increase the risk</w:t>
      </w:r>
      <w:r w:rsidRPr="007574A7">
        <w:rPr>
          <w:u w:val="single"/>
        </w:rPr>
        <w:t xml:space="preserve"> of </w:t>
      </w:r>
      <w:r w:rsidRPr="007574A7">
        <w:rPr>
          <w:rStyle w:val="Emphasis"/>
        </w:rPr>
        <w:t>accidental</w:t>
      </w:r>
      <w:r w:rsidRPr="007574A7">
        <w:rPr>
          <w:u w:val="single"/>
        </w:rPr>
        <w:t xml:space="preserve">, </w:t>
      </w:r>
      <w:r w:rsidRPr="007574A7">
        <w:rPr>
          <w:rStyle w:val="Emphasis"/>
        </w:rPr>
        <w:t>unauthorized</w:t>
      </w:r>
      <w:r w:rsidRPr="007574A7">
        <w:rPr>
          <w:u w:val="single"/>
        </w:rPr>
        <w:t xml:space="preserve">, and </w:t>
      </w:r>
      <w:r w:rsidRPr="007574A7">
        <w:rPr>
          <w:rStyle w:val="Emphasis"/>
        </w:rPr>
        <w:t>mistaken launches</w:t>
      </w:r>
      <w:r w:rsidRPr="007574A7">
        <w:rPr>
          <w:u w:val="single"/>
        </w:rPr>
        <w:t xml:space="preserve"> at the United States</w:t>
      </w:r>
      <w:r w:rsidRPr="007574A7">
        <w:rPr>
          <w:b/>
          <w:u w:val="single"/>
        </w:rPr>
        <w:t>.</w:t>
      </w:r>
      <w:r w:rsidRPr="007574A7">
        <w:rPr>
          <w:sz w:val="16"/>
        </w:rPr>
        <w:t xml:space="preserve"> </w:t>
      </w:r>
      <w:r w:rsidRPr="007574A7">
        <w:rPr>
          <w:u w:val="single"/>
        </w:rPr>
        <w:t>The United States should therefore make it a priority to persuade China’s political leaders, who will ultimately make this decision, to not put their weapons on alert</w:t>
      </w:r>
      <w:r w:rsidRPr="007574A7">
        <w:rPr>
          <w:sz w:val="16"/>
        </w:rPr>
        <w:t>. Since the nuclear weapon policies of the United States are the most prominent external factor influencing Chinese advocates of raising the alert level of China’s nuclear forces, an announcement that the United States is ending its own practice of keeping missiles on high alert could have an impact on the Chinese debate.</w:t>
      </w:r>
    </w:p>
    <w:p w14:paraId="3CBFE09A" w14:textId="77777777" w:rsidR="007574A7" w:rsidRDefault="007574A7" w:rsidP="007574A7">
      <w:pPr>
        <w:rPr>
          <w:rStyle w:val="Emphasis"/>
          <w:b w:val="0"/>
        </w:rPr>
      </w:pPr>
    </w:p>
    <w:p w14:paraId="35ACD804" w14:textId="77777777" w:rsidR="007574A7" w:rsidRPr="00AE2B32" w:rsidRDefault="007574A7" w:rsidP="007574A7">
      <w:pPr>
        <w:pStyle w:val="Heading4"/>
        <w:rPr>
          <w:rStyle w:val="Style13ptBold"/>
        </w:rPr>
      </w:pPr>
      <w:r>
        <w:t>Err aff – even one deterrence failure risks extinction</w:t>
      </w:r>
    </w:p>
    <w:p w14:paraId="42E7F230" w14:textId="77777777" w:rsidR="007574A7" w:rsidRPr="00AE2B32" w:rsidRDefault="007574A7" w:rsidP="007574A7">
      <w:pPr>
        <w:rPr>
          <w:rStyle w:val="Style13ptBold"/>
          <w:b w:val="0"/>
        </w:rPr>
      </w:pPr>
      <w:r w:rsidRPr="00AE2B32">
        <w:rPr>
          <w:rStyle w:val="Style13ptBold"/>
        </w:rPr>
        <w:t>Starr 13-</w:t>
      </w:r>
      <w:r>
        <w:rPr>
          <w:rStyle w:val="Style13ptBold"/>
        </w:rPr>
        <w:t xml:space="preserve"> (</w:t>
      </w:r>
      <w:r>
        <w:rPr>
          <w:rStyle w:val="Style13ptBold"/>
          <w:b w:val="0"/>
        </w:rPr>
        <w:t xml:space="preserve">Steven Starr, University of Missouri, writer at PRS (Physicians for social responsibility), associate of the Nuclear Age Peace Foundation, director of the Clinical Laboratory Science Program, “Consequences of a Single Failure of Nuclear Deterrence”, </w:t>
      </w:r>
      <w:r w:rsidRPr="00AD14BC">
        <w:rPr>
          <w:rStyle w:val="Style13ptBold"/>
          <w:b w:val="0"/>
        </w:rPr>
        <w:t>http://www.psr.org/assets/pdfs/consequences-of-a-single-failure.pdf</w:t>
      </w:r>
      <w:r>
        <w:rPr>
          <w:rStyle w:val="Style13ptBold"/>
          <w:b w:val="0"/>
        </w:rPr>
        <w:t>)</w:t>
      </w:r>
    </w:p>
    <w:p w14:paraId="5742E205" w14:textId="77777777" w:rsidR="007574A7" w:rsidRPr="00AE2B32" w:rsidRDefault="007574A7" w:rsidP="007574A7">
      <w:pPr>
        <w:rPr>
          <w:rStyle w:val="Style13ptBold"/>
          <w:b w:val="0"/>
          <w:sz w:val="16"/>
        </w:rPr>
      </w:pPr>
      <w:r w:rsidRPr="00D02716">
        <w:rPr>
          <w:u w:val="single"/>
        </w:rPr>
        <w:t>Only a single failure of nuclear deterrence is required to start a nuclear war, and</w:t>
      </w:r>
      <w:r w:rsidRPr="00D02716">
        <w:rPr>
          <w:rStyle w:val="Emphasis"/>
        </w:rPr>
        <w:t xml:space="preserve"> the consequences of such a failure would be profound</w:t>
      </w:r>
      <w:r w:rsidRPr="00D02716">
        <w:rPr>
          <w:sz w:val="16"/>
        </w:rPr>
        <w:t xml:space="preserve">. Peer-reviewed studies predict that less than 1% of the nuclear weapons now deployed in the arsenals of the Nuclear Weapon States, if detonated in urban areas, would immediately kill tens of millions of people, and cause long-term, catastrophic disruptions of the global climate and massive destruction of Earth’s protective ozone layer. The result would be a global nuclear famine that could kill up to one billion people. A full-scale war, fought with the strategic nuclear arsenals of the United States and Russia, would so utterly devastate Earth’s environment that most humans and other complex forms of life would not survive. Yet no Nuclear Weapon State has ever evaluated the environmental, ecological or agricultural consequences of the detonation of its nuclear arsenals in conflict. </w:t>
      </w:r>
      <w:r w:rsidRPr="00D02716">
        <w:rPr>
          <w:u w:val="single"/>
        </w:rPr>
        <w:t>Military and political leaders in these nations thus remain dangerously unaware of the existential danger which their weapons present to the entire human race</w:t>
      </w:r>
      <w:r w:rsidRPr="00D02716">
        <w:rPr>
          <w:sz w:val="16"/>
        </w:rPr>
        <w:t xml:space="preserve">. Consequently, nuclear weapons remain as the cornerstone of the military arsenals in the Nuclear Weapon States, where nuclear deterrence guides political and military strategy. </w:t>
      </w:r>
      <w:r w:rsidRPr="00D02716">
        <w:rPr>
          <w:u w:val="single"/>
        </w:rPr>
        <w:t>Those who actively support nuclear deterrence are trained to believe that deterrence cannot fail, so long as their doctrines are observed, and their weapons systems are maintained and continuously modernized</w:t>
      </w:r>
      <w:r w:rsidRPr="00D02716">
        <w:rPr>
          <w:sz w:val="16"/>
        </w:rPr>
        <w:t>.</w:t>
      </w:r>
      <w:r w:rsidRPr="00D02716">
        <w:rPr>
          <w:u w:val="single"/>
        </w:rPr>
        <w:t xml:space="preserve"> They insist that their nuclear forces will remain forever under their complete control, immune from cyberwarfare, sabotage, terrorism, </w:t>
      </w:r>
      <w:r w:rsidRPr="00D02716">
        <w:rPr>
          <w:rStyle w:val="Emphasis"/>
        </w:rPr>
        <w:t>human or technical error</w:t>
      </w:r>
      <w:r w:rsidRPr="00D02716">
        <w:rPr>
          <w:sz w:val="16"/>
        </w:rPr>
        <w:t xml:space="preserve">. They deny that the short 12-to-30 minute flight times of nuclear missiles would not leave a President enough time to make rational decisions following a tactical, electronic warning of nuclear attack. The U.S. and Russia continue to keep a total of 2000 strategic nuclear weapons at launch-ready status – ready to launch with only a few minutes warning. </w:t>
      </w:r>
      <w:r w:rsidRPr="00D02716">
        <w:rPr>
          <w:u w:val="single"/>
        </w:rPr>
        <w:t>Yet both nations are remarkably unable to acknowledge that this high-alert status in any way increases the probability that these weapons will someday be used in conflict</w:t>
      </w:r>
      <w:r w:rsidRPr="00D02716">
        <w:rPr>
          <w:sz w:val="16"/>
        </w:rPr>
        <w:t xml:space="preserve">. How can strategic nuclear arsenals truly be “safe” from accidental or unauthorized use, when they can be launched literally at a moment’s notice? A cocked and loaded weapon is infinitely easier to fire than one which is unloaded and stored in a locked safe. </w:t>
      </w:r>
      <w:r w:rsidRPr="00D02716">
        <w:rPr>
          <w:u w:val="single"/>
        </w:rPr>
        <w:t>The mere existence of immense nuclear arsenals, in whatever status they are maintained, makes possible their eventual use in a nuclear war. Our best scientists now tell us that such a war would mean the end of human history. We need to ask our leaders: Exactly what political or national goals could possibly justify risking a nuclear war that would likely cause the</w:t>
      </w:r>
      <w:r w:rsidRPr="00D02716">
        <w:rPr>
          <w:rStyle w:val="Emphasis"/>
        </w:rPr>
        <w:t xml:space="preserve"> extinction of the human race</w:t>
      </w:r>
      <w:r w:rsidRPr="00D02716">
        <w:rPr>
          <w:u w:val="single"/>
        </w:rPr>
        <w:t>?</w:t>
      </w:r>
      <w:r w:rsidRPr="00D02716">
        <w:rPr>
          <w:sz w:val="16"/>
        </w:rPr>
        <w:t xml:space="preserve"> However, in order to pose this question, we must first make the fact known that existing nuclear arsenals – through their capacity to utterly devastate the Earth’s environment and ecosystems – threaten continued human existence. Otherwise, military and political leaders will continue to cling to their nuclear arsenals and will remain both unwilling and unable to discuss the real consequences of failure of deterrence. We can and must end the silence, and awaken the peoples of all nations to the realization that </w:t>
      </w:r>
      <w:r w:rsidRPr="00D02716">
        <w:rPr>
          <w:u w:val="single"/>
        </w:rPr>
        <w:t>“nuclear war” means “global nuclear suicide</w:t>
      </w:r>
      <w:r w:rsidRPr="00D02716">
        <w:rPr>
          <w:sz w:val="16"/>
        </w:rPr>
        <w:t>”.</w:t>
      </w:r>
    </w:p>
    <w:p w14:paraId="3BE5B7B4" w14:textId="77777777" w:rsidR="007574A7" w:rsidRDefault="007574A7" w:rsidP="007574A7"/>
    <w:p w14:paraId="6F0BBD31" w14:textId="17C1C89C" w:rsidR="005763C7" w:rsidRDefault="00682694" w:rsidP="00682694">
      <w:pPr>
        <w:pStyle w:val="Heading3"/>
      </w:pPr>
      <w:r>
        <w:t>--at: no posture shift</w:t>
      </w:r>
    </w:p>
    <w:p w14:paraId="29640999" w14:textId="77777777" w:rsidR="00682694" w:rsidRDefault="00682694" w:rsidP="005763C7"/>
    <w:p w14:paraId="3C858723" w14:textId="77777777" w:rsidR="00682694" w:rsidRDefault="00682694" w:rsidP="00682694">
      <w:pPr>
        <w:pStyle w:val="Heading4"/>
      </w:pPr>
      <w:r>
        <w:t>China will abandon it’s “no-first-use” policy</w:t>
      </w:r>
    </w:p>
    <w:p w14:paraId="699E1F5B" w14:textId="77777777" w:rsidR="00682694" w:rsidRDefault="00682694" w:rsidP="00682694">
      <w:r w:rsidRPr="00BD3C13">
        <w:rPr>
          <w:rStyle w:val="Style13ptBold"/>
        </w:rPr>
        <w:t>C</w:t>
      </w:r>
      <w:r>
        <w:rPr>
          <w:rStyle w:val="Style13ptBold"/>
        </w:rPr>
        <w:t>unni</w:t>
      </w:r>
      <w:r w:rsidRPr="00BD3C13">
        <w:rPr>
          <w:rStyle w:val="Style13ptBold"/>
        </w:rPr>
        <w:t>ngham and Fravel ’15 -</w:t>
      </w:r>
      <w:r>
        <w:t xml:space="preserve"> </w:t>
      </w:r>
      <w:r w:rsidRPr="00A25825">
        <w:t>(</w:t>
      </w:r>
      <w:r>
        <w:t xml:space="preserve">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MIT Press Journals, “Assuring Assured Retaliation: China’s Nuclear Posture and U.S.-China Strategic Stability”, Fall 2015, </w:t>
      </w:r>
      <w:hyperlink r:id="rId70" w:history="1">
        <w:r w:rsidRPr="00F6323C">
          <w:rPr>
            <w:rStyle w:val="Hyperlink"/>
          </w:rPr>
          <w:t>http://www.mitpressjournals.org/doi/pdf/10.1162/ISEC_a_00215</w:t>
        </w:r>
      </w:hyperlink>
      <w:r>
        <w:t>)//MP</w:t>
      </w:r>
    </w:p>
    <w:p w14:paraId="7225D77F" w14:textId="77777777" w:rsidR="00682694" w:rsidRDefault="00682694" w:rsidP="00682694">
      <w:pPr>
        <w:rPr>
          <w:sz w:val="16"/>
        </w:rPr>
      </w:pPr>
      <w:r w:rsidRPr="00295F8E">
        <w:rPr>
          <w:sz w:val="16"/>
        </w:rPr>
        <w:t xml:space="preserve">Our analysis of Chinese views on the strategic posture of the United States yields two important standings. First, </w:t>
      </w:r>
      <w:r w:rsidRPr="00295F8E">
        <w:rPr>
          <w:rStyle w:val="StyleUnderline"/>
        </w:rPr>
        <w:t>China will not abandon its strategy of assured retaliation in response to an increasingly clear U.S. commitment to strategic primacy. China currently believes that it is both possible and desirable to maintain assured retaliation, despite U.S. pursuit of the capabilities necessary to achieve strategic prim</w:t>
      </w:r>
      <w:r>
        <w:rPr>
          <w:rStyle w:val="StyleUnderline"/>
        </w:rPr>
        <w:t>acy. China has retained its no-fi</w:t>
      </w:r>
      <w:r w:rsidRPr="00295F8E">
        <w:rPr>
          <w:rStyle w:val="StyleUnderline"/>
        </w:rPr>
        <w:t xml:space="preserve">rst-use policy while modernizing and modestly expanding its nuclear forces. </w:t>
      </w:r>
      <w:r w:rsidRPr="00295F8E">
        <w:rPr>
          <w:sz w:val="16"/>
        </w:rPr>
        <w:t>Instead, China will alter how it implements its strategy of assured retaliation, increasing the capabilities for the “assuredness” of retaliation by increasing the number of missiles and warheads that can strike the continental United States. China is also allowing limited ambiguity over the application of its no-first-use policy, especially if the United States were to use conventional weapons to attack Chinese nuclear weapons or their supporting infrastructure.</w:t>
      </w:r>
    </w:p>
    <w:p w14:paraId="30C9237D" w14:textId="77777777" w:rsidR="00682694" w:rsidRDefault="00682694" w:rsidP="00682694">
      <w:pPr>
        <w:rPr>
          <w:sz w:val="16"/>
        </w:rPr>
      </w:pPr>
    </w:p>
    <w:p w14:paraId="7D43BFCD" w14:textId="2B2211B6" w:rsidR="00682694" w:rsidRDefault="00682694" w:rsidP="00682694">
      <w:pPr>
        <w:pStyle w:val="Heading3"/>
      </w:pPr>
      <w:r>
        <w:t>--at: alt cause</w:t>
      </w:r>
    </w:p>
    <w:p w14:paraId="550E3EDE" w14:textId="77777777" w:rsidR="00682694" w:rsidRPr="00682694" w:rsidRDefault="00682694" w:rsidP="00682694"/>
    <w:p w14:paraId="1E8EBCFE" w14:textId="081F8B4A" w:rsidR="00682694" w:rsidRDefault="00682694" w:rsidP="00682694">
      <w:pPr>
        <w:pStyle w:val="Heading4"/>
      </w:pPr>
      <w:r>
        <w:t>No alt causes – US conventional superiority is the key factor</w:t>
      </w:r>
    </w:p>
    <w:p w14:paraId="64F516CA" w14:textId="77777777" w:rsidR="00682694" w:rsidRPr="00233A83" w:rsidRDefault="00682694" w:rsidP="00682694">
      <w:r w:rsidRPr="00FC6170">
        <w:rPr>
          <w:rStyle w:val="Style13ptBold"/>
        </w:rPr>
        <w:t>Bradley 15</w:t>
      </w:r>
      <w:r>
        <w:t xml:space="preserve"> – (Jennifer Bradley joined the National Institute for Public Policy as an analyst in 2007. She provides support at United States Strategic Command in the Plans and Policy Directorate as part of the Deterrence Analysis Plans Support group in Nebraska. She used to work as a market research associate for Lockheed Martin Missile Defense Systems. The author notes that the views and opinions expressed or implied in the Journal are those of the authors and should not be construed as carrying the official sanction of the Department of Defense, Air Force, Air Education and Training Command, Air University, or other agencies or departments of the US government.*** “The Dangers of Relying on Conventional Forces for Nuclear Deterrence,” July-August 2015, p. 77-78, </w:t>
      </w:r>
      <w:hyperlink r:id="rId71" w:history="1">
        <w:r w:rsidRPr="00C054A0">
          <w:rPr>
            <w:rStyle w:val="Hyperlink"/>
          </w:rPr>
          <w:t>http://www.au.af.mil/au/afri/aspj/digital/pdf/articles/2015-Jul-Aug/V-Bradley.pdf)~SY</w:t>
        </w:r>
      </w:hyperlink>
      <w:r>
        <w:t xml:space="preserve"> </w:t>
      </w:r>
    </w:p>
    <w:p w14:paraId="29783E44" w14:textId="77777777" w:rsidR="00682694" w:rsidRDefault="00682694" w:rsidP="00682694">
      <w:pPr>
        <w:rPr>
          <w:rStyle w:val="StyleUnderline"/>
        </w:rPr>
      </w:pPr>
      <w:r w:rsidRPr="00837BAD">
        <w:rPr>
          <w:rStyle w:val="StyleUnderline"/>
        </w:rPr>
        <w:t xml:space="preserve">Chinese Perspective The NPR paid much less attention to the deterrent relationship between the United States and China. Whether this tack was a function of asymmetry in the size of the two nuclear arsenals remains uncertain. </w:t>
      </w:r>
      <w:r w:rsidRPr="0018342A">
        <w:rPr>
          <w:rStyle w:val="StyleUnderline"/>
        </w:rPr>
        <w:t>China’s nuclear arsenal is significantly smaller than that of the United States, but the NPR did acknowledge that China lacks transparency regarding its nuclear programs and is undertaking a wholesale modernization, both in quality and quantity, of its nuclear weapons arsenal</w:t>
      </w:r>
      <w:r w:rsidRPr="00837BAD">
        <w:rPr>
          <w:rStyle w:val="StyleUnderline"/>
        </w:rPr>
        <w:t xml:space="preserve">. The policy document points out that China’s future strategic intentions were unclear regarding both the strategy and doctrine that guide its nuclear deterrent force, as well as the eventual size and scope of those forces. </w:t>
      </w:r>
      <w:r w:rsidRPr="0018342A">
        <w:rPr>
          <w:rStyle w:val="Emphasis"/>
        </w:rPr>
        <w:t xml:space="preserve">The NPR addressed the interdependence between the United States and China, “their shared responsibilities for addressing global security threats,” and the need to promote strategic stability with China </w:t>
      </w:r>
      <w:r w:rsidRPr="00837BAD">
        <w:rPr>
          <w:rStyle w:val="StyleUnderline"/>
        </w:rPr>
        <w:t xml:space="preserve">without ever defining the necessary ingredients for strategic stability or how it can be realized.32 </w:t>
      </w:r>
      <w:r w:rsidRPr="009D246A">
        <w:rPr>
          <w:rStyle w:val="StyleUnderline"/>
        </w:rPr>
        <w:t>China maintains a “no-first-use” policy for its nuclear weapons. That is, the country bases its deterrence on the ability to have a secure second-strike capability</w:t>
      </w:r>
      <w:r w:rsidRPr="00837BAD">
        <w:rPr>
          <w:rStyle w:val="StyleUnderline"/>
        </w:rPr>
        <w:t xml:space="preserve">—a policy consistently in effect since China acquired nuclear weapons in 1964.33 Although US policy makers debate the veracity of China’s no-first-use pledge, that nation’s small nuclear force supports a counterstrike capability.34 However, the size and capability of that force are changing to meet China’s security needs. Further, its no-first-use promise appears under debate in the People’s Liberation Army (PLA). </w:t>
      </w:r>
      <w:r w:rsidRPr="009D246A">
        <w:rPr>
          <w:rStyle w:val="StyleUnderline"/>
        </w:rPr>
        <w:t>According to Maj Gen Yao Yunzhu, “Speculations on a possible change to the [nofirst-use] policy have not been conjured up without reason.”35 Why the potential change</w:t>
      </w:r>
      <w:r w:rsidRPr="00837BAD">
        <w:rPr>
          <w:rStyle w:val="StyleUnderline"/>
        </w:rPr>
        <w:t xml:space="preserve"> in China’s nuclear posture and doctrine? </w:t>
      </w:r>
      <w:r w:rsidRPr="009D246A">
        <w:rPr>
          <w:rStyle w:val="Emphasis"/>
        </w:rPr>
        <w:t>According to Chinese military writing, the United States is the main nuclear adversary that China must account for, and “China views advances in . . . [US] ISR [intelligence, surveillance, and reconnaissance], conventional precision strike, and missile defense capabilities as potential threats to the credibility of its nuclear deterrent.”</w:t>
      </w:r>
      <w:r w:rsidRPr="00837BAD">
        <w:rPr>
          <w:rStyle w:val="StyleUnderline"/>
        </w:rPr>
        <w:t xml:space="preserve">36 </w:t>
      </w:r>
      <w:r w:rsidRPr="009D246A">
        <w:rPr>
          <w:rStyle w:val="Emphasis"/>
        </w:rPr>
        <w:t>It is not the United States’ advanced and superior nuclear capabilities that China perceives as undermining its nuclear deterrent but US advances in conventional capabilities.</w:t>
      </w:r>
      <w:r w:rsidRPr="00837BAD">
        <w:rPr>
          <w:rStyle w:val="StyleUnderline"/>
        </w:rPr>
        <w:t xml:space="preserve"> How then did China react to the NPR’s call to reduce US reliance on nuclear weapons and invest in conventional capabilities to bridge that gap in America’s security needs? Chinese civilian and military strategists have regularly and consistently communicated their concern about a US conventional attack negating China’s strategic deterrent prior to the US release of the NPR in 2010.37 After publication of that document, Chinese analysts suggested that the US decision to invest in conventional capabilities such as CPGS was part of the United States’ desire to seek “absolute security” and maintain its military supremacy. Chinese analysts fear that these advanced conventional capabilities designed by the United States to meet its nuclear deterrence needs are not constrained by the “nuclear taboo” and, in fact, are more usable.38 </w:t>
      </w:r>
      <w:r w:rsidRPr="009D246A">
        <w:rPr>
          <w:rStyle w:val="StyleUnderline"/>
        </w:rPr>
        <w:t>The Chinese believe that the very usability of advanced conventional weapons designed to perform a deterrence role</w:t>
      </w:r>
      <w:r w:rsidRPr="00837BAD">
        <w:rPr>
          <w:rStyle w:val="StyleUnderline"/>
        </w:rPr>
        <w:t xml:space="preserve"> actually </w:t>
      </w:r>
      <w:r w:rsidRPr="009D246A">
        <w:rPr>
          <w:rStyle w:val="StyleUnderline"/>
        </w:rPr>
        <w:t xml:space="preserve">undermines nuclear deterrence and causes </w:t>
      </w:r>
      <w:r w:rsidRPr="009D246A">
        <w:rPr>
          <w:rStyle w:val="Emphasis"/>
        </w:rPr>
        <w:t>other nations</w:t>
      </w:r>
      <w:r w:rsidRPr="009D246A">
        <w:rPr>
          <w:rStyle w:val="StyleUnderline"/>
        </w:rPr>
        <w:t xml:space="preserve"> to </w:t>
      </w:r>
      <w:r w:rsidRPr="009D246A">
        <w:rPr>
          <w:rStyle w:val="Emphasis"/>
        </w:rPr>
        <w:t>rely more on</w:t>
      </w:r>
      <w:r w:rsidRPr="009D246A">
        <w:rPr>
          <w:rStyle w:val="StyleUnderline"/>
        </w:rPr>
        <w:t xml:space="preserve"> their </w:t>
      </w:r>
      <w:r w:rsidRPr="009D246A">
        <w:rPr>
          <w:rStyle w:val="Emphasis"/>
        </w:rPr>
        <w:t>nuclear weapons</w:t>
      </w:r>
      <w:r w:rsidRPr="009D246A">
        <w:rPr>
          <w:rStyle w:val="StyleUnderline"/>
        </w:rPr>
        <w:t xml:space="preserve"> arsenals </w:t>
      </w:r>
      <w:r w:rsidRPr="009D246A">
        <w:rPr>
          <w:rStyle w:val="Emphasis"/>
        </w:rPr>
        <w:t>because they cannot compete with the U</w:t>
      </w:r>
      <w:r w:rsidRPr="009D246A">
        <w:rPr>
          <w:rStyle w:val="StyleUnderline"/>
        </w:rPr>
        <w:t xml:space="preserve">nited </w:t>
      </w:r>
      <w:r w:rsidRPr="009D246A">
        <w:rPr>
          <w:rStyle w:val="Emphasis"/>
        </w:rPr>
        <w:t>S</w:t>
      </w:r>
      <w:r w:rsidRPr="009D246A">
        <w:rPr>
          <w:rStyle w:val="StyleUnderline"/>
        </w:rPr>
        <w:t>tates</w:t>
      </w:r>
      <w:r w:rsidRPr="009D246A">
        <w:rPr>
          <w:rStyle w:val="Emphasis"/>
        </w:rPr>
        <w:t xml:space="preserve"> conventionally</w:t>
      </w:r>
      <w:r w:rsidRPr="00837BAD">
        <w:rPr>
          <w:rStyle w:val="StyleUnderline"/>
        </w:rPr>
        <w:t xml:space="preserve">. </w:t>
      </w:r>
      <w:r w:rsidRPr="009D246A">
        <w:rPr>
          <w:rStyle w:val="Emphasis"/>
        </w:rPr>
        <w:t>Chinese analysts also fear a global conventional-weapons arms race, and some analysts warn that “a world free of nuclear weapons may open the door to the resumption of a large-scale conventional war.”</w:t>
      </w:r>
      <w:r w:rsidRPr="00837BAD">
        <w:rPr>
          <w:rStyle w:val="StyleUnderline"/>
        </w:rPr>
        <w:t xml:space="preserve">39 The most worrisome development from China comes from The Science of Military Strategy (December 2013), published to inform Chinese military professionals of how the “People’s Liberation Army (PLA) perceives military development in China and around the world” and to offer a framework for the PLA to address them.40 In that publication, the authors outline China’s concern that its limited nuclear force is vulnerable to a first strike that would negate any ability to execute a retaliatory strike. To address this issue, the </w:t>
      </w:r>
      <w:r w:rsidRPr="009D246A">
        <w:rPr>
          <w:rStyle w:val="StyleUnderline"/>
        </w:rPr>
        <w:t>authors suggest that China may decide to launch on warning of an impending nuclear attack</w:t>
      </w:r>
      <w:r w:rsidRPr="00837BAD">
        <w:rPr>
          <w:rStyle w:val="StyleUnderline"/>
        </w:rPr>
        <w:t>.</w:t>
      </w:r>
      <w:r w:rsidRPr="009D246A">
        <w:rPr>
          <w:rStyle w:val="Emphasis"/>
        </w:rPr>
        <w:t>41 Such a decision increases the possibility of an accidental nuclear launch</w:t>
      </w:r>
      <w:r w:rsidRPr="00837BAD">
        <w:rPr>
          <w:rStyle w:val="StyleUnderline"/>
        </w:rPr>
        <w:t xml:space="preserve">, given the difficulties in characterizing the type of incoming attack or the dangers of a malfunction in the early warning system. Finally, the NPR repeatedly calls for the need to promote strategic stability with China. However, although that concept has been used in the context of nuclear relations for decades, it has no common, universally accepted definition.42 Further, it also means that </w:t>
      </w:r>
      <w:r w:rsidRPr="009D246A">
        <w:rPr>
          <w:rStyle w:val="StyleUnderline"/>
        </w:rPr>
        <w:t>China’s concept of what constitutes strategic stability may be different than that of the United States, possibly leading to a misunderstanding</w:t>
      </w:r>
      <w:r w:rsidRPr="00837BAD">
        <w:rPr>
          <w:rStyle w:val="StyleUnderline"/>
        </w:rPr>
        <w:t xml:space="preserve">. Chinese scholars have recognized this disconnect, noting that US “experts have not given serious consideration to what the true meaning of strategic stability is, and have not adequately prepared to achieve strategic stability with China.”43 Although it is not the only component of strategic stability, </w:t>
      </w:r>
      <w:r w:rsidRPr="009D246A">
        <w:rPr>
          <w:rStyle w:val="StyleUnderline"/>
        </w:rPr>
        <w:t>the Chinese perceive changes in the US nuclear posture as a threat to</w:t>
      </w:r>
      <w:r w:rsidRPr="00837BAD">
        <w:rPr>
          <w:rStyle w:val="StyleUnderline"/>
        </w:rPr>
        <w:t xml:space="preserve"> that </w:t>
      </w:r>
      <w:r w:rsidRPr="009D246A">
        <w:rPr>
          <w:rStyle w:val="StyleUnderline"/>
        </w:rPr>
        <w:t>stability</w:t>
      </w:r>
      <w:r w:rsidRPr="00837BAD">
        <w:rPr>
          <w:rStyle w:val="StyleUnderline"/>
        </w:rPr>
        <w:t xml:space="preserve">.44 Specifically, </w:t>
      </w:r>
      <w:r w:rsidRPr="009D246A">
        <w:rPr>
          <w:rStyle w:val="StyleUnderline"/>
        </w:rPr>
        <w:t xml:space="preserve">Chinese analysts have repeatedly insisted that US </w:t>
      </w:r>
      <w:r w:rsidRPr="00837BAD">
        <w:rPr>
          <w:rStyle w:val="StyleUnderline"/>
        </w:rPr>
        <w:t xml:space="preserve">advanced </w:t>
      </w:r>
      <w:r w:rsidRPr="009D246A">
        <w:rPr>
          <w:rStyle w:val="StyleUnderline"/>
        </w:rPr>
        <w:t>conventional capabilities, including CPGS coupled with b</w:t>
      </w:r>
      <w:r w:rsidRPr="00837BAD">
        <w:rPr>
          <w:rStyle w:val="StyleUnderline"/>
        </w:rPr>
        <w:t xml:space="preserve">allistic </w:t>
      </w:r>
      <w:r w:rsidRPr="009D246A">
        <w:rPr>
          <w:rStyle w:val="StyleUnderline"/>
        </w:rPr>
        <w:t>m</w:t>
      </w:r>
      <w:r w:rsidRPr="00837BAD">
        <w:rPr>
          <w:rStyle w:val="StyleUnderline"/>
        </w:rPr>
        <w:t xml:space="preserve">issile </w:t>
      </w:r>
      <w:r w:rsidRPr="009D246A">
        <w:rPr>
          <w:rStyle w:val="StyleUnderline"/>
        </w:rPr>
        <w:t>d</w:t>
      </w:r>
      <w:r w:rsidRPr="00837BAD">
        <w:rPr>
          <w:rStyle w:val="StyleUnderline"/>
        </w:rPr>
        <w:t xml:space="preserve">efense, </w:t>
      </w:r>
      <w:r w:rsidRPr="009D246A">
        <w:rPr>
          <w:rStyle w:val="StyleUnderline"/>
        </w:rPr>
        <w:t>represent a direct threat to China’s secure second-strike capabilities</w:t>
      </w:r>
      <w:r w:rsidRPr="00837BAD">
        <w:rPr>
          <w:rStyle w:val="StyleUnderline"/>
        </w:rPr>
        <w:t xml:space="preserve">. Therefore, </w:t>
      </w:r>
      <w:r w:rsidRPr="009D246A">
        <w:rPr>
          <w:rStyle w:val="Emphasis"/>
        </w:rPr>
        <w:t>Chinese analysts perceive a major contradiction in the NPR. “Advocacy for military capabilities that are seen to be detrimental to strategic stability in the same document that promotes strategic stability ultimately represents a circular logic” that if not addressed will make it difficult for China to participate in talks meant to promote strategic stability.</w:t>
      </w:r>
      <w:r w:rsidRPr="00837BAD">
        <w:rPr>
          <w:rStyle w:val="StyleUnderline"/>
        </w:rPr>
        <w:t>45</w:t>
      </w:r>
    </w:p>
    <w:p w14:paraId="04F98C5A" w14:textId="77777777" w:rsidR="00682694" w:rsidRPr="00C76B7C" w:rsidRDefault="00682694" w:rsidP="00682694"/>
    <w:p w14:paraId="7C06134C" w14:textId="101F469E" w:rsidR="00682694" w:rsidRDefault="00682694" w:rsidP="00682694">
      <w:pPr>
        <w:pStyle w:val="Heading3"/>
      </w:pPr>
      <w:r>
        <w:t>--xt crisis instability</w:t>
      </w:r>
    </w:p>
    <w:p w14:paraId="2F635218" w14:textId="77777777" w:rsidR="00682694" w:rsidRDefault="00682694" w:rsidP="00682694">
      <w:pPr>
        <w:pStyle w:val="Heading4"/>
      </w:pPr>
      <w:r>
        <w:t>China ambiguity on its nuclear policy bad</w:t>
      </w:r>
    </w:p>
    <w:p w14:paraId="10513AD6" w14:textId="77777777" w:rsidR="00682694" w:rsidRDefault="00682694" w:rsidP="00682694">
      <w:r w:rsidRPr="00BD3C13">
        <w:rPr>
          <w:rStyle w:val="Style13ptBold"/>
        </w:rPr>
        <w:t>C</w:t>
      </w:r>
      <w:r>
        <w:rPr>
          <w:rStyle w:val="Style13ptBold"/>
        </w:rPr>
        <w:t>unni</w:t>
      </w:r>
      <w:r w:rsidRPr="00BD3C13">
        <w:rPr>
          <w:rStyle w:val="Style13ptBold"/>
        </w:rPr>
        <w:t>ngham and Fravel ’15 -</w:t>
      </w:r>
      <w:r>
        <w:t xml:space="preserve"> </w:t>
      </w:r>
      <w:r w:rsidRPr="00A25825">
        <w:t>(</w:t>
      </w:r>
      <w:r>
        <w:t xml:space="preserve">Fiona S. Cunningham is a Ph.D. candidate in the Department of Political Science and member of the Security Studies Program at the Massachusetts Institute of Technology. M. Taylor Fravel is Associate Professor of Political Science and member of the Security Studies Program at the Massachusetts Institute of Technology, MIT Press Journals, “Assuring Assured Retaliation: China’s Nuclear Posture and U.S.-China Strategic Stability”, Fall 2015, </w:t>
      </w:r>
      <w:hyperlink r:id="rId72" w:history="1">
        <w:r w:rsidRPr="00F6323C">
          <w:rPr>
            <w:rStyle w:val="Hyperlink"/>
          </w:rPr>
          <w:t>http://www.mitpressjournals.org/doi/pdf/10.1162/ISEC_a_00215)//MP</w:t>
        </w:r>
      </w:hyperlink>
    </w:p>
    <w:p w14:paraId="174AEE99" w14:textId="77777777" w:rsidR="00682694" w:rsidRDefault="00682694" w:rsidP="00682694">
      <w:pPr>
        <w:rPr>
          <w:rStyle w:val="StyleUnderline"/>
        </w:rPr>
      </w:pPr>
      <w:r w:rsidRPr="00C96DCD">
        <w:rPr>
          <w:sz w:val="16"/>
        </w:rPr>
        <w:t>The degree of Chinese nuclear and conventional commingling in practice is very difficult to assess using open-source materials. Although nuclear and conventional missile launch brigades may share some command and control infrastructure at the national or missile base level, the redundant nuclear command and control systems described above make it less likely that an attack on a conventional missile brigade would substantially degrade a nuclear missile brigade attached to the same base. Even so, a conventional attack on a Chinese conventional missile brigade would send a very strong signal to China of an adversary’s ability to threaten Chinese nuclear forces. It would likely prompt China to take some of the actions listed above to demonstrate its resolve and ability to retaliate if its nuclear weapons are attacked. An increase in the degree of commingling of China’s nuclear and conventional forces in the future may indicate China’s efforts to intentionally increase the risk of nuclear escalation in the event of a U.S. conventional strike on its missile bases, whereas a decrease would indicate the priority China places on ensuring the survivability of its arsenal China’s relative optimism about crisis stability, warranted or not, will not necessarily result in actual crisis stability, because the United States does not share this optimism. The key factor in differing U.S. and Chinese views of crisis stability is the degree to which each state believes that China will adhere to its no- first-use policy. China’s views about crisis stability stem from its belief that neither China nor the United States will escalate to the nuclear level despite their different approaches to the usefulness of nuclear weapons in conflict. Nevertheless</w:t>
      </w:r>
      <w:r w:rsidRPr="00C96DCD">
        <w:rPr>
          <w:rStyle w:val="StyleUnderline"/>
        </w:rPr>
        <w:t>, China’s embrace of limited ambiguity over its no-first-use policy to deter U.S. conventional attacks on its arsenal exploits U.S. suspicions that the policy would not</w:t>
      </w:r>
      <w:r>
        <w:rPr>
          <w:rStyle w:val="StyleUnderline"/>
        </w:rPr>
        <w:t xml:space="preserve"> be an effective constraint on fi</w:t>
      </w:r>
      <w:r w:rsidRPr="00C96DCD">
        <w:rPr>
          <w:rStyle w:val="StyleUnderline"/>
        </w:rPr>
        <w:t xml:space="preserve">rst use more generally. </w:t>
      </w:r>
      <w:r w:rsidRPr="00C96DCD">
        <w:rPr>
          <w:sz w:val="16"/>
        </w:rPr>
        <w:t xml:space="preserve">Chinese strategists believe that limited ambiguity is an effective deterrent, a belief that contrasts with Western beliefs that clear nuclear thresholds are more effective because they reduce the risk of misperception of resolve and incentives for preemptive strikes.171 In addition, Chinese analysts focus their assessments of crisis stability almost exclusively on the prospects for the intentional escalation to nuclear use in an existing conventional conflict, rather than unintentional escalation, in particular U.S. misperceptions of Chinese signaling during a crisis, which could be viewed as preparations for a Chinese first strike. </w:t>
      </w:r>
      <w:r w:rsidRPr="00C96DCD">
        <w:rPr>
          <w:rStyle w:val="Emphasis"/>
        </w:rPr>
        <w:t>China’s reliance on limited ambiguity regarding no-first-use has two important consequences,</w:t>
      </w:r>
      <w:r w:rsidRPr="00C96DCD">
        <w:rPr>
          <w:sz w:val="16"/>
        </w:rPr>
        <w:t xml:space="preserve"> both of which confirm the strength of its commitment to maintaining an assured retaliation posture. First</w:t>
      </w:r>
      <w:r w:rsidRPr="00C96DCD">
        <w:rPr>
          <w:rStyle w:val="StyleUnderline"/>
        </w:rPr>
        <w:t xml:space="preserve">, China’s reliance on limited ambiguity suggests that China is either ignoring or is prepared to accept a greater risk of </w:t>
      </w:r>
      <w:r w:rsidRPr="00682694">
        <w:rPr>
          <w:rStyle w:val="Emphasis"/>
        </w:rPr>
        <w:t>crisis instability</w:t>
      </w:r>
      <w:r w:rsidRPr="00C96DCD">
        <w:rPr>
          <w:rStyle w:val="StyleUnderline"/>
        </w:rPr>
        <w:t xml:space="preserve"> to avoid building a larger nuclear arsenal, which would be the other most likely alternative option for deterring U.S. offensive strikes on its nuclear forces</w:t>
      </w:r>
      <w:r w:rsidRPr="00C96DCD">
        <w:rPr>
          <w:sz w:val="16"/>
        </w:rPr>
        <w:t>. As Yao Yunzhu explains, “</w:t>
      </w:r>
      <w:r w:rsidRPr="00C96DCD">
        <w:rPr>
          <w:rStyle w:val="StyleUnderline"/>
        </w:rPr>
        <w:t>For a state adopting a no-first-use policy and intending not to waste too much money on unusable weapons, dependence on opaqueness to bring about greater deterrent value is a wise choice</w:t>
      </w:r>
      <w:r w:rsidRPr="00C96DCD">
        <w:rPr>
          <w:sz w:val="16"/>
        </w:rPr>
        <w:t xml:space="preserve">.”172 </w:t>
      </w:r>
      <w:r w:rsidRPr="00C96DCD">
        <w:rPr>
          <w:rStyle w:val="StyleUnderline"/>
        </w:rPr>
        <w:t>The United States, however, might be tempted to attack Chinese nuclear forces sooner or more decisively if it is unsure wheth</w:t>
      </w:r>
      <w:r>
        <w:rPr>
          <w:rStyle w:val="StyleUnderline"/>
        </w:rPr>
        <w:t>er China will adhere to its no-fi</w:t>
      </w:r>
      <w:r w:rsidRPr="00C96DCD">
        <w:rPr>
          <w:rStyle w:val="StyleUnderline"/>
        </w:rPr>
        <w:t>rst-use policy.</w:t>
      </w:r>
      <w:r w:rsidRPr="00C96DCD">
        <w:rPr>
          <w:sz w:val="16"/>
        </w:rPr>
        <w:t xml:space="preserve"> For example, some U.S. analysts worry that the United States might mistake one of China’s conventional DF-21 ballistic missile for its nuclear-tipped variant. Some Western analysts, such as Aaron Friedberg, conclude, for example, </w:t>
      </w:r>
      <w:r w:rsidRPr="00C96DCD">
        <w:rPr>
          <w:rStyle w:val="StyleUnderline"/>
        </w:rPr>
        <w:t>that such ambiguity means that China might even conduct limited nuclear warning strikes in the Pacific theater</w:t>
      </w:r>
      <w:r w:rsidRPr="00C96DCD">
        <w:rPr>
          <w:sz w:val="16"/>
        </w:rPr>
        <w:t xml:space="preserve">, escalating the conflict to de-escalate it.173 </w:t>
      </w:r>
      <w:r w:rsidRPr="00C96DCD">
        <w:rPr>
          <w:rStyle w:val="StyleUnderline"/>
        </w:rPr>
        <w:t xml:space="preserve">The United States would have much less reason to worry about and prepare for such contingencies </w:t>
      </w:r>
      <w:r>
        <w:rPr>
          <w:rStyle w:val="StyleUnderline"/>
        </w:rPr>
        <w:t>if China had an unambiguous no-fi</w:t>
      </w:r>
      <w:r w:rsidRPr="00C96DCD">
        <w:rPr>
          <w:rStyle w:val="StyleUnderline"/>
        </w:rPr>
        <w:t>rst-use policy</w:t>
      </w:r>
      <w:r w:rsidRPr="00C96DCD">
        <w:rPr>
          <w:sz w:val="16"/>
        </w:rPr>
        <w:t xml:space="preserve">. Moreover, </w:t>
      </w:r>
      <w:r w:rsidRPr="00C96DCD">
        <w:rPr>
          <w:rStyle w:val="StyleUnderline"/>
        </w:rPr>
        <w:t>Chinese strategists appear to be aware of this trade-off.</w:t>
      </w:r>
      <w:r w:rsidRPr="00C96DCD">
        <w:rPr>
          <w:sz w:val="16"/>
        </w:rPr>
        <w:t xml:space="preserve"> As one AMS scholar notes, </w:t>
      </w:r>
      <w:r w:rsidRPr="00C96DCD">
        <w:rPr>
          <w:rStyle w:val="StyleUnderline"/>
        </w:rPr>
        <w:t>the United States is seeking “to enrich and improve its nuclear policy in order to effectively counter China’s so-called ‘nuclear ambiguity policy,’ while at the same time preventing China’s ‘unintentional use of nuclear weapons,’ ensuring the confrontation remains limited.”</w:t>
      </w:r>
      <w:r w:rsidRPr="00C96DCD">
        <w:rPr>
          <w:sz w:val="16"/>
        </w:rPr>
        <w:t>174 Thus, even though China is relatively optimistic about crisis stability, its desire to deter conventional strikes on nuclear forces through limited ambiguity about no- first-use could backfire. In particular</w:t>
      </w:r>
      <w:r w:rsidRPr="00C96DCD">
        <w:rPr>
          <w:rStyle w:val="StyleUnderline"/>
        </w:rPr>
        <w:t>, if the United States believes that China has expanded the roles its nuclear weapons are intended to play beyond deterring nuclear attacks or coercion, then the United States would have a greater incentive to pursue strategic primacy and even a more offensive conventional doctrine to counter Chinese nuclear forces</w:t>
      </w:r>
      <w:r w:rsidRPr="00C96DCD">
        <w:rPr>
          <w:sz w:val="16"/>
        </w:rPr>
        <w:t xml:space="preserve">. Second, </w:t>
      </w:r>
      <w:r w:rsidRPr="00C96DCD">
        <w:rPr>
          <w:rStyle w:val="StyleUnderline"/>
        </w:rPr>
        <w:t xml:space="preserve">China’s reliance on limited ambiguity about no-first-use may explain why China is particularly concerned about the long-term strategic impact of U.S. missile defenses. </w:t>
      </w:r>
      <w:r w:rsidRPr="00C96DCD">
        <w:rPr>
          <w:sz w:val="16"/>
        </w:rPr>
        <w:t xml:space="preserve">If U.S. missile defense is effective without a counterforce offensive strike on Chinese nuclear forces, missile defense could remove the option of strategic ambiguity for China’s nuclear deterrent, leaving China with few options other than larger nuclear forces to ensure its retaliatory capability. </w:t>
      </w:r>
      <w:r w:rsidRPr="00C96DCD">
        <w:rPr>
          <w:rStyle w:val="StyleUnderline"/>
        </w:rPr>
        <w:t>This could draw China into the arms race it is trying so hard to avoid.</w:t>
      </w:r>
      <w:r>
        <w:rPr>
          <w:rStyle w:val="StyleUnderline"/>
        </w:rPr>
        <w:t xml:space="preserve">  </w:t>
      </w:r>
    </w:p>
    <w:p w14:paraId="30B028AB" w14:textId="77777777" w:rsidR="00682694" w:rsidRDefault="00682694" w:rsidP="00682694">
      <w:pPr>
        <w:rPr>
          <w:rStyle w:val="StyleUnderline"/>
        </w:rPr>
      </w:pPr>
    </w:p>
    <w:p w14:paraId="6C84D126" w14:textId="7D6AD859" w:rsidR="00682694" w:rsidRPr="005763C7" w:rsidRDefault="00682694" w:rsidP="00682694">
      <w:pPr>
        <w:pStyle w:val="Heading3"/>
      </w:pPr>
      <w:r>
        <w:t>--xt accidents</w:t>
      </w:r>
    </w:p>
    <w:p w14:paraId="7E5CD436" w14:textId="3F5FA945" w:rsidR="00682694" w:rsidRDefault="00682694" w:rsidP="00682694">
      <w:pPr>
        <w:pStyle w:val="Heading4"/>
      </w:pPr>
      <w:r>
        <w:t xml:space="preserve">China </w:t>
      </w:r>
      <w:r>
        <w:t>will</w:t>
      </w:r>
      <w:r>
        <w:t xml:space="preserve"> put nuclear weapons on launch-on-warning status, Cold War proves possibility of accidents increase</w:t>
      </w:r>
    </w:p>
    <w:p w14:paraId="4A4624BC" w14:textId="77777777" w:rsidR="00682694" w:rsidRPr="007D75E3" w:rsidRDefault="00682694" w:rsidP="00682694">
      <w:r w:rsidRPr="007D75E3">
        <w:rPr>
          <w:rStyle w:val="Style13ptBold"/>
        </w:rPr>
        <w:t>Davenport 3/16</w:t>
      </w:r>
      <w:r>
        <w:t xml:space="preserve">- Director for Nonproliferation Policy at the Arms Control Association (Kelsey, Director at ACA, researches and analyzes developments related to weapons of mass destruction in the Middle East, Northeast Asia, and South Asia and other aspects of the international nonproliferation regime, Kelsey has been quoted in numerous outlets and provides commentary for TV and radio outlets, has experience at the Arms Control Association, Israel Palestine Center for Research and Information, Kroc Institute for International Peace Studies, “China Elevates Nuclear Rocket Force,” Arms Control Today, March 2016, </w:t>
      </w:r>
      <w:hyperlink r:id="rId73" w:history="1">
        <w:r w:rsidRPr="008961BD">
          <w:rPr>
            <w:rStyle w:val="Hyperlink"/>
          </w:rPr>
          <w:t>https://www.armscontrol.org/ACT/2016_03/News/China-Elevates-Nuclear-Rocket-Force</w:t>
        </w:r>
      </w:hyperlink>
      <w:r>
        <w:t xml:space="preserve">) // kt </w:t>
      </w:r>
    </w:p>
    <w:p w14:paraId="7FFC29B8" w14:textId="77777777" w:rsidR="00682694" w:rsidRDefault="00682694" w:rsidP="00682694">
      <w:r w:rsidRPr="009117EF">
        <w:rPr>
          <w:rStyle w:val="StyleUnderline"/>
        </w:rPr>
        <w:t>China</w:t>
      </w:r>
      <w:r w:rsidRPr="009117EF">
        <w:rPr>
          <w:sz w:val="16"/>
        </w:rPr>
        <w:t xml:space="preserve"> announced in December that it had </w:t>
      </w:r>
      <w:r w:rsidRPr="009117EF">
        <w:rPr>
          <w:rStyle w:val="StyleUnderline"/>
        </w:rPr>
        <w:t>elevated and renamed the force charged with overseeing the country's nuclear mission, but said the changes would not affect Beijing's nuclear policy or strategy</w:t>
      </w:r>
      <w:r w:rsidRPr="009117EF">
        <w:rPr>
          <w:sz w:val="16"/>
        </w:rPr>
        <w:t xml:space="preserve">. </w:t>
      </w:r>
      <w:r w:rsidRPr="009117EF">
        <w:rPr>
          <w:rStyle w:val="StyleUnderline"/>
        </w:rPr>
        <w:t>Experts agreed</w:t>
      </w:r>
      <w:r w:rsidRPr="009117EF">
        <w:rPr>
          <w:sz w:val="16"/>
        </w:rPr>
        <w:t xml:space="preserve"> that the </w:t>
      </w:r>
      <w:r w:rsidRPr="009117EF">
        <w:rPr>
          <w:rStyle w:val="StyleUnderline"/>
        </w:rPr>
        <w:t>change is unlikely to affect China's nuclear policy,</w:t>
      </w:r>
      <w:r w:rsidRPr="009117EF">
        <w:rPr>
          <w:sz w:val="16"/>
        </w:rPr>
        <w:t xml:space="preserve"> </w:t>
      </w:r>
      <w:r w:rsidRPr="009117EF">
        <w:rPr>
          <w:rStyle w:val="StyleUnderline"/>
        </w:rPr>
        <w:t>but raised concerns about China's nuclear modernization activities and other potential changes to its nuclear program</w:t>
      </w:r>
      <w:r w:rsidRPr="009117EF">
        <w:rPr>
          <w:sz w:val="16"/>
        </w:rPr>
        <w:t xml:space="preserve">. In a December 31 speech in Beijing, Chinese Pres Xi Jinping announced the formation of </w:t>
      </w:r>
      <w:r w:rsidRPr="009117EF">
        <w:rPr>
          <w:rStyle w:val="StyleUnderline"/>
        </w:rPr>
        <w:t>the People's Liberation Army Rocket Force</w:t>
      </w:r>
      <w:r w:rsidRPr="009117EF">
        <w:rPr>
          <w:sz w:val="16"/>
        </w:rPr>
        <w:t xml:space="preserve">, which </w:t>
      </w:r>
      <w:r w:rsidRPr="009117EF">
        <w:rPr>
          <w:rStyle w:val="StyleUnderline"/>
        </w:rPr>
        <w:t>will continue the nuclear mission</w:t>
      </w:r>
      <w:r w:rsidRPr="009117EF">
        <w:rPr>
          <w:sz w:val="16"/>
        </w:rPr>
        <w:t xml:space="preserve"> of what had been the army's Second Artillery Corps </w:t>
      </w:r>
      <w:r w:rsidRPr="009117EF">
        <w:rPr>
          <w:rStyle w:val="StyleUnderline"/>
        </w:rPr>
        <w:t>and be the core force of strategic deterrence</w:t>
      </w:r>
      <w:r w:rsidRPr="009117EF">
        <w:rPr>
          <w:sz w:val="16"/>
        </w:rPr>
        <w:t xml:space="preserve">. Yang Yujun, spokesman for the Chinese Defense Ministry, said on January 1 that the establishment of the Rocket Force would not alter China's no-first-use commitment for nuclear weapons. Yang also said that China's nuclear force levels would remain at the minimum level necessary for national security. Full Text Translate Full text China announced in December that it had elevated and renamed the force charged with overseeing the country's nuclear mission, but said the changes would not affect Beijing's nuclear policy or strategy. Experts agreed that the change is unlikely to affect China's nuclear policy, but raised concerns about China's nuclear modernization activities and other potential changes to its nuclear program. In a Dec. 31 speech in Beijing, Chinese President Xi Jinping announced the formation of the People's Liberation Army (PLA) Rocket Force, which will continue the nuclear mission of what had been the army's Second Artillery Corps and be the "core force of strategic deterrence." </w:t>
      </w:r>
      <w:r w:rsidRPr="00A875D9">
        <w:rPr>
          <w:rStyle w:val="StyleUnderline"/>
        </w:rPr>
        <w:t xml:space="preserve">Yang Yujun, spokesman for the Chinese Defense Ministry, said </w:t>
      </w:r>
      <w:r w:rsidRPr="009117EF">
        <w:rPr>
          <w:sz w:val="16"/>
        </w:rPr>
        <w:t>on Jan. 1</w:t>
      </w:r>
      <w:r w:rsidRPr="00A875D9">
        <w:rPr>
          <w:rStyle w:val="StyleUnderline"/>
        </w:rPr>
        <w:t xml:space="preserve"> that the establishment of the Rocket Force would not alter China's no-first-use commitment for nuclear weapons</w:t>
      </w:r>
      <w:r w:rsidRPr="009117EF">
        <w:rPr>
          <w:sz w:val="16"/>
        </w:rPr>
        <w:t xml:space="preserve">. Yang also said that China's nuclear force levels would remain at the minimum level necessary for national security. Gregory Kulacki, senior analyst and China project manager at the Union of Concerned Scientists, said in a Feb. 2 email to Arms Control Today that there is "no indication at this time that the decision to re-name the Second Artillery will lead to substantive changes zin China's nuclear weapons policy." He said that most of the Second Artillery Force's "former assets and responsibilities remain intact" under the Rocket Force. </w:t>
      </w:r>
      <w:r w:rsidRPr="00F609C8">
        <w:rPr>
          <w:rStyle w:val="StyleUnderline"/>
        </w:rPr>
        <w:t>Xi's announcement was part of a broader reorganization of the PLA. The Rocket Force will have equal status along-side China's army, navy, and air force</w:t>
      </w:r>
      <w:r w:rsidRPr="009117EF">
        <w:rPr>
          <w:sz w:val="16"/>
        </w:rPr>
        <w:t xml:space="preserve">. Michael Chase, a senior political scientist at the RAND Corp. who focuses on China, said in a Feb. 4 email that elevating the strategic missile force from the Second Artillery Corps to the "level of a full service" as the Rocket Force "reflects the importance China's top leaders attach to continuing to modernize the rocket force." </w:t>
      </w:r>
      <w:r w:rsidRPr="00F609C8">
        <w:rPr>
          <w:rStyle w:val="StyleUnderline"/>
        </w:rPr>
        <w:t>The Rocket Force will command all three legs of China's nuclear triad- ballistic missiles, nuclear-capable bombers, and submarines</w:t>
      </w:r>
      <w:r w:rsidRPr="009117EF">
        <w:rPr>
          <w:sz w:val="16"/>
        </w:rPr>
        <w:t xml:space="preserve">. </w:t>
      </w:r>
      <w:r w:rsidRPr="00F609C8">
        <w:rPr>
          <w:rStyle w:val="StyleUnderline"/>
        </w:rPr>
        <w:t>China does not disclose the size of its nuclear arsenal, but is widely believed to possess approximately 260 warheads. The majority of Beijing's arsenal is intended for delivery on land-based ballistic missiles</w:t>
      </w:r>
      <w:r w:rsidRPr="009117EF">
        <w:rPr>
          <w:sz w:val="16"/>
        </w:rPr>
        <w:t xml:space="preserve">. </w:t>
      </w:r>
      <w:r w:rsidRPr="00F609C8">
        <w:rPr>
          <w:rStyle w:val="StyleUnderline"/>
        </w:rPr>
        <w:t xml:space="preserve">Kulacki said that "the most worrisome potential changes" to China's nuclear program were being discussed before the name change was announced. These changes, </w:t>
      </w:r>
      <w:r w:rsidRPr="009117EF">
        <w:rPr>
          <w:sz w:val="16"/>
        </w:rPr>
        <w:t xml:space="preserve">which Kulacki said are still being discussed, </w:t>
      </w:r>
      <w:r w:rsidRPr="00F609C8">
        <w:rPr>
          <w:rStyle w:val="StyleUnderline"/>
        </w:rPr>
        <w:t>include the "development of an early warning system, a decision to raise the alert level of China's nuclear forces and the implementation of a 'launch on warning' policy," he said</w:t>
      </w:r>
      <w:r w:rsidRPr="009117EF">
        <w:rPr>
          <w:sz w:val="16"/>
        </w:rPr>
        <w:t xml:space="preserve">. </w:t>
      </w:r>
      <w:r w:rsidRPr="00F609C8">
        <w:rPr>
          <w:rStyle w:val="StyleUnderline"/>
        </w:rPr>
        <w:t>The early-warning system is worrisome because it enables rapid launch, Kulacki said. He said that "U.S. and Soviet experience with early warning systems, especially in the early stages of development, indicates they are prone to error." If China constructs an early-warning system and places its forces on a higher state of alert to launch on warning of an incoming attack, "it will greatly increase the risk of an accidental or mistaken launch of a nuclear-armed Chinese missile," Kulacki said</w:t>
      </w:r>
      <w:r w:rsidRPr="009117EF">
        <w:rPr>
          <w:sz w:val="16"/>
        </w:rPr>
        <w:t xml:space="preserve">. China's nuclear warheads are widely believed to be stored separately from their delivery systems. </w:t>
      </w:r>
      <w:r w:rsidRPr="00F609C8">
        <w:rPr>
          <w:rStyle w:val="StyleUnderline"/>
        </w:rPr>
        <w:t>In a 2009 defense white paper, China declared that its nuclear missiles are detargeted in peacetime and "not aimed at any country."</w:t>
      </w:r>
      <w:r>
        <w:rPr>
          <w:rStyle w:val="StyleUnderline"/>
        </w:rPr>
        <w:t xml:space="preserve"> </w:t>
      </w:r>
      <w:r w:rsidRPr="00F609C8">
        <w:rPr>
          <w:rStyle w:val="StyleUnderline"/>
        </w:rPr>
        <w:t>In the announcement establishing the new force, Xi said it would be tasked with enhancing China's nuclear deterrence and counterstrike capabilities</w:t>
      </w:r>
      <w:r w:rsidRPr="009117EF">
        <w:rPr>
          <w:sz w:val="16"/>
        </w:rPr>
        <w:t xml:space="preserve">. Chase said that </w:t>
      </w:r>
      <w:r w:rsidRPr="00F609C8">
        <w:rPr>
          <w:rStyle w:val="StyleUnderline"/>
        </w:rPr>
        <w:t>although China has stated it will continue to adhere to its long-standing nuclear policy, Beijing is modernizing its forces. The modernization program focuses on "improving survivability" by deploying road-mobile intercontinental ballistic missiles (ICBMs) and ballistic missile submarines</w:t>
      </w:r>
      <w:r w:rsidRPr="009117EF">
        <w:rPr>
          <w:sz w:val="16"/>
        </w:rPr>
        <w:t xml:space="preserve">, he said. China's initial Xia-class submarine is widely believed to be a technology demonstrator that never conducted a patrol with nuclear-armed ballistic missiles. According to a 2015 report on China's military program issued by the U.S. Defense Department, China currently has four operational Jin-class submarines that are the country's first "credible long-range sea-based" nuclear capability and could begin their nuclear-armed patrols by the end of 2015, according to the report. The submarines eventually will carry the JL-2 submarine-launched ballistic missile, which has an estimated range of 7,400 kilometers, the report says. </w:t>
      </w:r>
      <w:r w:rsidRPr="00F609C8">
        <w:rPr>
          <w:rStyle w:val="StyleUnderline"/>
        </w:rPr>
        <w:t>Chase said China's public display of its nuclear missiles in a military parade last year reflects "growing confidence in its strategic deterrent." He said Beijing has some new nuclear capabilities under development, including a mobile ICBM that is able to carry multiple independently targetable re-entry vehicles. Such a capability would allow China to put multiple nuclear warheads on each missile. China's current missiles are capable of carrying only one nuclear warhead apiece.</w:t>
      </w:r>
      <w:r>
        <w:rPr>
          <w:rStyle w:val="StyleUnderline"/>
        </w:rPr>
        <w:t xml:space="preserve"> </w:t>
      </w:r>
      <w:r w:rsidRPr="009117EF">
        <w:rPr>
          <w:sz w:val="16"/>
        </w:rPr>
        <w:t>Wei Fenghe was appointed commander of the Rocket Force, and Wang Jiasheng is the political commissar, the highest nonmilitary position. Wei had been the commander of the Sec</w:t>
      </w:r>
      <w:r>
        <w:rPr>
          <w:sz w:val="16"/>
        </w:rPr>
        <w:t>ond Artillery Force since 2012.</w:t>
      </w:r>
    </w:p>
    <w:p w14:paraId="07D9677E" w14:textId="77777777" w:rsidR="00682694" w:rsidRPr="00D32C2E" w:rsidRDefault="00682694" w:rsidP="00682694"/>
    <w:p w14:paraId="3500B5B0" w14:textId="7FCEBA3B" w:rsidR="003E313A" w:rsidRDefault="00CC4167" w:rsidP="00CC4167">
      <w:pPr>
        <w:pStyle w:val="Heading3"/>
      </w:pPr>
      <w:r>
        <w:t>--xt miscalc</w:t>
      </w:r>
    </w:p>
    <w:p w14:paraId="1B434C31" w14:textId="77777777" w:rsidR="00CC4167" w:rsidRDefault="00CC4167" w:rsidP="00CC4167"/>
    <w:p w14:paraId="117DA069" w14:textId="685AD920" w:rsidR="00CC4167" w:rsidRDefault="00CC4167" w:rsidP="00CC4167">
      <w:pPr>
        <w:pStyle w:val="Heading4"/>
      </w:pPr>
      <w:r>
        <w:t>Miscalculation is likely</w:t>
      </w:r>
    </w:p>
    <w:p w14:paraId="1B7F9817" w14:textId="12B327A4" w:rsidR="00CC4167" w:rsidRPr="000F1B84" w:rsidRDefault="00CC4167" w:rsidP="00CC4167">
      <w:pPr>
        <w:rPr>
          <w:rStyle w:val="Emphasis"/>
          <w:b w:val="0"/>
          <w:iCs w:val="0"/>
        </w:rPr>
      </w:pPr>
      <w:r w:rsidRPr="000F1B84">
        <w:rPr>
          <w:rStyle w:val="Style13ptBold"/>
        </w:rPr>
        <w:t>Colby et al. 1</w:t>
      </w:r>
      <w:r>
        <w:rPr>
          <w:rStyle w:val="Style13ptBold"/>
        </w:rPr>
        <w:t>3</w:t>
      </w:r>
      <w:r w:rsidRPr="000F1B84">
        <w:t xml:space="preserve"> [ Elbridge Colby, Senior Fellow at the Center for a New American Security, principal analyst and division lead for global strategic affairs at CNA, a recipient of the Exceptional Public Service Award from the Office of the Secretary of Defense and of the Superior and Meritorious Honor Awards from the Department of State, a member of the Council on Foreign Relations and the International Institute of Strategic Studies, a graduate of Harvard College and Yale Law School, Abraham Denmark is a Senior Project Director for Political and Security Affairs at the National Bureau of Asian Research, John K. Warden is a research assistant at the Center for Strate</w:t>
      </w:r>
      <w:r>
        <w:t>gic and International Studies, 3</w:t>
      </w:r>
      <w:r w:rsidRPr="000F1B84">
        <w:t>-</w:t>
      </w:r>
      <w:r>
        <w:t>7</w:t>
      </w:r>
      <w:r w:rsidRPr="000F1B84">
        <w:t>-1</w:t>
      </w:r>
      <w:r>
        <w:t>3</w:t>
      </w:r>
      <w:r w:rsidRPr="000F1B84">
        <w:t>, https://csis-prod.s3.amazonaws.com/s3fs-public/legacy_files/files/publication/130307_Colby_USChinaNuclear_Web.pdf ]</w:t>
      </w:r>
      <w:r w:rsidRPr="000F1B84">
        <w:rPr>
          <w:b/>
        </w:rPr>
        <w:t xml:space="preserve"> </w:t>
      </w:r>
      <w:r w:rsidRPr="0075754C">
        <w:rPr>
          <w:rStyle w:val="Hyperlink"/>
          <w:rFonts w:ascii="Bradley Hand ITC" w:hAnsi="Bradley Hand ITC"/>
        </w:rPr>
        <w:t>(Brandon-P</w:t>
      </w:r>
      <w:r>
        <w:rPr>
          <w:rStyle w:val="Hyperlink"/>
          <w:rFonts w:ascii="Bradley Hand ITC" w:hAnsi="Bradley Hand ITC"/>
        </w:rPr>
        <w:t>)</w:t>
      </w:r>
    </w:p>
    <w:p w14:paraId="08FA69D3" w14:textId="77777777" w:rsidR="00CC4167" w:rsidRPr="007D5A96" w:rsidRDefault="00CC4167" w:rsidP="00CC4167">
      <w:pPr>
        <w:rPr>
          <w:rStyle w:val="Emphasis"/>
          <w:b w:val="0"/>
          <w:sz w:val="16"/>
        </w:rPr>
      </w:pPr>
      <w:r w:rsidRPr="007D5A96">
        <w:rPr>
          <w:rStyle w:val="Emphasis"/>
          <w:b w:val="0"/>
          <w:sz w:val="16"/>
        </w:rPr>
        <w:t xml:space="preserve">Considerations of U.S.-China nuclear relations would be a largely academic exercise without the serious risk of conflict and tension those relations entail. Unfortunately, </w:t>
      </w:r>
      <w:r w:rsidRPr="007D5A96">
        <w:rPr>
          <w:rStyle w:val="Emphasis"/>
          <w:b w:val="0"/>
        </w:rPr>
        <w:t>the significant sources of tension and disagreement between the United States and China could</w:t>
      </w:r>
      <w:r w:rsidRPr="007D5A96">
        <w:rPr>
          <w:rStyle w:val="Emphasis"/>
          <w:b w:val="0"/>
          <w:sz w:val="16"/>
        </w:rPr>
        <w:t>, in the worst case, l</w:t>
      </w:r>
      <w:r w:rsidRPr="007D5A96">
        <w:rPr>
          <w:rStyle w:val="Emphasis"/>
          <w:b w:val="0"/>
        </w:rPr>
        <w:t xml:space="preserve">ead to conflict because a number of these disputes center on highly valued interests for Washington and Beijing and could be exacerbated by third parties, by miscommunication and miscalculation, by domestic political pressures, and by the perceived need to “save face.” </w:t>
      </w:r>
      <w:r w:rsidRPr="007D5A96">
        <w:rPr>
          <w:rStyle w:val="Emphasis"/>
          <w:b w:val="0"/>
          <w:sz w:val="16"/>
        </w:rPr>
        <w:t xml:space="preserve">Moreover, </w:t>
      </w:r>
      <w:r w:rsidRPr="007D5A96">
        <w:rPr>
          <w:rStyle w:val="Emphasis"/>
          <w:b w:val="0"/>
        </w:rPr>
        <w:t>few of these disputes appear likely to be resolved</w:t>
      </w:r>
      <w:r w:rsidRPr="007D5A96">
        <w:rPr>
          <w:rStyle w:val="Emphasis"/>
          <w:b w:val="0"/>
          <w:sz w:val="16"/>
        </w:rPr>
        <w:t xml:space="preserve"> definitively in the near term. Beyond disputes, there is also the simple geopolitical reality of the rise of a new great power in the arena of a well-established status quo power. From time immemorial, this reality has proved to be a source of tension and competition among nations—and has often led to war. </w:t>
      </w:r>
      <w:r w:rsidRPr="007D5A96">
        <w:rPr>
          <w:rStyle w:val="StyleUnderline"/>
        </w:rPr>
        <w:t>A large-scale conventional war between the United States and China would be incredibly dangerous and destructive, and nuclear war between the two countries would be devastating for all involved</w:t>
      </w:r>
      <w:r w:rsidRPr="007D5A96">
        <w:rPr>
          <w:rStyle w:val="StyleUnderline"/>
          <w:sz w:val="16"/>
        </w:rPr>
        <w:t>.</w:t>
      </w:r>
      <w:r w:rsidRPr="007D5A96">
        <w:rPr>
          <w:rStyle w:val="Emphasis"/>
          <w:b w:val="0"/>
          <w:sz w:val="16"/>
        </w:rPr>
        <w:t xml:space="preserve"> Even though the likelihood of conventional war between the two nations is currently low—and the probability of nuclear war is even lower—the appallingly high costs, dangers, and risks of a war demand that this risk be taken seriously and that steps be taken to render armed conflict more unlikely and less dangerous. The fact that China and the United States could come to blows does not mean that any conflict would result in the use of nuclear weapons, but it also does not mean that the use of nuclear weapons can be confidently ruled out, especially because even conflicts over apparently marginal issues can—in ways that are not entirely predictable in advance—escalate into conflicts over core interests</w:t>
      </w:r>
      <w:r w:rsidRPr="007D5A96">
        <w:rPr>
          <w:rStyle w:val="Emphasis"/>
          <w:b w:val="0"/>
        </w:rPr>
        <w:t>. For these reasons, perhaps the single most important task of American statecraft in the coming century will be managing China’s rise in a way that preserves peace while also defending important U.S. interests</w:t>
      </w:r>
      <w:r w:rsidRPr="007D5A96">
        <w:rPr>
          <w:rStyle w:val="Emphasis"/>
          <w:b w:val="0"/>
          <w:sz w:val="16"/>
        </w:rPr>
        <w:t xml:space="preserve">. </w:t>
      </w:r>
      <w:r w:rsidRPr="007D5A96">
        <w:rPr>
          <w:rStyle w:val="Emphasis"/>
          <w:b w:val="0"/>
        </w:rPr>
        <w:t>The following factors could threaten those objectives. Taiwan. Taiwan remains the single most plausible and dangerous source of tension and conflict between the United States and China. Beijing continues to be set on a policy to prevent Taiwan’s independence, and the United States maintains the capability to come to Taiwan’s defense.</w:t>
      </w:r>
      <w:r w:rsidRPr="007D5A96">
        <w:rPr>
          <w:rStyle w:val="Emphasis"/>
          <w:b w:val="0"/>
          <w:sz w:val="16"/>
        </w:rPr>
        <w:t xml:space="preserve"> Although tensions across the Taiwan Strait have subsided since both Taipei and Beijing embraced a policy of engagement in 2008, the situation remains combustible, complicated The United States has maintained a consistent one-China policy—based on the three U.S.-China Joint Communiqués and the Taiwan Relations Act—for eight presidential administrations. It opposes any unilateral actions by either side to alter the status quo and believes that cross-strait issues should be resolved peacefully in a manner acceptable to the people on both sides of the Taiwan Strait. by rapidly diverging cross-strait military capabilities and persistent political disagreements.13 Moreover,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w:t>
      </w:r>
      <w:r w:rsidRPr="007D5A96">
        <w:rPr>
          <w:rStyle w:val="Emphasis"/>
          <w:b w:val="0"/>
        </w:rPr>
        <w:t xml:space="preserve">Korean peninsula. The real possibility of a conflict between North and South Korea or the collapse of the North Korean regime, both of which involve important U.S. and Chinese interests, raises the specter of another clash between the United States and China on the Korean peninsula.  Territorial and maritime demarcation disputes. Disputes in the East and South China Seas over the sovereignty of small islands, the demarcation of maritime boundaries, and in certain cases the ownership of hydrocarbon resources that may lie under the seabed, have recently increased tensions between China and other states in the region. </w:t>
      </w:r>
      <w:r w:rsidRPr="007D5A96">
        <w:rPr>
          <w:rStyle w:val="Emphasis"/>
          <w:b w:val="0"/>
          <w:sz w:val="16"/>
        </w:rPr>
        <w:t xml:space="preserve">Although these disputes appear unlikely to lead to major conflict between China and the United States, they do provide kindling for potential conflict between the two nations because the disputes implicate a number of important regional interests, including the interests of treaty allies of the United States. </w:t>
      </w:r>
    </w:p>
    <w:p w14:paraId="09BA715D" w14:textId="77777777" w:rsidR="00CC4167" w:rsidRDefault="00CC4167" w:rsidP="00CC4167">
      <w:pPr>
        <w:rPr>
          <w:rStyle w:val="Emphasis"/>
          <w:b w:val="0"/>
        </w:rPr>
      </w:pPr>
    </w:p>
    <w:p w14:paraId="509BA89E" w14:textId="77777777" w:rsidR="00CC4167" w:rsidRPr="005263A7" w:rsidRDefault="00CC4167" w:rsidP="00CC4167">
      <w:pPr>
        <w:pStyle w:val="Heading4"/>
        <w:rPr>
          <w:rStyle w:val="Emphasis"/>
          <w:b/>
          <w:sz w:val="26"/>
          <w:szCs w:val="26"/>
        </w:rPr>
      </w:pPr>
      <w:r>
        <w:rPr>
          <w:rStyle w:val="Emphasis"/>
          <w:b/>
          <w:sz w:val="26"/>
          <w:szCs w:val="26"/>
        </w:rPr>
        <w:t>Miscalculation likely - cooperation key</w:t>
      </w:r>
    </w:p>
    <w:p w14:paraId="7EA09933" w14:textId="59C7806B" w:rsidR="00CC4167" w:rsidRPr="000F1B84" w:rsidRDefault="00CC4167" w:rsidP="00CC4167">
      <w:pPr>
        <w:rPr>
          <w:rStyle w:val="Emphasis"/>
          <w:b w:val="0"/>
          <w:iCs w:val="0"/>
          <w:szCs w:val="20"/>
        </w:rPr>
      </w:pPr>
      <w:r w:rsidRPr="000F1B84">
        <w:rPr>
          <w:rStyle w:val="Style13ptBold"/>
        </w:rPr>
        <w:t>Colby et al. 1</w:t>
      </w:r>
      <w:r>
        <w:rPr>
          <w:rStyle w:val="Style13ptBold"/>
        </w:rPr>
        <w:t>3</w:t>
      </w:r>
      <w:r w:rsidRPr="000F1B84">
        <w:t xml:space="preserve"> </w:t>
      </w:r>
      <w:r w:rsidRPr="000F1B84">
        <w:rPr>
          <w:szCs w:val="20"/>
        </w:rPr>
        <w:t xml:space="preserve">[ Elbridge Colby, Senior Fellow at the Center for a New American Security, principal analyst and division lead for global strategic affairs at CNA, a recipient of the Exceptional Public Service Award from the Office of the Secretary of Defense and of the Superior and Meritorious Honor Awards from the Department of State, a member of the Council on Foreign Relations and the International Institute of Strategic Studies, a graduate of Harvard College and Yale Law School, Abraham Denmark is a Senior Project Director for Political and Security Affairs at the National Bureau of Asian Research, John K. Warden is a research assistant at the Center for Strategic and International Studies, </w:t>
      </w:r>
      <w:r>
        <w:rPr>
          <w:szCs w:val="20"/>
        </w:rPr>
        <w:t>3</w:t>
      </w:r>
      <w:r w:rsidRPr="000F1B84">
        <w:rPr>
          <w:szCs w:val="20"/>
        </w:rPr>
        <w:t>-</w:t>
      </w:r>
      <w:r>
        <w:rPr>
          <w:szCs w:val="20"/>
        </w:rPr>
        <w:t>7</w:t>
      </w:r>
      <w:r w:rsidRPr="000F1B84">
        <w:rPr>
          <w:szCs w:val="20"/>
        </w:rPr>
        <w:t>-1</w:t>
      </w:r>
      <w:r>
        <w:rPr>
          <w:szCs w:val="20"/>
        </w:rPr>
        <w:t>3</w:t>
      </w:r>
      <w:r w:rsidRPr="000F1B84">
        <w:rPr>
          <w:szCs w:val="20"/>
        </w:rPr>
        <w:t>, https://csis-prod.s3.amazonaws.com/s3fs-public/legacy_files/files/publication/130307_Colby_USChinaNuclear_Web.pdf ]</w:t>
      </w:r>
      <w:r w:rsidRPr="000F1B84">
        <w:rPr>
          <w:b/>
          <w:szCs w:val="20"/>
        </w:rPr>
        <w:t xml:space="preserve"> </w:t>
      </w:r>
      <w:r w:rsidRPr="000F1B84">
        <w:rPr>
          <w:rStyle w:val="Hyperlink"/>
          <w:rFonts w:ascii="Bradley Hand ITC" w:hAnsi="Bradley Hand ITC"/>
          <w:szCs w:val="20"/>
        </w:rPr>
        <w:t>(Brandon-P)</w:t>
      </w:r>
    </w:p>
    <w:p w14:paraId="722237A1" w14:textId="77777777" w:rsidR="00CC4167" w:rsidRDefault="00CC4167" w:rsidP="00CC4167">
      <w:r>
        <w:t xml:space="preserve">Miscommunication and misunderstanding. </w:t>
      </w:r>
      <w:r w:rsidRPr="005263A7">
        <w:rPr>
          <w:rStyle w:val="StyleUnderline"/>
        </w:rPr>
        <w:t>The danger posed by these potential flashpoints is magnified by the potential for miscommunication and misunderstanding between China and the United States</w:t>
      </w:r>
      <w:r>
        <w:t xml:space="preserve">. </w:t>
      </w:r>
      <w:r w:rsidRPr="005263A7">
        <w:rPr>
          <w:sz w:val="16"/>
        </w:rPr>
        <w:t xml:space="preserve">Although Beijing and Washington have agreed to a range of crisis management mechanisms, such as the Military Maritime Consultative Agreement (MMCA) and the establishment of a direct hotline between the Pentagon and the Ministry of National Defense, </w:t>
      </w:r>
      <w:r w:rsidRPr="005263A7">
        <w:rPr>
          <w:rStyle w:val="StyleUnderline"/>
        </w:rPr>
        <w:t>the bases for miscommunication and misunderstanding remain and draw on deep historical reservoirs of suspicion.</w:t>
      </w:r>
      <w:r>
        <w:t xml:space="preserve"> </w:t>
      </w:r>
      <w:r w:rsidRPr="005263A7">
        <w:rPr>
          <w:rStyle w:val="StyleUnderline"/>
        </w:rPr>
        <w:t>For example, it is unclear whether either side understands what kinds of actions would elicit a military, or even nuclear, response by the other party. Furthermore, neither side seems to believe the other’s declared policies and intentions, suggesting that escalation management, already a very uncertain endeavor, could be especially difficult in any conflict. Moreover, the continued expansion of the military relationship in space and cyberspace introduces additional exacerbating factors</w:t>
      </w:r>
      <w:r>
        <w:t>.</w:t>
      </w:r>
    </w:p>
    <w:p w14:paraId="3FAADB30" w14:textId="77777777" w:rsidR="005940ED" w:rsidRDefault="005940ED" w:rsidP="005940ED">
      <w:pPr>
        <w:pStyle w:val="Heading2"/>
      </w:pPr>
      <w:bookmarkStart w:id="0" w:name="_GoBack"/>
      <w:r>
        <w:t>AT DA – Allied Prolf</w:t>
      </w:r>
    </w:p>
    <w:p w14:paraId="18A79615" w14:textId="77777777" w:rsidR="005940ED" w:rsidRDefault="005940ED" w:rsidP="005940ED">
      <w:pPr>
        <w:pStyle w:val="Heading3"/>
      </w:pPr>
      <w:r>
        <w:t>at: da – allied prolif</w:t>
      </w:r>
    </w:p>
    <w:p w14:paraId="70356EB4" w14:textId="77777777" w:rsidR="005940ED" w:rsidRDefault="005940ED" w:rsidP="005940ED">
      <w:pPr>
        <w:pStyle w:val="Heading4"/>
      </w:pPr>
      <w:r>
        <w:t>Refusing to acknowledge the fact of mutual vulnerability is already wrecking alliances – plan’s adjustment both does not cause their impacts and is key to stabilize assurance</w:t>
      </w:r>
    </w:p>
    <w:p w14:paraId="4CE4EFBE" w14:textId="77777777" w:rsidR="005940ED" w:rsidRDefault="005940ED" w:rsidP="005940ED">
      <w:r w:rsidRPr="0047339B">
        <w:rPr>
          <w:rStyle w:val="Style13ptBold"/>
        </w:rPr>
        <w:t>Conroy 15</w:t>
      </w:r>
      <w:r>
        <w:t xml:space="preserve"> – Washington-based researcher that writes on issues of nuclear weapons and East Asian regional security (“China’s Ballistic-Missile Submarines: How Dangerous?”, Christian Conroy, The National Interest, November 18 2013</w:t>
      </w:r>
      <w:r w:rsidRPr="000220BB">
        <w:t>http://nationalinterest.org/commentary/chinas-ballistic-missile-submarines-how-dangerous-9414</w:t>
      </w:r>
      <w:r>
        <w:t>)CZ</w:t>
      </w:r>
    </w:p>
    <w:p w14:paraId="05CE2BB6" w14:textId="77777777" w:rsidR="005940ED" w:rsidRDefault="005940ED" w:rsidP="005940ED">
      <w:r w:rsidRPr="001F77FF">
        <w:rPr>
          <w:sz w:val="16"/>
        </w:rPr>
        <w:t xml:space="preserve">On October 27, China’s state-run Xinhua news agency released a slideshow showing what the Chinese People’s Liberation Army Navy (PLAN) touted as the country’s first nuclear ballistic-missile submarine (SSBN). Though the “unveiling” of China’s Type 092 Xia-class SSBN comes as no surprise, Beijing’s open display of the submarine, coupled with technical improvements to the Chinese JL-2 submarine-launched ballistic missile (SLBM), raises the question of whether China is approaching a credible sea-based nuclear deterrent. Although the Xia-class SSBN received much fanfare in both Chinese and Western sources alike, the PLAN envisions the Type 094 Jin-class submarine as playing the primary role in China’s sea-based nuclear-deterrence strategy. Even Xinhua has admitted that the Xia-class SSBN does not comprise a viable nuclear second-strike force. According to the U.S. Office of Naval Intelligence, China maintains three operational Jin-class SSBNs and is currently constructing two more, all five of which will be outfitted with twelve JL-2 SLBMs. According to U.S. defense officials, the Jin-class SSBN is expected to begin sea patrols as early as 2014. </w:t>
      </w:r>
      <w:r w:rsidRPr="00B04096">
        <w:rPr>
          <w:rStyle w:val="StyleUnderline"/>
        </w:rPr>
        <w:t>For China to acquire a credible survivable sea-based nuclear deterrent, the country must overcome two technical challenges that the country has been unable to surmount since first launching an SLBM from a submarine in 1988.</w:t>
      </w:r>
      <w:r w:rsidRPr="001F77FF">
        <w:rPr>
          <w:sz w:val="16"/>
        </w:rPr>
        <w:t xml:space="preserve"> </w:t>
      </w:r>
      <w:r w:rsidRPr="00B04096">
        <w:rPr>
          <w:rStyle w:val="StyleUnderline"/>
        </w:rPr>
        <w:t>China must build a submarine stealthy enough to avoid U.S. antisubmarine warfare (ASW) assets and design a JL-2 SLBM capable of penetrating US ballistic missile defense (BMD) with high probability.</w:t>
      </w:r>
      <w:r w:rsidRPr="001F77FF">
        <w:rPr>
          <w:sz w:val="16"/>
        </w:rPr>
        <w:t xml:space="preserve"> </w:t>
      </w:r>
      <w:r w:rsidRPr="00B04096">
        <w:rPr>
          <w:rStyle w:val="StyleUnderline"/>
        </w:rPr>
        <w:t>Both the Xia-class and Jin-class SSBNs are not quiet enough to avoid detection by U.S. ASW assets.</w:t>
      </w:r>
      <w:r w:rsidRPr="001F77FF">
        <w:rPr>
          <w:sz w:val="16"/>
        </w:rPr>
        <w:t xml:space="preserve"> The Jin-class SSBN design if fundamentally flawed in that the large missile compartment at the rear of the vessel and the flood openings below the missile hatches create a detectable sonar signature. A 2009 U.S. Office of Naval Intelligence report comparing the low-frequency noise level for China’s SSBN force to that of Russian 1970s-era SSBNs found that out of the twelve submarines profiled, the Xia-class SSBN was the most detectable and the Jin-class SSBN the fourth-most detectable. China’s JL-2 SLBM has repeatedly failed launch tests and it is still unclear whether the PLAN successfully tested the SLBM on August 16, as it claimed. </w:t>
      </w:r>
      <w:r w:rsidRPr="00B04096">
        <w:rPr>
          <w:rStyle w:val="StyleUnderline"/>
        </w:rPr>
        <w:t>Even if China acquires the technical capacity necessary for a survivable sea-based nuclear deterrent, the highly centralized PLA has no operational experience in maintaining deterrence patrols on the open seas. China has traditionally relied exclusively on its land-based intercontinental ballistic missiles (ICBMs) for deterrence and thus has never confronted the existential question of whether to predelegate SLBM launch authority to submarine commanders in case of crisis.</w:t>
      </w:r>
      <w:r>
        <w:rPr>
          <w:rStyle w:val="StyleUnderline"/>
        </w:rPr>
        <w:t xml:space="preserve"> </w:t>
      </w:r>
      <w:r w:rsidRPr="001F77FF">
        <w:rPr>
          <w:sz w:val="16"/>
        </w:rPr>
        <w:t xml:space="preserve">China’s Central Military Commission (CMC) has traditionally delegated comprehensive nuclear-arsenal command and control authority to the Second Artillery Corps, and it is unlikely that the CMC will undergo the structural transformation necessary to devolve launch authority to PLAN commanders. </w:t>
      </w:r>
      <w:r w:rsidRPr="00B04096">
        <w:rPr>
          <w:rStyle w:val="StyleUnderline"/>
        </w:rPr>
        <w:t>China’s inexperience in maintaining secure communications between SSBNs and land-based command means that a U.S. decapitation strike on command and control systems could potentially render a Chinese sea-based nuclear deterrent ineffective.</w:t>
      </w:r>
      <w:r>
        <w:rPr>
          <w:rStyle w:val="StyleUnderline"/>
        </w:rPr>
        <w:t xml:space="preserve"> </w:t>
      </w:r>
      <w:r w:rsidRPr="00B04096">
        <w:rPr>
          <w:rStyle w:val="StyleUnderline"/>
        </w:rPr>
        <w:t>Even if technical improvements are made to the Jin-class SSBN that allow the vessel to allude sophisticated ASW capabilities, the U.S. BMD system will likely be able to engage most JL-2 SLBMs capable of reaching the continental United States from the Jin-class SSBN’s assumed launch points on the Bohai Gulf and South China Sea.</w:t>
      </w:r>
      <w:r w:rsidRPr="001F77FF">
        <w:rPr>
          <w:sz w:val="16"/>
        </w:rPr>
        <w:t xml:space="preserve"> Once a Jin-class SSBN launches a JL-2 SLBM, Aegis radars deployed near China’s coastal waters will immediately detect the missile launch, triggering the launch of SM-3 interceptors five seconds thereafter. In addition to already deploying additional SM-3 interceptors off the U.S. coast and ground-based interceptors (GBIs) in California and Alaska, the Pentagon is expected in 2018 to deploy the next-generation SM-3 Block IIA system the can engage all Chinese JL-2 SLBMS capable of reaching the continental U.S. </w:t>
      </w:r>
      <w:r w:rsidRPr="00B04096">
        <w:rPr>
          <w:rStyle w:val="StyleUnderline"/>
        </w:rPr>
        <w:t>While neither the Xia-class nor the Jin-class submarines give China a survivable, credible sea-based nuclear deterrent, it is undeniable that the US will eventually have to respond to a China that possesses two legs of the nuclear triad.</w:t>
      </w:r>
      <w:r w:rsidRPr="001F77FF">
        <w:rPr>
          <w:sz w:val="16"/>
        </w:rPr>
        <w:t xml:space="preserve"> The PLA is experimenting with deploying more SLBMs bearing multiple independently targetable reentry vehicles (MIRVs) aboard stealthier SSBNs. Several Chinese sources have claimed that the JL-2 SLBM is capable of carrying between three to nine warheads. Given that the JL-2 SLBM has a 7,200 km range, a JL-2 SLBM carrying multiple warheads launched from the coastal waters near Hainan could potentially evade U.S. defenses. A 2010 U.S. Department of Defense report on Chinese military capabilities noted that China is currently developing a Type 096 Zhou-class SSBN capable of deploying sixteen newer generation SLBMs. </w:t>
      </w:r>
      <w:r w:rsidRPr="00B04096">
        <w:rPr>
          <w:rStyle w:val="StyleUnderline"/>
        </w:rPr>
        <w:t>When China reaches the technical and operational capacity for a survivable sea-based nuclear deterrent, Washington will be forced to decide whether or not to accept mutual nuclear vulnerability with China. However, by continuing to publicly deny a sea-based nuclear second-strike capability for China, irrespective of reality, Washington avoids the tough dialogue that would have to take place to reassure allies in the Asia Pacific. Given that the “pivot to Asia” thus far amounted to nothing more than rhetoric, and regional allies like Japan are already becoming constitutionally more offense-oriented, public acceptance of U.S. mutual nuclear vulnerability with China is unlikely to assuage the security concerns of regional allies like Japan, South Korea or the Philippines. Accepting a China with a survivable sea-based nuclear deterrent may require the U.S. to redefine the perceptions of extended deterrence and its nuclear umbrella in the Asia Pacific.</w:t>
      </w:r>
      <w:r>
        <w:rPr>
          <w:rStyle w:val="StyleUnderline"/>
        </w:rPr>
        <w:t xml:space="preserve"> </w:t>
      </w:r>
      <w:r w:rsidRPr="001F77FF">
        <w:rPr>
          <w:sz w:val="16"/>
        </w:rPr>
        <w:t>Washington policymakers may temporarily delay the day of reckoning by accepting mutual vulnerability with China in a classified military-postural sense. However, Washington will eventually have to craft nuclear policy, strategy, capabilities and force posture to account for mutual nuclear vulnerability with China in the Asia Pacific. The question is whether the U.S. will respond to the prospect of mutual nuclear vulnerability with denial, by uniformly investing in retaliatory naval capabilities, or with acceptance, by reexamining what extended deterrence means in the Asia Pacific.</w:t>
      </w:r>
    </w:p>
    <w:p w14:paraId="516F96DE" w14:textId="77777777" w:rsidR="005940ED" w:rsidRDefault="005940ED" w:rsidP="005940ED"/>
    <w:bookmarkEnd w:id="0"/>
    <w:p w14:paraId="453BC78A" w14:textId="77777777" w:rsidR="005940ED" w:rsidRDefault="005940ED" w:rsidP="005940ED">
      <w:pPr>
        <w:pStyle w:val="Heading2"/>
      </w:pPr>
      <w:r>
        <w:t>AT DA – Nuclear Primacy</w:t>
      </w:r>
    </w:p>
    <w:p w14:paraId="2162D812" w14:textId="77777777" w:rsidR="005940ED" w:rsidRDefault="005940ED" w:rsidP="005940ED">
      <w:pPr>
        <w:pStyle w:val="Heading3"/>
      </w:pPr>
      <w:r>
        <w:t>primacy bad</w:t>
      </w:r>
    </w:p>
    <w:p w14:paraId="6807E355" w14:textId="77777777" w:rsidR="005940ED" w:rsidRDefault="005940ED" w:rsidP="005940ED"/>
    <w:p w14:paraId="11A927F2" w14:textId="77777777" w:rsidR="005940ED" w:rsidRDefault="005940ED" w:rsidP="005940ED">
      <w:pPr>
        <w:pStyle w:val="Heading4"/>
      </w:pPr>
      <w:r>
        <w:t>US nuclear primacy risks extinction</w:t>
      </w:r>
    </w:p>
    <w:p w14:paraId="216E3041" w14:textId="77777777" w:rsidR="005940ED" w:rsidRPr="00B62ABD" w:rsidRDefault="005940ED" w:rsidP="005940ED">
      <w:r w:rsidRPr="00B62ABD">
        <w:rPr>
          <w:b/>
        </w:rPr>
        <w:t>Damon 16</w:t>
      </w:r>
      <w:r w:rsidRPr="00B62ABD">
        <w:t xml:space="preserve">, </w:t>
      </w:r>
      <w:r>
        <w:t xml:space="preserve">(Andre Damon, </w:t>
      </w:r>
      <w:r w:rsidRPr="00B62ABD">
        <w:t xml:space="preserve">6-21-2016, "Washington’s “Second Nuclear Age”. Threatening Russia and China," Global Research, </w:t>
      </w:r>
      <w:hyperlink r:id="rId74" w:history="1">
        <w:r w:rsidRPr="004F252A">
          <w:rPr>
            <w:rStyle w:val="Hyperlink"/>
          </w:rPr>
          <w:t>http://www.globalresearch.ca/washingtons-second-nuclear-age-threatening-russia-and-china/553208</w:t>
        </w:r>
      </w:hyperlink>
      <w:r>
        <w:t>) //jack</w:t>
      </w:r>
    </w:p>
    <w:p w14:paraId="1B3DF014" w14:textId="77777777" w:rsidR="005940ED" w:rsidRPr="00817B4A" w:rsidRDefault="005940ED" w:rsidP="005940ED">
      <w:pPr>
        <w:rPr>
          <w:sz w:val="16"/>
        </w:rPr>
      </w:pPr>
      <w:r w:rsidRPr="00817B4A">
        <w:rPr>
          <w:sz w:val="16"/>
        </w:rPr>
        <w:t>With virtually no discussion in the media and no mention in the presidential election campaign</w:t>
      </w:r>
      <w:r w:rsidRPr="004945F0">
        <w:rPr>
          <w:rStyle w:val="StyleUnderline"/>
        </w:rPr>
        <w:t>, the United States is moving ahead with its trillion-dollar nuclear weapons modernization program</w:t>
      </w:r>
      <w:r w:rsidRPr="00817B4A">
        <w:rPr>
          <w:sz w:val="16"/>
        </w:rPr>
        <w:t xml:space="preserve">. Last week, the Stockholm International Peace Research Institute published a report noting that the Obama administration is leading a global expansion of nuclear weapons programs. It said </w:t>
      </w:r>
      <w:r w:rsidRPr="004945F0">
        <w:rPr>
          <w:rStyle w:val="StyleUnderline"/>
        </w:rPr>
        <w:t>the US “plans to spend $348 billion during 2015–24 on maintaining and comprehensively updating its nuclear forces</w:t>
      </w:r>
      <w:r w:rsidRPr="00817B4A">
        <w:rPr>
          <w:sz w:val="16"/>
        </w:rPr>
        <w:t xml:space="preserve">,” adding that “Some estimates suggest that </w:t>
      </w:r>
      <w:r w:rsidRPr="004945F0">
        <w:rPr>
          <w:rStyle w:val="StyleUnderline"/>
        </w:rPr>
        <w:t>the USA’s nuclear weapon modernization program</w:t>
      </w:r>
      <w:r w:rsidRPr="00817B4A">
        <w:rPr>
          <w:sz w:val="16"/>
        </w:rPr>
        <w:t xml:space="preserve">me may cost up to $1 trillion over the next 30 years.” Hans Kristensen, a co-author of the report, declared, “The ambitious US modernization plan presented by the Obama administration is in stark contrast to President Barack Obama’s pledge to reduce the number of nuclear weapons and the role they play in US national security strategy.” In the latest milestone in this ongoing process, the House of Representatives last week voted down an amendment that would have slowed the development of a $37 billion program to construct a new nuclear-armed cruise missile called the Long Range Standoff Weapon. Behind the scenes, the program had met with muted opposition from sections of the military establishment, who criticized it on the grounds of its exorbitant cost and the fact that it would make nuclear war, either intentional or accidental, more likely. “Because </w:t>
      </w:r>
      <w:r w:rsidRPr="00817B4A">
        <w:rPr>
          <w:rStyle w:val="StyleUnderline"/>
        </w:rPr>
        <w:t>they can be launched without warning and come in both nuclear and conventional variants, cruise missiles are a uniquely destabilizing type of weapon</w:t>
      </w:r>
      <w:r w:rsidRPr="00817B4A">
        <w:rPr>
          <w:sz w:val="16"/>
        </w:rPr>
        <w:t xml:space="preserve">,” wrote former defense secretary William J. Perry and former assistant defense secretary Andy Weber in a comment published in the Wall Street Journal last year. They warned that </w:t>
      </w:r>
      <w:r w:rsidRPr="00817B4A">
        <w:rPr>
          <w:rStyle w:val="StyleUnderline"/>
        </w:rPr>
        <w:t>such weapons</w:t>
      </w:r>
      <w:r w:rsidRPr="00817B4A">
        <w:rPr>
          <w:sz w:val="16"/>
        </w:rPr>
        <w:t xml:space="preserve">, which do not trace the tell-tale arc into space of ballistic missiles, </w:t>
      </w:r>
      <w:r w:rsidRPr="00817B4A">
        <w:rPr>
          <w:rStyle w:val="StyleUnderline"/>
        </w:rPr>
        <w:t>are hard to detect</w:t>
      </w:r>
      <w:r w:rsidRPr="00817B4A">
        <w:rPr>
          <w:sz w:val="16"/>
        </w:rPr>
        <w:t xml:space="preserve"> and impossible to distinguish from their conventional, or nonnuclear, counterparts. </w:t>
      </w:r>
      <w:r w:rsidRPr="00817B4A">
        <w:rPr>
          <w:rStyle w:val="StyleUnderline"/>
        </w:rPr>
        <w:t>This makes deadly miscalculations by other countries more likely</w:t>
      </w:r>
      <w:r w:rsidRPr="00817B4A">
        <w:rPr>
          <w:sz w:val="16"/>
        </w:rPr>
        <w:t xml:space="preserve">. However, with the latest House vote, such concerns were brushed aside. Given the enormous nuclear superiority of the United States over all other countries in the world, why the rush to pour ever more money into the development of new nuclear weapons and delivery systems, especially ones that are so dangerous as to give pause even to sections of the military establishment? </w:t>
      </w:r>
      <w:r w:rsidRPr="00817B4A">
        <w:rPr>
          <w:rStyle w:val="StyleUnderline"/>
        </w:rPr>
        <w:t>The current US nuclear arsenal</w:t>
      </w:r>
      <w:r w:rsidRPr="00817B4A">
        <w:rPr>
          <w:sz w:val="16"/>
        </w:rPr>
        <w:t xml:space="preserve">, which </w:t>
      </w:r>
      <w:r w:rsidRPr="00817B4A">
        <w:rPr>
          <w:rStyle w:val="StyleUnderline"/>
        </w:rPr>
        <w:t>is large enough to kill everyone on the planet many times over</w:t>
      </w:r>
      <w:r w:rsidRPr="00817B4A">
        <w:rPr>
          <w:sz w:val="16"/>
        </w:rPr>
        <w:t>, is a remnant of a period in which the use of nuclear weapons was envisioned as a last resort, and when the launching of a nuclear weapon was assumed to mean “mutually assured destruction.” During most of the Cold War, the idea that a nuclear war could actually be winnable was confined to the political fringe, and the theories of RAND Corporation military strategist Herman Kahn were pilloried—most famously Stanley Kubrick’s Doctor Strangelove. But in what is becoming known in policy circles as the “second nuclear age,” the thinking expressed by General Buck Turgidson in Kubrick’s film—that the consequences of a nuclear exchange are “modest and acceptable,” even though the United States might get its “hair mussed”—is becoming mainstream doctrine. A report published earlier this year by the Center for Strategic and Budgetary Assessments titled Rethinking Armageddon outlines a scenario in which the US responds to an intervention by Russian forces in Latvia. The Joint Chiefs of Staff give the president four options, three of which involve the use of nuclear weapons. As a report published last year by the Center for Strategic and International Studies (CSIS) noted, “</w:t>
      </w:r>
      <w:r w:rsidRPr="00817B4A">
        <w:rPr>
          <w:rStyle w:val="StyleUnderline"/>
        </w:rPr>
        <w:t>The scenarios for nuclear employment have changed greatly since the ‘balance of terror’ between the two global superpowers</w:t>
      </w:r>
      <w:r w:rsidRPr="00817B4A">
        <w:rPr>
          <w:sz w:val="16"/>
        </w:rPr>
        <w:t xml:space="preserve">.” As a result, </w:t>
      </w:r>
      <w:r w:rsidRPr="00817B4A">
        <w:rPr>
          <w:rStyle w:val="StyleUnderline"/>
        </w:rPr>
        <w:t>the “second nuclear age” involves combatants “thinking through how they might actually employ a nuclear weapon, both early in a conflict and in a discriminate manner.”</w:t>
      </w:r>
      <w:r w:rsidRPr="00817B4A">
        <w:rPr>
          <w:sz w:val="16"/>
        </w:rPr>
        <w:t xml:space="preserve"> The highly influential Washington think tank called for maximizing “flexibility and credibility” by moving to a “smaller but newer responsive stockpile, lower and variable yields, and special effect weapons, a more diversified set of delivery systems, greater distribution and forward deployment, and greater integration with nonnuclear capabilities.” Components of this plan include the stationing of missile defense systems on the borders of Russia and China, such as the one installed in Romania last month, and the domination of key waterways, such as the South China Sea, Baltic Sea and Black Sea. </w:t>
      </w:r>
      <w:r w:rsidRPr="00817B4A">
        <w:rPr>
          <w:rStyle w:val="StyleUnderline"/>
        </w:rPr>
        <w:t>These policies are intended to make it difficult for Russia and China to retaliate to a nuclear first strike, including by means of ballistic missile submarines</w:t>
      </w:r>
      <w:r w:rsidRPr="00817B4A">
        <w:rPr>
          <w:sz w:val="16"/>
        </w:rPr>
        <w:t xml:space="preserve">. But for all the money and resources being poured into US nuclear dominance, the idea that a nuclear war against Russia or China is winnable, even with the most advanced weapons systems a trillion dollars can buy, is just as insane as it was during the height of the Cold War. </w:t>
      </w:r>
      <w:r w:rsidRPr="00817B4A">
        <w:rPr>
          <w:rStyle w:val="StyleUnderline"/>
        </w:rPr>
        <w:t>The use of low-yield “tactical” nuclear weapons will very likely escalate into a conflict in which billions of people, or even the whole of humanity, will die</w:t>
      </w:r>
      <w:r w:rsidRPr="00817B4A">
        <w:rPr>
          <w:sz w:val="16"/>
        </w:rPr>
        <w:t xml:space="preserve">. The doctrine of the viability of a nuclear first strike mirrors the grandiose delusion, expressed in the 1998 book The Future of War by George and Meredith Friedman, that the advent of precision-guided bombs and missiles would make US military force uncontested in the 21st century, a theory disproven in the military debacles in Iraq, Afghanistan and Libya. The relentless scheming of US military planners has its roots in deep-going historical process. The American ruling class, facing growing popular opposition at home and the long-term decline of its global economic power, seeks to resolve the intractable crisis it faces through military means. Its reckless actions have already resulted in one disastrous and bloody adventure after another. However, like a gambling addict, it seeks to win by upping the stakes, bringing into its crosshairs not only Russia and China, but the entire planet. Despite the distinction of having waged war for nearly eight consecutive years, the Obama administration faces mounting pressure from a military and political establishment that is seeking an even more aggressive display of military force in the Middle East and against Russia and China. These pressures will erupt after the November election, with incalculable consequences, whether it is Clinton or Trump who is elected. </w:t>
      </w:r>
    </w:p>
    <w:p w14:paraId="322FE72A" w14:textId="77777777" w:rsidR="005940ED" w:rsidRDefault="005940ED" w:rsidP="005940ED"/>
    <w:p w14:paraId="72C3FD10" w14:textId="77777777" w:rsidR="005940ED" w:rsidRDefault="005940ED" w:rsidP="005940ED">
      <w:pPr>
        <w:pStyle w:val="Heading4"/>
      </w:pPr>
      <w:r>
        <w:t>Engagement ensures more trust between US and China—prevents arms race</w:t>
      </w:r>
    </w:p>
    <w:p w14:paraId="63D0419A" w14:textId="77777777" w:rsidR="005940ED" w:rsidRPr="00DE5B5F" w:rsidRDefault="005940ED" w:rsidP="005940ED">
      <w:pPr>
        <w:rPr>
          <w:rStyle w:val="Style13ptBold"/>
          <w:b w:val="0"/>
        </w:rPr>
      </w:pPr>
      <w:r w:rsidRPr="00DE5B5F">
        <w:rPr>
          <w:rStyle w:val="Style13ptBold"/>
        </w:rPr>
        <w:t>Symonds 16</w:t>
      </w:r>
      <w:r>
        <w:rPr>
          <w:rStyle w:val="Style13ptBold"/>
        </w:rPr>
        <w:t xml:space="preserve">- </w:t>
      </w:r>
      <w:r>
        <w:rPr>
          <w:rStyle w:val="Style13ptBold"/>
          <w:b w:val="0"/>
        </w:rPr>
        <w:t>Peter Symonds is a member of the SEP’s national committee and the national editor of the World Socialist Web Site. “</w:t>
      </w:r>
      <w:r>
        <w:rPr>
          <w:rStyle w:val="Style13ptBold"/>
          <w:b w:val="0"/>
        </w:rPr>
        <w:tab/>
        <w:t xml:space="preserve">The danger of nuclear war between the US and China,”  </w:t>
      </w:r>
      <w:hyperlink r:id="rId75" w:history="1">
        <w:r w:rsidRPr="00FE67B5">
          <w:rPr>
            <w:rStyle w:val="Hyperlink"/>
          </w:rPr>
          <w:t>https://www.wsws.org/en/articles/2016/05/30/pers-m30.html-</w:t>
        </w:r>
      </w:hyperlink>
      <w:r>
        <w:rPr>
          <w:rStyle w:val="Style13ptBold"/>
          <w:b w:val="0"/>
        </w:rPr>
        <w:t xml:space="preserve"> AD</w:t>
      </w:r>
    </w:p>
    <w:p w14:paraId="47719546" w14:textId="77777777" w:rsidR="005940ED" w:rsidRDefault="005940ED" w:rsidP="005940ED">
      <w:pPr>
        <w:rPr>
          <w:sz w:val="16"/>
        </w:rPr>
      </w:pPr>
      <w:r w:rsidRPr="00810106">
        <w:rPr>
          <w:sz w:val="16"/>
        </w:rPr>
        <w:t>Last week’s G7 summit in Japan was dominated by two interconnected issues:</w:t>
      </w:r>
      <w:r w:rsidRPr="00810106">
        <w:rPr>
          <w:u w:val="single"/>
        </w:rPr>
        <w:t xml:space="preserve"> the deepening crisis of global capitalism and the drive to war, in particular the growing danger of a clash between China and the United States in the South China Sea.</w:t>
      </w:r>
      <w:r w:rsidRPr="00810106">
        <w:rPr>
          <w:rStyle w:val="Emphasis"/>
        </w:rPr>
        <w:t xml:space="preserve"> The inability of the major powers to offer the slightest resolution of the economic breakdown is fuelling national antagonisms and the slide toward conflict</w:t>
      </w:r>
      <w:r w:rsidRPr="00810106">
        <w:rPr>
          <w:u w:val="single"/>
        </w:rPr>
        <w:t>.</w:t>
      </w:r>
      <w:r>
        <w:rPr>
          <w:sz w:val="16"/>
        </w:rPr>
        <w:t xml:space="preserve"> </w:t>
      </w:r>
      <w:r w:rsidRPr="00810106">
        <w:rPr>
          <w:sz w:val="16"/>
        </w:rPr>
        <w:t>The US and Japan pressed hard at the G7 gathering for a strong communiqué critical of China that would justify the ramping up of provocative American military incursions within the 12-nautical-mile territorial limit around Chinese-claimed islets. Earlier this month, the US navy conducted a third so-called “freedom of navigation” operation near Fiery Cross Reef in the South China Sea, producing an angry reaction from Beijing and declarations that it would beef up its defences in the area.</w:t>
      </w:r>
      <w:r>
        <w:rPr>
          <w:sz w:val="16"/>
        </w:rPr>
        <w:t xml:space="preserve"> </w:t>
      </w:r>
      <w:r w:rsidRPr="00810106">
        <w:rPr>
          <w:sz w:val="16"/>
        </w:rPr>
        <w:t xml:space="preserve">In the campaigns currently underway for the US presidency and the Australian federal election, a conspiracy of silence reigns over the preparations for war, aimed at deadening the consciousness of the population to the rising danger of nuclear conflict. </w:t>
      </w:r>
      <w:r w:rsidRPr="00810106">
        <w:rPr>
          <w:u w:val="single"/>
        </w:rPr>
        <w:t>Two nuclear-armed powers are facing off not only in the South China Sea, but other dangerous flashpoints such as North Korea and Taiwan, each of which has been greatly exacerbated by Washington’s “pivot to Asia” and aggressive military build-up throughout the region.</w:t>
      </w:r>
      <w:r>
        <w:rPr>
          <w:sz w:val="16"/>
        </w:rPr>
        <w:t xml:space="preserve"> </w:t>
      </w:r>
      <w:r w:rsidRPr="00810106">
        <w:rPr>
          <w:sz w:val="16"/>
        </w:rPr>
        <w:t xml:space="preserve">An arms race is underway that finds its most acute expression in the arena of nuclear weaponry, delivery systems and associated technologies. </w:t>
      </w:r>
      <w:r w:rsidRPr="00810106">
        <w:rPr>
          <w:u w:val="single"/>
        </w:rPr>
        <w:t>Determined to maintain its supremacy in Asia and globally, the US is planning to spend $1 trillion over the next three decades to develop a broader range of sophisticated nuclear weapons and means for delivering them to their targets</w:t>
      </w:r>
      <w:r w:rsidRPr="00810106">
        <w:rPr>
          <w:sz w:val="16"/>
        </w:rPr>
        <w:t xml:space="preserve">. </w:t>
      </w:r>
      <w:r w:rsidRPr="00810106">
        <w:rPr>
          <w:u w:val="single"/>
        </w:rPr>
        <w:t>The unstated aim of the Pentagon is to secure nuclear primacy—that is, the means for obliterating China’s nuclear arsenal and thus its ability to mount a counter attack</w:t>
      </w:r>
      <w:r w:rsidRPr="00810106">
        <w:rPr>
          <w:sz w:val="16"/>
        </w:rPr>
        <w:t>. The Chinese response, which is just as reactionary, is to ensure it retains the ability to strike back in a manner that would kill tens of millions in the United States.</w:t>
      </w:r>
      <w:r>
        <w:rPr>
          <w:sz w:val="16"/>
        </w:rPr>
        <w:t xml:space="preserve"> </w:t>
      </w:r>
      <w:r w:rsidRPr="00810106">
        <w:rPr>
          <w:sz w:val="16"/>
        </w:rPr>
        <w:t>The reality of these dangers was underscored last week by the release of a report by the US-based Union of Concerned Scientists (UCS). It chillingly warned:</w:t>
      </w:r>
      <w:r>
        <w:rPr>
          <w:sz w:val="16"/>
        </w:rPr>
        <w:t xml:space="preserve"> </w:t>
      </w:r>
      <w:r w:rsidRPr="00810106">
        <w:rPr>
          <w:sz w:val="16"/>
        </w:rPr>
        <w:t>“Twenty-four hours a day, 365 days a year, the governments of the United States and the People’s Republic of China are a few poor decisions away from starting a war that could escalate rapidly and end in a nuclear exchange. Mismatched perceptions increase both the possibility of war and the likelihood it will result in the use of nuclear weapons. Miscommunication or misunderstanding could spark a conflict that both governments may find difficult to stop.”</w:t>
      </w:r>
      <w:r>
        <w:rPr>
          <w:sz w:val="16"/>
        </w:rPr>
        <w:t xml:space="preserve"> </w:t>
      </w:r>
      <w:r w:rsidRPr="00810106">
        <w:rPr>
          <w:sz w:val="16"/>
        </w:rPr>
        <w:t>While appealing for the two sides to acknowledge the risks and heighten diplomatic efforts to prevent conflict, the UCS analysis offered not the slightest hope that such steps would be taken. The report bleakly declared:</w:t>
      </w:r>
      <w:r>
        <w:rPr>
          <w:sz w:val="16"/>
        </w:rPr>
        <w:t xml:space="preserve"> </w:t>
      </w:r>
      <w:r w:rsidRPr="00810106">
        <w:rPr>
          <w:rStyle w:val="Emphasis"/>
        </w:rPr>
        <w:t>“Lack of mutual trust and a growing sense that their differences may be irreconcilable incline both governments to continue looking for military solutions—for new means of coercion that help them feel more secure</w:t>
      </w:r>
      <w:r w:rsidRPr="00810106">
        <w:rPr>
          <w:sz w:val="16"/>
        </w:rPr>
        <w:t>.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p>
    <w:p w14:paraId="6B788095" w14:textId="77777777" w:rsidR="005940ED" w:rsidRDefault="005940ED" w:rsidP="005940ED">
      <w:pPr>
        <w:rPr>
          <w:sz w:val="16"/>
        </w:rPr>
      </w:pPr>
    </w:p>
    <w:p w14:paraId="08E9D263" w14:textId="77777777" w:rsidR="005940ED" w:rsidRDefault="005940ED" w:rsidP="005940ED">
      <w:pPr>
        <w:pStyle w:val="Heading4"/>
      </w:pPr>
      <w:r>
        <w:t>US primacy magnifies Chinese security dilemmas, arms racing</w:t>
      </w:r>
    </w:p>
    <w:p w14:paraId="0D38D5FE" w14:textId="77777777" w:rsidR="005940ED" w:rsidRDefault="005940ED" w:rsidP="005940ED">
      <w:pPr>
        <w:rPr>
          <w:rStyle w:val="Style13ptBold"/>
          <w:b w:val="0"/>
        </w:rPr>
      </w:pPr>
      <w:r w:rsidRPr="002F29F3">
        <w:rPr>
          <w:rStyle w:val="Style13ptBold"/>
        </w:rPr>
        <w:t xml:space="preserve">Leiber and Press 7- </w:t>
      </w:r>
      <w:r>
        <w:rPr>
          <w:rStyle w:val="Style13ptBold"/>
          <w:b w:val="0"/>
        </w:rPr>
        <w:t>Keir Leiber is Assistant Professor of Political Science at the University of Notre Dame and the author of War and the Engineers: The Primacy of Politics Over Technology. Daryl G. Press is Associate Professor of Government at Dartmouth College and the</w:t>
      </w:r>
    </w:p>
    <w:p w14:paraId="58762353" w14:textId="77777777" w:rsidR="005940ED" w:rsidRPr="002F29F3" w:rsidRDefault="005940ED" w:rsidP="005940ED">
      <w:pPr>
        <w:rPr>
          <w:rStyle w:val="Style13ptBold"/>
          <w:b w:val="0"/>
        </w:rPr>
      </w:pPr>
      <w:r>
        <w:rPr>
          <w:rStyle w:val="Style13ptBold"/>
          <w:b w:val="0"/>
        </w:rPr>
        <w:t>author of Calculating Credibility: How Leaders Assess Military Threats.</w:t>
      </w:r>
      <w:r w:rsidRPr="002F29F3">
        <w:rPr>
          <w:rStyle w:val="Style13ptBold"/>
          <w:b w:val="0"/>
        </w:rPr>
        <w:t>“U.S. Nuclear Primacy and the</w:t>
      </w:r>
      <w:r>
        <w:rPr>
          <w:rStyle w:val="Style13ptBold"/>
          <w:b w:val="0"/>
        </w:rPr>
        <w:t xml:space="preserve"> </w:t>
      </w:r>
      <w:r w:rsidRPr="002F29F3">
        <w:rPr>
          <w:rStyle w:val="Style13ptBold"/>
          <w:b w:val="0"/>
        </w:rPr>
        <w:t>Future of the Chinese Deterrent</w:t>
      </w:r>
      <w:r>
        <w:rPr>
          <w:rStyle w:val="Style13ptBold"/>
          <w:b w:val="0"/>
        </w:rPr>
        <w:t xml:space="preserve">,” </w:t>
      </w:r>
      <w:hyperlink r:id="rId76" w:history="1">
        <w:r w:rsidRPr="00FE67B5">
          <w:rPr>
            <w:rStyle w:val="Hyperlink"/>
          </w:rPr>
          <w:t>https://www.dartmouth.edu/~dpress/docs/Press_US_Nuclear_Primacy_CS.pdf- AD</w:t>
        </w:r>
      </w:hyperlink>
    </w:p>
    <w:p w14:paraId="47360DE1" w14:textId="77777777" w:rsidR="005940ED" w:rsidRPr="000703C4" w:rsidRDefault="005940ED" w:rsidP="005940ED">
      <w:pPr>
        <w:rPr>
          <w:rStyle w:val="Style13ptBold"/>
          <w:b w:val="0"/>
        </w:rPr>
      </w:pPr>
      <w:r w:rsidRPr="00FD0D41">
        <w:rPr>
          <w:u w:val="single"/>
        </w:rPr>
        <w:t>Most important, China’s reaction to U.S. nuclear primacy will be conditioned</w:t>
      </w:r>
      <w:r>
        <w:rPr>
          <w:u w:val="single"/>
        </w:rPr>
        <w:t xml:space="preserve"> </w:t>
      </w:r>
      <w:r w:rsidRPr="00FD0D41">
        <w:rPr>
          <w:u w:val="single"/>
        </w:rPr>
        <w:t>by the broader strategic context: China’s role in the world.</w:t>
      </w:r>
      <w:r w:rsidRPr="000703C4">
        <w:rPr>
          <w:sz w:val="14"/>
        </w:rPr>
        <w:t xml:space="preserve"> During the Cold War, China was initially a junior member of the Soviet alliance system; later it disentangled itself from the Cold War confrontation, establishing only loose political ties to the United States. Today, in contrast, </w:t>
      </w:r>
      <w:r w:rsidRPr="00FD0D41">
        <w:rPr>
          <w:rStyle w:val="Emphasis"/>
        </w:rPr>
        <w:t>China is poised to become</w:t>
      </w:r>
      <w:r>
        <w:rPr>
          <w:rStyle w:val="Emphasis"/>
        </w:rPr>
        <w:t xml:space="preserve"> </w:t>
      </w:r>
      <w:r w:rsidRPr="00FD0D41">
        <w:rPr>
          <w:rStyle w:val="Emphasis"/>
        </w:rPr>
        <w:t>a “great power” and perhaps a strategic</w:t>
      </w:r>
      <w:r>
        <w:rPr>
          <w:rStyle w:val="Emphasis"/>
        </w:rPr>
        <w:t xml:space="preserve"> </w:t>
      </w:r>
      <w:r w:rsidRPr="00FD0D41">
        <w:rPr>
          <w:rStyle w:val="Emphasis"/>
        </w:rPr>
        <w:t>competitor to the United States. If China’s</w:t>
      </w:r>
      <w:r>
        <w:rPr>
          <w:rStyle w:val="Emphasis"/>
        </w:rPr>
        <w:t xml:space="preserve"> </w:t>
      </w:r>
      <w:r w:rsidRPr="00FD0D41">
        <w:rPr>
          <w:rStyle w:val="Emphasis"/>
        </w:rPr>
        <w:t>role in world politics expands, its relations</w:t>
      </w:r>
      <w:r>
        <w:rPr>
          <w:rStyle w:val="Emphasis"/>
        </w:rPr>
        <w:t xml:space="preserve"> </w:t>
      </w:r>
      <w:r w:rsidRPr="00FD0D41">
        <w:rPr>
          <w:rStyle w:val="Emphasis"/>
        </w:rPr>
        <w:t>with the United States will likely sour</w:t>
      </w:r>
      <w:r w:rsidRPr="000703C4">
        <w:rPr>
          <w:sz w:val="14"/>
        </w:rPr>
        <w:t xml:space="preserve">, and its requirements for nuclear deterrence will likely expand as well. Assuming that China’s defense policies in the coming decades will mirror its policies in the Cold War is like assuming America’s security policies in the mid-20th century would resemble its policies in the 19th century – that is, before America’s rise to true great power status. </w:t>
      </w:r>
      <w:r w:rsidRPr="000703C4">
        <w:rPr>
          <w:rStyle w:val="Style13ptBold"/>
          <w:b w:val="0"/>
          <w:sz w:val="14"/>
        </w:rPr>
        <w:t xml:space="preserve">In sum, we do not claim to know for certain how China will react to growing U.S. counterforce capabilities; after all, other Chinese strategists may disagree with Shen and Sun and instead claim that Chinese leaders place less emphasis on force survivability. Our point is simply that </w:t>
      </w:r>
      <w:r w:rsidRPr="000703C4">
        <w:rPr>
          <w:rStyle w:val="Style13ptBold"/>
          <w:b w:val="0"/>
          <w:u w:val="single"/>
        </w:rPr>
        <w:t>U.S. counterforce developments</w:t>
      </w:r>
      <w:r>
        <w:rPr>
          <w:rStyle w:val="Style13ptBold"/>
          <w:b w:val="0"/>
          <w:u w:val="single"/>
        </w:rPr>
        <w:t xml:space="preserve"> </w:t>
      </w:r>
      <w:r w:rsidRPr="000703C4">
        <w:rPr>
          <w:rStyle w:val="Style13ptBold"/>
          <w:b w:val="0"/>
          <w:u w:val="single"/>
        </w:rPr>
        <w:t>pressure China to reduce the vulnerability of its arsenal, and the</w:t>
      </w:r>
      <w:r>
        <w:rPr>
          <w:rStyle w:val="Style13ptBold"/>
          <w:b w:val="0"/>
          <w:u w:val="single"/>
        </w:rPr>
        <w:t xml:space="preserve"> </w:t>
      </w:r>
      <w:r w:rsidRPr="000703C4">
        <w:rPr>
          <w:rStyle w:val="Style13ptBold"/>
          <w:b w:val="0"/>
          <w:u w:val="single"/>
        </w:rPr>
        <w:t>pressure will increase if the United States and China become real rivals</w:t>
      </w:r>
      <w:r w:rsidRPr="000703C4">
        <w:rPr>
          <w:rStyle w:val="Style13ptBold"/>
          <w:b w:val="0"/>
          <w:sz w:val="14"/>
        </w:rPr>
        <w:t xml:space="preserve">. The implication is that the United States should only pursue nuclear primacy if it recognizes and accepts the risk of a Chinese buildup – including an expanded arsenal, a larger force of mobile long-range missiles than would otherwise be built, and perhaps arrangements including decentralized and pre-delegated launch authority. </w:t>
      </w:r>
      <w:r w:rsidRPr="000703C4">
        <w:rPr>
          <w:rStyle w:val="Style13ptBold"/>
          <w:b w:val="0"/>
          <w:u w:val="single"/>
        </w:rPr>
        <w:t>Continuing to hone U.S. counterforce capabilities under the</w:t>
      </w:r>
      <w:r>
        <w:rPr>
          <w:rStyle w:val="Style13ptBold"/>
          <w:b w:val="0"/>
          <w:u w:val="single"/>
        </w:rPr>
        <w:t xml:space="preserve"> </w:t>
      </w:r>
      <w:r w:rsidRPr="000703C4">
        <w:rPr>
          <w:rStyle w:val="Style13ptBold"/>
          <w:b w:val="0"/>
          <w:u w:val="single"/>
        </w:rPr>
        <w:t>assumption that leaders in Beijing will do nothing in response is reckless</w:t>
      </w:r>
      <w:r w:rsidRPr="000703C4">
        <w:rPr>
          <w:rStyle w:val="Style13ptBold"/>
          <w:b w:val="0"/>
          <w:sz w:val="14"/>
        </w:rPr>
        <w:t>.</w:t>
      </w:r>
    </w:p>
    <w:p w14:paraId="7FBF4BB3" w14:textId="77777777" w:rsidR="005940ED" w:rsidRDefault="005940ED" w:rsidP="005940ED"/>
    <w:p w14:paraId="68C7FF7F" w14:textId="77777777" w:rsidR="005940ED" w:rsidRDefault="005940ED" w:rsidP="005940ED">
      <w:pPr>
        <w:pStyle w:val="Heading4"/>
      </w:pPr>
      <w:r>
        <w:t xml:space="preserve">US absolute security and modernization hurts stability. </w:t>
      </w:r>
    </w:p>
    <w:p w14:paraId="5BA19383" w14:textId="77777777" w:rsidR="005940ED" w:rsidRPr="00867F69" w:rsidRDefault="005940ED" w:rsidP="005940ED">
      <w:pPr>
        <w:rPr>
          <w:rFonts w:asciiTheme="majorHAnsi" w:eastAsia="Times New Roman" w:hAnsiTheme="majorHAnsi" w:cs="Times New Roman"/>
        </w:rPr>
      </w:pPr>
      <w:r w:rsidRPr="00E32AEC">
        <w:rPr>
          <w:rStyle w:val="Style13ptBold"/>
        </w:rPr>
        <w:t>Cunningham and Fravel 15</w:t>
      </w:r>
      <w:r>
        <w:rPr>
          <w:rFonts w:asciiTheme="majorHAnsi" w:eastAsia="Times New Roman" w:hAnsiTheme="majorHAnsi" w:cs="Times New Roman"/>
        </w:rPr>
        <w:t xml:space="preserve"> – (Fiona S. Cunningham is </w:t>
      </w:r>
      <w:r w:rsidRPr="005A3CA5">
        <w:rPr>
          <w:rFonts w:asciiTheme="majorHAnsi" w:eastAsia="Times New Roman" w:hAnsiTheme="majorHAnsi" w:cs="Times New Roman"/>
        </w:rPr>
        <w:t>a PhD candidate in Political Science at MIT and a research fellow at the Renmin University of China</w:t>
      </w:r>
      <w:r>
        <w:rPr>
          <w:rFonts w:asciiTheme="majorHAnsi" w:eastAsia="Times New Roman" w:hAnsiTheme="majorHAnsi" w:cs="Times New Roman"/>
        </w:rPr>
        <w:t xml:space="preserve">. Taylor M. Fravel </w:t>
      </w:r>
      <w:r w:rsidRPr="00EA306B">
        <w:rPr>
          <w:rFonts w:asciiTheme="majorHAnsi" w:eastAsia="Times New Roman" w:hAnsiTheme="majorHAnsi" w:cs="Times New Roman"/>
        </w:rPr>
        <w:t>is Associate Professor of Political Science and member of the Security Studies Program at MIT</w:t>
      </w:r>
      <w:r>
        <w:rPr>
          <w:rFonts w:asciiTheme="majorHAnsi" w:eastAsia="Times New Roman" w:hAnsiTheme="majorHAnsi" w:cs="Times New Roman"/>
        </w:rPr>
        <w:t>. “</w:t>
      </w:r>
      <w:r w:rsidRPr="00867F69">
        <w:rPr>
          <w:rFonts w:ascii="Times" w:eastAsia="Times New Roman" w:hAnsi="Times" w:cs="Times New Roman"/>
        </w:rPr>
        <w:t>Assuring Assured</w:t>
      </w:r>
      <w:r>
        <w:rPr>
          <w:rFonts w:ascii="Times" w:eastAsia="Times New Roman" w:hAnsi="Times" w:cs="Times New Roman"/>
        </w:rPr>
        <w:t xml:space="preserve"> </w:t>
      </w:r>
      <w:r w:rsidRPr="00867F69">
        <w:rPr>
          <w:rFonts w:ascii="Times" w:eastAsia="Times New Roman" w:hAnsi="Times" w:cs="Times New Roman"/>
        </w:rPr>
        <w:t>Retaliation: China’s Nuclear Posture and U.S.-China Strategic</w:t>
      </w:r>
      <w:r>
        <w:rPr>
          <w:rFonts w:ascii="Times" w:eastAsia="Times New Roman" w:hAnsi="Times" w:cs="Times New Roman"/>
        </w:rPr>
        <w:t xml:space="preserve"> </w:t>
      </w:r>
      <w:r w:rsidRPr="00867F69">
        <w:rPr>
          <w:rFonts w:ascii="Times" w:eastAsia="Times New Roman" w:hAnsi="Times" w:cs="Times New Roman"/>
        </w:rPr>
        <w:t>Stability</w:t>
      </w:r>
      <w:r>
        <w:rPr>
          <w:rFonts w:ascii="Times" w:eastAsia="Times New Roman" w:hAnsi="Times" w:cs="Times New Roman"/>
        </w:rPr>
        <w:t xml:space="preserve">” October 2015,  </w:t>
      </w:r>
      <w:r w:rsidRPr="00834622">
        <w:rPr>
          <w:rFonts w:ascii="Times" w:eastAsia="Times New Roman" w:hAnsi="Times" w:cs="Times New Roman"/>
        </w:rPr>
        <w:t>file:///Users/Sydney/Downloads/101390.pdf</w:t>
      </w:r>
      <w:r>
        <w:rPr>
          <w:rFonts w:ascii="Times" w:eastAsia="Times New Roman" w:hAnsi="Times" w:cs="Times New Roman"/>
        </w:rPr>
        <w:t>) ~SY</w:t>
      </w:r>
    </w:p>
    <w:p w14:paraId="60A4E367" w14:textId="77777777" w:rsidR="005940ED" w:rsidRDefault="005940ED" w:rsidP="005940ED">
      <w:pPr>
        <w:rPr>
          <w:rFonts w:asciiTheme="majorHAnsi" w:eastAsia="Times New Roman" w:hAnsiTheme="majorHAnsi" w:cs="Times New Roman"/>
          <w:sz w:val="16"/>
        </w:rPr>
      </w:pPr>
      <w:r w:rsidRPr="00D922C7">
        <w:rPr>
          <w:rFonts w:asciiTheme="majorHAnsi" w:eastAsia="Times New Roman" w:hAnsiTheme="majorHAnsi" w:cs="Times New Roman"/>
          <w:sz w:val="16"/>
        </w:rPr>
        <w:t xml:space="preserve">China views U.S. missile defenses, conventional long-range strike, and intelligence, surveillance, and reconnaissance (ISR) developments as posing a serious challenge to its ability to maintain a “lean and effective” nuclear force. </w:t>
      </w:r>
      <w:r w:rsidRPr="00867F69">
        <w:rPr>
          <w:rStyle w:val="StyleUnderline"/>
          <w:rFonts w:asciiTheme="majorHAnsi" w:hAnsiTheme="majorHAnsi"/>
          <w:highlight w:val="cyan"/>
        </w:rPr>
        <w:t>China</w:t>
      </w:r>
      <w:r w:rsidRPr="00867F69">
        <w:rPr>
          <w:rStyle w:val="StyleUnderline"/>
          <w:rFonts w:asciiTheme="majorHAnsi" w:hAnsiTheme="majorHAnsi"/>
        </w:rPr>
        <w:t xml:space="preserve">’s strategic community </w:t>
      </w:r>
      <w:r w:rsidRPr="00867F69">
        <w:rPr>
          <w:rStyle w:val="StyleUnderline"/>
          <w:rFonts w:asciiTheme="majorHAnsi" w:hAnsiTheme="majorHAnsi"/>
          <w:highlight w:val="cyan"/>
        </w:rPr>
        <w:t>sees the U</w:t>
      </w:r>
      <w:r w:rsidRPr="00867F69">
        <w:rPr>
          <w:rStyle w:val="StyleUnderline"/>
          <w:rFonts w:asciiTheme="majorHAnsi" w:hAnsiTheme="majorHAnsi"/>
        </w:rPr>
        <w:t xml:space="preserve">nited </w:t>
      </w:r>
      <w:r w:rsidRPr="00867F69">
        <w:rPr>
          <w:rStyle w:val="StyleUnderline"/>
          <w:rFonts w:asciiTheme="majorHAnsi" w:hAnsiTheme="majorHAnsi"/>
          <w:highlight w:val="cyan"/>
        </w:rPr>
        <w:t>S</w:t>
      </w:r>
      <w:r w:rsidRPr="00867F69">
        <w:rPr>
          <w:rStyle w:val="StyleUnderline"/>
          <w:rFonts w:asciiTheme="majorHAnsi" w:hAnsiTheme="majorHAnsi"/>
        </w:rPr>
        <w:t xml:space="preserve">tates </w:t>
      </w:r>
      <w:r w:rsidRPr="00867F69">
        <w:rPr>
          <w:rStyle w:val="StyleUnderline"/>
          <w:rFonts w:asciiTheme="majorHAnsi" w:hAnsiTheme="majorHAnsi"/>
          <w:highlight w:val="cyan"/>
        </w:rPr>
        <w:t>as continuing to pursue</w:t>
      </w:r>
      <w:r w:rsidRPr="00867F69">
        <w:rPr>
          <w:rStyle w:val="StyleUnderline"/>
          <w:rFonts w:asciiTheme="majorHAnsi" w:hAnsiTheme="majorHAnsi"/>
        </w:rPr>
        <w:t xml:space="preserve"> strategic primacy or, in the words of Chinese analysts, “</w:t>
      </w:r>
      <w:r w:rsidRPr="00867F69">
        <w:rPr>
          <w:rStyle w:val="StyleUnderline"/>
          <w:rFonts w:asciiTheme="majorHAnsi" w:hAnsiTheme="majorHAnsi"/>
          <w:highlight w:val="cyan"/>
        </w:rPr>
        <w:t>absolute security,” ensuring one’s own security at the expense of others</w:t>
      </w:r>
      <w:r w:rsidRPr="00D922C7">
        <w:rPr>
          <w:rFonts w:asciiTheme="majorHAnsi" w:eastAsia="Times New Roman" w:hAnsiTheme="majorHAnsi" w:cs="Times New Roman"/>
          <w:sz w:val="16"/>
        </w:rPr>
        <w:t xml:space="preserve"> and thereby escaping mutual vulnerability.23 Some Chinese analysts had hoped that the new triad adopted in the 2001 Nuclear Posture Review was unique to either the Bush administration or the Republican Party; but the </w:t>
      </w:r>
      <w:r w:rsidRPr="00867F69">
        <w:rPr>
          <w:rStyle w:val="StyleUnderline"/>
          <w:rFonts w:asciiTheme="majorHAnsi" w:hAnsiTheme="majorHAnsi"/>
          <w:highlight w:val="cyan"/>
        </w:rPr>
        <w:t>continued modernization of U.S. nuclear</w:t>
      </w:r>
      <w:r w:rsidRPr="00867F69">
        <w:rPr>
          <w:rStyle w:val="StyleUnderline"/>
          <w:rFonts w:asciiTheme="majorHAnsi" w:hAnsiTheme="majorHAnsi"/>
        </w:rPr>
        <w:t xml:space="preserve"> and conventional </w:t>
      </w:r>
      <w:r w:rsidRPr="00867F69">
        <w:rPr>
          <w:rStyle w:val="StyleUnderline"/>
          <w:rFonts w:asciiTheme="majorHAnsi" w:hAnsiTheme="majorHAnsi"/>
          <w:highlight w:val="cyan"/>
        </w:rPr>
        <w:t>forces</w:t>
      </w:r>
      <w:r w:rsidRPr="00D922C7">
        <w:rPr>
          <w:rFonts w:asciiTheme="majorHAnsi" w:eastAsia="Times New Roman" w:hAnsiTheme="majorHAnsi" w:cs="Times New Roman"/>
          <w:sz w:val="16"/>
        </w:rPr>
        <w:t xml:space="preserve"> for strategic deterrence, despite President Obama’s 2009 Nuclear Weapon Free World proposal and the stated goal of strategic stability with China in the 2010 Nuclear Posture Review, </w:t>
      </w:r>
      <w:r w:rsidRPr="00867F69">
        <w:rPr>
          <w:rStyle w:val="StyleUnderline"/>
          <w:rFonts w:asciiTheme="majorHAnsi" w:hAnsiTheme="majorHAnsi"/>
        </w:rPr>
        <w:t xml:space="preserve">have </w:t>
      </w:r>
      <w:r w:rsidRPr="00867F69">
        <w:rPr>
          <w:rStyle w:val="StyleUnderline"/>
          <w:rFonts w:asciiTheme="majorHAnsi" w:hAnsiTheme="majorHAnsi"/>
          <w:highlight w:val="cyan"/>
        </w:rPr>
        <w:t>reinforced pessimism in China about the prospects for strategic stability with the U</w:t>
      </w:r>
      <w:r w:rsidRPr="00867F69">
        <w:rPr>
          <w:rStyle w:val="StyleUnderline"/>
          <w:rFonts w:asciiTheme="majorHAnsi" w:hAnsiTheme="majorHAnsi"/>
        </w:rPr>
        <w:t xml:space="preserve">nited </w:t>
      </w:r>
      <w:r w:rsidRPr="00867F69">
        <w:rPr>
          <w:rStyle w:val="StyleUnderline"/>
          <w:rFonts w:asciiTheme="majorHAnsi" w:hAnsiTheme="majorHAnsi"/>
          <w:highlight w:val="cyan"/>
        </w:rPr>
        <w:t>S</w:t>
      </w:r>
      <w:r w:rsidRPr="00867F69">
        <w:rPr>
          <w:rStyle w:val="StyleUnderline"/>
          <w:rFonts w:asciiTheme="majorHAnsi" w:hAnsiTheme="majorHAnsi"/>
        </w:rPr>
        <w:t>tates.</w:t>
      </w:r>
      <w:r w:rsidRPr="00D922C7">
        <w:rPr>
          <w:rFonts w:asciiTheme="majorHAnsi" w:eastAsia="Times New Roman" w:hAnsiTheme="majorHAnsi" w:cs="Times New Roman"/>
          <w:sz w:val="16"/>
        </w:rPr>
        <w:t>24</w:t>
      </w:r>
      <w:r w:rsidRPr="00867F69">
        <w:rPr>
          <w:rFonts w:asciiTheme="majorHAnsi" w:eastAsia="Times New Roman" w:hAnsiTheme="majorHAnsi" w:cs="Times New Roman"/>
          <w:sz w:val="16"/>
        </w:rPr>
        <w:t xml:space="preserve"> Examples of such pessimism are not hard to ªnd. </w:t>
      </w:r>
      <w:r w:rsidRPr="00867F69">
        <w:rPr>
          <w:rStyle w:val="StyleUnderline"/>
          <w:rFonts w:asciiTheme="majorHAnsi" w:hAnsiTheme="majorHAnsi"/>
        </w:rPr>
        <w:t>According to Sun Xiangli,</w:t>
      </w:r>
      <w:r w:rsidRPr="00867F69">
        <w:rPr>
          <w:rFonts w:asciiTheme="majorHAnsi" w:eastAsia="Times New Roman" w:hAnsiTheme="majorHAnsi" w:cs="Times New Roman"/>
          <w:sz w:val="16"/>
        </w:rPr>
        <w:t xml:space="preserve"> a leading </w:t>
      </w:r>
      <w:r w:rsidRPr="00867F69">
        <w:rPr>
          <w:rStyle w:val="StyleUnderline"/>
          <w:rFonts w:asciiTheme="majorHAnsi" w:hAnsiTheme="majorHAnsi"/>
        </w:rPr>
        <w:t>arms control expert, “</w:t>
      </w:r>
      <w:r w:rsidRPr="00867F69">
        <w:rPr>
          <w:rStyle w:val="StyleUnderline"/>
          <w:rFonts w:asciiTheme="majorHAnsi" w:hAnsiTheme="majorHAnsi"/>
          <w:highlight w:val="cyan"/>
        </w:rPr>
        <w:t>While the U.S. reduces its nuclear arsenal, it</w:t>
      </w:r>
      <w:r w:rsidRPr="00867F69">
        <w:rPr>
          <w:rStyle w:val="StyleUnderline"/>
          <w:rFonts w:asciiTheme="majorHAnsi" w:hAnsiTheme="majorHAnsi"/>
        </w:rPr>
        <w:t xml:space="preserve"> still continues to </w:t>
      </w:r>
      <w:r w:rsidRPr="00867F69">
        <w:rPr>
          <w:rStyle w:val="StyleUnderline"/>
          <w:rFonts w:asciiTheme="majorHAnsi" w:hAnsiTheme="majorHAnsi"/>
          <w:highlight w:val="cyan"/>
        </w:rPr>
        <w:t>preserve nuclear superiority</w:t>
      </w:r>
      <w:r w:rsidRPr="00867F69">
        <w:rPr>
          <w:rStyle w:val="StyleUnderline"/>
          <w:rFonts w:asciiTheme="majorHAnsi" w:hAnsiTheme="majorHAnsi"/>
        </w:rPr>
        <w:t xml:space="preserve"> over other nuclear powers </w:t>
      </w:r>
      <w:r w:rsidRPr="00867F69">
        <w:rPr>
          <w:rStyle w:val="StyleUnderline"/>
          <w:rFonts w:asciiTheme="majorHAnsi" w:hAnsiTheme="majorHAnsi"/>
          <w:highlight w:val="cyan"/>
        </w:rPr>
        <w:t>and</w:t>
      </w:r>
      <w:r w:rsidRPr="00867F69">
        <w:rPr>
          <w:rStyle w:val="StyleUnderline"/>
          <w:rFonts w:asciiTheme="majorHAnsi" w:hAnsiTheme="majorHAnsi"/>
        </w:rPr>
        <w:t xml:space="preserve"> in its nuclear posture </w:t>
      </w:r>
      <w:r w:rsidRPr="00867F69">
        <w:rPr>
          <w:rStyle w:val="StyleUnderline"/>
          <w:rFonts w:asciiTheme="majorHAnsi" w:hAnsiTheme="majorHAnsi"/>
          <w:highlight w:val="cyan"/>
        </w:rPr>
        <w:t>will maintain</w:t>
      </w:r>
      <w:r w:rsidRPr="00867F69">
        <w:rPr>
          <w:rStyle w:val="StyleUnderline"/>
          <w:rFonts w:asciiTheme="majorHAnsi" w:hAnsiTheme="majorHAnsi"/>
        </w:rPr>
        <w:t xml:space="preserve"> the basic characteristics of </w:t>
      </w:r>
      <w:r w:rsidRPr="00867F69">
        <w:rPr>
          <w:rStyle w:val="StyleUnderline"/>
          <w:rFonts w:asciiTheme="majorHAnsi" w:hAnsiTheme="majorHAnsi"/>
          <w:highlight w:val="cyan"/>
        </w:rPr>
        <w:t>a war- fighting strategy</w:t>
      </w:r>
      <w:r w:rsidRPr="00867F69">
        <w:rPr>
          <w:rStyle w:val="StyleUnderline"/>
          <w:rFonts w:asciiTheme="majorHAnsi" w:hAnsiTheme="majorHAnsi"/>
        </w:rPr>
        <w:t xml:space="preserve"> (zhangzheng duikangxing zhanlue).”</w:t>
      </w:r>
      <w:r w:rsidRPr="00867F69">
        <w:rPr>
          <w:rFonts w:asciiTheme="majorHAnsi" w:eastAsia="Times New Roman" w:hAnsiTheme="majorHAnsi" w:cs="Times New Roman"/>
          <w:sz w:val="16"/>
        </w:rPr>
        <w:t xml:space="preserve">25 In particular, “In terms of the main role of nuclear weapons, employment policy, the development of strategic ballistic missile defenses and deployment of nuclear forces, the Obama administration has basically continued (jicheng) the content of earlier policies.”26 Likewise, the Science of Military </w:t>
      </w:r>
      <w:r w:rsidRPr="00867F69">
        <w:rPr>
          <w:rStyle w:val="StyleUnderline"/>
          <w:rFonts w:asciiTheme="majorHAnsi" w:hAnsiTheme="majorHAnsi"/>
        </w:rPr>
        <w:t>Strategy highlights the U.S. desire to maintain “absolute security,” noting that the United States will not pursue disarmament so long as others possess nuclear weapons</w:t>
      </w:r>
      <w:r w:rsidRPr="00867F69">
        <w:rPr>
          <w:rFonts w:asciiTheme="majorHAnsi" w:eastAsia="Times New Roman" w:hAnsiTheme="majorHAnsi" w:cs="Times New Roman"/>
          <w:sz w:val="16"/>
        </w:rPr>
        <w:t>, even as it develops certain conventional capabilities to rely less on nuclear weapons. The book also emphasizes that there has been no fundamental change in the essence of U.S. nuclear strategy and that the United States has maintained the capability to rapidly expand its nuclear force. As a result, the book describes the United States as the “main target” (zhuyao duishou) in China’s “nuclear struggle” (he douzheng) because the United States views China as its main strategic opponent and has “an increasingly serious inºuence on the reliability and effectiveness of China’s nuclear counterstrike.”27</w:t>
      </w:r>
    </w:p>
    <w:p w14:paraId="30B4C5F4" w14:textId="77777777" w:rsidR="005940ED" w:rsidRDefault="005940ED" w:rsidP="005940ED"/>
    <w:p w14:paraId="221AEBD2" w14:textId="77777777" w:rsidR="005940ED" w:rsidRDefault="005940ED" w:rsidP="005940ED">
      <w:pPr>
        <w:pStyle w:val="Heading4"/>
      </w:pPr>
      <w:r>
        <w:t>U.S. nuclear modernization unnecessarily high</w:t>
      </w:r>
    </w:p>
    <w:p w14:paraId="7DD5AA62" w14:textId="77777777" w:rsidR="005940ED" w:rsidRPr="00232F68" w:rsidRDefault="005940ED" w:rsidP="005940ED">
      <w:r w:rsidRPr="00232F68">
        <w:rPr>
          <w:rFonts w:eastAsiaTheme="majorEastAsia" w:cstheme="majorBidi"/>
          <w:b/>
          <w:iCs/>
          <w:sz w:val="26"/>
        </w:rPr>
        <w:t>Mount</w:t>
      </w:r>
      <w:r>
        <w:t>, 02/9/</w:t>
      </w:r>
      <w:r w:rsidRPr="00232F68">
        <w:rPr>
          <w:rFonts w:eastAsiaTheme="majorEastAsia" w:cstheme="majorBidi"/>
          <w:b/>
          <w:iCs/>
          <w:sz w:val="26"/>
        </w:rPr>
        <w:t>15</w:t>
      </w:r>
      <w:r>
        <w:t xml:space="preserve"> – (Adam, Postdoctoral Stanton Nuclear Security Fellow at the Council on Foreign Relations, </w:t>
      </w:r>
      <w:r>
        <w:rPr>
          <w:i/>
        </w:rPr>
        <w:t>“The Real Danger in Nuclear Modernization”</w:t>
      </w:r>
      <w:r>
        <w:t xml:space="preserve">, </w:t>
      </w:r>
      <w:hyperlink r:id="rId77" w:history="1">
        <w:r w:rsidRPr="00B129E2">
          <w:rPr>
            <w:rStyle w:val="Hyperlink"/>
          </w:rPr>
          <w:t>http://thediplomat.com/2015/02/the-real-danger-in-nuclear-modernization/</w:t>
        </w:r>
      </w:hyperlink>
      <w:r>
        <w:t>)</w:t>
      </w:r>
    </w:p>
    <w:p w14:paraId="08F65C4E" w14:textId="77777777" w:rsidR="005940ED" w:rsidRDefault="005940ED" w:rsidP="005940ED">
      <w:pPr>
        <w:rPr>
          <w:rStyle w:val="StyleUnderline"/>
        </w:rPr>
      </w:pPr>
      <w:r w:rsidRPr="00232F68">
        <w:rPr>
          <w:sz w:val="16"/>
          <w:szCs w:val="16"/>
        </w:rPr>
        <w:t>Since becoming a nuclear power, China has consistently demonstrated restraint in its nuclear force structure and American intelligence estimates have consistently overestimated Chinese capabilities. It is only in the last ten years that China has gained a plausible second-strike capability against the continental United States and only in the last two years that it has developed a triad of nuclear delivery systems by commissioning its first functional missile submarines. Far from a threat to U.S. nuclear supremacy, China’s gradual modernization is only now approaching a modern nuclear arsenal.</w:t>
      </w:r>
      <w:r>
        <w:rPr>
          <w:sz w:val="16"/>
          <w:szCs w:val="16"/>
        </w:rPr>
        <w:t xml:space="preserve"> </w:t>
      </w:r>
      <w:r w:rsidRPr="00232F68">
        <w:rPr>
          <w:sz w:val="16"/>
        </w:rPr>
        <w:t xml:space="preserve">Overall, the </w:t>
      </w:r>
      <w:r w:rsidRPr="00821211">
        <w:rPr>
          <w:rStyle w:val="StyleUnderline"/>
          <w:highlight w:val="yellow"/>
        </w:rPr>
        <w:t>capabilities of Chinese nuclear forces are hardly alarming</w:t>
      </w:r>
      <w:r w:rsidRPr="00821211">
        <w:rPr>
          <w:rStyle w:val="StyleUnderline"/>
        </w:rPr>
        <w:t>: the U.S. Office of Naval Intelligence says the new Jin-class ballistic missile submarines are easier to detect than 1970s-era Soviet submarines; the newest DF-31A ICBMs may not have the range to strike Washington; and China’s new air-launched cruise missile is to be carried by Xian H-6 bombers, which were derived from 1950s-era Soviet Badgers that Russia retired from service in 1993.</w:t>
      </w:r>
      <w:r>
        <w:rPr>
          <w:rStyle w:val="StyleUnderline"/>
        </w:rPr>
        <w:t xml:space="preserve"> </w:t>
      </w:r>
      <w:r w:rsidRPr="00232F68">
        <w:rPr>
          <w:rStyle w:val="StyleUnderline"/>
          <w:highlight w:val="yellow"/>
        </w:rPr>
        <w:t>There is little evidence that</w:t>
      </w:r>
      <w:r w:rsidRPr="00232F68">
        <w:rPr>
          <w:sz w:val="16"/>
        </w:rPr>
        <w:t xml:space="preserve"> Russia and </w:t>
      </w:r>
      <w:r w:rsidRPr="00232F68">
        <w:rPr>
          <w:rStyle w:val="StyleUnderline"/>
          <w:highlight w:val="yellow"/>
        </w:rPr>
        <w:t>China are looking to exceed the American advantage</w:t>
      </w:r>
      <w:r w:rsidRPr="00232F68">
        <w:rPr>
          <w:sz w:val="16"/>
        </w:rPr>
        <w:t xml:space="preserve"> in these areas</w:t>
      </w:r>
      <w:r w:rsidRPr="00232F68">
        <w:rPr>
          <w:rStyle w:val="StyleUnderline"/>
          <w:highlight w:val="yellow"/>
        </w:rPr>
        <w:t>, or that they could if they wanted to</w:t>
      </w:r>
      <w:r w:rsidRPr="00232F68">
        <w:rPr>
          <w:sz w:val="16"/>
          <w:highlight w:val="yellow"/>
        </w:rPr>
        <w:t>.</w:t>
      </w:r>
      <w:r w:rsidRPr="00232F68">
        <w:rPr>
          <w:sz w:val="16"/>
        </w:rPr>
        <w:t xml:space="preserve"> Instead, </w:t>
      </w:r>
      <w:r w:rsidRPr="00232F68">
        <w:rPr>
          <w:rStyle w:val="StyleUnderline"/>
          <w:highlight w:val="yellow"/>
        </w:rPr>
        <w:t>many</w:t>
      </w:r>
      <w:r w:rsidRPr="00232F68">
        <w:rPr>
          <w:sz w:val="16"/>
        </w:rPr>
        <w:t xml:space="preserve"> of the </w:t>
      </w:r>
      <w:r w:rsidRPr="00232F68">
        <w:rPr>
          <w:rStyle w:val="StyleUnderline"/>
          <w:highlight w:val="yellow"/>
        </w:rPr>
        <w:t>modernization programs in these</w:t>
      </w:r>
      <w:r w:rsidRPr="00821211">
        <w:rPr>
          <w:rStyle w:val="StyleUnderline"/>
        </w:rPr>
        <w:t xml:space="preserve"> </w:t>
      </w:r>
      <w:r w:rsidRPr="00232F68">
        <w:rPr>
          <w:rStyle w:val="StyleUnderline"/>
          <w:highlight w:val="yellow"/>
        </w:rPr>
        <w:t>countries are the</w:t>
      </w:r>
      <w:r w:rsidRPr="00232F68">
        <w:rPr>
          <w:sz w:val="16"/>
        </w:rPr>
        <w:t xml:space="preserve"> predictable </w:t>
      </w:r>
      <w:r w:rsidRPr="00232F68">
        <w:rPr>
          <w:rStyle w:val="StyleUnderline"/>
          <w:highlight w:val="yellow"/>
        </w:rPr>
        <w:t>result of</w:t>
      </w:r>
      <w:r w:rsidRPr="00232F68">
        <w:rPr>
          <w:sz w:val="16"/>
        </w:rPr>
        <w:t xml:space="preserve"> previous </w:t>
      </w:r>
      <w:r w:rsidRPr="00232F68">
        <w:rPr>
          <w:rStyle w:val="StyleUnderline"/>
          <w:highlight w:val="yellow"/>
        </w:rPr>
        <w:t>American decisions</w:t>
      </w:r>
      <w:r w:rsidRPr="00232F68">
        <w:rPr>
          <w:sz w:val="16"/>
        </w:rPr>
        <w:t>. The new Russian Sarmat heavy ICBM, the shift toward multiple warheads, and the Chinese submarine programs are expected reactions to U.S. deployment of ballistic missile defense systems. Meanwhile, the trend in both countries toward mobile missiles is a response to American conventional superiority and military doctrines that seek to defeat sophisticated defenses and gain access to defended targets. U.S. strategists put these policies in place with full knowledge that they would provoke reactions of this sort. It would be foolish to now attribute sinister motives to expected responses.</w:t>
      </w:r>
      <w:r>
        <w:rPr>
          <w:sz w:val="16"/>
        </w:rPr>
        <w:t xml:space="preserve"> </w:t>
      </w:r>
      <w:r w:rsidRPr="00232F68">
        <w:rPr>
          <w:rStyle w:val="StyleUnderline"/>
          <w:highlight w:val="yellow"/>
        </w:rPr>
        <w:t>Given the stability and sophistication of the U.S. arsenal and the vulnerabilities in</w:t>
      </w:r>
      <w:r w:rsidRPr="00232F68">
        <w:rPr>
          <w:rStyle w:val="StyleUnderline"/>
        </w:rPr>
        <w:t xml:space="preserve"> Russian and</w:t>
      </w:r>
      <w:r w:rsidRPr="00232F68">
        <w:rPr>
          <w:sz w:val="16"/>
        </w:rPr>
        <w:t xml:space="preserve"> </w:t>
      </w:r>
      <w:r w:rsidRPr="00232F68">
        <w:rPr>
          <w:rStyle w:val="StyleUnderline"/>
          <w:highlight w:val="yellow"/>
        </w:rPr>
        <w:t>Chinese systems, current plans for aggressive nuclear modernization may cause more problems than they solve.</w:t>
      </w:r>
      <w:r>
        <w:rPr>
          <w:rStyle w:val="StyleUnderline"/>
        </w:rPr>
        <w:t xml:space="preserve"> </w:t>
      </w:r>
      <w:r w:rsidRPr="00232F68">
        <w:rPr>
          <w:sz w:val="16"/>
        </w:rPr>
        <w:t xml:space="preserve">It is vitally in the American interest that nuclear weapons are never again used in war. The likeliest path to nuclear use in the coming decades is not that an enemy suddenly launches a surprise attack on the continental United States with superior delivery systems. </w:t>
      </w:r>
      <w:r w:rsidRPr="00232F68">
        <w:rPr>
          <w:rStyle w:val="StyleUnderline"/>
          <w:highlight w:val="yellow"/>
        </w:rPr>
        <w:t>The</w:t>
      </w:r>
      <w:r w:rsidRPr="00232F68">
        <w:rPr>
          <w:sz w:val="16"/>
        </w:rPr>
        <w:t xml:space="preserve"> greater </w:t>
      </w:r>
      <w:r w:rsidRPr="00232F68">
        <w:rPr>
          <w:rStyle w:val="StyleUnderline"/>
          <w:highlight w:val="yellow"/>
        </w:rPr>
        <w:t>concern is that a crisis could lead</w:t>
      </w:r>
      <w:r w:rsidRPr="00232F68">
        <w:rPr>
          <w:rStyle w:val="StyleUnderline"/>
        </w:rPr>
        <w:t xml:space="preserve"> Russia or </w:t>
      </w:r>
      <w:r w:rsidRPr="00232F68">
        <w:rPr>
          <w:rStyle w:val="StyleUnderline"/>
          <w:highlight w:val="yellow"/>
        </w:rPr>
        <w:t>China to feel that they had been backed into a corner by U.S.</w:t>
      </w:r>
      <w:r w:rsidRPr="00232F68">
        <w:rPr>
          <w:rStyle w:val="StyleUnderline"/>
        </w:rPr>
        <w:t xml:space="preserve"> conventional</w:t>
      </w:r>
      <w:r w:rsidRPr="00232F68">
        <w:rPr>
          <w:sz w:val="16"/>
        </w:rPr>
        <w:t xml:space="preserve"> </w:t>
      </w:r>
      <w:r w:rsidRPr="00232F68">
        <w:rPr>
          <w:rStyle w:val="StyleUnderline"/>
          <w:highlight w:val="yellow"/>
        </w:rPr>
        <w:t>superiority and that utilizing a nuclear weapon could,</w:t>
      </w:r>
      <w:r w:rsidRPr="00232F68">
        <w:rPr>
          <w:sz w:val="16"/>
        </w:rPr>
        <w:t xml:space="preserve"> in Moscow’s words, “</w:t>
      </w:r>
      <w:r w:rsidRPr="00232F68">
        <w:rPr>
          <w:rStyle w:val="StyleUnderline"/>
          <w:highlight w:val="yellow"/>
        </w:rPr>
        <w:t>de-escalate</w:t>
      </w:r>
      <w:r w:rsidRPr="00232F68">
        <w:rPr>
          <w:sz w:val="16"/>
        </w:rPr>
        <w:t xml:space="preserve">” </w:t>
      </w:r>
      <w:r w:rsidRPr="00232F68">
        <w:rPr>
          <w:rStyle w:val="StyleUnderline"/>
          <w:highlight w:val="yellow"/>
        </w:rPr>
        <w:t>the crisis.</w:t>
      </w:r>
      <w:r w:rsidRPr="00232F68">
        <w:rPr>
          <w:sz w:val="16"/>
        </w:rPr>
        <w:t xml:space="preserve"> Nuclear forces that could provoke this scenario are destabilizing and could inadvertently lead to nuclear use. </w:t>
      </w:r>
      <w:r w:rsidRPr="00232F68">
        <w:rPr>
          <w:rStyle w:val="Emphasis"/>
          <w:highlight w:val="yellow"/>
        </w:rPr>
        <w:t>The most important steps the U</w:t>
      </w:r>
      <w:r w:rsidRPr="00232F68">
        <w:rPr>
          <w:sz w:val="16"/>
        </w:rPr>
        <w:t xml:space="preserve">nited </w:t>
      </w:r>
      <w:r w:rsidRPr="00232F68">
        <w:rPr>
          <w:rStyle w:val="Emphasis"/>
          <w:highlight w:val="yellow"/>
        </w:rPr>
        <w:t>S</w:t>
      </w:r>
      <w:r w:rsidRPr="00232F68">
        <w:rPr>
          <w:sz w:val="16"/>
        </w:rPr>
        <w:t xml:space="preserve">tates </w:t>
      </w:r>
      <w:r w:rsidRPr="00232F68">
        <w:rPr>
          <w:rStyle w:val="Emphasis"/>
          <w:highlight w:val="yellow"/>
        </w:rPr>
        <w:t>can take to ensure that nuclear weapons are never used again are those that support a condition of mutual nuclear deterrence and not those that seek to overcome it.</w:t>
      </w:r>
      <w:r>
        <w:rPr>
          <w:sz w:val="16"/>
        </w:rPr>
        <w:t xml:space="preserve"> </w:t>
      </w:r>
      <w:r w:rsidRPr="00232F68">
        <w:rPr>
          <w:sz w:val="16"/>
        </w:rPr>
        <w:t xml:space="preserve">The United States is in the enviable position of moving second in this round of modernization. </w:t>
      </w:r>
      <w:r w:rsidRPr="00232F68">
        <w:rPr>
          <w:rStyle w:val="StyleUnderline"/>
          <w:highlight w:val="yellow"/>
        </w:rPr>
        <w:t>The U.S. should use its position of</w:t>
      </w:r>
      <w:r w:rsidRPr="00232F68">
        <w:rPr>
          <w:sz w:val="16"/>
        </w:rPr>
        <w:t xml:space="preserve"> technological and diplomatic </w:t>
      </w:r>
      <w:r w:rsidRPr="00232F68">
        <w:rPr>
          <w:rStyle w:val="StyleUnderline"/>
          <w:highlight w:val="yellow"/>
        </w:rPr>
        <w:t>strength to ensure strategic stability at the nuclear level</w:t>
      </w:r>
      <w:r w:rsidRPr="00232F68">
        <w:rPr>
          <w:sz w:val="16"/>
        </w:rPr>
        <w:t>, rather than destabilizing the world in a vain search for a useless supremacy.</w:t>
      </w:r>
      <w:r>
        <w:rPr>
          <w:sz w:val="16"/>
        </w:rPr>
        <w:t xml:space="preserve"> </w:t>
      </w:r>
      <w:r w:rsidRPr="00232F68">
        <w:rPr>
          <w:sz w:val="16"/>
        </w:rPr>
        <w:t xml:space="preserve">There has always been an element in American strategic circles that is unwilling to accept the mutual vulnerability that underwrites nuclear deterrence. There will be calls to refuse mutual deterrence with China and to attempt to transcend the condition with Russia as punishment for bad behavior. </w:t>
      </w:r>
      <w:r w:rsidRPr="00232F68">
        <w:rPr>
          <w:rStyle w:val="StyleUnderline"/>
        </w:rPr>
        <w:t>The</w:t>
      </w:r>
      <w:r w:rsidRPr="00232F68">
        <w:rPr>
          <w:sz w:val="16"/>
        </w:rPr>
        <w:t xml:space="preserve"> </w:t>
      </w:r>
      <w:r w:rsidRPr="00232F68">
        <w:rPr>
          <w:rStyle w:val="StyleUnderline"/>
          <w:highlight w:val="yellow"/>
        </w:rPr>
        <w:t>U</w:t>
      </w:r>
      <w:r w:rsidRPr="00232F68">
        <w:rPr>
          <w:sz w:val="16"/>
        </w:rPr>
        <w:t xml:space="preserve">nited </w:t>
      </w:r>
      <w:r w:rsidRPr="00232F68">
        <w:rPr>
          <w:rStyle w:val="StyleUnderline"/>
          <w:highlight w:val="yellow"/>
        </w:rPr>
        <w:t>S</w:t>
      </w:r>
      <w:r w:rsidRPr="00232F68">
        <w:rPr>
          <w:sz w:val="16"/>
        </w:rPr>
        <w:t xml:space="preserve">tates </w:t>
      </w:r>
      <w:r w:rsidRPr="00232F68">
        <w:rPr>
          <w:rStyle w:val="StyleUnderline"/>
          <w:highlight w:val="yellow"/>
        </w:rPr>
        <w:t>should</w:t>
      </w:r>
      <w:r w:rsidRPr="00232F68">
        <w:rPr>
          <w:sz w:val="16"/>
        </w:rPr>
        <w:t xml:space="preserve"> resist this urge and instead </w:t>
      </w:r>
      <w:r w:rsidRPr="00232F68">
        <w:rPr>
          <w:rStyle w:val="StyleUnderline"/>
          <w:highlight w:val="yellow"/>
        </w:rPr>
        <w:t>build nuclear forces that are modest, affordable, and stabilizing.</w:t>
      </w:r>
      <w:r w:rsidRPr="00232F68">
        <w:rPr>
          <w:sz w:val="16"/>
        </w:rPr>
        <w:t xml:space="preserve"> </w:t>
      </w:r>
      <w:r w:rsidRPr="00232F68">
        <w:rPr>
          <w:rStyle w:val="StyleUnderline"/>
          <w:highlight w:val="yellow"/>
        </w:rPr>
        <w:t>The</w:t>
      </w:r>
      <w:r w:rsidRPr="00232F68">
        <w:rPr>
          <w:sz w:val="16"/>
        </w:rPr>
        <w:t xml:space="preserve"> real </w:t>
      </w:r>
      <w:r w:rsidRPr="00232F68">
        <w:rPr>
          <w:rStyle w:val="StyleUnderline"/>
          <w:highlight w:val="yellow"/>
        </w:rPr>
        <w:t>danger in U.S. nuclear modernization may not be too little, but too much.</w:t>
      </w:r>
    </w:p>
    <w:p w14:paraId="6E3FC29F" w14:textId="77777777" w:rsidR="005940ED" w:rsidRPr="00FD0D41" w:rsidRDefault="005940ED" w:rsidP="005940ED"/>
    <w:p w14:paraId="1F1A46FF" w14:textId="77777777" w:rsidR="005940ED" w:rsidRDefault="005940ED" w:rsidP="005940ED">
      <w:pPr>
        <w:rPr>
          <w:sz w:val="16"/>
        </w:rPr>
      </w:pPr>
    </w:p>
    <w:p w14:paraId="4E227A94" w14:textId="77777777" w:rsidR="005940ED" w:rsidRDefault="005940ED" w:rsidP="005940ED">
      <w:pPr>
        <w:pStyle w:val="Heading3"/>
      </w:pPr>
      <w:r>
        <w:t>at: primacy good</w:t>
      </w:r>
    </w:p>
    <w:p w14:paraId="1BC566B8" w14:textId="77777777" w:rsidR="005940ED" w:rsidRDefault="005940ED" w:rsidP="005940ED"/>
    <w:p w14:paraId="7F026A58" w14:textId="77777777" w:rsidR="005940ED" w:rsidRDefault="005940ED" w:rsidP="005940ED">
      <w:pPr>
        <w:pStyle w:val="Heading4"/>
      </w:pPr>
      <w:r>
        <w:t>Mod not key – nukes are useless</w:t>
      </w:r>
    </w:p>
    <w:p w14:paraId="1AB6B971" w14:textId="77777777" w:rsidR="005940ED" w:rsidRPr="00540165" w:rsidRDefault="005940ED" w:rsidP="005940ED">
      <w:pPr>
        <w:rPr>
          <w:rStyle w:val="Style13ptBold"/>
          <w:b w:val="0"/>
        </w:rPr>
      </w:pPr>
      <w:r>
        <w:rPr>
          <w:rStyle w:val="Style13ptBold"/>
        </w:rPr>
        <w:t>Farley 14</w:t>
      </w:r>
      <w:r>
        <w:rPr>
          <w:rStyle w:val="Style13ptBold"/>
          <w:b w:val="0"/>
        </w:rPr>
        <w:t xml:space="preserve">- Robert Farley is a senior lecturer at the Patterson School of Diplomacy and International Commerce. He is author of The Battleship Book.” The Five Most Overrated Weapons of War,” </w:t>
      </w:r>
      <w:hyperlink r:id="rId78" w:history="1">
        <w:r w:rsidRPr="00FE67B5">
          <w:rPr>
            <w:rStyle w:val="Hyperlink"/>
          </w:rPr>
          <w:t>http://nationalinterest.org/feature/the-five-most-overrated-weapons-war-10957-</w:t>
        </w:r>
      </w:hyperlink>
      <w:r>
        <w:rPr>
          <w:rStyle w:val="Style13ptBold"/>
          <w:b w:val="0"/>
        </w:rPr>
        <w:t xml:space="preserve"> AD</w:t>
      </w:r>
    </w:p>
    <w:p w14:paraId="6EF4E71C" w14:textId="77777777" w:rsidR="005940ED" w:rsidRPr="00540165" w:rsidRDefault="005940ED" w:rsidP="005940ED">
      <w:r w:rsidRPr="00540165">
        <w:rPr>
          <w:u w:val="single"/>
        </w:rPr>
        <w:t>Nuclear weapons</w:t>
      </w:r>
      <w:r w:rsidRPr="00540165">
        <w:rPr>
          <w:sz w:val="16"/>
        </w:rPr>
        <w:t xml:space="preserve"> have, in an important sense, dominated international diplomacy for the last six decades. What they haven’t dominated is warfare, where they </w:t>
      </w:r>
      <w:r w:rsidRPr="00540165">
        <w:rPr>
          <w:u w:val="single"/>
        </w:rPr>
        <w:t>appear to be nearly useless in all configurations</w:t>
      </w:r>
      <w:r w:rsidRPr="00540165">
        <w:rPr>
          <w:sz w:val="16"/>
        </w:rPr>
        <w:t xml:space="preserve">. The United States designed much of its doctrine and force structure around the potential for atomic warfare in the first half of the Cold War. Carrier aircraft were developed to deliver nukes, and the system of fleet air defense changed dramatically over concerns about tactical nuclear attack. </w:t>
      </w:r>
      <w:r w:rsidRPr="00540165">
        <w:rPr>
          <w:u w:val="single"/>
        </w:rPr>
        <w:t>The Air Force built itself around the idea of a strategic nuclear offensive, deep into the Soviet Union.</w:t>
      </w:r>
      <w:r>
        <w:rPr>
          <w:u w:val="single"/>
        </w:rPr>
        <w:t xml:space="preserve"> </w:t>
      </w:r>
      <w:r w:rsidRPr="00540165">
        <w:rPr>
          <w:u w:val="single"/>
        </w:rPr>
        <w:t>The Army expected to deliver (and absorb) huge numbers of tactical nukes in a NATO-Warsaw Pact fight</w:t>
      </w:r>
      <w:r w:rsidRPr="00540165">
        <w:rPr>
          <w:sz w:val="16"/>
        </w:rPr>
        <w:t xml:space="preserve">. But since World War II, the </w:t>
      </w:r>
      <w:r w:rsidRPr="00540165">
        <w:rPr>
          <w:u w:val="single"/>
        </w:rPr>
        <w:t>United States has eschewed the use of nuclear weapons, even against capable non-nuclear opponents</w:t>
      </w:r>
      <w:r w:rsidRPr="00540165">
        <w:rPr>
          <w:sz w:val="16"/>
        </w:rPr>
        <w:t xml:space="preserve">. Because of the deep political complexity associated with their employment, </w:t>
      </w:r>
      <w:r w:rsidRPr="00540165">
        <w:rPr>
          <w:u w:val="single"/>
        </w:rPr>
        <w:t>the weapons simply have too little battlefield and strategic impact for the US to seriously entertain their use</w:t>
      </w:r>
      <w:r w:rsidRPr="00540165">
        <w:rPr>
          <w:sz w:val="16"/>
        </w:rPr>
        <w:t xml:space="preserve">. We very occasionally make veiled threats of the combat use of nukes, we often use nukes as diplomatic chips, and </w:t>
      </w:r>
      <w:r w:rsidRPr="00540165">
        <w:rPr>
          <w:u w:val="single"/>
        </w:rPr>
        <w:t>we certainly enjoy the deterrent umbrella than the strategic nuclear forces provide.</w:t>
      </w:r>
      <w:r>
        <w:rPr>
          <w:u w:val="single"/>
        </w:rPr>
        <w:t xml:space="preserve"> </w:t>
      </w:r>
      <w:r w:rsidRPr="00540165">
        <w:rPr>
          <w:u w:val="single"/>
        </w:rPr>
        <w:t>But the weapons themselves haven’t helped us win a war since 1945, even then under arguable circumstances.</w:t>
      </w:r>
      <w:r w:rsidRPr="00540165">
        <w:rPr>
          <w:sz w:val="16"/>
        </w:rPr>
        <w:t xml:space="preserve"> This tension between weapons of war and weapons of diplomacy will continue to have a big effect on Navy and Air Force procurement. Both </w:t>
      </w:r>
      <w:r w:rsidRPr="00540165">
        <w:rPr>
          <w:u w:val="single"/>
        </w:rPr>
        <w:t>services are legitimately concerned about the amount of warfighting capability they will lose from updating their legacy nuclear systems</w:t>
      </w:r>
      <w:r w:rsidRPr="00540165">
        <w:rPr>
          <w:sz w:val="16"/>
        </w:rPr>
        <w:t xml:space="preserve"> (ICBMs and SSBNs), </w:t>
      </w:r>
      <w:r w:rsidRPr="00540165">
        <w:rPr>
          <w:u w:val="single"/>
        </w:rPr>
        <w:t>systems that will almost certainly never fire in anger</w:t>
      </w:r>
      <w:r w:rsidRPr="00540165">
        <w:rPr>
          <w:sz w:val="16"/>
        </w:rPr>
        <w:t>.</w:t>
      </w:r>
    </w:p>
    <w:p w14:paraId="44530CD1" w14:textId="77777777" w:rsidR="005940ED" w:rsidRDefault="005940ED" w:rsidP="005940ED">
      <w:pPr>
        <w:rPr>
          <w:u w:val="single"/>
        </w:rPr>
      </w:pPr>
    </w:p>
    <w:p w14:paraId="411F7A47" w14:textId="77777777" w:rsidR="005940ED" w:rsidRDefault="005940ED" w:rsidP="005940ED">
      <w:pPr>
        <w:pStyle w:val="Heading4"/>
      </w:pPr>
      <w:r>
        <w:t>US loses – only a risk of our arms racing offense</w:t>
      </w:r>
    </w:p>
    <w:p w14:paraId="6FA2D327" w14:textId="77777777" w:rsidR="005940ED" w:rsidRDefault="005940ED" w:rsidP="005940ED">
      <w:pPr>
        <w:rPr>
          <w:rStyle w:val="Style13ptBold"/>
          <w:b w:val="0"/>
        </w:rPr>
      </w:pPr>
      <w:r w:rsidRPr="007F4335">
        <w:rPr>
          <w:rStyle w:val="Style13ptBold"/>
        </w:rPr>
        <w:t xml:space="preserve">Hickok </w:t>
      </w:r>
      <w:r>
        <w:rPr>
          <w:rStyle w:val="Style13ptBold"/>
        </w:rPr>
        <w:t xml:space="preserve">et al </w:t>
      </w:r>
      <w:r w:rsidRPr="007F4335">
        <w:rPr>
          <w:rStyle w:val="Style13ptBold"/>
        </w:rPr>
        <w:t>13</w:t>
      </w:r>
      <w:r>
        <w:rPr>
          <w:rStyle w:val="Style13ptBold"/>
        </w:rPr>
        <w:t xml:space="preserve">- </w:t>
      </w:r>
      <w:r w:rsidRPr="007F4335">
        <w:rPr>
          <w:rStyle w:val="Style13ptBold"/>
          <w:b w:val="0"/>
        </w:rPr>
        <w:t>Lauren Hickok is a Senior Analyst with extensive multi-agency experience crafting and implementing U.S. strategy to counter the development and use of chemical, biological, radiological, and nuclear weapons.</w:t>
      </w:r>
      <w:r>
        <w:rPr>
          <w:rStyle w:val="Style13ptBold"/>
          <w:b w:val="0"/>
        </w:rPr>
        <w:t xml:space="preserve"> This is from a research group from the University of Princeton that created </w:t>
      </w:r>
      <w:r>
        <w:t xml:space="preserve">a culmination of five months of research evaluating the possibility that China might build up its strategic nuclear arsenal, January 2013, </w:t>
      </w:r>
      <w:r w:rsidRPr="007F4335">
        <w:rPr>
          <w:rStyle w:val="Style13ptBold"/>
          <w:b w:val="0"/>
        </w:rPr>
        <w:t xml:space="preserve"> “MINIMIZING THE LIKELIHOOD OF A</w:t>
      </w:r>
      <w:r>
        <w:rPr>
          <w:rStyle w:val="Style13ptBold"/>
          <w:b w:val="0"/>
        </w:rPr>
        <w:t xml:space="preserve"> </w:t>
      </w:r>
      <w:r w:rsidRPr="007F4335">
        <w:rPr>
          <w:rStyle w:val="Style13ptBold"/>
          <w:b w:val="0"/>
        </w:rPr>
        <w:t>CHINESE STRATEGIC NUCLEAR ARSENAL</w:t>
      </w:r>
      <w:r>
        <w:rPr>
          <w:rStyle w:val="Style13ptBold"/>
          <w:b w:val="0"/>
        </w:rPr>
        <w:t xml:space="preserve"> </w:t>
      </w:r>
      <w:r w:rsidRPr="007F4335">
        <w:rPr>
          <w:rStyle w:val="Style13ptBold"/>
          <w:b w:val="0"/>
        </w:rPr>
        <w:t>BUILDUP”</w:t>
      </w:r>
      <w:r>
        <w:rPr>
          <w:rStyle w:val="Style13ptBold"/>
          <w:b w:val="0"/>
        </w:rPr>
        <w:t>, https://wws.princeton.edu/sites/default/files/content/other/WWS591f-Final-report.pdf</w:t>
      </w:r>
    </w:p>
    <w:p w14:paraId="548B6572" w14:textId="77777777" w:rsidR="005940ED" w:rsidRPr="007F4335" w:rsidRDefault="005940ED" w:rsidP="005940ED">
      <w:pPr>
        <w:rPr>
          <w:sz w:val="14"/>
        </w:rPr>
      </w:pPr>
      <w:r w:rsidRPr="007F4335">
        <w:rPr>
          <w:sz w:val="14"/>
        </w:rPr>
        <w:t xml:space="preserve">According to the 2012 Department of Defense report to Congress, Military and Security Developments Involving the People’s Republic of China, </w:t>
      </w:r>
      <w:r w:rsidRPr="00DE41DB">
        <w:rPr>
          <w:highlight w:val="cyan"/>
          <w:u w:val="single"/>
        </w:rPr>
        <w:t>China currently possesses “a nuclear force structure able to survive an</w:t>
      </w:r>
      <w:r w:rsidRPr="007F4335">
        <w:rPr>
          <w:sz w:val="14"/>
        </w:rPr>
        <w:t xml:space="preserve"> </w:t>
      </w:r>
      <w:r w:rsidRPr="00DE41DB">
        <w:rPr>
          <w:highlight w:val="cyan"/>
          <w:u w:val="single"/>
        </w:rPr>
        <w:t xml:space="preserve">attack and respond with sufficient strength to </w:t>
      </w:r>
      <w:r w:rsidRPr="00DE41DB">
        <w:rPr>
          <w:rStyle w:val="Emphasis"/>
          <w:highlight w:val="cyan"/>
        </w:rPr>
        <w:t>inflict unacceptable damage</w:t>
      </w:r>
      <w:r w:rsidRPr="00A94C95">
        <w:rPr>
          <w:u w:val="single"/>
        </w:rPr>
        <w:t xml:space="preserve"> </w:t>
      </w:r>
      <w:r w:rsidRPr="00DE41DB">
        <w:rPr>
          <w:highlight w:val="cyan"/>
          <w:u w:val="single"/>
        </w:rPr>
        <w:t>on the enemy</w:t>
      </w:r>
      <w:r w:rsidRPr="007F4335">
        <w:rPr>
          <w:sz w:val="14"/>
        </w:rPr>
        <w:t xml:space="preserve">.”43 This survivable force is a relatively new development resulting from China’s deployment of mobile ICBMs, and an increasingly extensive deep tunnel complex in which missiles can be sheltered from attack. Among Chinese defense officials, </w:t>
      </w:r>
      <w:r w:rsidRPr="00DE41DB">
        <w:rPr>
          <w:highlight w:val="cyan"/>
          <w:u w:val="single"/>
        </w:rPr>
        <w:t xml:space="preserve">China’s </w:t>
      </w:r>
      <w:r w:rsidRPr="007F4335">
        <w:rPr>
          <w:u w:val="single"/>
        </w:rPr>
        <w:t xml:space="preserve">survivable </w:t>
      </w:r>
      <w:r w:rsidRPr="00DE41DB">
        <w:rPr>
          <w:highlight w:val="cyan"/>
          <w:u w:val="single"/>
        </w:rPr>
        <w:t xml:space="preserve">force </w:t>
      </w:r>
      <w:r w:rsidRPr="00A94C95">
        <w:rPr>
          <w:u w:val="single"/>
        </w:rPr>
        <w:t xml:space="preserve">currently </w:t>
      </w:r>
      <w:r w:rsidRPr="00DE41DB">
        <w:rPr>
          <w:highlight w:val="cyan"/>
          <w:u w:val="single"/>
        </w:rPr>
        <w:t xml:space="preserve">appears to be </w:t>
      </w:r>
      <w:r w:rsidRPr="00A94C95">
        <w:rPr>
          <w:u w:val="single"/>
        </w:rPr>
        <w:t xml:space="preserve">deemed </w:t>
      </w:r>
      <w:r w:rsidRPr="00DE41DB">
        <w:rPr>
          <w:highlight w:val="cyan"/>
          <w:u w:val="single"/>
        </w:rPr>
        <w:t>sufficient to deter the United States</w:t>
      </w:r>
      <w:r w:rsidRPr="007F4335">
        <w:rPr>
          <w:sz w:val="14"/>
        </w:rPr>
        <w:t xml:space="preserve"> </w:t>
      </w:r>
      <w:r w:rsidRPr="00DE41DB">
        <w:rPr>
          <w:highlight w:val="cyan"/>
          <w:u w:val="single"/>
        </w:rPr>
        <w:t>from using nuclear coercion</w:t>
      </w:r>
      <w:r w:rsidRPr="007F4335">
        <w:rPr>
          <w:sz w:val="14"/>
        </w:rPr>
        <w:t xml:space="preserve">.44 </w:t>
      </w:r>
      <w:r w:rsidRPr="00DE41DB">
        <w:rPr>
          <w:highlight w:val="cyan"/>
          <w:u w:val="single"/>
        </w:rPr>
        <w:t>This</w:t>
      </w:r>
      <w:r w:rsidRPr="00A94C95">
        <w:rPr>
          <w:u w:val="single"/>
        </w:rPr>
        <w:t xml:space="preserve"> survivability </w:t>
      </w:r>
      <w:r w:rsidRPr="00DE41DB">
        <w:rPr>
          <w:highlight w:val="cyan"/>
          <w:u w:val="single"/>
        </w:rPr>
        <w:t xml:space="preserve">is </w:t>
      </w:r>
      <w:r w:rsidRPr="00A94C95">
        <w:rPr>
          <w:u w:val="single"/>
        </w:rPr>
        <w:t xml:space="preserve">also </w:t>
      </w:r>
      <w:r w:rsidRPr="00DE41DB">
        <w:rPr>
          <w:highlight w:val="cyan"/>
          <w:u w:val="single"/>
        </w:rPr>
        <w:t>why China seeks to define the U.S.-Chinese relation</w:t>
      </w:r>
      <w:r w:rsidRPr="007F4335">
        <w:rPr>
          <w:sz w:val="14"/>
        </w:rPr>
        <w:t xml:space="preserve"> </w:t>
      </w:r>
      <w:r w:rsidRPr="00DE41DB">
        <w:rPr>
          <w:highlight w:val="cyan"/>
          <w:u w:val="single"/>
        </w:rPr>
        <w:t>in terms of “mutual vulnerability</w:t>
      </w:r>
      <w:r w:rsidRPr="007F4335">
        <w:rPr>
          <w:sz w:val="14"/>
        </w:rPr>
        <w:t>.”45 However, because of the term’s failure to accurately describe the U.S.- Sino relationship and the political difficulty of admitting one is “vulnerable,” mutual vulnerability has been a source of constant contention within the U.S. government and has failed as a paradigm that the United States is willing to accept.46</w:t>
      </w:r>
    </w:p>
    <w:p w14:paraId="02BF9E02" w14:textId="77777777" w:rsidR="005940ED" w:rsidRDefault="005940ED" w:rsidP="005940ED">
      <w:pPr>
        <w:rPr>
          <w:sz w:val="14"/>
        </w:rPr>
      </w:pPr>
      <w:r w:rsidRPr="00A94C95">
        <w:rPr>
          <w:u w:val="single"/>
        </w:rPr>
        <w:t xml:space="preserve">In response to the new reality of China’s survivable second-strike capability, </w:t>
      </w:r>
      <w:r w:rsidRPr="005B76C4">
        <w:rPr>
          <w:u w:val="single"/>
        </w:rPr>
        <w:t>the U.S. government has two options: 1) seek to deny China a second-strike capability by developing more effective ballistic missile defenses and new approaches to disabling China’s deterrent, or 2) accept the concept of mutual vulnerability,</w:t>
      </w:r>
      <w:r w:rsidRPr="007F4335">
        <w:rPr>
          <w:sz w:val="14"/>
        </w:rPr>
        <w:t xml:space="preserve"> as the United States did with the Soviet Union following the Cuban missile crisis,47 and attempt to stabilize the U.S.-Chinese relationship based on this understanding. 10 </w:t>
      </w:r>
      <w:r w:rsidRPr="00DE41DB">
        <w:rPr>
          <w:highlight w:val="cyan"/>
          <w:u w:val="single"/>
        </w:rPr>
        <w:t xml:space="preserve">Trying to eliminate China’s second-strike capability may not be possible and </w:t>
      </w:r>
      <w:r w:rsidRPr="00DE41DB">
        <w:rPr>
          <w:rStyle w:val="Emphasis"/>
          <w:highlight w:val="cyan"/>
        </w:rPr>
        <w:t>could lead to conventional and nuclear arms races</w:t>
      </w:r>
      <w:r w:rsidRPr="007F4335">
        <w:rPr>
          <w:sz w:val="14"/>
        </w:rPr>
        <w:t xml:space="preserve">. Should the United States seek to neutralize China’s nuclear missiles with ballistic missile defense, </w:t>
      </w:r>
      <w:r w:rsidRPr="00DE41DB">
        <w:rPr>
          <w:highlight w:val="cyan"/>
          <w:u w:val="single"/>
        </w:rPr>
        <w:t>China</w:t>
      </w:r>
      <w:r w:rsidRPr="007F4335">
        <w:rPr>
          <w:sz w:val="14"/>
        </w:rPr>
        <w:t xml:space="preserve"> has a number of possible responses. It </w:t>
      </w:r>
      <w:r w:rsidRPr="00DE41DB">
        <w:rPr>
          <w:highlight w:val="cyan"/>
          <w:u w:val="single"/>
        </w:rPr>
        <w:t>could</w:t>
      </w:r>
      <w:r w:rsidRPr="007F4335">
        <w:rPr>
          <w:u w:val="single"/>
        </w:rPr>
        <w:t xml:space="preserve"> MIRV its missiles, build more ICBMs, or </w:t>
      </w:r>
      <w:r w:rsidRPr="00DE41DB">
        <w:rPr>
          <w:highlight w:val="cyan"/>
          <w:u w:val="single"/>
        </w:rPr>
        <w:t>develop</w:t>
      </w:r>
      <w:r w:rsidRPr="007F4335">
        <w:rPr>
          <w:u w:val="single"/>
        </w:rPr>
        <w:t xml:space="preserve"> </w:t>
      </w:r>
      <w:r w:rsidRPr="00DE41DB">
        <w:rPr>
          <w:highlight w:val="cyan"/>
          <w:u w:val="single"/>
        </w:rPr>
        <w:t>more</w:t>
      </w:r>
      <w:r w:rsidRPr="007F4335">
        <w:rPr>
          <w:u w:val="single"/>
        </w:rPr>
        <w:t xml:space="preserve"> sophisticated </w:t>
      </w:r>
      <w:r w:rsidRPr="00DE41DB">
        <w:rPr>
          <w:highlight w:val="cyan"/>
          <w:u w:val="single"/>
        </w:rPr>
        <w:t>countermeasures</w:t>
      </w:r>
      <w:r w:rsidRPr="007F4335">
        <w:rPr>
          <w:u w:val="single"/>
        </w:rPr>
        <w:t xml:space="preserve"> against BMD</w:t>
      </w:r>
      <w:r w:rsidRPr="007F4335">
        <w:rPr>
          <w:sz w:val="14"/>
        </w:rPr>
        <w:t xml:space="preserve">. It also could continue to hide and harden its strategic forces, which reduces the threats from both U.S. conventional and nuclear attack. </w:t>
      </w:r>
      <w:r w:rsidRPr="00DE41DB">
        <w:rPr>
          <w:highlight w:val="cyan"/>
          <w:u w:val="single"/>
        </w:rPr>
        <w:t>These</w:t>
      </w:r>
      <w:r w:rsidRPr="007F4335">
        <w:rPr>
          <w:u w:val="single"/>
        </w:rPr>
        <w:t xml:space="preserve"> investments </w:t>
      </w:r>
      <w:r w:rsidRPr="00DE41DB">
        <w:rPr>
          <w:highlight w:val="cyan"/>
          <w:u w:val="single"/>
        </w:rPr>
        <w:t>would be</w:t>
      </w:r>
      <w:r w:rsidRPr="007F4335">
        <w:rPr>
          <w:u w:val="single"/>
        </w:rPr>
        <w:t xml:space="preserve"> relatively </w:t>
      </w:r>
      <w:r w:rsidRPr="00DE41DB">
        <w:rPr>
          <w:highlight w:val="cyan"/>
          <w:u w:val="single"/>
        </w:rPr>
        <w:t>effective</w:t>
      </w:r>
      <w:r w:rsidRPr="007F4335">
        <w:rPr>
          <w:u w:val="single"/>
        </w:rPr>
        <w:t xml:space="preserve"> and low-cost </w:t>
      </w:r>
      <w:r w:rsidRPr="00DE41DB">
        <w:rPr>
          <w:highlight w:val="cyan"/>
          <w:u w:val="single"/>
        </w:rPr>
        <w:t>for China in comparison to investments the United States would have to make to attempt to counter them</w:t>
      </w:r>
      <w:r w:rsidRPr="007F4335">
        <w:rPr>
          <w:sz w:val="14"/>
        </w:rPr>
        <w:t>.4</w:t>
      </w:r>
    </w:p>
    <w:p w14:paraId="0C1D732B" w14:textId="77777777" w:rsidR="005940ED" w:rsidRPr="001F77FF" w:rsidRDefault="005940ED" w:rsidP="005940ED"/>
    <w:p w14:paraId="60D7F431" w14:textId="77777777" w:rsidR="005940ED" w:rsidRPr="003E313A" w:rsidRDefault="005940ED" w:rsidP="005940ED"/>
    <w:p w14:paraId="25BD104E" w14:textId="0A85A21F" w:rsidR="00CC4167" w:rsidRDefault="001D3CA1" w:rsidP="001D3CA1">
      <w:pPr>
        <w:pStyle w:val="Heading1"/>
      </w:pPr>
      <w:r>
        <w:t>Largely Shareable Answers</w:t>
      </w:r>
    </w:p>
    <w:p w14:paraId="7DA2685E" w14:textId="77777777" w:rsidR="001D3CA1" w:rsidRDefault="001D3CA1" w:rsidP="001D3CA1">
      <w:pPr>
        <w:pStyle w:val="Heading2"/>
      </w:pPr>
      <w:r>
        <w:t>AT DA – Russia</w:t>
      </w:r>
    </w:p>
    <w:p w14:paraId="5A8AE697" w14:textId="77777777" w:rsidR="001D3CA1" w:rsidRDefault="001D3CA1" w:rsidP="001D3CA1">
      <w:pPr>
        <w:pStyle w:val="Heading3"/>
      </w:pPr>
      <w:r>
        <w:t>at: da – russia</w:t>
      </w:r>
    </w:p>
    <w:p w14:paraId="1DBD2638" w14:textId="77777777" w:rsidR="001D3CA1" w:rsidRDefault="001D3CA1" w:rsidP="001D3CA1"/>
    <w:p w14:paraId="7C6FF361" w14:textId="77777777" w:rsidR="001D3CA1" w:rsidRDefault="001D3CA1" w:rsidP="001D3CA1">
      <w:pPr>
        <w:pStyle w:val="Heading4"/>
      </w:pPr>
      <w:r>
        <w:t>Russia loves the plan</w:t>
      </w:r>
    </w:p>
    <w:p w14:paraId="6DD8C38D" w14:textId="77777777" w:rsidR="001D3CA1" w:rsidRPr="00C6742E" w:rsidRDefault="001D3CA1" w:rsidP="001D3CA1">
      <w:r w:rsidRPr="00C6742E">
        <w:rPr>
          <w:rStyle w:val="Style13ptBold"/>
        </w:rPr>
        <w:t>Gorka 16</w:t>
      </w:r>
      <w:r>
        <w:t xml:space="preserve"> (Alex Gorka is a defense and diplomatic analyst at the Strategic Culture Foundation. “</w:t>
      </w:r>
      <w:r w:rsidRPr="00C6742E">
        <w:t>US to Deploy BMD System in South Korea</w:t>
      </w:r>
      <w:r>
        <w:t xml:space="preserve">,” 7-10-16, </w:t>
      </w:r>
      <w:r w:rsidRPr="00C6742E">
        <w:t>http://www.strategic-culture.org/news/2016/07/10/us-deploy-bmd-system-south-korea.html</w:t>
      </w:r>
      <w:r>
        <w:t>)jt</w:t>
      </w:r>
    </w:p>
    <w:p w14:paraId="2FD2E70B" w14:textId="77777777" w:rsidR="001D3CA1" w:rsidRPr="00B4245F" w:rsidRDefault="001D3CA1" w:rsidP="001D3CA1">
      <w:pPr>
        <w:rPr>
          <w:b/>
          <w:iCs/>
          <w:u w:val="single"/>
        </w:rPr>
      </w:pPr>
      <w:r w:rsidRPr="00B4245F">
        <w:rPr>
          <w:rStyle w:val="StyleUnderline"/>
        </w:rPr>
        <w:t xml:space="preserve">The United States and South Korea have decided together to deploy the US Army’s Terminal High Altitude Area Defense System (THAAD) to the Korean Peninsula, the South's Defence Ministry and the US Defense Department said in a joint statement. The battery operated by US forces will be deployed «as soon as possible» in response to North Korea’s recent missile testing, which has grown more complex and more concerning. </w:t>
      </w:r>
      <w:r w:rsidRPr="00B4245F">
        <w:rPr>
          <w:rStyle w:val="StyleUnderline"/>
        </w:rPr>
        <w:fldChar w:fldCharType="begin"/>
      </w:r>
      <w:r w:rsidRPr="00B4245F">
        <w:rPr>
          <w:rStyle w:val="StyleUnderline"/>
        </w:rPr>
        <w:instrText xml:space="preserve"> A joint US-South Korea working group is determining the best location for deploying the system. It has been discussing the feasibility of deployment and potential locations for the THAAD unit since February, after a North Korean rocket launch put an object into space orbit. The launch was condemned by the UN Security Council (UNSC) as a test of a long-range missile in disguise, which North Korea is prohibited from doing under several Security Council resolutions. </w:instrText>
      </w:r>
      <w:r w:rsidRPr="00B4245F">
        <w:rPr>
          <w:rStyle w:val="StyleUnderline"/>
        </w:rPr>
        <w:fldChar w:fldCharType="separate"/>
      </w:r>
      <w:r>
        <w:rPr>
          <w:rStyle w:val="StyleUnderline"/>
        </w:rPr>
        <w:t>Error! Bookmark not defined.</w:t>
      </w:r>
      <w:r w:rsidRPr="00B4245F">
        <w:rPr>
          <w:rStyle w:val="StyleUnderline"/>
        </w:rPr>
        <w:fldChar w:fldCharType="end"/>
      </w:r>
      <w:r w:rsidRPr="00B4245F">
        <w:rPr>
          <w:rStyle w:val="StyleUnderline"/>
        </w:rPr>
        <w:t xml:space="preserve"> North Korea rejects the ban, saying it is an infringement on its sovereignty and its right to space exploration.</w:t>
      </w:r>
      <w:r w:rsidRPr="00B4245F">
        <w:rPr>
          <w:sz w:val="12"/>
        </w:rPr>
        <w:t xml:space="preserve"> Last month, Pyongyang had launched two missiles over the Sea of Japan, also known as the East Sea, the latest in a series of UN violations. North Korea says it succeeded on June 22 in test-firing a surface-to-surface strategic ballistic missile Hwaseong-10, known internationally as Musudan intermediate-range ballistic missile. The Musudan, which is known to be capable of hitting part of the US territory such as Guam and the outer reaches of Alaska, is considered especially threatening as it is fired from a mobile launcher, making it hard to detect and track in times of military conflicts. It can also carry a nuclear warhead. </w:t>
      </w:r>
      <w:r w:rsidRPr="00C6742E">
        <w:rPr>
          <w:rStyle w:val="StyleUnderline"/>
        </w:rPr>
        <w:t xml:space="preserve">The June 22 tests have angered all of the world powers, including Russia and China. The North Korean nuclear policy undermines stability in the region but not only. </w:t>
      </w:r>
      <w:r w:rsidRPr="00B4245F">
        <w:rPr>
          <w:sz w:val="12"/>
        </w:rPr>
        <w:t xml:space="preserve">It also provides a pretext for the US to boost its military presence in the Asia-Pacific. THAAD can intercept an incoming ballistic missile at its terminal phase (when the missile starts to aim downwards, not just in its upward launch trajectory) at incredible speed and altitude. A kinetic energy hit minimizes the risk of exploding conventional warhead ballistic missiles, and nuclear tipped ballistic missiles will not explode, although chemical or biological warheads may disintegrate or explode and pose a risk of contaminating the environment. Each THAAD unit consists of six truck-mounted launchers, 49 interceptors, a fire control and communications unit, and AN/TPY-2 radar. The first operational deployment of the system was to Hawaii in 2009, followed by Guam in 2013 and there are currently five THAAD batteries worldwide, including in the United Arab Emirates. THAAD costs an estimated $800 million and is likely to add to the cost of maintaining the US military presence in South Korea – an issue in the US presidential campaign. Republican candidate Donald Trump has argued that US allies South Korea and Japan should pay more towards their own defense. </w:t>
      </w:r>
      <w:r w:rsidRPr="00C6742E">
        <w:rPr>
          <w:rStyle w:val="StyleUnderline"/>
        </w:rPr>
        <w:t>The deployment will have far reaching ramifications. It will create problems as Russia and China oppose the move. Russia warned on July 8 that the US deployment of an advanced missile defense system in South Korea would have «irreparable consequences».</w:t>
      </w:r>
      <w:r w:rsidRPr="00B4245F">
        <w:rPr>
          <w:sz w:val="12"/>
        </w:rPr>
        <w:t xml:space="preserve"> «The United States, supported by its partners, are continuing to build up the potential of the Asia-Pacific segment of the global anti-missile defense system, which undermines the established strategic balance in the (region) and beyond», the Foreign Ministry said in a statement. Russia and China have been saying for months that the deployment is unnecessary and would tip the balance of power in the Pacific towards the United States. </w:t>
      </w:r>
      <w:r w:rsidRPr="00C6742E">
        <w:rPr>
          <w:rStyle w:val="StyleUnderline"/>
        </w:rPr>
        <w:t>Beijing sees THAAD as a serious threat to China’s interests in the region. For example, the US-deployed system would potentially be able to intercept Chinese intercontinental ballistic missiles (ICBMs).</w:t>
      </w:r>
      <w:r w:rsidRPr="00B4245F">
        <w:rPr>
          <w:sz w:val="12"/>
        </w:rPr>
        <w:t xml:space="preserve"> Beijing also believes the radar deployed with THAAD is able to see far into its territory. It will give Washington the potential to track China’s military capabilities. China’s Foreign Ministry summoned the American and South Korean ambassadors to lodge protests over the announced deployment plans. «China strongly urges the United States and South Korea to stop the deployment process of the THAAD anti-missile system, not take any steps to complicate the regional situation and do nothing to harm China’s strategic security interests», the Ministry’s statement emphasizes. The agreement reached by the US and South Korea on July 8 is just a part of a bigger process. It’s worth to remember that besides South Korea, Japan has considered deploying THAAD. The US has stepped on the way to create a vast ballistic missile defense infrastructure in the region. </w:t>
      </w:r>
      <w:r w:rsidRPr="00C6742E">
        <w:rPr>
          <w:rStyle w:val="StyleUnderline"/>
        </w:rPr>
        <w:t>In essence, the problem we see simmering in East Asia is similar to the problem currently boiling in Eastern Europe. It’s important to note that stationing THAAD still leaves South Korea vulnerable to North Korea’s large-caliber multiple-rocket launchers.</w:t>
      </w:r>
      <w:r w:rsidRPr="00B4245F">
        <w:rPr>
          <w:sz w:val="12"/>
        </w:rPr>
        <w:t xml:space="preserve"> But the deployment of the AN/TPY-2 radar system lays down the basis for regional BMD upgrade and expansion to counter Russian and Chinese strategic nuclear potentials. The THAAD’s radar can locate missiles far beyond North Korea’s territory, causing Russia and China to repeatedly voice serious concerns over the deployment. The X-band radar can spot missile as far as 2,000 km with forward-based mode and 600 km with terminal mode. It can be changed into the radar with a much longer detectable range. Russia and China have a good reason to believe that THAAD surveillance data could be transferred to other BMD assets protecting the continental US (CONUS). It should be taken into consideration that the THAAD deployed in South Korea will added to a THAAD battery deployed on Guam, two AN/TPY-2 radars deployed in Japan (at Shariki and Kyogamisaki), space-based assets, plus a range of ship-borne radars and larger land-based radars in other parts of the Pacific theatre. The deployment in South Korea might not guarantee the interception of ICBMs as they move fast while sophisticated penetration-aids confuse missile interceptors but it will greatly improve early tracking of Russian and Chinese missiles, depending on their launch point. </w:t>
      </w:r>
      <w:r w:rsidRPr="00C6742E">
        <w:rPr>
          <w:rStyle w:val="StyleUnderline"/>
        </w:rPr>
        <w:t>After the deployment of THAAD, it is reasonable to expect Russia and China to develop technology that would render THAAD useless; thus the beginnings of an arms race. The deployment of THAAD to South Korea could be the catalyst that sets the United States and Russia/China (and by association, South and North Korea) on a collision course.</w:t>
      </w:r>
      <w:r w:rsidRPr="00B4245F">
        <w:rPr>
          <w:sz w:val="12"/>
        </w:rPr>
        <w:t xml:space="preserve"> But this dangerous trend still can be reversed. It’s expedient to wait till the final result of the US presidential race is known. The United States under a Donald Trump presidency is unpredictable at best. There is no way to tell if his government would continue to pursue the THAAD deployment in South Korea. It is certainly possible he would scupper the idea given his aversion to spending US dollars on South Korean security. Under President Hillary Clinton, the architect of the «pivot to Asia», it can be safely assumed that the US will continue to expand its ballistic missile defense (BMD) capabilities in the region with China deploying additional military assets to the East and South China Seas in response. *** North Korea’s nuclear program has been widely condemned by international community. It calls for collective, not unilateral, actions, such as the revival of the Six Party talks shut down in 2009. Russia and China are leading Asia Pacific nations with common borders with North Korea. They are also permanent members of the UN Security Council (UNSC). Unlike the West, both maintain a dialogue with Pyongyang. They are indispensable actors in a good position to launch diplomatic initiatives. The UNSC members must continue to coordinate activities. </w:t>
      </w:r>
      <w:r w:rsidRPr="00B4245F">
        <w:rPr>
          <w:rStyle w:val="StyleUnderline"/>
        </w:rPr>
        <w:t>The problem of North Korea is the issue that should unite the great powers, rather than divide them. The US unilateral action does the opposite. It is instigating an arms race in the Asia-Pacific region instead of seeking ways to effectively tackle the problem.</w:t>
      </w:r>
      <w:r w:rsidRPr="00B4245F">
        <w:rPr>
          <w:sz w:val="12"/>
        </w:rPr>
        <w:t xml:space="preserve"> </w:t>
      </w:r>
      <w:r w:rsidRPr="00C6742E">
        <w:rPr>
          <w:rStyle w:val="Emphasis"/>
        </w:rPr>
        <w:t>The US could have done better by joining together with Russia and China instead of using the North Korean nuclear program as a pretext for launching a dangerous regional arms race with unpredictable consequences. This policy may backlash.</w:t>
      </w:r>
    </w:p>
    <w:p w14:paraId="48F65D59" w14:textId="77777777" w:rsidR="001D3CA1" w:rsidRDefault="001D3CA1" w:rsidP="001D3CA1"/>
    <w:p w14:paraId="2E67FCB2" w14:textId="77777777" w:rsidR="001D3CA1" w:rsidRDefault="001D3CA1" w:rsidP="001D3CA1">
      <w:pPr>
        <w:pStyle w:val="Heading4"/>
      </w:pPr>
      <w:r>
        <w:t>Plan spurs trilateral nuclear talks</w:t>
      </w:r>
    </w:p>
    <w:p w14:paraId="6655F893" w14:textId="77777777" w:rsidR="001D3CA1" w:rsidRPr="00E07C92" w:rsidRDefault="001D3CA1" w:rsidP="001D3CA1">
      <w:r w:rsidRPr="005A20F3">
        <w:rPr>
          <w:rStyle w:val="Style13ptBold"/>
        </w:rPr>
        <w:t>Arabtov 14</w:t>
      </w:r>
      <w:r>
        <w:t xml:space="preserve">, (Alexei, </w:t>
      </w:r>
      <w:r w:rsidRPr="00E07C92">
        <w:t>is a full member of the Russian Academy of Sciences, the Head of the Center for International Security at the Institute of World Economy and International Relations (IMEMO), and a scholar in residenc</w:t>
      </w:r>
      <w:r>
        <w:t>e at the Carnegie Moscow Center, “</w:t>
      </w:r>
      <w:r w:rsidRPr="00E07C92">
        <w:t>ENGAGING CHINA IN NUCLEAR ARMS CONTROL</w:t>
      </w:r>
      <w:r>
        <w:t xml:space="preserve">”, </w:t>
      </w:r>
      <w:hyperlink r:id="rId79" w:history="1">
        <w:r w:rsidRPr="006550E4">
          <w:rPr>
            <w:rStyle w:val="Hyperlink"/>
          </w:rPr>
          <w:t>http://carnegieendowment.org/files/Arbatov_China_nuclear_Eng2014.pdf</w:t>
        </w:r>
      </w:hyperlink>
      <w:r>
        <w:t>, October 2014) KDMT</w:t>
      </w:r>
    </w:p>
    <w:p w14:paraId="0B2E1D49" w14:textId="77777777" w:rsidR="001D3CA1" w:rsidRDefault="001D3CA1" w:rsidP="001D3CA1">
      <w:pPr>
        <w:rPr>
          <w:rStyle w:val="StyleUnderline"/>
        </w:rPr>
      </w:pPr>
      <w:r w:rsidRPr="00E07C92">
        <w:rPr>
          <w:rStyle w:val="StyleUnderline"/>
        </w:rPr>
        <w:t>Serious strategic talks with China</w:t>
      </w:r>
      <w:r>
        <w:t xml:space="preserve"> would also </w:t>
      </w:r>
      <w:r w:rsidRPr="00E07C92">
        <w:rPr>
          <w:rStyle w:val="StyleUnderline"/>
        </w:rPr>
        <w:t>fit into</w:t>
      </w:r>
      <w:r w:rsidRPr="0094122B">
        <w:t xml:space="preserve"> the new U</w:t>
      </w:r>
      <w:r w:rsidRPr="00E07C92">
        <w:rPr>
          <w:rStyle w:val="StyleUnderline"/>
        </w:rPr>
        <w:t>.S. policy of containing and isolating Russia, while pro- moting</w:t>
      </w:r>
      <w:r w:rsidRPr="0094122B">
        <w:t xml:space="preserve"> the noble cause of </w:t>
      </w:r>
      <w:r w:rsidRPr="00E07C92">
        <w:rPr>
          <w:rStyle w:val="StyleUnderline"/>
        </w:rPr>
        <w:t>nuclear disarmament</w:t>
      </w:r>
      <w:r w:rsidRPr="0094122B">
        <w:t xml:space="preserve">. In particu- lar, </w:t>
      </w:r>
      <w:r w:rsidRPr="00E07C92">
        <w:rPr>
          <w:rStyle w:val="StyleUnderline"/>
        </w:rPr>
        <w:t>they might allow Washington to deprive Russia of its unique global status</w:t>
      </w:r>
      <w:r w:rsidRPr="0094122B">
        <w:t>—as the United States’ exclusive and equal partner in negotiations over an issue central to global military-political relation</w:t>
      </w:r>
      <w:r>
        <w:t xml:space="preserve">s, </w:t>
      </w:r>
      <w:r w:rsidRPr="00E07C92">
        <w:rPr>
          <w:rStyle w:val="StyleUnderline"/>
        </w:rPr>
        <w:t>which</w:t>
      </w:r>
      <w:r>
        <w:t xml:space="preserve"> significantly </w:t>
      </w:r>
      <w:r w:rsidRPr="00E07C92">
        <w:rPr>
          <w:rStyle w:val="StyleUnderline"/>
        </w:rPr>
        <w:t>affects</w:t>
      </w:r>
      <w:r w:rsidRPr="0094122B">
        <w:t xml:space="preserve"> many aspects of </w:t>
      </w:r>
      <w:r w:rsidRPr="00E07C92">
        <w:rPr>
          <w:rStyle w:val="StyleUnderline"/>
        </w:rPr>
        <w:t>international security, including nonproliferation</w:t>
      </w:r>
      <w:r w:rsidRPr="0094122B">
        <w:t>. Such a change would also be consistent with th</w:t>
      </w:r>
      <w:r>
        <w:t>e U.S. vision of the global confi</w:t>
      </w:r>
      <w:r w:rsidRPr="0094122B">
        <w:t>guration of power in the twenty- rst century: a world dominated by two superpowers—the United States and China—in which the locus of economic and political life shifts to the Asia-Paci c, where Russia is doomed to play a marginal role.</w:t>
      </w:r>
      <w:r>
        <w:t xml:space="preserve"> </w:t>
      </w:r>
      <w:r w:rsidRPr="0094122B">
        <w:t>Russia does not want U.S.-China relations to evolve this way. Even in the early 1970s, Moscow was confused by Washing- ton’s unexpected opening to Beijing. Still, the prospect of lim- iting the buildup of China’s nuclear forces would, objectively, be bene cial to Russia’s strategic security, given it is politically unable to pressure China on this issue at present and will lack the ability for the foreseeable future.</w:t>
      </w:r>
      <w:r>
        <w:t xml:space="preserve"> </w:t>
      </w:r>
      <w:r w:rsidRPr="00E07C92">
        <w:rPr>
          <w:rStyle w:val="StyleUnderline"/>
        </w:rPr>
        <w:t xml:space="preserve">In the long run, if the U.S.-Russia political crisis is resolved by diplomacy and an arms control dialogue resumes, engag- ing China in strategic arms control would be in line with Moscow’s </w:t>
      </w:r>
      <w:r>
        <w:rPr>
          <w:rStyle w:val="StyleUnderline"/>
        </w:rPr>
        <w:t>offi</w:t>
      </w:r>
      <w:r w:rsidRPr="00E07C92">
        <w:rPr>
          <w:rStyle w:val="StyleUnderline"/>
        </w:rPr>
        <w:t>cial policy of changing the bilateral nuclear disarmament process into a multilateral one.</w:t>
      </w:r>
      <w:r>
        <w:t xml:space="preserve"> Th</w:t>
      </w:r>
      <w:r w:rsidRPr="0094122B">
        <w:t xml:space="preserve">e opening of substantive </w:t>
      </w:r>
      <w:r w:rsidRPr="00E07C92">
        <w:rPr>
          <w:rStyle w:val="StyleUnderline"/>
        </w:rPr>
        <w:t>U.S.-China strategic dialogue may</w:t>
      </w:r>
      <w:r w:rsidRPr="0094122B">
        <w:t xml:space="preserve"> therefore</w:t>
      </w:r>
      <w:r>
        <w:t xml:space="preserve"> </w:t>
      </w:r>
      <w:r w:rsidRPr="00E07C92">
        <w:rPr>
          <w:rStyle w:val="StyleUnderline"/>
        </w:rPr>
        <w:t>facilitate the reactivation of the overall nuclear arms control process.</w:t>
      </w:r>
    </w:p>
    <w:p w14:paraId="032632FE" w14:textId="77777777" w:rsidR="001D3CA1" w:rsidRPr="0000187C" w:rsidRDefault="001D3CA1" w:rsidP="001D3CA1">
      <w:pPr>
        <w:pStyle w:val="Heading3"/>
      </w:pPr>
      <w:r w:rsidRPr="0000187C">
        <w:t>--xt</w:t>
      </w:r>
      <w:r>
        <w:t xml:space="preserve"> spillover</w:t>
      </w:r>
    </w:p>
    <w:p w14:paraId="6B7EF9F6" w14:textId="77777777" w:rsidR="001D3CA1" w:rsidRDefault="001D3CA1" w:rsidP="001D3CA1">
      <w:pPr>
        <w:pStyle w:val="Heading4"/>
      </w:pPr>
      <w:r>
        <w:t>US china nuclear negotiations spill over to trilateral dialogue with Russia</w:t>
      </w:r>
    </w:p>
    <w:p w14:paraId="01483B59" w14:textId="77777777" w:rsidR="001D3CA1" w:rsidRPr="005A20F3" w:rsidRDefault="001D3CA1" w:rsidP="001D3CA1">
      <w:r w:rsidRPr="005A20F3">
        <w:rPr>
          <w:rStyle w:val="Style13ptBold"/>
        </w:rPr>
        <w:t>Hansell and Potters 9</w:t>
      </w:r>
      <w:r>
        <w:t xml:space="preserve"> (Christina Hansell i</w:t>
      </w:r>
      <w:r w:rsidRPr="005A20F3">
        <w:t xml:space="preserve">s director of the Newly Independent States Nonproliferation Program and </w:t>
      </w:r>
      <w:r>
        <w:t xml:space="preserve">William C. Potters </w:t>
      </w:r>
      <w:r w:rsidRPr="005A20F3">
        <w:t>an Adjunct Professor</w:t>
      </w:r>
      <w:r>
        <w:t xml:space="preserve"> and </w:t>
      </w:r>
      <w:r w:rsidRPr="005A20F3">
        <w:t>Professor, Director of the James Martin Center for Nonproliferation Studies</w:t>
      </w:r>
      <w:r>
        <w:t>, “</w:t>
      </w:r>
      <w:r w:rsidRPr="005A20F3">
        <w:t>Engaging China and Russia on Nuclear Disarmament</w:t>
      </w:r>
      <w:r>
        <w:t xml:space="preserve">”, April 9, </w:t>
      </w:r>
      <w:hyperlink r:id="rId80" w:history="1">
        <w:r w:rsidRPr="006550E4">
          <w:rPr>
            <w:rStyle w:val="Hyperlink"/>
          </w:rPr>
          <w:t>http://cns.miis.edu/opapers/op15/op15.pdf)</w:t>
        </w:r>
      </w:hyperlink>
      <w:r>
        <w:t xml:space="preserve"> KDMT</w:t>
      </w:r>
    </w:p>
    <w:p w14:paraId="4B197BCE" w14:textId="77777777" w:rsidR="001D3CA1" w:rsidRPr="005A20F3" w:rsidRDefault="001D3CA1" w:rsidP="001D3CA1"/>
    <w:p w14:paraId="2BAF69B3" w14:textId="77777777" w:rsidR="001D3CA1" w:rsidRPr="00A837D8" w:rsidRDefault="001D3CA1" w:rsidP="001D3CA1">
      <w:pPr>
        <w:rPr>
          <w:b/>
          <w:u w:val="single"/>
        </w:rPr>
      </w:pPr>
      <w:r>
        <w:t xml:space="preserve">Prospects for a Trilateral Dialogue In response to written questions prior to his election as president, Barack Obama stated: “I will initiate a high-level dialogue among all the declared nuclear-weapon states on how to make their nuclear capabilities more transparent, create greater confidence, and move toward meaningful reductions and the eventual elimination of all nuclear weapons.”5 is embraces the call by Shultz, Perry, Kissinger, and Nunn for “continuing to reduce substantially the size of nuclear forces in all states that possess them.”6 Indeed, </w:t>
      </w:r>
      <w:r w:rsidRPr="005A20F3">
        <w:rPr>
          <w:rStyle w:val="StyleUnderline"/>
        </w:rPr>
        <w:t>while bilateral U.S.-Russian arms control may continue to be fruitful in the short term, it will soon be necessary to involve additional nuclear weapon states.</w:t>
      </w:r>
      <w:r>
        <w:rPr>
          <w:rStyle w:val="StyleUnderline"/>
        </w:rPr>
        <w:t xml:space="preserve"> </w:t>
      </w:r>
      <w:r>
        <w:t xml:space="preserve">As noted above, </w:t>
      </w:r>
      <w:r w:rsidRPr="005A20F3">
        <w:rPr>
          <w:rStyle w:val="StyleUnderline"/>
        </w:rPr>
        <w:t>Russia has already called for engaging more nations in arms control. China is not against engagement in arms control</w:t>
      </w:r>
      <w:r>
        <w:t>—indeed</w:t>
      </w:r>
      <w:r w:rsidRPr="005A20F3">
        <w:rPr>
          <w:rStyle w:val="StyleUnderline"/>
        </w:rPr>
        <w:t>, it has a long-standing policy of support for disarmament.</w:t>
      </w:r>
      <w:r>
        <w:t xml:space="preserve"> However, Beijing does not believe that Chinese forces should be reduced until U.S. and Russian levels come down further, reaching comparable levels. Indeed, some increases in Chinese force levels would not contradict China’s stance that it takes its NPT Article VI commitment seriously and seeks global disarmament, but requires nuclear weapons to counter the weapons of other countries. Engaging China in arms control, whether in the near future or further down the road, could be quite tricky. </w:t>
      </w:r>
      <w:r w:rsidRPr="005A20F3">
        <w:rPr>
          <w:rStyle w:val="StyleUnderline"/>
        </w:rPr>
        <w:t>The U.S. and Russian</w:t>
      </w:r>
      <w:r>
        <w:t xml:space="preserve"> (Soviet) </w:t>
      </w:r>
      <w:r w:rsidRPr="005A20F3">
        <w:rPr>
          <w:rStyle w:val="StyleUnderline"/>
        </w:rPr>
        <w:t>methods of accounting and verification could be very problematic for the Chinese deterrent, given its reliance on a lack of transparency</w:t>
      </w:r>
      <w:r>
        <w:t xml:space="preserve"> to reduce vulnerability of its small nuclear force. Addition- ally, if the United States (and Russia—since it is increasingly talking about the importance of non-nuclear pre- cision munitions itself) continues to improve its non-nuclear strategic force, particularly together with missile defense, </w:t>
      </w:r>
      <w:r w:rsidRPr="005A20F3">
        <w:rPr>
          <w:rStyle w:val="StyleUnderline"/>
        </w:rPr>
        <w:t>China would have to increase either the quantity or quality of its weapons systems</w:t>
      </w:r>
      <w:r>
        <w:t xml:space="preserve"> (the latter could be considered vertical proliferation), </w:t>
      </w:r>
      <w:r w:rsidRPr="005A20F3">
        <w:rPr>
          <w:rStyle w:val="StyleUnderline"/>
        </w:rPr>
        <w:t>and may well rethink its no- first-use pledge. To avoid this</w:t>
      </w:r>
      <w:r>
        <w:t xml:space="preserve"> eventuality, </w:t>
      </w:r>
      <w:r w:rsidRPr="005A20F3">
        <w:rPr>
          <w:rStyle w:val="StyleUnderline"/>
        </w:rPr>
        <w:t>missile defense and long-range non-nuclear weapons would have to be the focus of arms control</w:t>
      </w:r>
      <w:r>
        <w:t xml:space="preserve"> talks that aim to subject them to controls, </w:t>
      </w:r>
      <w:r w:rsidRPr="005A20F3">
        <w:rPr>
          <w:rStyle w:val="StyleUnderline"/>
        </w:rPr>
        <w:t>or possibly internationalization</w:t>
      </w:r>
      <w:r>
        <w:t xml:space="preserve"> in the case of missile defense. Russian experts seem to be of two minds regarding Moscow’s security relationship with Beijing. On the one hand, the two countries cooperate closely, in a relationship they have deemed a strategic partnership. Most Rus- sian analysts accept the official explanation provided by the Chinese military for upgrading its nuclear arsenal: to increase China’s capabilities for global strategic deterrence and guarantee a second-strike capability in case of a global nuclear war. Generally speaking, it is nearly taboo in Russian political circles to speak about Sino-Russian differences, in particular any potential Chinese threat to Russia. On the other hand, a few Russian experts—as well as military officials in con dential conversations—look eastward. ese observers tend not to worry about China’s military aspirations today, but rather about possible future hostile Chinese designs carried out by either military or non-military means, going as far as possible incor- poration of the sparsely populated Russian Far East into China. </w:t>
      </w:r>
      <w:r w:rsidRPr="005A20F3">
        <w:rPr>
          <w:rStyle w:val="StyleUnderline"/>
        </w:rPr>
        <w:t>According to Russian military analysts, China’s unfavorable balance of nuclear weapons vis-</w:t>
      </w:r>
      <w:r w:rsidRPr="005A20F3">
        <w:rPr>
          <w:rStyle w:val="StyleUnderline"/>
          <w:rFonts w:eastAsia="Calibri" w:cs="Calibri"/>
        </w:rPr>
        <w:t>à</w:t>
      </w:r>
      <w:r w:rsidRPr="005A20F3">
        <w:rPr>
          <w:rStyle w:val="StyleUnderline"/>
        </w:rPr>
        <w:t xml:space="preserve">-vis Russia and the United States explains the cautious attitude of the Chinese leadership toward the possibility of the use of nuclear weapons. </w:t>
      </w:r>
      <w:r w:rsidRPr="005A20F3">
        <w:t>Given increasing Chinese conventional capabilities, this view does not necessarily ensure stable Sino-Russian relations</w:t>
      </w:r>
      <w:r>
        <w:t xml:space="preserve">. In this regard, the Russian scenario of limited nuclear use in response to limited conven- tional attack potentially applies to China, as well as to the United States and NATO. Th e Chinese view of Russia appears far more benign. While recognizing that Russia continues to maintain a huge nuclear arsenal, Beijing does not generally seem to believe that Russia poses a threat to it. Instead, China perceives as key the possibility of working together with Russia to balance the United States. </w:t>
      </w:r>
      <w:r w:rsidRPr="005A20F3">
        <w:rPr>
          <w:rStyle w:val="StyleUnderline"/>
        </w:rPr>
        <w:t>Today’s status quo cannot be maintained: the trajectory of current policies, in particular on missile defense, strategic conventional weapons, and space weaponization, is unsustainable</w:t>
      </w:r>
      <w:r>
        <w:t>. In the relatively near future—perhaps as soon as 2015 or 2020—Washington, Beijing, and Moscow will find themselves at a critical decision-making juncture. Thy must either cooperate to reduce mutual threats or unilaterally halt problematic programs (such as missile defense or long-range conventional weapons), or they will have to find ways to counter each other’s programs. While Beijing is likely to resist attempts to engage in full-scale trilateral arms reductions negotiations with the United States and Russia, there is an array of more limited but still highly useful avenues that could be ex- plored, among them: 1) Exchange data to enhance confidence and predictability in the trilateral context, including: • location of production facilities for long-range delivery vehicles;</w:t>
      </w:r>
      <w:r>
        <w:cr/>
        <w:t xml:space="preserve">16 • notification about production and testing of new types of long-range delivery vehicles; • notification about exercises involving long-range nuclear-capable delivery vehicles; and • notification of conversion and/or elimination of existing facilities and delivery vehicles. is data could include technical characteristics of the facilities, missiles, and strategic bombers that would be agreed by contracting parties. Engaging China in discussions of possible con dence-building measures in and of itself is a promising pathway for building the understanding and trust needed to engage in arms control talks at some point in the future. 2) Negotiate an NFU treaty between the United States, Russia, and China (this would require a major new commitment on the part of the former two, however). is treaty might have to include obligations to re- frain from using conventional weapons against nuclear assets, a prospect that has caused Chinese experts to consider revision of the no-first-use policy. 3) Provide assurances to non-nuclear weapon states that the nuclear weapon states will not strike them with nuclear weapons. Such assurances have been provided under the auspices of NWFZ treaties but have yet to be codified in a more general document. 4) Commit to an agreement that nuclear weapons of the three states would be based exclusively in their national territories. Such a step could logically follow a possible agreement between Russia and the United States on tactical nuclear weapons (see discussion above). 5) Discuss measures to reduce the alert status of nuclear weapons. 6) Pursue PAROS. While the United States currently opposes this joint Russian-Chinese initiative, it also has a strong interest in the safety of the large constellation of military and civilian satellites—an interest that is increasingly shared by Russia, which is deploying its own version of GPS and communication and early warning satellites. </w:t>
      </w:r>
      <w:r w:rsidRPr="005A20F3">
        <w:rPr>
          <w:rStyle w:val="StyleUnderline"/>
        </w:rPr>
        <w:t>Given China’s reluctance to engage in substantive arms control negotiations, it seems advisable to initiate the discussion of most of these issues as a set of three bilateral dialogues at the Track 11⁄2 and Track 2 levels. Once ele- ments of a common approach are identified in that framework, it will be possible to shift to the trilateral format.</w:t>
      </w:r>
    </w:p>
    <w:p w14:paraId="0376D17F" w14:textId="77777777" w:rsidR="001D3CA1" w:rsidRPr="0056313F" w:rsidRDefault="001D3CA1" w:rsidP="001D3CA1"/>
    <w:p w14:paraId="004FA3F9" w14:textId="77777777" w:rsidR="001D3CA1" w:rsidRDefault="001D3CA1" w:rsidP="001D3CA1">
      <w:pPr>
        <w:pStyle w:val="Heading2"/>
      </w:pPr>
      <w:r>
        <w:t>AT CP – Track 2</w:t>
      </w:r>
    </w:p>
    <w:p w14:paraId="0A5228BB" w14:textId="77777777" w:rsidR="001D3CA1" w:rsidRDefault="001D3CA1" w:rsidP="001D3CA1">
      <w:pPr>
        <w:pStyle w:val="Heading3"/>
      </w:pPr>
      <w:r>
        <w:t>at: cp – track 2</w:t>
      </w:r>
    </w:p>
    <w:p w14:paraId="0CF133ED" w14:textId="77777777" w:rsidR="001D3CA1" w:rsidRDefault="001D3CA1" w:rsidP="001D3CA1">
      <w:pPr>
        <w:pStyle w:val="Heading4"/>
      </w:pPr>
      <w:r>
        <w:t>Only Track 1 dialogue solves</w:t>
      </w:r>
    </w:p>
    <w:p w14:paraId="1C61D079" w14:textId="77777777" w:rsidR="001D3CA1" w:rsidRPr="00CD2451" w:rsidRDefault="001D3CA1" w:rsidP="001D3CA1">
      <w:r w:rsidRPr="00CD2451">
        <w:rPr>
          <w:rStyle w:val="Style13ptBold"/>
        </w:rPr>
        <w:t>Dr</w:t>
      </w:r>
      <w:r w:rsidRPr="00CD2451">
        <w:rPr>
          <w:vertAlign w:val="subscript"/>
        </w:rPr>
        <w:t>. Lewis A.</w:t>
      </w:r>
      <w:r>
        <w:t xml:space="preserve"> </w:t>
      </w:r>
      <w:r w:rsidRPr="00CD2451">
        <w:rPr>
          <w:rStyle w:val="Style13ptBold"/>
        </w:rPr>
        <w:t xml:space="preserve">Dunn </w:t>
      </w:r>
      <w:r>
        <w:rPr>
          <w:rStyle w:val="Style13ptBold"/>
        </w:rPr>
        <w:t>et al. ‘12</w:t>
      </w:r>
      <w:r w:rsidRPr="00CD2451">
        <w:rPr>
          <w:vertAlign w:val="subscript"/>
        </w:rPr>
        <w:t xml:space="preserve">[Senior Vice President of Science Applications International Corporation. At SAIC, he has led studies and supported U.S. policymakers on a broad range of non-proliferation, nuclear arms control, and nuclear security issues. Dr. Dunn served as Assistant Director of the U.S. Arms Control and Disarmament Agency from 1983-1987 and as Ambassador to the 1985 Nuclear NonProliferation Treaty Review Conference] </w:t>
      </w:r>
      <w:r w:rsidRPr="00CD2451">
        <w:rPr>
          <w:i/>
          <w:vertAlign w:val="subscript"/>
        </w:rPr>
        <w:t xml:space="preserve">“Building Toward a Stable and Cooperative Long-Term U.S.-China Strategic Relationship, Result of a Track 2 Joint study by US and Chinese Experts” </w:t>
      </w:r>
      <w:r>
        <w:rPr>
          <w:i/>
          <w:vertAlign w:val="subscript"/>
        </w:rPr>
        <w:t>[KDMT]</w:t>
      </w:r>
    </w:p>
    <w:p w14:paraId="6F87842E" w14:textId="77777777" w:rsidR="001D3CA1" w:rsidRDefault="001D3CA1" w:rsidP="001D3CA1">
      <w:pPr>
        <w:rPr>
          <w:sz w:val="16"/>
        </w:rPr>
      </w:pPr>
      <w:r w:rsidRPr="00093857">
        <w:rPr>
          <w:rStyle w:val="StyleUnderline"/>
        </w:rPr>
        <w:t>Strategic reassurance is not intended to eliminate all sources of tension</w:t>
      </w:r>
      <w:r w:rsidRPr="00A03C3A">
        <w:rPr>
          <w:sz w:val="16"/>
        </w:rPr>
        <w:t xml:space="preserve">. Doing so is impossible, especially among states with global interests. </w:t>
      </w:r>
      <w:r w:rsidRPr="00093857">
        <w:rPr>
          <w:rStyle w:val="StyleUnderline"/>
        </w:rPr>
        <w:t>Rather, strategic reassurance aims at eliminating misunderstanding</w:t>
      </w:r>
      <w:r w:rsidRPr="00A03C3A">
        <w:rPr>
          <w:sz w:val="16"/>
        </w:rPr>
        <w:t xml:space="preserve">. It can take many forms, including not only meetings but also visits, exchanges, tabletop exercises and ultimately field exercises. </w:t>
      </w:r>
      <w:r w:rsidRPr="00093857">
        <w:rPr>
          <w:rStyle w:val="StyleUnderline"/>
        </w:rPr>
        <w:t xml:space="preserve">While there is an initial role for Track 1.5 or Track 2 </w:t>
      </w:r>
      <w:r>
        <w:rPr>
          <w:rStyle w:val="StyleUnderline"/>
        </w:rPr>
        <w:t>discussions,</w:t>
      </w:r>
      <w:r w:rsidRPr="00093857">
        <w:rPr>
          <w:rStyle w:val="StyleUnderline"/>
        </w:rPr>
        <w:t xml:space="preserve"> </w:t>
      </w:r>
      <w:r w:rsidRPr="00093857">
        <w:rPr>
          <w:rStyle w:val="Emphasis"/>
        </w:rPr>
        <w:t>strategic reassurance is inherently a government function</w:t>
      </w:r>
      <w:r w:rsidRPr="00093857">
        <w:rPr>
          <w:rStyle w:val="StyleUnderline"/>
        </w:rPr>
        <w:t xml:space="preserve">. Thus, to be truly valuable, </w:t>
      </w:r>
      <w:r w:rsidRPr="00093857">
        <w:rPr>
          <w:rStyle w:val="Emphasis"/>
        </w:rPr>
        <w:t>a strategic reassurance dialogue ultimately must be implemented between governments</w:t>
      </w:r>
      <w:r w:rsidRPr="00093857">
        <w:rPr>
          <w:rStyle w:val="StyleUnderline"/>
        </w:rPr>
        <w:t xml:space="preserve">. Strategic reassurance cannot be viewed in isolation. Its effectiveness depends in part on the overall climate of the relations </w:t>
      </w:r>
      <w:r w:rsidRPr="00093857">
        <w:rPr>
          <w:rStyle w:val="Emphasis"/>
        </w:rPr>
        <w:t>between two states</w:t>
      </w:r>
      <w:r w:rsidRPr="00A03C3A">
        <w:rPr>
          <w:sz w:val="16"/>
        </w:rPr>
        <w:t xml:space="preserve">. Actions which improve this relationship make strategic reassurance easier. Thus, for example, President George W. Bush attending the 2008 Beijing Olympics and President Hu Jintao attending the 2010 Nuclear Security Summit in Washington each contributed to an overall climate that facilitates strategic reassurance. </w:t>
      </w:r>
      <w:r w:rsidRPr="00093857">
        <w:rPr>
          <w:rStyle w:val="StyleUnderline"/>
        </w:rPr>
        <w:t>State-to-state cooperation, especially in military areas such as anti-piracy, also contributes to such a climate</w:t>
      </w:r>
      <w:r w:rsidRPr="00A03C3A">
        <w:rPr>
          <w:sz w:val="16"/>
        </w:rPr>
        <w:t xml:space="preserve">. At the same time, it is important not to overstate what strategic reassurance is intended to do. </w:t>
      </w:r>
      <w:r w:rsidRPr="00093857">
        <w:rPr>
          <w:rStyle w:val="StyleUnderline"/>
        </w:rPr>
        <w:t>It is aimed at areas of misunderstanding</w:t>
      </w:r>
      <w:r w:rsidRPr="00A03C3A">
        <w:rPr>
          <w:sz w:val="16"/>
        </w:rPr>
        <w:t>. Often the two sides may understand each other clearly but simply disagree. For example, the United States understands Chinese view that the Law of the Sea Treaty limits military reconnaissance efforts in the Exclusive Economic Zone. It simply disagrees with that view. In such cases, the parties need steps to accommodate to the realities of their disagreement, but these should not be characterized as strategic reassurance</w:t>
      </w:r>
    </w:p>
    <w:p w14:paraId="3CE6C3EF" w14:textId="77777777" w:rsidR="001D3CA1" w:rsidRDefault="001D3CA1" w:rsidP="001D3CA1"/>
    <w:p w14:paraId="7BF77EF6" w14:textId="77777777" w:rsidR="001D3CA1" w:rsidRPr="00E11F43" w:rsidRDefault="001D3CA1" w:rsidP="001D3CA1">
      <w:pPr>
        <w:pStyle w:val="Heading4"/>
      </w:pPr>
      <w:r w:rsidRPr="00E11F43">
        <w:t xml:space="preserve">CP is the status quo and </w:t>
      </w:r>
      <w:r w:rsidRPr="000A61E8">
        <w:rPr>
          <w:u w:val="single"/>
        </w:rPr>
        <w:t>doesn’t spill-up</w:t>
      </w:r>
      <w:r w:rsidRPr="00E11F43">
        <w:t xml:space="preserve"> to high-level coop – Track 1 pressure is key</w:t>
      </w:r>
    </w:p>
    <w:p w14:paraId="60CEAD15" w14:textId="77777777" w:rsidR="001D3CA1" w:rsidRPr="00040481" w:rsidRDefault="001D3CA1" w:rsidP="001D3CA1">
      <w:r w:rsidRPr="00B75A7B">
        <w:rPr>
          <w:vertAlign w:val="subscript"/>
        </w:rPr>
        <w:t>Ralph A</w:t>
      </w:r>
      <w:r w:rsidRPr="00B75A7B">
        <w:rPr>
          <w:rStyle w:val="Style13ptBold"/>
        </w:rPr>
        <w:t xml:space="preserve"> Cossa ’15</w:t>
      </w:r>
      <w:r>
        <w:rPr>
          <w:vertAlign w:val="subscript"/>
        </w:rPr>
        <w:t xml:space="preserve"> </w:t>
      </w:r>
      <w:r w:rsidRPr="00ED3201">
        <w:rPr>
          <w:vertAlign w:val="subscript"/>
        </w:rPr>
        <w:t>[</w:t>
      </w:r>
      <w:r>
        <w:rPr>
          <w:vertAlign w:val="subscript"/>
        </w:rPr>
        <w:t>P</w:t>
      </w:r>
      <w:r w:rsidRPr="00ED3201">
        <w:rPr>
          <w:vertAlign w:val="subscript"/>
        </w:rPr>
        <w:t>resident of the Pacific Forum CSIS in Honolulu and senior editor of the Forum’s quarterly electronic journal, Comparative Connections.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formulating, articulating, and implementing U.S. security policy in the Asia-Pacific and Near East–South Asia regions, with a particular focus on Northeast Asi</w:t>
      </w:r>
      <w:r>
        <w:rPr>
          <w:vertAlign w:val="subscript"/>
        </w:rPr>
        <w:t>a security relations</w:t>
      </w:r>
      <w:r w:rsidRPr="00B75A7B">
        <w:rPr>
          <w:vertAlign w:val="subscript"/>
        </w:rPr>
        <w:t xml:space="preserve">] </w:t>
      </w:r>
      <w:r w:rsidRPr="00B75A7B">
        <w:rPr>
          <w:i/>
          <w:vertAlign w:val="subscript"/>
        </w:rPr>
        <w:t xml:space="preserve">“The Time is Right for US-China </w:t>
      </w:r>
      <w:r w:rsidRPr="00B75A7B">
        <w:rPr>
          <w:vertAlign w:val="subscript"/>
        </w:rPr>
        <w:t xml:space="preserve">Nuclear Dialogue” </w:t>
      </w:r>
      <w:r w:rsidRPr="00B75A7B">
        <w:rPr>
          <w:i/>
          <w:vertAlign w:val="subscript"/>
        </w:rPr>
        <w:t>[</w:t>
      </w:r>
      <w:r>
        <w:rPr>
          <w:i/>
          <w:vertAlign w:val="subscript"/>
        </w:rPr>
        <w:t>KDMT]</w:t>
      </w:r>
    </w:p>
    <w:p w14:paraId="73D2F96F" w14:textId="77777777" w:rsidR="001D3CA1" w:rsidRDefault="001D3CA1" w:rsidP="001D3CA1">
      <w:pPr>
        <w:rPr>
          <w:rStyle w:val="StyleUnderline"/>
        </w:rPr>
      </w:pPr>
      <w:r w:rsidRPr="002D6B86">
        <w:rPr>
          <w:rStyle w:val="StyleUnderline"/>
        </w:rPr>
        <w:t>As part of the so-called 'new type of major-country relations,' there has been a proliferation of official dialogues between the United States and China. But, in the area where mistakes or miscalculation could prove the most disastrous – nuclear weapons policy – Beijing has resisted elevating very constructive unofficial Track 2 and Track 1.5 dialogues (involving government and military officials in their private capacities, along with outside scholars and experts) to the official Track 1 level. A meaningful official dialogue on strategic nuclear issues is needed to prevent lingering suspicion and distrust about each other‘s capabilities and intentions from damaging overall US-China relations. This will not happen, however, until Washington accommodates what Beijing perceives to be its legitimate security concerns and clarifies its own objectives, and Beijing realizes that further delay could undermine its long-term interests</w:t>
      </w:r>
      <w:r w:rsidRPr="00A03C3A">
        <w:rPr>
          <w:sz w:val="16"/>
        </w:rPr>
        <w:t xml:space="preserve">. There are many outstanding issues between the United States and China and even more reasons to think that competition between the two Asia-Pacific powers will intensify. Nonetheless, the two countries have been able to navigate a number of difficult issues.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But Washington and Beijing are not doing enough to take advantage of the positive atmosphere. </w:t>
      </w:r>
      <w:r w:rsidRPr="00E10B61">
        <w:rPr>
          <w:rStyle w:val="StyleUnderline"/>
        </w:rPr>
        <w:t>Since early in the first Obama term, US officials have, through public and private channels, asked Chinese counterparts to discuss nuclear forces, posture, and doctrine, but have been consistently rebuffed. Beijing has stuck to its policy of strategic ambiguity, arguing that, as the weaker power, greater transparency regarding its nuclear forces is inappropriate.</w:t>
      </w:r>
      <w:r w:rsidRPr="00A03C3A">
        <w:rPr>
          <w:sz w:val="16"/>
        </w:rPr>
        <w:t xml:space="preserve"> Washington, for its part, has been unable to satisfactorily address Beijing‘s apprehensions. As a result, these critical discussions occur only in unofficial channels. </w:t>
      </w:r>
      <w:r w:rsidRPr="00E10B61">
        <w:rPr>
          <w:rStyle w:val="StyleUnderline"/>
        </w:rPr>
        <w:t>Make no mistake, nuclear-focused Track 2 and Track 1.5 dialogues between the United States and China have made important progress</w:t>
      </w:r>
      <w:r w:rsidRPr="00A03C3A">
        <w:rPr>
          <w:sz w:val="16"/>
        </w:rPr>
        <w:t xml:space="preserve">. At the 9th iteration of the China-US Dialogue on Strategic Nuclear Dynamics – hosted by the Pacific Forum CSIS and the China Foundation for International and Strategic Studies – US and Chinese experts, officials, and military officers (all in their private capacities) discussed the strategic landscape, nuclear dimensions of a ̳new type of major-country relations,‘ strategic stability and reassurance, and crisis management. Over the years, these discussions have given US experts greater insight into China‘s nuclear thinking – knowledge that has filtered into the US government. For China, the Track 1.5/2 process has, according to a prominent Chinese participant, generated expertise and the ability to explain China‘s policies and concerns, helped to form an internal consensus among the Chinese academic community, and, through direct channels to top leaders, shaped China‘s policies. </w:t>
      </w:r>
      <w:r w:rsidRPr="00E10B61">
        <w:rPr>
          <w:rStyle w:val="StyleUnderline"/>
        </w:rPr>
        <w:t xml:space="preserve">Despite these successes, unofficial dialogues have been unable to generate sufficient momentum for official talks, in part because, without a major nuclear crisis, other issues have taken precedence. But time is on no one‘s side. </w:t>
      </w:r>
      <w:r w:rsidRPr="00A03C3A">
        <w:rPr>
          <w:sz w:val="16"/>
        </w:rPr>
        <w:t xml:space="preserve">Rightly or wrongly, the view that China refuses to participate in a Track 1 nuclear dialogue because it has something to hide – perhaps hostile intent, a much larger nuclear arsenal than has been reported, or a doctrine that diverges from its public no-first- use pledge – is gaining traction in Washington. Even those most favorable to engagement with China are beginning to run out of patience. The Pentagon, according to well-informed former officials, is becoming frustrated, and the Congress is even more suspicious. Washington has already expressed concern about China‘s development and testing of missile defense and anti-satellite capabilities, and apprehensiveness will grow as China advances its submarine-launched ballistic missile program and deploys more capable long-range missiles with multiple independent reentry vehicles. Many US analysts speculate that these changes will cause China to revisit its nuclear doctrine or seek a much larger force. Beijing, on the other hand, will question the continued survivability of China‘s second-strike nuclear forces as the United States modernizes its nuclear forces, moves forward with long-range conventional strike, and expands the size and sophistication of its missile defense architecture. </w:t>
      </w:r>
      <w:r w:rsidRPr="00B84986">
        <w:rPr>
          <w:rStyle w:val="StyleUnderline"/>
        </w:rPr>
        <w:t>Track 1.5/2 dialogues can explore these issues, but the reassurances that both sides seek can only come from governments</w:t>
      </w:r>
      <w:r w:rsidRPr="00A03C3A">
        <w:rPr>
          <w:sz w:val="16"/>
        </w:rPr>
        <w:t xml:space="preserve">. Therefore, frank, official discussions must commence before distrust becomes ingrained and undermines the tentative 'strategic stability' that both sides have worked hard to create. For Track 1 dialogue to proceed, Washington must tailor its request by accepting caveats from Beijing about what form the discussions should take and what topics to include. First, rather than establishing a new mechanism, Washington should propose taking advantage of existing vehicles such as the strategic track of the US-China Strategic and Economic Dialogue. Second, dialogue should be initiated at the policy, rather than the operational, level – between the US Department of Defense and the Chinese Ministry of National Defense, not STRATCOM and the 2nd Artillery. Chinese interlocutors have argued that, at least on their side, operators are ill-equipped to meaningfully discuss China‘s strategy and doctrine. Third, Washington should avoid drawing parallels to US-USSR strategic talks. US-China dialogue must occur between partners looking to enhance stability, a dynamic that is difficult to maintain with regular reference to the Cold War. Moreover, in the US-Soviet relationship, 'strategic stability‘ equated to parity and mutually assured destruction, an unworkable formulation in the US-China relationship. US-China strategic dialogue must also be narrowly focused. While the two sides have yet to settle on a common definition of ̳strategic stability,‘ it remains a useful catch-all for talks that focus on the interaction between strategic capabilities – nuclear, space, cyber, missile defense, and long- range strike—and the need to avoid miscalculation during crises. Washington, however, must accept that the level of transparency it desires is – at least initially – not in the cards. Rather than focusing on the number of warheads deployed or the maximum range of missiles, </w:t>
      </w:r>
      <w:r w:rsidRPr="00B84986">
        <w:rPr>
          <w:rStyle w:val="StyleUnderline"/>
        </w:rPr>
        <w:t>the two sides should discuss the role of US extended deterrence, the interaction between various strategic capabilities, the impact of a changing conventional balance in the western Pacific on nuclear deterrence, the risk of miscalculation due to collocated forces, dual-use radars, and command and control capabilities, and the need to correctly interpret signals about military buildups and limited uses of military force during crises. These discussions can build to more specific exchanges about operational capabilities once a certain comfort level has been achieved</w:t>
      </w:r>
      <w:r w:rsidRPr="00A03C3A">
        <w:rPr>
          <w:sz w:val="16"/>
        </w:rPr>
        <w:t xml:space="preserve">. Finally, the United States and China must raise the bar regarding what constitutes cooperation. </w:t>
      </w:r>
      <w:r w:rsidRPr="00B84986">
        <w:rPr>
          <w:rStyle w:val="StyleUnderline"/>
        </w:rPr>
        <w:t>Dialogue on strategic forces must go beyond mere exchanges of views and aim to develop and implement concrete confidence-building measures that enhance mutual trust and decrease the prospect of crisis instability and the likelihood of an arms race</w:t>
      </w:r>
      <w:r w:rsidRPr="00A03C3A">
        <w:rPr>
          <w:sz w:val="16"/>
        </w:rPr>
        <w:t xml:space="preserve">. A good place to start would be a mechanism for reciprocal advance launch notification for long-range missile systems, which could be implemented as an annex to the November 2014 ―Notification of Major Military Activities‖ agreement. Such a mechanism would ensure that launches are not misinterpreted and reduce misunderstanding about each country’s capabilities and testing regime. </w:t>
      </w:r>
      <w:r w:rsidRPr="00B84986">
        <w:rPr>
          <w:rStyle w:val="StyleUnderline"/>
        </w:rPr>
        <w:t xml:space="preserve">It would </w:t>
      </w:r>
      <w:r w:rsidRPr="00A03C3A">
        <w:rPr>
          <w:sz w:val="16"/>
        </w:rPr>
        <w:t xml:space="preserve">also </w:t>
      </w:r>
      <w:r w:rsidRPr="00B84986">
        <w:rPr>
          <w:rStyle w:val="StyleUnderline"/>
        </w:rPr>
        <w:t>lay the groundwork for further confidence-building measures and eventually an arms- control relationship. Assessing the US-China nuclear relationship</w:t>
      </w:r>
      <w:r w:rsidRPr="00A03C3A">
        <w:rPr>
          <w:sz w:val="16"/>
        </w:rPr>
        <w:t xml:space="preserve">, optimists highlight an overall positive trend that provides an opportunity for productive discussions, while pessimists warn that a contentious adversarial outlook may be around the corner. </w:t>
      </w:r>
      <w:r w:rsidRPr="00B65096">
        <w:rPr>
          <w:rStyle w:val="StyleUnderline"/>
        </w:rPr>
        <w:t>Either way, the time is right for an official US-China nuclear dialogue.</w:t>
      </w:r>
    </w:p>
    <w:p w14:paraId="7FB80C5C" w14:textId="77777777" w:rsidR="001D3CA1" w:rsidRDefault="001D3CA1" w:rsidP="001D3CA1">
      <w:pPr>
        <w:pStyle w:val="Heading3"/>
      </w:pPr>
      <w:r>
        <w:t>--at: say no</w:t>
      </w:r>
    </w:p>
    <w:p w14:paraId="52BF1B22" w14:textId="77777777" w:rsidR="001D3CA1" w:rsidRDefault="001D3CA1" w:rsidP="001D3CA1"/>
    <w:p w14:paraId="0880CEFB" w14:textId="77777777" w:rsidR="001D3CA1" w:rsidRDefault="001D3CA1" w:rsidP="001D3CA1">
      <w:pPr>
        <w:pStyle w:val="Heading4"/>
        <w:rPr>
          <w:rStyle w:val="StyleUnderline"/>
          <w:sz w:val="26"/>
          <w:u w:val="none"/>
        </w:rPr>
      </w:pPr>
      <w:r>
        <w:rPr>
          <w:rStyle w:val="StyleUnderline"/>
          <w:sz w:val="26"/>
          <w:u w:val="none"/>
        </w:rPr>
        <w:t>China says yes to track 1</w:t>
      </w:r>
    </w:p>
    <w:p w14:paraId="50912EAD" w14:textId="77777777" w:rsidR="001D3CA1" w:rsidRPr="002F2C03" w:rsidRDefault="001D3CA1" w:rsidP="001D3CA1">
      <w:pPr>
        <w:rPr>
          <w:i/>
          <w:vertAlign w:val="subscript"/>
        </w:rPr>
      </w:pPr>
      <w:r w:rsidRPr="00B75A7B">
        <w:rPr>
          <w:vertAlign w:val="subscript"/>
        </w:rPr>
        <w:t>Ralph A</w:t>
      </w:r>
      <w:r w:rsidRPr="00B75A7B">
        <w:rPr>
          <w:rStyle w:val="Style13ptBold"/>
        </w:rPr>
        <w:t xml:space="preserve"> Cossa ’1</w:t>
      </w:r>
      <w:r>
        <w:rPr>
          <w:rStyle w:val="Style13ptBold"/>
        </w:rPr>
        <w:t>3</w:t>
      </w:r>
      <w:r>
        <w:rPr>
          <w:vertAlign w:val="subscript"/>
        </w:rPr>
        <w:t xml:space="preserve"> </w:t>
      </w:r>
      <w:r w:rsidRPr="00ED3201">
        <w:rPr>
          <w:vertAlign w:val="subscript"/>
        </w:rPr>
        <w:t>[</w:t>
      </w:r>
      <w:r w:rsidRPr="002F2C03">
        <w:rPr>
          <w:vertAlign w:val="subscript"/>
        </w:rPr>
        <w:t xml:space="preserve">President of the Pacific Forum CSIS in Honolulu and senior editor of the Forum’s quarterly electronic journal, Comparative Connections.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formulating, articulating, and implementing U.S. security policy in the Asia-Pacific and Near East–South Asia regions, with a particular focus on Northeast Asia security relations] </w:t>
      </w:r>
      <w:r w:rsidRPr="002F2C03">
        <w:rPr>
          <w:i/>
          <w:vertAlign w:val="subscript"/>
        </w:rPr>
        <w:t>Paving the Way for a "New Typ</w:t>
      </w:r>
      <w:r>
        <w:rPr>
          <w:i/>
          <w:vertAlign w:val="subscript"/>
        </w:rPr>
        <w:t>e of Major Country Relations" [KDMT]</w:t>
      </w:r>
    </w:p>
    <w:p w14:paraId="6CB8853A" w14:textId="77777777" w:rsidR="001D3CA1" w:rsidRPr="00B55AD5" w:rsidRDefault="001D3CA1" w:rsidP="001D3CA1">
      <w:r w:rsidRPr="00DE7E80">
        <w:rPr>
          <w:rStyle w:val="StyleUnderline"/>
        </w:rPr>
        <w:t>Americans agreed in theory with the</w:t>
      </w:r>
      <w:r>
        <w:t xml:space="preserve"> “</w:t>
      </w:r>
      <w:r w:rsidRPr="00DE7E80">
        <w:rPr>
          <w:rStyle w:val="StyleUnderline"/>
        </w:rPr>
        <w:t>non-confrontation</w:t>
      </w:r>
      <w:r>
        <w:t xml:space="preserve">” and “mutual respect” </w:t>
      </w:r>
      <w:r w:rsidRPr="00DE7E80">
        <w:rPr>
          <w:rStyle w:val="StyleUnderline"/>
        </w:rPr>
        <w:t>principles</w:t>
      </w:r>
      <w:r>
        <w:t xml:space="preserve">, but stressed that this needs to be played out in the real world. In other words, to work properly, </w:t>
      </w:r>
      <w:r w:rsidRPr="00DE7E80">
        <w:rPr>
          <w:rStyle w:val="StyleUnderline"/>
        </w:rPr>
        <w:t>each country needs to be keenly aware of the other’s vital national interests, as was the case during the Cold War</w:t>
      </w:r>
      <w:r>
        <w:t xml:space="preserve">. This demands strong cooperation, which will build habits of working together and, in turn, help reduce mutual suspicions and fears. Given the ongoing issues in the East and South China Seas, the immediate focus should be the maritime domain and the foundations should be laid now to enhance cooperation in the space and cyber domains. Americans and Chinese agreed that the most serious challenges come from geographical and technological entanglement and that they should work together to strengthen their ability to deal with these problems. Significantly, there was general acceptance of the term “strategic stability” as a positive goal and foundational element. How to “operationalize” it, however, was left undefined. </w:t>
      </w:r>
      <w:r w:rsidRPr="00DE7E80">
        <w:rPr>
          <w:rStyle w:val="StyleUnderline"/>
        </w:rPr>
        <w:t>As nuclear weapons loom large</w:t>
      </w:r>
      <w:r>
        <w:t xml:space="preserve"> in the background of </w:t>
      </w:r>
      <w:r w:rsidRPr="00DE7E80">
        <w:rPr>
          <w:rStyle w:val="StyleUnderline"/>
        </w:rPr>
        <w:t>US</w:t>
      </w:r>
      <w:r>
        <w:t xml:space="preserve">-China interactions, </w:t>
      </w:r>
      <w:r w:rsidRPr="00DE7E80">
        <w:t xml:space="preserve">Americans </w:t>
      </w:r>
      <w:r w:rsidRPr="00DE7E80">
        <w:rPr>
          <w:rStyle w:val="StyleUnderline"/>
        </w:rPr>
        <w:t>argued that a track-1 bilateral strategic nuclear dialogue, which Washington has long called for, should be a core component of a “new type” of relationship between the two countries</w:t>
      </w:r>
      <w:r>
        <w:t xml:space="preserve">. </w:t>
      </w:r>
      <w:r w:rsidRPr="00580AF2">
        <w:rPr>
          <w:rStyle w:val="StyleUnderline"/>
        </w:rPr>
        <w:t>In a marked shift from past discussions</w:t>
      </w:r>
      <w:r>
        <w:t xml:space="preserve">, a number of </w:t>
      </w:r>
      <w:r w:rsidRPr="00580AF2">
        <w:rPr>
          <w:rStyle w:val="StyleUnderline"/>
        </w:rPr>
        <w:t>Chinese participants embraced the idea</w:t>
      </w:r>
      <w:r>
        <w:t xml:space="preserve">; one senior </w:t>
      </w:r>
      <w:r w:rsidRPr="00580AF2">
        <w:rPr>
          <w:rStyle w:val="StyleUnderline"/>
        </w:rPr>
        <w:t>PLA</w:t>
      </w:r>
      <w:r>
        <w:t xml:space="preserve"> officer planned to </w:t>
      </w:r>
      <w:r w:rsidRPr="00580AF2">
        <w:rPr>
          <w:rStyle w:val="StyleUnderline"/>
        </w:rPr>
        <w:t>“encourage” the Chinese government to take up the US offer</w:t>
      </w:r>
      <w:r>
        <w:t xml:space="preserve">. The possible form of such dialogue was even discussed, with most Americans favoring the US Strategic Command and Second Artillery as the principal interlocutors, rather dialogue within established frameworks such as the Strategic Security Dialogue (SSD) and the Defense Consultation Talks (DCT), which a few Chinese participants proposed. The Chinese remain hesitant to see the Second Artillery in a central role in such a dialogue, arguing that it does not make policy or policy recommendations, but merely implements decisions once by higher authority. They do not object to the Second Artillery being involved in the dialogue – in fact, they see these talks as helping to prepare them for such activity – but are cautious about the Second Artillery assuming a leading or central role. </w:t>
      </w:r>
    </w:p>
    <w:p w14:paraId="7DDBEEDD" w14:textId="77777777" w:rsidR="001D3CA1" w:rsidRPr="00742F65" w:rsidRDefault="001D3CA1" w:rsidP="001D3CA1"/>
    <w:p w14:paraId="79678A98" w14:textId="77777777" w:rsidR="001D3CA1" w:rsidRDefault="001D3CA1" w:rsidP="001D3CA1">
      <w:pPr>
        <w:pStyle w:val="Heading3"/>
      </w:pPr>
      <w:r>
        <w:t>--at: spill-up</w:t>
      </w:r>
    </w:p>
    <w:p w14:paraId="143CE23B" w14:textId="77777777" w:rsidR="001D3CA1" w:rsidRDefault="001D3CA1" w:rsidP="001D3CA1"/>
    <w:p w14:paraId="7EBFB265" w14:textId="77777777" w:rsidR="001D3CA1" w:rsidRPr="00BB4CDC" w:rsidRDefault="001D3CA1" w:rsidP="001D3CA1">
      <w:pPr>
        <w:pStyle w:val="Heading4"/>
      </w:pPr>
      <w:r>
        <w:t>No spill-up – track 1 key</w:t>
      </w:r>
    </w:p>
    <w:p w14:paraId="1B2BB90A" w14:textId="77777777" w:rsidR="001D3CA1" w:rsidRDefault="001D3CA1" w:rsidP="001D3CA1">
      <w:r w:rsidRPr="005A20F3">
        <w:rPr>
          <w:rStyle w:val="Style13ptBold"/>
        </w:rPr>
        <w:t>Warden and Cossa 15</w:t>
      </w:r>
      <w:r>
        <w:t xml:space="preserve"> (John K. and Ralph A, </w:t>
      </w:r>
      <w:r w:rsidRPr="00BB4CDC">
        <w:t>John K. Warden is a senior fellow for national security policy at the Pacific Forum CSIS</w:t>
      </w:r>
      <w:r>
        <w:t xml:space="preserve">, </w:t>
      </w:r>
      <w:r w:rsidRPr="00BB4CDC">
        <w:t>Ralph Cossa is president of the Pacific Forum CSIS in Honolulu and senior editor of the Forum’s quarterly electronic journal</w:t>
      </w:r>
      <w:r>
        <w:t xml:space="preserve">, “The Time Is Right for US-China Nuclear Dialogue”, 16 March 2015, </w:t>
      </w:r>
      <w:hyperlink r:id="rId81" w:history="1">
        <w:r w:rsidRPr="006550E4">
          <w:rPr>
            <w:rStyle w:val="Hyperlink"/>
          </w:rPr>
          <w:t>http://isnblog.ethz.ch/technology/the-time-is-right-for-us-china-nuclear-dialogue,)</w:t>
        </w:r>
      </w:hyperlink>
      <w:r>
        <w:t xml:space="preserve"> KDMT</w:t>
      </w:r>
    </w:p>
    <w:p w14:paraId="77668148" w14:textId="77777777" w:rsidR="001D3CA1" w:rsidRDefault="001D3CA1" w:rsidP="001D3CA1">
      <w:r>
        <w:t xml:space="preserve">As part of the so-called ‘new type of major-country relations,’ there has been a proliferation of official dialogues between the United States and China. But, </w:t>
      </w:r>
      <w:r w:rsidRPr="00BB4CDC">
        <w:rPr>
          <w:rStyle w:val="StyleUnderline"/>
        </w:rPr>
        <w:t>in the area where mistakes or miscalculation could prove the most disastrous – nuclear weapons policy – Beijing has resisted elevating very constructive unofficial Track 2 and Track 1.5 dialogues</w:t>
      </w:r>
      <w:r>
        <w:t xml:space="preserve"> (involving government and military officials in their private capacities, along with outside scholars and experts) </w:t>
      </w:r>
      <w:r w:rsidRPr="00BB4CDC">
        <w:rPr>
          <w:rStyle w:val="StyleUnderline"/>
        </w:rPr>
        <w:t>to the official Track 1 level. A meaningful official dialogue</w:t>
      </w:r>
      <w:r>
        <w:t xml:space="preserve"> on strategic nuclear issues is needed to prevent lingering suspicion and distrust about each other‘s capabilities and intentions from damaging overall US-China relations. This </w:t>
      </w:r>
      <w:r w:rsidRPr="00BB4CDC">
        <w:rPr>
          <w:rStyle w:val="StyleUnderline"/>
        </w:rPr>
        <w:t>will not happen</w:t>
      </w:r>
      <w:r>
        <w:t xml:space="preserve">, however, </w:t>
      </w:r>
      <w:r w:rsidRPr="00BB4CDC">
        <w:rPr>
          <w:rStyle w:val="StyleUnderline"/>
        </w:rPr>
        <w:t>until Washington accommodates what Beijing perceives to be its legitimate security concerns</w:t>
      </w:r>
      <w:r>
        <w:t xml:space="preserve"> and clarifies its own objectives, and Beijing realizes that further delay could undermine its long-term interests. </w:t>
      </w:r>
      <w:r w:rsidRPr="00BB4CDC">
        <w:rPr>
          <w:rStyle w:val="StyleUnderline"/>
        </w:rPr>
        <w:t>There are many</w:t>
      </w:r>
      <w:r>
        <w:t xml:space="preserve"> outstanding </w:t>
      </w:r>
      <w:r w:rsidRPr="00BB4CDC">
        <w:rPr>
          <w:rStyle w:val="StyleUnderline"/>
        </w:rPr>
        <w:t>issues between the U</w:t>
      </w:r>
      <w:r>
        <w:t xml:space="preserve">nited </w:t>
      </w:r>
      <w:r w:rsidRPr="00BB4CDC">
        <w:rPr>
          <w:rStyle w:val="StyleUnderline"/>
        </w:rPr>
        <w:t>S</w:t>
      </w:r>
      <w:r>
        <w:t xml:space="preserve">tates and China and even more reasons to think that competition between the two Asia-Pacific powers will intensify. </w:t>
      </w:r>
      <w:r w:rsidRPr="00BB4CDC">
        <w:rPr>
          <w:rStyle w:val="StyleUnderline"/>
        </w:rPr>
        <w:t>Nonetheless, the two countries have been able to navigate a number of difficult issues</w:t>
      </w:r>
      <w:r>
        <w:t xml:space="preserve">. During President Barack Obama‘s visit to China in November 2014, the two countries finalized accords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 </w:t>
      </w:r>
      <w:r w:rsidRPr="00BB4CDC">
        <w:rPr>
          <w:rStyle w:val="StyleUnderline"/>
        </w:rPr>
        <w:t>But Washington and Beijing are not doing enough to take advantage of the positive atmosphere</w:t>
      </w:r>
      <w:r>
        <w:t xml:space="preserve">. Since early in the first Obama term, </w:t>
      </w:r>
      <w:r w:rsidRPr="00BB4CDC">
        <w:rPr>
          <w:rStyle w:val="StyleUnderline"/>
        </w:rPr>
        <w:t>US officials have</w:t>
      </w:r>
      <w:r>
        <w:t xml:space="preserve">, through public and private channels, </w:t>
      </w:r>
      <w:r w:rsidRPr="00BB4CDC">
        <w:rPr>
          <w:rStyle w:val="StyleUnderline"/>
        </w:rPr>
        <w:t>asked Chinese counterparts to discuss nuclear forces, posture, and doctrine, but</w:t>
      </w:r>
      <w:r>
        <w:t xml:space="preserve"> have been </w:t>
      </w:r>
      <w:r w:rsidRPr="00BB4CDC">
        <w:rPr>
          <w:rStyle w:val="StyleUnderline"/>
        </w:rPr>
        <w:t>consistently rebuffed. Beijing has stuck to its policy of strategic ambiguity</w:t>
      </w:r>
      <w:r>
        <w:t>, arguing that, as the weaker power, greater transparency regarding its nuclear forces is inappropriate. Washington, for its part, has been unable to satisfactorily address Beijing‘s apprehensions. As a result, these critical discussions occur only in unofficial channels. Make no mistake, nuclear-focused Track 2 and Track 1.5 dialogues between the United States and China have made important progress. At the 9th iteration of the China-US Dialogue on Strategic Nuclear Dynamics – hosted by the Pacific Forum CSIS and the China Foundation for International and Strategic Studies – US and Chinese experts, officials, and military officers (all in their private capacities) discussed the strategic landscape, nuclear dimensions of a</w:t>
      </w:r>
      <w:r>
        <w:rPr>
          <w:rFonts w:eastAsia="Calibri" w:cs="Calibri"/>
        </w:rPr>
        <w:t xml:space="preserve"> ̳</w:t>
      </w:r>
      <w:r>
        <w:t xml:space="preserve">new type of major-country relations,‘ strategic stability and reassurance, and crisis management. Over the years, these discussions have given US experts greater insight into China‘s nuclear thinking – knowledge that has filtered into the US government. For China, the Track 1.5/2 process has, according to a prominent Chinese participant, generated expertise and the ability to explain China‘s policies and concerns, helped to form an internal consensus among the Chinese academic community, and, through direct channels to top leaders, shaped China‘s policies. Despite these successes, </w:t>
      </w:r>
      <w:r w:rsidRPr="00BB4CDC">
        <w:rPr>
          <w:rStyle w:val="StyleUnderline"/>
        </w:rPr>
        <w:t>unofficial dialogues have been unable to generate sufficient momentum for official talks</w:t>
      </w:r>
      <w:r>
        <w:t xml:space="preserve">, in part because, without a major nuclear crisis, other issues have taken precedence. But time is on no one‘s side. </w:t>
      </w:r>
      <w:r w:rsidRPr="00BB4CDC">
        <w:rPr>
          <w:rStyle w:val="StyleUnderline"/>
        </w:rPr>
        <w:t>Rightly or wrongly, the view that China refuses to participate in a Track 1 nuclear dialogue because it has something to hide – perhaps hostile intent, a much larger nuclear arsenal than has been reported, or</w:t>
      </w:r>
      <w:r>
        <w:t xml:space="preserve"> a doctrine that diverges from its public no-first- use pledge – is gaining traction in Washington. Even those most favorable to engagement with China are beginning to run out of patience. The Pentagon, according to well-informed former officials, is becoming frustrated, and the Congress is even more suspicious. Washington has already expressed concern about China‘s development and testing of missile defense and anti-satellite capabilities, and apprehensiveness will grow as China advances its submarine-launched ballistic missile program and deploys more capable long-range missiles with multiple independent reentry vehicles. Many US analysts speculate that these changes will cause China to revisit its nuclear doctrine or seek a much larger force. Beijing, on the other hand, will question the continued survivability of China‘s second-strike nuclear forces as the United States modernizes its nuclear forces, moves forward with long-range conventional strike, and expands the size and sophistication of its missile defense architecture. Track 1.5/2 dialogues can explore these issues, but the reassurances that both sides seek can only come from governments. Therefore, frank, official discussions must commence before distrust becomes ingrained and undermines the tentative ‘strategic stability’ that both sides have worked hard to create. </w:t>
      </w:r>
      <w:r w:rsidRPr="00BB4CDC">
        <w:rPr>
          <w:rStyle w:val="StyleUnderline"/>
        </w:rPr>
        <w:t>For Track 1 dialogue to proceed, Washington must tailor its request by accepting caveats from Beijing about what form the discussions should take and what topics to include</w:t>
      </w:r>
      <w:r>
        <w:t xml:space="preserve">. First, rather than establishing a new mechanism, </w:t>
      </w:r>
      <w:r w:rsidRPr="00BB4CDC">
        <w:rPr>
          <w:rStyle w:val="StyleUnderline"/>
        </w:rPr>
        <w:t xml:space="preserve">Washington should propose taking advantage of existing vehicles </w:t>
      </w:r>
      <w:r>
        <w:t xml:space="preserve">such as the strategic track of the US-China Strategic and Economic Dialogue. Second, </w:t>
      </w:r>
      <w:r w:rsidRPr="00BB4CDC">
        <w:rPr>
          <w:rStyle w:val="StyleUnderline"/>
        </w:rPr>
        <w:t>dialogue should be initiated at the policy, rather than the operational, level</w:t>
      </w:r>
      <w:r>
        <w:t xml:space="preserve"> – between the US Department of Defense and the Chinese Ministry of National Defense, not STRATCOM and the 2nd Artillery. Chinese interlocutors have argued that, at least on their side, operators are ill-equipped to meaningfully discuss China‘s strategy and doctrine. Third, Washington should avoid drawing parallels to US-USSR strategic talks. </w:t>
      </w:r>
      <w:r w:rsidRPr="00BB4CDC">
        <w:rPr>
          <w:rStyle w:val="StyleUnderline"/>
        </w:rPr>
        <w:t>US-China dialogue must occur between partners looking to enhance stability, a dynamic that is difficult to maintain with regular reference to the Cold War</w:t>
      </w:r>
      <w:r>
        <w:t>. Moreover, in the US-Soviet relationship, ‘strategic stability‘ equated to parity and mutually assured destruction, an unworkable formulation in the US-China relationship.</w:t>
      </w:r>
    </w:p>
    <w:p w14:paraId="327AA064" w14:textId="77777777" w:rsidR="001D3CA1" w:rsidRPr="00742F65" w:rsidRDefault="001D3CA1" w:rsidP="001D3CA1"/>
    <w:p w14:paraId="2567F246" w14:textId="77777777" w:rsidR="001D3CA1" w:rsidRDefault="001D3CA1" w:rsidP="001D3CA1">
      <w:pPr>
        <w:pStyle w:val="Heading3"/>
      </w:pPr>
      <w:r>
        <w:t>--xt deficit – track 1 key</w:t>
      </w:r>
    </w:p>
    <w:p w14:paraId="1FC62805" w14:textId="77777777" w:rsidR="001D3CA1" w:rsidRDefault="001D3CA1" w:rsidP="001D3CA1">
      <w:pPr>
        <w:pStyle w:val="Heading4"/>
        <w:rPr>
          <w:rStyle w:val="StyleUnderline"/>
          <w:sz w:val="26"/>
          <w:u w:val="none"/>
        </w:rPr>
      </w:pPr>
      <w:r>
        <w:rPr>
          <w:rStyle w:val="StyleUnderline"/>
          <w:sz w:val="26"/>
          <w:u w:val="none"/>
        </w:rPr>
        <w:t>Track 1 level dialogue is necessary to check Chinese miscalc</w:t>
      </w:r>
    </w:p>
    <w:p w14:paraId="0FFA1153" w14:textId="77777777" w:rsidR="001D3CA1" w:rsidRPr="007A0C25" w:rsidRDefault="001D3CA1" w:rsidP="001D3CA1">
      <w:pPr>
        <w:rPr>
          <w:b/>
          <w:bCs/>
          <w:sz w:val="26"/>
        </w:rPr>
      </w:pPr>
      <w:r w:rsidRPr="00D17222">
        <w:rPr>
          <w:rStyle w:val="Style13ptBold"/>
        </w:rPr>
        <w:t>Glosny</w:t>
      </w:r>
      <w:r w:rsidRPr="00297F78">
        <w:rPr>
          <w:vertAlign w:val="subscript"/>
        </w:rPr>
        <w:t>, Michael</w:t>
      </w:r>
      <w:r w:rsidRPr="00D17222">
        <w:rPr>
          <w:rStyle w:val="Style13ptBold"/>
        </w:rPr>
        <w:t xml:space="preserve"> </w:t>
      </w:r>
      <w:r>
        <w:rPr>
          <w:rStyle w:val="Style13ptBold"/>
        </w:rPr>
        <w:t xml:space="preserve">et al. </w:t>
      </w:r>
      <w:r w:rsidRPr="00D17222">
        <w:rPr>
          <w:rStyle w:val="Style13ptBold"/>
        </w:rPr>
        <w:t xml:space="preserve">’14 </w:t>
      </w:r>
      <w:r w:rsidRPr="00297F78">
        <w:rPr>
          <w:vertAlign w:val="subscript"/>
        </w:rPr>
        <w:t xml:space="preserve">[Report from Naval Postgraduate School, Center on Contemporary Conflict and the Defense Threat Reduction Agency/// The Naval Postgraduate School Center on Contemporary Conflict is the research wing of the Department of National Security Affairs (NSA) and specializes in the study of international relations, security policy, and regional studies. One of the CCC’s programs is the Project on Advanced Systems and Concepts for Countering WMD (PASCC). PASCC operates as a program planning and implementation office, research center, and intellectual clearinghouse for the execution of analysis and future-oriented studies and dialogues for the Defense Threat Reduction Agency.] </w:t>
      </w:r>
      <w:r w:rsidRPr="007F29A5">
        <w:rPr>
          <w:i/>
          <w:vertAlign w:val="subscript"/>
        </w:rPr>
        <w:t>“U.S.-China Strategic Dialogue, Phase VIII Report”</w:t>
      </w:r>
      <w:r>
        <w:rPr>
          <w:i/>
          <w:vertAlign w:val="subscript"/>
        </w:rPr>
        <w:t xml:space="preserve"> [KDMT]</w:t>
      </w:r>
    </w:p>
    <w:p w14:paraId="077757E6" w14:textId="77777777" w:rsidR="001D3CA1" w:rsidRPr="00A03C3A" w:rsidRDefault="001D3CA1" w:rsidP="001D3CA1">
      <w:pPr>
        <w:rPr>
          <w:rStyle w:val="StyleUnderline"/>
          <w:sz w:val="16"/>
          <w:u w:val="none"/>
        </w:rPr>
      </w:pPr>
      <w:r w:rsidRPr="00460E58">
        <w:rPr>
          <w:rStyle w:val="StyleUnderline"/>
        </w:rPr>
        <w:t>In previous dialogues, Chinese participants</w:t>
      </w:r>
      <w:r w:rsidRPr="00A03C3A">
        <w:rPr>
          <w:rStyle w:val="StyleUnderline"/>
          <w:sz w:val="16"/>
          <w:u w:val="none"/>
        </w:rPr>
        <w:t xml:space="preserve"> have </w:t>
      </w:r>
      <w:r w:rsidRPr="00460E58">
        <w:rPr>
          <w:rStyle w:val="StyleUnderline"/>
        </w:rPr>
        <w:t>asked about the feasibility of learning more about ongoing arms control processes</w:t>
      </w:r>
      <w:r w:rsidRPr="00A03C3A">
        <w:rPr>
          <w:rStyle w:val="StyleUnderline"/>
          <w:sz w:val="16"/>
          <w:u w:val="none"/>
        </w:rPr>
        <w:t>, such as observing U.S.-Russian negotiations</w:t>
      </w:r>
      <w:r w:rsidRPr="00460E58">
        <w:rPr>
          <w:rStyle w:val="StyleUnderline"/>
        </w:rPr>
        <w:t>, receiving detailed briefings, or observing real inspections. American participants have responded with the possibility of Chinese participation in mock inspections. Such a bilateral action would be less sensitive and not require Russian approval, but would build confidence.</w:t>
      </w:r>
      <w:r w:rsidRPr="00A03C3A">
        <w:rPr>
          <w:rStyle w:val="StyleUnderline"/>
          <w:sz w:val="16"/>
          <w:u w:val="none"/>
        </w:rPr>
        <w:t xml:space="preserve"> Many on the U.S. side saw this measure as an “easy win,” especially since no Chinese participants in the breakout group raised objections. </w:t>
      </w:r>
      <w:r w:rsidRPr="00460E58">
        <w:rPr>
          <w:rStyle w:val="StyleUnderline"/>
        </w:rPr>
        <w:t>Both sides viewed it as a CSBM that would be a “</w:t>
      </w:r>
      <w:r w:rsidRPr="00C618D6">
        <w:rPr>
          <w:rStyle w:val="Emphasis"/>
        </w:rPr>
        <w:t>positive learning exercise</w:t>
      </w:r>
      <w:r w:rsidRPr="00460E58">
        <w:rPr>
          <w:rStyle w:val="StyleUnderline"/>
        </w:rPr>
        <w:t xml:space="preserve"> for potential (Chinese) involvement in </w:t>
      </w:r>
      <w:r w:rsidRPr="00C618D6">
        <w:rPr>
          <w:rStyle w:val="Emphasis"/>
        </w:rPr>
        <w:t>future arms control</w:t>
      </w:r>
      <w:r w:rsidRPr="00460E58">
        <w:rPr>
          <w:rStyle w:val="StyleUnderline"/>
        </w:rPr>
        <w:t>” and more generally provide useful insights into the inspections process for China.</w:t>
      </w:r>
      <w:r w:rsidRPr="00A03C3A">
        <w:rPr>
          <w:rStyle w:val="StyleUnderline"/>
          <w:sz w:val="16"/>
          <w:u w:val="none"/>
        </w:rPr>
        <w:t xml:space="preserve"> A Chinese participant labeled the CSBM a “good kind of preparation for China.” Some Americans questioned how Russia would respond to this measure and suggested that the U.S.-Russia relationship would likely need to be managed to fully implement this CSBM. </w:t>
      </w:r>
      <w:r w:rsidRPr="00C618D6">
        <w:rPr>
          <w:rStyle w:val="Emphasis"/>
        </w:rPr>
        <w:t>The general consensus was that discussing such a measure at the official Track 1 level would be useful and productive.</w:t>
      </w:r>
      <w:r w:rsidRPr="00A03C3A">
        <w:rPr>
          <w:rStyle w:val="StyleUnderline"/>
          <w:sz w:val="16"/>
          <w:u w:val="none"/>
        </w:rPr>
        <w:t xml:space="preserve"> </w:t>
      </w:r>
    </w:p>
    <w:p w14:paraId="0873D59F" w14:textId="77777777" w:rsidR="001D3CA1" w:rsidRDefault="001D3CA1" w:rsidP="001D3CA1"/>
    <w:p w14:paraId="5ED6D7AD" w14:textId="77777777" w:rsidR="001D3CA1" w:rsidRPr="009B2B98" w:rsidRDefault="001D3CA1" w:rsidP="001D3CA1">
      <w:pPr>
        <w:pStyle w:val="Heading4"/>
      </w:pPr>
      <w:r w:rsidRPr="009B2B98">
        <w:t>Track One improves diplomatic communication – 1994 Jimmy Carter in North Korea proves, or just say “empirics prove”</w:t>
      </w:r>
    </w:p>
    <w:p w14:paraId="731CFA69" w14:textId="77777777" w:rsidR="001D3CA1" w:rsidRPr="00A03C3A" w:rsidRDefault="001D3CA1" w:rsidP="001D3CA1">
      <w:pPr>
        <w:rPr>
          <w:rFonts w:asciiTheme="minorHAnsi" w:hAnsiTheme="minorHAnsi"/>
        </w:rPr>
      </w:pPr>
      <w:r w:rsidRPr="00A03C3A">
        <w:rPr>
          <w:rStyle w:val="Style13ptBold"/>
          <w:rFonts w:asciiTheme="minorHAnsi" w:hAnsiTheme="minorHAnsi"/>
        </w:rPr>
        <w:t>Mapendere 5</w:t>
      </w:r>
      <w:r w:rsidRPr="00A03C3A">
        <w:rPr>
          <w:rFonts w:asciiTheme="minorHAnsi" w:hAnsiTheme="minorHAnsi"/>
        </w:rPr>
        <w:t xml:space="preserve"> </w:t>
      </w:r>
      <w:r w:rsidRPr="00A03C3A">
        <w:rPr>
          <w:rFonts w:asciiTheme="minorHAnsi" w:hAnsiTheme="minorHAnsi"/>
          <w:vertAlign w:val="subscript"/>
        </w:rPr>
        <w:t xml:space="preserve">(Assistant Director of Conflict Resolution Program at Carter Center, “Track One and a Half Diplomacy and the Complementarity of Tracks”, pgs 72-74, September 2005, </w:t>
      </w:r>
      <w:hyperlink r:id="rId82" w:history="1">
        <w:r w:rsidRPr="00A03C3A">
          <w:rPr>
            <w:rStyle w:val="Hyperlink"/>
            <w:rFonts w:asciiTheme="minorHAnsi" w:hAnsiTheme="minorHAnsi"/>
            <w:vertAlign w:val="subscript"/>
          </w:rPr>
          <w:t>http://www.peacemaker.un.org/sites/peacemaker.un.org/files/TrackOneandaHalfDiplomacy_Mapendere.pdf)</w:t>
        </w:r>
      </w:hyperlink>
      <w:r>
        <w:rPr>
          <w:rFonts w:asciiTheme="minorHAnsi" w:hAnsiTheme="minorHAnsi"/>
          <w:vertAlign w:val="subscript"/>
        </w:rPr>
        <w:t xml:space="preserve"> [KDMT]</w:t>
      </w:r>
    </w:p>
    <w:p w14:paraId="39BF83EF" w14:textId="77777777" w:rsidR="001D3CA1" w:rsidRPr="00A03C3A" w:rsidRDefault="001D3CA1" w:rsidP="001D3CA1">
      <w:pPr>
        <w:rPr>
          <w:rFonts w:asciiTheme="minorHAnsi" w:hAnsiTheme="minorHAnsi"/>
          <w:sz w:val="16"/>
        </w:rPr>
      </w:pPr>
      <w:r w:rsidRPr="00A03C3A">
        <w:rPr>
          <w:rFonts w:asciiTheme="minorHAnsi" w:hAnsiTheme="minorHAnsi"/>
          <w:sz w:val="16"/>
        </w:rPr>
        <w:t xml:space="preserve">Track One and Half Diplomacy Strengths of Track One and a Half Diplomacy - </w:t>
      </w:r>
      <w:r w:rsidRPr="00A03C3A">
        <w:rPr>
          <w:rStyle w:val="StyleUnderline"/>
          <w:rFonts w:asciiTheme="minorHAnsi" w:hAnsiTheme="minorHAnsi"/>
        </w:rPr>
        <w:t xml:space="preserve">The first strength of Track One and a Half Diplomacy is that it complements Track One and Track Two and its actors fill in the gap between the two tracks. </w:t>
      </w:r>
      <w:r w:rsidRPr="00A03C3A">
        <w:rPr>
          <w:rFonts w:asciiTheme="minorHAnsi" w:hAnsiTheme="minorHAnsi"/>
          <w:sz w:val="16"/>
        </w:rPr>
        <w:t xml:space="preserve">“Because of his prominence as a former president, Carter is able to serve as a bridge between Track One and Track Two diplomacy” (Diamond &amp; McDonald, 1996, p. 43). The </w:t>
      </w:r>
      <w:r w:rsidRPr="00A03C3A">
        <w:rPr>
          <w:rStyle w:val="StyleUnderline"/>
          <w:rFonts w:asciiTheme="minorHAnsi" w:hAnsiTheme="minorHAnsi"/>
        </w:rPr>
        <w:t>second</w:t>
      </w:r>
      <w:r w:rsidRPr="00A03C3A">
        <w:rPr>
          <w:rFonts w:asciiTheme="minorHAnsi" w:hAnsiTheme="minorHAnsi"/>
          <w:sz w:val="16"/>
        </w:rPr>
        <w:t xml:space="preserve"> advantage of Track One and a Half </w:t>
      </w:r>
      <w:r w:rsidRPr="00A03C3A">
        <w:rPr>
          <w:rStyle w:val="StyleUnderline"/>
          <w:rFonts w:asciiTheme="minorHAnsi" w:hAnsiTheme="minorHAnsi"/>
        </w:rPr>
        <w:t>is that it directly influences the power structures, yet it is not driven by governmental political agendas.</w:t>
      </w:r>
      <w:r w:rsidRPr="00A03C3A">
        <w:rPr>
          <w:rFonts w:asciiTheme="minorHAnsi" w:hAnsiTheme="minorHAnsi"/>
          <w:sz w:val="16"/>
        </w:rPr>
        <w:t xml:space="preserve"> It has been noticed that some Track One and a Half officials get into conflict situations in which their governments may not be interested because of antagonistic relations. A good example is the Carter Center’s 1995 Guinea Worm Ceasefire negotiations in Sudan. “The United States had branded Sudan a supporter of world terrorism, and accusations of religious persecution were a major issue in the civil war” (Carter, 1995, p. 184). Regardless of the enmity between the U.S. government and Sudan, the Carter Center never stopped attempts to pursue peace in Sudan (Carter, 1995). In its peace interventions the Carter Center engaged President Museveni of Uganda and President Bashir to resolve the bilateral dispute between them. Also, The Carter Center attempted to solve the civil war between the Sudan People’s Liberation Army (SPLA) and the Government of Sudan on one hand, and the civil war between the Lord’s Resistance Army (LRA) and the Government of Uganda on the other hand. Given the current violent situation in Sudan, </w:t>
      </w:r>
      <w:r w:rsidRPr="00A03C3A">
        <w:rPr>
          <w:rStyle w:val="StyleUnderline"/>
          <w:rFonts w:asciiTheme="minorHAnsi" w:hAnsiTheme="minorHAnsi"/>
        </w:rPr>
        <w:t>Track One and a Half involvement could complement ongoing traditional diplomacy interventions.</w:t>
      </w:r>
      <w:r w:rsidRPr="00A03C3A">
        <w:rPr>
          <w:rFonts w:asciiTheme="minorHAnsi" w:hAnsiTheme="minorHAnsi"/>
          <w:sz w:val="16"/>
        </w:rPr>
        <w:t xml:space="preserve"> For example, former President Jimmy Carter’s involvement could be helpful given his longstanding relationship with President Bashir of Sudan. Carter’s inability to impose solutions through political power makes him less threatening to Bashir and he could thus be viewed as a more trusted facilitator. </w:t>
      </w:r>
      <w:r w:rsidRPr="00A03C3A">
        <w:rPr>
          <w:rStyle w:val="StyleUnderline"/>
          <w:rFonts w:asciiTheme="minorHAnsi" w:hAnsiTheme="minorHAnsi"/>
        </w:rPr>
        <w:t>Another advantage</w:t>
      </w:r>
      <w:r w:rsidRPr="00A03C3A">
        <w:rPr>
          <w:rFonts w:asciiTheme="minorHAnsi" w:hAnsiTheme="minorHAnsi"/>
          <w:sz w:val="16"/>
        </w:rPr>
        <w:t xml:space="preserve"> of Track One and a Half </w:t>
      </w:r>
      <w:r w:rsidRPr="00A03C3A">
        <w:rPr>
          <w:rStyle w:val="StyleUnderline"/>
          <w:rFonts w:asciiTheme="minorHAnsi" w:hAnsiTheme="minorHAnsi"/>
        </w:rPr>
        <w:t>is</w:t>
      </w:r>
      <w:r w:rsidRPr="00A03C3A">
        <w:rPr>
          <w:rFonts w:asciiTheme="minorHAnsi" w:hAnsiTheme="minorHAnsi"/>
          <w:sz w:val="16"/>
        </w:rPr>
        <w:t xml:space="preserve"> its </w:t>
      </w:r>
      <w:r w:rsidRPr="00A03C3A">
        <w:rPr>
          <w:rStyle w:val="StyleUnderline"/>
          <w:rFonts w:asciiTheme="minorHAnsi" w:hAnsiTheme="minorHAnsi"/>
        </w:rPr>
        <w:t>diplomacy agility. When a direct highlevel approach is not possible, a Track One</w:t>
      </w:r>
      <w:r w:rsidRPr="00A03C3A">
        <w:rPr>
          <w:rFonts w:asciiTheme="minorHAnsi" w:hAnsiTheme="minorHAnsi"/>
          <w:sz w:val="16"/>
        </w:rPr>
        <w:t xml:space="preserve"> and a Half intervener </w:t>
      </w:r>
      <w:r w:rsidRPr="00A03C3A">
        <w:rPr>
          <w:rStyle w:val="StyleUnderline"/>
          <w:rFonts w:asciiTheme="minorHAnsi" w:hAnsiTheme="minorHAnsi"/>
        </w:rPr>
        <w:t>can</w:t>
      </w:r>
      <w:r w:rsidRPr="00A03C3A">
        <w:rPr>
          <w:rFonts w:asciiTheme="minorHAnsi" w:hAnsiTheme="minorHAnsi"/>
          <w:sz w:val="16"/>
        </w:rPr>
        <w:t xml:space="preserve"> reach out to lower-level indirect </w:t>
      </w:r>
      <w:r w:rsidRPr="00A03C3A">
        <w:rPr>
          <w:rStyle w:val="StyleUnderline"/>
          <w:rFonts w:asciiTheme="minorHAnsi" w:hAnsiTheme="minorHAnsi"/>
        </w:rPr>
        <w:t>approach</w:t>
      </w:r>
      <w:r w:rsidRPr="00A03C3A">
        <w:rPr>
          <w:rFonts w:asciiTheme="minorHAnsi" w:hAnsiTheme="minorHAnsi"/>
          <w:sz w:val="16"/>
        </w:rPr>
        <w:t xml:space="preserve">es to peacemaking such </w:t>
      </w:r>
      <w:r w:rsidRPr="00A03C3A">
        <w:rPr>
          <w:rStyle w:val="StyleUnderline"/>
          <w:rFonts w:asciiTheme="minorHAnsi" w:hAnsiTheme="minorHAnsi"/>
        </w:rPr>
        <w:t>as the use of humanitarian interventions to gain the trust of the parties. Health programs such the guinea-worm eradication program in Sudan is a good example.</w:t>
      </w:r>
      <w:r w:rsidRPr="00A03C3A">
        <w:rPr>
          <w:rFonts w:asciiTheme="minorHAnsi" w:hAnsiTheme="minorHAnsi"/>
          <w:sz w:val="16"/>
        </w:rPr>
        <w:t xml:space="preserve"> Therefore, </w:t>
      </w:r>
      <w:r w:rsidRPr="00A03C3A">
        <w:rPr>
          <w:rStyle w:val="StyleUnderline"/>
          <w:rFonts w:asciiTheme="minorHAnsi" w:hAnsiTheme="minorHAnsi"/>
        </w:rPr>
        <w:t>Track One</w:t>
      </w:r>
      <w:r w:rsidRPr="00A03C3A">
        <w:rPr>
          <w:rFonts w:asciiTheme="minorHAnsi" w:hAnsiTheme="minorHAnsi"/>
          <w:sz w:val="16"/>
        </w:rPr>
        <w:t xml:space="preserve"> and a Half </w:t>
      </w:r>
      <w:r w:rsidRPr="00A03C3A">
        <w:rPr>
          <w:rStyle w:val="StyleUnderline"/>
          <w:rFonts w:asciiTheme="minorHAnsi" w:hAnsiTheme="minorHAnsi"/>
        </w:rPr>
        <w:t>interventions can be applied at different stages of a conflict such as prevention during the latent stage, mediations during war, and</w:t>
      </w:r>
      <w:r w:rsidRPr="00A03C3A">
        <w:rPr>
          <w:rFonts w:asciiTheme="minorHAnsi" w:hAnsiTheme="minorHAnsi"/>
          <w:sz w:val="16"/>
        </w:rPr>
        <w:t xml:space="preserve"> other interactive conflict resolution techniques </w:t>
      </w:r>
      <w:r w:rsidRPr="00A03C3A">
        <w:rPr>
          <w:rStyle w:val="StyleUnderline"/>
          <w:rFonts w:asciiTheme="minorHAnsi" w:hAnsiTheme="minorHAnsi"/>
        </w:rPr>
        <w:t>during the peacebuilding stages</w:t>
      </w:r>
      <w:r w:rsidRPr="00A03C3A">
        <w:rPr>
          <w:rFonts w:asciiTheme="minorHAnsi" w:hAnsiTheme="minorHAnsi"/>
          <w:sz w:val="16"/>
        </w:rPr>
        <w:t xml:space="preserve"> (Mitchell, 1997; Lund, 1997; Fisher, 1997). Theoretically, the ICCR has the capacity to intervene at various levels of a conflict because of the expertise it carries such as Former President Carter, Bishop Desmond Tutu of South Africa, Harold Saunders, Ambassador Bethune Kiplagat, and professors Vamik Volkan, Christopher Mitchell, and William Ury, just to mention a few (Carter, 1995). Very few organizations can match the combined peacemaking talent of these people. </w:t>
      </w:r>
      <w:r w:rsidRPr="00A03C3A">
        <w:rPr>
          <w:rStyle w:val="StyleUnderline"/>
          <w:rFonts w:asciiTheme="minorHAnsi" w:hAnsiTheme="minorHAnsi"/>
        </w:rPr>
        <w:t>Track One and a Half Diplomacy also helps world leaders who are stuck in difficult situations by providing them with an honourable way out of their problems. This face saving ability</w:t>
      </w:r>
      <w:r w:rsidRPr="00A03C3A">
        <w:rPr>
          <w:rFonts w:asciiTheme="minorHAnsi" w:hAnsiTheme="minorHAnsi"/>
          <w:sz w:val="16"/>
        </w:rPr>
        <w:t xml:space="preserve"> of Track One and a Half diplomacy </w:t>
      </w:r>
      <w:r w:rsidRPr="00A03C3A">
        <w:rPr>
          <w:rStyle w:val="StyleUnderline"/>
          <w:rFonts w:asciiTheme="minorHAnsi" w:hAnsiTheme="minorHAnsi"/>
        </w:rPr>
        <w:t>is facilitated by the characteristics of</w:t>
      </w:r>
      <w:r w:rsidRPr="00A03C3A">
        <w:rPr>
          <w:rFonts w:asciiTheme="minorHAnsi" w:hAnsiTheme="minorHAnsi"/>
          <w:sz w:val="16"/>
        </w:rPr>
        <w:t xml:space="preserve"> the </w:t>
      </w:r>
      <w:r w:rsidRPr="00A03C3A">
        <w:rPr>
          <w:rStyle w:val="StyleUnderline"/>
          <w:rFonts w:asciiTheme="minorHAnsi" w:hAnsiTheme="minorHAnsi"/>
        </w:rPr>
        <w:t xml:space="preserve">third parties </w:t>
      </w:r>
      <w:r w:rsidRPr="00A03C3A">
        <w:rPr>
          <w:rFonts w:asciiTheme="minorHAnsi" w:hAnsiTheme="minorHAnsi"/>
          <w:sz w:val="16"/>
        </w:rPr>
        <w:t>such as nonpartisanship, political prominence, trustworthiness, lack of real political power, respect for and by both parties, and honesty. To summarize this capability President Carter (1995) wrote, In Sudan, Bosnia, Haiti, and North Korea</w:t>
      </w:r>
      <w:r w:rsidRPr="00A03C3A">
        <w:rPr>
          <w:rStyle w:val="StyleUnderline"/>
          <w:rFonts w:asciiTheme="minorHAnsi" w:hAnsiTheme="minorHAnsi"/>
        </w:rPr>
        <w:t>, the Carter Center persuaded peace by giving people a chance to choose an honourable alternative to war</w:t>
      </w:r>
      <w:r w:rsidRPr="00A03C3A">
        <w:rPr>
          <w:rFonts w:asciiTheme="minorHAnsi" w:hAnsiTheme="minorHAnsi"/>
          <w:sz w:val="16"/>
        </w:rPr>
        <w:t xml:space="preserve">. We talked to everyone, including some leaders whom many consider to be in the wrong… We argued simply that everyone had more to gain from resolving their conflicts peacefully than by trying to resolve them through war (p. 186). </w:t>
      </w:r>
      <w:r w:rsidRPr="00A03C3A">
        <w:rPr>
          <w:rStyle w:val="StyleUnderline"/>
          <w:rFonts w:asciiTheme="minorHAnsi" w:hAnsiTheme="minorHAnsi"/>
        </w:rPr>
        <w:t>Track One</w:t>
      </w:r>
      <w:r w:rsidRPr="00A03C3A">
        <w:rPr>
          <w:rFonts w:asciiTheme="minorHAnsi" w:hAnsiTheme="minorHAnsi"/>
          <w:sz w:val="16"/>
        </w:rPr>
        <w:t xml:space="preserve"> and a Half efforts </w:t>
      </w:r>
      <w:r w:rsidRPr="00A03C3A">
        <w:rPr>
          <w:rStyle w:val="Emphasis"/>
          <w:rFonts w:asciiTheme="minorHAnsi" w:hAnsiTheme="minorHAnsi"/>
        </w:rPr>
        <w:t>can facilitate communication between leaders whose communication has been severed by conflict</w:t>
      </w:r>
      <w:r w:rsidRPr="00A03C3A">
        <w:rPr>
          <w:rStyle w:val="StyleUnderline"/>
          <w:rFonts w:asciiTheme="minorHAnsi" w:hAnsiTheme="minorHAnsi"/>
        </w:rPr>
        <w:t>.</w:t>
      </w:r>
      <w:r w:rsidRPr="00A03C3A">
        <w:rPr>
          <w:rFonts w:asciiTheme="minorHAnsi" w:hAnsiTheme="minorHAnsi"/>
          <w:sz w:val="16"/>
        </w:rPr>
        <w:t xml:space="preserve"> In international conflicts, </w:t>
      </w:r>
      <w:r w:rsidRPr="00A03C3A">
        <w:rPr>
          <w:rStyle w:val="StyleUnderline"/>
          <w:rFonts w:asciiTheme="minorHAnsi" w:hAnsiTheme="minorHAnsi"/>
        </w:rPr>
        <w:t>countries involved in a conflict normally cut diplomatic relations</w:t>
      </w:r>
      <w:r w:rsidRPr="00A03C3A">
        <w:rPr>
          <w:rFonts w:asciiTheme="minorHAnsi" w:hAnsiTheme="minorHAnsi"/>
          <w:sz w:val="16"/>
        </w:rPr>
        <w:t xml:space="preserve"> to indicate that formal communication is no longer appreciated between the two nations. Once this has happened, </w:t>
      </w:r>
      <w:r w:rsidRPr="00A03C3A">
        <w:rPr>
          <w:rStyle w:val="StyleUnderline"/>
          <w:rFonts w:asciiTheme="minorHAnsi" w:hAnsiTheme="minorHAnsi"/>
        </w:rPr>
        <w:t>the situation deteriorates</w:t>
      </w:r>
      <w:r w:rsidRPr="00A03C3A">
        <w:rPr>
          <w:rFonts w:asciiTheme="minorHAnsi" w:hAnsiTheme="minorHAnsi"/>
          <w:sz w:val="16"/>
        </w:rPr>
        <w:t xml:space="preserve"> between the two nations, possibly </w:t>
      </w:r>
      <w:r w:rsidRPr="00A03C3A">
        <w:rPr>
          <w:rStyle w:val="StyleUnderline"/>
          <w:rFonts w:asciiTheme="minorHAnsi" w:hAnsiTheme="minorHAnsi"/>
        </w:rPr>
        <w:t>leading to war or serious antagonism</w:t>
      </w:r>
      <w:r w:rsidRPr="00A03C3A">
        <w:rPr>
          <w:rFonts w:asciiTheme="minorHAnsi" w:hAnsiTheme="minorHAnsi"/>
          <w:sz w:val="16"/>
        </w:rPr>
        <w:t xml:space="preserve">. The same can be said for intrastate conflicts where the sitting government refuses to talk to the resistance movement as a sign of power and pride. In both cases, Track One Diplomacy is ineffective because the involvement of sitting heads of state or UN officials can be undermined by various political agendas. In internal conflict, the sovereignty clause makes Track One less effective because nations try to respect each other’s sovereignty. Track Two as well can be too risky to carry out because citizens are discouraged from talking to each other. If they do, they may risk being killed. It is at this point that </w:t>
      </w:r>
      <w:r w:rsidRPr="00A03C3A">
        <w:rPr>
          <w:rStyle w:val="StyleUnderline"/>
          <w:rFonts w:asciiTheme="minorHAnsi" w:hAnsiTheme="minorHAnsi"/>
        </w:rPr>
        <w:t>Track One and a Half can be used to bridge the communication gap</w:t>
      </w:r>
      <w:r w:rsidRPr="00A03C3A">
        <w:rPr>
          <w:rFonts w:asciiTheme="minorHAnsi" w:hAnsiTheme="minorHAnsi"/>
          <w:sz w:val="16"/>
        </w:rPr>
        <w:t xml:space="preserve">, as what happened during the North Korean-U.S. standoff. As mentioned previously, President </w:t>
      </w:r>
      <w:r w:rsidRPr="00A03C3A">
        <w:rPr>
          <w:rStyle w:val="Emphasis"/>
          <w:rFonts w:asciiTheme="minorHAnsi" w:hAnsiTheme="minorHAnsi"/>
        </w:rPr>
        <w:t>Carter visited North Korea in 1994 as a private citizen to help resolve</w:t>
      </w:r>
      <w:r w:rsidRPr="00A03C3A">
        <w:rPr>
          <w:rStyle w:val="StyleUnderline"/>
          <w:rFonts w:asciiTheme="minorHAnsi" w:hAnsiTheme="minorHAnsi"/>
        </w:rPr>
        <w:t xml:space="preserve"> the tension</w:t>
      </w:r>
      <w:r w:rsidRPr="00A03C3A">
        <w:rPr>
          <w:rFonts w:asciiTheme="minorHAnsi" w:hAnsiTheme="minorHAnsi"/>
          <w:sz w:val="16"/>
        </w:rPr>
        <w:t xml:space="preserve"> between the US and North Korea. The North Korean government had withdrawn its membership from the International Atomic Energy Agency raising </w:t>
      </w:r>
      <w:r w:rsidRPr="00A03C3A">
        <w:rPr>
          <w:rStyle w:val="Emphasis"/>
          <w:rFonts w:asciiTheme="minorHAnsi" w:hAnsiTheme="minorHAnsi"/>
        </w:rPr>
        <w:t>suspicion</w:t>
      </w:r>
      <w:r w:rsidRPr="00A03C3A">
        <w:rPr>
          <w:rStyle w:val="StyleUnderline"/>
          <w:rFonts w:asciiTheme="minorHAnsi" w:hAnsiTheme="minorHAnsi"/>
        </w:rPr>
        <w:t xml:space="preserve"> by the US that North Korea “had developed nuclear weapons in violation of the Nuclear Nonproliferation Treaty”</w:t>
      </w:r>
      <w:r w:rsidRPr="00A03C3A">
        <w:rPr>
          <w:rFonts w:asciiTheme="minorHAnsi" w:hAnsiTheme="minorHAnsi"/>
          <w:sz w:val="16"/>
        </w:rPr>
        <w:t xml:space="preserve"> (Carter, 1995, p. 172). President Carter’s visit to North Korea in his unofficial capacity </w:t>
      </w:r>
      <w:r w:rsidRPr="00A03C3A">
        <w:rPr>
          <w:rStyle w:val="Emphasis"/>
          <w:rFonts w:asciiTheme="minorHAnsi" w:hAnsiTheme="minorHAnsi"/>
        </w:rPr>
        <w:t>ended</w:t>
      </w:r>
      <w:r w:rsidRPr="00A03C3A">
        <w:rPr>
          <w:rStyle w:val="StyleUnderline"/>
          <w:rFonts w:asciiTheme="minorHAnsi" w:hAnsiTheme="minorHAnsi"/>
        </w:rPr>
        <w:t xml:space="preserve"> </w:t>
      </w:r>
      <w:r w:rsidRPr="00A03C3A">
        <w:rPr>
          <w:rFonts w:asciiTheme="minorHAnsi" w:hAnsiTheme="minorHAnsi"/>
        </w:rPr>
        <w:t>the crisis</w:t>
      </w:r>
      <w:r w:rsidRPr="00A03C3A">
        <w:rPr>
          <w:rFonts w:asciiTheme="minorHAnsi" w:hAnsiTheme="minorHAnsi"/>
          <w:sz w:val="16"/>
        </w:rPr>
        <w:t xml:space="preserve"> between the U.S. and North Korea. In his own words President Carter said: My meeting with Kim II Sung ended the immediate crisis. I did not make any concessions to him. I simply gave the highest leader of the country the opportunity to talk with me and to know that his words would be communicated directly to the president of the United States. </w:t>
      </w:r>
      <w:r w:rsidRPr="00A03C3A">
        <w:rPr>
          <w:rStyle w:val="StyleUnderline"/>
          <w:rFonts w:asciiTheme="minorHAnsi" w:hAnsiTheme="minorHAnsi"/>
        </w:rPr>
        <w:t>Negotiations resumed on a lower level to work out technical issues.</w:t>
      </w:r>
      <w:r w:rsidRPr="00A03C3A">
        <w:rPr>
          <w:rFonts w:asciiTheme="minorHAnsi" w:hAnsiTheme="minorHAnsi"/>
          <w:sz w:val="16"/>
        </w:rPr>
        <w:t xml:space="preserve"> These issues included matters of national pride… This is another example of how difficult it is for people in a conflict to overcome their hostility. Yet, with good faith and perhaps a trusted mediator, it is the kind of issue that can be overcome (Carter, 1995, pp. 175-176).</w:t>
      </w:r>
    </w:p>
    <w:p w14:paraId="03352FFC" w14:textId="77777777" w:rsidR="001D3CA1" w:rsidRPr="000A61E8" w:rsidRDefault="001D3CA1" w:rsidP="001D3CA1"/>
    <w:p w14:paraId="2A7E86F4" w14:textId="77777777" w:rsidR="001D3CA1" w:rsidRDefault="001D3CA1" w:rsidP="001D3CA1">
      <w:pPr>
        <w:pStyle w:val="Heading3"/>
      </w:pPr>
      <w:r>
        <w:t>--xt deficit – cp=sq</w:t>
      </w:r>
    </w:p>
    <w:p w14:paraId="530BFF28" w14:textId="77777777" w:rsidR="001D3CA1" w:rsidRDefault="001D3CA1" w:rsidP="001D3CA1">
      <w:pPr>
        <w:pStyle w:val="Heading4"/>
      </w:pPr>
      <w:r>
        <w:t>Track 2 is the status quo – doesn’t solve</w:t>
      </w:r>
    </w:p>
    <w:p w14:paraId="0E487B13" w14:textId="77777777" w:rsidR="001D3CA1" w:rsidRDefault="001D3CA1" w:rsidP="001D3CA1">
      <w:pPr>
        <w:rPr>
          <w:rFonts w:ascii="Georgia" w:hAnsi="Georgia"/>
          <w:i/>
          <w:iCs/>
          <w:color w:val="000000"/>
          <w:sz w:val="21"/>
          <w:szCs w:val="21"/>
          <w:shd w:val="clear" w:color="auto" w:fill="FFFFFF"/>
        </w:rPr>
      </w:pPr>
      <w:r w:rsidRPr="00CB408E">
        <w:rPr>
          <w:rStyle w:val="Style13ptBold"/>
        </w:rPr>
        <w:t>Marantidou and Ekmektsioglou 16</w:t>
      </w:r>
      <w:r>
        <w:rPr>
          <w:rStyle w:val="Style13ptBold"/>
        </w:rPr>
        <w:t xml:space="preserve"> (</w:t>
      </w:r>
      <w:r w:rsidRPr="00CB408E">
        <w:rPr>
          <w:rFonts w:ascii="Georgia" w:hAnsi="Georgia"/>
          <w:i/>
          <w:iCs/>
          <w:color w:val="000000"/>
          <w:sz w:val="21"/>
          <w:szCs w:val="21"/>
          <w:shd w:val="clear" w:color="auto" w:fill="FFFFFF"/>
        </w:rPr>
        <w:t>Eleni G. Ekmektsioglou is pursuing her PhD at American University’s School of International Servic</w:t>
      </w:r>
      <w:r>
        <w:rPr>
          <w:rFonts w:ascii="Georgia" w:hAnsi="Georgia"/>
          <w:i/>
          <w:iCs/>
          <w:color w:val="000000"/>
          <w:sz w:val="21"/>
          <w:szCs w:val="21"/>
          <w:shd w:val="clear" w:color="auto" w:fill="FFFFFF"/>
        </w:rPr>
        <w:t xml:space="preserve">e, </w:t>
      </w:r>
      <w:r w:rsidRPr="00CB408E">
        <w:rPr>
          <w:rFonts w:ascii="Georgia" w:hAnsi="Georgia"/>
          <w:i/>
          <w:iCs/>
          <w:color w:val="000000"/>
          <w:sz w:val="21"/>
          <w:szCs w:val="21"/>
          <w:shd w:val="clear" w:color="auto" w:fill="FFFFFF"/>
        </w:rPr>
        <w:t>Eleni G. Ekmektsioglou is pursuing her PhD at American University’s School of International Service</w:t>
      </w:r>
      <w:r>
        <w:rPr>
          <w:rFonts w:ascii="Georgia" w:hAnsi="Georgia"/>
          <w:i/>
          <w:iCs/>
          <w:color w:val="000000"/>
          <w:sz w:val="21"/>
          <w:szCs w:val="21"/>
          <w:shd w:val="clear" w:color="auto" w:fill="FFFFFF"/>
        </w:rPr>
        <w:t xml:space="preserve">, "On The Brink of a U.S. – China Nuclear Arms Race”, 2/17/16, </w:t>
      </w:r>
      <w:hyperlink r:id="rId83" w:history="1">
        <w:r w:rsidRPr="00572CA5">
          <w:rPr>
            <w:rStyle w:val="Hyperlink"/>
            <w:rFonts w:ascii="Georgia" w:hAnsi="Georgia"/>
            <w:i/>
            <w:iCs/>
            <w:sz w:val="21"/>
            <w:szCs w:val="21"/>
            <w:shd w:val="clear" w:color="auto" w:fill="FFFFFF"/>
          </w:rPr>
          <w:t>http://nationalinterest.org/feature/the-brink-us-china-nuclear-arms-race-15227</w:t>
        </w:r>
      </w:hyperlink>
      <w:r>
        <w:rPr>
          <w:rFonts w:ascii="Georgia" w:hAnsi="Georgia"/>
          <w:i/>
          <w:iCs/>
          <w:color w:val="000000"/>
          <w:sz w:val="21"/>
          <w:szCs w:val="21"/>
          <w:shd w:val="clear" w:color="auto" w:fill="FFFFFF"/>
        </w:rPr>
        <w:t>)</w:t>
      </w:r>
    </w:p>
    <w:p w14:paraId="0DA63DB4" w14:textId="77777777" w:rsidR="001D3CA1" w:rsidRPr="00CB408E" w:rsidRDefault="001D3CA1" w:rsidP="001D3CA1">
      <w:pPr>
        <w:rPr>
          <w:rStyle w:val="Style13ptBold"/>
        </w:rPr>
      </w:pPr>
      <w:r w:rsidRPr="00AF088E">
        <w:rPr>
          <w:rFonts w:ascii="Georgia" w:hAnsi="Georgia"/>
          <w:color w:val="000000"/>
          <w:sz w:val="16"/>
          <w:szCs w:val="27"/>
        </w:rPr>
        <w:t>North Korea’s recent nuclear test has brought prominence to</w:t>
      </w:r>
      <w:r w:rsidRPr="00CB408E">
        <w:rPr>
          <w:rStyle w:val="StyleUnderline"/>
        </w:rPr>
        <w:t xml:space="preserve"> </w:t>
      </w:r>
      <w:r w:rsidRPr="00AF088E">
        <w:rPr>
          <w:rStyle w:val="StyleUnderline"/>
          <w:highlight w:val="yellow"/>
        </w:rPr>
        <w:t>China-U.S. nuclear relations</w:t>
      </w:r>
      <w:r w:rsidRPr="00C6356D">
        <w:t>,</w:t>
      </w:r>
      <w:r w:rsidRPr="00AF088E">
        <w:rPr>
          <w:rFonts w:ascii="Georgia" w:hAnsi="Georgia"/>
          <w:color w:val="000000"/>
          <w:sz w:val="16"/>
          <w:szCs w:val="27"/>
        </w:rPr>
        <w:t xml:space="preserve"> which </w:t>
      </w:r>
      <w:r w:rsidRPr="00CB408E">
        <w:rPr>
          <w:rStyle w:val="StyleUnderline"/>
        </w:rPr>
        <w:t xml:space="preserve">seem to </w:t>
      </w:r>
      <w:r w:rsidRPr="00AF088E">
        <w:rPr>
          <w:rStyle w:val="StyleUnderline"/>
          <w:highlight w:val="yellow"/>
        </w:rPr>
        <w:t>have taken a downturn</w:t>
      </w:r>
      <w:r w:rsidRPr="00CB408E">
        <w:rPr>
          <w:rStyle w:val="StyleUnderline"/>
        </w:rPr>
        <w:t>, with damaging effects to strategic stability</w:t>
      </w:r>
      <w:r w:rsidRPr="00AF088E">
        <w:rPr>
          <w:rFonts w:ascii="Georgia" w:hAnsi="Georgia"/>
          <w:color w:val="000000"/>
          <w:sz w:val="16"/>
          <w:szCs w:val="27"/>
          <w:highlight w:val="yellow"/>
        </w:rPr>
        <w:t xml:space="preserve">. </w:t>
      </w:r>
      <w:r w:rsidRPr="00AF088E">
        <w:rPr>
          <w:rStyle w:val="StyleUnderline"/>
          <w:highlight w:val="yellow"/>
        </w:rPr>
        <w:t>Despite</w:t>
      </w:r>
      <w:r w:rsidRPr="00AF088E">
        <w:rPr>
          <w:rStyle w:val="StyleUnderline"/>
        </w:rPr>
        <w:t xml:space="preserve"> </w:t>
      </w:r>
      <w:r w:rsidRPr="00AF088E">
        <w:rPr>
          <w:rFonts w:ascii="Georgia" w:hAnsi="Georgia"/>
          <w:color w:val="000000"/>
          <w:sz w:val="16"/>
          <w:szCs w:val="27"/>
        </w:rPr>
        <w:t xml:space="preserve">a decade of candidly </w:t>
      </w:r>
      <w:r w:rsidRPr="00AF088E">
        <w:rPr>
          <w:rStyle w:val="StyleUnderline"/>
        </w:rPr>
        <w:t xml:space="preserve">exchanging views through </w:t>
      </w:r>
      <w:r w:rsidRPr="00C6356D">
        <w:rPr>
          <w:rStyle w:val="Emphasis"/>
          <w:highlight w:val="yellow"/>
        </w:rPr>
        <w:t>Track II dialogues</w:t>
      </w:r>
      <w:r w:rsidRPr="00AF088E">
        <w:rPr>
          <w:rStyle w:val="StyleUnderline"/>
        </w:rPr>
        <w:t xml:space="preserve">, </w:t>
      </w:r>
      <w:r w:rsidRPr="00AF088E">
        <w:rPr>
          <w:rStyle w:val="StyleUnderline"/>
          <w:highlight w:val="yellow"/>
        </w:rPr>
        <w:t>both countries</w:t>
      </w:r>
      <w:r w:rsidRPr="00AF088E">
        <w:rPr>
          <w:rStyle w:val="StyleUnderline"/>
        </w:rPr>
        <w:t xml:space="preserve"> have </w:t>
      </w:r>
      <w:r w:rsidRPr="00AF088E">
        <w:rPr>
          <w:rStyle w:val="StyleUnderline"/>
          <w:highlight w:val="yellow"/>
        </w:rPr>
        <w:t>failed to convince each other that their</w:t>
      </w:r>
      <w:r w:rsidRPr="00AF088E">
        <w:rPr>
          <w:rStyle w:val="StyleUnderline"/>
        </w:rPr>
        <w:t xml:space="preserve"> respective ballistic missile defense (</w:t>
      </w:r>
      <w:r w:rsidRPr="00AF088E">
        <w:rPr>
          <w:rStyle w:val="StyleUnderline"/>
          <w:highlight w:val="yellow"/>
        </w:rPr>
        <w:t>BMD</w:t>
      </w:r>
      <w:r w:rsidRPr="00AF088E">
        <w:rPr>
          <w:rStyle w:val="StyleUnderline"/>
        </w:rPr>
        <w:t xml:space="preserve">) and hypersonic weapons programs are </w:t>
      </w:r>
      <w:r w:rsidRPr="00AF088E">
        <w:rPr>
          <w:rStyle w:val="StyleUnderline"/>
          <w:highlight w:val="yellow"/>
        </w:rPr>
        <w:t>not threatening</w:t>
      </w:r>
      <w:r w:rsidRPr="00AF088E">
        <w:rPr>
          <w:rStyle w:val="StyleUnderline"/>
        </w:rPr>
        <w:t xml:space="preserve">. As a result, </w:t>
      </w:r>
      <w:r w:rsidRPr="00AF088E">
        <w:rPr>
          <w:rStyle w:val="StyleUnderline"/>
          <w:highlight w:val="yellow"/>
        </w:rPr>
        <w:t>both keep investing in</w:t>
      </w:r>
      <w:r w:rsidRPr="00AF088E">
        <w:rPr>
          <w:rStyle w:val="StyleUnderline"/>
        </w:rPr>
        <w:t xml:space="preserve"> expensive and </w:t>
      </w:r>
      <w:r w:rsidRPr="00AF088E">
        <w:rPr>
          <w:rStyle w:val="StyleUnderline"/>
          <w:highlight w:val="yellow"/>
        </w:rPr>
        <w:t>technically questionable strategic systems,</w:t>
      </w:r>
      <w:r w:rsidRPr="00AF088E">
        <w:rPr>
          <w:rStyle w:val="StyleUnderline"/>
        </w:rPr>
        <w:t xml:space="preserve"> each </w:t>
      </w:r>
      <w:r w:rsidRPr="00AF088E">
        <w:rPr>
          <w:rStyle w:val="StyleUnderline"/>
          <w:highlight w:val="yellow"/>
        </w:rPr>
        <w:t>threatening to pull the other into a</w:t>
      </w:r>
      <w:r w:rsidRPr="00AF088E">
        <w:rPr>
          <w:rStyle w:val="StyleUnderline"/>
        </w:rPr>
        <w:t xml:space="preserve"> spiraling qualitative </w:t>
      </w:r>
      <w:r w:rsidRPr="00AF088E">
        <w:rPr>
          <w:rStyle w:val="StyleUnderline"/>
          <w:highlight w:val="yellow"/>
        </w:rPr>
        <w:t>arms race</w:t>
      </w:r>
      <w:r w:rsidRPr="00AF088E">
        <w:rPr>
          <w:rStyle w:val="StyleUnderline"/>
        </w:rPr>
        <w:t>.</w:t>
      </w:r>
      <w:r>
        <w:rPr>
          <w:rStyle w:val="StyleUnderline"/>
        </w:rPr>
        <w:t xml:space="preserve"> </w:t>
      </w:r>
      <w:r w:rsidRPr="00AF088E">
        <w:rPr>
          <w:rFonts w:ascii="Georgia" w:hAnsi="Georgia"/>
          <w:color w:val="000000"/>
          <w:sz w:val="16"/>
          <w:szCs w:val="27"/>
        </w:rPr>
        <w:t xml:space="preserve">American officials’ numerous assurances notwithstanding, </w:t>
      </w:r>
      <w:r w:rsidRPr="00AF088E">
        <w:rPr>
          <w:rStyle w:val="StyleUnderline"/>
        </w:rPr>
        <w:t>China remains suspicious of the U.S. BMD program</w:t>
      </w:r>
      <w:r w:rsidRPr="00AF088E">
        <w:rPr>
          <w:rFonts w:ascii="Georgia" w:hAnsi="Georgia"/>
          <w:color w:val="000000"/>
          <w:sz w:val="16"/>
          <w:szCs w:val="27"/>
        </w:rPr>
        <w:t xml:space="preserve">. As much as the U.S. has named the DPRK (and previously, Iran) as the main targets of its limited BMD capabilities, </w:t>
      </w:r>
      <w:r w:rsidRPr="00AF088E">
        <w:rPr>
          <w:rStyle w:val="StyleUnderline"/>
          <w:highlight w:val="yellow"/>
        </w:rPr>
        <w:t>China insists that b</w:t>
      </w:r>
      <w:r w:rsidRPr="00AF088E">
        <w:rPr>
          <w:rStyle w:val="StyleUnderline"/>
        </w:rPr>
        <w:t xml:space="preserve">allistic </w:t>
      </w:r>
      <w:r w:rsidRPr="00AF088E">
        <w:rPr>
          <w:rStyle w:val="StyleUnderline"/>
          <w:highlight w:val="yellow"/>
        </w:rPr>
        <w:t>m</w:t>
      </w:r>
      <w:r w:rsidRPr="00AF088E">
        <w:rPr>
          <w:rStyle w:val="StyleUnderline"/>
        </w:rPr>
        <w:t xml:space="preserve">issile </w:t>
      </w:r>
      <w:r w:rsidRPr="00AF088E">
        <w:rPr>
          <w:rStyle w:val="StyleUnderline"/>
          <w:highlight w:val="yellow"/>
        </w:rPr>
        <w:t>d</w:t>
      </w:r>
      <w:r w:rsidRPr="00AF088E">
        <w:rPr>
          <w:rStyle w:val="StyleUnderline"/>
        </w:rPr>
        <w:t xml:space="preserve">efenses </w:t>
      </w:r>
      <w:r w:rsidRPr="00AF088E">
        <w:rPr>
          <w:rStyle w:val="StyleUnderline"/>
          <w:highlight w:val="yellow"/>
        </w:rPr>
        <w:t>decrease the security of its own nuclear arsenal</w:t>
      </w:r>
      <w:r w:rsidRPr="00AF088E">
        <w:rPr>
          <w:rStyle w:val="StyleUnderline"/>
        </w:rPr>
        <w:t xml:space="preserve">. </w:t>
      </w:r>
      <w:r w:rsidRPr="00AF088E">
        <w:rPr>
          <w:rFonts w:ascii="Georgia" w:hAnsi="Georgia"/>
          <w:color w:val="000000"/>
          <w:sz w:val="16"/>
          <w:szCs w:val="27"/>
        </w:rPr>
        <w:t>Specifically</w:t>
      </w:r>
      <w:r w:rsidRPr="00AF088E">
        <w:rPr>
          <w:rFonts w:ascii="Georgia" w:hAnsi="Georgia"/>
          <w:color w:val="000000"/>
          <w:sz w:val="16"/>
          <w:szCs w:val="27"/>
          <w:highlight w:val="yellow"/>
        </w:rPr>
        <w:t xml:space="preserve">, </w:t>
      </w:r>
      <w:r w:rsidRPr="00AF088E">
        <w:rPr>
          <w:rStyle w:val="StyleUnderline"/>
          <w:highlight w:val="yellow"/>
        </w:rPr>
        <w:t>Chinese</w:t>
      </w:r>
      <w:r w:rsidRPr="00AF088E">
        <w:rPr>
          <w:rStyle w:val="StyleUnderline"/>
        </w:rPr>
        <w:t xml:space="preserve"> experts </w:t>
      </w:r>
      <w:r w:rsidRPr="00AF088E">
        <w:rPr>
          <w:rStyle w:val="StyleUnderline"/>
          <w:highlight w:val="yellow"/>
        </w:rPr>
        <w:t>are concerned about their country being subject to American coercion</w:t>
      </w:r>
      <w:r w:rsidRPr="00AF088E">
        <w:rPr>
          <w:rFonts w:ascii="Georgia" w:hAnsi="Georgia"/>
          <w:color w:val="000000"/>
          <w:sz w:val="16"/>
          <w:szCs w:val="27"/>
        </w:rPr>
        <w:t>, mainly due to Washington’s nuclear superiority, which married to BMD and hypersonic weapons—Conventional Prompt Global Strike (CPGS)—puts China’s retaliatory capability at stake.</w:t>
      </w:r>
      <w:r>
        <w:rPr>
          <w:rStyle w:val="apple-converted-space"/>
          <w:rFonts w:ascii="Georgia" w:eastAsiaTheme="majorEastAsia" w:hAnsi="Georgia"/>
          <w:color w:val="000000"/>
          <w:sz w:val="16"/>
          <w:szCs w:val="27"/>
        </w:rPr>
        <w:t xml:space="preserve"> </w:t>
      </w:r>
      <w:hyperlink r:id="rId84" w:history="1">
        <w:r w:rsidRPr="00AF088E">
          <w:rPr>
            <w:rStyle w:val="Hyperlink"/>
            <w:rFonts w:ascii="Georgia" w:hAnsi="Georgia"/>
            <w:color w:val="2F45BE"/>
            <w:sz w:val="16"/>
            <w:szCs w:val="27"/>
          </w:rPr>
          <w:t>Wu Chunsi</w:t>
        </w:r>
      </w:hyperlink>
      <w:r w:rsidRPr="00AF088E">
        <w:rPr>
          <w:rFonts w:ascii="Georgia" w:hAnsi="Georgia"/>
          <w:color w:val="000000"/>
          <w:sz w:val="16"/>
          <w:szCs w:val="27"/>
        </w:rPr>
        <w:t xml:space="preserve">, director of the Institute of International Strategic Studies at SIIS, argues that </w:t>
      </w:r>
      <w:r w:rsidRPr="00AF088E">
        <w:rPr>
          <w:rStyle w:val="StyleUnderline"/>
          <w:highlight w:val="yellow"/>
        </w:rPr>
        <w:t>missile defense makes China’s</w:t>
      </w:r>
      <w:r w:rsidRPr="00AF088E">
        <w:rPr>
          <w:rStyle w:val="StyleUnderline"/>
          <w:rFonts w:eastAsiaTheme="majorEastAsia"/>
          <w:highlight w:val="yellow"/>
        </w:rPr>
        <w:t xml:space="preserve"> </w:t>
      </w:r>
      <w:hyperlink r:id="rId85" w:history="1">
        <w:r w:rsidRPr="00AF088E">
          <w:rPr>
            <w:rStyle w:val="StyleUnderline"/>
            <w:highlight w:val="yellow"/>
          </w:rPr>
          <w:t>No-First-Use</w:t>
        </w:r>
      </w:hyperlink>
      <w:r w:rsidRPr="00AF088E">
        <w:rPr>
          <w:rStyle w:val="StyleUnderline"/>
          <w:rFonts w:eastAsiaTheme="majorEastAsia"/>
          <w:highlight w:val="yellow"/>
        </w:rPr>
        <w:t xml:space="preserve"> </w:t>
      </w:r>
      <w:r w:rsidRPr="00AF088E">
        <w:rPr>
          <w:rStyle w:val="StyleUnderline"/>
          <w:highlight w:val="yellow"/>
        </w:rPr>
        <w:t>doctrine increasingly difficult to maintain because it gives the U</w:t>
      </w:r>
      <w:r w:rsidRPr="00AF088E">
        <w:rPr>
          <w:rStyle w:val="StyleUnderline"/>
        </w:rPr>
        <w:t xml:space="preserve">nited </w:t>
      </w:r>
      <w:r w:rsidRPr="00AF088E">
        <w:rPr>
          <w:rStyle w:val="StyleUnderline"/>
          <w:highlight w:val="yellow"/>
        </w:rPr>
        <w:t>S</w:t>
      </w:r>
      <w:r w:rsidRPr="00AF088E">
        <w:rPr>
          <w:rStyle w:val="StyleUnderline"/>
        </w:rPr>
        <w:t xml:space="preserve">tates </w:t>
      </w:r>
      <w:r w:rsidRPr="00AF088E">
        <w:rPr>
          <w:rStyle w:val="StyleUnderline"/>
          <w:highlight w:val="yellow"/>
        </w:rPr>
        <w:t>a double advantage</w:t>
      </w:r>
      <w:r w:rsidRPr="00AF088E">
        <w:rPr>
          <w:rStyle w:val="StyleUnderline"/>
        </w:rPr>
        <w:t xml:space="preserve"> in both offensive first-strike capability and credible defensive capability. </w:t>
      </w:r>
      <w:r w:rsidRPr="00AF088E">
        <w:rPr>
          <w:rFonts w:ascii="Georgia" w:hAnsi="Georgia"/>
          <w:color w:val="000000"/>
          <w:sz w:val="16"/>
          <w:szCs w:val="27"/>
        </w:rPr>
        <w:t xml:space="preserve">The main concern is that </w:t>
      </w:r>
      <w:r w:rsidRPr="00AF088E">
        <w:rPr>
          <w:rStyle w:val="StyleUnderline"/>
        </w:rPr>
        <w:t>hypersonic weapons could facilitate a preemptive strike against the Chinese arsenal, which, after an attack, would be seriously weakened and less capable of successfully penetrating U.S. BMD systems.</w:t>
      </w:r>
      <w:r>
        <w:rPr>
          <w:rStyle w:val="StyleUnderline"/>
        </w:rPr>
        <w:t xml:space="preserve"> </w:t>
      </w:r>
    </w:p>
    <w:p w14:paraId="3D99E5E7" w14:textId="77777777" w:rsidR="001D3CA1" w:rsidRDefault="001D3CA1" w:rsidP="001D3CA1"/>
    <w:p w14:paraId="54159BA5" w14:textId="77777777" w:rsidR="001D3CA1" w:rsidRDefault="001D3CA1" w:rsidP="001D3CA1">
      <w:pPr>
        <w:pStyle w:val="Heading3"/>
      </w:pPr>
      <w:r>
        <w:t>--xt deficit – cp fails</w:t>
      </w:r>
    </w:p>
    <w:p w14:paraId="5C00E2C7" w14:textId="77777777" w:rsidR="001D3CA1" w:rsidRDefault="001D3CA1" w:rsidP="001D3CA1"/>
    <w:p w14:paraId="2908E454" w14:textId="77777777" w:rsidR="001D3CA1" w:rsidRDefault="001D3CA1" w:rsidP="001D3CA1">
      <w:pPr>
        <w:pStyle w:val="Heading4"/>
        <w:rPr>
          <w:rStyle w:val="StyleUnderline"/>
          <w:sz w:val="26"/>
          <w:u w:val="none"/>
        </w:rPr>
      </w:pPr>
      <w:r w:rsidRPr="00337E0A">
        <w:rPr>
          <w:rStyle w:val="StyleUnderline"/>
          <w:sz w:val="26"/>
          <w:u w:val="none"/>
        </w:rPr>
        <w:t>CP solvency deficit – Track 1.5/2 meetings lack coordination and are not recorded</w:t>
      </w:r>
    </w:p>
    <w:p w14:paraId="552C43E7" w14:textId="77777777" w:rsidR="001D3CA1" w:rsidRDefault="001D3CA1" w:rsidP="001D3CA1">
      <w:pPr>
        <w:rPr>
          <w:shd w:val="clear" w:color="auto" w:fill="FFFFFF"/>
        </w:rPr>
      </w:pPr>
      <w:r w:rsidRPr="00E674AC">
        <w:rPr>
          <w:shd w:val="clear" w:color="auto" w:fill="FFFFFF"/>
          <w:vertAlign w:val="subscript"/>
        </w:rPr>
        <w:t>Michael O.</w:t>
      </w:r>
      <w:r w:rsidRPr="00E674AC">
        <w:rPr>
          <w:shd w:val="clear" w:color="auto" w:fill="FFFFFF"/>
        </w:rPr>
        <w:t xml:space="preserve"> </w:t>
      </w:r>
      <w:r w:rsidRPr="00E674AC">
        <w:rPr>
          <w:rStyle w:val="Style13ptBold"/>
        </w:rPr>
        <w:t>Wheeler</w:t>
      </w:r>
      <w:r w:rsidRPr="00E674AC">
        <w:rPr>
          <w:shd w:val="clear" w:color="auto" w:fill="FFFFFF"/>
          <w:vertAlign w:val="subscript"/>
        </w:rPr>
        <w:t>, IDA Paper P-5135, September 20</w:t>
      </w:r>
      <w:r w:rsidRPr="00907611">
        <w:rPr>
          <w:rStyle w:val="Style13ptBold"/>
        </w:rPr>
        <w:t>14</w:t>
      </w:r>
      <w:r w:rsidRPr="00E674AC">
        <w:rPr>
          <w:shd w:val="clear" w:color="auto" w:fill="FFFFFF"/>
        </w:rPr>
        <w:t xml:space="preserve">. </w:t>
      </w:r>
      <w:r w:rsidRPr="00E674AC">
        <w:rPr>
          <w:shd w:val="clear" w:color="auto" w:fill="FFFFFF"/>
          <w:vertAlign w:val="subscript"/>
        </w:rPr>
        <w:t>[</w:t>
      </w:r>
      <w:r w:rsidRPr="003904F6">
        <w:rPr>
          <w:i/>
          <w:shd w:val="clear" w:color="auto" w:fill="FFFFFF"/>
          <w:vertAlign w:val="subscript"/>
        </w:rPr>
        <w:t>“Track 1.5/2 Security Dialogues with China: Nuclear Lessons Learned”</w:t>
      </w:r>
      <w:r w:rsidRPr="00E674AC">
        <w:rPr>
          <w:shd w:val="clear" w:color="auto" w:fill="FFFFFF"/>
          <w:vertAlign w:val="subscript"/>
        </w:rPr>
        <w:t xml:space="preserve">  for The Strategy, Forces and Resources Division (SFRD) conducts comprehensive, interdisciplinary analyses of defense policy and force planning issues related to: Analyzing Chemical, Biological, Radiological, and Nuclear (CBRN) defenses Organizational effectiveness and human capital management Defense resource management practices, techniques and tools Developments and trends in international arms markets and foreign development of militarily-relevant technologies International security concerns and opportunities for collaboration with security partners Force structure and military capability alternatives and Quantitative estimates of risk and incorporating those estimates into strategy and program decision making.]</w:t>
      </w:r>
      <w:r>
        <w:rPr>
          <w:shd w:val="clear" w:color="auto" w:fill="FFFFFF"/>
          <w:vertAlign w:val="subscript"/>
        </w:rPr>
        <w:t xml:space="preserve"> </w:t>
      </w:r>
      <w:r>
        <w:rPr>
          <w:i/>
          <w:shd w:val="clear" w:color="auto" w:fill="FFFFFF"/>
          <w:vertAlign w:val="subscript"/>
        </w:rPr>
        <w:t>[KDMT]</w:t>
      </w:r>
    </w:p>
    <w:p w14:paraId="1E35E982" w14:textId="77777777" w:rsidR="001D3CA1" w:rsidRPr="00C618D6" w:rsidRDefault="001D3CA1" w:rsidP="001D3CA1">
      <w:pPr>
        <w:rPr>
          <w:rStyle w:val="Emphasis"/>
        </w:rPr>
      </w:pPr>
      <w:r w:rsidRPr="00A03C3A">
        <w:rPr>
          <w:sz w:val="16"/>
        </w:rPr>
        <w:t xml:space="preserve">This may be an aspiration, but it is not a necessary condition for the talks. Individuals come to their encounters with the Chinese with multiple motivations. Advancing one’s personal views often is a priority, and on the American side, fundamental attitudes toward nuclear weapons (pro and con) also may come into play. </w:t>
      </w:r>
      <w:r w:rsidRPr="001049F0">
        <w:rPr>
          <w:rStyle w:val="StyleUnderline"/>
        </w:rPr>
        <w:t>Organizations traditionally critical of aspects of official U.S. policy</w:t>
      </w:r>
      <w:r w:rsidRPr="00A03C3A">
        <w:rPr>
          <w:sz w:val="16"/>
        </w:rPr>
        <w:t xml:space="preserve"> (such as the Union of Concerned Scientists) </w:t>
      </w:r>
      <w:r w:rsidRPr="001049F0">
        <w:rPr>
          <w:rStyle w:val="StyleUnderline"/>
        </w:rPr>
        <w:t>convene Track 2s</w:t>
      </w:r>
      <w:r w:rsidRPr="00A03C3A">
        <w:rPr>
          <w:sz w:val="16"/>
        </w:rPr>
        <w:t xml:space="preserve">.21 </w:t>
      </w:r>
      <w:r w:rsidRPr="001049F0">
        <w:rPr>
          <w:rStyle w:val="StyleUnderline"/>
        </w:rPr>
        <w:t>Even in Track 1.5/2 talks that seek simply to objectively describe and explain American nuclear policy, strategy, and related issues (such as missile defense, prompt conventional global strike, or the pivot to Asia in national security strategy</w:t>
      </w:r>
      <w:r w:rsidRPr="00A03C3A">
        <w:rPr>
          <w:sz w:val="16"/>
        </w:rPr>
        <w:t xml:space="preserve">), </w:t>
      </w:r>
      <w:r w:rsidRPr="001049F0">
        <w:rPr>
          <w:rStyle w:val="StyleUnderline"/>
        </w:rPr>
        <w:t xml:space="preserve">it is not uncommon to find members of the American delegation disagreeing with one another. As stated earlier, </w:t>
      </w:r>
      <w:r w:rsidRPr="00C618D6">
        <w:rPr>
          <w:rStyle w:val="Emphasis"/>
        </w:rPr>
        <w:t>many of the Track 1.5/2s are not coordinated</w:t>
      </w:r>
      <w:r w:rsidRPr="001049F0">
        <w:rPr>
          <w:rStyle w:val="StyleUnderline"/>
        </w:rPr>
        <w:t xml:space="preserve"> with one another, </w:t>
      </w:r>
      <w:r w:rsidRPr="00C618D6">
        <w:rPr>
          <w:rStyle w:val="Emphasis"/>
        </w:rPr>
        <w:t>and there is no place</w:t>
      </w:r>
      <w:r w:rsidRPr="00A03C3A">
        <w:rPr>
          <w:sz w:val="16"/>
        </w:rPr>
        <w:t xml:space="preserve"> (official or otherwise) </w:t>
      </w:r>
      <w:r w:rsidRPr="001049F0">
        <w:rPr>
          <w:rStyle w:val="StyleUnderline"/>
        </w:rPr>
        <w:t xml:space="preserve">in the United States </w:t>
      </w:r>
      <w:r w:rsidRPr="00C618D6">
        <w:rPr>
          <w:rStyle w:val="Emphasis"/>
        </w:rPr>
        <w:t>that monitors and records the results of all the nuclear-related Track 1.5/2s.</w:t>
      </w:r>
    </w:p>
    <w:p w14:paraId="154BEBFB" w14:textId="77777777" w:rsidR="001D3CA1" w:rsidRDefault="001D3CA1" w:rsidP="001D3CA1">
      <w:pPr>
        <w:pStyle w:val="Heading4"/>
      </w:pPr>
      <w:r>
        <w:t>Track 1.5/2 meetings don’t solve</w:t>
      </w:r>
    </w:p>
    <w:p w14:paraId="1CA8C82A" w14:textId="77777777" w:rsidR="001D3CA1" w:rsidRDefault="001D3CA1" w:rsidP="001D3CA1">
      <w:pPr>
        <w:rPr>
          <w:shd w:val="clear" w:color="auto" w:fill="FFFFFF"/>
        </w:rPr>
      </w:pPr>
      <w:r w:rsidRPr="00E674AC">
        <w:rPr>
          <w:shd w:val="clear" w:color="auto" w:fill="FFFFFF"/>
          <w:vertAlign w:val="subscript"/>
        </w:rPr>
        <w:t>Michael O.</w:t>
      </w:r>
      <w:r w:rsidRPr="00E674AC">
        <w:rPr>
          <w:shd w:val="clear" w:color="auto" w:fill="FFFFFF"/>
        </w:rPr>
        <w:t xml:space="preserve"> </w:t>
      </w:r>
      <w:r w:rsidRPr="00E674AC">
        <w:rPr>
          <w:rStyle w:val="Style13ptBold"/>
        </w:rPr>
        <w:t>Wheeler</w:t>
      </w:r>
      <w:r w:rsidRPr="00E674AC">
        <w:rPr>
          <w:shd w:val="clear" w:color="auto" w:fill="FFFFFF"/>
          <w:vertAlign w:val="subscript"/>
        </w:rPr>
        <w:t>, IDA Paper P-5135, September 20</w:t>
      </w:r>
      <w:r w:rsidRPr="00907611">
        <w:rPr>
          <w:rStyle w:val="Style13ptBold"/>
        </w:rPr>
        <w:t>14</w:t>
      </w:r>
      <w:r w:rsidRPr="00E674AC">
        <w:rPr>
          <w:shd w:val="clear" w:color="auto" w:fill="FFFFFF"/>
        </w:rPr>
        <w:t xml:space="preserve">. </w:t>
      </w:r>
      <w:r w:rsidRPr="00E674AC">
        <w:rPr>
          <w:shd w:val="clear" w:color="auto" w:fill="FFFFFF"/>
          <w:vertAlign w:val="subscript"/>
        </w:rPr>
        <w:t>[</w:t>
      </w:r>
      <w:r w:rsidRPr="003904F6">
        <w:rPr>
          <w:i/>
          <w:shd w:val="clear" w:color="auto" w:fill="FFFFFF"/>
          <w:vertAlign w:val="subscript"/>
        </w:rPr>
        <w:t>“Track 1.5/2 Security Dialogues with China: Nuclear Lessons Learned”</w:t>
      </w:r>
      <w:r w:rsidRPr="00E674AC">
        <w:rPr>
          <w:shd w:val="clear" w:color="auto" w:fill="FFFFFF"/>
          <w:vertAlign w:val="subscript"/>
        </w:rPr>
        <w:t xml:space="preserve">  for The Strategy, Forces and Resources Division (SFRD) conducts comprehensive, interdisciplinary analyses of defense policy and force planning issues related to: Analyzing Chemical, Biological, Radiological, and Nuclear (CBRN) defenses Organizational effectiveness and human capital management Defense resource management practices, techniques and tools Developments and trends in international arms markets and foreign development of militarily-relevant technologies International security concerns and opportunities for collaboration with security partners Force structure and military capability alternatives and Quantitative estimates of risk and incorporating those estimates into strategy and program decision making.]</w:t>
      </w:r>
      <w:r>
        <w:rPr>
          <w:shd w:val="clear" w:color="auto" w:fill="FFFFFF"/>
          <w:vertAlign w:val="subscript"/>
        </w:rPr>
        <w:t xml:space="preserve"> </w:t>
      </w:r>
      <w:r w:rsidRPr="003904F6">
        <w:rPr>
          <w:i/>
          <w:shd w:val="clear" w:color="auto" w:fill="FFFFFF"/>
          <w:vertAlign w:val="subscript"/>
        </w:rPr>
        <w:t>[</w:t>
      </w:r>
      <w:r>
        <w:rPr>
          <w:i/>
          <w:shd w:val="clear" w:color="auto" w:fill="FFFFFF"/>
          <w:vertAlign w:val="subscript"/>
        </w:rPr>
        <w:t>KDMT]</w:t>
      </w:r>
    </w:p>
    <w:p w14:paraId="1213ADC8" w14:textId="77777777" w:rsidR="001D3CA1" w:rsidRDefault="001D3CA1" w:rsidP="001D3CA1">
      <w:pPr>
        <w:rPr>
          <w:rStyle w:val="StyleUnderline"/>
        </w:rPr>
      </w:pPr>
      <w:r w:rsidRPr="00067970">
        <w:rPr>
          <w:rStyle w:val="StyleUnderline"/>
        </w:rPr>
        <w:t>American participants have commented that the sorts of nuclear issues the Chinese shy away from in</w:t>
      </w:r>
      <w:r w:rsidRPr="00A03C3A">
        <w:rPr>
          <w:sz w:val="16"/>
        </w:rPr>
        <w:t>clude</w:t>
      </w:r>
      <w:r w:rsidRPr="00067970">
        <w:rPr>
          <w:rStyle w:val="StyleUnderline"/>
        </w:rPr>
        <w:t xml:space="preserve"> anything operational, anything to do with</w:t>
      </w:r>
      <w:r w:rsidRPr="00A03C3A">
        <w:rPr>
          <w:sz w:val="16"/>
        </w:rPr>
        <w:t xml:space="preserve"> when they might sit down with the United States at an </w:t>
      </w:r>
      <w:r w:rsidRPr="00067970">
        <w:rPr>
          <w:rStyle w:val="StyleUnderline"/>
        </w:rPr>
        <w:t>arms control</w:t>
      </w:r>
      <w:r w:rsidRPr="00A03C3A">
        <w:rPr>
          <w:sz w:val="16"/>
        </w:rPr>
        <w:t xml:space="preserve"> negotiating table, </w:t>
      </w:r>
      <w:r w:rsidRPr="00067970">
        <w:rPr>
          <w:rStyle w:val="StyleUnderline"/>
        </w:rPr>
        <w:t>and the conceptual role of missile defense on their side</w:t>
      </w:r>
      <w:r w:rsidRPr="00A03C3A">
        <w:rPr>
          <w:sz w:val="16"/>
        </w:rPr>
        <w:t xml:space="preserve">, to name a few. 3 literature debates that take place in a far less open society than America. 5 However, the expectation should be that </w:t>
      </w:r>
      <w:r w:rsidRPr="007F29A5">
        <w:rPr>
          <w:rStyle w:val="StyleUnderline"/>
        </w:rPr>
        <w:t xml:space="preserve">much of what the United States seeks when it challenges China to be more transparent about </w:t>
      </w:r>
      <w:r w:rsidRPr="00C618D6">
        <w:rPr>
          <w:rStyle w:val="Emphasis"/>
        </w:rPr>
        <w:t>nuclear matters is unlikely to be resolved through the Track 1.5/2 process</w:t>
      </w:r>
      <w:r w:rsidRPr="00A03C3A">
        <w:rPr>
          <w:sz w:val="16"/>
        </w:rPr>
        <w:t xml:space="preserve">, nor will gaps in knowledge be closed where China wishes to conceal its nuclear activities or intentions. </w:t>
      </w:r>
      <w:r w:rsidRPr="00C618D6">
        <w:rPr>
          <w:rStyle w:val="Emphasis"/>
        </w:rPr>
        <w:t>This also has been the American experience with Track 1.5/2 discussions with Russia</w:t>
      </w:r>
      <w:r w:rsidRPr="00A03C3A">
        <w:rPr>
          <w:sz w:val="16"/>
        </w:rPr>
        <w:t xml:space="preserve"> (former the Soviet Union), </w:t>
      </w:r>
      <w:r w:rsidRPr="007F29A5">
        <w:rPr>
          <w:rStyle w:val="StyleUnderline"/>
        </w:rPr>
        <w:t>which have a much longer lineage than the more recent Track 1.5/2 discussions with China, and which are supplemented by decades of seeking to understand Russian nuclear activities and intentions through formal arms talks and through the post-Cold War mechanisms for Russia-North Atlantic Treaty Organization (NATO) relations.</w:t>
      </w:r>
    </w:p>
    <w:p w14:paraId="17FE7FD1" w14:textId="77777777" w:rsidR="001D3CA1" w:rsidRDefault="001D3CA1" w:rsidP="001D3CA1">
      <w:pPr>
        <w:rPr>
          <w:rStyle w:val="StyleUnderline"/>
        </w:rPr>
      </w:pPr>
    </w:p>
    <w:p w14:paraId="197A2435" w14:textId="77777777" w:rsidR="001D3CA1" w:rsidRDefault="001D3CA1" w:rsidP="001D3CA1">
      <w:pPr>
        <w:pStyle w:val="Heading4"/>
      </w:pPr>
      <w:r>
        <w:t>Low level diplomatic engagement can’t solve perception issues</w:t>
      </w:r>
    </w:p>
    <w:p w14:paraId="7DCBD054" w14:textId="77777777" w:rsidR="001D3CA1" w:rsidRDefault="001D3CA1" w:rsidP="001D3CA1">
      <w:pPr>
        <w:rPr>
          <w:shd w:val="clear" w:color="auto" w:fill="FFFFFF"/>
        </w:rPr>
      </w:pPr>
      <w:r w:rsidRPr="00E674AC">
        <w:rPr>
          <w:shd w:val="clear" w:color="auto" w:fill="FFFFFF"/>
          <w:vertAlign w:val="subscript"/>
        </w:rPr>
        <w:t>Michael O.</w:t>
      </w:r>
      <w:r w:rsidRPr="00E674AC">
        <w:rPr>
          <w:shd w:val="clear" w:color="auto" w:fill="FFFFFF"/>
        </w:rPr>
        <w:t xml:space="preserve"> </w:t>
      </w:r>
      <w:r w:rsidRPr="00E674AC">
        <w:rPr>
          <w:rStyle w:val="Style13ptBold"/>
        </w:rPr>
        <w:t>Wheeler</w:t>
      </w:r>
      <w:r w:rsidRPr="00E674AC">
        <w:rPr>
          <w:shd w:val="clear" w:color="auto" w:fill="FFFFFF"/>
          <w:vertAlign w:val="subscript"/>
        </w:rPr>
        <w:t>, IDA Paper P-5135, September 20</w:t>
      </w:r>
      <w:r w:rsidRPr="00907611">
        <w:rPr>
          <w:rStyle w:val="Style13ptBold"/>
        </w:rPr>
        <w:t>14</w:t>
      </w:r>
      <w:r w:rsidRPr="00E674AC">
        <w:rPr>
          <w:shd w:val="clear" w:color="auto" w:fill="FFFFFF"/>
        </w:rPr>
        <w:t xml:space="preserve">. </w:t>
      </w:r>
      <w:r w:rsidRPr="00E674AC">
        <w:rPr>
          <w:shd w:val="clear" w:color="auto" w:fill="FFFFFF"/>
          <w:vertAlign w:val="subscript"/>
        </w:rPr>
        <w:t>[</w:t>
      </w:r>
      <w:r w:rsidRPr="003904F6">
        <w:rPr>
          <w:i/>
          <w:shd w:val="clear" w:color="auto" w:fill="FFFFFF"/>
          <w:vertAlign w:val="subscript"/>
        </w:rPr>
        <w:t>“Track 1.5/2 Security Dialogues with China: Nuclear Lessons Learned”</w:t>
      </w:r>
      <w:r w:rsidRPr="00E674AC">
        <w:rPr>
          <w:shd w:val="clear" w:color="auto" w:fill="FFFFFF"/>
          <w:vertAlign w:val="subscript"/>
        </w:rPr>
        <w:t xml:space="preserve">  for The Strategy, Forces and Resources Division (SFRD) conducts comprehensive, interdisciplinary analyses of defense policy and force planning issues related to: Analyzing Chemical, Biological, Radiological, and Nuclear (CBRN) defenses Organizational effectiveness and human capital management Defense resource management practices, techniques and tools Developments and trends in international arms markets and foreign development of militarily-relevant technologies International security concerns and opportunities for collaboration with security partners Force structure and military capability alternatives and Quantitative estimates of risk and incorporating those estimates into strategy and program decision making.]</w:t>
      </w:r>
      <w:r>
        <w:rPr>
          <w:shd w:val="clear" w:color="auto" w:fill="FFFFFF"/>
          <w:vertAlign w:val="subscript"/>
        </w:rPr>
        <w:t xml:space="preserve"> </w:t>
      </w:r>
      <w:r w:rsidRPr="003904F6">
        <w:rPr>
          <w:i/>
          <w:shd w:val="clear" w:color="auto" w:fill="FFFFFF"/>
          <w:vertAlign w:val="subscript"/>
        </w:rPr>
        <w:t>[</w:t>
      </w:r>
      <w:r>
        <w:rPr>
          <w:i/>
          <w:shd w:val="clear" w:color="auto" w:fill="FFFFFF"/>
          <w:vertAlign w:val="subscript"/>
        </w:rPr>
        <w:t>KDMT]</w:t>
      </w:r>
    </w:p>
    <w:p w14:paraId="0F0426DF" w14:textId="77777777" w:rsidR="001D3CA1" w:rsidRDefault="001D3CA1" w:rsidP="001D3CA1">
      <w:pPr>
        <w:rPr>
          <w:sz w:val="16"/>
        </w:rPr>
      </w:pPr>
      <w:r w:rsidRPr="00D26C7B">
        <w:rPr>
          <w:rStyle w:val="Emphasis"/>
        </w:rPr>
        <w:t>Track 1.5/2s on the traditional model normally are closed to the public and media</w:t>
      </w:r>
      <w:r w:rsidRPr="00A03C3A">
        <w:rPr>
          <w:sz w:val="16"/>
        </w:rPr>
        <w:t xml:space="preserve">, and are conducted under the Chatham House rule (views are not attributed by name to individuals). </w:t>
      </w:r>
      <w:r w:rsidRPr="00F52909">
        <w:rPr>
          <w:rStyle w:val="StyleUnderline"/>
        </w:rPr>
        <w:t>In United States-China Track 2s, language always is a problem for both sides. Most Americans at the talks do not read or speak Chinese, and while nearly all Chinese participants have some English, their language skills often are not up to the demands of extended discussions of complex nuclear issues. Interpreters may be provided for organized sessions</w:t>
      </w:r>
      <w:r w:rsidRPr="00A03C3A">
        <w:rPr>
          <w:sz w:val="16"/>
        </w:rPr>
        <w:t xml:space="preserve"> (an expensive proposition for Track 1.5/2 organizers), </w:t>
      </w:r>
      <w:r w:rsidRPr="00F52909">
        <w:rPr>
          <w:rStyle w:val="StyleUnderline"/>
        </w:rPr>
        <w:t>but normally not for group meals or other discussions on the sidelines of the talks.</w:t>
      </w:r>
      <w:r w:rsidRPr="00A03C3A">
        <w:rPr>
          <w:sz w:val="16"/>
        </w:rPr>
        <w:t xml:space="preserve"> </w:t>
      </w:r>
    </w:p>
    <w:p w14:paraId="2D53F255" w14:textId="77777777" w:rsidR="001D3CA1" w:rsidRPr="000A61E8" w:rsidRDefault="001D3CA1" w:rsidP="001D3CA1"/>
    <w:p w14:paraId="08847F00" w14:textId="77777777" w:rsidR="001D3CA1" w:rsidRDefault="001D3CA1" w:rsidP="001D3CA1">
      <w:pPr>
        <w:pStyle w:val="Heading3"/>
      </w:pPr>
      <w:r>
        <w:t>--xt deficit – relations</w:t>
      </w:r>
    </w:p>
    <w:p w14:paraId="5E08C77D" w14:textId="77777777" w:rsidR="001D3CA1" w:rsidRDefault="001D3CA1" w:rsidP="001D3CA1">
      <w:pPr>
        <w:pStyle w:val="Heading4"/>
        <w:rPr>
          <w:rStyle w:val="StyleUnderline"/>
          <w:sz w:val="26"/>
          <w:u w:val="none"/>
        </w:rPr>
      </w:pPr>
      <w:r>
        <w:rPr>
          <w:rStyle w:val="StyleUnderline"/>
          <w:sz w:val="26"/>
          <w:u w:val="none"/>
        </w:rPr>
        <w:t xml:space="preserve">Only </w:t>
      </w:r>
      <w:r w:rsidRPr="00691335">
        <w:rPr>
          <w:rStyle w:val="StyleUnderline"/>
          <w:sz w:val="26"/>
          <w:u w:val="none"/>
        </w:rPr>
        <w:t>Track</w:t>
      </w:r>
      <w:r>
        <w:rPr>
          <w:rStyle w:val="StyleUnderline"/>
          <w:sz w:val="26"/>
          <w:u w:val="none"/>
        </w:rPr>
        <w:t>-1 dialogue spills over to relations more broadly</w:t>
      </w:r>
    </w:p>
    <w:p w14:paraId="11D9F1DC" w14:textId="77777777" w:rsidR="001D3CA1" w:rsidRPr="00691335" w:rsidRDefault="001D3CA1" w:rsidP="001D3CA1">
      <w:pPr>
        <w:rPr>
          <w:i/>
          <w:vertAlign w:val="subscript"/>
        </w:rPr>
      </w:pPr>
      <w:r w:rsidRPr="00B75A7B">
        <w:rPr>
          <w:vertAlign w:val="subscript"/>
        </w:rPr>
        <w:t>Ralph A</w:t>
      </w:r>
      <w:r w:rsidRPr="00B75A7B">
        <w:rPr>
          <w:rStyle w:val="Style13ptBold"/>
        </w:rPr>
        <w:t xml:space="preserve"> Cossa ’1</w:t>
      </w:r>
      <w:r>
        <w:rPr>
          <w:rStyle w:val="Style13ptBold"/>
        </w:rPr>
        <w:t>3</w:t>
      </w:r>
      <w:r>
        <w:rPr>
          <w:vertAlign w:val="subscript"/>
        </w:rPr>
        <w:t xml:space="preserve"> </w:t>
      </w:r>
      <w:r w:rsidRPr="00ED3201">
        <w:rPr>
          <w:vertAlign w:val="subscript"/>
        </w:rPr>
        <w:t>[</w:t>
      </w:r>
      <w:r w:rsidRPr="002F2C03">
        <w:rPr>
          <w:vertAlign w:val="subscript"/>
        </w:rPr>
        <w:t xml:space="preserve">President of the Pacific Forum CSIS in Honolulu and senior editor of the Forum’s quarterly electronic journal, Comparative Connections. He is the primary U.S. representative and former international cochair of the ASEAN Regional Forum Experts and Eminent Persons Group, as well as a founding member and current cochair of the multinational Council for Security Cooperation in the Asia Pacific (CSCAP). He is a political/military affairs and national security specialist with more than 40 years of experience in formulating, articulating, and implementing U.S. security policy in the Asia-Pacific and Near East–South Asia regions, with a particular focus on Northeast Asia security relations] </w:t>
      </w:r>
      <w:r w:rsidRPr="002F2C03">
        <w:rPr>
          <w:i/>
          <w:vertAlign w:val="subscript"/>
        </w:rPr>
        <w:t>Paving the Way for a "New Type of Major Country Relations" [</w:t>
      </w:r>
      <w:r>
        <w:rPr>
          <w:i/>
          <w:vertAlign w:val="subscript"/>
        </w:rPr>
        <w:t>KDMT]</w:t>
      </w:r>
    </w:p>
    <w:p w14:paraId="71204A87" w14:textId="77777777" w:rsidR="001D3CA1" w:rsidRDefault="001D3CA1" w:rsidP="001D3CA1">
      <w:r w:rsidRPr="00183B85">
        <w:rPr>
          <w:rStyle w:val="StyleUnderline"/>
        </w:rPr>
        <w:t>During this dialogue iteration, US and Chinese interlocutors made an obvious effort to look at each topic with an eye to positive signals that would be consistent with moving forward toward the “new type” relationship</w:t>
      </w:r>
      <w:r>
        <w:t xml:space="preserve">. The constructive, pragmatic tone was striking, especially in contrast to the more combative last session in January 2013. The “shirtsleeves” summit clearly set the tone for this meeting. </w:t>
      </w:r>
      <w:r w:rsidRPr="00183B85">
        <w:rPr>
          <w:rStyle w:val="StyleUnderline"/>
        </w:rPr>
        <w:t>Discussion about opening an official strategic nuclear dialogue, the possibility of strengthened US-China cooperation to deal with the North Korea nuclear crisis and on nonproliferation and nuclear security more generally, as well as slow but increasingly robust space discussions were all encouraging signs.</w:t>
      </w:r>
      <w:r>
        <w:t xml:space="preserve"> </w:t>
      </w:r>
      <w:r w:rsidRPr="00183B85">
        <w:rPr>
          <w:rStyle w:val="StyleUnderline"/>
        </w:rPr>
        <w:t>Also positive was the fact that a number of traditional “irritants” in the bilateral relationship - the US rebalance to Asia, extended deterrence, ASB, Taiwan arms sales, “core interests” concerns - were mentioned in a more rational way</w:t>
      </w:r>
      <w:r>
        <w:t xml:space="preserve">. The Cox Commission was initially mentioned in passing but US efforts to dismiss the report were met with an impassioned response. Chinese believe Americans underestimate its impact, which continue to preclude cooperation. Although Chinese participants no longer demand an apology, they sought acknowledgment that past cooperation was legal and beneficial was a prerequisite for resuming cooperation. </w:t>
      </w:r>
      <w:r w:rsidRPr="00183B85">
        <w:rPr>
          <w:rStyle w:val="StyleUnderline"/>
        </w:rPr>
        <w:t>More consultations are needed on missile defense and conventional prompt global strike. The next discussion on missile defense should better distinguish between national systems meant to defend the US homeland and regional systems intended to defend US allies and forward deployed US forces</w:t>
      </w:r>
      <w:r>
        <w:t>. Moreover</w:t>
      </w:r>
      <w:r w:rsidRPr="00183B85">
        <w:rPr>
          <w:rStyle w:val="StyleUnderline"/>
        </w:rPr>
        <w:t>, it was argued that cooperation on arms control verification could be advanced if each side identified specific areas of potential agreement they would like verified</w:t>
      </w:r>
      <w:r>
        <w:t xml:space="preserve">. For instance, could inspections of Chinese fissile material facilities reassure the United States 19 (and Russia) that China does not intend to “sprint to parity”? Could we agree to confidence building measures on US missile defense and advanced conventional weapons to reassure China? An in-depth look at how escalation could unfold in crisis situations is also needed to understand the possible chain of events and identify how to enhance or regain control. A table-top exercise would be particularly helpful in this regard. </w:t>
      </w:r>
      <w:r w:rsidRPr="00063333">
        <w:rPr>
          <w:rStyle w:val="StyleUnderline"/>
        </w:rPr>
        <w:t>More focused discussions on space issues, specific CBMs, and escalation risks that may be caused by conventional attacks against components of a nuclear system</w:t>
      </w:r>
      <w:r>
        <w:t xml:space="preserve"> are also needed. </w:t>
      </w:r>
    </w:p>
    <w:p w14:paraId="7ED8136D" w14:textId="77777777" w:rsidR="001D3CA1" w:rsidRPr="007B644E" w:rsidRDefault="001D3CA1" w:rsidP="001D3CA1"/>
    <w:p w14:paraId="426E3C80" w14:textId="77777777" w:rsidR="001D3CA1" w:rsidRPr="00031546" w:rsidRDefault="001D3CA1" w:rsidP="001D3CA1"/>
    <w:p w14:paraId="1A13D6BD" w14:textId="77777777" w:rsidR="001D3CA1" w:rsidRDefault="001D3CA1" w:rsidP="001D3CA1">
      <w:pPr>
        <w:pStyle w:val="Heading2"/>
      </w:pPr>
      <w:r>
        <w:t>AT CP – Mil-Mil</w:t>
      </w:r>
    </w:p>
    <w:p w14:paraId="0621DB25" w14:textId="77777777" w:rsidR="001D3CA1" w:rsidRDefault="001D3CA1" w:rsidP="001D3CA1">
      <w:pPr>
        <w:pStyle w:val="Heading3"/>
      </w:pPr>
      <w:r>
        <w:t>at: cp – mil-mil</w:t>
      </w:r>
    </w:p>
    <w:p w14:paraId="5BE0BCAF" w14:textId="77777777" w:rsidR="001D3CA1" w:rsidRDefault="001D3CA1" w:rsidP="001D3CA1"/>
    <w:p w14:paraId="57B35FC9" w14:textId="77777777" w:rsidR="001D3CA1" w:rsidRPr="00E11F43" w:rsidRDefault="001D3CA1" w:rsidP="001D3CA1">
      <w:pPr>
        <w:pStyle w:val="Heading4"/>
      </w:pPr>
      <w:r>
        <w:t>CP is the SQ and doesn’t spill-up to political change</w:t>
      </w:r>
    </w:p>
    <w:p w14:paraId="176E9689" w14:textId="77777777" w:rsidR="001D3CA1" w:rsidRPr="00A03C3A" w:rsidRDefault="001D3CA1" w:rsidP="001D3CA1">
      <w:pPr>
        <w:tabs>
          <w:tab w:val="left" w:pos="1020"/>
          <w:tab w:val="left" w:pos="3680"/>
        </w:tabs>
        <w:rPr>
          <w:rFonts w:asciiTheme="minorHAnsi" w:hAnsiTheme="minorHAnsi"/>
        </w:rPr>
      </w:pPr>
      <w:r w:rsidRPr="00A03C3A">
        <w:rPr>
          <w:rStyle w:val="Style13ptBold"/>
          <w:rFonts w:asciiTheme="minorHAnsi" w:hAnsiTheme="minorHAnsi"/>
        </w:rPr>
        <w:t>Santoro et al 15</w:t>
      </w:r>
      <w:r w:rsidRPr="00A03C3A">
        <w:rPr>
          <w:rFonts w:asciiTheme="minorHAnsi" w:hAnsiTheme="minorHAnsi"/>
        </w:rPr>
        <w:t xml:space="preserve"> </w:t>
      </w:r>
      <w:r w:rsidRPr="00A03C3A">
        <w:rPr>
          <w:rFonts w:asciiTheme="minorHAnsi" w:hAnsiTheme="minorHAnsi"/>
          <w:vertAlign w:val="subscript"/>
        </w:rPr>
        <w:t xml:space="preserve">(Brad Glosserman is executive director of the Pacific Forum CSIS in Honolulu, an independent program of the Washington-based CSIS, David Santoro is a senior fellow for nuclear policy at Pacific Forum CSIS, Ralph Cossa is president of the Pacific Forum CSIS in Honolulu and senior editor of the Forum's quarterly electronic journal, Comparative Connections, “US-China Strategic Nuclear Relations: Time to Move to Track-1 Dialogue”, </w:t>
      </w:r>
      <w:hyperlink r:id="rId86" w:history="1">
        <w:r w:rsidRPr="00A03C3A">
          <w:rPr>
            <w:rStyle w:val="Hyperlink"/>
            <w:rFonts w:asciiTheme="minorHAnsi" w:hAnsiTheme="minorHAnsi"/>
            <w:vertAlign w:val="subscript"/>
          </w:rPr>
          <w:t>http://calhoun.nps.edu/bitstream/handle/10945/46431/issuesinsights_vol15no7.pdf?sequence=4&amp;isAllowed=y</w:t>
        </w:r>
      </w:hyperlink>
      <w:r w:rsidRPr="00A03C3A">
        <w:rPr>
          <w:rFonts w:asciiTheme="minorHAnsi" w:hAnsiTheme="minorHAnsi"/>
          <w:vertAlign w:val="subscript"/>
        </w:rPr>
        <w:t xml:space="preserve">, 2015) </w:t>
      </w:r>
      <w:r>
        <w:rPr>
          <w:rFonts w:asciiTheme="minorHAnsi" w:hAnsiTheme="minorHAnsi"/>
          <w:vertAlign w:val="subscript"/>
        </w:rPr>
        <w:t>KDMT</w:t>
      </w:r>
    </w:p>
    <w:p w14:paraId="0891CA8F" w14:textId="77777777" w:rsidR="001D3CA1" w:rsidRPr="00A03C3A" w:rsidRDefault="001D3CA1" w:rsidP="001D3CA1">
      <w:pPr>
        <w:rPr>
          <w:rFonts w:asciiTheme="minorHAnsi" w:hAnsiTheme="minorHAnsi"/>
          <w:sz w:val="16"/>
        </w:rPr>
      </w:pPr>
      <w:r w:rsidRPr="00A03C3A">
        <w:rPr>
          <w:rFonts w:asciiTheme="minorHAnsi" w:hAnsiTheme="minorHAnsi"/>
          <w:sz w:val="16"/>
        </w:rPr>
        <w:t xml:space="preserve">Our Chinese speaker stressed that the </w:t>
      </w:r>
      <w:r w:rsidRPr="00A03C3A">
        <w:rPr>
          <w:rStyle w:val="StyleUnderline"/>
          <w:rFonts w:asciiTheme="minorHAnsi" w:hAnsiTheme="minorHAnsi"/>
        </w:rPr>
        <w:t>“new type” concept, which promises no conflict, no confrontation, mutual respect, and a constructive approach to bilateral relations, has been endorsed by Chinese President Xi and US President Obama.</w:t>
      </w:r>
      <w:r w:rsidRPr="00A03C3A">
        <w:rPr>
          <w:rFonts w:asciiTheme="minorHAnsi" w:hAnsiTheme="minorHAnsi"/>
          <w:sz w:val="16"/>
        </w:rPr>
        <w:t xml:space="preserve"> From a Chinese perspective, </w:t>
      </w:r>
      <w:r w:rsidRPr="00A03C3A">
        <w:rPr>
          <w:rStyle w:val="StyleUnderline"/>
          <w:rFonts w:asciiTheme="minorHAnsi" w:hAnsiTheme="minorHAnsi"/>
        </w:rPr>
        <w:t>nuclear weapons do not play a significant role</w:t>
      </w:r>
      <w:r w:rsidRPr="00A03C3A">
        <w:rPr>
          <w:rFonts w:asciiTheme="minorHAnsi" w:hAnsiTheme="minorHAnsi"/>
          <w:sz w:val="16"/>
        </w:rPr>
        <w:t xml:space="preserve"> in this vision. Chinese and US interests are so interdependent that a nuclear exchange between the two countries is unthinkable. Neither is the establishment of an arms race or even deterrence relationship, as was the case between the United States and the Soviet Union during the Cold War. To Chinese, </w:t>
      </w:r>
      <w:r w:rsidRPr="00A03C3A">
        <w:rPr>
          <w:rStyle w:val="StyleUnderline"/>
          <w:rFonts w:asciiTheme="minorHAnsi" w:hAnsiTheme="minorHAnsi"/>
        </w:rPr>
        <w:t>nuclear weapons</w:t>
      </w:r>
      <w:r w:rsidRPr="00A03C3A">
        <w:rPr>
          <w:rFonts w:asciiTheme="minorHAnsi" w:hAnsiTheme="minorHAnsi"/>
          <w:sz w:val="16"/>
        </w:rPr>
        <w:t xml:space="preserve"> have a role to play in the more general sense: they are a hedge against worst-case scenarios. Specifically, they </w:t>
      </w:r>
      <w:r w:rsidRPr="00A03C3A">
        <w:rPr>
          <w:rStyle w:val="StyleUnderline"/>
          <w:rFonts w:asciiTheme="minorHAnsi" w:hAnsiTheme="minorHAnsi"/>
        </w:rPr>
        <w:t xml:space="preserve">help deter nuclear attacks on China and prevent escalation in a conventional conflict. They enable Beijing to preserve its sovereignty and maintain stability </w:t>
      </w:r>
      <w:r w:rsidRPr="00A03C3A">
        <w:rPr>
          <w:rFonts w:asciiTheme="minorHAnsi" w:hAnsiTheme="minorHAnsi"/>
          <w:sz w:val="16"/>
        </w:rPr>
        <w:t xml:space="preserve">not just with the United States, but also and increasingly with “other nucleararmed states, including de facto nuclear-armed states.” That is why Beijing is working relentlessly to develop an arsenal with an effective second-strike capability. Our Chinese speaker, however, stressed that </w:t>
      </w:r>
      <w:r w:rsidRPr="00A03C3A">
        <w:rPr>
          <w:rStyle w:val="StyleUnderline"/>
          <w:rFonts w:asciiTheme="minorHAnsi" w:hAnsiTheme="minorHAnsi"/>
        </w:rPr>
        <w:t>there are important nuclear areas where China-US cooperation can be strengthened</w:t>
      </w:r>
      <w:r w:rsidRPr="00A03C3A">
        <w:rPr>
          <w:rFonts w:asciiTheme="minorHAnsi" w:hAnsiTheme="minorHAnsi"/>
          <w:sz w:val="16"/>
        </w:rPr>
        <w:t xml:space="preserve"> as part of the “new type” vision. This is the case in nonproliferation, counterproliferation, nuclear safety and security, and “hot-spot” challenges, including North Korea and Iran. Our US speaker explained that, from Washington’s perspective, the “new type” vision is positive if it can be turned into practical steps to improve bilateral relations. It will prove unhelpful, however, if it is pursued to promote a US-China condominium over East Asia at the expense of others or if it is meant to safeguard China’s core interests at the expense of the region’s stability, the security of its neighbors, and the vital interests of the United States. A </w:t>
      </w:r>
      <w:r w:rsidRPr="00A03C3A">
        <w:rPr>
          <w:rStyle w:val="StyleUnderline"/>
          <w:rFonts w:asciiTheme="minorHAnsi" w:hAnsiTheme="minorHAnsi"/>
        </w:rPr>
        <w:t xml:space="preserve">positive </w:t>
      </w:r>
      <w:r w:rsidRPr="00A03C3A">
        <w:rPr>
          <w:rFonts w:asciiTheme="minorHAnsi" w:hAnsiTheme="minorHAnsi"/>
          <w:sz w:val="16"/>
        </w:rPr>
        <w:t xml:space="preserve">vision of a “new type” of </w:t>
      </w:r>
      <w:r w:rsidRPr="00A03C3A">
        <w:rPr>
          <w:rStyle w:val="StyleUnderline"/>
          <w:rFonts w:asciiTheme="minorHAnsi" w:hAnsiTheme="minorHAnsi"/>
        </w:rPr>
        <w:t>US-China nuclear relations should include: progress toward more cooperative military relations that reinforces political cooperation</w:t>
      </w:r>
      <w:r w:rsidRPr="00A03C3A">
        <w:rPr>
          <w:rFonts w:asciiTheme="minorHAnsi" w:hAnsiTheme="minorHAnsi"/>
          <w:sz w:val="16"/>
        </w:rPr>
        <w:t xml:space="preserve">; constructive </w:t>
      </w:r>
      <w:r w:rsidRPr="00A03C3A">
        <w:rPr>
          <w:rStyle w:val="StyleUnderline"/>
          <w:rFonts w:asciiTheme="minorHAnsi" w:hAnsiTheme="minorHAnsi"/>
        </w:rPr>
        <w:t>management of bilateral differences; force modernization programs</w:t>
      </w:r>
      <w:r w:rsidRPr="00A03C3A">
        <w:rPr>
          <w:rFonts w:asciiTheme="minorHAnsi" w:hAnsiTheme="minorHAnsi"/>
          <w:sz w:val="16"/>
        </w:rPr>
        <w:t xml:space="preserve"> on both sides that avoids an action-reaction cycle </w:t>
      </w:r>
      <w:r w:rsidRPr="00A03C3A">
        <w:rPr>
          <w:rStyle w:val="StyleUnderline"/>
          <w:rFonts w:asciiTheme="minorHAnsi" w:hAnsiTheme="minorHAnsi"/>
        </w:rPr>
        <w:t>and accommodates force adaptations</w:t>
      </w:r>
      <w:r w:rsidRPr="00A03C3A">
        <w:rPr>
          <w:rFonts w:asciiTheme="minorHAnsi" w:hAnsiTheme="minorHAnsi"/>
          <w:sz w:val="16"/>
        </w:rPr>
        <w:t xml:space="preserve"> consistent with stated intent; a shared concept of strategic stability; Chinese transparency consistent with the practices of the other P-5; and sustained, substantive, and high-level dialogue among civilian and military leaders. From a US perspective, the</w:t>
      </w:r>
      <w:r w:rsidRPr="00685F65">
        <w:rPr>
          <w:rFonts w:asciiTheme="minorHAnsi" w:hAnsiTheme="minorHAnsi"/>
          <w:sz w:val="16"/>
        </w:rPr>
        <w:t>re have been too many missed opportunities for US-China engagement. In 1989-2002, each incoming US presidential administration attempted, in vain, to engage China on nuclear issues as part of a broader strategic dialogue. The April 2006 Bush-Hu Summit committed to nuclear dialogue, but it was weakly implemented and eventually stopped. In the lead-up to the 2010 Nuclear Posture Review, China declined the invitation of the Obama administration to express its views. China has also declined repeated invitations to begin a highlevel political-military dialogue on strategic stability. Our US speaker stressed that failure</w:t>
      </w:r>
      <w:r w:rsidRPr="00A03C3A">
        <w:rPr>
          <w:rFonts w:asciiTheme="minorHAnsi" w:hAnsiTheme="minorHAnsi"/>
          <w:sz w:val="16"/>
        </w:rPr>
        <w:t xml:space="preserve"> </w:t>
      </w:r>
      <w:r w:rsidRPr="00685F65">
        <w:rPr>
          <w:rStyle w:val="Emphasis"/>
        </w:rPr>
        <w:t>to make headway in nuclear dialogue stands out at a time when military-to-military relations are becoming more sustained and security cooperation is becoming more comprehensive</w:t>
      </w:r>
      <w:r w:rsidRPr="00A03C3A">
        <w:rPr>
          <w:rFonts w:asciiTheme="minorHAnsi" w:hAnsiTheme="minorHAnsi"/>
          <w:sz w:val="16"/>
        </w:rPr>
        <w:t xml:space="preserve">. </w:t>
      </w:r>
      <w:r w:rsidRPr="00685F65">
        <w:rPr>
          <w:rStyle w:val="StyleUnderline"/>
        </w:rPr>
        <w:t>The window of opportunity for action, in fact, is closing. Patience is giving way to skepticism even among US strategists most inclined to engage China</w:t>
      </w:r>
      <w:r w:rsidRPr="00685F65">
        <w:rPr>
          <w:rFonts w:asciiTheme="minorHAnsi" w:hAnsiTheme="minorHAnsi"/>
          <w:sz w:val="16"/>
        </w:rPr>
        <w:t xml:space="preserve">. In the context of the current debate on the modernization of US nuclear forces and significant increases in the number of Chinese weapons deliverable on the United States (and growing concerns over Russia's and North Korea's actions), this trend will continue. This suggests that </w:t>
      </w:r>
      <w:r w:rsidRPr="00685F65">
        <w:rPr>
          <w:rStyle w:val="StyleUnderline"/>
        </w:rPr>
        <w:t>China should work with</w:t>
      </w:r>
      <w:r w:rsidRPr="00685F65">
        <w:rPr>
          <w:rFonts w:asciiTheme="minorHAnsi" w:hAnsiTheme="minorHAnsi"/>
          <w:sz w:val="16"/>
        </w:rPr>
        <w:t xml:space="preserve"> the </w:t>
      </w:r>
      <w:r w:rsidRPr="00685F65">
        <w:rPr>
          <w:rStyle w:val="StyleUnderline"/>
        </w:rPr>
        <w:t>Obama</w:t>
      </w:r>
      <w:r w:rsidRPr="00685F65">
        <w:rPr>
          <w:rFonts w:asciiTheme="minorHAnsi" w:hAnsiTheme="minorHAnsi"/>
          <w:sz w:val="16"/>
        </w:rPr>
        <w:t xml:space="preserve"> administration </w:t>
      </w:r>
      <w:r w:rsidRPr="00685F65">
        <w:rPr>
          <w:rStyle w:val="StyleUnderline"/>
        </w:rPr>
        <w:t>to start a dialogue</w:t>
      </w:r>
      <w:r w:rsidRPr="00685F65">
        <w:rPr>
          <w:rFonts w:asciiTheme="minorHAnsi" w:hAnsiTheme="minorHAnsi"/>
          <w:sz w:val="16"/>
        </w:rPr>
        <w:t xml:space="preserve"> process that can be handed off to its successor. </w:t>
      </w:r>
      <w:r w:rsidRPr="00685F65">
        <w:rPr>
          <w:rStyle w:val="StyleUnderline"/>
        </w:rPr>
        <w:t>China should address US concerns and provide credible statements about its future strategic restraint. The U</w:t>
      </w:r>
      <w:r w:rsidRPr="00685F65">
        <w:rPr>
          <w:rFonts w:asciiTheme="minorHAnsi" w:hAnsiTheme="minorHAnsi"/>
          <w:sz w:val="16"/>
        </w:rPr>
        <w:t xml:space="preserve">nited </w:t>
      </w:r>
      <w:r w:rsidRPr="00685F65">
        <w:rPr>
          <w:rStyle w:val="StyleUnderline"/>
        </w:rPr>
        <w:t>S</w:t>
      </w:r>
      <w:r w:rsidRPr="00685F65">
        <w:rPr>
          <w:rFonts w:asciiTheme="minorHAnsi" w:hAnsiTheme="minorHAnsi"/>
          <w:sz w:val="16"/>
        </w:rPr>
        <w:t xml:space="preserve">tates, for its part, </w:t>
      </w:r>
      <w:r w:rsidRPr="00685F65">
        <w:rPr>
          <w:rStyle w:val="StyleUnderline"/>
        </w:rPr>
        <w:t>should address Chinese concerns and suggest confidence-building measures</w:t>
      </w:r>
      <w:r w:rsidRPr="00685F65">
        <w:rPr>
          <w:rFonts w:asciiTheme="minorHAnsi" w:hAnsiTheme="minorHAnsi"/>
          <w:sz w:val="16"/>
        </w:rPr>
        <w:t>. During that time, track-1.5 and track-2 initiatives should be pursued. In particular, these initiatives should identify concerns, seek to understand perceptions, and develop and te</w:t>
      </w:r>
      <w:r w:rsidRPr="00A03C3A">
        <w:rPr>
          <w:rFonts w:asciiTheme="minorHAnsi" w:hAnsiTheme="minorHAnsi"/>
          <w:sz w:val="16"/>
        </w:rPr>
        <w:t>st ideas for cooperation, including through the conduct of joint studies.</w:t>
      </w:r>
    </w:p>
    <w:p w14:paraId="5C1479AF" w14:textId="77777777" w:rsidR="001D3CA1" w:rsidRPr="0037777F" w:rsidRDefault="001D3CA1" w:rsidP="001D3CA1"/>
    <w:p w14:paraId="188D0F16" w14:textId="77777777" w:rsidR="001D3CA1" w:rsidRDefault="001D3CA1" w:rsidP="001D3CA1">
      <w:pPr>
        <w:pStyle w:val="Heading4"/>
      </w:pPr>
      <w:r>
        <w:t>Mil-mil fails – diplomatic engagement is key</w:t>
      </w:r>
    </w:p>
    <w:p w14:paraId="768870AB" w14:textId="77777777" w:rsidR="001D3CA1" w:rsidRPr="00E00CB8" w:rsidRDefault="001D3CA1" w:rsidP="001D3CA1">
      <w:pPr>
        <w:rPr>
          <w:rStyle w:val="Style13ptBold"/>
          <w:b w:val="0"/>
        </w:rPr>
      </w:pPr>
      <w:r>
        <w:rPr>
          <w:rStyle w:val="Style13ptBold"/>
        </w:rPr>
        <w:t>Sheffield 09</w:t>
      </w:r>
      <w:r>
        <w:rPr>
          <w:rStyle w:val="Style13ptBold"/>
          <w:b w:val="0"/>
        </w:rPr>
        <w:t xml:space="preserve">- USAF Major(Joseph L., Stationed at Maxwell Air Force Base, “Military-to-Military Confidence Building Measures and Cooperation with the People’s Republic of China” </w:t>
      </w:r>
      <w:r w:rsidRPr="00E00CB8">
        <w:rPr>
          <w:rStyle w:val="Style13ptBold"/>
          <w:b w:val="0"/>
        </w:rPr>
        <w:t>http://www.dtic.mil/dtic/tr/fulltext/u2/a539454.pdf</w:t>
      </w:r>
      <w:r>
        <w:rPr>
          <w:rStyle w:val="Style13ptBold"/>
          <w:b w:val="0"/>
        </w:rPr>
        <w:t>, )</w:t>
      </w:r>
    </w:p>
    <w:p w14:paraId="6B573A5E" w14:textId="77777777" w:rsidR="001D3CA1" w:rsidRDefault="001D3CA1" w:rsidP="001D3CA1">
      <w:r>
        <w:t xml:space="preserve">Despite the limited security progress during the rapprochement period of the 1970s, and the twenty years that followed, </w:t>
      </w:r>
      <w:r w:rsidRPr="00E00CB8">
        <w:rPr>
          <w:rStyle w:val="StyleUnderline"/>
        </w:rPr>
        <w:t xml:space="preserve">diplomatic and economic </w:t>
      </w:r>
      <w:r w:rsidRPr="00B432EC">
        <w:rPr>
          <w:rStyle w:val="StyleUnderline"/>
          <w:highlight w:val="yellow"/>
        </w:rPr>
        <w:t>coop</w:t>
      </w:r>
      <w:r w:rsidRPr="00E00CB8">
        <w:rPr>
          <w:rStyle w:val="StyleUnderline"/>
        </w:rPr>
        <w:t xml:space="preserve">eration </w:t>
      </w:r>
      <w:r w:rsidRPr="00B432EC">
        <w:rPr>
          <w:rStyle w:val="StyleUnderline"/>
          <w:highlight w:val="yellow"/>
        </w:rPr>
        <w:t>between the two countries improved</w:t>
      </w:r>
      <w:r w:rsidRPr="00E00CB8">
        <w:rPr>
          <w:rStyle w:val="StyleUnderline"/>
        </w:rPr>
        <w:t xml:space="preserve">, </w:t>
      </w:r>
      <w:r w:rsidRPr="00B432EC">
        <w:rPr>
          <w:rStyle w:val="StyleUnderline"/>
          <w:highlight w:val="yellow"/>
        </w:rPr>
        <w:t>which sustained the U.S.-China relationship</w:t>
      </w:r>
      <w:r w:rsidRPr="00E00CB8">
        <w:rPr>
          <w:rStyle w:val="StyleUnderline"/>
        </w:rPr>
        <w:t>.5 Top-government visits, high-level summits, and new ambassador positions reinforced diplomatic relations between these two countries.</w:t>
      </w:r>
      <w:r>
        <w:t xml:space="preserve"> These diplomatic activities began during the Nixon presidency and expanded over the three administrations. Additionally, in the 1970s the U.S. transferred China’s diplomatic recognition from Taipei to Beijing and supported a PRC seat on the United Nations Security Council.6 China, a poor nation during the Cold War, benefited in the late 1970s from internal economic reforms, reduced regulation and increased privatization as well as an expanding, less restrictive international market.7 With the expansion of multinational firms, international investments, and looser trade restrictions on goods and services, China’s integration into the global economy continued to accelerate.8 </w:t>
      </w:r>
      <w:r w:rsidRPr="00E00CB8">
        <w:rPr>
          <w:rStyle w:val="StyleUnderline"/>
        </w:rPr>
        <w:t xml:space="preserve">Although diplomatic </w:t>
      </w:r>
      <w:r w:rsidRPr="00E9414C">
        <w:rPr>
          <w:rStyle w:val="StyleUnderline"/>
          <w:highlight w:val="yellow"/>
        </w:rPr>
        <w:t>coop</w:t>
      </w:r>
      <w:r w:rsidRPr="00E00CB8">
        <w:rPr>
          <w:rStyle w:val="StyleUnderline"/>
        </w:rPr>
        <w:t xml:space="preserve">eration and economic integration </w:t>
      </w:r>
      <w:r w:rsidRPr="00E9414C">
        <w:rPr>
          <w:rStyle w:val="StyleUnderline"/>
          <w:highlight w:val="yellow"/>
        </w:rPr>
        <w:t>between</w:t>
      </w:r>
      <w:r w:rsidRPr="00E00CB8">
        <w:rPr>
          <w:rStyle w:val="StyleUnderline"/>
        </w:rPr>
        <w:t xml:space="preserve"> the </w:t>
      </w:r>
      <w:r w:rsidRPr="00E9414C">
        <w:rPr>
          <w:rStyle w:val="StyleUnderline"/>
          <w:highlight w:val="yellow"/>
        </w:rPr>
        <w:t>PRC</w:t>
      </w:r>
      <w:r w:rsidRPr="00E00CB8">
        <w:rPr>
          <w:rStyle w:val="StyleUnderline"/>
        </w:rPr>
        <w:t xml:space="preserve"> </w:t>
      </w:r>
      <w:r w:rsidRPr="00E9414C">
        <w:rPr>
          <w:rStyle w:val="StyleUnderline"/>
          <w:highlight w:val="yellow"/>
        </w:rPr>
        <w:t>and</w:t>
      </w:r>
      <w:r w:rsidRPr="00E00CB8">
        <w:rPr>
          <w:rStyle w:val="StyleUnderline"/>
        </w:rPr>
        <w:t xml:space="preserve"> the </w:t>
      </w:r>
      <w:r w:rsidRPr="00E9414C">
        <w:rPr>
          <w:rStyle w:val="StyleUnderline"/>
          <w:highlight w:val="yellow"/>
        </w:rPr>
        <w:t>U.S</w:t>
      </w:r>
      <w:r w:rsidRPr="00E00CB8">
        <w:rPr>
          <w:rStyle w:val="StyleUnderline"/>
        </w:rPr>
        <w:t xml:space="preserve">. have </w:t>
      </w:r>
      <w:r w:rsidRPr="00E9414C">
        <w:rPr>
          <w:rStyle w:val="StyleUnderline"/>
          <w:highlight w:val="yellow"/>
        </w:rPr>
        <w:t>yielded considerable returns</w:t>
      </w:r>
      <w:r w:rsidRPr="00E00CB8">
        <w:rPr>
          <w:rStyle w:val="StyleUnderline"/>
        </w:rPr>
        <w:t xml:space="preserve"> (and continue to improve</w:t>
      </w:r>
      <w:r w:rsidRPr="00E9414C">
        <w:rPr>
          <w:rStyle w:val="StyleUnderline"/>
        </w:rPr>
        <w:t>),</w:t>
      </w:r>
      <w:r w:rsidRPr="00E9414C">
        <w:rPr>
          <w:rStyle w:val="StyleUnderline"/>
          <w:highlight w:val="yellow"/>
        </w:rPr>
        <w:t xml:space="preserve"> the military</w:t>
      </w:r>
      <w:r w:rsidRPr="00E00CB8">
        <w:rPr>
          <w:rStyle w:val="StyleUnderline"/>
        </w:rPr>
        <w:t xml:space="preserve">-to-military </w:t>
      </w:r>
      <w:r w:rsidRPr="00E9414C">
        <w:rPr>
          <w:rStyle w:val="StyleUnderline"/>
          <w:highlight w:val="yellow"/>
        </w:rPr>
        <w:t>relationship</w:t>
      </w:r>
      <w:r w:rsidRPr="00E00CB8">
        <w:rPr>
          <w:rStyle w:val="StyleUnderline"/>
        </w:rPr>
        <w:t xml:space="preserve"> between the Department of Defense and the People’s Liberation Army </w:t>
      </w:r>
      <w:r w:rsidRPr="00E9414C">
        <w:rPr>
          <w:rStyle w:val="StyleUnderline"/>
          <w:highlight w:val="yellow"/>
        </w:rPr>
        <w:t>is lacking in coop</w:t>
      </w:r>
      <w:r w:rsidRPr="00E00CB8">
        <w:rPr>
          <w:rStyle w:val="StyleUnderline"/>
        </w:rPr>
        <w:t xml:space="preserve">eration </w:t>
      </w:r>
      <w:r w:rsidRPr="00E9414C">
        <w:rPr>
          <w:rStyle w:val="StyleUnderline"/>
          <w:highlight w:val="yellow"/>
        </w:rPr>
        <w:t>and effectiveness.</w:t>
      </w:r>
      <w:r>
        <w:t xml:space="preserve"> </w:t>
      </w:r>
      <w:r w:rsidRPr="00E00CB8">
        <w:rPr>
          <w:rStyle w:val="StyleUnderline"/>
        </w:rPr>
        <w:t>A lack of long-term, methodical military relations between the DoD and PLA</w:t>
      </w:r>
      <w:r>
        <w:t xml:space="preserve"> (besides a very limited number of occasional high-level exchange programs) have left the two governments and their respective military leaders skeptical and estranged</w:t>
      </w:r>
      <w:r w:rsidRPr="00E9414C">
        <w:rPr>
          <w:rStyle w:val="StyleUnderline"/>
          <w:highlight w:val="yellow"/>
        </w:rPr>
        <w:t>. Some argue that aligning mutual U.S.-China interests is too difficult</w:t>
      </w:r>
      <w:r w:rsidRPr="00E00CB8">
        <w:rPr>
          <w:rStyle w:val="StyleUnderline"/>
        </w:rPr>
        <w:t>, takes too much time, and is improbable to achieve</w:t>
      </w:r>
      <w:r w:rsidRPr="00E9414C">
        <w:rPr>
          <w:rStyle w:val="StyleUnderline"/>
          <w:highlight w:val="yellow"/>
        </w:rPr>
        <w:t>. Consequently, both countries</w:t>
      </w:r>
      <w:r w:rsidRPr="00E00CB8">
        <w:rPr>
          <w:rStyle w:val="StyleUnderline"/>
        </w:rPr>
        <w:t xml:space="preserve"> have at </w:t>
      </w:r>
      <w:r w:rsidRPr="00E9414C">
        <w:rPr>
          <w:rStyle w:val="StyleUnderline"/>
          <w:highlight w:val="yellow"/>
        </w:rPr>
        <w:t>times forfeited long-term objectives</w:t>
      </w:r>
      <w:r w:rsidRPr="00E00CB8">
        <w:rPr>
          <w:rStyle w:val="StyleUnderline"/>
        </w:rPr>
        <w:t xml:space="preserve"> in order to accept quick, short-term military solutions.</w:t>
      </w:r>
      <w:r>
        <w:t xml:space="preserve"> For example</w:t>
      </w:r>
      <w:r w:rsidRPr="00E00CB8">
        <w:rPr>
          <w:rStyle w:val="StyleUnderline"/>
        </w:rPr>
        <w:t xml:space="preserve">, </w:t>
      </w:r>
      <w:r w:rsidRPr="00E9414C">
        <w:rPr>
          <w:rStyle w:val="StyleUnderline"/>
          <w:highlight w:val="yellow"/>
        </w:rPr>
        <w:t>during the Cold War, Sino-America military relations</w:t>
      </w:r>
      <w:r w:rsidRPr="00E00CB8">
        <w:rPr>
          <w:rStyle w:val="StyleUnderline"/>
        </w:rPr>
        <w:t xml:space="preserve"> and policies </w:t>
      </w:r>
      <w:r w:rsidRPr="00E9414C">
        <w:rPr>
          <w:rStyle w:val="StyleUnderline"/>
          <w:highlight w:val="yellow"/>
        </w:rPr>
        <w:t>were</w:t>
      </w:r>
      <w:r w:rsidRPr="00E00CB8">
        <w:rPr>
          <w:rStyle w:val="StyleUnderline"/>
        </w:rPr>
        <w:t xml:space="preserve"> at times </w:t>
      </w:r>
      <w:r w:rsidRPr="00E9414C">
        <w:rPr>
          <w:rStyle w:val="StyleUnderline"/>
          <w:highlight w:val="yellow"/>
        </w:rPr>
        <w:t>intentionally limited</w:t>
      </w:r>
      <w:r w:rsidRPr="00E00CB8">
        <w:rPr>
          <w:rStyle w:val="StyleUnderline"/>
        </w:rPr>
        <w:t xml:space="preserve"> (by both sides) in order </w:t>
      </w:r>
      <w:r w:rsidRPr="00E9414C">
        <w:rPr>
          <w:rStyle w:val="StyleUnderline"/>
          <w:highlight w:val="yellow"/>
        </w:rPr>
        <w:t xml:space="preserve">to avoid triggering a more aggressive Soviet Union </w:t>
      </w:r>
      <w:r w:rsidRPr="00E9414C">
        <w:rPr>
          <w:rStyle w:val="StyleUnderline"/>
        </w:rPr>
        <w:t>foreign policy</w:t>
      </w:r>
      <w:r w:rsidRPr="00E00CB8">
        <w:rPr>
          <w:rStyle w:val="StyleUnderline"/>
        </w:rPr>
        <w:t xml:space="preserve"> </w:t>
      </w:r>
      <w:r w:rsidRPr="00E9414C">
        <w:rPr>
          <w:rStyle w:val="StyleUnderline"/>
          <w:highlight w:val="yellow"/>
        </w:rPr>
        <w:t>response</w:t>
      </w:r>
      <w:r w:rsidRPr="00E00CB8">
        <w:rPr>
          <w:rStyle w:val="StyleUnderline"/>
        </w:rPr>
        <w:t xml:space="preserve"> to counter it.9 </w:t>
      </w:r>
      <w:r w:rsidRPr="00E9414C">
        <w:rPr>
          <w:rStyle w:val="StyleUnderline"/>
          <w:highlight w:val="yellow"/>
        </w:rPr>
        <w:t>Yet</w:t>
      </w:r>
      <w:r w:rsidRPr="00E00CB8">
        <w:rPr>
          <w:rStyle w:val="StyleUnderline"/>
        </w:rPr>
        <w:t>, once the Cold War ended and the original rationale for the strategic relationship disappeared</w:t>
      </w:r>
      <w:r w:rsidRPr="00E9414C">
        <w:rPr>
          <w:rStyle w:val="StyleUnderline"/>
          <w:highlight w:val="yellow"/>
        </w:rPr>
        <w:t>, security relations did not improve</w:t>
      </w:r>
      <w:r>
        <w:t xml:space="preserve">. In fact, there have been a number of security incidents over the past 20 years that contribute to DoD and PLA misunderstandings. These security incidents include: the U.S. sending two Carrier Strike Groups to demonstrate support for the People’s Republic of China (ROC) against PRC threats during the 1995-1996 Taiwan Strait crisis; the PRC’s reaction to the U.S.’s 1999 inadvertent bombing of the Chinese Embassy in Belgrade, Yugoslavia during the Kosovo Conflict; and the 2001 aircraft collision incident between the U.S. Air Force EP-3 Orion and the PLA Air Force Y-7 Coke.10 </w:t>
      </w:r>
      <w:r w:rsidRPr="00E9414C">
        <w:rPr>
          <w:rStyle w:val="StyleUnderline"/>
          <w:highlight w:val="yellow"/>
        </w:rPr>
        <w:t>Due to the lack of</w:t>
      </w:r>
      <w:r w:rsidRPr="00E00CB8">
        <w:rPr>
          <w:rStyle w:val="StyleUnderline"/>
        </w:rPr>
        <w:t xml:space="preserve"> systematic </w:t>
      </w:r>
      <w:r w:rsidRPr="00E9414C">
        <w:rPr>
          <w:rStyle w:val="StyleUnderline"/>
          <w:highlight w:val="yellow"/>
        </w:rPr>
        <w:t>military coop</w:t>
      </w:r>
      <w:r w:rsidRPr="00E00CB8">
        <w:rPr>
          <w:rStyle w:val="StyleUnderline"/>
        </w:rPr>
        <w:t xml:space="preserve">eration and procedures, </w:t>
      </w:r>
      <w:r w:rsidRPr="00E9414C">
        <w:rPr>
          <w:rStyle w:val="StyleUnderline"/>
          <w:highlight w:val="yellow"/>
        </w:rPr>
        <w:t>military tensions have left misunderstandings</w:t>
      </w:r>
      <w:r w:rsidRPr="00E00CB8">
        <w:rPr>
          <w:rStyle w:val="StyleUnderline"/>
        </w:rPr>
        <w:t xml:space="preserve"> and misperceptions.</w:t>
      </w:r>
      <w:r>
        <w:t xml:space="preserve"> </w:t>
      </w:r>
    </w:p>
    <w:p w14:paraId="0C6717DF" w14:textId="77777777" w:rsidR="001D3CA1" w:rsidRDefault="001D3CA1" w:rsidP="001D3CA1"/>
    <w:p w14:paraId="6A0B72E4" w14:textId="77777777" w:rsidR="001D3CA1" w:rsidRDefault="001D3CA1" w:rsidP="001D3CA1">
      <w:pPr>
        <w:pStyle w:val="Heading4"/>
      </w:pPr>
      <w:r>
        <w:t>China cheats at mil-mil</w:t>
      </w:r>
    </w:p>
    <w:p w14:paraId="54438D76" w14:textId="77777777" w:rsidR="001D3CA1" w:rsidRDefault="001D3CA1" w:rsidP="001D3CA1">
      <w:pPr>
        <w:rPr>
          <w:rStyle w:val="Style13ptBold"/>
          <w:b w:val="0"/>
        </w:rPr>
      </w:pPr>
      <w:r>
        <w:rPr>
          <w:rStyle w:val="Style13ptBold"/>
        </w:rPr>
        <w:t>Sheffield 09</w:t>
      </w:r>
      <w:r>
        <w:rPr>
          <w:rStyle w:val="Style13ptBold"/>
          <w:b w:val="0"/>
        </w:rPr>
        <w:t xml:space="preserve">- USAF Major(Joseph L., Stationed at Maxwell Air Force Base, “Military-to-Military Confidence Building Measures and Cooperation with the People’s Republic of China” </w:t>
      </w:r>
      <w:r w:rsidRPr="00E00CB8">
        <w:rPr>
          <w:rStyle w:val="Style13ptBold"/>
          <w:b w:val="0"/>
        </w:rPr>
        <w:t>http://www.dtic.mil/dtic/tr/fulltext/u2/a539454.pdf</w:t>
      </w:r>
      <w:r>
        <w:rPr>
          <w:rStyle w:val="Style13ptBold"/>
          <w:b w:val="0"/>
        </w:rPr>
        <w:t>, )</w:t>
      </w:r>
    </w:p>
    <w:p w14:paraId="3E96D2A4" w14:textId="77777777" w:rsidR="001D3CA1" w:rsidRDefault="001D3CA1" w:rsidP="001D3CA1">
      <w:r w:rsidRPr="00B60401">
        <w:rPr>
          <w:rStyle w:val="StyleUnderline"/>
        </w:rPr>
        <w:t>There is also a catalog of smaller, less visible, incidents that are symbolic of the</w:t>
      </w:r>
      <w:r>
        <w:rPr>
          <w:rStyle w:val="StyleUnderline"/>
        </w:rPr>
        <w:t xml:space="preserve"> </w:t>
      </w:r>
      <w:r w:rsidRPr="00B60401">
        <w:rPr>
          <w:rStyle w:val="StyleUnderline"/>
        </w:rPr>
        <w:t>instability in U.S.-China military relations</w:t>
      </w:r>
      <w:r>
        <w:t xml:space="preserve">. For example, during a summer 2007 battle fleet exercise in the Pacific, a PLA Navy Song Class submarine went undetected and intentionally surfaced in the middle of a Carrier Strike Group, disrupting the exercise.11 During the holiday season later that same year, the PLA refused to allow the USS Kitty Hawk and its accompanying ships into Hong Kong for a planned and agreed Thanksgiving visit. The PLA never provided a reason for prohibiting the planned port-stop and a day later even reversed its decision; unfortunately, the Kitty Hawk and its accompanying ships had already departed the area and were back at sea (disappointing more than 300 family members of American sailors who had flown to Hong Kong to celebrate the holiday with the sailors on board).12 In the spring of 2009, Chinese vessels shadowed, harassed, and maneuvered “dangerously close” to American unarmed ocean surveillance ships in international waters.13 </w:t>
      </w:r>
      <w:r w:rsidRPr="00B60401">
        <w:rPr>
          <w:rStyle w:val="StyleUnderline"/>
        </w:rPr>
        <w:t>Despite the volume of minor incidents similar</w:t>
      </w:r>
      <w:r>
        <w:rPr>
          <w:rStyle w:val="StyleUnderline"/>
        </w:rPr>
        <w:t xml:space="preserve"> </w:t>
      </w:r>
      <w:r w:rsidRPr="00B60401">
        <w:rPr>
          <w:rStyle w:val="StyleUnderline"/>
        </w:rPr>
        <w:t xml:space="preserve">to these, </w:t>
      </w:r>
      <w:r w:rsidRPr="00391F43">
        <w:rPr>
          <w:rStyle w:val="Emphasis"/>
          <w:b w:val="0"/>
          <w:highlight w:val="yellow"/>
        </w:rPr>
        <w:t>the primary reasons for the uncertainty in Sino-American military relations are</w:t>
      </w:r>
      <w:r w:rsidRPr="00B60401">
        <w:rPr>
          <w:rStyle w:val="StyleUnderline"/>
        </w:rPr>
        <w:t xml:space="preserve"> </w:t>
      </w:r>
      <w:r>
        <w:t xml:space="preserve">Unfortunately, the PLA’s lack of openness and its unbalanced actions have strained the U.SChina relationship, </w:t>
      </w:r>
      <w:r w:rsidRPr="00B60401">
        <w:rPr>
          <w:rStyle w:val="StyleUnderline"/>
        </w:rPr>
        <w:t>the</w:t>
      </w:r>
      <w:r>
        <w:rPr>
          <w:rStyle w:val="StyleUnderline"/>
        </w:rPr>
        <w:t xml:space="preserve"> </w:t>
      </w:r>
      <w:r w:rsidRPr="00391F43">
        <w:rPr>
          <w:rStyle w:val="StyleUnderline"/>
          <w:highlight w:val="yellow"/>
        </w:rPr>
        <w:t>PLA’s absence of transparency and reciprocity</w:t>
      </w:r>
      <w:r w:rsidRPr="00B60401">
        <w:rPr>
          <w:rStyle w:val="StyleUnderline"/>
        </w:rPr>
        <w:t xml:space="preserve"> and tensions over the island of Taiwan and the</w:t>
      </w:r>
      <w:r>
        <w:rPr>
          <w:rStyle w:val="StyleUnderline"/>
        </w:rPr>
        <w:t xml:space="preserve"> </w:t>
      </w:r>
      <w:r w:rsidRPr="00B60401">
        <w:rPr>
          <w:rStyle w:val="StyleUnderline"/>
        </w:rPr>
        <w:t>ROC.</w:t>
      </w:r>
      <w:r>
        <w:rPr>
          <w:rStyle w:val="StyleUnderline"/>
        </w:rPr>
        <w:t xml:space="preserve"> </w:t>
      </w:r>
      <w:r>
        <w:t xml:space="preserve">Transparency and Reciprocity </w:t>
      </w:r>
      <w:r w:rsidRPr="00BA21AA">
        <w:rPr>
          <w:rStyle w:val="StyleUnderline"/>
        </w:rPr>
        <w:t>Transparency and reciprocity are key issues in U.S.-China security relations.</w:t>
      </w:r>
      <w:r>
        <w:rPr>
          <w:rStyle w:val="StyleUnderline"/>
        </w:rPr>
        <w:t xml:space="preserve"> </w:t>
      </w:r>
      <w:r>
        <w:t xml:space="preserve">since rapprochement began over 35 years ago. Chinese analysts Kenneth </w:t>
      </w:r>
      <w:r w:rsidRPr="00BA21AA">
        <w:rPr>
          <w:rStyle w:val="StyleUnderline"/>
        </w:rPr>
        <w:t>Allen and Eric McVadon point out that:</w:t>
      </w:r>
      <w:r>
        <w:rPr>
          <w:rStyle w:val="StyleUnderline"/>
        </w:rPr>
        <w:t xml:space="preserve"> </w:t>
      </w:r>
      <w:r w:rsidRPr="00BA21AA">
        <w:rPr>
          <w:rStyle w:val="StyleUnderline"/>
        </w:rPr>
        <w:t xml:space="preserve">The </w:t>
      </w:r>
      <w:r w:rsidRPr="00391F43">
        <w:rPr>
          <w:rStyle w:val="StyleUnderline"/>
          <w:highlight w:val="yellow"/>
        </w:rPr>
        <w:t>PLA</w:t>
      </w:r>
      <w:r w:rsidRPr="00BA21AA">
        <w:rPr>
          <w:rStyle w:val="StyleUnderline"/>
        </w:rPr>
        <w:t xml:space="preserve"> carefully </w:t>
      </w:r>
      <w:r w:rsidRPr="00391F43">
        <w:rPr>
          <w:rStyle w:val="StyleUnderline"/>
          <w:highlight w:val="yellow"/>
        </w:rPr>
        <w:t>orchestrates</w:t>
      </w:r>
      <w:r w:rsidRPr="00BA21AA">
        <w:rPr>
          <w:rStyle w:val="StyleUnderline"/>
        </w:rPr>
        <w:t xml:space="preserve"> its </w:t>
      </w:r>
      <w:r w:rsidRPr="00391F43">
        <w:rPr>
          <w:rStyle w:val="StyleUnderline"/>
          <w:highlight w:val="yellow"/>
        </w:rPr>
        <w:t>bilateral exchanges to maximize benefits for itself</w:t>
      </w:r>
      <w:r w:rsidRPr="00BA21AA">
        <w:rPr>
          <w:rStyle w:val="StyleUnderline"/>
        </w:rPr>
        <w:t xml:space="preserve"> and,</w:t>
      </w:r>
      <w:r>
        <w:rPr>
          <w:rStyle w:val="StyleUnderline"/>
        </w:rPr>
        <w:t xml:space="preserve"> </w:t>
      </w:r>
      <w:r w:rsidRPr="00391F43">
        <w:rPr>
          <w:rStyle w:val="StyleUnderline"/>
          <w:highlight w:val="yellow"/>
        </w:rPr>
        <w:t>through</w:t>
      </w:r>
      <w:r w:rsidRPr="00BA21AA">
        <w:rPr>
          <w:rStyle w:val="StyleUnderline"/>
        </w:rPr>
        <w:t xml:space="preserve"> use of </w:t>
      </w:r>
      <w:r w:rsidRPr="00391F43">
        <w:rPr>
          <w:rStyle w:val="StyleUnderline"/>
          <w:highlight w:val="yellow"/>
        </w:rPr>
        <w:t>limited reciprocity and transparency, to minimize the amount of info</w:t>
      </w:r>
      <w:r w:rsidRPr="00BA21AA">
        <w:rPr>
          <w:rStyle w:val="StyleUnderline"/>
        </w:rPr>
        <w:t xml:space="preserve">rmation </w:t>
      </w:r>
      <w:r w:rsidRPr="00391F43">
        <w:rPr>
          <w:rStyle w:val="StyleUnderline"/>
          <w:highlight w:val="yellow"/>
        </w:rPr>
        <w:t>the PLA provides to other countries</w:t>
      </w:r>
      <w:r w:rsidRPr="00BA21AA">
        <w:rPr>
          <w:rStyle w:val="StyleUnderline"/>
        </w:rPr>
        <w:t>.</w:t>
      </w:r>
      <w:r>
        <w:t xml:space="preserve">14 According to a 2002 Department of Defense Annual Report on the Military Power of the People’s Republic of China, </w:t>
      </w:r>
      <w:r w:rsidRPr="00391F43">
        <w:rPr>
          <w:rStyle w:val="StyleUnderline"/>
          <w:highlight w:val="yellow"/>
        </w:rPr>
        <w:t>the PLA</w:t>
      </w:r>
      <w:r w:rsidRPr="00BA21AA">
        <w:rPr>
          <w:rStyle w:val="StyleUnderline"/>
        </w:rPr>
        <w:t xml:space="preserve"> repeatedly </w:t>
      </w:r>
      <w:r w:rsidRPr="00391F43">
        <w:rPr>
          <w:rStyle w:val="StyleUnderline"/>
          <w:highlight w:val="yellow"/>
        </w:rPr>
        <w:t>restricts DoD</w:t>
      </w:r>
      <w:r w:rsidRPr="00BA21AA">
        <w:rPr>
          <w:rStyle w:val="StyleUnderline"/>
        </w:rPr>
        <w:t xml:space="preserve"> </w:t>
      </w:r>
      <w:r w:rsidRPr="00391F43">
        <w:rPr>
          <w:rStyle w:val="StyleUnderline"/>
          <w:highlight w:val="yellow"/>
        </w:rPr>
        <w:t>military-observation visits</w:t>
      </w:r>
      <w:r w:rsidRPr="00BA21AA">
        <w:rPr>
          <w:rStyle w:val="StyleUnderline"/>
        </w:rPr>
        <w:t xml:space="preserve"> to the</w:t>
      </w:r>
      <w:r>
        <w:rPr>
          <w:rStyle w:val="StyleUnderline"/>
        </w:rPr>
        <w:t xml:space="preserve"> </w:t>
      </w:r>
      <w:r w:rsidRPr="00BA21AA">
        <w:rPr>
          <w:rStyle w:val="StyleUnderline"/>
        </w:rPr>
        <w:t>same “showcase” units</w:t>
      </w:r>
      <w:r>
        <w:t xml:space="preserve">. Unfortunately, </w:t>
      </w:r>
      <w:r w:rsidRPr="00BA21AA">
        <w:rPr>
          <w:rStyle w:val="StyleUnderline"/>
        </w:rPr>
        <w:t xml:space="preserve">these units </w:t>
      </w:r>
      <w:r w:rsidRPr="00391F43">
        <w:rPr>
          <w:rStyle w:val="StyleUnderline"/>
          <w:highlight w:val="yellow"/>
        </w:rPr>
        <w:t>do not accurately represent the PLA’s</w:t>
      </w:r>
      <w:r w:rsidRPr="00BA21AA">
        <w:rPr>
          <w:rStyle w:val="StyleUnderline"/>
        </w:rPr>
        <w:t xml:space="preserve"> true</w:t>
      </w:r>
      <w:r>
        <w:rPr>
          <w:rStyle w:val="StyleUnderline"/>
        </w:rPr>
        <w:t xml:space="preserve"> </w:t>
      </w:r>
      <w:r w:rsidRPr="00391F43">
        <w:rPr>
          <w:rStyle w:val="StyleUnderline"/>
          <w:highlight w:val="yellow"/>
        </w:rPr>
        <w:t>operational force</w:t>
      </w:r>
      <w:r w:rsidRPr="00BA21AA">
        <w:rPr>
          <w:rStyle w:val="StyleUnderline"/>
        </w:rPr>
        <w:t>.15 It also limits the “showcase” units to non-advanced war fighting exercises</w:t>
      </w:r>
      <w:r>
        <w:t>. The U.S., on the other hand, takes PLA delegations to numerous facilities of varying sensitivities and specialties and to a variety of Army, Air Force, and Marine exercises.16 According to a 2004 RAND Corporation study, most analysts appear to agree that the PLA has not displayed mutual reciprocity in this regard. The study states that the PLA reasoning for these actions is their embarrassment regarding certain units’ limited capability and the overall lack of military funding.17</w:t>
      </w:r>
    </w:p>
    <w:p w14:paraId="3B1BB133" w14:textId="77777777" w:rsidR="001D3CA1" w:rsidRDefault="001D3CA1" w:rsidP="001D3CA1"/>
    <w:p w14:paraId="3069C047" w14:textId="77777777" w:rsidR="001D3CA1" w:rsidRDefault="001D3CA1" w:rsidP="001D3CA1">
      <w:pPr>
        <w:pStyle w:val="Heading4"/>
      </w:pPr>
      <w:r>
        <w:t>No spill-up and trades off with long-term cooperation</w:t>
      </w:r>
    </w:p>
    <w:p w14:paraId="640239F5" w14:textId="77777777" w:rsidR="001D3CA1" w:rsidRPr="00E00CB8" w:rsidRDefault="001D3CA1" w:rsidP="001D3CA1">
      <w:pPr>
        <w:rPr>
          <w:rStyle w:val="Style13ptBold"/>
          <w:b w:val="0"/>
        </w:rPr>
      </w:pPr>
      <w:r>
        <w:rPr>
          <w:rStyle w:val="Style13ptBold"/>
        </w:rPr>
        <w:t>Sheffield 09</w:t>
      </w:r>
      <w:r>
        <w:rPr>
          <w:rStyle w:val="Style13ptBold"/>
          <w:b w:val="0"/>
        </w:rPr>
        <w:t xml:space="preserve">- USAF Major(Joseph L., Stationed at Maxwell Air Force Base, “Military-to-Military Confidence Building Measures and Cooperation with the People’s Republic of China” </w:t>
      </w:r>
      <w:r w:rsidRPr="00E00CB8">
        <w:rPr>
          <w:rStyle w:val="Style13ptBold"/>
          <w:b w:val="0"/>
        </w:rPr>
        <w:t>http://www.dtic.mil/dtic/tr/fulltext/u2/a539454.pdf</w:t>
      </w:r>
      <w:r>
        <w:rPr>
          <w:rStyle w:val="Style13ptBold"/>
          <w:b w:val="0"/>
        </w:rPr>
        <w:t>, )</w:t>
      </w:r>
    </w:p>
    <w:p w14:paraId="447667DC" w14:textId="77777777" w:rsidR="001D3CA1" w:rsidRDefault="001D3CA1" w:rsidP="001D3CA1">
      <w:r>
        <w:t xml:space="preserve">Despite the limited security progress during the rapprochement period of the 1970s, and the twenty years that followed, </w:t>
      </w:r>
      <w:r w:rsidRPr="00E00CB8">
        <w:rPr>
          <w:rStyle w:val="StyleUnderline"/>
        </w:rPr>
        <w:t xml:space="preserve">diplomatic and economic </w:t>
      </w:r>
      <w:r w:rsidRPr="00B432EC">
        <w:rPr>
          <w:rStyle w:val="StyleUnderline"/>
          <w:highlight w:val="yellow"/>
        </w:rPr>
        <w:t>coop</w:t>
      </w:r>
      <w:r w:rsidRPr="00E00CB8">
        <w:rPr>
          <w:rStyle w:val="StyleUnderline"/>
        </w:rPr>
        <w:t xml:space="preserve">eration </w:t>
      </w:r>
      <w:r w:rsidRPr="00B432EC">
        <w:rPr>
          <w:rStyle w:val="StyleUnderline"/>
          <w:highlight w:val="yellow"/>
        </w:rPr>
        <w:t>between the two countries improved</w:t>
      </w:r>
      <w:r w:rsidRPr="00E00CB8">
        <w:rPr>
          <w:rStyle w:val="StyleUnderline"/>
        </w:rPr>
        <w:t xml:space="preserve">, </w:t>
      </w:r>
      <w:r w:rsidRPr="00B432EC">
        <w:rPr>
          <w:rStyle w:val="StyleUnderline"/>
          <w:highlight w:val="yellow"/>
        </w:rPr>
        <w:t>which sustained the U.S.-China relationship</w:t>
      </w:r>
      <w:r w:rsidRPr="00E00CB8">
        <w:rPr>
          <w:rStyle w:val="StyleUnderline"/>
        </w:rPr>
        <w:t>.5 Top-government visits, high-level summits, and new ambassador positions reinforced diplomatic relations between these two countries.</w:t>
      </w:r>
      <w:r>
        <w:t xml:space="preserve"> These diplomatic activities began during the Nixon presidency and expanded over the three administrations. Additionally, in the 1970s the U.S. transferred China’s diplomatic recognition from Taipei to Beijing and supported a PRC seat on the United Nations Security Council.6 China, a poor nation during the Cold War, benefited in the late 1970s from internal economic reforms, reduced regulation and increased privatization as well as an expanding, less restrictive international market.7 With the expansion of multinational firms, international investments, and looser trade restrictions on goods and services, China’s integration into the global economy continued to accelerate.8 </w:t>
      </w:r>
      <w:r w:rsidRPr="00E00CB8">
        <w:rPr>
          <w:rStyle w:val="StyleUnderline"/>
        </w:rPr>
        <w:t xml:space="preserve">Although diplomatic </w:t>
      </w:r>
      <w:r w:rsidRPr="00E9414C">
        <w:rPr>
          <w:rStyle w:val="StyleUnderline"/>
          <w:highlight w:val="yellow"/>
        </w:rPr>
        <w:t>coop</w:t>
      </w:r>
      <w:r w:rsidRPr="00E00CB8">
        <w:rPr>
          <w:rStyle w:val="StyleUnderline"/>
        </w:rPr>
        <w:t xml:space="preserve">eration and economic integration </w:t>
      </w:r>
      <w:r w:rsidRPr="00E9414C">
        <w:rPr>
          <w:rStyle w:val="StyleUnderline"/>
          <w:highlight w:val="yellow"/>
        </w:rPr>
        <w:t>between</w:t>
      </w:r>
      <w:r w:rsidRPr="00E00CB8">
        <w:rPr>
          <w:rStyle w:val="StyleUnderline"/>
        </w:rPr>
        <w:t xml:space="preserve"> the </w:t>
      </w:r>
      <w:r w:rsidRPr="00E9414C">
        <w:rPr>
          <w:rStyle w:val="StyleUnderline"/>
          <w:highlight w:val="yellow"/>
        </w:rPr>
        <w:t>PRC</w:t>
      </w:r>
      <w:r w:rsidRPr="00E00CB8">
        <w:rPr>
          <w:rStyle w:val="StyleUnderline"/>
        </w:rPr>
        <w:t xml:space="preserve"> </w:t>
      </w:r>
      <w:r w:rsidRPr="00E9414C">
        <w:rPr>
          <w:rStyle w:val="StyleUnderline"/>
          <w:highlight w:val="yellow"/>
        </w:rPr>
        <w:t>and</w:t>
      </w:r>
      <w:r w:rsidRPr="00E00CB8">
        <w:rPr>
          <w:rStyle w:val="StyleUnderline"/>
        </w:rPr>
        <w:t xml:space="preserve"> the </w:t>
      </w:r>
      <w:r w:rsidRPr="00E9414C">
        <w:rPr>
          <w:rStyle w:val="StyleUnderline"/>
          <w:highlight w:val="yellow"/>
        </w:rPr>
        <w:t>U.S</w:t>
      </w:r>
      <w:r w:rsidRPr="00E00CB8">
        <w:rPr>
          <w:rStyle w:val="StyleUnderline"/>
        </w:rPr>
        <w:t xml:space="preserve">. have </w:t>
      </w:r>
      <w:r w:rsidRPr="00E9414C">
        <w:rPr>
          <w:rStyle w:val="StyleUnderline"/>
          <w:highlight w:val="yellow"/>
        </w:rPr>
        <w:t>yielded considerable returns</w:t>
      </w:r>
      <w:r w:rsidRPr="00E00CB8">
        <w:rPr>
          <w:rStyle w:val="StyleUnderline"/>
        </w:rPr>
        <w:t xml:space="preserve"> (and continue to improve</w:t>
      </w:r>
      <w:r w:rsidRPr="00E9414C">
        <w:rPr>
          <w:rStyle w:val="StyleUnderline"/>
        </w:rPr>
        <w:t>),</w:t>
      </w:r>
      <w:r w:rsidRPr="00E9414C">
        <w:rPr>
          <w:rStyle w:val="StyleUnderline"/>
          <w:highlight w:val="yellow"/>
        </w:rPr>
        <w:t xml:space="preserve"> the military</w:t>
      </w:r>
      <w:r w:rsidRPr="00E00CB8">
        <w:rPr>
          <w:rStyle w:val="StyleUnderline"/>
        </w:rPr>
        <w:t xml:space="preserve">-to-military </w:t>
      </w:r>
      <w:r w:rsidRPr="00E9414C">
        <w:rPr>
          <w:rStyle w:val="StyleUnderline"/>
          <w:highlight w:val="yellow"/>
        </w:rPr>
        <w:t>relationship</w:t>
      </w:r>
      <w:r w:rsidRPr="00E00CB8">
        <w:rPr>
          <w:rStyle w:val="StyleUnderline"/>
        </w:rPr>
        <w:t xml:space="preserve"> between the Department of Defense and the People’s Liberation Army </w:t>
      </w:r>
      <w:r w:rsidRPr="00E9414C">
        <w:rPr>
          <w:rStyle w:val="StyleUnderline"/>
          <w:highlight w:val="yellow"/>
        </w:rPr>
        <w:t>is lacking in coop</w:t>
      </w:r>
      <w:r w:rsidRPr="00E00CB8">
        <w:rPr>
          <w:rStyle w:val="StyleUnderline"/>
        </w:rPr>
        <w:t xml:space="preserve">eration </w:t>
      </w:r>
      <w:r w:rsidRPr="00E9414C">
        <w:rPr>
          <w:rStyle w:val="StyleUnderline"/>
          <w:highlight w:val="yellow"/>
        </w:rPr>
        <w:t>and effectiveness.</w:t>
      </w:r>
      <w:r>
        <w:t xml:space="preserve"> </w:t>
      </w:r>
      <w:r w:rsidRPr="00E00CB8">
        <w:rPr>
          <w:rStyle w:val="StyleUnderline"/>
        </w:rPr>
        <w:t>A lack of long-term, methodical military relations between the DoD and PLA</w:t>
      </w:r>
      <w:r>
        <w:t xml:space="preserve"> (besides a very limited number of occasional high-level exchange programs) have left the two governments and their respective military leaders skeptical and estranged</w:t>
      </w:r>
      <w:r w:rsidRPr="00E9414C">
        <w:rPr>
          <w:rStyle w:val="StyleUnderline"/>
          <w:highlight w:val="yellow"/>
        </w:rPr>
        <w:t>. Some argue that aligning mutual U.S.-China interests is too difficult</w:t>
      </w:r>
      <w:r w:rsidRPr="00E00CB8">
        <w:rPr>
          <w:rStyle w:val="StyleUnderline"/>
        </w:rPr>
        <w:t>, takes too much time, and is improbable to achieve</w:t>
      </w:r>
      <w:r w:rsidRPr="00E9414C">
        <w:rPr>
          <w:rStyle w:val="StyleUnderline"/>
          <w:highlight w:val="yellow"/>
        </w:rPr>
        <w:t>. Consequently, both countries</w:t>
      </w:r>
      <w:r w:rsidRPr="00E00CB8">
        <w:rPr>
          <w:rStyle w:val="StyleUnderline"/>
        </w:rPr>
        <w:t xml:space="preserve"> have at </w:t>
      </w:r>
      <w:r w:rsidRPr="00E9414C">
        <w:rPr>
          <w:rStyle w:val="StyleUnderline"/>
          <w:highlight w:val="yellow"/>
        </w:rPr>
        <w:t>times forfeited long-term objectives</w:t>
      </w:r>
      <w:r w:rsidRPr="00E00CB8">
        <w:rPr>
          <w:rStyle w:val="StyleUnderline"/>
        </w:rPr>
        <w:t xml:space="preserve"> in order to accept quick, short-term military solutions.</w:t>
      </w:r>
      <w:r>
        <w:t xml:space="preserve"> For example</w:t>
      </w:r>
      <w:r w:rsidRPr="00E00CB8">
        <w:rPr>
          <w:rStyle w:val="StyleUnderline"/>
        </w:rPr>
        <w:t xml:space="preserve">, </w:t>
      </w:r>
      <w:r w:rsidRPr="00E9414C">
        <w:rPr>
          <w:rStyle w:val="StyleUnderline"/>
          <w:highlight w:val="yellow"/>
        </w:rPr>
        <w:t>during the Cold War, Sino-America military relations</w:t>
      </w:r>
      <w:r w:rsidRPr="00E00CB8">
        <w:rPr>
          <w:rStyle w:val="StyleUnderline"/>
        </w:rPr>
        <w:t xml:space="preserve"> and policies </w:t>
      </w:r>
      <w:r w:rsidRPr="00E9414C">
        <w:rPr>
          <w:rStyle w:val="StyleUnderline"/>
          <w:highlight w:val="yellow"/>
        </w:rPr>
        <w:t>were</w:t>
      </w:r>
      <w:r w:rsidRPr="00E00CB8">
        <w:rPr>
          <w:rStyle w:val="StyleUnderline"/>
        </w:rPr>
        <w:t xml:space="preserve"> at times </w:t>
      </w:r>
      <w:r w:rsidRPr="00E9414C">
        <w:rPr>
          <w:rStyle w:val="StyleUnderline"/>
          <w:highlight w:val="yellow"/>
        </w:rPr>
        <w:t>intentionally limited</w:t>
      </w:r>
      <w:r w:rsidRPr="00E00CB8">
        <w:rPr>
          <w:rStyle w:val="StyleUnderline"/>
        </w:rPr>
        <w:t xml:space="preserve"> (by both sides) in order </w:t>
      </w:r>
      <w:r w:rsidRPr="00E9414C">
        <w:rPr>
          <w:rStyle w:val="StyleUnderline"/>
          <w:highlight w:val="yellow"/>
        </w:rPr>
        <w:t xml:space="preserve">to avoid triggering a more aggressive Soviet Union </w:t>
      </w:r>
      <w:r w:rsidRPr="00E9414C">
        <w:rPr>
          <w:rStyle w:val="StyleUnderline"/>
        </w:rPr>
        <w:t>foreign policy</w:t>
      </w:r>
      <w:r w:rsidRPr="00E00CB8">
        <w:rPr>
          <w:rStyle w:val="StyleUnderline"/>
        </w:rPr>
        <w:t xml:space="preserve"> </w:t>
      </w:r>
      <w:r w:rsidRPr="00E9414C">
        <w:rPr>
          <w:rStyle w:val="StyleUnderline"/>
          <w:highlight w:val="yellow"/>
        </w:rPr>
        <w:t>response</w:t>
      </w:r>
      <w:r w:rsidRPr="00E00CB8">
        <w:rPr>
          <w:rStyle w:val="StyleUnderline"/>
        </w:rPr>
        <w:t xml:space="preserve"> to counter it.9 </w:t>
      </w:r>
      <w:r w:rsidRPr="00E9414C">
        <w:rPr>
          <w:rStyle w:val="StyleUnderline"/>
          <w:highlight w:val="yellow"/>
        </w:rPr>
        <w:t>Yet</w:t>
      </w:r>
      <w:r w:rsidRPr="00E00CB8">
        <w:rPr>
          <w:rStyle w:val="StyleUnderline"/>
        </w:rPr>
        <w:t>, once the Cold War ended and the original rationale for the strategic relationship disappeared</w:t>
      </w:r>
      <w:r w:rsidRPr="00E9414C">
        <w:rPr>
          <w:rStyle w:val="StyleUnderline"/>
          <w:highlight w:val="yellow"/>
        </w:rPr>
        <w:t>, security relations did not improve</w:t>
      </w:r>
      <w:r>
        <w:t xml:space="preserve">. In fact, there have been a number of security incidents over the past 20 years that contribute to DoD and PLA misunderstandings. These security incidents include: the U.S. sending two Carrier Strike Groups to demonstrate support for the People’s Republic of China (ROC) against PRC threats during the 1995-1996 Taiwan Strait crisis; the PRC’s reaction to the U.S.’s 1999 inadvertent bombing of the Chinese Embassy in Belgrade, Yugoslavia during the Kosovo Conflict; and the 2001 aircraft collision incident between the U.S. Air Force EP-3 Orion and the PLA Air Force Y-7 Coke.10 </w:t>
      </w:r>
      <w:r w:rsidRPr="00E9414C">
        <w:rPr>
          <w:rStyle w:val="StyleUnderline"/>
          <w:highlight w:val="yellow"/>
        </w:rPr>
        <w:t>Due to the lack of</w:t>
      </w:r>
      <w:r w:rsidRPr="00E00CB8">
        <w:rPr>
          <w:rStyle w:val="StyleUnderline"/>
        </w:rPr>
        <w:t xml:space="preserve"> systematic </w:t>
      </w:r>
      <w:r w:rsidRPr="00E9414C">
        <w:rPr>
          <w:rStyle w:val="StyleUnderline"/>
          <w:highlight w:val="yellow"/>
        </w:rPr>
        <w:t>military coop</w:t>
      </w:r>
      <w:r w:rsidRPr="00E00CB8">
        <w:rPr>
          <w:rStyle w:val="StyleUnderline"/>
        </w:rPr>
        <w:t xml:space="preserve">eration and procedures, </w:t>
      </w:r>
      <w:r w:rsidRPr="00E9414C">
        <w:rPr>
          <w:rStyle w:val="StyleUnderline"/>
          <w:highlight w:val="yellow"/>
        </w:rPr>
        <w:t>military tensions have left misunderstandings</w:t>
      </w:r>
      <w:r w:rsidRPr="00E00CB8">
        <w:rPr>
          <w:rStyle w:val="StyleUnderline"/>
        </w:rPr>
        <w:t xml:space="preserve"> and misperceptions.</w:t>
      </w:r>
      <w:r>
        <w:t xml:space="preserve"> </w:t>
      </w:r>
    </w:p>
    <w:p w14:paraId="0D7B466E" w14:textId="77777777" w:rsidR="001D3CA1" w:rsidRPr="00410AAE" w:rsidRDefault="001D3CA1" w:rsidP="001D3CA1"/>
    <w:p w14:paraId="4D49A5D4" w14:textId="77777777" w:rsidR="001D3CA1" w:rsidRDefault="001D3CA1" w:rsidP="001D3CA1">
      <w:pPr>
        <w:pStyle w:val="Heading2"/>
      </w:pPr>
      <w:r>
        <w:t>AT CP – Hypersonic Test Ban</w:t>
      </w:r>
    </w:p>
    <w:p w14:paraId="1D6B94E1" w14:textId="77777777" w:rsidR="001D3CA1" w:rsidRDefault="001D3CA1" w:rsidP="001D3CA1">
      <w:pPr>
        <w:pStyle w:val="Heading3"/>
      </w:pPr>
      <w:r>
        <w:t>at: cp – hypersonic test ban</w:t>
      </w:r>
    </w:p>
    <w:p w14:paraId="433B2D91" w14:textId="77777777" w:rsidR="001D3CA1" w:rsidRDefault="001D3CA1" w:rsidP="001D3CA1"/>
    <w:p w14:paraId="504FE57F" w14:textId="77777777" w:rsidR="001D3CA1" w:rsidRDefault="001D3CA1" w:rsidP="001D3CA1">
      <w:pPr>
        <w:pStyle w:val="Heading4"/>
      </w:pPr>
      <w:r>
        <w:t>Plan is prerequisite</w:t>
      </w:r>
    </w:p>
    <w:p w14:paraId="24242077" w14:textId="77777777" w:rsidR="001D3CA1" w:rsidRDefault="001D3CA1" w:rsidP="001D3CA1">
      <w:pPr>
        <w:pStyle w:val="CiteSpacing"/>
      </w:pPr>
      <w:r w:rsidRPr="007201E5">
        <w:rPr>
          <w:rStyle w:val="Style13ptBold"/>
        </w:rPr>
        <w:t>Zhao 15</w:t>
      </w:r>
      <w:r>
        <w:t xml:space="preserve"> (Tong Zhao, associate in the Carnegie Endowment's Nuclear Policy Program, at the Carnegie–Tsinghua Center for Global Policy in Beijing, former fellow at the Project on Managing the Atom and at the International Security Program at the Belfer Center for Science and International Affairs at Harvard University, Ph.D. science, technology, and international affairs, Georgia Institute of Technology, “Political obstacles, technical tangles,” Bulletin of the Atomic Scientists, 7-16-2015, http://thebulletin.org/test-ban-hypersonic-missiles8422)KMM</w:t>
      </w:r>
    </w:p>
    <w:p w14:paraId="18FE3B37" w14:textId="77777777" w:rsidR="001D3CA1" w:rsidRDefault="001D3CA1" w:rsidP="001D3CA1">
      <w:r w:rsidRPr="00D9523D">
        <w:rPr>
          <w:sz w:val="16"/>
        </w:rPr>
        <w:t xml:space="preserve">Second, </w:t>
      </w:r>
      <w:r w:rsidRPr="00D9523D">
        <w:rPr>
          <w:rStyle w:val="StyleUnderline"/>
        </w:rPr>
        <w:t>Russia and China—also major investors in hypersonic technology—do not perceive hypersonic missiles as the only threat to their nuclear deterrents</w:t>
      </w:r>
      <w:r w:rsidRPr="00D9523D">
        <w:rPr>
          <w:sz w:val="16"/>
        </w:rPr>
        <w:t xml:space="preserve">. They also harbor serious concerns about precision conventional weapons that travel below hypersonic speeds. Banning hypersonic tests would not by itself address Russia and China's concerns about the survivability of their deterrents—so what are these nations' incentives for banning hypersonic tests? Third, </w:t>
      </w:r>
      <w:r w:rsidRPr="00D9523D">
        <w:rPr>
          <w:rStyle w:val="StyleUnderline"/>
        </w:rPr>
        <w:t>Russia and China appear to seek hypersonic missiles precisely because they are concerned about the survivability of their nuclear forces</w:t>
      </w:r>
      <w:r w:rsidRPr="00D9523D">
        <w:rPr>
          <w:sz w:val="16"/>
        </w:rPr>
        <w:t xml:space="preserve">. Russia's investment in the technology, for example, seems </w:t>
      </w:r>
      <w:r w:rsidRPr="00D9523D">
        <w:rPr>
          <w:rStyle w:val="StyleUnderline"/>
        </w:rPr>
        <w:t>motivated by the desire for a delivery system that can penetrate any future US missile defense system</w:t>
      </w:r>
      <w:r w:rsidRPr="00D9523D">
        <w:rPr>
          <w:sz w:val="16"/>
        </w:rPr>
        <w:t xml:space="preserve">. The same may be true of China. </w:t>
      </w:r>
      <w:r w:rsidRPr="00D9523D">
        <w:rPr>
          <w:rStyle w:val="StyleUnderline"/>
        </w:rPr>
        <w:t xml:space="preserve">If Moscow and Beijing's </w:t>
      </w:r>
      <w:r w:rsidRPr="00D9523D">
        <w:rPr>
          <w:rStyle w:val="Emphasis"/>
        </w:rPr>
        <w:t>concerns about US missile defense</w:t>
      </w:r>
      <w:r w:rsidRPr="00D9523D">
        <w:rPr>
          <w:rStyle w:val="StyleUnderline"/>
        </w:rPr>
        <w:t xml:space="preserve"> cannot be resolved, it will be </w:t>
      </w:r>
      <w:r w:rsidRPr="00733FEF">
        <w:rPr>
          <w:rStyle w:val="Emphasis"/>
        </w:rPr>
        <w:t>very difficult to persuade Russia or China to agree to a hypersonic test ban</w:t>
      </w:r>
      <w:r w:rsidRPr="00D9523D">
        <w:rPr>
          <w:rStyle w:val="StyleUnderline"/>
        </w:rPr>
        <w:t xml:space="preserve"> or moratorium</w:t>
      </w:r>
      <w:r w:rsidRPr="00D9523D">
        <w:rPr>
          <w:sz w:val="16"/>
        </w:rPr>
        <w:t>. And, in fact, disputes about missile defense are only getting more intense amid the Ukraine crisis, with some US analysts openly proposing that US missile defenses should target Russian missiles.</w:t>
      </w:r>
    </w:p>
    <w:p w14:paraId="6C32797B" w14:textId="77777777" w:rsidR="001D3CA1" w:rsidRDefault="001D3CA1" w:rsidP="001D3CA1"/>
    <w:p w14:paraId="676B4EFB" w14:textId="77777777" w:rsidR="001D3CA1" w:rsidRDefault="001D3CA1" w:rsidP="001D3CA1">
      <w:pPr>
        <w:pStyle w:val="Heading4"/>
      </w:pPr>
      <w:r>
        <w:t>Say no – and can’t be verified – CBMs like the plan are better, but engagement is key</w:t>
      </w:r>
    </w:p>
    <w:p w14:paraId="1AC1D139" w14:textId="77777777" w:rsidR="001D3CA1" w:rsidRDefault="001D3CA1" w:rsidP="001D3CA1">
      <w:pPr>
        <w:pStyle w:val="CiteSpacing"/>
      </w:pPr>
      <w:r w:rsidRPr="007201E5">
        <w:rPr>
          <w:rStyle w:val="Style13ptBold"/>
        </w:rPr>
        <w:t>Zhao 15</w:t>
      </w:r>
      <w:r>
        <w:t xml:space="preserve"> (Tong Zhao, associate in the Carnegie Endowment's Nuclear Policy Program, at the Carnegie–Tsinghua Center for Global Policy in Beijing, former fellow at the Project on Managing the Atom and at the International Security Program at the Belfer Center for Science and International Affairs at Harvard University, Ph.D. science, technology, and international affairs, Georgia Institute of Technology, “Banning hypersonics: Too much to hope for,”</w:t>
      </w:r>
      <w:r w:rsidRPr="007201E5">
        <w:t xml:space="preserve"> </w:t>
      </w:r>
      <w:r>
        <w:t>Bulletin of the Atomic Scientists, 6-26-2015, http://thebulletin.org/test-ban-hypersonic-missiles8422)PJ</w:t>
      </w:r>
    </w:p>
    <w:p w14:paraId="1884299D" w14:textId="77777777" w:rsidR="001D3CA1" w:rsidRDefault="001D3CA1" w:rsidP="001D3CA1">
      <w:r w:rsidRPr="007201E5">
        <w:rPr>
          <w:sz w:val="16"/>
        </w:rPr>
        <w:t xml:space="preserve">Tough obstacles. But </w:t>
      </w:r>
      <w:r w:rsidRPr="007201E5">
        <w:rPr>
          <w:rStyle w:val="StyleUnderline"/>
        </w:rPr>
        <w:t>can nations avoid a</w:t>
      </w:r>
      <w:r w:rsidRPr="007201E5">
        <w:rPr>
          <w:sz w:val="16"/>
        </w:rPr>
        <w:t xml:space="preserve"> costly, technology-driven, </w:t>
      </w:r>
      <w:r w:rsidRPr="007201E5">
        <w:rPr>
          <w:rStyle w:val="StyleUnderline"/>
        </w:rPr>
        <w:t>hypersonic arms race by embracing preventive arms control? The prospects don't look very encouraging</w:t>
      </w:r>
      <w:r w:rsidRPr="007201E5">
        <w:rPr>
          <w:sz w:val="16"/>
        </w:rPr>
        <w:t xml:space="preserve">. First, </w:t>
      </w:r>
      <w:r w:rsidRPr="007201E5">
        <w:rPr>
          <w:rStyle w:val="StyleUnderline"/>
        </w:rPr>
        <w:t xml:space="preserve">imposing technical limits on programs for hypersonic missile development would be difficult. </w:t>
      </w:r>
      <w:r w:rsidRPr="005B3439">
        <w:rPr>
          <w:rStyle w:val="Emphasis"/>
        </w:rPr>
        <w:t>No clear technical distinction can be made</w:t>
      </w:r>
      <w:r w:rsidRPr="007201E5">
        <w:rPr>
          <w:rStyle w:val="StyleUnderline"/>
        </w:rPr>
        <w:t xml:space="preserve"> between hypersonic missiles and other conventional capabilities that are less prompt, have shorter ranges, and also have the potential to undermine nuclear deterrence. Nations would find it quite difficult to draw lines controlling the different technologies</w:t>
      </w:r>
      <w:r w:rsidRPr="007201E5">
        <w:rPr>
          <w:sz w:val="16"/>
        </w:rPr>
        <w:t xml:space="preserve">. Moreover, one possible US objective in developing hypersonic missiles is to gain the ability to preemptively strike small nuclear arsenals such as North Korea's—as opposed to, say, China's. But North Korea's nuclear and missile capabilities have been advancing quickly. By the time hypersonic technology is deployed, it may not be possible to structure US hypersonic capabilities in such a way that North Korea's nuclear weapons could be threatened but China's could not. And </w:t>
      </w:r>
      <w:r w:rsidRPr="007201E5">
        <w:rPr>
          <w:rStyle w:val="StyleUnderline"/>
        </w:rPr>
        <w:t>even if it were possible—through diplomatic arrangements or unilateral restraint—to keep US hypersonic capabilities limited to a small scale, Russia and China would remain concerned about the chance of future expansion</w:t>
      </w:r>
      <w:r w:rsidRPr="007201E5">
        <w:rPr>
          <w:sz w:val="16"/>
        </w:rPr>
        <w:t xml:space="preserve">. Second, hypersonic systems are not necessarily intended only for delivering conventional weapons. Some nuclear weapon states, concerned about future advances in missile defense, are retaining the option of mounting nuclear warheads on boost-glide vehicles or hypersonic cruise missiles. Highly maneuverable systems such as these could significantly increase nuclear warheads' ability to penetrate midcourse missile defense. </w:t>
      </w:r>
      <w:r w:rsidRPr="007201E5">
        <w:rPr>
          <w:rStyle w:val="StyleUnderline"/>
        </w:rPr>
        <w:t xml:space="preserve">The stakes in developing hypersonic missiles are therefore high—higher than would surround the development of a new, purely conventional capability. So </w:t>
      </w:r>
      <w:r w:rsidRPr="005B3439">
        <w:rPr>
          <w:rStyle w:val="Emphasis"/>
        </w:rPr>
        <w:t>nations may be very reluctant to renounce hypersonic missiles</w:t>
      </w:r>
      <w:r w:rsidRPr="007201E5">
        <w:rPr>
          <w:sz w:val="16"/>
        </w:rPr>
        <w:t xml:space="preserve">. Third, even though Washington may not be developing hypersonic missiles in order to target the nuclear arsenals of other major nuclear powers, some US analysts express interest in targeting such countries' non-nuclear strategic targets. Hypersonic missiles could become part of so-called "defense suppression" operations that would seek to counter the "anti-access/area denial" capabilities of China and others. Antisatellite assets could also become targets. </w:t>
      </w:r>
      <w:r w:rsidRPr="007201E5">
        <w:rPr>
          <w:rStyle w:val="StyleUnderline"/>
        </w:rPr>
        <w:t>At a time such as this, when tensions between some of the major investors in hypersonic technologies appear to be rising, severe challenges face efforts to control such technologies</w:t>
      </w:r>
      <w:r w:rsidRPr="007201E5">
        <w:rPr>
          <w:sz w:val="16"/>
        </w:rPr>
        <w:t xml:space="preserve">. Increasing friction in the South China Sea is just one example of US-Chinese military tension in the Asia-Pacific region. In Eastern Europe, NATO and Russia appear headed toward a more hostile conventional military relationship. </w:t>
      </w:r>
      <w:r w:rsidRPr="007201E5">
        <w:rPr>
          <w:rStyle w:val="StyleUnderline"/>
        </w:rPr>
        <w:t xml:space="preserve">In such circumstances, national leaders are usually </w:t>
      </w:r>
      <w:r w:rsidRPr="005B3439">
        <w:rPr>
          <w:rStyle w:val="Emphasis"/>
        </w:rPr>
        <w:t>more interested in investing in new military technologies than in controlling them</w:t>
      </w:r>
      <w:r w:rsidRPr="007201E5">
        <w:rPr>
          <w:rStyle w:val="StyleUnderline"/>
        </w:rPr>
        <w:t>—especially technologies that may hold the key to prevailing on future battlefields</w:t>
      </w:r>
      <w:r w:rsidRPr="007201E5">
        <w:rPr>
          <w:sz w:val="16"/>
        </w:rPr>
        <w:t xml:space="preserve">. Achievable steps. </w:t>
      </w:r>
      <w:r w:rsidRPr="007201E5">
        <w:rPr>
          <w:rStyle w:val="StyleUnderline"/>
        </w:rPr>
        <w:t xml:space="preserve">Given all this, banning research and development programs for hypersonic missiles will be difficult. Limited </w:t>
      </w:r>
      <w:r w:rsidRPr="005B3439">
        <w:rPr>
          <w:rStyle w:val="Emphasis"/>
        </w:rPr>
        <w:t>transparency measures</w:t>
      </w:r>
      <w:r w:rsidRPr="007201E5">
        <w:rPr>
          <w:rStyle w:val="StyleUnderline"/>
        </w:rPr>
        <w:t xml:space="preserve">, such as data exchanges and notifications, might be within reach—but even these mechanisms </w:t>
      </w:r>
      <w:r w:rsidRPr="005B3439">
        <w:rPr>
          <w:rStyle w:val="Emphasis"/>
        </w:rPr>
        <w:t>will require persistent effort and engagement</w:t>
      </w:r>
      <w:r w:rsidRPr="007201E5">
        <w:rPr>
          <w:rStyle w:val="StyleUnderline"/>
        </w:rPr>
        <w:t xml:space="preserve"> from the major players</w:t>
      </w:r>
      <w:r w:rsidRPr="007201E5">
        <w:rPr>
          <w:sz w:val="16"/>
        </w:rPr>
        <w:t>.</w:t>
      </w:r>
    </w:p>
    <w:p w14:paraId="213D1E77" w14:textId="77777777" w:rsidR="001D3CA1" w:rsidRDefault="001D3CA1" w:rsidP="001D3CA1"/>
    <w:p w14:paraId="40C67813" w14:textId="77777777" w:rsidR="001D3CA1" w:rsidRDefault="001D3CA1" w:rsidP="001D3CA1">
      <w:pPr>
        <w:pStyle w:val="Heading3"/>
      </w:pPr>
      <w:r>
        <w:t>--xt prerequisite</w:t>
      </w:r>
    </w:p>
    <w:p w14:paraId="18F93743" w14:textId="77777777" w:rsidR="001D3CA1" w:rsidRDefault="001D3CA1" w:rsidP="001D3CA1">
      <w:pPr>
        <w:pStyle w:val="Heading4"/>
      </w:pPr>
      <w:r>
        <w:t>BMD is the key – engagement is prerequisite</w:t>
      </w:r>
    </w:p>
    <w:p w14:paraId="2BC9CE52" w14:textId="77777777" w:rsidR="001D3CA1" w:rsidRDefault="001D3CA1" w:rsidP="001D3CA1">
      <w:pPr>
        <w:pStyle w:val="CiteSpacing"/>
      </w:pPr>
      <w:r w:rsidRPr="007201E5">
        <w:rPr>
          <w:rStyle w:val="Style13ptBold"/>
        </w:rPr>
        <w:t>Zhao 15</w:t>
      </w:r>
      <w:r>
        <w:t xml:space="preserve"> (Tong Zhao, associate in the Carnegie Endowment's Nuclear Policy Program, at the Carnegie–Tsinghua Center for Global Policy in Beijing, former fellow at the Project on Managing the Atom and at the International Security Program at the Belfer Center for Science and International Affairs at Harvard University, Ph.D. science, technology, and international affairs, Georgia Institute of Technology, “What's possible: Hypersonic harm reduction,” Bulletin of the Atomic Scientists, 8-6-2015, http://thebulletin.org/test-ban-hypersonic-missiles8422)KMM</w:t>
      </w:r>
    </w:p>
    <w:p w14:paraId="77FCF67A" w14:textId="77777777" w:rsidR="001D3CA1" w:rsidRDefault="001D3CA1" w:rsidP="001D3CA1">
      <w:r w:rsidRPr="00D9523D">
        <w:rPr>
          <w:sz w:val="16"/>
        </w:rPr>
        <w:t xml:space="preserve">Gubrud proposes that the movement toward a test ban begin with </w:t>
      </w:r>
      <w:r w:rsidRPr="00D9523D">
        <w:rPr>
          <w:rStyle w:val="StyleUnderline"/>
        </w:rPr>
        <w:t>unilateral testing moratoria</w:t>
      </w:r>
      <w:r w:rsidRPr="00D9523D">
        <w:rPr>
          <w:sz w:val="16"/>
        </w:rPr>
        <w:t xml:space="preserve">. But this idea </w:t>
      </w:r>
      <w:r w:rsidRPr="00D9523D">
        <w:rPr>
          <w:rStyle w:val="StyleUnderline"/>
        </w:rPr>
        <w:t>will not go far unless the U</w:t>
      </w:r>
      <w:r w:rsidRPr="00D9523D">
        <w:rPr>
          <w:sz w:val="16"/>
        </w:rPr>
        <w:t xml:space="preserve">nited </w:t>
      </w:r>
      <w:r w:rsidRPr="00D9523D">
        <w:rPr>
          <w:rStyle w:val="StyleUnderline"/>
        </w:rPr>
        <w:t>S</w:t>
      </w:r>
      <w:r w:rsidRPr="00D9523D">
        <w:rPr>
          <w:sz w:val="16"/>
        </w:rPr>
        <w:t xml:space="preserve">tates </w:t>
      </w:r>
      <w:r w:rsidRPr="00D9523D">
        <w:rPr>
          <w:rStyle w:val="StyleUnderline"/>
        </w:rPr>
        <w:t xml:space="preserve">agrees to </w:t>
      </w:r>
      <w:r w:rsidRPr="00D9523D">
        <w:rPr>
          <w:rStyle w:val="Emphasis"/>
        </w:rPr>
        <w:t>engage</w:t>
      </w:r>
      <w:r w:rsidRPr="00D9523D">
        <w:rPr>
          <w:sz w:val="16"/>
        </w:rPr>
        <w:t xml:space="preserve">—and the United States has shown little interest in arms control commitments that cannot be effectively verified. A prominent example is the Treaty on Prevention of the Placement of Weapons in Outer Space, an arms control measure proposed by Russia and China in 2008 but repeatedly rejected by Washington, in large measure because of verification concerns. A hypersonic test ban, despite what Gubrud believes, would not be easy at all to verify—for the technical reasons that I covered in Round Two. So what is a feasible response to the problems posed by hypersonics? One way forward, though it is far from an ideal path, is for nations to refrain on a unilateral basis from adopting destabilizing policies regarding the deployment and use of hypersonic technology. In Round One I offered some specific ideas in this vein. First, nations could pledge not to use hypersonic missiles against nuclear targets. Second, they could renounce strategies—such as preemptive hypersonic strikes against command, control, and communication centers—that could intensify the "fog of war" and lead to inadvertent escalations. Meanwhile, my roundtable colleague Rajaram Nagappa has called for all countries to refrain from arming hypersonic missiles with nuclear warheads. Nagappa's proposal, by maintaining a clear distinction between nuclear and conventional delivery systems, would contribute to stability. But </w:t>
      </w:r>
      <w:r w:rsidRPr="00D9523D">
        <w:rPr>
          <w:rStyle w:val="StyleUnderline"/>
        </w:rPr>
        <w:t xml:space="preserve">whether his proposal can be implemented </w:t>
      </w:r>
      <w:r w:rsidRPr="00D9523D">
        <w:rPr>
          <w:rStyle w:val="Emphasis"/>
        </w:rPr>
        <w:t>will depend to a great extent</w:t>
      </w:r>
      <w:r w:rsidRPr="00D9523D">
        <w:rPr>
          <w:rStyle w:val="StyleUnderline"/>
        </w:rPr>
        <w:t xml:space="preserve"> on Russian and Chinese threat perceptions regarding future </w:t>
      </w:r>
      <w:r w:rsidRPr="00D9523D">
        <w:rPr>
          <w:rStyle w:val="Emphasis"/>
        </w:rPr>
        <w:t>US missile defense</w:t>
      </w:r>
      <w:r w:rsidRPr="00D9523D">
        <w:rPr>
          <w:rStyle w:val="StyleUnderline"/>
        </w:rPr>
        <w:t xml:space="preserve"> capabilities. That is, Moscow and Beijing are pursuing hypersonic weapons </w:t>
      </w:r>
      <w:r w:rsidRPr="00D9523D">
        <w:rPr>
          <w:rStyle w:val="Emphasis"/>
        </w:rPr>
        <w:t>primarily as a hedge against future US missile defenses</w:t>
      </w:r>
      <w:r w:rsidRPr="00D9523D">
        <w:rPr>
          <w:rStyle w:val="StyleUnderline"/>
        </w:rPr>
        <w:t>, which might undermine Russia and China's ability to deliver their nuclear deterrents with ballistic missiles</w:t>
      </w:r>
      <w:r w:rsidRPr="00D9523D">
        <w:rPr>
          <w:sz w:val="16"/>
        </w:rPr>
        <w:t>. Gubrud suggests that hypersonic missiles themselves would be relatively easy to defend against—but I am not so sure. In particular, it would be extremely challenging from a technical perspective to build an "area defense" (as opposed to a more manageable "point defense") against hypersonic missiles. At this point in the development of hypersonics, technical uncertainty makes it impossible to draw definite conclusions about the missiles' effectiveness and their vulnerability to defensive measures.</w:t>
      </w:r>
    </w:p>
    <w:p w14:paraId="3E88AC98" w14:textId="77777777" w:rsidR="001D3CA1" w:rsidRDefault="001D3CA1" w:rsidP="001D3CA1"/>
    <w:p w14:paraId="1C5209E1" w14:textId="77777777" w:rsidR="001D3CA1" w:rsidRDefault="001D3CA1" w:rsidP="001D3CA1">
      <w:pPr>
        <w:pStyle w:val="Heading4"/>
      </w:pPr>
      <w:r>
        <w:t>Plan is prerequisite</w:t>
      </w:r>
    </w:p>
    <w:p w14:paraId="1251BB3B" w14:textId="77777777" w:rsidR="001D3CA1" w:rsidRDefault="001D3CA1" w:rsidP="001D3CA1">
      <w:r>
        <w:t>AHW = Advanced Hypersonic Weapons</w:t>
      </w:r>
    </w:p>
    <w:p w14:paraId="64888CA4" w14:textId="77777777" w:rsidR="001D3CA1" w:rsidRDefault="001D3CA1" w:rsidP="001D3CA1">
      <w:r w:rsidRPr="00C649D1">
        <w:rPr>
          <w:rStyle w:val="Style13ptBold"/>
        </w:rPr>
        <w:t>Kozin 15</w:t>
      </w:r>
      <w:r>
        <w:t xml:space="preserve"> (</w:t>
      </w:r>
      <w:r w:rsidRPr="00C649D1">
        <w:t>Vladimir Kozin</w:t>
      </w:r>
      <w:r>
        <w:t>,</w:t>
      </w:r>
      <w:r w:rsidRPr="00C649D1">
        <w:t xml:space="preserve"> Head of Advisers’ Group at the Russian Institute for Strategic Studies, Member of the Russian Academy of Natural Sciences</w:t>
      </w:r>
      <w:r>
        <w:t>,</w:t>
      </w:r>
      <w:r w:rsidRPr="00C649D1">
        <w:t xml:space="preserve"> Professor of the Academy of Military Sciences of the Russian Federation, “Hypersonic Deterrence: How to Maintain Strategic Balance. The Geopolitics of Long-Range Hypersonic High-Precision Weapons,” 10</w:t>
      </w:r>
      <w:r>
        <w:t>-</w:t>
      </w:r>
      <w:r w:rsidRPr="00C649D1">
        <w:t>27</w:t>
      </w:r>
      <w:r>
        <w:t>-2015</w:t>
      </w:r>
      <w:r w:rsidRPr="00C649D1">
        <w:t xml:space="preserve">, </w:t>
      </w:r>
      <w:hyperlink r:id="rId87" w:history="1">
        <w:r w:rsidRPr="00C649D1">
          <w:rPr>
            <w:rStyle w:val="Hyperlink"/>
          </w:rPr>
          <w:t>http://www.globalresearch.ca/hypersonic-deterrence-how-to-maintain-strategic-balance-the-geopolitics-of-long-range-hypersonic-high-precision-weapons/5484962</w:t>
        </w:r>
      </w:hyperlink>
      <w:r>
        <w:t xml:space="preserve">)KMM </w:t>
      </w:r>
    </w:p>
    <w:p w14:paraId="658850FC" w14:textId="77777777" w:rsidR="001D3CA1" w:rsidRPr="00C649D1" w:rsidRDefault="001D3CA1" w:rsidP="001D3CA1">
      <w:pPr>
        <w:rPr>
          <w:sz w:val="16"/>
        </w:rPr>
      </w:pPr>
      <w:r w:rsidRPr="00C649D1">
        <w:rPr>
          <w:sz w:val="16"/>
        </w:rPr>
        <w:t>Unlike nuclear weapons, which are “tools of extreme impact,” Long-Range Hypersonic High-Precision Weapons (or Advanced Hypersonic Weapons – AHW in US terminology) are ready for use in any scenario, including as part of counter-terror operations. AHW do not cause unnecessary civilian casualties and do not inflict significant material damage to civil transportation systems, power plants, or other infrastructure beyond the small affected area. Russia has been developing its own promising prototypes of AHW in the numbers deemed necessary to bolster its own security, in response to both America’s functional rollout of Prompt Global Strike, an ambitious program to deploy a global, layered missile-defense system, as well as the Pentagon’s modernization of its strategic and tactical nuclear weapons. There have already been calls for an international moratorium on R&amp;D and testing of AHW. Despite the fact that this idea appears somewhat utopian, it is quite feasible that at some future date quantitative limits could be introduced on types of AHW and the regions where they could be positioned, but only if the following six key preconditions are met: 1) Any future AHW agreement must be grounded in the principle of equality and equivalent security for all signatory states and must ensure the creation of a system of multilateral, strategic-deterrence treaties. 2) Signatories to such an agreement must agree to respect the mutual commitment not to use AHW against each other under any circumstances. 3) Before such a treaty goes into effect, all nuclear powers must agree to respect the reciprocal</w:t>
      </w:r>
      <w:r>
        <w:rPr>
          <w:sz w:val="16"/>
        </w:rPr>
        <w:t xml:space="preserve"> </w:t>
      </w:r>
      <w:r w:rsidRPr="00C649D1">
        <w:rPr>
          <w:sz w:val="16"/>
        </w:rPr>
        <w:t xml:space="preserve">obligation to either refrain from inflicting a nuclear first strike against each other or not to use such weapons at all, and also to renounce the use of weapons of any kind against manned or unmanned spacecraft, and these promises would be formalized through legally binding, international covenants. 4) All states possessing nuclear weapons, whether officially or factually, must commit themselves to move toward the use of defensive strategies and unconditional nuclear deterrence that threatens no one. 5) </w:t>
      </w:r>
      <w:r w:rsidRPr="00C250D0">
        <w:rPr>
          <w:rStyle w:val="StyleUnderline"/>
          <w:highlight w:val="yellow"/>
        </w:rPr>
        <w:t xml:space="preserve">States deploying </w:t>
      </w:r>
      <w:r w:rsidRPr="00C250D0">
        <w:rPr>
          <w:rStyle w:val="Emphasis"/>
          <w:highlight w:val="yellow"/>
        </w:rPr>
        <w:t>missile-defense</w:t>
      </w:r>
      <w:r w:rsidRPr="00C649D1">
        <w:rPr>
          <w:rStyle w:val="StyleUnderline"/>
        </w:rPr>
        <w:t xml:space="preserve"> systems</w:t>
      </w:r>
      <w:r w:rsidRPr="00C649D1">
        <w:rPr>
          <w:sz w:val="16"/>
        </w:rPr>
        <w:t xml:space="preserve"> and tactical nuclear weapons within the borders of other states, </w:t>
      </w:r>
      <w:r w:rsidRPr="00C250D0">
        <w:rPr>
          <w:rStyle w:val="Emphasis"/>
          <w:highlight w:val="yellow"/>
        </w:rPr>
        <w:t>must dismantle</w:t>
      </w:r>
      <w:r w:rsidRPr="00C649D1">
        <w:rPr>
          <w:rStyle w:val="StyleUnderline"/>
        </w:rPr>
        <w:t xml:space="preserve"> the </w:t>
      </w:r>
      <w:r w:rsidRPr="00C250D0">
        <w:rPr>
          <w:rStyle w:val="StyleUnderline"/>
          <w:highlight w:val="yellow"/>
        </w:rPr>
        <w:t>installations</w:t>
      </w:r>
      <w:r w:rsidRPr="00C649D1">
        <w:rPr>
          <w:rStyle w:val="StyleUnderline"/>
        </w:rPr>
        <w:t xml:space="preserve"> of this type </w:t>
      </w:r>
      <w:r w:rsidRPr="00C250D0">
        <w:rPr>
          <w:rStyle w:val="Emphasis"/>
          <w:highlight w:val="yellow"/>
        </w:rPr>
        <w:t>currently being</w:t>
      </w:r>
      <w:r w:rsidRPr="00C649D1">
        <w:rPr>
          <w:rStyle w:val="Emphasis"/>
        </w:rPr>
        <w:t xml:space="preserve"> designed or </w:t>
      </w:r>
      <w:r w:rsidRPr="00C250D0">
        <w:rPr>
          <w:rStyle w:val="Emphasis"/>
          <w:highlight w:val="yellow"/>
        </w:rPr>
        <w:t>constructed</w:t>
      </w:r>
      <w:r w:rsidRPr="00C649D1">
        <w:rPr>
          <w:rStyle w:val="StyleUnderline"/>
        </w:rPr>
        <w:t xml:space="preserve">, </w:t>
      </w:r>
      <w:r w:rsidRPr="00C250D0">
        <w:rPr>
          <w:rStyle w:val="Emphasis"/>
          <w:highlight w:val="yellow"/>
        </w:rPr>
        <w:t>before reaching an agreement on limiting AHW</w:t>
      </w:r>
      <w:r w:rsidRPr="00C649D1">
        <w:rPr>
          <w:sz w:val="16"/>
        </w:rPr>
        <w:t>, and America must also pull all of its tactical nuclear weapons out of Europe and the Asia Pacific region, deploying them only within the borders of the continental US. 6) This agreement must be formalized through a legally binding international treaty that is both versatile and inclusive – in the sense that it includes provisions allowing any other state to join it – and its validity should be of indefinite duration. Unfortunately, any type of Agreement on Quantitative and Territorial Constraints on the Deployment of AHW would hardly be reached shortly, given the context of America’s updated National Security Strategy (February 2015), which six times refers to Russia an “aggressor,” as well as the identification of Russia and China (here, here, and here) as her first and second, respectively, biggest potential adversaries in the American playbook for the use of strategic nuclear weapons. The Pentagon still adheres to a doctrine that calls for inflicting initial “preemptive and preventative” nuclear strikes against an enemy, and it keeps a longer list of potential targets for an initial nuclear strike than any other state. Another important point to consider is the multifold increase in NATO’s military activity</w:t>
      </w:r>
      <w:r>
        <w:rPr>
          <w:sz w:val="16"/>
        </w:rPr>
        <w:t xml:space="preserve"> </w:t>
      </w:r>
      <w:r w:rsidRPr="00C649D1">
        <w:rPr>
          <w:sz w:val="16"/>
        </w:rPr>
        <w:t xml:space="preserve">near Russia’s borders during last two years. </w:t>
      </w:r>
      <w:r w:rsidRPr="00C649D1">
        <w:rPr>
          <w:rStyle w:val="StyleUnderline"/>
        </w:rPr>
        <w:t xml:space="preserve">In other words, </w:t>
      </w:r>
      <w:r w:rsidRPr="00C649D1">
        <w:rPr>
          <w:rStyle w:val="StyleUnderline"/>
          <w:highlight w:val="yellow"/>
        </w:rPr>
        <w:t>without</w:t>
      </w:r>
      <w:r w:rsidRPr="00C649D1">
        <w:rPr>
          <w:rStyle w:val="StyleUnderline"/>
        </w:rPr>
        <w:t xml:space="preserve"> a </w:t>
      </w:r>
      <w:r w:rsidRPr="00C649D1">
        <w:rPr>
          <w:rStyle w:val="Emphasis"/>
          <w:highlight w:val="yellow"/>
        </w:rPr>
        <w:t>radical change by Washington</w:t>
      </w:r>
      <w:r w:rsidRPr="00C649D1">
        <w:rPr>
          <w:sz w:val="16"/>
        </w:rPr>
        <w:t xml:space="preserve"> and its NATO allies </w:t>
      </w:r>
      <w:r w:rsidRPr="00C649D1">
        <w:rPr>
          <w:rStyle w:val="StyleUnderline"/>
          <w:highlight w:val="yellow"/>
        </w:rPr>
        <w:t>in</w:t>
      </w:r>
      <w:r w:rsidRPr="00C649D1">
        <w:rPr>
          <w:rStyle w:val="StyleUnderline"/>
        </w:rPr>
        <w:t xml:space="preserve"> their negative and even </w:t>
      </w:r>
      <w:r w:rsidRPr="00C649D1">
        <w:rPr>
          <w:rStyle w:val="Emphasis"/>
          <w:highlight w:val="yellow"/>
        </w:rPr>
        <w:t>hostile stance toward</w:t>
      </w:r>
      <w:r w:rsidRPr="00C649D1">
        <w:rPr>
          <w:sz w:val="16"/>
        </w:rPr>
        <w:t xml:space="preserve"> Russia and </w:t>
      </w:r>
      <w:r w:rsidRPr="00C649D1">
        <w:rPr>
          <w:rStyle w:val="Emphasis"/>
          <w:highlight w:val="yellow"/>
        </w:rPr>
        <w:t>China</w:t>
      </w:r>
      <w:r w:rsidRPr="00C649D1">
        <w:rPr>
          <w:rStyle w:val="StyleUnderline"/>
        </w:rPr>
        <w:t xml:space="preserve">, the idea that any sort of mutually acceptable </w:t>
      </w:r>
      <w:r w:rsidRPr="00C649D1">
        <w:rPr>
          <w:rStyle w:val="Emphasis"/>
          <w:highlight w:val="yellow"/>
        </w:rPr>
        <w:t>agreement</w:t>
      </w:r>
      <w:r w:rsidRPr="00C649D1">
        <w:rPr>
          <w:rStyle w:val="StyleUnderline"/>
        </w:rPr>
        <w:t xml:space="preserve"> could be reached </w:t>
      </w:r>
      <w:r w:rsidRPr="00C649D1">
        <w:rPr>
          <w:rStyle w:val="StyleUnderline"/>
          <w:highlight w:val="yellow"/>
        </w:rPr>
        <w:t>to</w:t>
      </w:r>
      <w:r w:rsidRPr="00C649D1">
        <w:rPr>
          <w:rStyle w:val="StyleUnderline"/>
        </w:rPr>
        <w:t xml:space="preserve"> limit or </w:t>
      </w:r>
      <w:r w:rsidRPr="00C649D1">
        <w:rPr>
          <w:rStyle w:val="Emphasis"/>
          <w:highlight w:val="yellow"/>
        </w:rPr>
        <w:t>control AHWs</w:t>
      </w:r>
      <w:r w:rsidRPr="00C649D1">
        <w:rPr>
          <w:rStyle w:val="StyleUnderline"/>
          <w:highlight w:val="yellow"/>
        </w:rPr>
        <w:t xml:space="preserve"> is</w:t>
      </w:r>
      <w:r w:rsidRPr="00C649D1">
        <w:rPr>
          <w:rStyle w:val="StyleUnderline"/>
        </w:rPr>
        <w:t xml:space="preserve"> simply </w:t>
      </w:r>
      <w:r w:rsidRPr="00C649D1">
        <w:rPr>
          <w:rStyle w:val="Emphasis"/>
          <w:highlight w:val="yellow"/>
        </w:rPr>
        <w:t>unrealistic</w:t>
      </w:r>
      <w:r w:rsidRPr="00C649D1">
        <w:rPr>
          <w:sz w:val="16"/>
        </w:rPr>
        <w:t xml:space="preserve"> and should be put off until a “better time.”</w:t>
      </w:r>
    </w:p>
    <w:p w14:paraId="3997B27B" w14:textId="77777777" w:rsidR="001D3CA1" w:rsidRDefault="001D3CA1" w:rsidP="001D3CA1"/>
    <w:p w14:paraId="0BA6F7D9" w14:textId="77777777" w:rsidR="001D3CA1" w:rsidRDefault="001D3CA1" w:rsidP="001D3CA1">
      <w:pPr>
        <w:pStyle w:val="Heading3"/>
      </w:pPr>
      <w:r>
        <w:t>--xt say no</w:t>
      </w:r>
    </w:p>
    <w:p w14:paraId="1F7EE72C" w14:textId="77777777" w:rsidR="001D3CA1" w:rsidRDefault="001D3CA1" w:rsidP="001D3CA1">
      <w:pPr>
        <w:pStyle w:val="Heading4"/>
      </w:pPr>
      <w:r>
        <w:t>Everyone says no – CBMs like the plan are a better approach</w:t>
      </w:r>
    </w:p>
    <w:p w14:paraId="62774452" w14:textId="77777777" w:rsidR="001D3CA1" w:rsidRDefault="001D3CA1" w:rsidP="001D3CA1">
      <w:pPr>
        <w:pStyle w:val="CiteSpacing"/>
      </w:pPr>
      <w:r w:rsidRPr="00106BF6">
        <w:rPr>
          <w:rStyle w:val="Style13ptBold"/>
        </w:rPr>
        <w:t>Nagappa 15</w:t>
      </w:r>
      <w:r>
        <w:t xml:space="preserve"> (Rajaram Nagappa, visiting professor at the International Strategic and Security Studies Programme at the National Institute of Advanced Studies in Bangalore, former Pandalai Memorial Chair Professor at Anna University in Chennai and a Lady Davis Visiting Fellow at the Department of Aerospace Engineering at Technion—Israel Institute of Technology, formerly worked on the design and development of solid propellant rocket systems at the Indian Space Research Organisation, “New technology, familiar risks,” Bulletin of the Atomic Scientists, 6-25-2015, http://thebulletin.org/test-ban-hypersonic-missiles8422)-Kiyan</w:t>
      </w:r>
    </w:p>
    <w:p w14:paraId="1484E69E" w14:textId="77777777" w:rsidR="001D3CA1" w:rsidRDefault="001D3CA1" w:rsidP="001D3CA1">
      <w:r w:rsidRPr="00106BF6">
        <w:rPr>
          <w:rStyle w:val="StyleUnderline"/>
        </w:rPr>
        <w:t>Impractical approach</w:t>
      </w:r>
      <w:r w:rsidRPr="009C22AF">
        <w:rPr>
          <w:sz w:val="16"/>
        </w:rPr>
        <w:t xml:space="preserve">. The United States is the leader and trendsetter in hypersonic technology. Other countries are playing catch-up. China is now making investments in hypersonic missile technology, and more countries are bound to follow suit. Whenever nations conduct tests that demonstrate the speed, range, precision, and accuracy of a weapons system, questions arise regarding that nation's intentions (as well as regarding the implications of the weapons system itself). Where hypersonic weapons are concerned, ambiguity surrounding national intentions is real. The result of this could be destabilization and perhaps even an escalatory conflict scenario. </w:t>
      </w:r>
      <w:r w:rsidRPr="009C22AF">
        <w:rPr>
          <w:rStyle w:val="StyleUnderline"/>
        </w:rPr>
        <w:t>The solution to these problems</w:t>
      </w:r>
      <w:r w:rsidRPr="009C22AF">
        <w:rPr>
          <w:sz w:val="16"/>
        </w:rPr>
        <w:t xml:space="preserve">, however, </w:t>
      </w:r>
      <w:r w:rsidRPr="009C22AF">
        <w:rPr>
          <w:rStyle w:val="Emphasis"/>
        </w:rPr>
        <w:t>does not lie in banning hypersonic missile tests</w:t>
      </w:r>
      <w:r w:rsidRPr="009C22AF">
        <w:rPr>
          <w:rStyle w:val="StyleUnderline"/>
        </w:rPr>
        <w:t xml:space="preserve">. Rather, it lies in understanding threats, managing them, and enacting </w:t>
      </w:r>
      <w:r w:rsidRPr="009C22AF">
        <w:rPr>
          <w:rStyle w:val="Emphasis"/>
        </w:rPr>
        <w:t>confidence-building measures</w:t>
      </w:r>
      <w:r w:rsidRPr="009C22AF">
        <w:rPr>
          <w:sz w:val="16"/>
        </w:rPr>
        <w:t xml:space="preserve">. Even in the current scheme of things, with no hypersonic missiles deployed, ambiguity exists—when, for example, a nation's conventional and strategic missiles fall under a common command and control structure. And the missile launches of nations that carry out "anti-access/area denial" strategies can be ambiguous both in terms of warhead type and target. </w:t>
      </w:r>
      <w:r w:rsidRPr="009C22AF">
        <w:rPr>
          <w:rStyle w:val="StyleUnderline"/>
        </w:rPr>
        <w:t>Putting a moratorium on hypersonic testing is not the practical approach to solving such problems. The fact is that nations will make decisions about the deployment and testing of hypersonic weapons on the basis of relative power and competition</w:t>
      </w:r>
      <w:r w:rsidRPr="009C22AF">
        <w:rPr>
          <w:sz w:val="16"/>
        </w:rPr>
        <w:t xml:space="preserve">. If the United States successfully develops hypersonic technology, one can be sure that Russia and China will do the same. Other countries, such as India, may follow. </w:t>
      </w:r>
      <w:r w:rsidRPr="009C22AF">
        <w:rPr>
          <w:rStyle w:val="StyleUnderline"/>
        </w:rPr>
        <w:t xml:space="preserve">Nations at the early stages of hypersonic technology development </w:t>
      </w:r>
      <w:r w:rsidRPr="009C22AF">
        <w:rPr>
          <w:rStyle w:val="Emphasis"/>
        </w:rPr>
        <w:t>won't wish to place themselves at a disadvantage</w:t>
      </w:r>
      <w:r w:rsidRPr="009C22AF">
        <w:rPr>
          <w:rStyle w:val="StyleUnderline"/>
        </w:rPr>
        <w:t xml:space="preserve"> to countries whose technology is more advanced</w:t>
      </w:r>
      <w:r w:rsidRPr="009C22AF">
        <w:rPr>
          <w:sz w:val="16"/>
        </w:rPr>
        <w:t xml:space="preserve">. In fact, </w:t>
      </w:r>
      <w:r w:rsidRPr="009C22AF">
        <w:rPr>
          <w:rStyle w:val="StyleUnderline"/>
        </w:rPr>
        <w:t xml:space="preserve">some nations would </w:t>
      </w:r>
      <w:r w:rsidRPr="009C22AF">
        <w:rPr>
          <w:rStyle w:val="Emphasis"/>
        </w:rPr>
        <w:t>consider a moratorium on testing discriminatory</w:t>
      </w:r>
      <w:r w:rsidRPr="009C22AF">
        <w:rPr>
          <w:sz w:val="16"/>
        </w:rPr>
        <w:t xml:space="preserve">. </w:t>
      </w:r>
      <w:r w:rsidRPr="009C22AF">
        <w:rPr>
          <w:rStyle w:val="StyleUnderline"/>
        </w:rPr>
        <w:t>And importantly, hypersonic technology has applications in the civilian space domain—in the areas of space transportation systems, re-entry capsules, and landing and reuse. Tech</w:t>
      </w:r>
      <w:r w:rsidRPr="009C22AF">
        <w:rPr>
          <w:sz w:val="16"/>
        </w:rPr>
        <w:t xml:space="preserve">nological </w:t>
      </w:r>
      <w:r w:rsidRPr="009C22AF">
        <w:rPr>
          <w:rStyle w:val="StyleUnderline"/>
        </w:rPr>
        <w:t xml:space="preserve">advancement in the civilian space realm requires testing, and nations with a stake in these </w:t>
      </w:r>
      <w:r w:rsidRPr="009C22AF">
        <w:rPr>
          <w:rStyle w:val="Emphasis"/>
        </w:rPr>
        <w:t>civilian applications would oppose any mechanism that denied them the freedom to carry out tests</w:t>
      </w:r>
      <w:r w:rsidRPr="009C22AF">
        <w:rPr>
          <w:sz w:val="16"/>
        </w:rPr>
        <w:t>.</w:t>
      </w:r>
    </w:p>
    <w:p w14:paraId="498FF34B" w14:textId="77777777" w:rsidR="001D3CA1" w:rsidRPr="00472A2C" w:rsidRDefault="001D3CA1" w:rsidP="001D3CA1"/>
    <w:p w14:paraId="3275716B" w14:textId="77777777" w:rsidR="001D3CA1" w:rsidRDefault="001D3CA1" w:rsidP="001D3CA1">
      <w:pPr>
        <w:pStyle w:val="Heading2"/>
      </w:pPr>
      <w:r>
        <w:t>AT CP – CTBT</w:t>
      </w:r>
    </w:p>
    <w:p w14:paraId="5E8CE24C" w14:textId="77777777" w:rsidR="001D3CA1" w:rsidRDefault="001D3CA1" w:rsidP="001D3CA1">
      <w:pPr>
        <w:pStyle w:val="Heading3"/>
      </w:pPr>
      <w:r>
        <w:t>at: cp – ctbt</w:t>
      </w:r>
    </w:p>
    <w:p w14:paraId="5DD261F0" w14:textId="77777777" w:rsidR="001D3CA1" w:rsidRDefault="001D3CA1" w:rsidP="001D3CA1">
      <w:pPr>
        <w:pStyle w:val="Heading4"/>
      </w:pPr>
      <w:r>
        <w:t>BMD is prerequisite to China joining CTBT</w:t>
      </w:r>
    </w:p>
    <w:p w14:paraId="6B041657" w14:textId="77777777" w:rsidR="001D3CA1" w:rsidRDefault="001D3CA1" w:rsidP="001D3CA1">
      <w:r w:rsidRPr="0066587F">
        <w:rPr>
          <w:rStyle w:val="Style13ptBold"/>
        </w:rPr>
        <w:t>Lee 11</w:t>
      </w:r>
      <w:r>
        <w:t xml:space="preserve"> – (Lavina Lee teaches in the Master of International Relations program at Macquarie University. She was a consultant with the Control Risks Group. “Beyond Symbolism? The U.S. Nuclear Disarmament Agenda and Its Implications for Chinese and Indian Nuclear Policy,” February 8, 2011, </w:t>
      </w:r>
      <w:hyperlink r:id="rId88" w:history="1">
        <w:r w:rsidRPr="0069125F">
          <w:rPr>
            <w:rStyle w:val="Hyperlink"/>
          </w:rPr>
          <w:t>http://object.cato.org/sites/cato.org/files/pubs/pdf/fpb91.pdf</w:t>
        </w:r>
      </w:hyperlink>
      <w:r>
        <w:t>) p.5 ~SY</w:t>
      </w:r>
    </w:p>
    <w:p w14:paraId="16DA05DD" w14:textId="77777777" w:rsidR="001D3CA1" w:rsidRDefault="001D3CA1" w:rsidP="001D3CA1">
      <w:pPr>
        <w:rPr>
          <w:rStyle w:val="StyleUnderline"/>
        </w:rPr>
      </w:pPr>
      <w:r w:rsidRPr="008529E7">
        <w:rPr>
          <w:rStyle w:val="StyleUnderline"/>
        </w:rPr>
        <w:t xml:space="preserve">Strategic </w:t>
      </w:r>
      <w:r w:rsidRPr="0029533A">
        <w:rPr>
          <w:rStyle w:val="StyleUnderline"/>
          <w:highlight w:val="cyan"/>
        </w:rPr>
        <w:t>arms reductions</w:t>
      </w:r>
      <w:r w:rsidRPr="008529E7">
        <w:rPr>
          <w:rStyle w:val="StyleUnderline"/>
        </w:rPr>
        <w:t xml:space="preserve"> and the possibility of missile defense cooperation </w:t>
      </w:r>
      <w:r w:rsidRPr="0029533A">
        <w:rPr>
          <w:rStyle w:val="StyleUnderline"/>
          <w:highlight w:val="cyan"/>
        </w:rPr>
        <w:t>between the U</w:t>
      </w:r>
      <w:r w:rsidRPr="008529E7">
        <w:rPr>
          <w:rStyle w:val="StyleUnderline"/>
        </w:rPr>
        <w:t xml:space="preserve">nited </w:t>
      </w:r>
      <w:r w:rsidRPr="0029533A">
        <w:rPr>
          <w:rStyle w:val="StyleUnderline"/>
          <w:highlight w:val="cyan"/>
        </w:rPr>
        <w:t>S</w:t>
      </w:r>
      <w:r w:rsidRPr="008529E7">
        <w:rPr>
          <w:rStyle w:val="StyleUnderline"/>
        </w:rPr>
        <w:t xml:space="preserve">tates </w:t>
      </w:r>
      <w:r w:rsidRPr="0029533A">
        <w:rPr>
          <w:rStyle w:val="StyleUnderline"/>
          <w:highlight w:val="cyan"/>
        </w:rPr>
        <w:t>and Russia</w:t>
      </w:r>
      <w:r w:rsidRPr="006B38A5">
        <w:rPr>
          <w:rFonts w:ascii="Times" w:eastAsia="Times New Roman" w:hAnsi="Times" w:cs="Times New Roman"/>
          <w:sz w:val="16"/>
        </w:rPr>
        <w:t xml:space="preserve">, </w:t>
      </w:r>
      <w:r w:rsidRPr="008529E7">
        <w:rPr>
          <w:rStyle w:val="StyleUnderline"/>
        </w:rPr>
        <w:t>suggested within the NPR</w:t>
      </w:r>
      <w:r w:rsidRPr="006B38A5">
        <w:rPr>
          <w:rFonts w:ascii="Times" w:eastAsia="Times New Roman" w:hAnsi="Times" w:cs="Times New Roman"/>
          <w:sz w:val="16"/>
        </w:rPr>
        <w:t xml:space="preserve">,18 </w:t>
      </w:r>
      <w:r w:rsidRPr="008529E7">
        <w:rPr>
          <w:rStyle w:val="StyleUnderline"/>
        </w:rPr>
        <w:t xml:space="preserve">have become </w:t>
      </w:r>
      <w:r w:rsidRPr="0029533A">
        <w:rPr>
          <w:rStyle w:val="StyleUnderline"/>
          <w:highlight w:val="cyan"/>
        </w:rPr>
        <w:t>possible</w:t>
      </w:r>
      <w:r w:rsidRPr="008529E7">
        <w:rPr>
          <w:rStyle w:val="StyleUnderline"/>
        </w:rPr>
        <w:t xml:space="preserve"> only </w:t>
      </w:r>
      <w:r w:rsidRPr="0029533A">
        <w:rPr>
          <w:rStyle w:val="StyleUnderline"/>
          <w:highlight w:val="cyan"/>
        </w:rPr>
        <w:t>because</w:t>
      </w:r>
      <w:r w:rsidRPr="008529E7">
        <w:rPr>
          <w:rStyle w:val="StyleUnderline"/>
        </w:rPr>
        <w:t xml:space="preserve"> the underlying </w:t>
      </w:r>
      <w:r w:rsidRPr="0029533A">
        <w:rPr>
          <w:rStyle w:val="StyleUnderline"/>
          <w:highlight w:val="cyan"/>
        </w:rPr>
        <w:t>conflict of strategic interests</w:t>
      </w:r>
      <w:r w:rsidRPr="008529E7">
        <w:rPr>
          <w:rStyle w:val="StyleUnderline"/>
        </w:rPr>
        <w:t xml:space="preserve"> between the two countries </w:t>
      </w:r>
      <w:r w:rsidRPr="0029533A">
        <w:rPr>
          <w:rStyle w:val="StyleUnderline"/>
          <w:highlight w:val="cyan"/>
        </w:rPr>
        <w:t>has</w:t>
      </w:r>
      <w:r w:rsidRPr="008529E7">
        <w:rPr>
          <w:rStyle w:val="StyleUnderline"/>
        </w:rPr>
        <w:t xml:space="preserve"> significantly </w:t>
      </w:r>
      <w:r w:rsidRPr="0029533A">
        <w:rPr>
          <w:rStyle w:val="StyleUnderline"/>
          <w:highlight w:val="cyan"/>
        </w:rPr>
        <w:t>dissipated</w:t>
      </w:r>
      <w:r w:rsidRPr="008529E7">
        <w:rPr>
          <w:rStyle w:val="StyleUnderline"/>
        </w:rPr>
        <w:t xml:space="preserve"> since the end of the Cold War. </w:t>
      </w:r>
      <w:r w:rsidRPr="0029533A">
        <w:rPr>
          <w:rStyle w:val="Emphasis"/>
          <w:highlight w:val="cyan"/>
        </w:rPr>
        <w:t>These conditions do not apply in the case of China, because each side remains uncertain about the other’s future intentions</w:t>
      </w:r>
      <w:r w:rsidRPr="008529E7">
        <w:rPr>
          <w:rStyle w:val="Emphasis"/>
        </w:rPr>
        <w:t xml:space="preserve"> </w:t>
      </w:r>
      <w:r w:rsidRPr="006B38A5">
        <w:rPr>
          <w:rFonts w:ascii="Times" w:eastAsia="Times New Roman" w:hAnsi="Times" w:cs="Times New Roman"/>
          <w:sz w:val="16"/>
        </w:rPr>
        <w:t xml:space="preserve">within the Asian theater. </w:t>
      </w:r>
      <w:r w:rsidRPr="008529E7">
        <w:rPr>
          <w:rStyle w:val="StyleUnderline"/>
        </w:rPr>
        <w:t>That is especially true in relation to Taiwan</w:t>
      </w:r>
      <w:r w:rsidRPr="006B38A5">
        <w:rPr>
          <w:rFonts w:ascii="Times" w:eastAsia="Times New Roman" w:hAnsi="Times" w:cs="Times New Roman"/>
          <w:sz w:val="16"/>
        </w:rPr>
        <w:t xml:space="preserve">, but there is mutual wariness more generally in terms of China’s regional aspirations and Washington’s reaction to those aspirations. </w:t>
      </w:r>
      <w:r w:rsidRPr="008529E7">
        <w:rPr>
          <w:rStyle w:val="StyleUnderline"/>
        </w:rPr>
        <w:t xml:space="preserve">The continued </w:t>
      </w:r>
      <w:r w:rsidRPr="0029533A">
        <w:rPr>
          <w:rStyle w:val="StyleUnderline"/>
          <w:highlight w:val="cyan"/>
        </w:rPr>
        <w:t>U.S.</w:t>
      </w:r>
      <w:r w:rsidRPr="008529E7">
        <w:rPr>
          <w:rStyle w:val="StyleUnderline"/>
        </w:rPr>
        <w:t xml:space="preserve"> emphasis on and development of </w:t>
      </w:r>
      <w:r w:rsidRPr="0029533A">
        <w:rPr>
          <w:rStyle w:val="StyleUnderline"/>
          <w:highlight w:val="cyan"/>
        </w:rPr>
        <w:t>b</w:t>
      </w:r>
      <w:r w:rsidRPr="008529E7">
        <w:rPr>
          <w:rStyle w:val="StyleUnderline"/>
        </w:rPr>
        <w:t xml:space="preserve">allistic </w:t>
      </w:r>
      <w:r w:rsidRPr="0029533A">
        <w:rPr>
          <w:rStyle w:val="StyleUnderline"/>
          <w:highlight w:val="cyan"/>
        </w:rPr>
        <w:t>m</w:t>
      </w:r>
      <w:r w:rsidRPr="008529E7">
        <w:rPr>
          <w:rStyle w:val="StyleUnderline"/>
        </w:rPr>
        <w:t xml:space="preserve">issile </w:t>
      </w:r>
      <w:r w:rsidRPr="0029533A">
        <w:rPr>
          <w:rStyle w:val="StyleUnderline"/>
          <w:highlight w:val="cyan"/>
        </w:rPr>
        <w:t>d</w:t>
      </w:r>
      <w:r w:rsidRPr="008529E7">
        <w:rPr>
          <w:rStyle w:val="StyleUnderline"/>
        </w:rPr>
        <w:t>efense,</w:t>
      </w:r>
      <w:r w:rsidRPr="006B38A5">
        <w:rPr>
          <w:rFonts w:ascii="Times" w:eastAsia="Times New Roman" w:hAnsi="Times" w:cs="Times New Roman"/>
          <w:sz w:val="16"/>
        </w:rPr>
        <w:t xml:space="preserve"> however understandable, </w:t>
      </w:r>
      <w:r w:rsidRPr="008529E7">
        <w:rPr>
          <w:rStyle w:val="StyleUnderline"/>
        </w:rPr>
        <w:t xml:space="preserve">has the potential to </w:t>
      </w:r>
      <w:r w:rsidRPr="0029533A">
        <w:rPr>
          <w:rStyle w:val="StyleUnderline"/>
          <w:highlight w:val="cyan"/>
        </w:rPr>
        <w:t>undermine</w:t>
      </w:r>
      <w:r w:rsidRPr="008529E7">
        <w:rPr>
          <w:rStyle w:val="StyleUnderline"/>
        </w:rPr>
        <w:t xml:space="preserve"> the Obama administration’s </w:t>
      </w:r>
      <w:r w:rsidRPr="0029533A">
        <w:rPr>
          <w:rStyle w:val="StyleUnderline"/>
          <w:highlight w:val="cyan"/>
        </w:rPr>
        <w:t>global zero agenda</w:t>
      </w:r>
      <w:r w:rsidRPr="008529E7">
        <w:rPr>
          <w:rStyle w:val="StyleUnderline"/>
        </w:rPr>
        <w:t xml:space="preserve">, particularly </w:t>
      </w:r>
      <w:r w:rsidRPr="0006639F">
        <w:rPr>
          <w:rStyle w:val="StyleUnderline"/>
          <w:highlight w:val="cyan"/>
        </w:rPr>
        <w:t>by eroding Chinese support for</w:t>
      </w:r>
      <w:r w:rsidRPr="008529E7">
        <w:rPr>
          <w:rStyle w:val="StyleUnderline"/>
        </w:rPr>
        <w:t xml:space="preserve"> the Comprehensive Test Ban Treaty (</w:t>
      </w:r>
      <w:r w:rsidRPr="0006639F">
        <w:rPr>
          <w:rStyle w:val="StyleUnderline"/>
          <w:highlight w:val="cyan"/>
        </w:rPr>
        <w:t>CTBT</w:t>
      </w:r>
      <w:r w:rsidRPr="008529E7">
        <w:rPr>
          <w:rStyle w:val="StyleUnderline"/>
        </w:rPr>
        <w:t>) or a fissile material cutoff treaty</w:t>
      </w:r>
      <w:r w:rsidRPr="006B38A5">
        <w:rPr>
          <w:rFonts w:ascii="Times" w:eastAsia="Times New Roman" w:hAnsi="Times" w:cs="Times New Roman"/>
          <w:sz w:val="16"/>
        </w:rPr>
        <w:t xml:space="preserve">. </w:t>
      </w:r>
      <w:r w:rsidRPr="0006639F">
        <w:rPr>
          <w:rStyle w:val="StyleUnderline"/>
          <w:highlight w:val="cyan"/>
        </w:rPr>
        <w:t>If</w:t>
      </w:r>
      <w:r w:rsidRPr="008529E7">
        <w:rPr>
          <w:rStyle w:val="StyleUnderline"/>
        </w:rPr>
        <w:t xml:space="preserve"> </w:t>
      </w:r>
      <w:r w:rsidRPr="0006639F">
        <w:rPr>
          <w:rStyle w:val="StyleUnderline"/>
          <w:highlight w:val="cyan"/>
        </w:rPr>
        <w:t>improvements in U.S. b</w:t>
      </w:r>
      <w:r w:rsidRPr="008529E7">
        <w:rPr>
          <w:rStyle w:val="StyleUnderline"/>
        </w:rPr>
        <w:t xml:space="preserve">allistic </w:t>
      </w:r>
      <w:r w:rsidRPr="0006639F">
        <w:rPr>
          <w:rStyle w:val="StyleUnderline"/>
          <w:highlight w:val="cyan"/>
        </w:rPr>
        <w:t>m</w:t>
      </w:r>
      <w:r w:rsidRPr="008529E7">
        <w:rPr>
          <w:rStyle w:val="StyleUnderline"/>
        </w:rPr>
        <w:t xml:space="preserve">issile </w:t>
      </w:r>
      <w:r w:rsidRPr="0006639F">
        <w:rPr>
          <w:rStyle w:val="StyleUnderline"/>
          <w:highlight w:val="cyan"/>
        </w:rPr>
        <w:t>d</w:t>
      </w:r>
      <w:r w:rsidRPr="008529E7">
        <w:rPr>
          <w:rStyle w:val="StyleUnderline"/>
        </w:rPr>
        <w:t xml:space="preserve">efense </w:t>
      </w:r>
      <w:r w:rsidRPr="0006639F">
        <w:rPr>
          <w:rStyle w:val="StyleUnderline"/>
          <w:highlight w:val="cyan"/>
        </w:rPr>
        <w:t>capabilities</w:t>
      </w:r>
      <w:r w:rsidRPr="008529E7">
        <w:rPr>
          <w:rStyle w:val="StyleUnderline"/>
        </w:rPr>
        <w:t xml:space="preserve"> undermine the credibility of China’s nuclear deterrent, </w:t>
      </w:r>
      <w:r w:rsidRPr="0006639F">
        <w:rPr>
          <w:rStyle w:val="StyleUnderline"/>
          <w:highlight w:val="cyan"/>
        </w:rPr>
        <w:t>Beijing</w:t>
      </w:r>
      <w:r w:rsidRPr="008529E7">
        <w:rPr>
          <w:rStyle w:val="StyleUnderline"/>
        </w:rPr>
        <w:t xml:space="preserve"> will likely be compelled to </w:t>
      </w:r>
      <w:r w:rsidRPr="0006639F">
        <w:rPr>
          <w:rStyle w:val="StyleUnderline"/>
          <w:highlight w:val="cyan"/>
        </w:rPr>
        <w:t>increase</w:t>
      </w:r>
      <w:r w:rsidRPr="008529E7">
        <w:rPr>
          <w:rStyle w:val="StyleUnderline"/>
        </w:rPr>
        <w:t xml:space="preserve"> the number and quality of its </w:t>
      </w:r>
      <w:r w:rsidRPr="0006639F">
        <w:rPr>
          <w:rStyle w:val="StyleUnderline"/>
          <w:highlight w:val="cyan"/>
        </w:rPr>
        <w:t>nuclear warheads</w:t>
      </w:r>
      <w:r w:rsidRPr="006B38A5">
        <w:rPr>
          <w:rFonts w:ascii="Times" w:eastAsia="Times New Roman" w:hAnsi="Times" w:cs="Times New Roman"/>
          <w:sz w:val="16"/>
        </w:rPr>
        <w:t xml:space="preserve">, which would in turn increase requirements for fissile material. In short, from China’s perspective, </w:t>
      </w:r>
      <w:r w:rsidRPr="0006639F">
        <w:rPr>
          <w:rStyle w:val="StyleUnderline"/>
          <w:highlight w:val="cyan"/>
        </w:rPr>
        <w:t>the NPR does not go far enough to reduce Beijing’s concerns about U.S. nuclear forces and,</w:t>
      </w:r>
      <w:r w:rsidRPr="008529E7">
        <w:rPr>
          <w:rStyle w:val="StyleUnderline"/>
        </w:rPr>
        <w:t xml:space="preserve"> therefore, </w:t>
      </w:r>
      <w:r w:rsidRPr="0006639F">
        <w:rPr>
          <w:rStyle w:val="StyleUnderline"/>
          <w:highlight w:val="cyan"/>
        </w:rPr>
        <w:t>does not provide</w:t>
      </w:r>
      <w:r w:rsidRPr="008529E7">
        <w:rPr>
          <w:rStyle w:val="StyleUnderline"/>
        </w:rPr>
        <w:t xml:space="preserve"> significant additional </w:t>
      </w:r>
      <w:r w:rsidRPr="0006639F">
        <w:rPr>
          <w:rStyle w:val="StyleUnderline"/>
          <w:highlight w:val="cyan"/>
        </w:rPr>
        <w:t>incentives</w:t>
      </w:r>
      <w:r w:rsidRPr="008529E7">
        <w:rPr>
          <w:rStyle w:val="StyleUnderline"/>
        </w:rPr>
        <w:t xml:space="preserve"> to join the United States on the path </w:t>
      </w:r>
      <w:r w:rsidRPr="0006639F">
        <w:rPr>
          <w:rStyle w:val="StyleUnderline"/>
          <w:highlight w:val="cyan"/>
        </w:rPr>
        <w:t>to global zero</w:t>
      </w:r>
      <w:r w:rsidRPr="008529E7">
        <w:rPr>
          <w:rStyle w:val="StyleUnderline"/>
        </w:rPr>
        <w:t>.</w:t>
      </w:r>
    </w:p>
    <w:p w14:paraId="451FA54F" w14:textId="77777777" w:rsidR="001D3CA1" w:rsidRDefault="001D3CA1" w:rsidP="001D3CA1">
      <w:pPr>
        <w:rPr>
          <w:rStyle w:val="StyleUnderline"/>
        </w:rPr>
      </w:pPr>
    </w:p>
    <w:p w14:paraId="6A15A01D" w14:textId="77777777" w:rsidR="001D3CA1" w:rsidRDefault="001D3CA1" w:rsidP="001D3CA1">
      <w:pPr>
        <w:pStyle w:val="Heading4"/>
      </w:pPr>
      <w:r>
        <w:t>China says no</w:t>
      </w:r>
    </w:p>
    <w:p w14:paraId="5AAC5F43" w14:textId="77777777" w:rsidR="001D3CA1" w:rsidRDefault="001D3CA1" w:rsidP="001D3CA1">
      <w:r w:rsidRPr="0066587F">
        <w:rPr>
          <w:rStyle w:val="Style13ptBold"/>
        </w:rPr>
        <w:t>Lee 11</w:t>
      </w:r>
      <w:r>
        <w:t xml:space="preserve"> – (Lavina Lee teaches in the Master of International Relations program at Macquarie University. She was a consultant with the Control Risks Group. “Beyond Symbolism? The U.S. Nuclear Disarmament Agenda and Its Implications for Chinese and Indian Nuclear Policy,” February 8, 2011, </w:t>
      </w:r>
      <w:hyperlink r:id="rId89" w:history="1">
        <w:r w:rsidRPr="0069125F">
          <w:rPr>
            <w:rStyle w:val="Hyperlink"/>
          </w:rPr>
          <w:t>http://object.cato.org/sites/cato.org/files/pubs/pdf/fpb91.pdf</w:t>
        </w:r>
      </w:hyperlink>
      <w:r>
        <w:t>) p.2-3 ~SY</w:t>
      </w:r>
    </w:p>
    <w:p w14:paraId="21CF684E" w14:textId="77777777" w:rsidR="001D3CA1" w:rsidRPr="002170A3" w:rsidRDefault="001D3CA1" w:rsidP="001D3CA1">
      <w:pPr>
        <w:rPr>
          <w:rStyle w:val="Emphasis"/>
        </w:rPr>
      </w:pPr>
      <w:r w:rsidRPr="00896731">
        <w:rPr>
          <w:rStyle w:val="StyleUnderline"/>
        </w:rPr>
        <w:t>China’s 2008 “White Paper on National Defense”</w:t>
      </w:r>
      <w:r w:rsidRPr="006B38A5">
        <w:rPr>
          <w:rFonts w:ascii="Times" w:eastAsia="Times New Roman" w:hAnsi="Times" w:cs="Times New Roman"/>
          <w:szCs w:val="20"/>
        </w:rPr>
        <w:t>—still the most definitive statement of Beijing’s strategic doctrine—</w:t>
      </w:r>
      <w:r w:rsidRPr="00896731">
        <w:rPr>
          <w:rStyle w:val="StyleUnderline"/>
        </w:rPr>
        <w:t>asserts</w:t>
      </w:r>
      <w:r w:rsidRPr="006B38A5">
        <w:rPr>
          <w:rFonts w:ascii="Times" w:eastAsia="Times New Roman" w:hAnsi="Times" w:cs="Times New Roman"/>
          <w:szCs w:val="20"/>
        </w:rPr>
        <w:t xml:space="preserve"> that “</w:t>
      </w:r>
      <w:r w:rsidRPr="00896731">
        <w:rPr>
          <w:rStyle w:val="StyleUnderline"/>
        </w:rPr>
        <w:t xml:space="preserve">all </w:t>
      </w:r>
      <w:r w:rsidRPr="00892ABC">
        <w:rPr>
          <w:rStyle w:val="StyleUnderline"/>
          <w:highlight w:val="cyan"/>
        </w:rPr>
        <w:t>nuclear-weapon states</w:t>
      </w:r>
      <w:r w:rsidRPr="00896731">
        <w:rPr>
          <w:rStyle w:val="StyleUnderline"/>
        </w:rPr>
        <w:t xml:space="preserve"> should </w:t>
      </w:r>
      <w:r w:rsidRPr="00892ABC">
        <w:rPr>
          <w:rStyle w:val="StyleUnderline"/>
          <w:highlight w:val="cyan"/>
        </w:rPr>
        <w:t>make</w:t>
      </w:r>
      <w:r w:rsidRPr="00896731">
        <w:rPr>
          <w:rStyle w:val="StyleUnderline"/>
        </w:rPr>
        <w:t xml:space="preserve"> an unequivocal </w:t>
      </w:r>
      <w:r w:rsidRPr="00892ABC">
        <w:rPr>
          <w:rStyle w:val="StyleUnderline"/>
          <w:highlight w:val="cyan"/>
        </w:rPr>
        <w:t>commitment to</w:t>
      </w:r>
      <w:r w:rsidRPr="00896731">
        <w:rPr>
          <w:rStyle w:val="StyleUnderline"/>
        </w:rPr>
        <w:t xml:space="preserve"> the thorough </w:t>
      </w:r>
      <w:r w:rsidRPr="00892ABC">
        <w:rPr>
          <w:rStyle w:val="StyleUnderline"/>
          <w:highlight w:val="cyan"/>
        </w:rPr>
        <w:t>destruction of nuclear weapons</w:t>
      </w:r>
      <w:r w:rsidRPr="006B38A5">
        <w:rPr>
          <w:rFonts w:ascii="Times" w:eastAsia="Times New Roman" w:hAnsi="Times" w:cs="Times New Roman"/>
          <w:szCs w:val="20"/>
        </w:rPr>
        <w:t xml:space="preserve">.”5 Consistent with this statement, </w:t>
      </w:r>
      <w:r w:rsidRPr="00892ABC">
        <w:rPr>
          <w:rStyle w:val="StyleUnderline"/>
          <w:highlight w:val="cyan"/>
        </w:rPr>
        <w:t>China</w:t>
      </w:r>
      <w:r w:rsidRPr="00896731">
        <w:rPr>
          <w:rStyle w:val="StyleUnderline"/>
        </w:rPr>
        <w:t xml:space="preserve"> has already </w:t>
      </w:r>
      <w:r w:rsidRPr="00892ABC">
        <w:rPr>
          <w:rStyle w:val="StyleUnderline"/>
          <w:highlight w:val="cyan"/>
        </w:rPr>
        <w:t>responded favorably to</w:t>
      </w:r>
      <w:r w:rsidRPr="00896731">
        <w:rPr>
          <w:rStyle w:val="StyleUnderline"/>
        </w:rPr>
        <w:t xml:space="preserve"> the new </w:t>
      </w:r>
      <w:r w:rsidRPr="00892ABC">
        <w:rPr>
          <w:rStyle w:val="StyleUnderline"/>
          <w:highlight w:val="cyan"/>
        </w:rPr>
        <w:t>START</w:t>
      </w:r>
      <w:r w:rsidRPr="00896731">
        <w:rPr>
          <w:rStyle w:val="StyleUnderline"/>
        </w:rPr>
        <w:t xml:space="preserve"> treaty between the United States</w:t>
      </w:r>
      <w:r w:rsidRPr="006B38A5">
        <w:rPr>
          <w:rFonts w:ascii="Times" w:eastAsia="Times New Roman" w:hAnsi="Times" w:cs="Times New Roman"/>
          <w:szCs w:val="20"/>
        </w:rPr>
        <w:t xml:space="preserve"> </w:t>
      </w:r>
      <w:r w:rsidRPr="00896731">
        <w:rPr>
          <w:rStyle w:val="StyleUnderline"/>
        </w:rPr>
        <w:t>2 A key issue is whether the U.S. disarmament agenda is likely to enhance American interests vis-à-vis the two rising powers of Asia</w:t>
      </w:r>
      <w:r w:rsidRPr="006B38A5">
        <w:rPr>
          <w:rFonts w:ascii="Times" w:eastAsia="Times New Roman" w:hAnsi="Times" w:cs="Times New Roman"/>
          <w:szCs w:val="20"/>
        </w:rPr>
        <w:t xml:space="preserve">— China and India. and Russia.6 Although this response should be encouraging to the Obama administration, </w:t>
      </w:r>
      <w:r w:rsidRPr="00892ABC">
        <w:rPr>
          <w:rStyle w:val="StyleUnderline"/>
          <w:highlight w:val="cyan"/>
        </w:rPr>
        <w:t>New START is</w:t>
      </w:r>
      <w:r w:rsidRPr="00896731">
        <w:rPr>
          <w:rStyle w:val="StyleUnderline"/>
        </w:rPr>
        <w:t xml:space="preserve"> likely to be </w:t>
      </w:r>
      <w:r w:rsidRPr="00892ABC">
        <w:rPr>
          <w:rStyle w:val="StyleUnderline"/>
          <w:highlight w:val="cyan"/>
        </w:rPr>
        <w:t>viewed in Beijing</w:t>
      </w:r>
      <w:r w:rsidRPr="00896731">
        <w:rPr>
          <w:rStyle w:val="StyleUnderline"/>
        </w:rPr>
        <w:t xml:space="preserve"> </w:t>
      </w:r>
      <w:r w:rsidRPr="00892ABC">
        <w:rPr>
          <w:rStyle w:val="StyleUnderline"/>
          <w:highlight w:val="cyan"/>
        </w:rPr>
        <w:t>as</w:t>
      </w:r>
      <w:r w:rsidRPr="00896731">
        <w:rPr>
          <w:rStyle w:val="StyleUnderline"/>
        </w:rPr>
        <w:t xml:space="preserve"> merely a first, tentative </w:t>
      </w:r>
      <w:r w:rsidRPr="00892ABC">
        <w:rPr>
          <w:rStyle w:val="StyleUnderline"/>
          <w:highlight w:val="cyan"/>
        </w:rPr>
        <w:t>step toward global zero</w:t>
      </w:r>
      <w:r w:rsidRPr="00896731">
        <w:rPr>
          <w:rStyle w:val="StyleUnderline"/>
        </w:rPr>
        <w:t xml:space="preserve">, </w:t>
      </w:r>
      <w:r w:rsidRPr="00892ABC">
        <w:rPr>
          <w:rStyle w:val="StyleUnderline"/>
          <w:highlight w:val="cyan"/>
        </w:rPr>
        <w:t>rather than a dramatic signal that alters Chinese</w:t>
      </w:r>
      <w:r w:rsidRPr="00896731">
        <w:rPr>
          <w:rStyle w:val="StyleUnderline"/>
        </w:rPr>
        <w:t xml:space="preserve"> strategic calculations and </w:t>
      </w:r>
      <w:r w:rsidRPr="00892ABC">
        <w:rPr>
          <w:rStyle w:val="StyleUnderline"/>
          <w:highlight w:val="cyan"/>
        </w:rPr>
        <w:t>threat perceptions</w:t>
      </w:r>
      <w:r w:rsidRPr="00896731">
        <w:rPr>
          <w:rStyle w:val="StyleUnderline"/>
        </w:rPr>
        <w:t xml:space="preserve"> regarding the United States.</w:t>
      </w:r>
      <w:r w:rsidRPr="006B38A5">
        <w:rPr>
          <w:rFonts w:ascii="Times" w:eastAsia="Times New Roman" w:hAnsi="Times" w:cs="Times New Roman"/>
          <w:szCs w:val="20"/>
        </w:rPr>
        <w:t xml:space="preserve"> In China’s view, the United States and Russia, as “the two countries possessing the largest nuclear arsenals, bear special and primary responsibility for nuclear disarmament” and should “further drastically reduce their nuclear arsenals in a verifiable and irreversible manner, so as to create the necessary conditions for the participation of other nuclear-weapon states in the process of nuclear disarmament.”7 Although New START commits both the United States and Russia to significant reductions in deployed strategic warheads, limiting them to no more than 1,550 each, it places no limits on either state’s nondeployed nuclear warheads. </w:t>
      </w:r>
      <w:r w:rsidRPr="00896731">
        <w:rPr>
          <w:rStyle w:val="StyleUnderline"/>
        </w:rPr>
        <w:t>Given that the United States currently has 5,113 warheads in its nuclear stockpile</w:t>
      </w:r>
      <w:r w:rsidRPr="006B38A5">
        <w:rPr>
          <w:rFonts w:ascii="Times" w:eastAsia="Times New Roman" w:hAnsi="Times" w:cs="Times New Roman"/>
          <w:szCs w:val="20"/>
        </w:rPr>
        <w:t xml:space="preserve"> (not including “several thousand” warheads that are now retired and awaiting dismantlement),8 </w:t>
      </w:r>
      <w:r w:rsidRPr="00896731">
        <w:rPr>
          <w:rStyle w:val="StyleUnderline"/>
        </w:rPr>
        <w:t xml:space="preserve">and China’s nuclear capabilities are estimated at around 240 nuclear warheads,9 </w:t>
      </w:r>
      <w:r w:rsidRPr="00892ABC">
        <w:rPr>
          <w:rStyle w:val="StyleUnderline"/>
          <w:highlight w:val="cyan"/>
        </w:rPr>
        <w:t>it is unlikely</w:t>
      </w:r>
      <w:r w:rsidRPr="00896731">
        <w:rPr>
          <w:rStyle w:val="StyleUnderline"/>
        </w:rPr>
        <w:t xml:space="preserve"> that </w:t>
      </w:r>
      <w:r w:rsidRPr="00892ABC">
        <w:rPr>
          <w:rStyle w:val="StyleUnderline"/>
          <w:highlight w:val="cyan"/>
        </w:rPr>
        <w:t>the Chinese will believe that the New START treaty has created</w:t>
      </w:r>
      <w:r w:rsidRPr="00896731">
        <w:rPr>
          <w:rStyle w:val="StyleUnderline"/>
        </w:rPr>
        <w:t xml:space="preserve"> anywhere near the “</w:t>
      </w:r>
      <w:r w:rsidRPr="00892ABC">
        <w:rPr>
          <w:rStyle w:val="StyleUnderline"/>
          <w:highlight w:val="cyan"/>
        </w:rPr>
        <w:t>necessary conditions” to enable China to begin force reductions</w:t>
      </w:r>
      <w:r w:rsidRPr="00896731">
        <w:rPr>
          <w:rStyle w:val="StyleUnderline"/>
        </w:rPr>
        <w:t xml:space="preserve"> of its own</w:t>
      </w:r>
      <w:r w:rsidRPr="006B38A5">
        <w:rPr>
          <w:rFonts w:ascii="Times" w:eastAsia="Times New Roman" w:hAnsi="Times" w:cs="Times New Roman"/>
          <w:szCs w:val="20"/>
        </w:rPr>
        <w:t xml:space="preserve">. The Chinese have not placed a precise number on the level of force reductions they expect of the United States and Russia, but it is almost certain that some semblance of nuclear parity with Beijing will be required. In any case, given President Obama’s own admission that global zero is unlikely to be achieved in his lifetime, </w:t>
      </w:r>
      <w:r w:rsidRPr="00892ABC">
        <w:rPr>
          <w:rStyle w:val="StyleUnderline"/>
          <w:highlight w:val="cyan"/>
        </w:rPr>
        <w:t>the Chinese have cause to question whether the U</w:t>
      </w:r>
      <w:r w:rsidRPr="002170A3">
        <w:rPr>
          <w:rStyle w:val="StyleUnderline"/>
        </w:rPr>
        <w:t xml:space="preserve">nited </w:t>
      </w:r>
      <w:r w:rsidRPr="00892ABC">
        <w:rPr>
          <w:rStyle w:val="StyleUnderline"/>
          <w:highlight w:val="cyan"/>
        </w:rPr>
        <w:t>S</w:t>
      </w:r>
      <w:r w:rsidRPr="002170A3">
        <w:rPr>
          <w:rStyle w:val="StyleUnderline"/>
        </w:rPr>
        <w:t xml:space="preserve">tates </w:t>
      </w:r>
      <w:r w:rsidRPr="00892ABC">
        <w:rPr>
          <w:rStyle w:val="StyleUnderline"/>
          <w:highlight w:val="cyan"/>
        </w:rPr>
        <w:t>and Russia will</w:t>
      </w:r>
      <w:r w:rsidRPr="002170A3">
        <w:rPr>
          <w:rStyle w:val="StyleUnderline"/>
        </w:rPr>
        <w:t xml:space="preserve"> voluntarily </w:t>
      </w:r>
      <w:r w:rsidRPr="00892ABC">
        <w:rPr>
          <w:rStyle w:val="StyleUnderline"/>
          <w:highlight w:val="cyan"/>
        </w:rPr>
        <w:t>relinquish their nuclear superiority</w:t>
      </w:r>
      <w:r w:rsidRPr="002170A3">
        <w:rPr>
          <w:rStyle w:val="StyleUnderline"/>
        </w:rPr>
        <w:t xml:space="preserve"> any time </w:t>
      </w:r>
      <w:r w:rsidRPr="00892ABC">
        <w:rPr>
          <w:rStyle w:val="StyleUnderline"/>
          <w:highlight w:val="cyan"/>
        </w:rPr>
        <w:t>soon.</w:t>
      </w:r>
      <w:r w:rsidRPr="002170A3">
        <w:rPr>
          <w:rStyle w:val="StyleUnderline"/>
        </w:rPr>
        <w:t xml:space="preserve"> </w:t>
      </w:r>
      <w:r w:rsidRPr="006B38A5">
        <w:rPr>
          <w:rFonts w:ascii="Times" w:eastAsia="Times New Roman" w:hAnsi="Times" w:cs="Times New Roman"/>
          <w:szCs w:val="20"/>
        </w:rPr>
        <w:t xml:space="preserve">Under these circumstances, the United States will be waiting a long time for any Chinese reciprocity on nuclear force reductions. At a minimum, </w:t>
      </w:r>
      <w:r w:rsidRPr="00892ABC">
        <w:rPr>
          <w:rStyle w:val="Emphasis"/>
          <w:highlight w:val="cyan"/>
        </w:rPr>
        <w:t>Beijing’s posture will stiffen domestic opposition in the U</w:t>
      </w:r>
      <w:r w:rsidRPr="002170A3">
        <w:rPr>
          <w:rStyle w:val="Emphasis"/>
        </w:rPr>
        <w:t xml:space="preserve">nited </w:t>
      </w:r>
      <w:r w:rsidRPr="00892ABC">
        <w:rPr>
          <w:rStyle w:val="Emphasis"/>
          <w:highlight w:val="cyan"/>
        </w:rPr>
        <w:t>S</w:t>
      </w:r>
      <w:r w:rsidRPr="002170A3">
        <w:rPr>
          <w:rStyle w:val="Emphasis"/>
        </w:rPr>
        <w:t xml:space="preserve">tates </w:t>
      </w:r>
      <w:r w:rsidRPr="00892ABC">
        <w:rPr>
          <w:rStyle w:val="Emphasis"/>
          <w:highlight w:val="cyan"/>
        </w:rPr>
        <w:t>to further cuts in America’s own arsenal.</w:t>
      </w:r>
    </w:p>
    <w:p w14:paraId="2CE13F72" w14:textId="77777777" w:rsidR="001D3CA1" w:rsidRDefault="001D3CA1" w:rsidP="001D3CA1"/>
    <w:p w14:paraId="584BBA5A" w14:textId="77777777" w:rsidR="001D3CA1" w:rsidRDefault="001D3CA1" w:rsidP="001D3CA1">
      <w:pPr>
        <w:pStyle w:val="Heading4"/>
        <w:rPr>
          <w:rFonts w:eastAsia="Times New Roman"/>
        </w:rPr>
      </w:pPr>
      <w:r>
        <w:rPr>
          <w:rFonts w:eastAsia="Times New Roman"/>
        </w:rPr>
        <w:t>CP links to politics</w:t>
      </w:r>
    </w:p>
    <w:p w14:paraId="6C38E28A" w14:textId="77777777" w:rsidR="001D3CA1" w:rsidRPr="0042172B" w:rsidRDefault="001D3CA1" w:rsidP="001D3CA1">
      <w:r w:rsidRPr="00DE7590">
        <w:rPr>
          <w:rStyle w:val="Style13ptBold"/>
        </w:rPr>
        <w:t>Mehta 15</w:t>
      </w:r>
      <w:r>
        <w:rPr>
          <w:rFonts w:asciiTheme="minorHAnsi" w:eastAsia="Times New Roman" w:hAnsiTheme="minorHAnsi" w:cs="Times New Roman"/>
          <w:sz w:val="28"/>
          <w:szCs w:val="28"/>
        </w:rPr>
        <w:t>- (</w:t>
      </w:r>
      <w:r>
        <w:rPr>
          <w:rStyle w:val="asset-metabar-time"/>
        </w:rPr>
        <w:t>October 24, 2015)</w:t>
      </w:r>
      <w:r>
        <w:t xml:space="preserve">; </w:t>
      </w:r>
      <w:r w:rsidRPr="0042172B">
        <w:rPr>
          <w:rFonts w:asciiTheme="minorHAnsi" w:eastAsia="Times New Roman" w:hAnsiTheme="minorHAnsi" w:cs="Times New Roman"/>
          <w:sz w:val="18"/>
          <w:szCs w:val="18"/>
        </w:rPr>
        <w:t>Aaron Mehta is the senior Pentagon correspondent for Defense News, covering policy, strategy and acquisition at the highest levels of the Department of Defense. He covered the Air Force and aerospace industry for Defense News from October 2012 through March 2015. He previously spent four years at the Center for Public Integrity, a nonprofit, investigative journalism organization where he covered the intersection of money and politics.  He is a graduate of Tufts University, Mehta has had work featured in The New York Times, The Washington Post, Politico and CNN, among other outlets</w:t>
      </w:r>
      <w:r w:rsidRPr="0042172B">
        <w:t xml:space="preserve"> </w:t>
      </w:r>
      <w:r w:rsidRPr="0042172B">
        <w:rPr>
          <w:rFonts w:asciiTheme="minorHAnsi" w:eastAsia="Times New Roman" w:hAnsiTheme="minorHAnsi" w:cs="Times New Roman"/>
          <w:sz w:val="18"/>
          <w:szCs w:val="18"/>
        </w:rPr>
        <w:t>http://www.defensenews.com/story/defense/air-space/strike/2015/10/24/rough-path-ahead-kerry-nuclear-test-ban-treaty-ctbt/74460820/</w:t>
      </w:r>
      <w:r>
        <w:t>, “Rough Path Ahead for Nuclear-Test-Ban Treaty” article downloaded 7/13/16, JMP) AR</w:t>
      </w:r>
    </w:p>
    <w:p w14:paraId="5D57ABC9" w14:textId="77777777" w:rsidR="001D3CA1" w:rsidRPr="0042172B" w:rsidRDefault="001D3CA1" w:rsidP="001D3CA1">
      <w:r w:rsidRPr="0042172B">
        <w:rPr>
          <w:rStyle w:val="StyleUnderline"/>
        </w:rPr>
        <w:t xml:space="preserve">US Secretary of State John </w:t>
      </w:r>
      <w:r w:rsidRPr="00C03330">
        <w:rPr>
          <w:rStyle w:val="StyleUnderline"/>
          <w:b/>
        </w:rPr>
        <w:t>Kerry last week pledged to renew a push for the US to ratify the C</w:t>
      </w:r>
      <w:r w:rsidRPr="0042172B">
        <w:rPr>
          <w:rStyle w:val="StyleUnderline"/>
        </w:rPr>
        <w:t>omprehensive Nuclear-</w:t>
      </w:r>
      <w:r w:rsidRPr="00C03330">
        <w:rPr>
          <w:rStyle w:val="StyleUnderline"/>
          <w:b/>
        </w:rPr>
        <w:t>T</w:t>
      </w:r>
      <w:r w:rsidRPr="0042172B">
        <w:rPr>
          <w:rStyle w:val="StyleUnderline"/>
        </w:rPr>
        <w:t>est-</w:t>
      </w:r>
      <w:r w:rsidRPr="00C03330">
        <w:rPr>
          <w:rStyle w:val="StyleUnderline"/>
          <w:b/>
        </w:rPr>
        <w:t>B</w:t>
      </w:r>
      <w:r w:rsidRPr="0042172B">
        <w:rPr>
          <w:rStyle w:val="StyleUnderline"/>
        </w:rPr>
        <w:t xml:space="preserve">an </w:t>
      </w:r>
      <w:r w:rsidRPr="00C03330">
        <w:rPr>
          <w:rStyle w:val="StyleUnderline"/>
          <w:b/>
        </w:rPr>
        <w:t>T</w:t>
      </w:r>
      <w:r w:rsidRPr="0042172B">
        <w:rPr>
          <w:rStyle w:val="StyleUnderline"/>
        </w:rPr>
        <w:t xml:space="preserve">reaty, </w:t>
      </w:r>
      <w:r w:rsidRPr="00C03330">
        <w:rPr>
          <w:rStyle w:val="StyleUnderline"/>
          <w:b/>
        </w:rPr>
        <w:t>but the way forward appears rocky</w:t>
      </w:r>
      <w:r w:rsidRPr="0042172B">
        <w:t>. Speaking at an Oct. 21 event organized by the National Nuclear Security Administration (NNSA), Kerry pledged to spend his last year in office making the case for why the US should sign onto the CTBT. "I am determined that, in the months to come, we're going to reopen and re-energize the conversation about the treaty on Capitol Hill and throughout our nation," Kerry said. "</w:t>
      </w:r>
      <w:r w:rsidRPr="0042172B">
        <w:rPr>
          <w:rStyle w:val="StyleUnderline"/>
        </w:rPr>
        <w:t>Because there should be no doubt that it is in the best interests of our country to join the treaty and to urge others not to wait</w:t>
      </w:r>
      <w:r w:rsidRPr="0042172B">
        <w:t>, but to go ahead and do so themselves as soon as possible</w:t>
      </w:r>
      <w:r w:rsidRPr="0042172B">
        <w:rPr>
          <w:rStyle w:val="StyleUnderline"/>
        </w:rPr>
        <w:t>." That may be easier said than done,</w:t>
      </w:r>
      <w:r w:rsidRPr="0042172B">
        <w:t xml:space="preserve"> however. The last major push to ratify the CTBT came in 1999, when it failed in the Senate 51-48. Kerry believes </w:t>
      </w:r>
      <w:r w:rsidRPr="0042172B">
        <w:rPr>
          <w:rStyle w:val="StyleUnderline"/>
        </w:rPr>
        <w:t xml:space="preserve">concerns among senators about the US ability to do non-explosive testing and the question of whether the capability exists to make sure others are not violating the treaty are no longer valid, </w:t>
      </w:r>
      <w:r w:rsidRPr="0042172B">
        <w:t xml:space="preserve">thanks to technological improvements. "The factors </w:t>
      </w:r>
      <w:r w:rsidRPr="0042172B">
        <w:rPr>
          <w:rStyle w:val="StyleUnderline"/>
        </w:rPr>
        <w:t>that led some senators to oppose the treaty in 1999</w:t>
      </w:r>
      <w:r w:rsidRPr="0042172B">
        <w:t xml:space="preserve"> have changed, and, so, choices should change as well," Kerry said. Analysts, however, say there is a lot of work that needs to be done before the treaty has a chance. Future US Nuclear Spending Likely to Remain Strong </w:t>
      </w:r>
      <w:r w:rsidRPr="00C03330">
        <w:rPr>
          <w:rStyle w:val="StyleUnderline"/>
        </w:rPr>
        <w:t xml:space="preserve">Kingston Reif of the Arms Control Association says there is a "pretty clear understanding that there aren't 67 votes in the Senate at the current moment for the agreement," </w:t>
      </w:r>
      <w:r w:rsidRPr="0042172B">
        <w:t>something he and others blame, at least in part, on the lack of institutional knowledge about the issue. Less than a fifth of the Senate remains from the 1999 fight. "</w:t>
      </w:r>
      <w:r w:rsidRPr="00C03330">
        <w:rPr>
          <w:rStyle w:val="StyleUnderline"/>
        </w:rPr>
        <w:t>Any future Senate vote will require a significant amount of groundwork to be laid, in terms of education and outreach," R</w:t>
      </w:r>
      <w:r w:rsidRPr="0042172B">
        <w:t>eif said. "The administration, at least to this point in its tenure</w:t>
      </w:r>
      <w:r w:rsidRPr="00C03330">
        <w:rPr>
          <w:rStyle w:val="StyleUnderline"/>
        </w:rPr>
        <w:t>, has not launched the kind of effort necessary to ultimately achieve CTBT ratification</w:t>
      </w:r>
      <w:r w:rsidRPr="0042172B">
        <w:t xml:space="preserve">. So it's </w:t>
      </w:r>
      <w:r w:rsidRPr="00C03330">
        <w:rPr>
          <w:rStyle w:val="StyleUnderline"/>
          <w:b/>
        </w:rPr>
        <w:t>very good to hear they are considering stepping up their engagement</w:t>
      </w:r>
      <w:r w:rsidRPr="00C03330">
        <w:rPr>
          <w:b/>
        </w:rPr>
        <w:t>.</w:t>
      </w:r>
      <w:r w:rsidRPr="0042172B">
        <w:t>" Talking on a panel before Kerry's speech, Brian P. McKeon, principal deputy undersecretary of defense for policy, said the Clinton administration needed to do more groundwork in the Senate before launching the CTBT fight, calling the timing "a little premature." "</w:t>
      </w:r>
      <w:r w:rsidRPr="00C03330">
        <w:rPr>
          <w:rStyle w:val="StyleUnderline"/>
        </w:rPr>
        <w:t>The lesson is, we need to lay a lot of groundwork, both in the Senate and even in the executive branch,"</w:t>
      </w:r>
      <w:r w:rsidRPr="0042172B">
        <w:t xml:space="preserve"> said McKeon, who was chief counsel for the Democrats on the Senate Committee on Foreign Relations during the last CTBT fight. "</w:t>
      </w:r>
      <w:r w:rsidRPr="00C03330">
        <w:rPr>
          <w:rStyle w:val="StyleUnderline"/>
        </w:rPr>
        <w:t>With any treaty, but particularly with an arms-control treaty or security treaty, there are so many more people paying attention closely in the Senate and in the broader public arena than is the case with most other treaties the Senate works on</w:t>
      </w:r>
      <w:r w:rsidRPr="0042172B">
        <w:t xml:space="preserve">," McKeon added. "It really takes a major investment both in the executive branch and the Senate of time, energy, will. And, candidly, it was a little bit rushed, and I do not think we had that investment lined up in terms of preparation of the environment." </w:t>
      </w:r>
      <w:r w:rsidRPr="00C03330">
        <w:rPr>
          <w:rStyle w:val="StyleUnderline"/>
        </w:rPr>
        <w:t>Adding to the challenge is a general sentiment in the Senate against signing large international agreements and treaties, something that was already underway during the Bush administration, which hit roadblocks on treaties such as the Law of the Sea</w:t>
      </w:r>
      <w:r w:rsidRPr="0042172B">
        <w:t>. "</w:t>
      </w:r>
      <w:r w:rsidRPr="0084083E">
        <w:rPr>
          <w:rStyle w:val="StyleUnderline"/>
          <w:b/>
        </w:rPr>
        <w:t>There is hostility to the president, but the bigger problem is the hostility to international treaties and ag</w:t>
      </w:r>
      <w:r w:rsidRPr="00C03330">
        <w:rPr>
          <w:rStyle w:val="StyleUnderline"/>
        </w:rPr>
        <w:t xml:space="preserve">reements writ large," Reif said. </w:t>
      </w:r>
      <w:r w:rsidRPr="0042172B">
        <w:t xml:space="preserve">Another challenge is whether the Department of Defense would support a push for a new treaty. </w:t>
      </w:r>
    </w:p>
    <w:p w14:paraId="07662E57" w14:textId="77777777" w:rsidR="001D3CA1" w:rsidRDefault="001D3CA1" w:rsidP="001D3CA1">
      <w:pPr>
        <w:rPr>
          <w:rStyle w:val="StyleUnderline"/>
        </w:rPr>
      </w:pPr>
    </w:p>
    <w:p w14:paraId="760C7DCB" w14:textId="77777777" w:rsidR="001D3CA1" w:rsidRDefault="001D3CA1" w:rsidP="001D3CA1">
      <w:pPr>
        <w:pStyle w:val="Heading2"/>
      </w:pPr>
      <w:r>
        <w:t>AT CP – NK QPQ</w:t>
      </w:r>
    </w:p>
    <w:p w14:paraId="5842CBCE" w14:textId="77777777" w:rsidR="001D3CA1" w:rsidRDefault="001D3CA1" w:rsidP="001D3CA1">
      <w:pPr>
        <w:pStyle w:val="Heading3"/>
      </w:pPr>
      <w:r>
        <w:t>at: cp – nk qpq</w:t>
      </w:r>
    </w:p>
    <w:p w14:paraId="15918FCE" w14:textId="77777777" w:rsidR="001D3CA1" w:rsidRPr="004C76BA" w:rsidRDefault="001D3CA1" w:rsidP="001D3CA1"/>
    <w:p w14:paraId="0C468FE1" w14:textId="77777777" w:rsidR="001D3CA1" w:rsidRDefault="001D3CA1" w:rsidP="001D3CA1">
      <w:pPr>
        <w:pStyle w:val="Heading4"/>
      </w:pPr>
      <w:r>
        <w:t>CP fails – China has no leverage</w:t>
      </w:r>
    </w:p>
    <w:p w14:paraId="0A0A6D81" w14:textId="77777777" w:rsidR="001D3CA1" w:rsidRPr="004C76BA" w:rsidRDefault="001D3CA1" w:rsidP="001D3CA1">
      <w:r w:rsidRPr="004C76BA">
        <w:rPr>
          <w:rStyle w:val="Style13ptBold"/>
        </w:rPr>
        <w:t>Feffer 15</w:t>
      </w:r>
      <w:r w:rsidRPr="004C76BA">
        <w:t xml:space="preserve"> (John Feffer, John Feffer is director of Foreign Policy In Focus at the Institute for Policy Studies, “The Madness of THAAD”, Huffington Post, 05.24.15, http://www.huffingtonpost.com/john-feffer/the-madness-of-thaad_b_7431472.html)</w:t>
      </w:r>
      <w:r>
        <w:t>EF</w:t>
      </w:r>
    </w:p>
    <w:p w14:paraId="4D179B45" w14:textId="77777777" w:rsidR="001D3CA1" w:rsidRPr="00370DE8" w:rsidRDefault="001D3CA1" w:rsidP="001D3CA1">
      <w:r w:rsidRPr="00C2461E">
        <w:rPr>
          <w:sz w:val="16"/>
        </w:rPr>
        <w:t xml:space="preserve">In its annual spring ritual, the Pentagon brings its tin cup to Congress to beg for appropriations. Earlier this month, General Martin Dempsey, chairman of the Joint Chiefs of Staff, tried to explain to some bewildered members of Congress why the Pentagon required so much money when the United States already spends more than all of its potential adversaries combined. Dianne Feinstein, a rather hawkish Democrat from California, balked at the request for $1.8 billion for a new nuclear-capable cruise missile that could strike targets a thousand miles away. Her confusion was understandable. Early on his first term, Barack Obama became the first U.S. president to embrace nuclear disarmament. But the Pentagon continues to press for more nuclear weapons. In response to her question, Dempsey said that the missile was absolutely necessary. “Air defenses are improving around the world,” he said, and “keeping that capability to penetrate air defenses with our nuclear deterrent is an important one.” The United States has probably the strongest nuclear deterrent in the world. It has many more nuclear weapons than it could conceivably need to deter other countries from foolishly imagining that they could attack America with impunity. And yet, even the Pentagon argues that the air defenses of other countries – missile defense – could somehow weaken the U.S. ability to deter a missile attack. It shouldn’t be that difficult for Dempsey to imagine his counterpart in Beijing making the same argument. In fact, his Chinese counterpart would have a much stronger argument to make. China has far fewer nuclear weapons and far fewer ballistic missiles than the United States. And the United States is the leading advocate of air defenses, particularly missile defense. So, it’s not difficult to understand why China is particularly upset that the United States is pushing its Terminal High-Altitude Area Defense (THAAD) in Northeast Asia. China is worried that a sufficiently robust missile defense system will lead the United States to believe that it could attack China with impunity. It’s not a question of whether such a system could actually work in practice. The issue is one of perception. If the United States believes that THAAD works, it will feel less constrained about acting aggressively toward China. Back in the “good old days” of the Cold War, arms control specialists understood that a missile defense race was just as bad as an arms race. If the United States and the Soviet Union began to pour money into what was then called ABM (anti-ballistic missile) sites, they would spur the other to increase spending on missiles to overwhelm those sites. They would then build more ABM sites. The two sides wisely concluded an ABM treaty in 1972 that limited the two sides to only one site each. The United States eventually withdrew from the treaty in 2002, the first major international arms treaty it abandoned. The missile defense genie is now out of the bottle, and many major powers are constructing their own systems. Even China has been developing a system similar to THAAD. The architects of the ABM treaty are now seeing their nightmares come true: a continued arms race compounded by an air defense race. The ostensible target of THAAD, however, is not China. The United States is urging its allies to adopt the system to guard against missiles launched by North Korea. At the moment, Japan and South Korea rely on Patriot missile defense – PAC 2 and PAC 3 – which guards against potential missile attacks at a lower altitude. THAAD would presumably defend against long-range missiles, including nuclear-tipped ones, though given the distances involved the PAC systems seem more appropriate. North Korea’s missile capabilities are certainly troubling. The recent test of a submarine-launched ballistic missile, even though a full working model is several years away, suggests that Pyongyang is not content to have just a couple of nuclear bombs to bolster its deterrence. But the way to address North Korea’s nuclear and missile programs is to sit down and negotiate limits. Here, even </w:t>
      </w:r>
      <w:r w:rsidRPr="004C76BA">
        <w:rPr>
          <w:rStyle w:val="StyleUnderline"/>
        </w:rPr>
        <w:t>THAAD advocates</w:t>
      </w:r>
      <w:r w:rsidRPr="00C2461E">
        <w:rPr>
          <w:sz w:val="16"/>
        </w:rPr>
        <w:t xml:space="preserve"> try to sound diplomatic. They </w:t>
      </w:r>
      <w:r w:rsidRPr="004C76BA">
        <w:rPr>
          <w:rStyle w:val="StyleUnderline"/>
        </w:rPr>
        <w:t>argue that China will become so uncomfortable with the degradation of its own deterrent capability that it will pressure North Korea to return to the negotiating table</w:t>
      </w:r>
      <w:r w:rsidRPr="00C2461E">
        <w:rPr>
          <w:sz w:val="16"/>
        </w:rPr>
        <w:t xml:space="preserve">. It seems on the face of it a clever argument. </w:t>
      </w:r>
      <w:r w:rsidRPr="004C76BA">
        <w:rPr>
          <w:rStyle w:val="StyleUnderline"/>
        </w:rPr>
        <w:t>The problem is that North Korea rarely listens to China, particularly on military strategic issues. China has never been happy with North Korea’s nuclear ambitions. It’s very possible that Beijing is pursuing its own missile defense system as much to protect against what Pyongyang might do, deliberately or accidentally, as anything the U</w:t>
      </w:r>
      <w:r w:rsidRPr="00C2461E">
        <w:rPr>
          <w:sz w:val="16"/>
        </w:rPr>
        <w:t xml:space="preserve">nited </w:t>
      </w:r>
      <w:r w:rsidRPr="004C76BA">
        <w:rPr>
          <w:rStyle w:val="StyleUnderline"/>
        </w:rPr>
        <w:t>S</w:t>
      </w:r>
      <w:r w:rsidRPr="00C2461E">
        <w:rPr>
          <w:sz w:val="16"/>
        </w:rPr>
        <w:t xml:space="preserve">tates </w:t>
      </w:r>
      <w:r w:rsidRPr="004C76BA">
        <w:rPr>
          <w:rStyle w:val="StyleUnderline"/>
        </w:rPr>
        <w:t>has in mind</w:t>
      </w:r>
      <w:r w:rsidRPr="00C2461E">
        <w:rPr>
          <w:sz w:val="16"/>
        </w:rPr>
        <w:t>. Right now, South Korea is divided on the issue, with the ruling party supporting THAAD and the opposition expressing skepticism. The debate may well come down to money, since THAAD is not cheap. In this case, the opposition’s resistance will inadvertently help Park Geun Hye by providing her with a stronger argument that the United States should provide the system for free instead of pressuring South Korea into giving roughly a billion dollars to military contractor Lockheed Martin for each THAAD battery. But THAAD is a waste of money whoever is footing the bill. It has not been demonstrated to work effectively. It pushes China and North Korea to spend more money on more missiles to overwhelm THAAD (just as the United States is moved to spend more money on missile upgrades to counteract the missile defense of other countries). And it is a poor substitute for arms control negotiations. Instead of letting Lockheed Martin determine the security politics of Northeast Asia, it’s crucial to bring the diplomats back to the negotiating table to address the causes of insecurity and not just the symptoms.</w:t>
      </w:r>
    </w:p>
    <w:p w14:paraId="1DAC82C1" w14:textId="77777777" w:rsidR="001D3CA1" w:rsidRDefault="001D3CA1" w:rsidP="001D3CA1"/>
    <w:p w14:paraId="7E20F409" w14:textId="77777777" w:rsidR="001D3CA1" w:rsidRDefault="001D3CA1" w:rsidP="001D3CA1">
      <w:pPr>
        <w:pStyle w:val="Heading4"/>
      </w:pPr>
      <w:r>
        <w:t>China has no influence</w:t>
      </w:r>
    </w:p>
    <w:p w14:paraId="513EF9E0" w14:textId="77777777" w:rsidR="001D3CA1" w:rsidRDefault="001D3CA1" w:rsidP="001D3CA1">
      <w:r w:rsidRPr="002B1076">
        <w:rPr>
          <w:rStyle w:val="Style13ptBold"/>
        </w:rPr>
        <w:t>Weitz et al 9</w:t>
      </w:r>
      <w:r>
        <w:t xml:space="preserve"> (September 2009; Richard Weitz, former Senior Staff Member at the Institute for Foreign Policy Analysis, former consultant for the Center for Strategic and International Studies, the Defense Science Board, and DFI International, Inc. , U.S. D, of D, graduate of Harvard College (B.A. with Highest Honors in Government), the London School of Economics (M.Sc. in International Relations), Oxford University (M.Phil. in Politics), and Harvard University (Ph.D. in Political Science)</w:t>
      </w:r>
      <w:r w:rsidRPr="00687C14">
        <w:rPr>
          <w:rStyle w:val="StyleUnderline"/>
          <w:sz w:val="16"/>
          <w:szCs w:val="16"/>
        </w:rPr>
        <w:t>; Linton Brooks, a former US Ambassador and former Under Secretary of Energy for Nuclear Security and Administrator of the National Nuclear Security Administration, Joshua W. Busby; Joshua Busby is an Associate Professor of Public Affairs and a fellow in the RGK Center for Philanthropy and Community Service as well as a Distinguished Scholar at the Robert S. Strauss Center for International Security and Law. He originally joined the LBJ School faculty in fall 2006 as a Postdoctoral Fellow and Lecturer. , Abraham M. Denmark, Lindsey Ford, Michael J. Green, G. John Ikenberry, Robert D. Kaplan, Nirav Patel, Daniel Twining “Understanding China’s Evolving Role in Global Security Challenges” http://lbj.utexas.edu/faculty/busby/wp-content/uploads/cnas-chinas-arrival_final-report.pdf , article downloaded 7/10/16, JMP)AR</w:t>
      </w:r>
    </w:p>
    <w:p w14:paraId="7804E2E9" w14:textId="77777777" w:rsidR="001D3CA1" w:rsidRDefault="001D3CA1" w:rsidP="001D3CA1">
      <w:pPr>
        <w:rPr>
          <w:sz w:val="16"/>
        </w:rPr>
      </w:pPr>
      <w:r w:rsidRPr="00EB1823">
        <w:rPr>
          <w:sz w:val="16"/>
        </w:rPr>
        <w:t xml:space="preserve"> Introduction April 5, 2009 began with a shot across the bow of the international community. </w:t>
      </w:r>
      <w:r w:rsidRPr="00E20E5D">
        <w:rPr>
          <w:rStyle w:val="StyleUnderline"/>
          <w:highlight w:val="yellow"/>
        </w:rPr>
        <w:t>Despite warnings by China</w:t>
      </w:r>
      <w:r w:rsidRPr="00E20E5D">
        <w:rPr>
          <w:rStyle w:val="StyleUnderline"/>
        </w:rPr>
        <w:t xml:space="preserve">, the </w:t>
      </w:r>
      <w:r w:rsidRPr="00E20E5D">
        <w:rPr>
          <w:rStyle w:val="StyleUnderline"/>
          <w:highlight w:val="yellow"/>
        </w:rPr>
        <w:t>U</w:t>
      </w:r>
      <w:r w:rsidRPr="00E20E5D">
        <w:rPr>
          <w:rStyle w:val="StyleUnderline"/>
        </w:rPr>
        <w:t xml:space="preserve">nited </w:t>
      </w:r>
      <w:r w:rsidRPr="00E20E5D">
        <w:rPr>
          <w:rStyle w:val="StyleUnderline"/>
          <w:highlight w:val="yellow"/>
        </w:rPr>
        <w:t>S</w:t>
      </w:r>
      <w:r w:rsidRPr="00E20E5D">
        <w:rPr>
          <w:rStyle w:val="StyleUnderline"/>
        </w:rPr>
        <w:t xml:space="preserve">tates, </w:t>
      </w:r>
      <w:r w:rsidRPr="00E20E5D">
        <w:rPr>
          <w:rStyle w:val="StyleUnderline"/>
          <w:highlight w:val="yellow"/>
        </w:rPr>
        <w:t>and</w:t>
      </w:r>
      <w:r w:rsidRPr="00E20E5D">
        <w:rPr>
          <w:rStyle w:val="StyleUnderline"/>
        </w:rPr>
        <w:t xml:space="preserve"> other governments, as well as </w:t>
      </w:r>
      <w:r w:rsidRPr="002B1076">
        <w:rPr>
          <w:rStyle w:val="StyleUnderline"/>
          <w:highlight w:val="yellow"/>
        </w:rPr>
        <w:t>a</w:t>
      </w:r>
      <w:r w:rsidRPr="00E20E5D">
        <w:rPr>
          <w:rStyle w:val="StyleUnderline"/>
        </w:rPr>
        <w:t xml:space="preserve"> </w:t>
      </w:r>
      <w:r w:rsidRPr="002B1076">
        <w:rPr>
          <w:rStyle w:val="StyleUnderline"/>
        </w:rPr>
        <w:t>UN</w:t>
      </w:r>
      <w:r w:rsidRPr="00E20E5D">
        <w:rPr>
          <w:rStyle w:val="StyleUnderline"/>
        </w:rPr>
        <w:t xml:space="preserve"> Security Council (</w:t>
      </w:r>
      <w:r w:rsidRPr="002B1076">
        <w:rPr>
          <w:rStyle w:val="StyleUnderline"/>
          <w:highlight w:val="yellow"/>
        </w:rPr>
        <w:t>UNSC</w:t>
      </w:r>
      <w:r w:rsidRPr="00E20E5D">
        <w:rPr>
          <w:rStyle w:val="StyleUnderline"/>
        </w:rPr>
        <w:t xml:space="preserve">) </w:t>
      </w:r>
      <w:r w:rsidRPr="002B1076">
        <w:rPr>
          <w:rStyle w:val="StyleUnderline"/>
          <w:highlight w:val="yellow"/>
        </w:rPr>
        <w:t>resolution</w:t>
      </w:r>
      <w:r w:rsidRPr="00E20E5D">
        <w:rPr>
          <w:rStyle w:val="StyleUnderline"/>
        </w:rPr>
        <w:t xml:space="preserve"> prohibiting such missile-related activities, </w:t>
      </w:r>
      <w:r w:rsidRPr="00E20E5D">
        <w:rPr>
          <w:rStyle w:val="StyleUnderline"/>
          <w:highlight w:val="yellow"/>
        </w:rPr>
        <w:t>the</w:t>
      </w:r>
      <w:r w:rsidRPr="00E20E5D">
        <w:rPr>
          <w:rStyle w:val="StyleUnderline"/>
        </w:rPr>
        <w:t xml:space="preserve"> Democratic People’s Republic of Korea (</w:t>
      </w:r>
      <w:r w:rsidRPr="00E20E5D">
        <w:rPr>
          <w:rStyle w:val="StyleUnderline"/>
          <w:highlight w:val="yellow"/>
        </w:rPr>
        <w:t>DPRK) launched a</w:t>
      </w:r>
      <w:r w:rsidRPr="00E20E5D">
        <w:rPr>
          <w:rStyle w:val="StyleUnderline"/>
        </w:rPr>
        <w:t xml:space="preserve"> self-described space “</w:t>
      </w:r>
      <w:r w:rsidRPr="00E20E5D">
        <w:rPr>
          <w:rStyle w:val="StyleUnderline"/>
          <w:highlight w:val="yellow"/>
        </w:rPr>
        <w:t>rocket” over</w:t>
      </w:r>
      <w:r w:rsidRPr="00E20E5D">
        <w:rPr>
          <w:rStyle w:val="StyleUnderline"/>
        </w:rPr>
        <w:t xml:space="preserve"> </w:t>
      </w:r>
      <w:r w:rsidRPr="002B1076">
        <w:rPr>
          <w:rStyle w:val="StyleUnderline"/>
          <w:highlight w:val="yellow"/>
        </w:rPr>
        <w:t>the</w:t>
      </w:r>
      <w:r w:rsidRPr="00E20E5D">
        <w:rPr>
          <w:rStyle w:val="StyleUnderline"/>
        </w:rPr>
        <w:t xml:space="preserve"> </w:t>
      </w:r>
      <w:r w:rsidRPr="00E20E5D">
        <w:rPr>
          <w:rStyle w:val="StyleUnderline"/>
          <w:highlight w:val="yellow"/>
        </w:rPr>
        <w:t>Sea of Japan</w:t>
      </w:r>
      <w:r w:rsidRPr="002B1076">
        <w:rPr>
          <w:rStyle w:val="StyleUnderline"/>
        </w:rPr>
        <w:t>. The DPRK government claimed the launch was meant to place a communications satellite into orbit. However, no one outside North Korea has spotted the alleged satellite.</w:t>
      </w:r>
      <w:r w:rsidRPr="002B1076">
        <w:rPr>
          <w:sz w:val="16"/>
        </w:rPr>
        <w:t xml:space="preserve"> S</w:t>
      </w:r>
      <w:r w:rsidRPr="00EB1823">
        <w:rPr>
          <w:sz w:val="16"/>
        </w:rPr>
        <w:t xml:space="preserve">ince the </w:t>
      </w:r>
      <w:r w:rsidRPr="00E20E5D">
        <w:rPr>
          <w:rStyle w:val="StyleUnderline"/>
          <w:highlight w:val="yellow"/>
        </w:rPr>
        <w:t>tech</w:t>
      </w:r>
      <w:r w:rsidRPr="00E20E5D">
        <w:rPr>
          <w:rStyle w:val="StyleUnderline"/>
        </w:rPr>
        <w:t xml:space="preserve">nologies used </w:t>
      </w:r>
      <w:r w:rsidRPr="00E20E5D">
        <w:rPr>
          <w:rStyle w:val="StyleUnderline"/>
          <w:highlight w:val="yellow"/>
        </w:rPr>
        <w:t>for</w:t>
      </w:r>
      <w:r w:rsidRPr="00E20E5D">
        <w:rPr>
          <w:rStyle w:val="StyleUnderline"/>
        </w:rPr>
        <w:t xml:space="preserve"> space </w:t>
      </w:r>
      <w:r w:rsidRPr="00E20E5D">
        <w:rPr>
          <w:rStyle w:val="StyleUnderline"/>
          <w:highlight w:val="yellow"/>
        </w:rPr>
        <w:t>rockets and</w:t>
      </w:r>
      <w:r w:rsidRPr="00E20E5D">
        <w:rPr>
          <w:rStyle w:val="StyleUnderline"/>
        </w:rPr>
        <w:t xml:space="preserve"> long-range </w:t>
      </w:r>
      <w:r w:rsidRPr="00E20E5D">
        <w:rPr>
          <w:rStyle w:val="StyleUnderline"/>
          <w:highlight w:val="yellow"/>
        </w:rPr>
        <w:t>ballistic missiles are similar</w:t>
      </w:r>
      <w:r w:rsidRPr="00EB1823">
        <w:rPr>
          <w:sz w:val="16"/>
        </w:rPr>
        <w:t>, most analysts consider the launch an attempt to improve, as well as showcase, Pyongyang’s ballistic missile capabilities. After the UNSC criticized Pyongyang’s action, the North Korean government responded by announcing it would never return to the Six-Party Talks on the denuclearization of the Korean Peninsula and would instead bolster its nuclear weapons program. 1 The DPRK then (again) expelled the inspectors of the International Atomic Energy Agency (IAEA) who were monitoring its nuclear program</w:t>
      </w:r>
      <w:r w:rsidRPr="00EB1823">
        <w:rPr>
          <w:rStyle w:val="StyleUnderline"/>
        </w:rPr>
        <w:t xml:space="preserve">. </w:t>
      </w:r>
      <w:r w:rsidRPr="002B1076">
        <w:rPr>
          <w:rStyle w:val="StyleUnderline"/>
          <w:highlight w:val="yellow"/>
        </w:rPr>
        <w:t>N</w:t>
      </w:r>
      <w:r w:rsidRPr="00A75A86">
        <w:rPr>
          <w:rStyle w:val="StyleUnderline"/>
        </w:rPr>
        <w:t>orth</w:t>
      </w:r>
      <w:r w:rsidRPr="002B1076">
        <w:rPr>
          <w:rStyle w:val="StyleUnderline"/>
          <w:highlight w:val="yellow"/>
        </w:rPr>
        <w:t xml:space="preserve"> K</w:t>
      </w:r>
      <w:r w:rsidRPr="00A75A86">
        <w:rPr>
          <w:rStyle w:val="StyleUnderline"/>
        </w:rPr>
        <w:t>orea</w:t>
      </w:r>
      <w:r w:rsidRPr="002B1076">
        <w:rPr>
          <w:rStyle w:val="StyleUnderline"/>
          <w:highlight w:val="yellow"/>
        </w:rPr>
        <w:t xml:space="preserve"> is now </w:t>
      </w:r>
      <w:r w:rsidRPr="00E20E5D">
        <w:rPr>
          <w:rStyle w:val="StyleUnderline"/>
          <w:highlight w:val="yellow"/>
        </w:rPr>
        <w:t>threatening</w:t>
      </w:r>
      <w:r w:rsidRPr="00EB1823">
        <w:rPr>
          <w:rStyle w:val="StyleUnderline"/>
        </w:rPr>
        <w:t xml:space="preserve"> to conduct </w:t>
      </w:r>
      <w:r w:rsidRPr="00E20E5D">
        <w:rPr>
          <w:rStyle w:val="StyleUnderline"/>
          <w:highlight w:val="yellow"/>
        </w:rPr>
        <w:t>further</w:t>
      </w:r>
      <w:r w:rsidRPr="00EB1823">
        <w:rPr>
          <w:rStyle w:val="StyleUnderline"/>
        </w:rPr>
        <w:t xml:space="preserve"> ballistic missile </w:t>
      </w:r>
      <w:r w:rsidRPr="00E20E5D">
        <w:rPr>
          <w:rStyle w:val="StyleUnderline"/>
          <w:highlight w:val="yellow"/>
        </w:rPr>
        <w:t>launches and resume testing of</w:t>
      </w:r>
      <w:r w:rsidRPr="00EB1823">
        <w:rPr>
          <w:rStyle w:val="StyleUnderline"/>
        </w:rPr>
        <w:t xml:space="preserve"> its </w:t>
      </w:r>
      <w:r w:rsidRPr="00E20E5D">
        <w:rPr>
          <w:rStyle w:val="StyleUnderline"/>
          <w:highlight w:val="yellow"/>
        </w:rPr>
        <w:t>nuclear weapons</w:t>
      </w:r>
      <w:r w:rsidRPr="00EB1823">
        <w:rPr>
          <w:rStyle w:val="StyleUnderline"/>
        </w:rPr>
        <w:t xml:space="preserve">. </w:t>
      </w:r>
      <w:r w:rsidRPr="00EB1823">
        <w:rPr>
          <w:sz w:val="16"/>
        </w:rPr>
        <w:t xml:space="preserve">2 </w:t>
      </w:r>
      <w:r w:rsidRPr="00EB1823">
        <w:rPr>
          <w:rStyle w:val="StyleUnderline"/>
        </w:rPr>
        <w:t xml:space="preserve">President Barack </w:t>
      </w:r>
      <w:r w:rsidRPr="002B1076">
        <w:rPr>
          <w:rStyle w:val="StyleUnderline"/>
        </w:rPr>
        <w:t>Obama responded firmly</w:t>
      </w:r>
      <w:r w:rsidRPr="00EB1823">
        <w:rPr>
          <w:sz w:val="16"/>
        </w:rPr>
        <w:t xml:space="preserve"> to the North Korean provocation. In the final speech of his European visit, the President insisted that, “</w:t>
      </w:r>
      <w:r w:rsidRPr="00EB1823">
        <w:rPr>
          <w:rStyle w:val="StyleUnderline"/>
        </w:rPr>
        <w:t>Rules must be binding. Violations must be punished. Words must mean something.”</w:t>
      </w:r>
      <w:r w:rsidRPr="00EB1823">
        <w:rPr>
          <w:sz w:val="16"/>
        </w:rPr>
        <w:t xml:space="preserve"> 3 The </w:t>
      </w:r>
      <w:r w:rsidRPr="00EB1823">
        <w:rPr>
          <w:rStyle w:val="StyleUnderline"/>
        </w:rPr>
        <w:t>Obama administration refuses to recognize North Korea as an official nuclear weapons state (NWS) or abandon the Six-Party Talks</w:t>
      </w:r>
      <w:r w:rsidRPr="00EB1823">
        <w:rPr>
          <w:sz w:val="16"/>
        </w:rPr>
        <w:t xml:space="preserve">. </w:t>
      </w:r>
    </w:p>
    <w:p w14:paraId="6E81EAFE" w14:textId="77777777" w:rsidR="001D3CA1" w:rsidRDefault="001D3CA1" w:rsidP="001D3CA1"/>
    <w:sectPr w:rsidR="001D3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E313A"/>
    <w:rsid w:val="000139A3"/>
    <w:rsid w:val="00090B6F"/>
    <w:rsid w:val="00100833"/>
    <w:rsid w:val="00104529"/>
    <w:rsid w:val="00105942"/>
    <w:rsid w:val="00107396"/>
    <w:rsid w:val="00144A4C"/>
    <w:rsid w:val="00176AB0"/>
    <w:rsid w:val="00177B7D"/>
    <w:rsid w:val="0018322D"/>
    <w:rsid w:val="001B5776"/>
    <w:rsid w:val="001D3CA1"/>
    <w:rsid w:val="001E527A"/>
    <w:rsid w:val="001F77FF"/>
    <w:rsid w:val="001F78CE"/>
    <w:rsid w:val="00200D6C"/>
    <w:rsid w:val="00222A2C"/>
    <w:rsid w:val="00251FC7"/>
    <w:rsid w:val="002854C6"/>
    <w:rsid w:val="002855A7"/>
    <w:rsid w:val="002B146A"/>
    <w:rsid w:val="002B5E17"/>
    <w:rsid w:val="002E642C"/>
    <w:rsid w:val="00315690"/>
    <w:rsid w:val="00316B75"/>
    <w:rsid w:val="0032126E"/>
    <w:rsid w:val="00325646"/>
    <w:rsid w:val="003460F2"/>
    <w:rsid w:val="00376C80"/>
    <w:rsid w:val="0038158C"/>
    <w:rsid w:val="003902BA"/>
    <w:rsid w:val="003A09E2"/>
    <w:rsid w:val="003E313A"/>
    <w:rsid w:val="0040162B"/>
    <w:rsid w:val="00407037"/>
    <w:rsid w:val="004605D6"/>
    <w:rsid w:val="004B6762"/>
    <w:rsid w:val="004C30E0"/>
    <w:rsid w:val="004C60E8"/>
    <w:rsid w:val="004C6746"/>
    <w:rsid w:val="004E3579"/>
    <w:rsid w:val="004E728B"/>
    <w:rsid w:val="004F39E0"/>
    <w:rsid w:val="00537BD5"/>
    <w:rsid w:val="0057268A"/>
    <w:rsid w:val="005763C7"/>
    <w:rsid w:val="005940ED"/>
    <w:rsid w:val="005B1E40"/>
    <w:rsid w:val="005D2912"/>
    <w:rsid w:val="006065BD"/>
    <w:rsid w:val="00645FA9"/>
    <w:rsid w:val="00647866"/>
    <w:rsid w:val="00665003"/>
    <w:rsid w:val="00671106"/>
    <w:rsid w:val="00682694"/>
    <w:rsid w:val="006903EE"/>
    <w:rsid w:val="006A2AD0"/>
    <w:rsid w:val="006C2375"/>
    <w:rsid w:val="006D4ECC"/>
    <w:rsid w:val="00722258"/>
    <w:rsid w:val="007243E5"/>
    <w:rsid w:val="007574A7"/>
    <w:rsid w:val="00766EA0"/>
    <w:rsid w:val="007A2226"/>
    <w:rsid w:val="007B1646"/>
    <w:rsid w:val="007F5B66"/>
    <w:rsid w:val="00823A1C"/>
    <w:rsid w:val="00845B9D"/>
    <w:rsid w:val="00860984"/>
    <w:rsid w:val="008B3ECB"/>
    <w:rsid w:val="008B4E85"/>
    <w:rsid w:val="008C1B2E"/>
    <w:rsid w:val="0091627E"/>
    <w:rsid w:val="0097032B"/>
    <w:rsid w:val="0097103A"/>
    <w:rsid w:val="00986623"/>
    <w:rsid w:val="00987523"/>
    <w:rsid w:val="009D2EAD"/>
    <w:rsid w:val="009D54B2"/>
    <w:rsid w:val="009E1922"/>
    <w:rsid w:val="009F4C87"/>
    <w:rsid w:val="009F7ED2"/>
    <w:rsid w:val="00A82B71"/>
    <w:rsid w:val="00A93661"/>
    <w:rsid w:val="00A95652"/>
    <w:rsid w:val="00AC0AB8"/>
    <w:rsid w:val="00AE2F1C"/>
    <w:rsid w:val="00B33C6D"/>
    <w:rsid w:val="00B4508F"/>
    <w:rsid w:val="00B55AD5"/>
    <w:rsid w:val="00B8057C"/>
    <w:rsid w:val="00BD6238"/>
    <w:rsid w:val="00BF593B"/>
    <w:rsid w:val="00BF773A"/>
    <w:rsid w:val="00BF7E81"/>
    <w:rsid w:val="00C13773"/>
    <w:rsid w:val="00C17CC8"/>
    <w:rsid w:val="00C83417"/>
    <w:rsid w:val="00C9604F"/>
    <w:rsid w:val="00CA19AA"/>
    <w:rsid w:val="00CC4167"/>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BFE9C2F"/>
  <w15:chartTrackingRefBased/>
  <w15:docId w15:val="{AEAF8AE3-18CA-4FED-B6F1-3128BDF4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E2F1C"/>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AE2F1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E2F1C"/>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AE2F1C"/>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unhideWhenUsed/>
    <w:qFormat/>
    <w:rsid w:val="00AE2F1C"/>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AE2F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F1C"/>
  </w:style>
  <w:style w:type="character" w:customStyle="1" w:styleId="Heading1Char">
    <w:name w:val="Heading 1 Char"/>
    <w:aliases w:val="Pocket Char"/>
    <w:basedOn w:val="DefaultParagraphFont"/>
    <w:link w:val="Heading1"/>
    <w:rsid w:val="00AE2F1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AE2F1C"/>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E2F1C"/>
    <w:rPr>
      <w:rFonts w:ascii="Arial Narrow" w:eastAsiaTheme="majorEastAsia" w:hAnsi="Arial Narrow" w:cstheme="majorBidi"/>
      <w:b/>
      <w:sz w:val="44"/>
      <w:szCs w:val="24"/>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AE2F1C"/>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AE2F1C"/>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2F1C"/>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AE2F1C"/>
    <w:rPr>
      <w:rFonts w:ascii="Arial Narrow" w:hAnsi="Arial Narrow"/>
      <w:b w:val="0"/>
      <w:sz w:val="20"/>
      <w:u w:val="single"/>
    </w:rPr>
  </w:style>
  <w:style w:type="character" w:styleId="Hyperlink">
    <w:name w:val="Hyperlink"/>
    <w:aliases w:val="heading 1 (block title),Important,Read,Internet Link,Card Text,Analytic Text,Internet link"/>
    <w:basedOn w:val="DefaultParagraphFont"/>
    <w:uiPriority w:val="99"/>
    <w:unhideWhenUsed/>
    <w:rsid w:val="00AE2F1C"/>
    <w:rPr>
      <w:color w:val="auto"/>
      <w:u w:val="none"/>
    </w:rPr>
  </w:style>
  <w:style w:type="character" w:styleId="FollowedHyperlink">
    <w:name w:val="FollowedHyperlink"/>
    <w:basedOn w:val="DefaultParagraphFont"/>
    <w:uiPriority w:val="99"/>
    <w:semiHidden/>
    <w:unhideWhenUsed/>
    <w:rsid w:val="00AE2F1C"/>
    <w:rPr>
      <w:color w:val="auto"/>
      <w:u w:val="none"/>
    </w:rPr>
  </w:style>
  <w:style w:type="paragraph" w:customStyle="1" w:styleId="CiteSpacing">
    <w:name w:val="Cite Spacing"/>
    <w:basedOn w:val="Normal"/>
    <w:uiPriority w:val="4"/>
    <w:qFormat/>
    <w:rsid w:val="00AE2F1C"/>
    <w:pPr>
      <w:spacing w:before="60" w:after="60"/>
    </w:pPr>
  </w:style>
  <w:style w:type="paragraph" w:customStyle="1" w:styleId="Emphasis1">
    <w:name w:val="Emphasis1"/>
    <w:basedOn w:val="Normal"/>
    <w:link w:val="Emphasis"/>
    <w:uiPriority w:val="7"/>
    <w:qFormat/>
    <w:rsid w:val="00AE2F1C"/>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apple-converted-space">
    <w:name w:val="apple-converted-space"/>
    <w:basedOn w:val="DefaultParagraphFont"/>
    <w:rsid w:val="003E313A"/>
  </w:style>
  <w:style w:type="paragraph" w:styleId="NormalWeb">
    <w:name w:val="Normal (Web)"/>
    <w:basedOn w:val="Normal"/>
    <w:uiPriority w:val="99"/>
    <w:semiHidden/>
    <w:unhideWhenUsed/>
    <w:rsid w:val="003E313A"/>
    <w:pPr>
      <w:spacing w:before="100" w:beforeAutospacing="1" w:after="100" w:afterAutospacing="1"/>
    </w:pPr>
    <w:rPr>
      <w:rFonts w:ascii="Times New Roman" w:eastAsia="Times New Roman" w:hAnsi="Times New Roman" w:cs="Times New Roman"/>
      <w:sz w:val="24"/>
      <w:szCs w:val="24"/>
    </w:rPr>
  </w:style>
  <w:style w:type="character" w:customStyle="1" w:styleId="asset-metabar-time">
    <w:name w:val="asset-metabar-time"/>
    <w:basedOn w:val="DefaultParagraphFont"/>
    <w:rsid w:val="003E3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diplomat.com/2013/01/china-conducts-anti-missile-test/" TargetMode="External"/><Relationship Id="rId18" Type="http://schemas.openxmlformats.org/officeDocument/2006/relationships/hyperlink" Target="http://apcss.org/wp-content/uploads/2014/04/APCSS_Saalman_PGS_China_Apr2014.pdf" TargetMode="External"/><Relationship Id="rId26" Type="http://schemas.openxmlformats.org/officeDocument/2006/relationships/hyperlink" Target="https://www.stratfor.com/analysis/what-next-arms-race-will-look" TargetMode="External"/><Relationship Id="rId39" Type="http://schemas.openxmlformats.org/officeDocument/2006/relationships/hyperlink" Target="http://www.nytimes.com/2009/07/05/world/05nuclear.html" TargetMode="External"/><Relationship Id="rId21" Type="http://schemas.openxmlformats.org/officeDocument/2006/relationships/hyperlink" Target="http://freebeacon.com/national-security/china-conducts-fifth-test-of-hypersonic-glide-vehicle/" TargetMode="External"/><Relationship Id="rId34" Type="http://schemas.openxmlformats.org/officeDocument/2006/relationships/hyperlink" Target="http://nationalinterest.org/blog/the-buzz/the-ultimate-guide-chinas-hypersonic-weapons-program-16029" TargetMode="External"/><Relationship Id="rId42" Type="http://schemas.openxmlformats.org/officeDocument/2006/relationships/hyperlink" Target="http://www.nytimes.com/2014/09/22/us/us-ramping-up-major-renewal-in-nuclear-arms.html" TargetMode="External"/><Relationship Id="rId47" Type="http://schemas.openxmlformats.org/officeDocument/2006/relationships/hyperlink" Target="http://www.uscc.gov/sites/default/files/Twomey%20USCC%20Testimony%201%20April%202015.pdf" TargetMode="External"/><Relationship Id="rId50" Type="http://schemas.openxmlformats.org/officeDocument/2006/relationships/hyperlink" Target="http://atimes.com/2016/05/the-dangers-presented-by-chinas-hypersonic-weapons-build-up/" TargetMode="External"/><Relationship Id="rId55" Type="http://schemas.openxmlformats.org/officeDocument/2006/relationships/hyperlink" Target="http://ndupress.ndu.edu/Media/News/News-Article-View/Article/577559/jfq-75-deterrence-with-china-avoiding-nuclear-miscalculation/)//" TargetMode="External"/><Relationship Id="rId63" Type="http://schemas.openxmlformats.org/officeDocument/2006/relationships/hyperlink" Target="http://www.usnews.com/opinion/blogs/world-report/2015/09/23/nuclear-weapons-should-be-on-us-china-summit-agenda" TargetMode="External"/><Relationship Id="rId68" Type="http://schemas.openxmlformats.org/officeDocument/2006/relationships/hyperlink" Target="http://www.mitpressjournals.org/doi/pdf/10.1162/ISEC_a_00215" TargetMode="External"/><Relationship Id="rId76" Type="http://schemas.openxmlformats.org/officeDocument/2006/relationships/hyperlink" Target="https://www.dartmouth.edu/~dpress/docs/Press_US_Nuclear_Primacy_CS.pdf-%20AD8" TargetMode="External"/><Relationship Id="rId84" Type="http://schemas.openxmlformats.org/officeDocument/2006/relationships/hyperlink" Target="http://book.douban.com/subject/1443738/" TargetMode="External"/><Relationship Id="rId89" Type="http://schemas.openxmlformats.org/officeDocument/2006/relationships/hyperlink" Target="http://object.cato.org/sites/cato.org/files/pubs/pdf/fpb91.pdf" TargetMode="External"/><Relationship Id="rId7" Type="http://schemas.openxmlformats.org/officeDocument/2006/relationships/hyperlink" Target="http://nationalinterest.org/profile/virginia-marantidou" TargetMode="External"/><Relationship Id="rId71" Type="http://schemas.openxmlformats.org/officeDocument/2006/relationships/hyperlink" Target="http://www.au.af.mil/au/afri/aspj/digital/pdf/articles/2015-Jul-Aug/V-Bradley.pdf)~SY" TargetMode="External"/><Relationship Id="rId2" Type="http://schemas.openxmlformats.org/officeDocument/2006/relationships/numbering" Target="numbering.xml"/><Relationship Id="rId16" Type="http://schemas.openxmlformats.org/officeDocument/2006/relationships/hyperlink" Target="http://carnegieendowment.org/2012/08/23/china-s-evolution-on-ballistic-missile-defense" TargetMode="External"/><Relationship Id="rId29" Type="http://schemas.openxmlformats.org/officeDocument/2006/relationships/hyperlink" Target="http://thebulletin.org/test-ban-hypersonic-missiles8422" TargetMode="External"/><Relationship Id="rId11" Type="http://schemas.openxmlformats.org/officeDocument/2006/relationships/hyperlink" Target="http://thediplomat.com/2013/05/chinas-no-first-use-policy-promotes-nuclear-disarmament/" TargetMode="External"/><Relationship Id="rId24" Type="http://schemas.openxmlformats.org/officeDocument/2006/relationships/hyperlink" Target="http://www.mitpressjournals.org/doi/pdf/10.1162/ISEC_a_00215" TargetMode="External"/><Relationship Id="rId32" Type="http://schemas.openxmlformats.org/officeDocument/2006/relationships/hyperlink" Target="http://nationalinterest.org/blog/the-buzz/the-ultimate-guide-chinas-hypersonic-weapons-program-16029" TargetMode="External"/><Relationship Id="rId37" Type="http://schemas.openxmlformats.org/officeDocument/2006/relationships/hyperlink" Target="http://topics.nytimes.com/top/news/science/topics/atomic_weapons/index.html?inline=nyt-classifier" TargetMode="External"/><Relationship Id="rId40" Type="http://schemas.openxmlformats.org/officeDocument/2006/relationships/hyperlink" Target="http://www.nytimes.com/2015/11/13/world/europe/russia-says-leak-of-secret-nuclear-weapon-design-was-an-accident.html" TargetMode="External"/><Relationship Id="rId45" Type="http://schemas.openxmlformats.org/officeDocument/2006/relationships/hyperlink" Target="http://topics.nytimes.com/top/reference/timestopics/subjects/s/strategic_arms_reduction_treaty/index.html?inline=nyt-classifier" TargetMode="External"/><Relationship Id="rId53" Type="http://schemas.openxmlformats.org/officeDocument/2006/relationships/hyperlink" Target="http://www.au.af.mil/au/ssq/digital/pdf/Summer_2015/cimbala.pdf-" TargetMode="External"/><Relationship Id="rId58" Type="http://schemas.openxmlformats.org/officeDocument/2006/relationships/hyperlink" Target="http://www.mitpressjournals.org/doi/pdf/10.1162/ISEC_a_00215" TargetMode="External"/><Relationship Id="rId66" Type="http://schemas.openxmlformats.org/officeDocument/2006/relationships/hyperlink" Target="http://carnegieendowment.org/2010/03/01/managing-vulnerability/" TargetMode="External"/><Relationship Id="rId74" Type="http://schemas.openxmlformats.org/officeDocument/2006/relationships/hyperlink" Target="http://www.globalresearch.ca/washingtons-second-nuclear-age-threatening-russia-and-china/553208" TargetMode="External"/><Relationship Id="rId79" Type="http://schemas.openxmlformats.org/officeDocument/2006/relationships/hyperlink" Target="http://carnegieendowment.org/files/Arbatov_China_nuclear_Eng2014.pdf" TargetMode="External"/><Relationship Id="rId87" Type="http://schemas.openxmlformats.org/officeDocument/2006/relationships/hyperlink" Target="http://www.globalresearch.ca/hypersonic-deterrence-how-to-maintain-strategic-balance-the-geopolitics-of-long-range-hypersonic-high-precision-weapons/5484962" TargetMode="External"/><Relationship Id="rId5" Type="http://schemas.openxmlformats.org/officeDocument/2006/relationships/webSettings" Target="webSettings.xml"/><Relationship Id="rId61" Type="http://schemas.openxmlformats.org/officeDocument/2006/relationships/hyperlink" Target="http://thediplomat.com/2016/05/south-korea-thaad-and-the-china-problem/)" TargetMode="External"/><Relationship Id="rId82" Type="http://schemas.openxmlformats.org/officeDocument/2006/relationships/hyperlink" Target="http://www.peacemaker.un.org/sites/peacemaker.un.org/files/TrackOneandaHalfDiplomacy_Mapendere.pdf)" TargetMode="External"/><Relationship Id="rId90" Type="http://schemas.openxmlformats.org/officeDocument/2006/relationships/fontTable" Target="fontTable.xml"/><Relationship Id="rId19" Type="http://schemas.openxmlformats.org/officeDocument/2006/relationships/hyperlink" Target="http://www.defense.gov/Portals/1/features/defenseReviews/QDR/QDR_as_of_29JAN10_1600.pdf" TargetMode="External"/><Relationship Id="rId14" Type="http://schemas.openxmlformats.org/officeDocument/2006/relationships/hyperlink" Target="http://www.jamestown.org/programs/chinabrief/single/?tx_ttnews%5Btt_news%5D=40915&amp;cHash=bd1dd683123a93c0ab390143b34d7a90%20http://thediplomat.com/2010/01/chinas-alarming-puzzling-missile-test/1/" TargetMode="External"/><Relationship Id="rId22" Type="http://schemas.openxmlformats.org/officeDocument/2006/relationships/hyperlink" Target="http://www.defense.gov/Portals/1/features/defenseReviews/NPR/2010_Nuclear_Posture_Review_Report.pdf" TargetMode="External"/><Relationship Id="rId27" Type="http://schemas.openxmlformats.org/officeDocument/2006/relationships/hyperlink" Target="http://www.nytimes.com/2016/04/17/science/atom-bomb-nuclear-weapons-hgv-arms-race-russia-china.html)" TargetMode="External"/><Relationship Id="rId30" Type="http://schemas.openxmlformats.org/officeDocument/2006/relationships/hyperlink" Target="https://www.fas.org/sgp/crs/nuke/R41464.pdf" TargetMode="External"/><Relationship Id="rId35" Type="http://schemas.openxmlformats.org/officeDocument/2006/relationships/hyperlink" Target="http://topics.nytimes.com/top/news/international/countriesandterritories/russiaandtheformersovietunion/index.html?inline=nyt-geo" TargetMode="External"/><Relationship Id="rId43" Type="http://schemas.openxmlformats.org/officeDocument/2006/relationships/hyperlink" Target="http://origin.www.uscc.gov/sites/default/files/transcripts/April%2001,%202015_Hearing%20Transcript_0.pdf" TargetMode="External"/><Relationship Id="rId48" Type="http://schemas.openxmlformats.org/officeDocument/2006/relationships/hyperlink" Target="http://www.ucsusa.org/sites/default/files/attach/2016/02/China-Hair-Trigger-full-report.pdf" TargetMode="External"/><Relationship Id="rId56" Type="http://schemas.openxmlformats.org/officeDocument/2006/relationships/hyperlink" Target="http://www.cfr.org/asia-and-pacific/armed-clash-south-china-sea/p27883)//" TargetMode="External"/><Relationship Id="rId64" Type="http://schemas.openxmlformats.org/officeDocument/2006/relationships/hyperlink" Target="http://thediplomat.com/2016/05/the-us-should-admit-its-vulnerability-to-chinese-nuclear-attacks/" TargetMode="External"/><Relationship Id="rId69" Type="http://schemas.openxmlformats.org/officeDocument/2006/relationships/hyperlink" Target="http://www.ucsusa.org/sites/default/files/attach/2016/02/Reducing-Risk-Nuclear-War-full-report.pdf" TargetMode="External"/><Relationship Id="rId77" Type="http://schemas.openxmlformats.org/officeDocument/2006/relationships/hyperlink" Target="http://thediplomat.com/2015/02/the-real-danger-in-nuclear-modernization/" TargetMode="External"/><Relationship Id="rId8" Type="http://schemas.openxmlformats.org/officeDocument/2006/relationships/hyperlink" Target="http://nationalinterest.org/profile/virginia-marantidou" TargetMode="External"/><Relationship Id="rId51" Type="http://schemas.openxmlformats.org/officeDocument/2006/relationships/hyperlink" Target="http://www.mitpressjournals.org/doi/pdf/10.1162/ISEC_a_00215" TargetMode="External"/><Relationship Id="rId72" Type="http://schemas.openxmlformats.org/officeDocument/2006/relationships/hyperlink" Target="http://www.mitpressjournals.org/doi/pdf/10.1162/ISEC_a_00215)//MP" TargetMode="External"/><Relationship Id="rId80" Type="http://schemas.openxmlformats.org/officeDocument/2006/relationships/hyperlink" Target="http://cns.miis.edu/opapers/op15/op15.pdf)" TargetMode="External"/><Relationship Id="rId85" Type="http://schemas.openxmlformats.org/officeDocument/2006/relationships/hyperlink" Target="http://thediplomat.com/2013/05/chinas-no-first-use-policy-promotes-nuclear-disarmament/" TargetMode="External"/><Relationship Id="rId3" Type="http://schemas.openxmlformats.org/officeDocument/2006/relationships/styles" Target="styles.xml"/><Relationship Id="rId12" Type="http://schemas.openxmlformats.org/officeDocument/2006/relationships/hyperlink" Target="http://thediplomat.com/2015/12/china-deploys-first-nuclear-deterrence-patrol/" TargetMode="External"/><Relationship Id="rId17" Type="http://schemas.openxmlformats.org/officeDocument/2006/relationships/hyperlink" Target="http://nationalinterest.org/feature/how-hypersonic-missiles-push-america-china-towards-war-13205" TargetMode="External"/><Relationship Id="rId25" Type="http://schemas.openxmlformats.org/officeDocument/2006/relationships/hyperlink" Target="http://carnegieendowment.org/2015/06/26/banning-hypersonics-too-much-to-hope-for/idb8" TargetMode="External"/><Relationship Id="rId33" Type="http://schemas.openxmlformats.org/officeDocument/2006/relationships/hyperlink" Target="http://nationalinterest.org/blog/the-buzz/the-ultimate-guide-chinas-hypersonic-weapons-program-16029" TargetMode="External"/><Relationship Id="rId38" Type="http://schemas.openxmlformats.org/officeDocument/2006/relationships/hyperlink" Target="https://www.whitehouse.gov/the-press-office/2016/04/01/press-conference-president-obama-412016" TargetMode="External"/><Relationship Id="rId46" Type="http://schemas.openxmlformats.org/officeDocument/2006/relationships/hyperlink" Target="http://csis.org/publication/project-atom" TargetMode="External"/><Relationship Id="rId59" Type="http://schemas.openxmlformats.org/officeDocument/2006/relationships/hyperlink" Target="http://www.nytimes.com/2016/07/09/world/asia/south-korea-us-thaad-china.html?_r=0)" TargetMode="External"/><Relationship Id="rId67" Type="http://schemas.openxmlformats.org/officeDocument/2006/relationships/hyperlink" Target="http://carnegieendowment.org/2010/03/01/managing-vulnerability/" TargetMode="External"/><Relationship Id="rId20" Type="http://schemas.openxmlformats.org/officeDocument/2006/relationships/hyperlink" Target="http://freebeacon.com/national-security/congress-voices-concerns-about-chinese-hypersonic-missile-test/" TargetMode="External"/><Relationship Id="rId41" Type="http://schemas.openxmlformats.org/officeDocument/2006/relationships/hyperlink" Target="http://freebeacon.com/national-security/stratcom-china-moving-rapidly-to-deploy-new-hypersonic-glider/" TargetMode="External"/><Relationship Id="rId54" Type="http://schemas.openxmlformats.org/officeDocument/2006/relationships/hyperlink" Target="http://www.ucsusa.org/sites/default/files/attach/2016/05/Nuclear-War-with-China.pdf" TargetMode="External"/><Relationship Id="rId62" Type="http://schemas.openxmlformats.org/officeDocument/2006/relationships/hyperlink" Target="http://38north.org/wp-content/uploads/2016/03/THAAD-031016-Michael-Elleman-and-Michael-Zagurek.pdf)" TargetMode="External"/><Relationship Id="rId70" Type="http://schemas.openxmlformats.org/officeDocument/2006/relationships/hyperlink" Target="http://www.mitpressjournals.org/doi/pdf/10.1162/ISEC_a_00215" TargetMode="External"/><Relationship Id="rId75" Type="http://schemas.openxmlformats.org/officeDocument/2006/relationships/hyperlink" Target="https://www.wsws.org/en/articles/2016/05/30/pers-m30.html-" TargetMode="External"/><Relationship Id="rId83" Type="http://schemas.openxmlformats.org/officeDocument/2006/relationships/hyperlink" Target="http://nationalinterest.org/feature/the-brink-us-china-nuclear-arms-race-15227" TargetMode="External"/><Relationship Id="rId88" Type="http://schemas.openxmlformats.org/officeDocument/2006/relationships/hyperlink" Target="http://object.cato.org/sites/cato.org/files/pubs/pdf/fpb91.pdf"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nbr.org/research/activity.aspx?id=610" TargetMode="External"/><Relationship Id="rId15" Type="http://schemas.openxmlformats.org/officeDocument/2006/relationships/hyperlink" Target="http://thediplomat.com/2010/01/chinas-alarming-puzzling-missile-test/2/%20%20%20http:/www.idsa.in/idsacomments/ImpressionsonChinasSecondMissileInterceptorTest_avkumar_220213.html" TargetMode="External"/><Relationship Id="rId23" Type="http://schemas.openxmlformats.org/officeDocument/2006/relationships/hyperlink" Target="http://www.defense.gov/Portals/1/features/defenseReviews/NPR/2010_Nuclear_Posture_Review_Report.pdf" TargetMode="External"/><Relationship Id="rId28" Type="http://schemas.openxmlformats.org/officeDocument/2006/relationships/hyperlink" Target="http://carnegieendowment.org/2015/10/23/hypersonic-boost-glide-weapons/ikkv" TargetMode="External"/><Relationship Id="rId36" Type="http://schemas.openxmlformats.org/officeDocument/2006/relationships/hyperlink" Target="http://topics.nytimes.com/top/news/international/countriesandterritories/china/index.html?inline=nyt-geo" TargetMode="External"/><Relationship Id="rId49" Type="http://schemas.openxmlformats.org/officeDocument/2006/relationships/hyperlink" Target="http://thebulletin.org/test-ban-hypersonic-missiles/just-say-no" TargetMode="External"/><Relationship Id="rId57" Type="http://schemas.openxmlformats.org/officeDocument/2006/relationships/hyperlink" Target="http://moderndiplomacy.eu/index.php?option=com_k2&amp;amp;view=item&amp;amp;id=1420:china-modernizes-nuclear-forces-to-bolster-its-strategic-strike-capabilities&amp;amp;Itemid=723" TargetMode="External"/><Relationship Id="rId10" Type="http://schemas.openxmlformats.org/officeDocument/2006/relationships/hyperlink" Target="http://book.douban.com/subject/1443738/" TargetMode="External"/><Relationship Id="rId31" Type="http://schemas.openxmlformats.org/officeDocument/2006/relationships/hyperlink" Target="https://www.fas.org/sgp/crs/nuke/R41464.pdf" TargetMode="External"/><Relationship Id="rId44" Type="http://schemas.openxmlformats.org/officeDocument/2006/relationships/hyperlink" Target="http://spaceflightnow.com/delta/d368/" TargetMode="External"/><Relationship Id="rId52" Type="http://schemas.openxmlformats.org/officeDocument/2006/relationships/hyperlink" Target="https://www.theguardian.com/world/2016/jan/07/nuclear-weapons-risk-greater-than-in-cold-war-says-ex-pentagon-chief)//" TargetMode="External"/><Relationship Id="rId60" Type="http://schemas.openxmlformats.org/officeDocument/2006/relationships/hyperlink" Target="http://thediplomat.com/2016/05/south-korea-thaad-and-the-china-problem/)" TargetMode="External"/><Relationship Id="rId65" Type="http://schemas.openxmlformats.org/officeDocument/2006/relationships/hyperlink" Target="http://www.nbr.org/research/activity.aspx?id=610" TargetMode="External"/><Relationship Id="rId73" Type="http://schemas.openxmlformats.org/officeDocument/2006/relationships/hyperlink" Target="https://www.armscontrol.org/ACT/2016_03/News/China-Elevates-Nuclear-Rocket-Force" TargetMode="External"/><Relationship Id="rId78" Type="http://schemas.openxmlformats.org/officeDocument/2006/relationships/hyperlink" Target="http://nationalinterest.org/feature/the-five-most-overrated-weapons-war-10957-" TargetMode="External"/><Relationship Id="rId81" Type="http://schemas.openxmlformats.org/officeDocument/2006/relationships/hyperlink" Target="http://isnblog.ethz.ch/technology/the-time-is-right-for-us-china-nuclear-dialogue,)" TargetMode="External"/><Relationship Id="rId86" Type="http://schemas.openxmlformats.org/officeDocument/2006/relationships/hyperlink" Target="http://calhoun.nps.edu/bitstream/handle/10945/46431/issuesinsights_vol15no7.pdf?sequence=4&amp;isAllowed=y" TargetMode="External"/><Relationship Id="rId4" Type="http://schemas.openxmlformats.org/officeDocument/2006/relationships/settings" Target="settings.xml"/><Relationship Id="rId9" Type="http://schemas.openxmlformats.org/officeDocument/2006/relationships/hyperlink" Target="http://nationalinterest.org/feature/the-brink-us-china-nuclear-arms-race-152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5205D-B282-4373-BD7B-EA00E850E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66865</Words>
  <Characters>381136</Characters>
  <Application>Microsoft Office Word</Application>
  <DocSecurity>0</DocSecurity>
  <Lines>3176</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4</cp:revision>
  <dcterms:created xsi:type="dcterms:W3CDTF">2016-07-16T16:16:00Z</dcterms:created>
  <dcterms:modified xsi:type="dcterms:W3CDTF">2016-07-16T16:25:00Z</dcterms:modified>
</cp:coreProperties>
</file>