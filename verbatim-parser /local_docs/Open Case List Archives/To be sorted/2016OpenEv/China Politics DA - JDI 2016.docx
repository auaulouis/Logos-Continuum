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D6F4BD" w14:textId="77777777" w:rsidR="0032022F" w:rsidRDefault="0032022F" w:rsidP="0032022F">
      <w:pPr>
        <w:pStyle w:val="Heading1"/>
      </w:pPr>
      <w:bookmarkStart w:id="0" w:name="_GoBack"/>
      <w:bookmarkEnd w:id="0"/>
      <w:r>
        <w:t>China Politics Disadvantage – JDI 2016</w:t>
      </w:r>
    </w:p>
    <w:p w14:paraId="2D77A903" w14:textId="77777777" w:rsidR="0032022F" w:rsidRDefault="0032022F" w:rsidP="0032022F">
      <w:pPr>
        <w:pStyle w:val="Heading3"/>
      </w:pPr>
      <w:r>
        <w:t xml:space="preserve">1NC – Shell </w:t>
      </w:r>
    </w:p>
    <w:p w14:paraId="629BB453" w14:textId="77777777" w:rsidR="00BD2BFC" w:rsidRDefault="00BD2BFC" w:rsidP="00BD2BFC">
      <w:pPr>
        <w:pStyle w:val="Heading4"/>
      </w:pPr>
      <w:r>
        <w:t>Xi has power to force reform now – Perception of outside influence undermines</w:t>
      </w:r>
    </w:p>
    <w:p w14:paraId="0A61C4FF" w14:textId="77777777" w:rsidR="00F94690" w:rsidRDefault="00BD2BFC" w:rsidP="00BD2BFC">
      <w:r>
        <w:rPr>
          <w:b/>
          <w:sz w:val="26"/>
          <w:szCs w:val="26"/>
        </w:rPr>
        <w:t>Whitehead 5/9</w:t>
      </w:r>
      <w:r>
        <w:t xml:space="preserve"> </w:t>
      </w:r>
    </w:p>
    <w:p w14:paraId="63CF333E" w14:textId="77777777" w:rsidR="00BD2BFC" w:rsidRPr="00F94690" w:rsidRDefault="00BD2BFC" w:rsidP="00F94690">
      <w:r w:rsidRPr="00F94690">
        <w:t>(Adam, twenty five years’ experience in capital markets and investment management, in a career that has involved proprietary trading desks, commodity trading advisors, sovereign wealth funds and private offices. During this time he has had trading book P&amp;L responsibility, in addition to setting up and managing offices of regulated global financial entities in the UAE, “The Great Chinese Political Rift”, 2016, http://seekingalpha.com/article/3973072-great-chinese-political-rift?page=2#)</w:t>
      </w:r>
    </w:p>
    <w:p w14:paraId="1EEDABBD" w14:textId="77777777" w:rsidR="00BD2BFC" w:rsidRDefault="00BD2BFC" w:rsidP="00BD2BFC">
      <w:r>
        <w:rPr>
          <w:sz w:val="16"/>
          <w:szCs w:val="16"/>
        </w:rPr>
        <w:t xml:space="preserve">President </w:t>
      </w:r>
      <w:r>
        <w:rPr>
          <w:color w:val="000000"/>
          <w:highlight w:val="yellow"/>
          <w:u w:val="single"/>
        </w:rPr>
        <w:t>Xi's position of control over the Finance Ministry has been bolstered by the</w:t>
      </w:r>
      <w:r>
        <w:t xml:space="preserve"> </w:t>
      </w:r>
      <w:r>
        <w:rPr>
          <w:sz w:val="16"/>
          <w:szCs w:val="16"/>
        </w:rPr>
        <w:t xml:space="preserve">latest </w:t>
      </w:r>
      <w:r>
        <w:rPr>
          <w:color w:val="000000"/>
          <w:highlight w:val="yellow"/>
          <w:u w:val="single"/>
        </w:rPr>
        <w:t>reshuffling</w:t>
      </w:r>
      <w:r>
        <w:t xml:space="preserve"> </w:t>
      </w:r>
      <w:r>
        <w:rPr>
          <w:sz w:val="16"/>
          <w:szCs w:val="16"/>
        </w:rPr>
        <w:t xml:space="preserve">at the top. Vice </w:t>
      </w:r>
      <w:r>
        <w:rPr>
          <w:color w:val="000000"/>
          <w:highlight w:val="yellow"/>
          <w:u w:val="single"/>
        </w:rPr>
        <w:t>Finance Minister Zhu</w:t>
      </w:r>
      <w:r>
        <w:t xml:space="preserve"> </w:t>
      </w:r>
      <w:r>
        <w:rPr>
          <w:sz w:val="16"/>
          <w:szCs w:val="16"/>
        </w:rPr>
        <w:t>Guangyao</w:t>
      </w:r>
      <w:r>
        <w:t xml:space="preserve"> </w:t>
      </w:r>
      <w:r>
        <w:rPr>
          <w:color w:val="000000"/>
          <w:highlight w:val="yellow"/>
          <w:u w:val="single"/>
        </w:rPr>
        <w:t>has been promoted to a senior position in the</w:t>
      </w:r>
      <w:r>
        <w:t xml:space="preserve"> </w:t>
      </w:r>
      <w:r>
        <w:rPr>
          <w:sz w:val="16"/>
          <w:szCs w:val="16"/>
        </w:rPr>
        <w:t xml:space="preserve">Communist Party's elite financial and </w:t>
      </w:r>
      <w:r>
        <w:rPr>
          <w:color w:val="000000"/>
          <w:highlight w:val="yellow"/>
          <w:u w:val="single"/>
        </w:rPr>
        <w:t>economic panel led by</w:t>
      </w:r>
      <w:r>
        <w:t xml:space="preserve"> President </w:t>
      </w:r>
      <w:r>
        <w:rPr>
          <w:color w:val="000000"/>
          <w:highlight w:val="yellow"/>
          <w:u w:val="single"/>
        </w:rPr>
        <w:t>Xi</w:t>
      </w:r>
      <w:r>
        <w:t xml:space="preserve"> </w:t>
      </w:r>
      <w:r>
        <w:rPr>
          <w:sz w:val="16"/>
          <w:szCs w:val="16"/>
        </w:rPr>
        <w:t xml:space="preserve">Jinping himself. In his new Party role, he will serve as a deputy director of the general office of the Central Leading Group for Financial and Economic Affairs. Since his ministerial role involves him interfacing and coordinating with G20, </w:t>
      </w:r>
      <w:r>
        <w:rPr>
          <w:color w:val="000000"/>
          <w:highlight w:val="yellow"/>
          <w:u w:val="single"/>
        </w:rPr>
        <w:t>his new role allows the President to directly control this interface function through the Party</w:t>
      </w:r>
      <w:r>
        <w:t xml:space="preserve">. Premier </w:t>
      </w:r>
      <w:r>
        <w:rPr>
          <w:color w:val="000000"/>
          <w:highlight w:val="yellow"/>
          <w:u w:val="single"/>
        </w:rPr>
        <w:t>Li's attempts to finance training and entrepreneurship</w:t>
      </w:r>
      <w:r>
        <w:t xml:space="preserve"> </w:t>
      </w:r>
      <w:r>
        <w:rPr>
          <w:sz w:val="16"/>
          <w:szCs w:val="16"/>
        </w:rPr>
        <w:t xml:space="preserve">after the mass layoffs in his reforms </w:t>
      </w:r>
      <w:r>
        <w:rPr>
          <w:color w:val="000000"/>
          <w:highlight w:val="yellow"/>
          <w:u w:val="single"/>
        </w:rPr>
        <w:t>will</w:t>
      </w:r>
      <w:r>
        <w:rPr>
          <w:u w:val="single"/>
        </w:rPr>
        <w:t xml:space="preserve"> </w:t>
      </w:r>
      <w:r>
        <w:t xml:space="preserve">therefore </w:t>
      </w:r>
      <w:r>
        <w:rPr>
          <w:color w:val="000000"/>
          <w:highlight w:val="yellow"/>
          <w:u w:val="single"/>
        </w:rPr>
        <w:t>be circumscribed by</w:t>
      </w:r>
      <w:r>
        <w:t xml:space="preserve"> </w:t>
      </w:r>
      <w:r>
        <w:rPr>
          <w:sz w:val="16"/>
          <w:szCs w:val="16"/>
        </w:rPr>
        <w:t>President</w:t>
      </w:r>
      <w:r>
        <w:t xml:space="preserve"> </w:t>
      </w:r>
      <w:r>
        <w:rPr>
          <w:color w:val="000000"/>
          <w:highlight w:val="yellow"/>
          <w:u w:val="single"/>
        </w:rPr>
        <w:t>Xi's effective control</w:t>
      </w:r>
      <w:r>
        <w:t xml:space="preserve"> </w:t>
      </w:r>
      <w:r>
        <w:rPr>
          <w:sz w:val="16"/>
          <w:szCs w:val="16"/>
        </w:rPr>
        <w:t xml:space="preserve">of the Finance Ministry and the Policy Banks. Once again </w:t>
      </w:r>
      <w:r>
        <w:rPr>
          <w:color w:val="000000"/>
          <w:highlight w:val="yellow"/>
          <w:u w:val="single"/>
        </w:rPr>
        <w:t>it appears to be a conflict between Li's economic reforms and Xi's redistribution</w:t>
      </w:r>
      <w:r>
        <w:t xml:space="preserve"> </w:t>
      </w:r>
      <w:r>
        <w:rPr>
          <w:sz w:val="16"/>
          <w:szCs w:val="16"/>
        </w:rPr>
        <w:t xml:space="preserve">of wealth. President </w:t>
      </w:r>
      <w:r>
        <w:rPr>
          <w:color w:val="000000"/>
          <w:highlight w:val="yellow"/>
          <w:u w:val="single"/>
        </w:rPr>
        <w:t xml:space="preserve">Xi controls the finances and occupies the populist </w:t>
      </w:r>
      <w:r>
        <w:rPr>
          <w:sz w:val="16"/>
          <w:szCs w:val="16"/>
        </w:rPr>
        <w:t xml:space="preserve">moral </w:t>
      </w:r>
      <w:r>
        <w:rPr>
          <w:color w:val="000000"/>
          <w:highlight w:val="yellow"/>
          <w:u w:val="single"/>
        </w:rPr>
        <w:t>high ground</w:t>
      </w:r>
      <w:r>
        <w:t xml:space="preserve">. </w:t>
      </w:r>
      <w:r>
        <w:rPr>
          <w:sz w:val="16"/>
          <w:szCs w:val="16"/>
        </w:rPr>
        <w:t xml:space="preserve">Premier </w:t>
      </w:r>
      <w:r>
        <w:rPr>
          <w:color w:val="000000"/>
          <w:highlight w:val="yellow"/>
          <w:u w:val="single"/>
        </w:rPr>
        <w:t xml:space="preserve">Li is the bad guy following a </w:t>
      </w:r>
      <w:r w:rsidRPr="00E748D1">
        <w:rPr>
          <w:rStyle w:val="Emphasis"/>
          <w:highlight w:val="yellow"/>
        </w:rPr>
        <w:t>foreign agenda.</w:t>
      </w:r>
    </w:p>
    <w:p w14:paraId="1EE23FD0" w14:textId="77777777" w:rsidR="0032022F" w:rsidRPr="0032022F" w:rsidRDefault="0032022F" w:rsidP="0032022F">
      <w:r w:rsidRPr="0032022F">
        <w:t xml:space="preserve">(insert </w:t>
      </w:r>
      <w:r w:rsidR="00E748D1">
        <w:t xml:space="preserve">specific </w:t>
      </w:r>
      <w:r w:rsidRPr="0032022F">
        <w:t>link)</w:t>
      </w:r>
    </w:p>
    <w:p w14:paraId="68B6D358" w14:textId="77777777" w:rsidR="00BD2BFC" w:rsidRDefault="00BD2BFC" w:rsidP="00BD2BFC">
      <w:pPr>
        <w:pStyle w:val="Heading4"/>
      </w:pPr>
      <w:r>
        <w:t>Xi’s capital is key to reforms – Perception of international strength is critical to holding off nationalist challenges to his domestic economic agenda</w:t>
      </w:r>
    </w:p>
    <w:p w14:paraId="48D6CD6E" w14:textId="77777777" w:rsidR="00F94690" w:rsidRDefault="00BD2BFC" w:rsidP="00BD2BFC">
      <w:r>
        <w:rPr>
          <w:b/>
          <w:sz w:val="26"/>
          <w:szCs w:val="26"/>
        </w:rPr>
        <w:t>Lieberthal 13</w:t>
      </w:r>
      <w:r>
        <w:t xml:space="preserve"> </w:t>
      </w:r>
    </w:p>
    <w:p w14:paraId="7393D577" w14:textId="77777777" w:rsidR="00BD2BFC" w:rsidRPr="00F94690" w:rsidRDefault="00BD2BFC" w:rsidP="00F94690">
      <w:r w:rsidRPr="00F94690">
        <w:t xml:space="preserve">(Kenneth Lieberthal, 3/14, Director of the John L. Thornton China Center and senior fellow in Foreign Policy and Global Economy and Development on PBS News Hour, interview with Judy Woodruff, </w:t>
      </w:r>
      <w:hyperlink r:id="rId6">
        <w:r w:rsidRPr="00F94690">
          <w:rPr>
            <w:rStyle w:val="Hyperlink"/>
          </w:rPr>
          <w:t>http://www.pbs.org/newshour/bb/asia/jan-june13/china_03-14.html</w:t>
        </w:r>
      </w:hyperlink>
      <w:r w:rsidRPr="00F94690">
        <w:t>)</w:t>
      </w:r>
    </w:p>
    <w:p w14:paraId="097134A3" w14:textId="77777777" w:rsidR="00BD2BFC" w:rsidRDefault="00BD2BFC" w:rsidP="00BD2BFC">
      <w:r>
        <w:rPr>
          <w:sz w:val="16"/>
          <w:szCs w:val="16"/>
        </w:rPr>
        <w:t>KENNETH LIEBERTHAL: Well, he's already tried to change the style by being much more of a kind of lively politician than his predecessor was. But I think Gordon is right</w:t>
      </w:r>
      <w:r>
        <w:t xml:space="preserve">. </w:t>
      </w:r>
      <w:r>
        <w:rPr>
          <w:color w:val="000000"/>
          <w:highlight w:val="yellow"/>
          <w:u w:val="single"/>
        </w:rPr>
        <w:t>We have to</w:t>
      </w:r>
      <w:r>
        <w:t xml:space="preserve"> </w:t>
      </w:r>
      <w:r>
        <w:rPr>
          <w:sz w:val="16"/>
          <w:szCs w:val="16"/>
        </w:rPr>
        <w:t xml:space="preserve">look to </w:t>
      </w:r>
      <w:r>
        <w:rPr>
          <w:color w:val="000000"/>
          <w:highlight w:val="yellow"/>
          <w:u w:val="single"/>
        </w:rPr>
        <w:t>see whether he can forge</w:t>
      </w:r>
      <w:r>
        <w:rPr>
          <w:u w:val="single"/>
        </w:rPr>
        <w:t xml:space="preserve"> </w:t>
      </w:r>
      <w:r>
        <w:rPr>
          <w:sz w:val="16"/>
          <w:szCs w:val="16"/>
        </w:rPr>
        <w:t xml:space="preserve">the kind of </w:t>
      </w:r>
      <w:r>
        <w:rPr>
          <w:color w:val="000000"/>
          <w:highlight w:val="yellow"/>
          <w:u w:val="single"/>
        </w:rPr>
        <w:t>consensus to make deep structural reforms in China</w:t>
      </w:r>
      <w:r>
        <w:t xml:space="preserve"> that </w:t>
      </w:r>
      <w:r>
        <w:rPr>
          <w:color w:val="000000"/>
          <w:highlight w:val="yellow"/>
          <w:u w:val="single"/>
        </w:rPr>
        <w:t>the country deeply needs</w:t>
      </w:r>
      <w:r>
        <w:t xml:space="preserve"> </w:t>
      </w:r>
      <w:r>
        <w:rPr>
          <w:sz w:val="16"/>
          <w:szCs w:val="16"/>
        </w:rPr>
        <w:t xml:space="preserve">if it's going to move forward. JUDY WOODRUFF: For example? KENNETH LIEBERTHAL: For example, </w:t>
      </w:r>
      <w:r>
        <w:rPr>
          <w:color w:val="000000"/>
          <w:highlight w:val="yellow"/>
          <w:u w:val="single"/>
        </w:rPr>
        <w:t>they need to shift from an export-oriented and investment-focused economy to one</w:t>
      </w:r>
      <w:r>
        <w:t xml:space="preserve"> </w:t>
      </w:r>
      <w:r>
        <w:rPr>
          <w:sz w:val="16"/>
          <w:szCs w:val="16"/>
        </w:rPr>
        <w:t xml:space="preserve">that's much more </w:t>
      </w:r>
      <w:r>
        <w:rPr>
          <w:color w:val="000000"/>
          <w:highlight w:val="yellow"/>
          <w:u w:val="single"/>
        </w:rPr>
        <w:t>focused on domestic consumption</w:t>
      </w:r>
      <w:r>
        <w:t xml:space="preserve"> </w:t>
      </w:r>
      <w:r>
        <w:rPr>
          <w:sz w:val="16"/>
          <w:szCs w:val="16"/>
        </w:rPr>
        <w:t xml:space="preserve">as a driver of economic development, which requires expanding the services sector, increasing incomes and so forth. </w:t>
      </w:r>
      <w:r>
        <w:rPr>
          <w:color w:val="000000"/>
          <w:highlight w:val="yellow"/>
          <w:u w:val="single"/>
        </w:rPr>
        <w:t>That runs against</w:t>
      </w:r>
      <w:r>
        <w:t xml:space="preserve"> </w:t>
      </w:r>
      <w:r>
        <w:rPr>
          <w:sz w:val="16"/>
          <w:szCs w:val="16"/>
        </w:rPr>
        <w:t xml:space="preserve">huge </w:t>
      </w:r>
      <w:r>
        <w:rPr>
          <w:color w:val="000000"/>
          <w:highlight w:val="yellow"/>
          <w:u w:val="single"/>
        </w:rPr>
        <w:t>vested interests in China</w:t>
      </w:r>
      <w:r>
        <w:t xml:space="preserve">. So </w:t>
      </w:r>
      <w:r>
        <w:rPr>
          <w:color w:val="000000"/>
          <w:highlight w:val="yellow"/>
          <w:u w:val="single"/>
        </w:rPr>
        <w:t>the question is whether he's</w:t>
      </w:r>
      <w:r>
        <w:t xml:space="preserve"> </w:t>
      </w:r>
      <w:r>
        <w:rPr>
          <w:sz w:val="16"/>
          <w:szCs w:val="16"/>
        </w:rPr>
        <w:t xml:space="preserve">going to be </w:t>
      </w:r>
      <w:r>
        <w:rPr>
          <w:color w:val="000000"/>
          <w:highlight w:val="yellow"/>
          <w:u w:val="single"/>
        </w:rPr>
        <w:t>able to</w:t>
      </w:r>
      <w:r>
        <w:t xml:space="preserve"> really </w:t>
      </w:r>
      <w:r>
        <w:rPr>
          <w:color w:val="000000"/>
          <w:highlight w:val="yellow"/>
          <w:u w:val="single"/>
        </w:rPr>
        <w:t>rework incentives through this system</w:t>
      </w:r>
      <w:r>
        <w:t xml:space="preserve"> </w:t>
      </w:r>
      <w:r>
        <w:rPr>
          <w:sz w:val="16"/>
          <w:szCs w:val="16"/>
        </w:rPr>
        <w:t xml:space="preserve">so that he can build the services sector, build incomes, reduce huge capital-intensive infrastructure projects and reduce dependence on exports. JUDY WOODRUFF: So, looking at him, Gordon Chang, from the United States, what will we see that looks different, do you think? GORDON CHANG: I think the one thing we have been concerned about is all that, although he's been in power for only a few months, since last November, when he became general-secretary of the party, China has engaged on some very provocative maneuvers against the Japanese, because the Chinese claim sovereignty over the Senkaku islands in the East China Sea. People say that Xi Jinping is actually leading China's foreign policy on this issue, and if so, we're in trouble, because this is a very troubled area. JUDY WOODRUFF: And do you believe, Ken Lieberthal, that that's a primary priority of his? KENNETH LIEBERTHAL: I think </w:t>
      </w:r>
      <w:r>
        <w:rPr>
          <w:color w:val="000000"/>
          <w:highlight w:val="yellow"/>
          <w:u w:val="single"/>
        </w:rPr>
        <w:t>his real priority is domestic</w:t>
      </w:r>
      <w:r>
        <w:t xml:space="preserve">. What </w:t>
      </w:r>
      <w:r>
        <w:rPr>
          <w:color w:val="000000"/>
          <w:highlight w:val="yellow"/>
          <w:u w:val="single"/>
        </w:rPr>
        <w:t>he needs</w:t>
      </w:r>
      <w:r>
        <w:t xml:space="preserve"> is </w:t>
      </w:r>
      <w:r>
        <w:rPr>
          <w:color w:val="000000"/>
          <w:highlight w:val="yellow"/>
          <w:u w:val="single"/>
        </w:rPr>
        <w:t>stability</w:t>
      </w:r>
      <w:r>
        <w:rPr>
          <w:u w:val="single"/>
        </w:rPr>
        <w:t xml:space="preserve"> </w:t>
      </w:r>
      <w:r>
        <w:t xml:space="preserve">abroad </w:t>
      </w:r>
      <w:r>
        <w:rPr>
          <w:color w:val="000000"/>
          <w:highlight w:val="yellow"/>
          <w:u w:val="single"/>
        </w:rPr>
        <w:t>in order to undertake reform domestically</w:t>
      </w:r>
      <w:r>
        <w:t xml:space="preserve">. </w:t>
      </w:r>
      <w:r>
        <w:rPr>
          <w:sz w:val="16"/>
          <w:szCs w:val="16"/>
        </w:rPr>
        <w:t>But his big problem is that he -- that</w:t>
      </w:r>
      <w:r>
        <w:t xml:space="preserve"> </w:t>
      </w:r>
      <w:r>
        <w:rPr>
          <w:color w:val="000000"/>
          <w:highlight w:val="yellow"/>
          <w:u w:val="single"/>
        </w:rPr>
        <w:t>the Communist Party has</w:t>
      </w:r>
      <w:r>
        <w:rPr>
          <w:u w:val="single"/>
        </w:rPr>
        <w:t xml:space="preserve"> </w:t>
      </w:r>
      <w:r>
        <w:t xml:space="preserve">really </w:t>
      </w:r>
      <w:r>
        <w:rPr>
          <w:color w:val="000000"/>
          <w:highlight w:val="yellow"/>
          <w:u w:val="single"/>
        </w:rPr>
        <w:t>nurtured very ardent nationalism domestically, and he can't allow himself to get on the wrong side of that or he won't have the political capital to carry out reforms</w:t>
      </w:r>
      <w:r>
        <w:t xml:space="preserve">. So </w:t>
      </w:r>
      <w:r>
        <w:rPr>
          <w:color w:val="000000"/>
          <w:highlight w:val="yellow"/>
          <w:u w:val="single"/>
        </w:rPr>
        <w:t>he's trying to walk a tightrope</w:t>
      </w:r>
      <w:r>
        <w:t xml:space="preserve">. </w:t>
      </w:r>
      <w:r>
        <w:rPr>
          <w:color w:val="000000"/>
          <w:highlight w:val="yellow"/>
          <w:u w:val="single"/>
        </w:rPr>
        <w:t>He has to be seen as strong in international affairs</w:t>
      </w:r>
      <w:r>
        <w:t xml:space="preserve">. </w:t>
      </w:r>
      <w:r>
        <w:rPr>
          <w:sz w:val="16"/>
          <w:szCs w:val="16"/>
        </w:rPr>
        <w:t>But I don't think he's looking for trouble internationally. He'd rather avoid if it if he can.</w:t>
      </w:r>
    </w:p>
    <w:p w14:paraId="56FD152C" w14:textId="77777777" w:rsidR="00BD2BFC" w:rsidRDefault="00BD2BFC" w:rsidP="00BD2BFC">
      <w:pPr>
        <w:pStyle w:val="Heading4"/>
      </w:pPr>
      <w:r>
        <w:t>Failure of reform causes multiple nuclear wars</w:t>
      </w:r>
    </w:p>
    <w:p w14:paraId="46222F85" w14:textId="77777777" w:rsidR="00F94690" w:rsidRDefault="00BD2BFC" w:rsidP="00BD2BFC">
      <w:r>
        <w:rPr>
          <w:b/>
          <w:sz w:val="26"/>
          <w:szCs w:val="26"/>
        </w:rPr>
        <w:t>Yee &amp; Storey 2</w:t>
      </w:r>
      <w:r>
        <w:t xml:space="preserve"> </w:t>
      </w:r>
    </w:p>
    <w:p w14:paraId="2885E8CB" w14:textId="77777777" w:rsidR="00BD2BFC" w:rsidRPr="00F94690" w:rsidRDefault="00BD2BFC" w:rsidP="00F94690">
      <w:r w:rsidRPr="00F94690">
        <w:t xml:space="preserve">(Herbert Yee, Professor of Politics and International Relations at the Hong Kong Baptist University, and Ian Storey, Lecturer in Defence Studies at Deakin University, 2002 (The China Threat: Perceptions, Myths and Reality, Routledge Curzon, pg 5) </w:t>
      </w:r>
    </w:p>
    <w:p w14:paraId="344087AB" w14:textId="77777777" w:rsidR="00BD2BFC" w:rsidRDefault="00BD2BFC" w:rsidP="00BD2BFC">
      <w:r>
        <w:rPr>
          <w:sz w:val="16"/>
          <w:szCs w:val="16"/>
        </w:rPr>
        <w:t xml:space="preserve">The fourth factor contributing to the perception of a China threat is the fear of </w:t>
      </w:r>
      <w:r>
        <w:rPr>
          <w:color w:val="000000"/>
          <w:highlight w:val="yellow"/>
          <w:u w:val="single"/>
        </w:rPr>
        <w:t>political and economic collapse in the PRC, resulting in territorial fragmentation, civil war and waves of refugees</w:t>
      </w:r>
      <w:r>
        <w:t xml:space="preserve"> </w:t>
      </w:r>
      <w:r>
        <w:rPr>
          <w:sz w:val="16"/>
          <w:szCs w:val="16"/>
        </w:rPr>
        <w:t>pouring into neighbouring countries. Naturally, any or all of these scenarios</w:t>
      </w:r>
      <w:r>
        <w:t xml:space="preserve"> </w:t>
      </w:r>
      <w:r>
        <w:rPr>
          <w:color w:val="000000"/>
          <w:highlight w:val="yellow"/>
          <w:u w:val="single"/>
        </w:rPr>
        <w:t>would have a profoundly negative impact on regional stability</w:t>
      </w:r>
      <w:r>
        <w:rPr>
          <w:sz w:val="16"/>
          <w:szCs w:val="16"/>
        </w:rPr>
        <w:t>. Today the Chinese leadership faces a raft of internal problems, including the increasing political demands of its citizens, a growing population, a shortage of natural resources and a deterioration in the natural environment caused by rapid industrialisation and pollution. These</w:t>
      </w:r>
      <w:r>
        <w:t xml:space="preserve"> </w:t>
      </w:r>
      <w:r>
        <w:rPr>
          <w:color w:val="000000"/>
          <w:highlight w:val="yellow"/>
          <w:u w:val="single"/>
        </w:rPr>
        <w:t>problems are putting a strain on the central government's ability to govern effectively</w:t>
      </w:r>
      <w:r>
        <w:t xml:space="preserve">. Political </w:t>
      </w:r>
      <w:r>
        <w:rPr>
          <w:color w:val="000000"/>
          <w:highlight w:val="yellow"/>
          <w:u w:val="single"/>
        </w:rPr>
        <w:t>disintegration or a Chinese civil war might result in millions of</w:t>
      </w:r>
      <w:r>
        <w:rPr>
          <w:u w:val="single"/>
        </w:rPr>
        <w:t xml:space="preserve"> </w:t>
      </w:r>
      <w:r>
        <w:t xml:space="preserve">Chinese </w:t>
      </w:r>
      <w:r>
        <w:rPr>
          <w:color w:val="000000"/>
          <w:highlight w:val="yellow"/>
          <w:u w:val="single"/>
        </w:rPr>
        <w:t>refugees</w:t>
      </w:r>
      <w:r>
        <w:t xml:space="preserve"> </w:t>
      </w:r>
      <w:r>
        <w:rPr>
          <w:sz w:val="16"/>
          <w:szCs w:val="16"/>
        </w:rPr>
        <w:t>seeking asylum in neighbouring countries. Such</w:t>
      </w:r>
      <w:r>
        <w:t xml:space="preserve"> </w:t>
      </w:r>
      <w:r>
        <w:rPr>
          <w:color w:val="000000"/>
          <w:highlight w:val="yellow"/>
          <w:u w:val="single"/>
        </w:rPr>
        <w:t>an unprecedented exodus of refugees from a collapsed PRC would</w:t>
      </w:r>
      <w:r>
        <w:t xml:space="preserve"> </w:t>
      </w:r>
      <w:r>
        <w:rPr>
          <w:sz w:val="16"/>
          <w:szCs w:val="16"/>
        </w:rPr>
        <w:t xml:space="preserve">no doubt </w:t>
      </w:r>
      <w:r>
        <w:rPr>
          <w:color w:val="000000"/>
          <w:highlight w:val="yellow"/>
          <w:u w:val="single"/>
        </w:rPr>
        <w:t>put a severe strain on</w:t>
      </w:r>
      <w:r>
        <w:t xml:space="preserve"> </w:t>
      </w:r>
      <w:r>
        <w:rPr>
          <w:sz w:val="16"/>
          <w:szCs w:val="16"/>
        </w:rPr>
        <w:t xml:space="preserve">the limited resources of China's </w:t>
      </w:r>
      <w:r>
        <w:rPr>
          <w:color w:val="000000"/>
          <w:highlight w:val="yellow"/>
          <w:u w:val="single"/>
        </w:rPr>
        <w:t>neighbours. A fragmented China could</w:t>
      </w:r>
      <w:r>
        <w:t xml:space="preserve"> also </w:t>
      </w:r>
      <w:r>
        <w:rPr>
          <w:color w:val="000000"/>
          <w:highlight w:val="yellow"/>
          <w:u w:val="single"/>
        </w:rPr>
        <w:t>result in</w:t>
      </w:r>
      <w:r>
        <w:rPr>
          <w:u w:val="single"/>
        </w:rPr>
        <w:t xml:space="preserve"> </w:t>
      </w:r>
      <w:r>
        <w:rPr>
          <w:sz w:val="16"/>
          <w:szCs w:val="16"/>
        </w:rPr>
        <w:t xml:space="preserve">another nightmare scenario - </w:t>
      </w:r>
      <w:r>
        <w:rPr>
          <w:color w:val="000000"/>
          <w:highlight w:val="yellow"/>
          <w:u w:val="single"/>
        </w:rPr>
        <w:t>nuclear weapons falling into the hands of irresponsible local provincial leaders or warlords.</w:t>
      </w:r>
      <w:r>
        <w:t xml:space="preserve">' </w:t>
      </w:r>
      <w:r>
        <w:rPr>
          <w:sz w:val="16"/>
          <w:szCs w:val="16"/>
        </w:rPr>
        <w:t>From this perspective</w:t>
      </w:r>
      <w:r>
        <w:t xml:space="preserve">, </w:t>
      </w:r>
      <w:r>
        <w:rPr>
          <w:color w:val="000000"/>
          <w:highlight w:val="yellow"/>
          <w:u w:val="single"/>
        </w:rPr>
        <w:t>a disintegrating China would</w:t>
      </w:r>
      <w:r>
        <w:t xml:space="preserve"> also </w:t>
      </w:r>
      <w:r>
        <w:rPr>
          <w:color w:val="000000"/>
          <w:highlight w:val="yellow"/>
          <w:u w:val="single"/>
        </w:rPr>
        <w:t>pose a threat to</w:t>
      </w:r>
      <w:r>
        <w:t xml:space="preserve"> </w:t>
      </w:r>
      <w:r>
        <w:rPr>
          <w:sz w:val="16"/>
          <w:szCs w:val="16"/>
        </w:rPr>
        <w:t xml:space="preserve">its neighbours and </w:t>
      </w:r>
      <w:r>
        <w:rPr>
          <w:color w:val="000000"/>
          <w:highlight w:val="yellow"/>
          <w:u w:val="single"/>
        </w:rPr>
        <w:t>the world.</w:t>
      </w:r>
    </w:p>
    <w:p w14:paraId="2AA16F62" w14:textId="77777777" w:rsidR="00BD2BFC" w:rsidRDefault="00BD2BFC" w:rsidP="00BD2BFC">
      <w:r>
        <w:br w:type="page"/>
      </w:r>
    </w:p>
    <w:p w14:paraId="0E3AC84A" w14:textId="77777777" w:rsidR="00BD2BFC" w:rsidRDefault="00BD2BFC" w:rsidP="00462812">
      <w:pPr>
        <w:pStyle w:val="Heading2"/>
      </w:pPr>
      <w:r>
        <w:t>Uniqueness</w:t>
      </w:r>
    </w:p>
    <w:p w14:paraId="00226F84" w14:textId="77777777" w:rsidR="00BD2BFC" w:rsidRDefault="00BD2BFC" w:rsidP="00BD2BFC">
      <w:r>
        <w:br w:type="page"/>
      </w:r>
    </w:p>
    <w:p w14:paraId="441CCA02" w14:textId="77777777" w:rsidR="00BD2BFC" w:rsidRDefault="00462812" w:rsidP="00BD2BFC">
      <w:pPr>
        <w:pStyle w:val="Heading3"/>
      </w:pPr>
      <w:r>
        <w:t xml:space="preserve">2NC – Xi Credibility High </w:t>
      </w:r>
    </w:p>
    <w:p w14:paraId="1F7E8B44" w14:textId="77777777" w:rsidR="003B51E5" w:rsidRPr="00B42315" w:rsidRDefault="003B51E5" w:rsidP="003B51E5">
      <w:pPr>
        <w:pStyle w:val="Heading4"/>
      </w:pPr>
      <w:r w:rsidRPr="00B42315">
        <w:t xml:space="preserve">Xi has large public support, credibility and a cult following </w:t>
      </w:r>
    </w:p>
    <w:p w14:paraId="54B17E14" w14:textId="77777777" w:rsidR="003B51E5" w:rsidRPr="00B42315" w:rsidRDefault="003B51E5" w:rsidP="003B51E5">
      <w:pPr>
        <w:rPr>
          <w:rStyle w:val="Style13ptBold"/>
        </w:rPr>
      </w:pPr>
      <w:r w:rsidRPr="00B42315">
        <w:rPr>
          <w:rStyle w:val="Style13ptBold"/>
        </w:rPr>
        <w:t>Saikia 6/24</w:t>
      </w:r>
    </w:p>
    <w:p w14:paraId="383E9EF5" w14:textId="77777777" w:rsidR="003B51E5" w:rsidRPr="00B42315" w:rsidRDefault="003B51E5" w:rsidP="003B51E5">
      <w:r w:rsidRPr="00B42315">
        <w:t>(Friday, 24 June 2016, Makhan Saikia, “Cult of Xi: The second coming of Mao?”,http://www.dailypioneer.com/columnists/edit/cult-of-x</w:t>
      </w:r>
      <w:r>
        <w:t>i-the-second-coming-of-mao.html</w:t>
      </w:r>
      <w:r w:rsidRPr="00B42315">
        <w:t>)//JDI-SC</w:t>
      </w:r>
    </w:p>
    <w:p w14:paraId="5564E0BD" w14:textId="77777777" w:rsidR="003B51E5" w:rsidRDefault="003B51E5" w:rsidP="003B51E5">
      <w:r w:rsidRPr="00B42315">
        <w:rPr>
          <w:rFonts w:ascii="Arial" w:hAnsi="Arial" w:cs="Arial"/>
          <w:sz w:val="16"/>
          <w:szCs w:val="8"/>
        </w:rPr>
        <w:t xml:space="preserve"> Chinese President Xi Jinping's grand ‘China dream' is gradually scripting the rise of the Middle Kingdom, but his new-found style of functioning may pose a threat either to his survival or to the Chinese Communist Party Chinese</w:t>
      </w:r>
      <w:r w:rsidRPr="00B42315">
        <w:rPr>
          <w:rFonts w:ascii="Arial" w:hAnsi="Arial" w:cs="Arial"/>
          <w:sz w:val="16"/>
        </w:rPr>
        <w:t xml:space="preserve"> </w:t>
      </w:r>
      <w:r w:rsidRPr="00B42315">
        <w:rPr>
          <w:rStyle w:val="StyleUnderline"/>
          <w:highlight w:val="yellow"/>
        </w:rPr>
        <w:t>President Xi Jinping is</w:t>
      </w:r>
      <w:r w:rsidRPr="00B42315">
        <w:rPr>
          <w:rFonts w:ascii="Arial" w:hAnsi="Arial" w:cs="Arial"/>
          <w:sz w:val="16"/>
        </w:rPr>
        <w:t xml:space="preserve"> </w:t>
      </w:r>
      <w:r w:rsidRPr="00B42315">
        <w:rPr>
          <w:rFonts w:ascii="Arial" w:hAnsi="Arial" w:cs="Arial"/>
          <w:sz w:val="16"/>
          <w:szCs w:val="8"/>
        </w:rPr>
        <w:t>supposed to be</w:t>
      </w:r>
      <w:r w:rsidRPr="00CD6A52">
        <w:rPr>
          <w:rFonts w:ascii="Arial" w:hAnsi="Arial" w:cs="Arial"/>
          <w:u w:val="single"/>
        </w:rPr>
        <w:t xml:space="preserve"> </w:t>
      </w:r>
      <w:r w:rsidRPr="00B42315">
        <w:rPr>
          <w:rStyle w:val="StyleUnderline"/>
          <w:highlight w:val="yellow"/>
        </w:rPr>
        <w:t>the most powerful leader since Deng Xiaoping, who has taken substantial steps so far to trim the ‘collective leadership’ and largely, the political clout of the People’s Liberation Army (PLA). Today, Xi has been popularly described as the ‘chairman of everything’</w:t>
      </w:r>
      <w:r w:rsidRPr="00B42315">
        <w:rPr>
          <w:rFonts w:ascii="Arial" w:hAnsi="Arial" w:cs="Arial"/>
          <w:sz w:val="16"/>
        </w:rPr>
        <w:t xml:space="preserve"> </w:t>
      </w:r>
      <w:r w:rsidRPr="00B42315">
        <w:rPr>
          <w:rFonts w:ascii="Arial" w:hAnsi="Arial" w:cs="Arial"/>
          <w:sz w:val="16"/>
          <w:szCs w:val="8"/>
        </w:rPr>
        <w:t>as Australian academic Geremie Barme calls it. Like his two predecessors, Hu Jintao and Jiang Zemin, he heads the Chinese Communist Party (CCP), he is also the commander-in-chief of the Armed Forces and the President of China. Besides, Xi has also occupied a number of other posts like he has been the head of a committee that he formed to steer ‘comprehensive reform’ and a very crucial one to oversee the China’s security agencies. He has rightly shifted from the path of ‘Peaceful Rise’, what his immediate predecessor Hu conceived as China’s future vision and mission to engage with the global community.</w:t>
      </w:r>
      <w:r w:rsidRPr="00B42315">
        <w:rPr>
          <w:rFonts w:ascii="Arial" w:hAnsi="Arial" w:cs="Arial"/>
          <w:sz w:val="16"/>
        </w:rPr>
        <w:t xml:space="preserve"> </w:t>
      </w:r>
      <w:r w:rsidRPr="00B42315">
        <w:rPr>
          <w:rStyle w:val="StyleUnderline"/>
          <w:highlight w:val="yellow"/>
        </w:rPr>
        <w:t>His grand ‘China dream’ is gradually scripting the rise of China under the larger-than-life shadow and regressive ideals of Chairman Mao Zedong.</w:t>
      </w:r>
      <w:r w:rsidRPr="00B42315">
        <w:rPr>
          <w:rFonts w:ascii="Arial" w:hAnsi="Arial" w:cs="Arial"/>
          <w:sz w:val="16"/>
        </w:rPr>
        <w:t xml:space="preserve"> </w:t>
      </w:r>
      <w:r w:rsidRPr="00B42315">
        <w:rPr>
          <w:rFonts w:ascii="Arial" w:hAnsi="Arial" w:cs="Arial"/>
          <w:sz w:val="16"/>
          <w:szCs w:val="8"/>
        </w:rPr>
        <w:t>Even leaders like Deng, who commanded so much control over the party, was treading very carefully that his senior party colleagues were rarely annoyed with him while riding the country to the most difficult phase of market economy without shaking the tone and tenor of the CCP. Today, Xi, with the same iconic style of Mao, is unfettered by such concerns of the core members of the CCP. Most importantly, he has widely encouraged the revival of unique term called ‘core’ or ‘hexin’, invented by Deng to refer to powerful leaders like Mao and himself. Unfortunately, the official media of the party has popularised the term and many Provincial chieftains have started addressing him as ‘hexin’. The way Xi tries to concentrate on power and authority, which broadly symbolises the ‘personality cult’, truly violates the CCP Charter. A rule introduced in the party charter in 1982, prohibits any form of ‘personality cult’ which he has been promoting since he has taken over power three years back. Arguably, the concentration of power is a double-edged sword, which might leave Xi exposed and potentially vulnerable to the ripples coming from the CCP. However, China under Xi, is moving, despite the fact that many in the liberal camp have argued that its production fuelled growth model is no longer tenable. In 2013, American economist Pual Krugman predicted that China is about to hit the ‘Great Wall’, but Xi survived his ‘new normal’ which to him ‘a crucial rebalancing, one in which the country diversifies its economy, embraces a more sustainable level of growth, and distributes the benefits more evenly’. Nevertheless, many say the key to success of the Communist regime is the ‘authoritarian adaptation’ which means the use of policy reform to substitute for basic institutional transformation. Though China has gone a long way since its post-Mao reforms of the late 1970s, yet the country demands more reform now under Xi. For Xi, bringing reforms may not be easy as China currently needs harder reforms like removing state monopolies in crucial sectors of the economy, an impartial judiciary etc. These all can potentially threaten the very dominance of the party itself and Xi can hardly afford to move forward. Xi is no Mao in the true sense of the term. Some old generation Chinese people may squirm the way he functions so reminiscent of Mao’s time, but fashioning Xi as Mao will do no good either to China or to the rest of the world. There is enough of evidence to support the view that China’s next decade, when a much younger generation of leaders will be taking over the leadership of the country, may be a turbulent one for sure. Simultaneously</w:t>
      </w:r>
      <w:r w:rsidRPr="00CD6A52">
        <w:rPr>
          <w:rFonts w:ascii="Arial" w:hAnsi="Arial" w:cs="Arial"/>
          <w:sz w:val="8"/>
          <w:szCs w:val="8"/>
          <w:u w:val="single"/>
        </w:rPr>
        <w:t xml:space="preserve">, </w:t>
      </w:r>
      <w:r w:rsidRPr="00B42315">
        <w:rPr>
          <w:rStyle w:val="StyleUnderline"/>
          <w:highlight w:val="yellow"/>
        </w:rPr>
        <w:t>Xi has plenty of resources</w:t>
      </w:r>
      <w:r w:rsidRPr="00B42315">
        <w:rPr>
          <w:rFonts w:ascii="Arial" w:hAnsi="Arial" w:cs="Arial"/>
          <w:sz w:val="16"/>
        </w:rPr>
        <w:t xml:space="preserve"> </w:t>
      </w:r>
      <w:r w:rsidRPr="00B42315">
        <w:rPr>
          <w:rFonts w:ascii="Arial" w:hAnsi="Arial" w:cs="Arial"/>
          <w:sz w:val="16"/>
          <w:szCs w:val="8"/>
        </w:rPr>
        <w:t>as well as liabilities,</w:t>
      </w:r>
      <w:r w:rsidRPr="00B42315">
        <w:rPr>
          <w:rFonts w:ascii="Arial" w:hAnsi="Arial" w:cs="Arial"/>
          <w:sz w:val="16"/>
        </w:rPr>
        <w:t xml:space="preserve"> </w:t>
      </w:r>
      <w:r w:rsidRPr="00B42315">
        <w:rPr>
          <w:rStyle w:val="StyleUnderline"/>
          <w:highlight w:val="yellow"/>
        </w:rPr>
        <w:t>wide support from the public and large sections of the elite, vast foreign exchange reserves, a protected currency, a controlled banking system, party sponsored smart technocrats, a large real economy and most importantly, no perceived threat or rather an absence of any marked political opposition till date</w:t>
      </w:r>
      <w:r w:rsidRPr="00CD6A52">
        <w:rPr>
          <w:rFonts w:ascii="Arial" w:hAnsi="Arial" w:cs="Arial"/>
          <w:highlight w:val="cyan"/>
          <w:u w:val="single"/>
        </w:rPr>
        <w:t>.</w:t>
      </w:r>
      <w:r w:rsidRPr="00B42315">
        <w:rPr>
          <w:rFonts w:ascii="Arial" w:hAnsi="Arial" w:cs="Arial"/>
          <w:sz w:val="16"/>
          <w:szCs w:val="8"/>
        </w:rPr>
        <w:t xml:space="preserve"> Hence, turning the tide in China may not be easy as the political system in that country is proved so far good at maintaining ‘order’. With Xi fast coming to the global stage, China’s future veered around hopes and fears as predicted by the liberal commentators mostly from America. But many like Gideon Rose thinks otherwise, seeing a vast array of opportunity under the current leadership of China: ‘And it’s possible that the likeliest scenario will be neither crisis nor resilience but rather an eventual gradual political evolution….’. In this, China may continue the cult of Xi, but when the baton passes on to the next generation, it may be so that as the Chinese authoritarian model is continually embracing market liberalism, it has to come along with a cost for sure. Surprisingly, Xi has completely ignored the hallowed guiding principles of the yesteryears, when Deng was putting 'economic construction at the centre' and now for him, politics always comes first. Admittedly, many optimists still feel that Xi believes the time for bold economic reforms has not come yet in China. To him, first the party must clean up from deep-rooted corruption, else people may lose complete faith on it. Once his anti-graft campaign brings back the true image of the ‘people’s party’, he is likely to initiate economic reforms without disturbing the party system. It has been predicted that he will unleash the much-awaited economic reforms only after the party Congress due late next year when many of his loyalists will be brought in crucial posts in the party. Besides</w:t>
      </w:r>
      <w:r w:rsidRPr="00B42315">
        <w:rPr>
          <w:rFonts w:ascii="Arial" w:hAnsi="Arial" w:cs="Arial"/>
          <w:u w:val="single"/>
        </w:rPr>
        <w:t xml:space="preserve">, </w:t>
      </w:r>
      <w:r w:rsidRPr="00B42315">
        <w:rPr>
          <w:rStyle w:val="StyleUnderline"/>
          <w:highlight w:val="yellow"/>
        </w:rPr>
        <w:t>Xi’s decisive leadership style, backed by unmatched political power within the party and his relentless effort for refashioning a vigorous Chinese foreign policy have all together launched the country into a new realm of global dynamism which was not even visible during the peak of Deng</w:t>
      </w:r>
      <w:r w:rsidRPr="00B42315">
        <w:rPr>
          <w:rFonts w:ascii="Arial" w:hAnsi="Arial" w:cs="Arial"/>
          <w:highlight w:val="yellow"/>
          <w:u w:val="single"/>
        </w:rPr>
        <w:t>.</w:t>
      </w:r>
      <w:r w:rsidRPr="00CD6A52">
        <w:rPr>
          <w:rFonts w:ascii="Arial" w:hAnsi="Arial" w:cs="Arial"/>
          <w:u w:val="single"/>
        </w:rPr>
        <w:t xml:space="preserve"> </w:t>
      </w:r>
      <w:r w:rsidRPr="00B42315">
        <w:rPr>
          <w:rFonts w:ascii="Arial" w:hAnsi="Arial" w:cs="Arial"/>
          <w:sz w:val="16"/>
          <w:szCs w:val="8"/>
        </w:rPr>
        <w:t>As we move on, Xi’s new found style of functioning may pose either a threat to his own survival or to the CCP. As The Economist notes: “Either way, the success of Xi’s rule will rest not just on whether he wins the battles he has chosen to fight, but on whether he has picked the right ones. Seen from the point of view of China as a whole, it does not look as if he has. Xi seems bent on strengthening his party and keeping himself in power, not on making China the wealthier and more open society that its people crave”. Let’s wait and watch how Xi takes his new ‘cult forward’ and how the CCP bigwigs react to it, before it wreak havoc on the global political system</w:t>
      </w:r>
    </w:p>
    <w:p w14:paraId="1A0E944B" w14:textId="77777777" w:rsidR="003B51E5" w:rsidRPr="00C91351" w:rsidRDefault="003B51E5" w:rsidP="003B51E5">
      <w:pPr>
        <w:pStyle w:val="Heading4"/>
      </w:pPr>
      <w:r w:rsidRPr="00C91351">
        <w:t>PC high now</w:t>
      </w:r>
      <w:r>
        <w:t>- popularity over military policies</w:t>
      </w:r>
    </w:p>
    <w:p w14:paraId="3C5BCEB9" w14:textId="77777777" w:rsidR="003B51E5" w:rsidRPr="00C91351" w:rsidRDefault="003B51E5" w:rsidP="003B51E5">
      <w:pPr>
        <w:rPr>
          <w:rStyle w:val="Style13ptBold"/>
        </w:rPr>
      </w:pPr>
      <w:r>
        <w:rPr>
          <w:rStyle w:val="Style13ptBold"/>
        </w:rPr>
        <w:t>Mitchell and Yang 4/</w:t>
      </w:r>
      <w:r w:rsidRPr="00C91351">
        <w:rPr>
          <w:rStyle w:val="Style13ptBold"/>
        </w:rPr>
        <w:t>5</w:t>
      </w:r>
    </w:p>
    <w:p w14:paraId="29166201" w14:textId="77777777" w:rsidR="003B51E5" w:rsidRDefault="003B51E5" w:rsidP="003B51E5">
      <w:r>
        <w:t xml:space="preserve">(Tom and Yuan, Financial Times, “Panama Papers prompt muted China response,” April 2, 2016, </w:t>
      </w:r>
      <w:hyperlink r:id="rId7" w:history="1">
        <w:r w:rsidRPr="00B30CFB">
          <w:rPr>
            <w:rStyle w:val="Hyperlink"/>
          </w:rPr>
          <w:t>https://next.ft.com/content/792b8d80-fb01-11e5-b3f6-11d5706b613b</w:t>
        </w:r>
      </w:hyperlink>
      <w:r>
        <w:t xml:space="preserve">) </w:t>
      </w:r>
    </w:p>
    <w:p w14:paraId="5ABA8F30" w14:textId="77777777" w:rsidR="003B51E5" w:rsidRDefault="003B51E5" w:rsidP="003B51E5">
      <w:r>
        <w:t xml:space="preserve">The </w:t>
      </w:r>
      <w:r w:rsidRPr="00C8325E">
        <w:rPr>
          <w:rStyle w:val="StyleUnderline"/>
        </w:rPr>
        <w:t>corruption purge’s popularity with the general public, coupled with</w:t>
      </w:r>
      <w:r>
        <w:t xml:space="preserve"> Mr </w:t>
      </w:r>
      <w:r w:rsidRPr="00C8325E">
        <w:rPr>
          <w:rStyle w:val="StyleUnderline"/>
        </w:rPr>
        <w:t>Xi’s more muscular defence of Beijing’s territorial claims in the South and East China seas</w:t>
      </w:r>
      <w:r>
        <w:t xml:space="preserve">, has </w:t>
      </w:r>
      <w:r w:rsidRPr="00C8325E">
        <w:rPr>
          <w:rStyle w:val="Emphasis"/>
        </w:rPr>
        <w:t>given him precious political capital to spend</w:t>
      </w:r>
      <w:r>
        <w:t xml:space="preserve"> </w:t>
      </w:r>
      <w:r w:rsidRPr="00C8325E">
        <w:rPr>
          <w:rStyle w:val="StyleUnderline"/>
        </w:rPr>
        <w:t>as his government simultaneously cracks down on political dissent at home and implements industrial policies that could result in millions of lay-offs</w:t>
      </w:r>
      <w:r>
        <w:t>.</w:t>
      </w:r>
    </w:p>
    <w:p w14:paraId="42140193" w14:textId="77777777" w:rsidR="00BD2BFC" w:rsidRDefault="00BD2BFC" w:rsidP="00BD2BFC">
      <w:pPr>
        <w:pStyle w:val="Heading4"/>
      </w:pPr>
      <w:r>
        <w:t>Xi has the credibility to implement economic reforms now</w:t>
      </w:r>
    </w:p>
    <w:p w14:paraId="148D35C7" w14:textId="77777777" w:rsidR="00F94690" w:rsidRDefault="00BD2BFC" w:rsidP="00BD2BFC">
      <w:pPr>
        <w:rPr>
          <w:sz w:val="26"/>
          <w:szCs w:val="26"/>
        </w:rPr>
      </w:pPr>
      <w:r>
        <w:rPr>
          <w:b/>
          <w:sz w:val="26"/>
          <w:szCs w:val="26"/>
        </w:rPr>
        <w:t>Wang 5/16</w:t>
      </w:r>
      <w:r>
        <w:rPr>
          <w:sz w:val="26"/>
          <w:szCs w:val="26"/>
        </w:rPr>
        <w:t xml:space="preserve"> </w:t>
      </w:r>
    </w:p>
    <w:p w14:paraId="0854D0D0" w14:textId="77777777" w:rsidR="00BD2BFC" w:rsidRDefault="00BD2BFC" w:rsidP="00BD2BFC">
      <w:r>
        <w:rPr>
          <w:sz w:val="20"/>
          <w:szCs w:val="20"/>
        </w:rPr>
        <w:t>(Xiangwei, staff @ South China Morning Post, “Xi Jinping’s supply-side plan now the genuine article of economic reform for China”, http://www.scmp.com/news/china/policies-politics/article/1945530/xi-jinpings-supply-side-plan-now-genuine-article)</w:t>
      </w:r>
    </w:p>
    <w:p w14:paraId="38DB73E9" w14:textId="77777777" w:rsidR="00BD2BFC" w:rsidRDefault="00BD2BFC" w:rsidP="00BD2BFC">
      <w:r>
        <w:rPr>
          <w:color w:val="000000"/>
          <w:highlight w:val="yellow"/>
          <w:u w:val="single"/>
        </w:rPr>
        <w:t>Who is in charge of the Chinese economy</w:t>
      </w:r>
      <w:r>
        <w:t xml:space="preserve">? </w:t>
      </w:r>
      <w:r>
        <w:rPr>
          <w:color w:val="000000"/>
          <w:highlight w:val="yellow"/>
          <w:u w:val="single"/>
        </w:rPr>
        <w:t>If there were</w:t>
      </w:r>
      <w:r>
        <w:t xml:space="preserve"> </w:t>
      </w:r>
      <w:r>
        <w:rPr>
          <w:sz w:val="16"/>
          <w:szCs w:val="16"/>
        </w:rPr>
        <w:t>still any</w:t>
      </w:r>
      <w:r>
        <w:t xml:space="preserve"> </w:t>
      </w:r>
      <w:r>
        <w:rPr>
          <w:color w:val="000000"/>
          <w:highlight w:val="yellow"/>
          <w:u w:val="single"/>
        </w:rPr>
        <w:t>lingering doubts</w:t>
      </w:r>
      <w:r>
        <w:t xml:space="preserve"> </w:t>
      </w:r>
      <w:r>
        <w:rPr>
          <w:sz w:val="16"/>
          <w:szCs w:val="16"/>
        </w:rPr>
        <w:t>over this key question among overseas investors,</w:t>
      </w:r>
      <w:r>
        <w:t xml:space="preserve"> </w:t>
      </w:r>
      <w:r>
        <w:rPr>
          <w:color w:val="000000"/>
          <w:highlight w:val="yellow"/>
          <w:u w:val="single"/>
        </w:rPr>
        <w:t>they should have been removed after</w:t>
      </w:r>
      <w:r>
        <w:t xml:space="preserve"> </w:t>
      </w:r>
      <w:r>
        <w:rPr>
          <w:sz w:val="16"/>
          <w:szCs w:val="16"/>
        </w:rPr>
        <w:t xml:space="preserve">the publication of </w:t>
      </w:r>
      <w:r>
        <w:rPr>
          <w:color w:val="000000"/>
          <w:highlight w:val="yellow"/>
          <w:u w:val="single"/>
        </w:rPr>
        <w:t>two significant</w:t>
      </w:r>
      <w:r>
        <w:rPr>
          <w:u w:val="single"/>
        </w:rPr>
        <w:t xml:space="preserve"> </w:t>
      </w:r>
      <w:r>
        <w:t xml:space="preserve">long </w:t>
      </w:r>
      <w:r>
        <w:rPr>
          <w:color w:val="000000"/>
          <w:highlight w:val="yellow"/>
          <w:u w:val="single"/>
        </w:rPr>
        <w:t>pieces in People’s Daily</w:t>
      </w:r>
      <w:r>
        <w:t xml:space="preserve"> </w:t>
      </w:r>
      <w:r>
        <w:rPr>
          <w:sz w:val="16"/>
          <w:szCs w:val="16"/>
        </w:rPr>
        <w:t>last week. On Monday</w:t>
      </w:r>
      <w:r>
        <w:t xml:space="preserve">, </w:t>
      </w:r>
      <w:r>
        <w:rPr>
          <w:color w:val="000000"/>
          <w:highlight w:val="yellow"/>
          <w:u w:val="single"/>
        </w:rPr>
        <w:t>the mouthpiece controlled by the</w:t>
      </w:r>
      <w:r>
        <w:t xml:space="preserve"> </w:t>
      </w:r>
      <w:r>
        <w:rPr>
          <w:sz w:val="16"/>
          <w:szCs w:val="16"/>
        </w:rPr>
        <w:t xml:space="preserve">Communist Party’s </w:t>
      </w:r>
      <w:r>
        <w:rPr>
          <w:color w:val="000000"/>
          <w:highlight w:val="yellow"/>
          <w:u w:val="single"/>
        </w:rPr>
        <w:t>Central Committee carried a</w:t>
      </w:r>
      <w:r>
        <w:t xml:space="preserve"> </w:t>
      </w:r>
      <w:r>
        <w:rPr>
          <w:sz w:val="16"/>
          <w:szCs w:val="16"/>
        </w:rPr>
        <w:t xml:space="preserve">long question and answer </w:t>
      </w:r>
      <w:r>
        <w:t>“</w:t>
      </w:r>
      <w:r>
        <w:rPr>
          <w:color w:val="000000"/>
          <w:highlight w:val="yellow"/>
          <w:u w:val="single"/>
        </w:rPr>
        <w:t xml:space="preserve">interview” with an unnamed “authoritative” source, repudiating </w:t>
      </w:r>
      <w:r>
        <w:rPr>
          <w:sz w:val="16"/>
          <w:szCs w:val="16"/>
        </w:rPr>
        <w:t>the country’s</w:t>
      </w:r>
      <w:r>
        <w:rPr>
          <w:color w:val="000000"/>
          <w:sz w:val="16"/>
          <w:szCs w:val="16"/>
          <w:highlight w:val="yellow"/>
          <w:u w:val="single"/>
        </w:rPr>
        <w:t xml:space="preserve"> </w:t>
      </w:r>
      <w:r>
        <w:rPr>
          <w:color w:val="000000"/>
          <w:highlight w:val="yellow"/>
          <w:u w:val="single"/>
        </w:rPr>
        <w:t>debt-fueled growth policies</w:t>
      </w:r>
      <w:r>
        <w:t xml:space="preserve">. </w:t>
      </w:r>
      <w:r>
        <w:rPr>
          <w:color w:val="000000"/>
          <w:highlight w:val="yellow"/>
          <w:u w:val="single"/>
        </w:rPr>
        <w:t>On Tuesday, it published</w:t>
      </w:r>
      <w:r>
        <w:rPr>
          <w:u w:val="single"/>
        </w:rPr>
        <w:t xml:space="preserve"> </w:t>
      </w:r>
      <w:r>
        <w:t xml:space="preserve">the text of </w:t>
      </w:r>
      <w:r>
        <w:rPr>
          <w:color w:val="000000"/>
          <w:highlight w:val="yellow"/>
          <w:u w:val="single"/>
        </w:rPr>
        <w:t>a</w:t>
      </w:r>
      <w:r>
        <w:rPr>
          <w:u w:val="single"/>
        </w:rPr>
        <w:t xml:space="preserve"> </w:t>
      </w:r>
      <w:r>
        <w:t xml:space="preserve">long </w:t>
      </w:r>
      <w:r>
        <w:rPr>
          <w:color w:val="000000"/>
          <w:highlight w:val="yellow"/>
          <w:u w:val="single"/>
        </w:rPr>
        <w:t>speech by</w:t>
      </w:r>
      <w:r>
        <w:t xml:space="preserve"> President </w:t>
      </w:r>
      <w:r>
        <w:rPr>
          <w:color w:val="000000"/>
          <w:highlight w:val="yellow"/>
          <w:u w:val="single"/>
        </w:rPr>
        <w:t>Xi</w:t>
      </w:r>
      <w:r>
        <w:t xml:space="preserve"> Jinping </w:t>
      </w:r>
      <w:r>
        <w:rPr>
          <w:color w:val="000000"/>
          <w:highlight w:val="yellow"/>
          <w:u w:val="single"/>
        </w:rPr>
        <w:t>expounding his hallmark economic policy which focused on supply-side structural reforms</w:t>
      </w:r>
      <w:r>
        <w:t xml:space="preserve"> </w:t>
      </w:r>
      <w:r>
        <w:rPr>
          <w:sz w:val="16"/>
          <w:szCs w:val="16"/>
        </w:rPr>
        <w:t>– 20,000 words in all that occupied two pages in the newspaper. Xi gave the speech to top Chinese officials back in January, but the timing of the publication sent an unmistakable message. Taken together</w:t>
      </w:r>
      <w:r>
        <w:t xml:space="preserve">, </w:t>
      </w:r>
      <w:r>
        <w:rPr>
          <w:color w:val="000000"/>
          <w:highlight w:val="yellow"/>
          <w:u w:val="single"/>
        </w:rPr>
        <w:t>the articles signal that Xi has decided to take the driver’s seat</w:t>
      </w:r>
      <w:r>
        <w:t xml:space="preserve"> </w:t>
      </w:r>
      <w:r>
        <w:rPr>
          <w:sz w:val="16"/>
          <w:szCs w:val="16"/>
        </w:rPr>
        <w:t xml:space="preserve">to steer China’s economy </w:t>
      </w:r>
      <w:r>
        <w:rPr>
          <w:color w:val="000000"/>
          <w:highlight w:val="yellow"/>
          <w:u w:val="single"/>
        </w:rPr>
        <w:t>at a time when there are</w:t>
      </w:r>
      <w:r>
        <w:rPr>
          <w:u w:val="single"/>
        </w:rPr>
        <w:t xml:space="preserve"> </w:t>
      </w:r>
      <w:r>
        <w:t xml:space="preserve">intense </w:t>
      </w:r>
      <w:r>
        <w:rPr>
          <w:color w:val="000000"/>
          <w:highlight w:val="yellow"/>
          <w:u w:val="single"/>
        </w:rPr>
        <w:t>internal debates</w:t>
      </w:r>
      <w:r>
        <w:t xml:space="preserve"> </w:t>
      </w:r>
      <w:r>
        <w:rPr>
          <w:sz w:val="16"/>
          <w:szCs w:val="16"/>
        </w:rPr>
        <w:t>among officials over its overall direction – namely whether to continue to resort to the old ways of deploying massive stimulus resulting in overproduction and high debt levels, or to undertake painful restructuring to reduce overcapacity and close down “zombie” enterprises.</w:t>
      </w:r>
    </w:p>
    <w:p w14:paraId="55FA7BE6" w14:textId="77777777" w:rsidR="009100B0" w:rsidRDefault="009100B0" w:rsidP="009100B0">
      <w:pPr>
        <w:pStyle w:val="Heading4"/>
      </w:pPr>
      <w:r>
        <w:t>Xi has political capital to pass economic reforms now, but it’s tenuous</w:t>
      </w:r>
    </w:p>
    <w:p w14:paraId="0570009F" w14:textId="77777777" w:rsidR="009100B0" w:rsidRPr="00B71B5A" w:rsidRDefault="009100B0" w:rsidP="009100B0">
      <w:pPr>
        <w:rPr>
          <w:rStyle w:val="Style13ptBold"/>
        </w:rPr>
      </w:pPr>
      <w:r w:rsidRPr="00B71B5A">
        <w:rPr>
          <w:rStyle w:val="Style13ptBold"/>
        </w:rPr>
        <w:t xml:space="preserve">Sisci </w:t>
      </w:r>
    </w:p>
    <w:p w14:paraId="34D493FA" w14:textId="77777777" w:rsidR="009100B0" w:rsidRDefault="009100B0" w:rsidP="009100B0">
      <w:r>
        <w:t xml:space="preserve">(Francesco, is a Senior Research Associate of China Renmin University. The author of Asia Times’ Sinograph column, he was also Asia Editor for the Italian daily La Stampa and Beijing correspondent for Il Sole di 24 Ore, and has written for numerous Italian and international publications. He was the first foreigner admitted to the graduate program of the Chinese Academy of Social Sciences, he is the author of eight books on China and a frequent commentator on CCTV, “Latest China stock crash spotlights urgent need for financial reform: Sisci,” Asia Times, </w:t>
      </w:r>
      <w:hyperlink r:id="rId8" w:history="1">
        <w:r w:rsidRPr="00B30CFB">
          <w:rPr>
            <w:rStyle w:val="Hyperlink"/>
          </w:rPr>
          <w:t>http://atimes.com/2016/01/latest-china-stock-crash-spotlights-urgent-need-for-financial-reform-sisci/</w:t>
        </w:r>
      </w:hyperlink>
      <w:r>
        <w:t xml:space="preserve">) </w:t>
      </w:r>
    </w:p>
    <w:p w14:paraId="5A3DAAD8" w14:textId="77777777" w:rsidR="009100B0" w:rsidRPr="00E748D1" w:rsidRDefault="009100B0" w:rsidP="009100B0">
      <w:pPr>
        <w:rPr>
          <w:sz w:val="16"/>
        </w:rPr>
      </w:pPr>
      <w:r w:rsidRPr="007A264B">
        <w:rPr>
          <w:sz w:val="16"/>
        </w:rPr>
        <w:t xml:space="preserve">But </w:t>
      </w:r>
      <w:r w:rsidRPr="00F40375">
        <w:rPr>
          <w:rStyle w:val="StyleUnderline"/>
        </w:rPr>
        <w:t>there is big political question that hangs over</w:t>
      </w:r>
      <w:r w:rsidRPr="007A264B">
        <w:rPr>
          <w:sz w:val="16"/>
        </w:rPr>
        <w:t xml:space="preserve"> the question of </w:t>
      </w:r>
      <w:r w:rsidRPr="00F40375">
        <w:rPr>
          <w:rStyle w:val="StyleUnderline"/>
        </w:rPr>
        <w:t xml:space="preserve">reforming China’s financial system: Does Xi have enough political clout to carry out these reforms </w:t>
      </w:r>
      <w:r w:rsidRPr="007A264B">
        <w:rPr>
          <w:sz w:val="16"/>
        </w:rPr>
        <w:t xml:space="preserve">which threaten to smash the old networks of vested interests that have dominated China’s politics and economy for decades? </w:t>
      </w:r>
      <w:r w:rsidRPr="00F40375">
        <w:rPr>
          <w:rStyle w:val="StyleUnderline"/>
        </w:rPr>
        <w:t xml:space="preserve">Two signs point </w:t>
      </w:r>
      <w:r w:rsidRPr="007A264B">
        <w:rPr>
          <w:sz w:val="16"/>
        </w:rPr>
        <w:t xml:space="preserve">to the fact that </w:t>
      </w:r>
      <w:r w:rsidRPr="00F40375">
        <w:rPr>
          <w:rStyle w:val="StyleUnderline"/>
        </w:rPr>
        <w:t>Xi has accrued greater political capital</w:t>
      </w:r>
      <w:r w:rsidRPr="007A264B">
        <w:rPr>
          <w:rStyle w:val="StyleUnderline"/>
        </w:rPr>
        <w:t xml:space="preserve">. After a lot of arm twisting, Xi eventually managed to get local court tribunals to become more independent of local governments. This will help in effecting legal changes </w:t>
      </w:r>
      <w:r w:rsidRPr="007A264B">
        <w:rPr>
          <w:sz w:val="16"/>
        </w:rPr>
        <w:t xml:space="preserve">that counter the old power networks. (See China Grants Courts Greater Autonomy on Limited Matters ) Perhaps </w:t>
      </w:r>
      <w:r w:rsidRPr="007A264B">
        <w:rPr>
          <w:rStyle w:val="StyleUnderline"/>
        </w:rPr>
        <w:t>more significantly, Xi has launched an overhaul of the People’s Liberation Army</w:t>
      </w:r>
      <w:r w:rsidRPr="007A264B">
        <w:rPr>
          <w:sz w:val="16"/>
        </w:rPr>
        <w:t xml:space="preserve"> (PLA), the </w:t>
      </w:r>
      <w:r w:rsidRPr="007A264B">
        <w:rPr>
          <w:rStyle w:val="StyleUnderline"/>
        </w:rPr>
        <w:t>traditional kingmaker of Chinese politics</w:t>
      </w:r>
      <w:r w:rsidRPr="007A264B">
        <w:rPr>
          <w:sz w:val="16"/>
        </w:rPr>
        <w:t xml:space="preserve"> (See Xi’s Reforms to Make Military Slimmer and Stronger) However, </w:t>
      </w:r>
      <w:r w:rsidRPr="007A264B">
        <w:rPr>
          <w:rStyle w:val="StyleUnderline"/>
        </w:rPr>
        <w:t>in the midst of such larger challenges, focusing on economic and financial reforms can be an extremely technical and time-consuming task. Will Xi be able to tackle such issues while he’s absorbed in</w:t>
      </w:r>
      <w:r w:rsidRPr="007A264B">
        <w:rPr>
          <w:sz w:val="16"/>
        </w:rPr>
        <w:t xml:space="preserve"> more </w:t>
      </w:r>
      <w:r w:rsidRPr="007A264B">
        <w:rPr>
          <w:rStyle w:val="StyleUnderline"/>
        </w:rPr>
        <w:t>pressing matters</w:t>
      </w:r>
      <w:r w:rsidRPr="007A264B">
        <w:rPr>
          <w:sz w:val="16"/>
        </w:rPr>
        <w:t xml:space="preserve"> like the crucial PLA changes? Perhaps not. The upshot is that </w:t>
      </w:r>
      <w:r w:rsidRPr="007A264B">
        <w:rPr>
          <w:rStyle w:val="StyleUnderline"/>
        </w:rPr>
        <w:t>China could face further market uncertainties in the next few months</w:t>
      </w:r>
      <w:r w:rsidRPr="007A264B">
        <w:rPr>
          <w:sz w:val="16"/>
        </w:rPr>
        <w:t>. All this while the EU is being shaken by various political and economic problems and the Middle East is being impacted by dangerously low oil prices.</w:t>
      </w:r>
    </w:p>
    <w:p w14:paraId="0AD0162F" w14:textId="77777777" w:rsidR="00BD2BFC" w:rsidRDefault="00BD2BFC" w:rsidP="00BD2BFC">
      <w:pPr>
        <w:pStyle w:val="Heading4"/>
      </w:pPr>
      <w:r>
        <w:t>Xi is consolidating Politburo control, but needs grassroots support for further reform</w:t>
      </w:r>
    </w:p>
    <w:p w14:paraId="6BEFCA42" w14:textId="77777777" w:rsidR="00F94690" w:rsidRDefault="00BD2BFC" w:rsidP="00BD2BFC">
      <w:pPr>
        <w:rPr>
          <w:sz w:val="26"/>
          <w:szCs w:val="26"/>
        </w:rPr>
      </w:pPr>
      <w:r>
        <w:rPr>
          <w:b/>
          <w:sz w:val="26"/>
          <w:szCs w:val="26"/>
        </w:rPr>
        <w:t>Callick 5/14</w:t>
      </w:r>
      <w:r>
        <w:rPr>
          <w:sz w:val="26"/>
          <w:szCs w:val="26"/>
        </w:rPr>
        <w:t xml:space="preserve"> </w:t>
      </w:r>
    </w:p>
    <w:p w14:paraId="692F473A" w14:textId="77777777" w:rsidR="00BD2BFC" w:rsidRPr="00F94690" w:rsidRDefault="00BD2BFC" w:rsidP="00F94690">
      <w:r w:rsidRPr="00F94690">
        <w:t>(Rowan, staff @ The Australian, “Xi Xinping quietly seeds culture of Mao’s revolution”, http://www.theaustralian.com.au/news/world/xi-xinping-quietly-seeds-culture-of-maos-revolution/news-story/9114e0d1834150db2652248c863f2cde)</w:t>
      </w:r>
    </w:p>
    <w:p w14:paraId="55CC62A5" w14:textId="77777777" w:rsidR="00BD2BFC" w:rsidRDefault="00BD2BFC" w:rsidP="00BD2BFC">
      <w:r>
        <w:rPr>
          <w:color w:val="000000"/>
          <w:highlight w:val="yellow"/>
          <w:u w:val="single"/>
        </w:rPr>
        <w:t>Xi has been frustrated in implementing some of his plans</w:t>
      </w:r>
      <w:r>
        <w:t xml:space="preserve"> </w:t>
      </w:r>
      <w:r>
        <w:rPr>
          <w:sz w:val="16"/>
          <w:szCs w:val="16"/>
        </w:rPr>
        <w:t xml:space="preserve">for China, which retains theoretically a collective leadership via the seven-member Politburo Standing Committee. </w:t>
      </w:r>
      <w:r>
        <w:rPr>
          <w:color w:val="000000"/>
          <w:highlight w:val="yellow"/>
          <w:u w:val="single"/>
        </w:rPr>
        <w:t>He has thus formed 11 commissions which he chairs and has the decisive voice on issues such as</w:t>
      </w:r>
      <w:r>
        <w:t xml:space="preserve"> </w:t>
      </w:r>
      <w:r>
        <w:rPr>
          <w:sz w:val="12"/>
          <w:szCs w:val="12"/>
        </w:rPr>
        <w:t xml:space="preserve">security and </w:t>
      </w:r>
      <w:r>
        <w:rPr>
          <w:color w:val="000000"/>
          <w:highlight w:val="yellow"/>
          <w:u w:val="single"/>
        </w:rPr>
        <w:t>the economy. He is</w:t>
      </w:r>
      <w:r>
        <w:rPr>
          <w:u w:val="single"/>
        </w:rPr>
        <w:t xml:space="preserve"> </w:t>
      </w:r>
      <w:r>
        <w:rPr>
          <w:sz w:val="14"/>
          <w:szCs w:val="14"/>
        </w:rPr>
        <w:t>also, said Qiao</w:t>
      </w:r>
      <w:r>
        <w:rPr>
          <w:sz w:val="16"/>
          <w:szCs w:val="16"/>
        </w:rPr>
        <w:t xml:space="preserve">, </w:t>
      </w:r>
      <w:r>
        <w:rPr>
          <w:color w:val="000000"/>
          <w:highlight w:val="yellow"/>
          <w:u w:val="single"/>
        </w:rPr>
        <w:t>seeking support from the grassroots</w:t>
      </w:r>
      <w:r>
        <w:t>, ­</w:t>
      </w:r>
      <w:r>
        <w:rPr>
          <w:color w:val="000000"/>
          <w:highlight w:val="yellow"/>
          <w:u w:val="single"/>
        </w:rPr>
        <w:t>appealing over the top of officials</w:t>
      </w:r>
      <w:r>
        <w:t xml:space="preserve"> </w:t>
      </w:r>
      <w:r>
        <w:rPr>
          <w:sz w:val="14"/>
          <w:szCs w:val="14"/>
        </w:rPr>
        <w:t>not fully on message, including through his anti-­corruption campaign</w:t>
      </w:r>
      <w:r>
        <w:rPr>
          <w:sz w:val="20"/>
          <w:szCs w:val="20"/>
        </w:rPr>
        <w:t>.</w:t>
      </w:r>
      <w:r>
        <w:t xml:space="preserve"> </w:t>
      </w:r>
      <w:r>
        <w:rPr>
          <w:color w:val="000000"/>
          <w:highlight w:val="yellow"/>
          <w:u w:val="single"/>
        </w:rPr>
        <w:t>Mao too “used the people to rebel on his behalf”</w:t>
      </w:r>
      <w:r>
        <w:t>. “</w:t>
      </w:r>
      <w:r>
        <w:rPr>
          <w:color w:val="000000"/>
          <w:highlight w:val="yellow"/>
          <w:u w:val="single"/>
        </w:rPr>
        <w:t>Xi</w:t>
      </w:r>
      <w:r>
        <w:t xml:space="preserve">’s </w:t>
      </w:r>
      <w:r>
        <w:rPr>
          <w:sz w:val="14"/>
          <w:szCs w:val="14"/>
        </w:rPr>
        <w:t>style is quite different, he</w:t>
      </w:r>
      <w:r>
        <w:rPr>
          <w:sz w:val="16"/>
          <w:szCs w:val="16"/>
        </w:rPr>
        <w:t xml:space="preserve"> </w:t>
      </w:r>
      <w:r>
        <w:rPr>
          <w:color w:val="000000"/>
          <w:highlight w:val="yellow"/>
          <w:u w:val="single"/>
        </w:rPr>
        <w:t>talks less and does more</w:t>
      </w:r>
      <w:r>
        <w:t>.”</w:t>
      </w:r>
    </w:p>
    <w:p w14:paraId="1CF14755" w14:textId="77777777" w:rsidR="00BD2BFC" w:rsidRDefault="00BD2BFC" w:rsidP="00BD2BFC">
      <w:pPr>
        <w:pStyle w:val="Heading4"/>
      </w:pPr>
      <w:r>
        <w:t>Xi has capital now to implement reforms</w:t>
      </w:r>
    </w:p>
    <w:p w14:paraId="6F4A573A" w14:textId="77777777" w:rsidR="00F94690" w:rsidRDefault="00BD2BFC" w:rsidP="00BD2BFC">
      <w:pPr>
        <w:rPr>
          <w:sz w:val="26"/>
          <w:szCs w:val="26"/>
        </w:rPr>
      </w:pPr>
      <w:r>
        <w:rPr>
          <w:b/>
          <w:sz w:val="26"/>
          <w:szCs w:val="26"/>
        </w:rPr>
        <w:t>Pei 5/6</w:t>
      </w:r>
      <w:r>
        <w:rPr>
          <w:sz w:val="26"/>
          <w:szCs w:val="26"/>
        </w:rPr>
        <w:t xml:space="preserve"> </w:t>
      </w:r>
    </w:p>
    <w:p w14:paraId="120133A0" w14:textId="77777777" w:rsidR="00BD2BFC" w:rsidRPr="00F94690" w:rsidRDefault="00BD2BFC" w:rsidP="00F94690">
      <w:r w:rsidRPr="00F94690">
        <w:t>(Minxin, professor of government at Claremont McKenna College, “Two ways to break Beijing's political stalemate”, http://asia.nikkei.com/Politics-Economy/Policy-Politics/Minxin-Pei-Two-ways-to-break-Beijing-s-political-stalemate)</w:t>
      </w:r>
    </w:p>
    <w:p w14:paraId="532635CC" w14:textId="77777777" w:rsidR="00BD2BFC" w:rsidRDefault="00BD2BFC" w:rsidP="00BD2BFC">
      <w:r>
        <w:rPr>
          <w:sz w:val="16"/>
          <w:szCs w:val="16"/>
        </w:rPr>
        <w:t xml:space="preserve">Unfortunately, these </w:t>
      </w:r>
      <w:r>
        <w:rPr>
          <w:color w:val="000000"/>
          <w:highlight w:val="yellow"/>
          <w:u w:val="single"/>
        </w:rPr>
        <w:t>embittered officials may have</w:t>
      </w:r>
      <w:r>
        <w:t xml:space="preserve"> </w:t>
      </w:r>
      <w:r>
        <w:rPr>
          <w:sz w:val="16"/>
          <w:szCs w:val="16"/>
        </w:rPr>
        <w:t>either</w:t>
      </w:r>
      <w:r>
        <w:t xml:space="preserve"> </w:t>
      </w:r>
      <w:r>
        <w:rPr>
          <w:color w:val="000000"/>
          <w:highlight w:val="yellow"/>
          <w:u w:val="single"/>
        </w:rPr>
        <w:t>underestimated Xi's resolve</w:t>
      </w:r>
      <w:r>
        <w:t xml:space="preserve"> </w:t>
      </w:r>
      <w:r>
        <w:rPr>
          <w:sz w:val="16"/>
          <w:szCs w:val="16"/>
        </w:rPr>
        <w:t xml:space="preserve">or failed to appreciate his political dilemma. Unlike his predecessors, Xi harbors a visceral revulsion toward corruption inside the CCP and believes that only a self-disciplined one-party regime can survive in a modern society. At the same time, </w:t>
      </w:r>
      <w:r>
        <w:rPr>
          <w:color w:val="000000"/>
          <w:highlight w:val="yellow"/>
          <w:u w:val="single"/>
        </w:rPr>
        <w:t>fighting corruption has earned Xi a huge amount of political capital and given him a potent weapon against his rivals</w:t>
      </w:r>
      <w:r>
        <w:t xml:space="preserve">. </w:t>
      </w:r>
      <w:r>
        <w:rPr>
          <w:sz w:val="16"/>
          <w:szCs w:val="16"/>
        </w:rPr>
        <w:t xml:space="preserve">Giving it up equals unilateral disarmament. Finally, </w:t>
      </w:r>
      <w:r>
        <w:rPr>
          <w:color w:val="000000"/>
          <w:highlight w:val="yellow"/>
          <w:u w:val="single"/>
        </w:rPr>
        <w:t xml:space="preserve">having staked so much of his credibility on purging the rot </w:t>
      </w:r>
      <w:r>
        <w:rPr>
          <w:sz w:val="16"/>
          <w:szCs w:val="16"/>
        </w:rPr>
        <w:t>from the party</w:t>
      </w:r>
      <w:r>
        <w:rPr>
          <w:color w:val="000000"/>
          <w:highlight w:val="yellow"/>
          <w:u w:val="single"/>
        </w:rPr>
        <w:t xml:space="preserve">, Xi risks losing it </w:t>
      </w:r>
      <w:r>
        <w:rPr>
          <w:sz w:val="16"/>
          <w:szCs w:val="16"/>
        </w:rPr>
        <w:t>altogether</w:t>
      </w:r>
      <w:r>
        <w:rPr>
          <w:color w:val="000000"/>
          <w:highlight w:val="yellow"/>
          <w:u w:val="single"/>
        </w:rPr>
        <w:t xml:space="preserve"> if he allows the anti-corruption campaign to fizzle</w:t>
      </w:r>
      <w:r>
        <w:t xml:space="preserve"> </w:t>
      </w:r>
      <w:r>
        <w:rPr>
          <w:sz w:val="16"/>
          <w:szCs w:val="16"/>
        </w:rPr>
        <w:t>out. As he said in his January 2016 speech to the Central Commission for Discipline Inspection, the party's powerful anti-corruption arm, "If corruption is revived and returns, it will not only worsen our political environment, but also damage the morale of our party and the people. As someone has said, if corruption bounces back, our people will lose hope."</w:t>
      </w:r>
    </w:p>
    <w:p w14:paraId="7BEAC78B" w14:textId="77777777" w:rsidR="00BD2BFC" w:rsidRDefault="00BD2BFC" w:rsidP="00BD2BFC">
      <w:pPr>
        <w:pStyle w:val="Heading4"/>
      </w:pPr>
      <w:r>
        <w:t>Xi is consolidating power ahead of the next Politburo Standing Committee meeting – He’s winning now</w:t>
      </w:r>
    </w:p>
    <w:p w14:paraId="78F62A09" w14:textId="77777777" w:rsidR="00F94690" w:rsidRDefault="00BD2BFC" w:rsidP="00BD2BFC">
      <w:pPr>
        <w:rPr>
          <w:sz w:val="26"/>
          <w:szCs w:val="26"/>
        </w:rPr>
      </w:pPr>
      <w:r>
        <w:rPr>
          <w:b/>
          <w:sz w:val="26"/>
          <w:szCs w:val="26"/>
        </w:rPr>
        <w:t>Manila Times 4/30</w:t>
      </w:r>
      <w:r>
        <w:rPr>
          <w:sz w:val="26"/>
          <w:szCs w:val="26"/>
        </w:rPr>
        <w:t xml:space="preserve"> </w:t>
      </w:r>
    </w:p>
    <w:p w14:paraId="16B795EE" w14:textId="77777777" w:rsidR="00BD2BFC" w:rsidRPr="00F94690" w:rsidRDefault="00BD2BFC" w:rsidP="00F94690">
      <w:r w:rsidRPr="00F94690">
        <w:t>(Philippines news, “Faction-fighting in China’s ruling party”, http://www.manilatimes.net/faction-fighting-in-chinas-ruling-party/259233/)</w:t>
      </w:r>
    </w:p>
    <w:p w14:paraId="1BFF8C47" w14:textId="77777777" w:rsidR="00BD2BFC" w:rsidRDefault="00BD2BFC" w:rsidP="00BD2BFC">
      <w:r>
        <w:rPr>
          <w:color w:val="000000"/>
          <w:highlight w:val="yellow"/>
          <w:u w:val="single"/>
        </w:rPr>
        <w:t>Allies of</w:t>
      </w:r>
      <w:r>
        <w:t xml:space="preserve"> </w:t>
      </w:r>
      <w:r>
        <w:rPr>
          <w:sz w:val="16"/>
          <w:szCs w:val="16"/>
        </w:rPr>
        <w:t xml:space="preserve">Chinese President </w:t>
      </w:r>
      <w:r>
        <w:rPr>
          <w:color w:val="000000"/>
          <w:highlight w:val="yellow"/>
          <w:u w:val="single"/>
        </w:rPr>
        <w:t>Xi</w:t>
      </w:r>
      <w:r>
        <w:t xml:space="preserve"> </w:t>
      </w:r>
      <w:r>
        <w:rPr>
          <w:sz w:val="16"/>
          <w:szCs w:val="16"/>
        </w:rPr>
        <w:t xml:space="preserve">Jinping </w:t>
      </w:r>
      <w:r>
        <w:rPr>
          <w:color w:val="000000"/>
          <w:highlight w:val="yellow"/>
          <w:u w:val="single"/>
        </w:rPr>
        <w:t>are moving against a Communist organization that is the power base of</w:t>
      </w:r>
      <w:r>
        <w:t xml:space="preserve"> </w:t>
      </w:r>
      <w:r>
        <w:rPr>
          <w:color w:val="000000"/>
          <w:highlight w:val="yellow"/>
          <w:u w:val="single"/>
        </w:rPr>
        <w:t>Premier Li</w:t>
      </w:r>
      <w:r>
        <w:t xml:space="preserve"> </w:t>
      </w:r>
      <w:r>
        <w:rPr>
          <w:sz w:val="16"/>
          <w:szCs w:val="16"/>
        </w:rPr>
        <w:t>Keqiang,</w:t>
      </w:r>
      <w:r>
        <w:t xml:space="preserve"> </w:t>
      </w:r>
      <w:r>
        <w:rPr>
          <w:color w:val="000000"/>
          <w:highlight w:val="yellow"/>
          <w:u w:val="single"/>
        </w:rPr>
        <w:t>in what analysts say may be a sign of faction-fighting at the top</w:t>
      </w:r>
      <w:r>
        <w:rPr>
          <w:u w:val="single"/>
        </w:rPr>
        <w:t xml:space="preserve"> </w:t>
      </w:r>
      <w:r>
        <w:rPr>
          <w:sz w:val="16"/>
          <w:szCs w:val="16"/>
        </w:rPr>
        <w:t xml:space="preserve">of the ruling party. </w:t>
      </w:r>
      <w:r>
        <w:rPr>
          <w:color w:val="000000"/>
          <w:highlight w:val="yellow"/>
          <w:u w:val="single"/>
        </w:rPr>
        <w:t>The Communist Youth League</w:t>
      </w:r>
      <w:r>
        <w:t xml:space="preserve"> </w:t>
      </w:r>
      <w:r>
        <w:rPr>
          <w:sz w:val="16"/>
          <w:szCs w:val="16"/>
        </w:rPr>
        <w:t xml:space="preserve">(CYL) </w:t>
      </w:r>
      <w:r>
        <w:rPr>
          <w:color w:val="000000"/>
          <w:highlight w:val="yellow"/>
          <w:u w:val="single"/>
        </w:rPr>
        <w:t>has</w:t>
      </w:r>
      <w:r>
        <w:t xml:space="preserve"> </w:t>
      </w:r>
      <w:r>
        <w:rPr>
          <w:sz w:val="16"/>
          <w:szCs w:val="16"/>
        </w:rPr>
        <w:t xml:space="preserve">long </w:t>
      </w:r>
      <w:r>
        <w:rPr>
          <w:color w:val="000000"/>
          <w:highlight w:val="yellow"/>
          <w:u w:val="single"/>
        </w:rPr>
        <w:t>been a proving ground for young up-and-comers to demonstrate their political talent, particularly those who</w:t>
      </w:r>
      <w:r>
        <w:rPr>
          <w:sz w:val="16"/>
          <w:szCs w:val="16"/>
        </w:rPr>
        <w:t xml:space="preserve">—unlike Xi— </w:t>
      </w:r>
      <w:r>
        <w:rPr>
          <w:color w:val="000000"/>
          <w:highlight w:val="yellow"/>
          <w:u w:val="single"/>
        </w:rPr>
        <w:t>are not party “princelings</w:t>
      </w:r>
      <w:r>
        <w:t xml:space="preserve">” </w:t>
      </w:r>
      <w:r>
        <w:rPr>
          <w:sz w:val="16"/>
          <w:szCs w:val="16"/>
        </w:rPr>
        <w:t xml:space="preserve">with the advantage of high-ranking parents. It has produced some of the country’s top leaders, including Xi’s presidential predecessor Hu Jintao as well as Li, and its alumni are seen as a leading faction within the Communist party. But </w:t>
      </w:r>
      <w:r>
        <w:rPr>
          <w:color w:val="000000"/>
          <w:highlight w:val="yellow"/>
          <w:u w:val="single"/>
        </w:rPr>
        <w:t>as Xi moves to consolidate power, the group has come under sustained attack</w:t>
      </w:r>
      <w:r>
        <w:t xml:space="preserve">, </w:t>
      </w:r>
      <w:r>
        <w:rPr>
          <w:sz w:val="16"/>
          <w:szCs w:val="16"/>
        </w:rPr>
        <w:t xml:space="preserve">including direct reprimands from the president himself. The party’s internal corruption watchdog, the Central Commission for Discipline Inspection (CCDI), this week took the group to task for losing sight of its core mission to guide young people’s ideological development. On its website, the CCDI published an extensive self-criticism by the CYL’s central committee, acknowledging that it must have a greater “sense of responsibility and mission” to the party leadership and the country’s young people. The declaration came after an investigation into the CYL found evidence of embezzlement and influence-peddling, according to the Global Times newspaper, which is close to the ruling party. The CCDI is headed by Wang Qishan, widely considered to be Xi’s top lieutenant. Analysts say that </w:t>
      </w:r>
      <w:r>
        <w:rPr>
          <w:color w:val="000000"/>
          <w:highlight w:val="yellow"/>
          <w:u w:val="single"/>
        </w:rPr>
        <w:t>the charges,</w:t>
      </w:r>
      <w:r>
        <w:t xml:space="preserve"> </w:t>
      </w:r>
      <w:r>
        <w:rPr>
          <w:sz w:val="16"/>
          <w:szCs w:val="16"/>
        </w:rPr>
        <w:t>although likely legitimate</w:t>
      </w:r>
      <w:r>
        <w:t xml:space="preserve">, </w:t>
      </w:r>
      <w:r>
        <w:rPr>
          <w:color w:val="000000"/>
          <w:highlight w:val="yellow"/>
          <w:u w:val="single"/>
        </w:rPr>
        <w:t>may</w:t>
      </w:r>
      <w:r>
        <w:t xml:space="preserve"> also </w:t>
      </w:r>
      <w:r>
        <w:rPr>
          <w:color w:val="000000"/>
          <w:highlight w:val="yellow"/>
          <w:u w:val="single"/>
        </w:rPr>
        <w:t>be a convenient cover for</w:t>
      </w:r>
      <w:r>
        <w:t xml:space="preserve"> </w:t>
      </w:r>
      <w:r>
        <w:rPr>
          <w:sz w:val="16"/>
          <w:szCs w:val="16"/>
        </w:rPr>
        <w:t xml:space="preserve">the CCDI’s real goal: </w:t>
      </w:r>
      <w:r>
        <w:rPr>
          <w:color w:val="000000"/>
          <w:highlight w:val="yellow"/>
          <w:u w:val="single"/>
        </w:rPr>
        <w:t>helping Xi jockey for position ahead of next year’s 19th Party Congress, which will decide the new line-up for the</w:t>
      </w:r>
      <w:r>
        <w:t xml:space="preserve"> </w:t>
      </w:r>
      <w:r>
        <w:rPr>
          <w:sz w:val="16"/>
          <w:szCs w:val="16"/>
        </w:rPr>
        <w:t xml:space="preserve">Communist Party’s </w:t>
      </w:r>
      <w:r>
        <w:rPr>
          <w:color w:val="000000"/>
          <w:highlight w:val="yellow"/>
          <w:u w:val="single"/>
        </w:rPr>
        <w:t>Politburo Standing Committee</w:t>
      </w:r>
      <w:r>
        <w:t xml:space="preserve"> (PSC), </w:t>
      </w:r>
      <w:r>
        <w:rPr>
          <w:color w:val="000000"/>
          <w:highlight w:val="yellow"/>
          <w:u w:val="single"/>
        </w:rPr>
        <w:t>the top organ of political power in China</w:t>
      </w:r>
      <w:r>
        <w:t xml:space="preserve">. </w:t>
      </w:r>
      <w:r>
        <w:rPr>
          <w:sz w:val="16"/>
          <w:szCs w:val="16"/>
        </w:rPr>
        <w:t>“To investigate the CYL is a highly political endeavor,” said Jean-Pierre Cabestan of Hong Kong Baptist University</w:t>
      </w:r>
      <w:r>
        <w:t>. “</w:t>
      </w:r>
      <w:r>
        <w:rPr>
          <w:color w:val="000000"/>
          <w:highlight w:val="yellow"/>
          <w:u w:val="single"/>
        </w:rPr>
        <w:t>This operation will certainly contribute to consolidating Xi’s position.</w:t>
      </w:r>
      <w:r>
        <w:t xml:space="preserve">” </w:t>
      </w:r>
      <w:r>
        <w:rPr>
          <w:sz w:val="16"/>
          <w:szCs w:val="16"/>
        </w:rPr>
        <w:t xml:space="preserve">Five of the current seven PSC members are expected to retire at the Congress, and many experts believe </w:t>
      </w:r>
      <w:r>
        <w:rPr>
          <w:color w:val="000000"/>
          <w:highlight w:val="yellow"/>
          <w:u w:val="single"/>
        </w:rPr>
        <w:t>Xi and Li are locked in a struggle to fill the vacancies</w:t>
      </w:r>
      <w:r>
        <w:t xml:space="preserve"> </w:t>
      </w:r>
      <w:r>
        <w:rPr>
          <w:sz w:val="16"/>
          <w:szCs w:val="16"/>
        </w:rPr>
        <w:t xml:space="preserve">with their own supporters, not to mention protect their own positions. “All indications are that </w:t>
      </w:r>
      <w:r>
        <w:rPr>
          <w:color w:val="000000"/>
          <w:highlight w:val="yellow"/>
          <w:u w:val="single"/>
        </w:rPr>
        <w:t>Xi</w:t>
      </w:r>
      <w:r>
        <w:rPr>
          <w:u w:val="single"/>
        </w:rPr>
        <w:t xml:space="preserve"> </w:t>
      </w:r>
      <w:r>
        <w:rPr>
          <w:sz w:val="16"/>
          <w:szCs w:val="16"/>
        </w:rPr>
        <w:t>Jinping</w:t>
      </w:r>
      <w:r>
        <w:t xml:space="preserve"> </w:t>
      </w:r>
      <w:r>
        <w:rPr>
          <w:color w:val="000000"/>
          <w:highlight w:val="yellow"/>
          <w:u w:val="single"/>
        </w:rPr>
        <w:t>is trying to reduce the influence of the Youth League</w:t>
      </w:r>
      <w:r>
        <w:t xml:space="preserve">” </w:t>
      </w:r>
      <w:r>
        <w:rPr>
          <w:color w:val="000000"/>
          <w:highlight w:val="yellow"/>
          <w:u w:val="single"/>
        </w:rPr>
        <w:t>ahead of the event</w:t>
      </w:r>
      <w:r>
        <w:t xml:space="preserve">, </w:t>
      </w:r>
      <w:r>
        <w:rPr>
          <w:sz w:val="16"/>
          <w:szCs w:val="16"/>
        </w:rPr>
        <w:t>China expert Willy Lam of the Chinese University of Hong Kong told Agence France-Presse.</w:t>
      </w:r>
    </w:p>
    <w:p w14:paraId="35B537D7" w14:textId="77777777" w:rsidR="00BD2BFC" w:rsidRDefault="00BD2BFC" w:rsidP="00BD2BFC">
      <w:r>
        <w:br w:type="page"/>
      </w:r>
    </w:p>
    <w:p w14:paraId="042C07DA" w14:textId="77777777" w:rsidR="00462812" w:rsidRPr="00F61F84" w:rsidRDefault="00462812" w:rsidP="00462812">
      <w:pPr>
        <w:pStyle w:val="Heading4"/>
      </w:pPr>
      <w:r w:rsidRPr="00F61F84">
        <w:t xml:space="preserve">Xi has the credibility and political capital to get his agenda through </w:t>
      </w:r>
    </w:p>
    <w:p w14:paraId="2835FA62" w14:textId="77777777" w:rsidR="00462812" w:rsidRPr="00C91351" w:rsidRDefault="00462812" w:rsidP="00462812">
      <w:pPr>
        <w:rPr>
          <w:rStyle w:val="Style13ptBold"/>
        </w:rPr>
      </w:pPr>
      <w:r w:rsidRPr="00C91351">
        <w:rPr>
          <w:rStyle w:val="Style13ptBold"/>
        </w:rPr>
        <w:t>Noi 4/2</w:t>
      </w:r>
    </w:p>
    <w:p w14:paraId="39D34051" w14:textId="77777777" w:rsidR="00462812" w:rsidRDefault="00462812" w:rsidP="00462812">
      <w:r>
        <w:t xml:space="preserve">(Goh, The Nation, “Why is Xi Jinping the reformer resorting to ruling by fear?,” April 2, 2016, </w:t>
      </w:r>
      <w:hyperlink r:id="rId9" w:history="1">
        <w:r w:rsidRPr="00B30CFB">
          <w:rPr>
            <w:rStyle w:val="Hyperlink"/>
          </w:rPr>
          <w:t>http://www.nationmultimedia.com/opinion/Why-is-Xi-Jinping-the-reformer-resorting-to-ruling-30283053.html</w:t>
        </w:r>
      </w:hyperlink>
      <w:r>
        <w:t xml:space="preserve">) </w:t>
      </w:r>
    </w:p>
    <w:p w14:paraId="78573E89" w14:textId="77777777" w:rsidR="00462812" w:rsidRPr="004268AD" w:rsidRDefault="00462812" w:rsidP="00462812">
      <w:pPr>
        <w:rPr>
          <w:sz w:val="16"/>
        </w:rPr>
      </w:pPr>
      <w:r w:rsidRPr="004268AD">
        <w:rPr>
          <w:sz w:val="16"/>
        </w:rPr>
        <w:t xml:space="preserve">In the face of dissent, the lively social media scene was tamed by shutting up bloggers with huge followings, such as retired real estate tycoon Ren Zhiqiang, who have been vocal in criticising the government and demanding change. To marshal the mainstream media's support of the government, Xi last month visited three key state media bodies - Central China TV, the Xinhua news agency and the People's Daily - and reminded them of their duty to "serve the Party". The tightening of control of the media has moved even the editor of the nationalistic Global Times, Hu Xijin, to call for "greater tolerance" of criticism. While </w:t>
      </w:r>
      <w:r w:rsidRPr="004268AD">
        <w:rPr>
          <w:rStyle w:val="StyleUnderline"/>
        </w:rPr>
        <w:t>Xi may not have pleased the elites</w:t>
      </w:r>
      <w:r w:rsidRPr="004268AD">
        <w:rPr>
          <w:sz w:val="16"/>
        </w:rPr>
        <w:t xml:space="preserve">, some of whom think he has gone too far and others that he has not gone far enough, </w:t>
      </w:r>
      <w:r w:rsidRPr="004268AD">
        <w:rPr>
          <w:rStyle w:val="StyleUnderline"/>
        </w:rPr>
        <w:t>his anti-graft drive has made him popular with the masses</w:t>
      </w:r>
      <w:r w:rsidRPr="004268AD">
        <w:rPr>
          <w:sz w:val="16"/>
        </w:rPr>
        <w:t xml:space="preserve">. It does not hurt that Xi and </w:t>
      </w:r>
      <w:r w:rsidRPr="004268AD">
        <w:rPr>
          <w:rStyle w:val="StyleUnderline"/>
        </w:rPr>
        <w:t>his</w:t>
      </w:r>
      <w:r w:rsidRPr="004268AD">
        <w:rPr>
          <w:sz w:val="16"/>
        </w:rPr>
        <w:t xml:space="preserve"> attractive </w:t>
      </w:r>
      <w:r w:rsidRPr="004268AD">
        <w:rPr>
          <w:rStyle w:val="StyleUnderline"/>
        </w:rPr>
        <w:t>wife</w:t>
      </w:r>
      <w:r w:rsidRPr="004268AD">
        <w:rPr>
          <w:sz w:val="16"/>
        </w:rPr>
        <w:t xml:space="preserve">, Peng Liyuan, make a charming First Couple and that </w:t>
      </w:r>
      <w:r w:rsidRPr="004268AD">
        <w:rPr>
          <w:rStyle w:val="StyleUnderline"/>
        </w:rPr>
        <w:t>attempts to present him as down to earth and close to the people</w:t>
      </w:r>
      <w:r w:rsidRPr="004268AD">
        <w:rPr>
          <w:sz w:val="16"/>
        </w:rPr>
        <w:t xml:space="preserve"> - queuing up for pork buns and holding his own umbrella - </w:t>
      </w:r>
      <w:r w:rsidRPr="004268AD">
        <w:rPr>
          <w:rStyle w:val="StyleUnderline"/>
        </w:rPr>
        <w:t>have worked. Xi has done a lot to clean up the party and draw</w:t>
      </w:r>
      <w:r w:rsidRPr="004268AD">
        <w:rPr>
          <w:sz w:val="16"/>
        </w:rPr>
        <w:t xml:space="preserve"> up </w:t>
      </w:r>
      <w:r w:rsidRPr="004268AD">
        <w:rPr>
          <w:rStyle w:val="StyleUnderline"/>
        </w:rPr>
        <w:t xml:space="preserve">his reform agenda. It is </w:t>
      </w:r>
      <w:r w:rsidRPr="004268AD">
        <w:rPr>
          <w:sz w:val="16"/>
        </w:rPr>
        <w:t xml:space="preserve">perhaps </w:t>
      </w:r>
      <w:r w:rsidRPr="004268AD">
        <w:rPr>
          <w:rStyle w:val="StyleUnderline"/>
        </w:rPr>
        <w:t>time to use some of the political capital he has accumulated to loosen up a little and give the people the room to get that agenda going - to be able to debate and to take action with less fear</w:t>
      </w:r>
      <w:r w:rsidRPr="004268AD">
        <w:rPr>
          <w:sz w:val="16"/>
        </w:rPr>
        <w:t>.</w:t>
      </w:r>
    </w:p>
    <w:p w14:paraId="4607092D" w14:textId="77777777" w:rsidR="00462812" w:rsidRDefault="00462812" w:rsidP="00462812">
      <w:pPr>
        <w:pStyle w:val="Heading4"/>
      </w:pPr>
      <w:r>
        <w:t>Xi’s credibility increasing- improved status with the leadership</w:t>
      </w:r>
    </w:p>
    <w:p w14:paraId="16F7E37C" w14:textId="77777777" w:rsidR="00462812" w:rsidRDefault="00462812" w:rsidP="00462812">
      <w:pPr>
        <w:rPr>
          <w:rStyle w:val="Style13ptBold"/>
        </w:rPr>
      </w:pPr>
      <w:r w:rsidRPr="00C23726">
        <w:rPr>
          <w:rStyle w:val="Style13ptBold"/>
        </w:rPr>
        <w:t>Huang 2/11</w:t>
      </w:r>
    </w:p>
    <w:p w14:paraId="3EDEC13F" w14:textId="77777777" w:rsidR="00462812" w:rsidRDefault="00462812" w:rsidP="00462812">
      <w:r w:rsidRPr="00C23726">
        <w:t xml:space="preserve">(Cary, South China Morning Post, “Xi Jinping’s ambitious power play,” February 11, 2016, </w:t>
      </w:r>
      <w:hyperlink r:id="rId10" w:history="1">
        <w:r w:rsidRPr="00C23726">
          <w:rPr>
            <w:rStyle w:val="Hyperlink"/>
          </w:rPr>
          <w:t>http://www.scmp.com/news/china/policies-politics/article/1911987/xi-jinpings-ambitious-power-play</w:t>
        </w:r>
      </w:hyperlink>
      <w:r w:rsidRPr="00C23726">
        <w:t xml:space="preserve">) </w:t>
      </w:r>
    </w:p>
    <w:p w14:paraId="02A86662" w14:textId="77777777" w:rsidR="00462812" w:rsidRPr="00F61F84" w:rsidRDefault="00462812" w:rsidP="00462812">
      <w:pPr>
        <w:rPr>
          <w:sz w:val="16"/>
        </w:rPr>
      </w:pPr>
      <w:r w:rsidRPr="00F61F84">
        <w:rPr>
          <w:rStyle w:val="StyleUnderline"/>
        </w:rPr>
        <w:t>A</w:t>
      </w:r>
      <w:r w:rsidRPr="00F61F84">
        <w:rPr>
          <w:sz w:val="16"/>
        </w:rPr>
        <w:t xml:space="preserve"> subtle but </w:t>
      </w:r>
      <w:r w:rsidRPr="00F61F84">
        <w:rPr>
          <w:rStyle w:val="StyleUnderline"/>
        </w:rPr>
        <w:t>significant change seems to be underway in Chinese politics</w:t>
      </w:r>
      <w:r w:rsidRPr="00F61F84">
        <w:rPr>
          <w:sz w:val="16"/>
        </w:rPr>
        <w:t xml:space="preserve"> – one </w:t>
      </w:r>
      <w:r w:rsidRPr="00F61F84">
        <w:rPr>
          <w:rStyle w:val="StyleUnderline"/>
        </w:rPr>
        <w:t>that involves</w:t>
      </w:r>
      <w:r w:rsidRPr="00F61F84">
        <w:rPr>
          <w:sz w:val="16"/>
        </w:rPr>
        <w:t xml:space="preserve"> President </w:t>
      </w:r>
      <w:r w:rsidRPr="00F61F84">
        <w:rPr>
          <w:rStyle w:val="StyleUnderline"/>
        </w:rPr>
        <w:t>Xi</w:t>
      </w:r>
      <w:r w:rsidRPr="00F61F84">
        <w:rPr>
          <w:sz w:val="16"/>
        </w:rPr>
        <w:t xml:space="preserve"> Jinping further </w:t>
      </w:r>
      <w:r w:rsidRPr="00F61F84">
        <w:rPr>
          <w:rStyle w:val="StyleUnderline"/>
        </w:rPr>
        <w:t>cementing his position as a strongman leader</w:t>
      </w:r>
      <w:r w:rsidRPr="00F61F84">
        <w:rPr>
          <w:sz w:val="16"/>
        </w:rPr>
        <w:t xml:space="preserve">. </w:t>
      </w:r>
      <w:r w:rsidRPr="00F61F84">
        <w:rPr>
          <w:rStyle w:val="StyleUnderline"/>
        </w:rPr>
        <w:t>He broke with precedent in diplomatic protocol</w:t>
      </w:r>
      <w:r w:rsidRPr="00F61F84">
        <w:rPr>
          <w:sz w:val="16"/>
        </w:rPr>
        <w:t xml:space="preserve"> last year when he sent his chief of staff, Li Zhanshu, to Moscow – rather than another diplomat – for talks with the Kremlin, including a meeting with Russian President Vladimir Putin. Last month, another of his aides, Liu He, chatted by phone to US Treasury Secretary Jacob Lew about China’s exchange rate policies – a duty usually carried out by China’s Vice-Premier Wang Yang. </w:t>
      </w:r>
      <w:r w:rsidRPr="00F61F84">
        <w:rPr>
          <w:rStyle w:val="StyleUnderline"/>
        </w:rPr>
        <w:t>The latest campaign aims to strengthen Xi’s power by boosting his absolute status within the leadership ... Xi wants to achieve even more [power] than Mao and Deng</w:t>
      </w:r>
      <w:r w:rsidRPr="00F61F84">
        <w:rPr>
          <w:sz w:val="16"/>
        </w:rPr>
        <w:t>, but such political overambition will not necessarily mean he achieves his goal Zhang Ming, academic at Beijing’s Renmin University Wang is more senior than Liu in the ruling Communist Party’s hierarchy, and, as Lew’s counterpart, has represented the mainland in the China-US Strategic and Economic Dialogue over the past three years. The unusual move to grant enhanced powers to both Li and Liu suggests an important change in China’s dynastic-style of elite politics; the long-standing collective, consensus-driven form of leadership that has existed since the era of Deng Xiaoping (from 1978 until the late 1990s) is now giving way to a centralised system dominated by a strongman leader – Xi himself.</w:t>
      </w:r>
    </w:p>
    <w:p w14:paraId="116C5E93" w14:textId="77777777" w:rsidR="00462812" w:rsidRDefault="00462812" w:rsidP="00462812"/>
    <w:p w14:paraId="0574DDE3" w14:textId="77777777" w:rsidR="00462812" w:rsidRDefault="00462812" w:rsidP="00462812">
      <w:pPr>
        <w:pStyle w:val="Heading4"/>
      </w:pPr>
      <w:r>
        <w:t>Xi’s credibility high- growing political power</w:t>
      </w:r>
    </w:p>
    <w:p w14:paraId="6F710595" w14:textId="77777777" w:rsidR="00462812" w:rsidRDefault="00462812" w:rsidP="00462812">
      <w:pPr>
        <w:rPr>
          <w:rStyle w:val="Style13ptBold"/>
        </w:rPr>
      </w:pPr>
      <w:r w:rsidRPr="00C23726">
        <w:rPr>
          <w:rStyle w:val="Style13ptBold"/>
        </w:rPr>
        <w:t>Huang 2/11</w:t>
      </w:r>
    </w:p>
    <w:p w14:paraId="5DF02734" w14:textId="77777777" w:rsidR="00462812" w:rsidRPr="00C23726" w:rsidRDefault="00462812" w:rsidP="00462812">
      <w:r w:rsidRPr="00C23726">
        <w:t xml:space="preserve">(Cary, South China Morning Post, “Xi Jinping’s ambitious power play,” February 11, 2016, </w:t>
      </w:r>
      <w:hyperlink r:id="rId11" w:history="1">
        <w:r w:rsidRPr="00C23726">
          <w:rPr>
            <w:rStyle w:val="Hyperlink"/>
          </w:rPr>
          <w:t>http://www.scmp.com/news/china/policies-politics/article/1911987/xi-jinpings-ambitious-power-play</w:t>
        </w:r>
      </w:hyperlink>
      <w:r>
        <w:t xml:space="preserve">) </w:t>
      </w:r>
    </w:p>
    <w:p w14:paraId="611CDC51" w14:textId="77777777" w:rsidR="00462812" w:rsidRPr="007A15D5" w:rsidRDefault="00462812" w:rsidP="00462812">
      <w:r>
        <w:t xml:space="preserve">In the years since he came to office in late 2012, </w:t>
      </w:r>
      <w:r w:rsidRPr="00D81BA4">
        <w:rPr>
          <w:rStyle w:val="StyleUnderline"/>
        </w:rPr>
        <w:t>Xi</w:t>
      </w:r>
      <w:r>
        <w:t xml:space="preserve"> has </w:t>
      </w:r>
      <w:r w:rsidRPr="00D81BA4">
        <w:rPr>
          <w:rStyle w:val="StyleUnderline"/>
        </w:rPr>
        <w:t>succeeded in projecting himself as the most powerful leader since Deng</w:t>
      </w:r>
      <w:r>
        <w:t xml:space="preserve"> – and even since Mao – as well as one of the world’s most powerful international leaders. </w:t>
      </w:r>
      <w:r w:rsidRPr="00D81BA4">
        <w:rPr>
          <w:rStyle w:val="StyleUnderline"/>
        </w:rPr>
        <w:t>He has assumed more important positions than any of his predecessors, having acquired leading roles in the seven most powerful central leading groups spanning the party, state, economy and military. The powers of these leading groups supersedes the powers of all of the most important party and government establishments</w:t>
      </w:r>
      <w:r>
        <w:t>, headed respectively by Xi’s other Politburo or PSC colleagues.</w:t>
      </w:r>
    </w:p>
    <w:p w14:paraId="2B3CF4E1" w14:textId="77777777" w:rsidR="00462812" w:rsidRDefault="00462812" w:rsidP="00462812"/>
    <w:p w14:paraId="5C8B3354" w14:textId="77777777" w:rsidR="00BD2BFC" w:rsidRDefault="00462812" w:rsidP="00BD2BFC">
      <w:pPr>
        <w:pStyle w:val="Heading3"/>
      </w:pPr>
      <w:r>
        <w:t xml:space="preserve">2NC – </w:t>
      </w:r>
      <w:r w:rsidR="00BD2BFC">
        <w:t xml:space="preserve">Reforms </w:t>
      </w:r>
      <w:r>
        <w:t>Successful Now</w:t>
      </w:r>
    </w:p>
    <w:p w14:paraId="633D0451" w14:textId="77777777" w:rsidR="00BD2BFC" w:rsidRDefault="00BD2BFC" w:rsidP="00BD2BFC">
      <w:pPr>
        <w:pStyle w:val="Heading4"/>
      </w:pPr>
      <w:r>
        <w:t>Reforms will succeed – Short term costs mean Xi must spend capital to retain control</w:t>
      </w:r>
    </w:p>
    <w:p w14:paraId="36DB795C" w14:textId="77777777" w:rsidR="00F94690" w:rsidRDefault="00BD2BFC" w:rsidP="00BD2BFC">
      <w:pPr>
        <w:rPr>
          <w:sz w:val="26"/>
          <w:szCs w:val="26"/>
        </w:rPr>
      </w:pPr>
      <w:r>
        <w:rPr>
          <w:b/>
          <w:sz w:val="26"/>
          <w:szCs w:val="26"/>
        </w:rPr>
        <w:t>Wang 5/16</w:t>
      </w:r>
      <w:r>
        <w:rPr>
          <w:sz w:val="26"/>
          <w:szCs w:val="26"/>
        </w:rPr>
        <w:t xml:space="preserve"> </w:t>
      </w:r>
    </w:p>
    <w:p w14:paraId="1CCB8169" w14:textId="77777777" w:rsidR="00BD2BFC" w:rsidRPr="00F94690" w:rsidRDefault="00BD2BFC" w:rsidP="00F94690">
      <w:r w:rsidRPr="00F94690">
        <w:t>(Xiangwei, staff @ South China Morning Post, “Xi Jinping’s supply-side plan now the genuine article of economic reform for China”, http://www.scmp.com/news/china/policies-politics/article/1945530/xi-jinpings-supply-side-plan-now-genuine-article)</w:t>
      </w:r>
    </w:p>
    <w:p w14:paraId="46305B75" w14:textId="77777777" w:rsidR="00BD2BFC" w:rsidRDefault="00BD2BFC" w:rsidP="00BD2BFC">
      <w:r>
        <w:rPr>
          <w:color w:val="000000"/>
          <w:highlight w:val="yellow"/>
          <w:u w:val="single"/>
        </w:rPr>
        <w:t>The</w:t>
      </w:r>
      <w:r>
        <w:t xml:space="preserve"> </w:t>
      </w:r>
      <w:r>
        <w:rPr>
          <w:sz w:val="16"/>
          <w:szCs w:val="16"/>
        </w:rPr>
        <w:t xml:space="preserve">Monday </w:t>
      </w:r>
      <w:r>
        <w:rPr>
          <w:color w:val="000000"/>
          <w:highlight w:val="yellow"/>
          <w:u w:val="single"/>
        </w:rPr>
        <w:t>interview seems to suggest Xi is not worried</w:t>
      </w:r>
      <w:r>
        <w:t xml:space="preserve">, </w:t>
      </w:r>
      <w:r>
        <w:rPr>
          <w:sz w:val="16"/>
          <w:szCs w:val="16"/>
        </w:rPr>
        <w:t xml:space="preserve">as the “authoritative source” said the economy would not plunge even without stimulus as it still enjoyed huge potential, was highly resilient and had ample leeway. But </w:t>
      </w:r>
      <w:r>
        <w:rPr>
          <w:color w:val="000000"/>
          <w:highlight w:val="yellow"/>
          <w:u w:val="single"/>
        </w:rPr>
        <w:t>it</w:t>
      </w:r>
      <w:r>
        <w:rPr>
          <w:u w:val="single"/>
        </w:rPr>
        <w:t xml:space="preserve"> </w:t>
      </w:r>
      <w:r>
        <w:rPr>
          <w:sz w:val="16"/>
          <w:szCs w:val="16"/>
        </w:rPr>
        <w:t xml:space="preserve">also </w:t>
      </w:r>
      <w:r>
        <w:rPr>
          <w:color w:val="000000"/>
          <w:highlight w:val="yellow"/>
          <w:u w:val="single"/>
        </w:rPr>
        <w:t>means that he is prepared to accept lower growth in exchange for notable progress in restructuring</w:t>
      </w:r>
      <w:r>
        <w:t xml:space="preserve">, </w:t>
      </w:r>
      <w:r>
        <w:rPr>
          <w:sz w:val="16"/>
          <w:szCs w:val="16"/>
        </w:rPr>
        <w:t xml:space="preserve">even if the risk of social instability rises significantly. </w:t>
      </w:r>
      <w:r>
        <w:rPr>
          <w:color w:val="000000"/>
          <w:highlight w:val="yellow"/>
          <w:u w:val="single"/>
        </w:rPr>
        <w:t>Despite the staggering odds, Xi’s strong leadership style</w:t>
      </w:r>
      <w:r>
        <w:rPr>
          <w:u w:val="single"/>
        </w:rPr>
        <w:t xml:space="preserve"> </w:t>
      </w:r>
      <w:r>
        <w:rPr>
          <w:sz w:val="16"/>
          <w:szCs w:val="16"/>
        </w:rPr>
        <w:t>displayed in his unprecedented anti-corruption campaign</w:t>
      </w:r>
      <w:r>
        <w:t xml:space="preserve"> </w:t>
      </w:r>
      <w:r>
        <w:rPr>
          <w:color w:val="000000"/>
          <w:highlight w:val="yellow"/>
          <w:u w:val="single"/>
        </w:rPr>
        <w:t>and rapid consolidation of power means he stands a good chance of succeeding</w:t>
      </w:r>
      <w:r>
        <w:t>.</w:t>
      </w:r>
    </w:p>
    <w:p w14:paraId="483167D4" w14:textId="77777777" w:rsidR="00BD2BFC" w:rsidRDefault="00BD2BFC" w:rsidP="00BD2BFC">
      <w:pPr>
        <w:pStyle w:val="Heading4"/>
      </w:pPr>
      <w:r>
        <w:t>Most recent news confirms reform is on track</w:t>
      </w:r>
    </w:p>
    <w:p w14:paraId="2A68FF11" w14:textId="77777777" w:rsidR="00F94690" w:rsidRDefault="00BD2BFC" w:rsidP="00BD2BFC">
      <w:pPr>
        <w:rPr>
          <w:sz w:val="26"/>
          <w:szCs w:val="26"/>
        </w:rPr>
      </w:pPr>
      <w:r>
        <w:rPr>
          <w:b/>
          <w:sz w:val="26"/>
          <w:szCs w:val="26"/>
        </w:rPr>
        <w:t>Beng 5/12</w:t>
      </w:r>
      <w:r>
        <w:rPr>
          <w:sz w:val="26"/>
          <w:szCs w:val="26"/>
        </w:rPr>
        <w:t xml:space="preserve"> </w:t>
      </w:r>
    </w:p>
    <w:p w14:paraId="190DFADB" w14:textId="77777777" w:rsidR="00BD2BFC" w:rsidRPr="00F94690" w:rsidRDefault="00BD2BFC" w:rsidP="00F94690">
      <w:r w:rsidRPr="00F94690">
        <w:t>(Kor Kian, staff @ Straits Times, “Economic reforms: Xi Jinping makes sure everyone's on same page”, http://www.straitstimes.com/asia/east-asia/economic-reforms-xi-jinping-makes-sure-everyones-on-same-page)</w:t>
      </w:r>
    </w:p>
    <w:p w14:paraId="485D6891" w14:textId="77777777" w:rsidR="00BD2BFC" w:rsidRDefault="00BD2BFC" w:rsidP="00BD2BFC">
      <w:r>
        <w:rPr>
          <w:color w:val="000000"/>
          <w:highlight w:val="yellow"/>
          <w:u w:val="single"/>
        </w:rPr>
        <w:t>Two authoritative pieces on China's economic policy in the People's Daily this week could be a new push by</w:t>
      </w:r>
      <w:r>
        <w:rPr>
          <w:u w:val="single"/>
        </w:rPr>
        <w:t xml:space="preserve"> </w:t>
      </w:r>
      <w:r>
        <w:rPr>
          <w:sz w:val="16"/>
          <w:szCs w:val="16"/>
        </w:rPr>
        <w:t>President</w:t>
      </w:r>
      <w:r>
        <w:t xml:space="preserve"> </w:t>
      </w:r>
      <w:r>
        <w:rPr>
          <w:color w:val="000000"/>
          <w:highlight w:val="yellow"/>
          <w:u w:val="single"/>
        </w:rPr>
        <w:t>Xi</w:t>
      </w:r>
      <w:r>
        <w:t xml:space="preserve"> </w:t>
      </w:r>
      <w:r>
        <w:rPr>
          <w:sz w:val="16"/>
          <w:szCs w:val="16"/>
        </w:rPr>
        <w:t>Jinping</w:t>
      </w:r>
      <w:r>
        <w:t xml:space="preserve"> </w:t>
      </w:r>
      <w:r>
        <w:rPr>
          <w:color w:val="000000"/>
          <w:highlight w:val="yellow"/>
          <w:u w:val="single"/>
        </w:rPr>
        <w:t>for his reform efforts despite slowing growth and resistance</w:t>
      </w:r>
      <w:r>
        <w:t xml:space="preserve"> </w:t>
      </w:r>
      <w:r>
        <w:rPr>
          <w:sz w:val="14"/>
          <w:szCs w:val="14"/>
        </w:rPr>
        <w:t xml:space="preserve">among officials, say analysts. On Tuesday, the Communist Party mouthpiece ran over nearly two pages a 20,000-word speech by Mr Xi, in which he expounded on his view of China's economy and also his policy of supply-side structural reforms. Speaking to provincial and ministerial-level officials in January, Mr Xi said he felt the need to explain his signature policy, which he had outlined last December, again as officials did not understand its goal. He said his concept of supply-side structural reform - which involves cutting red tape, lowering tax and improving innovation -was not the same as supply-side economics in the West. "Our supply-side reform, to say it in a complete way, is supply-side structural reform, and that's my original wording used at the central economic work conference. The word 'structural' is very important," he said. What has piqued the curiosity of analysts is that the speech was published a day after an interview with an "authoritative person" on China's economy and the most suitable growth strategies. The People's Daily ran the interview, done in a question- and-answer format, on its front page and the entire second page. The interviewee warned against being over-optimistic about China's economic trend - that "it would be L-shaped, rather than U-shaped, not to mention V-shaped" - and relying on credit expansion to boost growth. The remarks are seen to be an indirect criticism of policies by the State Council this year that led to a record jump in credit, which helped stabilise the economy but also prompted concerns that China could be returning to the old ways of stimulating growth through investment and leverage. While senior officials have expressed optimism about the economy, whose 6.7 per cent first-quarter growth met government targets and market forecasts, the interviewee struck a contrasting tone. Analysts reckon that the interviewee has to be someone very senior, possibly Mr Xi or his top economic adviser Liu He. Hong Kong-based economists Wang Tao and Zhang Ning of UBS, in a note on Monday, said </w:t>
      </w:r>
      <w:r>
        <w:rPr>
          <w:color w:val="000000"/>
          <w:highlight w:val="yellow"/>
          <w:u w:val="single"/>
        </w:rPr>
        <w:t>the interview shows "different views in the government about current policies and the senior leadership has</w:t>
      </w:r>
      <w:r>
        <w:rPr>
          <w:u w:val="single"/>
        </w:rPr>
        <w:t xml:space="preserve"> </w:t>
      </w:r>
      <w:r>
        <w:rPr>
          <w:sz w:val="16"/>
          <w:szCs w:val="16"/>
        </w:rPr>
        <w:t>signalled</w:t>
      </w:r>
      <w:r>
        <w:t xml:space="preserve"> </w:t>
      </w:r>
      <w:r>
        <w:rPr>
          <w:color w:val="000000"/>
          <w:highlight w:val="yellow"/>
          <w:u w:val="single"/>
        </w:rPr>
        <w:t>the desire to correct the impression</w:t>
      </w:r>
      <w:r>
        <w:t xml:space="preserve"> </w:t>
      </w:r>
      <w:r>
        <w:rPr>
          <w:sz w:val="16"/>
          <w:szCs w:val="16"/>
        </w:rPr>
        <w:t xml:space="preserve">that </w:t>
      </w:r>
      <w:r>
        <w:rPr>
          <w:color w:val="000000"/>
          <w:highlight w:val="yellow"/>
          <w:u w:val="single"/>
        </w:rPr>
        <w:t>the government has scaled down reform</w:t>
      </w:r>
      <w:r>
        <w:t xml:space="preserve"> </w:t>
      </w:r>
      <w:r>
        <w:rPr>
          <w:sz w:val="16"/>
          <w:szCs w:val="16"/>
        </w:rPr>
        <w:t xml:space="preserve">in exchange for more leverage to support growth". </w:t>
      </w:r>
      <w:r>
        <w:rPr>
          <w:color w:val="000000"/>
          <w:highlight w:val="yellow"/>
          <w:u w:val="single"/>
        </w:rPr>
        <w:t>University of International Business and Economics analyst Ding</w:t>
      </w:r>
      <w:r>
        <w:t xml:space="preserve"> </w:t>
      </w:r>
      <w:r>
        <w:rPr>
          <w:sz w:val="16"/>
          <w:szCs w:val="16"/>
        </w:rPr>
        <w:t>Zhijie told The Straits Times he</w:t>
      </w:r>
      <w:r>
        <w:t xml:space="preserve"> </w:t>
      </w:r>
      <w:r>
        <w:rPr>
          <w:color w:val="000000"/>
          <w:highlight w:val="yellow"/>
          <w:u w:val="single"/>
        </w:rPr>
        <w:t>does not think there is a divergence of views over China's economic direction</w:t>
      </w:r>
      <w:r>
        <w:rPr>
          <w:sz w:val="16"/>
          <w:szCs w:val="16"/>
        </w:rPr>
        <w:t xml:space="preserve">. "But </w:t>
      </w:r>
      <w:r>
        <w:rPr>
          <w:color w:val="000000"/>
          <w:highlight w:val="yellow"/>
          <w:u w:val="single"/>
        </w:rPr>
        <w:t>there are officials who remain unclear over the priorities of</w:t>
      </w:r>
      <w:r>
        <w:rPr>
          <w:u w:val="single"/>
        </w:rPr>
        <w:t xml:space="preserve"> </w:t>
      </w:r>
      <w:r>
        <w:rPr>
          <w:sz w:val="16"/>
          <w:szCs w:val="16"/>
        </w:rPr>
        <w:t xml:space="preserve">the </w:t>
      </w:r>
      <w:r>
        <w:rPr>
          <w:color w:val="000000"/>
          <w:highlight w:val="yellow"/>
          <w:u w:val="single"/>
        </w:rPr>
        <w:t>top leaders... The articles aim to increase their understanding</w:t>
      </w:r>
      <w:r>
        <w:rPr>
          <w:sz w:val="14"/>
          <w:szCs w:val="14"/>
        </w:rPr>
        <w:t xml:space="preserve">." OCBC's economist Tommy Xie said the divergent views could be a source of worry over their impact on the implementation of reforms. "But </w:t>
      </w:r>
      <w:r>
        <w:rPr>
          <w:color w:val="000000"/>
          <w:highlight w:val="yellow"/>
          <w:u w:val="single"/>
        </w:rPr>
        <w:t>the two articles have helped send calming signals to the market that China's leaders remain committed to long-term reforms despite short-term pain</w:t>
      </w:r>
      <w:r>
        <w:t xml:space="preserve"> </w:t>
      </w:r>
      <w:r>
        <w:rPr>
          <w:sz w:val="16"/>
          <w:szCs w:val="16"/>
        </w:rPr>
        <w:t>in slowing growth," he told The Straits Times.</w:t>
      </w:r>
    </w:p>
    <w:p w14:paraId="428167AE" w14:textId="77777777" w:rsidR="00BD2BFC" w:rsidRDefault="00BD2BFC" w:rsidP="00BD2BFC">
      <w:r>
        <w:br w:type="page"/>
      </w:r>
    </w:p>
    <w:p w14:paraId="7973525A" w14:textId="77777777" w:rsidR="008C24FE" w:rsidRDefault="008C24FE" w:rsidP="008C24FE">
      <w:pPr>
        <w:pStyle w:val="Heading3"/>
      </w:pPr>
      <w:r>
        <w:t>2NC – Anti-Western Reforms Key</w:t>
      </w:r>
    </w:p>
    <w:p w14:paraId="582B4639" w14:textId="77777777" w:rsidR="008C24FE" w:rsidRDefault="008C24FE" w:rsidP="008C24FE">
      <w:pPr>
        <w:pStyle w:val="Heading4"/>
      </w:pPr>
      <w:r>
        <w:t>Xi is solidifying power through anti-Westernism now</w:t>
      </w:r>
    </w:p>
    <w:p w14:paraId="0F31D88B" w14:textId="77777777" w:rsidR="008C24FE" w:rsidRDefault="008C24FE" w:rsidP="008C24FE">
      <w:r>
        <w:rPr>
          <w:b/>
          <w:sz w:val="26"/>
          <w:szCs w:val="26"/>
        </w:rPr>
        <w:t xml:space="preserve">Browne 5/3 </w:t>
      </w:r>
      <w:r>
        <w:rPr>
          <w:sz w:val="14"/>
          <w:szCs w:val="14"/>
        </w:rPr>
        <w:t>(Andrew, staff @ Wall St. Jnl, “China Rolls Up Welcome Mat”, http://www.wsj.com/articles/china-rolls-up-welcome-mat-1462251879)</w:t>
      </w:r>
    </w:p>
    <w:p w14:paraId="064D0C30" w14:textId="77777777" w:rsidR="008C24FE" w:rsidRDefault="008C24FE" w:rsidP="008C24FE">
      <w:r>
        <w:rPr>
          <w:color w:val="000000"/>
          <w:highlight w:val="yellow"/>
          <w:u w:val="single"/>
        </w:rPr>
        <w:t>China’s anti-foreign turn is driven</w:t>
      </w:r>
      <w:r>
        <w:t xml:space="preserve"> </w:t>
      </w:r>
      <w:r>
        <w:rPr>
          <w:sz w:val="16"/>
          <w:szCs w:val="16"/>
        </w:rPr>
        <w:t xml:space="preserve">by several related </w:t>
      </w:r>
      <w:r>
        <w:rPr>
          <w:color w:val="000000"/>
          <w:highlight w:val="yellow"/>
          <w:u w:val="single"/>
        </w:rPr>
        <w:t>trends.</w:t>
      </w:r>
      <w:r>
        <w:t xml:space="preserve"> </w:t>
      </w:r>
      <w:r>
        <w:rPr>
          <w:sz w:val="16"/>
          <w:szCs w:val="16"/>
        </w:rPr>
        <w:t xml:space="preserve">First, President </w:t>
      </w:r>
      <w:r>
        <w:rPr>
          <w:color w:val="000000"/>
          <w:highlight w:val="yellow"/>
          <w:u w:val="single"/>
        </w:rPr>
        <w:t>Xi</w:t>
      </w:r>
      <w:r>
        <w:t xml:space="preserve"> </w:t>
      </w:r>
      <w:r>
        <w:rPr>
          <w:sz w:val="16"/>
          <w:szCs w:val="16"/>
        </w:rPr>
        <w:t>Jinping</w:t>
      </w:r>
      <w:r>
        <w:t xml:space="preserve"> </w:t>
      </w:r>
      <w:r>
        <w:rPr>
          <w:color w:val="000000"/>
          <w:highlight w:val="yellow"/>
          <w:u w:val="single"/>
        </w:rPr>
        <w:t>has a</w:t>
      </w:r>
      <w:r>
        <w:t xml:space="preserve"> </w:t>
      </w:r>
      <w:r>
        <w:rPr>
          <w:sz w:val="16"/>
          <w:szCs w:val="16"/>
        </w:rPr>
        <w:t xml:space="preserve">much </w:t>
      </w:r>
      <w:r>
        <w:rPr>
          <w:color w:val="000000"/>
          <w:highlight w:val="yellow"/>
          <w:u w:val="single"/>
        </w:rPr>
        <w:t>lower tolerance</w:t>
      </w:r>
      <w:r>
        <w:t xml:space="preserve"> </w:t>
      </w:r>
      <w:r>
        <w:rPr>
          <w:sz w:val="16"/>
          <w:szCs w:val="16"/>
        </w:rPr>
        <w:t xml:space="preserve">than Deng </w:t>
      </w:r>
      <w:r>
        <w:rPr>
          <w:color w:val="000000"/>
          <w:highlight w:val="yellow"/>
          <w:u w:val="single"/>
        </w:rPr>
        <w:t>for the unwelcome intrusion of foreign ideas</w:t>
      </w:r>
      <w:r>
        <w:t xml:space="preserve"> </w:t>
      </w:r>
      <w:r>
        <w:rPr>
          <w:sz w:val="16"/>
          <w:szCs w:val="16"/>
        </w:rPr>
        <w:t>about democracy, press freedom and individual rights</w:t>
      </w:r>
      <w:r>
        <w:t xml:space="preserve"> </w:t>
      </w:r>
      <w:r>
        <w:rPr>
          <w:color w:val="000000"/>
          <w:highlight w:val="yellow"/>
          <w:u w:val="single"/>
        </w:rPr>
        <w:t>that come along with trade and investment</w:t>
      </w:r>
      <w:r>
        <w:rPr>
          <w:sz w:val="16"/>
          <w:szCs w:val="16"/>
        </w:rPr>
        <w:t xml:space="preserve">—what Deng called “flies and mosquitoes.” The other day, Mr. </w:t>
      </w:r>
      <w:r>
        <w:rPr>
          <w:color w:val="000000"/>
          <w:highlight w:val="yellow"/>
          <w:u w:val="single"/>
        </w:rPr>
        <w:t>Xi was railing against “Western capitalist values</w:t>
      </w:r>
      <w:r>
        <w:t>”</w:t>
      </w:r>
      <w:r>
        <w:rPr>
          <w:sz w:val="16"/>
          <w:szCs w:val="16"/>
        </w:rPr>
        <w:t xml:space="preserve"> invading the Communist Party’s own training schools. Second, Mr. </w:t>
      </w:r>
      <w:r>
        <w:rPr>
          <w:color w:val="000000"/>
          <w:highlight w:val="yellow"/>
          <w:u w:val="single"/>
        </w:rPr>
        <w:t>Xi is pushing ideology harder</w:t>
      </w:r>
      <w:r>
        <w:t xml:space="preserve"> </w:t>
      </w:r>
      <w:r>
        <w:rPr>
          <w:sz w:val="16"/>
          <w:szCs w:val="16"/>
        </w:rPr>
        <w:t>than any leader in decades. Increasingly</w:t>
      </w:r>
      <w:r>
        <w:t xml:space="preserve">, </w:t>
      </w:r>
      <w:r>
        <w:rPr>
          <w:color w:val="000000"/>
          <w:highlight w:val="yellow"/>
          <w:u w:val="single"/>
        </w:rPr>
        <w:t>China sees itself in ideological confrontation with the West</w:t>
      </w:r>
      <w:r>
        <w:t xml:space="preserve">. </w:t>
      </w:r>
      <w:r>
        <w:rPr>
          <w:sz w:val="16"/>
          <w:szCs w:val="16"/>
        </w:rPr>
        <w:t xml:space="preserve">In addition to stressing Marxism, Mr. </w:t>
      </w:r>
      <w:r>
        <w:rPr>
          <w:color w:val="000000"/>
          <w:highlight w:val="yellow"/>
          <w:u w:val="single"/>
        </w:rPr>
        <w:t>Xi’s administration is seeking to revive traditional Chinese culture to counter Western ideas</w:t>
      </w:r>
      <w:r>
        <w:rPr>
          <w:sz w:val="16"/>
          <w:szCs w:val="16"/>
        </w:rPr>
        <w:t>—thus, the hostility to crosses. And Mr</w:t>
      </w:r>
      <w:r>
        <w:t xml:space="preserve">. </w:t>
      </w:r>
      <w:r>
        <w:rPr>
          <w:color w:val="000000"/>
          <w:highlight w:val="yellow"/>
          <w:u w:val="single"/>
        </w:rPr>
        <w:t>Xi is promoting a strident form of nationalism</w:t>
      </w:r>
      <w:r>
        <w:t xml:space="preserve">. </w:t>
      </w:r>
      <w:r>
        <w:rPr>
          <w:sz w:val="14"/>
          <w:szCs w:val="14"/>
        </w:rPr>
        <w:t>One aspect of this is much greater Chinese assertiveness in territorial disputes with neighbors, including Japan, Vietnam and the Philippines. Another is an explicit set of government policies aimed at helping Chinese firms replace their foreign rivals in the domestic market</w:t>
      </w:r>
      <w:r>
        <w:rPr>
          <w:sz w:val="20"/>
          <w:szCs w:val="20"/>
        </w:rPr>
        <w:t>.</w:t>
      </w:r>
    </w:p>
    <w:p w14:paraId="54D9500C" w14:textId="77777777" w:rsidR="00BD2BFC" w:rsidRDefault="00BD2BFC" w:rsidP="00BD2BFC">
      <w:pPr>
        <w:pStyle w:val="Heading1"/>
      </w:pPr>
      <w:r>
        <w:t>Links</w:t>
      </w:r>
    </w:p>
    <w:p w14:paraId="2FE0C88F" w14:textId="77777777" w:rsidR="00BD2BFC" w:rsidRDefault="00BD2BFC" w:rsidP="00BD2BFC">
      <w:r>
        <w:br w:type="page"/>
      </w:r>
    </w:p>
    <w:p w14:paraId="5D7AD483" w14:textId="77777777" w:rsidR="00BD2BFC" w:rsidRDefault="00BD2BFC" w:rsidP="00BD2BFC">
      <w:pPr>
        <w:pStyle w:val="Heading2"/>
      </w:pPr>
      <w:r>
        <w:t>Plan Links</w:t>
      </w:r>
    </w:p>
    <w:p w14:paraId="4C379921" w14:textId="77777777" w:rsidR="00BD2BFC" w:rsidRDefault="00BD2BFC" w:rsidP="00BD2BFC">
      <w:r>
        <w:br w:type="page"/>
      </w:r>
    </w:p>
    <w:p w14:paraId="0BFA6447" w14:textId="77777777" w:rsidR="002738A5" w:rsidRDefault="002738A5" w:rsidP="002738A5">
      <w:pPr>
        <w:pStyle w:val="Heading3"/>
      </w:pPr>
      <w:r>
        <w:t>1NC – Link: Catch-All Engagement</w:t>
      </w:r>
    </w:p>
    <w:p w14:paraId="1FE5B0BE" w14:textId="77777777" w:rsidR="002738A5" w:rsidRDefault="002738A5" w:rsidP="002738A5">
      <w:pPr>
        <w:pStyle w:val="Heading4"/>
      </w:pPr>
      <w:r>
        <w:t xml:space="preserve">Plan </w:t>
      </w:r>
      <w:r w:rsidR="00BE6EE4">
        <w:t xml:space="preserve">viewed as compliance: </w:t>
      </w:r>
      <w:r>
        <w:t xml:space="preserve">creates perception that China is bowing down to U.S. interests and guarantees loss of cred for Xi- no link turns because aff insufficient to overcome Chinese suspicion </w:t>
      </w:r>
    </w:p>
    <w:p w14:paraId="49BA1E4C" w14:textId="77777777" w:rsidR="002738A5" w:rsidRPr="005116C9" w:rsidRDefault="002738A5" w:rsidP="002738A5">
      <w:pPr>
        <w:rPr>
          <w:rStyle w:val="Style13ptBold"/>
        </w:rPr>
      </w:pPr>
      <w:r w:rsidRPr="005116C9">
        <w:rPr>
          <w:rStyle w:val="Style13ptBold"/>
        </w:rPr>
        <w:t>Rudd 15</w:t>
      </w:r>
    </w:p>
    <w:p w14:paraId="04292912" w14:textId="77777777" w:rsidR="002738A5" w:rsidRDefault="002738A5" w:rsidP="002738A5">
      <w:r>
        <w:t xml:space="preserve">(Kevin, Prime Minister of Australia (2007-2010), “How to Break the ‘Mutually Assured Misperception’ Between the U.S. and China,” The World Post, April 20, 2015, </w:t>
      </w:r>
      <w:hyperlink r:id="rId12" w:history="1">
        <w:r w:rsidRPr="00A72D2E">
          <w:rPr>
            <w:rStyle w:val="Hyperlink"/>
          </w:rPr>
          <w:t>http://www.huffingtonpost.com/kevin-rudd/us-china-relations-kevin-rudd-report_b_7096784.html</w:t>
        </w:r>
      </w:hyperlink>
      <w:r>
        <w:t xml:space="preserve">) </w:t>
      </w:r>
    </w:p>
    <w:p w14:paraId="3A195AC0" w14:textId="77777777" w:rsidR="002738A5" w:rsidRPr="002738A5" w:rsidRDefault="002738A5" w:rsidP="002738A5">
      <w:pPr>
        <w:rPr>
          <w:sz w:val="16"/>
        </w:rPr>
      </w:pPr>
      <w:r w:rsidRPr="008E456E">
        <w:rPr>
          <w:rStyle w:val="StyleUnderline"/>
        </w:rPr>
        <w:t>The current relationship between the U</w:t>
      </w:r>
      <w:r w:rsidRPr="002738A5">
        <w:rPr>
          <w:sz w:val="16"/>
        </w:rPr>
        <w:t xml:space="preserve">nited </w:t>
      </w:r>
      <w:r w:rsidRPr="008E456E">
        <w:rPr>
          <w:rStyle w:val="StyleUnderline"/>
        </w:rPr>
        <w:t>S</w:t>
      </w:r>
      <w:r w:rsidRPr="002738A5">
        <w:rPr>
          <w:sz w:val="16"/>
        </w:rPr>
        <w:t xml:space="preserve">tates </w:t>
      </w:r>
      <w:r w:rsidRPr="008E456E">
        <w:rPr>
          <w:rStyle w:val="StyleUnderline"/>
        </w:rPr>
        <w:t>and China has been characterized privately by one Chinese interlocutor as one condemned to a future of</w:t>
      </w:r>
      <w:r w:rsidRPr="002738A5">
        <w:rPr>
          <w:sz w:val="16"/>
        </w:rPr>
        <w:t xml:space="preserve"> </w:t>
      </w:r>
      <w:r w:rsidRPr="008E456E">
        <w:rPr>
          <w:rStyle w:val="StyleUnderline"/>
        </w:rPr>
        <w:t>“Mutually Assured Misperception.”</w:t>
      </w:r>
      <w:r w:rsidRPr="002738A5">
        <w:rPr>
          <w:sz w:val="16"/>
        </w:rPr>
        <w:t xml:space="preserve"> The report argues that there is considerable truth to this, as each side engages in various forms of mirror imaging of the other. As another senior Chinese interlocutor said during the preparation of this report: The problem is </w:t>
      </w:r>
      <w:r w:rsidRPr="008E456E">
        <w:rPr>
          <w:rStyle w:val="StyleUnderline"/>
        </w:rPr>
        <w:t>the U</w:t>
      </w:r>
      <w:r w:rsidRPr="002738A5">
        <w:rPr>
          <w:sz w:val="16"/>
        </w:rPr>
        <w:t xml:space="preserve">nited </w:t>
      </w:r>
      <w:r w:rsidRPr="008E456E">
        <w:rPr>
          <w:rStyle w:val="StyleUnderline"/>
        </w:rPr>
        <w:t>S</w:t>
      </w:r>
      <w:r w:rsidRPr="002738A5">
        <w:rPr>
          <w:sz w:val="16"/>
        </w:rPr>
        <w:t xml:space="preserve">tates </w:t>
      </w:r>
      <w:r w:rsidRPr="008E456E">
        <w:rPr>
          <w:rStyle w:val="StyleUnderline"/>
        </w:rPr>
        <w:t>believes</w:t>
      </w:r>
      <w:r w:rsidRPr="002738A5">
        <w:rPr>
          <w:sz w:val="16"/>
        </w:rPr>
        <w:t xml:space="preserve"> that </w:t>
      </w:r>
      <w:r w:rsidRPr="008E456E">
        <w:rPr>
          <w:rStyle w:val="StyleUnderline"/>
        </w:rPr>
        <w:t>China will</w:t>
      </w:r>
      <w:r w:rsidRPr="002738A5">
        <w:rPr>
          <w:sz w:val="16"/>
        </w:rPr>
        <w:t xml:space="preserve"> simply </w:t>
      </w:r>
      <w:r w:rsidRPr="008E456E">
        <w:rPr>
          <w:rStyle w:val="StyleUnderline"/>
        </w:rPr>
        <w:t>adopt the same hegemonic thinking that the U</w:t>
      </w:r>
      <w:r w:rsidRPr="002738A5">
        <w:rPr>
          <w:sz w:val="16"/>
        </w:rPr>
        <w:t xml:space="preserve">nited </w:t>
      </w:r>
      <w:r w:rsidRPr="008E456E">
        <w:rPr>
          <w:rStyle w:val="StyleUnderline"/>
        </w:rPr>
        <w:t>S</w:t>
      </w:r>
      <w:r w:rsidRPr="002738A5">
        <w:rPr>
          <w:sz w:val="16"/>
        </w:rPr>
        <w:t xml:space="preserve">tates </w:t>
      </w:r>
      <w:r w:rsidRPr="008E456E">
        <w:rPr>
          <w:rStyle w:val="StyleUnderline"/>
        </w:rPr>
        <w:t>has done historically, as seen under the Monroe Doctrine and the multiple invasions of neighboring states in the Western Hemisphere that followed</w:t>
      </w:r>
      <w:r w:rsidRPr="002738A5">
        <w:rPr>
          <w:sz w:val="16"/>
        </w:rPr>
        <w:t xml:space="preserve">. Since the Second World War, there has barely been a day when the United States has not been engaged in a foreign war. As a result, the United States believes that China will behave in the same way. And this conclusion forms the basis of a series of recent policies towards China. Americans offer their own variations on the same theme concerning Chinese mirror imaging. Nonetheless, the report argues that </w:t>
      </w:r>
      <w:r w:rsidRPr="008E456E">
        <w:rPr>
          <w:rStyle w:val="StyleUnderline"/>
        </w:rPr>
        <w:t>Chinese leaders have begun to form a worrying consensus on what they believe to be the core elements of U.S. strategy towards China, despite Washington’s protestations to the contrary. These are reflected in the following</w:t>
      </w:r>
      <w:r w:rsidRPr="002738A5">
        <w:rPr>
          <w:sz w:val="16"/>
        </w:rPr>
        <w:t xml:space="preserve"> five-point </w:t>
      </w:r>
      <w:r w:rsidRPr="008E456E">
        <w:rPr>
          <w:rStyle w:val="StyleUnderline"/>
        </w:rPr>
        <w:t>consensus circulated among the Chinese leadership during 2014</w:t>
      </w:r>
      <w:r w:rsidRPr="002738A5">
        <w:rPr>
          <w:sz w:val="16"/>
        </w:rPr>
        <w:t xml:space="preserve">, summarizing internal conclusions about U.S. strategic intentions: To isolate China; </w:t>
      </w:r>
      <w:r w:rsidRPr="008E456E">
        <w:rPr>
          <w:rStyle w:val="StyleUnderline"/>
        </w:rPr>
        <w:t>To contain China; To diminish China; To internally divide China; and To sabotage China’s leadership</w:t>
      </w:r>
      <w:r w:rsidRPr="008E456E">
        <w:rPr>
          <w:rStyle w:val="Emphasis"/>
        </w:rPr>
        <w:t>. While these conclusions sound strange to a Western audience, they nonetheless derive from a Chinese conclusion that the U</w:t>
      </w:r>
      <w:r w:rsidRPr="002738A5">
        <w:rPr>
          <w:sz w:val="16"/>
        </w:rPr>
        <w:t xml:space="preserve">nited </w:t>
      </w:r>
      <w:r w:rsidRPr="008E456E">
        <w:rPr>
          <w:rStyle w:val="Emphasis"/>
        </w:rPr>
        <w:t>S</w:t>
      </w:r>
      <w:r w:rsidRPr="002738A5">
        <w:rPr>
          <w:sz w:val="16"/>
        </w:rPr>
        <w:t xml:space="preserve">tates </w:t>
      </w:r>
      <w:r w:rsidRPr="008E456E">
        <w:rPr>
          <w:rStyle w:val="Emphasis"/>
        </w:rPr>
        <w:t>has not, and never will, accept the fundamental political legitimacy of the Chinese administration because it is not a liberal democracy</w:t>
      </w:r>
      <w:r w:rsidRPr="002738A5">
        <w:rPr>
          <w:sz w:val="16"/>
        </w:rPr>
        <w:t xml:space="preserve">. </w:t>
      </w:r>
      <w:r w:rsidRPr="00865F3C">
        <w:rPr>
          <w:rStyle w:val="StyleUnderline"/>
        </w:rPr>
        <w:t>They are</w:t>
      </w:r>
      <w:r w:rsidRPr="002738A5">
        <w:rPr>
          <w:sz w:val="16"/>
        </w:rPr>
        <w:t xml:space="preserve"> also </w:t>
      </w:r>
      <w:r w:rsidRPr="00865F3C">
        <w:rPr>
          <w:rStyle w:val="StyleUnderline"/>
        </w:rPr>
        <w:t>based on a deeply held, deeply “realist” Chinese conclusion that the U.S. will never willingly concede its status as the pre-eminent regional and global power, and will do everything</w:t>
      </w:r>
      <w:r w:rsidRPr="002738A5">
        <w:rPr>
          <w:sz w:val="16"/>
        </w:rPr>
        <w:t xml:space="preserve"> within its power </w:t>
      </w:r>
      <w:r w:rsidRPr="00865F3C">
        <w:rPr>
          <w:rStyle w:val="StyleUnderline"/>
        </w:rPr>
        <w:t>to retain that</w:t>
      </w:r>
      <w:r w:rsidRPr="002738A5">
        <w:rPr>
          <w:sz w:val="16"/>
        </w:rPr>
        <w:t xml:space="preserve"> position. </w:t>
      </w:r>
      <w:r w:rsidRPr="00865F3C">
        <w:rPr>
          <w:rStyle w:val="Emphasis"/>
        </w:rPr>
        <w:t>In Beijing, this assumption permeates perceptions of nearly all aspects of U.S. policy, from campaigns on human rights</w:t>
      </w:r>
      <w:r w:rsidRPr="002738A5">
        <w:rPr>
          <w:sz w:val="16"/>
        </w:rPr>
        <w:t xml:space="preserve">, political activism in Hong Kong, </w:t>
      </w:r>
      <w:r w:rsidRPr="00865F3C">
        <w:rPr>
          <w:rStyle w:val="Emphasis"/>
        </w:rPr>
        <w:t>arms sales to Taiwan, and America’s failure to condemn terrorist attacks by Xinjiang separatists, to support for Falungong and the Dalai Lama</w:t>
      </w:r>
      <w:r w:rsidRPr="002738A5">
        <w:rPr>
          <w:sz w:val="16"/>
        </w:rPr>
        <w:t xml:space="preserve">. “The United States has not, and never will, accept the fundamental political legitimacy of the Chinese administration because it is not a liberal democracy.” As a result, senior </w:t>
      </w:r>
      <w:r w:rsidRPr="002738A5">
        <w:rPr>
          <w:rStyle w:val="StyleUnderline"/>
        </w:rPr>
        <w:t>Chinese interlocutors conclude that the U.S. is effectively engaged in a dual strategy of undermining China from within, while also containing China from without. American arguments that U.S. policy toward China bears no comparison with the Cold War-era containment of the Soviet Union are dismissed by Chinese analysts. China points to the U.S. strategic decision to “pivot” or “rebalance” to Asia as unequivocal evidence of this. Beijing also points to Washington’s de facto support for Japanese territorial claims in the East China Sea, and</w:t>
      </w:r>
      <w:r w:rsidRPr="002738A5">
        <w:rPr>
          <w:sz w:val="16"/>
        </w:rPr>
        <w:t xml:space="preserve"> its alleged </w:t>
      </w:r>
      <w:r w:rsidRPr="002738A5">
        <w:rPr>
          <w:rStyle w:val="StyleUnderline"/>
        </w:rPr>
        <w:t xml:space="preserve">abandonment of neutrality on competing territorial claims in the </w:t>
      </w:r>
      <w:r w:rsidRPr="002738A5">
        <w:rPr>
          <w:rStyle w:val="Emphasis"/>
        </w:rPr>
        <w:t>S</w:t>
      </w:r>
      <w:r w:rsidRPr="002738A5">
        <w:rPr>
          <w:sz w:val="16"/>
        </w:rPr>
        <w:t xml:space="preserve">outh </w:t>
      </w:r>
      <w:r w:rsidRPr="002738A5">
        <w:rPr>
          <w:rStyle w:val="Emphasis"/>
        </w:rPr>
        <w:t>C</w:t>
      </w:r>
      <w:r w:rsidRPr="002738A5">
        <w:rPr>
          <w:sz w:val="16"/>
        </w:rPr>
        <w:t xml:space="preserve">hina </w:t>
      </w:r>
      <w:r w:rsidRPr="002738A5">
        <w:rPr>
          <w:rStyle w:val="Emphasis"/>
        </w:rPr>
        <w:t>S</w:t>
      </w:r>
      <w:r w:rsidRPr="002738A5">
        <w:rPr>
          <w:sz w:val="16"/>
        </w:rPr>
        <w:t xml:space="preserve">ea in support of the Philippines, Vietnam and other South-East Asian states </w:t>
      </w:r>
      <w:r w:rsidRPr="002738A5">
        <w:rPr>
          <w:rStyle w:val="StyleUnderline"/>
        </w:rPr>
        <w:t>at the expense of China, as further evidence of containment</w:t>
      </w:r>
      <w:r w:rsidRPr="002738A5">
        <w:rPr>
          <w:sz w:val="16"/>
        </w:rPr>
        <w:t xml:space="preserve">. Finally, </w:t>
      </w:r>
      <w:r w:rsidRPr="002738A5">
        <w:rPr>
          <w:rStyle w:val="StyleUnderline"/>
        </w:rPr>
        <w:t>China adds the most recent examples of the Trans-Pacific Partnership</w:t>
      </w:r>
      <w:r w:rsidRPr="002738A5">
        <w:rPr>
          <w:sz w:val="16"/>
        </w:rPr>
        <w:t xml:space="preserve"> (which excludes China) </w:t>
      </w:r>
      <w:r w:rsidRPr="002738A5">
        <w:rPr>
          <w:rStyle w:val="StyleUnderline"/>
        </w:rPr>
        <w:t>and failed American efforts to dissuade its allies from joining the AIIB</w:t>
      </w:r>
      <w:r w:rsidRPr="002738A5">
        <w:rPr>
          <w:sz w:val="16"/>
        </w:rPr>
        <w:t xml:space="preserve">. All the above, as seen from Beijing, are designed to deny international space to China in policy domains ranging from hard security, to economics and trade diplomacy. The report notes that </w:t>
      </w:r>
      <w:r w:rsidRPr="002738A5">
        <w:rPr>
          <w:rStyle w:val="StyleUnderline"/>
        </w:rPr>
        <w:t>the U.S. disputes each of the above, and instead argues that Chinese foreign policy appears geared for an attempt to push the United States strategically out of Asia</w:t>
      </w:r>
      <w:r w:rsidRPr="002738A5">
        <w:rPr>
          <w:sz w:val="16"/>
        </w:rPr>
        <w:t xml:space="preserve">. It is against this unhappy background that, </w:t>
      </w:r>
      <w:r w:rsidRPr="002738A5">
        <w:rPr>
          <w:rStyle w:val="StyleUnderline"/>
        </w:rPr>
        <w:t>in 2013, Xi</w:t>
      </w:r>
      <w:r w:rsidRPr="002738A5">
        <w:rPr>
          <w:sz w:val="16"/>
        </w:rPr>
        <w:t xml:space="preserve"> Jinping </w:t>
      </w:r>
      <w:r w:rsidRPr="002738A5">
        <w:rPr>
          <w:rStyle w:val="StyleUnderline"/>
        </w:rPr>
        <w:t>elevated the concept of “a new type of great power relationship” as a centerpiece of his diplomacy towards the U.S. Xi argued it was time to liberate the bilateral relationship from “a cold war mentality”</w:t>
      </w:r>
      <w:r w:rsidRPr="002738A5">
        <w:rPr>
          <w:sz w:val="16"/>
        </w:rPr>
        <w:t xml:space="preserve"> (lengzhan siwei </w:t>
      </w:r>
      <w:r w:rsidRPr="002738A5">
        <w:rPr>
          <w:rFonts w:ascii="MS Gothic" w:eastAsia="MS Gothic" w:hAnsi="MS Gothic" w:cs="MS Gothic" w:hint="eastAsia"/>
          <w:sz w:val="16"/>
        </w:rPr>
        <w:t>冷</w:t>
      </w:r>
      <w:r w:rsidRPr="002738A5">
        <w:rPr>
          <w:rFonts w:ascii="MingLiU" w:eastAsia="MingLiU" w:hAnsi="MingLiU" w:cs="MingLiU" w:hint="eastAsia"/>
          <w:sz w:val="16"/>
        </w:rPr>
        <w:t>战思维</w:t>
      </w:r>
      <w:r w:rsidRPr="002738A5">
        <w:rPr>
          <w:sz w:val="16"/>
        </w:rPr>
        <w:t xml:space="preserve">) and the politics of “a zero sum game” (linghe youxi </w:t>
      </w:r>
      <w:r w:rsidRPr="002738A5">
        <w:rPr>
          <w:rFonts w:ascii="MS Gothic" w:eastAsia="MS Gothic" w:hAnsi="MS Gothic" w:cs="MS Gothic" w:hint="eastAsia"/>
          <w:sz w:val="16"/>
        </w:rPr>
        <w:t>零和游</w:t>
      </w:r>
      <w:r w:rsidRPr="002738A5">
        <w:rPr>
          <w:rFonts w:ascii="MingLiU" w:eastAsia="MingLiU" w:hAnsi="MingLiU" w:cs="MingLiU" w:hint="eastAsia"/>
          <w:sz w:val="16"/>
        </w:rPr>
        <w:t>戏</w:t>
      </w:r>
      <w:r w:rsidRPr="002738A5">
        <w:rPr>
          <w:sz w:val="16"/>
        </w:rPr>
        <w:t xml:space="preserve">). While disagreements inevitably arose over the definition of Chinese and American “core interests” (hexin liyi </w:t>
      </w:r>
      <w:r w:rsidRPr="002738A5">
        <w:rPr>
          <w:rFonts w:ascii="MS Gothic" w:eastAsia="MS Gothic" w:hAnsi="MS Gothic" w:cs="MS Gothic" w:hint="eastAsia"/>
          <w:sz w:val="16"/>
        </w:rPr>
        <w:t>核心利益</w:t>
      </w:r>
      <w:r w:rsidRPr="002738A5">
        <w:rPr>
          <w:sz w:val="16"/>
        </w:rPr>
        <w:t xml:space="preserve">). the U.S. administration initially welcomed the proposal. But </w:t>
      </w:r>
      <w:r w:rsidRPr="002738A5">
        <w:rPr>
          <w:rStyle w:val="StyleUnderline"/>
        </w:rPr>
        <w:t>this</w:t>
      </w:r>
      <w:r w:rsidRPr="002738A5">
        <w:rPr>
          <w:sz w:val="16"/>
        </w:rPr>
        <w:t xml:space="preserve"> concept </w:t>
      </w:r>
      <w:r w:rsidRPr="002738A5">
        <w:rPr>
          <w:rStyle w:val="StyleUnderline"/>
        </w:rPr>
        <w:t>soon fell victim to a deeply partisan debate within the United States on the administration “conceding strategic and moral parity to China”</w:t>
      </w:r>
      <w:r w:rsidRPr="002738A5">
        <w:rPr>
          <w:sz w:val="16"/>
        </w:rPr>
        <w:t xml:space="preserve"> and has since disappeared from the public language of the administration. The report argues that </w:t>
      </w:r>
      <w:r w:rsidRPr="002738A5">
        <w:rPr>
          <w:rStyle w:val="StyleUnderline"/>
        </w:rPr>
        <w:t>mutual strategic misperceptions between the U.S. and China, informed both by history and recent experience, are likely to endure.</w:t>
      </w:r>
    </w:p>
    <w:p w14:paraId="79BB4EF7" w14:textId="77777777" w:rsidR="0032022F" w:rsidRDefault="002738A5" w:rsidP="00BD2BFC">
      <w:pPr>
        <w:pStyle w:val="Heading3"/>
      </w:pPr>
      <w:r>
        <w:t>2</w:t>
      </w:r>
      <w:r w:rsidR="0032022F">
        <w:t xml:space="preserve">NC – Link: </w:t>
      </w:r>
      <w:r>
        <w:t xml:space="preserve">Catch-All </w:t>
      </w:r>
      <w:r w:rsidR="00170560">
        <w:t xml:space="preserve">Engagement </w:t>
      </w:r>
    </w:p>
    <w:p w14:paraId="21D1440E" w14:textId="77777777" w:rsidR="00230FAF" w:rsidRDefault="00230FAF" w:rsidP="00230FAF">
      <w:pPr>
        <w:pStyle w:val="Heading4"/>
      </w:pPr>
      <w:r>
        <w:t>Plan perceived as China looking soft- nationalists watch engagement measures carefully and plan sets them over the edge</w:t>
      </w:r>
    </w:p>
    <w:p w14:paraId="742C9D55" w14:textId="77777777" w:rsidR="00230FAF" w:rsidRPr="00E859E0" w:rsidRDefault="00230FAF" w:rsidP="00230FAF">
      <w:pPr>
        <w:rPr>
          <w:rStyle w:val="Style13ptBold"/>
        </w:rPr>
      </w:pPr>
      <w:r w:rsidRPr="00E859E0">
        <w:rPr>
          <w:rStyle w:val="Style13ptBold"/>
        </w:rPr>
        <w:t>Christensen 11</w:t>
      </w:r>
    </w:p>
    <w:p w14:paraId="6E9CB452" w14:textId="77777777" w:rsidR="00230FAF" w:rsidRDefault="00230FAF" w:rsidP="00230FAF">
      <w:r>
        <w:t xml:space="preserve">(Thomas J., Brookings, “The Advantages of an Assertive China: Responding to Beijing's Abrasive Diplomacy,” March/April 1011, </w:t>
      </w:r>
      <w:hyperlink r:id="rId13" w:history="1">
        <w:r w:rsidRPr="00A72D2E">
          <w:rPr>
            <w:rStyle w:val="Hyperlink"/>
          </w:rPr>
          <w:t>http://www.brookings.edu/research/articles/2011/03/china-christensen</w:t>
        </w:r>
      </w:hyperlink>
      <w:r>
        <w:t xml:space="preserve">) </w:t>
      </w:r>
    </w:p>
    <w:p w14:paraId="0CBEA41B" w14:textId="77777777" w:rsidR="00230FAF" w:rsidRPr="00230FAF" w:rsidRDefault="00230FAF" w:rsidP="00230FAF">
      <w:pPr>
        <w:rPr>
          <w:sz w:val="16"/>
        </w:rPr>
      </w:pPr>
      <w:r w:rsidRPr="0045177A">
        <w:rPr>
          <w:rStyle w:val="StyleUnderline"/>
        </w:rPr>
        <w:t>Last year was</w:t>
      </w:r>
      <w:r w:rsidRPr="00230FAF">
        <w:rPr>
          <w:sz w:val="16"/>
        </w:rPr>
        <w:t xml:space="preserve"> also </w:t>
      </w:r>
      <w:r w:rsidRPr="0045177A">
        <w:rPr>
          <w:rStyle w:val="StyleUnderline"/>
        </w:rPr>
        <w:t>marked by bilateral tension between the U</w:t>
      </w:r>
      <w:r w:rsidRPr="00230FAF">
        <w:rPr>
          <w:sz w:val="16"/>
        </w:rPr>
        <w:t xml:space="preserve">nited </w:t>
      </w:r>
      <w:r w:rsidRPr="0045177A">
        <w:rPr>
          <w:rStyle w:val="StyleUnderline"/>
        </w:rPr>
        <w:t>S</w:t>
      </w:r>
      <w:r w:rsidRPr="00230FAF">
        <w:rPr>
          <w:sz w:val="16"/>
        </w:rPr>
        <w:t xml:space="preserve">tates </w:t>
      </w:r>
      <w:r w:rsidRPr="0045177A">
        <w:rPr>
          <w:rStyle w:val="StyleUnderline"/>
        </w:rPr>
        <w:t>and China</w:t>
      </w:r>
      <w:r w:rsidRPr="00230FAF">
        <w:rPr>
          <w:sz w:val="16"/>
        </w:rPr>
        <w:t xml:space="preserve"> over such issues as Chinese Internet hacking and media restrictions, U.S. arms sales to Taiwan, and U.S. President Barack Obama's meeting with the Dalai Lama. </w:t>
      </w:r>
      <w:r w:rsidRPr="0045177A">
        <w:rPr>
          <w:rStyle w:val="StyleUnderline"/>
        </w:rPr>
        <w:t>Even though U.S. policies on these issues were not new, the reaction in Beijing was</w:t>
      </w:r>
      <w:r w:rsidRPr="00230FAF">
        <w:rPr>
          <w:sz w:val="16"/>
        </w:rPr>
        <w:t xml:space="preserve"> more </w:t>
      </w:r>
      <w:r w:rsidRPr="0045177A">
        <w:rPr>
          <w:rStyle w:val="StyleUnderline"/>
        </w:rPr>
        <w:t xml:space="preserve">strident </w:t>
      </w:r>
      <w:r w:rsidRPr="00230FAF">
        <w:rPr>
          <w:sz w:val="16"/>
        </w:rPr>
        <w:t xml:space="preserve">than in the past. </w:t>
      </w:r>
      <w:r w:rsidRPr="0045177A">
        <w:rPr>
          <w:rStyle w:val="StyleUnderline"/>
        </w:rPr>
        <w:t>China was also rankled by U.S. Secretary of State Hillary Clinton's diplomacy regarding the management of sovereignty disputes in the South China Sea at the ASEAN Regional Forum meeting</w:t>
      </w:r>
      <w:r w:rsidRPr="00230FAF">
        <w:rPr>
          <w:sz w:val="16"/>
        </w:rPr>
        <w:t xml:space="preserve"> in Vietnam last July. </w:t>
      </w:r>
      <w:r w:rsidRPr="0045177A">
        <w:rPr>
          <w:rStyle w:val="StyleUnderline"/>
        </w:rPr>
        <w:t>China is the only nation in the region that claims all the disputed islands in the sea</w:t>
      </w:r>
      <w:r w:rsidRPr="00230FAF">
        <w:rPr>
          <w:sz w:val="16"/>
        </w:rPr>
        <w:t xml:space="preserve">. Its expansive claims are also ambiguous, relying on maps that predate the People's Republic of China and sometimes on vague terms such as "historic waters," which carry no validity in international law. At the meeting, Clinton called for the peaceful settlement of differences, freedom of navigation, a legal basis for all claims rooted in customary international law, and multilateral confidence-building measures. </w:t>
      </w:r>
      <w:r w:rsidRPr="0045177A">
        <w:rPr>
          <w:rStyle w:val="StyleUnderline"/>
        </w:rPr>
        <w:t xml:space="preserve">Even though Clinton did not specifically name China and her comments did not change the United States' traditional neutrality on maritime sovereignty disputes, the </w:t>
      </w:r>
      <w:r w:rsidRPr="0045177A">
        <w:rPr>
          <w:rStyle w:val="Emphasis"/>
        </w:rPr>
        <w:t>U.S. initiative was unwelcome in Beijing. The Chinese foreign minister's harsh reaction at the conference -- warning regional actors against collaborating with outside powers in dealing with the disputes -- created tension between China and relevant ASEAN states and between China and Japan</w:t>
      </w:r>
      <w:r w:rsidRPr="00230FAF">
        <w:rPr>
          <w:sz w:val="16"/>
        </w:rPr>
        <w:t xml:space="preserve">, which, like the United States, has no territorial claims in the South China Sea but is concerned about maintaining freedom of navigation there and regional security. What explains the acerbic turn in Beijing's foreign policy? Rather than a simple assertion of its newfound power, </w:t>
      </w:r>
      <w:r w:rsidRPr="0045177A">
        <w:rPr>
          <w:rStyle w:val="StyleUnderline"/>
        </w:rPr>
        <w:t>China's negative diplomacy seems rooted in a</w:t>
      </w:r>
      <w:r w:rsidRPr="00230FAF">
        <w:rPr>
          <w:sz w:val="16"/>
        </w:rPr>
        <w:t xml:space="preserve"> strange </w:t>
      </w:r>
      <w:r w:rsidRPr="0045177A">
        <w:rPr>
          <w:rStyle w:val="StyleUnderline"/>
        </w:rPr>
        <w:t>mix of confidence on the international stage and insecurity at home</w:t>
      </w:r>
      <w:r w:rsidRPr="00230FAF">
        <w:rPr>
          <w:sz w:val="16"/>
        </w:rPr>
        <w:t xml:space="preserve">. </w:t>
      </w:r>
      <w:r w:rsidRPr="0045177A">
        <w:rPr>
          <w:rStyle w:val="StyleUnderline"/>
        </w:rPr>
        <w:t>Since the onset of the financial crisis in 2008, Chinese citizens, lower-level government officials, and nationalist commentators in the media have often exaggerated China's rise in influence and the declining power of</w:t>
      </w:r>
      <w:r w:rsidRPr="00230FAF">
        <w:rPr>
          <w:sz w:val="16"/>
        </w:rPr>
        <w:t xml:space="preserve"> the </w:t>
      </w:r>
      <w:r w:rsidRPr="0045177A">
        <w:rPr>
          <w:rStyle w:val="StyleUnderline"/>
        </w:rPr>
        <w:t>U</w:t>
      </w:r>
      <w:r w:rsidRPr="00230FAF">
        <w:rPr>
          <w:sz w:val="16"/>
        </w:rPr>
        <w:t xml:space="preserve">nited </w:t>
      </w:r>
      <w:r w:rsidRPr="0045177A">
        <w:rPr>
          <w:rStyle w:val="StyleUnderline"/>
        </w:rPr>
        <w:t>S</w:t>
      </w:r>
      <w:r w:rsidRPr="00230FAF">
        <w:rPr>
          <w:sz w:val="16"/>
        </w:rPr>
        <w:t xml:space="preserve">tates. According to some of my Chinese interlocutors, </w:t>
      </w:r>
      <w:r w:rsidRPr="0045177A">
        <w:rPr>
          <w:rStyle w:val="StyleUnderline"/>
        </w:rPr>
        <w:t>top officials in Beijing have a much more sober assessment of China's global position and of the development challenges ahead</w:t>
      </w:r>
      <w:r w:rsidRPr="00230FAF">
        <w:rPr>
          <w:sz w:val="16"/>
        </w:rPr>
        <w:t xml:space="preserve">. Yet those </w:t>
      </w:r>
      <w:r w:rsidRPr="0045177A">
        <w:rPr>
          <w:rStyle w:val="StyleUnderline"/>
        </w:rPr>
        <w:t>domestic voices calling for a more muscular Chinese foreign policy have created a heated political environment.</w:t>
      </w:r>
      <w:r w:rsidRPr="00230FAF">
        <w:rPr>
          <w:sz w:val="16"/>
        </w:rPr>
        <w:t xml:space="preserve"> </w:t>
      </w:r>
      <w:r w:rsidRPr="0045177A">
        <w:rPr>
          <w:rStyle w:val="StyleUnderline"/>
        </w:rPr>
        <w:t>Popular nationalism, the growth in the number of media outlets through which Chinese citizens can express their views, and</w:t>
      </w:r>
      <w:r w:rsidRPr="00230FAF">
        <w:rPr>
          <w:sz w:val="16"/>
        </w:rPr>
        <w:t xml:space="preserve"> the </w:t>
      </w:r>
      <w:r w:rsidRPr="0045177A">
        <w:rPr>
          <w:rStyle w:val="Emphasis"/>
        </w:rPr>
        <w:t>increasing sensitivity of the government to public opinion in a period of perceived instability have provided the space for attacks on the U</w:t>
      </w:r>
      <w:r w:rsidRPr="00230FAF">
        <w:rPr>
          <w:sz w:val="16"/>
        </w:rPr>
        <w:t xml:space="preserve">nited </w:t>
      </w:r>
      <w:r w:rsidRPr="0045177A">
        <w:rPr>
          <w:rStyle w:val="StyleUnderline"/>
        </w:rPr>
        <w:t>S</w:t>
      </w:r>
      <w:r w:rsidRPr="00230FAF">
        <w:rPr>
          <w:sz w:val="16"/>
        </w:rPr>
        <w:t xml:space="preserve">tates </w:t>
      </w:r>
      <w:r w:rsidRPr="0045177A">
        <w:rPr>
          <w:rStyle w:val="Emphasis"/>
        </w:rPr>
        <w:t>and</w:t>
      </w:r>
      <w:r w:rsidRPr="00230FAF">
        <w:rPr>
          <w:sz w:val="16"/>
        </w:rPr>
        <w:t xml:space="preserve">, by association, </w:t>
      </w:r>
      <w:r w:rsidRPr="0045177A">
        <w:rPr>
          <w:rStyle w:val="Emphasis"/>
        </w:rPr>
        <w:t>criticism of Beijing's U.S. policy as too soft</w:t>
      </w:r>
      <w:r w:rsidRPr="00230FAF">
        <w:rPr>
          <w:sz w:val="16"/>
        </w:rPr>
        <w:t xml:space="preserve">. </w:t>
      </w:r>
      <w:r w:rsidRPr="0045177A">
        <w:rPr>
          <w:rStyle w:val="StyleUnderline"/>
        </w:rPr>
        <w:t>These are the views of not just those far from power, however: the authors of such critiques have notably included active-duty military officers and scholars at state-run think tanks and universities. Apparently gone are the days when Chinese elites could ignore these voices. The government currently seems more nervous about maintaining long-term regime legitimacy and social stability</w:t>
      </w:r>
      <w:r w:rsidRPr="00230FAF">
        <w:rPr>
          <w:sz w:val="16"/>
        </w:rPr>
        <w:t xml:space="preserve"> than at any time since the period just after the 1989 Tiananmen massacre. Party leaders hope to avoid criticism along nationalist lines, a theme that has the potential to unify the many otherwise disparate local protests against Chinese officials. Moreover, individual officials need to foster their reputations as protectors of national pride and domestic stability during the leadership transition process, which will culminate in 2012 with the party's formal selection of a successor to President Hu Jintao. </w:t>
      </w:r>
      <w:r w:rsidRPr="0045177A">
        <w:rPr>
          <w:rStyle w:val="Emphasis"/>
        </w:rPr>
        <w:t>Such an environment does not lend itself to policies that might be seen as bowing to foreign pressure or being too solicitous of Washington</w:t>
      </w:r>
      <w:r w:rsidRPr="00230FAF">
        <w:rPr>
          <w:sz w:val="16"/>
        </w:rPr>
        <w:t xml:space="preserve">. Further complicating matters is the fact that an increasing number of bureaucracies have entered into the Chinese foreign-policy making process, including those of the military, energy companies, major exporters of manufactured goods, and regional party elites. This is a rather new phenomenon, and the top leadership seems unwilling or unable to meld the interests of these different groups into a coordinated grand strategy. Some of these domestic actors arguably benefit from China's cooperation with pariah states, expansive and rigid interpretations of sovereignty claims, and, in some cases, tension with the United States and its allies. They might benefit less -- or even be hurt -- by the sort of Chinese internationalism sought by the the European Union, Japan, South Korea, the United States, and others. Therefore, </w:t>
      </w:r>
      <w:r w:rsidRPr="00230FAF">
        <w:rPr>
          <w:rStyle w:val="StyleUnderline"/>
        </w:rPr>
        <w:t>nationalist pundits and bloggers in China find allies in high places, and top government officials are nervous about countering this trend directly. The result has been the creation of a dangerously stunted version of a free press,</w:t>
      </w:r>
      <w:r w:rsidRPr="00230FAF">
        <w:rPr>
          <w:sz w:val="16"/>
        </w:rPr>
        <w:t xml:space="preserve"> in which a </w:t>
      </w:r>
      <w:r w:rsidRPr="00230FAF">
        <w:rPr>
          <w:rStyle w:val="Emphasis"/>
        </w:rPr>
        <w:t>Chinese commentator may more safely criticize government policy from a hawkish, nationalist direction than from a moderate, internationalist one</w:t>
      </w:r>
      <w:r w:rsidRPr="00230FAF">
        <w:rPr>
          <w:sz w:val="16"/>
        </w:rPr>
        <w:t xml:space="preserve">. According to my sources in China, these factors produce two deleterious effects on Chinese foreign policy. </w:t>
      </w:r>
      <w:r w:rsidRPr="00230FAF">
        <w:rPr>
          <w:rStyle w:val="Emphasis"/>
        </w:rPr>
        <w:t xml:space="preserve">First, for domestic and bureaucratic reasons, Beijing elites need to react stridently to all perceived slights to national pride and sovereignty. </w:t>
      </w:r>
      <w:r w:rsidRPr="00230FAF">
        <w:rPr>
          <w:sz w:val="16"/>
        </w:rPr>
        <w:t xml:space="preserve">When, for example, </w:t>
      </w:r>
      <w:r w:rsidRPr="00230FAF">
        <w:rPr>
          <w:rStyle w:val="Emphasis"/>
        </w:rPr>
        <w:t>various Asian states sided with Clinton at the ASEAN meeting in Hanoi, Chinese Foreign Ministry officials felt compelled to respond in caustic terms that alienated several of China's southern neighbor</w:t>
      </w:r>
      <w:r w:rsidRPr="00230FAF">
        <w:rPr>
          <w:sz w:val="16"/>
        </w:rPr>
        <w:t xml:space="preserve">s. The negative Chinese reaction to Japan's jailing of the fishing boat captain on domestic legal grounds was predictable, but the Chinese government was especially bellicose in its response: Beijing cut off rare-earth shipments to Japan and, perhaps most important, demanded an official apology and reparations after the Japanese had already acceded to Chinese demands to release the ship's captain and crew. This may have impressed domestic audiences in China, but it deeply alienated the Japanese public, which, according to recent polls, now holds very negative views of China. All of this trouble is occurring while the Democratic Party of Japan -- traditionally considered very accommodating to China -- is Japan's ruling party. </w:t>
      </w:r>
      <w:r w:rsidRPr="00230FAF">
        <w:rPr>
          <w:rStyle w:val="Emphasis"/>
        </w:rPr>
        <w:t>The timing of the tense state of Chinese-Japanese relations thus speaks volumes about the opportunity costs of China's diplomatic truculence</w:t>
      </w:r>
      <w:r w:rsidRPr="00230FAF">
        <w:rPr>
          <w:sz w:val="16"/>
        </w:rPr>
        <w:t>.</w:t>
      </w:r>
    </w:p>
    <w:p w14:paraId="08AA4C18" w14:textId="77777777" w:rsidR="00230FAF" w:rsidRDefault="00230FAF" w:rsidP="00230FAF"/>
    <w:p w14:paraId="0835F59C" w14:textId="77777777" w:rsidR="009426C5" w:rsidRDefault="009426C5" w:rsidP="009426C5">
      <w:pPr>
        <w:pStyle w:val="Heading4"/>
      </w:pPr>
      <w:r>
        <w:t>China’s population won’t trust the plan- they’ll view it as the U.S. delegitimizing their regime- saps Xi’s cred</w:t>
      </w:r>
    </w:p>
    <w:p w14:paraId="191C20B0" w14:textId="77777777" w:rsidR="009426C5" w:rsidRPr="007B15F7" w:rsidRDefault="009426C5" w:rsidP="009426C5">
      <w:pPr>
        <w:rPr>
          <w:rStyle w:val="Style13ptBold"/>
        </w:rPr>
      </w:pPr>
      <w:r w:rsidRPr="007B15F7">
        <w:rPr>
          <w:rStyle w:val="Style13ptBold"/>
        </w:rPr>
        <w:t>Duan 16</w:t>
      </w:r>
    </w:p>
    <w:p w14:paraId="671ED08F" w14:textId="77777777" w:rsidR="009426C5" w:rsidRDefault="009426C5" w:rsidP="009426C5">
      <w:r>
        <w:t xml:space="preserve">(Xiaolin, “Just the Facts, Ma’am: Why China Believes It Is Right about US Rebalancing,” IPP Review, April 17, 2016, </w:t>
      </w:r>
      <w:hyperlink r:id="rId14" w:history="1">
        <w:r w:rsidRPr="00A72D2E">
          <w:rPr>
            <w:rStyle w:val="Hyperlink"/>
          </w:rPr>
          <w:t>http://ippreview.com/index.php/Home/Blog/single/id/104.html</w:t>
        </w:r>
      </w:hyperlink>
      <w:r>
        <w:t xml:space="preserve">) </w:t>
      </w:r>
    </w:p>
    <w:p w14:paraId="2433E8E0" w14:textId="77777777" w:rsidR="009426C5" w:rsidRPr="002738A5" w:rsidRDefault="009426C5" w:rsidP="009426C5">
      <w:pPr>
        <w:rPr>
          <w:sz w:val="16"/>
        </w:rPr>
      </w:pPr>
      <w:r w:rsidRPr="002738A5">
        <w:rPr>
          <w:rStyle w:val="StyleUnderline"/>
        </w:rPr>
        <w:t>Great powers cannot confidently assess the strategic intentions of one another because of inherent private information problems and the deliberate use of deception by statesmen, making misunderstandings and miscalculations common</w:t>
      </w:r>
      <w:r w:rsidRPr="002738A5">
        <w:rPr>
          <w:sz w:val="16"/>
        </w:rPr>
        <w:t xml:space="preserve"> in world politics. </w:t>
      </w:r>
      <w:r w:rsidRPr="002738A5">
        <w:rPr>
          <w:rStyle w:val="StyleUnderline"/>
        </w:rPr>
        <w:t>This is a prominent problem in today’s US-China relations</w:t>
      </w:r>
      <w:r w:rsidRPr="002738A5">
        <w:rPr>
          <w:sz w:val="16"/>
        </w:rPr>
        <w:t xml:space="preserve">, because the US fears that a rising China surely has a rising appetite and will try to expand its interests and prestige at the US’ expense, while </w:t>
      </w:r>
      <w:r w:rsidRPr="002738A5">
        <w:rPr>
          <w:rStyle w:val="Emphasis"/>
        </w:rPr>
        <w:t>China worries that the US is seeking any opportunity possible to slow down its growth, delegitimize its regime at home and abroad, and even overthrow the Chinese Communist Party’s rule if possible</w:t>
      </w:r>
      <w:r w:rsidRPr="002738A5">
        <w:rPr>
          <w:rStyle w:val="StyleUnderline"/>
        </w:rPr>
        <w:t>. The spiral of misunderstanding and instability puts the two countries on a collision course</w:t>
      </w:r>
      <w:r w:rsidRPr="002738A5">
        <w:rPr>
          <w:sz w:val="16"/>
        </w:rPr>
        <w:t xml:space="preserve"> with each other. </w:t>
      </w:r>
      <w:r w:rsidRPr="002738A5">
        <w:rPr>
          <w:rStyle w:val="StyleUnderline"/>
        </w:rPr>
        <w:t>China-US relationship experts</w:t>
      </w:r>
      <w:r w:rsidRPr="002738A5">
        <w:rPr>
          <w:sz w:val="16"/>
        </w:rPr>
        <w:t xml:space="preserve"> increasingly </w:t>
      </w:r>
      <w:r w:rsidRPr="002738A5">
        <w:rPr>
          <w:rStyle w:val="StyleUnderline"/>
        </w:rPr>
        <w:t>worry that a Sino-US cold war is becoming more likely. A focal point of the contemporary Sino-US relationship is the US rebalancing strategy and its consequences</w:t>
      </w:r>
      <w:r w:rsidRPr="002738A5">
        <w:rPr>
          <w:sz w:val="16"/>
        </w:rPr>
        <w:t xml:space="preserve">. </w:t>
      </w:r>
      <w:r w:rsidRPr="002738A5">
        <w:rPr>
          <w:rStyle w:val="StyleUnderline"/>
        </w:rPr>
        <w:t>Washington considers it as a comprehensive and durable strategy that aims at shaping a rule-based order in East Asia.</w:t>
      </w:r>
      <w:r w:rsidRPr="002738A5">
        <w:rPr>
          <w:sz w:val="16"/>
        </w:rPr>
        <w:t xml:space="preserve"> The China component of rebalancing aims at “building a stable, productive, and constructive relationship with China” on one hand, and shaping China’s behavior particularly in the case of China’s maritime disputes with its neighbors on the other1. The US’ China policy within the rebalancing strategy was initially defined by those — particularly vice Secretary of State James Steinberg and Jeffery Bader in the National Security Council — who stressed the importance of great power cooperation in President Obama’s first term. The policy was later reshaped by the Pentagon and conservatives from the Department of State, which stressed the use of military presence, diplomatic pressure, and integration in regional institutions, to deter Chinese assertiveness in the East and South China Seas.2 The administrative shift and the high-profile</w:t>
      </w:r>
      <w:r w:rsidRPr="002738A5">
        <w:rPr>
          <w:rStyle w:val="StyleUnderline"/>
        </w:rPr>
        <w:t xml:space="preserve"> US military presence in the South China Sea reinforce the belief among Chinese that the rebalancing is actually a military-centric strategy targeting China, implying the coming of Cold War-style containment, which was described as “new threats from hegemonism, power politics</w:t>
      </w:r>
      <w:r w:rsidRPr="002738A5">
        <w:rPr>
          <w:sz w:val="16"/>
        </w:rPr>
        <w:t xml:space="preserve"> and neo-interventionism” in China’s national defense whitepaper in 2015.3 Beijing’s understanding may stem from various factors. </w:t>
      </w:r>
      <w:r w:rsidRPr="002738A5">
        <w:rPr>
          <w:rStyle w:val="Emphasis"/>
        </w:rPr>
        <w:t>Owing to domestic turmoil, the economic slowdown, and legitimacy crisis owing to the waning ideological foundation and the lack of democracy, Beijing has a strong sense of “structural insecurity,” which makes itself very sensitive to external risks and possible overreaction. It may also intentionally exaggerate the external threats to fuel nationalists’ sentiments and increase domestic support</w:t>
      </w:r>
      <w:r w:rsidRPr="002738A5">
        <w:rPr>
          <w:sz w:val="16"/>
        </w:rPr>
        <w:t>.4 However, Washington should also reflect on its responsibility in formulating and reinforcing Beijing’s misperceptions of the US rebalancing.</w:t>
      </w:r>
    </w:p>
    <w:p w14:paraId="76799491" w14:textId="77777777" w:rsidR="0032022F" w:rsidRDefault="0032022F" w:rsidP="0032022F">
      <w:pPr>
        <w:pStyle w:val="Heading4"/>
      </w:pPr>
      <w:r>
        <w:t>Plan is perceived as compliance with American power- that angers the Chinese public and fuels support for militarism and nationalism, causing a US/China war</w:t>
      </w:r>
    </w:p>
    <w:p w14:paraId="31456B8C" w14:textId="77777777" w:rsidR="0032022F" w:rsidRDefault="0032022F" w:rsidP="0032022F">
      <w:r>
        <w:rPr>
          <w:b/>
          <w:sz w:val="26"/>
          <w:szCs w:val="26"/>
        </w:rPr>
        <w:t>Gries 7</w:t>
      </w:r>
      <w:r>
        <w:t xml:space="preserve"> </w:t>
      </w:r>
    </w:p>
    <w:p w14:paraId="4F3BB0DA" w14:textId="77777777" w:rsidR="0032022F" w:rsidRPr="00F94690" w:rsidRDefault="0032022F" w:rsidP="0032022F">
      <w:r w:rsidRPr="00F94690">
        <w:t xml:space="preserve">(Peter, is the Harold J- &amp; Ruth Newman Chair in U.S.-China Issues and Director of the Institute for U.S. China Issues at the University of Oklahoma, Harmony, Hegemony, &amp; U.S.-China Relations, World Literature Today, </w:t>
      </w:r>
      <w:hyperlink r:id="rId15">
        <w:r w:rsidRPr="00F94690">
          <w:rPr>
            <w:rStyle w:val="Hyperlink"/>
          </w:rPr>
          <w:t>http://proquest.umi.com/pqdweb?index=0&amp;did=1298949661&amp;SrchMode=1&amp;sid=6&amp;Fmt=3&amp;VInst=PROD&amp;VType=PQD&amp;RQT=309&amp;VName=PQD&amp;TS=1183689575&amp;clientId=31549</w:t>
        </w:r>
      </w:hyperlink>
      <w:r w:rsidRPr="00F94690">
        <w:t xml:space="preserve">, 7/6/07) </w:t>
      </w:r>
    </w:p>
    <w:p w14:paraId="3FFC709D" w14:textId="77777777" w:rsidR="0032022F" w:rsidRDefault="0032022F" w:rsidP="0032022F">
      <w:r>
        <w:rPr>
          <w:color w:val="000000"/>
          <w:highlight w:val="yellow"/>
          <w:u w:val="single"/>
        </w:rPr>
        <w:t>Chinese Occidentalism</w:t>
      </w:r>
      <w:r>
        <w:t xml:space="preserve"> </w:t>
      </w:r>
      <w:r>
        <w:rPr>
          <w:sz w:val="16"/>
          <w:szCs w:val="16"/>
        </w:rPr>
        <w:t xml:space="preserve">has thus involved a discourse of similarity to the United States; it also </w:t>
      </w:r>
      <w:r>
        <w:rPr>
          <w:color w:val="000000"/>
          <w:highlight w:val="yellow"/>
          <w:u w:val="single"/>
        </w:rPr>
        <w:t>includes a vital discourse of difference. And</w:t>
      </w:r>
      <w:r>
        <w:t xml:space="preserve"> </w:t>
      </w:r>
      <w:r>
        <w:rPr>
          <w:sz w:val="16"/>
          <w:szCs w:val="16"/>
        </w:rPr>
        <w:t xml:space="preserve">it is </w:t>
      </w:r>
      <w:r>
        <w:rPr>
          <w:color w:val="000000"/>
          <w:highlight w:val="yellow"/>
          <w:u w:val="single"/>
        </w:rPr>
        <w:t>this discourse</w:t>
      </w:r>
      <w:r>
        <w:t xml:space="preserve"> that </w:t>
      </w:r>
      <w:r>
        <w:rPr>
          <w:color w:val="000000"/>
          <w:highlight w:val="yellow"/>
          <w:u w:val="single"/>
        </w:rPr>
        <w:t>is ascendant</w:t>
      </w:r>
      <w:r>
        <w:t xml:space="preserve">. </w:t>
      </w:r>
      <w:r>
        <w:rPr>
          <w:color w:val="000000"/>
          <w:highlight w:val="yellow"/>
          <w:u w:val="single"/>
        </w:rPr>
        <w:t>Chinese nationalist texts</w:t>
      </w:r>
      <w:r>
        <w:t xml:space="preserve"> today </w:t>
      </w:r>
      <w:r>
        <w:rPr>
          <w:color w:val="000000"/>
          <w:highlight w:val="yellow"/>
          <w:u w:val="single"/>
        </w:rPr>
        <w:t>are full of references to</w:t>
      </w:r>
      <w:r>
        <w:t xml:space="preserve"> </w:t>
      </w:r>
      <w:r>
        <w:rPr>
          <w:sz w:val="16"/>
          <w:szCs w:val="16"/>
        </w:rPr>
        <w:t xml:space="preserve">Western and </w:t>
      </w:r>
      <w:r>
        <w:rPr>
          <w:color w:val="000000"/>
          <w:highlight w:val="yellow"/>
          <w:u w:val="single"/>
        </w:rPr>
        <w:t>American "selfishness</w:t>
      </w:r>
      <w:r>
        <w:t xml:space="preserve">," </w:t>
      </w:r>
      <w:r>
        <w:rPr>
          <w:sz w:val="16"/>
          <w:szCs w:val="16"/>
        </w:rPr>
        <w:t xml:space="preserve">"materialism," "conflict/discord," and "impersonal coldness" that seek to construct an Eastern and Chinese "beneficence," "spiritualism," "harmony," and "warmheartedness." This discourse of difference has arisen at a time when more and more Chinese have expressed anxiety about the rise of materialism and conflict in a rapidly modernizing China that has now experienced almost thirty years of "reform and opening." Unwanted </w:t>
      </w:r>
      <w:r>
        <w:rPr>
          <w:color w:val="000000"/>
          <w:highlight w:val="yellow"/>
          <w:u w:val="single"/>
        </w:rPr>
        <w:t>traits like selfishness and aggressiveness have been thrust upon the Western Other</w:t>
      </w:r>
      <w:r>
        <w:rPr>
          <w:u w:val="single"/>
        </w:rPr>
        <w:t xml:space="preserve"> </w:t>
      </w:r>
      <w:r>
        <w:rPr>
          <w:sz w:val="16"/>
          <w:szCs w:val="16"/>
        </w:rPr>
        <w:t xml:space="preserve">to reassert traditional Chinese values like beneficence and harmony. This process is reminiscent of the way eighteenth-century European liberals projected their fears about their own passions and society ("the mob") onto the "Orient," seeking to construct the Enlightenment vision of themselves as rational individuals. Indeed, twenty-first-century Chinese Occidentalism replicates many of the same dichotomies and epistemologies long central to Western Orientalism. As noted above, </w:t>
      </w:r>
      <w:r>
        <w:t>"</w:t>
      </w:r>
      <w:r>
        <w:rPr>
          <w:color w:val="000000"/>
          <w:highlight w:val="yellow"/>
          <w:u w:val="single"/>
        </w:rPr>
        <w:t>U.S. hegemonism" is a particularly important marker of difference vital to Chinese constructions</w:t>
      </w:r>
      <w:r>
        <w:t xml:space="preserve"> </w:t>
      </w:r>
      <w:r>
        <w:rPr>
          <w:sz w:val="16"/>
          <w:szCs w:val="16"/>
        </w:rPr>
        <w:t xml:space="preserve">of a "harmonious" China. In English-at least in international-relations theory-"hegemony" is an objective and largely value-free description of a particular balance of power. The </w:t>
      </w:r>
      <w:r>
        <w:rPr>
          <w:color w:val="000000"/>
          <w:highlight w:val="yellow"/>
          <w:u w:val="single"/>
        </w:rPr>
        <w:t>Chinese "hegemony"</w:t>
      </w:r>
      <w:r>
        <w:t xml:space="preserve"> </w:t>
      </w:r>
      <w:r>
        <w:rPr>
          <w:sz w:val="16"/>
          <w:szCs w:val="16"/>
        </w:rPr>
        <w:t xml:space="preserve">(badao), by contrast, has a decidedly normative overtone: it </w:t>
      </w:r>
      <w:r>
        <w:rPr>
          <w:color w:val="000000"/>
          <w:highlight w:val="yellow"/>
          <w:u w:val="single"/>
        </w:rPr>
        <w:t>is a judgment about an aggressive American character</w:t>
      </w:r>
      <w:r>
        <w:t xml:space="preserve">. </w:t>
      </w:r>
      <w:r>
        <w:rPr>
          <w:sz w:val="16"/>
          <w:szCs w:val="16"/>
        </w:rPr>
        <w:t xml:space="preserve">The concept actually has over three millennia of history in China: it was during the ancient Zhou Dynasty (ca. 1045-256 B.C.) that Chinese political philosophers first juxtaposed the "Way of the King" against the "Way of the Hegemon." And this is what strikes me as new, and potentially dangerous, about Chinese Occidentalism today. The dialectic of similarity to and difference from the U.S. has swung decidedly in favor of difference. Unlike China's earlier "peaceful rise" and "peaceful development" discourse, which clearly had a status quo orientation, focusing on China's development within the existing world system, </w:t>
      </w:r>
      <w:r>
        <w:rPr>
          <w:color w:val="000000"/>
          <w:highlight w:val="yellow"/>
          <w:u w:val="single"/>
        </w:rPr>
        <w:t>the new discourse of "civilization modes"</w:t>
      </w:r>
      <w:r>
        <w:t xml:space="preserve"> </w:t>
      </w:r>
      <w:r>
        <w:rPr>
          <w:sz w:val="16"/>
          <w:szCs w:val="16"/>
        </w:rPr>
        <w:t xml:space="preserve">and "harmonious worlds" </w:t>
      </w:r>
      <w:r>
        <w:rPr>
          <w:color w:val="000000"/>
          <w:highlight w:val="yellow"/>
          <w:u w:val="single"/>
        </w:rPr>
        <w:t>appears</w:t>
      </w:r>
      <w:r>
        <w:rPr>
          <w:u w:val="single"/>
        </w:rPr>
        <w:t xml:space="preserve"> </w:t>
      </w:r>
      <w:r>
        <w:t xml:space="preserve">more </w:t>
      </w:r>
      <w:r>
        <w:rPr>
          <w:color w:val="000000"/>
          <w:highlight w:val="yellow"/>
          <w:u w:val="single"/>
        </w:rPr>
        <w:t>revisionist, pointing to a distinctly Chinese</w:t>
      </w:r>
      <w:r>
        <w:rPr>
          <w:u w:val="single"/>
        </w:rPr>
        <w:t xml:space="preserve"> </w:t>
      </w:r>
      <w:r>
        <w:rPr>
          <w:sz w:val="16"/>
          <w:szCs w:val="16"/>
        </w:rPr>
        <w:t xml:space="preserve">and different </w:t>
      </w:r>
      <w:r>
        <w:rPr>
          <w:color w:val="000000"/>
          <w:highlight w:val="yellow"/>
          <w:u w:val="single"/>
        </w:rPr>
        <w:t>regional order</w:t>
      </w:r>
      <w:r>
        <w:t xml:space="preserve">. </w:t>
      </w:r>
      <w:r>
        <w:rPr>
          <w:color w:val="000000"/>
          <w:highlight w:val="yellow"/>
          <w:u w:val="single"/>
        </w:rPr>
        <w:t>It evokes a hierarchical, China-at-the-center vision of East Asian politics</w:t>
      </w:r>
      <w:r>
        <w:t xml:space="preserve">. </w:t>
      </w:r>
      <w:r>
        <w:rPr>
          <w:sz w:val="16"/>
          <w:szCs w:val="16"/>
        </w:rPr>
        <w:t xml:space="preserve">Furthermore, the new </w:t>
      </w:r>
      <w:r>
        <w:rPr>
          <w:color w:val="000000"/>
          <w:highlight w:val="yellow"/>
          <w:u w:val="single"/>
        </w:rPr>
        <w:t>Chinese Occidentalism depicts Americans as an aggressive, militaristic, and threatening people</w:t>
      </w:r>
      <w:r>
        <w:rPr>
          <w:sz w:val="16"/>
          <w:szCs w:val="16"/>
        </w:rPr>
        <w:t xml:space="preserve">. It certainly does not help that the current Bush administration's embrace of military and unilateral means to resolve international disputes in Iraq and elsewhere has provided ample fodder for Chinese nationalist arguments. The danger is that </w:t>
      </w:r>
      <w:r>
        <w:rPr>
          <w:color w:val="000000"/>
          <w:highlight w:val="yellow"/>
          <w:u w:val="single"/>
        </w:rPr>
        <w:t>heightened Chinese perceptions of U.S. threat could promote the emergence of an acute "security dilemma"</w:t>
      </w:r>
      <w:r>
        <w:rPr>
          <w:u w:val="single"/>
        </w:rPr>
        <w:t xml:space="preserve"> </w:t>
      </w:r>
      <w:r>
        <w:rPr>
          <w:sz w:val="16"/>
          <w:szCs w:val="16"/>
        </w:rPr>
        <w:t xml:space="preserve">in U.S.-China relations. </w:t>
      </w:r>
      <w:r>
        <w:rPr>
          <w:color w:val="000000"/>
          <w:highlight w:val="yellow"/>
          <w:u w:val="single"/>
        </w:rPr>
        <w:t>Feeling threatened by a "hegemonic" U.S., Chinese could decide to step up their military modernization</w:t>
      </w:r>
      <w:r>
        <w:rPr>
          <w:u w:val="single"/>
        </w:rPr>
        <w:t xml:space="preserve"> </w:t>
      </w:r>
      <w:r>
        <w:rPr>
          <w:sz w:val="16"/>
          <w:szCs w:val="16"/>
        </w:rPr>
        <w:t>for defensive reasons. Americans would likely respond to increased Chinese arms acquisitions with heightened threat perception of their own, leading the U.S. to embrace its own defensive arms buildup</w:t>
      </w:r>
      <w:r>
        <w:rPr>
          <w:color w:val="000000"/>
          <w:sz w:val="16"/>
          <w:szCs w:val="16"/>
          <w:highlight w:val="yellow"/>
          <w:u w:val="single"/>
        </w:rPr>
        <w:t xml:space="preserve">. </w:t>
      </w:r>
      <w:r>
        <w:rPr>
          <w:color w:val="000000"/>
          <w:highlight w:val="yellow"/>
          <w:u w:val="single"/>
        </w:rPr>
        <w:t>The unintended result: a</w:t>
      </w:r>
      <w:r>
        <w:t xml:space="preserve"> </w:t>
      </w:r>
      <w:r>
        <w:rPr>
          <w:sz w:val="16"/>
          <w:szCs w:val="16"/>
        </w:rPr>
        <w:t xml:space="preserve">possible </w:t>
      </w:r>
      <w:r>
        <w:rPr>
          <w:color w:val="000000"/>
          <w:highlight w:val="yellow"/>
          <w:u w:val="single"/>
        </w:rPr>
        <w:t>U.S.-China arms race in East Asia.</w:t>
      </w:r>
      <w:r>
        <w:rPr>
          <w:u w:val="single"/>
        </w:rPr>
        <w:t xml:space="preserve"> </w:t>
      </w:r>
      <w:r>
        <w:rPr>
          <w:sz w:val="16"/>
          <w:szCs w:val="16"/>
        </w:rPr>
        <w:t xml:space="preserve">Absent feelings of mutual trust, and given the deep animosities that have led to the recent deterioration of Sino-Japanese relations and the always volatile situation in the Taiwan Strait, </w:t>
      </w:r>
      <w:r>
        <w:rPr>
          <w:color w:val="000000"/>
          <w:highlight w:val="yellow"/>
          <w:u w:val="single"/>
        </w:rPr>
        <w:t>there is a real possibility</w:t>
      </w:r>
      <w:r>
        <w:t xml:space="preserve"> that </w:t>
      </w:r>
      <w:r>
        <w:rPr>
          <w:color w:val="000000"/>
          <w:highlight w:val="yellow"/>
          <w:u w:val="single"/>
        </w:rPr>
        <w:t>the U</w:t>
      </w:r>
      <w:r>
        <w:t xml:space="preserve">nited </w:t>
      </w:r>
      <w:r>
        <w:rPr>
          <w:color w:val="000000"/>
          <w:highlight w:val="yellow"/>
          <w:u w:val="single"/>
        </w:rPr>
        <w:t>S</w:t>
      </w:r>
      <w:r>
        <w:t xml:space="preserve">tates </w:t>
      </w:r>
      <w:r>
        <w:rPr>
          <w:color w:val="000000"/>
          <w:highlight w:val="yellow"/>
          <w:u w:val="single"/>
        </w:rPr>
        <w:t xml:space="preserve">will get drawn into </w:t>
      </w:r>
      <w:r>
        <w:rPr>
          <w:sz w:val="16"/>
          <w:szCs w:val="16"/>
        </w:rPr>
        <w:t xml:space="preserve">yet </w:t>
      </w:r>
      <w:r>
        <w:rPr>
          <w:color w:val="000000"/>
          <w:highlight w:val="yellow"/>
          <w:u w:val="single"/>
        </w:rPr>
        <w:t>another conflict with China</w:t>
      </w:r>
      <w:r>
        <w:t xml:space="preserve"> </w:t>
      </w:r>
      <w:r>
        <w:rPr>
          <w:sz w:val="16"/>
          <w:szCs w:val="16"/>
        </w:rPr>
        <w:t xml:space="preserve">in the first decades of the twenty-first century.  </w:t>
      </w:r>
    </w:p>
    <w:p w14:paraId="52791392" w14:textId="77777777" w:rsidR="00170560" w:rsidRDefault="00170560" w:rsidP="00170560">
      <w:pPr>
        <w:pStyle w:val="Heading3"/>
      </w:pPr>
      <w:r>
        <w:t>2NC – Link: Engagement (Generic)</w:t>
      </w:r>
    </w:p>
    <w:p w14:paraId="09F0AE65" w14:textId="77777777" w:rsidR="00170560" w:rsidRDefault="00170560" w:rsidP="00170560">
      <w:pPr>
        <w:pStyle w:val="Heading4"/>
      </w:pPr>
      <w:r>
        <w:t>China skeptical</w:t>
      </w:r>
      <w:r w:rsidR="00024AB5">
        <w:t xml:space="preserve"> of U.S. diplomatic initiatives</w:t>
      </w:r>
      <w:r>
        <w:t>- perceived as exerting U.S. interest over China</w:t>
      </w:r>
      <w:r w:rsidR="00024AB5">
        <w:t>- proven by U.S. diplomatic engagement in neighboring countries</w:t>
      </w:r>
    </w:p>
    <w:p w14:paraId="715F10CF" w14:textId="77777777" w:rsidR="00170560" w:rsidRPr="00E859E0" w:rsidRDefault="00170560" w:rsidP="00170560">
      <w:pPr>
        <w:rPr>
          <w:rStyle w:val="Style13ptBold"/>
        </w:rPr>
      </w:pPr>
      <w:r w:rsidRPr="00E859E0">
        <w:rPr>
          <w:rStyle w:val="Style13ptBold"/>
        </w:rPr>
        <w:t>Christensen 11</w:t>
      </w:r>
    </w:p>
    <w:p w14:paraId="6714D746" w14:textId="77777777" w:rsidR="00170560" w:rsidRDefault="00230FAF" w:rsidP="00170560">
      <w:r>
        <w:t>(Thomas J., Brooking</w:t>
      </w:r>
      <w:r w:rsidR="00170560">
        <w:t xml:space="preserve">s, “The Advantages of an Assertive China: Responding to Beijing's Abrasive Diplomacy,” March/April 1011, </w:t>
      </w:r>
      <w:hyperlink r:id="rId16" w:history="1">
        <w:r w:rsidR="00170560" w:rsidRPr="00A72D2E">
          <w:rPr>
            <w:rStyle w:val="Hyperlink"/>
          </w:rPr>
          <w:t>http://www.brookings.edu/research/articles/2011/03/china-christensen</w:t>
        </w:r>
      </w:hyperlink>
      <w:r w:rsidR="00170560">
        <w:t xml:space="preserve">) </w:t>
      </w:r>
    </w:p>
    <w:p w14:paraId="25937EDC" w14:textId="77777777" w:rsidR="00170560" w:rsidRDefault="00170560" w:rsidP="00170560">
      <w:r>
        <w:t xml:space="preserve">There is no reason to believe that a similar process cannot occur today -- but </w:t>
      </w:r>
      <w:r w:rsidRPr="00024AB5">
        <w:rPr>
          <w:rStyle w:val="StyleUnderline"/>
        </w:rPr>
        <w:t>given the perceptions about China's increased power and potential domestic instability</w:t>
      </w:r>
      <w:r>
        <w:t xml:space="preserve"> discussed above, the </w:t>
      </w:r>
      <w:r w:rsidRPr="00024AB5">
        <w:rPr>
          <w:rStyle w:val="StyleUnderline"/>
        </w:rPr>
        <w:t>challenges now may be greater than they were in the 1990s</w:t>
      </w:r>
      <w:r>
        <w:t xml:space="preserve">. </w:t>
      </w:r>
      <w:r w:rsidRPr="00024AB5">
        <w:rPr>
          <w:rStyle w:val="StyleUnderline"/>
        </w:rPr>
        <w:t>Although some in Washington and many in Beijing grossly exaggerate when they say that the U</w:t>
      </w:r>
      <w:r>
        <w:t xml:space="preserve">nited </w:t>
      </w:r>
      <w:r w:rsidRPr="00024AB5">
        <w:rPr>
          <w:rStyle w:val="StyleUnderline"/>
        </w:rPr>
        <w:t>S</w:t>
      </w:r>
      <w:r>
        <w:t>tates has "</w:t>
      </w:r>
      <w:r w:rsidRPr="00024AB5">
        <w:rPr>
          <w:rStyle w:val="StyleUnderline"/>
        </w:rPr>
        <w:t>returned to Asia" under Obama, there is no question that China and other regional players have noticed that Obama and his principal advisers</w:t>
      </w:r>
      <w:r>
        <w:t xml:space="preserve"> -- Secretary of State Clinton, Secretary of Defense Robert Gates, and National Security Adviser Thomas Donilon -- have </w:t>
      </w:r>
      <w:r w:rsidRPr="00024AB5">
        <w:rPr>
          <w:rStyle w:val="StyleUnderline"/>
        </w:rPr>
        <w:t>traveled often to the region</w:t>
      </w:r>
      <w:r>
        <w:t xml:space="preserve">, including in November 2010, when Obama and Clinton went on separate multination tours of Asia. More concretely, the </w:t>
      </w:r>
      <w:r w:rsidRPr="00024AB5">
        <w:rPr>
          <w:rStyle w:val="StyleUnderline"/>
        </w:rPr>
        <w:t>U.S.-South Korean military exercises in the Yellow Sea following the November attack by North Korea and the trilateral meeting of Japanese, Korean, and U.S. security officials in Washington demonstrated</w:t>
      </w:r>
      <w:r>
        <w:t xml:space="preserve"> that </w:t>
      </w:r>
      <w:r w:rsidRPr="00024AB5">
        <w:rPr>
          <w:rStyle w:val="StyleUnderline"/>
        </w:rPr>
        <w:t>the U</w:t>
      </w:r>
      <w:r>
        <w:t xml:space="preserve">nited </w:t>
      </w:r>
      <w:r w:rsidRPr="00024AB5">
        <w:rPr>
          <w:rStyle w:val="StyleUnderline"/>
        </w:rPr>
        <w:t>S</w:t>
      </w:r>
      <w:r>
        <w:t xml:space="preserve">tates </w:t>
      </w:r>
      <w:r w:rsidRPr="00024AB5">
        <w:rPr>
          <w:rStyle w:val="StyleUnderline"/>
        </w:rPr>
        <w:t>and</w:t>
      </w:r>
      <w:r>
        <w:t xml:space="preserve"> its </w:t>
      </w:r>
      <w:r w:rsidRPr="00024AB5">
        <w:rPr>
          <w:rStyle w:val="StyleUnderline"/>
        </w:rPr>
        <w:t>partners have diplomatic and security options even without China's active cooperation. Beijing does not like such initiatives -- all the more reason for China to return to a more creative, assertive, and reassuring set of policies to solve the problems that caused the United States and its allies to react this way in the first place.</w:t>
      </w:r>
    </w:p>
    <w:p w14:paraId="26767D03" w14:textId="77777777" w:rsidR="000D1A88" w:rsidRDefault="000D1A88" w:rsidP="008C24FE">
      <w:pPr>
        <w:pStyle w:val="Heading3"/>
      </w:pPr>
      <w:r>
        <w:t>1NC – Link: Economic Engagement</w:t>
      </w:r>
    </w:p>
    <w:p w14:paraId="2AA6B3AF" w14:textId="77777777" w:rsidR="00C37C28" w:rsidRPr="00C37C28" w:rsidRDefault="00C37C28" w:rsidP="00C37C28">
      <w:pPr>
        <w:pStyle w:val="Heading4"/>
      </w:pPr>
      <w:r w:rsidRPr="00C37C28">
        <w:t>Economic engagement links- China views U.S. as taking of currency and protectionist measures to hurt China’s interests</w:t>
      </w:r>
    </w:p>
    <w:p w14:paraId="58480103" w14:textId="77777777" w:rsidR="00E86E05" w:rsidRPr="00E86E05" w:rsidRDefault="00E86E05" w:rsidP="000D1A88">
      <w:pPr>
        <w:rPr>
          <w:rStyle w:val="Style13ptBold"/>
        </w:rPr>
      </w:pPr>
      <w:r w:rsidRPr="00E86E05">
        <w:rPr>
          <w:rStyle w:val="Style13ptBold"/>
        </w:rPr>
        <w:t>Lieberthal and Jisi 12</w:t>
      </w:r>
    </w:p>
    <w:p w14:paraId="5D5BB205" w14:textId="77777777" w:rsidR="00E86E05" w:rsidRDefault="00E86E05" w:rsidP="000D1A88">
      <w:r>
        <w:t xml:space="preserve">(Kenneth and Wang, Lieberthal is Senior Fellow in Foreign Policy and in Global Economy and Development and is Director of the John L. Thornton China Center at the Brookings Institution. Jisi is the Director of the Center for International and Strategic Studies and Dean of the School of International Studies at Peking University, Brookings, “Addressing U.S.-China Strategic Distrust,” March, 2012, </w:t>
      </w:r>
      <w:hyperlink r:id="rId17" w:history="1">
        <w:r w:rsidRPr="00A72D2E">
          <w:rPr>
            <w:rStyle w:val="Hyperlink"/>
          </w:rPr>
          <w:t>http://www.brookings.edu/~/media/research/files/papers/2012/3/30-us-china-lieberthal/0330_china_lieberthal.pdf</w:t>
        </w:r>
      </w:hyperlink>
      <w:r>
        <w:t xml:space="preserve">) </w:t>
      </w:r>
    </w:p>
    <w:p w14:paraId="21C9532B" w14:textId="77777777" w:rsidR="000D1A88" w:rsidRDefault="000D1A88" w:rsidP="000D1A88">
      <w:r w:rsidRPr="009426C5">
        <w:rPr>
          <w:rStyle w:val="StyleUnderline"/>
        </w:rPr>
        <w:t>China</w:t>
      </w:r>
      <w:r>
        <w:t xml:space="preserve"> also </w:t>
      </w:r>
      <w:r w:rsidRPr="009426C5">
        <w:rPr>
          <w:rStyle w:val="StyleUnderline"/>
        </w:rPr>
        <w:t>views the U.S. as taking advantage of the dollar as a reserve currency and adopting various protectionist measures to disadvantage the PRC economically. China’s criticisms of, and resistance to</w:t>
      </w:r>
      <w:r>
        <w:t xml:space="preserve">, some of </w:t>
      </w:r>
      <w:r w:rsidRPr="009426C5">
        <w:rPr>
          <w:rStyle w:val="StyleUnderline"/>
        </w:rPr>
        <w:t>America’s</w:t>
      </w:r>
      <w:r>
        <w:t xml:space="preserve"> international </w:t>
      </w:r>
      <w:r w:rsidRPr="009426C5">
        <w:rPr>
          <w:rStyle w:val="StyleUnderline"/>
        </w:rPr>
        <w:t xml:space="preserve">policies and actions toward the Korean Peninsula, Iran, Syria, and elsewhere reflect </w:t>
      </w:r>
      <w:r w:rsidRPr="009426C5">
        <w:t>the</w:t>
      </w:r>
      <w:r w:rsidRPr="009426C5">
        <w:rPr>
          <w:rStyle w:val="StyleUnderline"/>
        </w:rPr>
        <w:t xml:space="preserve"> suspicion that they are based on </w:t>
      </w:r>
      <w:r w:rsidRPr="009426C5">
        <w:t>injustice and narrow</w:t>
      </w:r>
      <w:r w:rsidRPr="009426C5">
        <w:rPr>
          <w:rStyle w:val="StyleUnderline"/>
        </w:rPr>
        <w:t xml:space="preserve"> U.S. self-interest that will </w:t>
      </w:r>
      <w:r w:rsidRPr="009426C5">
        <w:t>directly or indirectly</w:t>
      </w:r>
      <w:r w:rsidRPr="009426C5">
        <w:rPr>
          <w:rStyle w:val="StyleUnderline"/>
        </w:rPr>
        <w:t xml:space="preserve"> affect China’s interests</w:t>
      </w:r>
      <w:r>
        <w:t xml:space="preserve">. </w:t>
      </w:r>
    </w:p>
    <w:p w14:paraId="43885AEF" w14:textId="77777777" w:rsidR="000D1A88" w:rsidRDefault="000D1A88" w:rsidP="000D1A88"/>
    <w:p w14:paraId="61155325" w14:textId="77777777" w:rsidR="00C37C28" w:rsidRDefault="00C37C28" w:rsidP="00C37C28">
      <w:pPr>
        <w:pStyle w:val="Heading3"/>
      </w:pPr>
      <w:r>
        <w:t>1NC – Link: Bilateral Engagement</w:t>
      </w:r>
    </w:p>
    <w:p w14:paraId="0A23A7DC" w14:textId="77777777" w:rsidR="00C37C28" w:rsidRDefault="00C37C28" w:rsidP="00C37C28">
      <w:pPr>
        <w:pStyle w:val="Heading4"/>
      </w:pPr>
      <w:r>
        <w:t>China doesn’t trust bilateral engagement measures from the U.S.</w:t>
      </w:r>
    </w:p>
    <w:p w14:paraId="14EB483D" w14:textId="77777777" w:rsidR="00C37C28" w:rsidRPr="008C24FE" w:rsidRDefault="00C37C28" w:rsidP="00C37C28">
      <w:pPr>
        <w:rPr>
          <w:rStyle w:val="Style13ptBold"/>
        </w:rPr>
      </w:pPr>
      <w:r w:rsidRPr="008C24FE">
        <w:rPr>
          <w:rStyle w:val="Style13ptBold"/>
        </w:rPr>
        <w:t>Hart 15</w:t>
      </w:r>
    </w:p>
    <w:p w14:paraId="213F112C" w14:textId="77777777" w:rsidR="00C37C28" w:rsidRPr="008C24FE" w:rsidRDefault="00C37C28" w:rsidP="00C37C28">
      <w:r>
        <w:t xml:space="preserve">(Melanie, Director of China Policy at the Center for American Progress, Center for American Progress, “Assessing American Foreign Policy Toward China,” September, 2015, </w:t>
      </w:r>
      <w:hyperlink r:id="rId18" w:history="1">
        <w:r w:rsidRPr="00A72D2E">
          <w:rPr>
            <w:rStyle w:val="Hyperlink"/>
          </w:rPr>
          <w:t>https://www.americanprogress.org/issues/security/report/2015/09/29/122283/assessing-american-foreign-policy-toward-china/</w:t>
        </w:r>
      </w:hyperlink>
      <w:r>
        <w:t xml:space="preserve">) </w:t>
      </w:r>
    </w:p>
    <w:p w14:paraId="0B8283A1" w14:textId="77777777" w:rsidR="00C37C28" w:rsidRPr="009F49AA" w:rsidRDefault="00C37C28" w:rsidP="00C37C28">
      <w:pPr>
        <w:rPr>
          <w:sz w:val="16"/>
        </w:rPr>
      </w:pPr>
      <w:r w:rsidRPr="009F49AA">
        <w:rPr>
          <w:rStyle w:val="StyleUnderline"/>
        </w:rPr>
        <w:t>The U</w:t>
      </w:r>
      <w:r w:rsidRPr="009F49AA">
        <w:rPr>
          <w:sz w:val="16"/>
        </w:rPr>
        <w:t xml:space="preserve">nited </w:t>
      </w:r>
      <w:r w:rsidRPr="009F49AA">
        <w:rPr>
          <w:rStyle w:val="StyleUnderline"/>
        </w:rPr>
        <w:t>S</w:t>
      </w:r>
      <w:r w:rsidRPr="009F49AA">
        <w:rPr>
          <w:sz w:val="16"/>
        </w:rPr>
        <w:t xml:space="preserve">tates </w:t>
      </w:r>
      <w:r w:rsidRPr="009F49AA">
        <w:rPr>
          <w:rStyle w:val="StyleUnderline"/>
        </w:rPr>
        <w:t>should not rely on the bilateral U.S.-China relationship to solve problems that are multilateral in nature</w:t>
      </w:r>
      <w:r w:rsidRPr="009F49AA">
        <w:rPr>
          <w:sz w:val="16"/>
        </w:rPr>
        <w:t xml:space="preserve">. Where Chinese behavior is a common concern for multiple nations, the best way to address that behavior is to make the issue a broader multilateral discussion. In the past, it has been much easier to change Chinese behavior on issues relating to international norms rather than a U.S.-specific complaints. </w:t>
      </w:r>
      <w:r w:rsidRPr="009F49AA">
        <w:rPr>
          <w:rStyle w:val="StyleUnderline"/>
        </w:rPr>
        <w:t>When the U</w:t>
      </w:r>
      <w:r w:rsidRPr="009F49AA">
        <w:rPr>
          <w:sz w:val="16"/>
        </w:rPr>
        <w:t xml:space="preserve">nited </w:t>
      </w:r>
      <w:r w:rsidRPr="009F49AA">
        <w:rPr>
          <w:rStyle w:val="StyleUnderline"/>
        </w:rPr>
        <w:t>S</w:t>
      </w:r>
      <w:r w:rsidRPr="009F49AA">
        <w:rPr>
          <w:sz w:val="16"/>
        </w:rPr>
        <w:t xml:space="preserve">tates </w:t>
      </w:r>
      <w:r w:rsidRPr="009F49AA">
        <w:rPr>
          <w:rStyle w:val="StyleUnderline"/>
        </w:rPr>
        <w:t>is the only party challenging a particular action, Chinese officials</w:t>
      </w:r>
      <w:r w:rsidRPr="009F49AA">
        <w:rPr>
          <w:sz w:val="16"/>
        </w:rPr>
        <w:t xml:space="preserve"> often </w:t>
      </w:r>
      <w:r w:rsidRPr="009F49AA">
        <w:rPr>
          <w:rStyle w:val="StyleUnderline"/>
        </w:rPr>
        <w:t>suspect</w:t>
      </w:r>
      <w:r w:rsidRPr="009F49AA">
        <w:rPr>
          <w:sz w:val="16"/>
        </w:rPr>
        <w:t xml:space="preserve"> that </w:t>
      </w:r>
      <w:r w:rsidRPr="009F49AA">
        <w:rPr>
          <w:rStyle w:val="StyleUnderline"/>
        </w:rPr>
        <w:t>the U</w:t>
      </w:r>
      <w:r w:rsidRPr="009F49AA">
        <w:rPr>
          <w:sz w:val="16"/>
        </w:rPr>
        <w:t xml:space="preserve">nited </w:t>
      </w:r>
      <w:r w:rsidRPr="009F49AA">
        <w:rPr>
          <w:rStyle w:val="StyleUnderline"/>
        </w:rPr>
        <w:t>S</w:t>
      </w:r>
      <w:r w:rsidRPr="009F49AA">
        <w:rPr>
          <w:sz w:val="16"/>
        </w:rPr>
        <w:t xml:space="preserve">tates </w:t>
      </w:r>
      <w:r w:rsidRPr="009F49AA">
        <w:rPr>
          <w:rStyle w:val="Emphasis"/>
        </w:rPr>
        <w:t>is doing so as a tactic to block or contain China’s rise. That can lead China to harden its positioning rather than accommodate American interests</w:t>
      </w:r>
      <w:r w:rsidRPr="009F49AA">
        <w:rPr>
          <w:rStyle w:val="StyleUnderline"/>
        </w:rPr>
        <w:t>. When the U</w:t>
      </w:r>
      <w:r w:rsidRPr="009F49AA">
        <w:rPr>
          <w:sz w:val="16"/>
        </w:rPr>
        <w:t xml:space="preserve">nited </w:t>
      </w:r>
      <w:r w:rsidRPr="009F49AA">
        <w:rPr>
          <w:rStyle w:val="StyleUnderline"/>
        </w:rPr>
        <w:t>S</w:t>
      </w:r>
      <w:r w:rsidRPr="009F49AA">
        <w:rPr>
          <w:sz w:val="16"/>
        </w:rPr>
        <w:t xml:space="preserve">tates </w:t>
      </w:r>
      <w:r w:rsidRPr="009F49AA">
        <w:rPr>
          <w:rStyle w:val="StyleUnderline"/>
        </w:rPr>
        <w:t>works in concert with other nations, the dynamic changes, and Beijing can view the issue as a wide-ranging problem rather than a U.S. containment strategy</w:t>
      </w:r>
      <w:r w:rsidRPr="009F49AA">
        <w:rPr>
          <w:sz w:val="16"/>
        </w:rPr>
        <w:t xml:space="preserve">. For example, on the commercial front, </w:t>
      </w:r>
      <w:r w:rsidRPr="009F49AA">
        <w:rPr>
          <w:rStyle w:val="StyleUnderline"/>
        </w:rPr>
        <w:t>engaging partners in Europe and the U</w:t>
      </w:r>
      <w:r w:rsidRPr="009F49AA">
        <w:rPr>
          <w:sz w:val="16"/>
        </w:rPr>
        <w:t xml:space="preserve">nited </w:t>
      </w:r>
      <w:r w:rsidRPr="009F49AA">
        <w:rPr>
          <w:rStyle w:val="StyleUnderline"/>
        </w:rPr>
        <w:t>K</w:t>
      </w:r>
      <w:r w:rsidRPr="009F49AA">
        <w:rPr>
          <w:sz w:val="16"/>
        </w:rPr>
        <w:t xml:space="preserve">ingdom </w:t>
      </w:r>
      <w:r w:rsidRPr="009F49AA">
        <w:rPr>
          <w:rStyle w:val="StyleUnderline"/>
        </w:rPr>
        <w:t>played a critical role in convincing China to table a controversial cyberbanking law earlier this year.</w:t>
      </w:r>
      <w:r w:rsidRPr="009F49AA">
        <w:rPr>
          <w:sz w:val="16"/>
        </w:rPr>
        <w:t xml:space="preserve"> To be clear, </w:t>
      </w:r>
      <w:r w:rsidRPr="009F49AA">
        <w:rPr>
          <w:rStyle w:val="StyleUnderline"/>
        </w:rPr>
        <w:t>this is not about the U</w:t>
      </w:r>
      <w:r w:rsidRPr="009F49AA">
        <w:rPr>
          <w:sz w:val="16"/>
        </w:rPr>
        <w:t xml:space="preserve">nited </w:t>
      </w:r>
      <w:r w:rsidRPr="009F49AA">
        <w:rPr>
          <w:rStyle w:val="StyleUnderline"/>
        </w:rPr>
        <w:t>S</w:t>
      </w:r>
      <w:r w:rsidRPr="009F49AA">
        <w:rPr>
          <w:sz w:val="16"/>
        </w:rPr>
        <w:t xml:space="preserve">tates </w:t>
      </w:r>
      <w:r w:rsidRPr="009F49AA">
        <w:rPr>
          <w:rStyle w:val="StyleUnderline"/>
        </w:rPr>
        <w:t>furthering its own interests through third parties</w:t>
      </w:r>
      <w:r w:rsidRPr="009F49AA">
        <w:rPr>
          <w:sz w:val="16"/>
        </w:rPr>
        <w:t xml:space="preserve">; rather, </w:t>
      </w:r>
      <w:r w:rsidRPr="009F49AA">
        <w:rPr>
          <w:rStyle w:val="StyleUnderline"/>
        </w:rPr>
        <w:t>this is about recognizing</w:t>
      </w:r>
      <w:r w:rsidRPr="009F49AA">
        <w:rPr>
          <w:sz w:val="16"/>
        </w:rPr>
        <w:t xml:space="preserve"> that </w:t>
      </w:r>
      <w:r w:rsidRPr="009F49AA">
        <w:rPr>
          <w:rStyle w:val="StyleUnderline"/>
        </w:rPr>
        <w:t>when an issue affects multiple parties, it is generally not helpful to frame that issue as a U.S.-China problem.</w:t>
      </w:r>
      <w:r w:rsidRPr="009F49AA">
        <w:rPr>
          <w:sz w:val="16"/>
        </w:rPr>
        <w:t xml:space="preserve"> In the maritime domain, ratifying the U.N. Convention on the Law of the Sea would better enable the United States to work with other countries to push back against China’s unlawful actions in the South China Sea. Until the United States does so, we stand outside the international system and have a limited capacity to leverage international law to counter Chinese actions.</w:t>
      </w:r>
    </w:p>
    <w:p w14:paraId="29006545" w14:textId="77777777" w:rsidR="00C37C28" w:rsidRDefault="00C37C28" w:rsidP="00C37C28"/>
    <w:p w14:paraId="0F39E13C" w14:textId="77777777" w:rsidR="000D1A88" w:rsidRDefault="00C37C28" w:rsidP="000D1A88">
      <w:pPr>
        <w:pStyle w:val="Heading3"/>
      </w:pPr>
      <w:r>
        <w:t xml:space="preserve">2NC – </w:t>
      </w:r>
      <w:r w:rsidR="000D1A88">
        <w:t>A</w:t>
      </w:r>
      <w:r>
        <w:t>T</w:t>
      </w:r>
      <w:r w:rsidR="000D1A88">
        <w:t>: Engagement Solves Distrust/Anti-Americanism</w:t>
      </w:r>
    </w:p>
    <w:p w14:paraId="3A82741E" w14:textId="77777777" w:rsidR="000D1A88" w:rsidRDefault="000D1A88" w:rsidP="000D1A88">
      <w:pPr>
        <w:pStyle w:val="Heading4"/>
      </w:pPr>
      <w:r>
        <w:t>No- history has solidified a mistrust and suspicion between China and the U.S.- plan will be perceived as China containment</w:t>
      </w:r>
    </w:p>
    <w:p w14:paraId="39AD7B04" w14:textId="77777777" w:rsidR="00E10F1E" w:rsidRPr="00E86E05" w:rsidRDefault="00E10F1E" w:rsidP="00E10F1E">
      <w:pPr>
        <w:rPr>
          <w:rStyle w:val="Style13ptBold"/>
        </w:rPr>
      </w:pPr>
      <w:r w:rsidRPr="00E86E05">
        <w:rPr>
          <w:rStyle w:val="Style13ptBold"/>
        </w:rPr>
        <w:t>Lieberthal and Jisi 12</w:t>
      </w:r>
    </w:p>
    <w:p w14:paraId="4F55134E" w14:textId="77777777" w:rsidR="00E10F1E" w:rsidRDefault="00E10F1E" w:rsidP="00E10F1E">
      <w:r>
        <w:t xml:space="preserve">(Kenneth and Wang, Lieberthal is Senior Fellow in Foreign Policy and in Global Economy and Development and is Director of the John L. Thornton China Center at the Brookings Institution. Jisi is the Director of the Center for International and Strategic Studies and Dean of the School of International Studies at Peking University, Brookings, “Addressing U.S.-China Strategic Distrust,” March, 2012, </w:t>
      </w:r>
      <w:hyperlink r:id="rId19" w:history="1">
        <w:r w:rsidRPr="00A72D2E">
          <w:rPr>
            <w:rStyle w:val="Hyperlink"/>
          </w:rPr>
          <w:t>http://www.brookings.edu/~/media/research/files/papers/2012/3/30-us-china-lieberthal/0330_china_lieberthal.pdf</w:t>
        </w:r>
      </w:hyperlink>
      <w:r>
        <w:t xml:space="preserve">) </w:t>
      </w:r>
    </w:p>
    <w:p w14:paraId="0DD282C9" w14:textId="77777777" w:rsidR="000D1A88" w:rsidRDefault="00F9202F" w:rsidP="00E10F1E">
      <w:r>
        <w:t xml:space="preserve">Drawing from the above, </w:t>
      </w:r>
      <w:r w:rsidRPr="00D250D9">
        <w:rPr>
          <w:rStyle w:val="StyleUnderline"/>
        </w:rPr>
        <w:t>there are three fundamental sources of growing strategic distrust between the U</w:t>
      </w:r>
      <w:r>
        <w:t xml:space="preserve">nited </w:t>
      </w:r>
      <w:r w:rsidRPr="00D250D9">
        <w:rPr>
          <w:rStyle w:val="StyleUnderline"/>
        </w:rPr>
        <w:t>S</w:t>
      </w:r>
      <w:r>
        <w:t xml:space="preserve">tates </w:t>
      </w:r>
      <w:r w:rsidRPr="00D250D9">
        <w:rPr>
          <w:rStyle w:val="StyleUnderline"/>
        </w:rPr>
        <w:t>and China: different political traditions, value systems and cultures; insufficient comprehension</w:t>
      </w:r>
      <w:r>
        <w:t xml:space="preserve"> and appreciation </w:t>
      </w:r>
      <w:r w:rsidRPr="00D250D9">
        <w:rPr>
          <w:rStyle w:val="StyleUnderline"/>
        </w:rPr>
        <w:t>of each others’ policymaking processes and relations between the government and other entities; and</w:t>
      </w:r>
      <w:r>
        <w:t xml:space="preserve"> a perception </w:t>
      </w:r>
      <w:r w:rsidRPr="00D250D9">
        <w:rPr>
          <w:rStyle w:val="StyleUnderline"/>
        </w:rPr>
        <w:t>of a narrowing gap in power between the U</w:t>
      </w:r>
      <w:r>
        <w:t xml:space="preserve">nited </w:t>
      </w:r>
      <w:r w:rsidRPr="00D250D9">
        <w:rPr>
          <w:rStyle w:val="StyleUnderline"/>
        </w:rPr>
        <w:t>S</w:t>
      </w:r>
      <w:r>
        <w:t xml:space="preserve">tates </w:t>
      </w:r>
      <w:r w:rsidRPr="00D250D9">
        <w:rPr>
          <w:rStyle w:val="StyleUnderline"/>
        </w:rPr>
        <w:t>and China. The first highlights structural and deep-rooted elements in the U</w:t>
      </w:r>
      <w:r>
        <w:t xml:space="preserve">nited </w:t>
      </w:r>
      <w:r w:rsidRPr="00D250D9">
        <w:rPr>
          <w:rStyle w:val="StyleUnderline"/>
        </w:rPr>
        <w:t>S</w:t>
      </w:r>
      <w:r>
        <w:t xml:space="preserve">tates </w:t>
      </w:r>
      <w:r w:rsidRPr="00D250D9">
        <w:rPr>
          <w:rStyle w:val="StyleUnderline"/>
        </w:rPr>
        <w:t>and China that are not likely subject to major change.</w:t>
      </w:r>
      <w:r>
        <w:t xml:space="preserve"> It is more realistic for Washington and Beijing to address instead the second and third sources of strategic distrust by improving their understanding of each other’s domestic situations and working together more effectively in international endeavors both bilaterally and with other players. In so doing, readers should be mindful that </w:t>
      </w:r>
      <w:r w:rsidRPr="00D250D9">
        <w:rPr>
          <w:rStyle w:val="Emphasis"/>
        </w:rPr>
        <w:t>strategic distrust appears to be more the accepted wisdom in Beijing than in Washington</w:t>
      </w:r>
      <w:r>
        <w:t xml:space="preserve">, possibly </w:t>
      </w:r>
      <w:r w:rsidRPr="00D250D9">
        <w:rPr>
          <w:rStyle w:val="Emphasis"/>
        </w:rPr>
        <w:t>reflecting China’s memories of the “100 years of humiliation” and the recognition of its disadvantageous power position vis- à-vis the U</w:t>
      </w:r>
      <w:r>
        <w:t xml:space="preserve">nited </w:t>
      </w:r>
      <w:r w:rsidRPr="00D250D9">
        <w:rPr>
          <w:rStyle w:val="Emphasis"/>
        </w:rPr>
        <w:t>S</w:t>
      </w:r>
      <w:r>
        <w:t>tates.</w:t>
      </w:r>
    </w:p>
    <w:p w14:paraId="5FF01EA0" w14:textId="77777777" w:rsidR="008C24FE" w:rsidRPr="005C344A" w:rsidRDefault="008C24FE" w:rsidP="008C24FE">
      <w:pPr>
        <w:pStyle w:val="Heading3"/>
      </w:pPr>
      <w:r>
        <w:t xml:space="preserve">2NC – Link: Nationalism </w:t>
      </w:r>
    </w:p>
    <w:p w14:paraId="19D3D684" w14:textId="77777777" w:rsidR="008C24FE" w:rsidRDefault="008C24FE" w:rsidP="008C24FE">
      <w:pPr>
        <w:pStyle w:val="Heading4"/>
      </w:pPr>
      <w:r>
        <w:t>China is torn between openness &amp; stability – Stability is winning out now; the plan incites nationalism that erodes party &amp; social stability</w:t>
      </w:r>
    </w:p>
    <w:p w14:paraId="6ED93920" w14:textId="77777777" w:rsidR="008C24FE" w:rsidRDefault="008C24FE" w:rsidP="008C24FE">
      <w:r>
        <w:rPr>
          <w:b/>
          <w:sz w:val="26"/>
          <w:szCs w:val="26"/>
        </w:rPr>
        <w:t>Lautz 5/14</w:t>
      </w:r>
      <w:r>
        <w:rPr>
          <w:sz w:val="18"/>
          <w:szCs w:val="18"/>
        </w:rPr>
        <w:t xml:space="preserve"> (Terry, Moynihan Research Fellow at Syracuse University and former vice president of the Luce Foundation, “Of Two Minds On China”, http://www.eurasiareview.com/14052016-of-two-minds-on-china-analysis/)</w:t>
      </w:r>
    </w:p>
    <w:p w14:paraId="1E718327" w14:textId="77777777" w:rsidR="005A2492" w:rsidRDefault="008C24FE" w:rsidP="005A2492">
      <w:r>
        <w:rPr>
          <w:sz w:val="16"/>
          <w:szCs w:val="16"/>
        </w:rPr>
        <w:t xml:space="preserve">Today’s </w:t>
      </w:r>
      <w:r>
        <w:rPr>
          <w:color w:val="000000"/>
          <w:highlight w:val="yellow"/>
          <w:u w:val="single"/>
        </w:rPr>
        <w:t>China is something like this impossible animal with two heads facing</w:t>
      </w:r>
      <w:r>
        <w:t xml:space="preserve"> in </w:t>
      </w:r>
      <w:r>
        <w:rPr>
          <w:color w:val="000000"/>
          <w:highlight w:val="yellow"/>
          <w:u w:val="single"/>
        </w:rPr>
        <w:t>opposite directions.</w:t>
      </w:r>
      <w:r>
        <w:rPr>
          <w:u w:val="single"/>
        </w:rPr>
        <w:t xml:space="preserve"> </w:t>
      </w:r>
      <w:r>
        <w:rPr>
          <w:color w:val="000000"/>
          <w:highlight w:val="yellow"/>
          <w:u w:val="single"/>
        </w:rPr>
        <w:t>One looks toward openness</w:t>
      </w:r>
      <w:r>
        <w:t xml:space="preserve"> </w:t>
      </w:r>
      <w:r>
        <w:rPr>
          <w:sz w:val="16"/>
          <w:szCs w:val="16"/>
        </w:rPr>
        <w:t>and reform – freedom of expression, unfettered access to the internet and an independent legal system. It thinks that China’s continued development depends on wider acceptance of liberal values and norms</w:t>
      </w:r>
      <w:r>
        <w:t xml:space="preserve">. </w:t>
      </w:r>
      <w:r>
        <w:rPr>
          <w:color w:val="000000"/>
          <w:highlight w:val="yellow"/>
          <w:u w:val="single"/>
        </w:rPr>
        <w:t>The other head believes</w:t>
      </w:r>
      <w:r>
        <w:rPr>
          <w:sz w:val="16"/>
          <w:szCs w:val="16"/>
        </w:rPr>
        <w:t xml:space="preserve">, to the contrary, that </w:t>
      </w:r>
      <w:r>
        <w:rPr>
          <w:color w:val="000000"/>
          <w:highlight w:val="yellow"/>
          <w:u w:val="single"/>
        </w:rPr>
        <w:t>China’s paramount need is unity and stability</w:t>
      </w:r>
      <w:r>
        <w:t xml:space="preserve">, </w:t>
      </w:r>
      <w:r>
        <w:rPr>
          <w:color w:val="000000"/>
          <w:highlight w:val="yellow"/>
          <w:u w:val="single"/>
        </w:rPr>
        <w:t>guided by the Communist Party</w:t>
      </w:r>
      <w:r>
        <w:t xml:space="preserve">. </w:t>
      </w:r>
      <w:r>
        <w:rPr>
          <w:sz w:val="16"/>
          <w:szCs w:val="16"/>
        </w:rPr>
        <w:t>The leadership must do whatever it takes to avoid the fate of the former Soviet Union or, for that matter, the chaos of the Cultural Revolution</w:t>
      </w:r>
      <w:r>
        <w:t xml:space="preserve">. </w:t>
      </w:r>
      <w:r>
        <w:rPr>
          <w:color w:val="000000"/>
          <w:highlight w:val="yellow"/>
          <w:u w:val="single"/>
        </w:rPr>
        <w:t>To maintain its</w:t>
      </w:r>
      <w:r>
        <w:t xml:space="preserve"> </w:t>
      </w:r>
      <w:r>
        <w:rPr>
          <w:sz w:val="16"/>
          <w:szCs w:val="16"/>
        </w:rPr>
        <w:t>internal</w:t>
      </w:r>
      <w:r>
        <w:t xml:space="preserve"> </w:t>
      </w:r>
      <w:r>
        <w:rPr>
          <w:color w:val="000000"/>
          <w:highlight w:val="yellow"/>
          <w:u w:val="single"/>
        </w:rPr>
        <w:t>sovereignty</w:t>
      </w:r>
      <w:r>
        <w:t xml:space="preserve"> </w:t>
      </w:r>
      <w:r>
        <w:rPr>
          <w:sz w:val="16"/>
          <w:szCs w:val="16"/>
        </w:rPr>
        <w:t>and external security</w:t>
      </w:r>
      <w:r>
        <w:t xml:space="preserve">, </w:t>
      </w:r>
      <w:r>
        <w:rPr>
          <w:color w:val="000000"/>
          <w:highlight w:val="yellow"/>
          <w:u w:val="single"/>
        </w:rPr>
        <w:t>Beijing must be assertive in guarding its interests. China is</w:t>
      </w:r>
      <w:r>
        <w:t xml:space="preserve"> </w:t>
      </w:r>
      <w:r>
        <w:rPr>
          <w:sz w:val="16"/>
          <w:szCs w:val="16"/>
        </w:rPr>
        <w:t xml:space="preserve">pushed and </w:t>
      </w:r>
      <w:r>
        <w:rPr>
          <w:color w:val="000000"/>
          <w:highlight w:val="yellow"/>
          <w:u w:val="single"/>
        </w:rPr>
        <w:t>pulled in both directions</w:t>
      </w:r>
      <w:r>
        <w:t xml:space="preserve">, </w:t>
      </w:r>
      <w:r>
        <w:rPr>
          <w:color w:val="000000"/>
          <w:highlight w:val="yellow"/>
          <w:u w:val="single"/>
        </w:rPr>
        <w:t>but</w:t>
      </w:r>
      <w:r>
        <w:t xml:space="preserve"> now </w:t>
      </w:r>
      <w:r>
        <w:rPr>
          <w:color w:val="000000"/>
          <w:highlight w:val="yellow"/>
          <w:u w:val="single"/>
        </w:rPr>
        <w:t>appears to be moving on a</w:t>
      </w:r>
      <w:r>
        <w:t xml:space="preserve"> </w:t>
      </w:r>
      <w:r>
        <w:rPr>
          <w:sz w:val="16"/>
          <w:szCs w:val="16"/>
        </w:rPr>
        <w:t xml:space="preserve">perplexing </w:t>
      </w:r>
      <w:r>
        <w:rPr>
          <w:color w:val="000000"/>
          <w:highlight w:val="yellow"/>
          <w:u w:val="single"/>
        </w:rPr>
        <w:t>path of more control</w:t>
      </w:r>
      <w:r>
        <w:t xml:space="preserve"> </w:t>
      </w:r>
      <w:r>
        <w:rPr>
          <w:sz w:val="16"/>
          <w:szCs w:val="16"/>
        </w:rPr>
        <w:t>than reform. If the continued success of its economy depends on greater creativity and innovation, isn’t it counterproductive to restrict its citizens’ access to ideas and information? If China needs to maintain smooth relations with the rest of the world for the sake of its growth and development, why run the risk of antagonizing other nations with aggressive behavior? There are multiple theories for China’s more authoritarian domestic policy and assertive foreign policy: Some observers blame</w:t>
      </w:r>
      <w:r>
        <w:t xml:space="preserve"> </w:t>
      </w:r>
      <w:r>
        <w:rPr>
          <w:color w:val="000000"/>
          <w:highlight w:val="yellow"/>
          <w:u w:val="single"/>
        </w:rPr>
        <w:t>Xi</w:t>
      </w:r>
      <w:r>
        <w:rPr>
          <w:u w:val="single"/>
        </w:rPr>
        <w:t xml:space="preserve"> </w:t>
      </w:r>
      <w:r>
        <w:rPr>
          <w:sz w:val="18"/>
          <w:szCs w:val="18"/>
        </w:rPr>
        <w:t xml:space="preserve">Jinping’s rise to power. Since assuming command as president and general secretary of the Communist Party in 2012, he </w:t>
      </w:r>
      <w:r>
        <w:rPr>
          <w:color w:val="000000"/>
          <w:highlight w:val="yellow"/>
          <w:u w:val="single"/>
        </w:rPr>
        <w:t>has purged rivals through an unprecedented anti-corruption campaign and has accumulated more influence than any leader</w:t>
      </w:r>
      <w:r>
        <w:t xml:space="preserve"> </w:t>
      </w:r>
      <w:r>
        <w:rPr>
          <w:sz w:val="16"/>
          <w:szCs w:val="16"/>
        </w:rPr>
        <w:t xml:space="preserve">since Deng Xiaoping. He is ruthlessly eliminating opposition in the party, state, and military. The official media have cultivated a personality cult depicting him as strong, decisive and affable. While he is widely admired in China, critics view him as a dictator who rejects consensus and substitutes repression for moderation. </w:t>
      </w:r>
      <w:r>
        <w:rPr>
          <w:color w:val="000000"/>
          <w:highlight w:val="yellow"/>
          <w:u w:val="single"/>
        </w:rPr>
        <w:t>Fear that the Chinese Communist Party might collapse is</w:t>
      </w:r>
      <w:r>
        <w:t xml:space="preserve"> </w:t>
      </w:r>
      <w:r>
        <w:rPr>
          <w:sz w:val="16"/>
          <w:szCs w:val="16"/>
        </w:rPr>
        <w:t xml:space="preserve">offered as </w:t>
      </w:r>
      <w:r>
        <w:rPr>
          <w:color w:val="000000"/>
          <w:highlight w:val="yellow"/>
          <w:u w:val="single"/>
        </w:rPr>
        <w:t>another explanation.</w:t>
      </w:r>
      <w:r>
        <w:t xml:space="preserve"> </w:t>
      </w:r>
      <w:r>
        <w:rPr>
          <w:sz w:val="16"/>
          <w:szCs w:val="16"/>
        </w:rPr>
        <w:t xml:space="preserve">According to this line of thinking, the </w:t>
      </w:r>
      <w:r>
        <w:rPr>
          <w:color w:val="000000"/>
          <w:highlight w:val="yellow"/>
          <w:u w:val="single"/>
        </w:rPr>
        <w:t>perpetuation of party rule is the only viable alternative to a descent into chaos</w:t>
      </w:r>
      <w:r>
        <w:rPr>
          <w:sz w:val="16"/>
          <w:szCs w:val="16"/>
        </w:rPr>
        <w:t xml:space="preserve">. If the leadership were to accept constitutional democracy and allow a robust civil society, it would undercut the party’s authority. Discipline must be imposed, which accounts for censorship of the media; arrests of dissidents; and restrictions on minorities, religious groups, and non-governmental organizations. Opponents say that the party’s suppression of dissent and attacks on liberal values are evidence of its inherent weakness. </w:t>
      </w:r>
      <w:r>
        <w:rPr>
          <w:color w:val="000000"/>
          <w:highlight w:val="yellow"/>
          <w:u w:val="single"/>
        </w:rPr>
        <w:t>Nationalism is</w:t>
      </w:r>
      <w:r>
        <w:t xml:space="preserve"> </w:t>
      </w:r>
      <w:r>
        <w:rPr>
          <w:sz w:val="16"/>
          <w:szCs w:val="16"/>
        </w:rPr>
        <w:t xml:space="preserve">also cited as </w:t>
      </w:r>
      <w:r>
        <w:rPr>
          <w:color w:val="000000"/>
          <w:highlight w:val="yellow"/>
          <w:u w:val="single"/>
        </w:rPr>
        <w:t>a reason for China’s hardline direction</w:t>
      </w:r>
      <w:r>
        <w:t xml:space="preserve">. </w:t>
      </w:r>
      <w:r>
        <w:rPr>
          <w:sz w:val="16"/>
          <w:szCs w:val="16"/>
        </w:rPr>
        <w:t xml:space="preserve">It is argued that </w:t>
      </w:r>
      <w:r>
        <w:rPr>
          <w:color w:val="000000"/>
          <w:highlight w:val="yellow"/>
          <w:u w:val="single"/>
        </w:rPr>
        <w:t>nationalism is the one idea that holds China together</w:t>
      </w:r>
      <w:r>
        <w:t xml:space="preserve">, </w:t>
      </w:r>
      <w:r>
        <w:rPr>
          <w:sz w:val="16"/>
          <w:szCs w:val="16"/>
        </w:rPr>
        <w:t>despite efforts to revive allegiance to socialism or cultivate Confucian traditional values like loyalty and harmony. Building and fortifying remote islands in the South China Sea reinforce China’s territorial claims, even if it is produces a backlash. Such actions provide a justification for military expenditures and deflect attention from serious internal problems. Since China now has the strength to do as it pleases, it can afford to abandon Deng Xiaoping’s dictum of keeping a low international profile.</w:t>
      </w:r>
    </w:p>
    <w:p w14:paraId="03C132D5" w14:textId="77777777" w:rsidR="008C24FE" w:rsidRDefault="008C24FE" w:rsidP="008C24FE">
      <w:pPr>
        <w:pStyle w:val="Heading3"/>
      </w:pPr>
      <w:r>
        <w:t>2NC – Perception Key</w:t>
      </w:r>
    </w:p>
    <w:p w14:paraId="25C7C9AE" w14:textId="77777777" w:rsidR="008C24FE" w:rsidRDefault="008C24FE" w:rsidP="008C24FE">
      <w:pPr>
        <w:pStyle w:val="Heading4"/>
      </w:pPr>
      <w:r>
        <w:t>Chinese hardliners interpret the plan the worst way possible; perception is key</w:t>
      </w:r>
    </w:p>
    <w:p w14:paraId="7C90E9CE" w14:textId="77777777" w:rsidR="008C24FE" w:rsidRDefault="008C24FE" w:rsidP="008C24FE">
      <w:r>
        <w:rPr>
          <w:b/>
          <w:sz w:val="26"/>
          <w:szCs w:val="26"/>
        </w:rPr>
        <w:t xml:space="preserve">Mead 12 </w:t>
      </w:r>
      <w:r>
        <w:t>(</w:t>
      </w:r>
      <w:r>
        <w:rPr>
          <w:sz w:val="16"/>
          <w:szCs w:val="16"/>
        </w:rPr>
        <w:t xml:space="preserve">Walter Russell Mead, “High Noon in Beijing”, American Interest Blog, April 30, </w:t>
      </w:r>
      <w:hyperlink r:id="rId20">
        <w:r>
          <w:rPr>
            <w:sz w:val="16"/>
            <w:szCs w:val="16"/>
          </w:rPr>
          <w:t>http://blogs.the-american-interest.com/wrm/2012/04/30/high-noon-in-beijing/</w:t>
        </w:r>
      </w:hyperlink>
      <w:r>
        <w:rPr>
          <w:sz w:val="16"/>
          <w:szCs w:val="16"/>
        </w:rPr>
        <w:t>)</w:t>
      </w:r>
    </w:p>
    <w:p w14:paraId="5E667C9E" w14:textId="77777777" w:rsidR="008C24FE" w:rsidRDefault="008C24FE" w:rsidP="008C24FE">
      <w:r>
        <w:rPr>
          <w:sz w:val="16"/>
          <w:szCs w:val="16"/>
        </w:rPr>
        <w:t>What we all seem to be learning in Asia is that events have a logic and a pace of their own</w:t>
      </w:r>
      <w:r>
        <w:rPr>
          <w:color w:val="000000"/>
          <w:highlight w:val="yellow"/>
        </w:rPr>
        <w:t xml:space="preserve">. </w:t>
      </w:r>
      <w:r>
        <w:rPr>
          <w:color w:val="000000"/>
          <w:highlight w:val="yellow"/>
          <w:u w:val="single"/>
        </w:rPr>
        <w:t xml:space="preserve">America can set a policy in motion, but we can’t control </w:t>
      </w:r>
      <w:r>
        <w:rPr>
          <w:sz w:val="16"/>
          <w:szCs w:val="16"/>
        </w:rPr>
        <w:t>or fine tune</w:t>
      </w:r>
      <w:r>
        <w:rPr>
          <w:color w:val="000000"/>
          <w:sz w:val="16"/>
          <w:szCs w:val="16"/>
          <w:highlight w:val="yellow"/>
          <w:u w:val="single"/>
        </w:rPr>
        <w:t xml:space="preserve"> </w:t>
      </w:r>
      <w:r>
        <w:rPr>
          <w:color w:val="000000"/>
          <w:highlight w:val="yellow"/>
          <w:u w:val="single"/>
        </w:rPr>
        <w:t xml:space="preserve">the consequences of </w:t>
      </w:r>
      <w:r>
        <w:rPr>
          <w:sz w:val="16"/>
          <w:szCs w:val="16"/>
        </w:rPr>
        <w:t xml:space="preserve">our </w:t>
      </w:r>
      <w:r>
        <w:rPr>
          <w:color w:val="000000"/>
          <w:highlight w:val="yellow"/>
          <w:u w:val="single"/>
        </w:rPr>
        <w:t xml:space="preserve">policies as they ripple out </w:t>
      </w:r>
      <w:r>
        <w:rPr>
          <w:sz w:val="16"/>
          <w:szCs w:val="16"/>
        </w:rPr>
        <w:t>across the world.</w:t>
      </w:r>
      <w:r>
        <w:t xml:space="preserve"> </w:t>
      </w:r>
      <w:r>
        <w:rPr>
          <w:sz w:val="16"/>
          <w:szCs w:val="16"/>
        </w:rPr>
        <w:t>Many conversations with US officials in this and in prior administrations have left me convinced that the US is not trying to contain China the way we once contained the Soviet Union. While virtually all Americans at senior levels believe that over time economic progress will lead to political change in China, this is because most Americans are hardwired to think in those terms and this whiggish faith in the historical process is not a statement of policy or intent.</w:t>
      </w:r>
      <w:r>
        <w:rPr>
          <w:sz w:val="6"/>
          <w:szCs w:val="6"/>
        </w:rPr>
        <w:t xml:space="preserve"> </w:t>
      </w:r>
      <w:r>
        <w:rPr>
          <w:sz w:val="12"/>
          <w:szCs w:val="12"/>
        </w:rPr>
        <w:t xml:space="preserve"> </w:t>
      </w:r>
      <w:r>
        <w:rPr>
          <w:color w:val="000000"/>
          <w:highlight w:val="yellow"/>
          <w:u w:val="single"/>
        </w:rPr>
        <w:t>Leading Americans</w:t>
      </w:r>
      <w:r>
        <w:t xml:space="preserve"> </w:t>
      </w:r>
      <w:r>
        <w:rPr>
          <w:sz w:val="16"/>
          <w:szCs w:val="16"/>
        </w:rPr>
        <w:t xml:space="preserve">in both parties generally </w:t>
      </w:r>
      <w:r>
        <w:rPr>
          <w:color w:val="000000"/>
          <w:highlight w:val="yellow"/>
          <w:u w:val="single"/>
        </w:rPr>
        <w:t>hope for a peaceful and gradual reform process rather than violent conflict in China</w:t>
      </w:r>
      <w:r>
        <w:rPr>
          <w:color w:val="000000"/>
          <w:highlight w:val="yellow"/>
        </w:rPr>
        <w:t xml:space="preserve">; </w:t>
      </w:r>
      <w:r>
        <w:rPr>
          <w:color w:val="000000"/>
          <w:highlight w:val="yellow"/>
          <w:u w:val="single"/>
        </w:rPr>
        <w:t>they do not want to dismember or impoverish China and they would not welcome its disintegration</w:t>
      </w:r>
      <w:r>
        <w:t xml:space="preserve">. </w:t>
      </w:r>
      <w:r>
        <w:rPr>
          <w:sz w:val="16"/>
          <w:szCs w:val="16"/>
        </w:rPr>
        <w:t>Nor do Americans see the evolution of a future Asian security order in zero-sum terms. The United States wants to prevent Chinese domination of Asia but we do not want to dominate the region ourselves.</w:t>
      </w:r>
      <w:r>
        <w:rPr>
          <w:sz w:val="6"/>
          <w:szCs w:val="6"/>
        </w:rPr>
        <w:t xml:space="preserve">  </w:t>
      </w:r>
      <w:r>
        <w:rPr>
          <w:color w:val="000000"/>
          <w:highlight w:val="yellow"/>
          <w:u w:val="single"/>
        </w:rPr>
        <w:t>Many Chinese</w:t>
      </w:r>
      <w:r>
        <w:t xml:space="preserve">, </w:t>
      </w:r>
      <w:r>
        <w:rPr>
          <w:sz w:val="16"/>
          <w:szCs w:val="16"/>
        </w:rPr>
        <w:t>I have found on my visits there</w:t>
      </w:r>
      <w:r>
        <w:t xml:space="preserve">, </w:t>
      </w:r>
      <w:r>
        <w:rPr>
          <w:color w:val="000000"/>
          <w:highlight w:val="yellow"/>
          <w:u w:val="single"/>
        </w:rPr>
        <w:t>have a much darker view of our intentions, and see the US and China entangled in a zero sum battle for dominance</w:t>
      </w:r>
      <w:r>
        <w:t xml:space="preserve"> </w:t>
      </w:r>
      <w:r>
        <w:rPr>
          <w:sz w:val="16"/>
          <w:szCs w:val="16"/>
        </w:rPr>
        <w:t>which only one side can win</w:t>
      </w:r>
      <w:r>
        <w:t xml:space="preserve">. </w:t>
      </w:r>
      <w:r>
        <w:rPr>
          <w:color w:val="000000"/>
          <w:highlight w:val="yellow"/>
          <w:u w:val="single"/>
        </w:rPr>
        <w:t>For now, it appears that the US</w:t>
      </w:r>
      <w:r>
        <w:rPr>
          <w:u w:val="single"/>
        </w:rPr>
        <w:t xml:space="preserve">, </w:t>
      </w:r>
      <w:r>
        <w:rPr>
          <w:sz w:val="16"/>
          <w:szCs w:val="16"/>
        </w:rPr>
        <w:t>surprisingly to some Chinese analysts</w:t>
      </w:r>
      <w:r>
        <w:rPr>
          <w:u w:val="single"/>
        </w:rPr>
        <w:t xml:space="preserve">, </w:t>
      </w:r>
      <w:r>
        <w:rPr>
          <w:color w:val="000000"/>
          <w:highlight w:val="yellow"/>
          <w:u w:val="single"/>
        </w:rPr>
        <w:t>is winning</w:t>
      </w:r>
      <w:r>
        <w:rPr>
          <w:u w:val="single"/>
        </w:rPr>
        <w:t xml:space="preserve"> </w:t>
      </w:r>
      <w:r>
        <w:rPr>
          <w:sz w:val="16"/>
          <w:szCs w:val="16"/>
        </w:rPr>
        <w:t>that contest</w:t>
      </w:r>
      <w:r>
        <w:rPr>
          <w:u w:val="single"/>
        </w:rPr>
        <w:t xml:space="preserve">. </w:t>
      </w:r>
      <w:r>
        <w:rPr>
          <w:color w:val="000000"/>
          <w:highlight w:val="yellow"/>
          <w:u w:val="single"/>
        </w:rPr>
        <w:t>We should not expect Chinese hard liners to accept that situation with calm and resignation</w:t>
      </w:r>
      <w:r>
        <w:t xml:space="preserve">, </w:t>
      </w:r>
      <w:r>
        <w:rPr>
          <w:sz w:val="16"/>
          <w:szCs w:val="16"/>
        </w:rPr>
        <w:t>even if their present options are limited.</w:t>
      </w:r>
    </w:p>
    <w:p w14:paraId="1CC7B21C" w14:textId="77777777" w:rsidR="008C24FE" w:rsidRDefault="008C24FE" w:rsidP="008C24FE">
      <w:pPr>
        <w:pStyle w:val="Heading4"/>
      </w:pPr>
      <w:r>
        <w:t>Popular nationalism in China is built on a mistrust of foreign powers and public memory of containment by the world community.  Perceptions of containment and violations of sovereignty will provoke nationalist reactions.</w:t>
      </w:r>
    </w:p>
    <w:p w14:paraId="3408A78D" w14:textId="77777777" w:rsidR="008C24FE" w:rsidRDefault="008C24FE" w:rsidP="008C24FE">
      <w:r>
        <w:rPr>
          <w:b/>
          <w:sz w:val="26"/>
          <w:szCs w:val="26"/>
        </w:rPr>
        <w:t>Johnson 9</w:t>
      </w:r>
      <w:r>
        <w:t xml:space="preserve"> </w:t>
      </w:r>
      <w:r>
        <w:rPr>
          <w:sz w:val="16"/>
          <w:szCs w:val="16"/>
        </w:rPr>
        <w:t xml:space="preserve">(KENNETH D. JOHNSON is a colonel in the United States Army, Colonel Johnson is a member of the U.S. Army War College Class of 2009. “CHINA’S STRATEGIC CULTURE: A PERSPECTIVE FOR THE UNITED STATES, Strategic Studies Institute Carlisle Papers Series, June 17, 2009, </w:t>
      </w:r>
      <w:hyperlink r:id="rId21">
        <w:r>
          <w:rPr>
            <w:sz w:val="16"/>
            <w:szCs w:val="16"/>
          </w:rPr>
          <w:t>http://www.strategicstudiesinstitute.army.mil/pubs/display.cfm?pubID=924</w:t>
        </w:r>
      </w:hyperlink>
      <w:r>
        <w:rPr>
          <w:sz w:val="16"/>
          <w:szCs w:val="16"/>
        </w:rPr>
        <w:t xml:space="preserve">) </w:t>
      </w:r>
    </w:p>
    <w:p w14:paraId="4B109BB9" w14:textId="77777777" w:rsidR="008C24FE" w:rsidRDefault="008C24FE" w:rsidP="008C24FE">
      <w:r>
        <w:rPr>
          <w:color w:val="000000"/>
          <w:highlight w:val="yellow"/>
          <w:u w:val="single"/>
        </w:rPr>
        <w:t>The crucial national narrative of</w:t>
      </w:r>
      <w:r>
        <w:rPr>
          <w:u w:val="single"/>
        </w:rPr>
        <w:t xml:space="preserve"> </w:t>
      </w:r>
      <w:r>
        <w:rPr>
          <w:sz w:val="16"/>
          <w:szCs w:val="16"/>
        </w:rPr>
        <w:t xml:space="preserve">the “Century of </w:t>
      </w:r>
      <w:r>
        <w:rPr>
          <w:color w:val="000000"/>
          <w:highlight w:val="yellow"/>
          <w:u w:val="single"/>
        </w:rPr>
        <w:t>Humiliation” at the hands of imperialist</w:t>
      </w:r>
      <w:r>
        <w:t xml:space="preserve"> and </w:t>
      </w:r>
      <w:r>
        <w:rPr>
          <w:color w:val="000000"/>
          <w:highlight w:val="yellow"/>
          <w:u w:val="single"/>
        </w:rPr>
        <w:t>hegemonic powers is central to Chinese nationalism</w:t>
      </w:r>
      <w:r>
        <w:t xml:space="preserve"> </w:t>
      </w:r>
      <w:r>
        <w:rPr>
          <w:sz w:val="16"/>
          <w:szCs w:val="16"/>
        </w:rPr>
        <w:t xml:space="preserve">today.39 The weight of </w:t>
      </w:r>
      <w:r>
        <w:rPr>
          <w:color w:val="000000"/>
          <w:highlight w:val="yellow"/>
          <w:u w:val="single"/>
        </w:rPr>
        <w:t>the past</w:t>
      </w:r>
      <w:r>
        <w:rPr>
          <w:sz w:val="16"/>
          <w:szCs w:val="16"/>
        </w:rPr>
        <w:t xml:space="preserve">, it seems, </w:t>
      </w:r>
      <w:r>
        <w:rPr>
          <w:color w:val="000000"/>
          <w:highlight w:val="yellow"/>
          <w:u w:val="single"/>
        </w:rPr>
        <w:t>is particularly heavy in China</w:t>
      </w:r>
      <w:r>
        <w:t>—</w:t>
      </w:r>
      <w:r>
        <w:rPr>
          <w:sz w:val="16"/>
          <w:szCs w:val="16"/>
        </w:rPr>
        <w:t xml:space="preserve">it is evident that these </w:t>
      </w:r>
      <w:r>
        <w:rPr>
          <w:color w:val="000000"/>
          <w:highlight w:val="yellow"/>
          <w:u w:val="single"/>
        </w:rPr>
        <w:t>historical events drastically shaped the strategic culture of the Chinese people.</w:t>
      </w:r>
      <w:r>
        <w:rPr>
          <w:u w:val="single"/>
        </w:rPr>
        <w:t xml:space="preserve"> </w:t>
      </w:r>
      <w:r>
        <w:rPr>
          <w:sz w:val="16"/>
          <w:szCs w:val="16"/>
        </w:rPr>
        <w:t xml:space="preserve">As General Li Jijun of the People’s Liberation Army (PLA) said in an address at the U.S Army War College in 1997: Before 1949, when the People’s Republic of China was established, more than 1000 treaties and agreements, most of which were unequal in their terms, were forced upon China by the Western powers. As many as 1.8 million square kilometers were also taken away from Chinese territory. This was a period of humiliation that the Chinese can never forget. This is why </w:t>
      </w:r>
      <w:r>
        <w:rPr>
          <w:color w:val="000000"/>
          <w:highlight w:val="yellow"/>
          <w:u w:val="single"/>
        </w:rPr>
        <w:t>the people of China show</w:t>
      </w:r>
      <w:r>
        <w:rPr>
          <w:u w:val="single"/>
        </w:rPr>
        <w:t xml:space="preserve"> </w:t>
      </w:r>
      <w:r>
        <w:t xml:space="preserve">such </w:t>
      </w:r>
      <w:r>
        <w:rPr>
          <w:color w:val="000000"/>
          <w:highlight w:val="yellow"/>
          <w:u w:val="single"/>
        </w:rPr>
        <w:t>strong emotions</w:t>
      </w:r>
      <w:r>
        <w:t xml:space="preserve"> </w:t>
      </w:r>
      <w:r>
        <w:rPr>
          <w:sz w:val="16"/>
          <w:szCs w:val="16"/>
        </w:rPr>
        <w:t xml:space="preserve">in matters </w:t>
      </w:r>
      <w:r>
        <w:rPr>
          <w:color w:val="000000"/>
          <w:highlight w:val="yellow"/>
          <w:u w:val="single"/>
        </w:rPr>
        <w:t>concerning</w:t>
      </w:r>
      <w:r>
        <w:t xml:space="preserve"> our </w:t>
      </w:r>
      <w:r>
        <w:rPr>
          <w:color w:val="000000"/>
          <w:highlight w:val="yellow"/>
          <w:u w:val="single"/>
        </w:rPr>
        <w:t>national independence</w:t>
      </w:r>
      <w:r>
        <w:t xml:space="preserve">, </w:t>
      </w:r>
      <w:r>
        <w:rPr>
          <w:sz w:val="16"/>
          <w:szCs w:val="16"/>
        </w:rPr>
        <w:t xml:space="preserve">unity, integrity of territory </w:t>
      </w:r>
      <w:r>
        <w:rPr>
          <w:color w:val="000000"/>
          <w:highlight w:val="yellow"/>
          <w:u w:val="single"/>
        </w:rPr>
        <w:t>and sovereignty</w:t>
      </w:r>
      <w:r>
        <w:rPr>
          <w:sz w:val="16"/>
          <w:szCs w:val="16"/>
        </w:rPr>
        <w:t xml:space="preserve">. This is also why </w:t>
      </w:r>
      <w:r>
        <w:rPr>
          <w:color w:val="000000"/>
          <w:highlight w:val="yellow"/>
          <w:u w:val="single"/>
        </w:rPr>
        <w:t>the Chinese are</w:t>
      </w:r>
      <w:r>
        <w:t xml:space="preserve"> so </w:t>
      </w:r>
      <w:r>
        <w:rPr>
          <w:color w:val="000000"/>
          <w:highlight w:val="yellow"/>
          <w:u w:val="single"/>
        </w:rPr>
        <w:t>determined to safeguard them under any circumstances and at all costs.</w:t>
      </w:r>
      <w:r>
        <w:t xml:space="preserve"> </w:t>
      </w:r>
      <w:r>
        <w:rPr>
          <w:color w:val="000000"/>
          <w:highlight w:val="yellow"/>
          <w:u w:val="single"/>
        </w:rPr>
        <w:t>Chinese suspicion of foreign intentions becomes easy</w:t>
      </w:r>
      <w:r>
        <w:t xml:space="preserve"> </w:t>
      </w:r>
      <w:r>
        <w:rPr>
          <w:sz w:val="16"/>
          <w:szCs w:val="16"/>
        </w:rPr>
        <w:t xml:space="preserve">to understand and to place in context. Even after its immediate establishment, the fledging PRC was faced with isolation and containment by the world community, along with uncertain intentions by U.S. military forces along its borders in Korea, and later Vietnam. Ironically, the PRC itself was the product of a movement with strong nationalist credentials; it was hardly distinctively communist in its early years. Today, Chinese nationalism in its basic form encompasses the pride of being Chinese, the collective memory of the humiliations of the past, and the aspiration for a return to greatness. </w:t>
      </w:r>
      <w:r>
        <w:rPr>
          <w:color w:val="000000"/>
          <w:highlight w:val="yellow"/>
          <w:u w:val="single"/>
        </w:rPr>
        <w:t>China’s rise</w:t>
      </w:r>
      <w:r>
        <w:t xml:space="preserve"> </w:t>
      </w:r>
      <w:r>
        <w:rPr>
          <w:sz w:val="16"/>
          <w:szCs w:val="16"/>
        </w:rPr>
        <w:t xml:space="preserve">as an economic, political, and military power </w:t>
      </w:r>
      <w:r>
        <w:rPr>
          <w:color w:val="000000"/>
          <w:highlight w:val="yellow"/>
          <w:u w:val="single"/>
        </w:rPr>
        <w:t xml:space="preserve">has been accompanied by </w:t>
      </w:r>
      <w:r>
        <w:rPr>
          <w:sz w:val="14"/>
          <w:szCs w:val="14"/>
        </w:rPr>
        <w:t>an outburst of</w:t>
      </w:r>
      <w:r>
        <w:rPr>
          <w:color w:val="000000"/>
          <w:sz w:val="14"/>
          <w:szCs w:val="14"/>
          <w:highlight w:val="yellow"/>
          <w:u w:val="single"/>
        </w:rPr>
        <w:t xml:space="preserve"> </w:t>
      </w:r>
      <w:r>
        <w:rPr>
          <w:color w:val="000000"/>
          <w:highlight w:val="yellow"/>
          <w:u w:val="single"/>
        </w:rPr>
        <w:t>nationalism among its population</w:t>
      </w:r>
      <w:r>
        <w:t xml:space="preserve">. </w:t>
      </w:r>
    </w:p>
    <w:p w14:paraId="5732D755" w14:textId="77777777" w:rsidR="008C24FE" w:rsidRDefault="008C24FE" w:rsidP="008C24FE">
      <w:pPr>
        <w:pStyle w:val="Heading4"/>
      </w:pPr>
      <w:r>
        <w:t>The plan incites a brand of anti-Americanism that stokes nationalism</w:t>
      </w:r>
    </w:p>
    <w:p w14:paraId="547BAA86" w14:textId="77777777" w:rsidR="008C24FE" w:rsidRDefault="008C24FE" w:rsidP="008C24FE">
      <w:r>
        <w:rPr>
          <w:b/>
          <w:sz w:val="26"/>
          <w:szCs w:val="26"/>
        </w:rPr>
        <w:t>Stivachtis 7</w:t>
      </w:r>
      <w:r>
        <w:rPr>
          <w:sz w:val="26"/>
          <w:szCs w:val="26"/>
        </w:rPr>
        <w:t xml:space="preserve"> </w:t>
      </w:r>
      <w:r>
        <w:rPr>
          <w:sz w:val="20"/>
          <w:szCs w:val="20"/>
        </w:rPr>
        <w:t>(Yannis, Director, International Studies Program Virginia Polytechnic Institute &amp; State University, “UNDERSTANDING ANTI‐AMERICANISM”, http://rieas.gr/images/rieas109.pdf)</w:t>
      </w:r>
    </w:p>
    <w:p w14:paraId="2749BDEF" w14:textId="77777777" w:rsidR="008C24FE" w:rsidRDefault="008C24FE" w:rsidP="008C24FE">
      <w:r>
        <w:rPr>
          <w:color w:val="000000"/>
          <w:highlight w:val="yellow"/>
          <w:u w:val="single"/>
        </w:rPr>
        <w:t>Sovereign‐nationalists focus on</w:t>
      </w:r>
      <w:r>
        <w:t xml:space="preserve"> </w:t>
      </w:r>
      <w:r>
        <w:rPr>
          <w:sz w:val="16"/>
          <w:szCs w:val="16"/>
        </w:rPr>
        <w:t>two values: the importance of not losing control over state territory and</w:t>
      </w:r>
      <w:r>
        <w:t xml:space="preserve"> </w:t>
      </w:r>
      <w:r>
        <w:rPr>
          <w:color w:val="000000"/>
          <w:highlight w:val="yellow"/>
          <w:u w:val="single"/>
        </w:rPr>
        <w:t>the inherent importance</w:t>
      </w:r>
      <w:r>
        <w:t xml:space="preserve"> </w:t>
      </w:r>
      <w:r>
        <w:rPr>
          <w:sz w:val="16"/>
          <w:szCs w:val="16"/>
        </w:rPr>
        <w:t xml:space="preserve">and value </w:t>
      </w:r>
      <w:r>
        <w:rPr>
          <w:color w:val="000000"/>
          <w:highlight w:val="yellow"/>
          <w:u w:val="single"/>
        </w:rPr>
        <w:t>of collective national identities</w:t>
      </w:r>
      <w:r>
        <w:t xml:space="preserve">. </w:t>
      </w:r>
      <w:r>
        <w:rPr>
          <w:color w:val="000000"/>
          <w:highlight w:val="yellow"/>
          <w:u w:val="single"/>
        </w:rPr>
        <w:t>These identities</w:t>
      </w:r>
      <w:r>
        <w:t xml:space="preserve"> often </w:t>
      </w:r>
      <w:r>
        <w:rPr>
          <w:color w:val="000000"/>
          <w:highlight w:val="yellow"/>
          <w:u w:val="single"/>
        </w:rPr>
        <w:t>embody values that are at odds with</w:t>
      </w:r>
      <w:r>
        <w:t xml:space="preserve"> the </w:t>
      </w:r>
      <w:r>
        <w:rPr>
          <w:color w:val="000000"/>
          <w:highlight w:val="yellow"/>
          <w:u w:val="single"/>
        </w:rPr>
        <w:t>American ones</w:t>
      </w:r>
      <w:r>
        <w:t xml:space="preserve">. State </w:t>
      </w:r>
      <w:r>
        <w:rPr>
          <w:color w:val="000000"/>
          <w:highlight w:val="yellow"/>
          <w:u w:val="single"/>
        </w:rPr>
        <w:t>sovereignty</w:t>
      </w:r>
      <w:r>
        <w:t xml:space="preserve"> thus </w:t>
      </w:r>
      <w:r>
        <w:rPr>
          <w:color w:val="000000"/>
          <w:highlight w:val="yellow"/>
          <w:u w:val="single"/>
        </w:rPr>
        <w:t>becomes a shield against unwanted U.S. interference</w:t>
      </w:r>
      <w:r>
        <w:t xml:space="preserve">. </w:t>
      </w:r>
      <w:r>
        <w:rPr>
          <w:color w:val="000000"/>
          <w:highlight w:val="yellow"/>
          <w:u w:val="single"/>
        </w:rPr>
        <w:t>Sovereign‐nationalist anti‐Americanism resonates well in</w:t>
      </w:r>
      <w:r>
        <w:t xml:space="preserve"> </w:t>
      </w:r>
      <w:r>
        <w:rPr>
          <w:sz w:val="16"/>
          <w:szCs w:val="16"/>
        </w:rPr>
        <w:t xml:space="preserve">political communities that have strong state traditions, like </w:t>
      </w:r>
      <w:r>
        <w:rPr>
          <w:color w:val="000000"/>
          <w:highlight w:val="yellow"/>
          <w:u w:val="single"/>
        </w:rPr>
        <w:t>China</w:t>
      </w:r>
      <w:r>
        <w:t xml:space="preserve">. </w:t>
      </w:r>
      <w:r>
        <w:rPr>
          <w:color w:val="000000"/>
          <w:highlight w:val="yellow"/>
          <w:u w:val="single"/>
        </w:rPr>
        <w:t>Encroachments on state sovereignty are particularly resented</w:t>
      </w:r>
      <w:r>
        <w:t xml:space="preserve"> </w:t>
      </w:r>
      <w:r>
        <w:rPr>
          <w:sz w:val="16"/>
          <w:szCs w:val="16"/>
        </w:rPr>
        <w:t xml:space="preserve">when a great power has the capacity and a tradition of interfering in the domestic affairs of other states. </w:t>
      </w:r>
      <w:r>
        <w:rPr>
          <w:color w:val="000000"/>
          <w:highlight w:val="yellow"/>
          <w:u w:val="single"/>
        </w:rPr>
        <w:t>Anti‐Americanism of this kind is very powerful since it stirs nationalist passions</w:t>
      </w:r>
      <w:r>
        <w:t xml:space="preserve">. </w:t>
      </w:r>
      <w:r>
        <w:rPr>
          <w:sz w:val="16"/>
          <w:szCs w:val="16"/>
        </w:rPr>
        <w:t xml:space="preserve">There are three types of sovereign‐nationalist attitudes. First, emphasis can be on nationalism. National identity is one of the most important political values in contemporary world politics. Such identities create the potential for anti‐Americanism, both when they are strong (since they provide positive counter‐values) and when they are weak (since anti‐ Americanism can become a substitute for the absence of positive values). Second, sovereign nationalists can emphasize sovereignty. In many parts of the world, like in some parts of Asia, the Middle East, and Africa, where state sovereignty was achieved only after wars of national liberation, sovereignty is an essential good that is to be defended, while in Latin America with its very different history, the preeminence of the U.S. has reinforced the perceived value of sovereignty. A third variant of </w:t>
      </w:r>
      <w:r>
        <w:rPr>
          <w:color w:val="000000"/>
          <w:highlight w:val="yellow"/>
          <w:u w:val="single"/>
        </w:rPr>
        <w:t>sovereign‐national anti‐Americanism appears where people see their states as potential great powers.</w:t>
      </w:r>
      <w:r>
        <w:t xml:space="preserve"> </w:t>
      </w:r>
      <w:r>
        <w:rPr>
          <w:sz w:val="16"/>
          <w:szCs w:val="16"/>
        </w:rPr>
        <w:t xml:space="preserve">Such societies may define their own situations partly in opposition to dominant states. </w:t>
      </w:r>
      <w:r>
        <w:rPr>
          <w:color w:val="000000"/>
          <w:highlight w:val="yellow"/>
          <w:u w:val="single"/>
        </w:rPr>
        <w:t>China provides the best example of this kind of anti‐Americanism</w:t>
      </w:r>
      <w:r>
        <w:t xml:space="preserve"> </w:t>
      </w:r>
      <w:r>
        <w:rPr>
          <w:sz w:val="16"/>
          <w:szCs w:val="16"/>
        </w:rPr>
        <w:t xml:space="preserve">since all three elements of sovereign‐nationalist attitudes are present there. </w:t>
      </w:r>
      <w:r>
        <w:rPr>
          <w:color w:val="000000"/>
          <w:highlight w:val="yellow"/>
          <w:u w:val="single"/>
        </w:rPr>
        <w:t>The Chinese elites and public are highly nationalistic and very sensitive to threats to Chinese sovereignty</w:t>
      </w:r>
      <w:r>
        <w:t xml:space="preserve">. </w:t>
      </w:r>
      <w:r>
        <w:rPr>
          <w:sz w:val="16"/>
          <w:szCs w:val="16"/>
        </w:rPr>
        <w:t xml:space="preserve">In addition, China is already a great power, and has aspirations to become even more powerful. The superior military capacity of the United States, however, and its expressed willingness to use that capacity (for instance, in the case of an attack by China on Taiwan) create latent anti‐ Americanism. Incidents, like U.S. bombing of the Chinese embassy in Belgrade in 1999 and the episode of the EC‐3 spy plane in 2001, contribute to the quick rise of anti‐Americanism. </w:t>
      </w:r>
      <w:r>
        <w:rPr>
          <w:color w:val="000000"/>
          <w:highlight w:val="yellow"/>
          <w:u w:val="single"/>
        </w:rPr>
        <w:t>The problem with sovereign‐nationalist anti‐Americanism is that</w:t>
      </w:r>
      <w:r>
        <w:t xml:space="preserve"> the </w:t>
      </w:r>
      <w:r>
        <w:rPr>
          <w:color w:val="000000"/>
          <w:highlight w:val="yellow"/>
          <w:u w:val="single"/>
        </w:rPr>
        <w:t>efforts of great powers, like the U.S., to establish and maintain order</w:t>
      </w:r>
      <w:r>
        <w:t xml:space="preserve"> </w:t>
      </w:r>
      <w:r>
        <w:rPr>
          <w:sz w:val="16"/>
          <w:szCs w:val="16"/>
        </w:rPr>
        <w:t xml:space="preserve">in an anarchical international system often </w:t>
      </w:r>
      <w:r>
        <w:rPr>
          <w:color w:val="000000"/>
          <w:highlight w:val="yellow"/>
          <w:u w:val="single"/>
        </w:rPr>
        <w:t>leads to policies that undermine</w:t>
      </w:r>
      <w:r>
        <w:t xml:space="preserve"> the </w:t>
      </w:r>
      <w:r>
        <w:rPr>
          <w:color w:val="000000"/>
          <w:highlight w:val="yellow"/>
          <w:u w:val="single"/>
        </w:rPr>
        <w:t>sovereignty</w:t>
      </w:r>
      <w:r>
        <w:rPr>
          <w:u w:val="single"/>
        </w:rPr>
        <w:t xml:space="preserve"> </w:t>
      </w:r>
      <w:r>
        <w:rPr>
          <w:sz w:val="16"/>
          <w:szCs w:val="16"/>
        </w:rPr>
        <w:t xml:space="preserve">of smaller states or sacrifice the national aspirations of some political communities. Therefore, </w:t>
      </w:r>
      <w:r>
        <w:rPr>
          <w:color w:val="000000"/>
          <w:highlight w:val="yellow"/>
          <w:u w:val="single"/>
        </w:rPr>
        <w:t>sovereign‐nationalist anti‐Americanism is very difficult to be eradicated.</w:t>
      </w:r>
    </w:p>
    <w:p w14:paraId="530838D7" w14:textId="77777777" w:rsidR="008C24FE" w:rsidRDefault="008C24FE" w:rsidP="008C24FE">
      <w:r>
        <w:br w:type="page"/>
      </w:r>
    </w:p>
    <w:p w14:paraId="7D7960BA" w14:textId="77777777" w:rsidR="00CF7BD2" w:rsidRDefault="00CF7BD2" w:rsidP="00CF7BD2">
      <w:pPr>
        <w:pStyle w:val="Heading3"/>
      </w:pPr>
      <w:r>
        <w:t>1NC – Link: North Korea/Iran Coop</w:t>
      </w:r>
    </w:p>
    <w:p w14:paraId="3480AA7E" w14:textId="77777777" w:rsidR="00CF7BD2" w:rsidRDefault="00CF7BD2" w:rsidP="00CF7BD2">
      <w:pPr>
        <w:pStyle w:val="Heading4"/>
      </w:pPr>
      <w:r>
        <w:t>Engagement over North Korea/Iran perceived by China as U.S. exerting their interests</w:t>
      </w:r>
    </w:p>
    <w:p w14:paraId="47198568" w14:textId="77777777" w:rsidR="00E859E0" w:rsidRPr="00E859E0" w:rsidRDefault="00E859E0" w:rsidP="00E859E0">
      <w:pPr>
        <w:rPr>
          <w:rStyle w:val="Style13ptBold"/>
        </w:rPr>
      </w:pPr>
      <w:r w:rsidRPr="00E859E0">
        <w:rPr>
          <w:rStyle w:val="Style13ptBold"/>
        </w:rPr>
        <w:t>Christensen 11</w:t>
      </w:r>
    </w:p>
    <w:p w14:paraId="391FB442" w14:textId="77777777" w:rsidR="00CF7BD2" w:rsidRDefault="00230FAF" w:rsidP="00CF7BD2">
      <w:r>
        <w:t>(Thomas J., Brookings</w:t>
      </w:r>
      <w:r w:rsidR="00E859E0">
        <w:t xml:space="preserve">, “The Advantages of an Assertive China: Responding to Beijing's Abrasive Diplomacy,” March/April 1011, </w:t>
      </w:r>
      <w:hyperlink r:id="rId22" w:history="1">
        <w:r w:rsidR="00E859E0" w:rsidRPr="00A72D2E">
          <w:rPr>
            <w:rStyle w:val="Hyperlink"/>
          </w:rPr>
          <w:t>http://www.brookings.edu/research/articles/2011/03/china-christensen</w:t>
        </w:r>
      </w:hyperlink>
      <w:r w:rsidR="00E859E0">
        <w:t xml:space="preserve">) </w:t>
      </w:r>
    </w:p>
    <w:p w14:paraId="10531AC7" w14:textId="77777777" w:rsidR="00CF7BD2" w:rsidRDefault="00CF7BD2" w:rsidP="00CF7BD2">
      <w:r w:rsidRPr="000C0911">
        <w:rPr>
          <w:rStyle w:val="StyleUnderline"/>
        </w:rPr>
        <w:t xml:space="preserve">The </w:t>
      </w:r>
      <w:r>
        <w:t xml:space="preserve">second negative and </w:t>
      </w:r>
      <w:r w:rsidRPr="000C0911">
        <w:rPr>
          <w:rStyle w:val="StyleUnderline"/>
        </w:rPr>
        <w:t>important effect on China's foreign policy is that Beijing has become less likely to join the international community in tackling global problems</w:t>
      </w:r>
      <w:r>
        <w:t xml:space="preserve">. For example, a </w:t>
      </w:r>
      <w:r w:rsidRPr="000C0911">
        <w:rPr>
          <w:rStyle w:val="Emphasis"/>
        </w:rPr>
        <w:t>tough Chinese stand on North Korean or Iranian nuclear proliferation is now easily portrayed by nationalist elements as an accommodation to the U</w:t>
      </w:r>
      <w:r>
        <w:t xml:space="preserve">nited </w:t>
      </w:r>
      <w:r w:rsidRPr="000C0911">
        <w:rPr>
          <w:rStyle w:val="Emphasis"/>
        </w:rPr>
        <w:t>S</w:t>
      </w:r>
      <w:r>
        <w:t xml:space="preserve">tates. At the same time, </w:t>
      </w:r>
      <w:r w:rsidRPr="000C0911">
        <w:rPr>
          <w:rStyle w:val="StyleUnderline"/>
        </w:rPr>
        <w:t>domestic interest groups</w:t>
      </w:r>
      <w:r>
        <w:t xml:space="preserve"> -- such as energy companies and financial institutions in the case of sanctions against Iran and economic interests in northeastern China and the military in the case of North Korea -- </w:t>
      </w:r>
      <w:r w:rsidRPr="000C0911">
        <w:rPr>
          <w:rStyle w:val="StyleUnderline"/>
        </w:rPr>
        <w:t>oppose policy innovations that would hurt their</w:t>
      </w:r>
      <w:r>
        <w:t xml:space="preserve"> parochial </w:t>
      </w:r>
      <w:r w:rsidRPr="000C0911">
        <w:rPr>
          <w:rStyle w:val="StyleUnderline"/>
        </w:rPr>
        <w:t>interests. Such groups can express themselves directly in a more diversified policy process, and they can also use the media and the Internet to create a negative domestic political environment for policy changes</w:t>
      </w:r>
      <w:r>
        <w:t>.</w:t>
      </w:r>
    </w:p>
    <w:p w14:paraId="5F36ECC1" w14:textId="77777777" w:rsidR="001A03F2" w:rsidRDefault="001A03F2" w:rsidP="001A03F2">
      <w:pPr>
        <w:pStyle w:val="Heading3"/>
      </w:pPr>
      <w:r>
        <w:t>1NC – Link: AIIB</w:t>
      </w:r>
    </w:p>
    <w:p w14:paraId="5925853F" w14:textId="77777777" w:rsidR="00742DEC" w:rsidRDefault="00742DEC" w:rsidP="00742DEC">
      <w:pPr>
        <w:pStyle w:val="Heading4"/>
      </w:pPr>
      <w:r>
        <w:t>China likes being in the lead of the AIIB in order to curtail U.S. influence- plan upsets that balance</w:t>
      </w:r>
    </w:p>
    <w:p w14:paraId="0F75B9A0" w14:textId="77777777" w:rsidR="00742DEC" w:rsidRPr="002F5D58" w:rsidRDefault="002F5D58" w:rsidP="00742DEC">
      <w:pPr>
        <w:rPr>
          <w:rStyle w:val="Style13ptBold"/>
        </w:rPr>
      </w:pPr>
      <w:r w:rsidRPr="002F5D58">
        <w:rPr>
          <w:rStyle w:val="Style13ptBold"/>
        </w:rPr>
        <w:t>Ashraf 15</w:t>
      </w:r>
    </w:p>
    <w:p w14:paraId="325EECA4" w14:textId="77777777" w:rsidR="002F5D58" w:rsidRDefault="002F5D58" w:rsidP="00742DEC">
      <w:r>
        <w:t xml:space="preserve">(Sajjad, adjunct professor at the Lee Kuan Yew School of Public Policy, National University of Singapore, “AIIB – the Beginning of Economic Challenge to the U.S.,” July 14, 2015, </w:t>
      </w:r>
      <w:hyperlink r:id="rId23" w:history="1">
        <w:r w:rsidRPr="00A72D2E">
          <w:rPr>
            <w:rStyle w:val="Hyperlink"/>
          </w:rPr>
          <w:t>http://www.chinausfocus.com/finance-economy/aiib-the-beginning-of-economic-challenge-to-the-u-s/</w:t>
        </w:r>
      </w:hyperlink>
      <w:r>
        <w:t xml:space="preserve">) </w:t>
      </w:r>
    </w:p>
    <w:p w14:paraId="7EA92E49" w14:textId="77777777" w:rsidR="00742DEC" w:rsidRPr="00124A4F" w:rsidRDefault="00742DEC" w:rsidP="00742DEC">
      <w:pPr>
        <w:rPr>
          <w:sz w:val="16"/>
        </w:rPr>
      </w:pPr>
      <w:r w:rsidRPr="00124A4F">
        <w:rPr>
          <w:rStyle w:val="StyleUnderline"/>
        </w:rPr>
        <w:t>The formal launch of China led</w:t>
      </w:r>
      <w:r w:rsidRPr="00124A4F">
        <w:rPr>
          <w:sz w:val="16"/>
        </w:rPr>
        <w:t xml:space="preserve"> Asian Infrastructure Investment Bank (</w:t>
      </w:r>
      <w:r w:rsidRPr="00124A4F">
        <w:rPr>
          <w:rStyle w:val="StyleUnderline"/>
        </w:rPr>
        <w:t xml:space="preserve">AIIB) in Beijing </w:t>
      </w:r>
      <w:r w:rsidRPr="00124A4F">
        <w:rPr>
          <w:sz w:val="16"/>
        </w:rPr>
        <w:t>on 29 June 2015 may be perceived as the beginning of the Chinese century. Four out of five permanent members of the Security Council have joined, eighteen out of thirty-four OECD are in, and all of ASEAN has joined. Additionally, five out of six GCC states are in and six out of eight South Asian states have joined. By enlisting major European economies despite U.S. persuasions, China dealt a blow to the U.S. dominant status in the world and increases China’s heft in the international economic arena. Essentially, China, India, Russia and Germany are the four biggest contributors in the Bank with initial capitalization of US$50 billion, to be raised to $100 billion later. With 26.06 voting rights, China will have enough to exercise its will over Bank’s operations. But a diverse group of countries that have signed up will keep China in check. India reportedly gets the second spot in leadership. With agreement on IMF reforms stalled in the U.S. Congress since 2010, China is frustrated by the inability of the existing financial order to accommodate its ability and ambitions. By 2050, Asia will have eleven countries amongst top twenty-five in the world in GDP (PPP) terms. Asia is thus thirsty for infrastructure funding. The Asian Development Bank (ADB) in a 2010 report estimated that Asia would need US$8 trillion for infrastructure development in the coming decade. The World Bank (WB) and the ADB neither have capacity nor will to meet this demand. China’s $4 trillion in reserves and its political will come in handy for Asia</w:t>
      </w:r>
      <w:r w:rsidRPr="00124A4F">
        <w:rPr>
          <w:rStyle w:val="Emphasis"/>
        </w:rPr>
        <w:t>. After unsuccessful U.S. opposition, publically chiding its allies on joining the AIIB, the U.S. and Japan will find their ability to influence Asia further curtailed</w:t>
      </w:r>
      <w:r w:rsidRPr="00124A4F">
        <w:rPr>
          <w:sz w:val="16"/>
        </w:rPr>
        <w:t xml:space="preserve">. </w:t>
      </w:r>
      <w:r w:rsidRPr="00124A4F">
        <w:rPr>
          <w:rStyle w:val="StyleUnderline"/>
        </w:rPr>
        <w:t>China’s success in getting more countries on board than pundits predicted cracks the U.S. leadership of the international financial system</w:t>
      </w:r>
      <w:r w:rsidRPr="00124A4F">
        <w:rPr>
          <w:sz w:val="16"/>
        </w:rPr>
        <w:t xml:space="preserve">. When Australia – which Secretary of State John Kerry personally pleaded to stay out, became the first country to sign the Articles of Agreement, former U.S. Secretary for Treasury, Larry Summers said: “United States lost its role as the underwriter of the global economic system.” With US$700 million, Australia is the fifth largest contributor to the AIIB. In one-way, </w:t>
      </w:r>
      <w:r w:rsidRPr="00124A4F">
        <w:rPr>
          <w:rStyle w:val="StyleUnderline"/>
        </w:rPr>
        <w:t xml:space="preserve">the AIIB is a part fulfillment of China’s dream of national rejuvenation. Washington-led organizations like the WB and IMF are no longer reflective of the </w:t>
      </w:r>
      <w:r w:rsidRPr="00124A4F">
        <w:rPr>
          <w:sz w:val="16"/>
        </w:rPr>
        <w:t xml:space="preserve">true </w:t>
      </w:r>
      <w:r w:rsidRPr="00124A4F">
        <w:rPr>
          <w:rStyle w:val="StyleUnderline"/>
        </w:rPr>
        <w:t>economic balance of power in the world. China now has the capacity and willingness to contribute</w:t>
      </w:r>
      <w:r w:rsidRPr="00124A4F">
        <w:rPr>
          <w:sz w:val="16"/>
        </w:rPr>
        <w:t>. And yet, (missing subject) is frustrated by the gridlock in the U.S. political process.</w:t>
      </w:r>
    </w:p>
    <w:p w14:paraId="3B619723" w14:textId="77777777" w:rsidR="00BD2BFC" w:rsidRDefault="00CA1AB6" w:rsidP="00BD2BFC">
      <w:pPr>
        <w:pStyle w:val="Heading3"/>
      </w:pPr>
      <w:r>
        <w:t>1NC – Link: Invite China to TPP</w:t>
      </w:r>
    </w:p>
    <w:p w14:paraId="29EFF3DB" w14:textId="77777777" w:rsidR="00BD2BFC" w:rsidRDefault="00BD2BFC" w:rsidP="00BD2BFC">
      <w:pPr>
        <w:pStyle w:val="Heading4"/>
      </w:pPr>
      <w:r>
        <w:t xml:space="preserve">Inclusion in TPP is </w:t>
      </w:r>
      <w:r>
        <w:rPr>
          <w:u w:val="single"/>
        </w:rPr>
        <w:t>perceived</w:t>
      </w:r>
      <w:r>
        <w:t xml:space="preserve"> as American encirclement</w:t>
      </w:r>
    </w:p>
    <w:p w14:paraId="756ADFBD" w14:textId="77777777" w:rsidR="00F94690" w:rsidRDefault="00BD2BFC" w:rsidP="00BD2BFC">
      <w:pPr>
        <w:rPr>
          <w:sz w:val="26"/>
          <w:szCs w:val="26"/>
        </w:rPr>
      </w:pPr>
      <w:r>
        <w:rPr>
          <w:b/>
          <w:sz w:val="26"/>
          <w:szCs w:val="26"/>
        </w:rPr>
        <w:t>Backer 14</w:t>
      </w:r>
      <w:r>
        <w:rPr>
          <w:sz w:val="26"/>
          <w:szCs w:val="26"/>
        </w:rPr>
        <w:t xml:space="preserve"> </w:t>
      </w:r>
    </w:p>
    <w:p w14:paraId="201644EE" w14:textId="77777777" w:rsidR="00BD2BFC" w:rsidRPr="00F94690" w:rsidRDefault="00BD2BFC" w:rsidP="00BD2BFC">
      <w:r w:rsidRPr="00F94690">
        <w:t>(Larry Cata, W. Richard and Mary Eshelman Faculty Scholar &amp; Professor of Law, Professor of International Affairs, 2012-13 Chair, University Faculty Senate, The Pennsylvania State, “THE TRANS-PACIFIC PARTNERSHIP: JAPAN, CHINA, THE U.S., AND THE EMERGING SHAPE OF A NEW WORLD TRADE REGULATORY ORDER”, 13 Wash. U. Global Stud. L. Rev. 49, p. lexis)</w:t>
      </w:r>
    </w:p>
    <w:p w14:paraId="115F2E43" w14:textId="77777777" w:rsidR="00BD2BFC" w:rsidRDefault="00BD2BFC" w:rsidP="00BD2BFC">
      <w:r>
        <w:rPr>
          <w:sz w:val="16"/>
          <w:szCs w:val="16"/>
        </w:rPr>
        <w:t xml:space="preserve">Indeed, </w:t>
      </w:r>
      <w:r>
        <w:rPr>
          <w:color w:val="000000"/>
          <w:highlight w:val="yellow"/>
          <w:u w:val="single"/>
        </w:rPr>
        <w:t>Wen</w:t>
      </w:r>
      <w:r>
        <w:rPr>
          <w:u w:val="single"/>
        </w:rPr>
        <w:t xml:space="preserve"> </w:t>
      </w:r>
      <w:r>
        <w:rPr>
          <w:sz w:val="16"/>
          <w:szCs w:val="16"/>
        </w:rPr>
        <w:t xml:space="preserve">Jin Yuan </w:t>
      </w:r>
      <w:r>
        <w:rPr>
          <w:color w:val="000000"/>
          <w:highlight w:val="yellow"/>
          <w:u w:val="single"/>
        </w:rPr>
        <w:t>notes the sense among Chinese</w:t>
      </w:r>
      <w:r>
        <w:t xml:space="preserve"> </w:t>
      </w:r>
      <w:r>
        <w:rPr>
          <w:sz w:val="16"/>
          <w:szCs w:val="16"/>
        </w:rPr>
        <w:t xml:space="preserve">academic and </w:t>
      </w:r>
      <w:r>
        <w:rPr>
          <w:color w:val="000000"/>
          <w:highlight w:val="yellow"/>
          <w:u w:val="single"/>
        </w:rPr>
        <w:t>policy circles that "the main reason behind</w:t>
      </w:r>
      <w:r>
        <w:t xml:space="preserve"> </w:t>
      </w:r>
      <w:r>
        <w:rPr>
          <w:sz w:val="16"/>
          <w:szCs w:val="16"/>
        </w:rPr>
        <w:t xml:space="preserve">the Obama Administration's support for the </w:t>
      </w:r>
      <w:r>
        <w:rPr>
          <w:color w:val="000000"/>
          <w:highlight w:val="yellow"/>
          <w:u w:val="single"/>
        </w:rPr>
        <w:t>TPP</w:t>
      </w:r>
      <w:r>
        <w:t xml:space="preserve"> </w:t>
      </w:r>
      <w:r>
        <w:rPr>
          <w:sz w:val="16"/>
          <w:szCs w:val="16"/>
        </w:rPr>
        <w:t xml:space="preserve">agenda </w:t>
      </w:r>
      <w:r>
        <w:rPr>
          <w:color w:val="000000"/>
          <w:highlight w:val="yellow"/>
          <w:u w:val="single"/>
        </w:rPr>
        <w:t>is the US's desire to</w:t>
      </w:r>
      <w:r>
        <w:t xml:space="preserve"> </w:t>
      </w:r>
      <w:r>
        <w:rPr>
          <w:sz w:val="16"/>
          <w:szCs w:val="16"/>
        </w:rPr>
        <w:t xml:space="preserve">use the TPP as a tool to </w:t>
      </w:r>
      <w:r>
        <w:rPr>
          <w:color w:val="000000"/>
          <w:highlight w:val="yellow"/>
          <w:u w:val="single"/>
        </w:rPr>
        <w:t>economically contain China</w:t>
      </w:r>
      <w:r>
        <w:t xml:space="preserve">'s </w:t>
      </w:r>
      <w:r>
        <w:rPr>
          <w:sz w:val="16"/>
          <w:szCs w:val="16"/>
        </w:rPr>
        <w:t xml:space="preserve">rise." Wen notes, for example, reports published in the People's Daily, the official organ of the Chinese Communist Party, that refer to TPP as "superficially an economic agreement but containing an obvious political purpose to constrain China's rise." More importantly, a successfully negotiated TPP would result, according to other Chinese scholars, in trade diversion to the detriment of Chinese economic interests. Yet, </w:t>
      </w:r>
      <w:r>
        <w:rPr>
          <w:color w:val="000000"/>
          <w:highlight w:val="yellow"/>
          <w:u w:val="single"/>
        </w:rPr>
        <w:t>according to Wen's research, U</w:t>
      </w:r>
      <w:r>
        <w:t xml:space="preserve">nited </w:t>
      </w:r>
      <w:r>
        <w:rPr>
          <w:color w:val="000000"/>
          <w:highlight w:val="yellow"/>
          <w:u w:val="single"/>
        </w:rPr>
        <w:t>S</w:t>
      </w:r>
      <w:r>
        <w:t xml:space="preserve">tates </w:t>
      </w:r>
      <w:r>
        <w:rPr>
          <w:color w:val="000000"/>
          <w:highlight w:val="yellow"/>
          <w:u w:val="single"/>
        </w:rPr>
        <w:t>officials insist</w:t>
      </w:r>
      <w:r>
        <w:t xml:space="preserve"> </w:t>
      </w:r>
      <w:r>
        <w:rPr>
          <w:sz w:val="16"/>
          <w:szCs w:val="16"/>
        </w:rPr>
        <w:t>that</w:t>
      </w:r>
      <w:r>
        <w:t xml:space="preserve"> </w:t>
      </w:r>
      <w:r>
        <w:rPr>
          <w:color w:val="000000"/>
          <w:highlight w:val="yellow"/>
          <w:u w:val="single"/>
        </w:rPr>
        <w:t>the ultimate goal</w:t>
      </w:r>
      <w:r>
        <w:t xml:space="preserve"> </w:t>
      </w:r>
      <w:r>
        <w:rPr>
          <w:sz w:val="16"/>
          <w:szCs w:val="16"/>
        </w:rPr>
        <w:t xml:space="preserve">of the United States </w:t>
      </w:r>
      <w:r>
        <w:rPr>
          <w:color w:val="000000"/>
          <w:highlight w:val="yellow"/>
          <w:u w:val="single"/>
        </w:rPr>
        <w:t>was</w:t>
      </w:r>
      <w:r>
        <w:t xml:space="preserve"> </w:t>
      </w:r>
      <w:r>
        <w:rPr>
          <w:sz w:val="16"/>
          <w:szCs w:val="16"/>
        </w:rPr>
        <w:t xml:space="preserve">not containment, but </w:t>
      </w:r>
      <w:r>
        <w:rPr>
          <w:b/>
          <w:color w:val="000000"/>
          <w:sz w:val="28"/>
          <w:szCs w:val="28"/>
          <w:highlight w:val="yellow"/>
          <w:u w:val="single"/>
        </w:rPr>
        <w:t>incorporation</w:t>
      </w:r>
      <w:r>
        <w:t xml:space="preserve">. </w:t>
      </w:r>
      <w:r>
        <w:rPr>
          <w:sz w:val="16"/>
          <w:szCs w:val="16"/>
        </w:rPr>
        <w:t xml:space="preserve">The "U.S.'s ultimate goal is to integrate China into this regional trade system, rather than keeping China out, and the TPP initiative is actually similar to the strategy led by several U.S. agencies to incorporate China into the WTO system." Yet </w:t>
      </w:r>
      <w:r>
        <w:rPr>
          <w:b/>
          <w:color w:val="000000"/>
          <w:sz w:val="28"/>
          <w:szCs w:val="28"/>
          <w:highlight w:val="yellow"/>
          <w:u w:val="single"/>
        </w:rPr>
        <w:t>incorporation can be understood from the Chinese side as a</w:t>
      </w:r>
      <w:r>
        <w:rPr>
          <w:sz w:val="16"/>
          <w:szCs w:val="16"/>
        </w:rPr>
        <w:t xml:space="preserve">nother </w:t>
      </w:r>
      <w:r>
        <w:rPr>
          <w:b/>
          <w:color w:val="000000"/>
          <w:sz w:val="28"/>
          <w:szCs w:val="28"/>
          <w:highlight w:val="yellow"/>
          <w:u w:val="single"/>
        </w:rPr>
        <w:t>form of containment</w:t>
      </w:r>
      <w:r>
        <w:t xml:space="preserve">. </w:t>
      </w:r>
      <w:r>
        <w:rPr>
          <w:color w:val="000000"/>
          <w:highlight w:val="yellow"/>
          <w:u w:val="single"/>
        </w:rPr>
        <w:t>Rather than have China lead</w:t>
      </w:r>
      <w:r>
        <w:t xml:space="preserve"> </w:t>
      </w:r>
      <w:r>
        <w:rPr>
          <w:sz w:val="16"/>
          <w:szCs w:val="16"/>
        </w:rPr>
        <w:t xml:space="preserve">a new effort at refining the rules and culture of trade in the Pacific, </w:t>
      </w:r>
      <w:r>
        <w:rPr>
          <w:color w:val="000000"/>
          <w:highlight w:val="yellow"/>
          <w:u w:val="single"/>
        </w:rPr>
        <w:t xml:space="preserve">it would </w:t>
      </w:r>
      <w:r>
        <w:rPr>
          <w:sz w:val="16"/>
          <w:szCs w:val="16"/>
        </w:rPr>
        <w:t>be forced to</w:t>
      </w:r>
      <w:r>
        <w:rPr>
          <w:color w:val="000000"/>
          <w:sz w:val="16"/>
          <w:szCs w:val="16"/>
          <w:highlight w:val="yellow"/>
          <w:u w:val="single"/>
        </w:rPr>
        <w:t xml:space="preserve"> </w:t>
      </w:r>
      <w:r>
        <w:rPr>
          <w:color w:val="000000"/>
          <w:highlight w:val="yellow"/>
          <w:u w:val="single"/>
        </w:rPr>
        <w:t xml:space="preserve">participate as a </w:t>
      </w:r>
      <w:r>
        <w:rPr>
          <w:b/>
          <w:color w:val="000000"/>
          <w:sz w:val="28"/>
          <w:szCs w:val="28"/>
          <w:highlight w:val="yellow"/>
          <w:u w:val="single"/>
        </w:rPr>
        <w:t>junior partner</w:t>
      </w:r>
      <w:r>
        <w:rPr>
          <w:color w:val="000000"/>
          <w:sz w:val="28"/>
          <w:szCs w:val="28"/>
          <w:highlight w:val="yellow"/>
          <w:u w:val="single"/>
        </w:rPr>
        <w:t xml:space="preserve"> </w:t>
      </w:r>
      <w:r>
        <w:rPr>
          <w:color w:val="000000"/>
          <w:highlight w:val="yellow"/>
          <w:u w:val="single"/>
        </w:rPr>
        <w:t xml:space="preserve">in a </w:t>
      </w:r>
      <w:r>
        <w:rPr>
          <w:sz w:val="14"/>
          <w:szCs w:val="14"/>
        </w:rPr>
        <w:t xml:space="preserve">regulatory </w:t>
      </w:r>
      <w:r>
        <w:rPr>
          <w:color w:val="000000"/>
          <w:highlight w:val="yellow"/>
          <w:u w:val="single"/>
        </w:rPr>
        <w:t>exercise directed by the U</w:t>
      </w:r>
      <w:r>
        <w:t xml:space="preserve">nited </w:t>
      </w:r>
      <w:r>
        <w:rPr>
          <w:color w:val="000000"/>
          <w:highlight w:val="yellow"/>
          <w:u w:val="single"/>
        </w:rPr>
        <w:t>S</w:t>
      </w:r>
      <w:r>
        <w:t xml:space="preserve">tates </w:t>
      </w:r>
      <w:r>
        <w:rPr>
          <w:sz w:val="16"/>
          <w:szCs w:val="16"/>
        </w:rPr>
        <w:t xml:space="preserve">and its principal ally, Japan. </w:t>
      </w:r>
      <w:r>
        <w:rPr>
          <w:color w:val="000000"/>
          <w:highlight w:val="yellow"/>
          <w:u w:val="single"/>
        </w:rPr>
        <w:t>For the Chinese</w:t>
      </w:r>
      <w:r>
        <w:t xml:space="preserve">, </w:t>
      </w:r>
      <w:r>
        <w:rPr>
          <w:color w:val="000000"/>
          <w:highlight w:val="yellow"/>
          <w:u w:val="single"/>
        </w:rPr>
        <w:t>the</w:t>
      </w:r>
      <w:r>
        <w:t xml:space="preserve"> </w:t>
      </w:r>
      <w:r>
        <w:rPr>
          <w:sz w:val="16"/>
          <w:szCs w:val="16"/>
        </w:rPr>
        <w:t xml:space="preserve">substantial </w:t>
      </w:r>
      <w:r>
        <w:rPr>
          <w:color w:val="000000"/>
          <w:highlight w:val="yellow"/>
          <w:u w:val="single"/>
        </w:rPr>
        <w:t xml:space="preserve">effect might well be </w:t>
      </w:r>
      <w:r>
        <w:rPr>
          <w:b/>
          <w:color w:val="000000"/>
          <w:sz w:val="28"/>
          <w:szCs w:val="28"/>
          <w:highlight w:val="yellow"/>
          <w:u w:val="single"/>
        </w:rPr>
        <w:t>understood as containment</w:t>
      </w:r>
      <w:r>
        <w:rPr>
          <w:color w:val="000000"/>
          <w:highlight w:val="yellow"/>
          <w:u w:val="single"/>
        </w:rPr>
        <w:t>, though that view/</w:t>
      </w:r>
      <w:r>
        <w:rPr>
          <w:sz w:val="16"/>
          <w:szCs w:val="16"/>
        </w:rPr>
        <w:t>perception</w:t>
      </w:r>
      <w:r>
        <w:rPr>
          <w:color w:val="000000"/>
          <w:highlight w:val="yellow"/>
          <w:u w:val="single"/>
        </w:rPr>
        <w:t xml:space="preserve"> is lost on the U</w:t>
      </w:r>
      <w:r>
        <w:t xml:space="preserve">nited </w:t>
      </w:r>
      <w:r>
        <w:rPr>
          <w:color w:val="000000"/>
          <w:highlight w:val="yellow"/>
          <w:u w:val="single"/>
        </w:rPr>
        <w:t>S</w:t>
      </w:r>
      <w:r>
        <w:t>tates.</w:t>
      </w:r>
    </w:p>
    <w:p w14:paraId="0B7E84FA" w14:textId="77777777" w:rsidR="00BD2BFC" w:rsidRDefault="00CA1AB6" w:rsidP="00CA1AB6">
      <w:pPr>
        <w:pStyle w:val="Heading3"/>
      </w:pPr>
      <w:r>
        <w:t>2NC – Link: Invite China to TPP</w:t>
      </w:r>
    </w:p>
    <w:p w14:paraId="0FC02CFC" w14:textId="77777777" w:rsidR="00BD2BFC" w:rsidRDefault="00BD2BFC" w:rsidP="00BD2BFC">
      <w:pPr>
        <w:pStyle w:val="Heading4"/>
      </w:pPr>
      <w:r>
        <w:t>Inviting China to join is seen as containment through incorporation</w:t>
      </w:r>
    </w:p>
    <w:p w14:paraId="5A8A81EF" w14:textId="77777777" w:rsidR="00F94690" w:rsidRDefault="00BD2BFC" w:rsidP="00BD2BFC">
      <w:pPr>
        <w:rPr>
          <w:sz w:val="26"/>
          <w:szCs w:val="26"/>
        </w:rPr>
      </w:pPr>
      <w:r>
        <w:rPr>
          <w:b/>
          <w:sz w:val="26"/>
          <w:szCs w:val="26"/>
        </w:rPr>
        <w:t>Backer 14</w:t>
      </w:r>
      <w:r>
        <w:rPr>
          <w:sz w:val="26"/>
          <w:szCs w:val="26"/>
        </w:rPr>
        <w:t xml:space="preserve"> </w:t>
      </w:r>
    </w:p>
    <w:p w14:paraId="0EA7851E" w14:textId="77777777" w:rsidR="00BD2BFC" w:rsidRPr="00F94690" w:rsidRDefault="00BD2BFC" w:rsidP="00F94690">
      <w:r w:rsidRPr="00F94690">
        <w:t>(Larry Cata, W. Richard and Mary Eshelman Faculty Scholar &amp; Professor of Law, Professor of International Affairs, 2012-13 Chair, University Faculty Senate, The Pennsylvania State, “THE TRANS-PACIFIC PARTNERSHIP: JAPAN, CHINA, THE U.S., AND THE EMERGING SHAPE OF A NEW WORLD TRADE REGULATORY ORDER”, 13 Wash. U. Global Stud. L. Rev. 49, p. lexis)</w:t>
      </w:r>
    </w:p>
    <w:p w14:paraId="4BAA9AD4" w14:textId="77777777" w:rsidR="00BD2BFC" w:rsidRDefault="00BD2BFC" w:rsidP="00BD2BFC">
      <w:r>
        <w:t xml:space="preserve">Third, </w:t>
      </w:r>
      <w:r>
        <w:rPr>
          <w:color w:val="000000"/>
          <w:highlight w:val="yellow"/>
          <w:u w:val="single"/>
        </w:rPr>
        <w:t>the short run ends when China is</w:t>
      </w:r>
      <w:r>
        <w:t xml:space="preserve"> itself </w:t>
      </w:r>
      <w:r>
        <w:rPr>
          <w:color w:val="000000"/>
          <w:highlight w:val="yellow"/>
          <w:u w:val="single"/>
        </w:rPr>
        <w:t>invited to join TPP</w:t>
      </w:r>
      <w:r>
        <w:rPr>
          <w:sz w:val="16"/>
          <w:szCs w:val="16"/>
        </w:rPr>
        <w:t xml:space="preserve">. As such, </w:t>
      </w:r>
      <w:r>
        <w:rPr>
          <w:color w:val="000000"/>
          <w:highlight w:val="yellow"/>
          <w:u w:val="single"/>
        </w:rPr>
        <w:t>Chinese policy circles misunderstand one threat of TPP</w:t>
      </w:r>
      <w:r>
        <w:t xml:space="preserve">. </w:t>
      </w:r>
      <w:r>
        <w:rPr>
          <w:sz w:val="16"/>
          <w:szCs w:val="16"/>
        </w:rPr>
        <w:t>Chinese analysts correctly perceive the threat of TPP in terms of its ability to change the balance of influence from China to Japan through its American alliance. But it is a mistake to think that this change of balance will be effectuated through Japanese inclusion and Chinese exclusion from TPP. Instead,</w:t>
      </w:r>
      <w:r>
        <w:t xml:space="preserve"> </w:t>
      </w:r>
      <w:r>
        <w:rPr>
          <w:color w:val="000000"/>
          <w:highlight w:val="yellow"/>
          <w:u w:val="single"/>
        </w:rPr>
        <w:t>the U</w:t>
      </w:r>
      <w:r>
        <w:t xml:space="preserve">nited </w:t>
      </w:r>
      <w:r>
        <w:rPr>
          <w:color w:val="000000"/>
          <w:highlight w:val="yellow"/>
          <w:u w:val="single"/>
        </w:rPr>
        <w:t>S</w:t>
      </w:r>
      <w:r>
        <w:t xml:space="preserve">tates </w:t>
      </w:r>
      <w:r>
        <w:rPr>
          <w:color w:val="000000"/>
          <w:highlight w:val="yellow"/>
          <w:u w:val="single"/>
        </w:rPr>
        <w:t>will seek to contain China through inclusion in the disciplinary procedures and structures of</w:t>
      </w:r>
      <w:r>
        <w:t xml:space="preserve"> </w:t>
      </w:r>
      <w:r>
        <w:rPr>
          <w:sz w:val="16"/>
          <w:szCs w:val="16"/>
        </w:rPr>
        <w:t xml:space="preserve">the </w:t>
      </w:r>
      <w:r>
        <w:rPr>
          <w:color w:val="000000"/>
          <w:highlight w:val="yellow"/>
          <w:u w:val="single"/>
        </w:rPr>
        <w:t>TPP rather than by excluding it</w:t>
      </w:r>
      <w:r>
        <w:t xml:space="preserve">. </w:t>
      </w:r>
      <w:r>
        <w:rPr>
          <w:sz w:val="16"/>
          <w:szCs w:val="16"/>
        </w:rPr>
        <w:t>Perhaps President Obama put it best when he remarked in his 2011 meeting with the Trans-Pacific Partnership: In a larger sense, the TPP has the potential to be a model not only for the Asia Pacific but for future trade agreements. It addresses a whole range of issues not covered by past agreements, including market regulations and how we can make them more compatible, creating opportunities for small and medium-sized businesses in the growing global marketplace. It will include high standards to protect workers' rights and the environment</w:t>
      </w:r>
      <w:r>
        <w:t xml:space="preserve">. </w:t>
      </w:r>
      <w:r>
        <w:rPr>
          <w:color w:val="000000"/>
          <w:highlight w:val="yellow"/>
          <w:u w:val="single"/>
        </w:rPr>
        <w:t>The stakes for control might be significant, especially for China.</w:t>
      </w:r>
      <w:r>
        <w:t xml:space="preserve"> Some </w:t>
      </w:r>
      <w:r>
        <w:rPr>
          <w:color w:val="000000"/>
          <w:highlight w:val="yellow"/>
          <w:u w:val="single"/>
        </w:rPr>
        <w:t>commentators in the U</w:t>
      </w:r>
      <w:r>
        <w:t xml:space="preserve">nited </w:t>
      </w:r>
      <w:r>
        <w:rPr>
          <w:color w:val="000000"/>
          <w:highlight w:val="yellow"/>
          <w:u w:val="single"/>
        </w:rPr>
        <w:t>S</w:t>
      </w:r>
      <w:r>
        <w:t xml:space="preserve">tates </w:t>
      </w:r>
      <w:r>
        <w:rPr>
          <w:color w:val="000000"/>
          <w:highlight w:val="yellow"/>
          <w:u w:val="single"/>
        </w:rPr>
        <w:t>see</w:t>
      </w:r>
      <w:r>
        <w:t xml:space="preserve"> the </w:t>
      </w:r>
      <w:r>
        <w:rPr>
          <w:color w:val="000000"/>
          <w:highlight w:val="yellow"/>
          <w:u w:val="single"/>
        </w:rPr>
        <w:t>TPP as a means of managing the ability of</w:t>
      </w:r>
      <w:r>
        <w:t xml:space="preserve"> </w:t>
      </w:r>
      <w:r>
        <w:rPr>
          <w:sz w:val="16"/>
          <w:szCs w:val="16"/>
        </w:rPr>
        <w:t xml:space="preserve">states, principally </w:t>
      </w:r>
      <w:r>
        <w:rPr>
          <w:color w:val="000000"/>
          <w:highlight w:val="yellow"/>
          <w:u w:val="single"/>
        </w:rPr>
        <w:t>China, to blend state and private power through state-owned enterprises</w:t>
      </w:r>
      <w:r>
        <w:t>.</w:t>
      </w:r>
    </w:p>
    <w:p w14:paraId="6B028311" w14:textId="77777777" w:rsidR="00BD2BFC" w:rsidRDefault="00BD2BFC" w:rsidP="00BD2BFC">
      <w:pPr>
        <w:pStyle w:val="Heading4"/>
      </w:pPr>
      <w:r>
        <w:t>Incorporation is an even greater risk of encirclement</w:t>
      </w:r>
    </w:p>
    <w:p w14:paraId="5A6B0B06" w14:textId="77777777" w:rsidR="00F94690" w:rsidRDefault="00BD2BFC" w:rsidP="00BD2BFC">
      <w:pPr>
        <w:rPr>
          <w:sz w:val="26"/>
          <w:szCs w:val="26"/>
        </w:rPr>
      </w:pPr>
      <w:r>
        <w:rPr>
          <w:b/>
          <w:sz w:val="26"/>
          <w:szCs w:val="26"/>
        </w:rPr>
        <w:t>Backer 14</w:t>
      </w:r>
      <w:r>
        <w:rPr>
          <w:sz w:val="26"/>
          <w:szCs w:val="26"/>
        </w:rPr>
        <w:t xml:space="preserve"> </w:t>
      </w:r>
    </w:p>
    <w:p w14:paraId="5792DC17" w14:textId="77777777" w:rsidR="00BD2BFC" w:rsidRPr="00F94690" w:rsidRDefault="00BD2BFC" w:rsidP="00F94690">
      <w:r w:rsidRPr="00F94690">
        <w:t>(Larry Cata, W. Richard and Mary Eshelman Faculty Scholar &amp; Professor of Law, Professor of International Affairs, 2012-13 Chair, University Faculty Senate, The Pennsylvania State, “THE TRANS-PACIFIC PARTNERSHIP: JAPAN, CHINA, THE U.S., AND THE EMERGING SHAPE OF A NEW WORLD TRADE REGULATORY ORDER”, 13 Wash. U. Global Stud. L. Rev. 49, p. lexis)</w:t>
      </w:r>
    </w:p>
    <w:p w14:paraId="38124250" w14:textId="77777777" w:rsidR="00BD2BFC" w:rsidRDefault="00BD2BFC" w:rsidP="00BD2BFC">
      <w:r>
        <w:rPr>
          <w:sz w:val="16"/>
          <w:szCs w:val="16"/>
        </w:rPr>
        <w:t xml:space="preserve">Japan remains steadily fixed between the United States and China. With the election of Prime Minister Abe, Japan has chosen a middle course, but one that pushes it further into the complex entanglements between the United States and China. Japan's decision to participate in TPP negotiations drives Japan more closely to the center of current efforts to define and control the regulatory structures of trade in the Pacific basin. By extension, </w:t>
      </w:r>
      <w:r>
        <w:rPr>
          <w:color w:val="000000"/>
          <w:highlight w:val="yellow"/>
          <w:u w:val="single"/>
        </w:rPr>
        <w:t>TPP may</w:t>
      </w:r>
      <w:r>
        <w:t xml:space="preserve"> also </w:t>
      </w:r>
      <w:r>
        <w:rPr>
          <w:color w:val="000000"/>
          <w:highlight w:val="yellow"/>
          <w:u w:val="single"/>
        </w:rPr>
        <w:t>control the shape of legitimate government and government policy among TPP states</w:t>
      </w:r>
      <w:r>
        <w:t xml:space="preserve"> </w:t>
      </w:r>
      <w:r>
        <w:rPr>
          <w:sz w:val="16"/>
          <w:szCs w:val="16"/>
        </w:rPr>
        <w:t xml:space="preserve">and those who trade with them. </w:t>
      </w:r>
      <w:r>
        <w:rPr>
          <w:color w:val="000000"/>
          <w:highlight w:val="yellow"/>
          <w:u w:val="single"/>
        </w:rPr>
        <w:t>This represents</w:t>
      </w:r>
      <w:r>
        <w:t xml:space="preserve"> </w:t>
      </w:r>
      <w:r>
        <w:rPr>
          <w:sz w:val="16"/>
          <w:szCs w:val="16"/>
        </w:rPr>
        <w:t xml:space="preserve">a closer alignment of Japan with the United States. But it represents </w:t>
      </w:r>
      <w:r>
        <w:rPr>
          <w:color w:val="000000"/>
          <w:highlight w:val="yellow"/>
          <w:u w:val="single"/>
        </w:rPr>
        <w:t>a threat to</w:t>
      </w:r>
      <w:r>
        <w:t xml:space="preserve"> </w:t>
      </w:r>
      <w:r>
        <w:rPr>
          <w:sz w:val="16"/>
          <w:szCs w:val="16"/>
        </w:rPr>
        <w:t xml:space="preserve">the People's Republic of </w:t>
      </w:r>
      <w:r>
        <w:rPr>
          <w:color w:val="000000"/>
          <w:highlight w:val="yellow"/>
          <w:u w:val="single"/>
        </w:rPr>
        <w:t>China</w:t>
      </w:r>
      <w:r>
        <w:rPr>
          <w:u w:val="single"/>
        </w:rPr>
        <w:t xml:space="preserve"> </w:t>
      </w:r>
      <w:r>
        <w:rPr>
          <w:sz w:val="16"/>
          <w:szCs w:val="16"/>
        </w:rPr>
        <w:t xml:space="preserve">as well. </w:t>
      </w:r>
      <w:r>
        <w:rPr>
          <w:color w:val="000000"/>
          <w:highlight w:val="yellow"/>
          <w:u w:val="single"/>
        </w:rPr>
        <w:t>That threat is direct - representing to the Chinese what may appear as another piece of the U.S. strategy to encircle China militarily and economically and</w:t>
      </w:r>
      <w:r>
        <w:t xml:space="preserve"> to </w:t>
      </w:r>
      <w:r>
        <w:rPr>
          <w:color w:val="000000"/>
          <w:highlight w:val="yellow"/>
          <w:u w:val="single"/>
        </w:rPr>
        <w:t>isolate it from the center of</w:t>
      </w:r>
      <w:r>
        <w:t xml:space="preserve"> </w:t>
      </w:r>
      <w:r>
        <w:rPr>
          <w:sz w:val="16"/>
          <w:szCs w:val="16"/>
        </w:rPr>
        <w:t xml:space="preserve">current efforts to develop </w:t>
      </w:r>
      <w:r>
        <w:rPr>
          <w:color w:val="000000"/>
          <w:highlight w:val="yellow"/>
          <w:u w:val="single"/>
        </w:rPr>
        <w:t>transnational regulatory structures</w:t>
      </w:r>
      <w:r>
        <w:t xml:space="preserve">. </w:t>
      </w:r>
      <w:r>
        <w:rPr>
          <w:sz w:val="16"/>
          <w:szCs w:val="16"/>
        </w:rPr>
        <w:t>To that extent, Japan's commitment to the TPP represents a direct threat to emerging Chinese interests, a threat that China will respond to against the United States and Japan. [*81] Ironically the greater threat is indirect - to the extent that Japan and the United States join together under the TPP umbrella and invite China to participate as well</w:t>
      </w:r>
      <w:r>
        <w:t xml:space="preserve">, </w:t>
      </w:r>
      <w:r>
        <w:rPr>
          <w:color w:val="000000"/>
          <w:highlight w:val="yellow"/>
          <w:u w:val="single"/>
        </w:rPr>
        <w:t>China will find itself constrained by the development of group norms</w:t>
      </w:r>
      <w:r>
        <w:rPr>
          <w:u w:val="single"/>
        </w:rPr>
        <w:t xml:space="preserve"> </w:t>
      </w:r>
      <w:r>
        <w:rPr>
          <w:sz w:val="16"/>
          <w:szCs w:val="16"/>
        </w:rPr>
        <w:t>with respect to which it will be able to participate, but not dominate. For Japan, this may represent containment that protects its sizeable investment in China, at least temporarily. TPP may also permit Japan to leverage its power to influence global trade rules. But it also reaffirms that Japan stands uncomfortably close to the fissure that separates the United States from Chinese interests, and must continue to rely on the internationalization of rulemaking to protect its own interests. An independent path for Japan is unlikely to be an option worth considering. To a large extent, Zaki Laidi's recent suggestion resonates well here: "Since the end of the cold war, Europeans have believed deeply in the existence of a global commons - and the declining importance of national sovereignty. The conduct of both the US and emerging countries suggests the opposite. Power politics is back. Multilateralism is dying."</w:t>
      </w:r>
    </w:p>
    <w:p w14:paraId="2F86B661" w14:textId="77777777" w:rsidR="00BD2BFC" w:rsidRDefault="00BD2BFC" w:rsidP="00BD2BFC">
      <w:pPr>
        <w:pStyle w:val="Heading4"/>
      </w:pPr>
      <w:r>
        <w:t>The perception of containment makes domestic acceptance massively politically contentious</w:t>
      </w:r>
    </w:p>
    <w:p w14:paraId="5E0F6D5F" w14:textId="77777777" w:rsidR="00F94690" w:rsidRDefault="00BD2BFC" w:rsidP="00BD2BFC">
      <w:pPr>
        <w:rPr>
          <w:sz w:val="26"/>
          <w:szCs w:val="26"/>
        </w:rPr>
      </w:pPr>
      <w:r>
        <w:rPr>
          <w:b/>
          <w:sz w:val="26"/>
          <w:szCs w:val="26"/>
        </w:rPr>
        <w:t>Backer 14</w:t>
      </w:r>
      <w:r>
        <w:rPr>
          <w:sz w:val="26"/>
          <w:szCs w:val="26"/>
        </w:rPr>
        <w:t xml:space="preserve"> </w:t>
      </w:r>
    </w:p>
    <w:p w14:paraId="10E3AFF4" w14:textId="77777777" w:rsidR="00BD2BFC" w:rsidRPr="00F94690" w:rsidRDefault="00BD2BFC" w:rsidP="00F94690">
      <w:r w:rsidRPr="00F94690">
        <w:t>(Larry Cata, W. Richard and Mary Eshelman Faculty Scholar &amp; Professor of Law, Professor of International Affairs, 2012-13 Chair, University Faculty Senate, The Pennsylvania State, “THE TRANS-PACIFIC PARTNERSHIP: JAPAN, CHINA, THE U.S., AND THE EMERGING SHAPE OF A NEW WORLD TRADE REGULATORY ORDER”, 13 Wash. U. Global Stud. L. Rev. 49, p. lexis)</w:t>
      </w:r>
    </w:p>
    <w:p w14:paraId="09E1E056" w14:textId="77777777" w:rsidR="00BD2BFC" w:rsidRDefault="00BD2BFC" w:rsidP="00BD2BFC">
      <w:r>
        <w:rPr>
          <w:sz w:val="16"/>
          <w:szCs w:val="16"/>
        </w:rPr>
        <w:t xml:space="preserve">In either case, </w:t>
      </w:r>
      <w:r>
        <w:rPr>
          <w:color w:val="000000"/>
          <w:highlight w:val="yellow"/>
          <w:u w:val="single"/>
        </w:rPr>
        <w:t>China is particularly sensitive to any</w:t>
      </w:r>
      <w:r>
        <w:t xml:space="preserve"> </w:t>
      </w:r>
      <w:r>
        <w:rPr>
          <w:sz w:val="16"/>
          <w:szCs w:val="16"/>
        </w:rPr>
        <w:t xml:space="preserve">action or </w:t>
      </w:r>
      <w:r>
        <w:rPr>
          <w:color w:val="000000"/>
          <w:highlight w:val="yellow"/>
          <w:u w:val="single"/>
        </w:rPr>
        <w:t>policy that can be understood as fostering Chinese containment.</w:t>
      </w:r>
      <w:r>
        <w:t xml:space="preserve"> </w:t>
      </w:r>
      <w:r>
        <w:rPr>
          <w:sz w:val="16"/>
          <w:szCs w:val="16"/>
        </w:rPr>
        <w:t xml:space="preserve">To that end, </w:t>
      </w:r>
      <w:r>
        <w:rPr>
          <w:color w:val="000000"/>
          <w:highlight w:val="yellow"/>
          <w:u w:val="single"/>
        </w:rPr>
        <w:t>China is seeking to resist policies that</w:t>
      </w:r>
      <w:r>
        <w:rPr>
          <w:u w:val="single"/>
        </w:rPr>
        <w:t xml:space="preserve"> </w:t>
      </w:r>
      <w:r>
        <w:rPr>
          <w:sz w:val="16"/>
          <w:szCs w:val="16"/>
        </w:rPr>
        <w:t xml:space="preserve">might </w:t>
      </w:r>
      <w:r>
        <w:rPr>
          <w:color w:val="000000"/>
          <w:highlight w:val="yellow"/>
          <w:u w:val="single"/>
        </w:rPr>
        <w:t>produce containment to the advantage of its trade competitors.</w:t>
      </w:r>
      <w:r>
        <w:rPr>
          <w:sz w:val="16"/>
          <w:szCs w:val="16"/>
        </w:rPr>
        <w:t xml:space="preserve"> More importantly</w:t>
      </w:r>
      <w:r>
        <w:t xml:space="preserve">, </w:t>
      </w:r>
      <w:r>
        <w:rPr>
          <w:color w:val="000000"/>
          <w:highlight w:val="yellow"/>
          <w:u w:val="single"/>
        </w:rPr>
        <w:t>China is</w:t>
      </w:r>
      <w:r>
        <w:t xml:space="preserve"> also </w:t>
      </w:r>
      <w:r>
        <w:rPr>
          <w:color w:val="000000"/>
          <w:highlight w:val="yellow"/>
          <w:u w:val="single"/>
        </w:rPr>
        <w:t>seeking to avoid containment through its own trade strategies</w:t>
      </w:r>
      <w:r>
        <w:t xml:space="preserve">. </w:t>
      </w:r>
      <w:r>
        <w:rPr>
          <w:sz w:val="16"/>
          <w:szCs w:val="16"/>
        </w:rPr>
        <w:t>These include expanding FTA-type relations within the Association of Southeast Asian Nations ("ASEAN") group, strengthening trade with Canada, and aggressively pursuing FTA agreements with Japan and Korea. Chinese military arrangements are also growing through the Shanghai Cooperation Group and similar strategies. This may be a harder policy to operationalize now as China begins its transition to status as a developed state, and with it a substantially higher cost of labor and a switch in the mix of industrial production. The shift - illustrated in weakened foreign investment in China - has pluses and minuses for an economy key to global growth. Beijing wants to shift to higher-value production and to see incomes rise. But a de-emphasis on manufacturing puts pressure on leaders to make sure jobs are created in other sectors to keep the world's No. 2 economy humming. But that may matter less as investment increasingly becomes internally generated in China. Concern over China's growing military power may also drive its neighbors to establish alliances with the United States, as demonstrated by Vietnam. But the issues run much deeper than economic policy for China.</w:t>
      </w:r>
      <w:r>
        <w:t xml:space="preserve"> </w:t>
      </w:r>
      <w:r>
        <w:rPr>
          <w:color w:val="000000"/>
          <w:highlight w:val="yellow"/>
          <w:u w:val="single"/>
        </w:rPr>
        <w:t>The fear of encirclement runs deep in Chinese strategic thinking, whether that encirclement is military, economic, or related to governance</w:t>
      </w:r>
      <w:r>
        <w:t xml:space="preserve">. </w:t>
      </w:r>
      <w:r>
        <w:rPr>
          <w:color w:val="000000"/>
          <w:highlight w:val="yellow"/>
          <w:u w:val="single"/>
        </w:rPr>
        <w:t>Official Chinese media sources speak to these fears</w:t>
      </w:r>
      <w:r>
        <w:t xml:space="preserve">: </w:t>
      </w:r>
      <w:r>
        <w:rPr>
          <w:sz w:val="16"/>
          <w:szCs w:val="16"/>
        </w:rPr>
        <w:t>On a strategic level, Washington wants Southeast Asia to form the center of an "Asian strategic alliance" that includes Northeast Asia, Southeast Asia and India. On a political level, the US continues to export "democracy" and Western values to Southeast Asian countries. On the economic level, the US has close ties with Southeast Asia in terms of trade, finance and investment and considers the latter an important overseas market, resource supplier and investment destination. At a military and security level, the US wants to set up more military bases and positively interfere in security affairs in the Asia-Pacific region</w:t>
      </w:r>
      <w:r>
        <w:t xml:space="preserve">. </w:t>
      </w:r>
      <w:r>
        <w:rPr>
          <w:color w:val="000000"/>
          <w:highlight w:val="yellow"/>
          <w:u w:val="single"/>
        </w:rPr>
        <w:t>The need to avoid American encirclement is particularly acute for the Chinese when it comes to the building of a governance web through rules of global engagement</w:t>
      </w:r>
      <w:r>
        <w:t xml:space="preserve">. </w:t>
      </w:r>
      <w:r>
        <w:rPr>
          <w:sz w:val="16"/>
          <w:szCs w:val="16"/>
        </w:rPr>
        <w:t xml:space="preserve">The latter point was brought home in Hu Jintao's Report to the Eighteenth Chinese Communist Party Congress in November 2012. He highlighted a Chinese policy objective of projecting power beyond economics to the fields of international regulatory development and made it clear that China intends to have a greater say in what global rules are going to be: We will actively participate in multilateral affairs, support the United Nations, G20, the Shanghai Cooperation Organization, BRICS and other multilateral organizations in playing an active role in international affairs, and work to make the international order and system more just and equitable. We will take solid steps to promote public diplomacy as well as people-to-people and cultural exchanges, and protect China's legitimate rights and interests overseas. </w:t>
      </w:r>
    </w:p>
    <w:p w14:paraId="3967FBAA" w14:textId="77777777" w:rsidR="00BD2BFC" w:rsidRDefault="00BD2BFC" w:rsidP="00BD2BFC">
      <w:pPr>
        <w:pStyle w:val="Heading4"/>
      </w:pPr>
      <w:r>
        <w:t>The plan will be seen in China as kowtowing to US demands; that’s a domestic political problem</w:t>
      </w:r>
    </w:p>
    <w:p w14:paraId="652E79FA" w14:textId="77777777" w:rsidR="00F94690" w:rsidRDefault="00BD2BFC" w:rsidP="00BD2BFC">
      <w:pPr>
        <w:rPr>
          <w:sz w:val="26"/>
          <w:szCs w:val="26"/>
        </w:rPr>
      </w:pPr>
      <w:r>
        <w:rPr>
          <w:b/>
          <w:sz w:val="26"/>
          <w:szCs w:val="26"/>
        </w:rPr>
        <w:t>Jie &amp; Dogra 13</w:t>
      </w:r>
      <w:r>
        <w:rPr>
          <w:sz w:val="26"/>
          <w:szCs w:val="26"/>
        </w:rPr>
        <w:t xml:space="preserve"> </w:t>
      </w:r>
    </w:p>
    <w:p w14:paraId="430A6820" w14:textId="77777777" w:rsidR="00BD2BFC" w:rsidRPr="00F94690" w:rsidRDefault="00BD2BFC" w:rsidP="00F94690">
      <w:r w:rsidRPr="00F94690">
        <w:t>(Woo Jun &amp; Suvi, Research and Liaison Officer, Geo-economics and Strategy Programme, Int’l Inst of Strategic Studies, 6/1-, “Suvi Dogra: Pacific trade pact: worth it for China?”, http://www.iiss.org/en/iiss%20voices/blogsections/iiss-voices-2013-1e35/june-2013-e750/tpp-harm-china-84e1)</w:t>
      </w:r>
    </w:p>
    <w:p w14:paraId="01497A95" w14:textId="77777777" w:rsidR="00BD2BFC" w:rsidRDefault="00BD2BFC" w:rsidP="00BD2BFC">
      <w:r>
        <w:rPr>
          <w:sz w:val="16"/>
          <w:szCs w:val="16"/>
        </w:rPr>
        <w:t xml:space="preserve">Nonetheless, </w:t>
      </w:r>
      <w:r>
        <w:rPr>
          <w:color w:val="000000"/>
          <w:highlight w:val="yellow"/>
          <w:u w:val="single"/>
        </w:rPr>
        <w:t>China</w:t>
      </w:r>
      <w:r>
        <w:t xml:space="preserve"> </w:t>
      </w:r>
      <w:r>
        <w:rPr>
          <w:sz w:val="16"/>
          <w:szCs w:val="16"/>
        </w:rPr>
        <w:t>also</w:t>
      </w:r>
      <w:r>
        <w:t xml:space="preserve"> </w:t>
      </w:r>
      <w:r>
        <w:rPr>
          <w:color w:val="000000"/>
          <w:highlight w:val="yellow"/>
          <w:u w:val="single"/>
        </w:rPr>
        <w:t>has good reason not to join the trade partnership. Being a member would mean having to accept America's leading role. American leadership and dominance is likely to be cemented should the partnership emerge</w:t>
      </w:r>
      <w:r>
        <w:t xml:space="preserve"> </w:t>
      </w:r>
      <w:r>
        <w:rPr>
          <w:sz w:val="16"/>
          <w:szCs w:val="16"/>
        </w:rPr>
        <w:t xml:space="preserve">as the dominant trade order for the Asia-Pacific. </w:t>
      </w:r>
      <w:r>
        <w:rPr>
          <w:color w:val="000000"/>
          <w:highlight w:val="yellow"/>
          <w:u w:val="single"/>
        </w:rPr>
        <w:t>This would</w:t>
      </w:r>
      <w:r>
        <w:rPr>
          <w:u w:val="single"/>
        </w:rPr>
        <w:t xml:space="preserve"> </w:t>
      </w:r>
      <w:r>
        <w:rPr>
          <w:sz w:val="16"/>
          <w:szCs w:val="16"/>
        </w:rPr>
        <w:t>not only pose threats to China's regional role, but would also</w:t>
      </w:r>
      <w:r>
        <w:t xml:space="preserve"> </w:t>
      </w:r>
      <w:r>
        <w:rPr>
          <w:color w:val="000000"/>
          <w:highlight w:val="yellow"/>
          <w:u w:val="single"/>
        </w:rPr>
        <w:t>not go down well at home</w:t>
      </w:r>
      <w:r>
        <w:t>.</w:t>
      </w:r>
    </w:p>
    <w:p w14:paraId="7AF04944" w14:textId="77777777" w:rsidR="00BD2BFC" w:rsidRDefault="00BD2BFC" w:rsidP="00BD2BFC">
      <w:r>
        <w:br w:type="page"/>
      </w:r>
    </w:p>
    <w:p w14:paraId="6F37BD2C" w14:textId="77777777" w:rsidR="00BD2BFC" w:rsidRDefault="00462812" w:rsidP="00BD2BFC">
      <w:pPr>
        <w:pStyle w:val="Heading2"/>
      </w:pPr>
      <w:r>
        <w:t xml:space="preserve">2NC – </w:t>
      </w:r>
      <w:r w:rsidR="00BD2BFC">
        <w:t>A</w:t>
      </w:r>
      <w:r>
        <w:t>T:</w:t>
      </w:r>
      <w:r w:rsidR="00BD2BFC">
        <w:t xml:space="preserve"> Link Turns</w:t>
      </w:r>
    </w:p>
    <w:p w14:paraId="486135F2" w14:textId="77777777" w:rsidR="000311BC" w:rsidRDefault="000311BC" w:rsidP="000311BC">
      <w:pPr>
        <w:pStyle w:val="Heading3"/>
      </w:pPr>
      <w:r>
        <w:t>2NC – AT: Plan Solves Reforms – Generic</w:t>
      </w:r>
    </w:p>
    <w:p w14:paraId="545F7395" w14:textId="77777777" w:rsidR="000311BC" w:rsidRDefault="000311BC" w:rsidP="000311BC">
      <w:pPr>
        <w:pStyle w:val="Heading4"/>
      </w:pPr>
      <w:r>
        <w:t xml:space="preserve">Specifically, non-Western </w:t>
      </w:r>
      <w:r>
        <w:rPr>
          <w:u w:val="single"/>
        </w:rPr>
        <w:t>reforms</w:t>
      </w:r>
      <w:r>
        <w:t xml:space="preserve"> are critical to structural stability</w:t>
      </w:r>
    </w:p>
    <w:p w14:paraId="6CE1FFD5" w14:textId="77777777" w:rsidR="000311BC" w:rsidRDefault="000311BC" w:rsidP="000311BC">
      <w:r>
        <w:rPr>
          <w:b/>
          <w:sz w:val="26"/>
          <w:szCs w:val="26"/>
        </w:rPr>
        <w:t>Zhou 15</w:t>
      </w:r>
      <w:r>
        <w:rPr>
          <w:sz w:val="26"/>
          <w:szCs w:val="26"/>
        </w:rPr>
        <w:t xml:space="preserve"> </w:t>
      </w:r>
      <w:r>
        <w:rPr>
          <w:sz w:val="18"/>
          <w:szCs w:val="18"/>
        </w:rPr>
        <w:t>(Xin, 12/14, staff @ South China Morning Post, “Reviving China: can ‘Xiconomics’ help mainland’s economy the way ‘Reaganomics’ boosted US?”, http://www.scmp.com/news/china/economy/article/1891061/reviving-china-can-xiconomics-help-mainlands-economy-way)</w:t>
      </w:r>
    </w:p>
    <w:p w14:paraId="35206D04" w14:textId="77777777" w:rsidR="000311BC" w:rsidRDefault="000311BC" w:rsidP="000311BC">
      <w:r>
        <w:t>“</w:t>
      </w:r>
      <w:r>
        <w:rPr>
          <w:color w:val="000000"/>
          <w:highlight w:val="yellow"/>
          <w:u w:val="single"/>
        </w:rPr>
        <w:t>China’s</w:t>
      </w:r>
      <w:r>
        <w:t xml:space="preserve"> previous </w:t>
      </w:r>
      <w:r>
        <w:rPr>
          <w:color w:val="000000"/>
          <w:highlight w:val="yellow"/>
          <w:u w:val="single"/>
        </w:rPr>
        <w:t>growth model has become unsustainable</w:t>
      </w:r>
      <w:r>
        <w:t xml:space="preserve">, </w:t>
      </w:r>
      <w:r>
        <w:rPr>
          <w:sz w:val="16"/>
          <w:szCs w:val="16"/>
        </w:rPr>
        <w:t>with rising debt-to-GDP (gross domestic product) ratios, falling capital productivity and persistent producer-price deflation,” Michael Taylor, a managing director at rating agency Moody’s Investors Service, told a recent conference in Beijing. As it struggled between short-term growth stability and long-term rebalancing</w:t>
      </w:r>
      <w:r>
        <w:t xml:space="preserve">, </w:t>
      </w:r>
      <w:r>
        <w:rPr>
          <w:color w:val="000000"/>
          <w:highlight w:val="yellow"/>
          <w:u w:val="single"/>
        </w:rPr>
        <w:t>China</w:t>
      </w:r>
      <w:r>
        <w:t xml:space="preserve"> also </w:t>
      </w:r>
      <w:r>
        <w:rPr>
          <w:color w:val="000000"/>
          <w:highlight w:val="yellow"/>
          <w:u w:val="single"/>
        </w:rPr>
        <w:t>risked “disorderly de-leveraging”</w:t>
      </w:r>
      <w:r>
        <w:t xml:space="preserve"> </w:t>
      </w:r>
      <w:r>
        <w:rPr>
          <w:sz w:val="16"/>
          <w:szCs w:val="16"/>
        </w:rPr>
        <w:t>in the future, he said. It’s like two sides of a coin – in the past,</w:t>
      </w:r>
      <w:r>
        <w:t xml:space="preserve"> </w:t>
      </w:r>
      <w:r>
        <w:rPr>
          <w:color w:val="000000"/>
          <w:highlight w:val="yellow"/>
          <w:u w:val="single"/>
        </w:rPr>
        <w:t>China has put too much emphasis on the demand side</w:t>
      </w:r>
      <w:r>
        <w:t xml:space="preserve"> </w:t>
      </w:r>
      <w:r>
        <w:rPr>
          <w:sz w:val="16"/>
          <w:szCs w:val="16"/>
        </w:rPr>
        <w:t xml:space="preserve">of things, but </w:t>
      </w:r>
      <w:r>
        <w:rPr>
          <w:color w:val="000000"/>
          <w:highlight w:val="yellow"/>
          <w:u w:val="single"/>
        </w:rPr>
        <w:t>now the focus is moving towards the supply side</w:t>
      </w:r>
      <w:r>
        <w:t xml:space="preserve">. </w:t>
      </w:r>
      <w:r>
        <w:rPr>
          <w:sz w:val="16"/>
          <w:szCs w:val="16"/>
        </w:rPr>
        <w:t>Xi has listed the four big battles of the coming year as addressing overcapacity, cutting financing costs, reducing property inventory and preventing financial risks, China Business News reported. This is in addition to moving the country towards becoming a “comprehensive, well-off society” by 2021, when the Communist Party marks its 100th anniversary. “</w:t>
      </w:r>
      <w:r>
        <w:rPr>
          <w:color w:val="000000"/>
          <w:highlight w:val="yellow"/>
          <w:u w:val="single"/>
        </w:rPr>
        <w:t>A breakthrough in economic theories is needed</w:t>
      </w:r>
      <w:r>
        <w:t xml:space="preserve"> </w:t>
      </w:r>
      <w:r>
        <w:rPr>
          <w:sz w:val="16"/>
          <w:szCs w:val="16"/>
        </w:rPr>
        <w:t xml:space="preserve">since the approaches found in </w:t>
      </w:r>
      <w:r>
        <w:rPr>
          <w:color w:val="000000"/>
          <w:highlight w:val="yellow"/>
          <w:u w:val="single"/>
        </w:rPr>
        <w:t>old textbooks can no longer solve today’s problems</w:t>
      </w:r>
      <w:r>
        <w:t xml:space="preserve">,” </w:t>
      </w:r>
      <w:r>
        <w:rPr>
          <w:sz w:val="16"/>
          <w:szCs w:val="16"/>
        </w:rPr>
        <w:t>said Jia Kang, a government researcher and a member of the Chinese People’s Political Consultative Conference. After retiring from his research position at the Ministry of Finance,</w:t>
      </w:r>
      <w:r>
        <w:t xml:space="preserve"> </w:t>
      </w:r>
      <w:r>
        <w:rPr>
          <w:color w:val="000000"/>
          <w:highlight w:val="yellow"/>
          <w:u w:val="single"/>
        </w:rPr>
        <w:t>Jia founded the China Academy of New Supply-side Economics in 2013,</w:t>
      </w:r>
      <w:r>
        <w:t xml:space="preserve"> </w:t>
      </w:r>
      <w:r>
        <w:rPr>
          <w:sz w:val="16"/>
          <w:szCs w:val="16"/>
        </w:rPr>
        <w:t xml:space="preserve">pulling together a group of economists from both public and private sectors to study the approach. </w:t>
      </w:r>
      <w:r>
        <w:t>“</w:t>
      </w:r>
      <w:r>
        <w:rPr>
          <w:color w:val="000000"/>
          <w:highlight w:val="yellow"/>
          <w:u w:val="single"/>
        </w:rPr>
        <w:t>The leadership’s emphasis on supply-side reform is a new approach</w:t>
      </w:r>
      <w:r>
        <w:t xml:space="preserve"> </w:t>
      </w:r>
      <w:r>
        <w:rPr>
          <w:sz w:val="16"/>
          <w:szCs w:val="16"/>
        </w:rPr>
        <w:t xml:space="preserve">for connecting theory with reality.” </w:t>
      </w:r>
      <w:r>
        <w:rPr>
          <w:color w:val="000000"/>
          <w:highlight w:val="yellow"/>
          <w:u w:val="single"/>
        </w:rPr>
        <w:t>But</w:t>
      </w:r>
      <w:r>
        <w:t xml:space="preserve"> </w:t>
      </w:r>
      <w:r>
        <w:rPr>
          <w:color w:val="000000"/>
          <w:highlight w:val="yellow"/>
          <w:u w:val="single"/>
        </w:rPr>
        <w:t xml:space="preserve">China’s supply-side economics would be </w:t>
      </w:r>
      <w:r>
        <w:rPr>
          <w:b/>
          <w:color w:val="000000"/>
          <w:sz w:val="28"/>
          <w:szCs w:val="28"/>
          <w:highlight w:val="yellow"/>
          <w:u w:val="single"/>
        </w:rPr>
        <w:t>different from its Western version</w:t>
      </w:r>
      <w:r>
        <w:rPr>
          <w:sz w:val="28"/>
          <w:szCs w:val="28"/>
        </w:rPr>
        <w:t xml:space="preserve"> </w:t>
      </w:r>
      <w:r>
        <w:rPr>
          <w:sz w:val="16"/>
          <w:szCs w:val="16"/>
        </w:rPr>
        <w:t>to reflect China’s reality. In essence, Jia said, it was a systematic summary of what the country needed to do to restart its economic engine. Jia has made a series of policy proposals under the banner of supply-side economics, including encouraging innovation, upgrading industry and reducing government controls. Many of the ideas he has touted have already been adopted, such as boosting investment in other developing countries and ending the one-child policy.</w:t>
      </w:r>
    </w:p>
    <w:p w14:paraId="3802F5D1" w14:textId="77777777" w:rsidR="000311BC" w:rsidRDefault="000311BC" w:rsidP="000311BC">
      <w:r>
        <w:br w:type="page"/>
      </w:r>
    </w:p>
    <w:p w14:paraId="649D11B7" w14:textId="77777777" w:rsidR="00BD2BFC" w:rsidRDefault="00462812" w:rsidP="00BD2BFC">
      <w:pPr>
        <w:pStyle w:val="Heading3"/>
      </w:pPr>
      <w:r>
        <w:t xml:space="preserve">2NC – </w:t>
      </w:r>
      <w:r w:rsidR="00BD2BFC">
        <w:t>A</w:t>
      </w:r>
      <w:r>
        <w:t>T:</w:t>
      </w:r>
      <w:r w:rsidR="00BD2BFC">
        <w:t xml:space="preserve"> </w:t>
      </w:r>
      <w:r w:rsidR="005C344A">
        <w:t xml:space="preserve">TPP Solves </w:t>
      </w:r>
      <w:r w:rsidR="00BD2BFC">
        <w:t xml:space="preserve">Economic Reforms </w:t>
      </w:r>
    </w:p>
    <w:p w14:paraId="78BD7B8F" w14:textId="77777777" w:rsidR="00BD2BFC" w:rsidRDefault="00BD2BFC" w:rsidP="00BD2BFC">
      <w:pPr>
        <w:pStyle w:val="Heading4"/>
      </w:pPr>
      <w:r>
        <w:t>Gradual Chinese reforms solve now without joining TPP</w:t>
      </w:r>
    </w:p>
    <w:p w14:paraId="183A143D" w14:textId="77777777" w:rsidR="00BD2BFC" w:rsidRDefault="00BD2BFC" w:rsidP="00BD2BFC">
      <w:r>
        <w:rPr>
          <w:b/>
          <w:sz w:val="26"/>
          <w:szCs w:val="26"/>
        </w:rPr>
        <w:t>Du 15</w:t>
      </w:r>
      <w:r>
        <w:rPr>
          <w:sz w:val="26"/>
          <w:szCs w:val="26"/>
        </w:rPr>
        <w:t xml:space="preserve"> </w:t>
      </w:r>
      <w:r>
        <w:rPr>
          <w:sz w:val="14"/>
          <w:szCs w:val="14"/>
        </w:rPr>
        <w:t>(Ming, Reader in Law, Lancaster University Law School, “TPP Agreement-China′s Tripartite Strategy”, J Int Economic Law (2015) 18 (2): 407, p. lexis)</w:t>
      </w:r>
    </w:p>
    <w:p w14:paraId="0727223C" w14:textId="77777777" w:rsidR="00BD2BFC" w:rsidRDefault="00BD2BFC" w:rsidP="00BD2BFC">
      <w:r>
        <w:rPr>
          <w:sz w:val="16"/>
          <w:szCs w:val="16"/>
        </w:rPr>
        <w:t>To readers not familiar with China′s approach to international norms</w:t>
      </w:r>
      <w:r>
        <w:t xml:space="preserve">, </w:t>
      </w:r>
      <w:r>
        <w:rPr>
          <w:color w:val="000000"/>
          <w:highlight w:val="yellow"/>
          <w:u w:val="single"/>
        </w:rPr>
        <w:t>China′s</w:t>
      </w:r>
      <w:r>
        <w:t xml:space="preserve"> </w:t>
      </w:r>
      <w:r>
        <w:rPr>
          <w:sz w:val="16"/>
          <w:szCs w:val="16"/>
        </w:rPr>
        <w:t>corresponding</w:t>
      </w:r>
      <w:r>
        <w:t xml:space="preserve"> </w:t>
      </w:r>
      <w:r>
        <w:rPr>
          <w:color w:val="000000"/>
          <w:highlight w:val="yellow"/>
          <w:u w:val="single"/>
        </w:rPr>
        <w:t>strategy toward</w:t>
      </w:r>
      <w:r>
        <w:t xml:space="preserve"> the </w:t>
      </w:r>
      <w:r>
        <w:rPr>
          <w:color w:val="000000"/>
          <w:highlight w:val="yellow"/>
          <w:u w:val="single"/>
        </w:rPr>
        <w:t>TPP may present an internal dilemma</w:t>
      </w:r>
      <w:r>
        <w:t xml:space="preserve">: </w:t>
      </w:r>
      <w:r>
        <w:rPr>
          <w:color w:val="000000"/>
          <w:highlight w:val="yellow"/>
          <w:u w:val="single"/>
        </w:rPr>
        <w:t>on</w:t>
      </w:r>
      <w:r>
        <w:t xml:space="preserve"> the </w:t>
      </w:r>
      <w:r>
        <w:rPr>
          <w:color w:val="000000"/>
          <w:highlight w:val="yellow"/>
          <w:u w:val="single"/>
        </w:rPr>
        <w:t>one hand, China recognizes</w:t>
      </w:r>
      <w:r>
        <w:t xml:space="preserve"> that </w:t>
      </w:r>
      <w:r>
        <w:rPr>
          <w:color w:val="000000"/>
          <w:highlight w:val="yellow"/>
          <w:u w:val="single"/>
        </w:rPr>
        <w:t>structural reforms are necessary</w:t>
      </w:r>
      <w:r>
        <w:t xml:space="preserve"> </w:t>
      </w:r>
      <w:r>
        <w:rPr>
          <w:sz w:val="16"/>
          <w:szCs w:val="16"/>
        </w:rPr>
        <w:t xml:space="preserve">to achieve China′s long-term economic prosperity; </w:t>
      </w:r>
      <w:r>
        <w:rPr>
          <w:color w:val="000000"/>
          <w:highlight w:val="yellow"/>
          <w:u w:val="single"/>
        </w:rPr>
        <w:t>on the other</w:t>
      </w:r>
      <w:r>
        <w:t xml:space="preserve"> hand, </w:t>
      </w:r>
      <w:r>
        <w:rPr>
          <w:color w:val="000000"/>
          <w:highlight w:val="yellow"/>
          <w:u w:val="single"/>
        </w:rPr>
        <w:t>extensive structural reforms</w:t>
      </w:r>
      <w:r>
        <w:t xml:space="preserve"> </w:t>
      </w:r>
      <w:r>
        <w:rPr>
          <w:sz w:val="16"/>
          <w:szCs w:val="16"/>
        </w:rPr>
        <w:t xml:space="preserve">that the </w:t>
      </w:r>
      <w:r>
        <w:rPr>
          <w:color w:val="000000"/>
          <w:highlight w:val="yellow"/>
          <w:u w:val="single"/>
        </w:rPr>
        <w:t xml:space="preserve">TPP entails is put forth </w:t>
      </w:r>
      <w:r>
        <w:rPr>
          <w:sz w:val="16"/>
          <w:szCs w:val="16"/>
        </w:rPr>
        <w:t>in the debate</w:t>
      </w:r>
      <w:r>
        <w:rPr>
          <w:color w:val="000000"/>
          <w:sz w:val="16"/>
          <w:szCs w:val="16"/>
          <w:highlight w:val="yellow"/>
          <w:u w:val="single"/>
        </w:rPr>
        <w:t xml:space="preserve"> </w:t>
      </w:r>
      <w:r>
        <w:rPr>
          <w:color w:val="000000"/>
          <w:highlight w:val="yellow"/>
          <w:u w:val="single"/>
        </w:rPr>
        <w:t>as a major reason why China should not join</w:t>
      </w:r>
      <w:r>
        <w:t xml:space="preserve"> </w:t>
      </w:r>
      <w:r>
        <w:rPr>
          <w:sz w:val="16"/>
          <w:szCs w:val="16"/>
        </w:rPr>
        <w:t xml:space="preserve">the TPP. Behind </w:t>
      </w:r>
      <w:r>
        <w:rPr>
          <w:color w:val="000000"/>
          <w:highlight w:val="yellow"/>
          <w:u w:val="single"/>
        </w:rPr>
        <w:t>this apparent contradiction lies China′s deeply-rooted ′adaptive selection′ approach to international norms</w:t>
      </w:r>
      <w:r>
        <w:t xml:space="preserve">. </w:t>
      </w:r>
      <w:r>
        <w:rPr>
          <w:color w:val="000000"/>
          <w:highlight w:val="yellow"/>
          <w:u w:val="single"/>
        </w:rPr>
        <w:t xml:space="preserve">Selective adaptation is a </w:t>
      </w:r>
      <w:r>
        <w:rPr>
          <w:sz w:val="16"/>
          <w:szCs w:val="16"/>
        </w:rPr>
        <w:t xml:space="preserve">coping </w:t>
      </w:r>
      <w:r>
        <w:rPr>
          <w:color w:val="000000"/>
          <w:highlight w:val="yellow"/>
          <w:u w:val="single"/>
        </w:rPr>
        <w:t xml:space="preserve">strategy for balancing local </w:t>
      </w:r>
      <w:r>
        <w:rPr>
          <w:sz w:val="16"/>
          <w:szCs w:val="16"/>
        </w:rPr>
        <w:t>regulatory</w:t>
      </w:r>
      <w:r>
        <w:rPr>
          <w:color w:val="000000"/>
          <w:highlight w:val="yellow"/>
          <w:u w:val="single"/>
        </w:rPr>
        <w:t xml:space="preserve"> imperatives with requirements of compliance with foreign norms</w:t>
      </w:r>
      <w:r>
        <w:t xml:space="preserve"> </w:t>
      </w:r>
      <w:r>
        <w:rPr>
          <w:sz w:val="16"/>
          <w:szCs w:val="16"/>
        </w:rPr>
        <w:t xml:space="preserve">largely derived from the regimes of liberal democratic capitalism. The </w:t>
      </w:r>
      <w:r>
        <w:rPr>
          <w:color w:val="000000"/>
          <w:highlight w:val="yellow"/>
          <w:u w:val="single"/>
        </w:rPr>
        <w:t>TPP is not just a matter of economics</w:t>
      </w:r>
      <w:r>
        <w:t xml:space="preserve"> </w:t>
      </w:r>
      <w:r>
        <w:rPr>
          <w:sz w:val="16"/>
          <w:szCs w:val="16"/>
        </w:rPr>
        <w:t xml:space="preserve">and commerce. At root </w:t>
      </w:r>
      <w:r>
        <w:rPr>
          <w:color w:val="000000"/>
          <w:highlight w:val="yellow"/>
          <w:u w:val="single"/>
        </w:rPr>
        <w:t>it is a fundamental challenge of politics</w:t>
      </w:r>
      <w:r>
        <w:rPr>
          <w:u w:val="single"/>
        </w:rPr>
        <w:t xml:space="preserve"> </w:t>
      </w:r>
      <w:r>
        <w:rPr>
          <w:sz w:val="16"/>
          <w:szCs w:val="16"/>
        </w:rPr>
        <w:t>and governance. Without a full grasp of the political and economic implications of joining the TPP, China would not apply for admission to its membership. At the same time,</w:t>
      </w:r>
      <w:r>
        <w:t xml:space="preserve"> </w:t>
      </w:r>
      <w:r>
        <w:rPr>
          <w:color w:val="000000"/>
          <w:highlight w:val="yellow"/>
          <w:u w:val="single"/>
        </w:rPr>
        <w:t>China has taken bold steps to initiate new reforms</w:t>
      </w:r>
      <w:r>
        <w:t xml:space="preserve">, </w:t>
      </w:r>
      <w:r>
        <w:rPr>
          <w:sz w:val="16"/>
          <w:szCs w:val="16"/>
        </w:rPr>
        <w:t xml:space="preserve">some reform measures even emulating the emerging TPP rules. </w:t>
      </w:r>
      <w:r>
        <w:rPr>
          <w:color w:val="000000"/>
          <w:highlight w:val="yellow"/>
          <w:u w:val="single"/>
        </w:rPr>
        <w:t>This gradual</w:t>
      </w:r>
      <w:r>
        <w:rPr>
          <w:sz w:val="16"/>
          <w:szCs w:val="16"/>
        </w:rPr>
        <w:t xml:space="preserve">, experimental, and ′learning by doing′ </w:t>
      </w:r>
      <w:r>
        <w:rPr>
          <w:color w:val="000000"/>
          <w:highlight w:val="yellow"/>
          <w:u w:val="single"/>
        </w:rPr>
        <w:t xml:space="preserve">approach protects </w:t>
      </w:r>
      <w:r>
        <w:rPr>
          <w:sz w:val="16"/>
          <w:szCs w:val="16"/>
        </w:rPr>
        <w:t>the national</w:t>
      </w:r>
      <w:r>
        <w:rPr>
          <w:color w:val="000000"/>
          <w:sz w:val="16"/>
          <w:szCs w:val="16"/>
          <w:highlight w:val="yellow"/>
          <w:u w:val="single"/>
        </w:rPr>
        <w:t xml:space="preserve"> </w:t>
      </w:r>
      <w:r>
        <w:rPr>
          <w:color w:val="000000"/>
          <w:highlight w:val="yellow"/>
          <w:u w:val="single"/>
        </w:rPr>
        <w:t>regulatory autonomy while embracing</w:t>
      </w:r>
      <w:r>
        <w:t xml:space="preserve"> </w:t>
      </w:r>
      <w:r>
        <w:rPr>
          <w:sz w:val="16"/>
          <w:szCs w:val="16"/>
        </w:rPr>
        <w:t xml:space="preserve">the emerging </w:t>
      </w:r>
      <w:r>
        <w:rPr>
          <w:color w:val="000000"/>
          <w:highlight w:val="yellow"/>
          <w:u w:val="single"/>
        </w:rPr>
        <w:t>rules for global trade</w:t>
      </w:r>
      <w:r>
        <w:t xml:space="preserve"> </w:t>
      </w:r>
      <w:r>
        <w:rPr>
          <w:sz w:val="16"/>
          <w:szCs w:val="16"/>
        </w:rPr>
        <w:t xml:space="preserve">and investment in the 21st century. </w:t>
      </w:r>
    </w:p>
    <w:p w14:paraId="03590283" w14:textId="77777777" w:rsidR="00BD2BFC" w:rsidRDefault="00BD2BFC" w:rsidP="00BD2BFC">
      <w:pPr>
        <w:pStyle w:val="Heading4"/>
      </w:pPr>
      <w:r>
        <w:t>Pushing quick reforms undermines China’s economy – They’re pursuing gradual reform now</w:t>
      </w:r>
    </w:p>
    <w:p w14:paraId="08C1FD3D" w14:textId="77777777" w:rsidR="00BD2BFC" w:rsidRDefault="00BD2BFC" w:rsidP="00BD2BFC">
      <w:r>
        <w:rPr>
          <w:b/>
          <w:sz w:val="26"/>
          <w:szCs w:val="26"/>
        </w:rPr>
        <w:t>Burkhart 13</w:t>
      </w:r>
      <w:r>
        <w:rPr>
          <w:sz w:val="26"/>
          <w:szCs w:val="26"/>
        </w:rPr>
        <w:t xml:space="preserve"> </w:t>
      </w:r>
      <w:r>
        <w:rPr>
          <w:sz w:val="18"/>
          <w:szCs w:val="18"/>
        </w:rPr>
        <w:t>(Ryan, 11/1, staff @ The Diplomatic Courier, “The U.S., China, and the Trans Pacific Partnership”, http://www.diplomaticourier.com/the-u-s-china-and-the-trans-pacific-partnership/)</w:t>
      </w:r>
    </w:p>
    <w:p w14:paraId="151CAFA1" w14:textId="77777777" w:rsidR="00BD2BFC" w:rsidRDefault="00BD2BFC" w:rsidP="00BD2BFC">
      <w:r>
        <w:rPr>
          <w:sz w:val="16"/>
          <w:szCs w:val="16"/>
        </w:rPr>
        <w:t xml:space="preserve">After the disastrous effects of “shock therapy” economic policies in the former Soviet Union (FSU) states, </w:t>
      </w:r>
      <w:r>
        <w:rPr>
          <w:color w:val="000000"/>
          <w:highlight w:val="yellow"/>
          <w:u w:val="single"/>
        </w:rPr>
        <w:t>the</w:t>
      </w:r>
      <w:r>
        <w:t xml:space="preserve"> </w:t>
      </w:r>
      <w:r>
        <w:rPr>
          <w:sz w:val="16"/>
          <w:szCs w:val="16"/>
        </w:rPr>
        <w:t>Chinese Communist Party (</w:t>
      </w:r>
      <w:r>
        <w:rPr>
          <w:color w:val="000000"/>
          <w:highlight w:val="yellow"/>
          <w:u w:val="single"/>
        </w:rPr>
        <w:t>CCP) decided that slow and gradual</w:t>
      </w:r>
      <w:r>
        <w:rPr>
          <w:u w:val="single"/>
        </w:rPr>
        <w:t xml:space="preserve"> </w:t>
      </w:r>
      <w:r>
        <w:rPr>
          <w:sz w:val="16"/>
          <w:szCs w:val="16"/>
        </w:rPr>
        <w:t xml:space="preserve">reform </w:t>
      </w:r>
      <w:r>
        <w:rPr>
          <w:color w:val="000000"/>
          <w:highlight w:val="yellow"/>
          <w:u w:val="single"/>
        </w:rPr>
        <w:t>economic reform was the best</w:t>
      </w:r>
      <w:r>
        <w:t xml:space="preserve"> </w:t>
      </w:r>
      <w:r>
        <w:rPr>
          <w:color w:val="000000"/>
          <w:highlight w:val="yellow"/>
          <w:u w:val="single"/>
        </w:rPr>
        <w:t>path for China</w:t>
      </w:r>
      <w:r>
        <w:t xml:space="preserve">. </w:t>
      </w:r>
      <w:r>
        <w:rPr>
          <w:sz w:val="16"/>
          <w:szCs w:val="16"/>
        </w:rPr>
        <w:t>Once again</w:t>
      </w:r>
      <w:r>
        <w:rPr>
          <w:sz w:val="10"/>
          <w:szCs w:val="10"/>
        </w:rPr>
        <w:t xml:space="preserve">, </w:t>
      </w:r>
      <w:r>
        <w:rPr>
          <w:sz w:val="16"/>
          <w:szCs w:val="16"/>
        </w:rPr>
        <w:t xml:space="preserve">the </w:t>
      </w:r>
      <w:r>
        <w:rPr>
          <w:color w:val="000000"/>
          <w:highlight w:val="yellow"/>
          <w:u w:val="single"/>
        </w:rPr>
        <w:t>TPP will be a high standard FTA</w:t>
      </w:r>
      <w:r>
        <w:t xml:space="preserve">. </w:t>
      </w:r>
      <w:r>
        <w:rPr>
          <w:color w:val="000000"/>
          <w:highlight w:val="yellow"/>
          <w:u w:val="single"/>
        </w:rPr>
        <w:t>TPP</w:t>
      </w:r>
      <w:r>
        <w:t xml:space="preserve"> </w:t>
      </w:r>
      <w:r>
        <w:rPr>
          <w:sz w:val="16"/>
          <w:szCs w:val="16"/>
        </w:rPr>
        <w:t>negotiated</w:t>
      </w:r>
      <w:r>
        <w:t xml:space="preserve"> </w:t>
      </w:r>
      <w:r>
        <w:rPr>
          <w:color w:val="000000"/>
          <w:highlight w:val="yellow"/>
          <w:u w:val="single"/>
        </w:rPr>
        <w:t>issues such as regulatory coherence, state-owned enterprises, labor</w:t>
      </w:r>
      <w:r>
        <w:t xml:space="preserve"> </w:t>
      </w:r>
      <w:r>
        <w:rPr>
          <w:sz w:val="16"/>
          <w:szCs w:val="16"/>
        </w:rPr>
        <w:t xml:space="preserve">issues, </w:t>
      </w:r>
      <w:r>
        <w:rPr>
          <w:color w:val="000000"/>
          <w:highlight w:val="yellow"/>
          <w:u w:val="single"/>
        </w:rPr>
        <w:t>and i</w:t>
      </w:r>
      <w:r>
        <w:t xml:space="preserve">ntellectual </w:t>
      </w:r>
      <w:r>
        <w:rPr>
          <w:color w:val="000000"/>
          <w:highlight w:val="yellow"/>
          <w:u w:val="single"/>
        </w:rPr>
        <w:t>p</w:t>
      </w:r>
      <w:r>
        <w:t xml:space="preserve">roperty </w:t>
      </w:r>
      <w:r>
        <w:rPr>
          <w:color w:val="000000"/>
          <w:highlight w:val="yellow"/>
          <w:u w:val="single"/>
        </w:rPr>
        <w:t>would have a huge effect on the economy</w:t>
      </w:r>
      <w:r>
        <w:rPr>
          <w:sz w:val="16"/>
          <w:szCs w:val="16"/>
        </w:rPr>
        <w:t xml:space="preserve">. Further, </w:t>
      </w:r>
      <w:r>
        <w:rPr>
          <w:color w:val="000000"/>
          <w:highlight w:val="yellow"/>
          <w:u w:val="single"/>
        </w:rPr>
        <w:t>lowering trade barriers will expose nascent Chinese industries to global competition</w:t>
      </w:r>
      <w:r>
        <w:t xml:space="preserve">. </w:t>
      </w:r>
      <w:r>
        <w:rPr>
          <w:sz w:val="16"/>
          <w:szCs w:val="16"/>
        </w:rPr>
        <w:t>However, these standards should be an economic goal for Chinese leadership.</w:t>
      </w:r>
    </w:p>
    <w:p w14:paraId="088A7C3F" w14:textId="77777777" w:rsidR="00BD2BFC" w:rsidRDefault="00BD2BFC" w:rsidP="00BD2BFC">
      <w:pPr>
        <w:pStyle w:val="Heading4"/>
      </w:pPr>
      <w:r>
        <w:t>TPP hurts SOE’s which are key to China’s economy</w:t>
      </w:r>
    </w:p>
    <w:p w14:paraId="43CD3EAD" w14:textId="77777777" w:rsidR="00BD2BFC" w:rsidRDefault="00BD2BFC" w:rsidP="00BD2BFC">
      <w:r>
        <w:rPr>
          <w:b/>
          <w:sz w:val="26"/>
          <w:szCs w:val="26"/>
        </w:rPr>
        <w:t>Ramasamy 4/13</w:t>
      </w:r>
      <w:r>
        <w:rPr>
          <w:sz w:val="26"/>
          <w:szCs w:val="26"/>
        </w:rPr>
        <w:t xml:space="preserve"> </w:t>
      </w:r>
      <w:r>
        <w:rPr>
          <w:sz w:val="18"/>
          <w:szCs w:val="18"/>
        </w:rPr>
        <w:t>(Bala, Professor of Economics, China Europe International Business School, “Why China could never sign on to the Trans-Pacific Partnership”, http://theconversation.com/why-china-could-never-sign-on-to-the-trans-pacific-partnership-56361)</w:t>
      </w:r>
    </w:p>
    <w:p w14:paraId="33EA38C2" w14:textId="77777777" w:rsidR="00BD2BFC" w:rsidRDefault="00BD2BFC" w:rsidP="00BD2BFC">
      <w:r>
        <w:rPr>
          <w:sz w:val="16"/>
          <w:szCs w:val="16"/>
        </w:rPr>
        <w:t xml:space="preserve">The </w:t>
      </w:r>
      <w:r>
        <w:rPr>
          <w:color w:val="000000"/>
          <w:highlight w:val="yellow"/>
          <w:u w:val="single"/>
        </w:rPr>
        <w:t>TPP requires that no subsidies should be provided to an SOE</w:t>
      </w:r>
      <w:r>
        <w:t xml:space="preserve"> </w:t>
      </w:r>
      <w:r>
        <w:rPr>
          <w:sz w:val="16"/>
          <w:szCs w:val="16"/>
        </w:rPr>
        <w:t>for its international business expansion. The goal: to ensure competition between an SOE and a private enterprise takes place on a level playing field inside the host country.</w:t>
      </w:r>
      <w:r>
        <w:t xml:space="preserve"> </w:t>
      </w:r>
      <w:r>
        <w:rPr>
          <w:color w:val="000000"/>
          <w:highlight w:val="yellow"/>
          <w:u w:val="single"/>
        </w:rPr>
        <w:t>But China’s</w:t>
      </w:r>
      <w:r>
        <w:t xml:space="preserve"> </w:t>
      </w:r>
      <w:r>
        <w:rPr>
          <w:sz w:val="16"/>
          <w:szCs w:val="16"/>
        </w:rPr>
        <w:t>150,000</w:t>
      </w:r>
      <w:r>
        <w:t xml:space="preserve"> </w:t>
      </w:r>
      <w:r>
        <w:rPr>
          <w:color w:val="000000"/>
          <w:highlight w:val="yellow"/>
          <w:u w:val="single"/>
        </w:rPr>
        <w:t>SOEs form the bedrock of the Chinese economy</w:t>
      </w:r>
      <w:r>
        <w:t xml:space="preserve"> </w:t>
      </w:r>
      <w:r>
        <w:rPr>
          <w:sz w:val="16"/>
          <w:szCs w:val="16"/>
        </w:rPr>
        <w:t xml:space="preserve">and therefore have certain privileges. About a thousand SOEs are listed in the Shanghai or Shenzhen Stock Exchanges, indicating they are commercial in nature. More than 150 of these are managed by the central SASAC, and the list includes some of the largest companies in the world. </w:t>
      </w:r>
      <w:r>
        <w:rPr>
          <w:color w:val="000000"/>
          <w:highlight w:val="yellow"/>
          <w:u w:val="single"/>
        </w:rPr>
        <w:t>The Chinese government assists these SOEs in various ways</w:t>
      </w:r>
      <w:r>
        <w:t xml:space="preserve">, </w:t>
      </w:r>
      <w:r>
        <w:rPr>
          <w:sz w:val="16"/>
          <w:szCs w:val="16"/>
        </w:rPr>
        <w:t>including preferential interest rates</w:t>
      </w:r>
      <w:r>
        <w:rPr>
          <w:color w:val="000000"/>
          <w:highlight w:val="yellow"/>
          <w:u w:val="single"/>
        </w:rPr>
        <w:t>. Although there have been exceptions under</w:t>
      </w:r>
      <w:r>
        <w:t xml:space="preserve"> </w:t>
      </w:r>
      <w:r>
        <w:rPr>
          <w:sz w:val="16"/>
          <w:szCs w:val="16"/>
        </w:rPr>
        <w:t>the</w:t>
      </w:r>
      <w:r>
        <w:t xml:space="preserve"> </w:t>
      </w:r>
      <w:r>
        <w:rPr>
          <w:color w:val="000000"/>
          <w:highlight w:val="yellow"/>
          <w:u w:val="single"/>
        </w:rPr>
        <w:t>TPP</w:t>
      </w:r>
      <w:r>
        <w:t xml:space="preserve"> </w:t>
      </w:r>
      <w:r>
        <w:rPr>
          <w:sz w:val="14"/>
          <w:szCs w:val="14"/>
        </w:rPr>
        <w:t xml:space="preserve">(for example New Zealand was able to get exemptions for its powerful cooperative Fonterra), </w:t>
      </w:r>
      <w:r>
        <w:rPr>
          <w:color w:val="000000"/>
          <w:highlight w:val="yellow"/>
          <w:u w:val="single"/>
        </w:rPr>
        <w:t>it would have been an uphill battle for China to negotiate exemptions for so many of its SOEs</w:t>
      </w:r>
      <w:r>
        <w:t xml:space="preserve"> </w:t>
      </w:r>
      <w:r>
        <w:rPr>
          <w:sz w:val="16"/>
          <w:szCs w:val="16"/>
        </w:rPr>
        <w:t>engaged in various international operations within TPP member countries.</w:t>
      </w:r>
    </w:p>
    <w:p w14:paraId="3B903003" w14:textId="77777777" w:rsidR="00BD2BFC" w:rsidRDefault="00BD2BFC" w:rsidP="00BD2BFC">
      <w:r>
        <w:br w:type="page"/>
      </w:r>
    </w:p>
    <w:p w14:paraId="258EAC26" w14:textId="77777777" w:rsidR="00BD2BFC" w:rsidRDefault="00BD2BFC" w:rsidP="00BD2BFC">
      <w:pPr>
        <w:pStyle w:val="Heading1"/>
      </w:pPr>
      <w:r>
        <w:t>Internal Links</w:t>
      </w:r>
    </w:p>
    <w:p w14:paraId="6D6EE519" w14:textId="77777777" w:rsidR="00BD2BFC" w:rsidRDefault="00BD2BFC" w:rsidP="00BD2BFC">
      <w:r>
        <w:br w:type="page"/>
      </w:r>
    </w:p>
    <w:p w14:paraId="5257F23B" w14:textId="77777777" w:rsidR="00BD2BFC" w:rsidRDefault="00BD2BFC" w:rsidP="00BD2BFC">
      <w:pPr>
        <w:pStyle w:val="Heading2"/>
      </w:pPr>
      <w:r>
        <w:t>Popularity Key to Xi Capital</w:t>
      </w:r>
    </w:p>
    <w:p w14:paraId="12F4AEE8" w14:textId="77777777" w:rsidR="00BD2BFC" w:rsidRDefault="00BD2BFC" w:rsidP="00BD2BFC">
      <w:r>
        <w:br w:type="page"/>
      </w:r>
    </w:p>
    <w:p w14:paraId="4FE6BC38" w14:textId="77777777" w:rsidR="00BD2BFC" w:rsidRDefault="005C344A" w:rsidP="00BD2BFC">
      <w:pPr>
        <w:pStyle w:val="Heading3"/>
      </w:pPr>
      <w:r>
        <w:t>2NC – Popularity K2 Xi PC</w:t>
      </w:r>
    </w:p>
    <w:p w14:paraId="61CF8430" w14:textId="77777777" w:rsidR="00BD2BFC" w:rsidRDefault="00BD2BFC" w:rsidP="00BD2BFC">
      <w:pPr>
        <w:pStyle w:val="Heading4"/>
      </w:pPr>
      <w:r>
        <w:t>Policy disagreements cause popular discontent</w:t>
      </w:r>
    </w:p>
    <w:p w14:paraId="710F0917" w14:textId="77777777" w:rsidR="00D81758" w:rsidRDefault="00BD2BFC" w:rsidP="00BD2BFC">
      <w:pPr>
        <w:rPr>
          <w:b/>
          <w:sz w:val="26"/>
          <w:szCs w:val="26"/>
        </w:rPr>
      </w:pPr>
      <w:r>
        <w:rPr>
          <w:b/>
          <w:sz w:val="26"/>
          <w:szCs w:val="26"/>
        </w:rPr>
        <w:t xml:space="preserve">DeLisle 11 </w:t>
      </w:r>
    </w:p>
    <w:p w14:paraId="68DCA785" w14:textId="77777777" w:rsidR="00BD2BFC" w:rsidRPr="00D81758" w:rsidRDefault="00BD2BFC" w:rsidP="00D81758">
      <w:r w:rsidRPr="00D81758">
        <w:t xml:space="preserve">(Jacques deLisle is Director of FPRI’s Asia Program and the Stephen A. Cozen Professor of Law and Professor of Political Science at the University of Pennsylvania, “Politics and Governance in the People’s Republic of China”, Foreign Policy Research Institute, Vol.16, No.7, August, </w:t>
      </w:r>
      <w:hyperlink r:id="rId24">
        <w:r w:rsidRPr="00D81758">
          <w:rPr>
            <w:rStyle w:val="Hyperlink"/>
          </w:rPr>
          <w:t>https://www.fpri.org/articles/2011/08/politics-and-governance-peoples-republic-china-revolution-not-dinner-party-get-rich</w:t>
        </w:r>
      </w:hyperlink>
      <w:r w:rsidRPr="00D81758">
        <w:t>)</w:t>
      </w:r>
    </w:p>
    <w:p w14:paraId="7413965E" w14:textId="77777777" w:rsidR="00BD2BFC" w:rsidRDefault="00BD2BFC" w:rsidP="00BD2BFC">
      <w:r>
        <w:rPr>
          <w:sz w:val="16"/>
          <w:szCs w:val="16"/>
        </w:rPr>
        <w:t>This rising</w:t>
      </w:r>
      <w:r>
        <w:rPr>
          <w:sz w:val="16"/>
          <w:szCs w:val="16"/>
          <w:u w:val="single"/>
        </w:rPr>
        <w:t xml:space="preserve"> </w:t>
      </w:r>
      <w:r>
        <w:rPr>
          <w:sz w:val="16"/>
          <w:szCs w:val="16"/>
        </w:rPr>
        <w:t xml:space="preserve">inequality, and </w:t>
      </w:r>
      <w:r>
        <w:rPr>
          <w:color w:val="000000"/>
          <w:highlight w:val="yellow"/>
          <w:u w:val="single"/>
        </w:rPr>
        <w:t>discontent about</w:t>
      </w:r>
      <w:r>
        <w:rPr>
          <w:sz w:val="16"/>
          <w:szCs w:val="16"/>
        </w:rPr>
        <w:t xml:space="preserve"> some of the </w:t>
      </w:r>
      <w:r>
        <w:rPr>
          <w:color w:val="000000"/>
          <w:highlight w:val="yellow"/>
          <w:u w:val="single"/>
        </w:rPr>
        <w:t>policies and practices</w:t>
      </w:r>
      <w:r>
        <w:rPr>
          <w:sz w:val="16"/>
          <w:szCs w:val="16"/>
        </w:rPr>
        <w:t xml:space="preserve"> that have produced it, </w:t>
      </w:r>
      <w:r>
        <w:rPr>
          <w:color w:val="000000"/>
          <w:highlight w:val="yellow"/>
          <w:u w:val="single"/>
        </w:rPr>
        <w:t xml:space="preserve">have been among the key sources of China’s mounting </w:t>
      </w:r>
      <w:r>
        <w:rPr>
          <w:sz w:val="16"/>
          <w:szCs w:val="16"/>
        </w:rPr>
        <w:t>problems of</w:t>
      </w:r>
      <w:r>
        <w:rPr>
          <w:color w:val="000000"/>
          <w:sz w:val="16"/>
          <w:szCs w:val="16"/>
          <w:highlight w:val="yellow"/>
          <w:u w:val="single"/>
        </w:rPr>
        <w:t xml:space="preserve"> </w:t>
      </w:r>
      <w:r>
        <w:rPr>
          <w:color w:val="000000"/>
          <w:highlight w:val="yellow"/>
          <w:u w:val="single"/>
        </w:rPr>
        <w:t>social unrest</w:t>
      </w:r>
      <w:r>
        <w:rPr>
          <w:sz w:val="16"/>
          <w:szCs w:val="16"/>
        </w:rPr>
        <w:t xml:space="preserve">. The number of “mass incidents”—a term with no clear or official meaning but that is generally thought to refer to protests of a relatively substantial scale or disruptive effect (and perhaps triggering a response from public security units)—has climbed sharply in recent years. It is now estimated at well over 100,000 annually. Less dramatically, millions of </w:t>
      </w:r>
      <w:r>
        <w:rPr>
          <w:color w:val="000000"/>
          <w:highlight w:val="yellow"/>
          <w:u w:val="single"/>
        </w:rPr>
        <w:t>aggrieved citizens file petitions with the government and courts</w:t>
      </w:r>
      <w:r>
        <w:rPr>
          <w:sz w:val="16"/>
          <w:szCs w:val="16"/>
        </w:rPr>
        <w:t xml:space="preserve"> and the like (sometimes through special “letters and visits” offices at government and judicial organs) to register their complaints and to seek redress. Their</w:t>
      </w:r>
      <w:r>
        <w:rPr>
          <w:u w:val="single"/>
        </w:rPr>
        <w:t xml:space="preserve"> </w:t>
      </w:r>
      <w:r>
        <w:rPr>
          <w:color w:val="000000"/>
          <w:highlight w:val="yellow"/>
          <w:u w:val="single"/>
        </w:rPr>
        <w:t>grievances focus</w:t>
      </w:r>
      <w:r>
        <w:rPr>
          <w:u w:val="single"/>
        </w:rPr>
        <w:t xml:space="preserve"> </w:t>
      </w:r>
      <w:r>
        <w:rPr>
          <w:sz w:val="16"/>
          <w:szCs w:val="16"/>
        </w:rPr>
        <w:t>primarily</w:t>
      </w:r>
      <w:r>
        <w:rPr>
          <w:u w:val="single"/>
        </w:rPr>
        <w:t xml:space="preserve"> </w:t>
      </w:r>
      <w:r>
        <w:rPr>
          <w:color w:val="000000"/>
          <w:highlight w:val="yellow"/>
          <w:u w:val="single"/>
        </w:rPr>
        <w:t>on</w:t>
      </w:r>
      <w:r>
        <w:rPr>
          <w:sz w:val="16"/>
          <w:szCs w:val="16"/>
        </w:rPr>
        <w:t xml:space="preserve"> abuses at the hands of authorities or </w:t>
      </w:r>
      <w:r>
        <w:rPr>
          <w:color w:val="000000"/>
          <w:highlight w:val="yellow"/>
          <w:u w:val="single"/>
        </w:rPr>
        <w:t>the authorities’ inadequate fulfillment of their roles, including protection of citizens’ rights</w:t>
      </w:r>
      <w:r>
        <w:rPr>
          <w:sz w:val="16"/>
          <w:szCs w:val="16"/>
        </w:rPr>
        <w:t xml:space="preserve"> and safety. </w:t>
      </w:r>
      <w:r>
        <w:rPr>
          <w:color w:val="000000"/>
          <w:highlight w:val="yellow"/>
          <w:u w:val="single"/>
        </w:rPr>
        <w:t>Pervasive problems</w:t>
      </w:r>
      <w:r>
        <w:rPr>
          <w:sz w:val="16"/>
          <w:szCs w:val="16"/>
        </w:rPr>
        <w:t xml:space="preserve"> and, especially, dramatic incidents </w:t>
      </w:r>
      <w:r>
        <w:rPr>
          <w:color w:val="000000"/>
          <w:highlight w:val="yellow"/>
          <w:u w:val="single"/>
        </w:rPr>
        <w:t>fuel media storms</w:t>
      </w:r>
      <w:r>
        <w:rPr>
          <w:sz w:val="16"/>
          <w:szCs w:val="16"/>
        </w:rPr>
        <w:t xml:space="preserve"> (often crossing the platforms of an increasingly free traditional media, harder-to-control nontraditional web-based media, and a burgeoning universe of web-postings) </w:t>
      </w:r>
      <w:r>
        <w:rPr>
          <w:color w:val="000000"/>
          <w:highlight w:val="yellow"/>
          <w:u w:val="single"/>
        </w:rPr>
        <w:t>that</w:t>
      </w:r>
      <w:r>
        <w:rPr>
          <w:sz w:val="16"/>
          <w:szCs w:val="16"/>
        </w:rPr>
        <w:t xml:space="preserve"> reflect, and sometimes </w:t>
      </w:r>
      <w:r>
        <w:rPr>
          <w:color w:val="000000"/>
          <w:highlight w:val="yellow"/>
          <w:u w:val="single"/>
        </w:rPr>
        <w:t>stoke, popular discontent with how China is governed</w:t>
      </w:r>
      <w:r>
        <w:rPr>
          <w:sz w:val="16"/>
          <w:szCs w:val="16"/>
        </w:rPr>
        <w:t xml:space="preserve"> (or not governed). Concern about these developments and what they portend—and the need to respond—underpinned the defining slogan of the Hu Jintao years: the quest for a “harmonious society.”</w:t>
      </w:r>
    </w:p>
    <w:p w14:paraId="2E7C9A6C" w14:textId="77777777" w:rsidR="00BD2BFC" w:rsidRDefault="00BD2BFC" w:rsidP="00BD2BFC">
      <w:pPr>
        <w:pStyle w:val="Heading4"/>
      </w:pPr>
      <w:r>
        <w:t>Specifically, anti-U.S. nationalism is central to popular support for Xi</w:t>
      </w:r>
    </w:p>
    <w:p w14:paraId="7D3CE7E3" w14:textId="77777777" w:rsidR="00BD2BFC" w:rsidRDefault="00BD2BFC" w:rsidP="00BD2BFC">
      <w:r>
        <w:rPr>
          <w:b/>
          <w:sz w:val="24"/>
          <w:szCs w:val="24"/>
        </w:rPr>
        <w:t>Project Syndicate 5/16</w:t>
      </w:r>
      <w:r>
        <w:rPr>
          <w:sz w:val="24"/>
          <w:szCs w:val="24"/>
        </w:rPr>
        <w:t xml:space="preserve"> </w:t>
      </w:r>
      <w:r>
        <w:rPr>
          <w:sz w:val="16"/>
          <w:szCs w:val="16"/>
        </w:rPr>
        <w:t>(Nepal Republic Media, “Mao’s heir”, http://myrepublica.com/opinion/story/42445/mao-s-heir.html</w:t>
      </w:r>
    </w:p>
    <w:p w14:paraId="2498FAAF" w14:textId="77777777" w:rsidR="00BD2BFC" w:rsidRDefault="00BD2BFC" w:rsidP="00BD2BFC">
      <w:bookmarkStart w:id="1" w:name="h.gjdgxs" w:colFirst="0" w:colLast="0"/>
      <w:bookmarkEnd w:id="1"/>
      <w:r>
        <w:rPr>
          <w:sz w:val="16"/>
          <w:szCs w:val="16"/>
        </w:rPr>
        <w:t xml:space="preserve">The savagery required to assert absolute power over the population is one lesson of the Cultural Revolution to which </w:t>
      </w:r>
      <w:r>
        <w:rPr>
          <w:color w:val="000000"/>
          <w:highlight w:val="yellow"/>
          <w:u w:val="single"/>
        </w:rPr>
        <w:t>Xi</w:t>
      </w:r>
      <w:r>
        <w:t xml:space="preserve"> </w:t>
      </w:r>
      <w:r>
        <w:rPr>
          <w:sz w:val="16"/>
          <w:szCs w:val="16"/>
        </w:rPr>
        <w:t xml:space="preserve">seems indifferent. He </w:t>
      </w:r>
      <w:r>
        <w:rPr>
          <w:color w:val="000000"/>
          <w:highlight w:val="yellow"/>
          <w:u w:val="single"/>
        </w:rPr>
        <w:t>is concerned only about</w:t>
      </w:r>
      <w:r>
        <w:t xml:space="preserve"> the "</w:t>
      </w:r>
      <w:r>
        <w:rPr>
          <w:color w:val="000000"/>
          <w:highlight w:val="yellow"/>
          <w:u w:val="single"/>
        </w:rPr>
        <w:t>absolute power</w:t>
      </w:r>
      <w:r>
        <w:rPr>
          <w:sz w:val="16"/>
          <w:szCs w:val="16"/>
        </w:rPr>
        <w:t xml:space="preserve">" part. And in his effort to obtain it, the </w:t>
      </w:r>
      <w:r>
        <w:rPr>
          <w:color w:val="000000"/>
          <w:highlight w:val="yellow"/>
          <w:u w:val="single"/>
        </w:rPr>
        <w:t>survivors of the Cultural Revolution</w:t>
      </w:r>
      <w:r>
        <w:rPr>
          <w:sz w:val="16"/>
          <w:szCs w:val="16"/>
        </w:rPr>
        <w:t>—people who know what it means to be intimidated into choosing politics over the personal—</w:t>
      </w:r>
      <w:r>
        <w:rPr>
          <w:color w:val="000000"/>
          <w:highlight w:val="yellow"/>
          <w:u w:val="single"/>
        </w:rPr>
        <w:t>have become Xi's most reliable political capital.</w:t>
      </w:r>
      <w:r>
        <w:t xml:space="preserve"> </w:t>
      </w:r>
      <w:r>
        <w:rPr>
          <w:sz w:val="16"/>
          <w:szCs w:val="16"/>
        </w:rPr>
        <w:t>Xi knows that he can succeed only by reinforcing the Party's authority, and his position as its leader. So he has presented the narrative that there is a grave threat to China from within—a threat posed by treacherous and corrupt leaders—and has declared Party loyalty to be of paramount importance. There are only two types of people: Those who support the Party and those who do not. Like Mao in 1966, Xi believes that his power hinges on making all Chinese—government officials and ordinary citizens alike—loyal and obedient through any means possible. Power is founded on the repression of opponents, such as Nobel Peace Prize winner Liu Xiaobo and the tens of thousands of other jailed authors and scholars. But</w:t>
      </w:r>
      <w:r>
        <w:t xml:space="preserve"> </w:t>
      </w:r>
      <w:r>
        <w:rPr>
          <w:color w:val="000000"/>
          <w:highlight w:val="yellow"/>
          <w:u w:val="single"/>
        </w:rPr>
        <w:t>Xi is not counting on fear alone to cement his rule. He is</w:t>
      </w:r>
      <w:r>
        <w:rPr>
          <w:u w:val="single"/>
        </w:rPr>
        <w:t xml:space="preserve"> </w:t>
      </w:r>
      <w:r>
        <w:t xml:space="preserve">also </w:t>
      </w:r>
      <w:r>
        <w:rPr>
          <w:color w:val="000000"/>
          <w:highlight w:val="yellow"/>
          <w:u w:val="single"/>
        </w:rPr>
        <w:t>attempting to win popular support with a new unifying ideology</w:t>
      </w:r>
      <w:r>
        <w:t xml:space="preserve">, </w:t>
      </w:r>
      <w:r>
        <w:rPr>
          <w:sz w:val="16"/>
          <w:szCs w:val="16"/>
        </w:rPr>
        <w:t>based on the so-called China Dream, a set of socialist values and goals that are supposed to bring about the "great renewal of the Chinese nation." This has been</w:t>
      </w:r>
      <w:r>
        <w:t xml:space="preserve"> </w:t>
      </w:r>
      <w:r>
        <w:rPr>
          <w:color w:val="000000"/>
          <w:highlight w:val="yellow"/>
          <w:u w:val="single"/>
        </w:rPr>
        <w:t>accompanied by a galvanizing form of nationalism that portrays the</w:t>
      </w:r>
      <w:r>
        <w:t xml:space="preserve"> </w:t>
      </w:r>
      <w:r>
        <w:rPr>
          <w:sz w:val="16"/>
          <w:szCs w:val="16"/>
        </w:rPr>
        <w:t xml:space="preserve">world, particularly the </w:t>
      </w:r>
      <w:r>
        <w:rPr>
          <w:color w:val="000000"/>
          <w:highlight w:val="yellow"/>
          <w:u w:val="single"/>
        </w:rPr>
        <w:t>U</w:t>
      </w:r>
      <w:r>
        <w:t xml:space="preserve">nited </w:t>
      </w:r>
      <w:r>
        <w:rPr>
          <w:color w:val="000000"/>
          <w:highlight w:val="yellow"/>
          <w:u w:val="single"/>
        </w:rPr>
        <w:t>S</w:t>
      </w:r>
      <w:r>
        <w:t xml:space="preserve">tates, </w:t>
      </w:r>
      <w:r>
        <w:rPr>
          <w:color w:val="000000"/>
          <w:highlight w:val="yellow"/>
          <w:u w:val="single"/>
        </w:rPr>
        <w:t>as seeking to keep China back from assuming its rightful place atop the international order.</w:t>
      </w:r>
      <w:r>
        <w:t xml:space="preserve"> </w:t>
      </w:r>
      <w:r>
        <w:rPr>
          <w:sz w:val="16"/>
          <w:szCs w:val="16"/>
        </w:rPr>
        <w:t xml:space="preserve">And he has nurtured a personality cult of a kind not seen since Mao. </w:t>
      </w:r>
    </w:p>
    <w:p w14:paraId="1BD5D1EF" w14:textId="77777777" w:rsidR="00BD2BFC" w:rsidRDefault="00BD2BFC" w:rsidP="00BD2BFC">
      <w:pPr>
        <w:pStyle w:val="Heading4"/>
      </w:pPr>
      <w:r>
        <w:t>This erodes the perception of Xi as a leader &amp; hurts political capital, independently undermining stability</w:t>
      </w:r>
    </w:p>
    <w:p w14:paraId="74E386CD" w14:textId="77777777" w:rsidR="00BD2BFC" w:rsidRDefault="00BD2BFC" w:rsidP="00BD2BFC">
      <w:r>
        <w:rPr>
          <w:b/>
          <w:sz w:val="26"/>
          <w:szCs w:val="26"/>
        </w:rPr>
        <w:t xml:space="preserve">Jia 13 </w:t>
      </w:r>
      <w:r>
        <w:rPr>
          <w:sz w:val="16"/>
          <w:szCs w:val="16"/>
        </w:rPr>
        <w:t xml:space="preserve">(Mark Jia, Open Democracy, “Xi Jinping: a new kind of politician?”, January 15, </w:t>
      </w:r>
      <w:hyperlink r:id="rId25">
        <w:r>
          <w:rPr>
            <w:sz w:val="16"/>
            <w:szCs w:val="16"/>
          </w:rPr>
          <w:t>http://www.opendemocracy.net/mark-jia/xi-jinping-new-kind-of-politician</w:t>
        </w:r>
      </w:hyperlink>
      <w:r>
        <w:rPr>
          <w:sz w:val="16"/>
          <w:szCs w:val="16"/>
        </w:rPr>
        <w:t>)</w:t>
      </w:r>
    </w:p>
    <w:p w14:paraId="57B76387" w14:textId="77777777" w:rsidR="00BD2BFC" w:rsidRDefault="00BD2BFC" w:rsidP="00BD2BFC">
      <w:r>
        <w:rPr>
          <w:sz w:val="16"/>
          <w:szCs w:val="16"/>
        </w:rPr>
        <w:t xml:space="preserve">But </w:t>
      </w:r>
      <w:r>
        <w:rPr>
          <w:color w:val="000000"/>
          <w:highlight w:val="yellow"/>
          <w:u w:val="single"/>
        </w:rPr>
        <w:t>Xi’s innovation is not his charisma per se</w:t>
      </w:r>
      <w:r>
        <w:rPr>
          <w:sz w:val="16"/>
          <w:szCs w:val="16"/>
        </w:rPr>
        <w:t xml:space="preserve"> – refreshing though it is after years of Hu’s stoicism. Rather, Xi Jinping is distinctive in that he is the first Chinese Party head to truly understand that authoritarian politicians have something to learn from their democratic counterparts. Western politicians may get flak for perceptions of pandering or placing electoral viability ahead of common interest, but one thing at which democratic politicians unquestionably do better is connecting and empathizing with ordinary people.</w:t>
      </w:r>
      <w:r>
        <w:rPr>
          <w:sz w:val="12"/>
          <w:szCs w:val="12"/>
        </w:rPr>
        <w:t>¶</w:t>
      </w:r>
      <w:r>
        <w:rPr>
          <w:sz w:val="16"/>
          <w:szCs w:val="16"/>
        </w:rPr>
        <w:t xml:space="preserve"> Xi gets it. Whether it’s Corey Booker’s masterful use of Twitter or Bill Clinton’s moving performance during the ‘92 debates, it is clear that the best politicians are the ones who can speak at the level of their audience, and in doing so humanize themselves as individuals who understand the struggles of ordinary citizens. In one sense, Xi has already proven himself to be a better student of this than Mitt Romney, whose comment antagonizing 47% of the country would have gone down just as badly in China as it did in the United States.</w:t>
      </w:r>
      <w:r>
        <w:rPr>
          <w:sz w:val="12"/>
          <w:szCs w:val="12"/>
        </w:rPr>
        <w:t>¶</w:t>
      </w:r>
      <w:r>
        <w:rPr>
          <w:sz w:val="16"/>
          <w:szCs w:val="16"/>
        </w:rPr>
        <w:t xml:space="preserve"> This is all the more important because of the age Xi lives in. The country he inherits is a place where vigilant netizens can shelter criminal defendants, oust adulterous officials, and even help abolish unconstitutional regulations. This level of scrutiny is unprecedented, particularly for a new leader whose vision and humanity are still unknown quantities. In a country where the previous cohort of sovereigns have appeared ever more distant while public outrage towards graft and inequality have only grown fiercer, </w:t>
      </w:r>
      <w:r>
        <w:rPr>
          <w:color w:val="000000"/>
          <w:highlight w:val="yellow"/>
          <w:u w:val="single"/>
        </w:rPr>
        <w:t>Xi’s projection of himself as a</w:t>
      </w:r>
      <w:r>
        <w:rPr>
          <w:sz w:val="16"/>
          <w:szCs w:val="16"/>
        </w:rPr>
        <w:t>n</w:t>
      </w:r>
      <w:r>
        <w:rPr>
          <w:color w:val="000000"/>
          <w:highlight w:val="yellow"/>
          <w:u w:val="single"/>
        </w:rPr>
        <w:t xml:space="preserve"> </w:t>
      </w:r>
      <w:r>
        <w:rPr>
          <w:sz w:val="16"/>
          <w:szCs w:val="16"/>
        </w:rPr>
        <w:t>authentic and upright</w:t>
      </w:r>
      <w:r>
        <w:rPr>
          <w:color w:val="000000"/>
          <w:sz w:val="16"/>
          <w:szCs w:val="16"/>
          <w:highlight w:val="yellow"/>
          <w:u w:val="single"/>
        </w:rPr>
        <w:t xml:space="preserve"> </w:t>
      </w:r>
      <w:r>
        <w:rPr>
          <w:color w:val="000000"/>
          <w:highlight w:val="yellow"/>
          <w:u w:val="single"/>
        </w:rPr>
        <w:t>leader could set him apart</w:t>
      </w:r>
      <w:r>
        <w:rPr>
          <w:sz w:val="16"/>
          <w:szCs w:val="16"/>
        </w:rPr>
        <w:t xml:space="preserve"> as an entirely new breed of politician.</w:t>
      </w:r>
      <w:r>
        <w:rPr>
          <w:sz w:val="12"/>
          <w:szCs w:val="12"/>
        </w:rPr>
        <w:t>¶</w:t>
      </w:r>
      <w:r>
        <w:rPr>
          <w:sz w:val="16"/>
          <w:szCs w:val="16"/>
        </w:rPr>
        <w:t xml:space="preserve"> </w:t>
      </w:r>
      <w:r>
        <w:rPr>
          <w:color w:val="000000"/>
          <w:highlight w:val="yellow"/>
          <w:u w:val="single"/>
        </w:rPr>
        <w:t>Crafting an empathetic public image can enhance</w:t>
      </w:r>
      <w:r>
        <w:rPr>
          <w:sz w:val="16"/>
          <w:szCs w:val="16"/>
        </w:rPr>
        <w:t xml:space="preserve"> sound </w:t>
      </w:r>
      <w:r>
        <w:rPr>
          <w:color w:val="000000"/>
          <w:highlight w:val="yellow"/>
          <w:u w:val="single"/>
        </w:rPr>
        <w:t>leadership</w:t>
      </w:r>
      <w:r>
        <w:rPr>
          <w:color w:val="000000"/>
          <w:sz w:val="16"/>
          <w:szCs w:val="16"/>
          <w:highlight w:val="yellow"/>
        </w:rPr>
        <w:t xml:space="preserve">. </w:t>
      </w:r>
      <w:r>
        <w:rPr>
          <w:color w:val="000000"/>
          <w:highlight w:val="yellow"/>
          <w:u w:val="single"/>
        </w:rPr>
        <w:t>This is true</w:t>
      </w:r>
      <w:r>
        <w:rPr>
          <w:u w:val="single"/>
        </w:rPr>
        <w:t xml:space="preserve"> </w:t>
      </w:r>
      <w:r>
        <w:rPr>
          <w:sz w:val="16"/>
          <w:szCs w:val="16"/>
        </w:rPr>
        <w:t>for any polity, but</w:t>
      </w:r>
      <w:r>
        <w:rPr>
          <w:sz w:val="16"/>
          <w:szCs w:val="16"/>
          <w:u w:val="single"/>
        </w:rPr>
        <w:t xml:space="preserve"> </w:t>
      </w:r>
      <w:r>
        <w:rPr>
          <w:color w:val="000000"/>
          <w:highlight w:val="yellow"/>
          <w:u w:val="single"/>
        </w:rPr>
        <w:t>particularly for non-democratic societies where leaders lack the legitimacy-conferring authority of popular election</w:t>
      </w:r>
      <w:r>
        <w:rPr>
          <w:color w:val="000000"/>
          <w:sz w:val="16"/>
          <w:szCs w:val="16"/>
          <w:highlight w:val="yellow"/>
        </w:rPr>
        <w:t>.</w:t>
      </w:r>
      <w:r>
        <w:rPr>
          <w:sz w:val="16"/>
          <w:szCs w:val="16"/>
        </w:rPr>
        <w:t xml:space="preserve"> President Obama had more than a year to sell himself on the campaign trail before setting foot into an office he had won. Xi, in comparison, had his stilted official biography rolled out via state news organs, but lacked the autonomy to personally introduce himself to the Chinese people until he actually assumed the reins of power. His 'presidential campaign' is only just beginning.</w:t>
      </w:r>
      <w:r>
        <w:rPr>
          <w:sz w:val="12"/>
          <w:szCs w:val="12"/>
        </w:rPr>
        <w:t>¶</w:t>
      </w:r>
      <w:r>
        <w:rPr>
          <w:sz w:val="16"/>
          <w:szCs w:val="16"/>
        </w:rPr>
        <w:t xml:space="preserve"> If he succeeds, it will be a boon to him in two ways. First,</w:t>
      </w:r>
      <w:r>
        <w:rPr>
          <w:u w:val="single"/>
        </w:rPr>
        <w:t xml:space="preserve"> </w:t>
      </w:r>
      <w:r>
        <w:rPr>
          <w:color w:val="000000"/>
          <w:highlight w:val="yellow"/>
          <w:u w:val="single"/>
        </w:rPr>
        <w:t>China’s challenges are severe, and</w:t>
      </w:r>
      <w:r>
        <w:rPr>
          <w:sz w:val="16"/>
          <w:szCs w:val="16"/>
        </w:rPr>
        <w:t xml:space="preserve"> as they worsen, </w:t>
      </w:r>
      <w:r>
        <w:rPr>
          <w:color w:val="000000"/>
          <w:highlight w:val="yellow"/>
          <w:u w:val="single"/>
        </w:rPr>
        <w:t>frustrated citizens will need to know they have an empathetic leader</w:t>
      </w:r>
      <w:r>
        <w:rPr>
          <w:sz w:val="16"/>
          <w:szCs w:val="16"/>
        </w:rPr>
        <w:t xml:space="preserve"> on high. In China, there remains a longstanding belief that the emperor, under the mandate of heaven, is fundamentally just. As long as instances of local abuse are brought to his attention, all will be remedied. This is what still brings countless aggrieved petitioners into Beijing every year with letters addressed to China’s highest authorities. </w:t>
      </w:r>
      <w:r>
        <w:rPr>
          <w:color w:val="000000"/>
          <w:highlight w:val="yellow"/>
          <w:u w:val="single"/>
        </w:rPr>
        <w:t>But if trust in top leadership is eroded, and Xi is perceived to have lost his 'mandate'</w:t>
      </w:r>
      <w:r>
        <w:rPr>
          <w:u w:val="single"/>
        </w:rPr>
        <w:t xml:space="preserve"> –</w:t>
      </w:r>
      <w:r>
        <w:rPr>
          <w:sz w:val="16"/>
          <w:szCs w:val="16"/>
        </w:rPr>
        <w:t xml:space="preserve"> whether heavenly or not – </w:t>
      </w:r>
      <w:r>
        <w:rPr>
          <w:color w:val="000000"/>
          <w:highlight w:val="yellow"/>
          <w:u w:val="single"/>
        </w:rPr>
        <w:t>a loss of faith in existing arrangements can contribute to serious social instability</w:t>
      </w:r>
      <w:r>
        <w:rPr>
          <w:sz w:val="16"/>
          <w:szCs w:val="16"/>
        </w:rPr>
        <w:t>.</w:t>
      </w:r>
      <w:r>
        <w:br w:type="page"/>
      </w:r>
    </w:p>
    <w:p w14:paraId="31721207" w14:textId="77777777" w:rsidR="007C3E44" w:rsidRPr="00117139" w:rsidRDefault="007C3E44" w:rsidP="007C3E44">
      <w:pPr>
        <w:pStyle w:val="Heading4"/>
        <w:rPr>
          <w:rStyle w:val="Style13ptBold"/>
          <w:b/>
          <w:bCs w:val="0"/>
        </w:rPr>
      </w:pPr>
      <w:r w:rsidRPr="00711BD6">
        <w:t>Public support is key</w:t>
      </w:r>
      <w:r>
        <w:t xml:space="preserve"> to the agenda – Xi’s popularity overcomes hardliner opposition</w:t>
      </w:r>
    </w:p>
    <w:p w14:paraId="002A642C" w14:textId="77777777" w:rsidR="007C3E44" w:rsidRPr="00C15A55" w:rsidRDefault="007C3E44" w:rsidP="007C3E44">
      <w:pPr>
        <w:rPr>
          <w:rStyle w:val="Style13ptBold"/>
        </w:rPr>
      </w:pPr>
      <w:r w:rsidRPr="00C15A55">
        <w:rPr>
          <w:rStyle w:val="Style13ptBold"/>
        </w:rPr>
        <w:t>Jia 13</w:t>
      </w:r>
    </w:p>
    <w:p w14:paraId="7551A65A" w14:textId="77777777" w:rsidR="007C3E44" w:rsidRDefault="007C3E44" w:rsidP="007C3E44">
      <w:r>
        <w:t xml:space="preserve">(Mark Jia, Open Democracy, “Xi Jinping: a new kind of politician?”, January 15, </w:t>
      </w:r>
      <w:hyperlink r:id="rId26" w:history="1">
        <w:r w:rsidRPr="000D7558">
          <w:rPr>
            <w:rStyle w:val="Hyperlink"/>
          </w:rPr>
          <w:t>http://www.opendemocracy.net/mark-jia/xi-jinping-new-kind-of-politician</w:t>
        </w:r>
      </w:hyperlink>
      <w:r>
        <w:t>)</w:t>
      </w:r>
    </w:p>
    <w:p w14:paraId="5867B7A4" w14:textId="77777777" w:rsidR="007C3E44" w:rsidRPr="00117139" w:rsidRDefault="007C3E44" w:rsidP="007C3E44">
      <w:pPr>
        <w:rPr>
          <w:sz w:val="16"/>
        </w:rPr>
      </w:pPr>
      <w:r w:rsidRPr="00117139">
        <w:rPr>
          <w:sz w:val="16"/>
        </w:rPr>
        <w:t xml:space="preserve">Second, </w:t>
      </w:r>
      <w:r w:rsidRPr="00117139">
        <w:rPr>
          <w:rStyle w:val="StyleUnderline"/>
          <w:highlight w:val="yellow"/>
        </w:rPr>
        <w:t>public support</w:t>
      </w:r>
      <w:r w:rsidRPr="00117139">
        <w:rPr>
          <w:sz w:val="16"/>
        </w:rPr>
        <w:t xml:space="preserve"> – even </w:t>
      </w:r>
      <w:r w:rsidRPr="00C15A55">
        <w:rPr>
          <w:rStyle w:val="StyleUnderline"/>
        </w:rPr>
        <w:t>under autocracy</w:t>
      </w:r>
      <w:r w:rsidRPr="00117139">
        <w:rPr>
          <w:sz w:val="16"/>
        </w:rPr>
        <w:t xml:space="preserve"> – </w:t>
      </w:r>
      <w:r w:rsidRPr="00117139">
        <w:rPr>
          <w:rStyle w:val="StyleUnderline"/>
          <w:highlight w:val="yellow"/>
        </w:rPr>
        <w:t>can translate into real political capital</w:t>
      </w:r>
      <w:r w:rsidRPr="00117139">
        <w:rPr>
          <w:sz w:val="16"/>
        </w:rPr>
        <w:t xml:space="preserve">. </w:t>
      </w:r>
      <w:r w:rsidRPr="00C15A55">
        <w:rPr>
          <w:rStyle w:val="StyleUnderline"/>
        </w:rPr>
        <w:t xml:space="preserve">In the consensus-based decision-making model of the Politburo Standing Committee – where Xi is but first among seven peers, </w:t>
      </w:r>
      <w:r w:rsidRPr="00117139">
        <w:rPr>
          <w:rStyle w:val="StyleUnderline"/>
          <w:highlight w:val="yellow"/>
        </w:rPr>
        <w:t>it is crucial that his</w:t>
      </w:r>
      <w:r w:rsidRPr="00C15A55">
        <w:rPr>
          <w:rStyle w:val="StyleUnderline"/>
        </w:rPr>
        <w:t xml:space="preserve"> (mostly conservative) </w:t>
      </w:r>
      <w:r w:rsidRPr="00117139">
        <w:rPr>
          <w:rStyle w:val="StyleUnderline"/>
          <w:highlight w:val="yellow"/>
        </w:rPr>
        <w:t>colleagues see him as wielding a popular mandate</w:t>
      </w:r>
      <w:r w:rsidRPr="00117139">
        <w:rPr>
          <w:sz w:val="16"/>
        </w:rPr>
        <w:t xml:space="preserve">. Naturally, Xi fans won’t be writing constituent letters to their elected representatives to support his agenda, but </w:t>
      </w:r>
      <w:r w:rsidRPr="00C15A55">
        <w:rPr>
          <w:rStyle w:val="StyleUnderline"/>
        </w:rPr>
        <w:t xml:space="preserve">modern </w:t>
      </w:r>
      <w:r w:rsidRPr="00117139">
        <w:rPr>
          <w:rStyle w:val="StyleUnderline"/>
          <w:highlight w:val="yellow"/>
        </w:rPr>
        <w:t>Chinese authoritarianism bases</w:t>
      </w:r>
      <w:r w:rsidRPr="00117139">
        <w:rPr>
          <w:sz w:val="16"/>
        </w:rPr>
        <w:t xml:space="preserve"> much of </w:t>
      </w:r>
      <w:r w:rsidRPr="00117139">
        <w:rPr>
          <w:rStyle w:val="StyleUnderline"/>
          <w:highlight w:val="yellow"/>
        </w:rPr>
        <w:t>its legitimacy</w:t>
      </w:r>
      <w:r w:rsidRPr="00117139">
        <w:rPr>
          <w:sz w:val="16"/>
        </w:rPr>
        <w:t xml:space="preserve">, and indeed its own conception of “democracy,” </w:t>
      </w:r>
      <w:r w:rsidRPr="00117139">
        <w:rPr>
          <w:rStyle w:val="StyleUnderline"/>
          <w:highlight w:val="yellow"/>
        </w:rPr>
        <w:t>upon its ability to be responsive to public opinion</w:t>
      </w:r>
      <w:r w:rsidRPr="00117139">
        <w:rPr>
          <w:sz w:val="16"/>
          <w:highlight w:val="yellow"/>
        </w:rPr>
        <w:t xml:space="preserve">. </w:t>
      </w:r>
      <w:r w:rsidRPr="00117139">
        <w:rPr>
          <w:rStyle w:val="StyleUnderline"/>
          <w:highlight w:val="yellow"/>
        </w:rPr>
        <w:t>Rival peers will be slower to challenge Xi’s authority if he is seen to command the will of the</w:t>
      </w:r>
      <w:r w:rsidRPr="00C15A55">
        <w:rPr>
          <w:rStyle w:val="StyleUnderline"/>
        </w:rPr>
        <w:t xml:space="preserve"> Chinese </w:t>
      </w:r>
      <w:r w:rsidRPr="00117139">
        <w:rPr>
          <w:rStyle w:val="StyleUnderline"/>
          <w:highlight w:val="yellow"/>
        </w:rPr>
        <w:t>people</w:t>
      </w:r>
      <w:r w:rsidRPr="00117139">
        <w:rPr>
          <w:sz w:val="16"/>
        </w:rPr>
        <w:t xml:space="preserve">. </w:t>
      </w:r>
      <w:r w:rsidRPr="00117139">
        <w:rPr>
          <w:sz w:val="12"/>
        </w:rPr>
        <w:t>¶</w:t>
      </w:r>
      <w:r w:rsidRPr="00117139">
        <w:rPr>
          <w:sz w:val="16"/>
        </w:rPr>
        <w:t xml:space="preserve"> Of course </w:t>
      </w:r>
      <w:r w:rsidRPr="00C15A55">
        <w:rPr>
          <w:rStyle w:val="StyleUnderline"/>
        </w:rPr>
        <w:t>it remains to be seen whether Xi will be able to capitalize on his favourable persona</w:t>
      </w:r>
      <w:r w:rsidRPr="00117139">
        <w:rPr>
          <w:sz w:val="16"/>
        </w:rPr>
        <w:t xml:space="preserve">. </w:t>
      </w:r>
      <w:r w:rsidRPr="00C15A55">
        <w:rPr>
          <w:rStyle w:val="StyleUnderline"/>
        </w:rPr>
        <w:t>It will require more than popular support to defeat the</w:t>
      </w:r>
      <w:r w:rsidRPr="00117139">
        <w:rPr>
          <w:sz w:val="16"/>
        </w:rPr>
        <w:t xml:space="preserve"> many </w:t>
      </w:r>
      <w:r w:rsidRPr="00C15A55">
        <w:rPr>
          <w:rStyle w:val="StyleUnderline"/>
        </w:rPr>
        <w:t>entrenched interests that stand in the way of genuine reform</w:t>
      </w:r>
      <w:r w:rsidRPr="00117139">
        <w:rPr>
          <w:sz w:val="16"/>
        </w:rPr>
        <w:t xml:space="preserve">. </w:t>
      </w:r>
      <w:r w:rsidRPr="00C15A55">
        <w:rPr>
          <w:rStyle w:val="StyleUnderline"/>
        </w:rPr>
        <w:t>But Xi</w:t>
      </w:r>
      <w:r w:rsidRPr="00117139">
        <w:rPr>
          <w:sz w:val="16"/>
        </w:rPr>
        <w:t xml:space="preserve"> the politician </w:t>
      </w:r>
      <w:r w:rsidRPr="00C15A55">
        <w:rPr>
          <w:rStyle w:val="StyleUnderline"/>
        </w:rPr>
        <w:t>is off to a promising start</w:t>
      </w:r>
      <w:r w:rsidRPr="00117139">
        <w:rPr>
          <w:sz w:val="16"/>
        </w:rPr>
        <w:t>, and if he succeeds, he may be only the first of a new generation of Chinese leaders who can speak directly – and compassionately – to the people they govern.</w:t>
      </w:r>
    </w:p>
    <w:p w14:paraId="1DFCFADA" w14:textId="77777777" w:rsidR="00BD2BFC" w:rsidRDefault="005C344A" w:rsidP="00BD2BFC">
      <w:pPr>
        <w:pStyle w:val="Heading3"/>
      </w:pPr>
      <w:r>
        <w:t xml:space="preserve">2NC – </w:t>
      </w:r>
      <w:r w:rsidR="00BD2BFC">
        <w:t>A</w:t>
      </w:r>
      <w:r>
        <w:t>T</w:t>
      </w:r>
      <w:r w:rsidR="00BD2BFC">
        <w:t>: PC Theory Not True – China</w:t>
      </w:r>
    </w:p>
    <w:p w14:paraId="0D3042BB" w14:textId="77777777" w:rsidR="00BD2BFC" w:rsidRDefault="00BD2BFC" w:rsidP="00BD2BFC">
      <w:pPr>
        <w:pStyle w:val="Heading4"/>
      </w:pPr>
      <w:r>
        <w:t>Our theory of political capital is true in the context of Chinese politics</w:t>
      </w:r>
    </w:p>
    <w:p w14:paraId="0F7CC8FE" w14:textId="77777777" w:rsidR="00BD2BFC" w:rsidRDefault="00BD2BFC" w:rsidP="00BD2BFC">
      <w:r>
        <w:rPr>
          <w:b/>
          <w:sz w:val="26"/>
          <w:szCs w:val="26"/>
        </w:rPr>
        <w:t xml:space="preserve">Yongnian &amp; Gang 9 </w:t>
      </w:r>
      <w:r>
        <w:rPr>
          <w:sz w:val="18"/>
          <w:szCs w:val="18"/>
        </w:rPr>
        <w:t>(Zheng Yongnian is Professor and Director of the East Asian Institute, National University of Singapore, and Chen Gang, Research Fellow, “Xi Jinping's Rise and Political Implications”, China: An International Journal, Volume 7, Number 1, March 2009, https://webspace.utexas.edu/hl4958/contemporary-chinese-history/Zheng%20and%20Chen%20-%20Xi%20Jinping.pdf)</w:t>
      </w:r>
    </w:p>
    <w:p w14:paraId="41376F92" w14:textId="77777777" w:rsidR="00BD2BFC" w:rsidRDefault="00BD2BFC" w:rsidP="00BD2BFC">
      <w:r>
        <w:rPr>
          <w:color w:val="000000"/>
          <w:highlight w:val="yellow"/>
          <w:u w:val="single"/>
        </w:rPr>
        <w:t>The political capital of the central leadership ﬁgure in Chinese politics</w:t>
      </w:r>
      <w:r>
        <w:t xml:space="preserve"> </w:t>
      </w:r>
      <w:r>
        <w:rPr>
          <w:sz w:val="16"/>
          <w:szCs w:val="16"/>
        </w:rPr>
        <w:t>since the founding of the PRC in 1949</w:t>
      </w:r>
      <w:r>
        <w:t xml:space="preserve"> </w:t>
      </w:r>
      <w:r>
        <w:rPr>
          <w:color w:val="000000"/>
          <w:highlight w:val="yellow"/>
          <w:u w:val="single"/>
        </w:rPr>
        <w:t>has been diminishing</w:t>
      </w:r>
      <w:r>
        <w:t xml:space="preserve"> </w:t>
      </w:r>
      <w:r>
        <w:rPr>
          <w:sz w:val="16"/>
          <w:szCs w:val="16"/>
        </w:rPr>
        <w:t xml:space="preserve">with each  generation.20 Mao ruled like a God, and Deng Xiaoping, while nowhere near as autocratic as Mao, drew on a long history as a revolutionary and had  massive credibility in the Party and with the public.21 Conversely, Jiang Zemin took years to be taken seriously, while Hu Jintao is the weakest compared with Mao, Deng or Jiang.22 </w:t>
      </w:r>
      <w:r>
        <w:rPr>
          <w:color w:val="000000"/>
          <w:highlight w:val="yellow"/>
          <w:u w:val="single"/>
        </w:rPr>
        <w:t>The farewell to</w:t>
      </w:r>
      <w:r>
        <w:t xml:space="preserve"> the </w:t>
      </w:r>
      <w:r>
        <w:rPr>
          <w:color w:val="000000"/>
          <w:highlight w:val="yellow"/>
          <w:u w:val="single"/>
        </w:rPr>
        <w:t>strong-man politics has  pushed</w:t>
      </w:r>
      <w:r>
        <w:t xml:space="preserve"> forward </w:t>
      </w:r>
      <w:r>
        <w:rPr>
          <w:color w:val="000000"/>
          <w:highlight w:val="yellow"/>
          <w:u w:val="single"/>
        </w:rPr>
        <w:t>China’s leadership structure in an increasingly power-sharing direction that facilitates intra-party consultations, bargaining or even polls</w:t>
      </w:r>
      <w:r>
        <w:t xml:space="preserve"> </w:t>
      </w:r>
      <w:r>
        <w:rPr>
          <w:sz w:val="16"/>
          <w:szCs w:val="16"/>
        </w:rPr>
        <w:t xml:space="preserve">in  secret behind closed doors. </w:t>
      </w:r>
      <w:r>
        <w:rPr>
          <w:color w:val="000000"/>
          <w:highlight w:val="yellow"/>
          <w:u w:val="single"/>
        </w:rPr>
        <w:t>The weaker the top leader is, the more he will rely on “collective decision-making</w:t>
      </w:r>
      <w:r>
        <w:t xml:space="preserve">” </w:t>
      </w:r>
      <w:r>
        <w:rPr>
          <w:sz w:val="16"/>
          <w:szCs w:val="16"/>
        </w:rPr>
        <w:t>(jiti juece) when appointing successors and enacting national strategies. Certain</w:t>
      </w:r>
      <w:r>
        <w:t xml:space="preserve"> </w:t>
      </w:r>
      <w:r>
        <w:rPr>
          <w:color w:val="000000"/>
          <w:highlight w:val="yellow"/>
          <w:u w:val="single"/>
        </w:rPr>
        <w:t>informal rules and institutions based on balance of power among different factions</w:t>
      </w:r>
      <w:r>
        <w:t xml:space="preserve"> </w:t>
      </w:r>
      <w:r>
        <w:rPr>
          <w:sz w:val="16"/>
          <w:szCs w:val="16"/>
        </w:rPr>
        <w:t xml:space="preserve">and restriction of top leaders’ power </w:t>
      </w:r>
      <w:r>
        <w:rPr>
          <w:color w:val="000000"/>
          <w:highlight w:val="yellow"/>
          <w:u w:val="single"/>
        </w:rPr>
        <w:t>have come</w:t>
      </w:r>
      <w:r>
        <w:t xml:space="preserve"> into being </w:t>
      </w:r>
      <w:r>
        <w:rPr>
          <w:color w:val="000000"/>
          <w:highlight w:val="yellow"/>
          <w:u w:val="single"/>
        </w:rPr>
        <w:t>in China’s elite politics</w:t>
      </w:r>
      <w:r>
        <w:t xml:space="preserve">, </w:t>
      </w:r>
      <w:r>
        <w:rPr>
          <w:color w:val="000000"/>
          <w:highlight w:val="yellow"/>
          <w:u w:val="single"/>
        </w:rPr>
        <w:t>ensuring</w:t>
      </w:r>
      <w:r>
        <w:t xml:space="preserve"> </w:t>
      </w:r>
      <w:r>
        <w:rPr>
          <w:sz w:val="16"/>
          <w:szCs w:val="16"/>
        </w:rPr>
        <w:t xml:space="preserve">that candidateship of future successors is not solely the reﬂection of the incumbent top leader’s own will, but an outcome of </w:t>
      </w:r>
      <w:r>
        <w:rPr>
          <w:color w:val="000000"/>
          <w:highlight w:val="yellow"/>
          <w:u w:val="single"/>
        </w:rPr>
        <w:t>compromises among different groups</w:t>
      </w:r>
      <w:r>
        <w:t xml:space="preserve"> </w:t>
      </w:r>
      <w:r>
        <w:rPr>
          <w:sz w:val="16"/>
          <w:szCs w:val="16"/>
        </w:rPr>
        <w:t>and one step further, the result of polls in a limited range. This way of producing future leadership guarantees policy continuation and stability while forestalls individual dictatorship. As the Party chooses rather than the public</w:t>
      </w:r>
      <w:r>
        <w:t xml:space="preserve">, </w:t>
      </w:r>
      <w:r>
        <w:rPr>
          <w:color w:val="000000"/>
          <w:highlight w:val="yellow"/>
          <w:u w:val="single"/>
        </w:rPr>
        <w:t>future leaders,</w:t>
      </w:r>
      <w:r>
        <w:t xml:space="preserve"> </w:t>
      </w:r>
      <w:r>
        <w:rPr>
          <w:sz w:val="16"/>
          <w:szCs w:val="16"/>
        </w:rPr>
        <w:t xml:space="preserve">no matter who they are, </w:t>
      </w:r>
      <w:r>
        <w:rPr>
          <w:color w:val="000000"/>
          <w:highlight w:val="yellow"/>
          <w:u w:val="single"/>
        </w:rPr>
        <w:t>will be committed to preserving the CPC power and represent the extensive interest of different groups</w:t>
      </w:r>
      <w:r>
        <w:t xml:space="preserve"> </w:t>
      </w:r>
      <w:r>
        <w:rPr>
          <w:sz w:val="16"/>
          <w:szCs w:val="16"/>
        </w:rPr>
        <w:t xml:space="preserve">inside the Party </w:t>
      </w:r>
      <w:r>
        <w:rPr>
          <w:color w:val="000000"/>
          <w:highlight w:val="yellow"/>
          <w:u w:val="single"/>
        </w:rPr>
        <w:t>instead of one faction</w:t>
      </w:r>
      <w:r>
        <w:t>.</w:t>
      </w:r>
    </w:p>
    <w:p w14:paraId="06C00FD4" w14:textId="77777777" w:rsidR="00BD2BFC" w:rsidRDefault="00BD2BFC" w:rsidP="00BD2BFC">
      <w:r>
        <w:br w:type="page"/>
      </w:r>
    </w:p>
    <w:p w14:paraId="112BFF0D" w14:textId="77777777" w:rsidR="00E0622B" w:rsidRDefault="00E0622B" w:rsidP="00E0622B">
      <w:pPr>
        <w:pStyle w:val="Heading2"/>
      </w:pPr>
      <w:r>
        <w:t>Reform Now Key</w:t>
      </w:r>
    </w:p>
    <w:p w14:paraId="5FE450B1" w14:textId="77777777" w:rsidR="00E0622B" w:rsidRDefault="009100B0" w:rsidP="00E0622B">
      <w:pPr>
        <w:pStyle w:val="Heading3"/>
      </w:pPr>
      <w:r>
        <w:t>2NC – Reform Now Key- Narrow Window</w:t>
      </w:r>
    </w:p>
    <w:p w14:paraId="54F86E44" w14:textId="77777777" w:rsidR="00E0622B" w:rsidRDefault="002F76FB" w:rsidP="00E0622B">
      <w:pPr>
        <w:pStyle w:val="Heading4"/>
      </w:pPr>
      <w:r>
        <w:t>Key window for reforms now- waiting too long guarantees China instability</w:t>
      </w:r>
    </w:p>
    <w:p w14:paraId="59AB09FB" w14:textId="77777777" w:rsidR="00E0622B" w:rsidRPr="00BD2BFC" w:rsidRDefault="00E0622B" w:rsidP="00E0622B">
      <w:pPr>
        <w:rPr>
          <w:rStyle w:val="Style13ptBold"/>
        </w:rPr>
      </w:pPr>
      <w:r w:rsidRPr="00BD2BFC">
        <w:rPr>
          <w:rStyle w:val="Style13ptBold"/>
        </w:rPr>
        <w:t>Qinglian 3/7</w:t>
      </w:r>
    </w:p>
    <w:p w14:paraId="11AAD5E0" w14:textId="77777777" w:rsidR="00E0622B" w:rsidRDefault="00E0622B" w:rsidP="00E0622B">
      <w:r>
        <w:t xml:space="preserve">(He, Hepoch Times, “China’s Economy Is Just ‘One Kilometer’ Away From a Cliff,” March 7, 2016, </w:t>
      </w:r>
      <w:hyperlink r:id="rId27" w:history="1">
        <w:r w:rsidRPr="00B033FF">
          <w:rPr>
            <w:rStyle w:val="Hyperlink"/>
          </w:rPr>
          <w:t>http://www.theepochtimes.com/n3/1985569-chinas-economy-is-just-one-kilometer-away-from-a-cliff/</w:t>
        </w:r>
      </w:hyperlink>
      <w:r>
        <w:t>) //jd-mm</w:t>
      </w:r>
    </w:p>
    <w:p w14:paraId="61DBB73B" w14:textId="77777777" w:rsidR="00E0622B" w:rsidRPr="0004368F" w:rsidRDefault="00E0622B" w:rsidP="00E0622B">
      <w:r>
        <w:t xml:space="preserve">On the morning of Feb. 26, Lou Jiwei gave a short seminar talk at G20’s economic summit held in Shanghai. In the speech, he warned that </w:t>
      </w:r>
      <w:r w:rsidRPr="002F76FB">
        <w:rPr>
          <w:rStyle w:val="Emphasis"/>
        </w:rPr>
        <w:t>the later structural reform comes, the less space will be left for carrying out reform</w:t>
      </w:r>
      <w:r w:rsidRPr="002F76FB">
        <w:rPr>
          <w:rStyle w:val="StyleUnderline"/>
        </w:rPr>
        <w:t>. Despite a number of problems to be solved, China is “lucky” to still have some space for reform, he said. Hesitating only results in less room, like placing oneself near a cliff</w:t>
      </w:r>
      <w:r>
        <w:t xml:space="preserve">. “A person may fall off a cliff, but a country can’t. If that happens, what is left for us is just endless suffering. So </w:t>
      </w:r>
      <w:r w:rsidRPr="002F76FB">
        <w:rPr>
          <w:rStyle w:val="Emphasis"/>
        </w:rPr>
        <w:t>it would be best to anticipate the crisis when ‘one kilometer’ away from the cliff, and expedite reforms starting there. Don’t wait until the last meter, and fall off the cliff</w:t>
      </w:r>
      <w:r>
        <w:t>.”</w:t>
      </w:r>
    </w:p>
    <w:p w14:paraId="45114FDD" w14:textId="77777777" w:rsidR="00BD2BFC" w:rsidRDefault="00BD2BFC" w:rsidP="00BD2BFC">
      <w:pPr>
        <w:pStyle w:val="Heading2"/>
      </w:pPr>
      <w:r>
        <w:t>Capital Key to Reforms</w:t>
      </w:r>
    </w:p>
    <w:p w14:paraId="4431ADAC" w14:textId="77777777" w:rsidR="005C344A" w:rsidRPr="005C344A" w:rsidRDefault="005C344A" w:rsidP="005C344A">
      <w:pPr>
        <w:pStyle w:val="Heading3"/>
      </w:pPr>
      <w:r>
        <w:t>2NC – PC K2 Reforms</w:t>
      </w:r>
    </w:p>
    <w:p w14:paraId="40E077E6" w14:textId="77777777" w:rsidR="00BD2BFC" w:rsidRDefault="00BD2BFC" w:rsidP="00BD2BFC">
      <w:pPr>
        <w:pStyle w:val="Heading4"/>
      </w:pPr>
      <w:r>
        <w:t>Political capital is key to implementing economic reforms</w:t>
      </w:r>
    </w:p>
    <w:p w14:paraId="7E649947" w14:textId="77777777" w:rsidR="00BD2BFC" w:rsidRDefault="00BD2BFC" w:rsidP="00BD2BFC">
      <w:r>
        <w:rPr>
          <w:b/>
          <w:sz w:val="26"/>
          <w:szCs w:val="26"/>
        </w:rPr>
        <w:t xml:space="preserve">Pesek 13 </w:t>
      </w:r>
      <w:r>
        <w:rPr>
          <w:sz w:val="18"/>
          <w:szCs w:val="18"/>
        </w:rPr>
        <w:t>(William Pesek is a Bloomberg View columnist, “China’s Worst Nightmare Is Turning Japanese”, Bloomberg View, http://www.bloomberg.com/news/2013-08-08/china-s-worst-nightmare-is-turning-japanese.html)</w:t>
      </w:r>
    </w:p>
    <w:p w14:paraId="74593A1E" w14:textId="77777777" w:rsidR="00BD2BFC" w:rsidRDefault="00BD2BFC" w:rsidP="00BD2BFC">
      <w:r>
        <w:rPr>
          <w:color w:val="000000"/>
          <w:highlight w:val="yellow"/>
          <w:u w:val="single"/>
        </w:rPr>
        <w:t>The problem is</w:t>
      </w:r>
      <w:r>
        <w:t xml:space="preserve"> </w:t>
      </w:r>
      <w:r>
        <w:rPr>
          <w:sz w:val="16"/>
          <w:szCs w:val="16"/>
        </w:rPr>
        <w:t xml:space="preserve">one of </w:t>
      </w:r>
      <w:r>
        <w:rPr>
          <w:color w:val="000000"/>
          <w:highlight w:val="yellow"/>
          <w:u w:val="single"/>
        </w:rPr>
        <w:t>politics</w:t>
      </w:r>
      <w:r>
        <w:t xml:space="preserve"> </w:t>
      </w:r>
      <w:r>
        <w:rPr>
          <w:sz w:val="16"/>
          <w:szCs w:val="16"/>
        </w:rPr>
        <w:t>over economics</w:t>
      </w:r>
      <w:r>
        <w:t xml:space="preserve">. </w:t>
      </w:r>
      <w:r>
        <w:rPr>
          <w:color w:val="000000"/>
          <w:highlight w:val="yellow"/>
          <w:u w:val="single"/>
        </w:rPr>
        <w:t>Around China</w:t>
      </w:r>
      <w:r>
        <w:rPr>
          <w:u w:val="single"/>
        </w:rPr>
        <w:t xml:space="preserve">, </w:t>
      </w:r>
      <w:r>
        <w:rPr>
          <w:sz w:val="16"/>
          <w:szCs w:val="16"/>
        </w:rPr>
        <w:t>dozens of</w:t>
      </w:r>
      <w:r>
        <w:rPr>
          <w:sz w:val="16"/>
          <w:szCs w:val="16"/>
          <w:u w:val="single"/>
        </w:rPr>
        <w:t xml:space="preserve"> </w:t>
      </w:r>
      <w:r>
        <w:rPr>
          <w:color w:val="000000"/>
          <w:highlight w:val="yellow"/>
          <w:u w:val="single"/>
        </w:rPr>
        <w:t>local leaders are vying to put their cities on the</w:t>
      </w:r>
      <w:r>
        <w:t xml:space="preserve"> </w:t>
      </w:r>
      <w:r>
        <w:rPr>
          <w:sz w:val="16"/>
          <w:szCs w:val="16"/>
        </w:rPr>
        <w:t>global</w:t>
      </w:r>
      <w:r>
        <w:t xml:space="preserve"> </w:t>
      </w:r>
      <w:r>
        <w:rPr>
          <w:color w:val="000000"/>
          <w:highlight w:val="yellow"/>
          <w:u w:val="single"/>
        </w:rPr>
        <w:t>map and become the toast of the Communist Party. That means more than delivering</w:t>
      </w:r>
      <w:r>
        <w:rPr>
          <w:u w:val="single"/>
        </w:rPr>
        <w:t xml:space="preserve"> </w:t>
      </w:r>
      <w:r>
        <w:rPr>
          <w:sz w:val="16"/>
          <w:szCs w:val="16"/>
        </w:rPr>
        <w:t xml:space="preserve">rapid </w:t>
      </w:r>
      <w:r>
        <w:rPr>
          <w:color w:val="000000"/>
          <w:highlight w:val="yellow"/>
          <w:u w:val="single"/>
        </w:rPr>
        <w:t>GDP</w:t>
      </w:r>
      <w:r>
        <w:t xml:space="preserve">. </w:t>
      </w:r>
      <w:r>
        <w:rPr>
          <w:color w:val="000000"/>
          <w:highlight w:val="yellow"/>
          <w:u w:val="single"/>
        </w:rPr>
        <w:t>It</w:t>
      </w:r>
      <w:r>
        <w:t xml:space="preserve"> </w:t>
      </w:r>
      <w:r>
        <w:rPr>
          <w:sz w:val="16"/>
          <w:szCs w:val="16"/>
        </w:rPr>
        <w:t>also</w:t>
      </w:r>
      <w:r>
        <w:t xml:space="preserve"> </w:t>
      </w:r>
      <w:r>
        <w:rPr>
          <w:color w:val="000000"/>
          <w:highlight w:val="yellow"/>
          <w:u w:val="single"/>
        </w:rPr>
        <w:t>means</w:t>
      </w:r>
      <w:r>
        <w:t xml:space="preserve"> </w:t>
      </w:r>
      <w:r>
        <w:rPr>
          <w:sz w:val="16"/>
          <w:szCs w:val="16"/>
        </w:rPr>
        <w:t>building huge</w:t>
      </w:r>
      <w:r>
        <w:rPr>
          <w:sz w:val="16"/>
          <w:szCs w:val="16"/>
          <w:u w:val="single"/>
        </w:rPr>
        <w:t xml:space="preserve"> </w:t>
      </w:r>
      <w:r>
        <w:rPr>
          <w:color w:val="000000"/>
          <w:highlight w:val="yellow"/>
          <w:u w:val="single"/>
        </w:rPr>
        <w:t>skyscrapers</w:t>
      </w:r>
      <w:r>
        <w:t xml:space="preserve">, </w:t>
      </w:r>
      <w:r>
        <w:rPr>
          <w:sz w:val="16"/>
          <w:szCs w:val="16"/>
        </w:rPr>
        <w:t>international</w:t>
      </w:r>
      <w:r>
        <w:t xml:space="preserve"> </w:t>
      </w:r>
      <w:r>
        <w:rPr>
          <w:color w:val="000000"/>
          <w:highlight w:val="yellow"/>
          <w:u w:val="single"/>
        </w:rPr>
        <w:t>airports</w:t>
      </w:r>
      <w:r>
        <w:rPr>
          <w:sz w:val="16"/>
          <w:szCs w:val="16"/>
        </w:rPr>
        <w:t xml:space="preserve">, six-lane </w:t>
      </w:r>
      <w:r>
        <w:rPr>
          <w:color w:val="000000"/>
          <w:highlight w:val="yellow"/>
          <w:u w:val="single"/>
        </w:rPr>
        <w:t>highways</w:t>
      </w:r>
      <w:r>
        <w:rPr>
          <w:color w:val="000000"/>
          <w:highlight w:val="yellow"/>
        </w:rPr>
        <w:t>,</w:t>
      </w:r>
      <w:r>
        <w:t xml:space="preserve"> </w:t>
      </w:r>
      <w:r>
        <w:rPr>
          <w:sz w:val="16"/>
          <w:szCs w:val="16"/>
        </w:rPr>
        <w:t xml:space="preserve">five-star hotel chains, sports stadiums, universities, giant cultural centers and swanky shopping arcades punctuated with Prada and Hermes shops -- </w:t>
      </w:r>
      <w:r>
        <w:rPr>
          <w:color w:val="000000"/>
          <w:highlight w:val="yellow"/>
          <w:u w:val="single"/>
        </w:rPr>
        <w:t xml:space="preserve">all financed with </w:t>
      </w:r>
      <w:r>
        <w:rPr>
          <w:sz w:val="16"/>
          <w:szCs w:val="16"/>
        </w:rPr>
        <w:t xml:space="preserve">fresh </w:t>
      </w:r>
      <w:r>
        <w:rPr>
          <w:color w:val="000000"/>
          <w:highlight w:val="yellow"/>
          <w:u w:val="single"/>
        </w:rPr>
        <w:t>debt.</w:t>
      </w:r>
      <w:r>
        <w:rPr>
          <w:u w:val="single"/>
        </w:rPr>
        <w:t xml:space="preserve"> </w:t>
      </w:r>
      <w:r>
        <w:rPr>
          <w:sz w:val="16"/>
          <w:szCs w:val="16"/>
        </w:rPr>
        <w:t xml:space="preserve">If several of these metropolises go bust, Detroit’s $18 billion bankruptcy will look like small change by comparison.¶ A continued infrastructure boom promises ever-greater riches for vested interests both locally and in Beijing. (CNGDPYOY) </w:t>
      </w:r>
      <w:r>
        <w:rPr>
          <w:color w:val="000000"/>
          <w:highlight w:val="yellow"/>
          <w:u w:val="single"/>
        </w:rPr>
        <w:t>There are ways Xi and Li could defuse the debt time bomb</w:t>
      </w:r>
      <w:r>
        <w:rPr>
          <w:sz w:val="16"/>
          <w:szCs w:val="16"/>
          <w:u w:val="single"/>
        </w:rPr>
        <w:t xml:space="preserve">: </w:t>
      </w:r>
      <w:r>
        <w:rPr>
          <w:sz w:val="16"/>
          <w:szCs w:val="16"/>
        </w:rPr>
        <w:t>greater oversight, expanding the municipal bond market, letting localities refinance with direct bond sales, increased transparency. China could borrow a page from the 1980s U.S. savings-and-loan crisis and set up Resolution Trust Corp.-like entities to dispose of bad debts.</w:t>
      </w:r>
      <w:r>
        <w:rPr>
          <w:sz w:val="6"/>
          <w:szCs w:val="6"/>
        </w:rPr>
        <w:t xml:space="preserve">¶ </w:t>
      </w:r>
      <w:r>
        <w:rPr>
          <w:color w:val="000000"/>
          <w:highlight w:val="yellow"/>
          <w:u w:val="single"/>
        </w:rPr>
        <w:t>But to do any of this, Chinese leaders must be willing to spend political capital at levels</w:t>
      </w:r>
      <w:r>
        <w:t xml:space="preserve"> </w:t>
      </w:r>
      <w:r>
        <w:rPr>
          <w:sz w:val="16"/>
          <w:szCs w:val="16"/>
        </w:rPr>
        <w:t xml:space="preserve">that are at least </w:t>
      </w:r>
      <w:r>
        <w:rPr>
          <w:color w:val="000000"/>
          <w:highlight w:val="yellow"/>
          <w:u w:val="single"/>
        </w:rPr>
        <w:t>commensurate with the</w:t>
      </w:r>
      <w:r>
        <w:t xml:space="preserve"> epic </w:t>
      </w:r>
      <w:r>
        <w:rPr>
          <w:color w:val="000000"/>
          <w:highlight w:val="yellow"/>
          <w:u w:val="single"/>
        </w:rPr>
        <w:t>flow of ill-gotten gains</w:t>
      </w:r>
      <w:r>
        <w:t xml:space="preserve"> </w:t>
      </w:r>
      <w:r>
        <w:rPr>
          <w:sz w:val="16"/>
          <w:szCs w:val="16"/>
        </w:rPr>
        <w:t xml:space="preserve">heading back to the nation’s capital. </w:t>
      </w:r>
      <w:r>
        <w:rPr>
          <w:color w:val="000000"/>
          <w:highlight w:val="yellow"/>
          <w:u w:val="single"/>
        </w:rPr>
        <w:t>It will take</w:t>
      </w:r>
      <w:r>
        <w:t xml:space="preserve"> </w:t>
      </w:r>
      <w:r>
        <w:rPr>
          <w:sz w:val="16"/>
          <w:szCs w:val="16"/>
        </w:rPr>
        <w:t>some serious</w:t>
      </w:r>
      <w:r>
        <w:rPr>
          <w:sz w:val="16"/>
          <w:szCs w:val="16"/>
          <w:u w:val="single"/>
        </w:rPr>
        <w:t xml:space="preserve"> </w:t>
      </w:r>
      <w:r>
        <w:rPr>
          <w:color w:val="000000"/>
          <w:highlight w:val="yellow"/>
          <w:u w:val="single"/>
        </w:rPr>
        <w:t>mettle to avoid a Japan-like funk</w:t>
      </w:r>
      <w:r>
        <w:rPr>
          <w:u w:val="single"/>
        </w:rPr>
        <w:t xml:space="preserve">, </w:t>
      </w:r>
      <w:r>
        <w:rPr>
          <w:sz w:val="16"/>
          <w:szCs w:val="16"/>
        </w:rPr>
        <w:t>and it’s unclear if Xi and Li have it.</w:t>
      </w:r>
    </w:p>
    <w:p w14:paraId="1E177E85" w14:textId="77777777" w:rsidR="00BD2BFC" w:rsidRDefault="00BD2BFC" w:rsidP="00BD2BFC">
      <w:pPr>
        <w:pStyle w:val="Heading4"/>
      </w:pPr>
      <w:r>
        <w:t>Political capital is key to reforms – overcoming opposition from local cadres and vested interests</w:t>
      </w:r>
    </w:p>
    <w:p w14:paraId="065D8445" w14:textId="77777777" w:rsidR="00BD2BFC" w:rsidRDefault="00BD2BFC" w:rsidP="00BD2BFC">
      <w:r>
        <w:rPr>
          <w:b/>
          <w:sz w:val="26"/>
          <w:szCs w:val="26"/>
        </w:rPr>
        <w:t xml:space="preserve">Lieberthal 12 </w:t>
      </w:r>
      <w:r>
        <w:rPr>
          <w:sz w:val="18"/>
          <w:szCs w:val="18"/>
        </w:rPr>
        <w:t>(Kenneth is senior fellow at the Brookings Institution. “Xi Jinping’s Challenge”, China-US Focus, November 9, http://www.chinausfocus.com/political-social-development/xi-jinpings-challenge/)</w:t>
      </w:r>
    </w:p>
    <w:p w14:paraId="4CA7F746" w14:textId="77777777" w:rsidR="00BD2BFC" w:rsidRDefault="00BD2BFC" w:rsidP="00BD2BFC">
      <w:r>
        <w:rPr>
          <w:color w:val="000000"/>
          <w:highlight w:val="yellow"/>
          <w:u w:val="single"/>
        </w:rPr>
        <w:t>Beijing's economic strategy must be</w:t>
      </w:r>
      <w:r>
        <w:t xml:space="preserve"> </w:t>
      </w:r>
      <w:r>
        <w:rPr>
          <w:sz w:val="16"/>
          <w:szCs w:val="16"/>
        </w:rPr>
        <w:t xml:space="preserve">drastically </w:t>
      </w:r>
      <w:r>
        <w:rPr>
          <w:color w:val="000000"/>
          <w:highlight w:val="yellow"/>
          <w:u w:val="single"/>
        </w:rPr>
        <w:t>overhauled</w:t>
      </w:r>
      <w:r>
        <w:t xml:space="preserve">. </w:t>
      </w:r>
      <w:r>
        <w:rPr>
          <w:sz w:val="16"/>
          <w:szCs w:val="16"/>
        </w:rPr>
        <w:t>The Hu/Wen leadership, recognizing the danger, in March 2011 formally adopted a new development strategy that stresses increasing household consumption, reducing reliance on exports, expanding services, and moving to more innovative, less resource-intensive manufacturing. A study released this February by the World Bank in conjunction with the State Council Development Research Center, one of China's top government think tanks, confirmed the importance of this new strategy. But little serious reform has happened to date.</w:t>
      </w:r>
      <w:r>
        <w:rPr>
          <w:sz w:val="6"/>
          <w:szCs w:val="6"/>
        </w:rPr>
        <w:t xml:space="preserve">¶ </w:t>
      </w:r>
      <w:r>
        <w:rPr>
          <w:color w:val="000000"/>
          <w:highlight w:val="yellow"/>
          <w:u w:val="single"/>
        </w:rPr>
        <w:t>A key obstacle is that the old way</w:t>
      </w:r>
      <w:r>
        <w:rPr>
          <w:u w:val="single"/>
        </w:rPr>
        <w:t xml:space="preserve"> </w:t>
      </w:r>
      <w:r>
        <w:rPr>
          <w:sz w:val="16"/>
          <w:szCs w:val="16"/>
        </w:rPr>
        <w:t>of doing business</w:t>
      </w:r>
      <w:r>
        <w:rPr>
          <w:sz w:val="16"/>
          <w:szCs w:val="16"/>
          <w:u w:val="single"/>
        </w:rPr>
        <w:t xml:space="preserve"> </w:t>
      </w:r>
      <w:r>
        <w:rPr>
          <w:color w:val="000000"/>
          <w:highlight w:val="yellow"/>
          <w:u w:val="single"/>
        </w:rPr>
        <w:t>is now built into the DNA of the leaders</w:t>
      </w:r>
      <w:r>
        <w:rPr>
          <w:u w:val="single"/>
        </w:rPr>
        <w:t xml:space="preserve"> </w:t>
      </w:r>
      <w:r>
        <w:rPr>
          <w:sz w:val="16"/>
          <w:szCs w:val="16"/>
        </w:rPr>
        <w:t>of the roughly 40,000 political jurisdictions</w:t>
      </w:r>
      <w:r>
        <w:rPr>
          <w:sz w:val="16"/>
          <w:szCs w:val="16"/>
          <w:u w:val="single"/>
        </w:rPr>
        <w:t xml:space="preserve"> </w:t>
      </w:r>
      <w:r>
        <w:rPr>
          <w:color w:val="000000"/>
          <w:highlight w:val="yellow"/>
          <w:u w:val="single"/>
        </w:rPr>
        <w:t>outside of Beijing,</w:t>
      </w:r>
      <w:r>
        <w:rPr>
          <w:u w:val="single"/>
        </w:rPr>
        <w:t xml:space="preserve"> </w:t>
      </w:r>
      <w:r>
        <w:rPr>
          <w:sz w:val="16"/>
          <w:szCs w:val="16"/>
        </w:rPr>
        <w:t>from</w:t>
      </w:r>
      <w:r>
        <w:rPr>
          <w:sz w:val="10"/>
          <w:szCs w:val="10"/>
        </w:rPr>
        <w:t xml:space="preserve"> </w:t>
      </w:r>
      <w:r>
        <w:rPr>
          <w:sz w:val="16"/>
          <w:szCs w:val="16"/>
        </w:rPr>
        <w:t xml:space="preserve">the province to the city to the county to the township level. </w:t>
      </w:r>
      <w:r>
        <w:rPr>
          <w:color w:val="000000"/>
          <w:highlight w:val="yellow"/>
          <w:u w:val="single"/>
        </w:rPr>
        <w:t>These officials, rewarded primarily on the basis of producing</w:t>
      </w:r>
      <w:r>
        <w:rPr>
          <w:u w:val="single"/>
        </w:rPr>
        <w:t xml:space="preserve"> </w:t>
      </w:r>
      <w:r>
        <w:rPr>
          <w:sz w:val="16"/>
          <w:szCs w:val="16"/>
        </w:rPr>
        <w:t>rapid GDP</w:t>
      </w:r>
      <w:r>
        <w:rPr>
          <w:sz w:val="16"/>
          <w:szCs w:val="16"/>
          <w:u w:val="single"/>
        </w:rPr>
        <w:t xml:space="preserve"> </w:t>
      </w:r>
      <w:r>
        <w:rPr>
          <w:color w:val="000000"/>
          <w:highlight w:val="yellow"/>
          <w:u w:val="single"/>
        </w:rPr>
        <w:t>growth</w:t>
      </w:r>
      <w:r>
        <w:t xml:space="preserve"> </w:t>
      </w:r>
      <w:r>
        <w:rPr>
          <w:sz w:val="16"/>
          <w:szCs w:val="16"/>
        </w:rPr>
        <w:t>while keeping a lid on social unrest</w:t>
      </w:r>
      <w:r>
        <w:t xml:space="preserve">, </w:t>
      </w:r>
      <w:r>
        <w:rPr>
          <w:color w:val="000000"/>
          <w:highlight w:val="yellow"/>
          <w:u w:val="single"/>
        </w:rPr>
        <w:t>have used their political power to nurture</w:t>
      </w:r>
      <w:r>
        <w:t xml:space="preserve"> </w:t>
      </w:r>
      <w:r>
        <w:rPr>
          <w:sz w:val="16"/>
          <w:szCs w:val="16"/>
        </w:rPr>
        <w:t xml:space="preserve">infrastructure building and other </w:t>
      </w:r>
      <w:r>
        <w:rPr>
          <w:color w:val="000000"/>
          <w:highlight w:val="yellow"/>
          <w:u w:val="single"/>
        </w:rPr>
        <w:t>capital-intensive projects</w:t>
      </w:r>
      <w:r>
        <w:t xml:space="preserve">. </w:t>
      </w:r>
      <w:r>
        <w:rPr>
          <w:sz w:val="16"/>
          <w:szCs w:val="16"/>
        </w:rPr>
        <w:t>This in turn has generated short-term GDP growth and employment, along with massive flows of bank loans and other funds from which they can skim.</w:t>
      </w:r>
      <w:r>
        <w:rPr>
          <w:sz w:val="6"/>
          <w:szCs w:val="6"/>
        </w:rPr>
        <w:t xml:space="preserve">¶ </w:t>
      </w:r>
      <w:r>
        <w:rPr>
          <w:sz w:val="16"/>
          <w:szCs w:val="16"/>
        </w:rPr>
        <w:t xml:space="preserve">The results have been clear: breakneck growth, huge infrastructure and manufacturing development, enormous corruption, massive environmental devastation, growing inequality of wealth, and rising social tensions. </w:t>
      </w:r>
      <w:r>
        <w:rPr>
          <w:color w:val="000000"/>
          <w:highlight w:val="yellow"/>
          <w:u w:val="single"/>
        </w:rPr>
        <w:t>If they wish to change</w:t>
      </w:r>
      <w:r>
        <w:rPr>
          <w:u w:val="single"/>
        </w:rPr>
        <w:t xml:space="preserve"> </w:t>
      </w:r>
      <w:r>
        <w:rPr>
          <w:sz w:val="16"/>
          <w:szCs w:val="16"/>
        </w:rPr>
        <w:t>the behavior of</w:t>
      </w:r>
      <w:r>
        <w:rPr>
          <w:sz w:val="16"/>
          <w:szCs w:val="16"/>
          <w:u w:val="single"/>
        </w:rPr>
        <w:t xml:space="preserve"> </w:t>
      </w:r>
      <w:r>
        <w:rPr>
          <w:color w:val="000000"/>
          <w:highlight w:val="yellow"/>
          <w:u w:val="single"/>
        </w:rPr>
        <w:t>these local leaders, Xi and his colleagues must expend enormous political capital</w:t>
      </w:r>
      <w:r>
        <w:t xml:space="preserve"> </w:t>
      </w:r>
      <w:r>
        <w:rPr>
          <w:sz w:val="16"/>
          <w:szCs w:val="16"/>
        </w:rPr>
        <w:t>to do so.</w:t>
      </w:r>
      <w:r>
        <w:rPr>
          <w:sz w:val="6"/>
          <w:szCs w:val="6"/>
        </w:rPr>
        <w:t xml:space="preserve">¶ </w:t>
      </w:r>
      <w:r>
        <w:rPr>
          <w:color w:val="000000"/>
          <w:highlight w:val="yellow"/>
          <w:u w:val="single"/>
        </w:rPr>
        <w:t>And local officials are hardly the only impediments to reform</w:t>
      </w:r>
      <w:r>
        <w:t xml:space="preserve">. </w:t>
      </w:r>
      <w:r>
        <w:rPr>
          <w:color w:val="000000"/>
          <w:highlight w:val="yellow"/>
          <w:u w:val="single"/>
        </w:rPr>
        <w:t>Beijing has</w:t>
      </w:r>
      <w:r>
        <w:rPr>
          <w:u w:val="single"/>
        </w:rPr>
        <w:t xml:space="preserve"> </w:t>
      </w:r>
      <w:r>
        <w:rPr>
          <w:color w:val="000000"/>
          <w:highlight w:val="yellow"/>
          <w:u w:val="single"/>
        </w:rPr>
        <w:t>fostered</w:t>
      </w:r>
      <w:r>
        <w:rPr>
          <w:u w:val="single"/>
        </w:rPr>
        <w:t xml:space="preserve"> "</w:t>
      </w:r>
      <w:r>
        <w:rPr>
          <w:sz w:val="16"/>
          <w:szCs w:val="16"/>
        </w:rPr>
        <w:t xml:space="preserve">national champions" -- </w:t>
      </w:r>
      <w:r>
        <w:rPr>
          <w:color w:val="000000"/>
          <w:highlight w:val="yellow"/>
          <w:u w:val="single"/>
        </w:rPr>
        <w:t>state-owned corporate behemoths, many of which are seen as key to the party’s grip on power</w:t>
      </w:r>
      <w:r>
        <w:rPr>
          <w:u w:val="single"/>
        </w:rPr>
        <w:t xml:space="preserve"> </w:t>
      </w:r>
      <w:r>
        <w:rPr>
          <w:sz w:val="16"/>
          <w:szCs w:val="16"/>
        </w:rPr>
        <w:t xml:space="preserve">and are closely tied to elite political families. </w:t>
      </w:r>
      <w:r>
        <w:rPr>
          <w:color w:val="000000"/>
          <w:highlight w:val="yellow"/>
          <w:u w:val="single"/>
        </w:rPr>
        <w:t>This marriage of wealth and political power presents</w:t>
      </w:r>
      <w:r>
        <w:t xml:space="preserve"> major </w:t>
      </w:r>
      <w:r>
        <w:rPr>
          <w:color w:val="000000"/>
          <w:highlight w:val="yellow"/>
          <w:u w:val="single"/>
        </w:rPr>
        <w:t>obstacles to</w:t>
      </w:r>
      <w:r>
        <w:rPr>
          <w:u w:val="single"/>
        </w:rPr>
        <w:t xml:space="preserve"> </w:t>
      </w:r>
      <w:r>
        <w:rPr>
          <w:sz w:val="16"/>
          <w:szCs w:val="16"/>
        </w:rPr>
        <w:t>effective</w:t>
      </w:r>
      <w:r>
        <w:rPr>
          <w:u w:val="single"/>
        </w:rPr>
        <w:t xml:space="preserve"> </w:t>
      </w:r>
      <w:r>
        <w:rPr>
          <w:color w:val="000000"/>
          <w:highlight w:val="yellow"/>
          <w:u w:val="single"/>
        </w:rPr>
        <w:t>changes in economic strategy</w:t>
      </w:r>
      <w:r>
        <w:rPr>
          <w:color w:val="000000"/>
          <w:highlight w:val="yellow"/>
        </w:rPr>
        <w:t>.</w:t>
      </w:r>
    </w:p>
    <w:p w14:paraId="62C618B6" w14:textId="77777777" w:rsidR="00BD2BFC" w:rsidRDefault="00BD2BFC" w:rsidP="00BD2BFC">
      <w:r>
        <w:br w:type="page"/>
      </w:r>
    </w:p>
    <w:p w14:paraId="64AEE79D" w14:textId="77777777" w:rsidR="00C37C28" w:rsidRDefault="00C37C28" w:rsidP="00C37C28">
      <w:pPr>
        <w:pStyle w:val="Heading4"/>
      </w:pPr>
      <w:r>
        <w:t>Reforms don’t happen if Xi doesn’t have the clout</w:t>
      </w:r>
    </w:p>
    <w:p w14:paraId="24F868A6" w14:textId="77777777" w:rsidR="00C37C28" w:rsidRDefault="00C37C28" w:rsidP="00C37C28">
      <w:pPr>
        <w:rPr>
          <w:rStyle w:val="Style13ptBold"/>
        </w:rPr>
      </w:pPr>
      <w:r>
        <w:rPr>
          <w:rStyle w:val="Style13ptBold"/>
        </w:rPr>
        <w:t>The Economist 4/2</w:t>
      </w:r>
    </w:p>
    <w:p w14:paraId="68D37062" w14:textId="77777777" w:rsidR="00C37C28" w:rsidRPr="00D40322" w:rsidRDefault="00C37C28" w:rsidP="00C37C28">
      <w:r w:rsidRPr="00D40322">
        <w:t xml:space="preserve">(The Economist, “Xi Jinping is stronger than his predecessors. His power is damaging the country,” April 16, 2016, </w:t>
      </w:r>
      <w:hyperlink r:id="rId28" w:history="1">
        <w:r w:rsidRPr="00D40322">
          <w:rPr>
            <w:rStyle w:val="Hyperlink"/>
          </w:rPr>
          <w:t>http://www.economist.com/news/leaders/21695881-xi-jinping-stronger-his-predecessors-his-power-damaging-country-beware-cult</w:t>
        </w:r>
      </w:hyperlink>
      <w:r w:rsidRPr="00D40322">
        <w:t xml:space="preserve">) </w:t>
      </w:r>
    </w:p>
    <w:p w14:paraId="128B55C4" w14:textId="77777777" w:rsidR="00C37C28" w:rsidRPr="00BD7AFB" w:rsidRDefault="00C37C28" w:rsidP="00C37C28">
      <w:r>
        <w:t xml:space="preserve">Earlier </w:t>
      </w:r>
      <w:r w:rsidRPr="00F74723">
        <w:rPr>
          <w:rStyle w:val="StyleUnderline"/>
        </w:rPr>
        <w:t>in</w:t>
      </w:r>
      <w:r>
        <w:t xml:space="preserve"> Mr </w:t>
      </w:r>
      <w:r w:rsidRPr="00F74723">
        <w:rPr>
          <w:rStyle w:val="StyleUnderline"/>
        </w:rPr>
        <w:t>Xi’s rule, observers</w:t>
      </w:r>
      <w:r>
        <w:t xml:space="preserve"> had </w:t>
      </w:r>
      <w:r w:rsidRPr="00F74723">
        <w:rPr>
          <w:rStyle w:val="StyleUnderline"/>
        </w:rPr>
        <w:t>wondered whether</w:t>
      </w:r>
      <w:r>
        <w:t xml:space="preserve">, after establishing himself, </w:t>
      </w:r>
      <w:r w:rsidRPr="00F74723">
        <w:rPr>
          <w:rStyle w:val="StyleUnderline"/>
        </w:rPr>
        <w:t>he would turn to carrying out the reforms that he says he wants. But hopes are fading that a big reformist push will ever materialise</w:t>
      </w:r>
      <w:r>
        <w:t xml:space="preserve">. Mr </w:t>
      </w:r>
      <w:r w:rsidRPr="00F74723">
        <w:rPr>
          <w:rStyle w:val="StyleUnderline"/>
        </w:rPr>
        <w:t>Xi appears to have little time for the politically irksome business of making the party follow the law</w:t>
      </w:r>
      <w:r>
        <w:t xml:space="preserve">, closing down loss-making state-owned firms, </w:t>
      </w:r>
      <w:r w:rsidRPr="00F74723">
        <w:rPr>
          <w:rStyle w:val="StyleUnderline"/>
        </w:rPr>
        <w:t>or bringing about much-needed social changes</w:t>
      </w:r>
      <w:r>
        <w:t xml:space="preserve">, such as scrapping restrictions on access by rural migrants to urban public services. </w:t>
      </w:r>
      <w:r w:rsidRPr="00F74723">
        <w:rPr>
          <w:rStyle w:val="StyleUnderline"/>
        </w:rPr>
        <w:t>The task of preserving his power is a full-time job</w:t>
      </w:r>
      <w:r>
        <w:t xml:space="preserve">. In the past 66 years of Communist rule in China, the most troubled times have usually come about when tensions break out within the elite. Mr Xi’s style of rule is only serving to stoke them. </w:t>
      </w:r>
      <w:r w:rsidRPr="00F74723">
        <w:rPr>
          <w:rStyle w:val="StyleUnderline"/>
        </w:rPr>
        <w:t>The more Mr Xi tries to fight off enemies using scare tactics and brute force, the more enemies he is likely to make</w:t>
      </w:r>
      <w:r>
        <w:t>.</w:t>
      </w:r>
    </w:p>
    <w:p w14:paraId="066604D7" w14:textId="77777777" w:rsidR="00C37C28" w:rsidRDefault="00C37C28" w:rsidP="00C37C28">
      <w:pPr>
        <w:pStyle w:val="Heading4"/>
      </w:pPr>
      <w:r>
        <w:t>Clashes with conservatives drain Xi’s political capital – he needs it all to pass policies</w:t>
      </w:r>
    </w:p>
    <w:p w14:paraId="12D46E45" w14:textId="77777777" w:rsidR="00C37C28" w:rsidRPr="008B689F" w:rsidRDefault="00C37C28" w:rsidP="00C37C28">
      <w:pPr>
        <w:rPr>
          <w:rStyle w:val="Style13ptBold"/>
        </w:rPr>
      </w:pPr>
      <w:r w:rsidRPr="008B689F">
        <w:rPr>
          <w:rStyle w:val="Style13ptBold"/>
        </w:rPr>
        <w:t>Cheng 13</w:t>
      </w:r>
    </w:p>
    <w:p w14:paraId="7A970F73" w14:textId="77777777" w:rsidR="00C37C28" w:rsidRDefault="00C37C28" w:rsidP="00C37C28">
      <w:r>
        <w:t>(Joseph Yu-shek Cheng is chair professor of political science and coordinator of the contemporary China research project at City University of Hong Kong</w:t>
      </w:r>
    </w:p>
    <w:p w14:paraId="1038AC6F" w14:textId="77777777" w:rsidR="00C37C28" w:rsidRPr="00E825D4" w:rsidRDefault="00C37C28" w:rsidP="00C37C28">
      <w:pPr>
        <w:rPr>
          <w:sz w:val="14"/>
        </w:rPr>
      </w:pPr>
      <w:r w:rsidRPr="00E825D4">
        <w:rPr>
          <w:sz w:val="14"/>
        </w:rPr>
        <w:t xml:space="preserve">Naturally, </w:t>
      </w:r>
      <w:r w:rsidRPr="006B7580">
        <w:rPr>
          <w:rStyle w:val="StyleUnderline"/>
        </w:rPr>
        <w:t xml:space="preserve">the new leadership, led by </w:t>
      </w:r>
      <w:r w:rsidRPr="00F61AE0">
        <w:rPr>
          <w:rStyle w:val="StyleUnderline"/>
          <w:highlight w:val="yellow"/>
        </w:rPr>
        <w:t>Xi</w:t>
      </w:r>
      <w:r w:rsidRPr="00E825D4">
        <w:rPr>
          <w:sz w:val="14"/>
        </w:rPr>
        <w:t xml:space="preserve"> Jinping, </w:t>
      </w:r>
      <w:r w:rsidRPr="00F61AE0">
        <w:rPr>
          <w:rStyle w:val="StyleUnderline"/>
          <w:highlight w:val="yellow"/>
        </w:rPr>
        <w:t>wants to introduce new policy initiatives</w:t>
      </w:r>
      <w:r w:rsidRPr="00E825D4">
        <w:rPr>
          <w:sz w:val="14"/>
        </w:rPr>
        <w:t xml:space="preserve"> in order to build a good image and enhance popular support.  However, the new leadership's path-dependent orientation remains strong. The Hu Jintao administration's formula for maintaining the legitimacy of the communist regime and political stability has been economic growth, coupled with a basic social security net covering the entire population and good governance in the absence of democracy. This formula will probably persist, as it represents the consensus within the party elites. Furthermore, there is still much room for significant policy initiatives under the formula.  </w:t>
      </w:r>
      <w:r w:rsidRPr="00F61AE0">
        <w:rPr>
          <w:rStyle w:val="StyleUnderline"/>
          <w:highlight w:val="yellow"/>
        </w:rPr>
        <w:t>Forging consensus for</w:t>
      </w:r>
      <w:r>
        <w:rPr>
          <w:rStyle w:val="StyleUnderline"/>
        </w:rPr>
        <w:t xml:space="preserve"> </w:t>
      </w:r>
      <w:r w:rsidRPr="00E825D4">
        <w:rPr>
          <w:sz w:val="14"/>
        </w:rPr>
        <w:t xml:space="preserve">political </w:t>
      </w:r>
      <w:r w:rsidRPr="00F61AE0">
        <w:rPr>
          <w:rStyle w:val="StyleUnderline"/>
          <w:highlight w:val="yellow"/>
        </w:rPr>
        <w:t>reforms is</w:t>
      </w:r>
      <w:r w:rsidRPr="006B7580">
        <w:rPr>
          <w:rStyle w:val="StyleUnderline"/>
        </w:rPr>
        <w:t xml:space="preserve"> an extremely </w:t>
      </w:r>
      <w:r w:rsidRPr="00F61AE0">
        <w:rPr>
          <w:rStyle w:val="StyleUnderline"/>
          <w:highlight w:val="yellow"/>
        </w:rPr>
        <w:t>challenging</w:t>
      </w:r>
      <w:r w:rsidRPr="006B7580">
        <w:rPr>
          <w:rStyle w:val="StyleUnderline"/>
        </w:rPr>
        <w:t xml:space="preserve"> task</w:t>
      </w:r>
      <w:r w:rsidRPr="00E825D4">
        <w:rPr>
          <w:sz w:val="14"/>
        </w:rPr>
        <w:t>.</w:t>
      </w:r>
      <w:r w:rsidRPr="006B7580">
        <w:rPr>
          <w:rStyle w:val="StyleUnderline"/>
        </w:rPr>
        <w:t xml:space="preserve"> It requires either securing endorsement from individuals with vested interests or overcoming their resistance</w:t>
      </w:r>
      <w:r w:rsidRPr="00E825D4">
        <w:rPr>
          <w:sz w:val="14"/>
        </w:rPr>
        <w:t xml:space="preserve">. Economic reforms are a good example. Before the international financial tsunami in 2008, Chinese leaders had already agreed in principle to adjust the economic development model: to reduce the reliance on exports and investment in infrastructure projects, and to enhance domestic consumption.  However, the release of the 4-trillion-yuan economic stimulus package in November 2008 resulted in much money powering into major infrastructure projects--those favored by local authorities and large state-owned enterprises.  In the past six months, the Development and Reform Commission has again approved a large number of infrastructure projects in order to revive declining economic growth. The state sector has been heavily favored, while private enterprises still find it difficult to secure bank loans.  For almost two decades, there have been demands for cadres to declare the assets they and their family members own. Two years ago, formal policy documents were released on this. Though opposing views of the policy have not been articulated openly, very few cadres have fulfilled the requirement in a satisfactory way. Those who disobeyed apparently met no sanctions. </w:t>
      </w:r>
      <w:r w:rsidRPr="006B7580">
        <w:rPr>
          <w:rStyle w:val="StyleUnderline"/>
        </w:rPr>
        <w:t>As</w:t>
      </w:r>
      <w:r w:rsidRPr="00E825D4">
        <w:rPr>
          <w:sz w:val="14"/>
        </w:rPr>
        <w:t xml:space="preserve"> political </w:t>
      </w:r>
      <w:r w:rsidRPr="006B7580">
        <w:rPr>
          <w:rStyle w:val="StyleUnderline"/>
        </w:rPr>
        <w:t>reforms clash</w:t>
      </w:r>
      <w:r w:rsidRPr="00E825D4">
        <w:rPr>
          <w:sz w:val="14"/>
        </w:rPr>
        <w:t xml:space="preserve"> more fundamentally </w:t>
      </w:r>
      <w:r w:rsidRPr="006B7580">
        <w:rPr>
          <w:rStyle w:val="StyleUnderline"/>
        </w:rPr>
        <w:t>with a broader spectrum of vested interests, the resistance will be correspondingly stronger.  As the new leader, Xi has been following the example of Hu</w:t>
      </w:r>
      <w:r w:rsidRPr="00E825D4">
        <w:rPr>
          <w:sz w:val="14"/>
        </w:rPr>
        <w:t xml:space="preserve"> Jintao </w:t>
      </w:r>
      <w:r w:rsidRPr="006B7580">
        <w:rPr>
          <w:rStyle w:val="StyleUnderline"/>
        </w:rPr>
        <w:t>by</w:t>
      </w:r>
      <w:r w:rsidRPr="00E825D4">
        <w:rPr>
          <w:sz w:val="14"/>
        </w:rPr>
        <w:t xml:space="preserve"> keeping a low profile, keeping quiet on his ideological and policy orientations and </w:t>
      </w:r>
      <w:r w:rsidRPr="006B7580">
        <w:rPr>
          <w:rStyle w:val="StyleUnderline"/>
        </w:rPr>
        <w:t>avoiding alienating factions and vested interests</w:t>
      </w:r>
      <w:r w:rsidRPr="00E825D4">
        <w:rPr>
          <w:sz w:val="14"/>
        </w:rPr>
        <w:t xml:space="preserve">. When Hu Jintao assumed the party general secretariat in 2002, Western journalists asked: “Who's Hu?” Today, the international media appear to have a better understanding of Xi, but this understanding is superficial.  </w:t>
      </w:r>
      <w:r w:rsidRPr="006B7580">
        <w:rPr>
          <w:rStyle w:val="StyleUnderline"/>
        </w:rPr>
        <w:t>Even if Xi intends to become a</w:t>
      </w:r>
      <w:r w:rsidRPr="00E825D4">
        <w:rPr>
          <w:sz w:val="14"/>
        </w:rPr>
        <w:t xml:space="preserve"> Mikhail </w:t>
      </w:r>
      <w:r w:rsidRPr="006B7580">
        <w:rPr>
          <w:rStyle w:val="StyleUnderline"/>
        </w:rPr>
        <w:t>Gorbachev-type leader</w:t>
      </w:r>
      <w:r w:rsidRPr="00E825D4">
        <w:rPr>
          <w:sz w:val="14"/>
        </w:rPr>
        <w:t xml:space="preserve"> (it does not seem likely), </w:t>
      </w:r>
      <w:r w:rsidRPr="00F61AE0">
        <w:rPr>
          <w:rStyle w:val="StyleUnderline"/>
          <w:highlight w:val="yellow"/>
        </w:rPr>
        <w:t>he still needs</w:t>
      </w:r>
      <w:r w:rsidRPr="00E825D4">
        <w:rPr>
          <w:sz w:val="14"/>
        </w:rPr>
        <w:t xml:space="preserve"> two or three years </w:t>
      </w:r>
      <w:r w:rsidRPr="00F61AE0">
        <w:rPr>
          <w:rStyle w:val="StyleUnderline"/>
          <w:highlight w:val="yellow"/>
        </w:rPr>
        <w:t>to consolidate power</w:t>
      </w:r>
      <w:r w:rsidRPr="006B7580">
        <w:rPr>
          <w:rStyle w:val="StyleUnderline"/>
        </w:rPr>
        <w:t xml:space="preserve">, mainly </w:t>
      </w:r>
      <w:r w:rsidRPr="00F61AE0">
        <w:rPr>
          <w:rStyle w:val="StyleUnderline"/>
          <w:highlight w:val="yellow"/>
        </w:rPr>
        <w:t>through establishing popular appeal</w:t>
      </w:r>
      <w:r w:rsidRPr="00E825D4">
        <w:rPr>
          <w:sz w:val="14"/>
        </w:rPr>
        <w:t xml:space="preserve"> and making important appointments.  Premier Wen Jiabao's appeals for political reforms over the past two years have been cold-shouldered by other Chinese leaders. This is a sign of weak support in the party's top echelon for serious political reform. </w:t>
      </w:r>
      <w:r w:rsidRPr="00F61AE0">
        <w:rPr>
          <w:rStyle w:val="StyleUnderline"/>
          <w:highlight w:val="yellow"/>
        </w:rPr>
        <w:t>If Xi aggressively builds a power base to promote political reforms, he may antagonize other factions</w:t>
      </w:r>
      <w:r w:rsidRPr="006B7580">
        <w:rPr>
          <w:rStyle w:val="StyleUnderline"/>
        </w:rPr>
        <w:t xml:space="preserve"> and vested interests which have nothing to gain</w:t>
      </w:r>
      <w:r w:rsidRPr="00E825D4">
        <w:rPr>
          <w:sz w:val="14"/>
        </w:rPr>
        <w:t xml:space="preserve"> from reform </w:t>
      </w:r>
      <w:r w:rsidRPr="006B7580">
        <w:rPr>
          <w:rStyle w:val="StyleUnderline"/>
        </w:rPr>
        <w:t>and refuse to disturb the existing factional balance.</w:t>
      </w:r>
      <w:r w:rsidRPr="00E825D4">
        <w:rPr>
          <w:sz w:val="14"/>
        </w:rPr>
        <w:t xml:space="preserve"> A counterattack appears to be inevitable.  </w:t>
      </w:r>
      <w:r w:rsidRPr="006B7580">
        <w:rPr>
          <w:rStyle w:val="StyleUnderline"/>
        </w:rPr>
        <w:t xml:space="preserve">Nevertheless, </w:t>
      </w:r>
      <w:r w:rsidRPr="00F61AE0">
        <w:rPr>
          <w:rStyle w:val="StyleUnderline"/>
          <w:highlight w:val="yellow"/>
        </w:rPr>
        <w:t>new leaders</w:t>
      </w:r>
      <w:r w:rsidRPr="00E825D4">
        <w:rPr>
          <w:sz w:val="14"/>
        </w:rPr>
        <w:t xml:space="preserve"> are eager to leave their mark. They also </w:t>
      </w:r>
      <w:r w:rsidRPr="00F61AE0">
        <w:rPr>
          <w:rStyle w:val="StyleUnderline"/>
          <w:highlight w:val="yellow"/>
        </w:rPr>
        <w:t>want to establish a good image to consolidate power and build up political capital</w:t>
      </w:r>
      <w:r w:rsidRPr="006B7580">
        <w:rPr>
          <w:rStyle w:val="StyleUnderline"/>
        </w:rPr>
        <w:t xml:space="preserve"> for policy initiatives later</w:t>
      </w:r>
      <w:r w:rsidRPr="00E825D4">
        <w:rPr>
          <w:sz w:val="14"/>
        </w:rPr>
        <w:t xml:space="preserve">.  </w:t>
      </w:r>
    </w:p>
    <w:p w14:paraId="693BE953" w14:textId="77777777" w:rsidR="00C37C28" w:rsidRPr="00F61AE0" w:rsidRDefault="00C37C28" w:rsidP="00C37C28">
      <w:pPr>
        <w:pStyle w:val="Heading4"/>
        <w:rPr>
          <w:rStyle w:val="Style13ptBold"/>
          <w:b/>
          <w:bCs w:val="0"/>
        </w:rPr>
      </w:pPr>
      <w:r>
        <w:t>Nationalist backlash tanks political capital and prevents economic reform agenda</w:t>
      </w:r>
    </w:p>
    <w:p w14:paraId="3A730E89" w14:textId="77777777" w:rsidR="00C37C28" w:rsidRPr="00745784" w:rsidRDefault="00C37C28" w:rsidP="00C37C28">
      <w:pPr>
        <w:rPr>
          <w:rStyle w:val="Style13ptBold"/>
        </w:rPr>
      </w:pPr>
      <w:r w:rsidRPr="00745784">
        <w:rPr>
          <w:rStyle w:val="Style13ptBold"/>
        </w:rPr>
        <w:t>Lieberthal 3/14</w:t>
      </w:r>
    </w:p>
    <w:p w14:paraId="6B01817F" w14:textId="77777777" w:rsidR="00C37C28" w:rsidRDefault="00C37C28" w:rsidP="00C37C28">
      <w:r>
        <w:t xml:space="preserve">(Kenneth Lieberthal on PBS News Hour, interview with Judy Woodruff, </w:t>
      </w:r>
      <w:hyperlink r:id="rId29" w:history="1">
        <w:r w:rsidRPr="00E9373C">
          <w:rPr>
            <w:rStyle w:val="Hyperlink"/>
          </w:rPr>
          <w:t>http://www.pbs.org/newshour/bb/asia/jan-june13/china_03-14.html</w:t>
        </w:r>
      </w:hyperlink>
      <w:r>
        <w:rPr>
          <w:rStyle w:val="Hyperlink"/>
        </w:rPr>
        <w:t>)</w:t>
      </w:r>
    </w:p>
    <w:p w14:paraId="33D1DC46" w14:textId="77777777" w:rsidR="00C37C28" w:rsidRPr="00981BBF" w:rsidRDefault="00C37C28" w:rsidP="00C37C28">
      <w:pPr>
        <w:rPr>
          <w:sz w:val="16"/>
        </w:rPr>
      </w:pPr>
      <w:r w:rsidRPr="00F61AE0">
        <w:rPr>
          <w:sz w:val="16"/>
        </w:rPr>
        <w:t>KENNETH LIEBERTHAL: Well, he's already tried to change the style by being much more of a kind of lively politician than his predecessor was.</w:t>
      </w:r>
      <w:r w:rsidRPr="00F61AE0">
        <w:rPr>
          <w:sz w:val="12"/>
        </w:rPr>
        <w:t>¶</w:t>
      </w:r>
      <w:r w:rsidRPr="00F61AE0">
        <w:rPr>
          <w:sz w:val="16"/>
        </w:rPr>
        <w:t xml:space="preserve"> But I think Gordon is right. </w:t>
      </w:r>
      <w:r w:rsidRPr="00F61AE0">
        <w:rPr>
          <w:rStyle w:val="StyleUnderline"/>
          <w:highlight w:val="yellow"/>
        </w:rPr>
        <w:t>We have to look to see whether he can forge the kind of consensus to make</w:t>
      </w:r>
      <w:r w:rsidRPr="00745784">
        <w:rPr>
          <w:rStyle w:val="StyleUnderline"/>
        </w:rPr>
        <w:t xml:space="preserve"> deep </w:t>
      </w:r>
      <w:r w:rsidRPr="00F61AE0">
        <w:rPr>
          <w:rStyle w:val="StyleUnderline"/>
          <w:highlight w:val="yellow"/>
        </w:rPr>
        <w:t>structural reforms in China</w:t>
      </w:r>
      <w:r w:rsidRPr="00745784">
        <w:rPr>
          <w:rStyle w:val="StyleUnderline"/>
        </w:rPr>
        <w:t xml:space="preserve"> that the country deeply needs if it's going to move forward</w:t>
      </w:r>
      <w:r w:rsidRPr="00F61AE0">
        <w:rPr>
          <w:sz w:val="16"/>
        </w:rPr>
        <w:t>.</w:t>
      </w:r>
      <w:r w:rsidRPr="00F61AE0">
        <w:rPr>
          <w:sz w:val="12"/>
        </w:rPr>
        <w:t>¶</w:t>
      </w:r>
      <w:r w:rsidRPr="00F61AE0">
        <w:rPr>
          <w:sz w:val="16"/>
        </w:rPr>
        <w:t xml:space="preserve"> JUDY WOODRUFF: For example?</w:t>
      </w:r>
      <w:r w:rsidRPr="00F61AE0">
        <w:rPr>
          <w:sz w:val="12"/>
        </w:rPr>
        <w:t>¶</w:t>
      </w:r>
      <w:r w:rsidRPr="00F61AE0">
        <w:rPr>
          <w:sz w:val="16"/>
        </w:rPr>
        <w:t xml:space="preserve"> KENNETH LIEBERTHAL: For example, </w:t>
      </w:r>
      <w:r w:rsidRPr="00745784">
        <w:rPr>
          <w:rStyle w:val="StyleUnderline"/>
        </w:rPr>
        <w:t>they need to shift from an export-oriented and investment-focused economy to one that's much more focused on domestic consumption as a driver of economic development, which requires expanding the services sector, increasing incomes and so forth</w:t>
      </w:r>
      <w:r w:rsidRPr="00F61AE0">
        <w:rPr>
          <w:sz w:val="16"/>
        </w:rPr>
        <w:t>.</w:t>
      </w:r>
      <w:r w:rsidRPr="00F61AE0">
        <w:rPr>
          <w:sz w:val="12"/>
        </w:rPr>
        <w:t>¶</w:t>
      </w:r>
      <w:r w:rsidRPr="00F61AE0">
        <w:rPr>
          <w:sz w:val="16"/>
        </w:rPr>
        <w:t xml:space="preserve"> </w:t>
      </w:r>
      <w:r w:rsidRPr="00F61AE0">
        <w:rPr>
          <w:rStyle w:val="StyleUnderline"/>
          <w:highlight w:val="yellow"/>
        </w:rPr>
        <w:t>That runs against huge vested interests in China. So the question is whether he's going to be able to</w:t>
      </w:r>
      <w:r w:rsidRPr="00745784">
        <w:rPr>
          <w:rStyle w:val="StyleUnderline"/>
        </w:rPr>
        <w:t xml:space="preserve"> really </w:t>
      </w:r>
      <w:r w:rsidRPr="00F61AE0">
        <w:rPr>
          <w:rStyle w:val="StyleUnderline"/>
          <w:highlight w:val="yellow"/>
        </w:rPr>
        <w:t>rework incentives through this system</w:t>
      </w:r>
      <w:r w:rsidRPr="00745784">
        <w:rPr>
          <w:rStyle w:val="StyleUnderline"/>
        </w:rPr>
        <w:t xml:space="preserve"> so that he can build the services sector</w:t>
      </w:r>
      <w:r w:rsidRPr="00F61AE0">
        <w:rPr>
          <w:sz w:val="16"/>
        </w:rPr>
        <w:t xml:space="preserve">, build incomes, reduce huge capital-intensive infrastructure projects </w:t>
      </w:r>
      <w:r w:rsidRPr="00745784">
        <w:rPr>
          <w:rStyle w:val="StyleUnderline"/>
        </w:rPr>
        <w:t>and reduce dependence on exports</w:t>
      </w:r>
      <w:r w:rsidRPr="00F61AE0">
        <w:rPr>
          <w:sz w:val="16"/>
        </w:rPr>
        <w:t>.</w:t>
      </w:r>
      <w:r w:rsidRPr="00F61AE0">
        <w:rPr>
          <w:sz w:val="12"/>
        </w:rPr>
        <w:t>¶</w:t>
      </w:r>
      <w:r w:rsidRPr="00F61AE0">
        <w:rPr>
          <w:sz w:val="16"/>
        </w:rPr>
        <w:t xml:space="preserve"> JUDY WOODRUFF: So, looking at him, Gordon Chang, from the United States, what will we see that looks different, do you think?</w:t>
      </w:r>
      <w:r w:rsidRPr="00F61AE0">
        <w:rPr>
          <w:sz w:val="12"/>
        </w:rPr>
        <w:t>¶</w:t>
      </w:r>
      <w:r w:rsidRPr="00F61AE0">
        <w:rPr>
          <w:sz w:val="16"/>
        </w:rPr>
        <w:t xml:space="preserve"> GORDON CHANG: I think the one thing we have been concerned about is all that, although he's been in power for only a few months, since last November, when he became general-secretary of the party, China has engaged on some very provocative maneuvers against the Japanese, because the Chinese claim sovereignty over the Senkaku islands in the East China Sea.</w:t>
      </w:r>
      <w:r w:rsidRPr="00F61AE0">
        <w:rPr>
          <w:sz w:val="12"/>
        </w:rPr>
        <w:t>¶</w:t>
      </w:r>
      <w:r w:rsidRPr="00F61AE0">
        <w:rPr>
          <w:sz w:val="16"/>
        </w:rPr>
        <w:t xml:space="preserve"> People say that Xi Jinping is actually leading China's foreign policy on this issue, and if so, we're in trouble, because this is a very troubled area.</w:t>
      </w:r>
      <w:r w:rsidRPr="00F61AE0">
        <w:rPr>
          <w:sz w:val="12"/>
        </w:rPr>
        <w:t>¶</w:t>
      </w:r>
      <w:r w:rsidRPr="00F61AE0">
        <w:rPr>
          <w:sz w:val="16"/>
        </w:rPr>
        <w:t xml:space="preserve"> JUDY WOODRUFF: And do you believe, Ken Lieberthal, that that's a primary priority of his?</w:t>
      </w:r>
      <w:r w:rsidRPr="00F61AE0">
        <w:rPr>
          <w:sz w:val="12"/>
        </w:rPr>
        <w:t>¶</w:t>
      </w:r>
      <w:r w:rsidRPr="00F61AE0">
        <w:rPr>
          <w:sz w:val="16"/>
        </w:rPr>
        <w:t xml:space="preserve"> KENNETH LIEBERTHAL: I think </w:t>
      </w:r>
      <w:r w:rsidRPr="00745784">
        <w:rPr>
          <w:rStyle w:val="StyleUnderline"/>
        </w:rPr>
        <w:t>his real priority is domestic</w:t>
      </w:r>
      <w:r w:rsidRPr="00F61AE0">
        <w:rPr>
          <w:sz w:val="16"/>
        </w:rPr>
        <w:t>.</w:t>
      </w:r>
      <w:r w:rsidRPr="00F61AE0">
        <w:rPr>
          <w:sz w:val="12"/>
        </w:rPr>
        <w:t>¶</w:t>
      </w:r>
      <w:r w:rsidRPr="00F61AE0">
        <w:rPr>
          <w:sz w:val="16"/>
        </w:rPr>
        <w:t xml:space="preserve"> </w:t>
      </w:r>
      <w:r w:rsidRPr="00F61AE0">
        <w:rPr>
          <w:rStyle w:val="StyleUnderline"/>
          <w:highlight w:val="yellow"/>
        </w:rPr>
        <w:t>What he needs is stability abroad</w:t>
      </w:r>
      <w:r w:rsidRPr="00745784">
        <w:rPr>
          <w:rStyle w:val="StyleUnderline"/>
        </w:rPr>
        <w:t xml:space="preserve"> in order to undertake reform domestically. But his big problem is that</w:t>
      </w:r>
      <w:r w:rsidRPr="00F61AE0">
        <w:rPr>
          <w:sz w:val="16"/>
        </w:rPr>
        <w:t xml:space="preserve"> he -- that </w:t>
      </w:r>
      <w:r w:rsidRPr="00745784">
        <w:rPr>
          <w:rStyle w:val="StyleUnderline"/>
        </w:rPr>
        <w:t xml:space="preserve">the Communist Party has really nurtured very ardent nationalism domestically, and </w:t>
      </w:r>
      <w:r w:rsidRPr="00F61AE0">
        <w:rPr>
          <w:rStyle w:val="StyleUnderline"/>
          <w:highlight w:val="yellow"/>
        </w:rPr>
        <w:t>he can't allow himself to get on the wrong side</w:t>
      </w:r>
      <w:r w:rsidRPr="00745784">
        <w:rPr>
          <w:rStyle w:val="StyleUnderline"/>
        </w:rPr>
        <w:t xml:space="preserve"> of that </w:t>
      </w:r>
      <w:r w:rsidRPr="00F61AE0">
        <w:rPr>
          <w:rStyle w:val="StyleUnderline"/>
          <w:highlight w:val="yellow"/>
        </w:rPr>
        <w:t>or he won't have the political capital to carry out reforms</w:t>
      </w:r>
      <w:r w:rsidRPr="00F61AE0">
        <w:rPr>
          <w:sz w:val="16"/>
        </w:rPr>
        <w:t>.</w:t>
      </w:r>
      <w:r w:rsidRPr="00F61AE0">
        <w:rPr>
          <w:sz w:val="12"/>
        </w:rPr>
        <w:t>¶</w:t>
      </w:r>
      <w:r w:rsidRPr="00F61AE0">
        <w:rPr>
          <w:sz w:val="16"/>
        </w:rPr>
        <w:t xml:space="preserve"> </w:t>
      </w:r>
      <w:r w:rsidRPr="00745784">
        <w:rPr>
          <w:rStyle w:val="StyleUnderline"/>
        </w:rPr>
        <w:t>So he's trying to walk a tightrope. He has to be seen as strong in international affairs. But I don't think he's looking for trouble internationally. He'd rather avoid if it if he can</w:t>
      </w:r>
      <w:r w:rsidRPr="00F61AE0">
        <w:rPr>
          <w:sz w:val="16"/>
        </w:rPr>
        <w:t>.</w:t>
      </w:r>
      <w:r w:rsidRPr="00F61AE0">
        <w:rPr>
          <w:sz w:val="12"/>
        </w:rPr>
        <w:t>¶</w:t>
      </w:r>
      <w:r w:rsidRPr="00F61AE0">
        <w:rPr>
          <w:sz w:val="16"/>
        </w:rPr>
        <w:t xml:space="preserve"> </w:t>
      </w:r>
      <w:r>
        <w:br w:type="page"/>
      </w:r>
    </w:p>
    <w:p w14:paraId="14FC3C14" w14:textId="77777777" w:rsidR="00BD2BFC" w:rsidRDefault="00BD2BFC" w:rsidP="00BD2BFC">
      <w:pPr>
        <w:pStyle w:val="Heading2"/>
      </w:pPr>
      <w:r>
        <w:t>Regime Legitimacy Internals</w:t>
      </w:r>
    </w:p>
    <w:p w14:paraId="2B998C28" w14:textId="77777777" w:rsidR="005C344A" w:rsidRPr="005C344A" w:rsidRDefault="005C344A" w:rsidP="005C344A">
      <w:pPr>
        <w:pStyle w:val="Heading3"/>
      </w:pPr>
      <w:r>
        <w:t>2NC – Anti-Americanism K2 Regime Legitimacy</w:t>
      </w:r>
    </w:p>
    <w:p w14:paraId="3CA2998C" w14:textId="77777777" w:rsidR="00BD2BFC" w:rsidRDefault="00BD2BFC" w:rsidP="00BD2BFC">
      <w:pPr>
        <w:pStyle w:val="Heading4"/>
      </w:pPr>
      <w:r>
        <w:t>Challenging anti-Americanism threatens regime legitimacy</w:t>
      </w:r>
    </w:p>
    <w:p w14:paraId="44E9607B" w14:textId="77777777" w:rsidR="00BD2BFC" w:rsidRDefault="00BD2BFC" w:rsidP="00BD2BFC">
      <w:r>
        <w:rPr>
          <w:b/>
          <w:sz w:val="26"/>
          <w:szCs w:val="26"/>
        </w:rPr>
        <w:t>Wen 5/15</w:t>
      </w:r>
      <w:r>
        <w:rPr>
          <w:sz w:val="26"/>
          <w:szCs w:val="26"/>
        </w:rPr>
        <w:t xml:space="preserve"> </w:t>
      </w:r>
      <w:r>
        <w:rPr>
          <w:sz w:val="16"/>
          <w:szCs w:val="16"/>
        </w:rPr>
        <w:t>(Philip, China correspondent Fairfax Media, “China's Great Leap Backwards: Xi Jinping and the cult of Mao”, www.smh.com.au/world/chinas-great-leap-backwards-xi-jinping-and-the-cult-of-mao-20160512-gotfiz.html#ixzz48lxo5q00)</w:t>
      </w:r>
    </w:p>
    <w:p w14:paraId="4827399B" w14:textId="77777777" w:rsidR="00BD2BFC" w:rsidRDefault="00BD2BFC" w:rsidP="00BD2BFC">
      <w:r>
        <w:rPr>
          <w:color w:val="000000"/>
          <w:highlight w:val="yellow"/>
          <w:u w:val="single"/>
        </w:rPr>
        <w:t>Paranoid about the infiltration of Western influence</w:t>
      </w:r>
      <w:r>
        <w:t xml:space="preserve"> </w:t>
      </w:r>
      <w:r>
        <w:rPr>
          <w:sz w:val="16"/>
          <w:szCs w:val="16"/>
        </w:rPr>
        <w:t>and the ability for the internet and social media to disseminate unfiltered information at warp speed,</w:t>
      </w:r>
      <w:r>
        <w:t xml:space="preserve"> </w:t>
      </w:r>
      <w:r>
        <w:rPr>
          <w:color w:val="000000"/>
          <w:highlight w:val="yellow"/>
          <w:u w:val="single"/>
        </w:rPr>
        <w:t>Xi has doubled-down on the government's control</w:t>
      </w:r>
      <w:r>
        <w:t xml:space="preserve"> </w:t>
      </w:r>
      <w:r>
        <w:rPr>
          <w:sz w:val="16"/>
          <w:szCs w:val="16"/>
        </w:rPr>
        <w:t xml:space="preserve">of its people, </w:t>
      </w:r>
      <w:r>
        <w:rPr>
          <w:color w:val="000000"/>
          <w:highlight w:val="yellow"/>
          <w:u w:val="single"/>
        </w:rPr>
        <w:t>coming down harder on dissent than any</w:t>
      </w:r>
      <w:r>
        <w:t xml:space="preserve"> </w:t>
      </w:r>
      <w:r>
        <w:rPr>
          <w:sz w:val="16"/>
          <w:szCs w:val="16"/>
        </w:rPr>
        <w:t xml:space="preserve">of his recent </w:t>
      </w:r>
      <w:r>
        <w:rPr>
          <w:color w:val="000000"/>
          <w:highlight w:val="yellow"/>
          <w:u w:val="single"/>
        </w:rPr>
        <w:t>predecessors. "The problem is connected with the threat to the political regime,</w:t>
      </w:r>
      <w:r>
        <w:t xml:space="preserve">" </w:t>
      </w:r>
      <w:r>
        <w:rPr>
          <w:sz w:val="16"/>
          <w:szCs w:val="16"/>
        </w:rPr>
        <w:t xml:space="preserve">says Mao Yushi, an internationally renowned veteran economist, who at 87, remains a prominent liberal intellectual. "China's rapid </w:t>
      </w:r>
      <w:r>
        <w:rPr>
          <w:color w:val="000000"/>
          <w:highlight w:val="yellow"/>
          <w:u w:val="single"/>
        </w:rPr>
        <w:t>economic growth</w:t>
      </w:r>
      <w:r>
        <w:t xml:space="preserve"> </w:t>
      </w:r>
      <w:r>
        <w:rPr>
          <w:sz w:val="16"/>
          <w:szCs w:val="16"/>
        </w:rPr>
        <w:t xml:space="preserve">since reforming and opening up has </w:t>
      </w:r>
      <w:r>
        <w:rPr>
          <w:color w:val="000000"/>
          <w:highlight w:val="yellow"/>
          <w:u w:val="single"/>
        </w:rPr>
        <w:t>protected the Communist Party's political legitimacy, now</w:t>
      </w:r>
      <w:r>
        <w:t xml:space="preserve"> </w:t>
      </w:r>
      <w:r>
        <w:rPr>
          <w:sz w:val="16"/>
          <w:szCs w:val="16"/>
        </w:rPr>
        <w:t>that there is no high growth</w:t>
      </w:r>
      <w:r>
        <w:t xml:space="preserve">, </w:t>
      </w:r>
      <w:r>
        <w:rPr>
          <w:color w:val="000000"/>
          <w:highlight w:val="yellow"/>
          <w:u w:val="single"/>
        </w:rPr>
        <w:t>what can Xi depend on?</w:t>
      </w:r>
      <w:r>
        <w:t xml:space="preserve">" </w:t>
      </w:r>
      <w:r>
        <w:rPr>
          <w:sz w:val="16"/>
          <w:szCs w:val="16"/>
        </w:rPr>
        <w:t>Lawyers, intellectuals, activists, journalists and, most recently, foreign NGOs have come under pressure in a pervasive crackdown</w:t>
      </w:r>
      <w:r>
        <w:t xml:space="preserve">. </w:t>
      </w:r>
      <w:r>
        <w:rPr>
          <w:color w:val="000000"/>
          <w:highlight w:val="yellow"/>
          <w:u w:val="single"/>
        </w:rPr>
        <w:t>Foreign criticism</w:t>
      </w:r>
      <w:r>
        <w:t xml:space="preserve">, </w:t>
      </w:r>
      <w:r>
        <w:rPr>
          <w:sz w:val="16"/>
          <w:szCs w:val="16"/>
        </w:rPr>
        <w:t xml:space="preserve">whether of China's island-building program in the South China Sea, the government's chequered human rights record, or controversial ethnic minority policies in Xinjiang and Tibet, </w:t>
      </w:r>
      <w:r>
        <w:rPr>
          <w:color w:val="000000"/>
          <w:highlight w:val="yellow"/>
          <w:u w:val="single"/>
        </w:rPr>
        <w:t>are all cast as a plot by a cabal of Western "hostile foreign forces" designed to undermine China and perpetuate US hegemony</w:t>
      </w:r>
      <w:r>
        <w:t>.</w:t>
      </w:r>
    </w:p>
    <w:p w14:paraId="23D9D0DE" w14:textId="77777777" w:rsidR="005C344A" w:rsidRDefault="005C344A" w:rsidP="005C344A">
      <w:pPr>
        <w:pStyle w:val="Heading3"/>
      </w:pPr>
      <w:r>
        <w:t>2NC – Infighting &gt; Collapse</w:t>
      </w:r>
    </w:p>
    <w:p w14:paraId="762E9B27" w14:textId="77777777" w:rsidR="00BD2BFC" w:rsidRDefault="00BD2BFC" w:rsidP="00BD2BFC">
      <w:pPr>
        <w:pStyle w:val="Heading4"/>
      </w:pPr>
      <w:r>
        <w:t>Factional infighting leading will collapse the country</w:t>
      </w:r>
    </w:p>
    <w:p w14:paraId="75032472" w14:textId="77777777" w:rsidR="00BD2BFC" w:rsidRDefault="00BD2BFC" w:rsidP="00BD2BFC">
      <w:r>
        <w:rPr>
          <w:b/>
          <w:sz w:val="26"/>
          <w:szCs w:val="26"/>
        </w:rPr>
        <w:t>Li 9</w:t>
      </w:r>
      <w:r>
        <w:t xml:space="preserve"> </w:t>
      </w:r>
      <w:r>
        <w:rPr>
          <w:sz w:val="16"/>
          <w:szCs w:val="16"/>
        </w:rPr>
        <w:t xml:space="preserve">(Cheng, Director of Research, John L. Thornton China Center. “China’s Team of Rivals.” Foreign Policy. February 16, 2009. </w:t>
      </w:r>
      <w:hyperlink r:id="rId30">
        <w:r>
          <w:rPr>
            <w:sz w:val="16"/>
            <w:szCs w:val="16"/>
          </w:rPr>
          <w:t>http://www.brookings.edu/articles/2009/03_china_li.aspx</w:t>
        </w:r>
      </w:hyperlink>
      <w:r>
        <w:rPr>
          <w:sz w:val="16"/>
          <w:szCs w:val="16"/>
        </w:rPr>
        <w:t>)</w:t>
      </w:r>
    </w:p>
    <w:p w14:paraId="149A1E3B" w14:textId="77777777" w:rsidR="00BD2BFC" w:rsidRDefault="00BD2BFC" w:rsidP="00BD2BFC">
      <w:r>
        <w:rPr>
          <w:sz w:val="16"/>
          <w:szCs w:val="16"/>
        </w:rPr>
        <w:t xml:space="preserve">But </w:t>
      </w:r>
      <w:r>
        <w:rPr>
          <w:color w:val="000000"/>
          <w:highlight w:val="yellow"/>
          <w:u w:val="single"/>
        </w:rPr>
        <w:t>China’s new game of elite politics may fail. What will</w:t>
      </w:r>
      <w:r>
        <w:t xml:space="preserve"> </w:t>
      </w:r>
      <w:r>
        <w:rPr>
          <w:sz w:val="16"/>
          <w:szCs w:val="16"/>
        </w:rPr>
        <w:t xml:space="preserve">happen, for instance, </w:t>
      </w:r>
      <w:r>
        <w:rPr>
          <w:color w:val="000000"/>
          <w:highlight w:val="yellow"/>
          <w:u w:val="single"/>
        </w:rPr>
        <w:t>if economic conditions</w:t>
      </w:r>
      <w:r>
        <w:t xml:space="preserve"> </w:t>
      </w:r>
      <w:r>
        <w:rPr>
          <w:sz w:val="16"/>
          <w:szCs w:val="16"/>
        </w:rPr>
        <w:t>continue to</w:t>
      </w:r>
      <w:r>
        <w:t xml:space="preserve"> </w:t>
      </w:r>
      <w:r>
        <w:rPr>
          <w:color w:val="000000"/>
          <w:highlight w:val="yellow"/>
          <w:u w:val="single"/>
        </w:rPr>
        <w:t>worsen? Factionalism</w:t>
      </w:r>
      <w:r>
        <w:t xml:space="preserve"> at the top </w:t>
      </w:r>
      <w:r>
        <w:rPr>
          <w:color w:val="000000"/>
          <w:highlight w:val="yellow"/>
          <w:u w:val="single"/>
        </w:rPr>
        <w:t>might grow out of control, perhaps even leading to deadlock or outright feuding</w:t>
      </w:r>
      <w:r>
        <w:t xml:space="preserve">. </w:t>
      </w:r>
      <w:r>
        <w:rPr>
          <w:color w:val="000000"/>
          <w:highlight w:val="yellow"/>
          <w:u w:val="single"/>
        </w:rPr>
        <w:t>Different outlooks over many issues</w:t>
      </w:r>
      <w:r>
        <w:rPr>
          <w:sz w:val="16"/>
          <w:szCs w:val="16"/>
        </w:rPr>
        <w:t>—including how to redistribute resources, establish a public healthcare system, reform the financial sector, achieve energy security, maintain political order, and handle domestic ethnic tensions—</w:t>
      </w:r>
      <w:r>
        <w:rPr>
          <w:color w:val="000000"/>
          <w:highlight w:val="yellow"/>
          <w:u w:val="single"/>
        </w:rPr>
        <w:t>are already so contentious that the leadership might find it increasingly difficult to build the kind of consensus necessary to govern</w:t>
      </w:r>
      <w:r>
        <w:t xml:space="preserve"> </w:t>
      </w:r>
      <w:r>
        <w:rPr>
          <w:sz w:val="16"/>
          <w:szCs w:val="16"/>
        </w:rPr>
        <w:t>effectively. </w:t>
      </w:r>
    </w:p>
    <w:p w14:paraId="778677CD" w14:textId="77777777" w:rsidR="00BD2BFC" w:rsidRDefault="00BD2BFC" w:rsidP="00BD2BFC">
      <w:r>
        <w:br w:type="page"/>
      </w:r>
    </w:p>
    <w:p w14:paraId="7CAEE06A" w14:textId="77777777" w:rsidR="009100B0" w:rsidRDefault="009100B0" w:rsidP="009100B0"/>
    <w:p w14:paraId="5BE446E8" w14:textId="77777777" w:rsidR="009100B0" w:rsidRDefault="009100B0" w:rsidP="009100B0">
      <w:pPr>
        <w:pStyle w:val="Heading3"/>
      </w:pPr>
      <w:r>
        <w:t>AT: Xi Doesn’t Push Reforms</w:t>
      </w:r>
    </w:p>
    <w:p w14:paraId="5F810A9F" w14:textId="77777777" w:rsidR="009100B0" w:rsidRDefault="009100B0" w:rsidP="009100B0">
      <w:pPr>
        <w:pStyle w:val="Heading4"/>
      </w:pPr>
      <w:r>
        <w:t>Xi pushes for reforms now-</w:t>
      </w:r>
    </w:p>
    <w:p w14:paraId="74815584" w14:textId="77777777" w:rsidR="009100B0" w:rsidRPr="00AB0401" w:rsidRDefault="009100B0" w:rsidP="009100B0">
      <w:pPr>
        <w:rPr>
          <w:rStyle w:val="Style13ptBold"/>
        </w:rPr>
      </w:pPr>
      <w:r w:rsidRPr="00AB0401">
        <w:rPr>
          <w:rStyle w:val="Style13ptBold"/>
        </w:rPr>
        <w:t>Grossman 4/2</w:t>
      </w:r>
    </w:p>
    <w:p w14:paraId="20BAAE67" w14:textId="77777777" w:rsidR="009100B0" w:rsidRPr="00C23726" w:rsidRDefault="009100B0" w:rsidP="009100B0">
      <w:r>
        <w:t xml:space="preserve">(Derek Grossman is a senior project associate at the nonprofit, nonpartisan RAND Corporation. Michael Chase is a senior political scientist at RAND and a professor at the Pardee RAND Graduate School, the National Interest, “Why Xi is Purging the Chinese Military,” April 2, 2016, </w:t>
      </w:r>
      <w:hyperlink r:id="rId31" w:history="1">
        <w:r w:rsidRPr="00B30CFB">
          <w:rPr>
            <w:rStyle w:val="Hyperlink"/>
          </w:rPr>
          <w:t>http://nationalinterest.org/feature/why-xi-purging-the-chinese-military-15795</w:t>
        </w:r>
      </w:hyperlink>
      <w:r>
        <w:t xml:space="preserve">) </w:t>
      </w:r>
    </w:p>
    <w:p w14:paraId="34C16C3A" w14:textId="77777777" w:rsidR="009100B0" w:rsidRPr="00C8325E" w:rsidRDefault="009100B0" w:rsidP="009100B0">
      <w:pPr>
        <w:rPr>
          <w:sz w:val="16"/>
        </w:rPr>
      </w:pPr>
      <w:r w:rsidRPr="00C8325E">
        <w:rPr>
          <w:rStyle w:val="StyleUnderline"/>
        </w:rPr>
        <w:t>Much has been made of the flurry of announcements in recent months by Xi</w:t>
      </w:r>
      <w:r w:rsidRPr="00C8325E">
        <w:rPr>
          <w:sz w:val="16"/>
        </w:rPr>
        <w:t xml:space="preserve"> Jinping—</w:t>
      </w:r>
      <w:r w:rsidRPr="00C8325E">
        <w:rPr>
          <w:rStyle w:val="StyleUnderline"/>
        </w:rPr>
        <w:t>China’s president</w:t>
      </w:r>
      <w:r w:rsidRPr="00C8325E">
        <w:rPr>
          <w:sz w:val="16"/>
        </w:rPr>
        <w:t>, general secretary of the Chinese Communist Party, and chairman of the Central Military Commission (CMC)—</w:t>
      </w:r>
      <w:r w:rsidRPr="00C8325E">
        <w:rPr>
          <w:rStyle w:val="StyleUnderline"/>
        </w:rPr>
        <w:t>signaling major structural reforms to the</w:t>
      </w:r>
      <w:r w:rsidRPr="00C8325E">
        <w:rPr>
          <w:sz w:val="16"/>
        </w:rPr>
        <w:t xml:space="preserve"> People’s Liberation Army (</w:t>
      </w:r>
      <w:r w:rsidRPr="00C8325E">
        <w:rPr>
          <w:rStyle w:val="StyleUnderline"/>
        </w:rPr>
        <w:t>PLA</w:t>
      </w:r>
      <w:r w:rsidRPr="00C8325E">
        <w:rPr>
          <w:sz w:val="16"/>
        </w:rPr>
        <w:t xml:space="preserve">), scheduled for completion by 2020. Veteran China watchers have diligently catalogued what is known and unknown at this point from authoritative pronouncements, and what is speculated on the basis of unofficial sources. </w:t>
      </w:r>
      <w:r w:rsidRPr="00C8325E">
        <w:rPr>
          <w:rStyle w:val="StyleUnderline"/>
        </w:rPr>
        <w:t>Observers</w:t>
      </w:r>
      <w:r w:rsidRPr="00C8325E">
        <w:rPr>
          <w:sz w:val="16"/>
        </w:rPr>
        <w:t xml:space="preserve">, for example, have paid </w:t>
      </w:r>
      <w:r w:rsidRPr="00C8325E">
        <w:rPr>
          <w:rStyle w:val="StyleUnderline"/>
        </w:rPr>
        <w:t>especially close attention to Xi’s establishment of the PLA Strategic Support Force and ruminated over its stature</w:t>
      </w:r>
      <w:r w:rsidRPr="00C8325E">
        <w:rPr>
          <w:sz w:val="16"/>
        </w:rPr>
        <w:t xml:space="preserve"> in the PLA vis-à-vis the services, as well as its precise role and mission. Analysts have also pondered questions such as the future membership of the CMC and how cooperative the traditionally army-dominated top levels of the PLA’s leadership will become under the reforms.</w:t>
      </w:r>
    </w:p>
    <w:p w14:paraId="7B61B97E" w14:textId="77777777" w:rsidR="009100B0" w:rsidRPr="00170035" w:rsidRDefault="009100B0" w:rsidP="009100B0"/>
    <w:p w14:paraId="6F162177" w14:textId="77777777" w:rsidR="00BD2BFC" w:rsidRDefault="00BD2BFC" w:rsidP="00BD2BFC">
      <w:pPr>
        <w:pStyle w:val="Heading1"/>
      </w:pPr>
      <w:r>
        <w:t>Impacts</w:t>
      </w:r>
    </w:p>
    <w:p w14:paraId="3F0EB476" w14:textId="77777777" w:rsidR="00BD2BFC" w:rsidRDefault="00BD2BFC" w:rsidP="00BD2BFC">
      <w:r>
        <w:br w:type="page"/>
      </w:r>
    </w:p>
    <w:p w14:paraId="322DF1CD" w14:textId="77777777" w:rsidR="00E0622B" w:rsidRDefault="00E0622B" w:rsidP="00E0622B">
      <w:pPr>
        <w:pStyle w:val="Heading3"/>
      </w:pPr>
      <w:r>
        <w:t>2NC – Impact UQ</w:t>
      </w:r>
    </w:p>
    <w:p w14:paraId="27A224A2" w14:textId="77777777" w:rsidR="00E0622B" w:rsidRDefault="00E0622B" w:rsidP="00E0622B">
      <w:pPr>
        <w:pStyle w:val="Heading4"/>
      </w:pPr>
      <w:r>
        <w:t>Political stability is on the brink now – It’s an inopportune time to unsettle China</w:t>
      </w:r>
    </w:p>
    <w:p w14:paraId="1264288E" w14:textId="77777777" w:rsidR="00E0622B" w:rsidRDefault="00E0622B" w:rsidP="00E0622B">
      <w:r>
        <w:rPr>
          <w:b/>
          <w:sz w:val="26"/>
          <w:szCs w:val="26"/>
        </w:rPr>
        <w:t>Whitehead 5/9</w:t>
      </w:r>
      <w:r>
        <w:t xml:space="preserve"> </w:t>
      </w:r>
      <w:r>
        <w:rPr>
          <w:sz w:val="14"/>
          <w:szCs w:val="14"/>
        </w:rPr>
        <w:t>(Adam, twenty five years’ experience in capital markets and investment management, in a career that has involved proprietary trading desks, commodity trading advisors, sovereign wealth funds and private offices. During this time he has had trading book P&amp;L responsibility, in addition to setting up and managing offices of regulated global financial entities in the UAE, “The Great Chinese Political Rift”, 2016, http://seekingalpha.com/article/3973072-great-chinese-political-rift?page=2#)</w:t>
      </w:r>
    </w:p>
    <w:p w14:paraId="277490ED" w14:textId="77777777" w:rsidR="00E0622B" w:rsidRDefault="00E0622B" w:rsidP="00E0622B">
      <w:r>
        <w:rPr>
          <w:sz w:val="16"/>
          <w:szCs w:val="16"/>
        </w:rPr>
        <w:t xml:space="preserve">As the previous analysis shows, </w:t>
      </w:r>
      <w:r>
        <w:rPr>
          <w:color w:val="000000"/>
          <w:highlight w:val="yellow"/>
          <w:u w:val="single"/>
        </w:rPr>
        <w:t>China is both developed</w:t>
      </w:r>
      <w:r>
        <w:t xml:space="preserve"> </w:t>
      </w:r>
      <w:r>
        <w:rPr>
          <w:sz w:val="16"/>
          <w:szCs w:val="16"/>
        </w:rPr>
        <w:t xml:space="preserve">("market economy status") </w:t>
      </w:r>
      <w:r>
        <w:rPr>
          <w:color w:val="000000"/>
          <w:highlight w:val="yellow"/>
          <w:u w:val="single"/>
        </w:rPr>
        <w:t>and developing</w:t>
      </w:r>
      <w:r>
        <w:t xml:space="preserve"> </w:t>
      </w:r>
      <w:r>
        <w:rPr>
          <w:sz w:val="16"/>
          <w:szCs w:val="16"/>
        </w:rPr>
        <w:t>(planned economy) in nature based on the classification of the current conflict between the urbanized and rural demographic. When negotiating, China therefore emphasizes either of these two faces, in order to extract pecuniary advantage from its trade partners.</w:t>
      </w:r>
      <w:r>
        <w:t xml:space="preserve"> </w:t>
      </w:r>
      <w:r>
        <w:rPr>
          <w:color w:val="000000"/>
          <w:highlight w:val="yellow"/>
          <w:u w:val="single"/>
        </w:rPr>
        <w:t>The developed face should be associated with Premier Li and the developing face with President Xi</w:t>
      </w:r>
      <w:r>
        <w:t xml:space="preserve">. </w:t>
      </w:r>
      <w:r>
        <w:rPr>
          <w:color w:val="000000"/>
          <w:highlight w:val="yellow"/>
          <w:u w:val="single"/>
        </w:rPr>
        <w:t>Given</w:t>
      </w:r>
      <w:r>
        <w:t xml:space="preserve"> that </w:t>
      </w:r>
      <w:r>
        <w:rPr>
          <w:color w:val="000000"/>
          <w:highlight w:val="yellow"/>
          <w:u w:val="single"/>
        </w:rPr>
        <w:t>these two faces are</w:t>
      </w:r>
      <w:r>
        <w:t xml:space="preserve"> currently </w:t>
      </w:r>
      <w:r>
        <w:rPr>
          <w:color w:val="000000"/>
          <w:highlight w:val="yellow"/>
          <w:u w:val="single"/>
        </w:rPr>
        <w:t>in conflict</w:t>
      </w:r>
      <w:r>
        <w:t xml:space="preserve"> </w:t>
      </w:r>
      <w:r>
        <w:rPr>
          <w:sz w:val="16"/>
          <w:szCs w:val="16"/>
        </w:rPr>
        <w:t>with each other</w:t>
      </w:r>
      <w:r>
        <w:t xml:space="preserve">, </w:t>
      </w:r>
      <w:r>
        <w:rPr>
          <w:color w:val="000000"/>
          <w:highlight w:val="yellow"/>
          <w:u w:val="single"/>
        </w:rPr>
        <w:t>it would be advisable for China's trade partners to see who wins</w:t>
      </w:r>
      <w:r>
        <w:t xml:space="preserve">, </w:t>
      </w:r>
      <w:r>
        <w:rPr>
          <w:sz w:val="16"/>
          <w:szCs w:val="16"/>
        </w:rPr>
        <w:t>and therefore which smiling face to deal with in the future</w:t>
      </w:r>
      <w:r>
        <w:t xml:space="preserve">. </w:t>
      </w:r>
      <w:r>
        <w:rPr>
          <w:color w:val="000000"/>
          <w:highlight w:val="yellow"/>
          <w:u w:val="single"/>
        </w:rPr>
        <w:t xml:space="preserve">Given </w:t>
      </w:r>
      <w:r>
        <w:rPr>
          <w:sz w:val="16"/>
          <w:szCs w:val="16"/>
        </w:rPr>
        <w:t>that</w:t>
      </w:r>
      <w:r>
        <w:rPr>
          <w:color w:val="000000"/>
          <w:highlight w:val="yellow"/>
          <w:u w:val="single"/>
        </w:rPr>
        <w:t xml:space="preserve"> the election cycle is </w:t>
      </w:r>
      <w:r>
        <w:rPr>
          <w:sz w:val="16"/>
          <w:szCs w:val="16"/>
        </w:rPr>
        <w:t>just</w:t>
      </w:r>
      <w:r>
        <w:rPr>
          <w:color w:val="000000"/>
          <w:highlight w:val="yellow"/>
          <w:u w:val="single"/>
        </w:rPr>
        <w:t xml:space="preserve"> beginning</w:t>
      </w:r>
      <w:r>
        <w:t xml:space="preserve"> </w:t>
      </w:r>
      <w:r>
        <w:rPr>
          <w:sz w:val="16"/>
          <w:szCs w:val="16"/>
        </w:rPr>
        <w:t xml:space="preserve">in the developed world, </w:t>
      </w:r>
      <w:r>
        <w:rPr>
          <w:color w:val="000000"/>
          <w:highlight w:val="yellow"/>
          <w:u w:val="single"/>
        </w:rPr>
        <w:t>where populism and xenophobia are in fashion, it may also pay to put further negotiations with China about its</w:t>
      </w:r>
      <w:r>
        <w:t xml:space="preserve"> real </w:t>
      </w:r>
      <w:r>
        <w:rPr>
          <w:color w:val="000000"/>
          <w:highlight w:val="yellow"/>
          <w:u w:val="single"/>
        </w:rPr>
        <w:t>economic status on hold</w:t>
      </w:r>
      <w:r>
        <w:t xml:space="preserve"> </w:t>
      </w:r>
      <w:r>
        <w:rPr>
          <w:sz w:val="16"/>
          <w:szCs w:val="16"/>
        </w:rPr>
        <w:t xml:space="preserve">too. Thus far, China has been able to scare western policy makers and central bankers into thinking that it will drag the global economy into recession if it is not given the concessions that it needs. </w:t>
      </w:r>
      <w:r>
        <w:rPr>
          <w:color w:val="000000"/>
          <w:highlight w:val="yellow"/>
          <w:u w:val="single"/>
        </w:rPr>
        <w:t>Western policy makers may therefore need to think out of the box about China,</w:t>
      </w:r>
      <w:r>
        <w:t xml:space="preserve"> </w:t>
      </w:r>
      <w:r>
        <w:rPr>
          <w:sz w:val="16"/>
          <w:szCs w:val="16"/>
        </w:rPr>
        <w:t xml:space="preserve">just as they must think out of the box about their own domestic issues. President </w:t>
      </w:r>
      <w:r>
        <w:rPr>
          <w:color w:val="000000"/>
          <w:highlight w:val="yellow"/>
          <w:u w:val="single"/>
        </w:rPr>
        <w:t>Obama waited</w:t>
      </w:r>
      <w:r>
        <w:t xml:space="preserve"> </w:t>
      </w:r>
      <w:r>
        <w:rPr>
          <w:sz w:val="16"/>
          <w:szCs w:val="16"/>
        </w:rPr>
        <w:t xml:space="preserve">until his lame duck phase </w:t>
      </w:r>
      <w:r>
        <w:rPr>
          <w:color w:val="000000"/>
          <w:highlight w:val="yellow"/>
          <w:u w:val="single"/>
        </w:rPr>
        <w:t>to lambaste "free riders" in the Middle East.</w:t>
      </w:r>
      <w:r>
        <w:t xml:space="preserve"> </w:t>
      </w:r>
      <w:r>
        <w:rPr>
          <w:color w:val="000000"/>
          <w:highlight w:val="yellow"/>
          <w:u w:val="single"/>
        </w:rPr>
        <w:t>This would now be an opportune time</w:t>
      </w:r>
      <w:r>
        <w:t xml:space="preserve"> </w:t>
      </w:r>
      <w:r>
        <w:rPr>
          <w:sz w:val="14"/>
          <w:szCs w:val="14"/>
        </w:rPr>
        <w:t xml:space="preserve">for him </w:t>
      </w:r>
      <w:r>
        <w:rPr>
          <w:color w:val="000000"/>
          <w:highlight w:val="yellow"/>
          <w:u w:val="single"/>
        </w:rPr>
        <w:t>to similarly reflect on his "pivot</w:t>
      </w:r>
      <w:r>
        <w:t>."</w:t>
      </w:r>
    </w:p>
    <w:p w14:paraId="3DE8968F" w14:textId="77777777" w:rsidR="00E0622B" w:rsidRDefault="00E0622B" w:rsidP="00E0622B">
      <w:pPr>
        <w:pStyle w:val="Heading4"/>
      </w:pPr>
      <w:r>
        <w:t>Now is the key time – Leadership transition is shaping up; that’s key to legitimacy</w:t>
      </w:r>
    </w:p>
    <w:p w14:paraId="1EE4CA36" w14:textId="77777777" w:rsidR="00E0622B" w:rsidRDefault="00E0622B" w:rsidP="00E0622B">
      <w:r>
        <w:rPr>
          <w:b/>
          <w:sz w:val="26"/>
          <w:szCs w:val="26"/>
        </w:rPr>
        <w:t>Callick 5/16</w:t>
      </w:r>
      <w:r>
        <w:rPr>
          <w:sz w:val="26"/>
          <w:szCs w:val="26"/>
        </w:rPr>
        <w:t xml:space="preserve"> </w:t>
      </w:r>
      <w:r>
        <w:rPr>
          <w:sz w:val="18"/>
          <w:szCs w:val="18"/>
        </w:rPr>
        <w:t>(Rowan, staff @ The Australian, “Treating Cultural Revolution as a secret threatens China’s future”, http://www.theaustralian.com.au/opinion/columnists/rowan-callick/treating-cultural-revolution-as-a-secret-threatens-chinas-future/news-story/6939098f748088e9d440069a399ae350)</w:t>
      </w:r>
    </w:p>
    <w:p w14:paraId="4A2E406D" w14:textId="77777777" w:rsidR="00E0622B" w:rsidRDefault="00E0622B" w:rsidP="00E0622B">
      <w:r>
        <w:rPr>
          <w:sz w:val="16"/>
          <w:szCs w:val="16"/>
        </w:rPr>
        <w:t xml:space="preserve">The stakes are getting higher. </w:t>
      </w:r>
      <w:r>
        <w:rPr>
          <w:color w:val="000000"/>
          <w:highlight w:val="yellow"/>
          <w:u w:val="single"/>
        </w:rPr>
        <w:t>The next five-yearly Communist Party congress is</w:t>
      </w:r>
      <w:r>
        <w:t xml:space="preserve"> </w:t>
      </w:r>
      <w:r>
        <w:rPr>
          <w:sz w:val="16"/>
          <w:szCs w:val="16"/>
        </w:rPr>
        <w:t xml:space="preserve">approaching </w:t>
      </w:r>
      <w:r>
        <w:rPr>
          <w:color w:val="000000"/>
          <w:highlight w:val="yellow"/>
          <w:u w:val="single"/>
        </w:rPr>
        <w:t>in</w:t>
      </w:r>
      <w:r>
        <w:t xml:space="preserve"> </w:t>
      </w:r>
      <w:r>
        <w:rPr>
          <w:sz w:val="16"/>
          <w:szCs w:val="16"/>
        </w:rPr>
        <w:t xml:space="preserve">about </w:t>
      </w:r>
      <w:r>
        <w:rPr>
          <w:color w:val="000000"/>
          <w:highlight w:val="yellow"/>
          <w:u w:val="single"/>
        </w:rPr>
        <w:t>16 months.</w:t>
      </w:r>
      <w:r>
        <w:t xml:space="preserve"> </w:t>
      </w:r>
      <w:r>
        <w:rPr>
          <w:color w:val="000000"/>
          <w:highlight w:val="yellow"/>
          <w:u w:val="single"/>
        </w:rPr>
        <w:t>This is where</w:t>
      </w:r>
      <w:r>
        <w:t xml:space="preserve"> </w:t>
      </w:r>
      <w:r>
        <w:rPr>
          <w:sz w:val="16"/>
          <w:szCs w:val="16"/>
        </w:rPr>
        <w:t>— barring some freakish turn towards political reform, or towards entrenchment of one-person rule —</w:t>
      </w:r>
      <w:r>
        <w:t xml:space="preserve"> </w:t>
      </w:r>
      <w:r>
        <w:rPr>
          <w:color w:val="000000"/>
          <w:highlight w:val="yellow"/>
          <w:u w:val="single"/>
        </w:rPr>
        <w:t>the</w:t>
      </w:r>
      <w:r>
        <w:t xml:space="preserve"> </w:t>
      </w:r>
      <w:r>
        <w:rPr>
          <w:sz w:val="16"/>
          <w:szCs w:val="16"/>
        </w:rPr>
        <w:t xml:space="preserve">generation of </w:t>
      </w:r>
      <w:r>
        <w:rPr>
          <w:color w:val="000000"/>
          <w:highlight w:val="yellow"/>
          <w:u w:val="single"/>
        </w:rPr>
        <w:t>leadership beyond Xi must emerge</w:t>
      </w:r>
      <w:r>
        <w:t xml:space="preserve">. </w:t>
      </w:r>
      <w:r>
        <w:rPr>
          <w:color w:val="000000"/>
          <w:highlight w:val="yellow"/>
          <w:u w:val="single"/>
        </w:rPr>
        <w:t>Will it be another forceful, ideologically driven single leader</w:t>
      </w:r>
      <w:r>
        <w:rPr>
          <w:u w:val="single"/>
        </w:rPr>
        <w:t xml:space="preserve"> </w:t>
      </w:r>
      <w:r>
        <w:rPr>
          <w:sz w:val="16"/>
          <w:szCs w:val="16"/>
        </w:rPr>
        <w:t xml:space="preserve">from an unimpeachably “red” family heritage, </w:t>
      </w:r>
      <w:r>
        <w:rPr>
          <w:color w:val="000000"/>
          <w:highlight w:val="yellow"/>
          <w:u w:val="single"/>
        </w:rPr>
        <w:t>such as Xi</w:t>
      </w:r>
      <w:r>
        <w:t xml:space="preserve">, </w:t>
      </w:r>
      <w:r>
        <w:rPr>
          <w:sz w:val="16"/>
          <w:szCs w:val="16"/>
        </w:rPr>
        <w:t>or a return to the more familiar post-Mao technocratic group leadership pattern? And</w:t>
      </w:r>
      <w:r>
        <w:t xml:space="preserve"> </w:t>
      </w:r>
      <w:r>
        <w:rPr>
          <w:color w:val="000000"/>
          <w:highlight w:val="yellow"/>
          <w:u w:val="single"/>
        </w:rPr>
        <w:t>who is</w:t>
      </w:r>
      <w:r>
        <w:rPr>
          <w:u w:val="single"/>
        </w:rPr>
        <w:t xml:space="preserve"> </w:t>
      </w:r>
      <w:r>
        <w:rPr>
          <w:sz w:val="16"/>
          <w:szCs w:val="16"/>
        </w:rPr>
        <w:t xml:space="preserve">wheeling and </w:t>
      </w:r>
      <w:r>
        <w:rPr>
          <w:color w:val="000000"/>
          <w:highlight w:val="yellow"/>
          <w:u w:val="single"/>
        </w:rPr>
        <w:t>dealing to get into position,</w:t>
      </w:r>
      <w:r>
        <w:t xml:space="preserve"> </w:t>
      </w:r>
      <w:r>
        <w:rPr>
          <w:sz w:val="16"/>
          <w:szCs w:val="16"/>
        </w:rPr>
        <w:t>or to broker others’ rise? Soon enough the speculation must begin, but there has been precious so far</w:t>
      </w:r>
      <w:r>
        <w:rPr>
          <w:color w:val="000000"/>
          <w:sz w:val="16"/>
          <w:szCs w:val="16"/>
          <w:highlight w:val="yellow"/>
          <w:u w:val="single"/>
        </w:rPr>
        <w:t xml:space="preserve">. </w:t>
      </w:r>
      <w:r>
        <w:rPr>
          <w:color w:val="000000"/>
          <w:highlight w:val="yellow"/>
          <w:u w:val="single"/>
        </w:rPr>
        <w:t>The legitimacy of China’s ruling party has two legs: its victory</w:t>
      </w:r>
      <w:r>
        <w:t xml:space="preserve"> </w:t>
      </w:r>
      <w:r>
        <w:rPr>
          <w:sz w:val="16"/>
          <w:szCs w:val="16"/>
        </w:rPr>
        <w:t xml:space="preserve">by force of arms </w:t>
      </w:r>
      <w:r>
        <w:rPr>
          <w:color w:val="000000"/>
          <w:highlight w:val="yellow"/>
          <w:u w:val="single"/>
        </w:rPr>
        <w:t>over the Nationalists</w:t>
      </w:r>
      <w:r>
        <w:t xml:space="preserve"> </w:t>
      </w:r>
      <w:r>
        <w:rPr>
          <w:sz w:val="16"/>
          <w:szCs w:val="16"/>
        </w:rPr>
        <w:t xml:space="preserve">in 1949 </w:t>
      </w:r>
      <w:r>
        <w:rPr>
          <w:color w:val="000000"/>
          <w:highlight w:val="yellow"/>
          <w:u w:val="single"/>
        </w:rPr>
        <w:t>and the ensuing prevention</w:t>
      </w:r>
      <w:r>
        <w:t xml:space="preserve">, </w:t>
      </w:r>
      <w:r>
        <w:rPr>
          <w:sz w:val="16"/>
          <w:szCs w:val="16"/>
        </w:rPr>
        <w:t xml:space="preserve">to this day, </w:t>
      </w:r>
      <w:r>
        <w:rPr>
          <w:color w:val="000000"/>
          <w:highlight w:val="yellow"/>
          <w:u w:val="single"/>
        </w:rPr>
        <w:t>of</w:t>
      </w:r>
      <w:r>
        <w:t xml:space="preserve"> </w:t>
      </w:r>
      <w:r>
        <w:rPr>
          <w:sz w:val="16"/>
          <w:szCs w:val="16"/>
        </w:rPr>
        <w:t>the capacity to organise</w:t>
      </w:r>
      <w:r>
        <w:t xml:space="preserve"> </w:t>
      </w:r>
      <w:r>
        <w:rPr>
          <w:color w:val="000000"/>
          <w:highlight w:val="yellow"/>
          <w:u w:val="single"/>
        </w:rPr>
        <w:t>any rival</w:t>
      </w:r>
      <w:r>
        <w:t xml:space="preserve">, </w:t>
      </w:r>
      <w:r>
        <w:rPr>
          <w:sz w:val="16"/>
          <w:szCs w:val="16"/>
        </w:rPr>
        <w:t xml:space="preserve">plus the rise in living standards, linked with that in the country’s international standing. But does this provide security enough? The continuing repercussions of the Cultural Revolution point to lines of fracture where </w:t>
      </w:r>
      <w:r>
        <w:rPr>
          <w:color w:val="000000"/>
          <w:highlight w:val="yellow"/>
          <w:u w:val="single"/>
        </w:rPr>
        <w:t>the party remains vulnerable</w:t>
      </w:r>
      <w:r>
        <w:t xml:space="preserve">. </w:t>
      </w:r>
      <w:r>
        <w:rPr>
          <w:color w:val="000000"/>
          <w:highlight w:val="yellow"/>
          <w:u w:val="single"/>
        </w:rPr>
        <w:t>The revolution undercut</w:t>
      </w:r>
      <w:r>
        <w:t xml:space="preserve">, </w:t>
      </w:r>
      <w:r>
        <w:rPr>
          <w:sz w:val="16"/>
          <w:szCs w:val="16"/>
        </w:rPr>
        <w:t xml:space="preserve">on many levels, the </w:t>
      </w:r>
      <w:r>
        <w:rPr>
          <w:color w:val="000000"/>
          <w:highlight w:val="yellow"/>
          <w:u w:val="single"/>
        </w:rPr>
        <w:t>trust on which societies rely</w:t>
      </w:r>
      <w:r>
        <w:t xml:space="preserve">. </w:t>
      </w:r>
      <w:r>
        <w:rPr>
          <w:sz w:val="16"/>
          <w:szCs w:val="16"/>
        </w:rPr>
        <w:t>Trust in traditional Chinese values, including those systematised by Confucius, was deliberately attacked by Mao, while the horrors of the Cultural Revolution itself eroded most people’s trust in communist values.</w:t>
      </w:r>
    </w:p>
    <w:p w14:paraId="6B6A6206" w14:textId="77777777" w:rsidR="00E0622B" w:rsidRDefault="00E0622B" w:rsidP="00E0622B">
      <w:r>
        <w:br w:type="page"/>
      </w:r>
    </w:p>
    <w:p w14:paraId="6B3F6482" w14:textId="77777777" w:rsidR="00BD2BFC" w:rsidRDefault="00E0622B" w:rsidP="00BD2BFC">
      <w:pPr>
        <w:pStyle w:val="Heading3"/>
      </w:pPr>
      <w:r>
        <w:t>2NC – Turn: China War</w:t>
      </w:r>
    </w:p>
    <w:p w14:paraId="79FFB174" w14:textId="77777777" w:rsidR="00BD2BFC" w:rsidRDefault="00BD2BFC" w:rsidP="00BD2BFC">
      <w:pPr>
        <w:pStyle w:val="Heading4"/>
      </w:pPr>
      <w:r>
        <w:t xml:space="preserve">No risk of a war with China </w:t>
      </w:r>
      <w:r>
        <w:rPr>
          <w:u w:val="single"/>
        </w:rPr>
        <w:t>unless</w:t>
      </w:r>
      <w:r>
        <w:t xml:space="preserve"> there’s political instability – The disad controls the case impact</w:t>
      </w:r>
    </w:p>
    <w:p w14:paraId="6147B470" w14:textId="77777777" w:rsidR="00BD2BFC" w:rsidRDefault="00BD2BFC" w:rsidP="00BD2BFC">
      <w:r>
        <w:rPr>
          <w:b/>
          <w:sz w:val="26"/>
          <w:szCs w:val="26"/>
        </w:rPr>
        <w:t>Sutter 7</w:t>
      </w:r>
      <w:r>
        <w:t xml:space="preserve"> (Robert Sutter, School of Foreign Service, Georgetown University, “Does China Seek to Dominate Asia and Reduce US influence as a Regional Power?”, Carnegie Debates, April 20, </w:t>
      </w:r>
      <w:hyperlink r:id="rId32">
        <w:r>
          <w:t>http://carnegieendowment.org/files/Sutter_paper.pdf</w:t>
        </w:r>
      </w:hyperlink>
      <w:r>
        <w:t xml:space="preserve">) </w:t>
      </w:r>
    </w:p>
    <w:p w14:paraId="16E20BED" w14:textId="77777777" w:rsidR="00BD2BFC" w:rsidRDefault="00BD2BFC" w:rsidP="00BD2BFC">
      <w:r>
        <w:rPr>
          <w:sz w:val="16"/>
          <w:szCs w:val="16"/>
        </w:rPr>
        <w:t xml:space="preserve">To answer the question, I follow a pattern used in my long professional career of providing information and analysis about China and Asia to congressional and executive branch policy makers. The pattern has involved providing relevant historical context and using balance in assessing contemporary developments. A major goal is to provide perspective that will moderate US excitement about China—either positive or negative. In my opinion, history seems clear about the lessons of US </w:t>
      </w:r>
      <w:r>
        <w:rPr>
          <w:color w:val="000000"/>
          <w:highlight w:val="yellow"/>
          <w:u w:val="single"/>
        </w:rPr>
        <w:t>excitement about China</w:t>
      </w:r>
      <w:r>
        <w:t xml:space="preserve">—it </w:t>
      </w:r>
      <w:r>
        <w:rPr>
          <w:color w:val="000000"/>
          <w:highlight w:val="yellow"/>
          <w:u w:val="single"/>
        </w:rPr>
        <w:t>leads to exaggeration about the</w:t>
      </w:r>
      <w:r>
        <w:t xml:space="preserve"> opportunities or </w:t>
      </w:r>
      <w:r>
        <w:rPr>
          <w:color w:val="000000"/>
          <w:highlight w:val="yellow"/>
          <w:u w:val="single"/>
        </w:rPr>
        <w:t>dangers posed by China</w:t>
      </w:r>
      <w:r>
        <w:t xml:space="preserve">, </w:t>
      </w:r>
      <w:r>
        <w:rPr>
          <w:sz w:val="16"/>
          <w:szCs w:val="16"/>
        </w:rPr>
        <w:t xml:space="preserve">which in turn provides a poor basis for US policy and often leads to policy that is not well aligned with US interests. In sum, section 1 of this paper looks at relevant patterns and behavior of the United States and China in Asia since the start of the cold war. They show that </w:t>
      </w:r>
      <w:r>
        <w:rPr>
          <w:color w:val="000000"/>
          <w:highlight w:val="yellow"/>
          <w:u w:val="single"/>
        </w:rPr>
        <w:t>the U</w:t>
      </w:r>
      <w:r>
        <w:t xml:space="preserve">nited </w:t>
      </w:r>
      <w:r>
        <w:rPr>
          <w:color w:val="000000"/>
          <w:highlight w:val="yellow"/>
          <w:u w:val="single"/>
        </w:rPr>
        <w:t>S</w:t>
      </w:r>
      <w:r>
        <w:t xml:space="preserve">tates </w:t>
      </w:r>
      <w:r>
        <w:rPr>
          <w:color w:val="000000"/>
          <w:highlight w:val="yellow"/>
          <w:u w:val="single"/>
        </w:rPr>
        <w:t>tends to exaggerate recent threats to its leadership in Asia, and that China remains determined to resist and reduce great power involvement along China’s periphery</w:t>
      </w:r>
      <w:r>
        <w:t xml:space="preserve">. </w:t>
      </w:r>
      <w:r>
        <w:rPr>
          <w:sz w:val="16"/>
          <w:szCs w:val="16"/>
        </w:rPr>
        <w:t xml:space="preserve">Section 2 provides an assessment of Chinese leaders’ current intentions toward the United States in Asia, and argues that </w:t>
      </w:r>
      <w:r>
        <w:rPr>
          <w:color w:val="000000"/>
          <w:highlight w:val="yellow"/>
          <w:u w:val="single"/>
        </w:rPr>
        <w:t xml:space="preserve">US policy makers would be prudent if they remained attentive for </w:t>
      </w:r>
      <w:r>
        <w:rPr>
          <w:sz w:val="16"/>
          <w:szCs w:val="16"/>
        </w:rPr>
        <w:t xml:space="preserve">possible </w:t>
      </w:r>
      <w:r>
        <w:rPr>
          <w:color w:val="000000"/>
          <w:highlight w:val="yellow"/>
          <w:u w:val="single"/>
        </w:rPr>
        <w:t xml:space="preserve">changes in the current </w:t>
      </w:r>
      <w:r>
        <w:rPr>
          <w:sz w:val="16"/>
          <w:szCs w:val="16"/>
        </w:rPr>
        <w:t xml:space="preserve">comparatively </w:t>
      </w:r>
      <w:r>
        <w:rPr>
          <w:color w:val="000000"/>
          <w:highlight w:val="yellow"/>
          <w:u w:val="single"/>
        </w:rPr>
        <w:t>moderate Chinese approach to the U</w:t>
      </w:r>
      <w:r>
        <w:t xml:space="preserve">nited </w:t>
      </w:r>
      <w:r>
        <w:rPr>
          <w:color w:val="000000"/>
          <w:highlight w:val="yellow"/>
          <w:u w:val="single"/>
        </w:rPr>
        <w:t>S</w:t>
      </w:r>
      <w:r>
        <w:t xml:space="preserve">tates in Asia </w:t>
      </w:r>
      <w:r>
        <w:rPr>
          <w:color w:val="000000"/>
          <w:highlight w:val="yellow"/>
          <w:u w:val="single"/>
        </w:rPr>
        <w:t>in favor of a more assertive Chinese stance</w:t>
      </w:r>
      <w:r>
        <w:t xml:space="preserve">. </w:t>
      </w:r>
      <w:r>
        <w:rPr>
          <w:color w:val="000000"/>
          <w:highlight w:val="yellow"/>
          <w:u w:val="single"/>
        </w:rPr>
        <w:t>Section 3 foresees continued effective checks on a</w:t>
      </w:r>
      <w:r>
        <w:t xml:space="preserve"> possibly more </w:t>
      </w:r>
      <w:r>
        <w:rPr>
          <w:color w:val="000000"/>
          <w:highlight w:val="yellow"/>
          <w:u w:val="single"/>
        </w:rPr>
        <w:t xml:space="preserve">assertive </w:t>
      </w:r>
      <w:r>
        <w:rPr>
          <w:sz w:val="16"/>
          <w:szCs w:val="16"/>
        </w:rPr>
        <w:t>or coercive</w:t>
      </w:r>
      <w:r>
        <w:rPr>
          <w:color w:val="000000"/>
          <w:sz w:val="16"/>
          <w:szCs w:val="16"/>
          <w:highlight w:val="yellow"/>
          <w:u w:val="single"/>
        </w:rPr>
        <w:t xml:space="preserve"> </w:t>
      </w:r>
      <w:r>
        <w:rPr>
          <w:color w:val="000000"/>
          <w:highlight w:val="yellow"/>
          <w:u w:val="single"/>
        </w:rPr>
        <w:t>Chinese approach</w:t>
      </w:r>
      <w:r>
        <w:t xml:space="preserve"> </w:t>
      </w:r>
      <w:r>
        <w:rPr>
          <w:sz w:val="16"/>
          <w:szCs w:val="16"/>
        </w:rPr>
        <w:t xml:space="preserve">to Asia. </w:t>
      </w:r>
      <w:r>
        <w:rPr>
          <w:color w:val="000000"/>
          <w:highlight w:val="yellow"/>
          <w:u w:val="single"/>
        </w:rPr>
        <w:t xml:space="preserve">Those checks are based on the </w:t>
      </w:r>
      <w:r>
        <w:rPr>
          <w:sz w:val="16"/>
          <w:szCs w:val="16"/>
        </w:rPr>
        <w:t>twin forces of</w:t>
      </w:r>
      <w:r>
        <w:rPr>
          <w:color w:val="000000"/>
          <w:sz w:val="16"/>
          <w:szCs w:val="16"/>
          <w:highlight w:val="yellow"/>
          <w:u w:val="single"/>
        </w:rPr>
        <w:t xml:space="preserve"> </w:t>
      </w:r>
      <w:r>
        <w:rPr>
          <w:color w:val="000000"/>
          <w:highlight w:val="yellow"/>
          <w:u w:val="single"/>
        </w:rPr>
        <w:t>effective US security and economic power in Asia and by pervasive hedging of</w:t>
      </w:r>
      <w:r>
        <w:t xml:space="preserve"> independent-minded </w:t>
      </w:r>
      <w:r>
        <w:rPr>
          <w:color w:val="000000"/>
          <w:highlight w:val="yellow"/>
          <w:u w:val="single"/>
        </w:rPr>
        <w:t>Asian governments</w:t>
      </w:r>
      <w:r>
        <w:t xml:space="preserve">.  </w:t>
      </w:r>
    </w:p>
    <w:p w14:paraId="78F03166" w14:textId="77777777" w:rsidR="00E0622B" w:rsidRDefault="00E0622B" w:rsidP="00E0622B">
      <w:pPr>
        <w:pStyle w:val="Heading3"/>
      </w:pPr>
      <w:r>
        <w:t>2NC – Turn: Economy</w:t>
      </w:r>
    </w:p>
    <w:p w14:paraId="31A42000" w14:textId="77777777" w:rsidR="00E0622B" w:rsidRDefault="00E0622B" w:rsidP="00E0622B">
      <w:pPr>
        <w:pStyle w:val="Heading4"/>
      </w:pPr>
      <w:r>
        <w:t>Domestic opposition prevents reforms that are key to the economy</w:t>
      </w:r>
    </w:p>
    <w:p w14:paraId="006C62EA" w14:textId="77777777" w:rsidR="00E0622B" w:rsidRDefault="00E0622B" w:rsidP="00E0622B">
      <w:r>
        <w:rPr>
          <w:b/>
          <w:sz w:val="26"/>
          <w:szCs w:val="26"/>
        </w:rPr>
        <w:t>Lam 12</w:t>
      </w:r>
      <w:r>
        <w:rPr>
          <w:rFonts w:ascii="Times New Roman" w:eastAsia="Times New Roman" w:hAnsi="Times New Roman" w:cs="Times New Roman"/>
          <w:b/>
          <w:sz w:val="18"/>
          <w:szCs w:val="18"/>
        </w:rPr>
        <w:t xml:space="preserve"> </w:t>
      </w:r>
      <w:r>
        <w:rPr>
          <w:sz w:val="16"/>
          <w:szCs w:val="16"/>
        </w:rPr>
        <w:t xml:space="preserve">(Dr. Willy Wo-Lap Lam is a Senior Fellow at The Jamestown Foundation and Professor of China studies at Akita International University, Japan, and at the Chinese University of Hong Kong, “Will Shanghai's Bright Lights Dim in 2012?”, Jamestown China Brief, January 20, </w:t>
      </w:r>
      <w:hyperlink r:id="rId33">
        <w:r>
          <w:rPr>
            <w:sz w:val="16"/>
            <w:szCs w:val="16"/>
          </w:rPr>
          <w:t>http://www.jamestown.org/single/?no_cache=1&amp;tx_ttnews%5Btt_news%5D=38911</w:t>
        </w:r>
      </w:hyperlink>
      <w:r>
        <w:rPr>
          <w:sz w:val="16"/>
          <w:szCs w:val="16"/>
        </w:rPr>
        <w:t xml:space="preserve">) </w:t>
      </w:r>
    </w:p>
    <w:p w14:paraId="591B665A" w14:textId="77777777" w:rsidR="00E0622B" w:rsidRDefault="00E0622B" w:rsidP="00E0622B">
      <w:r>
        <w:rPr>
          <w:sz w:val="16"/>
          <w:szCs w:val="16"/>
        </w:rPr>
        <w:t xml:space="preserve">Apart from formulating more market-oriented policies, </w:t>
      </w:r>
      <w:r>
        <w:rPr>
          <w:color w:val="000000"/>
          <w:highlight w:val="yellow"/>
          <w:u w:val="single"/>
        </w:rPr>
        <w:t>the CCP</w:t>
      </w:r>
      <w:r>
        <w:t xml:space="preserve"> </w:t>
      </w:r>
      <w:r>
        <w:rPr>
          <w:sz w:val="16"/>
          <w:szCs w:val="16"/>
        </w:rPr>
        <w:t>administration</w:t>
      </w:r>
      <w:r>
        <w:t xml:space="preserve"> </w:t>
      </w:r>
      <w:r>
        <w:rPr>
          <w:color w:val="000000"/>
          <w:highlight w:val="yellow"/>
          <w:u w:val="single"/>
        </w:rPr>
        <w:t>needs to reform China’s</w:t>
      </w:r>
      <w:r>
        <w:t xml:space="preserve"> </w:t>
      </w:r>
      <w:r>
        <w:rPr>
          <w:sz w:val="16"/>
          <w:szCs w:val="16"/>
        </w:rPr>
        <w:t xml:space="preserve">tradition-bound and unwieldy </w:t>
      </w:r>
      <w:r>
        <w:rPr>
          <w:color w:val="000000"/>
          <w:highlight w:val="yellow"/>
          <w:u w:val="single"/>
        </w:rPr>
        <w:t>government structure</w:t>
      </w:r>
      <w:r>
        <w:t xml:space="preserve">. </w:t>
      </w:r>
      <w:r>
        <w:rPr>
          <w:sz w:val="16"/>
          <w:szCs w:val="16"/>
        </w:rPr>
        <w:t>The conventional wisdom that one-party authoritarian rule makes for efficient policymaking does not seem to apply to China—or at least not oversight of policy implementation. Take</w:t>
      </w:r>
      <w:r>
        <w:t xml:space="preserve"> </w:t>
      </w:r>
      <w:r>
        <w:rPr>
          <w:color w:val="000000"/>
          <w:highlight w:val="yellow"/>
          <w:u w:val="single"/>
        </w:rPr>
        <w:t>monetary and fiscal policy. Decision-making</w:t>
      </w:r>
      <w:r>
        <w:t xml:space="preserve"> </w:t>
      </w:r>
      <w:r>
        <w:rPr>
          <w:color w:val="000000"/>
          <w:highlight w:val="yellow"/>
          <w:u w:val="single"/>
        </w:rPr>
        <w:t>powers</w:t>
      </w:r>
      <w:r>
        <w:t xml:space="preserve"> </w:t>
      </w:r>
      <w:r>
        <w:rPr>
          <w:sz w:val="16"/>
          <w:szCs w:val="16"/>
        </w:rPr>
        <w:t xml:space="preserve">in this crucial area </w:t>
      </w:r>
      <w:r>
        <w:rPr>
          <w:color w:val="000000"/>
          <w:highlight w:val="yellow"/>
          <w:u w:val="single"/>
        </w:rPr>
        <w:t>are split</w:t>
      </w:r>
      <w:r>
        <w:t xml:space="preserve"> </w:t>
      </w:r>
      <w:r>
        <w:rPr>
          <w:sz w:val="16"/>
          <w:szCs w:val="16"/>
        </w:rPr>
        <w:t>among at least the following departments: the CCP’s Leading Group on Finance and Economics, the premier’s office, the National Development and Reform Commission, the People’s Bank of China, the Finance Ministry, and the China Banking Regulatory Commission. Moreover, despite well-established top-down command-and-control mechanisms</w:t>
      </w:r>
      <w:r>
        <w:t xml:space="preserve">, </w:t>
      </w:r>
      <w:r>
        <w:rPr>
          <w:color w:val="000000"/>
          <w:highlight w:val="yellow"/>
          <w:u w:val="single"/>
        </w:rPr>
        <w:t>central authorities</w:t>
      </w:r>
      <w:r>
        <w:t xml:space="preserve"> </w:t>
      </w:r>
      <w:r>
        <w:rPr>
          <w:sz w:val="16"/>
          <w:szCs w:val="16"/>
        </w:rPr>
        <w:t>often</w:t>
      </w:r>
      <w:r>
        <w:t xml:space="preserve"> </w:t>
      </w:r>
      <w:r>
        <w:rPr>
          <w:color w:val="000000"/>
          <w:highlight w:val="yellow"/>
          <w:u w:val="single"/>
        </w:rPr>
        <w:t>have a hard time monitoring</w:t>
      </w:r>
      <w:r>
        <w:t xml:space="preserve"> </w:t>
      </w:r>
      <w:r>
        <w:rPr>
          <w:sz w:val="16"/>
          <w:szCs w:val="16"/>
        </w:rPr>
        <w:t>the</w:t>
      </w:r>
      <w:r>
        <w:t xml:space="preserve"> </w:t>
      </w:r>
      <w:r>
        <w:rPr>
          <w:color w:val="000000"/>
          <w:highlight w:val="yellow"/>
          <w:u w:val="single"/>
        </w:rPr>
        <w:t>finances</w:t>
      </w:r>
      <w:r>
        <w:t xml:space="preserve"> </w:t>
      </w:r>
      <w:r>
        <w:rPr>
          <w:sz w:val="16"/>
          <w:szCs w:val="16"/>
        </w:rPr>
        <w:t xml:space="preserve">of sub-national administrations. This accounts for the fact that theoretically illegal underground banking institutions have cobbled together a credit market worth 10 trillion yuan ($1.6 trillion). Additionally, local governments along with 6,587 government-related investment and financial companies have run up debts totaling an estimated 14 trillion yuan ($2.2 trillion) (Bloomberg News, December 19 2011; Wall Street Journal, December 10, 2011).  It is significant that, immediately upon being promoted to Executive Vice Premier in March 2008, Li helped Wen formulate a master plan to restructure government departments with a view to centralizing authorities in a number of “super-ministries” (See “Beijing Unveils Plans for Super Ministries,” China Brief, February 4, 2008). One proposal entertained at the time was the establishment of a Super-Ministry of Finance to take charge of monetary and fiscal policies. The creation of a Super-Ministry of Transport also was proposed to unify and coordinate policymaking affecting railways, highways, aviation and marine transport. </w:t>
      </w:r>
      <w:r>
        <w:rPr>
          <w:color w:val="000000"/>
          <w:highlight w:val="yellow"/>
          <w:u w:val="single"/>
        </w:rPr>
        <w:t>Owing to opposition from vested interests</w:t>
      </w:r>
      <w:r>
        <w:t xml:space="preserve">, </w:t>
      </w:r>
      <w:r>
        <w:rPr>
          <w:sz w:val="16"/>
          <w:szCs w:val="16"/>
        </w:rPr>
        <w:t>however,</w:t>
      </w:r>
      <w:r>
        <w:t xml:space="preserve"> </w:t>
      </w:r>
      <w:r>
        <w:rPr>
          <w:color w:val="000000"/>
          <w:highlight w:val="yellow"/>
          <w:u w:val="single"/>
        </w:rPr>
        <w:t>most</w:t>
      </w:r>
      <w:r>
        <w:t xml:space="preserve"> </w:t>
      </w:r>
      <w:r>
        <w:rPr>
          <w:sz w:val="16"/>
          <w:szCs w:val="16"/>
        </w:rPr>
        <w:t xml:space="preserve">of Wen and Li’s </w:t>
      </w:r>
      <w:r>
        <w:rPr>
          <w:color w:val="000000"/>
          <w:highlight w:val="yellow"/>
          <w:u w:val="single"/>
        </w:rPr>
        <w:t>plans failed to materialize</w:t>
      </w:r>
      <w:r>
        <w:t xml:space="preserve"> (</w:t>
      </w:r>
      <w:r>
        <w:rPr>
          <w:sz w:val="16"/>
          <w:szCs w:val="16"/>
        </w:rPr>
        <w:t>China Daily, March 11. 2008; China.org.cn, March 5, 2008). Nonetheless, the National Energy Commission, which was set up in 2010, was an effort to unify decision-making on energy-related matters under one roof. Whether premier-in-waiting Li would soon give another big push to restructuring the central-government bureaucracy merits careful attention.  The near-universal condemnation of the Ministry of Railways in the wake of the July 23, 2011 high-speed train disaster in Wenzhou has given institutional reformers within the State Council a God-sent pretext to revive the old agenda of setting up a Super-Ministry of Transport. Vice Premier Wang Qishan, who is in line to become Executive Vice Premier after his expected induction into the PBSC at the 18th Party Congress, is known to favor the creation of a Super-Ministry to handle monetary policy. It is thus possible that Li and Wang soon join forces to lay the groundwork for a thorough restructuring of central government units in the near to medium term.  As Premier Wen has reiterated, “</w:t>
      </w:r>
      <w:r>
        <w:rPr>
          <w:color w:val="000000"/>
          <w:highlight w:val="yellow"/>
          <w:u w:val="single"/>
        </w:rPr>
        <w:t>without reform of the political structure, achievements attained in economic reform could suffer a serious setback”</w:t>
      </w:r>
      <w:r>
        <w:t xml:space="preserve"> </w:t>
      </w:r>
      <w:r>
        <w:rPr>
          <w:sz w:val="16"/>
          <w:szCs w:val="16"/>
        </w:rPr>
        <w:t xml:space="preserve">(Chinanews.com.cn, September 14, 2011; China.com.cn, August 23, 2010). </w:t>
      </w:r>
      <w:r>
        <w:rPr>
          <w:color w:val="000000"/>
          <w:highlight w:val="yellow"/>
          <w:u w:val="single"/>
        </w:rPr>
        <w:t>Factors key to the</w:t>
      </w:r>
      <w:r>
        <w:t xml:space="preserve"> </w:t>
      </w:r>
      <w:r>
        <w:rPr>
          <w:sz w:val="16"/>
          <w:szCs w:val="16"/>
        </w:rPr>
        <w:t xml:space="preserve">rationalization and reform of the </w:t>
      </w:r>
      <w:r>
        <w:rPr>
          <w:color w:val="000000"/>
          <w:highlight w:val="yellow"/>
          <w:u w:val="single"/>
        </w:rPr>
        <w:t>Chinese economy</w:t>
      </w:r>
      <w:r>
        <w:t xml:space="preserve">, </w:t>
      </w:r>
      <w:r>
        <w:rPr>
          <w:sz w:val="16"/>
          <w:szCs w:val="16"/>
        </w:rPr>
        <w:t xml:space="preserve">such as boosting the private sector and allowing ordinary citizens to enjoy a bigger share of the economic pie, </w:t>
      </w:r>
      <w:r>
        <w:rPr>
          <w:color w:val="000000"/>
          <w:highlight w:val="yellow"/>
          <w:u w:val="single"/>
        </w:rPr>
        <w:t>hinge upon whether the CCP leadership is willing and able to resuscitate political and structural reform</w:t>
      </w:r>
      <w:r>
        <w:t xml:space="preserve">. </w:t>
      </w:r>
      <w:r>
        <w:rPr>
          <w:sz w:val="16"/>
          <w:szCs w:val="16"/>
        </w:rPr>
        <w:t xml:space="preserve">However, given the apparent consensus among disparate factions that political liberalization would jeopardize the CCP’s “perennial ruling party status,” the possibilities for resolute steps in this direction may not be high this year. </w:t>
      </w:r>
    </w:p>
    <w:p w14:paraId="0B325F25" w14:textId="77777777" w:rsidR="00E0622B" w:rsidRDefault="00E0622B" w:rsidP="00E0622B">
      <w:pPr>
        <w:pStyle w:val="Heading4"/>
      </w:pPr>
      <w:r>
        <w:t>Failure of reforms creates internal instability and leads to expansionism.</w:t>
      </w:r>
    </w:p>
    <w:p w14:paraId="2678C238" w14:textId="77777777" w:rsidR="00E0622B" w:rsidRDefault="00E0622B" w:rsidP="00E0622B">
      <w:r>
        <w:rPr>
          <w:b/>
          <w:sz w:val="26"/>
          <w:szCs w:val="26"/>
        </w:rPr>
        <w:t>Krawitz 10</w:t>
      </w:r>
      <w:r>
        <w:t xml:space="preserve"> </w:t>
      </w:r>
      <w:r>
        <w:rPr>
          <w:sz w:val="16"/>
          <w:szCs w:val="16"/>
        </w:rPr>
        <w:t>(Howard M., “China’s trade opening and implications for regional stability” Strategic Forum, page 3)</w:t>
      </w:r>
    </w:p>
    <w:p w14:paraId="01BFA588" w14:textId="77777777" w:rsidR="00E0622B" w:rsidRDefault="00E0622B" w:rsidP="00E0622B">
      <w:r>
        <w:rPr>
          <w:sz w:val="16"/>
          <w:szCs w:val="16"/>
        </w:rPr>
        <w:t xml:space="preserve">Ongoing debate holds that as economic power gives China the means to build military might, it will encourage military adventurism and feed the new nationalism already on the rise in China. Recent boosts in Chinese military spending hint this may already be happening. This danger cannot be ignored. </w:t>
      </w:r>
      <w:r>
        <w:rPr>
          <w:color w:val="000000"/>
          <w:highlight w:val="yellow"/>
          <w:u w:val="single"/>
        </w:rPr>
        <w:t>China’s leaders are walking a tightrope</w:t>
      </w:r>
      <w:r>
        <w:t xml:space="preserve">. </w:t>
      </w:r>
      <w:r>
        <w:rPr>
          <w:sz w:val="16"/>
          <w:szCs w:val="16"/>
        </w:rPr>
        <w:t xml:space="preserve">WTO-mandated changes and </w:t>
      </w:r>
      <w:r>
        <w:rPr>
          <w:color w:val="000000"/>
          <w:highlight w:val="yellow"/>
          <w:u w:val="single"/>
        </w:rPr>
        <w:t>reform policy failures could engender widespread domestic discontent, nationwide strikes, riots, and</w:t>
      </w:r>
      <w:r>
        <w:t xml:space="preserve"> </w:t>
      </w:r>
      <w:r>
        <w:rPr>
          <w:sz w:val="16"/>
          <w:szCs w:val="16"/>
        </w:rPr>
        <w:t xml:space="preserve">other serious </w:t>
      </w:r>
      <w:r>
        <w:rPr>
          <w:color w:val="000000"/>
          <w:highlight w:val="yellow"/>
          <w:u w:val="single"/>
        </w:rPr>
        <w:t>social disorder</w:t>
      </w:r>
      <w:r>
        <w:t xml:space="preserve">. </w:t>
      </w:r>
      <w:r>
        <w:rPr>
          <w:color w:val="000000"/>
          <w:highlight w:val="yellow"/>
          <w:u w:val="single"/>
        </w:rPr>
        <w:t>Leaders, believing themselves in danger of losing control</w:t>
      </w:r>
      <w:r>
        <w:t xml:space="preserve"> </w:t>
      </w:r>
      <w:r>
        <w:rPr>
          <w:sz w:val="16"/>
          <w:szCs w:val="16"/>
        </w:rPr>
        <w:t>or of being marginalized by economic forces and social changes,</w:t>
      </w:r>
      <w:r>
        <w:t xml:space="preserve"> </w:t>
      </w:r>
      <w:r>
        <w:rPr>
          <w:color w:val="000000"/>
          <w:highlight w:val="yellow"/>
          <w:u w:val="single"/>
        </w:rPr>
        <w:t>might</w:t>
      </w:r>
      <w:r>
        <w:t xml:space="preserve"> try to </w:t>
      </w:r>
      <w:r>
        <w:rPr>
          <w:color w:val="000000"/>
          <w:highlight w:val="yellow"/>
          <w:u w:val="single"/>
        </w:rPr>
        <w:t>redirect domestic anger by rekindling Chinese xenophobic sentiments and turning to foreign adventurism</w:t>
      </w:r>
      <w:r>
        <w:t xml:space="preserve"> </w:t>
      </w:r>
      <w:r>
        <w:rPr>
          <w:sz w:val="16"/>
          <w:szCs w:val="16"/>
        </w:rPr>
        <w:t xml:space="preserve">as a means of recapturing power and reestablishing primacy. </w:t>
      </w:r>
      <w:r>
        <w:rPr>
          <w:color w:val="000000"/>
          <w:highlight w:val="yellow"/>
          <w:u w:val="single"/>
        </w:rPr>
        <w:t>The new breed of Chinese capitalist could become the</w:t>
      </w:r>
      <w:r>
        <w:t xml:space="preserve"> </w:t>
      </w:r>
      <w:r>
        <w:rPr>
          <w:sz w:val="16"/>
          <w:szCs w:val="16"/>
        </w:rPr>
        <w:t xml:space="preserve">new breed of </w:t>
      </w:r>
      <w:r>
        <w:rPr>
          <w:color w:val="000000"/>
          <w:highlight w:val="yellow"/>
          <w:u w:val="single"/>
        </w:rPr>
        <w:t>Chinese ultranationalist</w:t>
      </w:r>
      <w:r>
        <w:t xml:space="preserve">, </w:t>
      </w:r>
      <w:r>
        <w:rPr>
          <w:sz w:val="16"/>
          <w:szCs w:val="16"/>
        </w:rPr>
        <w:t>equating wealth and power with the right to erase past national shame by</w:t>
      </w:r>
      <w:r>
        <w:t xml:space="preserve"> </w:t>
      </w:r>
      <w:r>
        <w:rPr>
          <w:color w:val="000000"/>
          <w:highlight w:val="yellow"/>
          <w:u w:val="single"/>
        </w:rPr>
        <w:t>establishing and enforcing a “Beijing Doctrine” in Asia</w:t>
      </w:r>
      <w:r>
        <w:t xml:space="preserve">. </w:t>
      </w:r>
      <w:r>
        <w:rPr>
          <w:sz w:val="16"/>
          <w:szCs w:val="16"/>
        </w:rPr>
        <w:t>Or China might just interpret its own rise in terms of its neighbors’ declines and simply push to see what it could get away with.</w:t>
      </w:r>
    </w:p>
    <w:p w14:paraId="303DF4F3" w14:textId="77777777" w:rsidR="00E0622B" w:rsidRDefault="00E0622B" w:rsidP="00E0622B">
      <w:pPr>
        <w:pStyle w:val="Heading4"/>
      </w:pPr>
      <w:r>
        <w:t>Economic collapse causes the destruction of China and war with Taiwan</w:t>
      </w:r>
    </w:p>
    <w:p w14:paraId="53EADE01" w14:textId="77777777" w:rsidR="00E0622B" w:rsidRDefault="00E0622B" w:rsidP="00E0622B">
      <w:r>
        <w:rPr>
          <w:b/>
          <w:sz w:val="26"/>
          <w:szCs w:val="26"/>
        </w:rPr>
        <w:t>Lewis 10</w:t>
      </w:r>
      <w:r>
        <w:t xml:space="preserve"> </w:t>
      </w:r>
      <w:r>
        <w:rPr>
          <w:sz w:val="16"/>
          <w:szCs w:val="16"/>
        </w:rPr>
        <w:t>(Dan, Research Director of Economic Research Council, “The nightmare of a Chinese economic collapse” World Finance, http://www.worldfinance.com/news/home/finalbell/article117.html)</w:t>
      </w:r>
    </w:p>
    <w:p w14:paraId="7453A108" w14:textId="77777777" w:rsidR="00E0622B" w:rsidRDefault="00E0622B" w:rsidP="00E0622B">
      <w:r>
        <w:t xml:space="preserve">It has been calculated that </w:t>
      </w:r>
      <w:r>
        <w:rPr>
          <w:color w:val="000000"/>
          <w:highlight w:val="yellow"/>
          <w:u w:val="single"/>
        </w:rPr>
        <w:t>to keep China’s society stable</w:t>
      </w:r>
      <w:r>
        <w:t xml:space="preserve"> </w:t>
      </w:r>
      <w:r>
        <w:rPr>
          <w:sz w:val="16"/>
          <w:szCs w:val="16"/>
        </w:rPr>
        <w:t>– i.e. to manage the transition from a rural to an urban society without devastating unemployment -</w:t>
      </w:r>
      <w:r>
        <w:t xml:space="preserve"> </w:t>
      </w:r>
      <w:r>
        <w:rPr>
          <w:color w:val="000000"/>
          <w:highlight w:val="yellow"/>
          <w:u w:val="single"/>
        </w:rPr>
        <w:t>the minimum growth rate is 7.2 percent</w:t>
      </w:r>
      <w:r>
        <w:t xml:space="preserve">. </w:t>
      </w:r>
      <w:r>
        <w:rPr>
          <w:sz w:val="16"/>
          <w:szCs w:val="16"/>
        </w:rPr>
        <w:t xml:space="preserve">Anything less than that and unemployment will rise and the massive shift in population from the country to the cities becomes unsustainable. </w:t>
      </w:r>
      <w:r>
        <w:rPr>
          <w:color w:val="000000"/>
          <w:highlight w:val="yellow"/>
          <w:u w:val="single"/>
        </w:rPr>
        <w:t xml:space="preserve">This is when </w:t>
      </w:r>
      <w:r>
        <w:rPr>
          <w:sz w:val="16"/>
          <w:szCs w:val="16"/>
        </w:rPr>
        <w:t>real</w:t>
      </w:r>
      <w:r>
        <w:rPr>
          <w:color w:val="000000"/>
          <w:highlight w:val="yellow"/>
          <w:u w:val="single"/>
        </w:rPr>
        <w:t xml:space="preserve"> discontent with </w:t>
      </w:r>
      <w:r>
        <w:rPr>
          <w:sz w:val="16"/>
          <w:szCs w:val="16"/>
        </w:rPr>
        <w:t xml:space="preserve">communist </w:t>
      </w:r>
      <w:r>
        <w:rPr>
          <w:color w:val="000000"/>
          <w:highlight w:val="yellow"/>
          <w:u w:val="single"/>
        </w:rPr>
        <w:t>party rule becomes vocal</w:t>
      </w:r>
      <w:r>
        <w:rPr>
          <w:u w:val="single"/>
        </w:rPr>
        <w:t xml:space="preserve"> </w:t>
      </w:r>
      <w:r>
        <w:rPr>
          <w:sz w:val="16"/>
          <w:szCs w:val="16"/>
        </w:rPr>
        <w:t>and hard to ignore. It doesn’t end there</w:t>
      </w:r>
      <w:r>
        <w:t xml:space="preserve">. </w:t>
      </w:r>
      <w:r>
        <w:rPr>
          <w:color w:val="000000"/>
          <w:highlight w:val="yellow"/>
          <w:u w:val="single"/>
        </w:rPr>
        <w:t>That will</w:t>
      </w:r>
      <w:r>
        <w:t xml:space="preserve"> </w:t>
      </w:r>
      <w:r>
        <w:rPr>
          <w:sz w:val="16"/>
          <w:szCs w:val="16"/>
        </w:rPr>
        <w:t xml:space="preserve">at best </w:t>
      </w:r>
      <w:r>
        <w:rPr>
          <w:color w:val="000000"/>
          <w:highlight w:val="yellow"/>
          <w:u w:val="single"/>
        </w:rPr>
        <w:t>bring a global recession</w:t>
      </w:r>
      <w:r>
        <w:t xml:space="preserve">. </w:t>
      </w:r>
      <w:r>
        <w:rPr>
          <w:sz w:val="16"/>
          <w:szCs w:val="16"/>
        </w:rPr>
        <w:t xml:space="preserve">The crucial point is that </w:t>
      </w:r>
      <w:r>
        <w:rPr>
          <w:color w:val="000000"/>
          <w:highlight w:val="yellow"/>
          <w:u w:val="single"/>
        </w:rPr>
        <w:t>communist authoritarian states have</w:t>
      </w:r>
      <w:r>
        <w:t xml:space="preserve"> </w:t>
      </w:r>
      <w:r>
        <w:rPr>
          <w:sz w:val="16"/>
          <w:szCs w:val="16"/>
        </w:rPr>
        <w:t xml:space="preserve">at least </w:t>
      </w:r>
      <w:r>
        <w:rPr>
          <w:color w:val="000000"/>
          <w:highlight w:val="yellow"/>
          <w:u w:val="single"/>
        </w:rPr>
        <w:t>had</w:t>
      </w:r>
      <w:r>
        <w:rPr>
          <w:u w:val="single"/>
        </w:rPr>
        <w:t xml:space="preserve"> </w:t>
      </w:r>
      <w:r>
        <w:t>s</w:t>
      </w:r>
      <w:r>
        <w:rPr>
          <w:sz w:val="16"/>
          <w:szCs w:val="16"/>
        </w:rPr>
        <w:t>ome</w:t>
      </w:r>
      <w:r>
        <w:t xml:space="preserve"> </w:t>
      </w:r>
      <w:r>
        <w:rPr>
          <w:color w:val="000000"/>
          <w:highlight w:val="yellow"/>
          <w:u w:val="single"/>
        </w:rPr>
        <w:t>success in keeping a lid on ethnic tensions</w:t>
      </w:r>
      <w:r>
        <w:t xml:space="preserve"> </w:t>
      </w:r>
      <w:r>
        <w:rPr>
          <w:sz w:val="16"/>
          <w:szCs w:val="16"/>
        </w:rPr>
        <w:t xml:space="preserve">– so far. But </w:t>
      </w:r>
      <w:r>
        <w:rPr>
          <w:color w:val="000000"/>
          <w:highlight w:val="yellow"/>
          <w:u w:val="single"/>
        </w:rPr>
        <w:t xml:space="preserve">when multi-ethnic communist countries fall apart from economic stress and the implosion of central power, history suggests that they don’t become </w:t>
      </w:r>
      <w:r>
        <w:rPr>
          <w:sz w:val="16"/>
          <w:szCs w:val="16"/>
        </w:rPr>
        <w:t>successful</w:t>
      </w:r>
      <w:r>
        <w:rPr>
          <w:color w:val="000000"/>
          <w:highlight w:val="yellow"/>
          <w:u w:val="single"/>
        </w:rPr>
        <w:t xml:space="preserve"> democracies</w:t>
      </w:r>
      <w:r>
        <w:t xml:space="preserve"> </w:t>
      </w:r>
      <w:r>
        <w:rPr>
          <w:sz w:val="16"/>
          <w:szCs w:val="16"/>
        </w:rPr>
        <w:t xml:space="preserve">overnight. Far from it. There’s a very real chance that </w:t>
      </w:r>
      <w:r>
        <w:rPr>
          <w:color w:val="000000"/>
          <w:highlight w:val="yellow"/>
          <w:u w:val="single"/>
        </w:rPr>
        <w:t>China might go the way of Yugoloslavia</w:t>
      </w:r>
      <w:r>
        <w:t xml:space="preserve"> </w:t>
      </w:r>
      <w:r>
        <w:rPr>
          <w:sz w:val="16"/>
          <w:szCs w:val="16"/>
        </w:rPr>
        <w:t xml:space="preserve">or the Soviet Union – </w:t>
      </w:r>
      <w:r>
        <w:rPr>
          <w:color w:val="000000"/>
          <w:highlight w:val="yellow"/>
          <w:u w:val="single"/>
        </w:rPr>
        <w:t xml:space="preserve">chaos, civil unrest and </w:t>
      </w:r>
      <w:r>
        <w:rPr>
          <w:sz w:val="16"/>
          <w:szCs w:val="16"/>
        </w:rPr>
        <w:t>internecine</w:t>
      </w:r>
      <w:r>
        <w:rPr>
          <w:color w:val="000000"/>
          <w:highlight w:val="yellow"/>
          <w:u w:val="single"/>
        </w:rPr>
        <w:t xml:space="preserve"> war</w:t>
      </w:r>
      <w:r>
        <w:t xml:space="preserve">. </w:t>
      </w:r>
      <w:r>
        <w:rPr>
          <w:sz w:val="16"/>
          <w:szCs w:val="16"/>
        </w:rPr>
        <w:t>In the very worst case scenario</w:t>
      </w:r>
      <w:r>
        <w:t xml:space="preserve">, </w:t>
      </w:r>
      <w:r>
        <w:rPr>
          <w:color w:val="000000"/>
          <w:highlight w:val="yellow"/>
          <w:u w:val="single"/>
        </w:rPr>
        <w:t xml:space="preserve">a Chinese government might seek to maintain </w:t>
      </w:r>
      <w:r>
        <w:rPr>
          <w:sz w:val="16"/>
          <w:szCs w:val="16"/>
        </w:rPr>
        <w:t xml:space="preserve">national </w:t>
      </w:r>
      <w:r>
        <w:rPr>
          <w:color w:val="000000"/>
          <w:highlight w:val="yellow"/>
          <w:u w:val="single"/>
        </w:rPr>
        <w:t>cohesion by going to war with Taiwan</w:t>
      </w:r>
      <w:r>
        <w:t xml:space="preserve"> – </w:t>
      </w:r>
      <w:r>
        <w:rPr>
          <w:color w:val="000000"/>
          <w:highlight w:val="yellow"/>
          <w:u w:val="single"/>
        </w:rPr>
        <w:t>whom America is pledged to defend.</w:t>
      </w:r>
    </w:p>
    <w:p w14:paraId="4755937C" w14:textId="77777777" w:rsidR="00E0622B" w:rsidRDefault="00E0622B" w:rsidP="00E0622B">
      <w:r>
        <w:br w:type="page"/>
      </w:r>
    </w:p>
    <w:p w14:paraId="3907E552" w14:textId="77777777" w:rsidR="00E0622B" w:rsidRDefault="00E0622B" w:rsidP="00E0622B">
      <w:pPr>
        <w:pStyle w:val="Heading3"/>
      </w:pPr>
      <w:r>
        <w:t>2NC – AT: Relations Solve</w:t>
      </w:r>
    </w:p>
    <w:p w14:paraId="7EF55C7E" w14:textId="77777777" w:rsidR="00BD2BFC" w:rsidRDefault="00BD2BFC" w:rsidP="00BD2BFC">
      <w:pPr>
        <w:pStyle w:val="Heading4"/>
      </w:pPr>
      <w:r>
        <w:t>Domestic priorities trump foreign policy – Relations won’t turn the disad</w:t>
      </w:r>
    </w:p>
    <w:p w14:paraId="25EA4895" w14:textId="77777777" w:rsidR="00BD2BFC" w:rsidRDefault="00BD2BFC" w:rsidP="00BD2BFC">
      <w:r>
        <w:rPr>
          <w:b/>
          <w:sz w:val="26"/>
          <w:szCs w:val="26"/>
        </w:rPr>
        <w:t>Sutter 12</w:t>
      </w:r>
      <w:r>
        <w:t xml:space="preserve"> </w:t>
      </w:r>
      <w:r>
        <w:rPr>
          <w:sz w:val="16"/>
          <w:szCs w:val="16"/>
        </w:rPr>
        <w:t>(Robert Sutter is Professor of Practice of International Affairs at the Elliott School of George Washington University, “China in 2012: Foreign Affairs a Secondary Priority but Salient Challenges Ahead”, Jamestown China Brief, January 20, http://www.jamestown.org/single/?no_cache=1&amp;tx_ttnews%5Btt_news%5D=38913&amp;tx_ttnews%5BbackPid%5D=589)</w:t>
      </w:r>
    </w:p>
    <w:p w14:paraId="27EF4AE1" w14:textId="77777777" w:rsidR="00BD2BFC" w:rsidRDefault="00BD2BFC" w:rsidP="00BD2BFC">
      <w:r>
        <w:rPr>
          <w:color w:val="000000"/>
          <w:highlight w:val="yellow"/>
          <w:u w:val="single"/>
        </w:rPr>
        <w:t>Chinese leaders</w:t>
      </w:r>
      <w:r>
        <w:rPr>
          <w:b/>
          <w:color w:val="000000"/>
          <w:sz w:val="26"/>
          <w:szCs w:val="26"/>
          <w:highlight w:val="yellow"/>
        </w:rPr>
        <w:t xml:space="preserve"> </w:t>
      </w:r>
      <w:r>
        <w:rPr>
          <w:b/>
          <w:color w:val="000000"/>
          <w:highlight w:val="yellow"/>
          <w:u w:val="single"/>
        </w:rPr>
        <w:t>are preoccupied</w:t>
      </w:r>
      <w:r>
        <w:rPr>
          <w:b/>
          <w:u w:val="single"/>
        </w:rPr>
        <w:t xml:space="preserve"> </w:t>
      </w:r>
      <w:r>
        <w:rPr>
          <w:sz w:val="16"/>
          <w:szCs w:val="16"/>
        </w:rPr>
        <w:t>for now</w:t>
      </w:r>
      <w:r>
        <w:rPr>
          <w:b/>
          <w:sz w:val="16"/>
          <w:szCs w:val="16"/>
          <w:u w:val="single"/>
        </w:rPr>
        <w:t xml:space="preserve"> </w:t>
      </w:r>
      <w:r>
        <w:rPr>
          <w:b/>
          <w:color w:val="000000"/>
          <w:highlight w:val="yellow"/>
          <w:u w:val="single"/>
        </w:rPr>
        <w:t>with domestic issues headed by a massive leadership transition and thus</w:t>
      </w:r>
      <w:r>
        <w:rPr>
          <w:sz w:val="16"/>
          <w:szCs w:val="16"/>
        </w:rPr>
        <w:t xml:space="preserve"> appear more </w:t>
      </w:r>
      <w:r>
        <w:rPr>
          <w:b/>
          <w:color w:val="000000"/>
          <w:highlight w:val="yellow"/>
          <w:u w:val="single"/>
        </w:rPr>
        <w:t>likely to adhere to current foreign policies</w:t>
      </w:r>
      <w:r>
        <w:rPr>
          <w:sz w:val="16"/>
          <w:szCs w:val="16"/>
        </w:rPr>
        <w:t xml:space="preserve"> than to change course </w:t>
      </w:r>
      <w:r>
        <w:rPr>
          <w:b/>
          <w:color w:val="000000"/>
          <w:highlight w:val="yellow"/>
          <w:u w:val="single"/>
        </w:rPr>
        <w:t>despite</w:t>
      </w:r>
      <w:r>
        <w:rPr>
          <w:b/>
          <w:u w:val="single"/>
        </w:rPr>
        <w:t xml:space="preserve"> </w:t>
      </w:r>
      <w:r>
        <w:rPr>
          <w:sz w:val="16"/>
          <w:szCs w:val="16"/>
        </w:rPr>
        <w:t xml:space="preserve">important </w:t>
      </w:r>
      <w:r>
        <w:rPr>
          <w:b/>
          <w:color w:val="000000"/>
          <w:highlight w:val="yellow"/>
          <w:u w:val="single"/>
        </w:rPr>
        <w:t>challenges</w:t>
      </w:r>
      <w:r>
        <w:rPr>
          <w:b/>
          <w:u w:val="single"/>
        </w:rPr>
        <w:t xml:space="preserve"> </w:t>
      </w:r>
      <w:r>
        <w:rPr>
          <w:b/>
          <w:color w:val="000000"/>
          <w:highlight w:val="yellow"/>
          <w:u w:val="single"/>
        </w:rPr>
        <w:t>in the</w:t>
      </w:r>
      <w:r>
        <w:rPr>
          <w:b/>
          <w:u w:val="single"/>
        </w:rPr>
        <w:t xml:space="preserve"> </w:t>
      </w:r>
      <w:r>
        <w:rPr>
          <w:sz w:val="16"/>
          <w:szCs w:val="16"/>
        </w:rPr>
        <w:t xml:space="preserve">Asian </w:t>
      </w:r>
      <w:r>
        <w:rPr>
          <w:color w:val="000000"/>
          <w:highlight w:val="yellow"/>
          <w:u w:val="single"/>
        </w:rPr>
        <w:t>r</w:t>
      </w:r>
      <w:r>
        <w:rPr>
          <w:b/>
          <w:color w:val="000000"/>
          <w:highlight w:val="yellow"/>
          <w:u w:val="single"/>
        </w:rPr>
        <w:t>egion</w:t>
      </w:r>
      <w:r>
        <w:rPr>
          <w:sz w:val="16"/>
          <w:szCs w:val="16"/>
        </w:rPr>
        <w:t xml:space="preserve"> and self-serving economic policies that act as a drag on China’s international stature. Nevertheless, the past three years have featured a muddled picture of repeated Chinese statements of reassurance accompanied by firm actions by Chinese military, border security forces and diplomats to protect Chinese claims in disputed territories and to protect Chinese interests in international forums.  As a result, </w:t>
      </w:r>
      <w:r>
        <w:rPr>
          <w:b/>
          <w:color w:val="000000"/>
          <w:highlight w:val="yellow"/>
          <w:u w:val="single"/>
        </w:rPr>
        <w:t>analysts will want to determine</w:t>
      </w:r>
      <w:r>
        <w:rPr>
          <w:sz w:val="16"/>
          <w:szCs w:val="16"/>
        </w:rPr>
        <w:t xml:space="preserve"> as well as possible </w:t>
      </w:r>
      <w:r>
        <w:rPr>
          <w:b/>
          <w:color w:val="000000"/>
          <w:highlight w:val="yellow"/>
          <w:u w:val="single"/>
        </w:rPr>
        <w:t>how dynamic and conflicted foreign policy decision making</w:t>
      </w:r>
      <w:r>
        <w:rPr>
          <w:sz w:val="16"/>
          <w:szCs w:val="16"/>
        </w:rPr>
        <w:t xml:space="preserve"> actually </w:t>
      </w:r>
      <w:r>
        <w:rPr>
          <w:b/>
          <w:color w:val="000000"/>
          <w:highlight w:val="yellow"/>
          <w:u w:val="single"/>
        </w:rPr>
        <w:t>is within the</w:t>
      </w:r>
      <w:r>
        <w:rPr>
          <w:sz w:val="16"/>
          <w:szCs w:val="16"/>
        </w:rPr>
        <w:t xml:space="preserve"> secret deliberations of the </w:t>
      </w:r>
      <w:r>
        <w:rPr>
          <w:b/>
          <w:color w:val="000000"/>
          <w:highlight w:val="yellow"/>
          <w:u w:val="single"/>
        </w:rPr>
        <w:t>Chinese leadership</w:t>
      </w:r>
      <w:r>
        <w:rPr>
          <w:sz w:val="16"/>
          <w:szCs w:val="16"/>
        </w:rPr>
        <w:t xml:space="preserve">. </w:t>
      </w:r>
      <w:r>
        <w:rPr>
          <w:b/>
          <w:color w:val="000000"/>
          <w:highlight w:val="yellow"/>
          <w:u w:val="single"/>
        </w:rPr>
        <w:t>Observers also should be watching</w:t>
      </w:r>
      <w:r>
        <w:rPr>
          <w:sz w:val="16"/>
          <w:szCs w:val="16"/>
        </w:rPr>
        <w:t xml:space="preserve"> closely </w:t>
      </w:r>
      <w:r>
        <w:rPr>
          <w:b/>
          <w:color w:val="000000"/>
          <w:highlight w:val="yellow"/>
          <w:u w:val="single"/>
        </w:rPr>
        <w:t>for signs that Chinese leaders may decide that the recent U.S. reengagement in Asi</w:t>
      </w:r>
      <w:r>
        <w:rPr>
          <w:b/>
          <w:u w:val="single"/>
        </w:rPr>
        <w:t>a</w:t>
      </w:r>
      <w:r>
        <w:rPr>
          <w:sz w:val="16"/>
          <w:szCs w:val="16"/>
        </w:rPr>
        <w:t xml:space="preserve"> accompanied by frictions between China and many of its neighbors </w:t>
      </w:r>
      <w:r>
        <w:rPr>
          <w:b/>
          <w:color w:val="000000"/>
          <w:highlight w:val="yellow"/>
          <w:u w:val="single"/>
        </w:rPr>
        <w:t>requires a new</w:t>
      </w:r>
      <w:r>
        <w:rPr>
          <w:b/>
          <w:u w:val="single"/>
        </w:rPr>
        <w:t xml:space="preserve"> </w:t>
      </w:r>
      <w:r>
        <w:rPr>
          <w:sz w:val="16"/>
          <w:szCs w:val="16"/>
        </w:rPr>
        <w:t>Chinese</w:t>
      </w:r>
      <w:r>
        <w:rPr>
          <w:b/>
          <w:u w:val="single"/>
        </w:rPr>
        <w:t xml:space="preserve"> </w:t>
      </w:r>
      <w:r>
        <w:rPr>
          <w:b/>
          <w:color w:val="000000"/>
          <w:highlight w:val="yellow"/>
          <w:u w:val="single"/>
        </w:rPr>
        <w:t>approach</w:t>
      </w:r>
      <w:r>
        <w:rPr>
          <w:b/>
          <w:u w:val="single"/>
        </w:rPr>
        <w:t xml:space="preserve"> </w:t>
      </w:r>
      <w:r>
        <w:rPr>
          <w:sz w:val="16"/>
          <w:szCs w:val="16"/>
        </w:rPr>
        <w:t>regarding regional disputes. At present, a markedly more forceful or more accommodating approach each has significant negative implications for China. But the current trajectory can be viewed as costing China dearly through loss of</w:t>
      </w:r>
      <w:r>
        <w:rPr>
          <w:sz w:val="10"/>
          <w:szCs w:val="10"/>
        </w:rPr>
        <w:t xml:space="preserve"> </w:t>
      </w:r>
      <w:r>
        <w:rPr>
          <w:b/>
          <w:color w:val="000000"/>
          <w:highlight w:val="yellow"/>
          <w:u w:val="single"/>
        </w:rPr>
        <w:t>territorial claims and growing challenges</w:t>
      </w:r>
      <w:r>
        <w:rPr>
          <w:sz w:val="16"/>
          <w:szCs w:val="16"/>
        </w:rPr>
        <w:t xml:space="preserve"> posed by other powers along China’s sensitive periphery. Such issues</w:t>
      </w:r>
      <w:r>
        <w:rPr>
          <w:sz w:val="10"/>
          <w:szCs w:val="10"/>
        </w:rPr>
        <w:t xml:space="preserve"> </w:t>
      </w:r>
      <w:r>
        <w:rPr>
          <w:b/>
          <w:color w:val="000000"/>
          <w:highlight w:val="yellow"/>
          <w:u w:val="single"/>
        </w:rPr>
        <w:t>head the list of concerns</w:t>
      </w:r>
      <w:r>
        <w:rPr>
          <w:b/>
          <w:u w:val="single"/>
        </w:rPr>
        <w:t xml:space="preserve"> </w:t>
      </w:r>
      <w:r>
        <w:rPr>
          <w:sz w:val="16"/>
          <w:szCs w:val="16"/>
        </w:rPr>
        <w:t xml:space="preserve">of nationalistic Chinese leaders who presumably would favor responses with more forceful Chinese policies.  Meanwhile, China needs to determine the appropriate mix of incentives and pressures to continue Taiwan’s movement toward closer integration with China. The dynastic succession arrangements in Pyongyang head the list of immediate and possibly perilous concerns that could impact China’s foreign policy and practice in ways that may be hard to predict. Observers also will be on the look out for indicators of changing Chinese economic policies that would be more supportive of international common goods and take more account of the perceived negative consequences of China’s economic practices on others. </w:t>
      </w:r>
    </w:p>
    <w:p w14:paraId="22186FE8" w14:textId="77777777" w:rsidR="00BD2BFC" w:rsidRDefault="00BD2BFC" w:rsidP="00BD2BFC">
      <w:r>
        <w:br w:type="page"/>
      </w:r>
    </w:p>
    <w:p w14:paraId="1E89ECC7" w14:textId="77777777" w:rsidR="00BD2BFC" w:rsidRDefault="00E0622B" w:rsidP="00BD2BFC">
      <w:pPr>
        <w:pStyle w:val="Heading3"/>
      </w:pPr>
      <w:r>
        <w:t xml:space="preserve">2NC – Turn: </w:t>
      </w:r>
      <w:r w:rsidR="00BD2BFC">
        <w:t>Nationalism</w:t>
      </w:r>
    </w:p>
    <w:p w14:paraId="2C4D4B70" w14:textId="77777777" w:rsidR="00BD2BFC" w:rsidRDefault="00BD2BFC" w:rsidP="00BD2BFC">
      <w:pPr>
        <w:pStyle w:val="Heading4"/>
      </w:pPr>
      <w:r>
        <w:t>Perceived US attempts to interfere in China’s interests will fuel Chinese nationalism and cause war</w:t>
      </w:r>
    </w:p>
    <w:p w14:paraId="2C53C38F" w14:textId="77777777" w:rsidR="00BD2BFC" w:rsidRDefault="00BD2BFC" w:rsidP="00BD2BFC">
      <w:r>
        <w:rPr>
          <w:b/>
          <w:sz w:val="26"/>
          <w:szCs w:val="26"/>
        </w:rPr>
        <w:t>Bandow 7</w:t>
      </w:r>
      <w:r>
        <w:rPr>
          <w:rFonts w:ascii="Times New Roman" w:eastAsia="Times New Roman" w:hAnsi="Times New Roman" w:cs="Times New Roman"/>
          <w:b/>
          <w:sz w:val="24"/>
          <w:szCs w:val="24"/>
        </w:rPr>
        <w:t xml:space="preserve"> </w:t>
      </w:r>
      <w:r>
        <w:rPr>
          <w:sz w:val="16"/>
          <w:szCs w:val="16"/>
        </w:rPr>
        <w:t xml:space="preserve">(Doug, fellow @ American Enterprise Inst., “China: Fragile Superpower, Readings in the Age of Empire”, Foreign Follies, September 7, </w:t>
      </w:r>
      <w:hyperlink r:id="rId34">
        <w:r>
          <w:rPr>
            <w:sz w:val="16"/>
            <w:szCs w:val="16"/>
          </w:rPr>
          <w:t>http://www.antiwar.com/bandow/?articleid=11565</w:t>
        </w:r>
      </w:hyperlink>
      <w:r>
        <w:rPr>
          <w:sz w:val="16"/>
          <w:szCs w:val="16"/>
        </w:rPr>
        <w:t xml:space="preserve">) </w:t>
      </w:r>
    </w:p>
    <w:p w14:paraId="2481FD72" w14:textId="77777777" w:rsidR="00BD2BFC" w:rsidRDefault="00BD2BFC" w:rsidP="00BD2BFC">
      <w:r>
        <w:rPr>
          <w:sz w:val="16"/>
          <w:szCs w:val="16"/>
        </w:rPr>
        <w:t xml:space="preserve">Which naturally leads to relations with the U.S., the subject of the penultimate chapter of Shirk's book. Beijing has an incentive to maintain good relations with the U.S. – the PRC would suffer greatly from American economic sanctions let alone military hostility, and "the best way for China to rise peacefully is to behave like a responsible power and accommodate to the current superpower, the United States." If only life was so simple. Warns Shirk: "on the other hand, inside China, </w:t>
      </w:r>
      <w:r>
        <w:rPr>
          <w:color w:val="000000"/>
          <w:highlight w:val="yellow"/>
          <w:u w:val="single"/>
        </w:rPr>
        <w:t>other leaders, the public, and the military expect Chinese leaders to stand up to the U</w:t>
      </w:r>
      <w:r>
        <w:t xml:space="preserve">nited </w:t>
      </w:r>
      <w:r>
        <w:rPr>
          <w:color w:val="000000"/>
          <w:highlight w:val="yellow"/>
          <w:u w:val="single"/>
        </w:rPr>
        <w:t>S</w:t>
      </w:r>
      <w:r>
        <w:t xml:space="preserve">tates. </w:t>
      </w:r>
      <w:r>
        <w:rPr>
          <w:color w:val="000000"/>
          <w:highlight w:val="yellow"/>
          <w:u w:val="single"/>
        </w:rPr>
        <w:t>Nationalist ardor runs high, fanned by government propaganda and the</w:t>
      </w:r>
      <w:r>
        <w:t xml:space="preserve"> </w:t>
      </w:r>
      <w:r>
        <w:rPr>
          <w:sz w:val="16"/>
          <w:szCs w:val="16"/>
        </w:rPr>
        <w:t>commercial</w:t>
      </w:r>
      <w:r>
        <w:t xml:space="preserve"> </w:t>
      </w:r>
      <w:r>
        <w:rPr>
          <w:color w:val="000000"/>
          <w:highlight w:val="yellow"/>
          <w:u w:val="single"/>
        </w:rPr>
        <w:t>media</w:t>
      </w:r>
      <w:r>
        <w:rPr>
          <w:u w:val="single"/>
        </w:rPr>
        <w:t xml:space="preserve"> </w:t>
      </w:r>
      <w:r>
        <w:rPr>
          <w:sz w:val="16"/>
          <w:szCs w:val="16"/>
        </w:rPr>
        <w:t xml:space="preserve">and Internet. </w:t>
      </w:r>
      <w:r>
        <w:rPr>
          <w:color w:val="000000"/>
          <w:highlight w:val="yellow"/>
          <w:u w:val="single"/>
        </w:rPr>
        <w:t>The U</w:t>
      </w:r>
      <w:r>
        <w:t xml:space="preserve">nited </w:t>
      </w:r>
      <w:r>
        <w:rPr>
          <w:color w:val="000000"/>
          <w:highlight w:val="yellow"/>
          <w:u w:val="single"/>
        </w:rPr>
        <w:t>S</w:t>
      </w:r>
      <w:r>
        <w:t xml:space="preserve">tates, </w:t>
      </w:r>
      <w:r>
        <w:rPr>
          <w:sz w:val="16"/>
          <w:szCs w:val="16"/>
        </w:rPr>
        <w:t xml:space="preserve">as the dominant power in the world, </w:t>
      </w:r>
      <w:r>
        <w:rPr>
          <w:color w:val="000000"/>
          <w:highlight w:val="yellow"/>
          <w:u w:val="single"/>
        </w:rPr>
        <w:t>is the natural target of suspicion and resentment in China</w:t>
      </w:r>
      <w:r>
        <w:t xml:space="preserve">, </w:t>
      </w:r>
      <w:r>
        <w:rPr>
          <w:sz w:val="16"/>
          <w:szCs w:val="16"/>
        </w:rPr>
        <w:t>just as it is in many other countries, particularly after the American invasion of Iraq.</w:t>
      </w:r>
      <w:r>
        <w:t xml:space="preserve"> </w:t>
      </w:r>
      <w:r>
        <w:rPr>
          <w:color w:val="000000"/>
          <w:highlight w:val="yellow"/>
          <w:u w:val="single"/>
        </w:rPr>
        <w:t>A Chinese political leader who takes a principled stand against the U</w:t>
      </w:r>
      <w:r>
        <w:t xml:space="preserve">nited </w:t>
      </w:r>
      <w:r>
        <w:rPr>
          <w:color w:val="000000"/>
          <w:highlight w:val="yellow"/>
          <w:u w:val="single"/>
        </w:rPr>
        <w:t>S</w:t>
      </w:r>
      <w:r>
        <w:t xml:space="preserve">tates </w:t>
      </w:r>
      <w:r>
        <w:rPr>
          <w:color w:val="000000"/>
          <w:highlight w:val="yellow"/>
          <w:u w:val="single"/>
        </w:rPr>
        <w:t>always wins more points than one who gives in to it</w:t>
      </w:r>
      <w:r>
        <w:t xml:space="preserve">." </w:t>
      </w:r>
      <w:r>
        <w:rPr>
          <w:sz w:val="16"/>
          <w:szCs w:val="16"/>
        </w:rPr>
        <w:t>Where does the U.S. go from here? As is so often the case in international relations, responsible statesmanship is necessary on both sides of the Pacific. Moreover, she adds, "</w:t>
      </w:r>
      <w:r>
        <w:rPr>
          <w:color w:val="000000"/>
          <w:highlight w:val="yellow"/>
          <w:u w:val="single"/>
        </w:rPr>
        <w:t>only by understanding the dangers of China's domestic fragility</w:t>
      </w:r>
      <w:r>
        <w:rPr>
          <w:sz w:val="16"/>
          <w:szCs w:val="16"/>
        </w:rPr>
        <w:t xml:space="preserve"> and incorporating this understanding into their policies </w:t>
      </w:r>
      <w:r>
        <w:rPr>
          <w:color w:val="000000"/>
          <w:highlight w:val="yellow"/>
          <w:u w:val="single"/>
        </w:rPr>
        <w:t>can Chinese and American decision makers avoid a catastrophic war.</w:t>
      </w:r>
      <w:r>
        <w:t xml:space="preserve">" </w:t>
      </w:r>
      <w:r>
        <w:rPr>
          <w:sz w:val="16"/>
          <w:szCs w:val="16"/>
        </w:rPr>
        <w:t>She advocates a series of sensible steps – focusing on Chinese international behavior, downplaying American military power, demonstrating respect for China, working in Chinese-Taiwanese relations, and not overreacting to China's economic rise. But that's not enough. Shirk wants to maintain "a strong military presence" in the region and opposes building up Japan as a military power. As she notes, "Preventing war with a rising China is one of the most difficult foreign policy challenges our country faces." That being the case, Washington should emphasize conflict avoidance, stepping back militarily while shifting defense responsibilities onto allied and friendly states. Perhaps the most important duty for U.S. policymakers today is to distinguish between vital interests, such as defending America, and peripheral interests, such as attempting to dictate events in East Asia in the face of a rising China</w:t>
      </w:r>
      <w:r>
        <w:t xml:space="preserve">. </w:t>
      </w:r>
      <w:r>
        <w:rPr>
          <w:color w:val="000000"/>
          <w:highlight w:val="yellow"/>
          <w:u w:val="single"/>
        </w:rPr>
        <w:t>The world in which America can micro-manage international events is disappearing</w:t>
      </w:r>
      <w:r>
        <w:t xml:space="preserve">. </w:t>
      </w:r>
      <w:r>
        <w:rPr>
          <w:color w:val="000000"/>
          <w:highlight w:val="yellow"/>
          <w:u w:val="single"/>
        </w:rPr>
        <w:t>Washington</w:t>
      </w:r>
      <w:r>
        <w:t xml:space="preserve">, too, </w:t>
      </w:r>
      <w:r>
        <w:rPr>
          <w:color w:val="000000"/>
          <w:highlight w:val="yellow"/>
          <w:u w:val="single"/>
        </w:rPr>
        <w:t>must learn to accommodate.</w:t>
      </w:r>
      <w:r>
        <w:rPr>
          <w:u w:val="single"/>
        </w:rPr>
        <w:t xml:space="preserve"> </w:t>
      </w:r>
      <w:r>
        <w:rPr>
          <w:sz w:val="16"/>
          <w:szCs w:val="16"/>
        </w:rPr>
        <w:t xml:space="preserve">And America's interest will best be served by stepping back from confrontation where its vital interests are not involved. </w:t>
      </w:r>
      <w:r>
        <w:br w:type="page"/>
      </w:r>
    </w:p>
    <w:p w14:paraId="29E4D69B" w14:textId="77777777" w:rsidR="00BD2BFC" w:rsidRDefault="00E0622B" w:rsidP="00BD2BFC">
      <w:pPr>
        <w:pStyle w:val="Heading3"/>
      </w:pPr>
      <w:r>
        <w:t>2NC – Turn: Relations</w:t>
      </w:r>
    </w:p>
    <w:p w14:paraId="4B09CA21" w14:textId="77777777" w:rsidR="00BD2BFC" w:rsidRDefault="00BD2BFC" w:rsidP="00BD2BFC">
      <w:pPr>
        <w:pStyle w:val="Heading4"/>
      </w:pPr>
      <w:r>
        <w:t>Nationalism turns U.S. relations</w:t>
      </w:r>
    </w:p>
    <w:p w14:paraId="519C3B50" w14:textId="77777777" w:rsidR="00BD2BFC" w:rsidRDefault="00BD2BFC" w:rsidP="00BD2BFC">
      <w:r>
        <w:rPr>
          <w:b/>
          <w:sz w:val="26"/>
          <w:szCs w:val="26"/>
        </w:rPr>
        <w:t>Sutter 7</w:t>
      </w:r>
      <w:r>
        <w:t xml:space="preserve"> (</w:t>
      </w:r>
      <w:r>
        <w:rPr>
          <w:sz w:val="14"/>
          <w:szCs w:val="14"/>
        </w:rPr>
        <w:t xml:space="preserve">Robert Sutter, School of Foreign Service, Georgetown University, “Does China Seek to Dominate Asia and Reduce US influence as a Regional Power?”, Carnegie Debates, April 20, </w:t>
      </w:r>
      <w:hyperlink r:id="rId35">
        <w:r>
          <w:rPr>
            <w:sz w:val="14"/>
            <w:szCs w:val="14"/>
          </w:rPr>
          <w:t>http://carnegieendowment.org/files/Sutter_paper.pdf</w:t>
        </w:r>
      </w:hyperlink>
      <w:r>
        <w:rPr>
          <w:sz w:val="14"/>
          <w:szCs w:val="14"/>
        </w:rPr>
        <w:t xml:space="preserve">) </w:t>
      </w:r>
    </w:p>
    <w:p w14:paraId="719C5868" w14:textId="77777777" w:rsidR="00BD2BFC" w:rsidRDefault="00BD2BFC" w:rsidP="00BD2BFC">
      <w:r>
        <w:rPr>
          <w:sz w:val="14"/>
          <w:szCs w:val="14"/>
        </w:rPr>
        <w:t>While still seeking a multipolar world</w:t>
      </w:r>
      <w:r>
        <w:rPr>
          <w:sz w:val="20"/>
          <w:szCs w:val="20"/>
        </w:rPr>
        <w:t xml:space="preserve">, </w:t>
      </w:r>
      <w:r>
        <w:rPr>
          <w:color w:val="000000"/>
          <w:highlight w:val="yellow"/>
          <w:u w:val="single"/>
        </w:rPr>
        <w:t>China’s leaders</w:t>
      </w:r>
      <w:r>
        <w:t xml:space="preserve"> </w:t>
      </w:r>
      <w:r>
        <w:rPr>
          <w:sz w:val="16"/>
          <w:szCs w:val="16"/>
        </w:rPr>
        <w:t xml:space="preserve">in recent years </w:t>
      </w:r>
      <w:r>
        <w:rPr>
          <w:color w:val="000000"/>
          <w:highlight w:val="yellow"/>
          <w:u w:val="single"/>
        </w:rPr>
        <w:t>have seen their policy goals</w:t>
      </w:r>
      <w:r>
        <w:t xml:space="preserve"> </w:t>
      </w:r>
      <w:r>
        <w:rPr>
          <w:sz w:val="16"/>
          <w:szCs w:val="16"/>
        </w:rPr>
        <w:t xml:space="preserve">and interests </w:t>
      </w:r>
      <w:r>
        <w:rPr>
          <w:color w:val="000000"/>
          <w:highlight w:val="yellow"/>
          <w:u w:val="single"/>
        </w:rPr>
        <w:t>best served by muting opposition to the U</w:t>
      </w:r>
      <w:r>
        <w:t xml:space="preserve">nited </w:t>
      </w:r>
      <w:r>
        <w:rPr>
          <w:color w:val="000000"/>
          <w:highlight w:val="yellow"/>
          <w:u w:val="single"/>
        </w:rPr>
        <w:t>S</w:t>
      </w:r>
      <w:r>
        <w:t xml:space="preserve">tates </w:t>
      </w:r>
      <w:r>
        <w:rPr>
          <w:color w:val="000000"/>
          <w:highlight w:val="yellow"/>
          <w:u w:val="single"/>
        </w:rPr>
        <w:t>and US leadership in Asian and world affairs.</w:t>
      </w:r>
      <w:r>
        <w:rPr>
          <w:u w:val="single"/>
        </w:rPr>
        <w:t xml:space="preserve"> </w:t>
      </w:r>
      <w:r>
        <w:rPr>
          <w:sz w:val="16"/>
          <w:szCs w:val="16"/>
        </w:rPr>
        <w:t xml:space="preserve">In general, China’s goals in Asia have been: · To promote stability and a “peaceful environment” conducive to domestic Chinese economic development and political stability. · To seek advantageous economic contacts and relationships. · To reassure China’s neighbors about the implications of China’s rise. · To isolate Taiwan. · To gain regional influence relative to other powers (e.g. Japan, India, and the United States). Over the past decade, </w:t>
      </w:r>
      <w:r>
        <w:rPr>
          <w:color w:val="000000"/>
          <w:highlight w:val="yellow"/>
          <w:u w:val="single"/>
        </w:rPr>
        <w:t>China’s leaders have adjusted their policies and approach to Asia in ways that appear to accord with changing circumstances</w:t>
      </w:r>
      <w:r>
        <w:rPr>
          <w:u w:val="single"/>
        </w:rPr>
        <w:t xml:space="preserve"> </w:t>
      </w:r>
      <w:r>
        <w:rPr>
          <w:sz w:val="16"/>
          <w:szCs w:val="16"/>
        </w:rPr>
        <w:t xml:space="preserve">and the costs and benefits for Chinese interests: · Jiang Zemin in the mid-1990s enhanced his leadership stature in the lead up to China’s 15th Communist Party Congress in 1997 by modifying Deng Xiaoping’s injunction for China to maintain a low-profile in world politics. Jiang reached out to Asian and world powers seeking “strategic partnerships” that enhanced both China’s and Jiang’s international profile at this important time in Chinese domestic politics. · </w:t>
      </w:r>
      <w:r>
        <w:rPr>
          <w:color w:val="000000"/>
          <w:highlight w:val="yellow"/>
          <w:u w:val="single"/>
        </w:rPr>
        <w:t>China</w:t>
      </w:r>
      <w:r>
        <w:t xml:space="preserve"> </w:t>
      </w:r>
      <w:r>
        <w:rPr>
          <w:sz w:val="16"/>
          <w:szCs w:val="16"/>
        </w:rPr>
        <w:t xml:space="preserve">at this time also </w:t>
      </w:r>
      <w:r>
        <w:rPr>
          <w:color w:val="000000"/>
          <w:highlight w:val="yellow"/>
          <w:u w:val="single"/>
        </w:rPr>
        <w:t>endeavored to reassure Asian neighbors alarmed by Chinese military actions</w:t>
      </w:r>
      <w:r>
        <w:t xml:space="preserve"> </w:t>
      </w:r>
      <w:r>
        <w:rPr>
          <w:sz w:val="16"/>
          <w:szCs w:val="16"/>
        </w:rPr>
        <w:t xml:space="preserve">in the 1995-1996 Taiwan Strait crisis </w:t>
      </w:r>
      <w:r>
        <w:rPr>
          <w:color w:val="000000"/>
          <w:highlight w:val="yellow"/>
          <w:u w:val="single"/>
        </w:rPr>
        <w:t>by proposing</w:t>
      </w:r>
      <w:r>
        <w:t xml:space="preserve"> </w:t>
      </w:r>
      <w:r>
        <w:rPr>
          <w:sz w:val="16"/>
          <w:szCs w:val="16"/>
        </w:rPr>
        <w:t xml:space="preserve">a “New Security Concept” that promoted </w:t>
      </w:r>
      <w:r>
        <w:t>“</w:t>
      </w:r>
      <w:r>
        <w:rPr>
          <w:color w:val="000000"/>
          <w:highlight w:val="yellow"/>
          <w:u w:val="single"/>
        </w:rPr>
        <w:t>good neighbor” relations with most in Asia</w:t>
      </w:r>
      <w:r>
        <w:t>—</w:t>
      </w:r>
      <w:r>
        <w:rPr>
          <w:sz w:val="16"/>
          <w:szCs w:val="16"/>
        </w:rPr>
        <w:t xml:space="preserve">Taiwan and the United States were the main exceptions. · By mid-2001, before the terrorist attack on America, China decided to reduce sharply its rhetorical and political opposition to US “hegemony” in Asian and world affairs. The continued </w:t>
      </w:r>
      <w:r>
        <w:rPr>
          <w:color w:val="000000"/>
          <w:highlight w:val="yellow"/>
          <w:u w:val="single"/>
        </w:rPr>
        <w:t>strong public opposition to the U</w:t>
      </w:r>
      <w:r>
        <w:t xml:space="preserve">nited </w:t>
      </w:r>
      <w:r>
        <w:rPr>
          <w:color w:val="000000"/>
          <w:highlight w:val="yellow"/>
          <w:u w:val="single"/>
        </w:rPr>
        <w:t>S</w:t>
      </w:r>
      <w:r>
        <w:t xml:space="preserve">tates </w:t>
      </w:r>
      <w:r>
        <w:rPr>
          <w:sz w:val="16"/>
          <w:szCs w:val="16"/>
        </w:rPr>
        <w:t xml:space="preserve">in Asia </w:t>
      </w:r>
      <w:r>
        <w:rPr>
          <w:color w:val="000000"/>
          <w:highlight w:val="yellow"/>
          <w:u w:val="single"/>
        </w:rPr>
        <w:t>had not been popular with Asian governments unwilling to choose between China and the U</w:t>
      </w:r>
      <w:r>
        <w:t xml:space="preserve">nited </w:t>
      </w:r>
      <w:r>
        <w:rPr>
          <w:color w:val="000000"/>
          <w:highlight w:val="yellow"/>
          <w:u w:val="single"/>
        </w:rPr>
        <w:t>S</w:t>
      </w:r>
      <w:r>
        <w:t xml:space="preserve">tates. </w:t>
      </w:r>
      <w:r>
        <w:rPr>
          <w:sz w:val="16"/>
          <w:szCs w:val="16"/>
        </w:rPr>
        <w:t xml:space="preserve">It also ran the risk of significant push back from the newly elected George W. Bush administration that had a decidedly more wary view of China’s rise than its predecessor. · By late 2003, Chinese officials began formulating a new public approach focused on China’s “peaceful rise” in Asia that was designed to reassure most concerned powers—Taiwan remained the main exception—that China’s rise would not be adverse to their interests. Reassuring the United States seemed particularly important, and China remained remarkably discreet in dealing with most differences with the United States. </w:t>
      </w:r>
    </w:p>
    <w:p w14:paraId="15F880A6" w14:textId="77777777" w:rsidR="00BD2BFC" w:rsidRDefault="00BD2BFC" w:rsidP="00BD2BFC">
      <w:pPr>
        <w:pStyle w:val="Heading4"/>
      </w:pPr>
      <w:r>
        <w:t>Economic reform is critical to US/China cooperation</w:t>
      </w:r>
    </w:p>
    <w:p w14:paraId="796C254F" w14:textId="77777777" w:rsidR="00BD2BFC" w:rsidRDefault="00BD2BFC" w:rsidP="00BD2BFC">
      <w:r>
        <w:rPr>
          <w:b/>
          <w:sz w:val="26"/>
          <w:szCs w:val="26"/>
        </w:rPr>
        <w:t>Manning &amp; Garrett 13</w:t>
      </w:r>
      <w:r>
        <w:t xml:space="preserve"> (Robert A. Senior Fellow in the Brent Scowcroft Center on International Stability, and Banning, Strategic Foresight Senior Fellow for Global Trends Strategic Foresight Initiative, Atlantic Council, “Does Beijing Have a Strategy? China’s Alternative Futures) </w:t>
      </w:r>
    </w:p>
    <w:p w14:paraId="44E05311" w14:textId="77777777" w:rsidR="00BD2BFC" w:rsidRDefault="00BD2BFC" w:rsidP="00BD2BFC">
      <w:r>
        <w:rPr>
          <w:sz w:val="16"/>
          <w:szCs w:val="16"/>
        </w:rPr>
        <w:t>Harmonious World: In the best-case scenario</w:t>
      </w:r>
      <w:r>
        <w:t xml:space="preserve">, </w:t>
      </w:r>
      <w:r>
        <w:rPr>
          <w:color w:val="000000"/>
          <w:highlight w:val="yellow"/>
          <w:u w:val="single"/>
        </w:rPr>
        <w:t>China’s new leadership begins over the next five to six years to strengthen the rule of law</w:t>
      </w:r>
      <w:r>
        <w:t xml:space="preserve">, </w:t>
      </w:r>
      <w:r>
        <w:rPr>
          <w:color w:val="000000"/>
          <w:highlight w:val="yellow"/>
          <w:u w:val="single"/>
        </w:rPr>
        <w:t>move its financial system</w:t>
      </w:r>
      <w:r>
        <w:t xml:space="preserve"> </w:t>
      </w:r>
      <w:r>
        <w:rPr>
          <w:color w:val="000000"/>
          <w:highlight w:val="yellow"/>
          <w:u w:val="single"/>
        </w:rPr>
        <w:t>to a more market-based allocation</w:t>
      </w:r>
      <w:r>
        <w:t xml:space="preserve"> </w:t>
      </w:r>
      <w:r>
        <w:rPr>
          <w:sz w:val="16"/>
          <w:szCs w:val="16"/>
        </w:rPr>
        <w:t xml:space="preserve">of resources, and allow the RMB to become convertible and ascend as a global currency. Consumer-driven growth sustains a 6-7 percent annual growth rate as China decreases its reliance on exports and increases social stability through political and judicial reform to open up the political system and enhance rule of law, transparency, and accountability. Internationally, as China and other G-20 nations push for a larger voice in rule-making, they cooperate with Western countries to strengthen the international rules-based order even as they revise the rules. </w:t>
      </w:r>
      <w:r>
        <w:rPr>
          <w:color w:val="000000"/>
          <w:highlight w:val="yellow"/>
          <w:u w:val="single"/>
        </w:rPr>
        <w:t>China also finds a new, more stable and cooperative modus vivendi in East Asia</w:t>
      </w:r>
      <w:r>
        <w:rPr>
          <w:u w:val="single"/>
        </w:rPr>
        <w:t xml:space="preserve"> </w:t>
      </w:r>
      <w:r>
        <w:rPr>
          <w:sz w:val="16"/>
          <w:szCs w:val="16"/>
        </w:rPr>
        <w:t xml:space="preserve">not only with the United States but also its Asian neighbors, </w:t>
      </w:r>
      <w:r>
        <w:rPr>
          <w:color w:val="000000"/>
          <w:highlight w:val="yellow"/>
          <w:u w:val="single"/>
        </w:rPr>
        <w:t>enhancing prospects for regional security</w:t>
      </w:r>
      <w:r>
        <w:t xml:space="preserve"> </w:t>
      </w:r>
      <w:r>
        <w:rPr>
          <w:sz w:val="16"/>
          <w:szCs w:val="16"/>
        </w:rPr>
        <w:t>and for cooperation on global issues. In addition,</w:t>
      </w:r>
      <w:r>
        <w:t xml:space="preserve"> </w:t>
      </w:r>
      <w:r>
        <w:rPr>
          <w:color w:val="000000"/>
          <w:highlight w:val="yellow"/>
          <w:u w:val="single"/>
        </w:rPr>
        <w:t>China plays a key role in devising new rules and codes of conduct on cyber and space policies</w:t>
      </w:r>
      <w:r>
        <w:t xml:space="preserve">. </w:t>
      </w:r>
      <w:r>
        <w:rPr>
          <w:color w:val="000000"/>
          <w:highlight w:val="yellow"/>
          <w:u w:val="single"/>
        </w:rPr>
        <w:t>In this “harmonious” world, the US-China relationship is both a critical element in achieving this positive outcome for China</w:t>
      </w:r>
      <w:r>
        <w:t xml:space="preserve"> </w:t>
      </w:r>
      <w:r>
        <w:rPr>
          <w:sz w:val="16"/>
          <w:szCs w:val="16"/>
        </w:rPr>
        <w:t>and also a beneficiary of China’s success in restructuring its domestic economy and pursuing a conciliatory and cooperative foreign policy.</w:t>
      </w:r>
    </w:p>
    <w:p w14:paraId="6CDF8751" w14:textId="77777777" w:rsidR="00BD2BFC" w:rsidRDefault="00BD2BFC" w:rsidP="00BD2BFC">
      <w:r>
        <w:br w:type="page"/>
      </w:r>
    </w:p>
    <w:p w14:paraId="56572DF4" w14:textId="77777777" w:rsidR="00BD2BFC" w:rsidRDefault="00E0622B" w:rsidP="00BD2BFC">
      <w:pPr>
        <w:pStyle w:val="Heading3"/>
      </w:pPr>
      <w:r>
        <w:t>2NC – Turn: Trade</w:t>
      </w:r>
    </w:p>
    <w:p w14:paraId="698AC979" w14:textId="77777777" w:rsidR="00BD2BFC" w:rsidRDefault="00BD2BFC" w:rsidP="00BD2BFC">
      <w:pPr>
        <w:pStyle w:val="Heading4"/>
      </w:pPr>
      <w:r>
        <w:t>Anti-Americanism flips trade – The turn outweighs</w:t>
      </w:r>
    </w:p>
    <w:p w14:paraId="0C600D03" w14:textId="77777777" w:rsidR="00BD2BFC" w:rsidRDefault="00BD2BFC" w:rsidP="00BD2BFC">
      <w:r>
        <w:rPr>
          <w:b/>
          <w:sz w:val="26"/>
          <w:szCs w:val="26"/>
        </w:rPr>
        <w:t>Chang 14</w:t>
      </w:r>
      <w:r>
        <w:rPr>
          <w:sz w:val="26"/>
          <w:szCs w:val="26"/>
        </w:rPr>
        <w:t xml:space="preserve"> </w:t>
      </w:r>
      <w:r>
        <w:rPr>
          <w:sz w:val="18"/>
          <w:szCs w:val="18"/>
        </w:rPr>
        <w:t>(Gordon, worked in Shanghai and Hong Kong for almost two decades and now write primarily on China, Asia, and nuclear proliferation, two terms @ Cornell U as trustee, “Worse Than A Trade War: China's Anti-Americanism Flares”, http://www.forbes.com/sites/gordonchang/2014/06/08/worse-than-a-trade-war-chinas-anti-americanism-flares/#240004d65dd4)</w:t>
      </w:r>
    </w:p>
    <w:p w14:paraId="5BDFEEB3" w14:textId="77777777" w:rsidR="00BD2BFC" w:rsidRDefault="00BD2BFC" w:rsidP="00BD2BFC">
      <w:r>
        <w:rPr>
          <w:sz w:val="16"/>
          <w:szCs w:val="16"/>
        </w:rPr>
        <w:t>And if all this were not bad enough</w:t>
      </w:r>
      <w:r>
        <w:t xml:space="preserve">, </w:t>
      </w:r>
      <w:r>
        <w:rPr>
          <w:color w:val="000000"/>
          <w:highlight w:val="yellow"/>
          <w:u w:val="single"/>
        </w:rPr>
        <w:t>the Chinese political system is finding it hard to pull back from its instinctive anti-foreign sentiment</w:t>
      </w:r>
      <w:r>
        <w:t xml:space="preserve">. </w:t>
      </w:r>
      <w:r>
        <w:rPr>
          <w:color w:val="000000"/>
          <w:highlight w:val="yellow"/>
          <w:u w:val="single"/>
        </w:rPr>
        <w:t>State enterprises</w:t>
      </w:r>
      <w:r>
        <w:t xml:space="preserve"> </w:t>
      </w:r>
      <w:r>
        <w:rPr>
          <w:sz w:val="16"/>
          <w:szCs w:val="16"/>
        </w:rPr>
        <w:t xml:space="preserve">have for decades been the primary beneficiaries of protectionism, and it looks like they </w:t>
      </w:r>
      <w:r>
        <w:rPr>
          <w:color w:val="000000"/>
          <w:highlight w:val="yellow"/>
          <w:u w:val="single"/>
        </w:rPr>
        <w:t>are</w:t>
      </w:r>
      <w:r>
        <w:t xml:space="preserve"> now </w:t>
      </w:r>
      <w:r>
        <w:rPr>
          <w:color w:val="000000"/>
          <w:highlight w:val="yellow"/>
          <w:u w:val="single"/>
        </w:rPr>
        <w:t>using their growing political clout to fan the anti-Americanism for their own benefit.</w:t>
      </w:r>
      <w:r>
        <w:t xml:space="preserve"> Almost </w:t>
      </w:r>
      <w:r>
        <w:rPr>
          <w:color w:val="000000"/>
          <w:highlight w:val="yellow"/>
          <w:u w:val="single"/>
        </w:rPr>
        <w:t>none of the entrenched interests have a reason to help U.S. business</w:t>
      </w:r>
      <w:r>
        <w:t xml:space="preserve">. </w:t>
      </w:r>
      <w:r>
        <w:rPr>
          <w:sz w:val="16"/>
          <w:szCs w:val="16"/>
        </w:rPr>
        <w:t>So some leaders in Beijing are arrogant, others are insecure, and</w:t>
      </w:r>
      <w:r>
        <w:t xml:space="preserve"> </w:t>
      </w:r>
      <w:r>
        <w:rPr>
          <w:color w:val="000000"/>
          <w:highlight w:val="yellow"/>
          <w:u w:val="single"/>
        </w:rPr>
        <w:t>state enterprises are taking advantage</w:t>
      </w:r>
      <w:r>
        <w:t xml:space="preserve"> </w:t>
      </w:r>
      <w:r>
        <w:rPr>
          <w:sz w:val="16"/>
          <w:szCs w:val="16"/>
        </w:rPr>
        <w:t xml:space="preserve">of the situation. The result is that </w:t>
      </w:r>
      <w:r>
        <w:rPr>
          <w:color w:val="000000"/>
          <w:highlight w:val="yellow"/>
          <w:u w:val="single"/>
        </w:rPr>
        <w:t>American business will be the target of the Chinese political system</w:t>
      </w:r>
      <w:r>
        <w:t xml:space="preserve">, </w:t>
      </w:r>
      <w:r>
        <w:rPr>
          <w:sz w:val="16"/>
          <w:szCs w:val="16"/>
        </w:rPr>
        <w:t xml:space="preserve">probably for a long time to come. </w:t>
      </w:r>
      <w:r>
        <w:rPr>
          <w:color w:val="000000"/>
          <w:highlight w:val="yellow"/>
          <w:u w:val="single"/>
        </w:rPr>
        <w:t>U.S. companies</w:t>
      </w:r>
      <w:r>
        <w:rPr>
          <w:sz w:val="16"/>
          <w:szCs w:val="16"/>
        </w:rPr>
        <w:t xml:space="preserve">, unfortunately, </w:t>
      </w:r>
      <w:r>
        <w:rPr>
          <w:color w:val="000000"/>
          <w:highlight w:val="yellow"/>
          <w:u w:val="single"/>
        </w:rPr>
        <w:t>are now facing something worse than a trade war.</w:t>
      </w:r>
    </w:p>
    <w:p w14:paraId="38D53539" w14:textId="77777777" w:rsidR="00BD2BFC" w:rsidRDefault="00BD2BFC" w:rsidP="00BD2BFC"/>
    <w:p w14:paraId="6667B0A2" w14:textId="77777777" w:rsidR="00E0622B" w:rsidRDefault="00E0622B" w:rsidP="00E0622B">
      <w:pPr>
        <w:pStyle w:val="Heading3"/>
      </w:pPr>
      <w:r>
        <w:t>2NC – Add-On: CCP Lashout/Taiwan</w:t>
      </w:r>
    </w:p>
    <w:p w14:paraId="32F02A64" w14:textId="77777777" w:rsidR="00E0622B" w:rsidRDefault="00E0622B" w:rsidP="00E0622B">
      <w:pPr>
        <w:pStyle w:val="Heading4"/>
      </w:pPr>
      <w:r>
        <w:t>Threats to the CCP will cause a lashout against Taiwan to boost domestic support</w:t>
      </w:r>
    </w:p>
    <w:p w14:paraId="42971B9D" w14:textId="77777777" w:rsidR="00E0622B" w:rsidRDefault="00E0622B" w:rsidP="00E0622B">
      <w:r>
        <w:rPr>
          <w:b/>
          <w:sz w:val="26"/>
          <w:szCs w:val="26"/>
        </w:rPr>
        <w:t>Martin 7</w:t>
      </w:r>
      <w:r>
        <w:rPr>
          <w:rFonts w:ascii="Times New Roman" w:eastAsia="Times New Roman" w:hAnsi="Times New Roman" w:cs="Times New Roman"/>
          <w:b/>
          <w:sz w:val="24"/>
          <w:szCs w:val="24"/>
        </w:rPr>
        <w:t xml:space="preserve"> </w:t>
      </w:r>
      <w:r>
        <w:rPr>
          <w:sz w:val="16"/>
          <w:szCs w:val="16"/>
        </w:rPr>
        <w:t xml:space="preserve">(Peter B Martin, “America's Nuclear Military Dilemma with China”, American Thinker, August 20, </w:t>
      </w:r>
      <w:hyperlink r:id="rId36">
        <w:r>
          <w:rPr>
            <w:sz w:val="16"/>
            <w:szCs w:val="16"/>
          </w:rPr>
          <w:t>http://www.americanthinker.com/2007/08/americas_nuclear_military_dile.html</w:t>
        </w:r>
      </w:hyperlink>
      <w:r>
        <w:rPr>
          <w:sz w:val="16"/>
          <w:szCs w:val="16"/>
        </w:rPr>
        <w:t xml:space="preserve">) </w:t>
      </w:r>
    </w:p>
    <w:p w14:paraId="3A0B3558" w14:textId="77777777" w:rsidR="00E0622B" w:rsidRDefault="00E0622B" w:rsidP="00E0622B">
      <w:r>
        <w:rPr>
          <w:sz w:val="16"/>
          <w:szCs w:val="16"/>
        </w:rPr>
        <w:t xml:space="preserve">A year from now China will be on its benevolent best conduct, two years from now that could all change. There is little to fear from China until the Olympics are over; what follows may be a different story altogether. Just as Ancient Greeks would recess their wars during the Olympic Games, China will keep the peace leading up to and during the games. But </w:t>
      </w:r>
      <w:r>
        <w:rPr>
          <w:color w:val="000000"/>
          <w:highlight w:val="yellow"/>
          <w:u w:val="single"/>
        </w:rPr>
        <w:t>nationalism has not been</w:t>
      </w:r>
      <w:r>
        <w:t xml:space="preserve"> </w:t>
      </w:r>
      <w:r>
        <w:rPr>
          <w:sz w:val="16"/>
          <w:szCs w:val="16"/>
        </w:rPr>
        <w:t xml:space="preserve">entirely </w:t>
      </w:r>
      <w:r>
        <w:rPr>
          <w:color w:val="000000"/>
          <w:highlight w:val="yellow"/>
          <w:u w:val="single"/>
        </w:rPr>
        <w:t>sidelined</w:t>
      </w:r>
      <w:r>
        <w:t xml:space="preserve">, as </w:t>
      </w:r>
      <w:r>
        <w:rPr>
          <w:color w:val="000000"/>
          <w:highlight w:val="yellow"/>
          <w:u w:val="single"/>
        </w:rPr>
        <w:t>it is an essential device to preserve communist rule</w:t>
      </w:r>
      <w:r>
        <w:t xml:space="preserve">. </w:t>
      </w:r>
      <w:r>
        <w:rPr>
          <w:color w:val="000000"/>
          <w:highlight w:val="yellow"/>
          <w:u w:val="single"/>
        </w:rPr>
        <w:t>China's leadership has</w:t>
      </w:r>
      <w:r>
        <w:t xml:space="preserve"> </w:t>
      </w:r>
      <w:r>
        <w:rPr>
          <w:sz w:val="16"/>
          <w:szCs w:val="16"/>
        </w:rPr>
        <w:t xml:space="preserve">an inherent </w:t>
      </w:r>
      <w:r>
        <w:rPr>
          <w:color w:val="000000"/>
          <w:highlight w:val="yellow"/>
          <w:u w:val="single"/>
        </w:rPr>
        <w:t>fear of losing power;</w:t>
      </w:r>
      <w:r>
        <w:t xml:space="preserve"> </w:t>
      </w:r>
      <w:r>
        <w:rPr>
          <w:color w:val="000000"/>
          <w:highlight w:val="yellow"/>
          <w:u w:val="single"/>
        </w:rPr>
        <w:t>this</w:t>
      </w:r>
      <w:r>
        <w:t xml:space="preserve"> </w:t>
      </w:r>
      <w:r>
        <w:rPr>
          <w:sz w:val="16"/>
          <w:szCs w:val="16"/>
        </w:rPr>
        <w:t xml:space="preserve">perpetual dread </w:t>
      </w:r>
      <w:r>
        <w:rPr>
          <w:color w:val="000000"/>
          <w:highlight w:val="yellow"/>
          <w:u w:val="single"/>
        </w:rPr>
        <w:t>is what drives their political and strategic decisions. And Taiwan is the principal catalyst to preserving the Beijing government</w:t>
      </w:r>
      <w:r>
        <w:t xml:space="preserve">. </w:t>
      </w:r>
      <w:r>
        <w:rPr>
          <w:color w:val="000000"/>
          <w:highlight w:val="yellow"/>
          <w:u w:val="single"/>
        </w:rPr>
        <w:t>Should the political system feel threatened, nationalism would come into play and Taiwan would be the scapegoat.</w:t>
      </w:r>
      <w:r>
        <w:t xml:space="preserve"> </w:t>
      </w:r>
    </w:p>
    <w:p w14:paraId="5B0A4C9B" w14:textId="77777777" w:rsidR="00E0622B" w:rsidRDefault="00E0622B" w:rsidP="00E0622B">
      <w:pPr>
        <w:pStyle w:val="Heading4"/>
      </w:pPr>
      <w:r>
        <w:t>Regime collapse causes nuclear lash-out</w:t>
      </w:r>
    </w:p>
    <w:p w14:paraId="3529B5C5" w14:textId="77777777" w:rsidR="00E0622B" w:rsidRDefault="00E0622B" w:rsidP="00E0622B">
      <w:r>
        <w:rPr>
          <w:b/>
          <w:sz w:val="26"/>
          <w:szCs w:val="26"/>
        </w:rPr>
        <w:t>Rexing 5</w:t>
      </w:r>
      <w:r>
        <w:t xml:space="preserve"> </w:t>
      </w:r>
      <w:r>
        <w:rPr>
          <w:sz w:val="18"/>
          <w:szCs w:val="18"/>
        </w:rPr>
        <w:t>(San – Epoch Times International – August 3rd -- http://www.theepochtimes.com/news/5-8-3/30931.html)</w:t>
      </w:r>
    </w:p>
    <w:p w14:paraId="1C2F09C8" w14:textId="77777777" w:rsidR="00E0622B" w:rsidRDefault="00E0622B" w:rsidP="00E0622B">
      <w:r>
        <w:rPr>
          <w:u w:val="single"/>
        </w:rPr>
        <w:t xml:space="preserve">Since </w:t>
      </w:r>
      <w:r>
        <w:rPr>
          <w:color w:val="000000"/>
          <w:highlight w:val="yellow"/>
          <w:u w:val="single"/>
        </w:rPr>
        <w:t>the Party’s life is “above all else,”</w:t>
      </w:r>
      <w:r>
        <w:rPr>
          <w:u w:val="single"/>
        </w:rPr>
        <w:t xml:space="preserve"> </w:t>
      </w:r>
      <w:r>
        <w:rPr>
          <w:color w:val="000000"/>
          <w:highlight w:val="yellow"/>
          <w:u w:val="single"/>
        </w:rPr>
        <w:t>it would not be surprising if the CCP resorts to the use of biological, chemical, and nuclear weapons in its attempt to postpone its life</w:t>
      </w:r>
      <w:r>
        <w:rPr>
          <w:sz w:val="18"/>
          <w:szCs w:val="18"/>
        </w:rPr>
        <w:t xml:space="preserve">. </w:t>
      </w:r>
      <w:r>
        <w:rPr>
          <w:color w:val="000000"/>
          <w:highlight w:val="yellow"/>
          <w:u w:val="single"/>
        </w:rPr>
        <w:t>The CCP,</w:t>
      </w:r>
      <w:r>
        <w:rPr>
          <w:sz w:val="18"/>
          <w:szCs w:val="18"/>
        </w:rPr>
        <w:t xml:space="preserve"> </w:t>
      </w:r>
      <w:r>
        <w:rPr>
          <w:sz w:val="16"/>
          <w:szCs w:val="16"/>
        </w:rPr>
        <w:t>that disregards human life, would not hesitate to kill two hundred million Americans, coupled with seven or eight hundred million Chinese, to achieve its ends. The “speech,” free of all disguises, lets the public see the CCP for what it really is: with evil filling its every cell, the</w:t>
      </w:r>
      <w:r>
        <w:rPr>
          <w:sz w:val="12"/>
          <w:szCs w:val="12"/>
        </w:rPr>
        <w:t xml:space="preserve"> </w:t>
      </w:r>
      <w:r>
        <w:rPr>
          <w:color w:val="000000"/>
          <w:highlight w:val="yellow"/>
          <w:u w:val="single"/>
        </w:rPr>
        <w:t>CCP intends to fight</w:t>
      </w:r>
      <w:r>
        <w:rPr>
          <w:sz w:val="18"/>
          <w:szCs w:val="18"/>
        </w:rPr>
        <w:t xml:space="preserve"> all of mankind </w:t>
      </w:r>
      <w:r>
        <w:rPr>
          <w:color w:val="000000"/>
          <w:highlight w:val="yellow"/>
          <w:u w:val="single"/>
        </w:rPr>
        <w:t>in its desperate attempt to cling to life</w:t>
      </w:r>
      <w:r>
        <w:rPr>
          <w:u w:val="single"/>
        </w:rPr>
        <w:t>.</w:t>
      </w:r>
      <w:r>
        <w:rPr>
          <w:sz w:val="18"/>
          <w:szCs w:val="18"/>
        </w:rPr>
        <w:t xml:space="preserve"> </w:t>
      </w:r>
      <w:r>
        <w:rPr>
          <w:sz w:val="14"/>
          <w:szCs w:val="14"/>
        </w:rPr>
        <w:t>And that is the theme of the “speech.”   The theme is murderous and utterly evil. We did witness in China beggars who demanded money from people by threatening to stab themselves with knives or prick their throats on long nails. But we have never, until now, seen a rogue who blackmails the world to die with it by wielding biological, chemical, and nuclear weapons. Anyhow</w:t>
      </w:r>
      <w:r>
        <w:rPr>
          <w:sz w:val="18"/>
          <w:szCs w:val="18"/>
        </w:rPr>
        <w:t xml:space="preserve">, </w:t>
      </w:r>
      <w:r>
        <w:rPr>
          <w:color w:val="000000"/>
          <w:highlight w:val="yellow"/>
          <w:u w:val="single"/>
        </w:rPr>
        <w:t>the</w:t>
      </w:r>
      <w:r>
        <w:rPr>
          <w:u w:val="single"/>
        </w:rPr>
        <w:t xml:space="preserve"> </w:t>
      </w:r>
      <w:r>
        <w:rPr>
          <w:sz w:val="18"/>
          <w:szCs w:val="18"/>
        </w:rPr>
        <w:t xml:space="preserve">bloody </w:t>
      </w:r>
      <w:r>
        <w:rPr>
          <w:color w:val="000000"/>
          <w:highlight w:val="yellow"/>
          <w:u w:val="single"/>
        </w:rPr>
        <w:t>confession affirmed the CCP</w:t>
      </w:r>
      <w:r>
        <w:rPr>
          <w:color w:val="000000"/>
          <w:sz w:val="18"/>
          <w:szCs w:val="18"/>
          <w:highlight w:val="yellow"/>
        </w:rPr>
        <w:t>’s</w:t>
      </w:r>
      <w:r>
        <w:rPr>
          <w:sz w:val="18"/>
          <w:szCs w:val="18"/>
        </w:rPr>
        <w:t xml:space="preserve"> </w:t>
      </w:r>
      <w:r>
        <w:rPr>
          <w:sz w:val="14"/>
          <w:szCs w:val="14"/>
        </w:rPr>
        <w:t>bloodiness: a monstrous murderer, who has killed 80 million Chinese people,</w:t>
      </w:r>
      <w:r>
        <w:rPr>
          <w:sz w:val="18"/>
          <w:szCs w:val="18"/>
        </w:rPr>
        <w:t xml:space="preserve"> </w:t>
      </w:r>
      <w:r>
        <w:rPr>
          <w:color w:val="000000"/>
          <w:highlight w:val="yellow"/>
          <w:u w:val="single"/>
        </w:rPr>
        <w:t>now plans to hold one billion people hostage and gamble with their lives</w:t>
      </w:r>
      <w:r>
        <w:rPr>
          <w:u w:val="single"/>
        </w:rPr>
        <w:t>.</w:t>
      </w:r>
    </w:p>
    <w:p w14:paraId="5396EE82" w14:textId="77777777" w:rsidR="00E0622B" w:rsidRDefault="00E0622B" w:rsidP="00E0622B">
      <w:pPr>
        <w:pStyle w:val="Heading3"/>
      </w:pPr>
      <w:r>
        <w:t>2NC – Add-On: China-Indo War</w:t>
      </w:r>
    </w:p>
    <w:p w14:paraId="6048DB8C" w14:textId="77777777" w:rsidR="00E0622B" w:rsidRDefault="00E0622B" w:rsidP="00E0622B">
      <w:pPr>
        <w:pStyle w:val="Heading4"/>
      </w:pPr>
      <w:r>
        <w:t>Regime collapse causes China-India war</w:t>
      </w:r>
    </w:p>
    <w:p w14:paraId="661B8065" w14:textId="77777777" w:rsidR="00E0622B" w:rsidRDefault="00E0622B" w:rsidP="00E0622B">
      <w:r>
        <w:rPr>
          <w:b/>
          <w:sz w:val="26"/>
          <w:szCs w:val="26"/>
        </w:rPr>
        <w:t xml:space="preserve">Cohen </w:t>
      </w:r>
      <w:r>
        <w:rPr>
          <w:b/>
          <w:sz w:val="24"/>
          <w:szCs w:val="24"/>
        </w:rPr>
        <w:t>2</w:t>
      </w:r>
      <w:r>
        <w:rPr>
          <w:sz w:val="20"/>
          <w:szCs w:val="20"/>
        </w:rPr>
        <w:t xml:space="preserve"> (Stephen, Senior Fellow – Brookings Institution, “Nuclear Weapons and Nuclear War in South Asia: An Unknowable Future”, May, http://www.brookings.edu/dybdocroot/views/speeches/cohens20020501.pdf)</w:t>
      </w:r>
    </w:p>
    <w:p w14:paraId="48198A2B" w14:textId="77777777" w:rsidR="00E0622B" w:rsidRDefault="00E0622B" w:rsidP="00E0622B">
      <w:r>
        <w:rPr>
          <w:sz w:val="14"/>
          <w:szCs w:val="14"/>
        </w:rPr>
        <w:t>A similar argument may be made with respect to China. China is a country that has had its share of upheavals in the past. While there is no expectation today of renewed internal turmoil, it is important to remember that</w:t>
      </w:r>
      <w:r>
        <w:rPr>
          <w:sz w:val="20"/>
          <w:szCs w:val="20"/>
        </w:rPr>
        <w:t xml:space="preserve"> </w:t>
      </w:r>
      <w:r>
        <w:rPr>
          <w:color w:val="000000"/>
          <w:highlight w:val="yellow"/>
          <w:u w:val="single"/>
        </w:rPr>
        <w:t xml:space="preserve">closed </w:t>
      </w:r>
      <w:r>
        <w:rPr>
          <w:sz w:val="16"/>
          <w:szCs w:val="16"/>
        </w:rPr>
        <w:t>authoritarian</w:t>
      </w:r>
      <w:r>
        <w:rPr>
          <w:color w:val="000000"/>
          <w:highlight w:val="yellow"/>
          <w:u w:val="single"/>
        </w:rPr>
        <w:t xml:space="preserve"> societies are subject to deep crisis in moments of sudden change</w:t>
      </w:r>
      <w:r>
        <w:t xml:space="preserve">. </w:t>
      </w:r>
      <w:r>
        <w:rPr>
          <w:sz w:val="16"/>
          <w:szCs w:val="16"/>
        </w:rPr>
        <w:t xml:space="preserve">The breakup of the Soviet Union and Yugoslavia, and the turmoil that has ravaged many members of the former communist bloc are examples of what could happen to China. </w:t>
      </w:r>
      <w:r>
        <w:rPr>
          <w:color w:val="000000"/>
          <w:highlight w:val="yellow"/>
          <w:u w:val="single"/>
        </w:rPr>
        <w:t>A severe economic crisis</w:t>
      </w:r>
      <w:r>
        <w:t xml:space="preserve">, </w:t>
      </w:r>
      <w:r>
        <w:rPr>
          <w:sz w:val="16"/>
          <w:szCs w:val="16"/>
        </w:rPr>
        <w:t xml:space="preserve">rebellions in Tibet and Xinjiang, a reborn democracy movement </w:t>
      </w:r>
      <w:r>
        <w:rPr>
          <w:color w:val="000000"/>
          <w:highlight w:val="yellow"/>
          <w:u w:val="single"/>
        </w:rPr>
        <w:t>and a party torn by factions could be the ingredients of an unstable situation.</w:t>
      </w:r>
      <w:r>
        <w:rPr>
          <w:u w:val="single"/>
        </w:rPr>
        <w:t xml:space="preserve"> </w:t>
      </w:r>
      <w:r>
        <w:rPr>
          <w:color w:val="000000"/>
          <w:highlight w:val="yellow"/>
          <w:u w:val="single"/>
        </w:rPr>
        <w:t>A vulnerable Chinese leadership determined to bolster its</w:t>
      </w:r>
      <w:r>
        <w:t xml:space="preserve"> shaky </w:t>
      </w:r>
      <w:r>
        <w:rPr>
          <w:color w:val="000000"/>
          <w:highlight w:val="yellow"/>
          <w:u w:val="single"/>
        </w:rPr>
        <w:t>position by an aggressive policy toward India</w:t>
      </w:r>
      <w:r>
        <w:rPr>
          <w:u w:val="single"/>
        </w:rPr>
        <w:t xml:space="preserve"> </w:t>
      </w:r>
      <w:r>
        <w:rPr>
          <w:sz w:val="16"/>
          <w:szCs w:val="16"/>
        </w:rPr>
        <w:t xml:space="preserve">or the United States or both </w:t>
      </w:r>
      <w:r>
        <w:rPr>
          <w:color w:val="000000"/>
          <w:highlight w:val="yellow"/>
          <w:u w:val="single"/>
        </w:rPr>
        <w:t>might become involved in a major crisis</w:t>
      </w:r>
      <w:r>
        <w:t xml:space="preserve"> </w:t>
      </w:r>
      <w:r>
        <w:rPr>
          <w:sz w:val="16"/>
          <w:szCs w:val="16"/>
        </w:rPr>
        <w:t>with India, perhaps engage in nuclear saber-rattling</w:t>
      </w:r>
      <w:r>
        <w:t xml:space="preserve">. </w:t>
      </w:r>
      <w:r>
        <w:rPr>
          <w:color w:val="000000"/>
          <w:highlight w:val="yellow"/>
          <w:u w:val="single"/>
        </w:rPr>
        <w:t>That would encourage India to adopt a stronger nuclear posture</w:t>
      </w:r>
      <w:r>
        <w:t xml:space="preserve">, </w:t>
      </w:r>
      <w:r>
        <w:rPr>
          <w:sz w:val="16"/>
          <w:szCs w:val="16"/>
        </w:rPr>
        <w:t xml:space="preserve">possibly with American assistance. </w:t>
      </w:r>
    </w:p>
    <w:p w14:paraId="16D6678B" w14:textId="77777777" w:rsidR="00E0622B" w:rsidRDefault="00E0622B" w:rsidP="00E0622B">
      <w:pPr>
        <w:pStyle w:val="Heading4"/>
      </w:pPr>
      <w:r>
        <w:t>Causes nuclear use</w:t>
      </w:r>
    </w:p>
    <w:p w14:paraId="3A4F03C2" w14:textId="77777777" w:rsidR="00E0622B" w:rsidRDefault="00E0622B" w:rsidP="00E0622B">
      <w:r>
        <w:rPr>
          <w:b/>
          <w:sz w:val="26"/>
          <w:szCs w:val="26"/>
        </w:rPr>
        <w:t>Landay 2k</w:t>
      </w:r>
      <w:r>
        <w:t xml:space="preserve"> </w:t>
      </w:r>
      <w:r>
        <w:rPr>
          <w:sz w:val="20"/>
          <w:szCs w:val="20"/>
        </w:rPr>
        <w:t>(Jonathan S., National Security and Intelligence Correspondent, -2K [“Top Administration Officials Warn Stakes for U.S. Are High in Asian Conflicts”, Knight Ridder/Tribune News Service, March 10, p. Lexis)</w:t>
      </w:r>
    </w:p>
    <w:p w14:paraId="044FEF2A" w14:textId="77777777" w:rsidR="00E0622B" w:rsidRDefault="00E0622B" w:rsidP="00E0622B">
      <w:r>
        <w:rPr>
          <w:b/>
          <w:color w:val="000000"/>
          <w:highlight w:val="yellow"/>
          <w:u w:val="single"/>
        </w:rPr>
        <w:t>Few</w:t>
      </w:r>
      <w:r>
        <w:rPr>
          <w:sz w:val="16"/>
          <w:szCs w:val="16"/>
        </w:rPr>
        <w:t xml:space="preserve"> if any experts</w:t>
      </w:r>
      <w:r>
        <w:rPr>
          <w:b/>
          <w:sz w:val="12"/>
          <w:szCs w:val="12"/>
          <w:u w:val="single"/>
        </w:rPr>
        <w:t xml:space="preserve"> </w:t>
      </w:r>
      <w:r>
        <w:rPr>
          <w:b/>
          <w:color w:val="000000"/>
          <w:highlight w:val="yellow"/>
          <w:u w:val="single"/>
        </w:rPr>
        <w:t>think China</w:t>
      </w:r>
      <w:r>
        <w:rPr>
          <w:b/>
          <w:u w:val="single"/>
        </w:rPr>
        <w:t xml:space="preserve"> </w:t>
      </w:r>
      <w:r>
        <w:rPr>
          <w:sz w:val="16"/>
          <w:szCs w:val="16"/>
        </w:rPr>
        <w:t>and Taiwan, North Korea and South Korea, or</w:t>
      </w:r>
      <w:r>
        <w:rPr>
          <w:b/>
          <w:sz w:val="16"/>
          <w:szCs w:val="16"/>
          <w:u w:val="single"/>
        </w:rPr>
        <w:t xml:space="preserve"> </w:t>
      </w:r>
      <w:r>
        <w:rPr>
          <w:b/>
          <w:color w:val="000000"/>
          <w:highlight w:val="yellow"/>
          <w:u w:val="single"/>
        </w:rPr>
        <w:t>India</w:t>
      </w:r>
      <w:r>
        <w:rPr>
          <w:b/>
          <w:u w:val="single"/>
        </w:rPr>
        <w:t xml:space="preserve"> </w:t>
      </w:r>
      <w:r>
        <w:rPr>
          <w:sz w:val="16"/>
          <w:szCs w:val="16"/>
        </w:rPr>
        <w:t>and</w:t>
      </w:r>
      <w:r>
        <w:rPr>
          <w:b/>
          <w:u w:val="single"/>
        </w:rPr>
        <w:t xml:space="preserve"> </w:t>
      </w:r>
      <w:r>
        <w:rPr>
          <w:b/>
          <w:color w:val="000000"/>
          <w:highlight w:val="yellow"/>
          <w:u w:val="single"/>
        </w:rPr>
        <w:t>Pakistan are spoiling to fight. But even a minor miscalculation</w:t>
      </w:r>
      <w:r>
        <w:rPr>
          <w:b/>
          <w:u w:val="single"/>
        </w:rPr>
        <w:t xml:space="preserve"> </w:t>
      </w:r>
      <w:r>
        <w:rPr>
          <w:b/>
          <w:color w:val="000000"/>
          <w:highlight w:val="yellow"/>
          <w:u w:val="single"/>
        </w:rPr>
        <w:t>by any of them could destabilize Asia, jolt the global economy and even start a nuclear war.</w:t>
      </w:r>
      <w:r>
        <w:rPr>
          <w:b/>
          <w:u w:val="single"/>
        </w:rPr>
        <w:t xml:space="preserve"> </w:t>
      </w:r>
      <w:r>
        <w:rPr>
          <w:sz w:val="16"/>
          <w:szCs w:val="16"/>
        </w:rPr>
        <w:t>India, Pakistan and China all have nuclear weapons, and North Korea may have a few, too.</w:t>
      </w:r>
      <w:r>
        <w:rPr>
          <w:sz w:val="10"/>
          <w:szCs w:val="10"/>
        </w:rPr>
        <w:t xml:space="preserve"> </w:t>
      </w:r>
      <w:r>
        <w:rPr>
          <w:b/>
          <w:color w:val="000000"/>
          <w:highlight w:val="yellow"/>
          <w:u w:val="single"/>
        </w:rPr>
        <w:t>Asia lacks the kinds of organizations, negotiations and diplomatic relationships that</w:t>
      </w:r>
      <w:r>
        <w:rPr>
          <w:b/>
          <w:u w:val="single"/>
        </w:rPr>
        <w:t xml:space="preserve"> </w:t>
      </w:r>
      <w:r>
        <w:rPr>
          <w:sz w:val="16"/>
          <w:szCs w:val="16"/>
        </w:rPr>
        <w:t xml:space="preserve">helped </w:t>
      </w:r>
      <w:r>
        <w:rPr>
          <w:b/>
          <w:color w:val="000000"/>
          <w:highlight w:val="yellow"/>
          <w:u w:val="single"/>
        </w:rPr>
        <w:t>keep</w:t>
      </w:r>
      <w:r>
        <w:rPr>
          <w:b/>
          <w:u w:val="single"/>
        </w:rPr>
        <w:t xml:space="preserve"> </w:t>
      </w:r>
      <w:r>
        <w:rPr>
          <w:sz w:val="16"/>
          <w:szCs w:val="16"/>
        </w:rPr>
        <w:t>an uneasy</w:t>
      </w:r>
      <w:r>
        <w:rPr>
          <w:b/>
          <w:sz w:val="16"/>
          <w:szCs w:val="16"/>
          <w:u w:val="single"/>
        </w:rPr>
        <w:t xml:space="preserve"> </w:t>
      </w:r>
      <w:r>
        <w:rPr>
          <w:b/>
          <w:color w:val="000000"/>
          <w:highlight w:val="yellow"/>
          <w:u w:val="single"/>
        </w:rPr>
        <w:t>peace</w:t>
      </w:r>
      <w:r>
        <w:rPr>
          <w:b/>
          <w:u w:val="single"/>
        </w:rPr>
        <w:t xml:space="preserve"> </w:t>
      </w:r>
      <w:r>
        <w:rPr>
          <w:sz w:val="16"/>
          <w:szCs w:val="16"/>
        </w:rPr>
        <w:t>for five decades in Cold War Europe. “Nowhere else on Earth are the stakes as high and relationships so fragile,” said Bates Gill, director of northeast Asian policy studies at the Brookings Institution, a Washington think tank. “We see the convergence of great power interest overlaid with lingering confrontations with no institutionalized security mechanism in place. There are elements for potential disaster.” In an effort to cool the region’s tempers, President Clinton, Defense Secretary William S. Cohen and National Security Adviser Samuel R. Berger all will hopscotch Asia’s capitals this month. For America, the stakes could hardly be higher. There are 100,000 U.S. troops in Asia committed to defending Taiwan, Japan and South Korea, and the United States would instantly become embroiled if Beijing moved against Taiwan or North Korea attacked South Korea. While Washington has no defense commitments to either India or Pakistan, a</w:t>
      </w:r>
      <w:r>
        <w:rPr>
          <w:b/>
          <w:u w:val="single"/>
        </w:rPr>
        <w:t xml:space="preserve"> </w:t>
      </w:r>
      <w:r>
        <w:rPr>
          <w:b/>
          <w:color w:val="000000"/>
          <w:highlight w:val="yellow"/>
          <w:u w:val="single"/>
        </w:rPr>
        <w:t>conflict</w:t>
      </w:r>
      <w:r>
        <w:rPr>
          <w:b/>
          <w:u w:val="single"/>
        </w:rPr>
        <w:t xml:space="preserve"> </w:t>
      </w:r>
      <w:r>
        <w:rPr>
          <w:sz w:val="16"/>
          <w:szCs w:val="16"/>
        </w:rPr>
        <w:t>between the two</w:t>
      </w:r>
      <w:r>
        <w:rPr>
          <w:b/>
          <w:sz w:val="16"/>
          <w:szCs w:val="16"/>
          <w:u w:val="single"/>
        </w:rPr>
        <w:t xml:space="preserve"> </w:t>
      </w:r>
      <w:r>
        <w:rPr>
          <w:b/>
          <w:color w:val="000000"/>
          <w:highlight w:val="yellow"/>
          <w:u w:val="single"/>
        </w:rPr>
        <w:t>could</w:t>
      </w:r>
      <w:r>
        <w:rPr>
          <w:b/>
          <w:u w:val="single"/>
        </w:rPr>
        <w:t xml:space="preserve"> </w:t>
      </w:r>
      <w:r>
        <w:rPr>
          <w:sz w:val="16"/>
          <w:szCs w:val="16"/>
        </w:rPr>
        <w:t>end the global taboo against using nuclear weapons and</w:t>
      </w:r>
      <w:r>
        <w:rPr>
          <w:b/>
          <w:sz w:val="16"/>
          <w:szCs w:val="16"/>
          <w:u w:val="single"/>
        </w:rPr>
        <w:t xml:space="preserve"> </w:t>
      </w:r>
      <w:r>
        <w:rPr>
          <w:b/>
          <w:color w:val="000000"/>
          <w:highlight w:val="yellow"/>
          <w:u w:val="single"/>
        </w:rPr>
        <w:t>demolish</w:t>
      </w:r>
      <w:r>
        <w:rPr>
          <w:b/>
          <w:u w:val="single"/>
        </w:rPr>
        <w:t xml:space="preserve"> </w:t>
      </w:r>
      <w:r>
        <w:rPr>
          <w:b/>
          <w:color w:val="000000"/>
          <w:highlight w:val="yellow"/>
          <w:u w:val="single"/>
        </w:rPr>
        <w:t>the already shaky international nonproliferation regime</w:t>
      </w:r>
      <w:r>
        <w:rPr>
          <w:sz w:val="16"/>
          <w:szCs w:val="16"/>
        </w:rPr>
        <w:t>. In addition, globalization has made a stable Asia _ with its massive markets, cheap labor, exports and resources _ indispensable to the U.S. economy. Numerous U.S. firms and millions of American jobs depend on trade with Asia that totaled $600 billion last year, according to the Commerce Department.</w:t>
      </w:r>
    </w:p>
    <w:p w14:paraId="0996CEE4" w14:textId="77777777" w:rsidR="00E0622B" w:rsidRDefault="00E0622B" w:rsidP="00E0622B">
      <w:r>
        <w:br w:type="page"/>
      </w:r>
    </w:p>
    <w:p w14:paraId="798BAFE1" w14:textId="77777777" w:rsidR="00126424" w:rsidRPr="00103EA8" w:rsidRDefault="00C33BD4" w:rsidP="00C33BD4">
      <w:pPr>
        <w:pStyle w:val="Heading3"/>
      </w:pPr>
      <w:r>
        <w:t>2AC – Impact Turn: Fast Reform Kills Economy</w:t>
      </w:r>
    </w:p>
    <w:p w14:paraId="7EE74DA2" w14:textId="77777777" w:rsidR="00126424" w:rsidRPr="002911D1" w:rsidRDefault="00126424" w:rsidP="00126424">
      <w:pPr>
        <w:pStyle w:val="Heading4"/>
      </w:pPr>
      <w:r w:rsidRPr="002911D1">
        <w:t>Fast reform kills the economy</w:t>
      </w:r>
    </w:p>
    <w:p w14:paraId="0A9A4CA5" w14:textId="77777777" w:rsidR="00126424" w:rsidRPr="00F97C9F" w:rsidRDefault="00126424" w:rsidP="00126424">
      <w:pPr>
        <w:rPr>
          <w:rStyle w:val="Style13ptBold"/>
        </w:rPr>
      </w:pPr>
      <w:r w:rsidRPr="00F97C9F">
        <w:rPr>
          <w:rStyle w:val="Style13ptBold"/>
        </w:rPr>
        <w:t xml:space="preserve">Armstrong 15 </w:t>
      </w:r>
    </w:p>
    <w:p w14:paraId="5C7B151B" w14:textId="77777777" w:rsidR="00126424" w:rsidRPr="00103EA8" w:rsidRDefault="00126424" w:rsidP="00126424">
      <w:r>
        <w:t>(</w:t>
      </w:r>
      <w:r w:rsidRPr="00103EA8">
        <w:t>Ian Armstrong is a Supervisor and Researcher at Wikistrat, the world’s first crowdsourced geopolitical consultancy. He previously assisted in research at Temple University, the University of Pennsylvania, Scottish Parliament, and Hudson Institute's Center for Political-Military Analysis, where he has focused on non-proliferation, WMD capability analysis, and international energy. His research has been presented at conferences at Tufts University and University of Edinburgh, and his analysis has been featured in Business Insider, International Policy Digest, and Second Line of Defense.</w:t>
      </w:r>
      <w:r>
        <w:t xml:space="preserve"> </w:t>
      </w:r>
      <w:r w:rsidRPr="00103EA8">
        <w:t>http://globalriskinsights.com/2015/08/forecasting-chinas-anti-corruption-campaign/</w:t>
      </w:r>
    </w:p>
    <w:p w14:paraId="78E58B5D" w14:textId="77777777" w:rsidR="00126424" w:rsidRPr="00103EA8" w:rsidRDefault="00126424" w:rsidP="00126424"/>
    <w:p w14:paraId="192077D5" w14:textId="77777777" w:rsidR="00126424" w:rsidRPr="00C33BD4" w:rsidRDefault="00126424" w:rsidP="00126424">
      <w:pPr>
        <w:rPr>
          <w:b/>
          <w:u w:val="single"/>
        </w:rPr>
      </w:pPr>
      <w:r w:rsidRPr="00103EA8">
        <w:rPr>
          <w:rStyle w:val="Emphasis"/>
        </w:rPr>
        <w:t xml:space="preserve">Anti-Corruption as Anti-Growth </w:t>
      </w:r>
      <w:r w:rsidRPr="00103EA8">
        <w:rPr>
          <w:sz w:val="14"/>
        </w:rPr>
        <w:t xml:space="preserve">Since China’s anti-corruption campaign was launched, some have asserted that the effort has in fact hurt China, contributing to its slowing economy, due to significant drops in luxury industries, such as five-star hotels. Indeed, the declines in said industries, as well </w:t>
      </w:r>
      <w:r w:rsidRPr="00103EA8">
        <w:rPr>
          <w:rStyle w:val="StyleUnderline"/>
        </w:rPr>
        <w:t xml:space="preserve">as the negative correlation between the campaign and China’s slowed growth, suggest that corruption </w:t>
      </w:r>
      <w:r w:rsidRPr="00103EA8">
        <w:rPr>
          <w:rStyle w:val="Emphasis"/>
        </w:rPr>
        <w:t>mildly</w:t>
      </w:r>
      <w:r w:rsidRPr="00103EA8">
        <w:rPr>
          <w:rStyle w:val="StyleUnderline"/>
        </w:rPr>
        <w:t xml:space="preserve"> enhanced China’s short-term economic gains. </w:t>
      </w:r>
      <w:r w:rsidRPr="00103EA8">
        <w:rPr>
          <w:sz w:val="14"/>
        </w:rPr>
        <w:t xml:space="preserve">This revelation in turn acts as evidence in favor of halting the initiative for the duration of the prevailing economic slowdown. </w:t>
      </w:r>
      <w:r w:rsidRPr="00103EA8">
        <w:rPr>
          <w:rStyle w:val="StyleUnderline"/>
        </w:rPr>
        <w:t xml:space="preserve">However, it is Xi’s suggested </w:t>
      </w:r>
      <w:r w:rsidRPr="00103EA8">
        <w:rPr>
          <w:rStyle w:val="Emphasis"/>
        </w:rPr>
        <w:t>institutional reforms</w:t>
      </w:r>
      <w:r w:rsidRPr="00103EA8">
        <w:rPr>
          <w:rStyle w:val="StyleUnderline"/>
        </w:rPr>
        <w:t xml:space="preserve"> that will impose a </w:t>
      </w:r>
      <w:r w:rsidRPr="00103EA8">
        <w:rPr>
          <w:rStyle w:val="Emphasis"/>
        </w:rPr>
        <w:t>more significant burden</w:t>
      </w:r>
      <w:r w:rsidRPr="00103EA8">
        <w:rPr>
          <w:rStyle w:val="StyleUnderline"/>
        </w:rPr>
        <w:t xml:space="preserve"> on China’s already slowing econom</w:t>
      </w:r>
      <w:r w:rsidRPr="00103EA8">
        <w:rPr>
          <w:sz w:val="14"/>
        </w:rPr>
        <w:t xml:space="preserve">y. Reforms of any kind are costly, and </w:t>
      </w:r>
      <w:r w:rsidRPr="00103EA8">
        <w:rPr>
          <w:rStyle w:val="StyleUnderline"/>
        </w:rPr>
        <w:t>a reformation of China’s established and complicated legal system and governance structure would</w:t>
      </w:r>
      <w:r w:rsidRPr="00103EA8">
        <w:rPr>
          <w:sz w:val="14"/>
        </w:rPr>
        <w:t xml:space="preserve"> </w:t>
      </w:r>
      <w:r w:rsidRPr="00103EA8">
        <w:rPr>
          <w:rStyle w:val="StyleUnderline"/>
        </w:rPr>
        <w:t>certainly entail serious economic growing pains as the Chinese government finances the transition</w:t>
      </w:r>
      <w:r w:rsidRPr="00103EA8">
        <w:rPr>
          <w:sz w:val="14"/>
        </w:rPr>
        <w:t xml:space="preserve">. </w:t>
      </w:r>
      <w:r w:rsidRPr="00103EA8">
        <w:rPr>
          <w:rStyle w:val="StyleUnderline"/>
        </w:rPr>
        <w:t>In an</w:t>
      </w:r>
      <w:r w:rsidRPr="00103EA8">
        <w:rPr>
          <w:sz w:val="14"/>
        </w:rPr>
        <w:t xml:space="preserve"> already </w:t>
      </w:r>
      <w:r w:rsidRPr="00103EA8">
        <w:rPr>
          <w:rStyle w:val="StyleUnderline"/>
        </w:rPr>
        <w:t xml:space="preserve">unstable economic environment, Beijing might seriously consider </w:t>
      </w:r>
      <w:r w:rsidRPr="00103EA8">
        <w:rPr>
          <w:rStyle w:val="Emphasis"/>
        </w:rPr>
        <w:t>holding off</w:t>
      </w:r>
      <w:r w:rsidRPr="00103EA8">
        <w:rPr>
          <w:rStyle w:val="StyleUnderline"/>
        </w:rPr>
        <w:t xml:space="preserve"> on these costly reforms.</w:t>
      </w:r>
    </w:p>
    <w:p w14:paraId="0DA1E266" w14:textId="77777777" w:rsidR="00D81758" w:rsidRDefault="00D81758" w:rsidP="00D81758">
      <w:pPr>
        <w:pStyle w:val="Heading3"/>
      </w:pPr>
      <w:r>
        <w:t>2NC – AT: Fast Reforms Bad</w:t>
      </w:r>
    </w:p>
    <w:p w14:paraId="1677297D" w14:textId="77777777" w:rsidR="00D81758" w:rsidRDefault="00D81758" w:rsidP="00D81758">
      <w:pPr>
        <w:pStyle w:val="Heading4"/>
      </w:pPr>
      <w:r w:rsidRPr="007F2695">
        <w:t>XI will be cautious</w:t>
      </w:r>
    </w:p>
    <w:p w14:paraId="747F705B" w14:textId="77777777" w:rsidR="00D81758" w:rsidRPr="007F2695" w:rsidRDefault="00D81758" w:rsidP="00D81758">
      <w:r>
        <w:t xml:space="preserve">Elizabeth C. </w:t>
      </w:r>
      <w:r w:rsidRPr="007F2695">
        <w:rPr>
          <w:rStyle w:val="Style13ptBold"/>
        </w:rPr>
        <w:t>Economy</w:t>
      </w:r>
      <w:r>
        <w:t xml:space="preserve"> C.V. Starr Senior Fellow and Director for Asia Studies</w:t>
      </w:r>
      <w:r w:rsidRPr="007F2695">
        <w:t xml:space="preserve">, </w:t>
      </w:r>
      <w:r w:rsidRPr="007F2695">
        <w:rPr>
          <w:rStyle w:val="Style13ptBold"/>
        </w:rPr>
        <w:t>1-25-2016</w:t>
      </w:r>
      <w:r w:rsidRPr="007F2695">
        <w:t>, Asia Unbound » The Fits and Starts of China’s Economic Reforms," Council on Foreign Relations - Asia Unbound, http://blogs.cfr.org/asia/2016/01/25/the-fits-and-starts-of-chinas-economic-reforms/, Accessed: 2-6-2016, /Bingham-MB</w:t>
      </w:r>
    </w:p>
    <w:p w14:paraId="58064BFE" w14:textId="77777777" w:rsidR="00D81758" w:rsidRPr="007F2695" w:rsidRDefault="00D81758" w:rsidP="00D81758">
      <w:r w:rsidRPr="007F2695">
        <w:rPr>
          <w:rStyle w:val="StyleUnderline"/>
        </w:rPr>
        <w:t>Xi Jinping is the ultimate decider</w:t>
      </w:r>
      <w:r w:rsidRPr="007F2695">
        <w:t xml:space="preserve">. The word on the hutong is that the buck stops with Xi Jinping. Some good may come from that, but </w:t>
      </w:r>
      <w:r w:rsidRPr="007F2695">
        <w:rPr>
          <w:rStyle w:val="StyleUnderline"/>
        </w:rPr>
        <w:t>here are a few of the reported challenges</w:t>
      </w:r>
      <w:r w:rsidRPr="007F2695">
        <w:t xml:space="preserve">: First, the buck stops with Xi, but </w:t>
      </w:r>
      <w:r w:rsidRPr="00E15F52">
        <w:rPr>
          <w:rStyle w:val="StyleUnderline"/>
          <w:highlight w:val="cyan"/>
        </w:rPr>
        <w:t>Xi does not necessarily</w:t>
      </w:r>
      <w:r w:rsidRPr="007F2695">
        <w:rPr>
          <w:rStyle w:val="StyleUnderline"/>
        </w:rPr>
        <w:t xml:space="preserve"> </w:t>
      </w:r>
      <w:r w:rsidRPr="00E15F52">
        <w:rPr>
          <w:rStyle w:val="StyleUnderline"/>
          <w:highlight w:val="cyan"/>
        </w:rPr>
        <w:t>understand the nuts and bolts of the economic issues</w:t>
      </w:r>
      <w:r w:rsidRPr="007F2695">
        <w:rPr>
          <w:rStyle w:val="StyleUnderline"/>
        </w:rPr>
        <w:t xml:space="preserve"> </w:t>
      </w:r>
      <w:r w:rsidRPr="00E15F52">
        <w:rPr>
          <w:rStyle w:val="StyleUnderline"/>
          <w:highlight w:val="cyan"/>
        </w:rPr>
        <w:t>he is trying to address</w:t>
      </w:r>
      <w:r w:rsidRPr="007F2695">
        <w:rPr>
          <w:rStyle w:val="StyleUnderline"/>
        </w:rPr>
        <w:t xml:space="preserve">; </w:t>
      </w:r>
      <w:r w:rsidRPr="00E15F52">
        <w:rPr>
          <w:rStyle w:val="StyleUnderline"/>
          <w:highlight w:val="cyan"/>
        </w:rPr>
        <w:t xml:space="preserve">and when he does address them, it is not clear that </w:t>
      </w:r>
      <w:r w:rsidRPr="00E15F52">
        <w:rPr>
          <w:rStyle w:val="Emphasis"/>
          <w:highlight w:val="cyan"/>
        </w:rPr>
        <w:t>he is entirely comfortable with the risk and volatility</w:t>
      </w:r>
      <w:r w:rsidRPr="00E15F52">
        <w:rPr>
          <w:rStyle w:val="StyleUnderline"/>
          <w:highlight w:val="cyan"/>
        </w:rPr>
        <w:t xml:space="preserve"> that transforming China into a market economy entails</w:t>
      </w:r>
      <w:r w:rsidRPr="007F2695">
        <w:t xml:space="preserve">. Second, Xi is primarily concerned with how the economy can advance China’s position in the world, so appealing to Xi’s sense of China as a global power is the way to get an initiative approved: hence “One Belt, One Road” (which many Chinese economists are concerned will not actually provide any real benefits to the Chinese economy) and the aggressive push for the Chinese yuan to be added to the International Monetary Fund’s SDR basket (a move some Chinese analysts believe happened before the country’s financial institutions were ready). </w:t>
      </w:r>
      <w:r w:rsidRPr="00E15F52">
        <w:rPr>
          <w:rStyle w:val="StyleUnderline"/>
        </w:rPr>
        <w:t>Third, there are multiple power centers in the economic decision-making process: Xi and his advisers</w:t>
      </w:r>
      <w:r w:rsidRPr="007F2695">
        <w:t xml:space="preserve">, Wang Qishan and his economic kitchen cabinet, and Li Keqiang and his increasingly hapless team.  Enough said. And finally, </w:t>
      </w:r>
      <w:r w:rsidRPr="00E15F52">
        <w:rPr>
          <w:rStyle w:val="StyleUnderline"/>
          <w:highlight w:val="cyan"/>
        </w:rPr>
        <w:t>when Xi travels, economic decision-making grinds to a halt, and Xi travels a lot</w:t>
      </w:r>
      <w:r w:rsidRPr="007F2695">
        <w:t>.</w:t>
      </w:r>
    </w:p>
    <w:p w14:paraId="049E2FB6" w14:textId="77777777" w:rsidR="00D81758" w:rsidRDefault="00D81758" w:rsidP="00D81758">
      <w:pPr>
        <w:pStyle w:val="Heading4"/>
      </w:pPr>
      <w:r>
        <w:t>The slow reforms they want don’t solve their impact</w:t>
      </w:r>
    </w:p>
    <w:p w14:paraId="439903D4" w14:textId="77777777" w:rsidR="00D81758" w:rsidRPr="00E15F52" w:rsidRDefault="00D81758" w:rsidP="00D81758">
      <w:r w:rsidRPr="00E15F52">
        <w:t xml:space="preserve">Shannon </w:t>
      </w:r>
      <w:r w:rsidRPr="00E15F52">
        <w:rPr>
          <w:rStyle w:val="Style13ptBold"/>
        </w:rPr>
        <w:t>Tiezzi</w:t>
      </w:r>
      <w:r w:rsidRPr="00E15F52">
        <w:t>, The Diplomat, 5-6-</w:t>
      </w:r>
      <w:r w:rsidRPr="00E15F52">
        <w:rPr>
          <w:rStyle w:val="Style13ptBold"/>
        </w:rPr>
        <w:t>2015</w:t>
      </w:r>
      <w:r w:rsidRPr="00E15F52">
        <w:t>, Will China’s Reforms Succeed?," Diplomat, http://thediplomat.com/2015/05/will-chinas-reforms-succeed/, Accessed: 2-6-2016, /Bingham-MB</w:t>
      </w:r>
    </w:p>
    <w:p w14:paraId="6034A405" w14:textId="77777777" w:rsidR="00D81758" w:rsidRPr="00E15F52" w:rsidRDefault="00D81758" w:rsidP="00D81758">
      <w:r>
        <w:t xml:space="preserve">Mao noted China’s progress since then, but said the larger question still facing China is how to continue its development. On this point, </w:t>
      </w:r>
      <w:r w:rsidRPr="00E15F52">
        <w:rPr>
          <w:rStyle w:val="StyleUnderline"/>
        </w:rPr>
        <w:t>China is divided</w:t>
      </w:r>
      <w:r>
        <w:t xml:space="preserve"> – “</w:t>
      </w:r>
      <w:r w:rsidRPr="00E15F52">
        <w:rPr>
          <w:rStyle w:val="StyleUnderline"/>
        </w:rPr>
        <w:t>leftists” emphasize stability and equality above all else, while “rightists” advocate for a marketized society and economy</w:t>
      </w:r>
      <w:r>
        <w:t xml:space="preserve">. Meanwhile, Mao pointed to the </w:t>
      </w:r>
      <w:r w:rsidRPr="00E15F52">
        <w:rPr>
          <w:rStyle w:val="StyleUnderline"/>
        </w:rPr>
        <w:t>corruption</w:t>
      </w:r>
      <w:r>
        <w:t xml:space="preserve"> and greed of certain officials (such as Xu Caihou, who previously served as China’s top military leader) </w:t>
      </w:r>
      <w:r w:rsidRPr="00E15F52">
        <w:rPr>
          <w:rStyle w:val="StyleUnderline"/>
        </w:rPr>
        <w:t>as a major obstacle to continued reform. The corrupt will resist reform, and there’s little China’s leaders can do to solve this issue</w:t>
      </w:r>
      <w:r>
        <w:t xml:space="preserve">. To many of the speakers at the conference, </w:t>
      </w:r>
      <w:r w:rsidRPr="00E15F52">
        <w:rPr>
          <w:rStyle w:val="Emphasis"/>
          <w:highlight w:val="cyan"/>
        </w:rPr>
        <w:t>China’s economic reforms cannot be fully realized</w:t>
      </w:r>
      <w:r w:rsidRPr="00E15F52">
        <w:rPr>
          <w:rStyle w:val="Emphasis"/>
        </w:rPr>
        <w:t xml:space="preserve"> </w:t>
      </w:r>
      <w:r w:rsidRPr="00E15F52">
        <w:rPr>
          <w:rStyle w:val="Emphasis"/>
          <w:highlight w:val="cyan"/>
        </w:rPr>
        <w:t>without</w:t>
      </w:r>
      <w:r w:rsidRPr="00E15F52">
        <w:rPr>
          <w:rStyle w:val="Emphasis"/>
        </w:rPr>
        <w:t xml:space="preserve"> accompanying </w:t>
      </w:r>
      <w:r w:rsidRPr="00E15F52">
        <w:rPr>
          <w:rStyle w:val="Emphasis"/>
          <w:highlight w:val="cyan"/>
        </w:rPr>
        <w:t>political reforms</w:t>
      </w:r>
      <w:r w:rsidRPr="00E15F52">
        <w:rPr>
          <w:rStyle w:val="Emphasis"/>
        </w:rPr>
        <w:t xml:space="preserve">. </w:t>
      </w:r>
      <w:r w:rsidRPr="00E15F52">
        <w:rPr>
          <w:rStyle w:val="StyleUnderline"/>
        </w:rPr>
        <w:t xml:space="preserve">The problem of </w:t>
      </w:r>
      <w:r w:rsidRPr="00E15F52">
        <w:rPr>
          <w:rStyle w:val="StyleUnderline"/>
          <w:highlight w:val="cyan"/>
        </w:rPr>
        <w:t>corruption</w:t>
      </w:r>
      <w:r w:rsidRPr="00E15F52">
        <w:rPr>
          <w:rStyle w:val="StyleUnderline"/>
        </w:rPr>
        <w:t xml:space="preserve"> and government resistance to reform, for instance, </w:t>
      </w:r>
      <w:r w:rsidRPr="00E15F52">
        <w:rPr>
          <w:rStyle w:val="StyleUnderline"/>
          <w:highlight w:val="cyan"/>
        </w:rPr>
        <w:t>is based on structural</w:t>
      </w:r>
      <w:r w:rsidRPr="00E15F52">
        <w:rPr>
          <w:rStyle w:val="StyleUnderline"/>
        </w:rPr>
        <w:t xml:space="preserve"> </w:t>
      </w:r>
      <w:r w:rsidRPr="00E15F52">
        <w:rPr>
          <w:rStyle w:val="StyleUnderline"/>
          <w:highlight w:val="cyan"/>
        </w:rPr>
        <w:t>issues</w:t>
      </w:r>
      <w:r w:rsidRPr="00E15F52">
        <w:rPr>
          <w:rStyle w:val="StyleUnderline"/>
        </w:rPr>
        <w:t xml:space="preserve"> and will be difficult to overcome without structural change</w:t>
      </w:r>
      <w:r>
        <w:t xml:space="preserve">. Cheng Xiaonong, an expert in Chinese political and economic issues based at Princeton University, said </w:t>
      </w:r>
      <w:r w:rsidRPr="00E15F52">
        <w:rPr>
          <w:rStyle w:val="StyleUnderline"/>
        </w:rPr>
        <w:t xml:space="preserve">that </w:t>
      </w:r>
      <w:r w:rsidRPr="00E15F52">
        <w:rPr>
          <w:rStyle w:val="StyleUnderline"/>
          <w:highlight w:val="cyan"/>
        </w:rPr>
        <w:t>China’s economic “new normal”</w:t>
      </w:r>
      <w:r w:rsidRPr="00E15F52">
        <w:rPr>
          <w:rStyle w:val="StyleUnderline"/>
        </w:rPr>
        <w:t xml:space="preserve"> </w:t>
      </w:r>
      <w:r w:rsidRPr="00E15F52">
        <w:rPr>
          <w:rStyle w:val="StyleUnderline"/>
          <w:highlight w:val="cyan"/>
        </w:rPr>
        <w:t>is an attempt to solve “old problems” with “old models</w:t>
      </w:r>
      <w:r w:rsidRPr="00E15F52">
        <w:rPr>
          <w:rStyle w:val="StyleUnderline"/>
        </w:rPr>
        <w:t>.”</w:t>
      </w:r>
      <w:r>
        <w:t xml:space="preserve"> Since the 1980s, China’s government has felt political pressure to keep economic growth at 8 percent per year – </w:t>
      </w:r>
      <w:r w:rsidRPr="00E15F52">
        <w:rPr>
          <w:rStyle w:val="StyleUnderline"/>
          <w:highlight w:val="cyan"/>
        </w:rPr>
        <w:t>30 years later, China is</w:t>
      </w:r>
      <w:r w:rsidRPr="00E15F52">
        <w:rPr>
          <w:rStyle w:val="StyleUnderline"/>
        </w:rPr>
        <w:t xml:space="preserve"> </w:t>
      </w:r>
      <w:r w:rsidRPr="00E15F52">
        <w:rPr>
          <w:rStyle w:val="StyleUnderline"/>
          <w:highlight w:val="cyan"/>
        </w:rPr>
        <w:t>still facing the same issue</w:t>
      </w:r>
      <w:r>
        <w:t xml:space="preserve">. Yet the “old model” of a hybrid state-controlled and market economy still </w:t>
      </w:r>
      <w:r w:rsidRPr="00E15F52">
        <w:t>dominates</w:t>
      </w:r>
      <w:r>
        <w:t xml:space="preserve"> in China. “</w:t>
      </w:r>
      <w:r w:rsidRPr="00E15F52">
        <w:rPr>
          <w:rStyle w:val="StyleUnderline"/>
          <w:highlight w:val="cyan"/>
        </w:rPr>
        <w:t>The more things change, the more they stay the same</w:t>
      </w:r>
      <w:r>
        <w:t xml:space="preserve">,” Cheng said. In particular, </w:t>
      </w:r>
      <w:r w:rsidRPr="00E15F52">
        <w:rPr>
          <w:rStyle w:val="StyleUnderline"/>
          <w:highlight w:val="cyan"/>
        </w:rPr>
        <w:t>China has a long way to go if it wants to transition its economy</w:t>
      </w:r>
      <w:r>
        <w:t xml:space="preserve"> to one based on domestic consumption. As Cheng pointed out, according to the latest World Bank figures, household consumption makes up 68 percent of the U.S. GDP. In China, it’s roughly half that – Chinese consumption has stagnated at around 35 percent of GDP since 2006.</w:t>
      </w:r>
    </w:p>
    <w:p w14:paraId="5E854302" w14:textId="77777777" w:rsidR="00D81758" w:rsidRDefault="00D81758" w:rsidP="00D81758">
      <w:pPr>
        <w:pStyle w:val="Heading4"/>
      </w:pPr>
      <w:r>
        <w:t>No threshold—Xi’s anti-corruption reforms are already massive and sweeping—should have triggered the impact</w:t>
      </w:r>
    </w:p>
    <w:p w14:paraId="396892D9" w14:textId="77777777" w:rsidR="00D81758" w:rsidRDefault="00D81758" w:rsidP="00D81758">
      <w:r>
        <w:t xml:space="preserve">John </w:t>
      </w:r>
      <w:r w:rsidRPr="001519A0">
        <w:rPr>
          <w:rStyle w:val="Style13ptBold"/>
        </w:rPr>
        <w:t>Lee</w:t>
      </w:r>
      <w:r>
        <w:t>, Feb 2 2016 At 12</w:t>
      </w:r>
      <w:r w:rsidRPr="001519A0">
        <w:rPr>
          <w:rStyle w:val="Style13ptBold"/>
        </w:rPr>
        <w:t>, 2-2-2016</w:t>
      </w:r>
      <w:r>
        <w:t>, Xi Jinping's corruption purge could sweep away the Communist Party," Financial Review, http://www.afr.com/opinion/xi-jinpings-corruption-purge-could-sweep-away-the-communist-party-20160201-gmipz1, Accessed: 2-6-2016, /Bingham-MB</w:t>
      </w:r>
    </w:p>
    <w:p w14:paraId="7BD6509E" w14:textId="77777777" w:rsidR="00D81758" w:rsidRDefault="00D81758" w:rsidP="00D81758">
      <w:r>
        <w:t xml:space="preserve">Deng Xiaoping stunned post-Mao China in the early 1980s by saying that "to get rich is glorious". Many Chinese citizens did just that. Some three decades after wealth accumulation was officially sanctioned, </w:t>
      </w:r>
      <w:r w:rsidRPr="001519A0">
        <w:rPr>
          <w:rStyle w:val="StyleUnderline"/>
        </w:rPr>
        <w:t xml:space="preserve">President Xi </w:t>
      </w:r>
      <w:r w:rsidRPr="001519A0">
        <w:rPr>
          <w:rStyle w:val="StyleUnderline"/>
          <w:highlight w:val="cyan"/>
        </w:rPr>
        <w:t>Jinping's anti-corruption campaign</w:t>
      </w:r>
      <w:r w:rsidRPr="001519A0">
        <w:rPr>
          <w:rStyle w:val="StyleUnderline"/>
        </w:rPr>
        <w:t xml:space="preserve"> is addressing some of the excesses</w:t>
      </w:r>
      <w:r>
        <w:t xml:space="preserve">. Getting rich is again becoming dangerous. </w:t>
      </w:r>
      <w:r w:rsidRPr="001519A0">
        <w:rPr>
          <w:rStyle w:val="StyleUnderline"/>
        </w:rPr>
        <w:t xml:space="preserve">The </w:t>
      </w:r>
      <w:r w:rsidRPr="001519A0">
        <w:t>campaign will not extend deep or far enough to really sweep away corruption in China, no matter how many Chinese Communist Party members are demoted or placed in already crowded Chinese jails</w:t>
      </w:r>
      <w:r>
        <w:t xml:space="preserve">. </w:t>
      </w:r>
      <w:r w:rsidRPr="001519A0">
        <w:rPr>
          <w:rStyle w:val="StyleUnderline"/>
        </w:rPr>
        <w:t xml:space="preserve">Anti-corruption campaigns are nothing new in China, though Xi </w:t>
      </w:r>
      <w:r w:rsidRPr="001519A0">
        <w:rPr>
          <w:rStyle w:val="StyleUnderline"/>
          <w:highlight w:val="cyan"/>
        </w:rPr>
        <w:t xml:space="preserve">has </w:t>
      </w:r>
      <w:r w:rsidRPr="001519A0">
        <w:rPr>
          <w:rStyle w:val="Emphasis"/>
          <w:highlight w:val="cyan"/>
        </w:rPr>
        <w:t>taken them to a new level</w:t>
      </w:r>
      <w:r w:rsidRPr="001519A0">
        <w:rPr>
          <w:rStyle w:val="StyleUnderline"/>
        </w:rPr>
        <w:t xml:space="preserve">. </w:t>
      </w:r>
      <w:r w:rsidRPr="001519A0">
        <w:rPr>
          <w:rStyle w:val="StyleUnderline"/>
          <w:highlight w:val="cyan"/>
        </w:rPr>
        <w:t>Targets are</w:t>
      </w:r>
      <w:r w:rsidRPr="001519A0">
        <w:rPr>
          <w:rStyle w:val="StyleUnderline"/>
        </w:rPr>
        <w:t xml:space="preserve"> </w:t>
      </w:r>
      <w:r w:rsidRPr="001519A0">
        <w:rPr>
          <w:rStyle w:val="StyleUnderline"/>
          <w:highlight w:val="cyan"/>
        </w:rPr>
        <w:t>secretly chosen</w:t>
      </w:r>
      <w:r w:rsidRPr="001519A0">
        <w:rPr>
          <w:rStyle w:val="StyleUnderline"/>
        </w:rPr>
        <w:t xml:space="preserve"> and investigated by the Central Discipline Inspection Commission, the country's most powerful and feared Star Chamber</w:t>
      </w:r>
      <w:r>
        <w:t xml:space="preserve">. </w:t>
      </w:r>
      <w:r w:rsidRPr="001519A0">
        <w:rPr>
          <w:rStyle w:val="StyleUnderline"/>
        </w:rPr>
        <w:t>The commission is answerable to Xi personally, and acts on behalf of the party rather than the state</w:t>
      </w:r>
      <w:r w:rsidRPr="001519A0">
        <w:rPr>
          <w:rStyle w:val="Emphasis"/>
        </w:rPr>
        <w:t xml:space="preserve">. </w:t>
      </w:r>
      <w:r w:rsidRPr="001519A0">
        <w:rPr>
          <w:rStyle w:val="Emphasis"/>
          <w:highlight w:val="cyan"/>
        </w:rPr>
        <w:t>The clear message is that Xi</w:t>
      </w:r>
      <w:r w:rsidRPr="001519A0">
        <w:rPr>
          <w:rStyle w:val="Emphasis"/>
        </w:rPr>
        <w:t xml:space="preserve"> </w:t>
      </w:r>
      <w:r w:rsidRPr="001519A0">
        <w:rPr>
          <w:rStyle w:val="Emphasis"/>
          <w:highlight w:val="cyan"/>
        </w:rPr>
        <w:t>runs the party</w:t>
      </w:r>
      <w:r w:rsidRPr="001519A0">
        <w:rPr>
          <w:rStyle w:val="Emphasis"/>
        </w:rPr>
        <w:t>, and the party still rules over China</w:t>
      </w:r>
      <w:r>
        <w:t xml:space="preserve">. Since 2013, </w:t>
      </w:r>
      <w:r w:rsidRPr="001519A0">
        <w:rPr>
          <w:rStyle w:val="StyleUnderline"/>
          <w:highlight w:val="cyan"/>
        </w:rPr>
        <w:t>over 200,000 officials and</w:t>
      </w:r>
      <w:r w:rsidRPr="001519A0">
        <w:rPr>
          <w:rStyle w:val="StyleUnderline"/>
        </w:rPr>
        <w:t xml:space="preserve"> </w:t>
      </w:r>
      <w:r w:rsidRPr="001519A0">
        <w:rPr>
          <w:rStyle w:val="StyleUnderline"/>
          <w:highlight w:val="cyan"/>
        </w:rPr>
        <w:t>Party</w:t>
      </w:r>
      <w:r w:rsidRPr="001519A0">
        <w:rPr>
          <w:highlight w:val="cyan"/>
        </w:rPr>
        <w:t xml:space="preserve"> </w:t>
      </w:r>
      <w:r w:rsidRPr="001519A0">
        <w:rPr>
          <w:rStyle w:val="StyleUnderline"/>
          <w:highlight w:val="cyan"/>
        </w:rPr>
        <w:t>members have been investigated</w:t>
      </w:r>
      <w:r w:rsidRPr="001519A0">
        <w:rPr>
          <w:rStyle w:val="StyleUnderline"/>
        </w:rPr>
        <w:t xml:space="preserve">, </w:t>
      </w:r>
      <w:r w:rsidRPr="001519A0">
        <w:rPr>
          <w:rStyle w:val="StyleUnderline"/>
          <w:highlight w:val="cyan"/>
        </w:rPr>
        <w:t>with 99 per cent found guilty of corruption</w:t>
      </w:r>
      <w:r>
        <w:t xml:space="preserve">. Compare this to the few thousand that were brought down each year in the previous Hu Jintao era. Those caught in the present era include not just lowly officials but heavyweights at the highest levels such as Zhou Yongkang, a former member of the all-powerful Politburo Standing Committee then head of China's fearsome security and law enforcement institutions. </w:t>
      </w:r>
      <w:r w:rsidRPr="001519A0">
        <w:rPr>
          <w:rStyle w:val="StyleUnderline"/>
          <w:highlight w:val="cyan"/>
        </w:rPr>
        <w:t>Hundreds</w:t>
      </w:r>
      <w:r w:rsidRPr="001519A0">
        <w:rPr>
          <w:rStyle w:val="StyleUnderline"/>
        </w:rPr>
        <w:t xml:space="preserve"> </w:t>
      </w:r>
      <w:r w:rsidRPr="001519A0">
        <w:rPr>
          <w:rStyle w:val="StyleUnderline"/>
          <w:highlight w:val="cyan"/>
        </w:rPr>
        <w:t>of</w:t>
      </w:r>
      <w:r w:rsidRPr="001519A0">
        <w:rPr>
          <w:rStyle w:val="StyleUnderline"/>
        </w:rPr>
        <w:t xml:space="preserve"> other </w:t>
      </w:r>
      <w:r w:rsidRPr="001519A0">
        <w:rPr>
          <w:rStyle w:val="StyleUnderline"/>
          <w:highlight w:val="cyan"/>
        </w:rPr>
        <w:t>senior officials</w:t>
      </w:r>
      <w:r w:rsidRPr="001519A0">
        <w:rPr>
          <w:rStyle w:val="StyleUnderline"/>
        </w:rPr>
        <w:t xml:space="preserve">, bureaucrats and executives </w:t>
      </w:r>
      <w:r w:rsidRPr="001519A0">
        <w:rPr>
          <w:rStyle w:val="StyleUnderline"/>
          <w:highlight w:val="cyan"/>
        </w:rPr>
        <w:t>from</w:t>
      </w:r>
      <w:r w:rsidRPr="001519A0">
        <w:rPr>
          <w:rStyle w:val="StyleUnderline"/>
        </w:rPr>
        <w:t xml:space="preserve"> </w:t>
      </w:r>
      <w:r w:rsidRPr="001519A0">
        <w:rPr>
          <w:rStyle w:val="StyleUnderline"/>
          <w:highlight w:val="cyan"/>
        </w:rPr>
        <w:t>powerful state-owned enterprises</w:t>
      </w:r>
      <w:r w:rsidRPr="001519A0">
        <w:rPr>
          <w:rStyle w:val="StyleUnderline"/>
        </w:rPr>
        <w:t xml:space="preserve"> </w:t>
      </w:r>
      <w:r w:rsidRPr="001519A0">
        <w:rPr>
          <w:rStyle w:val="StyleUnderline"/>
          <w:highlight w:val="cyan"/>
        </w:rPr>
        <w:t>have been</w:t>
      </w:r>
      <w:r w:rsidRPr="001519A0">
        <w:rPr>
          <w:rStyle w:val="StyleUnderline"/>
        </w:rPr>
        <w:t xml:space="preserve"> targeted. As</w:t>
      </w:r>
      <w:r>
        <w:t xml:space="preserve"> Xi promised, </w:t>
      </w:r>
      <w:r w:rsidRPr="001519A0">
        <w:rPr>
          <w:rStyle w:val="StyleUnderline"/>
          <w:highlight w:val="cyan"/>
        </w:rPr>
        <w:t>it has been a case of</w:t>
      </w:r>
      <w:r w:rsidRPr="001519A0">
        <w:rPr>
          <w:rStyle w:val="StyleUnderline"/>
        </w:rPr>
        <w:t xml:space="preserve"> not only "swatting flies" but "</w:t>
      </w:r>
      <w:r w:rsidRPr="001519A0">
        <w:rPr>
          <w:rStyle w:val="StyleUnderline"/>
          <w:highlight w:val="cyan"/>
        </w:rPr>
        <w:t>killing tigers</w:t>
      </w:r>
      <w:r w:rsidRPr="001519A0">
        <w:rPr>
          <w:rStyle w:val="StyleUnderline"/>
        </w:rPr>
        <w:t>"</w:t>
      </w:r>
    </w:p>
    <w:p w14:paraId="67DFA9AB" w14:textId="77777777" w:rsidR="00D81758" w:rsidRPr="00333BD4" w:rsidRDefault="00D81758" w:rsidP="00D81758"/>
    <w:p w14:paraId="0A7CF119" w14:textId="77777777" w:rsidR="00D81758" w:rsidRPr="00333BD4" w:rsidRDefault="00D81758" w:rsidP="00D81758">
      <w:pPr>
        <w:pStyle w:val="Heading4"/>
      </w:pPr>
      <w:r w:rsidRPr="00333BD4">
        <w:t>All of Xi’s reforms are coming up against insurmountable resistance</w:t>
      </w:r>
    </w:p>
    <w:p w14:paraId="7639F5BD" w14:textId="77777777" w:rsidR="00D81758" w:rsidRPr="00333BD4" w:rsidRDefault="00D81758" w:rsidP="00D81758">
      <w:r w:rsidRPr="00333BD4">
        <w:t xml:space="preserve">Keira Lu </w:t>
      </w:r>
      <w:r w:rsidRPr="00333BD4">
        <w:rPr>
          <w:rStyle w:val="Style13ptBold"/>
        </w:rPr>
        <w:t>Huang 15,</w:t>
      </w:r>
      <w:r w:rsidRPr="00333BD4">
        <w:t xml:space="preserve">  ‎Reporter at South China Morning Post, 8/21/2015, Xi Jinping's reforms encounter 'unimaginably fierce resistance', Chinese state media says in 'furious' commentary, South China Morning Post, http://www.scmp.com/news/china/policies-politics/article/1851314/xi-jinpings-reforms-encountering-fierce-resistance?page=all</w:t>
      </w:r>
    </w:p>
    <w:p w14:paraId="28955391" w14:textId="77777777" w:rsidR="00D81758" w:rsidRPr="00D81758" w:rsidRDefault="00D81758" w:rsidP="00D81758">
      <w:pPr>
        <w:rPr>
          <w:b/>
          <w:u w:val="single"/>
        </w:rPr>
      </w:pPr>
      <w:r w:rsidRPr="00333BD4">
        <w:rPr>
          <w:sz w:val="16"/>
        </w:rPr>
        <w:t xml:space="preserve">President </w:t>
      </w:r>
      <w:r w:rsidRPr="00333BD4">
        <w:rPr>
          <w:rStyle w:val="StyleUnderline"/>
          <w:highlight w:val="yellow"/>
        </w:rPr>
        <w:t>Xi</w:t>
      </w:r>
      <w:r w:rsidRPr="00333BD4">
        <w:rPr>
          <w:rStyle w:val="StyleUnderline"/>
        </w:rPr>
        <w:t xml:space="preserve"> Jinping</w:t>
      </w:r>
      <w:r w:rsidRPr="00333BD4">
        <w:rPr>
          <w:rStyle w:val="StyleUnderline"/>
          <w:highlight w:val="yellow"/>
        </w:rPr>
        <w:t>'s</w:t>
      </w:r>
      <w:r w:rsidRPr="00333BD4">
        <w:rPr>
          <w:rStyle w:val="StyleUnderline"/>
        </w:rPr>
        <w:t xml:space="preserve"> wide-ranging reform </w:t>
      </w:r>
      <w:r w:rsidRPr="00333BD4">
        <w:rPr>
          <w:rStyle w:val="StyleUnderline"/>
          <w:highlight w:val="yellow"/>
        </w:rPr>
        <w:t>push</w:t>
      </w:r>
      <w:r w:rsidRPr="00333BD4">
        <w:rPr>
          <w:rStyle w:val="StyleUnderline"/>
        </w:rPr>
        <w:t xml:space="preserve">, covering everything from politics to the military, </w:t>
      </w:r>
      <w:r w:rsidRPr="00333BD4">
        <w:rPr>
          <w:rStyle w:val="StyleUnderline"/>
          <w:highlight w:val="yellow"/>
        </w:rPr>
        <w:t>has come up against "</w:t>
      </w:r>
      <w:r w:rsidRPr="00333BD4">
        <w:rPr>
          <w:rStyle w:val="Emphasis"/>
          <w:highlight w:val="yellow"/>
        </w:rPr>
        <w:t>unimaginably" fierce resistance</w:t>
      </w:r>
      <w:r w:rsidRPr="00333BD4">
        <w:rPr>
          <w:sz w:val="16"/>
        </w:rPr>
        <w:t>, according to a tersely worded commentary carried by state media on Thursday.</w:t>
      </w:r>
      <w:r w:rsidRPr="00333BD4">
        <w:rPr>
          <w:sz w:val="12"/>
        </w:rPr>
        <w:t>¶</w:t>
      </w:r>
      <w:r w:rsidRPr="00333BD4">
        <w:rPr>
          <w:sz w:val="16"/>
        </w:rPr>
        <w:t xml:space="preserve"> In unusually strong language, the article said the </w:t>
      </w:r>
      <w:r w:rsidRPr="00333BD4">
        <w:rPr>
          <w:rStyle w:val="StyleUnderline"/>
        </w:rPr>
        <w:t>reforms</w:t>
      </w:r>
      <w:r w:rsidRPr="00333BD4">
        <w:rPr>
          <w:sz w:val="16"/>
        </w:rPr>
        <w:t xml:space="preserve"> were at a critical stage and </w:t>
      </w:r>
      <w:r w:rsidRPr="00333BD4">
        <w:rPr>
          <w:rStyle w:val="StyleUnderline"/>
        </w:rPr>
        <w:t xml:space="preserve">had encountered immense difficulties, </w:t>
      </w:r>
      <w:r w:rsidRPr="00333BD4">
        <w:rPr>
          <w:rStyle w:val="StyleUnderline"/>
          <w:highlight w:val="yellow"/>
        </w:rPr>
        <w:t>affecting the interests of various groups</w:t>
      </w:r>
      <w:r w:rsidRPr="00333BD4">
        <w:rPr>
          <w:sz w:val="16"/>
        </w:rPr>
        <w:t>.</w:t>
      </w:r>
      <w:r w:rsidRPr="00333BD4">
        <w:rPr>
          <w:sz w:val="12"/>
        </w:rPr>
        <w:t>¶</w:t>
      </w:r>
      <w:r w:rsidRPr="00333BD4">
        <w:rPr>
          <w:sz w:val="16"/>
        </w:rPr>
        <w:t xml:space="preserve"> "The in-depth reform touches the basic issue of reconfiguring the lifeblood of this enormous economy and is aimed at making it healthier," the article said. "</w:t>
      </w:r>
      <w:r w:rsidRPr="00333BD4">
        <w:rPr>
          <w:rStyle w:val="Emphasis"/>
          <w:highlight w:val="yellow"/>
        </w:rPr>
        <w:t>The scale</w:t>
      </w:r>
      <w:r w:rsidRPr="00333BD4">
        <w:rPr>
          <w:rStyle w:val="Emphasis"/>
        </w:rPr>
        <w:t xml:space="preserve"> of the resistance </w:t>
      </w:r>
      <w:r w:rsidRPr="00333BD4">
        <w:rPr>
          <w:rStyle w:val="Emphasis"/>
          <w:highlight w:val="yellow"/>
        </w:rPr>
        <w:t>is beyond what could have been imagined."</w:t>
      </w:r>
      <w:r w:rsidRPr="00333BD4">
        <w:rPr>
          <w:sz w:val="12"/>
          <w:highlight w:val="yellow"/>
        </w:rPr>
        <w:t>¶</w:t>
      </w:r>
      <w:r w:rsidRPr="00333BD4">
        <w:rPr>
          <w:sz w:val="16"/>
        </w:rPr>
        <w:t xml:space="preserve"> The commentary was attributed to "Guoping", an apparent pen name used by state media to comment on major state and Communist Party issues. It appeared in state media including the websites of CCTV and Guangming Daily.</w:t>
      </w:r>
      <w:r w:rsidRPr="00333BD4">
        <w:rPr>
          <w:sz w:val="12"/>
        </w:rPr>
        <w:t>¶</w:t>
      </w:r>
      <w:r w:rsidRPr="00333BD4">
        <w:rPr>
          <w:sz w:val="16"/>
        </w:rPr>
        <w:t xml:space="preserve"> Observers said the commentary suggested </w:t>
      </w:r>
      <w:r w:rsidRPr="00333BD4">
        <w:rPr>
          <w:rStyle w:val="StyleUnderline"/>
        </w:rPr>
        <w:t>the reforms had not achieved the desired results and were opposed by various factions.</w:t>
      </w:r>
      <w:r w:rsidRPr="00333BD4">
        <w:rPr>
          <w:sz w:val="12"/>
        </w:rPr>
        <w:t>¶</w:t>
      </w:r>
      <w:r w:rsidRPr="00333BD4">
        <w:rPr>
          <w:sz w:val="16"/>
        </w:rPr>
        <w:t xml:space="preserve"> </w:t>
      </w:r>
      <w:r w:rsidRPr="00333BD4">
        <w:rPr>
          <w:rStyle w:val="StyleUnderline"/>
        </w:rPr>
        <w:t>Xu Yaotong, a political science professor at the Chinese Academy of Governance, said</w:t>
      </w:r>
      <w:r w:rsidRPr="00333BD4">
        <w:rPr>
          <w:sz w:val="16"/>
        </w:rPr>
        <w:t xml:space="preserve"> the publication came amid concerns the anti-corruption campaign, which had targeted several top military officials and politicians, was waning and that other </w:t>
      </w:r>
      <w:r w:rsidRPr="00333BD4">
        <w:rPr>
          <w:rStyle w:val="StyleUnderline"/>
        </w:rPr>
        <w:t>reforms had attracted opposition.</w:t>
      </w:r>
      <w:r w:rsidRPr="00333BD4">
        <w:rPr>
          <w:rStyle w:val="StyleUnderline"/>
          <w:sz w:val="12"/>
        </w:rPr>
        <w:t>¶</w:t>
      </w:r>
      <w:r w:rsidRPr="00333BD4">
        <w:rPr>
          <w:sz w:val="16"/>
        </w:rPr>
        <w:t xml:space="preserve"> Observers said the commentary suggested the reforms had not achieved the desired results and were opposed by various factions. Photo: AP</w:t>
      </w:r>
      <w:r w:rsidRPr="00333BD4">
        <w:rPr>
          <w:sz w:val="12"/>
        </w:rPr>
        <w:t>¶</w:t>
      </w:r>
      <w:r w:rsidRPr="00333BD4">
        <w:rPr>
          <w:sz w:val="16"/>
        </w:rPr>
        <w:t xml:space="preserve"> "</w:t>
      </w:r>
      <w:r w:rsidRPr="00333BD4">
        <w:rPr>
          <w:rStyle w:val="StyleUnderline"/>
        </w:rPr>
        <w:t>The tone [of the commentary] reads furious</w:t>
      </w:r>
      <w:r w:rsidRPr="00333BD4">
        <w:rPr>
          <w:sz w:val="16"/>
        </w:rPr>
        <w:t>," Xu said.</w:t>
      </w:r>
      <w:r w:rsidRPr="00333BD4">
        <w:rPr>
          <w:sz w:val="12"/>
        </w:rPr>
        <w:t>¶</w:t>
      </w:r>
      <w:r w:rsidRPr="00333BD4">
        <w:rPr>
          <w:sz w:val="16"/>
        </w:rPr>
        <w:t xml:space="preserve"> "I feel that the </w:t>
      </w:r>
      <w:r w:rsidRPr="00333BD4">
        <w:rPr>
          <w:rStyle w:val="StyleUnderline"/>
        </w:rPr>
        <w:t>central leadership has started to worry,</w:t>
      </w:r>
      <w:r w:rsidRPr="00333BD4">
        <w:rPr>
          <w:sz w:val="16"/>
        </w:rPr>
        <w:t xml:space="preserve"> based on the message indicated in the Guoping article."</w:t>
      </w:r>
      <w:r w:rsidRPr="00333BD4">
        <w:rPr>
          <w:sz w:val="12"/>
        </w:rPr>
        <w:t>¶</w:t>
      </w:r>
      <w:r w:rsidRPr="00333BD4">
        <w:rPr>
          <w:sz w:val="16"/>
        </w:rPr>
        <w:t xml:space="preserve"> He said the </w:t>
      </w:r>
      <w:r w:rsidRPr="00333BD4">
        <w:rPr>
          <w:rStyle w:val="StyleUnderline"/>
          <w:highlight w:val="yellow"/>
        </w:rPr>
        <w:t>resistance could be from</w:t>
      </w:r>
      <w:r w:rsidRPr="00333BD4">
        <w:rPr>
          <w:rStyle w:val="StyleUnderline"/>
        </w:rPr>
        <w:t xml:space="preserve"> any of three powerful groups: </w:t>
      </w:r>
      <w:r w:rsidRPr="00333BD4">
        <w:rPr>
          <w:rStyle w:val="StyleUnderline"/>
          <w:highlight w:val="yellow"/>
        </w:rPr>
        <w:t>retired leaders</w:t>
      </w:r>
      <w:r w:rsidRPr="00333BD4">
        <w:rPr>
          <w:rStyle w:val="StyleUnderline"/>
        </w:rPr>
        <w:t xml:space="preserve"> who wanted to exert influence, </w:t>
      </w:r>
      <w:r w:rsidRPr="00333BD4">
        <w:rPr>
          <w:rStyle w:val="StyleUnderline"/>
          <w:highlight w:val="yellow"/>
        </w:rPr>
        <w:t>cadres whose power had been weakened and civil servants unhappy with austerity</w:t>
      </w:r>
      <w:r w:rsidRPr="00333BD4">
        <w:rPr>
          <w:rStyle w:val="StyleUnderline"/>
        </w:rPr>
        <w:t xml:space="preserve"> rules.</w:t>
      </w:r>
      <w:r w:rsidRPr="00333BD4">
        <w:rPr>
          <w:rStyle w:val="StyleUnderline"/>
          <w:sz w:val="12"/>
        </w:rPr>
        <w:t>¶</w:t>
      </w:r>
      <w:r w:rsidRPr="00333BD4">
        <w:rPr>
          <w:sz w:val="16"/>
        </w:rPr>
        <w:t xml:space="preserve"> The publication comes after a series of People's Daily articles this month criticising retired cadres for continuing to exert influence behind the scenes. It also follows the end of the annual agenda-setting gathering of the party elite in the Hebei seaside resort of Beidaihe.</w:t>
      </w:r>
      <w:r w:rsidRPr="00333BD4">
        <w:rPr>
          <w:sz w:val="12"/>
        </w:rPr>
        <w:t>¶</w:t>
      </w:r>
      <w:r w:rsidRPr="00333BD4">
        <w:rPr>
          <w:sz w:val="16"/>
        </w:rPr>
        <w:t xml:space="preserve"> </w:t>
      </w:r>
      <w:r w:rsidRPr="00333BD4">
        <w:rPr>
          <w:rStyle w:val="StyleUnderline"/>
        </w:rPr>
        <w:t>Beijing-based political commentator Zhang Lifan said the commentary signalled that "</w:t>
      </w:r>
      <w:r w:rsidRPr="00333BD4">
        <w:rPr>
          <w:rStyle w:val="StyleUnderline"/>
          <w:highlight w:val="yellow"/>
        </w:rPr>
        <w:t>things are not going well".</w:t>
      </w:r>
      <w:r w:rsidRPr="00333BD4">
        <w:rPr>
          <w:rStyle w:val="StyleUnderline"/>
          <w:sz w:val="12"/>
          <w:highlight w:val="yellow"/>
        </w:rPr>
        <w:t>¶</w:t>
      </w:r>
      <w:r w:rsidRPr="00333BD4">
        <w:rPr>
          <w:sz w:val="16"/>
        </w:rPr>
        <w:t xml:space="preserve"> "Obviously </w:t>
      </w:r>
      <w:r w:rsidRPr="00333BD4">
        <w:rPr>
          <w:rStyle w:val="StyleUnderline"/>
        </w:rPr>
        <w:t xml:space="preserve">they did not reach any consensus at the political activities in Beidaihe. Different </w:t>
      </w:r>
      <w:r w:rsidRPr="00333BD4">
        <w:rPr>
          <w:rStyle w:val="StyleUnderline"/>
          <w:highlight w:val="yellow"/>
        </w:rPr>
        <w:t>groups are pursuing their own ways</w:t>
      </w:r>
      <w:r w:rsidRPr="00333BD4">
        <w:rPr>
          <w:sz w:val="16"/>
        </w:rPr>
        <w:t>," he said. "This is a test of the leadership's ability to execute its mission."</w:t>
      </w:r>
      <w:r w:rsidRPr="00333BD4">
        <w:rPr>
          <w:sz w:val="12"/>
        </w:rPr>
        <w:t>¶</w:t>
      </w:r>
      <w:r w:rsidRPr="00333BD4">
        <w:rPr>
          <w:sz w:val="16"/>
        </w:rPr>
        <w:t xml:space="preserve"> Zhang said the goal of having the market play a decisive role in the "allocation of resources" was one case of a target that was still a long way off.</w:t>
      </w:r>
      <w:r w:rsidRPr="00333BD4">
        <w:rPr>
          <w:sz w:val="12"/>
        </w:rPr>
        <w:t>¶</w:t>
      </w:r>
      <w:r w:rsidRPr="00333BD4">
        <w:rPr>
          <w:sz w:val="16"/>
        </w:rPr>
        <w:t xml:space="preserve"> "The reform has to address politics and the economy at the same time. If the political system does not change, then inertia in the bureaucracy will just send the reform around in circles," he said.</w:t>
      </w:r>
      <w:r w:rsidRPr="00333BD4">
        <w:rPr>
          <w:sz w:val="12"/>
        </w:rPr>
        <w:t>¶</w:t>
      </w:r>
      <w:r w:rsidRPr="00333BD4">
        <w:rPr>
          <w:rStyle w:val="StyleUnderline"/>
          <w:sz w:val="12"/>
        </w:rPr>
        <w:t xml:space="preserve"> </w:t>
      </w:r>
      <w:r w:rsidRPr="00333BD4">
        <w:rPr>
          <w:rStyle w:val="StyleUnderline"/>
        </w:rPr>
        <w:t xml:space="preserve">Renmin University political science professor Zhang Ming said </w:t>
      </w:r>
      <w:r w:rsidRPr="00333BD4">
        <w:rPr>
          <w:rStyle w:val="StyleUnderline"/>
          <w:highlight w:val="yellow"/>
        </w:rPr>
        <w:t>the reform push had not only failed to deliver results, it might have gone backwards.</w:t>
      </w:r>
    </w:p>
    <w:p w14:paraId="03B3978E" w14:textId="77777777" w:rsidR="00981BBF" w:rsidRDefault="00981BBF" w:rsidP="00981BBF">
      <w:pPr>
        <w:pStyle w:val="Heading1"/>
      </w:pPr>
      <w:r>
        <w:t>Aff Answers</w:t>
      </w:r>
    </w:p>
    <w:p w14:paraId="1BC9C6B4" w14:textId="77777777" w:rsidR="00981BBF" w:rsidRDefault="00981BBF" w:rsidP="00981BBF">
      <w:r>
        <w:br w:type="page"/>
      </w:r>
    </w:p>
    <w:p w14:paraId="26D8AFFF" w14:textId="77777777" w:rsidR="00981BBF" w:rsidRDefault="00CA1AB6" w:rsidP="00CA1AB6">
      <w:pPr>
        <w:pStyle w:val="Heading3"/>
      </w:pPr>
      <w:r>
        <w:t>2AC – Frontline</w:t>
      </w:r>
      <w:r w:rsidR="00981BBF">
        <w:br w:type="page"/>
      </w:r>
    </w:p>
    <w:p w14:paraId="61E4A3D9" w14:textId="77777777" w:rsidR="00CA1AB6" w:rsidRDefault="00CA1AB6" w:rsidP="00CA1AB6">
      <w:pPr>
        <w:pStyle w:val="Heading4"/>
      </w:pPr>
      <w:r>
        <w:t>No regime collapse risk</w:t>
      </w:r>
    </w:p>
    <w:p w14:paraId="1B6EB059" w14:textId="77777777" w:rsidR="00CA1AB6" w:rsidRDefault="00CA1AB6" w:rsidP="00CA1AB6">
      <w:r>
        <w:rPr>
          <w:b/>
          <w:sz w:val="26"/>
          <w:szCs w:val="26"/>
        </w:rPr>
        <w:t xml:space="preserve">Jones 14 </w:t>
      </w:r>
      <w:r>
        <w:rPr>
          <w:sz w:val="20"/>
          <w:szCs w:val="20"/>
        </w:rPr>
        <w:t>(</w:t>
      </w:r>
      <w:r>
        <w:rPr>
          <w:sz w:val="16"/>
          <w:szCs w:val="16"/>
        </w:rPr>
        <w:t>David Martin, Professor of Politics at University of Glasgow, PhD from LSE, Australian Journal of Political Science, February 21, 49:1, "Managing the China Dream: Communist Party politics after the Tiananmen incident ", Taylor and Francis)</w:t>
      </w:r>
    </w:p>
    <w:p w14:paraId="00700B1F" w14:textId="77777777" w:rsidR="00CA1AB6" w:rsidRDefault="00CA1AB6" w:rsidP="00CA1AB6">
      <w:r>
        <w:rPr>
          <w:sz w:val="16"/>
          <w:szCs w:val="16"/>
        </w:rPr>
        <w:t xml:space="preserve">All </w:t>
      </w:r>
      <w:r>
        <w:rPr>
          <w:color w:val="000000"/>
          <w:highlight w:val="yellow"/>
          <w:u w:val="single"/>
        </w:rPr>
        <w:t>these works reveal</w:t>
      </w:r>
      <w:r>
        <w:rPr>
          <w:color w:val="000000"/>
          <w:highlight w:val="yellow"/>
        </w:rPr>
        <w:t xml:space="preserve"> </w:t>
      </w:r>
      <w:r>
        <w:rPr>
          <w:rFonts w:eastAsia="Calibri" w:cs="Calibri"/>
          <w:b/>
          <w:color w:val="000000"/>
          <w:highlight w:val="yellow"/>
          <w:u w:val="single"/>
        </w:rPr>
        <w:t xml:space="preserve">how pragmatically, proactively and </w:t>
      </w:r>
      <w:r>
        <w:rPr>
          <w:sz w:val="16"/>
          <w:szCs w:val="16"/>
        </w:rPr>
        <w:t>largely</w:t>
      </w:r>
      <w:r>
        <w:rPr>
          <w:rFonts w:eastAsia="Calibri" w:cs="Calibri"/>
          <w:b/>
          <w:color w:val="000000"/>
          <w:highlight w:val="yellow"/>
          <w:u w:val="single"/>
        </w:rPr>
        <w:t xml:space="preserve"> successfully the CPC has adapted and reformed itself</w:t>
      </w:r>
      <w:r>
        <w:t xml:space="preserve"> </w:t>
      </w:r>
      <w:r>
        <w:rPr>
          <w:sz w:val="16"/>
          <w:szCs w:val="16"/>
        </w:rPr>
        <w:t xml:space="preserve">in the years </w:t>
      </w:r>
      <w:r>
        <w:rPr>
          <w:rFonts w:eastAsia="Calibri" w:cs="Calibri"/>
          <w:b/>
          <w:color w:val="000000"/>
          <w:highlight w:val="yellow"/>
          <w:u w:val="single"/>
        </w:rPr>
        <w:t>since Tiananmen</w:t>
      </w:r>
      <w:r>
        <w:rPr>
          <w:color w:val="000000"/>
          <w:highlight w:val="yellow"/>
        </w:rPr>
        <w:t xml:space="preserve">. </w:t>
      </w:r>
      <w:r>
        <w:rPr>
          <w:color w:val="000000"/>
          <w:highlight w:val="yellow"/>
          <w:u w:val="single"/>
        </w:rPr>
        <w:t>It is</w:t>
      </w:r>
      <w:r>
        <w:rPr>
          <w:u w:val="single"/>
        </w:rPr>
        <w:t xml:space="preserve"> </w:t>
      </w:r>
      <w:r>
        <w:rPr>
          <w:sz w:val="16"/>
          <w:szCs w:val="16"/>
        </w:rPr>
        <w:t>increasingly</w:t>
      </w:r>
      <w:r>
        <w:rPr>
          <w:u w:val="single"/>
        </w:rPr>
        <w:t xml:space="preserve"> </w:t>
      </w:r>
      <w:r>
        <w:rPr>
          <w:color w:val="000000"/>
          <w:highlight w:val="yellow"/>
          <w:u w:val="single"/>
        </w:rPr>
        <w:t>apparent</w:t>
      </w:r>
      <w:r>
        <w:t xml:space="preserve"> that </w:t>
      </w:r>
      <w:r>
        <w:rPr>
          <w:rFonts w:eastAsia="Calibri" w:cs="Calibri"/>
          <w:b/>
          <w:color w:val="000000"/>
          <w:highlight w:val="yellow"/>
          <w:u w:val="single"/>
        </w:rPr>
        <w:t>the Chinese party-state model has developed the capacity to change</w:t>
      </w:r>
      <w:r>
        <w:rPr>
          <w:rFonts w:eastAsia="Calibri" w:cs="Calibri"/>
          <w:b/>
          <w:u w:val="single"/>
        </w:rPr>
        <w:t xml:space="preserve"> </w:t>
      </w:r>
      <w:r>
        <w:rPr>
          <w:sz w:val="16"/>
          <w:szCs w:val="16"/>
        </w:rPr>
        <w:t>over time</w:t>
      </w:r>
      <w:r>
        <w:rPr>
          <w:rFonts w:eastAsia="Calibri" w:cs="Calibri"/>
          <w:b/>
          <w:sz w:val="16"/>
          <w:szCs w:val="16"/>
          <w:u w:val="single"/>
        </w:rPr>
        <w:t xml:space="preserve"> </w:t>
      </w:r>
      <w:r>
        <w:rPr>
          <w:rFonts w:eastAsia="Calibri" w:cs="Calibri"/>
          <w:b/>
          <w:color w:val="000000"/>
          <w:highlight w:val="yellow"/>
          <w:u w:val="single"/>
        </w:rPr>
        <w:t>and adjust to new political and economic realities</w:t>
      </w:r>
      <w:r>
        <w:t xml:space="preserve">, </w:t>
      </w:r>
      <w:r>
        <w:rPr>
          <w:sz w:val="16"/>
          <w:szCs w:val="16"/>
        </w:rPr>
        <w:t>both globally and locally</w:t>
      </w:r>
      <w:r>
        <w:t xml:space="preserve">. </w:t>
      </w:r>
      <w:r>
        <w:rPr>
          <w:color w:val="000000"/>
          <w:highlight w:val="yellow"/>
          <w:u w:val="single"/>
        </w:rPr>
        <w:t>The party has shown</w:t>
      </w:r>
      <w:r>
        <w:t xml:space="preserve"> that </w:t>
      </w:r>
      <w:r>
        <w:rPr>
          <w:rFonts w:eastAsia="Calibri" w:cs="Calibri"/>
          <w:b/>
          <w:color w:val="000000"/>
          <w:highlight w:val="yellow"/>
          <w:u w:val="single"/>
        </w:rPr>
        <w:t>it can renew itself</w:t>
      </w:r>
      <w:r>
        <w:t xml:space="preserve">, </w:t>
      </w:r>
      <w:r>
        <w:rPr>
          <w:color w:val="000000"/>
          <w:highlight w:val="yellow"/>
          <w:u w:val="single"/>
        </w:rPr>
        <w:t>alter its leadership and its ideology</w:t>
      </w:r>
      <w:r>
        <w:rPr>
          <w:color w:val="000000"/>
          <w:highlight w:val="yellow"/>
        </w:rPr>
        <w:t xml:space="preserve">, </w:t>
      </w:r>
      <w:r>
        <w:rPr>
          <w:rFonts w:eastAsia="Calibri" w:cs="Calibri"/>
          <w:b/>
          <w:color w:val="000000"/>
          <w:highlight w:val="yellow"/>
          <w:u w:val="single"/>
        </w:rPr>
        <w:t>and adapt to</w:t>
      </w:r>
      <w:r>
        <w:t xml:space="preserve"> </w:t>
      </w:r>
      <w:r>
        <w:rPr>
          <w:sz w:val="16"/>
          <w:szCs w:val="16"/>
        </w:rPr>
        <w:t>external and internal</w:t>
      </w:r>
      <w:r>
        <w:rPr>
          <w:rFonts w:eastAsia="Calibri" w:cs="Calibri"/>
          <w:b/>
          <w:sz w:val="16"/>
          <w:szCs w:val="16"/>
          <w:u w:val="single"/>
        </w:rPr>
        <w:t xml:space="preserve"> </w:t>
      </w:r>
      <w:r>
        <w:rPr>
          <w:rFonts w:eastAsia="Calibri" w:cs="Calibri"/>
          <w:b/>
          <w:color w:val="000000"/>
          <w:highlight w:val="yellow"/>
          <w:u w:val="single"/>
        </w:rPr>
        <w:t>threats to its authority with a shrewd combination of prudence and ruthlessness</w:t>
      </w:r>
      <w:r>
        <w:t xml:space="preserve">. </w:t>
      </w:r>
      <w:r>
        <w:rPr>
          <w:sz w:val="16"/>
          <w:szCs w:val="16"/>
        </w:rPr>
        <w:t>The CPC accords with Gramsci’s prescient view of the role of the modern, mass, socialist party, which is to be ‘the collective intellectual’ mirroring the political formula of Machiavelli’s Prince and representing the collective will of the state (1973: 186). Whether this political formula can be indefinitely maintained it is perhaps, as Zhou Enlai responded to Henry Kissinger in a different context, too soon to tell.</w:t>
      </w:r>
    </w:p>
    <w:p w14:paraId="65674DFF" w14:textId="77777777" w:rsidR="00CA1AB6" w:rsidRDefault="00CA1AB6" w:rsidP="00CA1AB6">
      <w:r>
        <w:br w:type="page"/>
      </w:r>
    </w:p>
    <w:p w14:paraId="47281025" w14:textId="77777777" w:rsidR="00CA1AB6" w:rsidRDefault="00CA1AB6" w:rsidP="00CA1AB6">
      <w:pPr>
        <w:pStyle w:val="Heading2"/>
      </w:pPr>
      <w:r>
        <w:t>AT: Uniqueness</w:t>
      </w:r>
    </w:p>
    <w:p w14:paraId="67003EF2" w14:textId="77777777" w:rsidR="00981BBF" w:rsidRDefault="00CA1AB6" w:rsidP="00981BBF">
      <w:pPr>
        <w:pStyle w:val="Heading3"/>
      </w:pPr>
      <w:r>
        <w:t>2AC – Xi Cred Low</w:t>
      </w:r>
    </w:p>
    <w:p w14:paraId="0F7BAC26" w14:textId="77777777" w:rsidR="007A2252" w:rsidRDefault="007A2252" w:rsidP="007A2252">
      <w:pPr>
        <w:pStyle w:val="Heading4"/>
      </w:pPr>
      <w:r>
        <w:t>Xi credibility declining</w:t>
      </w:r>
    </w:p>
    <w:p w14:paraId="1687E64E" w14:textId="77777777" w:rsidR="007A2252" w:rsidRDefault="007A2252" w:rsidP="007A2252">
      <w:r>
        <w:rPr>
          <w:b/>
          <w:sz w:val="26"/>
          <w:szCs w:val="26"/>
        </w:rPr>
        <w:t>The Guardian 5/4</w:t>
      </w:r>
      <w:r>
        <w:rPr>
          <w:sz w:val="26"/>
          <w:szCs w:val="26"/>
        </w:rPr>
        <w:t xml:space="preserve"> </w:t>
      </w:r>
      <w:r>
        <w:rPr>
          <w:sz w:val="16"/>
          <w:szCs w:val="16"/>
        </w:rPr>
        <w:t>(“China’s Xi Jinping denies House of Cards power struggle but attacks ‘conspirators’, http://mindanaoexaminer.com/chinas-xi-jinping-denies-house-of-cards-power-struggle-but-attacks-conspirators-the-guardian/)</w:t>
      </w:r>
    </w:p>
    <w:p w14:paraId="769AF029" w14:textId="77777777" w:rsidR="007A2252" w:rsidRDefault="007A2252" w:rsidP="007A2252">
      <w:r>
        <w:rPr>
          <w:color w:val="000000"/>
          <w:highlight w:val="yellow"/>
          <w:u w:val="single"/>
        </w:rPr>
        <w:t>Experts</w:t>
      </w:r>
      <w:r>
        <w:t xml:space="preserve"> also </w:t>
      </w:r>
      <w:r>
        <w:rPr>
          <w:color w:val="000000"/>
          <w:highlight w:val="yellow"/>
          <w:u w:val="single"/>
        </w:rPr>
        <w:t>see Xi’s decision</w:t>
      </w:r>
      <w:r>
        <w:t xml:space="preserve"> </w:t>
      </w:r>
      <w:r>
        <w:rPr>
          <w:sz w:val="16"/>
          <w:szCs w:val="16"/>
        </w:rPr>
        <w:t xml:space="preserve">last month </w:t>
      </w:r>
      <w:r>
        <w:rPr>
          <w:color w:val="000000"/>
          <w:highlight w:val="yellow"/>
          <w:u w:val="single"/>
        </w:rPr>
        <w:t>to take on the title of commander-in-chief</w:t>
      </w:r>
      <w:r>
        <w:t xml:space="preserve"> </w:t>
      </w:r>
      <w:r>
        <w:rPr>
          <w:sz w:val="16"/>
          <w:szCs w:val="16"/>
        </w:rPr>
        <w:t xml:space="preserve">of China’s joint battle command centre </w:t>
      </w:r>
      <w:r>
        <w:rPr>
          <w:color w:val="000000"/>
          <w:highlight w:val="yellow"/>
          <w:u w:val="single"/>
        </w:rPr>
        <w:t>as a potential indicator of trouble at the top</w:t>
      </w:r>
      <w:r>
        <w:t xml:space="preserve">. </w:t>
      </w:r>
      <w:r>
        <w:rPr>
          <w:sz w:val="16"/>
          <w:szCs w:val="16"/>
        </w:rPr>
        <w:t xml:space="preserve">Since coming to power </w:t>
      </w:r>
      <w:r>
        <w:rPr>
          <w:color w:val="000000"/>
          <w:highlight w:val="yellow"/>
          <w:u w:val="single"/>
        </w:rPr>
        <w:t xml:space="preserve">Xi has amassed an unusual plethora of </w:t>
      </w:r>
      <w:r>
        <w:rPr>
          <w:sz w:val="16"/>
          <w:szCs w:val="16"/>
        </w:rPr>
        <w:t xml:space="preserve">official </w:t>
      </w:r>
      <w:r>
        <w:rPr>
          <w:color w:val="000000"/>
          <w:highlight w:val="yellow"/>
          <w:u w:val="single"/>
        </w:rPr>
        <w:t>titles</w:t>
      </w:r>
      <w:r>
        <w:t xml:space="preserve"> </w:t>
      </w:r>
      <w:r>
        <w:rPr>
          <w:sz w:val="16"/>
          <w:szCs w:val="16"/>
        </w:rPr>
        <w:t xml:space="preserve">including general secretary of the Communist party, president of the People’s Republic of China, chairman of the central military commission, leader of the national security commission and head of the leading group for overall reform. One academic has dubbed him the “chairman of everything”. Roderick MacFarquhar, a Harvard University expert in elite Communist party politics, said: “Xi Jinping’s donning of uniform and giving him his new military title is a warning to his colleagues that he has the army behind him. Whether he actually has or not, one doesn’t know. But that is his bulwark, as it was Mao’s.” However, MacFarquhar said </w:t>
      </w:r>
      <w:r>
        <w:rPr>
          <w:color w:val="000000"/>
          <w:highlight w:val="yellow"/>
          <w:u w:val="single"/>
        </w:rPr>
        <w:t>the new title could be a sign of weakness</w:t>
      </w:r>
      <w:r>
        <w:rPr>
          <w:u w:val="single"/>
        </w:rPr>
        <w:t xml:space="preserve"> </w:t>
      </w:r>
      <w:r>
        <w:rPr>
          <w:sz w:val="16"/>
          <w:szCs w:val="16"/>
        </w:rPr>
        <w:t xml:space="preserve">rather than strength, noting that </w:t>
      </w:r>
      <w:r>
        <w:rPr>
          <w:color w:val="000000"/>
          <w:highlight w:val="yellow"/>
          <w:u w:val="single"/>
        </w:rPr>
        <w:t>not even Mao</w:t>
      </w:r>
      <w:r>
        <w:t xml:space="preserve"> </w:t>
      </w:r>
      <w:r>
        <w:rPr>
          <w:sz w:val="16"/>
          <w:szCs w:val="16"/>
        </w:rPr>
        <w:t>Zedong</w:t>
      </w:r>
      <w:r>
        <w:t xml:space="preserve"> </w:t>
      </w:r>
      <w:r>
        <w:rPr>
          <w:color w:val="000000"/>
          <w:highlight w:val="yellow"/>
          <w:u w:val="single"/>
        </w:rPr>
        <w:t>had</w:t>
      </w:r>
      <w:r>
        <w:rPr>
          <w:u w:val="single"/>
        </w:rPr>
        <w:t xml:space="preserve"> </w:t>
      </w:r>
      <w:r>
        <w:rPr>
          <w:sz w:val="16"/>
          <w:szCs w:val="16"/>
        </w:rPr>
        <w:t>accumulated</w:t>
      </w:r>
      <w:r>
        <w:t xml:space="preserve"> </w:t>
      </w:r>
      <w:r>
        <w:rPr>
          <w:color w:val="000000"/>
          <w:highlight w:val="yellow"/>
          <w:u w:val="single"/>
        </w:rPr>
        <w:t>such a glut of titles</w:t>
      </w:r>
      <w:r>
        <w:t xml:space="preserve">. </w:t>
      </w:r>
      <w:r>
        <w:rPr>
          <w:sz w:val="16"/>
          <w:szCs w:val="16"/>
        </w:rPr>
        <w:t xml:space="preserve">“Chairman </w:t>
      </w:r>
      <w:r>
        <w:rPr>
          <w:color w:val="000000"/>
          <w:highlight w:val="yellow"/>
          <w:u w:val="single"/>
        </w:rPr>
        <w:t>Mao never needed titles. Everyone knew who was in charge</w:t>
      </w:r>
      <w:r>
        <w:rPr>
          <w:sz w:val="16"/>
          <w:szCs w:val="16"/>
        </w:rPr>
        <w:t>,” he said. Xi has made a high-profile anti-corruption campaign one of his administration’s key missions, disciplining hundreds of thousands of officials, including top party and military figures. But experts say</w:t>
      </w:r>
      <w:r>
        <w:t xml:space="preserve"> </w:t>
      </w:r>
      <w:r>
        <w:rPr>
          <w:color w:val="000000"/>
          <w:highlight w:val="yellow"/>
          <w:u w:val="single"/>
        </w:rPr>
        <w:t>the war on corruption has generated discontent among officials, caused political paralysis and fueled suspicions Xi is using the campaign as a pretext to purge</w:t>
      </w:r>
      <w:r>
        <w:t xml:space="preserve"> </w:t>
      </w:r>
      <w:r>
        <w:rPr>
          <w:sz w:val="16"/>
          <w:szCs w:val="16"/>
        </w:rPr>
        <w:t>his political enemies.</w:t>
      </w:r>
    </w:p>
    <w:p w14:paraId="30FC4D15" w14:textId="77777777" w:rsidR="007A2252" w:rsidRDefault="007A2252" w:rsidP="007A2252">
      <w:pPr>
        <w:pStyle w:val="Heading4"/>
      </w:pPr>
      <w:r>
        <w:t>Economic crises are mounting; reforms insufficient now</w:t>
      </w:r>
    </w:p>
    <w:p w14:paraId="5A25DF97" w14:textId="77777777" w:rsidR="007A2252" w:rsidRDefault="007A2252" w:rsidP="007A2252">
      <w:r>
        <w:rPr>
          <w:b/>
          <w:sz w:val="26"/>
          <w:szCs w:val="26"/>
        </w:rPr>
        <w:t>Whitehead 5/9</w:t>
      </w:r>
      <w:r>
        <w:t xml:space="preserve"> </w:t>
      </w:r>
      <w:r>
        <w:rPr>
          <w:sz w:val="14"/>
          <w:szCs w:val="14"/>
        </w:rPr>
        <w:t>(Adam, twenty five years’ experience in capital markets and investment management, in a career that has involved proprietary trading desks, commodity trading advisors, sovereign wealth funds and private offices. During this time he has had trading book P&amp;L responsibility, in addition to setting up and managing offices of regulated global financial entities in the UAE, “The Great Chinese Political Rift”, 2016, http://seekingalpha.com/article/3973072-great-chinese-political-rift?page=2#)</w:t>
      </w:r>
    </w:p>
    <w:p w14:paraId="79FF9033" w14:textId="77777777" w:rsidR="007A2252" w:rsidRDefault="007A2252" w:rsidP="007A2252">
      <w:r>
        <w:rPr>
          <w:sz w:val="16"/>
          <w:szCs w:val="16"/>
        </w:rPr>
        <w:t xml:space="preserve">The timing of </w:t>
      </w:r>
      <w:r>
        <w:rPr>
          <w:color w:val="000000"/>
          <w:highlight w:val="yellow"/>
          <w:u w:val="single"/>
        </w:rPr>
        <w:t>this political fight could not be worse</w:t>
      </w:r>
      <w:r>
        <w:t xml:space="preserve"> </w:t>
      </w:r>
      <w:r>
        <w:rPr>
          <w:sz w:val="16"/>
          <w:szCs w:val="16"/>
        </w:rPr>
        <w:t xml:space="preserve">for what has become known as the Great Maturity Wall of </w:t>
      </w:r>
      <w:r>
        <w:rPr>
          <w:color w:val="000000"/>
          <w:highlight w:val="yellow"/>
          <w:u w:val="single"/>
        </w:rPr>
        <w:t>Chinese debt</w:t>
      </w:r>
      <w:r>
        <w:t xml:space="preserve"> that </w:t>
      </w:r>
      <w:r>
        <w:rPr>
          <w:color w:val="000000"/>
          <w:highlight w:val="yellow"/>
          <w:u w:val="single"/>
        </w:rPr>
        <w:t>comes up for redemption</w:t>
      </w:r>
      <w:r>
        <w:t xml:space="preserve"> and/</w:t>
      </w:r>
      <w:r>
        <w:rPr>
          <w:color w:val="000000"/>
          <w:highlight w:val="yellow"/>
          <w:u w:val="single"/>
        </w:rPr>
        <w:t>or refinancing this year</w:t>
      </w:r>
      <w:r>
        <w:t xml:space="preserve">. </w:t>
      </w:r>
      <w:r>
        <w:rPr>
          <w:sz w:val="16"/>
          <w:szCs w:val="16"/>
        </w:rPr>
        <w:t xml:space="preserve">The PBoC will be forced to step into the breach and engineer attractive refinancing terms in the domestic capital markets to ease the passage of this pig through the python. </w:t>
      </w:r>
      <w:r>
        <w:rPr>
          <w:color w:val="000000"/>
          <w:highlight w:val="yellow"/>
          <w:u w:val="single"/>
        </w:rPr>
        <w:t>The banking sector is already trying to convert its bad debt</w:t>
      </w:r>
      <w:r>
        <w:t xml:space="preserve"> </w:t>
      </w:r>
      <w:r>
        <w:rPr>
          <w:sz w:val="16"/>
          <w:szCs w:val="16"/>
        </w:rPr>
        <w:t xml:space="preserve">to equity, so </w:t>
      </w:r>
      <w:r>
        <w:rPr>
          <w:color w:val="000000"/>
          <w:highlight w:val="yellow"/>
          <w:u w:val="single"/>
        </w:rPr>
        <w:t>any attempt to</w:t>
      </w:r>
      <w:r>
        <w:t xml:space="preserve"> also </w:t>
      </w:r>
      <w:r>
        <w:rPr>
          <w:color w:val="000000"/>
          <w:highlight w:val="yellow"/>
          <w:u w:val="single"/>
        </w:rPr>
        <w:t>convert the Maturity Wall into equity will face a crowded and difficult market</w:t>
      </w:r>
      <w:r>
        <w:rPr>
          <w:u w:val="single"/>
        </w:rPr>
        <w:t xml:space="preserve"> </w:t>
      </w:r>
      <w:r>
        <w:rPr>
          <w:sz w:val="16"/>
          <w:szCs w:val="16"/>
        </w:rPr>
        <w:t>environment. The debate in the analyst community over whether China's economy has become like America's pre-Credit Crunch has continued to rage since George Soros made the comparison. The growth of debt and GDP in tandem is to be expected. The growth of debt in an economic slowdown, as a counter-cyclical stimulus, is also to be expected. The problem for the China watchers is that</w:t>
      </w:r>
      <w:r>
        <w:t xml:space="preserve"> </w:t>
      </w:r>
      <w:r>
        <w:rPr>
          <w:color w:val="000000"/>
          <w:highlight w:val="yellow"/>
          <w:u w:val="single"/>
        </w:rPr>
        <w:t>the size of the debt mountain has grown much larger than</w:t>
      </w:r>
      <w:r>
        <w:t xml:space="preserve"> the </w:t>
      </w:r>
      <w:r>
        <w:rPr>
          <w:color w:val="000000"/>
          <w:highlight w:val="yellow"/>
          <w:u w:val="single"/>
        </w:rPr>
        <w:t>GDP</w:t>
      </w:r>
      <w:r>
        <w:t xml:space="preserve"> </w:t>
      </w:r>
      <w:r>
        <w:rPr>
          <w:sz w:val="16"/>
          <w:szCs w:val="16"/>
        </w:rPr>
        <w:t>that it has stimulated</w:t>
      </w:r>
      <w:r>
        <w:t xml:space="preserve">. </w:t>
      </w:r>
      <w:r>
        <w:rPr>
          <w:color w:val="000000"/>
          <w:highlight w:val="yellow"/>
          <w:u w:val="single"/>
        </w:rPr>
        <w:t>The situation</w:t>
      </w:r>
      <w:r>
        <w:t xml:space="preserve"> </w:t>
      </w:r>
      <w:r>
        <w:rPr>
          <w:sz w:val="16"/>
          <w:szCs w:val="16"/>
        </w:rPr>
        <w:t xml:space="preserve">therefore </w:t>
      </w:r>
      <w:r>
        <w:rPr>
          <w:color w:val="000000"/>
          <w:highlight w:val="yellow"/>
          <w:u w:val="single"/>
        </w:rPr>
        <w:t>appears to be unsustainable.</w:t>
      </w:r>
    </w:p>
    <w:p w14:paraId="5C4BE764" w14:textId="77777777" w:rsidR="007A2252" w:rsidRDefault="007A2252" w:rsidP="007A2252">
      <w:pPr>
        <w:pStyle w:val="Heading4"/>
      </w:pPr>
    </w:p>
    <w:p w14:paraId="66F8D2B3" w14:textId="77777777" w:rsidR="007A2252" w:rsidRPr="007A2252" w:rsidRDefault="007A2252" w:rsidP="007A2252">
      <w:pPr>
        <w:pStyle w:val="Heading4"/>
      </w:pPr>
      <w:r w:rsidRPr="007A2252">
        <w:t xml:space="preserve">President Xi’s ability to govern being questioned </w:t>
      </w:r>
    </w:p>
    <w:p w14:paraId="72B80207" w14:textId="77777777" w:rsidR="007A2252" w:rsidRPr="007A2252" w:rsidRDefault="007A2252" w:rsidP="007A2252">
      <w:pPr>
        <w:rPr>
          <w:rStyle w:val="Style13ptBold"/>
        </w:rPr>
      </w:pPr>
      <w:r w:rsidRPr="007A2252">
        <w:rPr>
          <w:rStyle w:val="Style13ptBold"/>
        </w:rPr>
        <w:t>The Guardian 4/1</w:t>
      </w:r>
    </w:p>
    <w:p w14:paraId="1832C10E" w14:textId="77777777" w:rsidR="007A2252" w:rsidRPr="007A2252" w:rsidRDefault="007A2252" w:rsidP="007A2252">
      <w:r w:rsidRPr="007A2252">
        <w:t xml:space="preserve">(1 April 2016, “'Not fit to lead': letter attacking Xi Jinping sparks witch-hunt in Beijing”, </w:t>
      </w:r>
      <w:hyperlink r:id="rId37" w:history="1">
        <w:r w:rsidRPr="007A2252">
          <w:rPr>
            <w:rStyle w:val="Hyperlink"/>
          </w:rPr>
          <w:t>https://www.theguardian.com/world/2016/apr/01/not-fit-to-lead-letter-attacking-xi-jinping-sparks-panic-in-beijing</w:t>
        </w:r>
      </w:hyperlink>
      <w:r w:rsidRPr="007A2252">
        <w:t xml:space="preserve"> )//JDI-SC</w:t>
      </w:r>
    </w:p>
    <w:p w14:paraId="6E24E8F6" w14:textId="77777777" w:rsidR="007A2252" w:rsidRDefault="007A2252" w:rsidP="007A2252">
      <w:pPr>
        <w:rPr>
          <w:rFonts w:ascii="Arial" w:hAnsi="Arial" w:cs="Arial"/>
          <w:sz w:val="8"/>
          <w:szCs w:val="8"/>
        </w:rPr>
      </w:pPr>
      <w:r w:rsidRPr="006F48ED">
        <w:rPr>
          <w:rFonts w:ascii="Arial" w:hAnsi="Arial" w:cs="Arial"/>
          <w:sz w:val="8"/>
          <w:szCs w:val="8"/>
        </w:rPr>
        <w:t>It wasn’t</w:t>
      </w:r>
      <w:r w:rsidRPr="006F48ED">
        <w:rPr>
          <w:rFonts w:ascii="Arial" w:hAnsi="Arial" w:cs="Arial"/>
          <w:u w:val="single"/>
        </w:rPr>
        <w:t xml:space="preserve"> </w:t>
      </w:r>
      <w:r w:rsidRPr="006F48ED">
        <w:rPr>
          <w:rFonts w:ascii="Arial" w:hAnsi="Arial" w:cs="Arial"/>
          <w:highlight w:val="cyan"/>
          <w:u w:val="single"/>
        </w:rPr>
        <w:t>a</w:t>
      </w:r>
      <w:r w:rsidRPr="006F48ED">
        <w:rPr>
          <w:rFonts w:ascii="Arial" w:hAnsi="Arial" w:cs="Arial"/>
        </w:rPr>
        <w:t xml:space="preserve"> </w:t>
      </w:r>
      <w:r w:rsidRPr="006F48ED">
        <w:rPr>
          <w:rFonts w:ascii="Arial" w:hAnsi="Arial" w:cs="Arial"/>
          <w:sz w:val="8"/>
          <w:szCs w:val="8"/>
        </w:rPr>
        <w:t xml:space="preserve">very long </w:t>
      </w:r>
      <w:r w:rsidRPr="006F48ED">
        <w:rPr>
          <w:rFonts w:ascii="Arial" w:hAnsi="Arial" w:cs="Arial"/>
          <w:highlight w:val="cyan"/>
          <w:u w:val="single"/>
        </w:rPr>
        <w:t>letter</w:t>
      </w:r>
      <w:r w:rsidRPr="006F48ED">
        <w:rPr>
          <w:rFonts w:ascii="Arial" w:hAnsi="Arial" w:cs="Arial"/>
        </w:rPr>
        <w:t xml:space="preserve"> </w:t>
      </w:r>
      <w:r w:rsidRPr="006F48ED">
        <w:rPr>
          <w:rFonts w:ascii="Arial" w:hAnsi="Arial" w:cs="Arial"/>
          <w:sz w:val="8"/>
          <w:szCs w:val="8"/>
        </w:rPr>
        <w:t xml:space="preserve">- the equivalent of about 920 words in English and it </w:t>
      </w:r>
      <w:r w:rsidRPr="006F48ED">
        <w:rPr>
          <w:rFonts w:ascii="Arial" w:hAnsi="Arial" w:cs="Arial"/>
          <w:highlight w:val="cyan"/>
          <w:u w:val="single"/>
        </w:rPr>
        <w:t>appeared</w:t>
      </w:r>
      <w:r w:rsidRPr="006F48ED">
        <w:rPr>
          <w:rFonts w:ascii="Arial" w:hAnsi="Arial" w:cs="Arial"/>
          <w:sz w:val="8"/>
          <w:szCs w:val="8"/>
        </w:rPr>
        <w:t xml:space="preserve"> only</w:t>
      </w:r>
      <w:r w:rsidRPr="006F48ED">
        <w:rPr>
          <w:rFonts w:ascii="Arial" w:hAnsi="Arial" w:cs="Arial"/>
        </w:rPr>
        <w:t xml:space="preserve"> </w:t>
      </w:r>
      <w:r w:rsidRPr="006F48ED">
        <w:rPr>
          <w:rFonts w:ascii="Arial" w:hAnsi="Arial" w:cs="Arial"/>
          <w:highlight w:val="cyan"/>
          <w:u w:val="single"/>
        </w:rPr>
        <w:t>briefly on a Chinese website.</w:t>
      </w:r>
      <w:r w:rsidRPr="006F48ED">
        <w:rPr>
          <w:rFonts w:ascii="Arial" w:hAnsi="Arial" w:cs="Arial"/>
        </w:rPr>
        <w:t xml:space="preserve"> </w:t>
      </w:r>
      <w:r w:rsidRPr="006F48ED">
        <w:rPr>
          <w:rFonts w:ascii="Arial" w:hAnsi="Arial" w:cs="Arial"/>
          <w:sz w:val="8"/>
          <w:szCs w:val="8"/>
        </w:rPr>
        <w:t>But</w:t>
      </w:r>
      <w:r w:rsidRPr="006F48ED">
        <w:rPr>
          <w:rFonts w:ascii="Arial" w:hAnsi="Arial" w:cs="Arial"/>
        </w:rPr>
        <w:t xml:space="preserve"> </w:t>
      </w:r>
      <w:r w:rsidRPr="006F48ED">
        <w:rPr>
          <w:rFonts w:ascii="Arial" w:hAnsi="Arial" w:cs="Arial"/>
          <w:highlight w:val="cyan"/>
          <w:u w:val="single"/>
        </w:rPr>
        <w:t>its content was</w:t>
      </w:r>
      <w:r w:rsidRPr="006F48ED">
        <w:rPr>
          <w:rFonts w:ascii="Arial" w:hAnsi="Arial" w:cs="Arial"/>
        </w:rPr>
        <w:t xml:space="preserve"> </w:t>
      </w:r>
      <w:r w:rsidRPr="006F48ED">
        <w:rPr>
          <w:rFonts w:ascii="Arial" w:hAnsi="Arial" w:cs="Arial"/>
          <w:sz w:val="8"/>
          <w:szCs w:val="8"/>
        </w:rPr>
        <w:t xml:space="preserve">potentially </w:t>
      </w:r>
      <w:r w:rsidRPr="006F48ED">
        <w:rPr>
          <w:rFonts w:ascii="Arial" w:hAnsi="Arial" w:cs="Arial"/>
          <w:highlight w:val="cyan"/>
          <w:u w:val="single"/>
        </w:rPr>
        <w:t>incendiary.</w:t>
      </w:r>
      <w:r w:rsidRPr="006F48ED">
        <w:rPr>
          <w:rFonts w:ascii="Arial" w:hAnsi="Arial" w:cs="Arial"/>
        </w:rPr>
        <w:t xml:space="preserve"> </w:t>
      </w:r>
      <w:r w:rsidRPr="006F48ED">
        <w:rPr>
          <w:rFonts w:ascii="Arial" w:hAnsi="Arial" w:cs="Arial"/>
          <w:highlight w:val="cyan"/>
          <w:u w:val="single"/>
        </w:rPr>
        <w:t xml:space="preserve">It called for president Xi </w:t>
      </w:r>
      <w:r w:rsidRPr="006F48ED">
        <w:rPr>
          <w:rFonts w:ascii="Arial" w:hAnsi="Arial" w:cs="Arial"/>
          <w:sz w:val="8"/>
          <w:szCs w:val="8"/>
        </w:rPr>
        <w:t xml:space="preserve">Jinping </w:t>
      </w:r>
      <w:r w:rsidRPr="006F48ED">
        <w:rPr>
          <w:rFonts w:ascii="Arial" w:hAnsi="Arial" w:cs="Arial"/>
          <w:highlight w:val="cyan"/>
          <w:u w:val="single"/>
        </w:rPr>
        <w:t>to resign.</w:t>
      </w:r>
      <w:r w:rsidRPr="006F48ED">
        <w:rPr>
          <w:rFonts w:ascii="Arial" w:hAnsi="Arial" w:cs="Arial"/>
        </w:rPr>
        <w:t xml:space="preserve">  </w:t>
      </w:r>
      <w:r w:rsidRPr="006F48ED">
        <w:rPr>
          <w:rFonts w:ascii="Arial" w:hAnsi="Arial" w:cs="Arial"/>
          <w:sz w:val="8"/>
          <w:szCs w:val="8"/>
        </w:rPr>
        <w:t>Many China watchers initially dismissed it as a prank, as opposed to a sign of real dissension within the ruling Communist party.  But only</w:t>
      </w:r>
      <w:r w:rsidRPr="006F48ED">
        <w:rPr>
          <w:rFonts w:ascii="Arial" w:hAnsi="Arial" w:cs="Arial"/>
        </w:rPr>
        <w:t xml:space="preserve"> </w:t>
      </w:r>
      <w:r w:rsidRPr="006F48ED">
        <w:rPr>
          <w:rFonts w:ascii="Arial" w:hAnsi="Arial" w:cs="Arial"/>
          <w:highlight w:val="cyan"/>
          <w:u w:val="single"/>
        </w:rPr>
        <w:t>a few weeks later, the mysterious letter has taken on a life of its own</w:t>
      </w:r>
      <w:r w:rsidRPr="006F48ED">
        <w:rPr>
          <w:rFonts w:ascii="Arial" w:hAnsi="Arial" w:cs="Arial"/>
        </w:rPr>
        <w:t xml:space="preserve"> </w:t>
      </w:r>
      <w:r w:rsidRPr="006F48ED">
        <w:rPr>
          <w:rFonts w:ascii="Arial" w:hAnsi="Arial" w:cs="Arial"/>
          <w:sz w:val="8"/>
          <w:szCs w:val="8"/>
        </w:rPr>
        <w:t>– largely because of the government’s reaction to it. State</w:t>
      </w:r>
      <w:r w:rsidRPr="006F48ED">
        <w:rPr>
          <w:rFonts w:ascii="Arial" w:hAnsi="Arial" w:cs="Arial"/>
        </w:rPr>
        <w:t xml:space="preserve"> </w:t>
      </w:r>
      <w:r w:rsidRPr="006F48ED">
        <w:rPr>
          <w:rFonts w:ascii="Arial" w:hAnsi="Arial" w:cs="Arial"/>
          <w:highlight w:val="cyan"/>
          <w:u w:val="single"/>
        </w:rPr>
        <w:t>security agents have detained more than two dozen people thought to be linked to the letter’s distribution.</w:t>
      </w:r>
      <w:r w:rsidRPr="006F48ED">
        <w:rPr>
          <w:rFonts w:ascii="Arial" w:hAnsi="Arial" w:cs="Arial"/>
        </w:rPr>
        <w:t xml:space="preserve"> </w:t>
      </w:r>
      <w:r w:rsidRPr="006F48ED">
        <w:rPr>
          <w:rFonts w:ascii="Arial" w:hAnsi="Arial" w:cs="Arial"/>
          <w:sz w:val="8"/>
          <w:szCs w:val="8"/>
        </w:rPr>
        <w:t xml:space="preserve">They scrubbed the Chinese internet of all search terms related to it. They have also detained and harassed family members of exiled Chinese journalists who commented on the letter, and even tried to get one of those commentaries retracted by a German broadcaster.  </w:t>
      </w:r>
      <w:r w:rsidRPr="006F48ED">
        <w:rPr>
          <w:rFonts w:ascii="Arial" w:hAnsi="Arial" w:cs="Arial"/>
          <w:highlight w:val="cyan"/>
          <w:u w:val="single"/>
        </w:rPr>
        <w:t>Party leaders</w:t>
      </w:r>
      <w:r w:rsidRPr="006F48ED">
        <w:rPr>
          <w:rFonts w:ascii="Arial" w:hAnsi="Arial" w:cs="Arial"/>
        </w:rPr>
        <w:t xml:space="preserve"> </w:t>
      </w:r>
      <w:r w:rsidRPr="006F48ED">
        <w:rPr>
          <w:rFonts w:ascii="Arial" w:hAnsi="Arial" w:cs="Arial"/>
          <w:sz w:val="8"/>
          <w:szCs w:val="8"/>
        </w:rPr>
        <w:t>apparently</w:t>
      </w:r>
      <w:r w:rsidRPr="006F48ED">
        <w:rPr>
          <w:rFonts w:ascii="Arial" w:hAnsi="Arial" w:cs="Arial"/>
        </w:rPr>
        <w:t xml:space="preserve"> </w:t>
      </w:r>
      <w:r w:rsidRPr="006F48ED">
        <w:rPr>
          <w:rFonts w:ascii="Arial" w:hAnsi="Arial" w:cs="Arial"/>
          <w:highlight w:val="cyan"/>
          <w:u w:val="single"/>
        </w:rPr>
        <w:t>see the letter as a real threat</w:t>
      </w:r>
      <w:r w:rsidRPr="006F48ED">
        <w:rPr>
          <w:rFonts w:ascii="Arial" w:hAnsi="Arial" w:cs="Arial"/>
          <w:sz w:val="8"/>
          <w:szCs w:val="8"/>
        </w:rPr>
        <w:t xml:space="preserve">, China experts have concluded, and so have launched a manhunt to determine how it became an internet sensation.  “In the beginning this letter didn’t seem like much,” said Bill Bishop, author of the Sinocism newsletter, which tracks Chinese politics. “But now, given the reaction, it has become much more important. They are going after multiple people, in China and now outside of China.”  </w:t>
      </w:r>
      <w:r w:rsidRPr="006F48ED">
        <w:rPr>
          <w:rFonts w:ascii="Arial" w:hAnsi="Arial" w:cs="Arial"/>
          <w:highlight w:val="cyan"/>
          <w:u w:val="single"/>
        </w:rPr>
        <w:t>The manhunt comes as Xi confronts challenges on multiple fronts. China’s economy is slowing and its state-owned industries are resisting Xi’s calls for reform. Within the party, many functionaries are chaffing at Xi’s anti-corruption crusade, widely seen as a way for him to consolidate power</w:t>
      </w:r>
      <w:r w:rsidRPr="006F48ED">
        <w:rPr>
          <w:rFonts w:ascii="Arial" w:hAnsi="Arial" w:cs="Arial"/>
        </w:rPr>
        <w:t xml:space="preserve">. </w:t>
      </w:r>
      <w:r w:rsidRPr="006F48ED">
        <w:rPr>
          <w:rFonts w:ascii="Arial" w:hAnsi="Arial" w:cs="Arial"/>
          <w:highlight w:val="cyan"/>
          <w:u w:val="single"/>
        </w:rPr>
        <w:t>The letter calling for Xi’s resignation included a point-by-point critique of his leadership failures.</w:t>
      </w:r>
      <w:r w:rsidRPr="006F48ED">
        <w:rPr>
          <w:rFonts w:ascii="Arial" w:hAnsi="Arial" w:cs="Arial"/>
        </w:rPr>
        <w:t xml:space="preserve"> </w:t>
      </w:r>
      <w:r w:rsidRPr="006F48ED">
        <w:rPr>
          <w:rFonts w:ascii="Arial" w:hAnsi="Arial" w:cs="Arial"/>
          <w:sz w:val="8"/>
          <w:szCs w:val="8"/>
        </w:rPr>
        <w:t>It was also written in a style</w:t>
      </w:r>
      <w:r w:rsidRPr="006F48ED">
        <w:rPr>
          <w:rFonts w:ascii="Arial" w:hAnsi="Arial" w:cs="Arial"/>
        </w:rPr>
        <w:t xml:space="preserve"> </w:t>
      </w:r>
      <w:r w:rsidRPr="006F48ED">
        <w:rPr>
          <w:rFonts w:ascii="Arial" w:hAnsi="Arial" w:cs="Arial"/>
          <w:highlight w:val="cyan"/>
          <w:u w:val="single"/>
        </w:rPr>
        <w:t>– signed by “loyal Communist party members”</w:t>
      </w:r>
      <w:r w:rsidRPr="006F48ED">
        <w:rPr>
          <w:rFonts w:ascii="Arial" w:hAnsi="Arial" w:cs="Arial"/>
          <w:u w:val="single"/>
        </w:rPr>
        <w:t xml:space="preserve"> </w:t>
      </w:r>
      <w:r w:rsidRPr="006F48ED">
        <w:rPr>
          <w:rFonts w:ascii="Arial" w:hAnsi="Arial" w:cs="Arial"/>
          <w:sz w:val="8"/>
          <w:szCs w:val="8"/>
        </w:rPr>
        <w:t>– that has left many wondering who authored it.  “Comrade Xi Jinping, we feel that you do not possess the capabilities to lead the party and the nation into the future, and we believe that you are no longer suitable for the post of general secretary,” the letter stated. “For the party cause, for the long-term peace and stability of the country, and for your own personal safety and that of your family, we ask you to resign from all positions …” Willy Lam, a professor at the Chinese University of Hong Kong who specializes in the party’s politics, said he did not think the letter originated from a party official. The style and word choice, he said, suggested it was written by a Chinese national abroad.  Yet Lam said the letter reflected conversations that elite Chinese were having about the cult of personality Xi has created for himself, and his handling of the economy and foreign affairs. The president, he said, may feel threatened that a letter reflecting those concerns was aired in China, and so wanted to find out who was responsible.</w:t>
      </w:r>
      <w:r w:rsidRPr="006F48ED">
        <w:rPr>
          <w:rFonts w:ascii="Arial" w:hAnsi="Arial" w:cs="Arial"/>
        </w:rPr>
        <w:t xml:space="preserve"> </w:t>
      </w:r>
      <w:r w:rsidRPr="006F48ED">
        <w:rPr>
          <w:rFonts w:ascii="Arial" w:hAnsi="Arial" w:cs="Arial"/>
          <w:highlight w:val="cyan"/>
          <w:u w:val="single"/>
        </w:rPr>
        <w:t xml:space="preserve"> “It speaks to the paranoia that surrounds Xi’s leadership,”</w:t>
      </w:r>
      <w:r w:rsidRPr="006F48ED">
        <w:rPr>
          <w:rFonts w:ascii="Arial" w:hAnsi="Arial" w:cs="Arial"/>
        </w:rPr>
        <w:t xml:space="preserve"> </w:t>
      </w:r>
      <w:r w:rsidRPr="006F48ED">
        <w:rPr>
          <w:rFonts w:ascii="Arial" w:hAnsi="Arial" w:cs="Arial"/>
          <w:sz w:val="8"/>
          <w:szCs w:val="8"/>
        </w:rPr>
        <w:t>said Lam, author of a recent book on the Chinese president called Chinese Politics in the Era of Xi Jinping.</w:t>
      </w:r>
      <w:r w:rsidRPr="006F48ED">
        <w:rPr>
          <w:rFonts w:ascii="Arial" w:hAnsi="Arial" w:cs="Arial"/>
        </w:rPr>
        <w:t xml:space="preserve"> </w:t>
      </w:r>
      <w:r w:rsidRPr="006F48ED">
        <w:rPr>
          <w:rFonts w:ascii="Arial" w:hAnsi="Arial" w:cs="Arial"/>
          <w:highlight w:val="cyan"/>
          <w:u w:val="single"/>
        </w:rPr>
        <w:t>“In the process of amassing all this power, he has made multiple enemies, more than his predecessors. “So now you have this paradox. The more power he obtains, the more paranoid he gets.”</w:t>
      </w:r>
      <w:r w:rsidRPr="006F48ED">
        <w:rPr>
          <w:rFonts w:ascii="Arial" w:hAnsi="Arial" w:cs="Arial"/>
          <w:u w:val="single"/>
        </w:rPr>
        <w:t xml:space="preserve"> </w:t>
      </w:r>
      <w:r w:rsidRPr="006F48ED">
        <w:rPr>
          <w:rFonts w:ascii="Arial" w:hAnsi="Arial" w:cs="Arial"/>
          <w:sz w:val="8"/>
          <w:szCs w:val="8"/>
        </w:rPr>
        <w:t>The timing of the letter’s publication also raised eyebrows. It was circulated right before the start of China’s legislative session, a time when the party leadership likes to project an image of national unity and party solidarity.</w:t>
      </w:r>
      <w:r w:rsidRPr="006F48ED">
        <w:rPr>
          <w:rFonts w:ascii="Arial" w:hAnsi="Arial" w:cs="Arial"/>
        </w:rPr>
        <w:t xml:space="preserve">  </w:t>
      </w:r>
      <w:r w:rsidRPr="006F48ED">
        <w:rPr>
          <w:rFonts w:ascii="Arial" w:hAnsi="Arial" w:cs="Arial"/>
          <w:highlight w:val="cyan"/>
          <w:u w:val="single"/>
        </w:rPr>
        <w:t>The letter was</w:t>
      </w:r>
      <w:r w:rsidRPr="006F48ED">
        <w:rPr>
          <w:rFonts w:ascii="Arial" w:hAnsi="Arial" w:cs="Arial"/>
          <w:sz w:val="8"/>
          <w:szCs w:val="8"/>
        </w:rPr>
        <w:t xml:space="preserve"> first</w:t>
      </w:r>
      <w:r w:rsidRPr="006F48ED">
        <w:rPr>
          <w:rFonts w:ascii="Arial" w:hAnsi="Arial" w:cs="Arial"/>
        </w:rPr>
        <w:t xml:space="preserve"> </w:t>
      </w:r>
      <w:r w:rsidRPr="006F48ED">
        <w:rPr>
          <w:rFonts w:ascii="Arial" w:hAnsi="Arial" w:cs="Arial"/>
          <w:highlight w:val="cyan"/>
          <w:u w:val="single"/>
        </w:rPr>
        <w:t>published online by</w:t>
      </w:r>
      <w:r w:rsidRPr="006F48ED">
        <w:rPr>
          <w:rFonts w:ascii="Arial" w:hAnsi="Arial" w:cs="Arial"/>
        </w:rPr>
        <w:t xml:space="preserve"> </w:t>
      </w:r>
      <w:r w:rsidRPr="006F48ED">
        <w:rPr>
          <w:rFonts w:ascii="Arial" w:hAnsi="Arial" w:cs="Arial"/>
          <w:sz w:val="8"/>
          <w:szCs w:val="8"/>
        </w:rPr>
        <w:t>Canyu, a US-based Chinese-language website edited by Cai Chu,</w:t>
      </w:r>
      <w:r w:rsidRPr="006F48ED">
        <w:rPr>
          <w:rFonts w:ascii="Arial" w:hAnsi="Arial" w:cs="Arial"/>
        </w:rPr>
        <w:t xml:space="preserve"> </w:t>
      </w:r>
      <w:r w:rsidRPr="006F48ED">
        <w:rPr>
          <w:rFonts w:ascii="Arial" w:hAnsi="Arial" w:cs="Arial"/>
          <w:highlight w:val="cyan"/>
          <w:u w:val="single"/>
        </w:rPr>
        <w:t>a human rights activist.</w:t>
      </w:r>
      <w:r w:rsidRPr="006F48ED">
        <w:rPr>
          <w:rFonts w:ascii="Arial" w:hAnsi="Arial" w:cs="Arial"/>
        </w:rPr>
        <w:t xml:space="preserve"> </w:t>
      </w:r>
      <w:r w:rsidRPr="006F48ED">
        <w:rPr>
          <w:rFonts w:ascii="Arial" w:hAnsi="Arial" w:cs="Arial"/>
          <w:sz w:val="8"/>
          <w:szCs w:val="8"/>
        </w:rPr>
        <w:t>As of Thursday, Canyu was offline, the apparent victim of a hacking attack, according to Cai.  The letter then briefly appeared on Wujie, a Chinese news site, on 4 March. Censors took it down the same day, but by then it had been shared within China and was soon being republished and translated outside of the country.  Chinese authorities moved quickly, detaining Wujie’s staff and effectively shutting down the site for original content. Authorities also detained a Chinese journalist, Jia Jia, who had reportedly warned Wujie’s editors not to republish the letter. He has since been released.  Over the last week, two exiled Chinese journalists say they have become targets of the manhunt.  Wen Yunchao, a New York blogger and rights activist, reported last Friday that Guangdong province police had detained his elderly parents and brother, and were questioning them about Wen’s ties to the Xi letter. Wen quickly denied having anything to do with the letter, other than sharing it on Twitter. On Wednesday, Wen said his family members had been released.  Chang Ping, a Chinese journalist exiled in Germany, said his family members were also detained by police – apparent in retaliation for a commentary Chang had written for the German broadcaster Deutsche Welle, criticising the detention of Jia Jia. Chang, whose family members were also released this week, said police demanded that Chang retract the commentary and have it taken down from the Deutsche Welle website, which he refused to do.  Media organisations and human rights groups have criticised China’s targeting of Wen and Chang’s family members. Some are curious why China would go to such repressive lengths over a 920-word letter.  “One can’t help but notice how the tactic is backfiring,” said William Nee, a China researcher for Amnesty International in Hong Kong. “Conducting an aggressive manhunt against anyone allegedly involved in commenting on the letter only serves to put more attention on the letter, giving it a longer shelf life.”  Bishop agrees.</w:t>
      </w:r>
      <w:r w:rsidRPr="006F48ED">
        <w:rPr>
          <w:rFonts w:ascii="Arial" w:hAnsi="Arial" w:cs="Arial"/>
        </w:rPr>
        <w:t xml:space="preserve"> </w:t>
      </w:r>
      <w:r w:rsidRPr="006F48ED">
        <w:rPr>
          <w:rFonts w:ascii="Arial" w:hAnsi="Arial" w:cs="Arial"/>
          <w:highlight w:val="cyan"/>
          <w:u w:val="single"/>
        </w:rPr>
        <w:t>China’s international reputation is only being harmed by the overreach</w:t>
      </w:r>
      <w:r w:rsidRPr="006F48ED">
        <w:rPr>
          <w:rFonts w:ascii="Arial" w:hAnsi="Arial" w:cs="Arial"/>
          <w:sz w:val="8"/>
          <w:szCs w:val="8"/>
        </w:rPr>
        <w:t>, he said.</w:t>
      </w:r>
      <w:r w:rsidRPr="006F48ED">
        <w:rPr>
          <w:rFonts w:ascii="Arial" w:hAnsi="Arial" w:cs="Arial"/>
          <w:u w:val="single"/>
        </w:rPr>
        <w:t xml:space="preserve"> </w:t>
      </w:r>
      <w:r w:rsidRPr="006F48ED">
        <w:rPr>
          <w:rFonts w:ascii="Arial" w:hAnsi="Arial" w:cs="Arial"/>
        </w:rPr>
        <w:t xml:space="preserve"> </w:t>
      </w:r>
      <w:r w:rsidRPr="006F48ED">
        <w:rPr>
          <w:rFonts w:ascii="Arial" w:hAnsi="Arial" w:cs="Arial"/>
          <w:sz w:val="8"/>
          <w:szCs w:val="8"/>
        </w:rPr>
        <w:t xml:space="preserve">“If there were a Golden Boot for own-goals,” he said, “China would win it every year.” </w:t>
      </w:r>
    </w:p>
    <w:p w14:paraId="190A0C06" w14:textId="77777777" w:rsidR="007A2252" w:rsidRDefault="007A2252" w:rsidP="007A2252">
      <w:pPr>
        <w:rPr>
          <w:rFonts w:ascii="Arial" w:hAnsi="Arial" w:cs="Arial"/>
          <w:sz w:val="8"/>
          <w:szCs w:val="8"/>
        </w:rPr>
      </w:pPr>
    </w:p>
    <w:p w14:paraId="317BEFF6" w14:textId="77777777" w:rsidR="007A2252" w:rsidRPr="007A2252" w:rsidRDefault="007A2252" w:rsidP="007A2252">
      <w:pPr>
        <w:pStyle w:val="Heading4"/>
      </w:pPr>
      <w:r w:rsidRPr="007A2252">
        <w:t>President Xi’s credibility declining</w:t>
      </w:r>
    </w:p>
    <w:p w14:paraId="7AB18987" w14:textId="77777777" w:rsidR="007A2252" w:rsidRDefault="007A2252" w:rsidP="007A2252">
      <w:pPr>
        <w:rPr>
          <w:rStyle w:val="Style13ptBold"/>
        </w:rPr>
      </w:pPr>
      <w:r w:rsidRPr="007A2252">
        <w:rPr>
          <w:rStyle w:val="Style13ptBold"/>
        </w:rPr>
        <w:t>Bremmer 4/7</w:t>
      </w:r>
    </w:p>
    <w:p w14:paraId="07F60618" w14:textId="77777777" w:rsidR="007A2252" w:rsidRPr="007A2252" w:rsidRDefault="007A2252" w:rsidP="007A2252">
      <w:r w:rsidRPr="007A2252">
        <w:t xml:space="preserve"> (Ian Bremmer, April 7 2016, “Xi Jinping’s Thin Skin Makes Him Look Weak”, </w:t>
      </w:r>
      <w:hyperlink r:id="rId38" w:history="1">
        <w:r w:rsidRPr="007A2252">
          <w:rPr>
            <w:rStyle w:val="Hyperlink"/>
          </w:rPr>
          <w:t>http://time.com/4284795/panama-papers-xi-jinping/</w:t>
        </w:r>
      </w:hyperlink>
      <w:r w:rsidRPr="007A2252">
        <w:t xml:space="preserve"> )//JDI-SC</w:t>
      </w:r>
    </w:p>
    <w:p w14:paraId="0454788D" w14:textId="77777777" w:rsidR="007A2252" w:rsidRPr="00F3142F" w:rsidRDefault="007A2252" w:rsidP="007A2252">
      <w:pPr>
        <w:spacing w:line="240" w:lineRule="auto"/>
        <w:rPr>
          <w:rFonts w:ascii="Arial" w:hAnsi="Arial" w:cs="Arial"/>
        </w:rPr>
      </w:pPr>
      <w:r w:rsidRPr="00F3142F">
        <w:rPr>
          <w:rFonts w:ascii="Arial" w:hAnsi="Arial" w:cs="Arial"/>
          <w:sz w:val="8"/>
          <w:szCs w:val="8"/>
        </w:rPr>
        <w:t>The ‘Panama Papers’ spell trouble for the Chinese President Chinese</w:t>
      </w:r>
      <w:r w:rsidRPr="00F3142F">
        <w:rPr>
          <w:rFonts w:ascii="Arial" w:hAnsi="Arial" w:cs="Arial"/>
        </w:rPr>
        <w:t xml:space="preserve"> </w:t>
      </w:r>
      <w:r w:rsidRPr="00F3142F">
        <w:rPr>
          <w:rFonts w:ascii="Arial" w:hAnsi="Arial" w:cs="Arial"/>
          <w:highlight w:val="cyan"/>
          <w:u w:val="single"/>
        </w:rPr>
        <w:t>President Xi Jinping takes a zero-tolerance approach to bad press.</w:t>
      </w:r>
      <w:r w:rsidRPr="00F3142F">
        <w:rPr>
          <w:rFonts w:ascii="Arial" w:hAnsi="Arial" w:cs="Arial"/>
          <w:u w:val="single"/>
        </w:rPr>
        <w:t xml:space="preserve"> </w:t>
      </w:r>
      <w:r w:rsidRPr="00F3142F">
        <w:rPr>
          <w:rFonts w:ascii="Arial" w:hAnsi="Arial" w:cs="Arial"/>
          <w:sz w:val="8"/>
          <w:szCs w:val="8"/>
        </w:rPr>
        <w:t>Maybe he believes that the complexity and historic stakes involved in his sweeping economic-reform plan demand the assertion of absolute moral authority. Or maybe</w:t>
      </w:r>
      <w:r w:rsidRPr="00F3142F">
        <w:rPr>
          <w:rFonts w:ascii="Arial" w:hAnsi="Arial" w:cs="Arial"/>
        </w:rPr>
        <w:t xml:space="preserve"> </w:t>
      </w:r>
      <w:r w:rsidRPr="00F3142F">
        <w:rPr>
          <w:rFonts w:ascii="Arial" w:hAnsi="Arial" w:cs="Arial"/>
          <w:highlight w:val="cyan"/>
          <w:u w:val="single"/>
        </w:rPr>
        <w:t>he’s just very sensitive.</w:t>
      </w:r>
      <w:r w:rsidRPr="00F3142F">
        <w:rPr>
          <w:rFonts w:ascii="Arial" w:hAnsi="Arial" w:cs="Arial"/>
        </w:rPr>
        <w:t xml:space="preserve"> </w:t>
      </w:r>
      <w:r w:rsidRPr="00F3142F">
        <w:rPr>
          <w:rFonts w:ascii="Arial" w:hAnsi="Arial" w:cs="Arial"/>
          <w:sz w:val="8"/>
          <w:szCs w:val="8"/>
        </w:rPr>
        <w:t>Either way, the Panama</w:t>
      </w:r>
      <w:r w:rsidRPr="00F3142F">
        <w:rPr>
          <w:rFonts w:ascii="Arial" w:hAnsi="Arial" w:cs="Arial"/>
        </w:rPr>
        <w:t xml:space="preserve"> </w:t>
      </w:r>
      <w:r w:rsidRPr="00F3142F">
        <w:rPr>
          <w:rFonts w:ascii="Arial" w:hAnsi="Arial" w:cs="Arial"/>
          <w:highlight w:val="cyan"/>
          <w:u w:val="single"/>
        </w:rPr>
        <w:t>Papers, which detail allegations that senior Chinese leaders, including a member of Xi’s family, have engaged in offshore deals worth millions, were bound to provoke fury in Beijing. Xi has never welcomed criticism.</w:t>
      </w:r>
      <w:r w:rsidRPr="00F3142F">
        <w:rPr>
          <w:rFonts w:ascii="Arial" w:hAnsi="Arial" w:cs="Arial"/>
        </w:rPr>
        <w:t xml:space="preserve"> </w:t>
      </w:r>
      <w:r w:rsidRPr="00F3142F">
        <w:rPr>
          <w:rFonts w:ascii="Arial" w:hAnsi="Arial" w:cs="Arial"/>
          <w:sz w:val="8"/>
          <w:szCs w:val="8"/>
        </w:rPr>
        <w:t>In 2012, a Bloomberg story on his family’s wealth and business connections led to China’s denying all visa requests from Bloomberg, just as it would do to the New York Times after a story on the wealth of those close to ex-Premier Wen Jiabao. Every news group outside China must weigh the risk that an unflattering story about the leadership, particularly one that involves ill-gotten gains, will end its access to the world’s soon-to-be largest economy. The President has also faced criticism inside China. Last month, an anonymous letter calling for his resignation was somehow published on a government-affiliated website. Official media have complained openly of censorship. Recently, stories have emerged of disappearing journalists and their intimidated families. This is all at a time when critics warn that Xi has amassed too much power and is building a cult of personality. China’s latest embarrassment comes as other emerging world leaders are fending off corruption charges and fighting for their political lives. Fallout from a massive bribery scandal will probably force Brazil’s Dilma Rousseff from power. Malaysia’s Najib Razak has tried to explain that hundreds of millions deposited into his bank account by a Saudi royal were merely a gift. South Africa’s Jacob Zuma says a swimming pool and millions of dollars in other upgrades to his home were intended to enhance its security. The Panama Papers appear to show that current and former members of Britain’s Conservative Party, including Prime Minister David Cameron’s late father, have shielded wealth in offshore accounts. They also suggest that some of Vladimir Putin’s closest friends have become filthy rich in murky ways. But China is different because of its growing importance for the entire global economy.</w:t>
      </w:r>
      <w:r w:rsidRPr="00F3142F">
        <w:rPr>
          <w:rFonts w:ascii="Arial" w:hAnsi="Arial" w:cs="Arial"/>
        </w:rPr>
        <w:t xml:space="preserve"> </w:t>
      </w:r>
      <w:r w:rsidRPr="00F3142F">
        <w:rPr>
          <w:rFonts w:ascii="Arial" w:hAnsi="Arial" w:cs="Arial"/>
          <w:highlight w:val="cyan"/>
          <w:u w:val="single"/>
        </w:rPr>
        <w:t xml:space="preserve">Any public blow to Xi’s authority will make it more difficult for him to sweep away corruption and advance much-needed economic reforms. </w:t>
      </w:r>
      <w:r w:rsidRPr="00F3142F">
        <w:rPr>
          <w:rFonts w:ascii="Arial" w:hAnsi="Arial" w:cs="Arial"/>
          <w:sz w:val="8"/>
          <w:szCs w:val="8"/>
        </w:rPr>
        <w:t>Draconian</w:t>
      </w:r>
      <w:r w:rsidRPr="00F3142F">
        <w:rPr>
          <w:rFonts w:ascii="Arial" w:hAnsi="Arial" w:cs="Arial"/>
          <w:highlight w:val="cyan"/>
          <w:u w:val="single"/>
        </w:rPr>
        <w:t xml:space="preserve"> retaliation against unflattering press or internal critics, </w:t>
      </w:r>
      <w:r w:rsidRPr="00F3142F">
        <w:rPr>
          <w:rFonts w:ascii="Arial" w:hAnsi="Arial" w:cs="Arial"/>
          <w:sz w:val="8"/>
          <w:szCs w:val="8"/>
        </w:rPr>
        <w:t>however,</w:t>
      </w:r>
      <w:r w:rsidRPr="00F3142F">
        <w:rPr>
          <w:rFonts w:ascii="Arial" w:hAnsi="Arial" w:cs="Arial"/>
          <w:u w:val="single"/>
        </w:rPr>
        <w:t xml:space="preserve"> </w:t>
      </w:r>
      <w:r w:rsidRPr="00F3142F">
        <w:rPr>
          <w:rFonts w:ascii="Arial" w:hAnsi="Arial" w:cs="Arial"/>
          <w:highlight w:val="cyan"/>
          <w:u w:val="single"/>
        </w:rPr>
        <w:t>doesn’t project self-confidence. Attempts to exempt top leaders from criticism make the regime look brittle.</w:t>
      </w:r>
      <w:r w:rsidRPr="00F3142F">
        <w:rPr>
          <w:rFonts w:ascii="Arial" w:hAnsi="Arial" w:cs="Arial"/>
          <w:sz w:val="8"/>
          <w:szCs w:val="8"/>
        </w:rPr>
        <w:t xml:space="preserve"> China’s growth and the party’s grip are strong enough that it won’t matter in 2016, but a sharper slowdown in</w:t>
      </w:r>
      <w:r w:rsidRPr="00F3142F">
        <w:rPr>
          <w:rFonts w:ascii="Arial" w:hAnsi="Arial" w:cs="Arial"/>
          <w:u w:val="single"/>
        </w:rPr>
        <w:t xml:space="preserve"> </w:t>
      </w:r>
      <w:r w:rsidRPr="00F3142F">
        <w:rPr>
          <w:rFonts w:ascii="Arial" w:hAnsi="Arial" w:cs="Arial"/>
          <w:highlight w:val="cyan"/>
          <w:u w:val="single"/>
        </w:rPr>
        <w:t>the future will test Xi’s authority as never before.</w:t>
      </w:r>
      <w:r w:rsidRPr="00F3142F">
        <w:rPr>
          <w:rFonts w:ascii="Arial" w:hAnsi="Arial" w:cs="Arial"/>
          <w:u w:val="single"/>
        </w:rPr>
        <w:t xml:space="preserve"> </w:t>
      </w:r>
    </w:p>
    <w:p w14:paraId="37A164AF" w14:textId="77777777" w:rsidR="007A2252" w:rsidRDefault="007A2252" w:rsidP="007A2252">
      <w:pPr>
        <w:pStyle w:val="Heading3"/>
      </w:pPr>
      <w:r>
        <w:t>1AR – Ex: Xi Cred Low</w:t>
      </w:r>
    </w:p>
    <w:p w14:paraId="45A04E89" w14:textId="77777777" w:rsidR="00CA1AB6" w:rsidRDefault="00CA1AB6" w:rsidP="00CA1AB6">
      <w:pPr>
        <w:pStyle w:val="Heading4"/>
      </w:pPr>
      <w:r>
        <w:t xml:space="preserve">Xi’s PC low now- economic downturn and distrust of administration </w:t>
      </w:r>
    </w:p>
    <w:p w14:paraId="31F1CA1E" w14:textId="77777777" w:rsidR="00CA1AB6" w:rsidRPr="00EB6FAD" w:rsidRDefault="00CA1AB6" w:rsidP="00CA1AB6">
      <w:pPr>
        <w:rPr>
          <w:rStyle w:val="Style13ptBold"/>
        </w:rPr>
      </w:pPr>
      <w:r w:rsidRPr="00EB6FAD">
        <w:rPr>
          <w:rStyle w:val="Style13ptBold"/>
        </w:rPr>
        <w:t>Shen 2/26</w:t>
      </w:r>
    </w:p>
    <w:p w14:paraId="23E3AD67" w14:textId="77777777" w:rsidR="00CA1AB6" w:rsidRDefault="00CA1AB6" w:rsidP="00CA1AB6">
      <w:r>
        <w:t xml:space="preserve">(Lucinda, Fortune, “How China's Slowing Economy Could Change Xi's Leadership,” February 26, 2016, </w:t>
      </w:r>
      <w:hyperlink r:id="rId39" w:history="1">
        <w:r w:rsidRPr="00B30CFB">
          <w:rPr>
            <w:rStyle w:val="Hyperlink"/>
          </w:rPr>
          <w:t>http://fortune.com/2016/02/26/how-chinas-slowing-economy-could-change-xis-leadership/</w:t>
        </w:r>
      </w:hyperlink>
      <w:r>
        <w:t xml:space="preserve">) </w:t>
      </w:r>
    </w:p>
    <w:p w14:paraId="70800D59" w14:textId="77777777" w:rsidR="00CA1AB6" w:rsidRPr="00673505" w:rsidRDefault="00CA1AB6" w:rsidP="00CA1AB6">
      <w:pPr>
        <w:rPr>
          <w:sz w:val="16"/>
        </w:rPr>
      </w:pPr>
      <w:r w:rsidRPr="00E92E76">
        <w:rPr>
          <w:rStyle w:val="Emphasis"/>
        </w:rPr>
        <w:t>The government’s credibility has</w:t>
      </w:r>
      <w:r w:rsidRPr="00E92E76">
        <w:rPr>
          <w:sz w:val="16"/>
        </w:rPr>
        <w:t xml:space="preserve"> already </w:t>
      </w:r>
      <w:r w:rsidRPr="00E92E76">
        <w:rPr>
          <w:rStyle w:val="Emphasis"/>
        </w:rPr>
        <w:t>been damaged by the sudden declines in the Chinese stock market in 2015 and January 2016</w:t>
      </w:r>
      <w:r w:rsidRPr="00E92E76">
        <w:rPr>
          <w:sz w:val="16"/>
        </w:rPr>
        <w:t xml:space="preserve">. </w:t>
      </w:r>
      <w:r w:rsidRPr="00E92E76">
        <w:rPr>
          <w:rStyle w:val="StyleUnderline"/>
        </w:rPr>
        <w:t>That, combined with the widespread distrust of official statistics</w:t>
      </w:r>
      <w:r w:rsidRPr="00E92E76">
        <w:rPr>
          <w:sz w:val="16"/>
        </w:rPr>
        <w:t xml:space="preserve"> (with some economist reporting China’s GDP at 3%), </w:t>
      </w:r>
      <w:r w:rsidRPr="00E92E76">
        <w:rPr>
          <w:rStyle w:val="StyleUnderline"/>
        </w:rPr>
        <w:t>will raise questions about how Xi plans to move from China’s growth-based economy into a slower, consumer-based one</w:t>
      </w:r>
      <w:r w:rsidRPr="00E92E76">
        <w:rPr>
          <w:rStyle w:val="Emphasis"/>
        </w:rPr>
        <w:t>. “The real risk to China</w:t>
      </w:r>
      <w:r w:rsidRPr="00E92E76">
        <w:rPr>
          <w:sz w:val="16"/>
        </w:rPr>
        <w:t xml:space="preserve">’s economy, and to Xi’s fortunes, </w:t>
      </w:r>
      <w:r w:rsidRPr="00E92E76">
        <w:rPr>
          <w:rStyle w:val="StyleUnderline"/>
        </w:rPr>
        <w:t>comes</w:t>
      </w:r>
      <w:r w:rsidRPr="00E92E76">
        <w:rPr>
          <w:sz w:val="16"/>
        </w:rPr>
        <w:t xml:space="preserve"> not from the stock market’s raw economic impact but </w:t>
      </w:r>
      <w:r w:rsidRPr="00E92E76">
        <w:rPr>
          <w:rStyle w:val="StyleUnderline"/>
        </w:rPr>
        <w:t>from the damage done to the government’s credibility,” the authors continued</w:t>
      </w:r>
      <w:r w:rsidRPr="00E92E76">
        <w:rPr>
          <w:sz w:val="16"/>
        </w:rPr>
        <w:t xml:space="preserve">. </w:t>
      </w:r>
      <w:r w:rsidRPr="00E92E76">
        <w:rPr>
          <w:rStyle w:val="StyleUnderline"/>
        </w:rPr>
        <w:t>“The reputational challenges and economic obstacles Xi faces will not abate</w:t>
      </w:r>
      <w:r w:rsidRPr="00E92E76">
        <w:rPr>
          <w:sz w:val="16"/>
        </w:rPr>
        <w:t xml:space="preserve"> in the next few years.”</w:t>
      </w:r>
    </w:p>
    <w:p w14:paraId="7B8D13BA" w14:textId="77777777" w:rsidR="007A2252" w:rsidRDefault="007A2252" w:rsidP="007A2252">
      <w:pPr>
        <w:pStyle w:val="Heading4"/>
      </w:pPr>
      <w:r>
        <w:t>Xi’s PC low now- distrust over domestic and foreign policies</w:t>
      </w:r>
    </w:p>
    <w:p w14:paraId="6E3AC546" w14:textId="77777777" w:rsidR="007A2252" w:rsidRDefault="007A2252" w:rsidP="007A2252">
      <w:pPr>
        <w:rPr>
          <w:rStyle w:val="Style13ptBold"/>
        </w:rPr>
      </w:pPr>
      <w:r w:rsidRPr="00D40322">
        <w:rPr>
          <w:rStyle w:val="Style13ptBold"/>
        </w:rPr>
        <w:t xml:space="preserve">The Economist </w:t>
      </w:r>
      <w:r>
        <w:rPr>
          <w:rStyle w:val="Style13ptBold"/>
        </w:rPr>
        <w:t>4/2</w:t>
      </w:r>
    </w:p>
    <w:p w14:paraId="5FAEEE43" w14:textId="77777777" w:rsidR="007A2252" w:rsidRDefault="007A2252" w:rsidP="007A2252">
      <w:r w:rsidRPr="00D40322">
        <w:t xml:space="preserve">(The Economist, “Xi Jinping is stronger than his predecessors. His power is damaging the country,” April 16, 2016, </w:t>
      </w:r>
      <w:hyperlink r:id="rId40" w:history="1">
        <w:r w:rsidRPr="00D40322">
          <w:rPr>
            <w:rStyle w:val="Hyperlink"/>
          </w:rPr>
          <w:t>http://www.economist.com/news/leaders/21695881-xi-jinping-stronger-his-predecessors-his-power-damaging-country-beware-cult</w:t>
        </w:r>
      </w:hyperlink>
      <w:r w:rsidRPr="00D40322">
        <w:t xml:space="preserve">) </w:t>
      </w:r>
    </w:p>
    <w:p w14:paraId="54F76677" w14:textId="77777777" w:rsidR="007A2252" w:rsidRPr="00136F8C" w:rsidRDefault="007A2252" w:rsidP="007A2252">
      <w:pPr>
        <w:rPr>
          <w:sz w:val="16"/>
        </w:rPr>
      </w:pPr>
      <w:r w:rsidRPr="00136F8C">
        <w:rPr>
          <w:sz w:val="16"/>
        </w:rPr>
        <w:t xml:space="preserve">Mr </w:t>
      </w:r>
      <w:r w:rsidRPr="00136F8C">
        <w:rPr>
          <w:rStyle w:val="StyleUnderline"/>
        </w:rPr>
        <w:t>Xi</w:t>
      </w:r>
      <w:r w:rsidRPr="00136F8C">
        <w:rPr>
          <w:sz w:val="16"/>
        </w:rPr>
        <w:t xml:space="preserve"> has </w:t>
      </w:r>
      <w:r w:rsidRPr="00136F8C">
        <w:rPr>
          <w:rStyle w:val="StyleUnderline"/>
        </w:rPr>
        <w:t>acquired more power than any Chinese leader since Mao Zedong. It was supposed to let him get things done.</w:t>
      </w:r>
      <w:r w:rsidRPr="00136F8C">
        <w:rPr>
          <w:sz w:val="16"/>
        </w:rPr>
        <w:t xml:space="preserve"> </w:t>
      </w:r>
      <w:r w:rsidRPr="00136F8C">
        <w:rPr>
          <w:rStyle w:val="Emphasis"/>
        </w:rPr>
        <w:t>What is going wrong? Credibility gap</w:t>
      </w:r>
      <w:r w:rsidRPr="00136F8C">
        <w:rPr>
          <w:sz w:val="16"/>
        </w:rPr>
        <w:t xml:space="preserve"> In fairness, Mr </w:t>
      </w:r>
      <w:r w:rsidRPr="00136F8C">
        <w:rPr>
          <w:rStyle w:val="StyleUnderline"/>
        </w:rPr>
        <w:t>Xi was bound to meet with hostility</w:t>
      </w:r>
      <w:r w:rsidRPr="00136F8C">
        <w:rPr>
          <w:sz w:val="16"/>
        </w:rPr>
        <w:t xml:space="preserve">. Many officials are angry because he has ripped up the compact by which they have operated and which said that they could line their pockets, so long as corruption was not flagrant and they did their job well. But Mr </w:t>
      </w:r>
      <w:r w:rsidRPr="00136F8C">
        <w:rPr>
          <w:rStyle w:val="StyleUnderline"/>
        </w:rPr>
        <w:t>Xi</w:t>
      </w:r>
      <w:r w:rsidRPr="00136F8C">
        <w:rPr>
          <w:sz w:val="16"/>
        </w:rPr>
        <w:t xml:space="preserve"> has also </w:t>
      </w:r>
      <w:r w:rsidRPr="00136F8C">
        <w:rPr>
          <w:rStyle w:val="StyleUnderline"/>
        </w:rPr>
        <w:t>found</w:t>
      </w:r>
      <w:r w:rsidRPr="00136F8C">
        <w:rPr>
          <w:sz w:val="16"/>
        </w:rPr>
        <w:t xml:space="preserve"> that </w:t>
      </w:r>
      <w:r w:rsidRPr="00136F8C">
        <w:rPr>
          <w:rStyle w:val="StyleUnderline"/>
        </w:rPr>
        <w:t>the pursuit of power is all-consuming: it does not leave room for much else</w:t>
      </w:r>
      <w:r w:rsidRPr="00136F8C">
        <w:rPr>
          <w:sz w:val="16"/>
        </w:rPr>
        <w:t xml:space="preserve">. In three and a half years in charge, </w:t>
      </w:r>
      <w:r w:rsidRPr="00136F8C">
        <w:rPr>
          <w:rStyle w:val="StyleUnderline"/>
        </w:rPr>
        <w:t>he</w:t>
      </w:r>
      <w:r w:rsidRPr="00136F8C">
        <w:rPr>
          <w:sz w:val="16"/>
        </w:rPr>
        <w:t xml:space="preserve"> has </w:t>
      </w:r>
      <w:r w:rsidRPr="00136F8C">
        <w:rPr>
          <w:rStyle w:val="StyleUnderline"/>
        </w:rPr>
        <w:t>accumulated titles at an astonishing pace</w:t>
      </w:r>
      <w:r w:rsidRPr="00136F8C">
        <w:rPr>
          <w:sz w:val="16"/>
        </w:rPr>
        <w:t xml:space="preserve">. He is not only party leader, head of state and commander-in-chief, but is also running reform, the security services and the economy. In effect, the party’s hallowed notion of “collective” leadership (see article) has been jettisoned. Mr Xi is, one analyst says, “Chairman of Everything”. At the same time, he has flouted the party’s ban on personality cults, introduced in 1982 to prevent another episode of Maoist madness. Official media are filled with fawning over “Uncle Xi” and his wife, Peng Liyuan, a folk-singer whom flatterers call “Mama Peng”. A video, released in March, of a dance called “Uncle Xi in love with Mama Peng” has already been viewed over 300,000 times. There have been rumours recently that Mr Xi feels some of this has been going a bit far. Some of the most toadying videos, such as “The east is red again” (comparing Mr Xi to Mao), have been scrubbed from the internet. Many would take that as a sign that the personality cult is little more than harmless fun. Mr Xi is no Mao, whose tyrannical nature and love of adulation were so great that he blithely led the country into the frenzy and violence of the Cultural Revolution. Although some older Chinese squirm at a style of politics so reminiscent of days long past, there is no suggestion that China is on the brink of another such horror. But Mr Xi does not need to be as extreme as Mao for his concentration of power to cause harm. He has been fighting dissent with even more ruthlessness than he has been waging war on graft. Not since the dark days after the Tiananmen Square protests in 1989 has there been such a sweeping crackdown on critics of the party. Internet censors have been busy deleting messages posted on social media by outraged citizens in response to the vaccine scandal. These have included posts reminding Mr Xi of his words in 2013 about the party’s fitness to rule. Police have also been investigating the appearance early in March of an anonymous letter on a government-affiliated website calling on Mr Xi to resign (raising, among several transgressions, the personality cult and his stifling of the media). Some 20 people have been arrested. Yet this work is never-ending. Even now citizens are pushing back. With the help of the internet, no matter how heavily it is blocked and censored, their voices keep crying out. No liberal, </w:t>
      </w:r>
      <w:r w:rsidRPr="00136F8C">
        <w:rPr>
          <w:rStyle w:val="StyleUnderline"/>
        </w:rPr>
        <w:t>Xi By cracking down and puffing himself up</w:t>
      </w:r>
      <w:r w:rsidRPr="00136F8C">
        <w:rPr>
          <w:sz w:val="16"/>
        </w:rPr>
        <w:t xml:space="preserve">, Mr Xi </w:t>
      </w:r>
      <w:r w:rsidRPr="00136F8C">
        <w:rPr>
          <w:rStyle w:val="StyleUnderline"/>
        </w:rPr>
        <w:t>is neither buying himself security nor helping to keep China stable. He is using the party’s</w:t>
      </w:r>
      <w:r w:rsidRPr="00136F8C">
        <w:rPr>
          <w:sz w:val="16"/>
        </w:rPr>
        <w:t xml:space="preserve"> own thuggish </w:t>
      </w:r>
      <w:r w:rsidRPr="00136F8C">
        <w:rPr>
          <w:rStyle w:val="StyleUnderline"/>
        </w:rPr>
        <w:t>investigators</w:t>
      </w:r>
      <w:r w:rsidRPr="00136F8C">
        <w:rPr>
          <w:sz w:val="16"/>
        </w:rPr>
        <w:t xml:space="preserve"> to take on graft. But </w:t>
      </w:r>
      <w:r w:rsidRPr="00136F8C">
        <w:rPr>
          <w:rStyle w:val="StyleUnderline"/>
        </w:rPr>
        <w:t>they have a greater interest in settling political scores than in ensuring laws are applied fairly.</w:t>
      </w:r>
      <w:r w:rsidRPr="00136F8C">
        <w:rPr>
          <w:sz w:val="16"/>
        </w:rPr>
        <w:t xml:space="preserve"> </w:t>
      </w:r>
      <w:r w:rsidRPr="00136F8C">
        <w:rPr>
          <w:rStyle w:val="Emphasis"/>
        </w:rPr>
        <w:t>That gets in the way of good administration</w:t>
      </w:r>
      <w:r w:rsidRPr="00136F8C">
        <w:rPr>
          <w:sz w:val="16"/>
        </w:rPr>
        <w:t xml:space="preserve">, if only because officials are scared of spending money in case it attracts a probe. By cowing the media, Mr Xi created a press reluctant to challenge officials by exposing the dodgy-vaccine trade as soon as it was discovered at least a year ago. By the time such scandals eventually come to light, they pose even greater threats to the party’s, and Mr Xi’s, credibility. Mr </w:t>
      </w:r>
      <w:r w:rsidRPr="00136F8C">
        <w:rPr>
          <w:rStyle w:val="StyleUnderline"/>
        </w:rPr>
        <w:t>Xi has pledged to give market forces a “decisive role”, and put “power in a cage” by establishing the rule of law. But he is providing neither the country with prosperity and freedom, nor reassuring the rest of the world with stability. Abroad, anxieties about him keep growing: his muscular efforts to assert control in the South China Sea have been driving countries across Asia closer to the American camp.</w:t>
      </w:r>
    </w:p>
    <w:p w14:paraId="3222D32D" w14:textId="77777777" w:rsidR="00CA1AB6" w:rsidRDefault="00CA1AB6" w:rsidP="00CA1AB6">
      <w:pPr>
        <w:pStyle w:val="Heading4"/>
      </w:pPr>
      <w:r>
        <w:t>Xi’s PC low now- economic slowdown sapped his credibility</w:t>
      </w:r>
    </w:p>
    <w:p w14:paraId="7D0C270E" w14:textId="77777777" w:rsidR="00CA1AB6" w:rsidRPr="001B1AC4" w:rsidRDefault="00CA1AB6" w:rsidP="00CA1AB6">
      <w:pPr>
        <w:rPr>
          <w:rStyle w:val="Style13ptBold"/>
        </w:rPr>
      </w:pPr>
      <w:r w:rsidRPr="001B1AC4">
        <w:rPr>
          <w:rStyle w:val="Style13ptBold"/>
        </w:rPr>
        <w:t>Ignatius 1/15</w:t>
      </w:r>
    </w:p>
    <w:p w14:paraId="56434FC0" w14:textId="77777777" w:rsidR="00CA1AB6" w:rsidRDefault="00CA1AB6" w:rsidP="00CA1AB6">
      <w:r>
        <w:t xml:space="preserve">(David, Real Clear Politics, “A Rough New Year for Xi Jinping,” January 15, 2016, </w:t>
      </w:r>
      <w:hyperlink r:id="rId41" w:history="1">
        <w:r w:rsidRPr="00B30CFB">
          <w:rPr>
            <w:rStyle w:val="Hyperlink"/>
          </w:rPr>
          <w:t>http://www.realclearpolitics.com/articles/2016/01/15/a_rough_new_year_for_xi_jinping_129323.html</w:t>
        </w:r>
      </w:hyperlink>
      <w:r>
        <w:t xml:space="preserve">) </w:t>
      </w:r>
    </w:p>
    <w:p w14:paraId="6F5768C4" w14:textId="77777777" w:rsidR="00CA1AB6" w:rsidRPr="001B1AC4" w:rsidRDefault="00CA1AB6" w:rsidP="00CA1AB6">
      <w:r>
        <w:t xml:space="preserve">But </w:t>
      </w:r>
      <w:r w:rsidRPr="00F97C9F">
        <w:rPr>
          <w:rStyle w:val="StyleUnderline"/>
        </w:rPr>
        <w:t>Xi is off to a bad new year</w:t>
      </w:r>
      <w:r>
        <w:t xml:space="preserve">. </w:t>
      </w:r>
      <w:r w:rsidRPr="00F97C9F">
        <w:rPr>
          <w:rStyle w:val="StyleUnderline"/>
        </w:rPr>
        <w:t>The Chinese economy is slowing sharply, with actual GDP growth</w:t>
      </w:r>
      <w:r>
        <w:t xml:space="preserve"> last year now </w:t>
      </w:r>
      <w:r w:rsidRPr="00F97C9F">
        <w:rPr>
          <w:rStyle w:val="StyleUnderline"/>
        </w:rPr>
        <w:t>estimated by U.S. analysts at several points below the official rate of 6.5 percent. The Chinese stock market has fallen 15 percent</w:t>
      </w:r>
      <w:r>
        <w:t xml:space="preserve"> this year, and the </w:t>
      </w:r>
      <w:r w:rsidRPr="00F97C9F">
        <w:rPr>
          <w:rStyle w:val="StyleUnderline"/>
        </w:rPr>
        <w:t>value of its currency</w:t>
      </w:r>
      <w:r>
        <w:t xml:space="preserve"> has </w:t>
      </w:r>
      <w:r w:rsidRPr="00F97C9F">
        <w:rPr>
          <w:rStyle w:val="StyleUnderline"/>
        </w:rPr>
        <w:t>slipped. Capital flight continues</w:t>
      </w:r>
      <w:r>
        <w:t>, probably at the $1 trillion annual rate estimated for the second half of last year.</w:t>
      </w:r>
    </w:p>
    <w:p w14:paraId="075B1640" w14:textId="77777777" w:rsidR="00CA1AB6" w:rsidRDefault="00CA1AB6" w:rsidP="00CA1AB6">
      <w:pPr>
        <w:pStyle w:val="Heading4"/>
      </w:pPr>
      <w:r>
        <w:t>Analysts predict Xi’s credibility crash inevitable</w:t>
      </w:r>
    </w:p>
    <w:p w14:paraId="4C715038" w14:textId="77777777" w:rsidR="00CA1AB6" w:rsidRDefault="00CA1AB6" w:rsidP="00CA1AB6">
      <w:pPr>
        <w:rPr>
          <w:rStyle w:val="Style13ptBold"/>
        </w:rPr>
      </w:pPr>
      <w:r w:rsidRPr="00C23726">
        <w:rPr>
          <w:rStyle w:val="Style13ptBold"/>
        </w:rPr>
        <w:t>Huang 2/11</w:t>
      </w:r>
    </w:p>
    <w:p w14:paraId="321F4C50" w14:textId="77777777" w:rsidR="00CA1AB6" w:rsidRPr="00C23726" w:rsidRDefault="00CA1AB6" w:rsidP="00CA1AB6">
      <w:r w:rsidRPr="00C23726">
        <w:t xml:space="preserve">(Cary, South China Morning Post, “Xi Jinping’s ambitious power play,” February 11, 2016, </w:t>
      </w:r>
      <w:hyperlink r:id="rId42" w:history="1">
        <w:r w:rsidRPr="00C23726">
          <w:rPr>
            <w:rStyle w:val="Hyperlink"/>
          </w:rPr>
          <w:t>http://www.scmp.com/news/china/policies-politics/article/1911987/xi-jinpings-ambitious-power-play</w:t>
        </w:r>
      </w:hyperlink>
      <w:r w:rsidRPr="00C23726">
        <w:t xml:space="preserve">) </w:t>
      </w:r>
    </w:p>
    <w:p w14:paraId="75BF55FA" w14:textId="77777777" w:rsidR="00CA1AB6" w:rsidRPr="00F46398" w:rsidRDefault="00CA1AB6" w:rsidP="00CA1AB6">
      <w:r>
        <w:t xml:space="preserve">However, some </w:t>
      </w:r>
      <w:r w:rsidRPr="00E92E76">
        <w:rPr>
          <w:rStyle w:val="StyleUnderline"/>
        </w:rPr>
        <w:t>analysts warned</w:t>
      </w:r>
      <w:r>
        <w:t xml:space="preserve"> that </w:t>
      </w:r>
      <w:r w:rsidRPr="00E92E76">
        <w:rPr>
          <w:rStyle w:val="StyleUnderline"/>
        </w:rPr>
        <w:t>Xi’s strong leadership would</w:t>
      </w:r>
      <w:r>
        <w:t xml:space="preserve"> also </w:t>
      </w:r>
      <w:r w:rsidRPr="00E92E76">
        <w:rPr>
          <w:rStyle w:val="StyleUnderline"/>
        </w:rPr>
        <w:t>have negative impact</w:t>
      </w:r>
      <w:r>
        <w:t xml:space="preserve">. Tsang said there were two main dangers in Xi’s approach. First, </w:t>
      </w:r>
      <w:r w:rsidRPr="00E92E76">
        <w:rPr>
          <w:rStyle w:val="StyleUnderline"/>
        </w:rPr>
        <w:t>if Xi continued to focus on consolidating his power for too long, it could well end up becoming the goal itself, and mean he ended up failing to secure his other goals</w:t>
      </w:r>
      <w:r>
        <w:t xml:space="preserve">, which were meant to define his place in history. Second, </w:t>
      </w:r>
      <w:r w:rsidRPr="00E92E76">
        <w:rPr>
          <w:rStyle w:val="StyleUnderline"/>
        </w:rPr>
        <w:t>Xi’s unrelenting focus on consolidating his power would continue to antagonise many within the establishment</w:t>
      </w:r>
      <w:r>
        <w:t>. Xigen Li said: “Consolidating his own power might increase the efficiency and effectiveness of policy implementation, but it will not necessarily produce positive results.” Zhang said: “</w:t>
      </w:r>
      <w:r w:rsidRPr="00E92E76">
        <w:rPr>
          <w:rStyle w:val="StyleUnderline"/>
        </w:rPr>
        <w:t>Xi wants to achieve even more [power] than Mao and Deng, but such political overambition will not necessarily mean he achieves his goal</w:t>
      </w:r>
      <w:r>
        <w:t xml:space="preserve">,” He said that it appeared Xi wanted a status that emulated or even exceeded those held by Mao and Deng. “However, </w:t>
      </w:r>
      <w:r w:rsidRPr="00E92E76">
        <w:rPr>
          <w:rStyle w:val="StyleUnderline"/>
        </w:rPr>
        <w:t>he lacks such credibility because Mao and Deng had to earn such respect within the [party’s[ ruling circle,” Zhang said.</w:t>
      </w:r>
    </w:p>
    <w:p w14:paraId="48524B82" w14:textId="77777777" w:rsidR="00CA1AB6" w:rsidRDefault="00CA1AB6" w:rsidP="00CA1AB6">
      <w:pPr>
        <w:pStyle w:val="Heading3"/>
      </w:pPr>
      <w:r>
        <w:t>Uniqueness Extensions</w:t>
      </w:r>
    </w:p>
    <w:p w14:paraId="1827A574" w14:textId="77777777" w:rsidR="00CA1AB6" w:rsidRDefault="00CA1AB6" w:rsidP="00CA1AB6">
      <w:pPr>
        <w:pStyle w:val="Heading4"/>
      </w:pPr>
      <w:r>
        <w:rPr>
          <w:sz w:val="24"/>
          <w:szCs w:val="24"/>
        </w:rPr>
        <w:t>Xi’s credibility is down &amp; reforms are stalled</w:t>
      </w:r>
    </w:p>
    <w:p w14:paraId="440303D8" w14:textId="77777777" w:rsidR="00CA1AB6" w:rsidRDefault="00CA1AB6" w:rsidP="00CA1AB6">
      <w:r>
        <w:rPr>
          <w:b/>
          <w:sz w:val="24"/>
          <w:szCs w:val="24"/>
        </w:rPr>
        <w:t>The Economist 4/2</w:t>
      </w:r>
      <w:r>
        <w:rPr>
          <w:sz w:val="24"/>
          <w:szCs w:val="24"/>
        </w:rPr>
        <w:t xml:space="preserve"> </w:t>
      </w:r>
      <w:r>
        <w:rPr>
          <w:sz w:val="16"/>
          <w:szCs w:val="16"/>
        </w:rPr>
        <w:t>(“Beware the cult of Xi”, http://www.economist.com/news/leaders/21695881-xi-jinping-stronger-his-predecessors-his-power-damaging-country-beware-cult)</w:t>
      </w:r>
    </w:p>
    <w:p w14:paraId="42B751DB" w14:textId="77777777" w:rsidR="00CA1AB6" w:rsidRDefault="00CA1AB6" w:rsidP="00CA1AB6">
      <w:r>
        <w:rPr>
          <w:sz w:val="12"/>
          <w:szCs w:val="12"/>
        </w:rPr>
        <w:t xml:space="preserve">By cracking down and puffing himself up, Mr </w:t>
      </w:r>
      <w:r>
        <w:rPr>
          <w:color w:val="000000"/>
          <w:sz w:val="20"/>
          <w:szCs w:val="20"/>
          <w:highlight w:val="yellow"/>
          <w:u w:val="single"/>
        </w:rPr>
        <w:t>Xi is neither buying himself security nor helping to keep China stable.</w:t>
      </w:r>
      <w:r>
        <w:rPr>
          <w:sz w:val="20"/>
          <w:szCs w:val="20"/>
        </w:rPr>
        <w:t xml:space="preserve"> </w:t>
      </w:r>
      <w:r>
        <w:rPr>
          <w:color w:val="000000"/>
          <w:sz w:val="20"/>
          <w:szCs w:val="20"/>
          <w:highlight w:val="yellow"/>
          <w:u w:val="single"/>
        </w:rPr>
        <w:t>He is using the party’s</w:t>
      </w:r>
      <w:r>
        <w:rPr>
          <w:sz w:val="20"/>
          <w:szCs w:val="20"/>
        </w:rPr>
        <w:t xml:space="preserve"> own </w:t>
      </w:r>
      <w:r>
        <w:rPr>
          <w:color w:val="000000"/>
          <w:sz w:val="20"/>
          <w:szCs w:val="20"/>
          <w:highlight w:val="yellow"/>
          <w:u w:val="single"/>
        </w:rPr>
        <w:t>thuggish investigators</w:t>
      </w:r>
      <w:r>
        <w:rPr>
          <w:sz w:val="20"/>
          <w:szCs w:val="20"/>
        </w:rPr>
        <w:t xml:space="preserve"> to take on graft. But </w:t>
      </w:r>
      <w:r>
        <w:rPr>
          <w:color w:val="000000"/>
          <w:sz w:val="20"/>
          <w:szCs w:val="20"/>
          <w:highlight w:val="yellow"/>
          <w:u w:val="single"/>
        </w:rPr>
        <w:t>they have a greater interest in settling political scores</w:t>
      </w:r>
      <w:r>
        <w:rPr>
          <w:sz w:val="20"/>
          <w:szCs w:val="20"/>
        </w:rPr>
        <w:t xml:space="preserve"> </w:t>
      </w:r>
      <w:r>
        <w:rPr>
          <w:sz w:val="14"/>
          <w:szCs w:val="14"/>
        </w:rPr>
        <w:t xml:space="preserve">than in ensuring laws are applied fairly. That gets in the way of good administration, if only because officials are scared of spending money in case it attracts a probe. By cowing the media, Mr Xi created a press reluctant to challenge officials by exposing the dodgy-vaccine trade as soon as it was discovered at least a year ago. By the time such </w:t>
      </w:r>
      <w:r>
        <w:rPr>
          <w:color w:val="000000"/>
          <w:sz w:val="20"/>
          <w:szCs w:val="20"/>
          <w:highlight w:val="yellow"/>
          <w:u w:val="single"/>
        </w:rPr>
        <w:t>scandals</w:t>
      </w:r>
      <w:r>
        <w:rPr>
          <w:sz w:val="20"/>
          <w:szCs w:val="20"/>
        </w:rPr>
        <w:t xml:space="preserve"> </w:t>
      </w:r>
      <w:r>
        <w:rPr>
          <w:sz w:val="14"/>
          <w:szCs w:val="14"/>
        </w:rPr>
        <w:t>eventually come to light,</w:t>
      </w:r>
      <w:r>
        <w:rPr>
          <w:sz w:val="20"/>
          <w:szCs w:val="20"/>
        </w:rPr>
        <w:t xml:space="preserve"> </w:t>
      </w:r>
      <w:r>
        <w:rPr>
          <w:color w:val="000000"/>
          <w:sz w:val="20"/>
          <w:szCs w:val="20"/>
          <w:highlight w:val="yellow"/>
          <w:u w:val="single"/>
        </w:rPr>
        <w:t>they pose even greater threats to the party’s, and</w:t>
      </w:r>
      <w:r>
        <w:rPr>
          <w:sz w:val="20"/>
          <w:szCs w:val="20"/>
          <w:u w:val="single"/>
        </w:rPr>
        <w:t xml:space="preserve"> </w:t>
      </w:r>
      <w:r>
        <w:rPr>
          <w:sz w:val="20"/>
          <w:szCs w:val="20"/>
        </w:rPr>
        <w:t xml:space="preserve">Mr </w:t>
      </w:r>
      <w:r>
        <w:rPr>
          <w:color w:val="000000"/>
          <w:sz w:val="20"/>
          <w:szCs w:val="20"/>
          <w:highlight w:val="yellow"/>
          <w:u w:val="single"/>
        </w:rPr>
        <w:t>Xi’s, credibility</w:t>
      </w:r>
      <w:r>
        <w:rPr>
          <w:sz w:val="20"/>
          <w:szCs w:val="20"/>
        </w:rPr>
        <w:t xml:space="preserve">. </w:t>
      </w:r>
      <w:r>
        <w:rPr>
          <w:sz w:val="14"/>
          <w:szCs w:val="14"/>
        </w:rPr>
        <w:t>Mr Xi has pledged to give market forces a “decisive role”, and put “power in a cage” by establishing the rule of law. But he is providing neither the country with prosperity and freedom, nor reassuring the rest of the world with stability. Abroad, anxieties about him keep growing: his muscular efforts to assert control in the South China Sea have been driving countries across Asia closer to the American camp. Earlier in Mr Xi’s rule, observers had wondered whether, after establishing himself, he would turn to carrying out the reforms that he says he wants. But</w:t>
      </w:r>
      <w:r>
        <w:rPr>
          <w:sz w:val="20"/>
          <w:szCs w:val="20"/>
        </w:rPr>
        <w:t xml:space="preserve"> </w:t>
      </w:r>
      <w:r>
        <w:rPr>
          <w:color w:val="000000"/>
          <w:sz w:val="20"/>
          <w:szCs w:val="20"/>
          <w:highlight w:val="yellow"/>
          <w:u w:val="single"/>
        </w:rPr>
        <w:t>hopes are fading that a big reformist push will ever materialise</w:t>
      </w:r>
      <w:r>
        <w:rPr>
          <w:sz w:val="20"/>
          <w:szCs w:val="20"/>
        </w:rPr>
        <w:t xml:space="preserve">. Mr </w:t>
      </w:r>
      <w:r>
        <w:rPr>
          <w:color w:val="000000"/>
          <w:sz w:val="20"/>
          <w:szCs w:val="20"/>
          <w:highlight w:val="yellow"/>
          <w:u w:val="single"/>
        </w:rPr>
        <w:t>Xi appears to have little time for the politically irksome business of making the party follow the law</w:t>
      </w:r>
      <w:r>
        <w:rPr>
          <w:sz w:val="20"/>
          <w:szCs w:val="20"/>
        </w:rPr>
        <w:t xml:space="preserve">, </w:t>
      </w:r>
      <w:r>
        <w:rPr>
          <w:color w:val="000000"/>
          <w:sz w:val="20"/>
          <w:szCs w:val="20"/>
          <w:highlight w:val="yellow"/>
          <w:u w:val="single"/>
        </w:rPr>
        <w:t>closing down</w:t>
      </w:r>
      <w:r>
        <w:rPr>
          <w:sz w:val="20"/>
          <w:szCs w:val="20"/>
        </w:rPr>
        <w:t xml:space="preserve"> </w:t>
      </w:r>
      <w:r>
        <w:rPr>
          <w:sz w:val="14"/>
          <w:szCs w:val="14"/>
        </w:rPr>
        <w:t xml:space="preserve">loss-making </w:t>
      </w:r>
      <w:r>
        <w:rPr>
          <w:color w:val="000000"/>
          <w:sz w:val="20"/>
          <w:szCs w:val="20"/>
          <w:highlight w:val="yellow"/>
          <w:u w:val="single"/>
        </w:rPr>
        <w:t>state-owned firms, or bringing about</w:t>
      </w:r>
      <w:r>
        <w:rPr>
          <w:sz w:val="20"/>
          <w:szCs w:val="20"/>
        </w:rPr>
        <w:t xml:space="preserve"> </w:t>
      </w:r>
      <w:r>
        <w:rPr>
          <w:sz w:val="14"/>
          <w:szCs w:val="14"/>
        </w:rPr>
        <w:t xml:space="preserve">much-needed </w:t>
      </w:r>
      <w:r>
        <w:rPr>
          <w:color w:val="000000"/>
          <w:sz w:val="20"/>
          <w:szCs w:val="20"/>
          <w:highlight w:val="yellow"/>
          <w:u w:val="single"/>
        </w:rPr>
        <w:t>social changes</w:t>
      </w:r>
      <w:r>
        <w:rPr>
          <w:sz w:val="20"/>
          <w:szCs w:val="20"/>
        </w:rPr>
        <w:t xml:space="preserve">, </w:t>
      </w:r>
      <w:r>
        <w:rPr>
          <w:sz w:val="14"/>
          <w:szCs w:val="14"/>
        </w:rPr>
        <w:t>such as scrapping restrictions on access by rural migrants to urban public services.</w:t>
      </w:r>
      <w:r>
        <w:rPr>
          <w:sz w:val="20"/>
          <w:szCs w:val="20"/>
        </w:rPr>
        <w:t xml:space="preserve"> </w:t>
      </w:r>
      <w:r>
        <w:rPr>
          <w:color w:val="000000"/>
          <w:sz w:val="20"/>
          <w:szCs w:val="20"/>
          <w:highlight w:val="yellow"/>
          <w:u w:val="single"/>
        </w:rPr>
        <w:t>The task of preserving his power is a full-time job.</w:t>
      </w:r>
    </w:p>
    <w:p w14:paraId="0DCC16FA" w14:textId="77777777" w:rsidR="00CA1AB6" w:rsidRDefault="00CA1AB6" w:rsidP="00CA1AB6">
      <w:pPr>
        <w:pStyle w:val="Heading4"/>
      </w:pPr>
      <w:r>
        <w:rPr>
          <w:sz w:val="24"/>
          <w:szCs w:val="24"/>
        </w:rPr>
        <w:t>Political instability now</w:t>
      </w:r>
    </w:p>
    <w:p w14:paraId="699A352E" w14:textId="77777777" w:rsidR="00CA1AB6" w:rsidRDefault="00CA1AB6" w:rsidP="00CA1AB6">
      <w:r>
        <w:rPr>
          <w:b/>
          <w:sz w:val="24"/>
          <w:szCs w:val="24"/>
        </w:rPr>
        <w:t>Whitehead 5/9</w:t>
      </w:r>
      <w:r>
        <w:rPr>
          <w:sz w:val="20"/>
          <w:szCs w:val="20"/>
        </w:rPr>
        <w:t xml:space="preserve"> </w:t>
      </w:r>
      <w:r>
        <w:rPr>
          <w:sz w:val="12"/>
          <w:szCs w:val="12"/>
        </w:rPr>
        <w:t>(Adam, twenty five years’ experience in capital markets and investment management, in a career that has involved proprietary trading desks, commodity trading advisors, sovereign wealth funds and private offices. During this time he has had trading book P&amp;L responsibility, in addition to setting up and managing offices of regulated global financial entities in the UAE, “The Great Chinese Political Rift”, 2016, http://seekingalpha.com/article/3973072-great-chinese-political-rift?page=2#)</w:t>
      </w:r>
    </w:p>
    <w:p w14:paraId="5BF72709" w14:textId="77777777" w:rsidR="00CA1AB6" w:rsidRDefault="00CA1AB6" w:rsidP="00CA1AB6">
      <w:r>
        <w:rPr>
          <w:sz w:val="14"/>
          <w:szCs w:val="14"/>
        </w:rPr>
        <w:t xml:space="preserve">It has become clear that </w:t>
      </w:r>
      <w:r>
        <w:rPr>
          <w:color w:val="000000"/>
          <w:sz w:val="20"/>
          <w:szCs w:val="20"/>
          <w:highlight w:val="yellow"/>
          <w:u w:val="single"/>
        </w:rPr>
        <w:t>China is entering a period of</w:t>
      </w:r>
      <w:r>
        <w:rPr>
          <w:sz w:val="20"/>
          <w:szCs w:val="20"/>
        </w:rPr>
        <w:t xml:space="preserve"> </w:t>
      </w:r>
      <w:r>
        <w:rPr>
          <w:sz w:val="14"/>
          <w:szCs w:val="14"/>
        </w:rPr>
        <w:t xml:space="preserve">domestic </w:t>
      </w:r>
      <w:r>
        <w:rPr>
          <w:color w:val="000000"/>
          <w:sz w:val="20"/>
          <w:szCs w:val="20"/>
          <w:highlight w:val="yellow"/>
          <w:u w:val="single"/>
        </w:rPr>
        <w:t>political friction</w:t>
      </w:r>
      <w:r>
        <w:rPr>
          <w:sz w:val="20"/>
          <w:szCs w:val="20"/>
        </w:rPr>
        <w:t xml:space="preserve">. </w:t>
      </w:r>
      <w:r>
        <w:rPr>
          <w:sz w:val="14"/>
          <w:szCs w:val="14"/>
        </w:rPr>
        <w:t xml:space="preserve">A classic proto-Soviet </w:t>
      </w:r>
      <w:r>
        <w:rPr>
          <w:color w:val="000000"/>
          <w:sz w:val="20"/>
          <w:szCs w:val="20"/>
          <w:highlight w:val="yellow"/>
          <w:u w:val="single"/>
        </w:rPr>
        <w:t>dialectic between the peasants and the bourgeoisie is being played out</w:t>
      </w:r>
      <w:r>
        <w:rPr>
          <w:sz w:val="20"/>
          <w:szCs w:val="20"/>
        </w:rPr>
        <w:t xml:space="preserve"> </w:t>
      </w:r>
      <w:r>
        <w:rPr>
          <w:sz w:val="14"/>
          <w:szCs w:val="14"/>
        </w:rPr>
        <w:t xml:space="preserve">at a higher level. </w:t>
      </w:r>
      <w:r>
        <w:rPr>
          <w:color w:val="000000"/>
          <w:sz w:val="20"/>
          <w:szCs w:val="20"/>
          <w:highlight w:val="yellow"/>
          <w:u w:val="single"/>
        </w:rPr>
        <w:t>Thus far, it has not erupted onto the streets</w:t>
      </w:r>
      <w:r>
        <w:rPr>
          <w:sz w:val="14"/>
          <w:szCs w:val="14"/>
        </w:rPr>
        <w:t xml:space="preserve">. Both leaders of each faction are losing focus on the economy as they focus on each other. </w:t>
      </w:r>
      <w:r>
        <w:rPr>
          <w:color w:val="000000"/>
          <w:sz w:val="20"/>
          <w:szCs w:val="20"/>
          <w:highlight w:val="yellow"/>
          <w:u w:val="single"/>
        </w:rPr>
        <w:t xml:space="preserve">A leadership vacuum and internal </w:t>
      </w:r>
      <w:r>
        <w:rPr>
          <w:sz w:val="14"/>
          <w:szCs w:val="14"/>
        </w:rPr>
        <w:t>political</w:t>
      </w:r>
      <w:r>
        <w:rPr>
          <w:color w:val="000000"/>
          <w:sz w:val="20"/>
          <w:szCs w:val="20"/>
          <w:highlight w:val="yellow"/>
          <w:u w:val="single"/>
        </w:rPr>
        <w:t xml:space="preserve"> struggle will</w:t>
      </w:r>
      <w:r>
        <w:rPr>
          <w:sz w:val="20"/>
          <w:szCs w:val="20"/>
        </w:rPr>
        <w:t xml:space="preserve"> therefore </w:t>
      </w:r>
      <w:r>
        <w:rPr>
          <w:color w:val="000000"/>
          <w:sz w:val="20"/>
          <w:szCs w:val="20"/>
          <w:highlight w:val="yellow"/>
          <w:u w:val="single"/>
        </w:rPr>
        <w:t>undermine the economy</w:t>
      </w:r>
      <w:r>
        <w:rPr>
          <w:sz w:val="20"/>
          <w:szCs w:val="20"/>
          <w:u w:val="single"/>
        </w:rPr>
        <w:t xml:space="preserve"> </w:t>
      </w:r>
      <w:r>
        <w:rPr>
          <w:sz w:val="14"/>
          <w:szCs w:val="14"/>
        </w:rPr>
        <w:t xml:space="preserve">and also perceptions of Chinese risk. </w:t>
      </w:r>
      <w:r>
        <w:rPr>
          <w:color w:val="000000"/>
          <w:sz w:val="20"/>
          <w:szCs w:val="20"/>
          <w:highlight w:val="yellow"/>
          <w:u w:val="single"/>
        </w:rPr>
        <w:t xml:space="preserve">China's debt </w:t>
      </w:r>
      <w:r>
        <w:rPr>
          <w:sz w:val="14"/>
          <w:szCs w:val="14"/>
        </w:rPr>
        <w:t>mountain</w:t>
      </w:r>
      <w:r>
        <w:rPr>
          <w:color w:val="000000"/>
          <w:sz w:val="20"/>
          <w:szCs w:val="20"/>
          <w:highlight w:val="yellow"/>
          <w:u w:val="single"/>
        </w:rPr>
        <w:t xml:space="preserve"> will</w:t>
      </w:r>
      <w:r>
        <w:rPr>
          <w:sz w:val="20"/>
          <w:szCs w:val="20"/>
        </w:rPr>
        <w:t xml:space="preserve"> then </w:t>
      </w:r>
      <w:r>
        <w:rPr>
          <w:color w:val="000000"/>
          <w:sz w:val="20"/>
          <w:szCs w:val="20"/>
          <w:highlight w:val="yellow"/>
          <w:u w:val="single"/>
        </w:rPr>
        <w:t>command a higher risk premium</w:t>
      </w:r>
      <w:r>
        <w:rPr>
          <w:sz w:val="20"/>
          <w:szCs w:val="20"/>
        </w:rPr>
        <w:t xml:space="preserve"> </w:t>
      </w:r>
      <w:r>
        <w:rPr>
          <w:sz w:val="14"/>
          <w:szCs w:val="14"/>
        </w:rPr>
        <w:t>in recognition of the deteriorating political landscape. Presiden</w:t>
      </w:r>
      <w:r>
        <w:rPr>
          <w:sz w:val="20"/>
          <w:szCs w:val="20"/>
        </w:rPr>
        <w:t xml:space="preserve">t </w:t>
      </w:r>
      <w:r>
        <w:rPr>
          <w:color w:val="000000"/>
          <w:sz w:val="20"/>
          <w:szCs w:val="20"/>
          <w:highlight w:val="yellow"/>
          <w:u w:val="single"/>
        </w:rPr>
        <w:t xml:space="preserve">Xi's </w:t>
      </w:r>
      <w:r>
        <w:rPr>
          <w:sz w:val="14"/>
          <w:szCs w:val="14"/>
        </w:rPr>
        <w:t>enigmatic</w:t>
      </w:r>
      <w:r>
        <w:rPr>
          <w:color w:val="000000"/>
          <w:sz w:val="20"/>
          <w:szCs w:val="20"/>
          <w:highlight w:val="yellow"/>
          <w:u w:val="single"/>
        </w:rPr>
        <w:t xml:space="preserve"> response to </w:t>
      </w:r>
      <w:r>
        <w:rPr>
          <w:sz w:val="14"/>
          <w:szCs w:val="14"/>
        </w:rPr>
        <w:t xml:space="preserve">the </w:t>
      </w:r>
      <w:r>
        <w:rPr>
          <w:color w:val="000000"/>
          <w:sz w:val="20"/>
          <w:szCs w:val="20"/>
          <w:highlight w:val="yellow"/>
          <w:u w:val="single"/>
        </w:rPr>
        <w:t xml:space="preserve">palace coup rumors </w:t>
      </w:r>
      <w:r>
        <w:rPr>
          <w:sz w:val="14"/>
          <w:szCs w:val="14"/>
        </w:rPr>
        <w:t xml:space="preserve">only </w:t>
      </w:r>
      <w:r>
        <w:rPr>
          <w:color w:val="000000"/>
          <w:sz w:val="20"/>
          <w:szCs w:val="20"/>
          <w:highlight w:val="yellow"/>
          <w:u w:val="single"/>
        </w:rPr>
        <w:t>served to confirm</w:t>
      </w:r>
      <w:r>
        <w:rPr>
          <w:sz w:val="20"/>
          <w:szCs w:val="20"/>
        </w:rPr>
        <w:t xml:space="preserve"> </w:t>
      </w:r>
      <w:r>
        <w:rPr>
          <w:sz w:val="14"/>
          <w:szCs w:val="14"/>
        </w:rPr>
        <w:t xml:space="preserve">that there is indeed just that happening in real time. In his opinion, </w:t>
      </w:r>
      <w:r>
        <w:rPr>
          <w:color w:val="000000"/>
          <w:sz w:val="20"/>
          <w:szCs w:val="20"/>
          <w:highlight w:val="yellow"/>
          <w:u w:val="single"/>
        </w:rPr>
        <w:t>there are "cabals and cliques</w:t>
      </w:r>
      <w:r>
        <w:rPr>
          <w:sz w:val="20"/>
          <w:szCs w:val="20"/>
        </w:rPr>
        <w:t xml:space="preserve">" </w:t>
      </w:r>
      <w:r>
        <w:rPr>
          <w:sz w:val="12"/>
          <w:szCs w:val="12"/>
        </w:rPr>
        <w:t xml:space="preserve">inside the party that risk </w:t>
      </w:r>
      <w:r>
        <w:rPr>
          <w:sz w:val="20"/>
          <w:szCs w:val="20"/>
        </w:rPr>
        <w:t>"</w:t>
      </w:r>
      <w:r>
        <w:rPr>
          <w:color w:val="000000"/>
          <w:sz w:val="20"/>
          <w:szCs w:val="20"/>
          <w:highlight w:val="yellow"/>
          <w:u w:val="single"/>
        </w:rPr>
        <w:t>compromising the political security of the party</w:t>
      </w:r>
      <w:r>
        <w:rPr>
          <w:sz w:val="20"/>
          <w:szCs w:val="20"/>
        </w:rPr>
        <w:t xml:space="preserve"> </w:t>
      </w:r>
      <w:r>
        <w:rPr>
          <w:sz w:val="14"/>
          <w:szCs w:val="14"/>
        </w:rPr>
        <w:t>and the country." In a scene reminiscent of the Night of the Long Knives, he then went on to say that: "There are careerists and conspirators existing in our party and undermining the party's governance."</w:t>
      </w:r>
    </w:p>
    <w:p w14:paraId="33A171BE" w14:textId="77777777" w:rsidR="00CA1AB6" w:rsidRDefault="00CA1AB6" w:rsidP="00CA1AB6">
      <w:pPr>
        <w:pStyle w:val="Heading4"/>
      </w:pPr>
      <w:r>
        <w:rPr>
          <w:sz w:val="24"/>
          <w:szCs w:val="24"/>
        </w:rPr>
        <w:t xml:space="preserve">Xi is spending capital on </w:t>
      </w:r>
      <w:r>
        <w:rPr>
          <w:sz w:val="24"/>
          <w:szCs w:val="24"/>
          <w:u w:val="single"/>
        </w:rPr>
        <w:t>military</w:t>
      </w:r>
      <w:r>
        <w:rPr>
          <w:sz w:val="24"/>
          <w:szCs w:val="24"/>
        </w:rPr>
        <w:t xml:space="preserve"> reforms</w:t>
      </w:r>
    </w:p>
    <w:p w14:paraId="539547F6" w14:textId="77777777" w:rsidR="00CA1AB6" w:rsidRDefault="00CA1AB6" w:rsidP="00CA1AB6">
      <w:r>
        <w:rPr>
          <w:b/>
          <w:sz w:val="24"/>
          <w:szCs w:val="24"/>
        </w:rPr>
        <w:t>Wall Street Journal 4/25</w:t>
      </w:r>
      <w:r>
        <w:rPr>
          <w:sz w:val="24"/>
          <w:szCs w:val="24"/>
        </w:rPr>
        <w:t xml:space="preserve"> </w:t>
      </w:r>
      <w:r>
        <w:rPr>
          <w:sz w:val="14"/>
          <w:szCs w:val="14"/>
        </w:rPr>
        <w:t>(2016, “President Xi Jinping’s Most Dangerous Venture Yet: Remaking China’s Military”, http://www.wsj.com/articles/president-xi-jinpings-most-dangerous-venture-yet-remaking-chinas-military-1461608795)</w:t>
      </w:r>
    </w:p>
    <w:p w14:paraId="20F67C37" w14:textId="77777777" w:rsidR="00CA1AB6" w:rsidRDefault="00CA1AB6" w:rsidP="00CA1AB6">
      <w:r>
        <w:rPr>
          <w:sz w:val="14"/>
          <w:szCs w:val="14"/>
        </w:rPr>
        <w:t xml:space="preserve">China’s stock market was swooning. Investors were panicking. Yet when Chinese President </w:t>
      </w:r>
      <w:r>
        <w:rPr>
          <w:color w:val="000000"/>
          <w:sz w:val="20"/>
          <w:szCs w:val="20"/>
          <w:highlight w:val="yellow"/>
          <w:u w:val="single"/>
        </w:rPr>
        <w:t>Xi</w:t>
      </w:r>
      <w:r>
        <w:rPr>
          <w:sz w:val="20"/>
          <w:szCs w:val="20"/>
          <w:u w:val="single"/>
        </w:rPr>
        <w:t xml:space="preserve"> </w:t>
      </w:r>
      <w:r>
        <w:rPr>
          <w:sz w:val="14"/>
          <w:szCs w:val="14"/>
        </w:rPr>
        <w:t xml:space="preserve">Jinping spoke that first Monday in January, he didn’t address the global angst about the world’s second-largest economy. Clad in an olive-green Mao suit, he </w:t>
      </w:r>
      <w:r>
        <w:rPr>
          <w:color w:val="000000"/>
          <w:sz w:val="20"/>
          <w:szCs w:val="20"/>
          <w:highlight w:val="yellow"/>
          <w:u w:val="single"/>
        </w:rPr>
        <w:t>was talking instead to Chinese troops about a</w:t>
      </w:r>
      <w:r>
        <w:rPr>
          <w:sz w:val="12"/>
          <w:szCs w:val="12"/>
        </w:rPr>
        <w:t>nother</w:t>
      </w:r>
      <w:r>
        <w:rPr>
          <w:sz w:val="20"/>
          <w:szCs w:val="20"/>
        </w:rPr>
        <w:t xml:space="preserve"> </w:t>
      </w:r>
      <w:r>
        <w:rPr>
          <w:color w:val="000000"/>
          <w:sz w:val="20"/>
          <w:szCs w:val="20"/>
          <w:highlight w:val="yellow"/>
          <w:u w:val="single"/>
        </w:rPr>
        <w:t>challenge that consumes his time and political capital</w:t>
      </w:r>
      <w:r>
        <w:rPr>
          <w:sz w:val="20"/>
          <w:szCs w:val="20"/>
        </w:rPr>
        <w:t xml:space="preserve">: </w:t>
      </w:r>
      <w:r>
        <w:rPr>
          <w:sz w:val="14"/>
          <w:szCs w:val="14"/>
        </w:rPr>
        <w:t xml:space="preserve">the biggest </w:t>
      </w:r>
      <w:r>
        <w:rPr>
          <w:color w:val="000000"/>
          <w:sz w:val="20"/>
          <w:szCs w:val="20"/>
          <w:highlight w:val="yellow"/>
          <w:u w:val="single"/>
        </w:rPr>
        <w:t>restructuring</w:t>
      </w:r>
      <w:r>
        <w:rPr>
          <w:sz w:val="20"/>
          <w:szCs w:val="20"/>
          <w:u w:val="single"/>
        </w:rPr>
        <w:t xml:space="preserve"> </w:t>
      </w:r>
      <w:r>
        <w:rPr>
          <w:sz w:val="20"/>
          <w:szCs w:val="20"/>
        </w:rPr>
        <w:t xml:space="preserve">of </w:t>
      </w:r>
      <w:r>
        <w:rPr>
          <w:color w:val="000000"/>
          <w:sz w:val="20"/>
          <w:szCs w:val="20"/>
          <w:highlight w:val="yellow"/>
          <w:u w:val="single"/>
        </w:rPr>
        <w:t>the P</w:t>
      </w:r>
      <w:r>
        <w:rPr>
          <w:sz w:val="20"/>
          <w:szCs w:val="20"/>
        </w:rPr>
        <w:t xml:space="preserve">eople’s </w:t>
      </w:r>
      <w:r>
        <w:rPr>
          <w:color w:val="000000"/>
          <w:sz w:val="20"/>
          <w:szCs w:val="20"/>
          <w:highlight w:val="yellow"/>
          <w:u w:val="single"/>
        </w:rPr>
        <w:t>L</w:t>
      </w:r>
      <w:r>
        <w:rPr>
          <w:sz w:val="20"/>
          <w:szCs w:val="20"/>
        </w:rPr>
        <w:t xml:space="preserve">iberation </w:t>
      </w:r>
      <w:r>
        <w:rPr>
          <w:color w:val="000000"/>
          <w:sz w:val="20"/>
          <w:szCs w:val="20"/>
          <w:highlight w:val="yellow"/>
          <w:u w:val="single"/>
        </w:rPr>
        <w:t>A</w:t>
      </w:r>
      <w:r>
        <w:rPr>
          <w:sz w:val="20"/>
          <w:szCs w:val="20"/>
        </w:rPr>
        <w:t xml:space="preserve">rmy </w:t>
      </w:r>
      <w:r>
        <w:rPr>
          <w:sz w:val="14"/>
          <w:szCs w:val="14"/>
        </w:rPr>
        <w:t xml:space="preserve">since the 1950s, a plan that unnerves America and its Asian allies and could upset the global balance of power. “We must emancipate our minds and change with the times,” he told troops of the 13th Group Army on Jan. 4. They should not, he said, “wear new shoes to walk the old road.” Four days earlier, Mr. </w:t>
      </w:r>
      <w:r>
        <w:rPr>
          <w:color w:val="000000"/>
          <w:sz w:val="20"/>
          <w:szCs w:val="20"/>
          <w:highlight w:val="yellow"/>
          <w:u w:val="single"/>
        </w:rPr>
        <w:t>Xi</w:t>
      </w:r>
      <w:r>
        <w:rPr>
          <w:sz w:val="20"/>
          <w:szCs w:val="20"/>
        </w:rPr>
        <w:t xml:space="preserve"> had </w:t>
      </w:r>
      <w:r>
        <w:rPr>
          <w:color w:val="000000"/>
          <w:sz w:val="20"/>
          <w:szCs w:val="20"/>
          <w:highlight w:val="yellow"/>
          <w:u w:val="single"/>
        </w:rPr>
        <w:t>started to implement a plan to transform the</w:t>
      </w:r>
      <w:r>
        <w:rPr>
          <w:sz w:val="20"/>
          <w:szCs w:val="20"/>
        </w:rPr>
        <w:t xml:space="preserve"> </w:t>
      </w:r>
      <w:r>
        <w:rPr>
          <w:sz w:val="14"/>
          <w:szCs w:val="14"/>
        </w:rPr>
        <w:t xml:space="preserve">Soviet-modelled </w:t>
      </w:r>
      <w:r>
        <w:rPr>
          <w:color w:val="000000"/>
          <w:sz w:val="20"/>
          <w:szCs w:val="20"/>
          <w:highlight w:val="yellow"/>
          <w:u w:val="single"/>
        </w:rPr>
        <w:t>military</w:t>
      </w:r>
      <w:r>
        <w:rPr>
          <w:sz w:val="20"/>
          <w:szCs w:val="20"/>
        </w:rPr>
        <w:t xml:space="preserve">, </w:t>
      </w:r>
      <w:r>
        <w:rPr>
          <w:sz w:val="14"/>
          <w:szCs w:val="14"/>
        </w:rPr>
        <w:t>long focused on defending China from invasion, into a smaller, modern force capable of projecting power far from its shores</w:t>
      </w:r>
      <w:r>
        <w:rPr>
          <w:sz w:val="20"/>
          <w:szCs w:val="20"/>
        </w:rPr>
        <w:t xml:space="preserve">. </w:t>
      </w:r>
      <w:r>
        <w:rPr>
          <w:color w:val="000000"/>
          <w:sz w:val="20"/>
          <w:szCs w:val="20"/>
          <w:highlight w:val="yellow"/>
          <w:u w:val="single"/>
        </w:rPr>
        <w:t>The plan</w:t>
      </w:r>
      <w:r>
        <w:rPr>
          <w:sz w:val="20"/>
          <w:szCs w:val="20"/>
        </w:rPr>
        <w:t xml:space="preserve">, </w:t>
      </w:r>
      <w:r>
        <w:rPr>
          <w:sz w:val="14"/>
          <w:szCs w:val="14"/>
        </w:rPr>
        <w:t xml:space="preserve">to be implemented by 2020, </w:t>
      </w:r>
      <w:r>
        <w:rPr>
          <w:color w:val="000000"/>
          <w:sz w:val="20"/>
          <w:szCs w:val="20"/>
          <w:highlight w:val="yellow"/>
          <w:u w:val="single"/>
        </w:rPr>
        <w:t>is one of</w:t>
      </w:r>
      <w:r>
        <w:rPr>
          <w:sz w:val="20"/>
          <w:szCs w:val="20"/>
          <w:u w:val="single"/>
        </w:rPr>
        <w:t xml:space="preserve"> </w:t>
      </w:r>
      <w:r>
        <w:rPr>
          <w:sz w:val="20"/>
          <w:szCs w:val="20"/>
        </w:rPr>
        <w:t xml:space="preserve">Mr. </w:t>
      </w:r>
      <w:r>
        <w:rPr>
          <w:color w:val="000000"/>
          <w:sz w:val="20"/>
          <w:szCs w:val="20"/>
          <w:highlight w:val="yellow"/>
          <w:u w:val="single"/>
        </w:rPr>
        <w:t>Xi’s</w:t>
      </w:r>
      <w:r>
        <w:rPr>
          <w:sz w:val="20"/>
          <w:szCs w:val="20"/>
        </w:rPr>
        <w:t xml:space="preserve"> </w:t>
      </w:r>
      <w:r>
        <w:rPr>
          <w:color w:val="000000"/>
          <w:sz w:val="20"/>
          <w:szCs w:val="20"/>
          <w:highlight w:val="yellow"/>
          <w:u w:val="single"/>
        </w:rPr>
        <w:t>most</w:t>
      </w:r>
      <w:r>
        <w:rPr>
          <w:sz w:val="20"/>
          <w:szCs w:val="20"/>
        </w:rPr>
        <w:t xml:space="preserve"> </w:t>
      </w:r>
      <w:r>
        <w:rPr>
          <w:sz w:val="14"/>
          <w:szCs w:val="14"/>
        </w:rPr>
        <w:t xml:space="preserve">ambitious and </w:t>
      </w:r>
      <w:r>
        <w:rPr>
          <w:color w:val="000000"/>
          <w:sz w:val="20"/>
          <w:szCs w:val="20"/>
          <w:highlight w:val="yellow"/>
          <w:u w:val="single"/>
        </w:rPr>
        <w:t>politically risky undertakings yet.</w:t>
      </w:r>
    </w:p>
    <w:p w14:paraId="2B080746" w14:textId="77777777" w:rsidR="00CA1AB6" w:rsidRDefault="00CA1AB6" w:rsidP="00CA1AB6">
      <w:pPr>
        <w:pStyle w:val="Heading4"/>
      </w:pPr>
      <w:r>
        <w:t>Economic &amp; social tensions strain political credibility now; the trend is down</w:t>
      </w:r>
    </w:p>
    <w:p w14:paraId="6E0BD23B" w14:textId="77777777" w:rsidR="00CA1AB6" w:rsidRDefault="00CA1AB6" w:rsidP="00CA1AB6">
      <w:r>
        <w:rPr>
          <w:b/>
          <w:sz w:val="26"/>
          <w:szCs w:val="26"/>
        </w:rPr>
        <w:t>Keating 15</w:t>
      </w:r>
      <w:r>
        <w:rPr>
          <w:sz w:val="26"/>
          <w:szCs w:val="26"/>
        </w:rPr>
        <w:t xml:space="preserve"> </w:t>
      </w:r>
      <w:r>
        <w:rPr>
          <w:sz w:val="16"/>
          <w:szCs w:val="16"/>
        </w:rPr>
        <w:t>(Joshua, 8/24, staff @ Slate, “What’s Scarier Than a Strong China? A Weak China”, http://www.slate.com/blogs/the_slatest/2015/08/24/what_s_scarier_than_a_strong_china_a_weak_china_nbsp.html)</w:t>
      </w:r>
    </w:p>
    <w:p w14:paraId="568D1E6A" w14:textId="77777777" w:rsidR="00CA1AB6" w:rsidRDefault="00CA1AB6" w:rsidP="00CA1AB6">
      <w:r>
        <w:rPr>
          <w:sz w:val="16"/>
          <w:szCs w:val="16"/>
        </w:rPr>
        <w:t xml:space="preserve">These ongoing tensions are worrying enough in normal times, but are even more dangerous when China’s leaders feel insecure and challenged by domestic enemies. Which is how they must feel right now. </w:t>
      </w:r>
      <w:r>
        <w:rPr>
          <w:color w:val="000000"/>
          <w:highlight w:val="yellow"/>
          <w:u w:val="single"/>
        </w:rPr>
        <w:t>The economic turmoil</w:t>
      </w:r>
      <w:r>
        <w:t xml:space="preserve"> </w:t>
      </w:r>
      <w:r>
        <w:rPr>
          <w:sz w:val="16"/>
          <w:szCs w:val="16"/>
        </w:rPr>
        <w:t xml:space="preserve">of the past few weeks </w:t>
      </w:r>
      <w:r>
        <w:rPr>
          <w:color w:val="000000"/>
          <w:highlight w:val="yellow"/>
          <w:u w:val="single"/>
        </w:rPr>
        <w:t>has dealt a blow to the image of China’s leaders as competent stewards</w:t>
      </w:r>
      <w:r>
        <w:t xml:space="preserve"> </w:t>
      </w:r>
      <w:r>
        <w:rPr>
          <w:sz w:val="16"/>
          <w:szCs w:val="16"/>
        </w:rPr>
        <w:t xml:space="preserve">of the country’s economic rise, and President </w:t>
      </w:r>
      <w:r>
        <w:rPr>
          <w:color w:val="000000"/>
          <w:highlight w:val="yellow"/>
          <w:u w:val="single"/>
        </w:rPr>
        <w:t>Xi</w:t>
      </w:r>
      <w:r>
        <w:t xml:space="preserve"> Jinping </w:t>
      </w:r>
      <w:r>
        <w:rPr>
          <w:color w:val="000000"/>
          <w:highlight w:val="yellow"/>
          <w:u w:val="single"/>
        </w:rPr>
        <w:t>looks powerless in the face of economic forces</w:t>
      </w:r>
      <w:r>
        <w:t xml:space="preserve">. </w:t>
      </w:r>
      <w:r>
        <w:rPr>
          <w:color w:val="000000"/>
          <w:highlight w:val="yellow"/>
          <w:u w:val="single"/>
        </w:rPr>
        <w:t>Reports are</w:t>
      </w:r>
      <w:r>
        <w:t xml:space="preserve"> already </w:t>
      </w:r>
      <w:r>
        <w:rPr>
          <w:color w:val="000000"/>
          <w:highlight w:val="yellow"/>
          <w:u w:val="single"/>
        </w:rPr>
        <w:t>emerging about grumbling within senior ranks</w:t>
      </w:r>
      <w:r>
        <w:t xml:space="preserve"> </w:t>
      </w:r>
      <w:r>
        <w:rPr>
          <w:sz w:val="16"/>
          <w:szCs w:val="16"/>
        </w:rPr>
        <w:t xml:space="preserve">of the Communist Party </w:t>
      </w:r>
      <w:r>
        <w:rPr>
          <w:color w:val="000000"/>
          <w:highlight w:val="yellow"/>
          <w:u w:val="single"/>
        </w:rPr>
        <w:t>over</w:t>
      </w:r>
      <w:r>
        <w:t xml:space="preserve"> </w:t>
      </w:r>
      <w:r>
        <w:rPr>
          <w:sz w:val="16"/>
          <w:szCs w:val="16"/>
        </w:rPr>
        <w:t xml:space="preserve">whether </w:t>
      </w:r>
      <w:r>
        <w:rPr>
          <w:color w:val="000000"/>
          <w:highlight w:val="yellow"/>
          <w:u w:val="single"/>
        </w:rPr>
        <w:t>Xi</w:t>
      </w:r>
      <w:r>
        <w:t xml:space="preserve"> </w:t>
      </w:r>
      <w:r>
        <w:rPr>
          <w:sz w:val="16"/>
          <w:szCs w:val="16"/>
        </w:rPr>
        <w:t xml:space="preserve">and his advisers are up to the task of managing China’s next economic transition. </w:t>
      </w:r>
      <w:r>
        <w:rPr>
          <w:color w:val="000000"/>
          <w:highlight w:val="yellow"/>
          <w:u w:val="single"/>
        </w:rPr>
        <w:t>If Xi feels threatened by a lack of support</w:t>
      </w:r>
      <w:r>
        <w:t xml:space="preserve"> </w:t>
      </w:r>
      <w:r>
        <w:rPr>
          <w:sz w:val="16"/>
          <w:szCs w:val="16"/>
        </w:rPr>
        <w:t xml:space="preserve">at home, </w:t>
      </w:r>
      <w:r>
        <w:rPr>
          <w:color w:val="000000"/>
          <w:highlight w:val="yellow"/>
          <w:u w:val="single"/>
        </w:rPr>
        <w:t>he could ramp up his purge</w:t>
      </w:r>
      <w:r>
        <w:t xml:space="preserve"> </w:t>
      </w:r>
      <w:r>
        <w:rPr>
          <w:sz w:val="16"/>
          <w:szCs w:val="16"/>
        </w:rPr>
        <w:t xml:space="preserve">of potential rivals. </w:t>
      </w:r>
      <w:r>
        <w:rPr>
          <w:color w:val="000000"/>
          <w:highlight w:val="yellow"/>
          <w:u w:val="single"/>
        </w:rPr>
        <w:t>The bigger fear if there’s a long-turn economic downturn is social instability</w:t>
      </w:r>
      <w:r>
        <w:t xml:space="preserve">. </w:t>
      </w:r>
      <w:r>
        <w:rPr>
          <w:sz w:val="16"/>
          <w:szCs w:val="16"/>
        </w:rPr>
        <w:t xml:space="preserve">Under the country’s unspoken post-Tiananmen grand bargain, </w:t>
      </w:r>
      <w:r>
        <w:rPr>
          <w:color w:val="000000"/>
          <w:highlight w:val="yellow"/>
          <w:u w:val="single"/>
        </w:rPr>
        <w:t>China’s population hasn’t significantly challenged the autocratic one-party state</w:t>
      </w:r>
      <w:r>
        <w:t xml:space="preserve">, </w:t>
      </w:r>
      <w:r>
        <w:rPr>
          <w:color w:val="000000"/>
          <w:highlight w:val="yellow"/>
          <w:u w:val="single"/>
        </w:rPr>
        <w:t>so long as the party continues to deliver economic progress</w:t>
      </w:r>
      <w:r>
        <w:t xml:space="preserve"> </w:t>
      </w:r>
      <w:r>
        <w:rPr>
          <w:sz w:val="16"/>
          <w:szCs w:val="16"/>
        </w:rPr>
        <w:t>and increasing prosperity. This is not to say that Chinese society is entirely harmonious—while the authorities have been adept at managing dissent, the country still sees tens of thousands of “mass incidents” every year, sparked by causes ranging from labor disputes, to environmental degradation, to land seizures. But</w:t>
      </w:r>
      <w:r>
        <w:t xml:space="preserve"> </w:t>
      </w:r>
      <w:r>
        <w:rPr>
          <w:color w:val="000000"/>
          <w:highlight w:val="yellow"/>
          <w:u w:val="single"/>
        </w:rPr>
        <w:t>thanks to steady growth, public anger over economic conditions hasn’t been a major problem</w:t>
      </w:r>
      <w:r>
        <w:t xml:space="preserve"> </w:t>
      </w:r>
      <w:r>
        <w:rPr>
          <w:sz w:val="16"/>
          <w:szCs w:val="16"/>
        </w:rPr>
        <w:t xml:space="preserve">over the last 25 years. </w:t>
      </w:r>
      <w:r>
        <w:rPr>
          <w:color w:val="000000"/>
          <w:highlight w:val="yellow"/>
          <w:u w:val="single"/>
        </w:rPr>
        <w:t>It could be soon: Chinese investors</w:t>
      </w:r>
      <w:r>
        <w:t xml:space="preserve">, </w:t>
      </w:r>
      <w:r>
        <w:rPr>
          <w:sz w:val="16"/>
          <w:szCs w:val="16"/>
        </w:rPr>
        <w:t xml:space="preserve">who were strongly encouraged by the state-run media to put money in the market during the country’s boom, </w:t>
      </w:r>
      <w:r>
        <w:rPr>
          <w:color w:val="000000"/>
          <w:highlight w:val="yellow"/>
          <w:u w:val="single"/>
        </w:rPr>
        <w:t>are already venting their anger</w:t>
      </w:r>
      <w:r>
        <w:t xml:space="preserve"> </w:t>
      </w:r>
      <w:r>
        <w:rPr>
          <w:sz w:val="16"/>
          <w:szCs w:val="16"/>
        </w:rPr>
        <w:t>online.</w:t>
      </w:r>
    </w:p>
    <w:p w14:paraId="7ED4A172" w14:textId="77777777" w:rsidR="00CA1AB6" w:rsidRDefault="00CA1AB6" w:rsidP="00CA1AB6">
      <w:r>
        <w:br w:type="page"/>
      </w:r>
    </w:p>
    <w:p w14:paraId="3E42838E" w14:textId="77777777" w:rsidR="00CA1AB6" w:rsidRDefault="00CA1AB6" w:rsidP="00CA1AB6">
      <w:pPr>
        <w:pStyle w:val="Heading2"/>
      </w:pPr>
      <w:r>
        <w:t>AT: Link</w:t>
      </w:r>
    </w:p>
    <w:p w14:paraId="18BDC338" w14:textId="77777777" w:rsidR="00EC749E" w:rsidRDefault="00EC749E" w:rsidP="00CA1AB6">
      <w:pPr>
        <w:pStyle w:val="Heading3"/>
      </w:pPr>
      <w:r>
        <w:t>2AC – AT: Economic Engagement Link</w:t>
      </w:r>
    </w:p>
    <w:p w14:paraId="42F6ECA6" w14:textId="77777777" w:rsidR="00EC749E" w:rsidRDefault="00EC749E" w:rsidP="00EC749E">
      <w:pPr>
        <w:pStyle w:val="Heading4"/>
      </w:pPr>
      <w:r>
        <w:t>No link uniqueness- U.S.-China economic engagement already high despite TPP development</w:t>
      </w:r>
    </w:p>
    <w:p w14:paraId="15E163B7" w14:textId="77777777" w:rsidR="00EC749E" w:rsidRPr="00EC749E" w:rsidRDefault="00EC749E" w:rsidP="00EC749E">
      <w:pPr>
        <w:rPr>
          <w:rStyle w:val="Style13ptBold"/>
        </w:rPr>
      </w:pPr>
      <w:r w:rsidRPr="00EC749E">
        <w:rPr>
          <w:rStyle w:val="Style13ptBold"/>
        </w:rPr>
        <w:t>Glaser 15</w:t>
      </w:r>
    </w:p>
    <w:p w14:paraId="02BB1AEE" w14:textId="77777777" w:rsidR="00EC749E" w:rsidRPr="00EC749E" w:rsidRDefault="00EC749E" w:rsidP="00EC749E">
      <w:r>
        <w:t xml:space="preserve">(Bonnie Glaser is Senior Adviser for Asia, Freeman Chair in China Studies and Senior Associate, Pacific Forum at the Center for Strategic &amp; International Studies in Washington, DC., DW, “The US and China 'don't want to have a war',” June 23, 2015, </w:t>
      </w:r>
      <w:hyperlink r:id="rId43" w:history="1">
        <w:r w:rsidRPr="00A72D2E">
          <w:rPr>
            <w:rStyle w:val="Hyperlink"/>
          </w:rPr>
          <w:t>http://www.dw.com/en/the-us-and-china-dont-want-to-have-a-war/a-18537504</w:t>
        </w:r>
      </w:hyperlink>
      <w:r>
        <w:t xml:space="preserve">) </w:t>
      </w:r>
    </w:p>
    <w:p w14:paraId="5F04DFD2" w14:textId="77777777" w:rsidR="00EC749E" w:rsidRPr="00EC749E" w:rsidRDefault="00EC749E" w:rsidP="00EC749E">
      <w:r>
        <w:t xml:space="preserve">I think that </w:t>
      </w:r>
      <w:r w:rsidRPr="00EC749E">
        <w:rPr>
          <w:rStyle w:val="StyleUnderline"/>
        </w:rPr>
        <w:t>US-China economic interdependence is so far advanced that it's probably impossible to unwind</w:t>
      </w:r>
      <w:r>
        <w:t xml:space="preserve">. And </w:t>
      </w:r>
      <w:r w:rsidRPr="00EC749E">
        <w:rPr>
          <w:rStyle w:val="StyleUnderline"/>
        </w:rPr>
        <w:t>that's</w:t>
      </w:r>
      <w:r>
        <w:t xml:space="preserve"> probably </w:t>
      </w:r>
      <w:r w:rsidRPr="00EC749E">
        <w:rPr>
          <w:rStyle w:val="StyleUnderline"/>
        </w:rPr>
        <w:t>a good thing. It may not prevent war at the end of the day, but it still is</w:t>
      </w:r>
      <w:r>
        <w:t xml:space="preserve">. But </w:t>
      </w:r>
      <w:r w:rsidRPr="00EC749E">
        <w:rPr>
          <w:rStyle w:val="StyleUnderline"/>
        </w:rPr>
        <w:t>I don't agree that the TPP deliberately excludes China. Down the road, once this agreement is in place, it will be open for other nations to join. It will be up to China to decide whether or not this is something it wants to be part of</w:t>
      </w:r>
      <w:r>
        <w:t>.</w:t>
      </w:r>
    </w:p>
    <w:p w14:paraId="590B6072" w14:textId="77777777" w:rsidR="00981BBF" w:rsidRDefault="00CA1AB6" w:rsidP="00CA1AB6">
      <w:pPr>
        <w:pStyle w:val="Heading3"/>
      </w:pPr>
      <w:r>
        <w:t>2AC – AT: Anti-Americanism Link</w:t>
      </w:r>
    </w:p>
    <w:p w14:paraId="247FC823" w14:textId="77777777" w:rsidR="00981BBF" w:rsidRDefault="00981BBF" w:rsidP="00981BBF">
      <w:pPr>
        <w:pStyle w:val="Heading4"/>
      </w:pPr>
      <w:r>
        <w:t>Anti-Americanism doesn’t impact trade policy</w:t>
      </w:r>
    </w:p>
    <w:p w14:paraId="552DAE92" w14:textId="77777777" w:rsidR="00981BBF" w:rsidRDefault="00981BBF" w:rsidP="00981BBF">
      <w:r>
        <w:rPr>
          <w:b/>
          <w:sz w:val="26"/>
          <w:szCs w:val="26"/>
        </w:rPr>
        <w:t>Berman 6</w:t>
      </w:r>
      <w:r>
        <w:rPr>
          <w:sz w:val="26"/>
          <w:szCs w:val="26"/>
        </w:rPr>
        <w:t xml:space="preserve"> </w:t>
      </w:r>
      <w:r>
        <w:rPr>
          <w:sz w:val="14"/>
          <w:szCs w:val="14"/>
        </w:rPr>
        <w:t>(Russell, Stanford Pf of Int’l Relations, “Anti-Americanism and the Pursuit of Politics “, https://www.princeton.edu/~ppns/papers/berman.pdf)</w:t>
      </w:r>
    </w:p>
    <w:p w14:paraId="548EF84C" w14:textId="77777777" w:rsidR="00981BBF" w:rsidRDefault="00981BBF" w:rsidP="00981BBF">
      <w:r>
        <w:rPr>
          <w:sz w:val="16"/>
          <w:szCs w:val="16"/>
        </w:rPr>
        <w:t xml:space="preserve">Similarly, the periodic symbolic demonstrations of </w:t>
      </w:r>
      <w:r>
        <w:rPr>
          <w:color w:val="000000"/>
          <w:highlight w:val="yellow"/>
          <w:u w:val="single"/>
        </w:rPr>
        <w:t>protest against the</w:t>
      </w:r>
      <w:r>
        <w:t xml:space="preserve"> </w:t>
      </w:r>
      <w:r>
        <w:rPr>
          <w:sz w:val="16"/>
          <w:szCs w:val="16"/>
        </w:rPr>
        <w:t xml:space="preserve">so-called </w:t>
      </w:r>
      <w:r>
        <w:rPr>
          <w:color w:val="000000"/>
          <w:highlight w:val="yellow"/>
          <w:u w:val="single"/>
        </w:rPr>
        <w:t>hegemonic policy of the US have not impacted on</w:t>
      </w:r>
      <w:r>
        <w:t xml:space="preserve"> </w:t>
      </w:r>
      <w:r>
        <w:rPr>
          <w:sz w:val="16"/>
          <w:szCs w:val="16"/>
        </w:rPr>
        <w:t xml:space="preserve">the flourishing </w:t>
      </w:r>
      <w:r>
        <w:rPr>
          <w:color w:val="000000"/>
          <w:highlight w:val="yellow"/>
          <w:u w:val="single"/>
        </w:rPr>
        <w:t>trade between the two countries</w:t>
      </w:r>
      <w:r>
        <w:t xml:space="preserve">. </w:t>
      </w:r>
      <w:r>
        <w:rPr>
          <w:sz w:val="16"/>
          <w:szCs w:val="16"/>
        </w:rPr>
        <w:t xml:space="preserve">Robust </w:t>
      </w:r>
      <w:r>
        <w:rPr>
          <w:color w:val="000000"/>
          <w:highlight w:val="yellow"/>
          <w:u w:val="single"/>
        </w:rPr>
        <w:t>economic activity can coexist with foreign policy disagreement</w:t>
      </w:r>
      <w:r>
        <w:t xml:space="preserve">. </w:t>
      </w:r>
      <w:r>
        <w:rPr>
          <w:sz w:val="16"/>
          <w:szCs w:val="16"/>
        </w:rPr>
        <w:t xml:space="preserve">This observation could be taken as a cautionary note to those who are concerned that anti-Americanism elsewhere might impact on the viability of US brands. Yet the silver lining of the economic success with China has many gray clouds, especially the </w:t>
      </w:r>
      <w:r>
        <w:rPr>
          <w:color w:val="000000"/>
          <w:highlight w:val="yellow"/>
          <w:u w:val="single"/>
        </w:rPr>
        <w:t>trade imbalance</w:t>
      </w:r>
      <w:r>
        <w:rPr>
          <w:u w:val="single"/>
        </w:rPr>
        <w:t xml:space="preserve"> </w:t>
      </w:r>
      <w:r>
        <w:rPr>
          <w:sz w:val="16"/>
          <w:szCs w:val="16"/>
        </w:rPr>
        <w:t xml:space="preserve">and the dispute over the Yuan. The imbalance </w:t>
      </w:r>
      <w:r>
        <w:rPr>
          <w:color w:val="000000"/>
          <w:highlight w:val="yellow"/>
          <w:u w:val="single"/>
        </w:rPr>
        <w:t>is surely not the result of some attitudinal anti-Americanism that inhibits Chinese</w:t>
      </w:r>
      <w:r>
        <w:t xml:space="preserve"> consumers </w:t>
      </w:r>
      <w:r>
        <w:rPr>
          <w:color w:val="000000"/>
          <w:highlight w:val="yellow"/>
          <w:u w:val="single"/>
        </w:rPr>
        <w:t>from purchasing US goods.</w:t>
      </w:r>
      <w:r>
        <w:t xml:space="preserve"> </w:t>
      </w:r>
      <w:r>
        <w:rPr>
          <w:sz w:val="16"/>
          <w:szCs w:val="16"/>
        </w:rPr>
        <w:t xml:space="preserve">Neither however does the success of Chinese sales in the US prove that anti-Americanism will always remain irrelevant to economic relations. A revaluation of the Yuan and increased pressure on China to accept US imports could, in the context of already exacerbated social tensions within China, elicit popular resentment, that would presumably combine anti-Americanism with an “anti-neo-liberalism” and anti-capitalism. Whether this would impact on government-to-government interaction would depend on the state of democratization and the liberalization of the public sphere. </w:t>
      </w:r>
    </w:p>
    <w:p w14:paraId="0BD84C9C" w14:textId="77777777" w:rsidR="00981BBF" w:rsidRDefault="00981BBF" w:rsidP="00981BBF">
      <w:pPr>
        <w:pStyle w:val="Heading4"/>
      </w:pPr>
      <w:r>
        <w:t>Chinese anti-Americanism is purely rhetorical – No real political effect or popular sentiment</w:t>
      </w:r>
    </w:p>
    <w:p w14:paraId="03FFBDB7" w14:textId="77777777" w:rsidR="00981BBF" w:rsidRDefault="00981BBF" w:rsidP="00981BBF">
      <w:r>
        <w:rPr>
          <w:b/>
          <w:sz w:val="26"/>
          <w:szCs w:val="26"/>
        </w:rPr>
        <w:t>Wong 14</w:t>
      </w:r>
      <w:r>
        <w:rPr>
          <w:sz w:val="26"/>
          <w:szCs w:val="26"/>
        </w:rPr>
        <w:t xml:space="preserve"> </w:t>
      </w:r>
      <w:r>
        <w:rPr>
          <w:sz w:val="20"/>
          <w:szCs w:val="20"/>
        </w:rPr>
        <w:t>(Edward, staff @ New York Times, “In New China, ‘Hostile’ West Is Still Derided”, http://www.nytimes.com/2014/11/12/world/asia/china-turns-up-the-rhetoric-against-the-west.html?_r=0)</w:t>
      </w:r>
    </w:p>
    <w:p w14:paraId="051DBC13" w14:textId="77777777" w:rsidR="00981BBF" w:rsidRDefault="00981BBF" w:rsidP="00981BBF">
      <w:r>
        <w:rPr>
          <w:color w:val="000000"/>
          <w:highlight w:val="yellow"/>
          <w:u w:val="single"/>
        </w:rPr>
        <w:t>Some have questioned the sincerity</w:t>
      </w:r>
      <w:r>
        <w:t xml:space="preserve">, </w:t>
      </w:r>
      <w:r>
        <w:rPr>
          <w:sz w:val="16"/>
          <w:szCs w:val="16"/>
        </w:rPr>
        <w:t xml:space="preserve">or pointed out the hypocrisy, </w:t>
      </w:r>
      <w:r>
        <w:rPr>
          <w:color w:val="000000"/>
          <w:highlight w:val="yellow"/>
          <w:u w:val="single"/>
        </w:rPr>
        <w:t>of the party’s tirades against the West, noting</w:t>
      </w:r>
      <w:r>
        <w:rPr>
          <w:u w:val="single"/>
        </w:rPr>
        <w:t xml:space="preserve"> </w:t>
      </w:r>
      <w:r>
        <w:t xml:space="preserve">that </w:t>
      </w:r>
      <w:r>
        <w:rPr>
          <w:color w:val="000000"/>
          <w:highlight w:val="yellow"/>
          <w:u w:val="single"/>
        </w:rPr>
        <w:t>many party officials have children or</w:t>
      </w:r>
      <w:r>
        <w:t xml:space="preserve"> </w:t>
      </w:r>
      <w:r>
        <w:rPr>
          <w:sz w:val="16"/>
          <w:szCs w:val="16"/>
        </w:rPr>
        <w:t>other</w:t>
      </w:r>
      <w:r>
        <w:t xml:space="preserve"> </w:t>
      </w:r>
      <w:r>
        <w:rPr>
          <w:color w:val="000000"/>
          <w:highlight w:val="yellow"/>
          <w:u w:val="single"/>
        </w:rPr>
        <w:t>family members living</w:t>
      </w:r>
      <w:r>
        <w:t xml:space="preserve"> </w:t>
      </w:r>
      <w:r>
        <w:rPr>
          <w:sz w:val="16"/>
          <w:szCs w:val="16"/>
        </w:rPr>
        <w:t xml:space="preserve">and even applying for citizenship </w:t>
      </w:r>
      <w:r>
        <w:rPr>
          <w:color w:val="000000"/>
          <w:highlight w:val="yellow"/>
          <w:u w:val="single"/>
        </w:rPr>
        <w:t>overseas.</w:t>
      </w:r>
      <w:r>
        <w:t xml:space="preserve"> </w:t>
      </w:r>
      <w:r>
        <w:rPr>
          <w:sz w:val="16"/>
          <w:szCs w:val="16"/>
        </w:rPr>
        <w:t xml:space="preserve">Mr. Xi’s daughter, Xi Mingze, attended Harvard University under a pseudonym. </w:t>
      </w:r>
      <w:r>
        <w:t>“</w:t>
      </w:r>
      <w:r>
        <w:rPr>
          <w:color w:val="000000"/>
          <w:highlight w:val="yellow"/>
          <w:u w:val="single"/>
        </w:rPr>
        <w:t>How can Chinese officials really be anti-American</w:t>
      </w:r>
      <w:r>
        <w:rPr>
          <w:sz w:val="16"/>
          <w:szCs w:val="16"/>
        </w:rPr>
        <w:t xml:space="preserve">?” asked Zhan Jiang, a media studies professor at Beijing Foreign Studies University. </w:t>
      </w:r>
      <w:r>
        <w:t>“</w:t>
      </w:r>
      <w:r>
        <w:rPr>
          <w:color w:val="000000"/>
          <w:highlight w:val="yellow"/>
          <w:u w:val="single"/>
        </w:rPr>
        <w:t>Anti-foreign sentiments will always be present</w:t>
      </w:r>
      <w:r>
        <w:t xml:space="preserve"> </w:t>
      </w:r>
      <w:r>
        <w:rPr>
          <w:sz w:val="16"/>
          <w:szCs w:val="16"/>
        </w:rPr>
        <w:t>in China because of China’s unique history,” he said. “However,</w:t>
      </w:r>
      <w:r>
        <w:t xml:space="preserve"> </w:t>
      </w:r>
      <w:r>
        <w:rPr>
          <w:color w:val="000000"/>
          <w:highlight w:val="yellow"/>
          <w:u w:val="single"/>
        </w:rPr>
        <w:t>the public’s opinion of the West will not change because of what the party says</w:t>
      </w:r>
      <w:r>
        <w:t>.”</w:t>
      </w:r>
    </w:p>
    <w:p w14:paraId="60C4C6EB" w14:textId="77777777" w:rsidR="00CA1AB6" w:rsidRDefault="00CA1AB6" w:rsidP="00CA1AB6">
      <w:pPr>
        <w:pStyle w:val="Heading4"/>
      </w:pPr>
      <w:r>
        <w:t>Anti-Americanism doesn’t link to dialogue like the aff</w:t>
      </w:r>
    </w:p>
    <w:p w14:paraId="7810110A" w14:textId="77777777" w:rsidR="00CA1AB6" w:rsidRDefault="00CA1AB6" w:rsidP="00CA1AB6">
      <w:r>
        <w:rPr>
          <w:b/>
          <w:sz w:val="26"/>
          <w:szCs w:val="26"/>
        </w:rPr>
        <w:t>Gross 7</w:t>
      </w:r>
      <w:r>
        <w:rPr>
          <w:sz w:val="26"/>
          <w:szCs w:val="26"/>
        </w:rPr>
        <w:t xml:space="preserve"> </w:t>
      </w:r>
      <w:r>
        <w:rPr>
          <w:sz w:val="18"/>
          <w:szCs w:val="18"/>
        </w:rPr>
        <w:t>(Neil, Asst Pf Sociology @ Harvard, 1/14, “The many stripes of anti-Americanism”, http://archive.boston.com/news/education/higher/articles/2007/01/14/the_many_stripes_of_anti_americanism/)</w:t>
      </w:r>
    </w:p>
    <w:p w14:paraId="1B6AAD83" w14:textId="77777777" w:rsidR="00CA1AB6" w:rsidRDefault="00CA1AB6" w:rsidP="00CA1AB6">
      <w:r>
        <w:rPr>
          <w:sz w:val="16"/>
          <w:szCs w:val="16"/>
        </w:rPr>
        <w:t xml:space="preserve">Second, in most countries, </w:t>
      </w:r>
      <w:r>
        <w:rPr>
          <w:color w:val="000000"/>
          <w:highlight w:val="yellow"/>
          <w:u w:val="single"/>
        </w:rPr>
        <w:t>anti-Americanism involves more distrust than</w:t>
      </w:r>
      <w:r>
        <w:rPr>
          <w:u w:val="single"/>
        </w:rPr>
        <w:t xml:space="preserve"> </w:t>
      </w:r>
      <w:r>
        <w:rPr>
          <w:sz w:val="16"/>
          <w:szCs w:val="16"/>
        </w:rPr>
        <w:t xml:space="preserve">outright bias. </w:t>
      </w:r>
      <w:r>
        <w:rPr>
          <w:color w:val="000000"/>
          <w:highlight w:val="yellow"/>
          <w:u w:val="single"/>
        </w:rPr>
        <w:t>The distinction is crucial. Where there is distrust, people may be skeptical</w:t>
      </w:r>
      <w:r>
        <w:t xml:space="preserve"> </w:t>
      </w:r>
      <w:r>
        <w:rPr>
          <w:sz w:val="16"/>
          <w:szCs w:val="16"/>
        </w:rPr>
        <w:t>of US motives and claims</w:t>
      </w:r>
      <w:r>
        <w:t xml:space="preserve">, </w:t>
      </w:r>
      <w:r>
        <w:rPr>
          <w:color w:val="000000"/>
          <w:highlight w:val="yellow"/>
          <w:u w:val="single"/>
        </w:rPr>
        <w:t>but are open to considering the American point of view</w:t>
      </w:r>
      <w:r>
        <w:t xml:space="preserve">. </w:t>
      </w:r>
      <w:r>
        <w:rPr>
          <w:color w:val="000000"/>
          <w:highlight w:val="yellow"/>
          <w:u w:val="single"/>
        </w:rPr>
        <w:t>Anti-American bias, by contrast</w:t>
      </w:r>
      <w:r>
        <w:t xml:space="preserve">, </w:t>
      </w:r>
      <w:r>
        <w:rPr>
          <w:color w:val="000000"/>
          <w:highlight w:val="yellow"/>
          <w:u w:val="single"/>
        </w:rPr>
        <w:t>occurs when policies</w:t>
      </w:r>
      <w:r>
        <w:t xml:space="preserve"> </w:t>
      </w:r>
      <w:r>
        <w:rPr>
          <w:sz w:val="16"/>
          <w:szCs w:val="16"/>
        </w:rPr>
        <w:t xml:space="preserve">and actions undertaken by the US government and American corporations </w:t>
      </w:r>
      <w:r>
        <w:rPr>
          <w:color w:val="000000"/>
          <w:highlight w:val="yellow"/>
          <w:u w:val="single"/>
        </w:rPr>
        <w:t>are seen as expressions of an unchangeable national identity</w:t>
      </w:r>
      <w:r>
        <w:rPr>
          <w:u w:val="single"/>
        </w:rPr>
        <w:t xml:space="preserve"> </w:t>
      </w:r>
      <w:r>
        <w:rPr>
          <w:sz w:val="16"/>
          <w:szCs w:val="16"/>
        </w:rPr>
        <w:t xml:space="preserve">and character, </w:t>
      </w:r>
      <w:r>
        <w:rPr>
          <w:color w:val="000000"/>
          <w:highlight w:val="yellow"/>
          <w:u w:val="single"/>
        </w:rPr>
        <w:t>such that dialogue</w:t>
      </w:r>
      <w:r>
        <w:t xml:space="preserve"> </w:t>
      </w:r>
      <w:r>
        <w:rPr>
          <w:sz w:val="16"/>
          <w:szCs w:val="16"/>
        </w:rPr>
        <w:t xml:space="preserve">over disagreements </w:t>
      </w:r>
      <w:r>
        <w:rPr>
          <w:color w:val="000000"/>
          <w:highlight w:val="yellow"/>
          <w:u w:val="single"/>
        </w:rPr>
        <w:t>is deemed to have no value. It is distrust rather than bias that seems to characterize Chinese anti-Americanism</w:t>
      </w:r>
      <w:r>
        <w:t xml:space="preserve">, </w:t>
      </w:r>
      <w:r>
        <w:rPr>
          <w:sz w:val="16"/>
          <w:szCs w:val="16"/>
        </w:rPr>
        <w:t>for example. Political scientists Alastair Johnston and Daniela Stockmann, who contributed the China chapter, observe that Chinese "amity" toward the United States is in decline as China asserts itself as a budding superpower. However</w:t>
      </w:r>
      <w:r>
        <w:t xml:space="preserve">, </w:t>
      </w:r>
      <w:r>
        <w:rPr>
          <w:color w:val="000000"/>
          <w:highlight w:val="yellow"/>
          <w:u w:val="single"/>
        </w:rPr>
        <w:t>Chinese dislike for US economic</w:t>
      </w:r>
      <w:r>
        <w:t xml:space="preserve"> </w:t>
      </w:r>
      <w:r>
        <w:rPr>
          <w:sz w:val="16"/>
          <w:szCs w:val="16"/>
        </w:rPr>
        <w:t xml:space="preserve">and cultural </w:t>
      </w:r>
      <w:r>
        <w:rPr>
          <w:color w:val="000000"/>
          <w:highlight w:val="yellow"/>
          <w:u w:val="single"/>
        </w:rPr>
        <w:t>power is</w:t>
      </w:r>
      <w:r>
        <w:t xml:space="preserve"> </w:t>
      </w:r>
      <w:r>
        <w:rPr>
          <w:sz w:val="16"/>
          <w:szCs w:val="16"/>
        </w:rPr>
        <w:t xml:space="preserve">"still </w:t>
      </w:r>
      <w:r>
        <w:rPr>
          <w:color w:val="000000"/>
          <w:highlight w:val="yellow"/>
          <w:u w:val="single"/>
        </w:rPr>
        <w:t>quite distant from</w:t>
      </w:r>
      <w:r>
        <w:t xml:space="preserve"> </w:t>
      </w:r>
      <w:r>
        <w:rPr>
          <w:sz w:val="16"/>
          <w:szCs w:val="16"/>
        </w:rPr>
        <w:t xml:space="preserve">the level of hatred and </w:t>
      </w:r>
      <w:r>
        <w:rPr>
          <w:color w:val="000000"/>
          <w:highlight w:val="yellow"/>
          <w:u w:val="single"/>
        </w:rPr>
        <w:t>bias</w:t>
      </w:r>
      <w:r>
        <w:t xml:space="preserve">" </w:t>
      </w:r>
      <w:r>
        <w:rPr>
          <w:sz w:val="16"/>
          <w:szCs w:val="16"/>
        </w:rPr>
        <w:t>the Chinese direct at Japan and the Japanese.</w:t>
      </w:r>
    </w:p>
    <w:p w14:paraId="668F3E40" w14:textId="77777777" w:rsidR="00CA1AB6" w:rsidRDefault="00CA1AB6" w:rsidP="00CA1AB6">
      <w:pPr>
        <w:pStyle w:val="Heading4"/>
      </w:pPr>
      <w:r>
        <w:t xml:space="preserve">Capital doesn’t generate reforms – Xi is </w:t>
      </w:r>
      <w:r>
        <w:rPr>
          <w:u w:val="single"/>
        </w:rPr>
        <w:t>too strong</w:t>
      </w:r>
      <w:r>
        <w:t xml:space="preserve"> now</w:t>
      </w:r>
    </w:p>
    <w:p w14:paraId="2053F7EA" w14:textId="77777777" w:rsidR="00CA1AB6" w:rsidRDefault="00CA1AB6" w:rsidP="00CA1AB6">
      <w:r>
        <w:rPr>
          <w:b/>
          <w:sz w:val="26"/>
          <w:szCs w:val="26"/>
        </w:rPr>
        <w:t>Pei 5/6</w:t>
      </w:r>
      <w:r>
        <w:rPr>
          <w:sz w:val="26"/>
          <w:szCs w:val="26"/>
        </w:rPr>
        <w:t xml:space="preserve"> </w:t>
      </w:r>
      <w:r>
        <w:rPr>
          <w:sz w:val="16"/>
          <w:szCs w:val="16"/>
        </w:rPr>
        <w:t>(Minxin, professor of government at Claremont McKenna College, “Two ways to break Beijing's political stalemate”, http://asia.nikkei.com/Politics-Economy/Policy-Politics/Minxin-Pei-Two-ways-to-break-Beijing-s-political-stalemate)</w:t>
      </w:r>
    </w:p>
    <w:p w14:paraId="505A9D9B" w14:textId="77777777" w:rsidR="00CA1AB6" w:rsidRDefault="00CA1AB6" w:rsidP="00CA1AB6">
      <w:r>
        <w:rPr>
          <w:sz w:val="16"/>
          <w:szCs w:val="16"/>
        </w:rPr>
        <w:t xml:space="preserve">Observers of the Chinese economy can be forgiven for their puzzlement over an apparent paradox. </w:t>
      </w:r>
      <w:r>
        <w:rPr>
          <w:color w:val="000000"/>
          <w:highlight w:val="yellow"/>
          <w:u w:val="single"/>
        </w:rPr>
        <w:t>While China undoubtedly</w:t>
      </w:r>
      <w:r>
        <w:rPr>
          <w:u w:val="single"/>
        </w:rPr>
        <w:t xml:space="preserve"> </w:t>
      </w:r>
      <w:r>
        <w:t xml:space="preserve">now </w:t>
      </w:r>
      <w:r>
        <w:rPr>
          <w:color w:val="000000"/>
          <w:highlight w:val="yellow"/>
          <w:u w:val="single"/>
        </w:rPr>
        <w:t>has its most powerful leader since Mao</w:t>
      </w:r>
      <w:r>
        <w:t xml:space="preserve"> </w:t>
      </w:r>
      <w:r>
        <w:rPr>
          <w:sz w:val="16"/>
          <w:szCs w:val="16"/>
        </w:rPr>
        <w:t xml:space="preserve">Zedong, the country's </w:t>
      </w:r>
      <w:r>
        <w:rPr>
          <w:color w:val="000000"/>
          <w:highlight w:val="yellow"/>
          <w:u w:val="single"/>
        </w:rPr>
        <w:t>economic policy appears to be defying the wishes of</w:t>
      </w:r>
      <w:r>
        <w:rPr>
          <w:u w:val="single"/>
        </w:rPr>
        <w:t xml:space="preserve"> </w:t>
      </w:r>
      <w:r>
        <w:t xml:space="preserve">the new strongman, </w:t>
      </w:r>
      <w:r>
        <w:rPr>
          <w:color w:val="000000"/>
          <w:highlight w:val="yellow"/>
          <w:u w:val="single"/>
        </w:rPr>
        <w:t>Xi</w:t>
      </w:r>
      <w:r>
        <w:rPr>
          <w:u w:val="single"/>
        </w:rPr>
        <w:t xml:space="preserve"> </w:t>
      </w:r>
      <w:r>
        <w:rPr>
          <w:sz w:val="16"/>
          <w:szCs w:val="16"/>
        </w:rPr>
        <w:t xml:space="preserve">Jinping, general secretary of the Chinese Communist Party. </w:t>
      </w:r>
      <w:r>
        <w:rPr>
          <w:color w:val="000000"/>
          <w:highlight w:val="yellow"/>
          <w:u w:val="single"/>
        </w:rPr>
        <w:t>Take</w:t>
      </w:r>
      <w:r>
        <w:rPr>
          <w:sz w:val="16"/>
          <w:szCs w:val="16"/>
        </w:rPr>
        <w:t xml:space="preserve">, for example, the progress of radical </w:t>
      </w:r>
      <w:r>
        <w:rPr>
          <w:color w:val="000000"/>
          <w:highlight w:val="yellow"/>
          <w:u w:val="single"/>
        </w:rPr>
        <w:t>structural reform</w:t>
      </w:r>
      <w:r>
        <w:t xml:space="preserve">, which is </w:t>
      </w:r>
      <w:r>
        <w:rPr>
          <w:color w:val="000000"/>
          <w:highlight w:val="yellow"/>
          <w:u w:val="single"/>
        </w:rPr>
        <w:t>part of Xi's blueprint</w:t>
      </w:r>
      <w:r>
        <w:t xml:space="preserve"> </w:t>
      </w:r>
      <w:r>
        <w:rPr>
          <w:sz w:val="16"/>
          <w:szCs w:val="16"/>
        </w:rPr>
        <w:t>for an ambitious overhaul of the economy. Since its much heralded unveiling in late 2013,</w:t>
      </w:r>
      <w:r>
        <w:t xml:space="preserve"> </w:t>
      </w:r>
      <w:r>
        <w:rPr>
          <w:color w:val="000000"/>
          <w:highlight w:val="yellow"/>
          <w:u w:val="single"/>
        </w:rPr>
        <w:t>little structural reform has happened</w:t>
      </w:r>
      <w:r>
        <w:t xml:space="preserve">. </w:t>
      </w:r>
      <w:r>
        <w:rPr>
          <w:sz w:val="16"/>
          <w:szCs w:val="16"/>
        </w:rPr>
        <w:t xml:space="preserve">Worse still, </w:t>
      </w:r>
      <w:r>
        <w:rPr>
          <w:color w:val="000000"/>
          <w:highlight w:val="yellow"/>
          <w:u w:val="single"/>
        </w:rPr>
        <w:t>in recent months, the Chinese government has adopted policies</w:t>
      </w:r>
      <w:r>
        <w:rPr>
          <w:u w:val="single"/>
        </w:rPr>
        <w:t xml:space="preserve"> </w:t>
      </w:r>
      <w:r>
        <w:t xml:space="preserve">obviously </w:t>
      </w:r>
      <w:r>
        <w:rPr>
          <w:color w:val="000000"/>
          <w:highlight w:val="yellow"/>
          <w:u w:val="single"/>
        </w:rPr>
        <w:t>aimed at maintaining short-term growth at the expense of</w:t>
      </w:r>
      <w:r>
        <w:rPr>
          <w:u w:val="single"/>
        </w:rPr>
        <w:t xml:space="preserve"> </w:t>
      </w:r>
      <w:r>
        <w:t xml:space="preserve">long-term </w:t>
      </w:r>
      <w:r>
        <w:rPr>
          <w:color w:val="000000"/>
          <w:highlight w:val="yellow"/>
          <w:u w:val="single"/>
        </w:rPr>
        <w:t>structural reform</w:t>
      </w:r>
      <w:r>
        <w:t xml:space="preserve">. </w:t>
      </w:r>
      <w:r>
        <w:rPr>
          <w:sz w:val="16"/>
          <w:szCs w:val="16"/>
        </w:rPr>
        <w:t>For instance, instead of forcing zombie companies into bankruptcy and channeling resources into consumption</w:t>
      </w:r>
      <w:r>
        <w:t xml:space="preserve">, </w:t>
      </w:r>
      <w:r>
        <w:rPr>
          <w:color w:val="000000"/>
          <w:highlight w:val="yellow"/>
          <w:u w:val="single"/>
        </w:rPr>
        <w:t>Beijing has</w:t>
      </w:r>
      <w:r>
        <w:t xml:space="preserve"> </w:t>
      </w:r>
      <w:r>
        <w:rPr>
          <w:sz w:val="16"/>
          <w:szCs w:val="16"/>
        </w:rPr>
        <w:t>once again opened the credit spigot to fund fixed-asset investments -- mainly infrastructure -- and</w:t>
      </w:r>
      <w:r>
        <w:t xml:space="preserve"> </w:t>
      </w:r>
      <w:r>
        <w:rPr>
          <w:color w:val="000000"/>
          <w:highlight w:val="yellow"/>
          <w:u w:val="single"/>
        </w:rPr>
        <w:t>keep moribund companies, most of them state-owned, on life support</w:t>
      </w:r>
      <w:r>
        <w:t xml:space="preserve">. </w:t>
      </w:r>
      <w:r>
        <w:rPr>
          <w:sz w:val="16"/>
          <w:szCs w:val="16"/>
        </w:rPr>
        <w:t>In the first quarter alone, according to the People's Bank of China, Chinese banks increased their loans by a mammoth 4.67 trillion yuan ($720 billion), a new record. The immediate impact of this monetary stimulus might have propped up the Chinese economy, as reflected in the recovery of gross domestic product. However, the long-term consequences will be ugly</w:t>
      </w:r>
      <w:r>
        <w:t xml:space="preserve">. </w:t>
      </w:r>
      <w:r>
        <w:rPr>
          <w:color w:val="000000"/>
          <w:highlight w:val="yellow"/>
          <w:u w:val="single"/>
        </w:rPr>
        <w:t>China's debt-to-GDP ratio will increase, overcapacity will continue</w:t>
      </w:r>
      <w:r>
        <w:t xml:space="preserve"> </w:t>
      </w:r>
      <w:r>
        <w:rPr>
          <w:sz w:val="16"/>
          <w:szCs w:val="16"/>
        </w:rPr>
        <w:t xml:space="preserve">to plague the economy </w:t>
      </w:r>
      <w:r>
        <w:rPr>
          <w:color w:val="000000"/>
          <w:highlight w:val="yellow"/>
          <w:u w:val="single"/>
        </w:rPr>
        <w:t>and the</w:t>
      </w:r>
      <w:r>
        <w:t xml:space="preserve"> eventual </w:t>
      </w:r>
      <w:r>
        <w:rPr>
          <w:color w:val="000000"/>
          <w:highlight w:val="yellow"/>
          <w:u w:val="single"/>
        </w:rPr>
        <w:t>cost of recapitalizing the financial system will explode</w:t>
      </w:r>
      <w:r>
        <w:t xml:space="preserve">. </w:t>
      </w:r>
      <w:r>
        <w:rPr>
          <w:color w:val="000000"/>
          <w:highlight w:val="yellow"/>
          <w:u w:val="single"/>
        </w:rPr>
        <w:t>Behind this</w:t>
      </w:r>
      <w:r>
        <w:t xml:space="preserve"> apparent </w:t>
      </w:r>
      <w:r>
        <w:rPr>
          <w:color w:val="000000"/>
          <w:highlight w:val="yellow"/>
          <w:u w:val="single"/>
        </w:rPr>
        <w:t>disconnect between Xi's power and</w:t>
      </w:r>
      <w:r>
        <w:t xml:space="preserve"> </w:t>
      </w:r>
      <w:r>
        <w:rPr>
          <w:sz w:val="16"/>
          <w:szCs w:val="16"/>
        </w:rPr>
        <w:t>the difficulties he has encountered in executing</w:t>
      </w:r>
      <w:r>
        <w:t xml:space="preserve"> </w:t>
      </w:r>
      <w:r>
        <w:rPr>
          <w:color w:val="000000"/>
          <w:highlight w:val="yellow"/>
          <w:u w:val="single"/>
        </w:rPr>
        <w:t>his reform plan lies a political stalemate which</w:t>
      </w:r>
      <w:r>
        <w:rPr>
          <w:sz w:val="16"/>
          <w:szCs w:val="16"/>
        </w:rPr>
        <w:t xml:space="preserve">, if prolonged, </w:t>
      </w:r>
      <w:r>
        <w:rPr>
          <w:color w:val="000000"/>
          <w:highlight w:val="yellow"/>
          <w:u w:val="single"/>
        </w:rPr>
        <w:t>could produce even worse economic uncertainties and consequences</w:t>
      </w:r>
      <w:r>
        <w:t xml:space="preserve">. </w:t>
      </w:r>
      <w:r>
        <w:rPr>
          <w:sz w:val="16"/>
          <w:szCs w:val="16"/>
        </w:rPr>
        <w:t xml:space="preserve">One manifestation of this stalemate -- </w:t>
      </w:r>
      <w:r>
        <w:rPr>
          <w:color w:val="000000"/>
          <w:highlight w:val="yellow"/>
          <w:u w:val="single"/>
        </w:rPr>
        <w:t>bureaucratic paralysis -- is well-known</w:t>
      </w:r>
      <w:r>
        <w:t xml:space="preserve">. </w:t>
      </w:r>
      <w:r>
        <w:rPr>
          <w:color w:val="000000"/>
          <w:highlight w:val="yellow"/>
          <w:u w:val="single"/>
        </w:rPr>
        <w:t>Xi's anti-corruption drive has frightened and alienated many Chinese officials.</w:t>
      </w:r>
      <w:r>
        <w:t xml:space="preserve"> </w:t>
      </w:r>
      <w:r>
        <w:rPr>
          <w:sz w:val="16"/>
          <w:szCs w:val="16"/>
        </w:rPr>
        <w:t xml:space="preserve">Denied what they consider legitimate rewards for toiling for the party, </w:t>
      </w:r>
      <w:r>
        <w:rPr>
          <w:color w:val="000000"/>
          <w:highlight w:val="yellow"/>
          <w:u w:val="single"/>
        </w:rPr>
        <w:t>resentful bureaucrats have been on a work stoppage</w:t>
      </w:r>
      <w:r>
        <w:rPr>
          <w:u w:val="single"/>
        </w:rPr>
        <w:t xml:space="preserve"> </w:t>
      </w:r>
      <w:r>
        <w:rPr>
          <w:color w:val="000000"/>
          <w:highlight w:val="yellow"/>
          <w:u w:val="single"/>
        </w:rPr>
        <w:t>in the hope</w:t>
      </w:r>
      <w:r>
        <w:t xml:space="preserve"> </w:t>
      </w:r>
      <w:r>
        <w:rPr>
          <w:sz w:val="16"/>
          <w:szCs w:val="16"/>
        </w:rPr>
        <w:t xml:space="preserve">that deteriorating economic performance will force Xi </w:t>
      </w:r>
      <w:r>
        <w:rPr>
          <w:color w:val="000000"/>
          <w:highlight w:val="yellow"/>
          <w:u w:val="single"/>
        </w:rPr>
        <w:t>to</w:t>
      </w:r>
      <w:r>
        <w:t xml:space="preserve"> </w:t>
      </w:r>
      <w:r>
        <w:rPr>
          <w:sz w:val="16"/>
          <w:szCs w:val="16"/>
        </w:rPr>
        <w:t xml:space="preserve">call off the anti-corruption campaign and </w:t>
      </w:r>
      <w:r>
        <w:rPr>
          <w:color w:val="000000"/>
          <w:highlight w:val="yellow"/>
          <w:u w:val="single"/>
        </w:rPr>
        <w:t>return to business as usual</w:t>
      </w:r>
      <w:r>
        <w:t>.</w:t>
      </w:r>
    </w:p>
    <w:p w14:paraId="3F5D15BB" w14:textId="77777777" w:rsidR="00CA1AB6" w:rsidRDefault="00CA1AB6" w:rsidP="00CA1AB6">
      <w:r>
        <w:br w:type="page"/>
      </w:r>
    </w:p>
    <w:p w14:paraId="71177947" w14:textId="77777777" w:rsidR="00CA1AB6" w:rsidRDefault="00CA1AB6" w:rsidP="00CA1AB6">
      <w:pPr>
        <w:pStyle w:val="Heading3"/>
      </w:pPr>
      <w:r>
        <w:t xml:space="preserve">2AC – No Link UQ: </w:t>
      </w:r>
    </w:p>
    <w:p w14:paraId="2C948A89" w14:textId="77777777" w:rsidR="00CA1AB6" w:rsidRDefault="00CA1AB6" w:rsidP="00CA1AB6">
      <w:pPr>
        <w:pStyle w:val="Heading4"/>
      </w:pPr>
      <w:r>
        <w:t>Engagement between U.S. and China high now- no link UQ</w:t>
      </w:r>
    </w:p>
    <w:p w14:paraId="5993796B" w14:textId="77777777" w:rsidR="00CA1AB6" w:rsidRPr="006C0D18" w:rsidRDefault="00CA1AB6" w:rsidP="00CA1AB6">
      <w:pPr>
        <w:rPr>
          <w:rStyle w:val="Style13ptBold"/>
        </w:rPr>
      </w:pPr>
      <w:r w:rsidRPr="006C0D18">
        <w:rPr>
          <w:rStyle w:val="Style13ptBold"/>
        </w:rPr>
        <w:t>USDOS 6/7</w:t>
      </w:r>
    </w:p>
    <w:p w14:paraId="09A5DAF0" w14:textId="77777777" w:rsidR="00CA1AB6" w:rsidRDefault="00CA1AB6" w:rsidP="00CA1AB6">
      <w:r>
        <w:t xml:space="preserve">(U.S. Department of State, “U.S.-China Strategic &amp; Economic Dialogue Outcomes of the Strategic Track,” June 7, 2016, </w:t>
      </w:r>
    </w:p>
    <w:p w14:paraId="3ACCCD3B" w14:textId="77777777" w:rsidR="00CA1AB6" w:rsidRPr="0075326F" w:rsidRDefault="00CA1AB6" w:rsidP="00CA1AB6">
      <w:r>
        <w:t xml:space="preserve">1.  </w:t>
      </w:r>
      <w:r w:rsidRPr="00EE19AA">
        <w:rPr>
          <w:rStyle w:val="StyleUnderline"/>
        </w:rPr>
        <w:t>High-Level Exchanges:   The U</w:t>
      </w:r>
      <w:r>
        <w:t xml:space="preserve">nited </w:t>
      </w:r>
      <w:r w:rsidRPr="00EE19AA">
        <w:rPr>
          <w:rStyle w:val="StyleUnderline"/>
        </w:rPr>
        <w:t>S</w:t>
      </w:r>
      <w:r>
        <w:t xml:space="preserve">tates </w:t>
      </w:r>
      <w:r w:rsidRPr="00EE19AA">
        <w:rPr>
          <w:rStyle w:val="StyleUnderline"/>
        </w:rPr>
        <w:t>and China commended</w:t>
      </w:r>
      <w:r>
        <w:t xml:space="preserve"> the </w:t>
      </w:r>
      <w:r w:rsidRPr="00EE19AA">
        <w:rPr>
          <w:rStyle w:val="StyleUnderline"/>
        </w:rPr>
        <w:t xml:space="preserve">progress made in U.S.-China relations in recent years. The two sides decided to expand cooperation while narrowing differences in order to promote the building of a new model of relations </w:t>
      </w:r>
      <w:r>
        <w:t xml:space="preserve">between China and the United States, in accordance with the consensus reached by the two Heads of State. The two sides commended the outcomes of their Presidents' meeting during the fourth Nuclear Security Summit. The two presidents look forward to meeting at the G-20 Summit in Hangzhou, China and reaffirmed their desire for a successful Summit. </w:t>
      </w:r>
      <w:r w:rsidRPr="00EE19AA">
        <w:rPr>
          <w:rStyle w:val="StyleUnderline"/>
        </w:rPr>
        <w:t>The two sides decided to maintain high-level exchanges and continue utilizing productive bilateral mechanisms such as the Strategic &amp; Economic Dialogue, the Consultation on People-to-People Exchange, the Joint Commission on Commerce and Trade, and the High-Level Dialogue on Cybercrime and Related Issues . The two sides further decided to maintain close communication on bilateral, regional, and global issues</w:t>
      </w:r>
      <w:r>
        <w:t>, and to achieve new concrete results to benefit the people of the two countries and the world.</w:t>
      </w:r>
    </w:p>
    <w:p w14:paraId="5DEA1212" w14:textId="77777777" w:rsidR="00CA1AB6" w:rsidRPr="00C8325E" w:rsidRDefault="00CA1AB6" w:rsidP="00CA1AB6">
      <w:pPr>
        <w:pStyle w:val="Heading3"/>
      </w:pPr>
      <w:r>
        <w:t>2AC – Link Turn</w:t>
      </w:r>
    </w:p>
    <w:p w14:paraId="77C41ADF" w14:textId="77777777" w:rsidR="00CA1AB6" w:rsidRPr="00D81758" w:rsidRDefault="00CA1AB6" w:rsidP="00CA1AB6">
      <w:r w:rsidRPr="00D81758">
        <w:t>(insert UQ)</w:t>
      </w:r>
    </w:p>
    <w:p w14:paraId="3947D127" w14:textId="77777777" w:rsidR="00CA1AB6" w:rsidRDefault="00CA1AB6" w:rsidP="00CA1AB6">
      <w:pPr>
        <w:pStyle w:val="Heading4"/>
      </w:pPr>
      <w:r>
        <w:t>Xi doesn’t have political cap due to lack of diplomatic/economic engagement with U.S- plan is perceived as a win</w:t>
      </w:r>
    </w:p>
    <w:p w14:paraId="132F8DA0" w14:textId="77777777" w:rsidR="00CA1AB6" w:rsidRPr="00971437" w:rsidRDefault="00CA1AB6" w:rsidP="00CA1AB6">
      <w:pPr>
        <w:rPr>
          <w:rStyle w:val="Style13ptBold"/>
        </w:rPr>
      </w:pPr>
      <w:r w:rsidRPr="00971437">
        <w:rPr>
          <w:rStyle w:val="Style13ptBold"/>
        </w:rPr>
        <w:t>Pieranni 3/28</w:t>
      </w:r>
    </w:p>
    <w:p w14:paraId="2258FF67" w14:textId="77777777" w:rsidR="00CA1AB6" w:rsidRDefault="00CA1AB6" w:rsidP="00CA1AB6">
      <w:r>
        <w:t xml:space="preserve">(Simone, il manifesto, “What the Xi letter tells us about the future of China,” March 28, 2016, </w:t>
      </w:r>
      <w:hyperlink r:id="rId44" w:history="1">
        <w:r w:rsidRPr="00B033FF">
          <w:rPr>
            <w:rStyle w:val="Hyperlink"/>
          </w:rPr>
          <w:t>http://ilmanifesto.global/what-the-xi-letter-tells-us-about-the-future-of-china/</w:t>
        </w:r>
      </w:hyperlink>
      <w:r>
        <w:t xml:space="preserve">) </w:t>
      </w:r>
    </w:p>
    <w:p w14:paraId="4B4AE8CF" w14:textId="77777777" w:rsidR="00CA1AB6" w:rsidRDefault="00CA1AB6" w:rsidP="00CA1AB6">
      <w:r w:rsidRPr="00C8325E">
        <w:rPr>
          <w:rStyle w:val="StyleUnderline"/>
        </w:rPr>
        <w:t>The letter demanding</w:t>
      </w:r>
      <w:r>
        <w:t xml:space="preserve"> Chinese President and Communist Party Secretary </w:t>
      </w:r>
      <w:r w:rsidRPr="00C8325E">
        <w:rPr>
          <w:rStyle w:val="StyleUnderline"/>
        </w:rPr>
        <w:t>Xi</w:t>
      </w:r>
      <w:r>
        <w:t xml:space="preserve"> Jinping to </w:t>
      </w:r>
      <w:r w:rsidRPr="00C8325E">
        <w:rPr>
          <w:rStyle w:val="StyleUnderline"/>
        </w:rPr>
        <w:t>resign</w:t>
      </w:r>
      <w:r>
        <w:t xml:space="preserve">, and the aftermath of arrests and detentions, indicate a struggle within the Beijing leadership to homogenize the party around a No. 1 who has proven himself more centralizing than most of his predecessors. </w:t>
      </w:r>
      <w:r w:rsidRPr="00C8325E">
        <w:rPr>
          <w:rStyle w:val="StyleUnderline"/>
        </w:rPr>
        <w:t xml:space="preserve">It signals </w:t>
      </w:r>
      <w:r>
        <w:t xml:space="preserve">that </w:t>
      </w:r>
      <w:r w:rsidRPr="00C8325E">
        <w:rPr>
          <w:rStyle w:val="StyleUnderline"/>
        </w:rPr>
        <w:t>the public infighting</w:t>
      </w:r>
      <w:r>
        <w:t xml:space="preserve"> of the Bo Xilai scandal </w:t>
      </w:r>
      <w:r w:rsidRPr="00C8325E">
        <w:rPr>
          <w:rStyle w:val="StyleUnderline"/>
        </w:rPr>
        <w:t>is still there, dormant and ready to flare at any show of weakness</w:t>
      </w:r>
      <w:r>
        <w:t xml:space="preserve">. Xi is just as willing to reward loyalists as he is to eliminate rivals, and the impression is that he will try to further consolidate his position. </w:t>
      </w:r>
      <w:r w:rsidRPr="00C8325E">
        <w:rPr>
          <w:rStyle w:val="StyleUnderline"/>
        </w:rPr>
        <w:t>The letter’s anonymous signatories added to their message some macabre warnings related to the physical safety of Xi</w:t>
      </w:r>
      <w:r>
        <w:t xml:space="preserve"> and his family, which raises doubts about the veracity of the text. But, to take it at face value, as a letter from angry party factions, </w:t>
      </w:r>
      <w:r w:rsidRPr="00C8325E">
        <w:rPr>
          <w:rStyle w:val="StyleUnderline"/>
        </w:rPr>
        <w:t>the letter blames Xi for</w:t>
      </w:r>
      <w:r>
        <w:t xml:space="preserve"> three problems: </w:t>
      </w:r>
      <w:r w:rsidRPr="00C8325E">
        <w:rPr>
          <w:rStyle w:val="StyleUnderline"/>
        </w:rPr>
        <w:t>the economic disaster caused by a stock market crash; an overly aggressive foreign policy that provokes the U</w:t>
      </w:r>
      <w:r>
        <w:t xml:space="preserve">nited </w:t>
      </w:r>
      <w:r w:rsidRPr="00C8325E">
        <w:rPr>
          <w:rStyle w:val="StyleUnderline"/>
        </w:rPr>
        <w:t>S</w:t>
      </w:r>
      <w:r>
        <w:t>tates</w:t>
      </w:r>
      <w:r w:rsidRPr="00C8325E">
        <w:rPr>
          <w:rStyle w:val="StyleUnderline"/>
        </w:rPr>
        <w:t xml:space="preserve"> into a more dangerous stance</w:t>
      </w:r>
      <w:r>
        <w:t xml:space="preserve"> </w:t>
      </w:r>
      <w:r w:rsidRPr="00C8325E">
        <w:rPr>
          <w:rStyle w:val="StyleUnderline"/>
        </w:rPr>
        <w:t>(thus abandoning the foreign policy of Deng Xiaoping, which aimed to hide China’s power in the form of a more subtle and accommodating diplomacy</w:t>
      </w:r>
      <w:r>
        <w:t>); and Xi’s personality cult that could eradicate the “collegial leadership” of the party.</w:t>
      </w:r>
    </w:p>
    <w:p w14:paraId="13D2379A" w14:textId="77777777" w:rsidR="00CA1AB6" w:rsidRDefault="00CA1AB6" w:rsidP="00CA1AB6">
      <w:pPr>
        <w:pStyle w:val="Heading3"/>
      </w:pPr>
      <w:r>
        <w:t>1AR – Link Turn</w:t>
      </w:r>
    </w:p>
    <w:p w14:paraId="02ABBFBA" w14:textId="77777777" w:rsidR="00CA1AB6" w:rsidRPr="00D81758" w:rsidRDefault="00CA1AB6" w:rsidP="00CA1AB6">
      <w:r>
        <w:t>(Extend UQ)</w:t>
      </w:r>
    </w:p>
    <w:p w14:paraId="11E6FF91" w14:textId="77777777" w:rsidR="00CA1AB6" w:rsidRPr="002911D1" w:rsidRDefault="00CA1AB6" w:rsidP="00CA1AB6">
      <w:pPr>
        <w:pStyle w:val="Heading4"/>
      </w:pPr>
      <w:r>
        <w:t>Plan perceived as win for Xi- sends signal U.S. is retreating to diplomacy</w:t>
      </w:r>
    </w:p>
    <w:p w14:paraId="65E70B9B" w14:textId="77777777" w:rsidR="00CA1AB6" w:rsidRPr="004268AD" w:rsidRDefault="00CA1AB6" w:rsidP="00CA1AB6">
      <w:pPr>
        <w:rPr>
          <w:rStyle w:val="Style13ptBold"/>
        </w:rPr>
      </w:pPr>
      <w:r w:rsidRPr="004268AD">
        <w:rPr>
          <w:rStyle w:val="Style13ptBold"/>
        </w:rPr>
        <w:t xml:space="preserve">Sutter 10/15/15 </w:t>
      </w:r>
    </w:p>
    <w:p w14:paraId="6BB53769" w14:textId="77777777" w:rsidR="00CA1AB6" w:rsidRPr="00103EA8" w:rsidRDefault="00CA1AB6" w:rsidP="00CA1AB6">
      <w:r>
        <w:t>(</w:t>
      </w:r>
      <w:r w:rsidRPr="00103EA8">
        <w:t>Robert Sutter, Elliot School of International Affairs, George Washington University</w:t>
      </w:r>
      <w:r>
        <w:t xml:space="preserve">, </w:t>
      </w:r>
      <w:hyperlink r:id="rId45" w:history="1">
        <w:r w:rsidRPr="00B033FF">
          <w:rPr>
            <w:rStyle w:val="Hyperlink"/>
          </w:rPr>
          <w:t>http://www.theasanforum.org/grading-xi-jinpings-america-policy-c/</w:t>
        </w:r>
      </w:hyperlink>
      <w:r>
        <w:t xml:space="preserve">) </w:t>
      </w:r>
    </w:p>
    <w:p w14:paraId="221BABE3" w14:textId="77777777" w:rsidR="00CA1AB6" w:rsidRPr="00103EA8" w:rsidRDefault="00CA1AB6" w:rsidP="00CA1AB6">
      <w:pPr>
        <w:rPr>
          <w:sz w:val="14"/>
        </w:rPr>
      </w:pPr>
      <w:r w:rsidRPr="00103EA8">
        <w:rPr>
          <w:sz w:val="14"/>
        </w:rPr>
        <w:t xml:space="preserve">Xi Jinping’s New Priorities and Impact on America Unfortunately, Xi’s record shows repeated choices that place other foreign and domestic priorities above his avowed but increasingly hollow claims to seek a positive relationship with the United States. These actions make it increasingly clear that </w:t>
      </w:r>
      <w:r w:rsidRPr="00103EA8">
        <w:rPr>
          <w:rStyle w:val="StyleUnderline"/>
        </w:rPr>
        <w:t>in Xi’s view</w:t>
      </w:r>
      <w:r w:rsidRPr="00103EA8">
        <w:rPr>
          <w:sz w:val="14"/>
        </w:rPr>
        <w:t xml:space="preserve">, </w:t>
      </w:r>
      <w:r w:rsidRPr="00103EA8">
        <w:rPr>
          <w:rStyle w:val="StyleUnderline"/>
        </w:rPr>
        <w:t xml:space="preserve">positive US ties will come on condition of America </w:t>
      </w:r>
      <w:r w:rsidRPr="00103EA8">
        <w:rPr>
          <w:rStyle w:val="Emphasis"/>
        </w:rPr>
        <w:t>avoiding opposition</w:t>
      </w:r>
      <w:r w:rsidRPr="00103EA8">
        <w:rPr>
          <w:sz w:val="14"/>
        </w:rPr>
        <w:t xml:space="preserve"> to new priorities in Chinese foreign relations under him.5 By putting the United States “on notice” that it is </w:t>
      </w:r>
      <w:r w:rsidRPr="00103EA8">
        <w:rPr>
          <w:rStyle w:val="StyleUnderline"/>
        </w:rPr>
        <w:t>the U</w:t>
      </w:r>
      <w:r w:rsidRPr="00103EA8">
        <w:rPr>
          <w:sz w:val="14"/>
        </w:rPr>
        <w:t xml:space="preserve">nited </w:t>
      </w:r>
      <w:r w:rsidRPr="00103EA8">
        <w:rPr>
          <w:rStyle w:val="StyleUnderline"/>
        </w:rPr>
        <w:t>S</w:t>
      </w:r>
      <w:r w:rsidRPr="00103EA8">
        <w:rPr>
          <w:sz w:val="14"/>
        </w:rPr>
        <w:t xml:space="preserve">tates that </w:t>
      </w:r>
      <w:r w:rsidRPr="00103EA8">
        <w:rPr>
          <w:rStyle w:val="StyleUnderline"/>
        </w:rPr>
        <w:t xml:space="preserve">has to </w:t>
      </w:r>
      <w:r w:rsidRPr="00103EA8">
        <w:rPr>
          <w:rStyle w:val="Emphasis"/>
        </w:rPr>
        <w:t>give way</w:t>
      </w:r>
      <w:r w:rsidRPr="00103EA8">
        <w:rPr>
          <w:rStyle w:val="StyleUnderline"/>
        </w:rPr>
        <w:t xml:space="preserve"> to China’s practices</w:t>
      </w:r>
      <w:r w:rsidRPr="00103EA8">
        <w:rPr>
          <w:sz w:val="14"/>
        </w:rPr>
        <w:t xml:space="preserve"> at odds with US interests, the Xi government has prompted Obama and his government to be much more vocal in issuing often strident complaints. Xi has ignored them, leaving it to underlings to rebuff them. The frustration within and outside the US government grows in the face of Xi’s actions; there has been a toughening of behavior in some areas. A significant debate has emerged inside and outside the government with those favoring a tougher policy toward China in the ascendance.6 Xi Jinping began the process of changing Chinese policies with major implications for the United States as he prepared to take control of the Communist Party of China (CCP) and state power in late 2012. The caution and low profile of the previous leaders were viewed with disfavor. Chinese policies and practices became much more assertive. Xi received enormous publicity from Chinese propaganda and media outlets; </w:t>
      </w:r>
      <w:r w:rsidRPr="00103EA8">
        <w:rPr>
          <w:rStyle w:val="StyleUnderline"/>
        </w:rPr>
        <w:t xml:space="preserve">his image as a decisive leader prepared to act strongly in the face of </w:t>
      </w:r>
      <w:r w:rsidRPr="00103EA8">
        <w:rPr>
          <w:rStyle w:val="Emphasis"/>
        </w:rPr>
        <w:t>American</w:t>
      </w:r>
      <w:r w:rsidRPr="00103EA8">
        <w:rPr>
          <w:sz w:val="14"/>
        </w:rPr>
        <w:t xml:space="preserve"> and other </w:t>
      </w:r>
      <w:r w:rsidRPr="00103EA8">
        <w:rPr>
          <w:rStyle w:val="Emphasis"/>
        </w:rPr>
        <w:t xml:space="preserve">criticism </w:t>
      </w:r>
      <w:r w:rsidRPr="00103EA8">
        <w:rPr>
          <w:rStyle w:val="StyleUnderline"/>
        </w:rPr>
        <w:t xml:space="preserve">was welcomed by Chinese </w:t>
      </w:r>
      <w:r w:rsidRPr="00103EA8">
        <w:rPr>
          <w:rStyle w:val="Emphasis"/>
        </w:rPr>
        <w:t>public opinion and elite opinion</w:t>
      </w:r>
      <w:r w:rsidRPr="00103EA8">
        <w:rPr>
          <w:sz w:val="14"/>
        </w:rPr>
        <w:t xml:space="preserve">. Chinese reassurance and restraint in dealing with the United States and others were played down; officials in China said they had conveyed Chinese weakness to Asian rivals and the United States. The string of Chinese actions and initiatives shook many out of their complacency:7 The government orchestrated the largest mass demonstration against a foreign target ever seen in Chinese history (against Japan over disputed islands in September 2012). It followed with intense political, economic, and security pressure on Japan unseen since World War II. China used coercive and intimidating means to extend control of disputed territory at neighbors’ expense. Chinese officials dismissed and rebuffed US and other complaints that their actions upset regional stability. Despite increasing US complaints, the new Chinese government continued manipulative economic practices, cyber theft, and reluctance to contribute regional and global common goods. China used its large foreign exchange reserves and trading capacity to develop international banks and to support often grandiose Chinese plans for Asian and global investments, loans, and trade areas that excluded the United States and countered American initiatives and support for existing international economic institutions. Xi Jinping tightened political control domestically in ways grossly offensive to American representatives seeking political liberalization and better human rights conditions in China. The Chinese advances were supported by ever expanding Chinese capabilities backed by the impressive and growing economic and military power of China. The Chinese military capabilities were arrayed against and focused on the American forces in the Asia-Pacific region. </w:t>
      </w:r>
      <w:r w:rsidRPr="00103EA8">
        <w:rPr>
          <w:rStyle w:val="StyleUnderline"/>
        </w:rPr>
        <w:t>Official Chinese media highlighted Xi’s leadership</w:t>
      </w:r>
      <w:r w:rsidRPr="00103EA8">
        <w:rPr>
          <w:sz w:val="14"/>
        </w:rPr>
        <w:t xml:space="preserve">; </w:t>
      </w:r>
      <w:r w:rsidRPr="00103EA8">
        <w:rPr>
          <w:rStyle w:val="StyleUnderline"/>
        </w:rPr>
        <w:t>he was depicted in glowing accounts</w:t>
      </w:r>
      <w:r w:rsidRPr="00103EA8">
        <w:rPr>
          <w:sz w:val="14"/>
        </w:rPr>
        <w:t xml:space="preserve"> directing multifaceted Chinese initiatives abroad with confidence and authority in pursuit of his broad vision of a unified, powerful, and internationally respected China—what Xi and the Chinese publicists called the “China Dream.” Complaints by neighbors, the United States, and other powers concerned with the negative impacts of Xi’s actions were rebuked or scorned. Power-Shift in Asia and Future US-China Relations </w:t>
      </w:r>
      <w:r w:rsidRPr="00103EA8">
        <w:rPr>
          <w:rStyle w:val="StyleUnderline"/>
        </w:rPr>
        <w:t>Xi’s assertive ascendance supported the recently common view</w:t>
      </w:r>
      <w:r w:rsidRPr="00103EA8">
        <w:rPr>
          <w:sz w:val="14"/>
        </w:rPr>
        <w:t xml:space="preserve"> among Chinese and international commentators </w:t>
      </w:r>
      <w:r w:rsidRPr="00103EA8">
        <w:rPr>
          <w:rStyle w:val="StyleUnderline"/>
        </w:rPr>
        <w:t>that China had grown in power and confidence</w:t>
      </w:r>
      <w:r w:rsidRPr="00103EA8">
        <w:rPr>
          <w:sz w:val="14"/>
        </w:rPr>
        <w:t xml:space="preserve"> to the extent that a tipping point had arrived in the Asian order with the United States in decline and China in greater control. The choices for America were often depicted in stark terms. The United States was called on by some to gird itself to prepare to resist in a “contest for supremacy” with China. </w:t>
      </w:r>
      <w:r w:rsidRPr="00103EA8">
        <w:rPr>
          <w:rStyle w:val="StyleUnderline"/>
        </w:rPr>
        <w:t xml:space="preserve">Others saw the need for America to </w:t>
      </w:r>
      <w:r w:rsidRPr="00103EA8">
        <w:rPr>
          <w:rStyle w:val="Emphasis"/>
        </w:rPr>
        <w:t>give way,</w:t>
      </w:r>
      <w:r w:rsidRPr="00103EA8">
        <w:rPr>
          <w:rStyle w:val="StyleUnderline"/>
        </w:rPr>
        <w:t xml:space="preserve"> accepting China’s leading power and influence in Asia as America </w:t>
      </w:r>
      <w:r w:rsidRPr="00103EA8">
        <w:rPr>
          <w:rStyle w:val="Emphasis"/>
        </w:rPr>
        <w:t>pulled away</w:t>
      </w:r>
      <w:r w:rsidRPr="00103EA8">
        <w:rPr>
          <w:sz w:val="14"/>
        </w:rPr>
        <w:t>.9g down the</w:t>
      </w:r>
    </w:p>
    <w:p w14:paraId="1A9DD6F1" w14:textId="77777777" w:rsidR="00CA1AB6" w:rsidRPr="008B2A75" w:rsidRDefault="00CA1AB6" w:rsidP="00CA1AB6">
      <w:pPr>
        <w:pStyle w:val="Heading3"/>
      </w:pPr>
      <w:r>
        <w:t xml:space="preserve">2AC – AT: Xi PC High </w:t>
      </w:r>
    </w:p>
    <w:p w14:paraId="344BAD39" w14:textId="77777777" w:rsidR="00CA1AB6" w:rsidRPr="00333BD4" w:rsidRDefault="00CA1AB6" w:rsidP="00CA1AB6"/>
    <w:p w14:paraId="56413D18" w14:textId="77777777" w:rsidR="00CA1AB6" w:rsidRPr="00333BD4" w:rsidRDefault="00CA1AB6" w:rsidP="00CA1AB6">
      <w:pPr>
        <w:pStyle w:val="Heading4"/>
      </w:pPr>
      <w:r w:rsidRPr="00333BD4">
        <w:t xml:space="preserve">UQ o/w—Xi has alienated all factions and pounders drain PC </w:t>
      </w:r>
    </w:p>
    <w:p w14:paraId="1FD1B64F" w14:textId="77777777" w:rsidR="00CA1AB6" w:rsidRPr="00333BD4" w:rsidRDefault="00CA1AB6" w:rsidP="00CA1AB6">
      <w:r w:rsidRPr="00333BD4">
        <w:t xml:space="preserve">Cary </w:t>
      </w:r>
      <w:r w:rsidRPr="00333BD4">
        <w:rPr>
          <w:rStyle w:val="Style13ptBold"/>
        </w:rPr>
        <w:t>Huang 15</w:t>
      </w:r>
      <w:r w:rsidRPr="00333BD4">
        <w:t>, Reporter, 9/10/2015, Corruption, military and economy: The many hurdles in Chinese President Xi Jinping’s race to reform, South China Morning Post, http://www.scmp.com/news/china/policies-politics/article/1857006/many-hurdles-xis-race-reform</w:t>
      </w:r>
    </w:p>
    <w:p w14:paraId="4B4BC074" w14:textId="77777777" w:rsidR="00CA1AB6" w:rsidRPr="00333BD4" w:rsidRDefault="00CA1AB6" w:rsidP="00CA1AB6">
      <w:pPr>
        <w:rPr>
          <w:sz w:val="16"/>
        </w:rPr>
      </w:pPr>
      <w:r w:rsidRPr="00333BD4">
        <w:rPr>
          <w:rStyle w:val="StyleUnderline"/>
          <w:highlight w:val="yellow"/>
        </w:rPr>
        <w:t>Xi</w:t>
      </w:r>
      <w:r w:rsidRPr="00333BD4">
        <w:rPr>
          <w:rStyle w:val="StyleUnderline"/>
        </w:rPr>
        <w:t xml:space="preserve"> now </w:t>
      </w:r>
      <w:r w:rsidRPr="00333BD4">
        <w:rPr>
          <w:rStyle w:val="StyleUnderline"/>
          <w:highlight w:val="yellow"/>
        </w:rPr>
        <w:t>has enemies in all camps</w:t>
      </w:r>
      <w:r w:rsidRPr="00333BD4">
        <w:rPr>
          <w:rStyle w:val="StyleUnderline"/>
        </w:rPr>
        <w:t xml:space="preserve">, from retired leaders, to serving military officers, government officials and SOE </w:t>
      </w:r>
      <w:r w:rsidRPr="00333BD4">
        <w:rPr>
          <w:rStyle w:val="StyleUnderline"/>
          <w:highlight w:val="yellow"/>
        </w:rPr>
        <w:t>executives whose powers</w:t>
      </w:r>
      <w:r w:rsidRPr="00333BD4">
        <w:rPr>
          <w:rStyle w:val="StyleUnderline"/>
        </w:rPr>
        <w:t xml:space="preserve"> and privileges</w:t>
      </w:r>
      <w:r w:rsidRPr="00333BD4">
        <w:rPr>
          <w:sz w:val="16"/>
        </w:rPr>
        <w:t xml:space="preserve"> – and extravagant lifestyles – </w:t>
      </w:r>
      <w:r w:rsidRPr="00333BD4">
        <w:rPr>
          <w:rStyle w:val="StyleUnderline"/>
          <w:highlight w:val="yellow"/>
        </w:rPr>
        <w:t>have been clipped.</w:t>
      </w:r>
      <w:r w:rsidRPr="00333BD4">
        <w:rPr>
          <w:sz w:val="16"/>
        </w:rPr>
        <w:t xml:space="preserve"> </w:t>
      </w:r>
      <w:r w:rsidRPr="00333BD4">
        <w:rPr>
          <w:sz w:val="12"/>
        </w:rPr>
        <w:t>¶</w:t>
      </w:r>
      <w:r w:rsidRPr="00333BD4">
        <w:rPr>
          <w:sz w:val="16"/>
        </w:rPr>
        <w:t xml:space="preserve"> Edward Friedman, a sinologist at the University of Wisconsin-Madison in the United States, said that </w:t>
      </w:r>
      <w:r w:rsidRPr="00333BD4">
        <w:rPr>
          <w:rStyle w:val="StyleUnderline"/>
        </w:rPr>
        <w:t>one of the many sources of opposition came from powerful families whose influence had been eroded</w:t>
      </w:r>
      <w:r w:rsidRPr="00333BD4">
        <w:rPr>
          <w:sz w:val="16"/>
        </w:rPr>
        <w:t xml:space="preserve">. Among those are “princelings” – </w:t>
      </w:r>
      <w:r w:rsidRPr="00333BD4">
        <w:rPr>
          <w:rStyle w:val="StyleUnderline"/>
        </w:rPr>
        <w:t>children of prominent revolutionaries</w:t>
      </w:r>
      <w:r w:rsidRPr="00333BD4">
        <w:rPr>
          <w:sz w:val="16"/>
        </w:rPr>
        <w:t xml:space="preserve"> – who </w:t>
      </w:r>
      <w:r w:rsidRPr="00333BD4">
        <w:rPr>
          <w:rStyle w:val="StyleUnderline"/>
        </w:rPr>
        <w:t>have lost control over important sectors or local economies.</w:t>
      </w:r>
      <w:r w:rsidRPr="00333BD4">
        <w:rPr>
          <w:sz w:val="12"/>
        </w:rPr>
        <w:t>¶</w:t>
      </w:r>
      <w:r w:rsidRPr="00333BD4">
        <w:rPr>
          <w:sz w:val="16"/>
        </w:rPr>
        <w:t xml:space="preserve"> Ling’s detention, meanwhile, uprooted the entire “Shanxi gang” which controlled the government and economy of the coal-rich province. And Zhou’s departure shattered the powerful “petroleum gang”, which held sway over the oil industry.</w:t>
      </w:r>
      <w:r w:rsidRPr="00333BD4">
        <w:rPr>
          <w:sz w:val="12"/>
        </w:rPr>
        <w:t>¶</w:t>
      </w:r>
      <w:r w:rsidRPr="00333BD4">
        <w:rPr>
          <w:sz w:val="16"/>
        </w:rPr>
        <w:t xml:space="preserve"> </w:t>
      </w:r>
      <w:r w:rsidRPr="00333BD4">
        <w:rPr>
          <w:rStyle w:val="StyleUnderline"/>
        </w:rPr>
        <w:t>“Because the Chinese Communist Party economy is not based on legally established market institutions, deals involved many grey areas,” Friedman said.</w:t>
      </w:r>
      <w:r w:rsidRPr="00333BD4">
        <w:rPr>
          <w:rStyle w:val="StyleUnderline"/>
          <w:sz w:val="12"/>
        </w:rPr>
        <w:t xml:space="preserve">¶ </w:t>
      </w:r>
      <w:r w:rsidRPr="00333BD4">
        <w:rPr>
          <w:sz w:val="16"/>
        </w:rPr>
        <w:t xml:space="preserve">That </w:t>
      </w:r>
      <w:r w:rsidRPr="00333BD4">
        <w:rPr>
          <w:rStyle w:val="StyleUnderline"/>
        </w:rPr>
        <w:t xml:space="preserve">opposition has now become widespread, according to Zhiqun Zhu, a political science professor at Bucknell University in Pennsylvania. </w:t>
      </w:r>
      <w:r w:rsidRPr="00333BD4">
        <w:rPr>
          <w:rStyle w:val="StyleUnderline"/>
          <w:highlight w:val="yellow"/>
        </w:rPr>
        <w:t>“Resistance has been strong from within the party,</w:t>
      </w:r>
      <w:r w:rsidRPr="00333BD4">
        <w:rPr>
          <w:rStyle w:val="StyleUnderline"/>
        </w:rPr>
        <w:t xml:space="preserve"> within the military and within state-owned enterprises,”</w:t>
      </w:r>
      <w:r w:rsidRPr="00333BD4">
        <w:rPr>
          <w:sz w:val="16"/>
        </w:rPr>
        <w:t xml:space="preserve"> Zhu said.</w:t>
      </w:r>
      <w:r w:rsidRPr="00333BD4">
        <w:rPr>
          <w:sz w:val="12"/>
        </w:rPr>
        <w:t>¶</w:t>
      </w:r>
      <w:r w:rsidRPr="00333BD4">
        <w:rPr>
          <w:sz w:val="16"/>
        </w:rPr>
        <w:t xml:space="preserve"> Despite Xi’s agenda, he was not a reformist. His high-handed ideological crackdown on dissenting voices and human rights lawyers showed that his changes were just means to the end of maintaining the party’s rule.</w:t>
      </w:r>
      <w:r w:rsidRPr="00333BD4">
        <w:rPr>
          <w:sz w:val="12"/>
        </w:rPr>
        <w:t>¶</w:t>
      </w:r>
      <w:r w:rsidRPr="00333BD4">
        <w:rPr>
          <w:sz w:val="16"/>
        </w:rPr>
        <w:t xml:space="preserve"> In a nationwide campaign that started in July, 284 lawyers and activists and their family members were detained or arrested, or barred from leaving the country, according to the China Human Rights Lawyers Concern Group. </w:t>
      </w:r>
      <w:r w:rsidRPr="00333BD4">
        <w:rPr>
          <w:sz w:val="12"/>
        </w:rPr>
        <w:t>¶</w:t>
      </w:r>
      <w:r w:rsidRPr="00333BD4">
        <w:rPr>
          <w:sz w:val="16"/>
        </w:rPr>
        <w:t xml:space="preserve"> Among them, 21 have been detained on criminal charges or put under “residential surveillance”, a form of detention that can last up to six months.</w:t>
      </w:r>
      <w:r w:rsidRPr="00333BD4">
        <w:rPr>
          <w:sz w:val="12"/>
        </w:rPr>
        <w:t>¶</w:t>
      </w:r>
      <w:r w:rsidRPr="00333BD4">
        <w:rPr>
          <w:sz w:val="16"/>
        </w:rPr>
        <w:t xml:space="preserve"> IT’S THE ECONOMY</w:t>
      </w:r>
      <w:r w:rsidRPr="00333BD4">
        <w:rPr>
          <w:sz w:val="12"/>
        </w:rPr>
        <w:t>¶</w:t>
      </w:r>
      <w:r w:rsidRPr="00333BD4">
        <w:rPr>
          <w:sz w:val="16"/>
        </w:rPr>
        <w:t xml:space="preserve"> </w:t>
      </w:r>
      <w:r w:rsidRPr="00333BD4">
        <w:rPr>
          <w:rStyle w:val="StyleUnderline"/>
        </w:rPr>
        <w:t xml:space="preserve">Opposition aside, other </w:t>
      </w:r>
      <w:r w:rsidRPr="00333BD4">
        <w:rPr>
          <w:rStyle w:val="StyleUnderline"/>
          <w:highlight w:val="yellow"/>
        </w:rPr>
        <w:t>factors that cast the leadership in a bad</w:t>
      </w:r>
      <w:r w:rsidRPr="00333BD4">
        <w:rPr>
          <w:rStyle w:val="StyleUnderline"/>
        </w:rPr>
        <w:t xml:space="preserve"> administrative </w:t>
      </w:r>
      <w:r w:rsidRPr="00333BD4">
        <w:rPr>
          <w:rStyle w:val="StyleUnderline"/>
          <w:highlight w:val="yellow"/>
        </w:rPr>
        <w:t>light threaten to undermine</w:t>
      </w:r>
      <w:r w:rsidRPr="00333BD4">
        <w:rPr>
          <w:rStyle w:val="StyleUnderline"/>
        </w:rPr>
        <w:t xml:space="preserve"> Xi’s </w:t>
      </w:r>
      <w:r w:rsidRPr="00333BD4">
        <w:rPr>
          <w:rStyle w:val="StyleUnderline"/>
          <w:highlight w:val="yellow"/>
        </w:rPr>
        <w:t>reform</w:t>
      </w:r>
      <w:r w:rsidRPr="00333BD4">
        <w:rPr>
          <w:rStyle w:val="StyleUnderline"/>
        </w:rPr>
        <w:t xml:space="preserve"> push</w:t>
      </w:r>
      <w:r w:rsidRPr="00333BD4">
        <w:rPr>
          <w:sz w:val="16"/>
        </w:rPr>
        <w:t xml:space="preserve">. Chief </w:t>
      </w:r>
      <w:r w:rsidRPr="00333BD4">
        <w:rPr>
          <w:rStyle w:val="StyleUnderline"/>
          <w:highlight w:val="yellow"/>
        </w:rPr>
        <w:t>among them</w:t>
      </w:r>
      <w:r w:rsidRPr="00333BD4">
        <w:rPr>
          <w:rStyle w:val="StyleUnderline"/>
        </w:rPr>
        <w:t xml:space="preserve"> has been the government’s </w:t>
      </w:r>
      <w:r w:rsidRPr="00333BD4">
        <w:rPr>
          <w:rStyle w:val="StyleUnderline"/>
          <w:highlight w:val="yellow"/>
        </w:rPr>
        <w:t>failure to stabilise the stock market</w:t>
      </w:r>
      <w:r w:rsidRPr="00333BD4">
        <w:rPr>
          <w:rStyle w:val="StyleUnderline"/>
        </w:rPr>
        <w:t xml:space="preserve"> with multibillion-yuan cash infusions. Then there is the mounting pressure from other countries over </w:t>
      </w:r>
      <w:r w:rsidRPr="00333BD4">
        <w:rPr>
          <w:rStyle w:val="StyleUnderline"/>
          <w:highlight w:val="yellow"/>
        </w:rPr>
        <w:t>the devaluation of the yuan and the</w:t>
      </w:r>
      <w:r w:rsidRPr="00333BD4">
        <w:rPr>
          <w:rStyle w:val="StyleUnderline"/>
        </w:rPr>
        <w:t xml:space="preserve"> massive </w:t>
      </w:r>
      <w:r w:rsidRPr="00333BD4">
        <w:rPr>
          <w:rStyle w:val="StyleUnderline"/>
          <w:highlight w:val="yellow"/>
        </w:rPr>
        <w:t>blast in Tianjin</w:t>
      </w:r>
      <w:r w:rsidRPr="00333BD4">
        <w:rPr>
          <w:sz w:val="16"/>
        </w:rPr>
        <w:t xml:space="preserve"> that took 164 lives.</w:t>
      </w:r>
      <w:r w:rsidRPr="00333BD4">
        <w:rPr>
          <w:sz w:val="12"/>
        </w:rPr>
        <w:t>¶</w:t>
      </w:r>
      <w:r w:rsidRPr="00333BD4">
        <w:rPr>
          <w:sz w:val="16"/>
        </w:rPr>
        <w:t xml:space="preserve"> </w:t>
      </w:r>
      <w:r w:rsidRPr="00333BD4">
        <w:rPr>
          <w:rStyle w:val="StyleUnderline"/>
        </w:rPr>
        <w:t>“All these problems will become more complicated by the current underperformance of China’s economy</w:t>
      </w:r>
      <w:r w:rsidRPr="00333BD4">
        <w:rPr>
          <w:sz w:val="16"/>
        </w:rPr>
        <w:t>, which is bound to pose the greatest challenge to Xi’s authoritarian leadership,” said Warren Sun, a professor of Chinese studies at Monash University in Australia.</w:t>
      </w:r>
      <w:r w:rsidRPr="00333BD4">
        <w:rPr>
          <w:sz w:val="12"/>
        </w:rPr>
        <w:t>¶</w:t>
      </w:r>
      <w:r w:rsidRPr="00333BD4">
        <w:rPr>
          <w:sz w:val="16"/>
        </w:rPr>
        <w:t xml:space="preserve"> </w:t>
      </w:r>
      <w:r w:rsidRPr="00333BD4">
        <w:rPr>
          <w:rStyle w:val="StyleUnderline"/>
        </w:rPr>
        <w:t>That challenge does not appear it will lessen any time soon</w:t>
      </w:r>
      <w:r w:rsidRPr="00333BD4">
        <w:rPr>
          <w:sz w:val="16"/>
        </w:rPr>
        <w:t>. On September 7, the National Bureau of Statistics said that after a “preliminary confirmation” it had cut the estimate for gross domestic product growth for last year to 7.3 per cent, down from 7.4 per cent announced in January. The new figure remains the lowest since 1990, when expansion plummeted to 3.9 per cent.</w:t>
      </w:r>
      <w:r w:rsidRPr="00333BD4">
        <w:rPr>
          <w:sz w:val="12"/>
        </w:rPr>
        <w:t>¶</w:t>
      </w:r>
      <w:r w:rsidRPr="00333BD4">
        <w:rPr>
          <w:sz w:val="16"/>
        </w:rPr>
        <w:t xml:space="preserve"> As a result of the mounting concerns, Premier Li Keqiang, who is attending the World Economic Forum in Dalian in Liaoning province this week, went to unprecedented lengths – at least for China – to assure audiences at home and abroad the economy was on the right track.</w:t>
      </w:r>
      <w:r w:rsidRPr="00333BD4">
        <w:rPr>
          <w:sz w:val="12"/>
        </w:rPr>
        <w:t>¶</w:t>
      </w:r>
      <w:r w:rsidRPr="00333BD4">
        <w:rPr>
          <w:sz w:val="16"/>
        </w:rPr>
        <w:t xml:space="preserve"> The government's inability to stem the market rout could undermine popular support for Xi's reform push. Photo: EPA</w:t>
      </w:r>
      <w:r w:rsidRPr="00333BD4">
        <w:rPr>
          <w:sz w:val="12"/>
        </w:rPr>
        <w:t>¶</w:t>
      </w:r>
      <w:r w:rsidRPr="00333BD4">
        <w:rPr>
          <w:sz w:val="16"/>
        </w:rPr>
        <w:t xml:space="preserve"> “During the process of structural adjustment, it is inevitable to see changes in monthly or quarterly indicators, but the [overall] economy is still within reasonable range,” he told international business leaders on Wednesday.</w:t>
      </w:r>
      <w:r w:rsidRPr="00333BD4">
        <w:rPr>
          <w:sz w:val="12"/>
        </w:rPr>
        <w:t>¶</w:t>
      </w:r>
      <w:r w:rsidRPr="00333BD4">
        <w:rPr>
          <w:sz w:val="16"/>
        </w:rPr>
        <w:t xml:space="preserve">  It is inevitable to see changes in monthly or quarterly indicators </w:t>
      </w:r>
      <w:r w:rsidRPr="00333BD4">
        <w:rPr>
          <w:sz w:val="12"/>
        </w:rPr>
        <w:t>¶</w:t>
      </w:r>
      <w:r w:rsidRPr="00333BD4">
        <w:rPr>
          <w:sz w:val="16"/>
        </w:rPr>
        <w:t xml:space="preserve">Over the past 20 years, China has deregulated most of its product markets, boosting competition and generating enormous economic gains. But key production factors – notably capital, energy, raw materials and land – have not been completely freed from the grip of government. At all levels, officials retain influence over who gets them and at what price. Invariably, connected actors within the state sector benefit. </w:t>
      </w:r>
      <w:r w:rsidRPr="00333BD4">
        <w:rPr>
          <w:sz w:val="12"/>
        </w:rPr>
        <w:t>¶</w:t>
      </w:r>
      <w:r w:rsidRPr="00333BD4">
        <w:rPr>
          <w:sz w:val="16"/>
        </w:rPr>
        <w:t xml:space="preserve"> This produces well-known distortions in the economy – an overreliance on exports of manufactured goods, wasteful infrastructure spending and excessive investment in industrial capacity. </w:t>
      </w:r>
      <w:r w:rsidRPr="00333BD4">
        <w:rPr>
          <w:sz w:val="12"/>
        </w:rPr>
        <w:t>¶</w:t>
      </w:r>
      <w:r w:rsidRPr="00333BD4">
        <w:rPr>
          <w:sz w:val="16"/>
        </w:rPr>
        <w:t xml:space="preserve"> WHERE TO NEXT? </w:t>
      </w:r>
      <w:r w:rsidRPr="00333BD4">
        <w:rPr>
          <w:sz w:val="12"/>
        </w:rPr>
        <w:t>¶</w:t>
      </w:r>
      <w:r w:rsidRPr="00333BD4">
        <w:rPr>
          <w:sz w:val="16"/>
        </w:rPr>
        <w:t xml:space="preserve"> </w:t>
      </w:r>
      <w:r w:rsidRPr="00333BD4">
        <w:rPr>
          <w:rStyle w:val="StyleUnderline"/>
          <w:highlight w:val="yellow"/>
        </w:rPr>
        <w:t>Xi</w:t>
      </w:r>
      <w:r w:rsidRPr="00333BD4">
        <w:rPr>
          <w:rStyle w:val="StyleUnderline"/>
        </w:rPr>
        <w:t xml:space="preserve"> faces a powerful opposition composed of entrenched interests, in his quest for seeking new growth models. He </w:t>
      </w:r>
      <w:r w:rsidRPr="00333BD4">
        <w:rPr>
          <w:rStyle w:val="StyleUnderline"/>
          <w:highlight w:val="yellow"/>
        </w:rPr>
        <w:t>has begun to put allies in key positions</w:t>
      </w:r>
      <w:r w:rsidRPr="00333BD4">
        <w:rPr>
          <w:rStyle w:val="StyleUnderline"/>
        </w:rPr>
        <w:t xml:space="preserve"> such as national security, the military and the propaganda wing</w:t>
      </w:r>
      <w:r w:rsidRPr="00333BD4">
        <w:rPr>
          <w:rStyle w:val="StyleUnderline"/>
          <w:highlight w:val="yellow"/>
        </w:rPr>
        <w:t>. But he will need more if he wants</w:t>
      </w:r>
      <w:r w:rsidRPr="00333BD4">
        <w:rPr>
          <w:rStyle w:val="StyleUnderline"/>
        </w:rPr>
        <w:t xml:space="preserve"> to sustain his </w:t>
      </w:r>
      <w:r w:rsidRPr="00333BD4">
        <w:rPr>
          <w:rStyle w:val="StyleUnderline"/>
          <w:highlight w:val="yellow"/>
        </w:rPr>
        <w:t>reform</w:t>
      </w:r>
      <w:r w:rsidRPr="00333BD4">
        <w:rPr>
          <w:rStyle w:val="StyleUnderline"/>
        </w:rPr>
        <w:t xml:space="preserve"> agenda. </w:t>
      </w:r>
      <w:r w:rsidRPr="00333BD4">
        <w:rPr>
          <w:sz w:val="12"/>
        </w:rPr>
        <w:t>¶</w:t>
      </w:r>
      <w:r w:rsidRPr="00333BD4">
        <w:rPr>
          <w:rStyle w:val="StyleUnderline"/>
        </w:rPr>
        <w:t xml:space="preserve"> </w:t>
      </w:r>
      <w:r w:rsidRPr="00333BD4">
        <w:rPr>
          <w:sz w:val="16"/>
        </w:rPr>
        <w:t xml:space="preserve">“At first Xi gave many people hope, but </w:t>
      </w:r>
      <w:r w:rsidRPr="00333BD4">
        <w:rPr>
          <w:rStyle w:val="StyleUnderline"/>
        </w:rPr>
        <w:t xml:space="preserve">now </w:t>
      </w:r>
      <w:r w:rsidRPr="00333BD4">
        <w:rPr>
          <w:rStyle w:val="StyleUnderline"/>
          <w:highlight w:val="yellow"/>
        </w:rPr>
        <w:t>his</w:t>
      </w:r>
      <w:r w:rsidRPr="00333BD4">
        <w:rPr>
          <w:rStyle w:val="StyleUnderline"/>
        </w:rPr>
        <w:t xml:space="preserve"> controversial policy </w:t>
      </w:r>
      <w:r w:rsidRPr="00333BD4">
        <w:rPr>
          <w:rStyle w:val="StyleUnderline"/>
          <w:highlight w:val="yellow"/>
        </w:rPr>
        <w:t>agenda has let everyone down</w:t>
      </w:r>
      <w:r w:rsidRPr="00333BD4">
        <w:rPr>
          <w:rStyle w:val="StyleUnderline"/>
        </w:rPr>
        <w:t>,</w:t>
      </w:r>
      <w:r w:rsidRPr="00333BD4">
        <w:rPr>
          <w:sz w:val="16"/>
        </w:rPr>
        <w:t>” said Zhang Lifan, a Beijing-based commentator. “</w:t>
      </w:r>
      <w:r w:rsidRPr="00333BD4">
        <w:rPr>
          <w:rStyle w:val="StyleUnderline"/>
        </w:rPr>
        <w:t>His programme has failed both reformists and conservatives within the establishment</w:t>
      </w:r>
      <w:r w:rsidRPr="00333BD4">
        <w:rPr>
          <w:sz w:val="16"/>
        </w:rPr>
        <w:t>.”</w:t>
      </w:r>
    </w:p>
    <w:p w14:paraId="3422EE1E" w14:textId="77777777" w:rsidR="00CA1AB6" w:rsidRDefault="00CA1AB6" w:rsidP="00CA1AB6"/>
    <w:p w14:paraId="3B15D5C8" w14:textId="77777777" w:rsidR="00CA1AB6" w:rsidRPr="00333BD4" w:rsidRDefault="00CA1AB6" w:rsidP="00CA1AB6">
      <w:pPr>
        <w:pStyle w:val="Heading4"/>
      </w:pPr>
      <w:r w:rsidRPr="00333BD4">
        <w:t xml:space="preserve">Xi’s lost his PC – stock market, Tianjin explosion, currency </w:t>
      </w:r>
    </w:p>
    <w:p w14:paraId="4FB72E2D" w14:textId="77777777" w:rsidR="00CA1AB6" w:rsidRPr="00333BD4" w:rsidRDefault="00CA1AB6" w:rsidP="00CA1AB6">
      <w:r w:rsidRPr="00333BD4">
        <w:t xml:space="preserve">Minxin </w:t>
      </w:r>
      <w:r w:rsidRPr="00333BD4">
        <w:rPr>
          <w:rStyle w:val="Style13ptBold"/>
        </w:rPr>
        <w:t>Pei 15</w:t>
      </w:r>
      <w:r w:rsidRPr="00333BD4">
        <w:t>, Professor of government and non-resident senior fellow at the German Marshall Fund, 9/11/2015, If Xi stumbles, http://indianexpress.com/article/opinion/columns/if-xi-stumbles/</w:t>
      </w:r>
    </w:p>
    <w:p w14:paraId="417349FE" w14:textId="77777777" w:rsidR="00CA1AB6" w:rsidRDefault="00CA1AB6" w:rsidP="00CA1AB6">
      <w:r w:rsidRPr="00333BD4">
        <w:rPr>
          <w:sz w:val="16"/>
        </w:rPr>
        <w:t>However, it is impossible to assess the longer-term political effect of the parade</w:t>
      </w:r>
      <w:r w:rsidRPr="00333BD4">
        <w:rPr>
          <w:rStyle w:val="StyleUnderline"/>
        </w:rPr>
        <w:t xml:space="preserve">. </w:t>
      </w:r>
      <w:r w:rsidRPr="00333BD4">
        <w:rPr>
          <w:rStyle w:val="StyleUnderline"/>
          <w:highlight w:val="yellow"/>
        </w:rPr>
        <w:t>If Xi thought that the parade would boost</w:t>
      </w:r>
      <w:r w:rsidRPr="00333BD4">
        <w:rPr>
          <w:rStyle w:val="StyleUnderline"/>
        </w:rPr>
        <w:t xml:space="preserve"> his political </w:t>
      </w:r>
      <w:r w:rsidRPr="00333BD4">
        <w:rPr>
          <w:rStyle w:val="StyleUnderline"/>
          <w:highlight w:val="yellow"/>
        </w:rPr>
        <w:t>capital, he needs to think again</w:t>
      </w:r>
      <w:r w:rsidRPr="00333BD4">
        <w:rPr>
          <w:sz w:val="16"/>
          <w:highlight w:val="yellow"/>
        </w:rPr>
        <w:t>.</w:t>
      </w:r>
      <w:r w:rsidRPr="00333BD4">
        <w:rPr>
          <w:sz w:val="16"/>
        </w:rPr>
        <w:t xml:space="preserve"> This is not to say that holding this parade was unwise. The unfortunate truth is that the timing is a bit off. When Xi and his political advisors decided on the parade six months ago, they could not have foreseen the </w:t>
      </w:r>
      <w:r w:rsidRPr="00333BD4">
        <w:rPr>
          <w:rStyle w:val="StyleUnderline"/>
        </w:rPr>
        <w:t xml:space="preserve">series of </w:t>
      </w:r>
      <w:r w:rsidRPr="00333BD4">
        <w:rPr>
          <w:rStyle w:val="StyleUnderline"/>
          <w:highlight w:val="yellow"/>
        </w:rPr>
        <w:t>events</w:t>
      </w:r>
      <w:r w:rsidRPr="00333BD4">
        <w:rPr>
          <w:rStyle w:val="StyleUnderline"/>
        </w:rPr>
        <w:t xml:space="preserve"> this summer</w:t>
      </w:r>
      <w:r w:rsidRPr="00333BD4">
        <w:rPr>
          <w:sz w:val="16"/>
        </w:rPr>
        <w:t xml:space="preserve"> that </w:t>
      </w:r>
      <w:r w:rsidRPr="00333BD4">
        <w:rPr>
          <w:rStyle w:val="StyleUnderline"/>
          <w:highlight w:val="yellow"/>
        </w:rPr>
        <w:t>has raised</w:t>
      </w:r>
      <w:r w:rsidRPr="00333BD4">
        <w:rPr>
          <w:rStyle w:val="StyleUnderline"/>
        </w:rPr>
        <w:t xml:space="preserve"> disquieting </w:t>
      </w:r>
      <w:r w:rsidRPr="00333BD4">
        <w:rPr>
          <w:rStyle w:val="StyleUnderline"/>
          <w:highlight w:val="yellow"/>
        </w:rPr>
        <w:t>doubts about Xi’s leadership</w:t>
      </w:r>
      <w:r w:rsidRPr="00333BD4">
        <w:rPr>
          <w:rStyle w:val="StyleUnderline"/>
        </w:rPr>
        <w:t xml:space="preserve"> and political strength. First came </w:t>
      </w:r>
      <w:r w:rsidRPr="00333BD4">
        <w:rPr>
          <w:rStyle w:val="StyleUnderline"/>
          <w:highlight w:val="yellow"/>
        </w:rPr>
        <w:t>the stockmarket crash</w:t>
      </w:r>
      <w:r w:rsidRPr="00333BD4">
        <w:rPr>
          <w:rStyle w:val="StyleUnderline"/>
        </w:rPr>
        <w:t xml:space="preserve">. The government’s attempt to save the bubble, reportedly on Xi’s order, </w:t>
      </w:r>
      <w:r w:rsidRPr="00333BD4">
        <w:rPr>
          <w:rStyle w:val="StyleUnderline"/>
          <w:highlight w:val="yellow"/>
        </w:rPr>
        <w:t>turned out to be an expensive flop.</w:t>
      </w:r>
      <w:r w:rsidRPr="00333BD4">
        <w:rPr>
          <w:sz w:val="16"/>
        </w:rPr>
        <w:t xml:space="preserve"> </w:t>
      </w:r>
      <w:r w:rsidRPr="00333BD4">
        <w:rPr>
          <w:rStyle w:val="StyleUnderline"/>
        </w:rPr>
        <w:t>After</w:t>
      </w:r>
      <w:r w:rsidRPr="00333BD4">
        <w:rPr>
          <w:sz w:val="16"/>
        </w:rPr>
        <w:t xml:space="preserve"> spending nearly </w:t>
      </w:r>
      <w:r w:rsidRPr="00333BD4">
        <w:rPr>
          <w:rStyle w:val="StyleUnderline"/>
        </w:rPr>
        <w:t xml:space="preserve">$190 billion, the main stock indices have essentially remained where they were when the market-rescue operations began in mid-July. Then there was </w:t>
      </w:r>
      <w:r w:rsidRPr="00333BD4">
        <w:rPr>
          <w:rStyle w:val="StyleUnderline"/>
          <w:highlight w:val="yellow"/>
        </w:rPr>
        <w:t>the</w:t>
      </w:r>
      <w:r w:rsidRPr="00333BD4">
        <w:rPr>
          <w:rStyle w:val="StyleUnderline"/>
        </w:rPr>
        <w:t xml:space="preserve"> tragic </w:t>
      </w:r>
      <w:r w:rsidRPr="00333BD4">
        <w:rPr>
          <w:rStyle w:val="StyleUnderline"/>
          <w:highlight w:val="yellow"/>
        </w:rPr>
        <w:t>explosion in Tianjin</w:t>
      </w:r>
      <w:r w:rsidRPr="00333BD4">
        <w:rPr>
          <w:sz w:val="16"/>
        </w:rPr>
        <w:t xml:space="preserve">, which killed 160 people. Although the accident was blamed on corrupt local officials and unscrupulous businessmen who violated regulations in storing hazardous chemicals in close proximity to a densely populated area, </w:t>
      </w:r>
      <w:r w:rsidRPr="00333BD4">
        <w:rPr>
          <w:rStyle w:val="StyleUnderline"/>
          <w:highlight w:val="yellow"/>
        </w:rPr>
        <w:t>the government’s handling</w:t>
      </w:r>
      <w:r w:rsidRPr="00333BD4">
        <w:rPr>
          <w:rStyle w:val="StyleUnderline"/>
        </w:rPr>
        <w:t xml:space="preserve"> of the incident, such as evasive answers to many key questions about the ownership of the company involved in the accident</w:t>
      </w:r>
      <w:r w:rsidRPr="00333BD4">
        <w:rPr>
          <w:sz w:val="16"/>
        </w:rPr>
        <w:t xml:space="preserve">, the identification of the hazardous materials stored and the suppression of reporting by the media, </w:t>
      </w:r>
      <w:r w:rsidRPr="00333BD4">
        <w:rPr>
          <w:rStyle w:val="StyleUnderline"/>
        </w:rPr>
        <w:t xml:space="preserve">severely </w:t>
      </w:r>
      <w:r w:rsidRPr="00333BD4">
        <w:rPr>
          <w:rStyle w:val="StyleUnderline"/>
          <w:highlight w:val="yellow"/>
        </w:rPr>
        <w:t>damaged the notion that Xi’s reforms have made a difference</w:t>
      </w:r>
      <w:r w:rsidRPr="00333BD4">
        <w:rPr>
          <w:rStyle w:val="StyleUnderline"/>
        </w:rPr>
        <w:t xml:space="preserve"> in how officials behave.</w:t>
      </w:r>
      <w:r w:rsidRPr="00333BD4">
        <w:rPr>
          <w:sz w:val="16"/>
        </w:rPr>
        <w:t xml:space="preserve"> The Tianjin tragedy was followed by perhaps the worst real economic event of the year: </w:t>
      </w:r>
      <w:r w:rsidRPr="00333BD4">
        <w:rPr>
          <w:rStyle w:val="StyleUnderline"/>
        </w:rPr>
        <w:t xml:space="preserve">A sudden devaluation of the Chinese currency after a spate of bad news indicating stagnant growth. All of a sudden, popular </w:t>
      </w:r>
      <w:r w:rsidRPr="00333BD4">
        <w:rPr>
          <w:rStyle w:val="StyleUnderline"/>
          <w:highlight w:val="yellow"/>
        </w:rPr>
        <w:t>perceptions of the</w:t>
      </w:r>
      <w:r w:rsidRPr="00333BD4">
        <w:rPr>
          <w:rStyle w:val="StyleUnderline"/>
        </w:rPr>
        <w:t xml:space="preserve"> Chinese </w:t>
      </w:r>
      <w:r w:rsidRPr="00333BD4">
        <w:rPr>
          <w:rStyle w:val="StyleUnderline"/>
          <w:highlight w:val="yellow"/>
        </w:rPr>
        <w:t>economy</w:t>
      </w:r>
      <w:r w:rsidRPr="00333BD4">
        <w:rPr>
          <w:rStyle w:val="StyleUnderline"/>
        </w:rPr>
        <w:t xml:space="preserve"> and of the strength of Xi’s political leadership appeared to </w:t>
      </w:r>
      <w:r w:rsidRPr="00333BD4">
        <w:rPr>
          <w:rStyle w:val="StyleUnderline"/>
          <w:highlight w:val="yellow"/>
        </w:rPr>
        <w:t>have changed</w:t>
      </w:r>
      <w:r w:rsidRPr="00333BD4">
        <w:rPr>
          <w:sz w:val="16"/>
        </w:rPr>
        <w:t>. In their totality</w:t>
      </w:r>
      <w:r w:rsidRPr="00333BD4">
        <w:rPr>
          <w:rStyle w:val="StyleUnderline"/>
        </w:rPr>
        <w:t xml:space="preserve">, </w:t>
      </w:r>
      <w:r w:rsidRPr="00333BD4">
        <w:rPr>
          <w:rStyle w:val="StyleUnderline"/>
          <w:highlight w:val="yellow"/>
        </w:rPr>
        <w:t>these events revealed a clueless</w:t>
      </w:r>
      <w:r w:rsidRPr="00333BD4">
        <w:rPr>
          <w:rStyle w:val="StyleUnderline"/>
        </w:rPr>
        <w:t xml:space="preserve"> government that did not seem capable of getting things done the right way</w:t>
      </w:r>
      <w:r w:rsidRPr="00333BD4">
        <w:rPr>
          <w:sz w:val="16"/>
        </w:rPr>
        <w:t>, or at all</w:t>
      </w:r>
      <w:r w:rsidRPr="00333BD4">
        <w:rPr>
          <w:rStyle w:val="StyleUnderline"/>
        </w:rPr>
        <w:t>. For Xi,</w:t>
      </w:r>
      <w:r w:rsidRPr="00333BD4">
        <w:rPr>
          <w:rStyle w:val="Emphasis"/>
        </w:rPr>
        <w:t xml:space="preserve"> </w:t>
      </w:r>
      <w:r w:rsidRPr="00333BD4">
        <w:rPr>
          <w:rStyle w:val="Emphasis"/>
          <w:highlight w:val="yellow"/>
        </w:rPr>
        <w:t>even the slightest perception of a stumble is politically risky</w:t>
      </w:r>
      <w:r w:rsidRPr="00333BD4">
        <w:rPr>
          <w:rStyle w:val="StyleUnderline"/>
        </w:rPr>
        <w:t>. In the two-and-a-half years since he came to power, his anti-corruption drive has turned many of his former comrades into bitter enemies. The bureaucracy, frozen in fear and outraged about the loss of many of its privileges, including entitlements to bribes, may well be cheering the apparent comeuppance of China’s new strongman</w:t>
      </w:r>
      <w:r w:rsidRPr="00333BD4">
        <w:rPr>
          <w:sz w:val="16"/>
        </w:rPr>
        <w:t xml:space="preserve">. Xi’s rivals, cowed by his sheer display of power and momentum not too long ago, may smell blood now. Even though </w:t>
      </w:r>
      <w:r w:rsidRPr="00333BD4">
        <w:rPr>
          <w:rStyle w:val="StyleUnderline"/>
        </w:rPr>
        <w:t>the horrid events of the summer</w:t>
      </w:r>
      <w:r w:rsidRPr="00333BD4">
        <w:rPr>
          <w:sz w:val="16"/>
        </w:rPr>
        <w:t xml:space="preserve"> may not have fatally wounded Xi, they </w:t>
      </w:r>
      <w:r w:rsidRPr="00333BD4">
        <w:rPr>
          <w:rStyle w:val="StyleUnderline"/>
        </w:rPr>
        <w:t xml:space="preserve">have </w:t>
      </w:r>
    </w:p>
    <w:p w14:paraId="7EEA6059" w14:textId="77777777" w:rsidR="00CA1AB6" w:rsidRDefault="00CA1AB6" w:rsidP="00CA1AB6"/>
    <w:p w14:paraId="007F36B0" w14:textId="77777777" w:rsidR="00981BBF" w:rsidRDefault="00CA1AB6" w:rsidP="00CA1AB6">
      <w:pPr>
        <w:pStyle w:val="Heading2"/>
      </w:pPr>
      <w:r>
        <w:t>AT: Internal Link</w:t>
      </w:r>
      <w:r w:rsidR="00981BBF">
        <w:br w:type="page"/>
      </w:r>
    </w:p>
    <w:p w14:paraId="2B61B742" w14:textId="77777777" w:rsidR="00CA1AB6" w:rsidRPr="00CA1AB6" w:rsidRDefault="00CA1AB6" w:rsidP="00CA1AB6">
      <w:pPr>
        <w:pStyle w:val="Heading3"/>
      </w:pPr>
      <w:r>
        <w:t>2AC – Xi PC Doesn’t Solve</w:t>
      </w:r>
    </w:p>
    <w:p w14:paraId="5EC03718" w14:textId="77777777" w:rsidR="00981BBF" w:rsidRDefault="00981BBF" w:rsidP="00981BBF">
      <w:pPr>
        <w:pStyle w:val="Heading4"/>
      </w:pPr>
      <w:r>
        <w:t>Excessive capital in China is counterproductive – Undermines reforms &amp; generates backlash</w:t>
      </w:r>
    </w:p>
    <w:p w14:paraId="0F0E6A14" w14:textId="77777777" w:rsidR="00981BBF" w:rsidRDefault="00981BBF" w:rsidP="00981BBF">
      <w:r>
        <w:rPr>
          <w:b/>
          <w:sz w:val="26"/>
          <w:szCs w:val="26"/>
        </w:rPr>
        <w:t>Pei 5/6</w:t>
      </w:r>
      <w:r>
        <w:rPr>
          <w:sz w:val="26"/>
          <w:szCs w:val="26"/>
        </w:rPr>
        <w:t xml:space="preserve"> </w:t>
      </w:r>
      <w:r>
        <w:rPr>
          <w:sz w:val="16"/>
          <w:szCs w:val="16"/>
        </w:rPr>
        <w:t>(Minxin, professor of government at Claremont McKenna College, “Two ways to break Beijing's political stalemate”, http://asia.nikkei.com/Politics-Economy/Policy-Politics/Minxin-Pei-Two-ways-to-break-Beijing-s-political-stalemate)</w:t>
      </w:r>
    </w:p>
    <w:p w14:paraId="37082EAC" w14:textId="77777777" w:rsidR="00981BBF" w:rsidRDefault="00981BBF" w:rsidP="00981BBF">
      <w:r>
        <w:rPr>
          <w:sz w:val="16"/>
          <w:szCs w:val="16"/>
        </w:rPr>
        <w:t xml:space="preserve">The challenge for Xi is that </w:t>
      </w:r>
      <w:r>
        <w:rPr>
          <w:color w:val="000000"/>
          <w:highlight w:val="yellow"/>
          <w:u w:val="single"/>
        </w:rPr>
        <w:t>the campaign against corruption is yielding diminishing returns</w:t>
      </w:r>
      <w:r>
        <w:t xml:space="preserve">. To be sure, </w:t>
      </w:r>
      <w:r>
        <w:rPr>
          <w:color w:val="000000"/>
          <w:highlight w:val="yellow"/>
          <w:u w:val="single"/>
        </w:rPr>
        <w:t>it has been effective in limiting theft</w:t>
      </w:r>
      <w:r>
        <w:t xml:space="preserve"> </w:t>
      </w:r>
      <w:r>
        <w:rPr>
          <w:sz w:val="16"/>
          <w:szCs w:val="16"/>
        </w:rPr>
        <w:t>by greedy officials</w:t>
      </w:r>
      <w:r>
        <w:t xml:space="preserve">, </w:t>
      </w:r>
      <w:r>
        <w:rPr>
          <w:color w:val="000000"/>
          <w:highlight w:val="yellow"/>
          <w:u w:val="single"/>
        </w:rPr>
        <w:t>but it cannot motivate them to do anything positive</w:t>
      </w:r>
      <w:r>
        <w:t xml:space="preserve">. </w:t>
      </w:r>
      <w:r>
        <w:rPr>
          <w:color w:val="000000"/>
          <w:highlight w:val="yellow"/>
          <w:u w:val="single"/>
        </w:rPr>
        <w:t>For local officials</w:t>
      </w:r>
      <w:r>
        <w:t xml:space="preserve">, </w:t>
      </w:r>
      <w:r>
        <w:rPr>
          <w:sz w:val="16"/>
          <w:szCs w:val="16"/>
        </w:rPr>
        <w:t>far removed from the center of power</w:t>
      </w:r>
      <w:r>
        <w:t xml:space="preserve">, </w:t>
      </w:r>
      <w:r>
        <w:rPr>
          <w:color w:val="000000"/>
          <w:highlight w:val="yellow"/>
          <w:u w:val="single"/>
        </w:rPr>
        <w:t>their only weapon is passive resistance</w:t>
      </w:r>
      <w:r>
        <w:t xml:space="preserve">. </w:t>
      </w:r>
      <w:r>
        <w:rPr>
          <w:color w:val="000000"/>
          <w:highlight w:val="yellow"/>
          <w:u w:val="single"/>
        </w:rPr>
        <w:t>There is now a political stalemate between the system and its strongman</w:t>
      </w:r>
      <w:r>
        <w:t xml:space="preserve">. </w:t>
      </w:r>
      <w:r>
        <w:rPr>
          <w:sz w:val="16"/>
          <w:szCs w:val="16"/>
        </w:rPr>
        <w:t>Another stalemate is less well-known and even harder to analyze because it is occurring in a much higher and more opaque realm of the Chinese party-state.</w:t>
      </w:r>
      <w:r>
        <w:t xml:space="preserve"> </w:t>
      </w:r>
      <w:r>
        <w:rPr>
          <w:color w:val="000000"/>
          <w:highlight w:val="yellow"/>
          <w:u w:val="single"/>
        </w:rPr>
        <w:t>Xi's</w:t>
      </w:r>
      <w:r>
        <w:t xml:space="preserve"> remarkable </w:t>
      </w:r>
      <w:r>
        <w:rPr>
          <w:color w:val="000000"/>
          <w:highlight w:val="yellow"/>
          <w:u w:val="single"/>
        </w:rPr>
        <w:t>success in achieving</w:t>
      </w:r>
      <w:r>
        <w:t xml:space="preserve"> political </w:t>
      </w:r>
      <w:r>
        <w:rPr>
          <w:color w:val="000000"/>
          <w:highlight w:val="yellow"/>
          <w:u w:val="single"/>
        </w:rPr>
        <w:t>dominance has demolished the delicate balance of power at the top</w:t>
      </w:r>
      <w:r>
        <w:rPr>
          <w:u w:val="single"/>
        </w:rPr>
        <w:t xml:space="preserve"> </w:t>
      </w:r>
      <w:r>
        <w:rPr>
          <w:sz w:val="16"/>
          <w:szCs w:val="16"/>
        </w:rPr>
        <w:t xml:space="preserve">of the regime. </w:t>
      </w:r>
      <w:r>
        <w:rPr>
          <w:color w:val="000000"/>
          <w:highlight w:val="yellow"/>
          <w:u w:val="single"/>
        </w:rPr>
        <w:t>The consequences of the transformation of</w:t>
      </w:r>
      <w:r>
        <w:t xml:space="preserve"> </w:t>
      </w:r>
      <w:r>
        <w:rPr>
          <w:sz w:val="16"/>
          <w:szCs w:val="16"/>
        </w:rPr>
        <w:t xml:space="preserve">what may be called </w:t>
      </w:r>
      <w:r>
        <w:rPr>
          <w:color w:val="000000"/>
          <w:highlight w:val="yellow"/>
          <w:u w:val="single"/>
        </w:rPr>
        <w:t>a multipolar political order into a unipolar one</w:t>
      </w:r>
      <w:r>
        <w:t xml:space="preserve"> in Beijing </w:t>
      </w:r>
      <w:r>
        <w:rPr>
          <w:color w:val="000000"/>
          <w:highlight w:val="yellow"/>
          <w:u w:val="single"/>
        </w:rPr>
        <w:t>have been profound</w:t>
      </w:r>
      <w:r>
        <w:t xml:space="preserve">. </w:t>
      </w:r>
      <w:r>
        <w:rPr>
          <w:color w:val="000000"/>
          <w:highlight w:val="yellow"/>
          <w:u w:val="single"/>
        </w:rPr>
        <w:t>Decision-making authority has been centralized</w:t>
      </w:r>
      <w:r>
        <w:t xml:space="preserve"> </w:t>
      </w:r>
      <w:r>
        <w:rPr>
          <w:sz w:val="16"/>
          <w:szCs w:val="16"/>
        </w:rPr>
        <w:t>to an unprecedented degree,</w:t>
      </w:r>
      <w:r>
        <w:t xml:space="preserve"> </w:t>
      </w:r>
      <w:r>
        <w:rPr>
          <w:color w:val="000000"/>
          <w:highlight w:val="yellow"/>
          <w:u w:val="single"/>
        </w:rPr>
        <w:t>inevitably creating resentment among senior leaders</w:t>
      </w:r>
      <w:r>
        <w:t xml:space="preserve"> </w:t>
      </w:r>
      <w:r>
        <w:rPr>
          <w:sz w:val="16"/>
          <w:szCs w:val="16"/>
        </w:rPr>
        <w:t>who have seen their influence marginalized.</w:t>
      </w:r>
    </w:p>
    <w:p w14:paraId="4FF3592C" w14:textId="77777777" w:rsidR="00981BBF" w:rsidRDefault="00981BBF" w:rsidP="00981BBF">
      <w:pPr>
        <w:pStyle w:val="Heading4"/>
      </w:pPr>
      <w:r>
        <w:t>Capital creates pushback that causes stalemate flipping reform</w:t>
      </w:r>
    </w:p>
    <w:p w14:paraId="45B0BAE9" w14:textId="77777777" w:rsidR="00981BBF" w:rsidRDefault="00981BBF" w:rsidP="00981BBF">
      <w:r>
        <w:rPr>
          <w:b/>
          <w:sz w:val="26"/>
          <w:szCs w:val="26"/>
        </w:rPr>
        <w:t>Pei 5/6</w:t>
      </w:r>
      <w:r>
        <w:rPr>
          <w:sz w:val="26"/>
          <w:szCs w:val="26"/>
        </w:rPr>
        <w:t xml:space="preserve"> </w:t>
      </w:r>
      <w:r>
        <w:rPr>
          <w:sz w:val="16"/>
          <w:szCs w:val="16"/>
        </w:rPr>
        <w:t>(Minxin, professor of government at Claremont McKenna College, “Two ways to break Beijing's political stalemate”, http://asia.nikkei.com/Politics-Economy/Policy-Politics/Minxin-Pei-Two-ways-to-break-Beijing-s-political-stalemate)</w:t>
      </w:r>
    </w:p>
    <w:p w14:paraId="27FF52E4" w14:textId="77777777" w:rsidR="00981BBF" w:rsidRDefault="00981BBF" w:rsidP="00981BBF">
      <w:r>
        <w:rPr>
          <w:color w:val="000000"/>
          <w:highlight w:val="yellow"/>
          <w:u w:val="single"/>
        </w:rPr>
        <w:t>Xi's</w:t>
      </w:r>
      <w:r>
        <w:t xml:space="preserve"> political </w:t>
      </w:r>
      <w:r>
        <w:rPr>
          <w:color w:val="000000"/>
          <w:highlight w:val="yellow"/>
          <w:u w:val="single"/>
        </w:rPr>
        <w:t>foes</w:t>
      </w:r>
      <w:r>
        <w:t xml:space="preserve">, </w:t>
      </w:r>
      <w:r>
        <w:rPr>
          <w:sz w:val="16"/>
          <w:szCs w:val="16"/>
        </w:rPr>
        <w:t xml:space="preserve">meanwhile, </w:t>
      </w:r>
      <w:r>
        <w:rPr>
          <w:color w:val="000000"/>
          <w:highlight w:val="yellow"/>
          <w:u w:val="single"/>
        </w:rPr>
        <w:t>are eager to see</w:t>
      </w:r>
      <w:r>
        <w:t xml:space="preserve"> </w:t>
      </w:r>
      <w:r>
        <w:rPr>
          <w:sz w:val="16"/>
          <w:szCs w:val="16"/>
        </w:rPr>
        <w:t xml:space="preserve">further </w:t>
      </w:r>
      <w:r>
        <w:rPr>
          <w:color w:val="000000"/>
          <w:highlight w:val="yellow"/>
          <w:u w:val="single"/>
        </w:rPr>
        <w:t>erosion of his political capital</w:t>
      </w:r>
      <w:r>
        <w:t xml:space="preserve"> </w:t>
      </w:r>
      <w:r>
        <w:rPr>
          <w:sz w:val="16"/>
          <w:szCs w:val="16"/>
        </w:rPr>
        <w:t>as the result of continuing economic weakness.</w:t>
      </w:r>
      <w:r>
        <w:t xml:space="preserve"> </w:t>
      </w:r>
      <w:r>
        <w:rPr>
          <w:color w:val="000000"/>
          <w:highlight w:val="yellow"/>
          <w:u w:val="single"/>
        </w:rPr>
        <w:t>They calculate that if Xi's economic report card</w:t>
      </w:r>
      <w:r>
        <w:t xml:space="preserve"> </w:t>
      </w:r>
      <w:r>
        <w:rPr>
          <w:sz w:val="16"/>
          <w:szCs w:val="16"/>
        </w:rPr>
        <w:t>to the 19th party congress next year</w:t>
      </w:r>
      <w:r>
        <w:t xml:space="preserve"> </w:t>
      </w:r>
      <w:r>
        <w:rPr>
          <w:color w:val="000000"/>
          <w:highlight w:val="yellow"/>
          <w:u w:val="single"/>
        </w:rPr>
        <w:t>is</w:t>
      </w:r>
      <w:r>
        <w:t xml:space="preserve"> </w:t>
      </w:r>
      <w:r>
        <w:rPr>
          <w:sz w:val="16"/>
          <w:szCs w:val="16"/>
        </w:rPr>
        <w:t>deemed</w:t>
      </w:r>
      <w:r>
        <w:t xml:space="preserve"> </w:t>
      </w:r>
      <w:r>
        <w:rPr>
          <w:color w:val="000000"/>
          <w:highlight w:val="yellow"/>
          <w:u w:val="single"/>
        </w:rPr>
        <w:t>unsatisfactory, he will be less able to control the leadership succession process and</w:t>
      </w:r>
      <w:r>
        <w:t xml:space="preserve"> </w:t>
      </w:r>
      <w:r>
        <w:rPr>
          <w:sz w:val="16"/>
          <w:szCs w:val="16"/>
        </w:rPr>
        <w:t xml:space="preserve">even be </w:t>
      </w:r>
      <w:r>
        <w:rPr>
          <w:color w:val="000000"/>
          <w:highlight w:val="yellow"/>
          <w:u w:val="single"/>
        </w:rPr>
        <w:t>forced to seek reconciliation with the bureaucracy</w:t>
      </w:r>
      <w:r>
        <w:t xml:space="preserve">. </w:t>
      </w:r>
      <w:r>
        <w:rPr>
          <w:sz w:val="16"/>
          <w:szCs w:val="16"/>
        </w:rPr>
        <w:t>Xi, of course, will not allow such an outcome to materialize. While his long-term objective -- sustaining the CCP's rule with reinvigorated economic reform and tight social control -- may remain unchanged</w:t>
      </w:r>
      <w:r>
        <w:t xml:space="preserve">, </w:t>
      </w:r>
      <w:r>
        <w:rPr>
          <w:color w:val="000000"/>
          <w:highlight w:val="yellow"/>
          <w:u w:val="single"/>
        </w:rPr>
        <w:t>his immediate priority is to shore up his political capital</w:t>
      </w:r>
      <w:r>
        <w:t xml:space="preserve">. </w:t>
      </w:r>
      <w:r>
        <w:rPr>
          <w:sz w:val="16"/>
          <w:szCs w:val="16"/>
        </w:rPr>
        <w:t>In the current context</w:t>
      </w:r>
      <w:r>
        <w:t xml:space="preserve">, </w:t>
      </w:r>
      <w:r>
        <w:rPr>
          <w:color w:val="000000"/>
          <w:highlight w:val="yellow"/>
          <w:u w:val="single"/>
        </w:rPr>
        <w:t>this Herculean task requires supporting economic growth with all the tools at his disposal.</w:t>
      </w:r>
      <w:r>
        <w:t xml:space="preserve"> </w:t>
      </w:r>
      <w:r>
        <w:rPr>
          <w:sz w:val="16"/>
          <w:szCs w:val="16"/>
        </w:rPr>
        <w:t xml:space="preserve">For investors and China's trading partners, such a </w:t>
      </w:r>
      <w:r>
        <w:rPr>
          <w:color w:val="000000"/>
          <w:highlight w:val="yellow"/>
          <w:u w:val="single"/>
        </w:rPr>
        <w:t>stalemate is bad news</w:t>
      </w:r>
      <w:r>
        <w:t xml:space="preserve">. </w:t>
      </w:r>
      <w:r>
        <w:rPr>
          <w:sz w:val="16"/>
          <w:szCs w:val="16"/>
        </w:rPr>
        <w:t xml:space="preserve">Not only does it create greater political uncertainty, but also </w:t>
      </w:r>
      <w:r>
        <w:rPr>
          <w:color w:val="000000"/>
          <w:highlight w:val="yellow"/>
          <w:u w:val="single"/>
        </w:rPr>
        <w:t>it increases China's overall economic vulnerabilities. Inaction and passive resistance by Xi's rivals artificially suppress China's economic dynamism</w:t>
      </w:r>
      <w:r>
        <w:t xml:space="preserve">, </w:t>
      </w:r>
      <w:r>
        <w:rPr>
          <w:color w:val="000000"/>
          <w:highlight w:val="yellow"/>
          <w:u w:val="single"/>
        </w:rPr>
        <w:t>while doubling down on the obsolete, credit-fueled and investment-driven growth model amplifies the</w:t>
      </w:r>
      <w:r>
        <w:t xml:space="preserve"> </w:t>
      </w:r>
      <w:r>
        <w:rPr>
          <w:sz w:val="16"/>
          <w:szCs w:val="16"/>
        </w:rPr>
        <w:t xml:space="preserve">risks of a destructive </w:t>
      </w:r>
      <w:r>
        <w:rPr>
          <w:color w:val="000000"/>
          <w:highlight w:val="yellow"/>
          <w:u w:val="single"/>
        </w:rPr>
        <w:t>debt crisis</w:t>
      </w:r>
      <w:r>
        <w:t xml:space="preserve"> </w:t>
      </w:r>
      <w:r>
        <w:rPr>
          <w:sz w:val="16"/>
          <w:szCs w:val="16"/>
        </w:rPr>
        <w:t>in the medium term.</w:t>
      </w:r>
    </w:p>
    <w:p w14:paraId="091BAAEE" w14:textId="77777777" w:rsidR="00981BBF" w:rsidRDefault="00CA1AB6" w:rsidP="00CA1AB6">
      <w:pPr>
        <w:pStyle w:val="Heading2"/>
      </w:pPr>
      <w:r>
        <w:t>AT: Impact</w:t>
      </w:r>
    </w:p>
    <w:p w14:paraId="0579257C" w14:textId="77777777" w:rsidR="00CA1AB6" w:rsidRPr="00CA1AB6" w:rsidRDefault="00CA1AB6" w:rsidP="00CA1AB6">
      <w:pPr>
        <w:pStyle w:val="Heading3"/>
      </w:pPr>
      <w:r>
        <w:t>2AC – AT: CCP Collapse</w:t>
      </w:r>
    </w:p>
    <w:p w14:paraId="139FC24B" w14:textId="77777777" w:rsidR="00981BBF" w:rsidRDefault="00981BBF" w:rsidP="00981BBF">
      <w:pPr>
        <w:pStyle w:val="Heading4"/>
      </w:pPr>
      <w:r>
        <w:t>No collapse—legitimacy is durable and their predictions are serially false</w:t>
      </w:r>
    </w:p>
    <w:p w14:paraId="72ED6C38" w14:textId="77777777" w:rsidR="00981BBF" w:rsidRDefault="00981BBF" w:rsidP="00981BBF">
      <w:r>
        <w:rPr>
          <w:b/>
          <w:sz w:val="26"/>
          <w:szCs w:val="26"/>
        </w:rPr>
        <w:t>Bell 12</w:t>
      </w:r>
      <w:r>
        <w:t xml:space="preserve"> (Daniel A., Huffington Post, 'China's New Confucianism: Politics and Everyday Life in a Changing Society', July 9, Why China Won't Collapse (Soon), http://www.huffingtonpost.com/daniel-a-bell/chinese-government-legitimacy_b_1658006.html, d/a 9-11-12)</w:t>
      </w:r>
    </w:p>
    <w:p w14:paraId="195D8A4C" w14:textId="77777777" w:rsidR="00981BBF" w:rsidRDefault="00981BBF" w:rsidP="00981BBF">
      <w:r>
        <w:rPr>
          <w:sz w:val="16"/>
          <w:szCs w:val="16"/>
        </w:rPr>
        <w:t>Or so we are told. Such</w:t>
      </w:r>
      <w:r>
        <w:rPr>
          <w:sz w:val="16"/>
          <w:szCs w:val="16"/>
          <w:u w:val="single"/>
        </w:rPr>
        <w:t xml:space="preserve"> </w:t>
      </w:r>
      <w:r>
        <w:rPr>
          <w:color w:val="000000"/>
          <w:highlight w:val="yellow"/>
          <w:u w:val="single"/>
        </w:rPr>
        <w:t>predictions about</w:t>
      </w:r>
      <w:r>
        <w:rPr>
          <w:sz w:val="16"/>
          <w:szCs w:val="16"/>
        </w:rPr>
        <w:t xml:space="preserve"> the </w:t>
      </w:r>
      <w:r>
        <w:rPr>
          <w:color w:val="000000"/>
          <w:highlight w:val="yellow"/>
          <w:u w:val="single"/>
        </w:rPr>
        <w:t>collapse</w:t>
      </w:r>
      <w:r>
        <w:rPr>
          <w:sz w:val="16"/>
          <w:szCs w:val="16"/>
        </w:rPr>
        <w:t xml:space="preserve"> </w:t>
      </w:r>
      <w:r>
        <w:rPr>
          <w:color w:val="000000"/>
          <w:highlight w:val="yellow"/>
          <w:u w:val="single"/>
        </w:rPr>
        <w:t>of China'</w:t>
      </w:r>
      <w:r>
        <w:rPr>
          <w:sz w:val="16"/>
          <w:szCs w:val="16"/>
        </w:rPr>
        <w:t>s political system</w:t>
      </w:r>
      <w:r>
        <w:rPr>
          <w:sz w:val="10"/>
          <w:szCs w:val="10"/>
        </w:rPr>
        <w:t xml:space="preserve"> </w:t>
      </w:r>
      <w:r>
        <w:rPr>
          <w:color w:val="000000"/>
          <w:highlight w:val="yellow"/>
          <w:u w:val="single"/>
        </w:rPr>
        <w:t>have been</w:t>
      </w:r>
      <w:r>
        <w:rPr>
          <w:u w:val="single"/>
        </w:rPr>
        <w:t xml:space="preserve"> </w:t>
      </w:r>
      <w:r>
        <w:rPr>
          <w:sz w:val="16"/>
          <w:szCs w:val="16"/>
        </w:rPr>
        <w:t>constantly</w:t>
      </w:r>
      <w:r>
        <w:rPr>
          <w:u w:val="single"/>
        </w:rPr>
        <w:t xml:space="preserve"> </w:t>
      </w:r>
      <w:r>
        <w:rPr>
          <w:color w:val="000000"/>
          <w:highlight w:val="yellow"/>
          <w:u w:val="single"/>
        </w:rPr>
        <w:t>repeated since</w:t>
      </w:r>
      <w:r>
        <w:rPr>
          <w:sz w:val="16"/>
          <w:szCs w:val="16"/>
        </w:rPr>
        <w:t xml:space="preserve"> the suppression of the pro-democracy uprisings in 19</w:t>
      </w:r>
      <w:r>
        <w:rPr>
          <w:color w:val="000000"/>
          <w:highlight w:val="yellow"/>
          <w:u w:val="single"/>
        </w:rPr>
        <w:t>89. But the system</w:t>
      </w:r>
      <w:r>
        <w:rPr>
          <w:sz w:val="16"/>
          <w:szCs w:val="16"/>
        </w:rPr>
        <w:t xml:space="preserve"> didn't collapse then, and it </w:t>
      </w:r>
      <w:r>
        <w:rPr>
          <w:color w:val="000000"/>
          <w:highlight w:val="yellow"/>
          <w:u w:val="single"/>
        </w:rPr>
        <w:t>won't</w:t>
      </w:r>
      <w:r>
        <w:rPr>
          <w:sz w:val="16"/>
          <w:szCs w:val="16"/>
        </w:rPr>
        <w:t xml:space="preserve"> collapse now.</w:t>
      </w:r>
      <w:r>
        <w:rPr>
          <w:sz w:val="12"/>
          <w:szCs w:val="12"/>
        </w:rPr>
        <w:t>¶</w:t>
      </w:r>
      <w:r>
        <w:rPr>
          <w:sz w:val="16"/>
          <w:szCs w:val="16"/>
        </w:rPr>
        <w:t xml:space="preserve"> </w:t>
      </w:r>
      <w:r>
        <w:rPr>
          <w:color w:val="000000"/>
          <w:highlight w:val="yellow"/>
          <w:u w:val="single"/>
        </w:rPr>
        <w:t>The</w:t>
      </w:r>
      <w:r>
        <w:rPr>
          <w:sz w:val="16"/>
          <w:szCs w:val="16"/>
        </w:rPr>
        <w:t xml:space="preserve"> key </w:t>
      </w:r>
      <w:r>
        <w:rPr>
          <w:color w:val="000000"/>
          <w:highlight w:val="yellow"/>
          <w:u w:val="single"/>
        </w:rPr>
        <w:t xml:space="preserve">reason such </w:t>
      </w:r>
      <w:r>
        <w:rPr>
          <w:sz w:val="16"/>
          <w:szCs w:val="16"/>
        </w:rPr>
        <w:t>dire</w:t>
      </w:r>
      <w:r>
        <w:rPr>
          <w:color w:val="000000"/>
          <w:highlight w:val="yellow"/>
          <w:u w:val="single"/>
        </w:rPr>
        <w:t xml:space="preserve"> predictions are taken</w:t>
      </w:r>
      <w:r>
        <w:rPr>
          <w:u w:val="single"/>
        </w:rPr>
        <w:t xml:space="preserve"> </w:t>
      </w:r>
      <w:r>
        <w:rPr>
          <w:color w:val="000000"/>
          <w:highlight w:val="yellow"/>
          <w:u w:val="single"/>
        </w:rPr>
        <w:t>seriously</w:t>
      </w:r>
      <w:r>
        <w:rPr>
          <w:sz w:val="16"/>
          <w:szCs w:val="16"/>
        </w:rPr>
        <w:t xml:space="preserve"> -- especially in the West -- </w:t>
      </w:r>
      <w:r>
        <w:rPr>
          <w:color w:val="000000"/>
          <w:highlight w:val="yellow"/>
          <w:u w:val="single"/>
        </w:rPr>
        <w:t xml:space="preserve">is that non-democratic regimes are seen to </w:t>
      </w:r>
      <w:r>
        <w:rPr>
          <w:rFonts w:eastAsia="Calibri" w:cs="Calibri"/>
          <w:b/>
          <w:color w:val="000000"/>
          <w:highlight w:val="yellow"/>
          <w:u w:val="single"/>
        </w:rPr>
        <w:t>lack legitimacy</w:t>
      </w:r>
      <w:r>
        <w:rPr>
          <w:sz w:val="16"/>
          <w:szCs w:val="16"/>
        </w:rPr>
        <w:t xml:space="preserve">. A political regime that is morally justified in the eyes of the people must be chosen by the people. In the case of China, the political leadership is a self-selected elite. Such mode of rule is fragile, as the Arab Spring has shown.¶ But this view assumes the people are dissatisfied with the regime. In fact, </w:t>
      </w:r>
      <w:r>
        <w:rPr>
          <w:color w:val="000000"/>
          <w:highlight w:val="yellow"/>
          <w:u w:val="single"/>
        </w:rPr>
        <w:t>the large majority</w:t>
      </w:r>
      <w:r>
        <w:rPr>
          <w:sz w:val="16"/>
          <w:szCs w:val="16"/>
        </w:rPr>
        <w:t xml:space="preserve"> of Chinese people </w:t>
      </w:r>
      <w:r>
        <w:rPr>
          <w:color w:val="000000"/>
          <w:highlight w:val="yellow"/>
          <w:u w:val="single"/>
        </w:rPr>
        <w:t>support the</w:t>
      </w:r>
      <w:r>
        <w:rPr>
          <w:u w:val="single"/>
        </w:rPr>
        <w:t xml:space="preserve"> </w:t>
      </w:r>
      <w:r>
        <w:rPr>
          <w:color w:val="000000"/>
          <w:highlight w:val="yellow"/>
          <w:u w:val="single"/>
        </w:rPr>
        <w:t>single-party</w:t>
      </w:r>
      <w:r>
        <w:rPr>
          <w:sz w:val="16"/>
          <w:szCs w:val="16"/>
        </w:rPr>
        <w:t xml:space="preserve"> state </w:t>
      </w:r>
      <w:r>
        <w:rPr>
          <w:color w:val="000000"/>
          <w:highlight w:val="yellow"/>
          <w:u w:val="single"/>
        </w:rPr>
        <w:t xml:space="preserve">structure. Since the </w:t>
      </w:r>
      <w:r>
        <w:rPr>
          <w:sz w:val="14"/>
          <w:szCs w:val="14"/>
        </w:rPr>
        <w:t>19</w:t>
      </w:r>
      <w:r>
        <w:rPr>
          <w:color w:val="000000"/>
          <w:highlight w:val="yellow"/>
          <w:u w:val="single"/>
        </w:rPr>
        <w:t>90s, scholars</w:t>
      </w:r>
      <w:r>
        <w:rPr>
          <w:sz w:val="16"/>
          <w:szCs w:val="16"/>
        </w:rPr>
        <w:t xml:space="preserve"> in the West and China have carried out many large scale surveys into the legitimacy of Chinese political power and by now they </w:t>
      </w:r>
      <w:r>
        <w:rPr>
          <w:color w:val="000000"/>
          <w:highlight w:val="yellow"/>
          <w:u w:val="single"/>
        </w:rPr>
        <w:t xml:space="preserve">have </w:t>
      </w:r>
      <w:r>
        <w:rPr>
          <w:sz w:val="16"/>
          <w:szCs w:val="16"/>
        </w:rPr>
        <w:t>virtually</w:t>
      </w:r>
      <w:r>
        <w:rPr>
          <w:color w:val="000000"/>
          <w:highlight w:val="yellow"/>
          <w:u w:val="single"/>
        </w:rPr>
        <w:t xml:space="preserve"> arrived at a consensus : the degree of legitimacy</w:t>
      </w:r>
      <w:r>
        <w:rPr>
          <w:sz w:val="16"/>
          <w:szCs w:val="16"/>
        </w:rPr>
        <w:t xml:space="preserve"> of the Chinese political system </w:t>
      </w:r>
      <w:r>
        <w:rPr>
          <w:color w:val="000000"/>
          <w:highlight w:val="yellow"/>
          <w:u w:val="single"/>
        </w:rPr>
        <w:t>is</w:t>
      </w:r>
      <w:r>
        <w:rPr>
          <w:sz w:val="16"/>
          <w:szCs w:val="16"/>
        </w:rPr>
        <w:t xml:space="preserve"> very </w:t>
      </w:r>
      <w:r>
        <w:rPr>
          <w:color w:val="000000"/>
          <w:highlight w:val="yellow"/>
          <w:u w:val="single"/>
        </w:rPr>
        <w:t>high. Surveys</w:t>
      </w:r>
      <w:r>
        <w:rPr>
          <w:u w:val="single"/>
        </w:rPr>
        <w:t xml:space="preserve"> </w:t>
      </w:r>
      <w:r>
        <w:rPr>
          <w:color w:val="000000"/>
          <w:highlight w:val="yellow"/>
          <w:u w:val="single"/>
        </w:rPr>
        <w:t>have been modified to prevent</w:t>
      </w:r>
      <w:r>
        <w:rPr>
          <w:sz w:val="16"/>
          <w:szCs w:val="16"/>
        </w:rPr>
        <w:t xml:space="preserve"> people from telling </w:t>
      </w:r>
      <w:r>
        <w:rPr>
          <w:color w:val="000000"/>
          <w:highlight w:val="yellow"/>
          <w:u w:val="single"/>
        </w:rPr>
        <w:t xml:space="preserve">lies and the results are </w:t>
      </w:r>
      <w:r>
        <w:rPr>
          <w:sz w:val="16"/>
          <w:szCs w:val="16"/>
        </w:rPr>
        <w:t>always</w:t>
      </w:r>
      <w:r>
        <w:rPr>
          <w:color w:val="000000"/>
          <w:highlight w:val="yellow"/>
          <w:u w:val="single"/>
        </w:rPr>
        <w:t xml:space="preserve"> the same. To the extent there is dissatisfaction, it is</w:t>
      </w:r>
      <w:r>
        <w:rPr>
          <w:u w:val="single"/>
        </w:rPr>
        <w:t xml:space="preserve"> </w:t>
      </w:r>
      <w:r>
        <w:rPr>
          <w:sz w:val="16"/>
          <w:szCs w:val="16"/>
        </w:rPr>
        <w:t>largely</w:t>
      </w:r>
      <w:r>
        <w:rPr>
          <w:u w:val="single"/>
        </w:rPr>
        <w:t xml:space="preserve"> </w:t>
      </w:r>
      <w:r>
        <w:rPr>
          <w:color w:val="000000"/>
          <w:highlight w:val="yellow"/>
          <w:u w:val="single"/>
        </w:rPr>
        <w:t>directed at the lower levels of government</w:t>
      </w:r>
      <w:r>
        <w:rPr>
          <w:sz w:val="16"/>
          <w:szCs w:val="16"/>
        </w:rPr>
        <w:t>. The central government is viewed as the most legitimate part of the Chinese political apparatus.</w:t>
      </w:r>
    </w:p>
    <w:p w14:paraId="348F3318" w14:textId="77777777" w:rsidR="00981BBF" w:rsidRDefault="00981BBF" w:rsidP="00981BBF">
      <w:pPr>
        <w:pStyle w:val="Heading4"/>
      </w:pPr>
      <w:r>
        <w:t>No instability-CCP is seen as legitimate and no one wants regime change-all their evidence is Western misperception</w:t>
      </w:r>
    </w:p>
    <w:p w14:paraId="74A7DD02" w14:textId="77777777" w:rsidR="00981BBF" w:rsidRDefault="00981BBF" w:rsidP="00981BBF">
      <w:r>
        <w:rPr>
          <w:b/>
          <w:sz w:val="26"/>
          <w:szCs w:val="26"/>
        </w:rPr>
        <w:t>Lundquist 12</w:t>
      </w:r>
      <w:r>
        <w:t xml:space="preserve"> </w:t>
      </w:r>
      <w:r>
        <w:rPr>
          <w:sz w:val="18"/>
          <w:szCs w:val="18"/>
        </w:rPr>
        <w:t xml:space="preserve">(David, Tsinghua University western philosophy lecturer, ‘Why China Won't Collapse”, 6-22, </w:t>
      </w:r>
      <w:hyperlink r:id="rId46">
        <w:r>
          <w:rPr>
            <w:sz w:val="18"/>
            <w:szCs w:val="18"/>
          </w:rPr>
          <w:t>http://nationalinterest.org/commentary/china-isnt-headed-collapse-7046?page=1</w:t>
        </w:r>
      </w:hyperlink>
      <w:r>
        <w:rPr>
          <w:sz w:val="18"/>
          <w:szCs w:val="18"/>
        </w:rPr>
        <w:t xml:space="preserve">) </w:t>
      </w:r>
    </w:p>
    <w:p w14:paraId="66D685E4" w14:textId="77777777" w:rsidR="00981BBF" w:rsidRDefault="00981BBF" w:rsidP="00981BBF">
      <w:r>
        <w:rPr>
          <w:sz w:val="16"/>
          <w:szCs w:val="16"/>
        </w:rPr>
        <w:t>China is said to be headed for collapse for several reasons, any and all of which might combine to overwhelm its increasingly expensive repressive apparatus. Within this supposed house of horrors is corruption, exorbitant housing prices, costly education, an antsy middle class and college graduates with dreams deferred—not to mention frustration stemming from China’s shortage of females, dubbed China’s “bachelor bomb.” But</w:t>
      </w:r>
      <w:r>
        <w:rPr>
          <w:sz w:val="16"/>
          <w:szCs w:val="16"/>
          <w:u w:val="single"/>
        </w:rPr>
        <w:t xml:space="preserve"> </w:t>
      </w:r>
      <w:r>
        <w:rPr>
          <w:color w:val="000000"/>
          <w:highlight w:val="yellow"/>
          <w:u w:val="single"/>
        </w:rPr>
        <w:t>those reasons take a narrow view of political change, assuming dissatisfaction will morph into regime change.</w:t>
      </w:r>
      <w:r>
        <w:rPr>
          <w:u w:val="single"/>
        </w:rPr>
        <w:t xml:space="preserve"> </w:t>
      </w:r>
      <w:r>
        <w:rPr>
          <w:sz w:val="16"/>
          <w:szCs w:val="16"/>
        </w:rPr>
        <w:t xml:space="preserve">For a more nuanced perspective, economic analysis has to give way to political analysis. One well-articulated China-collapse theory comes from Gordon Chang, who says that the country is enjoying the tail end of a “three-decade upward supercycle” spurred by Deng Xiaoping’s reforms, globalization and demography. Chang’s analysis might be entirely on point, but it doesn’t suggest a dramatic collapse. For one thing, </w:t>
      </w:r>
      <w:r>
        <w:rPr>
          <w:color w:val="000000"/>
          <w:highlight w:val="yellow"/>
          <w:u w:val="single"/>
        </w:rPr>
        <w:t>although China is slowing, a hard landing is looking less likely</w:t>
      </w:r>
      <w:r>
        <w:rPr>
          <w:sz w:val="14"/>
          <w:szCs w:val="14"/>
        </w:rPr>
        <w:t xml:space="preserve">. </w:t>
      </w:r>
      <w:r>
        <w:rPr>
          <w:sz w:val="16"/>
          <w:szCs w:val="16"/>
        </w:rPr>
        <w:t>But Chang has more than economic arguments. And that’s where his case weakens severely; he foresees economic weakness aggravating deep-seated tensions in Chinese leadership and society, tensions which in turn will bring conflict among decision makers and general discontent among the masses. It’s a plausible picture, but the evidence behind it is lacking. We must ask: How exactly could an economic crisis destabilize China? That is, how do graphs and pie charts become chaos in the streets? Charting Revolutions The textbook example of a similar change might be Iran’s 1979 revolution, widely thought be propelled by a dramatic fall in global oil prices. But the Chinese economy is no oil-addicted dictatorship, and China has no Ayatollah Khomeini antagonizing it through sermons on scratchy cassette tapes.</w:t>
      </w:r>
      <w:r>
        <w:rPr>
          <w:sz w:val="8"/>
          <w:szCs w:val="8"/>
        </w:rPr>
        <w:t xml:space="preserve"> </w:t>
      </w:r>
      <w:r>
        <w:rPr>
          <w:color w:val="000000"/>
          <w:highlight w:val="yellow"/>
          <w:u w:val="single"/>
        </w:rPr>
        <w:t>Contrary to the banal collapse theories</w:t>
      </w:r>
      <w:r>
        <w:rPr>
          <w:u w:val="single"/>
        </w:rPr>
        <w:t xml:space="preserve">, </w:t>
      </w:r>
      <w:r>
        <w:rPr>
          <w:sz w:val="16"/>
          <w:szCs w:val="16"/>
        </w:rPr>
        <w:t>there are reasons to believe that</w:t>
      </w:r>
      <w:r>
        <w:rPr>
          <w:sz w:val="16"/>
          <w:szCs w:val="16"/>
          <w:u w:val="single"/>
        </w:rPr>
        <w:t xml:space="preserve"> </w:t>
      </w:r>
      <w:r>
        <w:rPr>
          <w:color w:val="000000"/>
          <w:highlight w:val="yellow"/>
          <w:u w:val="single"/>
        </w:rPr>
        <w:t xml:space="preserve">a slowing Chinese economy </w:t>
      </w:r>
      <w:r>
        <w:rPr>
          <w:rFonts w:ascii="Times New Roman" w:eastAsia="Times New Roman" w:hAnsi="Times New Roman" w:cs="Times New Roman"/>
          <w:b/>
          <w:color w:val="000000"/>
          <w:sz w:val="20"/>
          <w:szCs w:val="20"/>
          <w:highlight w:val="yellow"/>
          <w:u w:val="single"/>
        </w:rPr>
        <w:t>will bring a chill of calm</w:t>
      </w:r>
      <w:r>
        <w:rPr>
          <w:sz w:val="14"/>
          <w:szCs w:val="14"/>
        </w:rPr>
        <w:t xml:space="preserve"> to the simmering cauldron of society. </w:t>
      </w:r>
      <w:r>
        <w:rPr>
          <w:color w:val="000000"/>
          <w:highlight w:val="yellow"/>
          <w:u w:val="single"/>
        </w:rPr>
        <w:t>China is a modern, complex polity with an adept, agile government</w:t>
      </w:r>
      <w:r>
        <w:rPr>
          <w:sz w:val="14"/>
          <w:szCs w:val="14"/>
        </w:rPr>
        <w:t xml:space="preserve">. In his landmark work Political Order in Changing Societies, Samuel Huntington argued that violence is a mark of modernizing societies. To Huntington, modernity meant three things: the government gains recognition as the legitimate wielder of force; the division of labor is divided between military, administrators, scientists and the judiciary; there is mass political participation, by which Huntington meant all forms of participation, be it democratic or totalitarian (as in the Cultural Revolution). By Huntington’s standards, the PRC is a quite modern polity, one he would deem “civic” because its institutions are developed beyond its level of political activity. In short, the system can withstand economic pressure. </w:t>
      </w:r>
      <w:r>
        <w:rPr>
          <w:sz w:val="16"/>
          <w:szCs w:val="16"/>
        </w:rPr>
        <w:t>Indeed,</w:t>
      </w:r>
      <w:r>
        <w:rPr>
          <w:sz w:val="16"/>
          <w:szCs w:val="16"/>
          <w:u w:val="single"/>
        </w:rPr>
        <w:t xml:space="preserve"> </w:t>
      </w:r>
      <w:r>
        <w:rPr>
          <w:color w:val="000000"/>
          <w:highlight w:val="yellow"/>
          <w:u w:val="single"/>
        </w:rPr>
        <w:t xml:space="preserve">Beijing is well-prepared to confront, divert or grant concessions to </w:t>
      </w:r>
      <w:r>
        <w:rPr>
          <w:sz w:val="16"/>
          <w:szCs w:val="16"/>
        </w:rPr>
        <w:t xml:space="preserve">popular </w:t>
      </w:r>
      <w:r>
        <w:rPr>
          <w:color w:val="000000"/>
          <w:highlight w:val="yellow"/>
          <w:u w:val="single"/>
        </w:rPr>
        <w:t>discontent. With firm institutions established, a state is less susceptible to economic vagaries</w:t>
      </w:r>
      <w:r>
        <w:rPr>
          <w:sz w:val="16"/>
          <w:szCs w:val="16"/>
        </w:rPr>
        <w:t>, something Chang’s argument doesn’t consider. By proactively heading off economic distress, the PRC might even stand to gain trust and legitimacy in the eyes of its citizens. After all, as Western governments rushed to ease the liquidity crunch of 2008–2009, baffled and nervous citizens said nary a word of protest as unelected bureaucrats worked their money-printing and bailout magic. Only after the crisis, years later, did diverse Occupy Wall Street movements include this as a minor detail in their failed campaign against capitalist excesses</w:t>
      </w:r>
      <w:r>
        <w:rPr>
          <w:sz w:val="14"/>
          <w:szCs w:val="14"/>
        </w:rPr>
        <w:t xml:space="preserve">. </w:t>
      </w:r>
      <w:r>
        <w:rPr>
          <w:color w:val="000000"/>
          <w:highlight w:val="yellow"/>
          <w:u w:val="single"/>
        </w:rPr>
        <w:t>A faltering economy does not necessarily cause disorder</w:t>
      </w:r>
      <w:r>
        <w:rPr>
          <w:u w:val="single"/>
        </w:rPr>
        <w:t xml:space="preserve">, </w:t>
      </w:r>
      <w:r>
        <w:rPr>
          <w:sz w:val="16"/>
          <w:szCs w:val="16"/>
        </w:rPr>
        <w:t>even when effective institutions are absent. A recent New York Times editorial opposing Western sanctions on Iran broaches this notion, arguing that the Iranian people might stand up to oppression once well-fed and prospering. The same very well could be true for China. Reform in China</w:t>
      </w:r>
      <w:r>
        <w:rPr>
          <w:sz w:val="8"/>
          <w:szCs w:val="8"/>
        </w:rPr>
        <w:t xml:space="preserve"> </w:t>
      </w:r>
      <w:r>
        <w:rPr>
          <w:rFonts w:ascii="Times New Roman" w:eastAsia="Times New Roman" w:hAnsi="Times New Roman" w:cs="Times New Roman"/>
          <w:b/>
          <w:color w:val="000000"/>
          <w:sz w:val="20"/>
          <w:szCs w:val="20"/>
          <w:highlight w:val="yellow"/>
          <w:u w:val="single"/>
        </w:rPr>
        <w:t>There are hundreds of thousands of conflicts between the Chinese people and the state every year</w:t>
      </w:r>
      <w:r>
        <w:rPr>
          <w:sz w:val="14"/>
          <w:szCs w:val="14"/>
        </w:rPr>
        <w:t xml:space="preserve">. But putting aside egregious land-grab cases like the one in the southern Chinese village of Wukan last year, </w:t>
      </w:r>
      <w:r>
        <w:rPr>
          <w:color w:val="000000"/>
          <w:highlight w:val="yellow"/>
          <w:u w:val="single"/>
        </w:rPr>
        <w:t>they rarely rise to</w:t>
      </w:r>
      <w:r>
        <w:rPr>
          <w:u w:val="single"/>
        </w:rPr>
        <w:t xml:space="preserve"> </w:t>
      </w:r>
      <w:r>
        <w:rPr>
          <w:sz w:val="16"/>
          <w:szCs w:val="16"/>
        </w:rPr>
        <w:t>the level of</w:t>
      </w:r>
      <w:r>
        <w:rPr>
          <w:sz w:val="16"/>
          <w:szCs w:val="16"/>
          <w:u w:val="single"/>
        </w:rPr>
        <w:t xml:space="preserve"> </w:t>
      </w:r>
      <w:r>
        <w:rPr>
          <w:color w:val="000000"/>
          <w:highlight w:val="yellow"/>
          <w:u w:val="single"/>
        </w:rPr>
        <w:t>violence—much less regime-change</w:t>
      </w:r>
      <w:r>
        <w:rPr>
          <w:sz w:val="14"/>
          <w:szCs w:val="14"/>
        </w:rPr>
        <w:t xml:space="preserve">—as many such events are simply labor disputes. </w:t>
      </w:r>
      <w:r>
        <w:rPr>
          <w:rFonts w:ascii="Times New Roman" w:eastAsia="Times New Roman" w:hAnsi="Times New Roman" w:cs="Times New Roman"/>
          <w:b/>
          <w:color w:val="000000"/>
          <w:sz w:val="20"/>
          <w:szCs w:val="20"/>
          <w:highlight w:val="yellow"/>
          <w:u w:val="single"/>
        </w:rPr>
        <w:t>The participants have little notion of a future democratic China</w:t>
      </w:r>
      <w:r>
        <w:rPr>
          <w:rFonts w:ascii="Times New Roman" w:eastAsia="Times New Roman" w:hAnsi="Times New Roman" w:cs="Times New Roman"/>
          <w:b/>
          <w:sz w:val="20"/>
          <w:szCs w:val="20"/>
          <w:u w:val="single"/>
        </w:rPr>
        <w:t>,</w:t>
      </w:r>
      <w:r>
        <w:rPr>
          <w:sz w:val="14"/>
          <w:szCs w:val="14"/>
        </w:rPr>
        <w:t xml:space="preserve"> </w:t>
      </w:r>
      <w:r>
        <w:rPr>
          <w:sz w:val="16"/>
          <w:szCs w:val="16"/>
        </w:rPr>
        <w:t>unlike some of their middle-class counterparts, who in contrast have few material incentives to protest but much to lose. “Chinese people generally do not have revolutionary intentions,” Gordon Chang recognizes. But reform is another story. No Chinese citizen goes unaffected by the government’s heavy-handedness—the paternalistic, technocratic, socialist or vulgarly utilitarian blemishes in its laws and administration. That means there’s a lot to fix. Unfortunately, important domestic-reform initiatives often receive comparatively little attention from Western media, fostering the perception that China is a radically illegitimate oligarchy powered by the blood of its treasured working class. This is a distorted picture that panders to democratic, wishful thinking about Chinese society. The truth is that</w:t>
      </w:r>
      <w:r>
        <w:rPr>
          <w:sz w:val="16"/>
          <w:szCs w:val="16"/>
          <w:u w:val="single"/>
        </w:rPr>
        <w:t xml:space="preserve"> </w:t>
      </w:r>
      <w:r>
        <w:rPr>
          <w:color w:val="000000"/>
          <w:highlight w:val="yellow"/>
          <w:u w:val="single"/>
        </w:rPr>
        <w:t xml:space="preserve">however slowly </w:t>
      </w:r>
      <w:r>
        <w:rPr>
          <w:sz w:val="16"/>
          <w:szCs w:val="16"/>
        </w:rPr>
        <w:t>and ham-handedly,</w:t>
      </w:r>
      <w:r>
        <w:rPr>
          <w:color w:val="000000"/>
          <w:highlight w:val="yellow"/>
          <w:u w:val="single"/>
        </w:rPr>
        <w:t xml:space="preserve"> the</w:t>
      </w:r>
      <w:r>
        <w:rPr>
          <w:u w:val="single"/>
        </w:rPr>
        <w:t xml:space="preserve"> </w:t>
      </w:r>
      <w:r>
        <w:rPr>
          <w:sz w:val="16"/>
          <w:szCs w:val="16"/>
        </w:rPr>
        <w:t>Chinese Communist Party</w:t>
      </w:r>
      <w:r>
        <w:rPr>
          <w:sz w:val="16"/>
          <w:szCs w:val="16"/>
          <w:u w:val="single"/>
        </w:rPr>
        <w:t xml:space="preserve"> </w:t>
      </w:r>
      <w:r>
        <w:rPr>
          <w:color w:val="000000"/>
          <w:highlight w:val="yellow"/>
          <w:u w:val="single"/>
        </w:rPr>
        <w:t>(CCP) has accrued political capital by improving the lives of its people</w:t>
      </w:r>
      <w:r>
        <w:rPr>
          <w:u w:val="single"/>
        </w:rPr>
        <w:t xml:space="preserve"> </w:t>
      </w:r>
      <w:r>
        <w:rPr>
          <w:sz w:val="14"/>
          <w:szCs w:val="14"/>
        </w:rPr>
        <w:t xml:space="preserve">in ways many bygone regimes could not. In late February, the World Bank issued a report entitled "China 2030.” Its suggestions for China’s economic health include decreasing state ownership of major industries, establishing protections for society’s most vulnerable citizens, as well as calls for tax reform, reduced carbon emissions and green energy. Lost in the foofaraw of a lone Chinese man interrupting a bank press conference to defend state-owned enterprises (SOEs) was the fact that the PRC’s State Council coauthored the report. A Chinese government body signed off on prescriptions counter to the interests of SOE monopolists—a milestone for the development of civil society there. SOEs have been criticized in China as price manipulators and as magnets for rent seeking. For example, oil companies like Sinopec have stymied fuel-quality regulations and refused to supply petro to stations, running them out of business. Often shielded by nationalistic sentiment, SOEs have now come under assault by academics and newspaper editorials that echo the World Bank report, identifying SOEs as special interests, distinct from public interests. Elsewhere in China, regional governments are having a crack at mending the controversial hukou system, which threatens to fragment China into two entrenched groups: legally recognized urbanites and migrant workers, the latter of whom generally enjoy no entitlement to medical care or education in the cities where they’ve come to toil. In a country of peasants, internal migration is not just a matter of civil rights. It’s a matter of economic transformation, as those former farmers have settled into cities and long forgotten tilling a field. As China’s population urbanizes, policy makers have proven adaptive and willing to experiment. The CCP has demonstrated a concern for China’s social fabric. Beijing has decreed that television programming, including wildly popular dating shows, avoid the depths of crass sexual and material indulgence. Obviously, such policies might be in the ultimate interest of self-preservation (especially given Hu Jintao’s less than subtle warning about Western culture’s ideological penetration of China). And it’s debatable whether traditional, native values are what China or any country needs for stability or prosperity. Granted, on some reform proposals, like liberalization of criminal law, conflict has emerged. But do these disagreements reveal cracks in the party leadership, as Chang implies? Probably not. First, these are practical differences among technocrats who are after the same thing: stability via steady growth. Second, policy disputes are also a sign that China’s decision making is more consultative and decentralized than before. As the hukou example above illustrates, once delegated certain powers, provinces and municipalities can innovate on a smaller scale than the central government, as in the U.S. federal system. Finally, interest groups and factions are nothing new to Chinese politics. Thus, it’s unrealistic to think factional tension could paralyze party leadership, military and police at the same time that protesters agitate and show potential for violence and greater lawlessness. What’s more, scholarly work on factional politics over recent decades, often with a focus on China, has shown how </w:t>
      </w:r>
      <w:r>
        <w:rPr>
          <w:color w:val="000000"/>
          <w:highlight w:val="yellow"/>
          <w:u w:val="single"/>
        </w:rPr>
        <w:t xml:space="preserve">factions can coexist and even thrive by nearing </w:t>
      </w:r>
      <w:r>
        <w:rPr>
          <w:sz w:val="16"/>
          <w:szCs w:val="16"/>
        </w:rPr>
        <w:t>some sort of</w:t>
      </w:r>
      <w:r>
        <w:rPr>
          <w:sz w:val="16"/>
          <w:szCs w:val="16"/>
          <w:u w:val="single"/>
        </w:rPr>
        <w:t xml:space="preserve"> </w:t>
      </w:r>
      <w:r>
        <w:rPr>
          <w:color w:val="000000"/>
          <w:highlight w:val="yellow"/>
          <w:u w:val="single"/>
        </w:rPr>
        <w:t>competitive equilibrium</w:t>
      </w:r>
      <w:r>
        <w:rPr>
          <w:sz w:val="14"/>
          <w:szCs w:val="14"/>
        </w:rPr>
        <w:t xml:space="preserve">. </w:t>
      </w:r>
      <w:r>
        <w:rPr>
          <w:sz w:val="16"/>
          <w:szCs w:val="16"/>
        </w:rPr>
        <w:t>This may explain the relative quietude of Chinese elite politics since 1989. Why China Won’t Fall The political must be analyzed alongside the economic</w:t>
      </w:r>
      <w:r>
        <w:rPr>
          <w:sz w:val="14"/>
          <w:szCs w:val="14"/>
        </w:rPr>
        <w:t xml:space="preserve">. </w:t>
      </w:r>
      <w:r>
        <w:rPr>
          <w:color w:val="000000"/>
          <w:highlight w:val="yellow"/>
          <w:u w:val="single"/>
        </w:rPr>
        <w:t xml:space="preserve">China’s institutions are </w:t>
      </w:r>
      <w:r>
        <w:rPr>
          <w:sz w:val="16"/>
          <w:szCs w:val="16"/>
        </w:rPr>
        <w:t xml:space="preserve">still </w:t>
      </w:r>
      <w:r>
        <w:rPr>
          <w:color w:val="000000"/>
          <w:highlight w:val="yellow"/>
          <w:u w:val="single"/>
        </w:rPr>
        <w:t>significantly ahead of the demands of its society</w:t>
      </w:r>
      <w:r>
        <w:rPr>
          <w:sz w:val="14"/>
          <w:szCs w:val="14"/>
        </w:rPr>
        <w:t xml:space="preserve">. </w:t>
      </w:r>
      <w:r>
        <w:rPr>
          <w:sz w:val="16"/>
          <w:szCs w:val="16"/>
        </w:rPr>
        <w:t xml:space="preserve">Beijing’s apparent influence by Huntington’s theories is not surprising, as his works are popular among the PRC-establishment intellectuals, especially those on the government payroll. Meanwhile, the authoritarian CCP junta keeps the trains running fast and on time. This means a lot to the swaths of China’s massive, aging population. Hard landing or soft, don’t look for the Beijing to suffer any hits to the head in 2012. Collapse theories are rooted in idealism, but they’re no more likely to pan out because of it. </w:t>
      </w:r>
    </w:p>
    <w:p w14:paraId="4EDB78E2" w14:textId="77777777" w:rsidR="00981BBF" w:rsidRDefault="00981BBF" w:rsidP="00981BBF"/>
    <w:p w14:paraId="54B95602" w14:textId="77777777" w:rsidR="00F929A5" w:rsidRDefault="00CA1AB6" w:rsidP="00F929A5">
      <w:pPr>
        <w:pStyle w:val="Heading3"/>
      </w:pPr>
      <w:r>
        <w:t xml:space="preserve">1AR </w:t>
      </w:r>
      <w:r w:rsidR="00F929A5">
        <w:t>– AT: CCP Collapse</w:t>
      </w:r>
    </w:p>
    <w:p w14:paraId="652577BF" w14:textId="77777777" w:rsidR="00F929A5" w:rsidRPr="00333BD4" w:rsidRDefault="00F929A5" w:rsidP="00F929A5">
      <w:pPr>
        <w:pStyle w:val="Heading4"/>
      </w:pPr>
      <w:r w:rsidRPr="00333BD4">
        <w:t xml:space="preserve">No CCP collapse or lashout---the party will act </w:t>
      </w:r>
      <w:r w:rsidRPr="00333BD4">
        <w:rPr>
          <w:u w:val="single"/>
        </w:rPr>
        <w:t>pragmatically</w:t>
      </w:r>
      <w:r w:rsidRPr="00333BD4">
        <w:t>---their predictions are empirically denied</w:t>
      </w:r>
    </w:p>
    <w:p w14:paraId="696FBF3D" w14:textId="77777777" w:rsidR="00F929A5" w:rsidRPr="00333BD4" w:rsidRDefault="00F929A5" w:rsidP="00F929A5">
      <w:r w:rsidRPr="00333BD4">
        <w:t xml:space="preserve">Timothy </w:t>
      </w:r>
      <w:r w:rsidRPr="00333BD4">
        <w:rPr>
          <w:rStyle w:val="Style13ptBold"/>
        </w:rPr>
        <w:t>Heath 3/3</w:t>
      </w:r>
      <w:r w:rsidRPr="00333BD4">
        <w:t>, Senior Defense and International Analyst at the RAND Corporation. Mr. Heath has over fifteen years of experience as a China analyst in the US government, 3/13/15, No, China’s Not About to Collapse, http://thediplomat.com/2015/03/no-chinas-not-about-to-collapse/</w:t>
      </w:r>
    </w:p>
    <w:p w14:paraId="7F0873BA" w14:textId="77777777" w:rsidR="00F929A5" w:rsidRPr="00333BD4" w:rsidRDefault="00F929A5" w:rsidP="00F929A5">
      <w:pPr>
        <w:rPr>
          <w:rStyle w:val="StyleUnderline"/>
        </w:rPr>
      </w:pPr>
      <w:r w:rsidRPr="00333BD4">
        <w:rPr>
          <w:rStyle w:val="StyleUnderline"/>
          <w:highlight w:val="yellow"/>
        </w:rPr>
        <w:t>While it is tempting to read such behavior as</w:t>
      </w:r>
      <w:r w:rsidRPr="00333BD4">
        <w:rPr>
          <w:rStyle w:val="StyleUnderline"/>
        </w:rPr>
        <w:t xml:space="preserve"> symptomatic of </w:t>
      </w:r>
      <w:r w:rsidRPr="00333BD4">
        <w:rPr>
          <w:rStyle w:val="StyleUnderline"/>
          <w:highlight w:val="yellow"/>
        </w:rPr>
        <w:t>a desperate regime</w:t>
      </w:r>
      <w:r w:rsidRPr="00333BD4">
        <w:rPr>
          <w:rStyle w:val="StyleUnderline"/>
        </w:rPr>
        <w:t xml:space="preserve"> fending off the inevitable, there are reasons to doubt such an interpretation.</w:t>
      </w:r>
      <w:r w:rsidRPr="00333BD4">
        <w:rPr>
          <w:sz w:val="10"/>
        </w:rPr>
        <w:t xml:space="preserve"> For one, </w:t>
      </w:r>
      <w:r w:rsidRPr="00333BD4">
        <w:rPr>
          <w:rStyle w:val="Emphasis"/>
          <w:highlight w:val="yellow"/>
        </w:rPr>
        <w:t xml:space="preserve">signs of </w:t>
      </w:r>
      <w:r w:rsidRPr="00333BD4">
        <w:rPr>
          <w:rStyle w:val="Emphasis"/>
        </w:rPr>
        <w:t xml:space="preserve">systemic </w:t>
      </w:r>
      <w:r w:rsidRPr="00333BD4">
        <w:rPr>
          <w:rStyle w:val="Emphasis"/>
          <w:highlight w:val="yellow"/>
        </w:rPr>
        <w:t>breakdown are hard to find.</w:t>
      </w:r>
      <w:r w:rsidRPr="00333BD4">
        <w:rPr>
          <w:sz w:val="10"/>
          <w:highlight w:val="yellow"/>
        </w:rPr>
        <w:t xml:space="preserve"> </w:t>
      </w:r>
      <w:r w:rsidRPr="00333BD4">
        <w:rPr>
          <w:rStyle w:val="StyleUnderline"/>
          <w:highlight w:val="yellow"/>
        </w:rPr>
        <w:t xml:space="preserve">There is </w:t>
      </w:r>
      <w:r w:rsidRPr="00333BD4">
        <w:rPr>
          <w:rStyle w:val="Emphasis"/>
          <w:highlight w:val="yellow"/>
        </w:rPr>
        <w:t>little evidence</w:t>
      </w:r>
      <w:r w:rsidRPr="00333BD4">
        <w:rPr>
          <w:rStyle w:val="StyleUnderline"/>
          <w:highlight w:val="yellow"/>
        </w:rPr>
        <w:t xml:space="preserve"> of </w:t>
      </w:r>
      <w:r w:rsidRPr="00333BD4">
        <w:rPr>
          <w:rStyle w:val="StyleUnderline"/>
        </w:rPr>
        <w:t xml:space="preserve">the open political warfare that has typified previous periods of </w:t>
      </w:r>
      <w:r w:rsidRPr="00333BD4">
        <w:rPr>
          <w:rStyle w:val="StyleUnderline"/>
          <w:highlight w:val="yellow"/>
        </w:rPr>
        <w:t xml:space="preserve">political </w:t>
      </w:r>
      <w:r w:rsidRPr="00333BD4">
        <w:rPr>
          <w:rStyle w:val="StyleUnderline"/>
        </w:rPr>
        <w:t xml:space="preserve">weakness and </w:t>
      </w:r>
      <w:r w:rsidRPr="00333BD4">
        <w:rPr>
          <w:rStyle w:val="StyleUnderline"/>
          <w:highlight w:val="yellow"/>
        </w:rPr>
        <w:t>disarray</w:t>
      </w:r>
      <w:r w:rsidRPr="00333BD4">
        <w:rPr>
          <w:rStyle w:val="StyleUnderline"/>
        </w:rPr>
        <w:t xml:space="preserve">. </w:t>
      </w:r>
      <w:r w:rsidRPr="00333BD4">
        <w:rPr>
          <w:sz w:val="10"/>
        </w:rPr>
        <w:t xml:space="preserve">For now, at least, </w:t>
      </w:r>
      <w:r w:rsidRPr="00333BD4">
        <w:rPr>
          <w:rStyle w:val="StyleUnderline"/>
        </w:rPr>
        <w:t xml:space="preserve">the central </w:t>
      </w:r>
      <w:r w:rsidRPr="00333BD4">
        <w:rPr>
          <w:rStyle w:val="StyleUnderline"/>
          <w:highlight w:val="yellow"/>
        </w:rPr>
        <w:t xml:space="preserve">leadership appears </w:t>
      </w:r>
      <w:r w:rsidRPr="00333BD4">
        <w:rPr>
          <w:rStyle w:val="Emphasis"/>
          <w:highlight w:val="yellow"/>
        </w:rPr>
        <w:t>united</w:t>
      </w:r>
      <w:r w:rsidRPr="00333BD4">
        <w:rPr>
          <w:rStyle w:val="StyleUnderline"/>
          <w:highlight w:val="yellow"/>
        </w:rPr>
        <w:t xml:space="preserve"> </w:t>
      </w:r>
      <w:r w:rsidRPr="00333BD4">
        <w:rPr>
          <w:rStyle w:val="StyleUnderline"/>
        </w:rPr>
        <w:t>behind Xi’s policy agenda</w:t>
      </w:r>
      <w:r w:rsidRPr="00333BD4">
        <w:rPr>
          <w:sz w:val="10"/>
        </w:rPr>
        <w:t xml:space="preserve">. </w:t>
      </w:r>
      <w:r w:rsidRPr="00333BD4">
        <w:rPr>
          <w:rStyle w:val="StyleUnderline"/>
          <w:highlight w:val="yellow"/>
        </w:rPr>
        <w:t>The econ</w:t>
      </w:r>
      <w:r w:rsidRPr="00333BD4">
        <w:rPr>
          <w:rStyle w:val="StyleUnderline"/>
        </w:rPr>
        <w:t xml:space="preserve">omy </w:t>
      </w:r>
      <w:r w:rsidRPr="00333BD4">
        <w:rPr>
          <w:rStyle w:val="StyleUnderline"/>
          <w:highlight w:val="yellow"/>
        </w:rPr>
        <w:t>continues to grow</w:t>
      </w:r>
      <w:r w:rsidRPr="00333BD4">
        <w:rPr>
          <w:rStyle w:val="StyleUnderline"/>
        </w:rPr>
        <w:t xml:space="preserve">, with PRC officials anticipating an annual rate at a slowing, but </w:t>
      </w:r>
      <w:r w:rsidRPr="00333BD4">
        <w:rPr>
          <w:rStyle w:val="Emphasis"/>
        </w:rPr>
        <w:t>still healthy</w:t>
      </w:r>
      <w:r w:rsidRPr="00333BD4">
        <w:rPr>
          <w:rStyle w:val="StyleUnderline"/>
        </w:rPr>
        <w:t>, 7 percent. Government policy and operations continue without the kinds of abnormal interruptions or breakdowns that one would expect of a nation in serious crisis.</w:t>
      </w:r>
      <w:r w:rsidRPr="00333BD4">
        <w:rPr>
          <w:rStyle w:val="StyleUnderline"/>
          <w:sz w:val="12"/>
        </w:rPr>
        <w:t>¶</w:t>
      </w:r>
      <w:r w:rsidRPr="00333BD4">
        <w:rPr>
          <w:sz w:val="10"/>
        </w:rPr>
        <w:t xml:space="preserve"> A more plausible reading is that </w:t>
      </w:r>
      <w:r w:rsidRPr="00333BD4">
        <w:rPr>
          <w:rStyle w:val="StyleUnderline"/>
          <w:highlight w:val="yellow"/>
        </w:rPr>
        <w:t>China’s leadership is determined to</w:t>
      </w:r>
      <w:r w:rsidRPr="00333BD4">
        <w:rPr>
          <w:rStyle w:val="StyleUnderline"/>
        </w:rPr>
        <w:t xml:space="preserve"> do whatever it takes to </w:t>
      </w:r>
      <w:r w:rsidRPr="00333BD4">
        <w:rPr>
          <w:rStyle w:val="StyleUnderline"/>
          <w:highlight w:val="yellow"/>
        </w:rPr>
        <w:t xml:space="preserve">achieve </w:t>
      </w:r>
      <w:r w:rsidRPr="00333BD4">
        <w:rPr>
          <w:rStyle w:val="StyleUnderline"/>
        </w:rPr>
        <w:t xml:space="preserve">national </w:t>
      </w:r>
      <w:r w:rsidRPr="00333BD4">
        <w:rPr>
          <w:rStyle w:val="StyleUnderline"/>
          <w:highlight w:val="yellow"/>
        </w:rPr>
        <w:t>development</w:t>
      </w:r>
      <w:r w:rsidRPr="00333BD4">
        <w:rPr>
          <w:rStyle w:val="StyleUnderline"/>
        </w:rPr>
        <w:t xml:space="preserve"> and</w:t>
      </w:r>
      <w:r w:rsidRPr="00333BD4">
        <w:rPr>
          <w:sz w:val="10"/>
        </w:rPr>
        <w:t xml:space="preserve"> establish the conditions for </w:t>
      </w:r>
      <w:r w:rsidRPr="00333BD4">
        <w:rPr>
          <w:rStyle w:val="StyleUnderline"/>
        </w:rPr>
        <w:t>long-term rule</w:t>
      </w:r>
      <w:r w:rsidRPr="00333BD4">
        <w:rPr>
          <w:sz w:val="10"/>
        </w:rPr>
        <w:t>. The CCP aims to do this primarily by undertaking political reforms to improve the effectiveness and competence of government administration and by overseeing the sustained growth that can enable a steady increase in the standard of living. These objectives are so important to the party’s long-term survival that the Xi administration has shown a willingness to crush whomever gets in the way, regardless of political party affiliation.</w:t>
      </w:r>
      <w:r w:rsidRPr="00333BD4">
        <w:rPr>
          <w:sz w:val="12"/>
        </w:rPr>
        <w:t>¶</w:t>
      </w:r>
      <w:r w:rsidRPr="00333BD4">
        <w:rPr>
          <w:sz w:val="10"/>
        </w:rPr>
        <w:t xml:space="preserve"> The severity of the myriad challenges impeding the realization of these policy objectives deserves emphasis. The old export- and investment-driven model of growth that powered China’s rise for three decades has exhausted itself. Rebalancing the economy to accommodate a greater role for consumer-driven growth remains a politically contentious process that has historically proven extremely difficult and destabilizing for any country. China also continues to face persistent problems of pollution, injustice, corruption, adverse demographics, and other difficulties. Party leaders increasingly recognize that progress on any single issue depends on progress on all issues. A more stable model of economic growth depends on a greater reliance on markets, law-abiding government, and the spending power of educated consumers who will expect more of government. Improvements to the quality of government services, meanwhile, depend in part on access to resources that can only come from sustained growth. Nor can China’s leaders focus exclusively on domestic policy to address these issues. Deep integration with the global economy means domestic growth and stability depends in part on the safeguarding of distant developmental interests and a restructuring of the Asia-Pacific region’s political economy.</w:t>
      </w:r>
      <w:r w:rsidRPr="00333BD4">
        <w:rPr>
          <w:sz w:val="12"/>
        </w:rPr>
        <w:t>¶</w:t>
      </w:r>
      <w:r w:rsidRPr="00333BD4">
        <w:rPr>
          <w:sz w:val="10"/>
        </w:rPr>
        <w:t xml:space="preserve"> The centralization of power and focus on structural, top-down reforms that have defined the policy agenda of the Xi administration reflect a realistic recognition of the complexity and magnitude of the problems confronting the nation. The Central Leading Group for the Deepening of Comprehensive Reform, National Security Commission, and similar central leading groups design and oversee the systemic policies needed to maintain long-term growth and improve the government’s operations. Many officials and powerful interests stand to lose from these reforms. The anti-corruption campaign,</w:t>
      </w:r>
      <w:r w:rsidRPr="00333BD4">
        <w:rPr>
          <w:rStyle w:val="StyleUnderline"/>
        </w:rPr>
        <w:t xml:space="preserve"> </w:t>
      </w:r>
      <w:r w:rsidRPr="00333BD4">
        <w:rPr>
          <w:rStyle w:val="StyleUnderline"/>
          <w:highlight w:val="yellow"/>
        </w:rPr>
        <w:t>political crackdown</w:t>
      </w:r>
      <w:r w:rsidRPr="00333BD4">
        <w:rPr>
          <w:rStyle w:val="StyleUnderline"/>
        </w:rPr>
        <w:t xml:space="preserve"> on potential critics, and destruction of the careers of</w:t>
      </w:r>
      <w:r w:rsidRPr="00333BD4">
        <w:rPr>
          <w:sz w:val="10"/>
        </w:rPr>
        <w:t xml:space="preserve"> thousands of party </w:t>
      </w:r>
      <w:r w:rsidRPr="00333BD4">
        <w:rPr>
          <w:rStyle w:val="StyleUnderline"/>
        </w:rPr>
        <w:t xml:space="preserve">officials </w:t>
      </w:r>
      <w:r w:rsidRPr="00333BD4">
        <w:rPr>
          <w:rStyle w:val="StyleUnderline"/>
          <w:highlight w:val="yellow"/>
        </w:rPr>
        <w:t>reflects a</w:t>
      </w:r>
      <w:r w:rsidRPr="00333BD4">
        <w:rPr>
          <w:rStyle w:val="StyleUnderline"/>
        </w:rPr>
        <w:t xml:space="preserve"> ruthlessly </w:t>
      </w:r>
      <w:r w:rsidRPr="00333BD4">
        <w:rPr>
          <w:rStyle w:val="Emphasis"/>
          <w:highlight w:val="yellow"/>
        </w:rPr>
        <w:t>pragmatic calculation</w:t>
      </w:r>
      <w:r w:rsidRPr="00333BD4">
        <w:rPr>
          <w:rStyle w:val="StyleUnderline"/>
          <w:highlight w:val="yellow"/>
        </w:rPr>
        <w:t xml:space="preserve"> </w:t>
      </w:r>
      <w:r w:rsidRPr="00333BD4">
        <w:rPr>
          <w:rStyle w:val="StyleUnderline"/>
        </w:rPr>
        <w:t xml:space="preserve">that the sacrifice many party members is a worthwhile price to pay </w:t>
      </w:r>
      <w:r w:rsidRPr="00333BD4">
        <w:rPr>
          <w:rStyle w:val="StyleUnderline"/>
          <w:highlight w:val="yellow"/>
        </w:rPr>
        <w:t>for</w:t>
      </w:r>
      <w:r w:rsidRPr="00333BD4">
        <w:rPr>
          <w:rStyle w:val="StyleUnderline"/>
        </w:rPr>
        <w:t xml:space="preserve"> the greater gains of </w:t>
      </w:r>
      <w:r w:rsidRPr="00333BD4">
        <w:rPr>
          <w:rStyle w:val="Emphasis"/>
          <w:highlight w:val="yellow"/>
        </w:rPr>
        <w:t>long term</w:t>
      </w:r>
      <w:r w:rsidRPr="00333BD4">
        <w:rPr>
          <w:rStyle w:val="Emphasis"/>
        </w:rPr>
        <w:t xml:space="preserve"> political </w:t>
      </w:r>
      <w:r w:rsidRPr="00333BD4">
        <w:rPr>
          <w:rStyle w:val="Emphasis"/>
          <w:highlight w:val="yellow"/>
        </w:rPr>
        <w:t>stability</w:t>
      </w:r>
      <w:r w:rsidRPr="00333BD4">
        <w:rPr>
          <w:rStyle w:val="StyleUnderline"/>
        </w:rPr>
        <w:t xml:space="preserve"> that would come </w:t>
      </w:r>
      <w:r w:rsidRPr="00333BD4">
        <w:rPr>
          <w:rStyle w:val="StyleUnderline"/>
          <w:highlight w:val="yellow"/>
        </w:rPr>
        <w:t>from</w:t>
      </w:r>
      <w:r w:rsidRPr="00333BD4">
        <w:rPr>
          <w:rStyle w:val="StyleUnderline"/>
        </w:rPr>
        <w:t xml:space="preserve"> successful </w:t>
      </w:r>
      <w:r w:rsidRPr="00333BD4">
        <w:rPr>
          <w:rStyle w:val="StyleUnderline"/>
          <w:highlight w:val="yellow"/>
        </w:rPr>
        <w:t>reform</w:t>
      </w:r>
      <w:r w:rsidRPr="00333BD4">
        <w:rPr>
          <w:rStyle w:val="StyleUnderline"/>
        </w:rPr>
        <w:t>.</w:t>
      </w:r>
      <w:r w:rsidRPr="00333BD4">
        <w:rPr>
          <w:sz w:val="12"/>
        </w:rPr>
        <w:t>¶</w:t>
      </w:r>
      <w:r w:rsidRPr="00333BD4">
        <w:rPr>
          <w:sz w:val="10"/>
        </w:rPr>
        <w:t xml:space="preserve"> Perhaps it is not coincidental that predictions of the party’s impending collapse have traditionally surged at major inflection points in the history of the PRC. </w:t>
      </w:r>
      <w:r w:rsidRPr="00333BD4">
        <w:rPr>
          <w:rStyle w:val="StyleUnderline"/>
        </w:rPr>
        <w:t xml:space="preserve">The last major wave of </w:t>
      </w:r>
      <w:r w:rsidRPr="00333BD4">
        <w:rPr>
          <w:rStyle w:val="StyleUnderline"/>
          <w:highlight w:val="yellow"/>
        </w:rPr>
        <w:t>pessimism occurred at the turn of the century, when China</w:t>
      </w:r>
      <w:r w:rsidRPr="00333BD4">
        <w:rPr>
          <w:rStyle w:val="StyleUnderline"/>
        </w:rPr>
        <w:t xml:space="preserve"> also </w:t>
      </w:r>
      <w:r w:rsidRPr="00333BD4">
        <w:rPr>
          <w:rStyle w:val="StyleUnderline"/>
          <w:highlight w:val="yellow"/>
        </w:rPr>
        <w:t>faced econ</w:t>
      </w:r>
      <w:r w:rsidRPr="00333BD4">
        <w:rPr>
          <w:rStyle w:val="StyleUnderline"/>
        </w:rPr>
        <w:t xml:space="preserve">omic </w:t>
      </w:r>
      <w:r w:rsidRPr="00333BD4">
        <w:rPr>
          <w:rStyle w:val="StyleUnderline"/>
          <w:highlight w:val="yellow"/>
        </w:rPr>
        <w:t>slowdown</w:t>
      </w:r>
      <w:r w:rsidRPr="00333BD4">
        <w:rPr>
          <w:rStyle w:val="StyleUnderline"/>
        </w:rPr>
        <w:t xml:space="preserve">, political demoralization, widespread </w:t>
      </w:r>
      <w:r w:rsidRPr="00333BD4">
        <w:rPr>
          <w:rStyle w:val="StyleUnderline"/>
          <w:highlight w:val="yellow"/>
        </w:rPr>
        <w:t>unrest, and</w:t>
      </w:r>
      <w:r w:rsidRPr="00333BD4">
        <w:rPr>
          <w:rStyle w:val="StyleUnderline"/>
        </w:rPr>
        <w:t xml:space="preserve"> bitter factional </w:t>
      </w:r>
      <w:r w:rsidRPr="00333BD4">
        <w:rPr>
          <w:rStyle w:val="StyleUnderline"/>
          <w:highlight w:val="yellow"/>
        </w:rPr>
        <w:t>infighting</w:t>
      </w:r>
      <w:r w:rsidRPr="00333BD4">
        <w:rPr>
          <w:rStyle w:val="StyleUnderline"/>
        </w:rPr>
        <w:t xml:space="preserve">. The symptoms may have been correctly perceived, but </w:t>
      </w:r>
      <w:r w:rsidRPr="00333BD4">
        <w:rPr>
          <w:rStyle w:val="Emphasis"/>
          <w:highlight w:val="yellow"/>
        </w:rPr>
        <w:t>the prognosis proved faulty</w:t>
      </w:r>
      <w:r w:rsidRPr="00333BD4">
        <w:rPr>
          <w:rStyle w:val="StyleUnderline"/>
          <w:highlight w:val="yellow"/>
        </w:rPr>
        <w:t xml:space="preserve">. The party’s </w:t>
      </w:r>
      <w:r w:rsidRPr="00333BD4">
        <w:rPr>
          <w:rStyle w:val="Emphasis"/>
          <w:highlight w:val="yellow"/>
        </w:rPr>
        <w:t>adaptation and resilience</w:t>
      </w:r>
      <w:r w:rsidRPr="00333BD4">
        <w:rPr>
          <w:rStyle w:val="Emphasis"/>
        </w:rPr>
        <w:t xml:space="preserve"> </w:t>
      </w:r>
      <w:r w:rsidRPr="00333BD4">
        <w:rPr>
          <w:sz w:val="10"/>
        </w:rPr>
        <w:t xml:space="preserve">surprised observers and </w:t>
      </w:r>
      <w:r w:rsidRPr="00333BD4">
        <w:rPr>
          <w:rStyle w:val="StyleUnderline"/>
          <w:highlight w:val="yellow"/>
        </w:rPr>
        <w:t>disproved</w:t>
      </w:r>
      <w:r w:rsidRPr="00333BD4">
        <w:rPr>
          <w:rStyle w:val="StyleUnderline"/>
        </w:rPr>
        <w:t xml:space="preserve"> the gloomy </w:t>
      </w:r>
      <w:r w:rsidRPr="00333BD4">
        <w:rPr>
          <w:rStyle w:val="StyleUnderline"/>
          <w:highlight w:val="yellow"/>
        </w:rPr>
        <w:t>predictions</w:t>
      </w:r>
      <w:r w:rsidRPr="00333BD4">
        <w:rPr>
          <w:rStyle w:val="StyleUnderline"/>
        </w:rPr>
        <w:t>.</w:t>
      </w:r>
      <w:r w:rsidRPr="00333BD4">
        <w:rPr>
          <w:sz w:val="10"/>
        </w:rPr>
        <w:t xml:space="preserve"> China has similarly reached a key inflection point, one in which the policy challenges possibly surpass those of the turn of the century.</w:t>
      </w:r>
    </w:p>
    <w:p w14:paraId="024CAE58" w14:textId="77777777" w:rsidR="00F50337" w:rsidRPr="00F50337" w:rsidRDefault="00F50337" w:rsidP="00F50337">
      <w:pPr>
        <w:pStyle w:val="Heading3"/>
      </w:pPr>
      <w:r w:rsidRPr="00F50337">
        <w:t>2AC</w:t>
      </w:r>
      <w:r>
        <w:t xml:space="preserve"> – AT: Legitimacy</w:t>
      </w:r>
    </w:p>
    <w:p w14:paraId="52C91E8A" w14:textId="77777777" w:rsidR="00F50337" w:rsidRDefault="00F50337" w:rsidP="00F50337">
      <w:pPr>
        <w:pStyle w:val="Heading4"/>
      </w:pPr>
      <w:r>
        <w:t>No collapse—legitimacy is durable and their predictions are false</w:t>
      </w:r>
    </w:p>
    <w:p w14:paraId="08A5734C" w14:textId="77777777" w:rsidR="00F50337" w:rsidRDefault="00F50337" w:rsidP="00F50337">
      <w:r>
        <w:rPr>
          <w:b/>
          <w:sz w:val="26"/>
          <w:szCs w:val="26"/>
        </w:rPr>
        <w:t>Bell 12</w:t>
      </w:r>
      <w:r>
        <w:t xml:space="preserve"> (Daniel A., Huffington Post, 'China's New Confucianism: Politics and Everyday Life in a Changing Society', July 9, Why China Won't Collapse (Soon), http://www.huffingtonpost.com/daniel-a-bell/chinese-government-legitimacy_b_1658006.html, d/a 9-11-12)</w:t>
      </w:r>
    </w:p>
    <w:p w14:paraId="4E44E8F3" w14:textId="77777777" w:rsidR="00F50337" w:rsidRDefault="00F50337" w:rsidP="00F50337">
      <w:r>
        <w:rPr>
          <w:sz w:val="16"/>
          <w:szCs w:val="16"/>
        </w:rPr>
        <w:t>Or so we are told. Such</w:t>
      </w:r>
      <w:r>
        <w:rPr>
          <w:sz w:val="16"/>
          <w:szCs w:val="16"/>
          <w:u w:val="single"/>
        </w:rPr>
        <w:t xml:space="preserve"> </w:t>
      </w:r>
      <w:r>
        <w:rPr>
          <w:color w:val="000000"/>
          <w:highlight w:val="yellow"/>
          <w:u w:val="single"/>
        </w:rPr>
        <w:t>predictions about</w:t>
      </w:r>
      <w:r>
        <w:rPr>
          <w:sz w:val="16"/>
          <w:szCs w:val="16"/>
        </w:rPr>
        <w:t xml:space="preserve"> the </w:t>
      </w:r>
      <w:r>
        <w:rPr>
          <w:color w:val="000000"/>
          <w:highlight w:val="yellow"/>
          <w:u w:val="single"/>
        </w:rPr>
        <w:t>collapse</w:t>
      </w:r>
      <w:r>
        <w:rPr>
          <w:sz w:val="16"/>
          <w:szCs w:val="16"/>
        </w:rPr>
        <w:t xml:space="preserve"> </w:t>
      </w:r>
      <w:r>
        <w:rPr>
          <w:color w:val="000000"/>
          <w:highlight w:val="yellow"/>
          <w:u w:val="single"/>
        </w:rPr>
        <w:t>of China'</w:t>
      </w:r>
      <w:r>
        <w:rPr>
          <w:sz w:val="16"/>
          <w:szCs w:val="16"/>
        </w:rPr>
        <w:t>s political system</w:t>
      </w:r>
      <w:r>
        <w:rPr>
          <w:sz w:val="10"/>
          <w:szCs w:val="10"/>
        </w:rPr>
        <w:t xml:space="preserve"> </w:t>
      </w:r>
      <w:r>
        <w:rPr>
          <w:color w:val="000000"/>
          <w:highlight w:val="yellow"/>
          <w:u w:val="single"/>
        </w:rPr>
        <w:t>have been</w:t>
      </w:r>
      <w:r>
        <w:rPr>
          <w:u w:val="single"/>
        </w:rPr>
        <w:t xml:space="preserve"> </w:t>
      </w:r>
      <w:r>
        <w:rPr>
          <w:sz w:val="16"/>
          <w:szCs w:val="16"/>
        </w:rPr>
        <w:t>constantly</w:t>
      </w:r>
      <w:r>
        <w:rPr>
          <w:u w:val="single"/>
        </w:rPr>
        <w:t xml:space="preserve"> </w:t>
      </w:r>
      <w:r>
        <w:rPr>
          <w:color w:val="000000"/>
          <w:highlight w:val="yellow"/>
          <w:u w:val="single"/>
        </w:rPr>
        <w:t>repeated since</w:t>
      </w:r>
      <w:r>
        <w:rPr>
          <w:sz w:val="16"/>
          <w:szCs w:val="16"/>
        </w:rPr>
        <w:t xml:space="preserve"> the suppression of the pro-democracy uprisings in 19</w:t>
      </w:r>
      <w:r>
        <w:rPr>
          <w:color w:val="000000"/>
          <w:highlight w:val="yellow"/>
          <w:u w:val="single"/>
        </w:rPr>
        <w:t>89. But the system</w:t>
      </w:r>
      <w:r>
        <w:rPr>
          <w:sz w:val="16"/>
          <w:szCs w:val="16"/>
        </w:rPr>
        <w:t xml:space="preserve"> didn't collapse then, and it </w:t>
      </w:r>
      <w:r>
        <w:rPr>
          <w:color w:val="000000"/>
          <w:highlight w:val="yellow"/>
          <w:u w:val="single"/>
        </w:rPr>
        <w:t>won't</w:t>
      </w:r>
      <w:r>
        <w:rPr>
          <w:sz w:val="16"/>
          <w:szCs w:val="16"/>
        </w:rPr>
        <w:t xml:space="preserve"> collapse now.</w:t>
      </w:r>
      <w:r>
        <w:rPr>
          <w:sz w:val="12"/>
          <w:szCs w:val="12"/>
        </w:rPr>
        <w:t>¶</w:t>
      </w:r>
      <w:r>
        <w:rPr>
          <w:sz w:val="16"/>
          <w:szCs w:val="16"/>
        </w:rPr>
        <w:t xml:space="preserve"> </w:t>
      </w:r>
      <w:r>
        <w:rPr>
          <w:color w:val="000000"/>
          <w:highlight w:val="yellow"/>
          <w:u w:val="single"/>
        </w:rPr>
        <w:t>The</w:t>
      </w:r>
      <w:r>
        <w:rPr>
          <w:sz w:val="16"/>
          <w:szCs w:val="16"/>
        </w:rPr>
        <w:t xml:space="preserve"> key </w:t>
      </w:r>
      <w:r>
        <w:rPr>
          <w:color w:val="000000"/>
          <w:highlight w:val="yellow"/>
          <w:u w:val="single"/>
        </w:rPr>
        <w:t xml:space="preserve">reason such </w:t>
      </w:r>
      <w:r>
        <w:rPr>
          <w:sz w:val="16"/>
          <w:szCs w:val="16"/>
        </w:rPr>
        <w:t>dire</w:t>
      </w:r>
      <w:r>
        <w:rPr>
          <w:color w:val="000000"/>
          <w:highlight w:val="yellow"/>
          <w:u w:val="single"/>
        </w:rPr>
        <w:t xml:space="preserve"> predictions are taken</w:t>
      </w:r>
      <w:r>
        <w:rPr>
          <w:u w:val="single"/>
        </w:rPr>
        <w:t xml:space="preserve"> </w:t>
      </w:r>
      <w:r>
        <w:rPr>
          <w:color w:val="000000"/>
          <w:highlight w:val="yellow"/>
          <w:u w:val="single"/>
        </w:rPr>
        <w:t>seriously</w:t>
      </w:r>
      <w:r>
        <w:rPr>
          <w:sz w:val="16"/>
          <w:szCs w:val="16"/>
        </w:rPr>
        <w:t xml:space="preserve"> -- especially in the West -- </w:t>
      </w:r>
      <w:r>
        <w:rPr>
          <w:color w:val="000000"/>
          <w:highlight w:val="yellow"/>
          <w:u w:val="single"/>
        </w:rPr>
        <w:t xml:space="preserve">is that non-democratic regimes are seen to </w:t>
      </w:r>
      <w:r>
        <w:rPr>
          <w:rFonts w:eastAsia="Calibri" w:cs="Calibri"/>
          <w:b/>
          <w:color w:val="000000"/>
          <w:highlight w:val="yellow"/>
          <w:u w:val="single"/>
        </w:rPr>
        <w:t>lack legitimacy</w:t>
      </w:r>
      <w:r>
        <w:rPr>
          <w:sz w:val="16"/>
          <w:szCs w:val="16"/>
        </w:rPr>
        <w:t xml:space="preserve">. A political regime that is morally justified in the eyes of the people must be chosen by the people. In the case of China, the political leadership is a self-selected elite. Such mode of rule is fragile, as the Arab Spring has shown.¶ But this view assumes the people are dissatisfied with the regime. In fact, </w:t>
      </w:r>
      <w:r>
        <w:rPr>
          <w:color w:val="000000"/>
          <w:highlight w:val="yellow"/>
          <w:u w:val="single"/>
        </w:rPr>
        <w:t>the large majority</w:t>
      </w:r>
      <w:r>
        <w:rPr>
          <w:sz w:val="16"/>
          <w:szCs w:val="16"/>
        </w:rPr>
        <w:t xml:space="preserve"> of Chinese people </w:t>
      </w:r>
      <w:r>
        <w:rPr>
          <w:color w:val="000000"/>
          <w:highlight w:val="yellow"/>
          <w:u w:val="single"/>
        </w:rPr>
        <w:t>support the</w:t>
      </w:r>
      <w:r>
        <w:rPr>
          <w:u w:val="single"/>
        </w:rPr>
        <w:t xml:space="preserve"> </w:t>
      </w:r>
      <w:r>
        <w:rPr>
          <w:color w:val="000000"/>
          <w:highlight w:val="yellow"/>
          <w:u w:val="single"/>
        </w:rPr>
        <w:t>single-party</w:t>
      </w:r>
      <w:r>
        <w:rPr>
          <w:sz w:val="16"/>
          <w:szCs w:val="16"/>
        </w:rPr>
        <w:t xml:space="preserve"> state </w:t>
      </w:r>
      <w:r>
        <w:rPr>
          <w:color w:val="000000"/>
          <w:highlight w:val="yellow"/>
          <w:u w:val="single"/>
        </w:rPr>
        <w:t xml:space="preserve">structure. Since the </w:t>
      </w:r>
      <w:r>
        <w:rPr>
          <w:sz w:val="14"/>
          <w:szCs w:val="14"/>
        </w:rPr>
        <w:t>19</w:t>
      </w:r>
      <w:r>
        <w:rPr>
          <w:color w:val="000000"/>
          <w:highlight w:val="yellow"/>
          <w:u w:val="single"/>
        </w:rPr>
        <w:t>90s, scholars</w:t>
      </w:r>
      <w:r>
        <w:rPr>
          <w:sz w:val="16"/>
          <w:szCs w:val="16"/>
        </w:rPr>
        <w:t xml:space="preserve"> in the West and China have carried out many large scale surveys into the legitimacy of Chinese political power and by now they </w:t>
      </w:r>
      <w:r>
        <w:rPr>
          <w:color w:val="000000"/>
          <w:highlight w:val="yellow"/>
          <w:u w:val="single"/>
        </w:rPr>
        <w:t xml:space="preserve">have </w:t>
      </w:r>
      <w:r>
        <w:rPr>
          <w:sz w:val="16"/>
          <w:szCs w:val="16"/>
        </w:rPr>
        <w:t>virtually</w:t>
      </w:r>
      <w:r>
        <w:rPr>
          <w:color w:val="000000"/>
          <w:highlight w:val="yellow"/>
          <w:u w:val="single"/>
        </w:rPr>
        <w:t xml:space="preserve"> arrived at a consensus : the degree of legitimacy</w:t>
      </w:r>
      <w:r>
        <w:rPr>
          <w:sz w:val="16"/>
          <w:szCs w:val="16"/>
        </w:rPr>
        <w:t xml:space="preserve"> of the Chinese political system </w:t>
      </w:r>
      <w:r>
        <w:rPr>
          <w:color w:val="000000"/>
          <w:highlight w:val="yellow"/>
          <w:u w:val="single"/>
        </w:rPr>
        <w:t>is</w:t>
      </w:r>
      <w:r>
        <w:rPr>
          <w:sz w:val="16"/>
          <w:szCs w:val="16"/>
        </w:rPr>
        <w:t xml:space="preserve"> very </w:t>
      </w:r>
      <w:r>
        <w:rPr>
          <w:color w:val="000000"/>
          <w:highlight w:val="yellow"/>
          <w:u w:val="single"/>
        </w:rPr>
        <w:t>high. Surveys</w:t>
      </w:r>
      <w:r>
        <w:rPr>
          <w:u w:val="single"/>
        </w:rPr>
        <w:t xml:space="preserve"> </w:t>
      </w:r>
      <w:r>
        <w:rPr>
          <w:color w:val="000000"/>
          <w:highlight w:val="yellow"/>
          <w:u w:val="single"/>
        </w:rPr>
        <w:t>have been modified to prevent</w:t>
      </w:r>
      <w:r>
        <w:rPr>
          <w:sz w:val="16"/>
          <w:szCs w:val="16"/>
        </w:rPr>
        <w:t xml:space="preserve"> people from telling </w:t>
      </w:r>
      <w:r>
        <w:rPr>
          <w:color w:val="000000"/>
          <w:highlight w:val="yellow"/>
          <w:u w:val="single"/>
        </w:rPr>
        <w:t xml:space="preserve">lies and the results are </w:t>
      </w:r>
      <w:r>
        <w:rPr>
          <w:sz w:val="16"/>
          <w:szCs w:val="16"/>
        </w:rPr>
        <w:t>always</w:t>
      </w:r>
      <w:r>
        <w:rPr>
          <w:color w:val="000000"/>
          <w:highlight w:val="yellow"/>
          <w:u w:val="single"/>
        </w:rPr>
        <w:t xml:space="preserve"> the same. To the extent there is dissatisfaction, it is</w:t>
      </w:r>
      <w:r>
        <w:rPr>
          <w:u w:val="single"/>
        </w:rPr>
        <w:t xml:space="preserve"> </w:t>
      </w:r>
      <w:r>
        <w:rPr>
          <w:sz w:val="16"/>
          <w:szCs w:val="16"/>
        </w:rPr>
        <w:t>largely</w:t>
      </w:r>
      <w:r>
        <w:rPr>
          <w:u w:val="single"/>
        </w:rPr>
        <w:t xml:space="preserve"> </w:t>
      </w:r>
      <w:r>
        <w:rPr>
          <w:color w:val="000000"/>
          <w:highlight w:val="yellow"/>
          <w:u w:val="single"/>
        </w:rPr>
        <w:t>directed at the lower levels of government</w:t>
      </w:r>
      <w:r>
        <w:rPr>
          <w:sz w:val="16"/>
          <w:szCs w:val="16"/>
        </w:rPr>
        <w:t>. The central government is viewed as the most legitimate part of the Chinese political apparatus.</w:t>
      </w:r>
    </w:p>
    <w:p w14:paraId="44A990E9" w14:textId="77777777" w:rsidR="00F50337" w:rsidRPr="00B55AD5" w:rsidRDefault="00F50337" w:rsidP="00F929A5"/>
    <w:sectPr w:rsidR="00F50337"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MS Gothic">
    <w:panose1 w:val="020B0609070205080204"/>
    <w:charset w:val="80"/>
    <w:family w:val="auto"/>
    <w:pitch w:val="variable"/>
    <w:sig w:usb0="E00002FF" w:usb1="6AC7FDFB" w:usb2="08000012" w:usb3="00000000" w:csb0="0002009F" w:csb1="00000000"/>
  </w:font>
  <w:font w:name="MingLiU">
    <w:panose1 w:val="02020509000000000000"/>
    <w:charset w:val="88"/>
    <w:family w:val="auto"/>
    <w:pitch w:val="variable"/>
    <w:sig w:usb0="A00002FF" w:usb1="28CFFCFA" w:usb2="00000016" w:usb3="00000000" w:csb0="001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F929A5"/>
    <w:rsid w:val="000139A3"/>
    <w:rsid w:val="0002398D"/>
    <w:rsid w:val="00024AB5"/>
    <w:rsid w:val="000311BC"/>
    <w:rsid w:val="0004368F"/>
    <w:rsid w:val="000C0911"/>
    <w:rsid w:val="000D1A88"/>
    <w:rsid w:val="00100833"/>
    <w:rsid w:val="00104529"/>
    <w:rsid w:val="00105942"/>
    <w:rsid w:val="001071A0"/>
    <w:rsid w:val="00107396"/>
    <w:rsid w:val="00120EBD"/>
    <w:rsid w:val="00124A4F"/>
    <w:rsid w:val="00126424"/>
    <w:rsid w:val="00136F8C"/>
    <w:rsid w:val="00144A4C"/>
    <w:rsid w:val="00170035"/>
    <w:rsid w:val="00170560"/>
    <w:rsid w:val="00176AB0"/>
    <w:rsid w:val="00177B7D"/>
    <w:rsid w:val="0018322D"/>
    <w:rsid w:val="001A03F2"/>
    <w:rsid w:val="001B1AC4"/>
    <w:rsid w:val="001B5776"/>
    <w:rsid w:val="001C097D"/>
    <w:rsid w:val="001D58ED"/>
    <w:rsid w:val="001D7C7A"/>
    <w:rsid w:val="001E527A"/>
    <w:rsid w:val="001E74F1"/>
    <w:rsid w:val="001F78CE"/>
    <w:rsid w:val="00230FAF"/>
    <w:rsid w:val="00251FC7"/>
    <w:rsid w:val="002738A5"/>
    <w:rsid w:val="002855A7"/>
    <w:rsid w:val="002911D1"/>
    <w:rsid w:val="002B146A"/>
    <w:rsid w:val="002B5E17"/>
    <w:rsid w:val="002F5D58"/>
    <w:rsid w:val="002F76FB"/>
    <w:rsid w:val="00315690"/>
    <w:rsid w:val="00316B75"/>
    <w:rsid w:val="0032022F"/>
    <w:rsid w:val="00325646"/>
    <w:rsid w:val="003460F2"/>
    <w:rsid w:val="00354EC7"/>
    <w:rsid w:val="0038158C"/>
    <w:rsid w:val="003902BA"/>
    <w:rsid w:val="003A09E2"/>
    <w:rsid w:val="003B51E5"/>
    <w:rsid w:val="00407037"/>
    <w:rsid w:val="004268AD"/>
    <w:rsid w:val="0045177A"/>
    <w:rsid w:val="004605D6"/>
    <w:rsid w:val="00462812"/>
    <w:rsid w:val="004C60E8"/>
    <w:rsid w:val="004E08D3"/>
    <w:rsid w:val="004E3579"/>
    <w:rsid w:val="004E728B"/>
    <w:rsid w:val="004F39E0"/>
    <w:rsid w:val="005116C9"/>
    <w:rsid w:val="00537BD5"/>
    <w:rsid w:val="0057268A"/>
    <w:rsid w:val="005A2492"/>
    <w:rsid w:val="005C344A"/>
    <w:rsid w:val="005D2912"/>
    <w:rsid w:val="006065BD"/>
    <w:rsid w:val="006113BF"/>
    <w:rsid w:val="00645FA9"/>
    <w:rsid w:val="00647866"/>
    <w:rsid w:val="00665003"/>
    <w:rsid w:val="00673505"/>
    <w:rsid w:val="006A2AD0"/>
    <w:rsid w:val="006C0D18"/>
    <w:rsid w:val="006C2375"/>
    <w:rsid w:val="006D4ECC"/>
    <w:rsid w:val="00722258"/>
    <w:rsid w:val="007243E5"/>
    <w:rsid w:val="00742DEC"/>
    <w:rsid w:val="0075326F"/>
    <w:rsid w:val="00766EA0"/>
    <w:rsid w:val="007A15D5"/>
    <w:rsid w:val="007A2226"/>
    <w:rsid w:val="007A2252"/>
    <w:rsid w:val="007A264B"/>
    <w:rsid w:val="007B15F7"/>
    <w:rsid w:val="007C3E44"/>
    <w:rsid w:val="007F5B66"/>
    <w:rsid w:val="00823A1C"/>
    <w:rsid w:val="00845B9D"/>
    <w:rsid w:val="00854AB5"/>
    <w:rsid w:val="00860984"/>
    <w:rsid w:val="00865F3C"/>
    <w:rsid w:val="008B3ECB"/>
    <w:rsid w:val="008B4E85"/>
    <w:rsid w:val="008C1B2E"/>
    <w:rsid w:val="008C24FE"/>
    <w:rsid w:val="008E456E"/>
    <w:rsid w:val="009100B0"/>
    <w:rsid w:val="0091627E"/>
    <w:rsid w:val="009426C5"/>
    <w:rsid w:val="0097032B"/>
    <w:rsid w:val="00971437"/>
    <w:rsid w:val="00981BBF"/>
    <w:rsid w:val="00993255"/>
    <w:rsid w:val="009D2EAD"/>
    <w:rsid w:val="009D54B2"/>
    <w:rsid w:val="009E1922"/>
    <w:rsid w:val="009E7BF7"/>
    <w:rsid w:val="009F49AA"/>
    <w:rsid w:val="009F7ED2"/>
    <w:rsid w:val="00A154CC"/>
    <w:rsid w:val="00A40F78"/>
    <w:rsid w:val="00A93661"/>
    <w:rsid w:val="00A95652"/>
    <w:rsid w:val="00AB0401"/>
    <w:rsid w:val="00AB06AE"/>
    <w:rsid w:val="00AB2B4E"/>
    <w:rsid w:val="00AC0AB8"/>
    <w:rsid w:val="00B33C6D"/>
    <w:rsid w:val="00B4508F"/>
    <w:rsid w:val="00B55AD5"/>
    <w:rsid w:val="00B647FC"/>
    <w:rsid w:val="00B71B5A"/>
    <w:rsid w:val="00B8057C"/>
    <w:rsid w:val="00BD2BFC"/>
    <w:rsid w:val="00BD6238"/>
    <w:rsid w:val="00BD7AFB"/>
    <w:rsid w:val="00BE6EE4"/>
    <w:rsid w:val="00BF593B"/>
    <w:rsid w:val="00BF773A"/>
    <w:rsid w:val="00BF7E81"/>
    <w:rsid w:val="00C13773"/>
    <w:rsid w:val="00C17CC8"/>
    <w:rsid w:val="00C23726"/>
    <w:rsid w:val="00C33BD4"/>
    <w:rsid w:val="00C37C28"/>
    <w:rsid w:val="00C44EC0"/>
    <w:rsid w:val="00C5730D"/>
    <w:rsid w:val="00C8325E"/>
    <w:rsid w:val="00C83417"/>
    <w:rsid w:val="00C91351"/>
    <w:rsid w:val="00C9604F"/>
    <w:rsid w:val="00CA19AA"/>
    <w:rsid w:val="00CA1AB6"/>
    <w:rsid w:val="00CB68BC"/>
    <w:rsid w:val="00CC5298"/>
    <w:rsid w:val="00CC7861"/>
    <w:rsid w:val="00CD736E"/>
    <w:rsid w:val="00CD798D"/>
    <w:rsid w:val="00CE161E"/>
    <w:rsid w:val="00CF59A8"/>
    <w:rsid w:val="00CF7BD2"/>
    <w:rsid w:val="00D01F0D"/>
    <w:rsid w:val="00D250D9"/>
    <w:rsid w:val="00D325A9"/>
    <w:rsid w:val="00D36A8A"/>
    <w:rsid w:val="00D40322"/>
    <w:rsid w:val="00D61409"/>
    <w:rsid w:val="00D6691E"/>
    <w:rsid w:val="00D71170"/>
    <w:rsid w:val="00D81758"/>
    <w:rsid w:val="00D81BA4"/>
    <w:rsid w:val="00DA1C92"/>
    <w:rsid w:val="00DA25D4"/>
    <w:rsid w:val="00DA6538"/>
    <w:rsid w:val="00DE3B18"/>
    <w:rsid w:val="00E0622B"/>
    <w:rsid w:val="00E10F1E"/>
    <w:rsid w:val="00E15E75"/>
    <w:rsid w:val="00E5262C"/>
    <w:rsid w:val="00E748D1"/>
    <w:rsid w:val="00E859E0"/>
    <w:rsid w:val="00E86E05"/>
    <w:rsid w:val="00E92E76"/>
    <w:rsid w:val="00EB6FAD"/>
    <w:rsid w:val="00EC749E"/>
    <w:rsid w:val="00EC7DC4"/>
    <w:rsid w:val="00ED30CF"/>
    <w:rsid w:val="00EE19AA"/>
    <w:rsid w:val="00F176EF"/>
    <w:rsid w:val="00F40375"/>
    <w:rsid w:val="00F45E10"/>
    <w:rsid w:val="00F46398"/>
    <w:rsid w:val="00F50337"/>
    <w:rsid w:val="00F61F84"/>
    <w:rsid w:val="00F6364A"/>
    <w:rsid w:val="00F70754"/>
    <w:rsid w:val="00F74723"/>
    <w:rsid w:val="00F9113A"/>
    <w:rsid w:val="00F9202F"/>
    <w:rsid w:val="00F929A5"/>
    <w:rsid w:val="00F94690"/>
    <w:rsid w:val="00F97C9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22F6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81BBF"/>
    <w:rPr>
      <w:rFonts w:ascii="Calibri" w:hAnsi="Calibri"/>
    </w:rPr>
  </w:style>
  <w:style w:type="paragraph" w:styleId="Heading1">
    <w:name w:val="heading 1"/>
    <w:aliases w:val="Pocket"/>
    <w:basedOn w:val="Normal"/>
    <w:next w:val="Normal"/>
    <w:link w:val="Heading1Char"/>
    <w:qFormat/>
    <w:rsid w:val="00981B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nhideWhenUsed/>
    <w:qFormat/>
    <w:rsid w:val="00981B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Tags v 2"/>
    <w:basedOn w:val="Normal"/>
    <w:next w:val="Normal"/>
    <w:link w:val="Heading3Char"/>
    <w:unhideWhenUsed/>
    <w:qFormat/>
    <w:rsid w:val="00981B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 Ch,Tags"/>
    <w:basedOn w:val="Normal"/>
    <w:next w:val="Normal"/>
    <w:link w:val="Heading4Char"/>
    <w:unhideWhenUsed/>
    <w:qFormat/>
    <w:rsid w:val="00981BB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rsid w:val="00BD2BFC"/>
    <w:pPr>
      <w:keepNext/>
      <w:keepLines/>
      <w:spacing w:before="220" w:after="40"/>
      <w:contextualSpacing/>
      <w:outlineLvl w:val="4"/>
    </w:pPr>
    <w:rPr>
      <w:rFonts w:eastAsia="Calibri" w:cs="Calibri"/>
      <w:b/>
      <w:color w:val="000000"/>
    </w:rPr>
  </w:style>
  <w:style w:type="paragraph" w:styleId="Heading6">
    <w:name w:val="heading 6"/>
    <w:basedOn w:val="Normal"/>
    <w:next w:val="Normal"/>
    <w:link w:val="Heading6Char"/>
    <w:rsid w:val="00BD2BFC"/>
    <w:pPr>
      <w:keepNext/>
      <w:keepLines/>
      <w:spacing w:before="200" w:after="40"/>
      <w:contextualSpacing/>
      <w:outlineLvl w:val="5"/>
    </w:pPr>
    <w:rPr>
      <w:rFonts w:eastAsia="Calibri" w:cs="Calibri"/>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81BB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81BB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981BB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81BBF"/>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Style1,Box"/>
    <w:basedOn w:val="DefaultParagraphFont"/>
    <w:link w:val="textbold"/>
    <w:uiPriority w:val="7"/>
    <w:qFormat/>
    <w:rsid w:val="00981BBF"/>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981BBF"/>
    <w:rPr>
      <w:b/>
      <w:bCs/>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6"/>
    <w:qFormat/>
    <w:rsid w:val="00981BBF"/>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981BBF"/>
    <w:rPr>
      <w:color w:val="auto"/>
      <w:u w:val="none"/>
    </w:rPr>
  </w:style>
  <w:style w:type="character" w:styleId="FollowedHyperlink">
    <w:name w:val="FollowedHyperlink"/>
    <w:basedOn w:val="DefaultParagraphFont"/>
    <w:uiPriority w:val="99"/>
    <w:semiHidden/>
    <w:unhideWhenUsed/>
    <w:rsid w:val="00981BBF"/>
    <w:rPr>
      <w:color w:val="auto"/>
      <w:u w:val="none"/>
    </w:rPr>
  </w:style>
  <w:style w:type="paragraph" w:customStyle="1" w:styleId="textbold">
    <w:name w:val="text bold"/>
    <w:basedOn w:val="Normal"/>
    <w:link w:val="Emphasis"/>
    <w:uiPriority w:val="7"/>
    <w:qFormat/>
    <w:rsid w:val="00F929A5"/>
    <w:pPr>
      <w:ind w:left="720"/>
      <w:jc w:val="both"/>
    </w:pPr>
    <w:rPr>
      <w:b/>
      <w:iCs/>
      <w:u w:val="single"/>
      <w:bdr w:val="single" w:sz="8" w:space="0" w:color="auto"/>
    </w:rPr>
  </w:style>
  <w:style w:type="paragraph" w:customStyle="1" w:styleId="card">
    <w:name w:val="card"/>
    <w:basedOn w:val="Normal"/>
    <w:next w:val="Normal"/>
    <w:uiPriority w:val="6"/>
    <w:qFormat/>
    <w:rsid w:val="00F70754"/>
    <w:pPr>
      <w:ind w:left="288" w:right="288"/>
    </w:pPr>
    <w:rPr>
      <w:rFonts w:asciiTheme="minorHAnsi" w:eastAsiaTheme="minorEastAsia" w:hAnsiTheme="minorHAnsi"/>
      <w:b/>
      <w:szCs w:val="24"/>
      <w:u w:val="single"/>
    </w:rPr>
  </w:style>
  <w:style w:type="character" w:customStyle="1" w:styleId="Heading5Char">
    <w:name w:val="Heading 5 Char"/>
    <w:basedOn w:val="DefaultParagraphFont"/>
    <w:link w:val="Heading5"/>
    <w:rsid w:val="00BD2BFC"/>
    <w:rPr>
      <w:rFonts w:ascii="Calibri" w:eastAsia="Calibri" w:hAnsi="Calibri" w:cs="Calibri"/>
      <w:b/>
      <w:color w:val="000000"/>
    </w:rPr>
  </w:style>
  <w:style w:type="character" w:customStyle="1" w:styleId="Heading6Char">
    <w:name w:val="Heading 6 Char"/>
    <w:basedOn w:val="DefaultParagraphFont"/>
    <w:link w:val="Heading6"/>
    <w:rsid w:val="00BD2BFC"/>
    <w:rPr>
      <w:rFonts w:ascii="Calibri" w:eastAsia="Calibri" w:hAnsi="Calibri" w:cs="Calibri"/>
      <w:b/>
      <w:color w:val="000000"/>
      <w:sz w:val="20"/>
      <w:szCs w:val="20"/>
    </w:rPr>
  </w:style>
  <w:style w:type="paragraph" w:styleId="Title">
    <w:name w:val="Title"/>
    <w:basedOn w:val="Normal"/>
    <w:next w:val="Normal"/>
    <w:link w:val="TitleChar"/>
    <w:rsid w:val="00BD2BFC"/>
    <w:pPr>
      <w:keepNext/>
      <w:keepLines/>
      <w:spacing w:before="480" w:after="120"/>
      <w:contextualSpacing/>
    </w:pPr>
    <w:rPr>
      <w:rFonts w:eastAsia="Calibri" w:cs="Calibri"/>
      <w:b/>
      <w:color w:val="000000"/>
      <w:sz w:val="72"/>
      <w:szCs w:val="72"/>
    </w:rPr>
  </w:style>
  <w:style w:type="character" w:customStyle="1" w:styleId="TitleChar">
    <w:name w:val="Title Char"/>
    <w:basedOn w:val="DefaultParagraphFont"/>
    <w:link w:val="Title"/>
    <w:rsid w:val="00BD2BFC"/>
    <w:rPr>
      <w:rFonts w:ascii="Calibri" w:eastAsia="Calibri" w:hAnsi="Calibri" w:cs="Calibri"/>
      <w:b/>
      <w:color w:val="000000"/>
      <w:sz w:val="72"/>
      <w:szCs w:val="72"/>
    </w:rPr>
  </w:style>
  <w:style w:type="paragraph" w:styleId="Subtitle">
    <w:name w:val="Subtitle"/>
    <w:basedOn w:val="Normal"/>
    <w:next w:val="Normal"/>
    <w:link w:val="SubtitleChar"/>
    <w:rsid w:val="00BD2BFC"/>
    <w:pPr>
      <w:keepNext/>
      <w:keepLines/>
      <w:spacing w:before="360" w:after="80"/>
      <w:contextualSpacing/>
    </w:pPr>
    <w:rPr>
      <w:rFonts w:ascii="Georgia" w:eastAsia="Georgia" w:hAnsi="Georgia" w:cs="Georgia"/>
      <w:i/>
      <w:color w:val="666666"/>
      <w:sz w:val="48"/>
      <w:szCs w:val="48"/>
    </w:rPr>
  </w:style>
  <w:style w:type="character" w:customStyle="1" w:styleId="SubtitleChar">
    <w:name w:val="Subtitle Char"/>
    <w:basedOn w:val="DefaultParagraphFont"/>
    <w:link w:val="Subtitle"/>
    <w:rsid w:val="00BD2BFC"/>
    <w:rPr>
      <w:rFonts w:ascii="Georgia" w:eastAsia="Georgia" w:hAnsi="Georgia" w:cs="Georgia"/>
      <w:i/>
      <w:color w:val="666666"/>
      <w:sz w:val="48"/>
      <w:szCs w:val="48"/>
    </w:rPr>
  </w:style>
  <w:style w:type="paragraph" w:styleId="DocumentMap">
    <w:name w:val="Document Map"/>
    <w:basedOn w:val="Normal"/>
    <w:link w:val="DocumentMapChar"/>
    <w:uiPriority w:val="99"/>
    <w:semiHidden/>
    <w:unhideWhenUsed/>
    <w:rsid w:val="00AB2B4E"/>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AB2B4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nationalinterest.org/commentary/china-isnt-headed-collapse-7046?page=1" TargetMode="External"/><Relationship Id="rId47" Type="http://schemas.openxmlformats.org/officeDocument/2006/relationships/fontTable" Target="fontTable.xml"/><Relationship Id="rId48" Type="http://schemas.openxmlformats.org/officeDocument/2006/relationships/theme" Target="theme/theme1.xml"/><Relationship Id="rId20" Type="http://schemas.openxmlformats.org/officeDocument/2006/relationships/hyperlink" Target="http://blogs.the-american-interest.com/wrm/2012/04/30/high-noon-in-beijing/" TargetMode="External"/><Relationship Id="rId21" Type="http://schemas.openxmlformats.org/officeDocument/2006/relationships/hyperlink" Target="http://www.strategicstudiesinstitute.army.mil/pubs/display.cfm?pubID=924" TargetMode="External"/><Relationship Id="rId22" Type="http://schemas.openxmlformats.org/officeDocument/2006/relationships/hyperlink" Target="http://www.brookings.edu/research/articles/2011/03/china-christensen" TargetMode="External"/><Relationship Id="rId23" Type="http://schemas.openxmlformats.org/officeDocument/2006/relationships/hyperlink" Target="http://www.chinausfocus.com/finance-economy/aiib-the-beginning-of-economic-challenge-to-the-u-s/" TargetMode="External"/><Relationship Id="rId24" Type="http://schemas.openxmlformats.org/officeDocument/2006/relationships/hyperlink" Target="https://www.fpri.org/articles/2011/08/politics-and-governance-peoples-republic-china-revolution-not-dinner-party-get-rich" TargetMode="External"/><Relationship Id="rId25" Type="http://schemas.openxmlformats.org/officeDocument/2006/relationships/hyperlink" Target="http://www.opendemocracy.net/mark-jia/xi-jinping-new-kind-of-politician" TargetMode="External"/><Relationship Id="rId26" Type="http://schemas.openxmlformats.org/officeDocument/2006/relationships/hyperlink" Target="http://www.opendemocracy.net/mark-jia/xi-jinping-new-kind-of-politician" TargetMode="External"/><Relationship Id="rId27" Type="http://schemas.openxmlformats.org/officeDocument/2006/relationships/hyperlink" Target="http://www.theepochtimes.com/n3/1985569-chinas-economy-is-just-one-kilometer-away-from-a-cliff/" TargetMode="External"/><Relationship Id="rId28" Type="http://schemas.openxmlformats.org/officeDocument/2006/relationships/hyperlink" Target="http://www.economist.com/news/leaders/21695881-xi-jinping-stronger-his-predecessors-his-power-damaging-country-beware-cult" TargetMode="External"/><Relationship Id="rId29" Type="http://schemas.openxmlformats.org/officeDocument/2006/relationships/hyperlink" Target="http://www.pbs.org/newshour/bb/asia/jan-june13/china_03-14.htm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brookings.edu/articles/2009/03_china_li.aspx" TargetMode="External"/><Relationship Id="rId31" Type="http://schemas.openxmlformats.org/officeDocument/2006/relationships/hyperlink" Target="http://nationalinterest.org/feature/why-xi-purging-the-chinese-military-15795" TargetMode="External"/><Relationship Id="rId32" Type="http://schemas.openxmlformats.org/officeDocument/2006/relationships/hyperlink" Target="http://carnegieendowment.org/files/Sutter_paper.pdf" TargetMode="External"/><Relationship Id="rId9" Type="http://schemas.openxmlformats.org/officeDocument/2006/relationships/hyperlink" Target="http://www.nationmultimedia.com/opinion/Why-is-Xi-Jinping-the-reformer-resorting-to-ruling-30283053.html" TargetMode="External"/><Relationship Id="rId6" Type="http://schemas.openxmlformats.org/officeDocument/2006/relationships/hyperlink" Target="http://www.pbs.org/newshour/bb/asia/jan-june13/china_03-14.html" TargetMode="External"/><Relationship Id="rId7" Type="http://schemas.openxmlformats.org/officeDocument/2006/relationships/hyperlink" Target="https://next.ft.com/content/792b8d80-fb01-11e5-b3f6-11d5706b613b" TargetMode="External"/><Relationship Id="rId8" Type="http://schemas.openxmlformats.org/officeDocument/2006/relationships/hyperlink" Target="http://atimes.com/2016/01/latest-china-stock-crash-spotlights-urgent-need-for-financial-reform-sisci/" TargetMode="External"/><Relationship Id="rId33" Type="http://schemas.openxmlformats.org/officeDocument/2006/relationships/hyperlink" Target="http://www.jamestown.org/single/?no_cache=1&amp;tx_ttnews%5Btt_news%5D=38911" TargetMode="External"/><Relationship Id="rId34" Type="http://schemas.openxmlformats.org/officeDocument/2006/relationships/hyperlink" Target="http://www.antiwar.com/bandow/?articleid=11565" TargetMode="External"/><Relationship Id="rId35" Type="http://schemas.openxmlformats.org/officeDocument/2006/relationships/hyperlink" Target="http://carnegieendowment.org/files/Sutter_paper.pdf" TargetMode="External"/><Relationship Id="rId36" Type="http://schemas.openxmlformats.org/officeDocument/2006/relationships/hyperlink" Target="http://www.americanthinker.com/2007/08/americas_nuclear_military_dile.html" TargetMode="External"/><Relationship Id="rId10" Type="http://schemas.openxmlformats.org/officeDocument/2006/relationships/hyperlink" Target="http://www.scmp.com/news/china/policies-politics/article/1911987/xi-jinpings-ambitious-power-play" TargetMode="External"/><Relationship Id="rId11" Type="http://schemas.openxmlformats.org/officeDocument/2006/relationships/hyperlink" Target="http://www.scmp.com/news/china/policies-politics/article/1911987/xi-jinpings-ambitious-power-play" TargetMode="External"/><Relationship Id="rId12" Type="http://schemas.openxmlformats.org/officeDocument/2006/relationships/hyperlink" Target="http://www.huffingtonpost.com/kevin-rudd/us-china-relations-kevin-rudd-report_b_7096784.html" TargetMode="External"/><Relationship Id="rId13" Type="http://schemas.openxmlformats.org/officeDocument/2006/relationships/hyperlink" Target="http://www.brookings.edu/research/articles/2011/03/china-christensen" TargetMode="External"/><Relationship Id="rId14" Type="http://schemas.openxmlformats.org/officeDocument/2006/relationships/hyperlink" Target="http://ippreview.com/index.php/Home/Blog/single/id/104.html" TargetMode="External"/><Relationship Id="rId15" Type="http://schemas.openxmlformats.org/officeDocument/2006/relationships/hyperlink" Target="http://proquest.umi.com/pqdweb?index=0&amp;did=1298949661&amp;SrchMode=1&amp;sid=6&amp;Fmt=3&amp;VInst=PROD&amp;VType=PQD&amp;RQT=309&amp;VName=PQD&amp;TS=1183689575&amp;clientId=31549" TargetMode="External"/><Relationship Id="rId16" Type="http://schemas.openxmlformats.org/officeDocument/2006/relationships/hyperlink" Target="http://www.brookings.edu/research/articles/2011/03/china-christensen" TargetMode="External"/><Relationship Id="rId17" Type="http://schemas.openxmlformats.org/officeDocument/2006/relationships/hyperlink" Target="http://www.brookings.edu/~/media/research/files/papers/2012/3/30-us-china-lieberthal/0330_china_lieberthal.pdf" TargetMode="External"/><Relationship Id="rId18" Type="http://schemas.openxmlformats.org/officeDocument/2006/relationships/hyperlink" Target="https://www.americanprogress.org/issues/security/report/2015/09/29/122283/assessing-american-foreign-policy-toward-china/" TargetMode="External"/><Relationship Id="rId19" Type="http://schemas.openxmlformats.org/officeDocument/2006/relationships/hyperlink" Target="http://www.brookings.edu/~/media/research/files/papers/2012/3/30-us-china-lieberthal/0330_china_lieberthal.pdf" TargetMode="External"/><Relationship Id="rId37" Type="http://schemas.openxmlformats.org/officeDocument/2006/relationships/hyperlink" Target="https://www.theguardian.com/world/2016/apr/01/not-fit-to-lead-letter-attacking-xi-jinping-sparks-panic-in-beijing" TargetMode="External"/><Relationship Id="rId38" Type="http://schemas.openxmlformats.org/officeDocument/2006/relationships/hyperlink" Target="http://time.com/4284795/panama-papers-xi-jinping/" TargetMode="External"/><Relationship Id="rId39" Type="http://schemas.openxmlformats.org/officeDocument/2006/relationships/hyperlink" Target="http://fortune.com/2016/02/26/how-chinas-slowing-economy-could-change-xis-leadership/" TargetMode="External"/><Relationship Id="rId40" Type="http://schemas.openxmlformats.org/officeDocument/2006/relationships/hyperlink" Target="http://www.economist.com/news/leaders/21695881-xi-jinping-stronger-his-predecessors-his-power-damaging-country-beware-cult" TargetMode="External"/><Relationship Id="rId41" Type="http://schemas.openxmlformats.org/officeDocument/2006/relationships/hyperlink" Target="http://www.realclearpolitics.com/articles/2016/01/15/a_rough_new_year_for_xi_jinping_129323.html" TargetMode="External"/><Relationship Id="rId42" Type="http://schemas.openxmlformats.org/officeDocument/2006/relationships/hyperlink" Target="http://www.scmp.com/news/china/policies-politics/article/1911987/xi-jinpings-ambitious-power-play" TargetMode="External"/><Relationship Id="rId43" Type="http://schemas.openxmlformats.org/officeDocument/2006/relationships/hyperlink" Target="http://www.dw.com/en/the-us-and-china-dont-want-to-have-a-war/a-18537504" TargetMode="External"/><Relationship Id="rId44" Type="http://schemas.openxmlformats.org/officeDocument/2006/relationships/hyperlink" Target="http://ilmanifesto.global/what-the-xi-letter-tells-us-about-the-future-of-china/" TargetMode="External"/><Relationship Id="rId45" Type="http://schemas.openxmlformats.org/officeDocument/2006/relationships/hyperlink" Target="http://www.theasanforum.org/grading-xi-jinpings-america-policy-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AC69D1-B1CB-AE41-A54F-4066BD2F1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C:\Users\Mary\AppData\Roaming\Microsoft\Templates\Debate.dotm</Template>
  <TotalTime>1</TotalTime>
  <Pages>1</Pages>
  <Words>34703</Words>
  <Characters>197811</Characters>
  <Application>Microsoft Macintosh Word</Application>
  <DocSecurity>0</DocSecurity>
  <Lines>1648</Lines>
  <Paragraphs>464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232050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Marcum</dc:creator>
  <cp:keywords>5.1.1</cp:keywords>
  <cp:lastModifiedBy>Brian Box</cp:lastModifiedBy>
  <cp:revision>2</cp:revision>
  <dcterms:created xsi:type="dcterms:W3CDTF">2016-06-26T00:08:00Z</dcterms:created>
  <dcterms:modified xsi:type="dcterms:W3CDTF">2016-06-26T00:08:00Z</dcterms:modified>
</cp:coreProperties>
</file>