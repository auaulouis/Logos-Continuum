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84DEC2" w14:textId="4BFE3A44" w:rsidR="000D0126" w:rsidRDefault="000D0126" w:rsidP="00711B6E">
      <w:pPr>
        <w:pStyle w:val="Heading2"/>
      </w:pPr>
      <w:r>
        <w:t>Rust Belt 1nc</w:t>
      </w:r>
    </w:p>
    <w:p w14:paraId="41860AC4" w14:textId="704D2DF8" w:rsidR="000B3BF4" w:rsidRPr="000B3BF4" w:rsidRDefault="000B3BF4" w:rsidP="000B3BF4">
      <w:pPr>
        <w:pStyle w:val="Heading4"/>
      </w:pPr>
      <w:r w:rsidRPr="000B3BF4">
        <w:t xml:space="preserve">HRC is maintaining hold of union members in key swing states the appearance of ANY WEAKNESS ON TRADE WITH CHINA means Trump steals the deciding voting block  </w:t>
      </w:r>
    </w:p>
    <w:p w14:paraId="00D401E1" w14:textId="36E0EC64" w:rsidR="000D0126" w:rsidRPr="00A75E4C" w:rsidRDefault="000D0126" w:rsidP="000D0126">
      <w:pPr>
        <w:pStyle w:val="NoSpacing"/>
        <w:rPr>
          <w:rStyle w:val="Style13ptBold"/>
        </w:rPr>
      </w:pPr>
      <w:proofErr w:type="spellStart"/>
      <w:r>
        <w:rPr>
          <w:rStyle w:val="Style13ptBold"/>
        </w:rPr>
        <w:t>Scheiber</w:t>
      </w:r>
      <w:proofErr w:type="spellEnd"/>
      <w:r>
        <w:rPr>
          <w:rStyle w:val="Style13ptBold"/>
        </w:rPr>
        <w:t xml:space="preserve"> 1/29</w:t>
      </w:r>
    </w:p>
    <w:p w14:paraId="6058B33C" w14:textId="500B3ECF" w:rsidR="000D0126" w:rsidRDefault="000D0126" w:rsidP="000D0126">
      <w:pPr>
        <w:pStyle w:val="NoSpacing"/>
      </w:pPr>
      <w:r>
        <w:t xml:space="preserve">(Noam </w:t>
      </w:r>
      <w:proofErr w:type="spellStart"/>
      <w:r>
        <w:t>Scheiber</w:t>
      </w:r>
      <w:proofErr w:type="spellEnd"/>
      <w:r>
        <w:t xml:space="preserve">, 1-29-2016, "Unions Lean Democratic, but Donald Trump Gets Members’ Attention," New York Times, </w:t>
      </w:r>
      <w:r w:rsidRPr="000D0126">
        <w:t>http://www.nytimes.com/2016/01/30/business/donald-trump-unions.html</w:t>
      </w:r>
      <w:r>
        <w:t>, Accessed 6/22/16, JH)</w:t>
      </w:r>
    </w:p>
    <w:p w14:paraId="4208669A" w14:textId="21950F04" w:rsidR="000D0126" w:rsidRPr="00A75E4C" w:rsidRDefault="000D0126" w:rsidP="000D0126">
      <w:pPr>
        <w:pStyle w:val="NoSpacing"/>
        <w:rPr>
          <w:rStyle w:val="Emphasis"/>
        </w:rPr>
      </w:pPr>
      <w:r>
        <w:t xml:space="preserve">WASHINGTON — </w:t>
      </w:r>
      <w:r w:rsidRPr="000D2DF5">
        <w:rPr>
          <w:rStyle w:val="StyleUnderline"/>
        </w:rPr>
        <w:t>Of all the voters who might be expected to resist the charms of</w:t>
      </w:r>
      <w:r>
        <w:t xml:space="preserve"> Donald J. </w:t>
      </w:r>
      <w:r w:rsidRPr="000D2DF5">
        <w:rPr>
          <w:rStyle w:val="StyleUnderline"/>
        </w:rPr>
        <w:t>Trump</w:t>
      </w:r>
      <w:r>
        <w:t xml:space="preserve">, </w:t>
      </w:r>
      <w:r w:rsidRPr="000D2DF5">
        <w:rPr>
          <w:rStyle w:val="Emphasis"/>
        </w:rPr>
        <w:t>the two million members of the Service Employees International Union would most likely be near the top of the list.</w:t>
      </w:r>
      <w:r>
        <w:rPr>
          <w:rStyle w:val="Emphasis"/>
        </w:rPr>
        <w:t xml:space="preserve"> </w:t>
      </w:r>
      <w:r>
        <w:t xml:space="preserve">The union, which endorsed Hillary Clinton in November, is widely regarded as one of the more progressive in the labor movement. It skews female and racially diverse — roughly the opposite of a Trump rally, in other words. But </w:t>
      </w:r>
      <w:r w:rsidRPr="000D2DF5">
        <w:rPr>
          <w:rStyle w:val="StyleUnderline"/>
        </w:rPr>
        <w:t>the union’s president</w:t>
      </w:r>
      <w:r>
        <w:t xml:space="preserve">, Mary Kay Henry, </w:t>
      </w:r>
      <w:r w:rsidRPr="000D2DF5">
        <w:rPr>
          <w:rStyle w:val="StyleUnderline"/>
        </w:rPr>
        <w:t>acknowledged that</w:t>
      </w:r>
      <w:r>
        <w:t xml:space="preserve"> Mr. </w:t>
      </w:r>
      <w:r w:rsidRPr="000D2DF5">
        <w:rPr>
          <w:rStyle w:val="StyleUnderline"/>
        </w:rPr>
        <w:t>Trump holds appeal even for some of her members. “There is deep economic anxiety among our members and the people we’re trying to organize that I believe Donald Trump’s message is tapping into</w:t>
      </w:r>
      <w:r>
        <w:t xml:space="preserve">,” Ms. Henry said. In expressing her concern, Ms. </w:t>
      </w:r>
      <w:r w:rsidRPr="000D2DF5">
        <w:rPr>
          <w:rStyle w:val="StyleUnderline"/>
        </w:rPr>
        <w:t xml:space="preserve">Henry reflected a different form of anxiety that is weighing on some union leaders and Democratic operatives: their fear that Mr. </w:t>
      </w:r>
      <w:r w:rsidRPr="000D2DF5">
        <w:rPr>
          <w:rStyle w:val="Emphasis"/>
        </w:rPr>
        <w:t>Trump, if not effectively countered, may draw an unusually large number of union voters in a possible general election matchup</w:t>
      </w:r>
      <w:r>
        <w:t xml:space="preserve">. </w:t>
      </w:r>
      <w:r w:rsidRPr="000D2DF5">
        <w:rPr>
          <w:rStyle w:val="Emphasis"/>
        </w:rPr>
        <w:t>This could, in turn, bolster Republicans in swing states like Ohio, Pennsylvania, Michigan and Wisconsin</w:t>
      </w:r>
      <w:r>
        <w:t xml:space="preserve">, all of which President Obama won twice. The source of </w:t>
      </w:r>
      <w:r w:rsidRPr="000D2DF5">
        <w:rPr>
          <w:rStyle w:val="StyleUnderline"/>
        </w:rPr>
        <w:t>the attraction to</w:t>
      </w:r>
      <w:r>
        <w:t xml:space="preserve"> Mr. </w:t>
      </w:r>
      <w:r w:rsidRPr="000D2DF5">
        <w:rPr>
          <w:rStyle w:val="StyleUnderline"/>
        </w:rPr>
        <w:t>Trump</w:t>
      </w:r>
      <w:r>
        <w:t xml:space="preserve">, say union members and leaders, </w:t>
      </w:r>
      <w:r w:rsidRPr="000D2DF5">
        <w:rPr>
          <w:rStyle w:val="StyleUnderline"/>
        </w:rPr>
        <w:t xml:space="preserve">is </w:t>
      </w:r>
      <w:r w:rsidRPr="000D2DF5">
        <w:t xml:space="preserve">manifold: </w:t>
      </w:r>
      <w:r w:rsidRPr="000D2DF5">
        <w:rPr>
          <w:rStyle w:val="StyleUnderline"/>
        </w:rPr>
        <w:t>the candidate’s unapologetically populist positions on</w:t>
      </w:r>
      <w:r>
        <w:t xml:space="preserve"> certain economic issues, particularly </w:t>
      </w:r>
      <w:r w:rsidRPr="000D2DF5">
        <w:rPr>
          <w:rStyle w:val="StyleUnderline"/>
        </w:rPr>
        <w:t>trade</w:t>
      </w:r>
      <w:r>
        <w:t xml:space="preserve">; a frustration with the impotence of conventional politicians; and above all, a sense that he rejects the norms of Washington discourse. “They feel he’s the one guy who’s saying what’s on people’s minds,” Thomas </w:t>
      </w:r>
      <w:proofErr w:type="spellStart"/>
      <w:r>
        <w:t>Hanify</w:t>
      </w:r>
      <w:proofErr w:type="spellEnd"/>
      <w:r>
        <w:t xml:space="preserve">, the president of the Indiana state firefighters union, said of his rank and file. Mr. </w:t>
      </w:r>
      <w:proofErr w:type="spellStart"/>
      <w:r>
        <w:t>Hanify</w:t>
      </w:r>
      <w:proofErr w:type="spellEnd"/>
      <w:r>
        <w:t xml:space="preserve"> said that Mr. Trump has so far dominated the “firehouse chatter” in his state. While he allowed that his members tilt Republican, he estimated that most followed the lead of the union’s international leadership and supported Mr. Obama in 2008 and 2012. Ms. Henry and other labor leaders remain confident that they can keep their members in the fold by making a case that the Republicans’ economic agenda, including Mr. Trump’s, runs counter to the interests of working people. But they also see Mr. Trump as posing particular risks. “Anyone who talks about dividing people in the country as a solution is a threat to the country, to democracy, the economy, and to working people, and we take every one of those seriously,” said Richard L. </w:t>
      </w:r>
      <w:proofErr w:type="spellStart"/>
      <w:r>
        <w:t>Trumka</w:t>
      </w:r>
      <w:proofErr w:type="spellEnd"/>
      <w:r>
        <w:t xml:space="preserve">, the president of the A.F.L.-C.I.O. The potential pairing of Mr. Trump and union members could be helped along by a sense that Mr. Trump, unlike more conventional Republicans, has historically enjoyed a cordial relationship with labor on many of his real estate projects. “He has put his fair share into hiring union people,” said Richard </w:t>
      </w:r>
      <w:proofErr w:type="spellStart"/>
      <w:r>
        <w:t>Sabato</w:t>
      </w:r>
      <w:proofErr w:type="spellEnd"/>
      <w:r>
        <w:t xml:space="preserve">, the president of a building and construction trades council in northern New Jersey. “He’s done that in Manhattan, in New Jersey.” But that is not always the case. The owners of Trump International Hotel Las Vegas filed objections to a recent vote by roughly 500 of its workers to unionize, and the National Labor Relations Board has found merit to the claims that the hotel violated workers’ labor rights. (The Trump campaign did not respond to requests for comment.) Mr. </w:t>
      </w:r>
      <w:proofErr w:type="spellStart"/>
      <w:r>
        <w:t>Sabato</w:t>
      </w:r>
      <w:proofErr w:type="spellEnd"/>
      <w:r>
        <w:t xml:space="preserve"> said that his members, who lean Republican but in many cases voted for Mr. Obama, would “march behind” Mr. Trump on the issue of illegal immigration. </w:t>
      </w:r>
      <w:r w:rsidRPr="000D2DF5">
        <w:rPr>
          <w:rStyle w:val="Emphasis"/>
        </w:rPr>
        <w:t>Even more important for many union members has been the issue of economic globalization</w:t>
      </w:r>
      <w:r>
        <w:t xml:space="preserve">. Mr. </w:t>
      </w:r>
      <w:r w:rsidRPr="000D2DF5">
        <w:rPr>
          <w:rStyle w:val="Emphasis"/>
        </w:rPr>
        <w:t>Trump has railed against the Trans-Pacific Partnership</w:t>
      </w:r>
      <w:r>
        <w:t xml:space="preserve">, the 12-country trade deal the administration finished negotiating last year. </w:t>
      </w:r>
      <w:r w:rsidRPr="000D2DF5">
        <w:rPr>
          <w:rStyle w:val="Emphasis"/>
        </w:rPr>
        <w:t>And he has bemoaned the administration’s failure to stand up to what he and many union members see as China’s mercantilist policies.</w:t>
      </w:r>
      <w:r>
        <w:rPr>
          <w:rStyle w:val="Emphasis"/>
        </w:rPr>
        <w:t xml:space="preserve"> </w:t>
      </w:r>
      <w:r>
        <w:t>He has also fulminated against plans by the company that owns Nabisco to shift some production to Mexico — “I love Oreos,” he said, “I will never eat them again” — and vowed to impose a punishing tariff on imports of Ford cars unless the company canceled a $2.5 billion investment in plants in that country. “</w:t>
      </w:r>
      <w:r w:rsidRPr="00A75E4C">
        <w:rPr>
          <w:rStyle w:val="Emphasis"/>
        </w:rPr>
        <w:t>We like that he does not support TPP, that he has taken the position that there should be trade tariffs for a company that moves jobs overseas</w:t>
      </w:r>
      <w:r>
        <w:t xml:space="preserve">,” said Ryan </w:t>
      </w:r>
      <w:proofErr w:type="spellStart"/>
      <w:r>
        <w:t>Leenders</w:t>
      </w:r>
      <w:proofErr w:type="spellEnd"/>
      <w:r>
        <w:t xml:space="preserve">, 30, a member of the International Association of Machinists in Washington State. Mr. </w:t>
      </w:r>
      <w:proofErr w:type="spellStart"/>
      <w:r>
        <w:t>Leenders</w:t>
      </w:r>
      <w:proofErr w:type="spellEnd"/>
      <w:r>
        <w:t xml:space="preserve">, who estimated that one-quarter to one-third of his factory’s union workers were Trump supporters, said he voted for Mr. Obama in 2008 and wrote in Ron Paul in 2012. Reflecting the anti-establishment mood that has engulfed parts of the labor movement, Mr. </w:t>
      </w:r>
      <w:proofErr w:type="spellStart"/>
      <w:r>
        <w:t>Leenders</w:t>
      </w:r>
      <w:proofErr w:type="spellEnd"/>
      <w:r>
        <w:t xml:space="preserve"> said he believed that more than half of his union’s workers support Senator Bernie Sanders, while very few support Mrs. Clinton, despite the fact that the machinists union endorsed her last summer. (A machinists spokesman said that, “At this point, any estimates of support for a candidate are more a passing snapshot of popularity.”) </w:t>
      </w:r>
      <w:r w:rsidRPr="00A75E4C">
        <w:rPr>
          <w:rStyle w:val="StyleUnderline"/>
        </w:rPr>
        <w:t>Many union officials are grappling with a similar dynamic</w:t>
      </w:r>
      <w:r>
        <w:t xml:space="preserve">, including the Teamsters, whose members have a “Teamsters for Trump” Facebook page, with more than 650 likes. John </w:t>
      </w:r>
      <w:proofErr w:type="spellStart"/>
      <w:r>
        <w:t>Bulgaro</w:t>
      </w:r>
      <w:proofErr w:type="spellEnd"/>
      <w:r>
        <w:t xml:space="preserve">, the president of Teamsters Local 294 in Albany, said that Mr. </w:t>
      </w:r>
      <w:r w:rsidRPr="00A75E4C">
        <w:rPr>
          <w:rStyle w:val="Emphasis"/>
        </w:rPr>
        <w:t>Trump had generated excitement</w:t>
      </w:r>
      <w:r>
        <w:t xml:space="preserve"> among his members, but that “a lot of people like Bernie Sanders.” He cautioned that they would need to hear more about Mr. Trump’s position on labor rights. To be sure, </w:t>
      </w:r>
      <w:r w:rsidRPr="000D0126">
        <w:rPr>
          <w:rStyle w:val="Emphasis"/>
        </w:rPr>
        <w:t>polling of union voters shows</w:t>
      </w:r>
      <w:r>
        <w:t xml:space="preserve"> that Mrs. </w:t>
      </w:r>
      <w:r w:rsidRPr="000D0126">
        <w:rPr>
          <w:rStyle w:val="Emphasis"/>
        </w:rPr>
        <w:t>Clinton remains broadly popular</w:t>
      </w:r>
      <w:r>
        <w:t xml:space="preserve"> and would carry most Sanders supporters in a matchup against Mr. Trump. </w:t>
      </w:r>
      <w:r w:rsidRPr="000D0126">
        <w:rPr>
          <w:rStyle w:val="Emphasis"/>
        </w:rPr>
        <w:t>But the same polling suggests that</w:t>
      </w:r>
      <w:r>
        <w:t xml:space="preserve"> Mr. </w:t>
      </w:r>
      <w:r w:rsidRPr="000D0126">
        <w:rPr>
          <w:rStyle w:val="Emphasis"/>
        </w:rPr>
        <w:t>Trump could perform unusually well among these voters for a Republican nominee</w:t>
      </w:r>
      <w:r w:rsidRPr="00A75E4C">
        <w:rPr>
          <w:rStyle w:val="StyleUnderline"/>
        </w:rPr>
        <w:t>.</w:t>
      </w:r>
      <w:r>
        <w:rPr>
          <w:rStyle w:val="StyleUnderline"/>
        </w:rPr>
        <w:t xml:space="preserve"> </w:t>
      </w:r>
      <w:r>
        <w:t xml:space="preserve">Christopher M. Shelton, the president of the Communications Workers of America, which endorsed Mr. Sanders in December, said that while polling of his members showed Mr. Trump’s support lagging far behind support for Mr. Sanders and Mrs. Clinton, it was higher than Republican presidential candidates typically net. Despite Mr. Trump’s appeal, particularly among white working-class men, longtime labor officials and political operatives point out that Mr. Trump’s popularity before a single primary vote has been cast is a vastly different proposition than whether he would be able to retain that support in the fall. “In every election around this time there are stories suggesting that union members will defect — ‘Oh, white union men won’t vote for Obama,’” Steve Rosenthal, a former political director of the A.F.L.-C.I.O. and progressive political organizer, wrote in an email response to questions. In the end, Mr. Rosenthal said, union voters almost always end up voting overwhelmingly Democratic in presidential elections. White male union members favored Mr. Obama in 2008, and John Kerry in 2004, by roughly 20 percentage points, according to polling commissioned by the A.F.L.-C.I.O., even as white men over all favored the Republican candidate by a large margin. Mr. Rosenthal said that unions have proved adept at building support among their members for Democratic nominees who generally embrace their economic agenda and at undermining support for Republicans. In </w:t>
      </w:r>
      <w:r w:rsidRPr="00A75E4C">
        <w:rPr>
          <w:rStyle w:val="StyleUnderline"/>
        </w:rPr>
        <w:t>a recent study of working-class voters</w:t>
      </w:r>
      <w:r>
        <w:t xml:space="preserve"> in Ohio and Pennsylvania based on </w:t>
      </w:r>
      <w:r w:rsidRPr="00A75E4C">
        <w:t>over 1,500 interviews</w:t>
      </w:r>
      <w:r>
        <w:t xml:space="preserve">, Working America, a labor-affiliated group, </w:t>
      </w:r>
      <w:r w:rsidRPr="00A75E4C">
        <w:rPr>
          <w:rStyle w:val="StyleUnderline"/>
        </w:rPr>
        <w:t>found genuine support for Mr. Trump among Democrats</w:t>
      </w:r>
      <w:r>
        <w:t xml:space="preserve">. But Matt Morrison, the group’s deputy director, said that many Trump supporters were receptive to information that suggested a gap between the candidate’s words and deeds. “Just delivering a little bit of new information, we could see that his brand takes a hit,” Mr. Morrison said, referring to reports that Mr. Trump may have used undocumented workers on some of his development projects. Other experts cautioned that even if Mr. Trump were to retain substantial support among white male union members without college degrees, that would not necessarily yield him an electoral advantage in November if he became the Republican nominee. The voters whom labor unions must typically work the hardest to turn out, like younger voters and Latinos, “are groups that will be highly motivated” against Mr. Trump, said Guy </w:t>
      </w:r>
      <w:proofErr w:type="spellStart"/>
      <w:r>
        <w:t>Molyneux</w:t>
      </w:r>
      <w:proofErr w:type="spellEnd"/>
      <w:r>
        <w:t xml:space="preserve">, a pollster who has surveyed union voters extensively over the years. Mr. </w:t>
      </w:r>
      <w:proofErr w:type="spellStart"/>
      <w:r>
        <w:t>Molyneux</w:t>
      </w:r>
      <w:proofErr w:type="spellEnd"/>
      <w:r>
        <w:t xml:space="preserve"> also said that many of the union voters attracted by Mr. Trump were among the 30 percent of union voters who already vote reliably Republican. Still, unlike most other Republicans, whose appeal to union voters rarely extends beyond cultural issues like gun rights, Mr. </w:t>
      </w:r>
      <w:r w:rsidRPr="00A75E4C">
        <w:rPr>
          <w:rStyle w:val="Emphasis"/>
        </w:rPr>
        <w:t>Trump’s economic pronouncements have a greater potential to scramble the standard political calculus.</w:t>
      </w:r>
      <w:r>
        <w:rPr>
          <w:rStyle w:val="Emphasis"/>
        </w:rPr>
        <w:t xml:space="preserve"> </w:t>
      </w:r>
      <w:r>
        <w:t xml:space="preserve">“I do think that </w:t>
      </w:r>
      <w:r w:rsidRPr="00A75E4C">
        <w:rPr>
          <w:rStyle w:val="Emphasis"/>
        </w:rPr>
        <w:t>Trump is a threat</w:t>
      </w:r>
      <w:r>
        <w:t>,” said Mike Lux, a progressive activist who is a former labor official and veteran of President Bill Clinton’s administration. “</w:t>
      </w:r>
      <w:r w:rsidRPr="00A75E4C">
        <w:rPr>
          <w:rStyle w:val="Emphasis"/>
        </w:rPr>
        <w:t>If the Democratic nominee is Hillary, and she’s mushy at all on the trade issue, Trump will take that issue and drive it and drive it and drive it.”</w:t>
      </w:r>
    </w:p>
    <w:p w14:paraId="72629BC1" w14:textId="77777777" w:rsidR="000D0126" w:rsidRPr="000D0126" w:rsidRDefault="000D0126" w:rsidP="000D0126"/>
    <w:p w14:paraId="57F85E12" w14:textId="6E3DC70E" w:rsidR="00BB58DA" w:rsidRDefault="00BB58DA" w:rsidP="00BB58DA">
      <w:pPr>
        <w:pStyle w:val="Heading2"/>
      </w:pPr>
      <w:r>
        <w:t>Uniqueness/Internals</w:t>
      </w:r>
    </w:p>
    <w:p w14:paraId="749B3633" w14:textId="36B2B10C" w:rsidR="00BB425E" w:rsidRDefault="00F87D15" w:rsidP="00BB425E">
      <w:pPr>
        <w:pStyle w:val="Heading3"/>
      </w:pPr>
      <w:r>
        <w:t>2nc</w:t>
      </w:r>
    </w:p>
    <w:p w14:paraId="36D3E644" w14:textId="1AB782A8" w:rsidR="006D228D" w:rsidRDefault="006D228D" w:rsidP="004C146C">
      <w:pPr>
        <w:pStyle w:val="Heading4"/>
      </w:pPr>
      <w:r w:rsidRPr="006D228D">
        <w:t xml:space="preserve">The race in the Rust Belt is neck and neck – Trump wins if he can use tough on China rhetoric to redraw the map </w:t>
      </w:r>
    </w:p>
    <w:p w14:paraId="33487C3C" w14:textId="7C8C5086" w:rsidR="004C146C" w:rsidRDefault="005A688A" w:rsidP="004C146C">
      <w:pPr>
        <w:pStyle w:val="NoSpacing"/>
      </w:pPr>
      <w:r>
        <w:t xml:space="preserve">Rust belt gives Trump a path to victory </w:t>
      </w:r>
      <w:r w:rsidR="004C146C">
        <w:t>– allows him overcome gender and non-whites problem</w:t>
      </w:r>
    </w:p>
    <w:p w14:paraId="72F88911" w14:textId="45C9C84F" w:rsidR="004C146C" w:rsidRDefault="004C146C" w:rsidP="004C146C">
      <w:pPr>
        <w:pStyle w:val="NoSpacing"/>
      </w:pPr>
      <w:r>
        <w:t xml:space="preserve">Getting Tough on China to play on economic anxieties swings Wal-Mart moms </w:t>
      </w:r>
    </w:p>
    <w:p w14:paraId="5E906822" w14:textId="4FA6388A" w:rsidR="00BB425E" w:rsidRPr="00E93E87" w:rsidRDefault="006D228D" w:rsidP="006D228D">
      <w:pPr>
        <w:pStyle w:val="NoSpacing"/>
        <w:rPr>
          <w:rStyle w:val="Style13ptBold"/>
        </w:rPr>
      </w:pPr>
      <w:r>
        <w:rPr>
          <w:rStyle w:val="Style13ptBold"/>
        </w:rPr>
        <w:t>Lee</w:t>
      </w:r>
      <w:r w:rsidR="00BB425E">
        <w:rPr>
          <w:rStyle w:val="Style13ptBold"/>
        </w:rPr>
        <w:t xml:space="preserve"> 6/1</w:t>
      </w:r>
    </w:p>
    <w:p w14:paraId="64F7D670" w14:textId="388FECBC" w:rsidR="00BB425E" w:rsidRPr="006D228D" w:rsidRDefault="00BB425E" w:rsidP="006D228D">
      <w:pPr>
        <w:pStyle w:val="NoSpacing"/>
      </w:pPr>
      <w:r w:rsidRPr="006D228D">
        <w:t>(MJ Lee, national politics reporter covering the 2016 campaign, 6-1-2016, "How Donald Trump could win," CNN, http://www.cnn.com/2016/05/31/politics/donald-trump-general-election/, accessed 6/22/16, JH)</w:t>
      </w:r>
    </w:p>
    <w:p w14:paraId="0EA9CA39" w14:textId="6785C088" w:rsidR="00BB425E" w:rsidRDefault="00BB425E" w:rsidP="00BB425E">
      <w:r>
        <w:t>(CNN)Donald Trump's transition from primary flame-thrower to general-election standard bearer has been marked by controversy.</w:t>
      </w:r>
      <w:r w:rsidR="006D228D">
        <w:t xml:space="preserve"> </w:t>
      </w:r>
      <w:r>
        <w:t>In just the past week, he's caused an uproar by blasting the Republican governor of New Mexico -- one of the party's most prominent Latinas -- while also calling Elizabeth Warren "Pocahontas" and abruptly parting ways with his recently hired political director.</w:t>
      </w:r>
      <w:r w:rsidR="006D228D">
        <w:t xml:space="preserve"> </w:t>
      </w:r>
      <w:r>
        <w:t>But there are also signs that he's willing to moderate some of his primary positions and take more conventional steps to prepare for November, such as building out a national finance team, hiring a pollster, accepting checks from wealthy donors and hitting the fundraising circuit.</w:t>
      </w:r>
      <w:r w:rsidR="006D228D">
        <w:t xml:space="preserve"> </w:t>
      </w:r>
      <w:r w:rsidRPr="00BB425E">
        <w:rPr>
          <w:rStyle w:val="Emphasis"/>
        </w:rPr>
        <w:t>Trump's strategy: Where he says he can win</w:t>
      </w:r>
      <w:r w:rsidR="006D228D">
        <w:rPr>
          <w:rStyle w:val="Emphasis"/>
        </w:rPr>
        <w:t xml:space="preserve"> </w:t>
      </w:r>
      <w:r>
        <w:t>CNN interviewed more than a dozen veteran Republican campaign strategists, pollsters and past and current officeholders about what Trump needs to do to win.</w:t>
      </w:r>
      <w:r w:rsidR="006D228D">
        <w:t xml:space="preserve"> </w:t>
      </w:r>
      <w:r>
        <w:t xml:space="preserve">Their consensus: </w:t>
      </w:r>
      <w:r w:rsidRPr="00BB425E">
        <w:rPr>
          <w:rStyle w:val="Emphasis"/>
        </w:rPr>
        <w:t>He needs to flip blue-leaning states to his column</w:t>
      </w:r>
      <w:r>
        <w:t xml:space="preserve">, soften his public image -- particularly as he targets independents, women and minority voters -- </w:t>
      </w:r>
      <w:r w:rsidRPr="00BB425E">
        <w:rPr>
          <w:rStyle w:val="Emphasis"/>
        </w:rPr>
        <w:t>and drive up</w:t>
      </w:r>
      <w:r>
        <w:t xml:space="preserve"> Hillary </w:t>
      </w:r>
      <w:r w:rsidRPr="00BB425E">
        <w:rPr>
          <w:rStyle w:val="Emphasis"/>
        </w:rPr>
        <w:t>Clinton's already high negatives even further</w:t>
      </w:r>
      <w:r>
        <w:t>.</w:t>
      </w:r>
      <w:r w:rsidR="006D228D">
        <w:t xml:space="preserve"> </w:t>
      </w:r>
      <w:r>
        <w:t>Most said Trump faces an uphill battle in a race that promises to be one of the most divisive and vitriolic in recent memory, one in which both Trump and Clinton have historically high unfavorable ratings.</w:t>
      </w:r>
      <w:r w:rsidR="006D228D">
        <w:t xml:space="preserve"> </w:t>
      </w:r>
      <w:r>
        <w:t>Yet all agreed on one thing after a primary season that shattered conventional wisdom</w:t>
      </w:r>
      <w:r w:rsidRPr="00BF2C7C">
        <w:t>: Don't underestimate Trump.</w:t>
      </w:r>
      <w:r>
        <w:t xml:space="preserve"> </w:t>
      </w:r>
      <w:r w:rsidRPr="00BF2C7C">
        <w:rPr>
          <w:rStyle w:val="Emphasis"/>
        </w:rPr>
        <w:t>A recent</w:t>
      </w:r>
      <w:r>
        <w:t xml:space="preserve"> Quinnipiac </w:t>
      </w:r>
      <w:r w:rsidRPr="00BF2C7C">
        <w:rPr>
          <w:rStyle w:val="Emphasis"/>
        </w:rPr>
        <w:t>poll found Trump</w:t>
      </w:r>
      <w:r w:rsidRPr="00F24316">
        <w:rPr>
          <w:rStyle w:val="Emphasis"/>
        </w:rPr>
        <w:t xml:space="preserve"> and Clinton in </w:t>
      </w:r>
      <w:r w:rsidRPr="00BF2C7C">
        <w:rPr>
          <w:rStyle w:val="Emphasis"/>
          <w:bdr w:val="single" w:sz="4" w:space="0" w:color="auto"/>
        </w:rPr>
        <w:t>an extremely tight race in several vital swing states</w:t>
      </w:r>
      <w:r w:rsidRPr="00F24316">
        <w:rPr>
          <w:rStyle w:val="Emphasis"/>
        </w:rPr>
        <w:t>.</w:t>
      </w:r>
      <w:r w:rsidR="006D228D">
        <w:rPr>
          <w:rStyle w:val="Emphasis"/>
        </w:rPr>
        <w:t xml:space="preserve"> </w:t>
      </w:r>
      <w:r>
        <w:t>"</w:t>
      </w:r>
      <w:r w:rsidRPr="00BF2C7C">
        <w:t>Everything that so many of us have learned by observing politics for the last 30, 40 years is going to be challenged this cycle," said Ari Fleischer, former press secretary to George W. Bush. "Don't be surprised if Donald Trump is sitting in the Oval Office on January 20th."</w:t>
      </w:r>
      <w:r w:rsidR="006D228D">
        <w:t xml:space="preserve"> </w:t>
      </w:r>
      <w:r w:rsidRPr="00BF2C7C">
        <w:t>Here's a look at the Trump roadmap, based on these interviews:</w:t>
      </w:r>
      <w:r w:rsidR="006D228D">
        <w:t xml:space="preserve"> </w:t>
      </w:r>
      <w:r w:rsidRPr="00BF2C7C">
        <w:t>A whole new map</w:t>
      </w:r>
      <w:r w:rsidR="006D228D">
        <w:t xml:space="preserve"> </w:t>
      </w:r>
      <w:r w:rsidRPr="00BF2C7C">
        <w:t>Trump must win every state Mitt Romney did in 2012 -- plus an additional 64 electoral votes. In the past few elections, Republicans have looked to a handful of battleground states to put them over the top: among them, Virginia, Florida, Ohio and Colorado.</w:t>
      </w:r>
      <w:r w:rsidR="006D228D">
        <w:t xml:space="preserve"> </w:t>
      </w:r>
      <w:r>
        <w:t xml:space="preserve">The Quinnipiac poll had Trump </w:t>
      </w:r>
      <w:r w:rsidRPr="00BF2C7C">
        <w:rPr>
          <w:rStyle w:val="Emphasis"/>
        </w:rPr>
        <w:t>and</w:t>
      </w:r>
      <w:r>
        <w:t xml:space="preserve"> Clinton </w:t>
      </w:r>
      <w:r w:rsidRPr="00BF2C7C">
        <w:rPr>
          <w:rStyle w:val="Emphasis"/>
        </w:rPr>
        <w:t>neck-and-neck in Pennsylvania and Ohio</w:t>
      </w:r>
      <w:r>
        <w:t>.</w:t>
      </w:r>
      <w:r w:rsidR="006D228D">
        <w:t xml:space="preserve"> </w:t>
      </w:r>
      <w:r>
        <w:t>Still, GOP veterans believe the traditional swing states make up a tough line-up for Trump. The Republican primaries consistently revealed Trump's weakness with minority and educated voters -- vulnerabilities that do not bode well for Trump in an increasingly blue state like Virginia.</w:t>
      </w:r>
      <w:r w:rsidR="006D228D">
        <w:t xml:space="preserve"> </w:t>
      </w:r>
      <w:r>
        <w:t>The ugly fall campaign</w:t>
      </w:r>
      <w:r w:rsidR="006D228D">
        <w:t xml:space="preserve"> </w:t>
      </w:r>
      <w:r>
        <w:t>"If you add up African-Americans, Asians and Hispanics in Virginia, which are all growing constituencies, that's about one third of the electorate," said Tucker Martin, a Virginia consultant and former aide to ex-Gov. Bob McDonnell. "And then you combine the fact that we're a well-educated state -- it's a very bad match for him."</w:t>
      </w:r>
      <w:r w:rsidR="006D228D">
        <w:t xml:space="preserve"> </w:t>
      </w:r>
      <w:r>
        <w:t>Meanwhile, western states like Colorado with sizable Latino populations could also prove to be problematic for Trump.</w:t>
      </w:r>
      <w:r w:rsidR="006D228D">
        <w:t xml:space="preserve"> </w:t>
      </w:r>
      <w:r>
        <w:t xml:space="preserve">"He can't lose the states that Romney won. If he starts losing states that Romney won, it's over," said political consultant John </w:t>
      </w:r>
      <w:proofErr w:type="spellStart"/>
      <w:r>
        <w:t>Brabender</w:t>
      </w:r>
      <w:proofErr w:type="spellEnd"/>
      <w:r>
        <w:t>, who was a senior strategist to Rick Santorum, the former Pennsylvania senator who has endorsed Trump. "</w:t>
      </w:r>
      <w:r w:rsidRPr="00BF2C7C">
        <w:rPr>
          <w:rStyle w:val="Emphasis"/>
        </w:rPr>
        <w:t>The states that Romney thought were in play -- can Trump put them in play?"</w:t>
      </w:r>
      <w:r w:rsidR="006D228D">
        <w:rPr>
          <w:rStyle w:val="Emphasis"/>
        </w:rPr>
        <w:t xml:space="preserve"> </w:t>
      </w:r>
      <w:r w:rsidRPr="00BF2C7C">
        <w:t>All eyes on the Rust Belt</w:t>
      </w:r>
      <w:r w:rsidR="006D228D">
        <w:t xml:space="preserve"> </w:t>
      </w:r>
      <w:r w:rsidRPr="00BF2C7C">
        <w:rPr>
          <w:rStyle w:val="Emphasis"/>
        </w:rPr>
        <w:t>In other words, Trump must redraw the map.</w:t>
      </w:r>
      <w:r w:rsidR="006D228D">
        <w:rPr>
          <w:rStyle w:val="Emphasis"/>
        </w:rPr>
        <w:t xml:space="preserve"> </w:t>
      </w:r>
      <w:r w:rsidRPr="00BF2C7C">
        <w:rPr>
          <w:rStyle w:val="StyleUnderline"/>
        </w:rPr>
        <w:t>That means targeting states with demographics that favor Trump, such as blue collar, less educated and older white voters, and even competing in states that have consistently leaned blue</w:t>
      </w:r>
      <w:r>
        <w:t xml:space="preserve"> in recent presidential elections. </w:t>
      </w:r>
      <w:r w:rsidRPr="00F24316">
        <w:rPr>
          <w:rStyle w:val="StyleUnderline"/>
        </w:rPr>
        <w:t>A key part of Trump's strategy is to ensure high turnout of white, working class Republican voters. But he's also looking to capture a segment of the Democratic base with his populist economic message.</w:t>
      </w:r>
      <w:r w:rsidR="006D228D">
        <w:rPr>
          <w:rStyle w:val="StyleUnderline"/>
        </w:rPr>
        <w:t xml:space="preserve"> </w:t>
      </w:r>
      <w:r>
        <w:t xml:space="preserve">"I really think </w:t>
      </w:r>
      <w:r w:rsidRPr="00F24316">
        <w:rPr>
          <w:rStyle w:val="Emphasis"/>
        </w:rPr>
        <w:t>he has an opportunity with working class Democrats</w:t>
      </w:r>
      <w:r>
        <w:t>, who we knew years ago as Reagan Democrats," said Michigan Republican strategist John Truscott. "</w:t>
      </w:r>
      <w:r w:rsidRPr="00F24316">
        <w:rPr>
          <w:rStyle w:val="Emphasis"/>
        </w:rPr>
        <w:t>That's where his unique opportunity is to get some cross over."</w:t>
      </w:r>
      <w:r w:rsidR="006D228D">
        <w:rPr>
          <w:rStyle w:val="Emphasis"/>
        </w:rPr>
        <w:t xml:space="preserve"> </w:t>
      </w:r>
      <w:r w:rsidRPr="00BF2C7C">
        <w:rPr>
          <w:rStyle w:val="Emphasis"/>
        </w:rPr>
        <w:t>All of this brings Trump to the Rust Belt.</w:t>
      </w:r>
      <w:r w:rsidR="006D228D">
        <w:rPr>
          <w:rStyle w:val="Emphasis"/>
        </w:rPr>
        <w:t xml:space="preserve"> </w:t>
      </w:r>
      <w:r>
        <w:t xml:space="preserve">Resetting red and blue in </w:t>
      </w:r>
      <w:r w:rsidRPr="00BF2C7C">
        <w:rPr>
          <w:rStyle w:val="Emphasis"/>
        </w:rPr>
        <w:t>the Rust Belt</w:t>
      </w:r>
      <w:r w:rsidR="006D228D">
        <w:t xml:space="preserve"> </w:t>
      </w:r>
      <w:r>
        <w:t xml:space="preserve">Former Virginia Gov. Jim </w:t>
      </w:r>
      <w:r w:rsidRPr="00F24316">
        <w:rPr>
          <w:rStyle w:val="StyleUnderline"/>
        </w:rPr>
        <w:t>Gilmore</w:t>
      </w:r>
      <w:r>
        <w:t xml:space="preserve">, who ran for president this cycle and </w:t>
      </w:r>
      <w:r w:rsidRPr="00BF2C7C">
        <w:rPr>
          <w:rStyle w:val="Emphasis"/>
        </w:rPr>
        <w:t>is now</w:t>
      </w:r>
      <w:r>
        <w:t xml:space="preserve"> calling for the GOP to unite behind Trump, said he </w:t>
      </w:r>
      <w:r w:rsidRPr="00F24316">
        <w:rPr>
          <w:rStyle w:val="StyleUnderline"/>
        </w:rPr>
        <w:t xml:space="preserve">expects this region to be </w:t>
      </w:r>
      <w:r w:rsidRPr="00BF2C7C">
        <w:rPr>
          <w:rStyle w:val="Emphasis"/>
        </w:rPr>
        <w:t>Trump's gateway to a November victory.</w:t>
      </w:r>
      <w:r w:rsidR="006D228D">
        <w:rPr>
          <w:rStyle w:val="Emphasis"/>
        </w:rPr>
        <w:t xml:space="preserve"> </w:t>
      </w:r>
      <w:r w:rsidRPr="001B32F0">
        <w:rPr>
          <w:rStyle w:val="Emphasis"/>
          <w:bdr w:val="single" w:sz="4" w:space="0" w:color="auto"/>
        </w:rPr>
        <w:t>"If Donald Trump can hold the South, and I think he can, and all of a sudden become the spokesman for the disenfranchised working men and working women in the industrialized Midwest, suddenly he can be competitive in Ohio, Michigan, Wisconsin, Indiana, Minnesota and Pennsylvania,"</w:t>
      </w:r>
      <w:r>
        <w:t xml:space="preserve"> Gilmore said.</w:t>
      </w:r>
      <w:r w:rsidR="006D228D">
        <w:t xml:space="preserve"> </w:t>
      </w:r>
      <w:r>
        <w:t>(Trump won three of those states -- Michigan, Indiana and Pennsylvania -- during the primaries).</w:t>
      </w:r>
      <w:r w:rsidR="006D228D">
        <w:t xml:space="preserve"> </w:t>
      </w:r>
      <w:r>
        <w:t>Pennsylvania strategist Mark Harris believes the cards are stacked against Trump in the general election. The significance of Trump pulling off a victory in the Keystone State, which has not voted for a Republican presidential nominee since 1988, is difficult to overstate, he said.</w:t>
      </w:r>
      <w:r w:rsidR="006D228D">
        <w:t xml:space="preserve"> </w:t>
      </w:r>
      <w:r>
        <w:t xml:space="preserve">"Pennsylvania, Ohio, Wisconsin -- those sorts of states I think are going to be important to his efforts. And certainly probably are friendlier than the </w:t>
      </w:r>
      <w:proofErr w:type="spellStart"/>
      <w:r>
        <w:t>Floridas</w:t>
      </w:r>
      <w:proofErr w:type="spellEnd"/>
      <w:r>
        <w:t xml:space="preserve"> and </w:t>
      </w:r>
      <w:proofErr w:type="spellStart"/>
      <w:r>
        <w:t>Colorados</w:t>
      </w:r>
      <w:proofErr w:type="spellEnd"/>
      <w:r>
        <w:t xml:space="preserve"> of the world," said Harris, who worked for Marco Rubio's super PAC.</w:t>
      </w:r>
      <w:r w:rsidR="006D228D">
        <w:t xml:space="preserve"> </w:t>
      </w:r>
      <w:r w:rsidRPr="00F24316">
        <w:rPr>
          <w:rStyle w:val="Emphasis"/>
        </w:rPr>
        <w:t>Trump's populist, economic message has deeply resonated in former industrial states across the Midwest and Northeast</w:t>
      </w:r>
      <w:r>
        <w:t xml:space="preserve"> -- once the center of the country's manufacturing boom.</w:t>
      </w:r>
      <w:r w:rsidR="006D228D">
        <w:t xml:space="preserve"> </w:t>
      </w:r>
      <w:r w:rsidRPr="00F24316">
        <w:rPr>
          <w:rStyle w:val="StyleUnderline"/>
        </w:rPr>
        <w:t xml:space="preserve">As part of a broader foreign policy view that promises to put "America first," </w:t>
      </w:r>
      <w:r w:rsidRPr="00F24316">
        <w:rPr>
          <w:rStyle w:val="Emphasis"/>
        </w:rPr>
        <w:t>Trump regularly laments that the United States has become second-tier next to countries like China</w:t>
      </w:r>
      <w:r w:rsidRPr="00F24316">
        <w:rPr>
          <w:rStyle w:val="StyleUnderline"/>
        </w:rPr>
        <w:t xml:space="preserve"> </w:t>
      </w:r>
      <w:r w:rsidRPr="00F24316">
        <w:t>and Japan</w:t>
      </w:r>
      <w:r>
        <w:t xml:space="preserve">. </w:t>
      </w:r>
      <w:r w:rsidRPr="00F24316">
        <w:rPr>
          <w:rStyle w:val="StyleUnderline"/>
        </w:rPr>
        <w:t xml:space="preserve">Campaigning in areas where voter frustration and anger about the economy run deep, </w:t>
      </w:r>
      <w:r w:rsidRPr="00F24316">
        <w:rPr>
          <w:rStyle w:val="Emphasis"/>
        </w:rPr>
        <w:t>Trump has been relentless in his attacks on international trade agreements and companies that outsource jobs.</w:t>
      </w:r>
      <w:r w:rsidR="006D228D">
        <w:rPr>
          <w:rStyle w:val="Emphasis"/>
        </w:rPr>
        <w:t xml:space="preserve"> </w:t>
      </w:r>
      <w:r>
        <w:t>In the general election, Trump is expected to slam Clinton for saying earlier this year that as President, she would "put a lot of coal miners and coal companies out of business."</w:t>
      </w:r>
      <w:r w:rsidR="006D228D">
        <w:t xml:space="preserve"> </w:t>
      </w:r>
      <w:r>
        <w:t xml:space="preserve">New Jersey state Sen. Mike Doherty, one of Trump's earliest political supporters, said </w:t>
      </w:r>
      <w:r w:rsidRPr="00F24316">
        <w:rPr>
          <w:rStyle w:val="Emphasis"/>
        </w:rPr>
        <w:t>the key to Trump's success in the Rust Belt will have everything to do with the candidate staying on message on the economy.</w:t>
      </w:r>
      <w:r w:rsidR="006D228D">
        <w:rPr>
          <w:rStyle w:val="Emphasis"/>
        </w:rPr>
        <w:t xml:space="preserve"> </w:t>
      </w:r>
      <w:r>
        <w:t>"I would continue to focus on the United States has been de-industrialized, these international trade agreements have been a disaster and we need to make better deals," Doherty said. "The real issue is the economy."</w:t>
      </w:r>
      <w:r w:rsidR="006D228D">
        <w:t xml:space="preserve"> </w:t>
      </w:r>
      <w:r>
        <w:t>A race to the bottom</w:t>
      </w:r>
      <w:r w:rsidR="006D228D">
        <w:t xml:space="preserve"> </w:t>
      </w:r>
      <w:proofErr w:type="gramStart"/>
      <w:r>
        <w:t>As</w:t>
      </w:r>
      <w:proofErr w:type="gramEnd"/>
      <w:r>
        <w:t xml:space="preserve"> he stands on the cusp of formally accepting his party's nomination in July, Trump's unfavorable ratings are through the roof. </w:t>
      </w:r>
      <w:r w:rsidRPr="00F24316">
        <w:rPr>
          <w:rStyle w:val="StyleUnderline"/>
        </w:rPr>
        <w:t>Trump is determined to make Clinton equally toxic</w:t>
      </w:r>
      <w:r>
        <w:t xml:space="preserve"> -- perhaps the only condition under which he can defeat her.</w:t>
      </w:r>
      <w:r w:rsidR="006D228D">
        <w:t xml:space="preserve"> </w:t>
      </w:r>
      <w:r>
        <w:t>Never have both the Democratic and Republican presumptive White House nominees suffered from such historically high negative ratings. A CNN/ORC poll this month showed 56% of voters view Trump unfavorably, while 49% have a negative view of Clinton.</w:t>
      </w:r>
      <w:r w:rsidR="006D228D">
        <w:t xml:space="preserve"> </w:t>
      </w:r>
      <w:r>
        <w:t xml:space="preserve">"Both of them have such significant vulnerabilities that </w:t>
      </w:r>
      <w:r w:rsidRPr="00F24316">
        <w:rPr>
          <w:rStyle w:val="Emphasis"/>
        </w:rPr>
        <w:t>it's just a matter of whether there is a major stumble by either one of them or one campaign better exploits the weaknesses of the other</w:t>
      </w:r>
      <w:r>
        <w:t xml:space="preserve">," said Peter </w:t>
      </w:r>
      <w:proofErr w:type="spellStart"/>
      <w:r>
        <w:t>Ernaut</w:t>
      </w:r>
      <w:proofErr w:type="spellEnd"/>
      <w:r>
        <w:t>, a Nevada GOP strategist. "These actual campaigns are going to matter a lot."</w:t>
      </w:r>
      <w:r w:rsidR="006D228D">
        <w:t xml:space="preserve"> </w:t>
      </w:r>
      <w:r>
        <w:t>It's an ugly match-up that could bring out an unprecedented level of vitriol in the general election.</w:t>
      </w:r>
      <w:r w:rsidR="006D228D">
        <w:t xml:space="preserve"> </w:t>
      </w:r>
      <w:r>
        <w:t>Republicans believe Clinton's high negatives, fueled by the widespread perception that she is not honest or trustworthy, should be one of Trump's biggest advantages -- even as he is widely disliked himself.</w:t>
      </w:r>
      <w:r w:rsidR="006D228D">
        <w:t xml:space="preserve"> </w:t>
      </w:r>
      <w:r>
        <w:t>"I'd make this campaign a race to the bottom," said Gregg Keller, who has advised Wisconsin Gov. Scott Walker. "I believe the pathway to victory is not in convincing (some people) to vote, but convincing them not to vote at all."</w:t>
      </w:r>
      <w:r w:rsidR="006D228D">
        <w:t xml:space="preserve"> </w:t>
      </w:r>
      <w:r>
        <w:t>In other words, Trump needs high turnout from his supporters while discouraging Clinton voters from showing up.</w:t>
      </w:r>
      <w:r w:rsidR="006D228D">
        <w:t xml:space="preserve"> </w:t>
      </w:r>
      <w:r w:rsidRPr="006D228D">
        <w:t>Trump is already waging full war against Clinton.</w:t>
      </w:r>
      <w:r w:rsidR="006D228D">
        <w:t xml:space="preserve"> </w:t>
      </w:r>
      <w:r>
        <w:t xml:space="preserve">Labeling her "Crooked Hillary," Trump has hit the former secretary of state on her qualifications, pointing to her past support for the Iraq War and her handling of the downfall of Libyan dictator </w:t>
      </w:r>
      <w:proofErr w:type="spellStart"/>
      <w:r>
        <w:t>Moammar</w:t>
      </w:r>
      <w:proofErr w:type="spellEnd"/>
      <w:r>
        <w:t xml:space="preserve"> Gadhafi. One scandal that's poised to continue haunting Clinton is her use of a private email server at the State Department, particularly after an Inspector General report released last week said she failed to follow proper protocol.</w:t>
      </w:r>
      <w:r w:rsidR="006D228D">
        <w:t xml:space="preserve"> </w:t>
      </w:r>
      <w:r>
        <w:t>Trump's attacks have not only targeted Clinton but also her husband.</w:t>
      </w:r>
      <w:r w:rsidR="006D228D">
        <w:t xml:space="preserve"> </w:t>
      </w:r>
      <w:r>
        <w:t xml:space="preserve">He's revived controversies dating back to Bill Clinton's presidency, including the former president's affair with Monica Lewinsky and other allegations of sexual misconduct. Last week, Trump dredged up one of the ugliest debunked conspiracy theories from the 1990s, telling The Washington Post that he believed there was something "fishy" about Vince Foster's death. Foster, who was a personal friend of the Clintons and served as Bill Clinton's White House </w:t>
      </w:r>
      <w:r w:rsidRPr="006D228D">
        <w:t>deputy legal counsel, committed suicide.</w:t>
      </w:r>
      <w:r w:rsidR="006D228D">
        <w:t xml:space="preserve"> </w:t>
      </w:r>
      <w:r w:rsidRPr="006D228D">
        <w:t>The episode foreshadowed the bitterly personal feud that is likely to fuel the general election.</w:t>
      </w:r>
      <w:r w:rsidR="006D228D">
        <w:t xml:space="preserve"> </w:t>
      </w:r>
      <w:r w:rsidRPr="006D228D">
        <w:t>"Hillary Clinton has never run against a candidate with ten arms and eight legs like Donald Trump. He's going to be all over her," said GOP consultant Alex Castellanos. "She couldn't figure out how to run against a skinny, first-term, U.S. senator named Hussein ... much less this political raptor, which is what Donald Trump is."</w:t>
      </w:r>
      <w:r w:rsidR="006D228D">
        <w:t xml:space="preserve"> </w:t>
      </w:r>
      <w:r>
        <w:t>Trump's rhetoric</w:t>
      </w:r>
      <w:r w:rsidR="006D228D">
        <w:t xml:space="preserve"> </w:t>
      </w:r>
      <w:r>
        <w:t xml:space="preserve">Republicans agree that </w:t>
      </w:r>
      <w:r w:rsidRPr="00F24316">
        <w:rPr>
          <w:rStyle w:val="Emphasis"/>
        </w:rPr>
        <w:t>Trump's success so far has largely centered on his aggressive tone</w:t>
      </w:r>
      <w:r>
        <w:t xml:space="preserve"> and his famous aversion to political correctness.</w:t>
      </w:r>
      <w:r w:rsidR="006D228D">
        <w:t xml:space="preserve"> </w:t>
      </w:r>
      <w:r>
        <w:t xml:space="preserve">"He needs to double down on being Donald </w:t>
      </w:r>
      <w:r w:rsidRPr="006D228D">
        <w:rPr>
          <w:rStyle w:val="Emphasis"/>
        </w:rPr>
        <w:t>Trump,</w:t>
      </w:r>
      <w:r>
        <w:t xml:space="preserve"> don't try to play to the middle, don't try to moderate, don't try to be anything that you're not," said Keller, the Scott Walker adviser. "You have a brand that is recognizable to tons of people. Don't abandon that."</w:t>
      </w:r>
      <w:r w:rsidR="006D228D">
        <w:t xml:space="preserve"> </w:t>
      </w:r>
      <w:r>
        <w:t xml:space="preserve">But Republicans also caution that the general election is an entirely different beast. Trump's political success has centered on his nontraditional rhetoric and approach to the nation's problems. But he </w:t>
      </w:r>
      <w:r w:rsidRPr="006D228D">
        <w:rPr>
          <w:rStyle w:val="Emphasis"/>
        </w:rPr>
        <w:t>still may need to find a way to</w:t>
      </w:r>
      <w:r>
        <w:t xml:space="preserve"> moderate his tone for the broader general election audience.</w:t>
      </w:r>
      <w:r w:rsidR="006D228D">
        <w:t xml:space="preserve"> </w:t>
      </w:r>
      <w:r>
        <w:t>One of Trump's biggest challenges heading into November is to broaden his appeal and convince non-primary voters to support him in November. That includes winning over independents and even some Democrats, and stopping the bleeding with minorities, younger voters as well as suburban and moderate Republicans -- particularly women.</w:t>
      </w:r>
      <w:r w:rsidR="006D228D">
        <w:t xml:space="preserve"> </w:t>
      </w:r>
      <w:r>
        <w:t>"Make the tone a little bit more appealing to everybody -- make it a little bit more G-rated," said veteran pollster and strategist Jim McLaughlin. "</w:t>
      </w:r>
      <w:r w:rsidRPr="006D228D">
        <w:rPr>
          <w:rStyle w:val="Emphasis"/>
        </w:rPr>
        <w:t>Make it so that that Walmart mom, that middle class mom, heck, that African-American mother, that Latino mother that is looking for the best for their children will say, you know what, he's got better ideas than Hillary Clinton does."</w:t>
      </w:r>
      <w:r w:rsidR="006D228D">
        <w:rPr>
          <w:rStyle w:val="Emphasis"/>
        </w:rPr>
        <w:t xml:space="preserve"> </w:t>
      </w:r>
      <w:proofErr w:type="spellStart"/>
      <w:r>
        <w:t>Lanhee</w:t>
      </w:r>
      <w:proofErr w:type="spellEnd"/>
      <w:r>
        <w:t xml:space="preserve"> Chen, a top policy adviser to Romney, said </w:t>
      </w:r>
      <w:r w:rsidRPr="006D228D">
        <w:rPr>
          <w:rStyle w:val="Emphasis"/>
        </w:rPr>
        <w:t>Trump must effectively beat back Clinton's suggestion that he is "an unserious person for a serious time</w:t>
      </w:r>
      <w:r w:rsidRPr="00F24316">
        <w:rPr>
          <w:rStyle w:val="StyleUnderline"/>
        </w:rPr>
        <w:t>"</w:t>
      </w:r>
      <w:r>
        <w:t xml:space="preserve"> if he wants to broaden his base heading into November. A critical part of that, Chen said, is to get much more serious about policy.</w:t>
      </w:r>
      <w:r w:rsidR="006D228D">
        <w:t xml:space="preserve"> </w:t>
      </w:r>
      <w:r>
        <w:t xml:space="preserve">"It would seem to me that </w:t>
      </w:r>
      <w:r w:rsidRPr="00F24316">
        <w:rPr>
          <w:rStyle w:val="Emphasis"/>
        </w:rPr>
        <w:t>the best way to counteract would be by saying</w:t>
      </w:r>
      <w:r>
        <w:t xml:space="preserve">, 'Look, I've got some serious ideas. And it doesn't need to be a 200-page policy book but it does need to be more than, </w:t>
      </w:r>
      <w:r w:rsidRPr="00F24316">
        <w:rPr>
          <w:rStyle w:val="Emphasis"/>
        </w:rPr>
        <w:t>'We're going to get tough on China</w:t>
      </w:r>
      <w:r>
        <w:t>,'" Chen said. "That would be effective for both for independents but also for conservatives who have questions about what is this guy going to do."</w:t>
      </w:r>
    </w:p>
    <w:p w14:paraId="003EEC76" w14:textId="2E19ECC3" w:rsidR="00473925" w:rsidRDefault="00473925" w:rsidP="00F87D15">
      <w:pPr>
        <w:pStyle w:val="Heading3"/>
      </w:pPr>
      <w:r>
        <w:t>AT U o/w L</w:t>
      </w:r>
    </w:p>
    <w:p w14:paraId="339CAFBA" w14:textId="77777777" w:rsidR="00473925" w:rsidRDefault="00473925" w:rsidP="00473925">
      <w:pPr>
        <w:pStyle w:val="Heading4"/>
      </w:pPr>
      <w:r>
        <w:t>Swing state margins are narrow</w:t>
      </w:r>
    </w:p>
    <w:p w14:paraId="1D0E3453" w14:textId="77777777" w:rsidR="00473925" w:rsidRPr="008F5628" w:rsidRDefault="00473925" w:rsidP="00473925">
      <w:pPr>
        <w:pStyle w:val="NoSpacing"/>
        <w:rPr>
          <w:rStyle w:val="Style13ptBold"/>
        </w:rPr>
      </w:pPr>
      <w:proofErr w:type="spellStart"/>
      <w:r>
        <w:rPr>
          <w:rStyle w:val="Style13ptBold"/>
        </w:rPr>
        <w:t>Mindock</w:t>
      </w:r>
      <w:proofErr w:type="spellEnd"/>
      <w:r>
        <w:rPr>
          <w:rStyle w:val="Style13ptBold"/>
        </w:rPr>
        <w:t>, 6/21</w:t>
      </w:r>
    </w:p>
    <w:p w14:paraId="44FA0365" w14:textId="77777777" w:rsidR="00473925" w:rsidRPr="00473925" w:rsidRDefault="00473925" w:rsidP="00473925">
      <w:pPr>
        <w:pStyle w:val="NoSpacing"/>
      </w:pPr>
      <w:r w:rsidRPr="00473925">
        <w:t xml:space="preserve">(Clark </w:t>
      </w:r>
      <w:proofErr w:type="spellStart"/>
      <w:r w:rsidRPr="00473925">
        <w:t>Mindock</w:t>
      </w:r>
      <w:proofErr w:type="spellEnd"/>
      <w:r w:rsidRPr="00473925">
        <w:t xml:space="preserve"> breaking news reporter for IBT, 6-21-2016, "Election Polls 2016: Hillary Clinton Takes Big Lead Over Donald Trump In Florida, A Key Battleground State," International Business Times, </w:t>
      </w:r>
      <w:hyperlink r:id="rId10" w:history="1">
        <w:r w:rsidRPr="00473925">
          <w:t>http://www.ibtimes.com/election-polls-2016-hillary-clinton-takes-big-lead-over-donald-trump-florida-key-2384813</w:t>
        </w:r>
      </w:hyperlink>
      <w:r w:rsidRPr="00473925">
        <w:t>, accessed 6/24/16, JH)</w:t>
      </w:r>
    </w:p>
    <w:p w14:paraId="46611478" w14:textId="77777777" w:rsidR="00473925" w:rsidRDefault="00473925" w:rsidP="00473925">
      <w:pPr>
        <w:pStyle w:val="NoSpacing"/>
      </w:pPr>
      <w:r w:rsidRPr="008F5628">
        <w:rPr>
          <w:rStyle w:val="StyleUnderline"/>
        </w:rPr>
        <w:t xml:space="preserve">A new poll shows </w:t>
      </w:r>
      <w:r>
        <w:t>D</w:t>
      </w:r>
      <w:r w:rsidRPr="00473925">
        <w:t>onald Trump, the presumptive Republican presidential nominee, trailing Hillary Clinton, the Democratic version of the same, in Florida, a major battleground state that has played kingmaker in the past, by 8 percentage points.</w:t>
      </w:r>
      <w:r>
        <w:t xml:space="preserve"> </w:t>
      </w:r>
      <w:r w:rsidRPr="00473925">
        <w:t>And it appears comments Trump made about a judge of Mexican descent that have been widely condemned may be at least part of the reason his numbers are dropping. Trump said the judge in a case involving Trump University couldn't be impartial because of his Mexican heritage, and six in 10 Florida voters said they think those were racist remarks.</w:t>
      </w:r>
      <w:r>
        <w:t xml:space="preserve"> </w:t>
      </w:r>
      <w:r w:rsidRPr="00473925">
        <w:t xml:space="preserve">The poll, </w:t>
      </w:r>
      <w:r w:rsidRPr="008F5628">
        <w:rPr>
          <w:rStyle w:val="StyleUnderline"/>
        </w:rPr>
        <w:t>released by Quinnipiac University</w:t>
      </w:r>
      <w:r>
        <w:t xml:space="preserve"> on Tuesday, </w:t>
      </w:r>
      <w:r w:rsidRPr="008F5628">
        <w:rPr>
          <w:rStyle w:val="Emphasis"/>
        </w:rPr>
        <w:t>analyzed three important swing states</w:t>
      </w:r>
      <w:r>
        <w:t xml:space="preserve">: </w:t>
      </w:r>
      <w:r w:rsidRPr="008F5628">
        <w:rPr>
          <w:rStyle w:val="StyleUnderline"/>
        </w:rPr>
        <w:t>Ohio, Pennsylvania and the Sunshine State</w:t>
      </w:r>
      <w:r>
        <w:t xml:space="preserve">. No candidate for president since 1960 has won without winning in at least two of those three. With that in mind, </w:t>
      </w:r>
      <w:r w:rsidRPr="008F5628">
        <w:rPr>
          <w:rStyle w:val="StyleUnderline"/>
        </w:rPr>
        <w:t>Clinton still holds an overall lead</w:t>
      </w:r>
      <w:r>
        <w:t xml:space="preserve">, </w:t>
      </w:r>
      <w:r w:rsidRPr="008F5628">
        <w:rPr>
          <w:rStyle w:val="Emphasis"/>
        </w:rPr>
        <w:t>but it’s much narrower</w:t>
      </w:r>
      <w:r>
        <w:t xml:space="preserve"> than in Florida. While </w:t>
      </w:r>
      <w:r w:rsidRPr="008F5628">
        <w:rPr>
          <w:rStyle w:val="Emphasis"/>
        </w:rPr>
        <w:t>the two are tied in Ohio</w:t>
      </w:r>
      <w:r>
        <w:t xml:space="preserve"> (40 percent each), </w:t>
      </w:r>
      <w:r w:rsidRPr="008F5628">
        <w:rPr>
          <w:rStyle w:val="Emphasis"/>
        </w:rPr>
        <w:t>the former secretary of state leads 42 percent to 41 in Pennsylvania.</w:t>
      </w:r>
      <w:r>
        <w:t xml:space="preserve"> </w:t>
      </w:r>
      <w:r w:rsidRPr="00C80F31">
        <w:rPr>
          <w:rStyle w:val="StyleUnderline"/>
        </w:rPr>
        <w:t>That represents a gain in Ohio for Trump of 1 percent and a drop for Clinton there of 3 percent. The results in Pennsylvania are virtually unchanged from the most recent Quinnipiac poll.</w:t>
      </w:r>
      <w:r>
        <w:rPr>
          <w:rStyle w:val="StyleUnderline"/>
        </w:rPr>
        <w:t xml:space="preserve"> </w:t>
      </w:r>
      <w:r>
        <w:t xml:space="preserve">“[Former Secretary of State] Hillary </w:t>
      </w:r>
      <w:r w:rsidRPr="00C80F31">
        <w:rPr>
          <w:rStyle w:val="StyleUnderline"/>
        </w:rPr>
        <w:t>Clinton is pulling ahead in Florida, but the pictures in Ohio and Pennsylvania are much less clear</w:t>
      </w:r>
      <w:r>
        <w:t xml:space="preserve">,” Peter Brown, the assistant director of the poll, said in a statement. “The at times bitter verbal battles between Trump and some Republican leaders is showing in these numbers. In these three key states, Clinton is doing better, and in the case of Florida, much better among Democrats than Trump is among Republicans.” </w:t>
      </w:r>
      <w:r w:rsidRPr="00C80F31">
        <w:rPr>
          <w:rStyle w:val="StyleUnderline"/>
        </w:rPr>
        <w:t xml:space="preserve">Clinton’s Quinnipiac lead in Florida pulls her </w:t>
      </w:r>
      <w:proofErr w:type="spellStart"/>
      <w:r w:rsidRPr="00C80F31">
        <w:rPr>
          <w:rStyle w:val="StyleUnderline"/>
        </w:rPr>
        <w:t>RealClearPolitics</w:t>
      </w:r>
      <w:proofErr w:type="spellEnd"/>
      <w:r w:rsidRPr="00C80F31">
        <w:rPr>
          <w:rStyle w:val="StyleUnderline"/>
        </w:rPr>
        <w:t xml:space="preserve"> average of polls in the state up to a 3 percent advantage. In the most recent five polls conducted, only one has shown Trump in the lead, and by just 1 percent.</w:t>
      </w:r>
      <w:r>
        <w:rPr>
          <w:rStyle w:val="StyleUnderline"/>
        </w:rPr>
        <w:t xml:space="preserve"> </w:t>
      </w:r>
      <w:r>
        <w:t xml:space="preserve">Still, even if Clinton faces tough elections in Pennsylvania and Ohio, her national numbers are flourishing. </w:t>
      </w:r>
      <w:r w:rsidRPr="00C80F31">
        <w:rPr>
          <w:rStyle w:val="StyleUnderline"/>
        </w:rPr>
        <w:t>Averages compiled by RCP show her 5.8 percent ahead</w:t>
      </w:r>
      <w:r>
        <w:t xml:space="preserve"> after being virtually tied with Trump just one month ago.</w:t>
      </w:r>
    </w:p>
    <w:p w14:paraId="63E31143" w14:textId="77777777" w:rsidR="0080400F" w:rsidRDefault="0080400F" w:rsidP="0080400F">
      <w:pPr>
        <w:rPr>
          <w:b/>
        </w:rPr>
      </w:pPr>
    </w:p>
    <w:p w14:paraId="191A28C9" w14:textId="43BC02AD" w:rsidR="0080400F" w:rsidRPr="0080400F" w:rsidRDefault="0080400F" w:rsidP="0080400F">
      <w:pPr>
        <w:pStyle w:val="Heading4"/>
      </w:pPr>
      <w:r w:rsidRPr="0080400F">
        <w:t>Polls this far our are irrelevant – the race is tight – Trump’s ability to capitalize on nationalist sentiment determines the next POTUS</w:t>
      </w:r>
    </w:p>
    <w:p w14:paraId="1CFD192D" w14:textId="77777777" w:rsidR="0080400F" w:rsidRPr="00BC2E17" w:rsidRDefault="0080400F" w:rsidP="0080400F">
      <w:pPr>
        <w:pStyle w:val="NoSpacing"/>
      </w:pPr>
      <w:proofErr w:type="spellStart"/>
      <w:r>
        <w:rPr>
          <w:b/>
        </w:rPr>
        <w:t>Rozsa</w:t>
      </w:r>
      <w:proofErr w:type="spellEnd"/>
      <w:r>
        <w:rPr>
          <w:b/>
        </w:rPr>
        <w:t xml:space="preserve"> 6/24 </w:t>
      </w:r>
      <w:r>
        <w:t xml:space="preserve">- </w:t>
      </w:r>
      <w:r w:rsidRPr="00797CAE">
        <w:t xml:space="preserve">Matthew </w:t>
      </w:r>
      <w:proofErr w:type="spellStart"/>
      <w:r w:rsidRPr="00797CAE">
        <w:t>Rozsa</w:t>
      </w:r>
      <w:proofErr w:type="spellEnd"/>
      <w:r w:rsidRPr="00797CAE">
        <w:t xml:space="preserve"> is a Ph.D. student in history at Lehigh University as well as a political columnist. His editorials have been published in Salon, MSNBC, The Daily Dot, The Good Men Project, "The Morning Call," "The Express-Times," "The Newark Star-Ledger</w:t>
      </w:r>
      <w:r>
        <w:t xml:space="preserve">," "The Baltimore Sun” (Matthew </w:t>
      </w:r>
      <w:proofErr w:type="spellStart"/>
      <w:r>
        <w:t>Rozsa</w:t>
      </w:r>
      <w:proofErr w:type="spellEnd"/>
      <w:r>
        <w:t>, June 24, 2016, “</w:t>
      </w:r>
      <w:r w:rsidRPr="00797CAE">
        <w:t>Britain’s Brexit debacle shows how Donald Trump could still win in the</w:t>
      </w:r>
      <w:r>
        <w:t xml:space="preserve"> US”, </w:t>
      </w:r>
      <w:r w:rsidRPr="00BC2E17">
        <w:t>http://qz.com/715052/britains-brexit-debacle-shows-how-donald-trump-could-still-win/</w:t>
      </w:r>
      <w:r>
        <w:t>)</w:t>
      </w:r>
    </w:p>
    <w:p w14:paraId="34BB8DDE" w14:textId="77777777" w:rsidR="0080400F" w:rsidRPr="007E50BA" w:rsidRDefault="0080400F" w:rsidP="0080400F">
      <w:pPr>
        <w:pStyle w:val="NoSpacing"/>
        <w:rPr>
          <w:sz w:val="16"/>
        </w:rPr>
      </w:pPr>
      <w:r w:rsidRPr="00E90C65">
        <w:rPr>
          <w:rStyle w:val="StyleUnderline"/>
        </w:rPr>
        <w:t>If Britain’s decision to leave the European Union is any indication, Americans cannot become complacent about Donald Trump.</w:t>
      </w:r>
      <w:r w:rsidRPr="007E50BA">
        <w:rPr>
          <w:rStyle w:val="StyleUnderline"/>
          <w:sz w:val="12"/>
          <w:u w:val="none"/>
        </w:rPr>
        <w:t>∂</w:t>
      </w:r>
      <w:r w:rsidRPr="007E50BA">
        <w:rPr>
          <w:rStyle w:val="StyleUnderline"/>
          <w:sz w:val="12"/>
        </w:rPr>
        <w:t xml:space="preserve"> </w:t>
      </w:r>
      <w:r w:rsidRPr="007E50BA">
        <w:rPr>
          <w:sz w:val="16"/>
        </w:rPr>
        <w:t>Trust me, I understand why many of my fellow political writers on the North American side of the Atlantic are breathing early signs of relief. Trump is behind Hillary Clinton in all but a handful of recent national polls and has been far outpaced by her campaign in vital metrics, like fundraising. Could the long national nightmare of his campaign—one defined in large part by messaging that was anti-Mexican, anti-Muslim, and anti-woman—be nearing its end?</w:t>
      </w:r>
      <w:r w:rsidRPr="007E50BA">
        <w:rPr>
          <w:sz w:val="12"/>
        </w:rPr>
        <w:t>∂</w:t>
      </w:r>
      <w:r w:rsidRPr="007E50BA">
        <w:rPr>
          <w:sz w:val="16"/>
        </w:rPr>
        <w:t xml:space="preserve"> It’s not time to celebrate just yet. </w:t>
      </w:r>
      <w:r w:rsidRPr="00E90C65">
        <w:rPr>
          <w:rStyle w:val="StyleUnderline"/>
        </w:rPr>
        <w:t>Despite the rush of negative press Trump has received over the past two weeks, the election is a long four-and-a-half months away</w:t>
      </w:r>
      <w:r w:rsidRPr="007E50BA">
        <w:rPr>
          <w:sz w:val="16"/>
        </w:rPr>
        <w:t>. More importantly, however, there are some reasons to believe Trump could still win this thing, becoming in the process one of the most powerful US presidents in generations.</w:t>
      </w:r>
      <w:r w:rsidRPr="007E50BA">
        <w:rPr>
          <w:sz w:val="12"/>
        </w:rPr>
        <w:t>∂</w:t>
      </w:r>
      <w:r w:rsidRPr="007E50BA">
        <w:rPr>
          <w:sz w:val="16"/>
        </w:rPr>
        <w:t xml:space="preserve"> </w:t>
      </w:r>
      <w:r w:rsidRPr="007E50BA">
        <w:rPr>
          <w:sz w:val="12"/>
        </w:rPr>
        <w:t>∂</w:t>
      </w:r>
      <w:r w:rsidRPr="007E50BA">
        <w:rPr>
          <w:sz w:val="16"/>
        </w:rPr>
        <w:t xml:space="preserve"> </w:t>
      </w:r>
      <w:proofErr w:type="gramStart"/>
      <w:r w:rsidRPr="007E50BA">
        <w:rPr>
          <w:sz w:val="16"/>
        </w:rPr>
        <w:t>We</w:t>
      </w:r>
      <w:proofErr w:type="gramEnd"/>
      <w:r w:rsidRPr="007E50BA">
        <w:rPr>
          <w:sz w:val="16"/>
        </w:rPr>
        <w:t xml:space="preserve"> should start with the incredibly complex and confusing US Electoral College map. According to the statistical averages at </w:t>
      </w:r>
      <w:proofErr w:type="spellStart"/>
      <w:r w:rsidRPr="007E50BA">
        <w:rPr>
          <w:sz w:val="16"/>
        </w:rPr>
        <w:t>RealClearPolitics</w:t>
      </w:r>
      <w:proofErr w:type="spellEnd"/>
      <w:r w:rsidRPr="007E50BA">
        <w:rPr>
          <w:sz w:val="16"/>
        </w:rPr>
        <w:t xml:space="preserve">, </w:t>
      </w:r>
      <w:r w:rsidRPr="00E90C65">
        <w:rPr>
          <w:rStyle w:val="StyleUnderline"/>
        </w:rPr>
        <w:t>if the election were held today, Clinton would have 211 electoral votes and Trump would have 164, leaving 163 left up for grabs in 12 toss-up states</w:t>
      </w:r>
      <w:r w:rsidRPr="007E50BA">
        <w:rPr>
          <w:sz w:val="16"/>
        </w:rPr>
        <w:t xml:space="preserve"> (a candidate must win 270 to make it to the White House). </w:t>
      </w:r>
      <w:r w:rsidRPr="00E90C65">
        <w:rPr>
          <w:rStyle w:val="Emphasis"/>
        </w:rPr>
        <w:t>Even if Trump lost in the popular vote, he could win by turning enough of these states, even if he did so by small margins</w:t>
      </w:r>
      <w:r w:rsidRPr="007E50BA">
        <w:rPr>
          <w:sz w:val="16"/>
        </w:rPr>
        <w:t>.</w:t>
      </w:r>
      <w:r w:rsidRPr="007E50BA">
        <w:rPr>
          <w:sz w:val="12"/>
        </w:rPr>
        <w:t>∂</w:t>
      </w:r>
      <w:r w:rsidRPr="007E50BA">
        <w:rPr>
          <w:sz w:val="16"/>
        </w:rPr>
        <w:t xml:space="preserve"> Remember, </w:t>
      </w:r>
      <w:r w:rsidRPr="00E90C65">
        <w:rPr>
          <w:rStyle w:val="StyleUnderline"/>
        </w:rPr>
        <w:t>Trump has defied expectations in the past</w:t>
      </w:r>
      <w:r w:rsidRPr="007E50BA">
        <w:rPr>
          <w:sz w:val="16"/>
        </w:rPr>
        <w:t xml:space="preserve"> (including my own), so </w:t>
      </w:r>
      <w:r w:rsidRPr="00E90C65">
        <w:rPr>
          <w:rStyle w:val="StyleUnderline"/>
        </w:rPr>
        <w:t>it would be foolish for the “experts” to count him out at this point.</w:t>
      </w:r>
      <w:r w:rsidRPr="007E50BA">
        <w:rPr>
          <w:sz w:val="16"/>
        </w:rPr>
        <w:t xml:space="preserve"> And despite the media’s reliance on them, </w:t>
      </w:r>
      <w:r w:rsidRPr="00E90C65">
        <w:rPr>
          <w:rStyle w:val="StyleUnderline"/>
        </w:rPr>
        <w:t>polls are unreliable tools—especially when such a high percentage of voters remain undecided and both candidates struggle to maintain voter enthusiasm</w:t>
      </w:r>
      <w:r w:rsidRPr="007E50BA">
        <w:rPr>
          <w:sz w:val="16"/>
        </w:rPr>
        <w:t>. Many in the UK wrote off early polls that showed the Leave side was gaining strength. Conventional wisdom seemed to be that ultimately, voters would “do the right thing.” Today, Americans woke up to a very different Europe, and it should give us all pause at home.</w:t>
      </w:r>
      <w:r w:rsidRPr="007E50BA">
        <w:rPr>
          <w:sz w:val="12"/>
        </w:rPr>
        <w:t>∂</w:t>
      </w:r>
      <w:r w:rsidRPr="007E50BA">
        <w:rPr>
          <w:sz w:val="16"/>
        </w:rPr>
        <w:t xml:space="preserve"> </w:t>
      </w:r>
      <w:proofErr w:type="gramStart"/>
      <w:r w:rsidRPr="00E90C65">
        <w:rPr>
          <w:rStyle w:val="StyleUnderline"/>
        </w:rPr>
        <w:t>Then</w:t>
      </w:r>
      <w:proofErr w:type="gramEnd"/>
      <w:r w:rsidRPr="00E90C65">
        <w:rPr>
          <w:rStyle w:val="StyleUnderline"/>
        </w:rPr>
        <w:t xml:space="preserve"> there are the handful of domestic factors that could yet become relevant between now in November</w:t>
      </w:r>
      <w:r w:rsidRPr="007E50BA">
        <w:rPr>
          <w:sz w:val="16"/>
        </w:rPr>
        <w:t>. These scenarios include</w:t>
      </w:r>
      <w:proofErr w:type="gramStart"/>
      <w:r w:rsidRPr="007E50BA">
        <w:rPr>
          <w:sz w:val="16"/>
        </w:rPr>
        <w:t>:</w:t>
      </w:r>
      <w:r w:rsidRPr="007E50BA">
        <w:rPr>
          <w:sz w:val="12"/>
        </w:rPr>
        <w:t>∂</w:t>
      </w:r>
      <w:proofErr w:type="gramEnd"/>
      <w:r w:rsidRPr="007E50BA">
        <w:rPr>
          <w:sz w:val="16"/>
        </w:rPr>
        <w:t xml:space="preserve"> 1. Clinton is indicted.</w:t>
      </w:r>
      <w:r w:rsidRPr="007E50BA">
        <w:rPr>
          <w:sz w:val="12"/>
        </w:rPr>
        <w:t>∂</w:t>
      </w:r>
      <w:r w:rsidRPr="007E50BA">
        <w:rPr>
          <w:sz w:val="16"/>
        </w:rPr>
        <w:t xml:space="preserve"> </w:t>
      </w:r>
      <w:proofErr w:type="gramStart"/>
      <w:r w:rsidRPr="007E50BA">
        <w:rPr>
          <w:sz w:val="16"/>
        </w:rPr>
        <w:t>Because</w:t>
      </w:r>
      <w:proofErr w:type="gramEnd"/>
      <w:r w:rsidRPr="007E50BA">
        <w:rPr>
          <w:sz w:val="16"/>
        </w:rPr>
        <w:t xml:space="preserve"> this is a wild card and completely beyond the control of anyone other than the FBI (who really need to stop dragging their feet on the investigation), it isn’t worth exploring in greater detail here. That said, it stands to reason that a sudden shift of focus to Clinton’s email scandal could be a game changer. Trump recent speculated that Bernie Sanders was refusing to concede the Democratic nomination for precisely this reason. However, experts are far from confident.</w:t>
      </w:r>
      <w:r w:rsidRPr="007E50BA">
        <w:rPr>
          <w:sz w:val="12"/>
        </w:rPr>
        <w:t>∂</w:t>
      </w:r>
      <w:r w:rsidRPr="007E50BA">
        <w:rPr>
          <w:sz w:val="16"/>
        </w:rPr>
        <w:t xml:space="preserve"> 2. </w:t>
      </w:r>
      <w:r w:rsidRPr="00E90C65">
        <w:rPr>
          <w:rStyle w:val="StyleUnderline"/>
        </w:rPr>
        <w:t>National voter turnout is low.</w:t>
      </w:r>
      <w:r w:rsidRPr="007E50BA">
        <w:rPr>
          <w:rStyle w:val="StyleUnderline"/>
          <w:sz w:val="12"/>
          <w:u w:val="none"/>
        </w:rPr>
        <w:t>∂</w:t>
      </w:r>
      <w:r w:rsidRPr="007E50BA">
        <w:rPr>
          <w:sz w:val="16"/>
        </w:rPr>
        <w:t xml:space="preserve"> </w:t>
      </w:r>
      <w:r w:rsidRPr="00E90C65">
        <w:rPr>
          <w:rStyle w:val="StyleUnderline"/>
        </w:rPr>
        <w:t>It is an axiom of American politics that low voter turnout favors Republican candidates</w:t>
      </w:r>
      <w:r w:rsidRPr="007E50BA">
        <w:rPr>
          <w:sz w:val="16"/>
        </w:rPr>
        <w:t xml:space="preserve">, mainly </w:t>
      </w:r>
      <w:r w:rsidRPr="00E90C65">
        <w:rPr>
          <w:rStyle w:val="StyleUnderline"/>
        </w:rPr>
        <w:t>because the predominantly conservative white base to which the GOP appeals makes a point of going to the polls.</w:t>
      </w:r>
      <w:r w:rsidRPr="007E50BA">
        <w:rPr>
          <w:sz w:val="16"/>
        </w:rPr>
        <w:t xml:space="preserve"> When it comes to the politics of 2016, that base’s activities have been impressive: According to a Pew study, Trump has inspired a higher voter turnout than any Republican primary year since at least 1980. While the Democrats have also seen a record turnout, it’s only the highest since 2008—and much of that seems to have been inspired by the campaign of Bernie Sanders, an undetermined percentage of whose supporters have expressed reluctance to back Clinton.</w:t>
      </w:r>
      <w:r w:rsidRPr="007E50BA">
        <w:rPr>
          <w:sz w:val="12"/>
        </w:rPr>
        <w:t>∂</w:t>
      </w:r>
      <w:r w:rsidRPr="007E50BA">
        <w:rPr>
          <w:sz w:val="16"/>
        </w:rPr>
        <w:t xml:space="preserve"> 3. </w:t>
      </w:r>
      <w:r w:rsidRPr="00E90C65">
        <w:rPr>
          <w:rStyle w:val="StyleUnderline"/>
        </w:rPr>
        <w:t>Anti-trade and anti-immigration sentiment increases</w:t>
      </w:r>
      <w:r w:rsidRPr="007E50BA">
        <w:rPr>
          <w:sz w:val="16"/>
        </w:rPr>
        <w:t>.</w:t>
      </w:r>
      <w:r w:rsidRPr="007E50BA">
        <w:rPr>
          <w:sz w:val="12"/>
        </w:rPr>
        <w:t>∂</w:t>
      </w:r>
      <w:r w:rsidRPr="007E50BA">
        <w:rPr>
          <w:sz w:val="16"/>
        </w:rPr>
        <w:t xml:space="preserve"> Much as the simultaneous elections of Margaret Thatcher in the United Kingdom and Ronald Reagan in the United States foreshadowed the rise of the New Right, so too does </w:t>
      </w:r>
      <w:r w:rsidRPr="00E90C65">
        <w:rPr>
          <w:rStyle w:val="StyleUnderline"/>
        </w:rPr>
        <w:t>Britain’s exit from the European Union signal a similar simmering of tensions.</w:t>
      </w:r>
      <w:r w:rsidRPr="007E50BA">
        <w:rPr>
          <w:sz w:val="16"/>
        </w:rPr>
        <w:t xml:space="preserve"> We may not face the exact same problems as our allies across the Atlantic, but </w:t>
      </w:r>
      <w:r w:rsidRPr="00E90C65">
        <w:rPr>
          <w:rStyle w:val="StyleUnderline"/>
        </w:rPr>
        <w:t>certainly Trump has tapped into a wave of anti-Muslim sentiment and fear of transnational financial alliances that both sides share.</w:t>
      </w:r>
      <w:r w:rsidRPr="007E50BA">
        <w:rPr>
          <w:sz w:val="16"/>
        </w:rPr>
        <w:t xml:space="preserve"> Indeed, there is some validity to the claim that the TPP doesn’t really has America’s best interests at heart. Nevertheless, </w:t>
      </w:r>
      <w:r w:rsidRPr="00E90C65">
        <w:rPr>
          <w:rStyle w:val="StyleUnderline"/>
        </w:rPr>
        <w:t xml:space="preserve">there is also a great deal of xenophobia and </w:t>
      </w:r>
      <w:proofErr w:type="spellStart"/>
      <w:r w:rsidRPr="00E90C65">
        <w:rPr>
          <w:rStyle w:val="StyleUnderline"/>
        </w:rPr>
        <w:t>conspiratorializing</w:t>
      </w:r>
      <w:proofErr w:type="spellEnd"/>
      <w:r w:rsidRPr="00E90C65">
        <w:rPr>
          <w:rStyle w:val="StyleUnderline"/>
        </w:rPr>
        <w:t xml:space="preserve"> at work in the protectionist and separatist movements.</w:t>
      </w:r>
      <w:r w:rsidRPr="007E50BA">
        <w:rPr>
          <w:sz w:val="16"/>
        </w:rPr>
        <w:t xml:space="preserve"> And there’s nothing that Trump loves more than some good old fashioned protectionism.</w:t>
      </w:r>
      <w:r w:rsidRPr="007E50BA">
        <w:rPr>
          <w:sz w:val="12"/>
        </w:rPr>
        <w:t>∂</w:t>
      </w:r>
      <w:r w:rsidRPr="007E50BA">
        <w:rPr>
          <w:sz w:val="16"/>
        </w:rPr>
        <w:t xml:space="preserve"> 3. </w:t>
      </w:r>
      <w:r w:rsidRPr="00E90C65">
        <w:rPr>
          <w:rStyle w:val="StyleUnderline"/>
        </w:rPr>
        <w:t>Racist fear mongering</w:t>
      </w:r>
      <w:r w:rsidRPr="007E50BA">
        <w:rPr>
          <w:sz w:val="16"/>
        </w:rPr>
        <w:t xml:space="preserve"> remains part of the news cycle.</w:t>
      </w:r>
      <w:r w:rsidRPr="007E50BA">
        <w:rPr>
          <w:sz w:val="12"/>
        </w:rPr>
        <w:t>∂</w:t>
      </w:r>
      <w:r w:rsidRPr="007E50BA">
        <w:rPr>
          <w:sz w:val="16"/>
        </w:rPr>
        <w:t xml:space="preserve"> </w:t>
      </w:r>
      <w:proofErr w:type="gramStart"/>
      <w:r w:rsidRPr="00E90C65">
        <w:rPr>
          <w:rStyle w:val="StyleUnderline"/>
        </w:rPr>
        <w:t>This</w:t>
      </w:r>
      <w:proofErr w:type="gramEnd"/>
      <w:r w:rsidRPr="00E90C65">
        <w:rPr>
          <w:rStyle w:val="StyleUnderline"/>
        </w:rPr>
        <w:t xml:space="preserve"> would hardly be the first time a Republican president has been elected because of racism and paranoia</w:t>
      </w:r>
      <w:r w:rsidRPr="007E50BA">
        <w:rPr>
          <w:sz w:val="16"/>
        </w:rPr>
        <w:t xml:space="preserve">. Richard Nixon’s victory in 1968 was in no small part attributable to fears of racial rioting, a backlash not dissimilar to the way Trump supporters have denounced Black Lives Matters protesters and other racial minority dissidents. Ronald Reagan did the same thing in 1980 his attack on “big government” as a not-so-subtle way to attack impoverished racial minorities (much as Trump does with undocumented Mexican immigrants today). Reagan also portrayed himself as a strongman who could stand up to Iran during the 1979-1981 hostage crisis (something Trump has tried to do as well, specifically in regards the perceived threats of Islamist terrorism). While his comments following Orlando were widely panned, some pollsters (although not all—see what we mean about polling?) believe </w:t>
      </w:r>
      <w:r w:rsidRPr="007E50BA">
        <w:rPr>
          <w:rStyle w:val="StyleUnderline"/>
        </w:rPr>
        <w:t>Trump did receive a bump in support following the San Bernardino and Paris attacks.</w:t>
      </w:r>
      <w:r w:rsidRPr="007E50BA">
        <w:rPr>
          <w:rStyle w:val="StyleUnderline"/>
          <w:sz w:val="12"/>
          <w:u w:val="none"/>
        </w:rPr>
        <w:t>∂</w:t>
      </w:r>
      <w:r w:rsidRPr="007E50BA">
        <w:rPr>
          <w:rStyle w:val="StyleUnderline"/>
          <w:sz w:val="12"/>
        </w:rPr>
        <w:t xml:space="preserve"> </w:t>
      </w:r>
      <w:r w:rsidRPr="007E50BA">
        <w:rPr>
          <w:rStyle w:val="StyleUnderline"/>
        </w:rPr>
        <w:t>In any other election year, the idea that Donald Trump could be president would seem ludicrous. But Trump is not an ordinary presidential candidate and this is not an ordinary election year</w:t>
      </w:r>
      <w:r w:rsidRPr="007E50BA">
        <w:rPr>
          <w:sz w:val="16"/>
        </w:rPr>
        <w:t>. If Trump wins the presidency in November, he will ascend to power in 2017 with a Congress that will likely be overwhelmingly Republican (both houses of Congress are already controlled by Republicans and low voter turnout is unlikely to favor local Democrats.) Equally important, he will be armed with a brand new US Supreme Court pick.</w:t>
      </w:r>
    </w:p>
    <w:p w14:paraId="07F1BA78" w14:textId="77777777" w:rsidR="00EC0668" w:rsidRDefault="00EC0668" w:rsidP="00985DF8">
      <w:pPr>
        <w:pStyle w:val="Heading3"/>
      </w:pPr>
      <w:r>
        <w:t>AT U o/w L – Campaign funds</w:t>
      </w:r>
    </w:p>
    <w:p w14:paraId="4AA379A2" w14:textId="77777777" w:rsidR="00EC0668" w:rsidRDefault="00EC0668" w:rsidP="00EC0668">
      <w:pPr>
        <w:pStyle w:val="Heading4"/>
      </w:pPr>
      <w:r>
        <w:t>Financing concerns don’t matter</w:t>
      </w:r>
    </w:p>
    <w:p w14:paraId="7C7E1922" w14:textId="77777777" w:rsidR="00EC0668" w:rsidRPr="00EC0668" w:rsidRDefault="00EC0668" w:rsidP="00EC0668">
      <w:r w:rsidRPr="00EC0668">
        <w:t xml:space="preserve">Rebecca </w:t>
      </w:r>
      <w:proofErr w:type="spellStart"/>
      <w:r w:rsidRPr="00EC0668">
        <w:rPr>
          <w:rStyle w:val="Style13ptBold"/>
        </w:rPr>
        <w:t>Ballhaus</w:t>
      </w:r>
      <w:proofErr w:type="spellEnd"/>
      <w:r w:rsidRPr="00EC0668">
        <w:rPr>
          <w:rStyle w:val="Style13ptBold"/>
        </w:rPr>
        <w:t xml:space="preserve"> and</w:t>
      </w:r>
      <w:r w:rsidRPr="00EC0668">
        <w:t xml:space="preserve"> Beth </w:t>
      </w:r>
      <w:proofErr w:type="spellStart"/>
      <w:r w:rsidRPr="00EC0668">
        <w:rPr>
          <w:rStyle w:val="Style13ptBold"/>
        </w:rPr>
        <w:t>Reinhard</w:t>
      </w:r>
      <w:proofErr w:type="spellEnd"/>
      <w:r w:rsidRPr="00EC0668">
        <w:rPr>
          <w:rStyle w:val="Style13ptBold"/>
        </w:rPr>
        <w:t xml:space="preserve"> 6/21</w:t>
      </w:r>
      <w:r w:rsidRPr="00EC0668">
        <w:t>, Reporters for the Wall Street Journal, 6/21/2016, “Donald Trump Vows to Match Up to $2 Million in Donations”, http://blogs.wsj.com/washwire/2016/06/21/donald-trump-vows-to-match-up-to-2-million-in-donations/</w:t>
      </w:r>
    </w:p>
    <w:p w14:paraId="0C973307" w14:textId="77777777" w:rsidR="00EC0668" w:rsidRDefault="00EC0668" w:rsidP="00EC0668">
      <w:pPr>
        <w:rPr>
          <w:sz w:val="16"/>
        </w:rPr>
      </w:pPr>
      <w:r w:rsidRPr="005D7803">
        <w:rPr>
          <w:sz w:val="16"/>
        </w:rPr>
        <w:t xml:space="preserve">Mr. Trump on Tuesday released a statement defending his May fundraising, saying that </w:t>
      </w:r>
      <w:r w:rsidRPr="005D7803">
        <w:rPr>
          <w:rStyle w:val="StyleUnderline"/>
        </w:rPr>
        <w:t>June “represents the first full month of fundraising activity for the campaign</w:t>
      </w:r>
      <w:r w:rsidRPr="005D7803">
        <w:rPr>
          <w:sz w:val="16"/>
        </w:rPr>
        <w:t xml:space="preserve">.” He also said that </w:t>
      </w:r>
      <w:r w:rsidRPr="005D7803">
        <w:rPr>
          <w:rStyle w:val="StyleUnderline"/>
        </w:rPr>
        <w:t>his cash-on-hand figure is irrelevant</w:t>
      </w:r>
      <w:r w:rsidRPr="005D7803">
        <w:rPr>
          <w:sz w:val="16"/>
        </w:rPr>
        <w:t>. “</w:t>
      </w:r>
      <w:r w:rsidRPr="005D7803">
        <w:rPr>
          <w:rStyle w:val="StyleUnderline"/>
        </w:rPr>
        <w:t>If need be, there could be unlimited ‘cash on hand’ as I would put up my own money, as I have already done through the primaries</w:t>
      </w:r>
      <w:r w:rsidRPr="005D7803">
        <w:rPr>
          <w:sz w:val="16"/>
        </w:rPr>
        <w:t>,” Mr. Trump said. “</w:t>
      </w:r>
      <w:r w:rsidRPr="005D7803">
        <w:rPr>
          <w:rStyle w:val="StyleUnderline"/>
        </w:rPr>
        <w:t>Our campaign is leaner and more efficient, like our government should be</w:t>
      </w:r>
      <w:r w:rsidRPr="005D7803">
        <w:rPr>
          <w:sz w:val="16"/>
        </w:rPr>
        <w:t xml:space="preserve">.” Mr. Trump loaned his campaign $45.7 million through May, but his loans have dwindled in recent months as he has looked to more actively solicit funds. He loaned himself $7.5 million in April, down from $11.5 million in March. A Wall Street Journal analysis found that the New York businessman would not have the ready cash to self-finance an entire general-election campaign. Also Tuesday, </w:t>
      </w:r>
      <w:r w:rsidRPr="005D7803">
        <w:rPr>
          <w:rStyle w:val="StyleUnderline"/>
        </w:rPr>
        <w:t>several prominent Wall Street donors will gather in New York City to attend a fundraiser for Mr. Trump’s joint fund with the Republican National Committee. The event is expected to raise $5 million</w:t>
      </w:r>
      <w:r w:rsidRPr="005D7803">
        <w:rPr>
          <w:sz w:val="16"/>
        </w:rPr>
        <w:t>, according to a person with knowledge of the fundraiser. On Wednesday morning, New York Jets owner Woody Johnson will be among the hosts of another a breakfast fundraiser at Cipriani in New York City, where donors can give or raise $25,000 to be a member of the host committee and take a photo with Mr. Trump, according to a copy of the invitation viewed by The Wall Street Journal. The joint fund can accept donations of up to $449,400 per donor, but just $2,700 can be transferred to Mr. Trump for the general election. In May, the joint committee did not transfer any funds to Mr. Trump’s campaign.</w:t>
      </w:r>
    </w:p>
    <w:p w14:paraId="6CAEC997" w14:textId="5F8B4411" w:rsidR="00EC0668" w:rsidRDefault="0080400F" w:rsidP="008467B1">
      <w:r w:rsidRPr="00797CAE">
        <w:t xml:space="preserve"> </w:t>
      </w:r>
    </w:p>
    <w:p w14:paraId="1A3E522C" w14:textId="087899B3" w:rsidR="0080400F" w:rsidRPr="00CD5E3B" w:rsidRDefault="00985DF8" w:rsidP="00985DF8">
      <w:pPr>
        <w:pStyle w:val="Heading3"/>
      </w:pPr>
      <w:r w:rsidRPr="00CD5E3B">
        <w:t>AT Gender/Minority Gap</w:t>
      </w:r>
    </w:p>
    <w:p w14:paraId="51A06EED" w14:textId="29A0F4CE" w:rsidR="00985DF8" w:rsidRPr="00CD5E3B" w:rsidRDefault="00985DF8" w:rsidP="00985DF8">
      <w:pPr>
        <w:pStyle w:val="Heading4"/>
      </w:pPr>
      <w:r w:rsidRPr="00CD5E3B">
        <w:t>Trump’s demographic problems don’t mean he’s out – less educated white voters will be key</w:t>
      </w:r>
    </w:p>
    <w:p w14:paraId="04B46A53" w14:textId="77777777" w:rsidR="00985DF8" w:rsidRPr="00CD5E3B" w:rsidRDefault="00985DF8" w:rsidP="00985DF8">
      <w:pPr>
        <w:pStyle w:val="NoSpacing"/>
      </w:pPr>
      <w:r w:rsidRPr="00CD5E3B">
        <w:rPr>
          <w:b/>
        </w:rPr>
        <w:t xml:space="preserve">Kenton 6/21 </w:t>
      </w:r>
      <w:r w:rsidRPr="00CD5E3B">
        <w:t>- Will Kenton is a writer for Investopedia (Will Kenton, June 21, 2016, “Donald Trump for President: What are the Chances?”, http://www.investopedia.com/articles/investing/111615/current-probabilities-donald-trump-president.asp)</w:t>
      </w:r>
    </w:p>
    <w:p w14:paraId="185FADF3" w14:textId="77777777" w:rsidR="00985DF8" w:rsidRDefault="00985DF8" w:rsidP="00985DF8">
      <w:pPr>
        <w:pStyle w:val="NoSpacing"/>
        <w:rPr>
          <w:sz w:val="16"/>
        </w:rPr>
      </w:pPr>
      <w:r w:rsidRPr="00CD5E3B">
        <w:rPr>
          <w:sz w:val="16"/>
        </w:rPr>
        <w:t xml:space="preserve">According to a national NBC/WSJ poll taken in April, 69% of women, 79% of Latinos, and 88% of African Americans are negatively disposed toward Trump. Moreover, Clinton wins those groups by wide margins: </w:t>
      </w:r>
      <w:r w:rsidRPr="00CD5E3B">
        <w:rPr>
          <w:rStyle w:val="StyleUnderline"/>
        </w:rPr>
        <w:t>women choose Clinton over Trump by 15 points, Hispanics by 37 points and African-Americans by a staggering 75 points.</w:t>
      </w:r>
      <w:r w:rsidRPr="00CD5E3B">
        <w:rPr>
          <w:sz w:val="16"/>
        </w:rPr>
        <w:t xml:space="preserve"> Consequently, </w:t>
      </w:r>
      <w:r w:rsidRPr="00CD5E3B">
        <w:rPr>
          <w:rStyle w:val="StyleUnderline"/>
        </w:rPr>
        <w:t>the</w:t>
      </w:r>
      <w:r w:rsidRPr="00CD5E3B">
        <w:rPr>
          <w:sz w:val="16"/>
        </w:rPr>
        <w:t xml:space="preserve"> </w:t>
      </w:r>
      <w:r w:rsidRPr="00CD5E3B">
        <w:rPr>
          <w:rStyle w:val="StyleUnderline"/>
        </w:rPr>
        <w:t>largest obstacle for Trump in the general election is demographics</w:t>
      </w:r>
      <w:r w:rsidRPr="00CD5E3B">
        <w:rPr>
          <w:sz w:val="16"/>
        </w:rPr>
        <w:t>.</w:t>
      </w:r>
      <w:r w:rsidRPr="00CD5E3B">
        <w:rPr>
          <w:sz w:val="12"/>
        </w:rPr>
        <w:t>∂</w:t>
      </w:r>
      <w:r w:rsidRPr="00CD5E3B">
        <w:rPr>
          <w:sz w:val="16"/>
        </w:rPr>
        <w:t xml:space="preserve"> The U.S. electorate has changed dramatically since Ronald Reagan won the White House in 1980. That year 88% of voters were white and 51% were men. Of those groups, 56% of whites and 55% of men voted for Reagan. In 2012, only 72% of voters were white, and women had surpassed men at the polls, 53% to 47%. The share of the Hispanic vote increased fivefold from 1980 to 2012, from 2% to 10%, and the share of African-American voters increased by 3%. Mitt Romney won 59% of whites and 52% of men and still lost to Barack Obama by a wide margin.</w:t>
      </w:r>
      <w:r w:rsidRPr="00CD5E3B">
        <w:rPr>
          <w:sz w:val="12"/>
        </w:rPr>
        <w:t>∂</w:t>
      </w:r>
      <w:r w:rsidRPr="00CD5E3B">
        <w:rPr>
          <w:sz w:val="16"/>
        </w:rPr>
        <w:t xml:space="preserve"> </w:t>
      </w:r>
      <w:proofErr w:type="gramStart"/>
      <w:r w:rsidRPr="00CD5E3B">
        <w:rPr>
          <w:sz w:val="16"/>
        </w:rPr>
        <w:t>At</w:t>
      </w:r>
      <w:proofErr w:type="gramEnd"/>
      <w:r w:rsidRPr="00CD5E3B">
        <w:rPr>
          <w:sz w:val="16"/>
        </w:rPr>
        <w:t xml:space="preserve"> the same time, </w:t>
      </w:r>
      <w:r w:rsidRPr="00CD5E3B">
        <w:rPr>
          <w:rStyle w:val="StyleUnderline"/>
        </w:rPr>
        <w:t>other kinds of political identity have waned in the last 40 years.</w:t>
      </w:r>
      <w:r w:rsidRPr="00CD5E3B">
        <w:rPr>
          <w:sz w:val="16"/>
        </w:rPr>
        <w:t xml:space="preserve"> In the mid-20th century, voters might find their political identity as union members, Daughters of the American Revolution or Veterans of Foreign Wars. </w:t>
      </w:r>
      <w:r w:rsidRPr="00CD5E3B">
        <w:rPr>
          <w:rStyle w:val="StyleUnderline"/>
        </w:rPr>
        <w:t xml:space="preserve">Most of those party-affiliated identities have been replaced by race and gender identities. </w:t>
      </w:r>
      <w:r w:rsidRPr="00CD5E3B">
        <w:rPr>
          <w:sz w:val="16"/>
        </w:rPr>
        <w:t>The Democrats' coalition of the Roosevelt years brought together southern farmers and northern union members</w:t>
      </w:r>
      <w:r w:rsidRPr="00CD5E3B">
        <w:rPr>
          <w:rStyle w:val="StyleUnderline"/>
        </w:rPr>
        <w:t>; in 2012 the Obama coalition was made up of college-educated young people, women and non-whites, while Republican voters were overwhelmingly older, white and male</w:t>
      </w:r>
      <w:r w:rsidRPr="00CD5E3B">
        <w:rPr>
          <w:sz w:val="16"/>
        </w:rPr>
        <w:t xml:space="preserve">. </w:t>
      </w:r>
      <w:r w:rsidRPr="00CD5E3B">
        <w:rPr>
          <w:rStyle w:val="StyleUnderline"/>
        </w:rPr>
        <w:t>Given the fundamental shift in who the voters are, it seems a candidate like Trump who openly insults women and minorities would have a tough time getting enough white men to carry the election.</w:t>
      </w:r>
      <w:r w:rsidRPr="00CD5E3B">
        <w:rPr>
          <w:sz w:val="12"/>
        </w:rPr>
        <w:t>∂</w:t>
      </w:r>
      <w:r w:rsidRPr="00CD5E3B">
        <w:rPr>
          <w:sz w:val="16"/>
        </w:rPr>
        <w:t xml:space="preserve"> </w:t>
      </w:r>
      <w:r w:rsidRPr="00CD5E3B">
        <w:rPr>
          <w:rStyle w:val="Emphasis"/>
        </w:rPr>
        <w:t>But demographics are not destiny</w:t>
      </w:r>
      <w:r w:rsidRPr="00CD5E3B">
        <w:rPr>
          <w:sz w:val="16"/>
        </w:rPr>
        <w:t xml:space="preserve">, and </w:t>
      </w:r>
      <w:r w:rsidRPr="00CD5E3B">
        <w:rPr>
          <w:rStyle w:val="StyleUnderline"/>
        </w:rPr>
        <w:t>the New York Times's political blog,</w:t>
      </w:r>
      <w:r w:rsidRPr="00CD5E3B">
        <w:rPr>
          <w:sz w:val="16"/>
        </w:rPr>
        <w:t xml:space="preserve"> The Upshot, </w:t>
      </w:r>
      <w:r w:rsidRPr="00CD5E3B">
        <w:rPr>
          <w:rStyle w:val="Emphasis"/>
        </w:rPr>
        <w:t>has argued that older, less educated, white voters may be more important in 2016 than previously assumed</w:t>
      </w:r>
      <w:r w:rsidRPr="00CD5E3B">
        <w:rPr>
          <w:sz w:val="16"/>
        </w:rPr>
        <w:t xml:space="preserve">. After looking at the Current Population Survey and data compiled by Democratic data firm </w:t>
      </w:r>
      <w:proofErr w:type="spellStart"/>
      <w:r w:rsidRPr="00CD5E3B">
        <w:rPr>
          <w:sz w:val="16"/>
        </w:rPr>
        <w:t>Catalist</w:t>
      </w:r>
      <w:proofErr w:type="spellEnd"/>
      <w:r w:rsidRPr="00CD5E3B">
        <w:rPr>
          <w:sz w:val="16"/>
        </w:rPr>
        <w:t xml:space="preserve"> in addition to exit polls from 2008 and 2012, Nate Cohn concludes that "</w:t>
      </w:r>
      <w:r w:rsidRPr="00CD5E3B">
        <w:rPr>
          <w:rStyle w:val="StyleUnderline"/>
        </w:rPr>
        <w:t>demographic shifts played a somewhat smaller role in Mr. Obama’s re-election than the postelection narrative suggested</w:t>
      </w:r>
      <w:r w:rsidRPr="00CD5E3B">
        <w:rPr>
          <w:sz w:val="16"/>
        </w:rPr>
        <w:t>. Even if the electorate were as old and as white as it was in 2004, Mr. Obama would have won, because of the gains he made among white voters in states like New Mexico, Colorado and Iowa."</w:t>
      </w:r>
    </w:p>
    <w:p w14:paraId="53DDB1C5" w14:textId="77777777" w:rsidR="00985DF8" w:rsidRPr="00985DF8" w:rsidRDefault="00985DF8" w:rsidP="00985DF8"/>
    <w:p w14:paraId="5C900AD9" w14:textId="77777777" w:rsidR="0080400F" w:rsidRDefault="0080400F" w:rsidP="00473925">
      <w:pPr>
        <w:pStyle w:val="NoSpacing"/>
      </w:pPr>
    </w:p>
    <w:p w14:paraId="090208D8" w14:textId="77777777" w:rsidR="00473925" w:rsidRPr="00473925" w:rsidRDefault="00473925" w:rsidP="00473925"/>
    <w:p w14:paraId="77BF1F2F" w14:textId="2B416820" w:rsidR="004B0825" w:rsidRDefault="004B0825" w:rsidP="00F87D15">
      <w:pPr>
        <w:pStyle w:val="Heading3"/>
      </w:pPr>
      <w:r>
        <w:t>AT Brexit = Trump Win</w:t>
      </w:r>
    </w:p>
    <w:p w14:paraId="0744587D" w14:textId="77777777" w:rsidR="004B0825" w:rsidRPr="004B0825" w:rsidRDefault="004B0825" w:rsidP="004B0825">
      <w:pPr>
        <w:pStyle w:val="Heading4"/>
      </w:pPr>
      <w:r w:rsidRPr="004B0825">
        <w:t>Brexit doesn’t mean Trump will win, but the economic shocks will hurt the incumbent party, lowering the threshold for uniqueness</w:t>
      </w:r>
    </w:p>
    <w:p w14:paraId="6403641D" w14:textId="77777777" w:rsidR="004B0825" w:rsidRPr="00001744" w:rsidRDefault="004B0825" w:rsidP="004B0825">
      <w:pPr>
        <w:rPr>
          <w:rStyle w:val="Style13ptBold"/>
        </w:rPr>
      </w:pPr>
      <w:r>
        <w:rPr>
          <w:rStyle w:val="Style13ptBold"/>
        </w:rPr>
        <w:t>Lemieux, 6/24</w:t>
      </w:r>
    </w:p>
    <w:p w14:paraId="712488EB" w14:textId="77777777" w:rsidR="004B0825" w:rsidRPr="004B0825" w:rsidRDefault="004B0825" w:rsidP="004B0825">
      <w:r w:rsidRPr="004B0825">
        <w:t>(Scott Lemieux, Assistant Law Professor, 6/24/16, "Does Brexit Mean We're Doomed</w:t>
      </w:r>
      <w:proofErr w:type="gramStart"/>
      <w:r w:rsidRPr="004B0825">
        <w:t>?,</w:t>
      </w:r>
      <w:proofErr w:type="gramEnd"/>
      <w:r w:rsidRPr="004B0825">
        <w:t xml:space="preserve">" Lawyers, Guns &amp; Money, </w:t>
      </w:r>
      <w:hyperlink r:id="rId11" w:history="1">
        <w:r w:rsidRPr="004B0825">
          <w:t>http://www.lawyersgunsmoneyblog.com/2016/06/does-brexit-mean-were-doomed</w:t>
        </w:r>
      </w:hyperlink>
      <w:r w:rsidRPr="004B0825">
        <w:t>, accessed 6/27/16, JH)</w:t>
      </w:r>
    </w:p>
    <w:p w14:paraId="3EA6DC7E" w14:textId="60021426" w:rsidR="004B0825" w:rsidRPr="00001744" w:rsidRDefault="004B0825" w:rsidP="004B0825">
      <w:pPr>
        <w:rPr>
          <w:rStyle w:val="StyleUnderline"/>
        </w:rPr>
      </w:pPr>
      <w:r w:rsidRPr="00207234">
        <w:rPr>
          <w:rStyle w:val="StyleUnderline"/>
        </w:rPr>
        <w:t>I suspect we’re going to see a lot of this kind of analysis:</w:t>
      </w:r>
      <w:r>
        <w:rPr>
          <w:rStyle w:val="StyleUnderline"/>
        </w:rPr>
        <w:t xml:space="preserve"> </w:t>
      </w:r>
      <w:r w:rsidRPr="00207234">
        <w:rPr>
          <w:rStyle w:val="StyleUnderline"/>
        </w:rPr>
        <w:t>Britain’s</w:t>
      </w:r>
      <w:r>
        <w:t xml:space="preserve"> stunning </w:t>
      </w:r>
      <w:r w:rsidRPr="00207234">
        <w:rPr>
          <w:rStyle w:val="StyleUnderline"/>
        </w:rPr>
        <w:t>vote to leave</w:t>
      </w:r>
      <w:r>
        <w:t xml:space="preserve"> the European Union </w:t>
      </w:r>
      <w:r w:rsidRPr="00207234">
        <w:rPr>
          <w:rStyle w:val="StyleUnderline"/>
        </w:rPr>
        <w:t>suggests that we’ve been seriously underestimating Donald Trump’s ability to win</w:t>
      </w:r>
      <w:r>
        <w:t xml:space="preserve"> the presidential election. When you consider all his controversies and self-inflicted wounds over the past month, combined with how much he’s getting outspent on the airwaves in the battleground states, it is actually quite surprising that Trump and Hillary Clinton are so close in the polls. </w:t>
      </w:r>
      <w:r w:rsidRPr="00207234">
        <w:rPr>
          <w:rStyle w:val="StyleUnderline"/>
        </w:rPr>
        <w:t>He’s holding his own, especially in the Rust Belt.</w:t>
      </w:r>
      <w:r>
        <w:rPr>
          <w:rStyle w:val="StyleUnderline"/>
        </w:rPr>
        <w:t xml:space="preserve"> </w:t>
      </w:r>
      <w:r w:rsidRPr="00207234">
        <w:rPr>
          <w:rStyle w:val="Emphasis"/>
        </w:rPr>
        <w:t>Does this make sense? Not really:</w:t>
      </w:r>
      <w:r>
        <w:rPr>
          <w:rStyle w:val="Emphasis"/>
        </w:rPr>
        <w:t xml:space="preserve"> </w:t>
      </w:r>
      <w:r>
        <w:t xml:space="preserve">I mean, on one level </w:t>
      </w:r>
      <w:r w:rsidRPr="00207234">
        <w:rPr>
          <w:rStyle w:val="StyleUnderline"/>
        </w:rPr>
        <w:t xml:space="preserve">it’s scary that Trump is within 6 points. But, still </w:t>
      </w:r>
      <w:r w:rsidRPr="00207234">
        <w:rPr>
          <w:rStyle w:val="Emphasis"/>
        </w:rPr>
        <w:t>6 points, in presidential election terms, is getting your ass kicked</w:t>
      </w:r>
      <w:r>
        <w:t xml:space="preserve">. And there’s no reason to think he has much upside potential. It might be possible for a formidable campaign organization to </w:t>
      </w:r>
      <w:proofErr w:type="spellStart"/>
      <w:r>
        <w:t>overperform</w:t>
      </w:r>
      <w:proofErr w:type="spellEnd"/>
      <w:r>
        <w:t xml:space="preserve"> the polls. But Trump has the opposite of that. </w:t>
      </w:r>
      <w:r w:rsidRPr="00001744">
        <w:rPr>
          <w:rStyle w:val="StyleUnderline"/>
        </w:rPr>
        <w:t>Clinton’s dominance of the airwaves and superior organization is going to make it harder for Trump to overcome a substantial deficit and harder to get his supporters out.</w:t>
      </w:r>
      <w:r>
        <w:t xml:space="preserve"> </w:t>
      </w:r>
      <w:r w:rsidRPr="00001744">
        <w:rPr>
          <w:rStyle w:val="StyleUnderline"/>
        </w:rPr>
        <w:t>The argument against these facts seems to be something like “nobody expected Brexit to win, nobody expected Trump to win, but Brexit won, and Trump has already won once, so Trump can win twice</w:t>
      </w:r>
      <w:r>
        <w:t xml:space="preserve">.” But </w:t>
      </w:r>
      <w:r w:rsidRPr="00001744">
        <w:rPr>
          <w:rStyle w:val="Emphasis"/>
        </w:rPr>
        <w:t>this doesn’t really make any sense</w:t>
      </w:r>
      <w:r>
        <w:t xml:space="preserve">. </w:t>
      </w:r>
      <w:r w:rsidRPr="00001744">
        <w:rPr>
          <w:rStyle w:val="StyleUnderline"/>
        </w:rPr>
        <w:t>Unlike with Brexit, Trump took a commanding lead in the polls early on in the primaries;</w:t>
      </w:r>
      <w:r>
        <w:t xml:space="preserve"> skeptics (like me) were ignoring the polls. </w:t>
      </w:r>
      <w:r w:rsidRPr="00001744">
        <w:rPr>
          <w:rStyle w:val="StyleUnderline"/>
        </w:rPr>
        <w:t>I don’t think there’s any reason to believe there’s a large reservoir of untapped support for Trump that polls aren’t picking up.</w:t>
      </w:r>
      <w:r>
        <w:rPr>
          <w:rStyle w:val="StyleUnderline"/>
        </w:rPr>
        <w:t xml:space="preserve"> </w:t>
      </w:r>
      <w:r>
        <w:t xml:space="preserve">One major comparative advantage </w:t>
      </w:r>
      <w:r w:rsidRPr="00001744">
        <w:rPr>
          <w:rStyle w:val="StyleUnderline"/>
        </w:rPr>
        <w:t>for Brexit</w:t>
      </w:r>
      <w:r>
        <w:t xml:space="preserve"> is that </w:t>
      </w:r>
      <w:r w:rsidRPr="00001744">
        <w:rPr>
          <w:rStyle w:val="StyleUnderline"/>
        </w:rPr>
        <w:t>none of the prominent assholes on its side were actually on the ballot. People who would never dream of voting for Nigel Farage or Boris Johnson in a national election could vote Brexit.</w:t>
      </w:r>
      <w:r>
        <w:t xml:space="preserve"> Implicitly voting against Cameron didn’t require voting for someone you hate as much or more. </w:t>
      </w:r>
      <w:r w:rsidRPr="00001744">
        <w:rPr>
          <w:rStyle w:val="StyleUnderline"/>
        </w:rPr>
        <w:t>If the question on the ballot in November was “do you want Hillary Clinton to be president?” I would be pretty worried. But it’s not. If Trump is going to win, he’s going to need a plurality of voters to affirmatively vote for him,</w:t>
      </w:r>
      <w:r>
        <w:t xml:space="preserve"> although he’s a very well-known and widely despised figure heading a nationally unpopular party while barely running a presidential campaign at all. The United States is a much bigger and more diverse country, which really makes a big difference in terms, which is rather important for how a campaign based around mobilizing white resentment will play out. How is Trump going to win Florida, barely a white majority state? What’s his path to the Electoral College without it? (Hint: even if he can win Ohio and Pennsylvania, that’s not enough.) </w:t>
      </w:r>
      <w:r w:rsidRPr="00001744">
        <w:rPr>
          <w:rStyle w:val="StyleUnderline"/>
        </w:rPr>
        <w:t>Brexit is helpful to Trump for one reason only: if it harms the American economy, it hurts the incumbent party. Will the effects on the American economy be enough to make a big difference? I doubt it, but that’s the only reason to worry about Brexit in terms of the American presidential election.</w:t>
      </w:r>
    </w:p>
    <w:p w14:paraId="7A1C504C" w14:textId="77777777" w:rsidR="004B0825" w:rsidRPr="004B0825" w:rsidRDefault="004B0825" w:rsidP="004B0825"/>
    <w:p w14:paraId="6A7B5C18" w14:textId="77777777" w:rsidR="00F87D15" w:rsidRDefault="00F87D15" w:rsidP="00F87D15">
      <w:pPr>
        <w:pStyle w:val="Heading3"/>
      </w:pPr>
      <w:r>
        <w:t>AT No Vote Switching</w:t>
      </w:r>
    </w:p>
    <w:p w14:paraId="34DCEDF5" w14:textId="77777777" w:rsidR="00F87D15" w:rsidRPr="009F4DD2" w:rsidRDefault="00F87D15" w:rsidP="00F87D15">
      <w:pPr>
        <w:pStyle w:val="Heading4"/>
      </w:pPr>
      <w:r w:rsidRPr="009F4DD2">
        <w:t>Rust belt steelworks are still up for grabs – could hand Trump the White House</w:t>
      </w:r>
    </w:p>
    <w:p w14:paraId="1AA19025" w14:textId="77777777" w:rsidR="00F87D15" w:rsidRDefault="00F87D15" w:rsidP="00F87D15">
      <w:pPr>
        <w:pStyle w:val="NoSpacing"/>
      </w:pPr>
      <w:r>
        <w:rPr>
          <w:rStyle w:val="Style13ptBold"/>
        </w:rPr>
        <w:t xml:space="preserve">O’Brien, 6/24 </w:t>
      </w:r>
      <w:r w:rsidRPr="00D91E7F">
        <w:t xml:space="preserve">(Keith O’Brien, political correspondent, 6-24-2016, "These Rust Belt </w:t>
      </w:r>
      <w:r w:rsidRPr="00D91E7F">
        <w:rPr>
          <w:rStyle w:val="Emphasis"/>
        </w:rPr>
        <w:t>Democrats Could Hand Donald Trump the White House</w:t>
      </w:r>
      <w:r w:rsidRPr="00D91E7F">
        <w:t>," POLITICO Magazine, http://www.politico.com/magazine/story/2016/06/coal-country-democrats-donald-trump-2016-213988, accessed 6/24/16, JH)</w:t>
      </w:r>
      <w:r>
        <w:t xml:space="preserve"> </w:t>
      </w:r>
    </w:p>
    <w:p w14:paraId="4323A180" w14:textId="77777777" w:rsidR="00F87D15" w:rsidRPr="00D91E7F" w:rsidRDefault="00F87D15" w:rsidP="00F87D15">
      <w:pPr>
        <w:pStyle w:val="NoSpacing"/>
        <w:rPr>
          <w:rStyle w:val="StyleUnderline"/>
        </w:rPr>
      </w:pPr>
      <w:r>
        <w:t xml:space="preserve">Still, on the ground </w:t>
      </w:r>
      <w:r w:rsidRPr="00D91E7F">
        <w:rPr>
          <w:rStyle w:val="Emphasis"/>
        </w:rPr>
        <w:t>in western Pennsylvania</w:t>
      </w:r>
      <w:r>
        <w:t xml:space="preserve">, there’s an enthusiasm gap that’s palpable. Since Trump’s nomination became clear, Republicans have added nearly 17,000 more voters statewide than Democrats. The local Republican party office, in that strip mall, has a list of more than 125 people waiting for Trump signs. On a recent afternoon, a volunteer called the folks on that list to tell them they had a single Trump bumper sticker and button waiting for them, as a way to thank them for their patience. “Can I take two?” one man asked when he came in. The volunteer told him no. “Unfortunately, I have to ration them.” Meanwhile, across town, </w:t>
      </w:r>
      <w:r w:rsidRPr="00D91E7F">
        <w:rPr>
          <w:rStyle w:val="Emphasis"/>
        </w:rPr>
        <w:t>members of the United Steelworkers</w:t>
      </w:r>
      <w:r>
        <w:t xml:space="preserve"> Local 2632—once a Democratic stronghold—</w:t>
      </w:r>
      <w:r w:rsidRPr="00D91E7F">
        <w:rPr>
          <w:rStyle w:val="Emphasis"/>
        </w:rPr>
        <w:t>aren’t sure they will be able to bring Sanders supporters into the Clinton fold. “It’s a toss-up,”</w:t>
      </w:r>
      <w:r>
        <w:t xml:space="preserve"> said John </w:t>
      </w:r>
      <w:proofErr w:type="spellStart"/>
      <w:r>
        <w:t>Daloni</w:t>
      </w:r>
      <w:proofErr w:type="spellEnd"/>
      <w:r>
        <w:t>, a 61-year-old union officer and electrician at Gautier Steel, who drives around town with a Bernie magnet on the back of his blue Pontiac. “</w:t>
      </w:r>
      <w:r w:rsidRPr="00D91E7F">
        <w:rPr>
          <w:rStyle w:val="StyleUnderline"/>
        </w:rPr>
        <w:t>I hate to think of Bernie supporters going over to Trump. But I’ve spoken to folks and the story you get is—‘I’m sick of politics, and I don’t want a politician.’”</w:t>
      </w:r>
    </w:p>
    <w:p w14:paraId="598D8163" w14:textId="615A97DB" w:rsidR="009F4DD2" w:rsidRDefault="00F87D15" w:rsidP="00851AB4">
      <w:pPr>
        <w:pStyle w:val="Heading3"/>
      </w:pPr>
      <w:r>
        <w:t>Clinton Win Rust Belt</w:t>
      </w:r>
    </w:p>
    <w:p w14:paraId="5D8F5DDA" w14:textId="1C4D337C" w:rsidR="009F4DD2" w:rsidRPr="009F4DD2" w:rsidRDefault="009F4DD2" w:rsidP="009F4DD2">
      <w:pPr>
        <w:pStyle w:val="Heading4"/>
      </w:pPr>
      <w:r w:rsidRPr="009F4DD2">
        <w:t>HRC maintaining lead in key rust belt states</w:t>
      </w:r>
      <w:r w:rsidR="00F87D15">
        <w:t xml:space="preserve"> – most recent polls prove</w:t>
      </w:r>
    </w:p>
    <w:p w14:paraId="601065EF" w14:textId="77777777" w:rsidR="009F4DD2" w:rsidRPr="0068455E" w:rsidRDefault="009F4DD2" w:rsidP="009F4DD2">
      <w:pPr>
        <w:pStyle w:val="NoSpacing"/>
        <w:rPr>
          <w:rStyle w:val="Style13ptBold"/>
        </w:rPr>
      </w:pPr>
      <w:proofErr w:type="spellStart"/>
      <w:r>
        <w:rPr>
          <w:rStyle w:val="Style13ptBold"/>
        </w:rPr>
        <w:t>Vankin</w:t>
      </w:r>
      <w:proofErr w:type="spellEnd"/>
      <w:r>
        <w:rPr>
          <w:rStyle w:val="Style13ptBold"/>
        </w:rPr>
        <w:t>, 6/21</w:t>
      </w:r>
    </w:p>
    <w:p w14:paraId="702377AF" w14:textId="77777777" w:rsidR="009F4DD2" w:rsidRPr="009F4DD2" w:rsidRDefault="009F4DD2" w:rsidP="009F4DD2">
      <w:pPr>
        <w:pStyle w:val="NoSpacing"/>
      </w:pPr>
      <w:r w:rsidRPr="009F4DD2">
        <w:t xml:space="preserve">(Jonathan </w:t>
      </w:r>
      <w:proofErr w:type="spellStart"/>
      <w:r w:rsidRPr="009F4DD2">
        <w:t>Vankin</w:t>
      </w:r>
      <w:proofErr w:type="spellEnd"/>
      <w:r w:rsidRPr="009F4DD2">
        <w:t>, political correspondent and author, 6-21-2016, "Presidential Polls: Trump Tanks In Swing States, Clinton Could Cruise To White House If Trends Continue," Inquisitr News, http://www.inquisitr.com/3230149/presidential-polls-trump-tanks-in-swing-states-clinton-could-cruise-to-white-house-if-trends-continue/, accessed 6/24/16, JH)</w:t>
      </w:r>
    </w:p>
    <w:p w14:paraId="1BB36A10" w14:textId="77777777" w:rsidR="009F4DD2" w:rsidRDefault="009F4DD2" w:rsidP="009F4DD2">
      <w:pPr>
        <w:pStyle w:val="NoSpacing"/>
      </w:pPr>
      <w:r>
        <w:t xml:space="preserve">Donald </w:t>
      </w:r>
      <w:r w:rsidRPr="0068455E">
        <w:rPr>
          <w:rStyle w:val="Emphasis"/>
        </w:rPr>
        <w:t>Trump is fading fast</w:t>
      </w:r>
      <w:r>
        <w:t xml:space="preserve"> in state-by-state polls against his Democratic opponent, Hillary Clinton, in the race for the White House, according to a new set of polls from Quinnipiac University. </w:t>
      </w:r>
      <w:r w:rsidRPr="0068455E">
        <w:rPr>
          <w:rStyle w:val="Emphasis"/>
        </w:rPr>
        <w:t>Polling averages also show Clinton leading in the important swings states of Florida, Pennsylvania, and Ohio</w:t>
      </w:r>
      <w:r>
        <w:t xml:space="preserve">. The Quinnipiac polls released on Tuesday should serve only to strengthen her hold on those states. The Quinnipiac polls show Hillary Clinton with a healthy lead of eight percentage points in Florida, 47-39, as well as a narrow lead in Pennsylvania, 42-41. She is tied with Donald Trump at 40-40 in Ohio. The Ohio poll erases what had been a four-point lead for Trump in the last Quinnipiac poll taken in the state on May 10. The Florida poll expands Clinton’s lead by seven points, while the Pennsylvania poll shows the same margin as in a May Quinnipiac survey. According to Quinnipiac polling official Peter Brown, </w:t>
      </w:r>
      <w:r w:rsidRPr="0068455E">
        <w:rPr>
          <w:rStyle w:val="StyleUnderline"/>
        </w:rPr>
        <w:t>Trump’s fade may be the result of his recent comments assailing a federal judge</w:t>
      </w:r>
      <w:r>
        <w:t xml:space="preserve">, Gonzalo </w:t>
      </w:r>
      <w:proofErr w:type="spellStart"/>
      <w:r>
        <w:t>Curiel</w:t>
      </w:r>
      <w:proofErr w:type="spellEnd"/>
      <w:r>
        <w:t xml:space="preserve">, </w:t>
      </w:r>
      <w:r w:rsidRPr="0068455E">
        <w:rPr>
          <w:rStyle w:val="StyleUnderline"/>
        </w:rPr>
        <w:t>who is presiding over a lawsuit against Trump’s business venture, Trump University, a real estate seminar that the lawsuit plaintiffs claim was nothing but a scam on Trump’s part.</w:t>
      </w:r>
      <w:r>
        <w:rPr>
          <w:rStyle w:val="StyleUnderline"/>
        </w:rPr>
        <w:t xml:space="preserve"> </w:t>
      </w:r>
      <w:r w:rsidRPr="0068455E">
        <w:rPr>
          <w:rStyle w:val="StyleUnderline"/>
        </w:rPr>
        <w:t xml:space="preserve">Trump attacked </w:t>
      </w:r>
      <w:proofErr w:type="spellStart"/>
      <w:r w:rsidRPr="0068455E">
        <w:rPr>
          <w:rStyle w:val="StyleUnderline"/>
        </w:rPr>
        <w:t>Curiel</w:t>
      </w:r>
      <w:proofErr w:type="spellEnd"/>
      <w:r w:rsidRPr="0068455E">
        <w:rPr>
          <w:rStyle w:val="StyleUnderline"/>
        </w:rPr>
        <w:t xml:space="preserve"> as biased because </w:t>
      </w:r>
      <w:proofErr w:type="spellStart"/>
      <w:r w:rsidRPr="0068455E">
        <w:rPr>
          <w:rStyle w:val="StyleUnderline"/>
        </w:rPr>
        <w:t>Curiel</w:t>
      </w:r>
      <w:proofErr w:type="spellEnd"/>
      <w:r w:rsidRPr="0068455E">
        <w:rPr>
          <w:rStyle w:val="StyleUnderline"/>
        </w:rPr>
        <w:t>, as Trump put it, is “Mexican.”</w:t>
      </w:r>
      <w:r>
        <w:t xml:space="preserve"> Trump has also campaigned on the promise to build a massive border wall to keep Mexican immigrants out of the United States. The statements were widely criticized as “racist.” In fact, </w:t>
      </w:r>
      <w:proofErr w:type="spellStart"/>
      <w:r w:rsidRPr="001304B5">
        <w:rPr>
          <w:rStyle w:val="StyleUnderline"/>
        </w:rPr>
        <w:t>Curiel</w:t>
      </w:r>
      <w:proofErr w:type="spellEnd"/>
      <w:r w:rsidRPr="001304B5">
        <w:rPr>
          <w:rStyle w:val="StyleUnderline"/>
        </w:rPr>
        <w:t xml:space="preserve"> is American and was born in Indiana.</w:t>
      </w:r>
      <w:r>
        <w:rPr>
          <w:rStyle w:val="StyleUnderline"/>
        </w:rPr>
        <w:t xml:space="preserve"> </w:t>
      </w:r>
      <w:r w:rsidRPr="001304B5">
        <w:rPr>
          <w:rStyle w:val="StyleUnderline"/>
        </w:rPr>
        <w:t>In each of the</w:t>
      </w:r>
      <w:r>
        <w:t xml:space="preserve"> three </w:t>
      </w:r>
      <w:r w:rsidRPr="001304B5">
        <w:rPr>
          <w:rStyle w:val="StyleUnderline"/>
        </w:rPr>
        <w:t>swing states, voters questioned in the poll also said that they felt Trump’s verbal assault on the judge was “racist.”</w:t>
      </w:r>
      <w:r>
        <w:rPr>
          <w:rStyle w:val="StyleUnderline"/>
        </w:rPr>
        <w:t xml:space="preserve"> </w:t>
      </w:r>
      <w:r>
        <w:t xml:space="preserve">Not everyone accepts the results of the Quinnipiac polls, however. In the following video, political scientist and election expert Larry </w:t>
      </w:r>
      <w:proofErr w:type="spellStart"/>
      <w:r>
        <w:t>Sabato</w:t>
      </w:r>
      <w:proofErr w:type="spellEnd"/>
      <w:r>
        <w:t xml:space="preserve"> discusses his criticisms of the new Trump vs. Clinton polls. </w:t>
      </w:r>
      <w:proofErr w:type="spellStart"/>
      <w:r>
        <w:t>Sabato’s</w:t>
      </w:r>
      <w:proofErr w:type="spellEnd"/>
      <w:r>
        <w:t xml:space="preserve"> criticisms notwithstanding, the Quinnipiac results fall in line with the trends reflected in averages of all polls in those swing states, which are must-wins for both Clinton and Trump. According to the Huffington Post Pollster.com polling average in Florida, </w:t>
      </w:r>
      <w:r w:rsidRPr="001304B5">
        <w:rPr>
          <w:rStyle w:val="StyleUnderline"/>
        </w:rPr>
        <w:t>Hillary Clinton holds a lead of 2.2 percentage points over Donald Trump, and has led in every Florida poll taken since March, pitting the two presidential candidates against each other, except for two.</w:t>
      </w:r>
      <w:r>
        <w:rPr>
          <w:rStyle w:val="StyleUnderline"/>
        </w:rPr>
        <w:t xml:space="preserve"> </w:t>
      </w:r>
      <w:r w:rsidRPr="001304B5">
        <w:rPr>
          <w:rStyle w:val="StyleUnderline"/>
        </w:rPr>
        <w:t>And, in those two polls that showed Trump leading Florida, he held a lead of only a single point.</w:t>
      </w:r>
      <w:r>
        <w:rPr>
          <w:rStyle w:val="StyleUnderline"/>
        </w:rPr>
        <w:t xml:space="preserve"> </w:t>
      </w:r>
      <w:r>
        <w:t xml:space="preserve">With 270 Electoral College votes required to win the presidency, </w:t>
      </w:r>
      <w:r w:rsidRPr="001304B5">
        <w:rPr>
          <w:rStyle w:val="StyleUnderline"/>
        </w:rPr>
        <w:t>Florida</w:t>
      </w:r>
      <w:r>
        <w:t xml:space="preserve">, with 29 of those votes, </w:t>
      </w:r>
      <w:r w:rsidRPr="001304B5">
        <w:rPr>
          <w:rStyle w:val="StyleUnderline"/>
        </w:rPr>
        <w:t>is one of the most important of the</w:t>
      </w:r>
      <w:r>
        <w:t xml:space="preserve"> 50 </w:t>
      </w:r>
      <w:r w:rsidRPr="001304B5">
        <w:rPr>
          <w:rStyle w:val="StyleUnderline"/>
        </w:rPr>
        <w:t>states</w:t>
      </w:r>
      <w:r>
        <w:t xml:space="preserve"> for a presidential candidate to win. </w:t>
      </w:r>
      <w:r w:rsidRPr="001304B5">
        <w:rPr>
          <w:rStyle w:val="StyleUnderline"/>
        </w:rPr>
        <w:t xml:space="preserve">Ohio, with its 18 votes, and Pennsylvania with 20 votes are also key states that can “swing” </w:t>
      </w:r>
      <w:r w:rsidRPr="001304B5">
        <w:t>either</w:t>
      </w:r>
      <w:r>
        <w:t xml:space="preserve"> to Democrats or Republicans in the presidential election. According to the Pollster.com average, </w:t>
      </w:r>
      <w:r w:rsidRPr="001304B5">
        <w:rPr>
          <w:rStyle w:val="StyleUnderline"/>
        </w:rPr>
        <w:t>Hillary Clinton holds a 3.1 point lead over Donald Trump there.</w:t>
      </w:r>
      <w:r>
        <w:t xml:space="preserve"> In Pennsylvania, Clinton leads Trump by 3.4 percentage points, 42.7 – 39.3, and has trailed Trump in only one poll of 10 taken since September of last year in Pennsylvania.</w:t>
      </w:r>
    </w:p>
    <w:p w14:paraId="0A34993E" w14:textId="77777777" w:rsidR="00F9691A" w:rsidRDefault="00F9691A" w:rsidP="00F9691A"/>
    <w:p w14:paraId="3667981B" w14:textId="3F430C1D" w:rsidR="00F9691A" w:rsidRPr="00F9691A" w:rsidRDefault="00F9691A" w:rsidP="00F9691A">
      <w:pPr>
        <w:pStyle w:val="Heading4"/>
      </w:pPr>
      <w:r w:rsidRPr="00F9691A">
        <w:t>HRC maintains lead in each battleground state</w:t>
      </w:r>
    </w:p>
    <w:p w14:paraId="72928D00" w14:textId="77777777" w:rsidR="00F9691A" w:rsidRDefault="00F9691A" w:rsidP="00F9691A">
      <w:pPr>
        <w:pStyle w:val="NoSpacing"/>
      </w:pPr>
      <w:r>
        <w:rPr>
          <w:b/>
        </w:rPr>
        <w:t xml:space="preserve">Shepard 6/15 </w:t>
      </w:r>
      <w:r>
        <w:t xml:space="preserve">(Steven Shepard, June 15, 2016, “Battleground boss: Clinton leads Trump across swing-state map”, </w:t>
      </w:r>
      <w:r w:rsidRPr="00166932">
        <w:t>http://www.politico.com/story/2016/06/battleground-states-clinton-trump-224202</w:t>
      </w:r>
      <w:r>
        <w:t>)//SB</w:t>
      </w:r>
    </w:p>
    <w:p w14:paraId="7B383574" w14:textId="77777777" w:rsidR="00F9691A" w:rsidRPr="00570955" w:rsidRDefault="00F9691A" w:rsidP="00F9691A">
      <w:pPr>
        <w:pStyle w:val="NoSpacing"/>
        <w:rPr>
          <w:rStyle w:val="StyleUnderline"/>
        </w:rPr>
      </w:pPr>
      <w:r w:rsidRPr="00570955">
        <w:rPr>
          <w:sz w:val="16"/>
        </w:rPr>
        <w:t xml:space="preserve">Hillary </w:t>
      </w:r>
      <w:r w:rsidRPr="00166932">
        <w:rPr>
          <w:rStyle w:val="StyleUnderline"/>
        </w:rPr>
        <w:t xml:space="preserve">Clinton leads </w:t>
      </w:r>
      <w:r w:rsidRPr="00570955">
        <w:rPr>
          <w:sz w:val="16"/>
        </w:rPr>
        <w:t>Donald Trump in the</w:t>
      </w:r>
      <w:r w:rsidRPr="00166932">
        <w:rPr>
          <w:rStyle w:val="StyleUnderline"/>
        </w:rPr>
        <w:t xml:space="preserve"> 11 pivotal states likely to determine the outcome of this year’s presidential election</w:t>
      </w:r>
      <w:r w:rsidRPr="00570955">
        <w:rPr>
          <w:sz w:val="16"/>
        </w:rPr>
        <w:t>, according to the debut of POLITICO’s Battleground States polling average.</w:t>
      </w:r>
      <w:r w:rsidRPr="00570955">
        <w:rPr>
          <w:sz w:val="12"/>
        </w:rPr>
        <w:t>∂</w:t>
      </w:r>
      <w:r w:rsidRPr="00570955">
        <w:rPr>
          <w:sz w:val="16"/>
        </w:rPr>
        <w:t xml:space="preserve"> As the 2016 general election begins, </w:t>
      </w:r>
      <w:r w:rsidRPr="00BF485A">
        <w:rPr>
          <w:rStyle w:val="StyleUnderline"/>
        </w:rPr>
        <w:t>Clinton holds a 5-point overall advantage</w:t>
      </w:r>
      <w:r w:rsidRPr="00570955">
        <w:rPr>
          <w:sz w:val="16"/>
        </w:rPr>
        <w:t xml:space="preserve"> in the POLITICO Battleground States polling average over Trump, 44.8 percent to 39.8 percent. </w:t>
      </w:r>
      <w:r w:rsidRPr="00BF485A">
        <w:rPr>
          <w:rStyle w:val="StyleUnderline"/>
        </w:rPr>
        <w:t>That lead extends to the state level: Clinton has the advantage in eight of the 11 individual swing states</w:t>
      </w:r>
      <w:r w:rsidRPr="00570955">
        <w:rPr>
          <w:sz w:val="16"/>
        </w:rPr>
        <w:t>.</w:t>
      </w:r>
      <w:r w:rsidRPr="00570955">
        <w:rPr>
          <w:sz w:val="12"/>
        </w:rPr>
        <w:t>∂</w:t>
      </w:r>
      <w:r w:rsidRPr="00570955">
        <w:rPr>
          <w:sz w:val="16"/>
        </w:rPr>
        <w:t xml:space="preserve"> </w:t>
      </w:r>
      <w:r w:rsidRPr="00BF485A">
        <w:rPr>
          <w:rStyle w:val="StyleUnderline"/>
        </w:rPr>
        <w:t>The debut of the Battleground States polling average sets a baseline for the race to 270 electoral votes, focusing only on the 11 states most likely to determine the outcome in November</w:t>
      </w:r>
      <w:r w:rsidRPr="00570955">
        <w:rPr>
          <w:sz w:val="16"/>
        </w:rPr>
        <w:t xml:space="preserve"> — Colorado, Florida, Iowa, Michigan, Nevada, New Hampshire, North Carolina, Ohio, Pennsylvania, Virginia and Wisconsin. The basics of the average are straightforward: it’s based on the most recent public polls from each of the 11 states and weighted by each state’s representation in the Electoral College.</w:t>
      </w:r>
      <w:r w:rsidRPr="00570955">
        <w:rPr>
          <w:sz w:val="12"/>
        </w:rPr>
        <w:t>∂</w:t>
      </w:r>
      <w:r w:rsidRPr="00570955">
        <w:rPr>
          <w:sz w:val="16"/>
        </w:rPr>
        <w:t xml:space="preserve"> At the moment, the POLITICO polling average across the competitive battleground states is only marginally closer than the national polling average across all 50 states: The </w:t>
      </w:r>
      <w:proofErr w:type="spellStart"/>
      <w:r w:rsidRPr="00570955">
        <w:rPr>
          <w:sz w:val="16"/>
        </w:rPr>
        <w:t>RealClearPolitics</w:t>
      </w:r>
      <w:proofErr w:type="spellEnd"/>
      <w:r w:rsidRPr="00570955">
        <w:rPr>
          <w:sz w:val="16"/>
        </w:rPr>
        <w:t xml:space="preserve"> average gives Clinton a 44.1 percent to 38.6 percent advantage.</w:t>
      </w:r>
      <w:r w:rsidRPr="00570955">
        <w:rPr>
          <w:sz w:val="12"/>
        </w:rPr>
        <w:t>∂</w:t>
      </w:r>
      <w:r w:rsidRPr="00570955">
        <w:rPr>
          <w:sz w:val="16"/>
        </w:rPr>
        <w:t xml:space="preserve"> One reason is that polls are currently sparse in some of the battleground states identified by POLITICO. There hasn’t been a credible public poll of a Clinton-Trump match-up in Nevada, and in three other states, the polling average — which draws on the five most recent polls in each state — goes back to include some surveys conducted last year.</w:t>
      </w:r>
      <w:r w:rsidRPr="00570955">
        <w:rPr>
          <w:sz w:val="12"/>
        </w:rPr>
        <w:t>∂</w:t>
      </w:r>
      <w:r w:rsidRPr="00570955">
        <w:rPr>
          <w:sz w:val="16"/>
        </w:rPr>
        <w:t xml:space="preserve"> In some cases, those older surveys conflict with newer data — particularly polls conducted since Trump became the presumptive GOP nominee and consolidated much of the Republican vote. None of the polls included in any state are recent enough to capture either Clinton's clinching of the Democratic nomination, nor any impacts of this weekend's mass shooting in Orlando, Fla.</w:t>
      </w:r>
      <w:r w:rsidRPr="00570955">
        <w:rPr>
          <w:sz w:val="12"/>
        </w:rPr>
        <w:t>∂</w:t>
      </w:r>
      <w:r w:rsidRPr="00570955">
        <w:rPr>
          <w:sz w:val="16"/>
        </w:rPr>
        <w:t xml:space="preserve"> For now, the Battleground States polling average regards all the polls equally. These differences are unlikely to persist as the race unfolds, as an increase in general-election polling will eliminate the older surveys from the averages.</w:t>
      </w:r>
      <w:r w:rsidRPr="00570955">
        <w:rPr>
          <w:sz w:val="12"/>
        </w:rPr>
        <w:t>∂</w:t>
      </w:r>
      <w:r w:rsidRPr="00570955">
        <w:rPr>
          <w:sz w:val="16"/>
        </w:rPr>
        <w:t xml:space="preserve"> Moreover, many of the polls included here were conducted among registered voters, not those considered most likely to cast ballots in the general election. Many public pollsters argue that voters can’t say accurately whether they will turn out this far before Election Day, and those surveys don’t start screening for likely voters until the final few months of the campaign. Functionally, a switch to likely voters tends to help Republicans, studies show.</w:t>
      </w:r>
      <w:r w:rsidRPr="00570955">
        <w:rPr>
          <w:sz w:val="12"/>
        </w:rPr>
        <w:t>∂</w:t>
      </w:r>
      <w:r w:rsidRPr="00570955">
        <w:rPr>
          <w:sz w:val="16"/>
        </w:rPr>
        <w:t xml:space="preserve"> </w:t>
      </w:r>
      <w:r w:rsidRPr="00BF485A">
        <w:rPr>
          <w:rStyle w:val="StyleUnderline"/>
        </w:rPr>
        <w:t>Through Tuesday, here is a state-by-state rundown</w:t>
      </w:r>
      <w:r w:rsidRPr="00570955">
        <w:rPr>
          <w:sz w:val="16"/>
        </w:rPr>
        <w:t xml:space="preserve"> of where race stands in the 11 states that comprise POLITICO’s Battleground States Project:</w:t>
      </w:r>
      <w:r w:rsidRPr="00570955">
        <w:rPr>
          <w:sz w:val="12"/>
        </w:rPr>
        <w:t>∂</w:t>
      </w:r>
      <w:r w:rsidRPr="00570955">
        <w:rPr>
          <w:sz w:val="16"/>
        </w:rPr>
        <w:t xml:space="preserve"> </w:t>
      </w:r>
      <w:r w:rsidRPr="00BF485A">
        <w:rPr>
          <w:rStyle w:val="StyleUnderline"/>
        </w:rPr>
        <w:t>Colorado</w:t>
      </w:r>
      <w:r w:rsidRPr="00570955">
        <w:rPr>
          <w:sz w:val="16"/>
        </w:rPr>
        <w:t xml:space="preserve"> (9 electoral votes), </w:t>
      </w:r>
      <w:r w:rsidRPr="00BF485A">
        <w:rPr>
          <w:rStyle w:val="StyleUnderline"/>
        </w:rPr>
        <w:t>Trump +11</w:t>
      </w:r>
      <w:r w:rsidRPr="00570955">
        <w:rPr>
          <w:sz w:val="16"/>
        </w:rPr>
        <w:t>: Colorado is sparsely polled, despite its position as the tipping-point state in the past two elections: In other words, the state provided Barack Obama with his 270th electoral vote in both 2008 and 2012.</w:t>
      </w:r>
      <w:r w:rsidRPr="00570955">
        <w:rPr>
          <w:sz w:val="12"/>
        </w:rPr>
        <w:t>∂</w:t>
      </w:r>
      <w:r w:rsidRPr="00570955">
        <w:rPr>
          <w:sz w:val="16"/>
        </w:rPr>
        <w:t xml:space="preserve"> But the only public survey of a Clinton-Trump ballot in Colorado is a Quinnipiac University survey back in November of last year. That poll showed Trump with a sizable lead over Clinton, 48 percent to 37 percent.</w:t>
      </w:r>
      <w:r w:rsidRPr="00570955">
        <w:rPr>
          <w:sz w:val="12"/>
        </w:rPr>
        <w:t>∂</w:t>
      </w:r>
      <w:r w:rsidRPr="00570955">
        <w:rPr>
          <w:sz w:val="16"/>
        </w:rPr>
        <w:t xml:space="preserve"> For now, that stands as the only entry for Colorado and its 9 electoral votes.</w:t>
      </w:r>
      <w:r w:rsidRPr="00570955">
        <w:rPr>
          <w:sz w:val="12"/>
        </w:rPr>
        <w:t>∂</w:t>
      </w:r>
      <w:r w:rsidRPr="00570955">
        <w:rPr>
          <w:sz w:val="16"/>
        </w:rPr>
        <w:t xml:space="preserve"> </w:t>
      </w:r>
      <w:r w:rsidRPr="006F5BF6">
        <w:rPr>
          <w:rStyle w:val="StyleUnderline"/>
        </w:rPr>
        <w:t>Florida</w:t>
      </w:r>
      <w:r w:rsidRPr="00570955">
        <w:rPr>
          <w:sz w:val="16"/>
        </w:rPr>
        <w:t xml:space="preserve"> </w:t>
      </w:r>
      <w:r w:rsidRPr="006F5BF6">
        <w:rPr>
          <w:rStyle w:val="StyleUnderline"/>
        </w:rPr>
        <w:t>(29 electoral votes), Clinton +3.4</w:t>
      </w:r>
      <w:r w:rsidRPr="00570955">
        <w:rPr>
          <w:sz w:val="16"/>
        </w:rPr>
        <w:t>: Florida, which will award 29 electoral votes</w:t>
      </w:r>
      <w:r w:rsidRPr="006F5BF6">
        <w:rPr>
          <w:rStyle w:val="Emphasis"/>
        </w:rPr>
        <w:t>, is the most important state in the Battleground States polling average</w:t>
      </w:r>
      <w:r w:rsidRPr="00570955">
        <w:rPr>
          <w:sz w:val="16"/>
        </w:rPr>
        <w:t xml:space="preserve"> — and one of the closest.</w:t>
      </w:r>
      <w:r w:rsidRPr="00570955">
        <w:rPr>
          <w:sz w:val="12"/>
        </w:rPr>
        <w:t>∂</w:t>
      </w:r>
      <w:r w:rsidRPr="00570955">
        <w:rPr>
          <w:sz w:val="16"/>
        </w:rPr>
        <w:t xml:space="preserve"> Clinton’s slight edge is powered mostly by the oldest poll in the Florida average: a late-April survey from the Associated Industries of Florida, which showed Clinton ahead by 13 points.</w:t>
      </w:r>
      <w:r w:rsidRPr="00570955">
        <w:rPr>
          <w:sz w:val="12"/>
        </w:rPr>
        <w:t>∂</w:t>
      </w:r>
      <w:r w:rsidRPr="00570955">
        <w:rPr>
          <w:sz w:val="16"/>
        </w:rPr>
        <w:t xml:space="preserve"> The four other surveys in the average show a much more competitive race: Clinton +1, Clinton +1, Clinton +3 and Trump +1.</w:t>
      </w:r>
      <w:r w:rsidRPr="00570955">
        <w:rPr>
          <w:sz w:val="12"/>
        </w:rPr>
        <w:t>∂</w:t>
      </w:r>
      <w:r w:rsidRPr="00570955">
        <w:rPr>
          <w:sz w:val="16"/>
        </w:rPr>
        <w:t xml:space="preserve"> </w:t>
      </w:r>
      <w:r w:rsidRPr="006F5BF6">
        <w:rPr>
          <w:rStyle w:val="StyleUnderline"/>
        </w:rPr>
        <w:t>Iowa</w:t>
      </w:r>
      <w:r w:rsidRPr="00570955">
        <w:rPr>
          <w:sz w:val="16"/>
        </w:rPr>
        <w:t xml:space="preserve"> (6 electoral votes), </w:t>
      </w:r>
      <w:r w:rsidRPr="006F5BF6">
        <w:rPr>
          <w:rStyle w:val="StyleUnderline"/>
        </w:rPr>
        <w:t>Trump +0.8</w:t>
      </w:r>
      <w:r w:rsidRPr="00570955">
        <w:rPr>
          <w:sz w:val="16"/>
        </w:rPr>
        <w:t xml:space="preserve">: </w:t>
      </w:r>
      <w:r w:rsidRPr="006F5BF6">
        <w:rPr>
          <w:rStyle w:val="StyleUnderline"/>
        </w:rPr>
        <w:t>The polls are basically a wash in Iowa</w:t>
      </w:r>
      <w:r w:rsidRPr="00570955">
        <w:rPr>
          <w:sz w:val="16"/>
        </w:rPr>
        <w:t>: Of the five included in the average, one shows a significant Clinton lead, while Trump has the advantage in two others. The two remaining surveys show a tied race.</w:t>
      </w:r>
      <w:r w:rsidRPr="00570955">
        <w:rPr>
          <w:sz w:val="12"/>
        </w:rPr>
        <w:t>∂</w:t>
      </w:r>
      <w:r w:rsidRPr="00570955">
        <w:rPr>
          <w:sz w:val="16"/>
        </w:rPr>
        <w:t xml:space="preserve"> Interestingly, the three disparate polls all come from the same source: Marist College, which conducted a series of surveys for NBC News and The Wall Street Journal in the run-up to the February caucuses. Polls from August and September gave Trump leads of 5 and 7 points, respectively. But a January NBC News/Wall Street Journal/Marist poll showed Clinton leading Trump by 8 points, 48 percent to 40 percent.</w:t>
      </w:r>
      <w:r w:rsidRPr="00570955">
        <w:rPr>
          <w:sz w:val="12"/>
        </w:rPr>
        <w:t>∂</w:t>
      </w:r>
      <w:r w:rsidRPr="00570955">
        <w:rPr>
          <w:sz w:val="16"/>
        </w:rPr>
        <w:t xml:space="preserve"> There hasn’t been a new poll in Iowa since January, however.</w:t>
      </w:r>
      <w:r w:rsidRPr="00570955">
        <w:rPr>
          <w:sz w:val="12"/>
        </w:rPr>
        <w:t>∂</w:t>
      </w:r>
      <w:r w:rsidRPr="00570955">
        <w:rPr>
          <w:sz w:val="16"/>
        </w:rPr>
        <w:t xml:space="preserve"> </w:t>
      </w:r>
      <w:r w:rsidRPr="006F5BF6">
        <w:rPr>
          <w:rStyle w:val="StyleUnderline"/>
        </w:rPr>
        <w:t>Michigan (16 electoral votes), Clinton +9.2: Clinton’s advantage in Michigan, which has gone Democratic in every election since 1992, is fairly consistent</w:t>
      </w:r>
      <w:r w:rsidRPr="00570955">
        <w:rPr>
          <w:sz w:val="16"/>
        </w:rPr>
        <w:t>.</w:t>
      </w:r>
      <w:r w:rsidRPr="00570955">
        <w:rPr>
          <w:sz w:val="12"/>
        </w:rPr>
        <w:t>∂</w:t>
      </w:r>
      <w:r w:rsidRPr="00570955">
        <w:rPr>
          <w:sz w:val="16"/>
        </w:rPr>
        <w:t xml:space="preserve"> But the most recent poll, conducted last month for the Detroit News and WDIV-TV, showed a closer race, with Clinton leading by 4 points.</w:t>
      </w:r>
      <w:r w:rsidRPr="00570955">
        <w:rPr>
          <w:sz w:val="12"/>
        </w:rPr>
        <w:t>∂</w:t>
      </w:r>
      <w:r w:rsidRPr="00570955">
        <w:rPr>
          <w:sz w:val="16"/>
        </w:rPr>
        <w:t xml:space="preserve"> Nevada (6 electoral votes), no data available: POLITICO went as far back as last July, but there's no public polling in Nevada testing a Clinton-Trump matchup.</w:t>
      </w:r>
      <w:r w:rsidRPr="00570955">
        <w:rPr>
          <w:sz w:val="12"/>
        </w:rPr>
        <w:t>∂</w:t>
      </w:r>
      <w:r w:rsidRPr="00570955">
        <w:rPr>
          <w:sz w:val="16"/>
        </w:rPr>
        <w:t xml:space="preserve"> Unlike the other small battleground states of Iowa and New Hampshire, Nevada has minimal civic engagement, said longtime Nevada political analyst and reporter Jon Ralston.</w:t>
      </w:r>
      <w:r w:rsidRPr="00570955">
        <w:rPr>
          <w:sz w:val="12"/>
        </w:rPr>
        <w:t>∂</w:t>
      </w:r>
      <w:r w:rsidRPr="00570955">
        <w:rPr>
          <w:sz w:val="16"/>
        </w:rPr>
        <w:t xml:space="preserve"> Ralston, a POLITICO Magazine contributing editor, added that the “24/7” nature of Las Vegas, the state’s population center, makes it particularly difficult to contact a representative sample.</w:t>
      </w:r>
      <w:r w:rsidRPr="00570955">
        <w:rPr>
          <w:sz w:val="12"/>
        </w:rPr>
        <w:t>∂</w:t>
      </w:r>
      <w:r w:rsidRPr="00570955">
        <w:rPr>
          <w:sz w:val="16"/>
        </w:rPr>
        <w:t xml:space="preserve"> “The newspapers don't pay for polling, and the universities don't do polling anymore. So only the campaigns do, and they leak when it's advantageous,” Ralston said in an email. “[It’s] been that way for years.”</w:t>
      </w:r>
      <w:r w:rsidRPr="00570955">
        <w:rPr>
          <w:sz w:val="12"/>
        </w:rPr>
        <w:t>∂</w:t>
      </w:r>
      <w:r w:rsidRPr="00570955">
        <w:rPr>
          <w:sz w:val="16"/>
        </w:rPr>
        <w:t xml:space="preserve"> </w:t>
      </w:r>
      <w:r w:rsidRPr="00570955">
        <w:rPr>
          <w:rStyle w:val="StyleUnderline"/>
        </w:rPr>
        <w:t>New Hampshire</w:t>
      </w:r>
      <w:r w:rsidRPr="00570955">
        <w:rPr>
          <w:sz w:val="16"/>
        </w:rPr>
        <w:t xml:space="preserve"> (4 electoral votes), </w:t>
      </w:r>
      <w:r w:rsidRPr="00570955">
        <w:rPr>
          <w:rStyle w:val="StyleUnderline"/>
        </w:rPr>
        <w:t>Clinton +6.8:</w:t>
      </w:r>
      <w:r w:rsidRPr="00570955">
        <w:rPr>
          <w:sz w:val="16"/>
        </w:rPr>
        <w:t xml:space="preserve"> New Hampshire is example of the polling being influenced by older surveys.</w:t>
      </w:r>
      <w:r w:rsidRPr="00570955">
        <w:rPr>
          <w:sz w:val="12"/>
        </w:rPr>
        <w:t>∂</w:t>
      </w:r>
      <w:r w:rsidRPr="00570955">
        <w:rPr>
          <w:sz w:val="16"/>
        </w:rPr>
        <w:t xml:space="preserve"> The two most recent polls, surveys last month from </w:t>
      </w:r>
      <w:proofErr w:type="spellStart"/>
      <w:r w:rsidRPr="00570955">
        <w:rPr>
          <w:sz w:val="16"/>
        </w:rPr>
        <w:t>MassINC</w:t>
      </w:r>
      <w:proofErr w:type="spellEnd"/>
      <w:r w:rsidRPr="00570955">
        <w:rPr>
          <w:sz w:val="16"/>
        </w:rPr>
        <w:t xml:space="preserve"> Polling Group/WBUR-FM and Franklin Pierce University/Boston Herald, showed the two candidates neck-and-neck. But older polls going back to the immediate aftermath of the first-in-the-nation primary gave Clinton wider advantages.</w:t>
      </w:r>
      <w:r w:rsidRPr="00570955">
        <w:rPr>
          <w:sz w:val="12"/>
        </w:rPr>
        <w:t>∂</w:t>
      </w:r>
      <w:r w:rsidRPr="00570955">
        <w:rPr>
          <w:sz w:val="16"/>
        </w:rPr>
        <w:t xml:space="preserve"> </w:t>
      </w:r>
      <w:proofErr w:type="spellStart"/>
      <w:r w:rsidRPr="00570955">
        <w:rPr>
          <w:sz w:val="16"/>
        </w:rPr>
        <w:t>MassINC</w:t>
      </w:r>
      <w:proofErr w:type="spellEnd"/>
      <w:r w:rsidRPr="00570955">
        <w:rPr>
          <w:sz w:val="16"/>
        </w:rPr>
        <w:t xml:space="preserve"> pollster Steve </w:t>
      </w:r>
      <w:proofErr w:type="spellStart"/>
      <w:r w:rsidRPr="00570955">
        <w:rPr>
          <w:sz w:val="16"/>
        </w:rPr>
        <w:t>Koczela</w:t>
      </w:r>
      <w:proofErr w:type="spellEnd"/>
      <w:r w:rsidRPr="00570955">
        <w:rPr>
          <w:sz w:val="16"/>
        </w:rPr>
        <w:t xml:space="preserve"> said it’s too early to say whether the newer polls are necessarily more accurately measuring the state of the race in New Hampshire, or whether they are reflective of a short-lived Trump bounce that will level off now that Clinton is her party’s presumptive nominee.</w:t>
      </w:r>
      <w:r w:rsidRPr="00570955">
        <w:rPr>
          <w:sz w:val="12"/>
        </w:rPr>
        <w:t>∂</w:t>
      </w:r>
      <w:r w:rsidRPr="00570955">
        <w:rPr>
          <w:sz w:val="16"/>
        </w:rPr>
        <w:t xml:space="preserve"> “Timing is at least a factor that you have to look at,” </w:t>
      </w:r>
      <w:proofErr w:type="spellStart"/>
      <w:r w:rsidRPr="00570955">
        <w:rPr>
          <w:sz w:val="16"/>
        </w:rPr>
        <w:t>Koczela</w:t>
      </w:r>
      <w:proofErr w:type="spellEnd"/>
      <w:r w:rsidRPr="00570955">
        <w:rPr>
          <w:sz w:val="16"/>
        </w:rPr>
        <w:t xml:space="preserve"> said. “It was after Trump had locked down his nomination, but it was before Clinton and Sanders had finished their fight” on the Democratic side.</w:t>
      </w:r>
      <w:r w:rsidRPr="00570955">
        <w:rPr>
          <w:sz w:val="12"/>
        </w:rPr>
        <w:t>∂</w:t>
      </w:r>
      <w:r w:rsidRPr="00570955">
        <w:rPr>
          <w:sz w:val="16"/>
        </w:rPr>
        <w:t xml:space="preserve"> </w:t>
      </w:r>
      <w:r w:rsidRPr="00570955">
        <w:rPr>
          <w:rStyle w:val="StyleUnderline"/>
        </w:rPr>
        <w:t>North Carolina</w:t>
      </w:r>
      <w:r w:rsidRPr="00570955">
        <w:rPr>
          <w:sz w:val="16"/>
        </w:rPr>
        <w:t xml:space="preserve"> (15 electoral votes), </w:t>
      </w:r>
      <w:r w:rsidRPr="00570955">
        <w:rPr>
          <w:rStyle w:val="StyleUnderline"/>
        </w:rPr>
        <w:t>Clinton +2.6</w:t>
      </w:r>
      <w:r w:rsidRPr="00570955">
        <w:rPr>
          <w:sz w:val="16"/>
        </w:rPr>
        <w:t xml:space="preserve">: All five of the North Carolina polls were conducted recently, but four of the five were from partisan or ideological outlets: two from Democratic automated pollster Public Policy Polling, and two live-caller surveys conducted by a Republican polling firm for the conservative </w:t>
      </w:r>
      <w:proofErr w:type="spellStart"/>
      <w:r w:rsidRPr="00570955">
        <w:rPr>
          <w:sz w:val="16"/>
        </w:rPr>
        <w:t>Civitas</w:t>
      </w:r>
      <w:proofErr w:type="spellEnd"/>
      <w:r w:rsidRPr="00570955">
        <w:rPr>
          <w:sz w:val="16"/>
        </w:rPr>
        <w:t xml:space="preserve"> Institute.</w:t>
      </w:r>
      <w:r w:rsidRPr="00570955">
        <w:rPr>
          <w:sz w:val="12"/>
        </w:rPr>
        <w:t>∂</w:t>
      </w:r>
      <w:r w:rsidRPr="00570955">
        <w:rPr>
          <w:sz w:val="16"/>
        </w:rPr>
        <w:t xml:space="preserve"> The </w:t>
      </w:r>
      <w:proofErr w:type="spellStart"/>
      <w:r w:rsidRPr="00570955">
        <w:rPr>
          <w:sz w:val="16"/>
        </w:rPr>
        <w:t>Civitas</w:t>
      </w:r>
      <w:proofErr w:type="spellEnd"/>
      <w:r w:rsidRPr="00570955">
        <w:rPr>
          <w:sz w:val="16"/>
        </w:rPr>
        <w:t xml:space="preserve"> polls from April (Clinton +12) and May (Trump +3) diverge noisily, and Clinton’s large lead back in April helps to contribute to her slight advantage in the average.</w:t>
      </w:r>
      <w:r w:rsidRPr="00570955">
        <w:rPr>
          <w:sz w:val="12"/>
        </w:rPr>
        <w:t>∂</w:t>
      </w:r>
      <w:r w:rsidRPr="00570955">
        <w:rPr>
          <w:sz w:val="16"/>
        </w:rPr>
        <w:t xml:space="preserve"> </w:t>
      </w:r>
      <w:r w:rsidRPr="00570955">
        <w:rPr>
          <w:rStyle w:val="StyleUnderline"/>
        </w:rPr>
        <w:t>Ohio</w:t>
      </w:r>
      <w:r w:rsidRPr="00570955">
        <w:rPr>
          <w:sz w:val="16"/>
        </w:rPr>
        <w:t xml:space="preserve"> (18 electoral votes), </w:t>
      </w:r>
      <w:r w:rsidRPr="00570955">
        <w:rPr>
          <w:rStyle w:val="StyleUnderline"/>
        </w:rPr>
        <w:t xml:space="preserve">Clinton +3: </w:t>
      </w:r>
      <w:r w:rsidRPr="00570955">
        <w:rPr>
          <w:sz w:val="16"/>
        </w:rPr>
        <w:t>Clinton enjoys a modest advantage here, with four of the five polls, which go back to early March, showing her ahead.</w:t>
      </w:r>
      <w:r w:rsidRPr="00570955">
        <w:rPr>
          <w:sz w:val="12"/>
        </w:rPr>
        <w:t>∂</w:t>
      </w:r>
      <w:r w:rsidRPr="00570955">
        <w:rPr>
          <w:sz w:val="16"/>
        </w:rPr>
        <w:t xml:space="preserve"> The three most-recent polls point to a slugfest all the way until November. A mid-May online survey from CBS News/</w:t>
      </w:r>
      <w:proofErr w:type="spellStart"/>
      <w:r w:rsidRPr="00570955">
        <w:rPr>
          <w:sz w:val="16"/>
        </w:rPr>
        <w:t>YouGov</w:t>
      </w:r>
      <w:proofErr w:type="spellEnd"/>
      <w:r w:rsidRPr="00570955">
        <w:rPr>
          <w:sz w:val="16"/>
        </w:rPr>
        <w:t xml:space="preserve"> shows Clinton ahead by five points, but a live-interviewer Quinnipiac University poll conducted in late April and early May had Trump up by four points. Another late-April survey, from PPP, showed Clinton ahead by three points.</w:t>
      </w:r>
      <w:r w:rsidRPr="00570955">
        <w:rPr>
          <w:sz w:val="12"/>
        </w:rPr>
        <w:t>∂</w:t>
      </w:r>
      <w:r w:rsidRPr="00570955">
        <w:rPr>
          <w:sz w:val="16"/>
        </w:rPr>
        <w:t xml:space="preserve"> </w:t>
      </w:r>
      <w:r w:rsidRPr="00570955">
        <w:rPr>
          <w:rStyle w:val="StyleUnderline"/>
        </w:rPr>
        <w:t>Pennsylvania (</w:t>
      </w:r>
      <w:r w:rsidRPr="00570955">
        <w:rPr>
          <w:sz w:val="16"/>
        </w:rPr>
        <w:t>20 electoral votes),</w:t>
      </w:r>
      <w:r w:rsidRPr="00570955">
        <w:rPr>
          <w:rStyle w:val="StyleUnderline"/>
        </w:rPr>
        <w:t xml:space="preserve"> Clinton +4</w:t>
      </w:r>
      <w:r w:rsidRPr="00570955">
        <w:rPr>
          <w:sz w:val="16"/>
        </w:rPr>
        <w:t>: Clinton’s strength in Pennsylvania appears to be entirely a function of one poll: an NBC News/Wall Street Journal/Marist survey in mid-April that gave the former secretary of state a 15-point lead, 54 percent to 39 percent.</w:t>
      </w:r>
      <w:r w:rsidRPr="00570955">
        <w:rPr>
          <w:sz w:val="12"/>
        </w:rPr>
        <w:t>∂</w:t>
      </w:r>
      <w:r w:rsidRPr="00570955">
        <w:rPr>
          <w:sz w:val="16"/>
        </w:rPr>
        <w:t xml:space="preserve"> The other four polls, which range from last week back to late March, are Clinton +1, Clinton +1, tie and Clinton +3.</w:t>
      </w:r>
      <w:r w:rsidRPr="00570955">
        <w:rPr>
          <w:sz w:val="12"/>
        </w:rPr>
        <w:t>∂</w:t>
      </w:r>
      <w:r w:rsidRPr="00570955">
        <w:rPr>
          <w:sz w:val="16"/>
        </w:rPr>
        <w:t xml:space="preserve"> </w:t>
      </w:r>
      <w:r w:rsidRPr="00570955">
        <w:rPr>
          <w:rStyle w:val="StyleUnderline"/>
        </w:rPr>
        <w:t>Virginia</w:t>
      </w:r>
      <w:r w:rsidRPr="00570955">
        <w:rPr>
          <w:sz w:val="16"/>
        </w:rPr>
        <w:t xml:space="preserve"> (13 electoral votes</w:t>
      </w:r>
      <w:r w:rsidRPr="00570955">
        <w:rPr>
          <w:rStyle w:val="StyleUnderline"/>
        </w:rPr>
        <w:t>), Clinton +9.4</w:t>
      </w:r>
      <w:r w:rsidRPr="00570955">
        <w:rPr>
          <w:sz w:val="16"/>
        </w:rPr>
        <w:t>: The five Virginia polls included here come entirely from two in-state academic pollsters: Roanoke College and Christopher Newport University.</w:t>
      </w:r>
      <w:r w:rsidRPr="00570955">
        <w:rPr>
          <w:sz w:val="12"/>
        </w:rPr>
        <w:t>∂</w:t>
      </w:r>
      <w:r w:rsidRPr="00570955">
        <w:rPr>
          <w:sz w:val="16"/>
        </w:rPr>
        <w:t xml:space="preserve"> While the older surveys provide a large Clinton lead, the most recent poll, a mid-May Roanoke survey, had Clinton and Trump tied.</w:t>
      </w:r>
      <w:r w:rsidRPr="00570955">
        <w:rPr>
          <w:sz w:val="12"/>
        </w:rPr>
        <w:t>∂</w:t>
      </w:r>
      <w:r w:rsidRPr="00570955">
        <w:rPr>
          <w:sz w:val="16"/>
        </w:rPr>
        <w:t xml:space="preserve"> </w:t>
      </w:r>
      <w:r w:rsidRPr="00570955">
        <w:rPr>
          <w:rStyle w:val="StyleUnderline"/>
        </w:rPr>
        <w:t>Wisconsin (10 electoral votes), Clinton +11.</w:t>
      </w:r>
      <w:r w:rsidRPr="00570955">
        <w:rPr>
          <w:sz w:val="16"/>
        </w:rPr>
        <w:t>6: The polls are substantially more consistent in Wisconsin: Going back to February, Clinton has posted a double-digit lead in each of the five surveys included in the average.</w:t>
      </w:r>
      <w:r w:rsidRPr="00570955">
        <w:rPr>
          <w:sz w:val="12"/>
        </w:rPr>
        <w:t>∂</w:t>
      </w:r>
      <w:r w:rsidRPr="00570955">
        <w:rPr>
          <w:sz w:val="16"/>
        </w:rPr>
        <w:t xml:space="preserve"> Perhaps most impressively, the most recent poll, on paper, could have favored Trump: It was conducted by the Republican firm Public Opinion Strategies in mid-May, during the peak of Trump’s polling bounce. But the poll showed Clinton up by 12 points, 43 percent to 31 percent.</w:t>
      </w:r>
      <w:r w:rsidRPr="00570955">
        <w:rPr>
          <w:sz w:val="12"/>
        </w:rPr>
        <w:t>∂</w:t>
      </w:r>
      <w:r w:rsidRPr="00570955">
        <w:rPr>
          <w:sz w:val="16"/>
        </w:rPr>
        <w:t xml:space="preserve"> </w:t>
      </w:r>
      <w:r w:rsidRPr="00570955">
        <w:rPr>
          <w:rStyle w:val="StyleUnderline"/>
        </w:rPr>
        <w:t>Democrats have won Wisconsin in seven consecutive presidential elections,</w:t>
      </w:r>
      <w:r w:rsidRPr="00570955">
        <w:rPr>
          <w:sz w:val="16"/>
        </w:rPr>
        <w:t xml:space="preserve"> going back to 1988. </w:t>
      </w:r>
      <w:r w:rsidRPr="00570955">
        <w:rPr>
          <w:rStyle w:val="StyleUnderline"/>
        </w:rPr>
        <w:t>There’s little evidence in the data so far that Trump will be able to break that streak.</w:t>
      </w:r>
    </w:p>
    <w:p w14:paraId="5F344045" w14:textId="77777777" w:rsidR="00F9691A" w:rsidRDefault="00F9691A" w:rsidP="009F4DD2">
      <w:pPr>
        <w:pStyle w:val="NoSpacing"/>
      </w:pPr>
    </w:p>
    <w:p w14:paraId="0A0CFC84" w14:textId="77777777" w:rsidR="00BB58DA" w:rsidRDefault="00BB58DA" w:rsidP="00BB58DA">
      <w:pPr>
        <w:pStyle w:val="Heading3"/>
      </w:pPr>
      <w:r>
        <w:t>Polls Good</w:t>
      </w:r>
    </w:p>
    <w:p w14:paraId="4E640BF0" w14:textId="58F148E9" w:rsidR="00BB58DA" w:rsidRPr="00BB58DA" w:rsidRDefault="00BB58DA" w:rsidP="00BB58DA">
      <w:pPr>
        <w:pStyle w:val="Heading4"/>
      </w:pPr>
      <w:r w:rsidRPr="00BB58DA">
        <w:t>Polling is best guide to predicting political outcomes</w:t>
      </w:r>
    </w:p>
    <w:p w14:paraId="2F401764" w14:textId="77777777" w:rsidR="00BB58DA" w:rsidRPr="000B3BF4" w:rsidRDefault="00BB58DA" w:rsidP="00BB58DA">
      <w:pPr>
        <w:pStyle w:val="NoSpacing"/>
        <w:rPr>
          <w:rStyle w:val="Style13ptBold"/>
        </w:rPr>
      </w:pPr>
      <w:r w:rsidRPr="000B3BF4">
        <w:rPr>
          <w:rStyle w:val="Style13ptBold"/>
        </w:rPr>
        <w:t>Klein 6/24</w:t>
      </w:r>
    </w:p>
    <w:p w14:paraId="48CE1D16" w14:textId="77777777" w:rsidR="00BB58DA" w:rsidRDefault="00BB58DA" w:rsidP="00BB58DA">
      <w:pPr>
        <w:pStyle w:val="NoSpacing"/>
      </w:pPr>
      <w:r>
        <w:t xml:space="preserve">Ezra Klein Editor-in-Chief </w:t>
      </w:r>
      <w:proofErr w:type="spellStart"/>
      <w:r>
        <w:t>Vox</w:t>
      </w:r>
      <w:proofErr w:type="spellEnd"/>
      <w:r>
        <w:t xml:space="preserve"> News “After </w:t>
      </w:r>
      <w:proofErr w:type="spellStart"/>
      <w:r>
        <w:t>Brexit</w:t>
      </w:r>
      <w:proofErr w:type="spellEnd"/>
      <w:r>
        <w:t xml:space="preserve"> and Trump, it’s time to stop trusting our guts and start trusting the polls” June 24, 2016 </w:t>
      </w:r>
      <w:r w:rsidRPr="000B3BF4">
        <w:t>http://www.vox.com/2016/6/24/12022858/brexit-trump</w:t>
      </w:r>
    </w:p>
    <w:p w14:paraId="263EB2F4" w14:textId="77777777" w:rsidR="00BB58DA" w:rsidRPr="00FF3E4B" w:rsidRDefault="00BB58DA" w:rsidP="00BB58DA">
      <w:pPr>
        <w:rPr>
          <w:rStyle w:val="StyleUnderline"/>
        </w:rPr>
      </w:pPr>
      <w:r>
        <w:t xml:space="preserve">There’s much to be said about Brexit. Start with Tim Lee’s rundown of what comes next, and Matt </w:t>
      </w:r>
      <w:proofErr w:type="spellStart"/>
      <w:r>
        <w:t>Yglesias’s</w:t>
      </w:r>
      <w:proofErr w:type="spellEnd"/>
      <w:r>
        <w:t xml:space="preserve"> look at the winners and losers. But </w:t>
      </w:r>
      <w:r w:rsidRPr="00FF3E4B">
        <w:t xml:space="preserve">here’s </w:t>
      </w:r>
      <w:r w:rsidRPr="00FF3E4B">
        <w:rPr>
          <w:rStyle w:val="StyleUnderline"/>
        </w:rPr>
        <w:t xml:space="preserve">a simple lesson from the GOP primaries and from Brexit: </w:t>
      </w:r>
      <w:r w:rsidRPr="00FF3E4B">
        <w:rPr>
          <w:rStyle w:val="Emphasis"/>
        </w:rPr>
        <w:t>Polling is proving a much better guide to political outcomes right now than recent history or established norms.</w:t>
      </w:r>
      <w:r>
        <w:rPr>
          <w:rStyle w:val="Emphasis"/>
        </w:rPr>
        <w:t xml:space="preserve"> </w:t>
      </w:r>
      <w:r>
        <w:t xml:space="preserve">We saw this during the Republican primaries. Donald Trump led poll after poll, but seasoned political observers simply refused to believe he would win. I was one of those skeptics, and I had no shortage of company. Even analysts who stick close to the numbers refused to believe the data. "Dear media, stop freaking out about Donald Trump’s polls," demanded Nate Silver. For months, American political punditry was little more than an escalating series of rationalizations for why the guy dominating the polls would obviously, inevitably lose the primary. And then, of course, he won. Brexit followed much the same path. Even as the polls tightened, elite sentiment remained confident. On the eve of the vote, polls showed "Leave" even with "Remain," but betting markets overwhelmingly assumed Britain would stay in. "I also walked by the European Commission in Brussels," reported economist Tyler Cowen, "and saw not the slightest sign of panic or for that matter interest." And then, of course, Leave won. On some level, we’re all good Bayesians: We’re skeptical of data that baldly contradicts how we know the world to work. But in politics right now, the world isn’t working the way we think it does. </w:t>
      </w:r>
      <w:r w:rsidRPr="00FF3E4B">
        <w:rPr>
          <w:rStyle w:val="StyleUnderline"/>
        </w:rPr>
        <w:t>Polling is proving a much more reliable guide to political outcomes than the "does-this-seem-insane?" test most people use to guide their predictions.</w:t>
      </w:r>
      <w:r>
        <w:rPr>
          <w:rStyle w:val="StyleUnderline"/>
        </w:rPr>
        <w:t xml:space="preserve"> </w:t>
      </w:r>
      <w:r>
        <w:t xml:space="preserve">The lesson here is not that the least likely, most disruptive outcomes are suddenly a safe bet. Brexit’s win doesn’t predict Trump’s victory, contrary to some of the chatter I’ve seen on Twitter. </w:t>
      </w:r>
      <w:r w:rsidRPr="00FF3E4B">
        <w:rPr>
          <w:rStyle w:val="StyleUnderline"/>
        </w:rPr>
        <w:t>Rather, when evaluating the likeliest outcomes, look to trustworthy polls rather than your gut</w:t>
      </w:r>
      <w:r>
        <w:t xml:space="preserve">. Hillary Clinton’s 7-point lead over Donald Trump still makes her the favorite, but if those numbers flip, take it seriously. </w:t>
      </w:r>
      <w:r w:rsidRPr="00FF3E4B">
        <w:rPr>
          <w:rStyle w:val="StyleUnderline"/>
        </w:rPr>
        <w:t>Pundits who stick to their priors even when the data tells them to abandon ship are not faring well this year.</w:t>
      </w:r>
    </w:p>
    <w:p w14:paraId="50FCB733" w14:textId="77777777" w:rsidR="00BB58DA" w:rsidRDefault="00BB58DA" w:rsidP="009F4DD2">
      <w:pPr>
        <w:pStyle w:val="NoSpacing"/>
      </w:pPr>
    </w:p>
    <w:p w14:paraId="24A98DA1" w14:textId="77777777" w:rsidR="009F4DD2" w:rsidRPr="009F4DD2" w:rsidRDefault="009F4DD2" w:rsidP="009F4DD2"/>
    <w:p w14:paraId="530A6137" w14:textId="50406202" w:rsidR="00BB58DA" w:rsidRDefault="00BB58DA" w:rsidP="00BB58DA">
      <w:pPr>
        <w:pStyle w:val="Heading2"/>
      </w:pPr>
      <w:r>
        <w:t>Links</w:t>
      </w:r>
    </w:p>
    <w:p w14:paraId="030983BB" w14:textId="3F17CE25" w:rsidR="002450ED" w:rsidRDefault="002450ED" w:rsidP="002450ED">
      <w:pPr>
        <w:pStyle w:val="Heading3"/>
      </w:pPr>
      <w:r>
        <w:t>Rust Belt Climate Link</w:t>
      </w:r>
    </w:p>
    <w:p w14:paraId="7738311B" w14:textId="77777777" w:rsidR="002450ED" w:rsidRDefault="002450ED" w:rsidP="002450ED">
      <w:pPr>
        <w:pStyle w:val="Heading4"/>
      </w:pPr>
      <w:r>
        <w:t>Climate policies costs HRC Pennsylvania and Ohio</w:t>
      </w:r>
    </w:p>
    <w:p w14:paraId="41C0D0C5" w14:textId="77777777" w:rsidR="002450ED" w:rsidRPr="00B6592D" w:rsidRDefault="002450ED" w:rsidP="002450ED">
      <w:pPr>
        <w:pStyle w:val="NoSpacing"/>
        <w:rPr>
          <w:rStyle w:val="Style13ptBold"/>
        </w:rPr>
      </w:pPr>
      <w:proofErr w:type="spellStart"/>
      <w:r>
        <w:rPr>
          <w:rStyle w:val="Style13ptBold"/>
        </w:rPr>
        <w:t>Kotkin</w:t>
      </w:r>
      <w:proofErr w:type="spellEnd"/>
      <w:r>
        <w:rPr>
          <w:rStyle w:val="Style13ptBold"/>
        </w:rPr>
        <w:t xml:space="preserve"> 6/2</w:t>
      </w:r>
    </w:p>
    <w:p w14:paraId="1D15E811" w14:textId="77777777" w:rsidR="002450ED" w:rsidRPr="00B6592D" w:rsidRDefault="002450ED" w:rsidP="002450ED">
      <w:pPr>
        <w:pStyle w:val="NoSpacing"/>
      </w:pPr>
      <w:r w:rsidRPr="00B6592D">
        <w:t xml:space="preserve">(Joel </w:t>
      </w:r>
      <w:proofErr w:type="spellStart"/>
      <w:r w:rsidRPr="00B6592D">
        <w:t>Kotkin</w:t>
      </w:r>
      <w:proofErr w:type="spellEnd"/>
      <w:r w:rsidRPr="00B6592D">
        <w:t xml:space="preserve">, Distinguished Fellow in Urban Studies at Chapman University, 6-02-2016, </w:t>
      </w:r>
      <w:r>
        <w:t>"Trump's Industrial Belt Appeal," No Publication, http://www.realclearpolitics.com/articles/2016/06/01/trumps_industrial_belt_appeal_130722.html</w:t>
      </w:r>
      <w:r w:rsidRPr="00B6592D">
        <w:t>, Accessed 6/22/16, JH)</w:t>
      </w:r>
    </w:p>
    <w:p w14:paraId="6C748720" w14:textId="77777777" w:rsidR="002450ED" w:rsidRDefault="002450ED" w:rsidP="002450ED">
      <w:r>
        <w:t xml:space="preserve">The trajectory of the Democratic race—as well as that of the economy—could help Trump expand his appeal to such voters. Hillary </w:t>
      </w:r>
      <w:r w:rsidRPr="00296B0D">
        <w:rPr>
          <w:rStyle w:val="StyleUnderline"/>
        </w:rPr>
        <w:t>Clinton once</w:t>
      </w:r>
      <w:r>
        <w:t xml:space="preserve"> tended to be supportive of industrial and energy development; her State Department </w:t>
      </w:r>
      <w:r w:rsidRPr="00296B0D">
        <w:rPr>
          <w:rStyle w:val="StyleUnderline"/>
        </w:rPr>
        <w:t>gave tacit approval to</w:t>
      </w:r>
      <w:r>
        <w:t xml:space="preserve"> the </w:t>
      </w:r>
      <w:r w:rsidRPr="00296B0D">
        <w:rPr>
          <w:rStyle w:val="StyleUnderline"/>
        </w:rPr>
        <w:t>Keystone</w:t>
      </w:r>
      <w:r>
        <w:t xml:space="preserve"> XL Pipeline. Now, under pressure from Bernie Sanders’ left-wing legions, </w:t>
      </w:r>
      <w:r w:rsidRPr="00296B0D">
        <w:rPr>
          <w:rStyle w:val="StyleUnderline"/>
        </w:rPr>
        <w:t>she has backed away from support for this organized-labor-backed project</w:t>
      </w:r>
      <w:r>
        <w:t xml:space="preserve">. The divisions between the public sector unions and those in the industrial sector could boost Trump’s turnout in states where manufacturing and energy still matter. To make matters more difficult, </w:t>
      </w:r>
      <w:r w:rsidRPr="00296B0D">
        <w:rPr>
          <w:rStyle w:val="StyleUnderline"/>
        </w:rPr>
        <w:t>Clinton may be saddled at the convention with a ban on fracking. This stance</w:t>
      </w:r>
      <w:r>
        <w:t xml:space="preserve"> warms the hearts of bicoastal enviros, but </w:t>
      </w:r>
      <w:r w:rsidRPr="00296B0D">
        <w:rPr>
          <w:rStyle w:val="StyleUnderline"/>
        </w:rPr>
        <w:t>is unpopular in large parts of the nation’s heartland.</w:t>
      </w:r>
      <w:r>
        <w:t xml:space="preserve"> Likewise, the </w:t>
      </w:r>
      <w:r w:rsidRPr="00296B0D">
        <w:rPr>
          <w:rStyle w:val="StyleUnderline"/>
        </w:rPr>
        <w:t>Obama</w:t>
      </w:r>
      <w:r>
        <w:t xml:space="preserve"> administration</w:t>
      </w:r>
      <w:r w:rsidRPr="00296B0D">
        <w:rPr>
          <w:rStyle w:val="StyleUnderline"/>
        </w:rPr>
        <w:t>’s</w:t>
      </w:r>
      <w:r>
        <w:t xml:space="preserve"> </w:t>
      </w:r>
      <w:r w:rsidRPr="00296B0D">
        <w:rPr>
          <w:rStyle w:val="StyleUnderline"/>
        </w:rPr>
        <w:t>all-out assault on fossil fuels has already cost Clinton</w:t>
      </w:r>
      <w:r>
        <w:t xml:space="preserve"> any shot at formerly Democratic-leaning West Virginia, </w:t>
      </w:r>
      <w:r w:rsidRPr="00296B0D">
        <w:rPr>
          <w:rStyle w:val="StyleUnderline"/>
        </w:rPr>
        <w:t xml:space="preserve">and is likely to hurt her </w:t>
      </w:r>
      <w:r>
        <w:t xml:space="preserve">across the Appalachian belt, which </w:t>
      </w:r>
      <w:r w:rsidRPr="00296B0D">
        <w:rPr>
          <w:rStyle w:val="StyleUnderline"/>
        </w:rPr>
        <w:t>in</w:t>
      </w:r>
      <w:r>
        <w:t xml:space="preserve">cludes </w:t>
      </w:r>
      <w:r w:rsidRPr="00296B0D">
        <w:rPr>
          <w:rStyle w:val="StyleUnderline"/>
        </w:rPr>
        <w:t>portions of Pennsylvania</w:t>
      </w:r>
      <w:r>
        <w:t xml:space="preserve">, North Carolina, Virginia </w:t>
      </w:r>
      <w:r w:rsidRPr="00296B0D">
        <w:rPr>
          <w:rStyle w:val="StyleUnderline"/>
        </w:rPr>
        <w:t>and Ohio</w:t>
      </w:r>
      <w:r>
        <w:t xml:space="preserve">. Even if oil and gas prices rise, the Obama proposals for higher taxes and regulation of energy seem destined to slow any recovery in this high-paying, largely blue-collar industry. In addition, </w:t>
      </w:r>
      <w:r w:rsidRPr="00296B0D">
        <w:rPr>
          <w:rStyle w:val="StyleUnderline"/>
        </w:rPr>
        <w:t>Trump is showing unanticipated strength in several key states dependent on coal-fired electricity. He’s</w:t>
      </w:r>
      <w:r>
        <w:t xml:space="preserve"> currently </w:t>
      </w:r>
      <w:r w:rsidRPr="00296B0D">
        <w:rPr>
          <w:rStyle w:val="StyleUnderline"/>
        </w:rPr>
        <w:t>running even with Clinton in Ohio and Pennsylvania, both of which twice went for Obama</w:t>
      </w:r>
      <w:r>
        <w:t xml:space="preserve">. This should be enough to keep Clinton’s advisers, who are planning to deploy massive resources to these states, awake at night. In this respect, </w:t>
      </w:r>
      <w:r w:rsidRPr="00296B0D">
        <w:rPr>
          <w:rStyle w:val="StyleUnderline"/>
        </w:rPr>
        <w:t xml:space="preserve">Clinton </w:t>
      </w:r>
      <w:r>
        <w:t xml:space="preserve">faces a difficult situation. Ever more dependent on her party’s post-industrial urban core, she </w:t>
      </w:r>
      <w:r w:rsidRPr="00296B0D">
        <w:rPr>
          <w:rStyle w:val="StyleUnderline"/>
        </w:rPr>
        <w:t>will be hard-pressed to moderate her stance on environmental issues</w:t>
      </w:r>
      <w:r>
        <w:t xml:space="preserve">. Her predecessor and her husband were able to finesse this ground by feinting toward the moderate middle in campaign years, but such ideological contortionism is getting harder to pull off. Megabuck donors like San Francisco’s Tom </w:t>
      </w:r>
      <w:proofErr w:type="spellStart"/>
      <w:r>
        <w:t>Steyer</w:t>
      </w:r>
      <w:proofErr w:type="spellEnd"/>
      <w:r>
        <w:t xml:space="preserve"> are committed to forcing Clinton to embrace </w:t>
      </w:r>
      <w:r w:rsidRPr="00296B0D">
        <w:rPr>
          <w:rStyle w:val="StyleUnderline"/>
        </w:rPr>
        <w:t>progressive green orthodoxy</w:t>
      </w:r>
      <w:r>
        <w:t xml:space="preserve">. This </w:t>
      </w:r>
      <w:r w:rsidRPr="00296B0D">
        <w:rPr>
          <w:rStyle w:val="StyleUnderline"/>
        </w:rPr>
        <w:t>will leave many mid-America workers and businesspeople feeling abandoned and</w:t>
      </w:r>
      <w:r>
        <w:t xml:space="preserve">, thus, </w:t>
      </w:r>
      <w:r w:rsidRPr="00296B0D">
        <w:rPr>
          <w:rStyle w:val="StyleUnderline"/>
        </w:rPr>
        <w:t>potentially more receptive to Trump’s pitch</w:t>
      </w:r>
      <w:r>
        <w:t xml:space="preserve">. Ultimately, suggests historian Michael Lind, Trump could presage the transformation of the GOP into a middle-class populist party, with a strong Midwestern as well as Southern base, while the Democrats rest their hopes on an unlikely coalition of the coastal gentry, the hyper-educated, minorities, and the poor. So far, </w:t>
      </w:r>
      <w:r w:rsidRPr="00296B0D">
        <w:rPr>
          <w:rStyle w:val="StyleUnderline"/>
        </w:rPr>
        <w:t>the crass New York billionaire has played brilliantly on middle-American resentments</w:t>
      </w:r>
      <w:r>
        <w:t>, many of them well-founded. He promises repeatedly to cut a “better deal” for them. If he can convincingly make his case, Donald Trump also might yet close the most successful real estate deal of his lifetime: occupancy of the White House.</w:t>
      </w:r>
    </w:p>
    <w:p w14:paraId="7FFA4436" w14:textId="77777777" w:rsidR="002450ED" w:rsidRPr="002450ED" w:rsidRDefault="002450ED" w:rsidP="002450ED"/>
    <w:p w14:paraId="45A2FDFD" w14:textId="23D9FBDB" w:rsidR="00705D5B" w:rsidRPr="00705D5B" w:rsidRDefault="007972D9" w:rsidP="00705D5B">
      <w:pPr>
        <w:pStyle w:val="Heading3"/>
      </w:pPr>
      <w:r>
        <w:t xml:space="preserve">Rust Belt </w:t>
      </w:r>
      <w:r w:rsidR="00D53F05">
        <w:t>Trade</w:t>
      </w:r>
      <w:r w:rsidR="00705D5B">
        <w:t xml:space="preserve"> Link</w:t>
      </w:r>
      <w:r w:rsidR="00B2644F">
        <w:t>s</w:t>
      </w:r>
    </w:p>
    <w:p w14:paraId="3904C833" w14:textId="24936554" w:rsidR="00705D5B" w:rsidRPr="00705D5B" w:rsidRDefault="00705D5B" w:rsidP="00705D5B">
      <w:pPr>
        <w:pStyle w:val="Heading4"/>
      </w:pPr>
      <w:r w:rsidRPr="00705D5B">
        <w:t>Race is extremely close in rust belt – if Trump can convince them he is more pro-union he’ll take the White House</w:t>
      </w:r>
    </w:p>
    <w:p w14:paraId="21D76D50" w14:textId="13108DD7" w:rsidR="0004059B" w:rsidRPr="00B6592D" w:rsidRDefault="0004059B" w:rsidP="0004059B">
      <w:pPr>
        <w:pStyle w:val="NoSpacing"/>
        <w:rPr>
          <w:rStyle w:val="Style13ptBold"/>
        </w:rPr>
      </w:pPr>
      <w:proofErr w:type="spellStart"/>
      <w:r>
        <w:rPr>
          <w:rStyle w:val="Style13ptBold"/>
        </w:rPr>
        <w:t>Kotkin</w:t>
      </w:r>
      <w:proofErr w:type="spellEnd"/>
      <w:r>
        <w:rPr>
          <w:rStyle w:val="Style13ptBold"/>
        </w:rPr>
        <w:t xml:space="preserve"> 6/2</w:t>
      </w:r>
    </w:p>
    <w:p w14:paraId="6089572C" w14:textId="77777777" w:rsidR="0004059B" w:rsidRPr="00B6592D" w:rsidRDefault="0004059B" w:rsidP="0004059B">
      <w:pPr>
        <w:pStyle w:val="NoSpacing"/>
      </w:pPr>
      <w:r w:rsidRPr="00B6592D">
        <w:t xml:space="preserve">(Joel </w:t>
      </w:r>
      <w:proofErr w:type="spellStart"/>
      <w:r w:rsidRPr="00B6592D">
        <w:t>Kotkin</w:t>
      </w:r>
      <w:proofErr w:type="spellEnd"/>
      <w:r w:rsidRPr="00B6592D">
        <w:t xml:space="preserve">, Distinguished Fellow in Urban Studies at Chapman University, 6-02-2016, </w:t>
      </w:r>
      <w:r>
        <w:t>"Trump's Industrial Belt Appeal," No Publication, http://www.realclearpolitics.com/articles/2016/06/01/trumps_industrial_belt_appeal_130722.html</w:t>
      </w:r>
      <w:r w:rsidRPr="00B6592D">
        <w:t>, Accessed 6/22/16, JH)</w:t>
      </w:r>
    </w:p>
    <w:p w14:paraId="2A582858" w14:textId="203C0126" w:rsidR="0004059B" w:rsidRDefault="0004059B" w:rsidP="0004059B">
      <w:r>
        <w:t xml:space="preserve">In his still improbable path to the White House, Donald </w:t>
      </w:r>
      <w:r w:rsidRPr="00B6592D">
        <w:rPr>
          <w:rStyle w:val="StyleUnderline"/>
        </w:rPr>
        <w:t>Trump has an opening, right through the middle of the country.</w:t>
      </w:r>
      <w:r>
        <w:t xml:space="preserve"> From the Appalachians to the Rockies, </w:t>
      </w:r>
      <w:r w:rsidRPr="00B6592D">
        <w:rPr>
          <w:rStyle w:val="StyleUnderline"/>
        </w:rPr>
        <w:t>much of the American heartland is experiencing a steady decline in its fortunes, with growing fears about its prospects in a Democratic-dominated future.</w:t>
      </w:r>
      <w:r w:rsidRPr="00B6592D">
        <w:rPr>
          <w:rStyle w:val="Emphasis"/>
        </w:rPr>
        <w:t xml:space="preserve"> This could prove the road to victory for Trump.</w:t>
      </w:r>
      <w:r w:rsidR="00705D5B">
        <w:rPr>
          <w:rStyle w:val="Emphasis"/>
        </w:rPr>
        <w:t xml:space="preserve"> </w:t>
      </w:r>
      <w:r w:rsidRPr="00B6592D">
        <w:rPr>
          <w:rStyle w:val="StyleUnderline"/>
        </w:rPr>
        <w:t>The media like to explain Trump’s appeal by focusing on</w:t>
      </w:r>
      <w:r>
        <w:t xml:space="preserve"> the </w:t>
      </w:r>
      <w:r w:rsidRPr="00B6592D">
        <w:rPr>
          <w:rStyle w:val="StyleUnderline"/>
        </w:rPr>
        <w:t>racial and nationalistic sentiments</w:t>
      </w:r>
      <w:r>
        <w:t xml:space="preserve"> of his primarily white supporters </w:t>
      </w:r>
      <w:r w:rsidRPr="00B6592D">
        <w:rPr>
          <w:rStyle w:val="StyleUnderline"/>
        </w:rPr>
        <w:t>in places like the Midwest and in small towns</w:t>
      </w:r>
      <w:r>
        <w:t xml:space="preserve">. Perhaps </w:t>
      </w:r>
      <w:r w:rsidRPr="00B6592D">
        <w:rPr>
          <w:rStyle w:val="Emphasis"/>
        </w:rPr>
        <w:t>more determinative are the mounting economic challenges facing voters in that part of the country</w:t>
      </w:r>
      <w:r>
        <w:t>. Much of this has to do with an industrial structure facing growing challenges from a high dollar, decreasing commodity prices and a pending tsunami of environmental regulation.</w:t>
      </w:r>
      <w:r w:rsidR="00705D5B">
        <w:t xml:space="preserve"> </w:t>
      </w:r>
      <w:r>
        <w:t xml:space="preserve">Unlike the Democrats’ coastal strongholds, which depend increasingly on such professions as media, software, finance, and high-end business services, </w:t>
      </w:r>
      <w:r w:rsidRPr="00CE6500">
        <w:rPr>
          <w:rStyle w:val="StyleUnderline"/>
        </w:rPr>
        <w:t>the middle swath of the country depends far more on manufacturing, resource extraction, and agriculture.</w:t>
      </w:r>
      <w:r>
        <w:t xml:space="preserve"> All </w:t>
      </w:r>
      <w:r w:rsidRPr="00CE6500">
        <w:rPr>
          <w:rStyle w:val="StyleUnderline"/>
        </w:rPr>
        <w:t xml:space="preserve">these </w:t>
      </w:r>
      <w:r>
        <w:t>so-called “</w:t>
      </w:r>
      <w:r w:rsidRPr="00CE6500">
        <w:rPr>
          <w:rStyle w:val="StyleUnderline"/>
        </w:rPr>
        <w:t>tangible” industries</w:t>
      </w:r>
      <w:r w:rsidRPr="00B6592D">
        <w:rPr>
          <w:rStyle w:val="StyleUnderline"/>
        </w:rPr>
        <w:t xml:space="preserve"> are facing serious declines, </w:t>
      </w:r>
      <w:r w:rsidRPr="00CE6500">
        <w:rPr>
          <w:rStyle w:val="Emphasis"/>
        </w:rPr>
        <w:t>which in a close election could swing</w:t>
      </w:r>
      <w:r w:rsidRPr="00B6592D">
        <w:rPr>
          <w:rStyle w:val="Emphasis"/>
        </w:rPr>
        <w:t xml:space="preserve"> some critical states such as Ohio, Colorado, Wisconsin, Indiana, Michigan, and Iowa into the Republican column</w:t>
      </w:r>
      <w:r>
        <w:t xml:space="preserve">. </w:t>
      </w:r>
      <w:r w:rsidRPr="00B6592D">
        <w:rPr>
          <w:rStyle w:val="StyleUnderline"/>
        </w:rPr>
        <w:t xml:space="preserve">Seven of the 10 most manufacturing-dependent metro areas in America are in the Midwest battleground states. </w:t>
      </w:r>
      <w:r w:rsidRPr="00CE6500">
        <w:t>Another lies in yet another purple state, North Carolina.</w:t>
      </w:r>
      <w:r w:rsidR="00705D5B">
        <w:t xml:space="preserve"> </w:t>
      </w:r>
      <w:r>
        <w:t>Economic Slowdown in Mid-America</w:t>
      </w:r>
      <w:r w:rsidR="00705D5B">
        <w:t xml:space="preserve"> </w:t>
      </w:r>
      <w:r w:rsidRPr="00B6592D">
        <w:rPr>
          <w:rStyle w:val="StyleUnderline"/>
        </w:rPr>
        <w:t>When President Obama ran for re-election in 2012, the tangible economy was on a roll.</w:t>
      </w:r>
      <w:r>
        <w:t xml:space="preserve"> Super-charged by the federal bailout, the car industry was roaring back, restoring jobs and confidence in the country’s midsection. The president was even described by The Washington Post as a “man on a mission” to save American manufacturing. And the two states then with the fastest declines in unemployment since the onset of the Great Recession—Ohio and Michigan—are in the Midwest.</w:t>
      </w:r>
      <w:r w:rsidR="00705D5B">
        <w:t xml:space="preserve"> </w:t>
      </w:r>
      <w:r>
        <w:t>At the same time, Obama benefited from the resurgence of domestic oil and gas production that</w:t>
      </w:r>
      <w:r w:rsidR="00705D5B">
        <w:t xml:space="preserve"> </w:t>
      </w:r>
      <w:r>
        <w:t>stimulated growth in steel, heavy equipment, and industrial sector employment. This fortunate confluence was fortuitous for the Democrats, who carried most of the states outside the South buoyed by this nascent industrial rebirth. Good times in coal country helped the president in parts of Virginia; the energy boom helped lock up Colorado for him.</w:t>
      </w:r>
      <w:r w:rsidR="00705D5B">
        <w:t xml:space="preserve"> </w:t>
      </w:r>
      <w:r w:rsidRPr="00B6592D">
        <w:rPr>
          <w:rStyle w:val="StyleUnderline"/>
        </w:rPr>
        <w:t>Hillary Clinton likely will not enjoy a similar tailwind this year. Manufacturing indexes have tended downward over the past year</w:t>
      </w:r>
      <w:r>
        <w:t>, and the energy sector has been in full-scale retreat. This not only impacts oil patch bastions Texas, Louisiana, and Oklahoma, which are unlikely to vote Democratic anyway, but also the battlegrounds states Pennsylvania and Ohio. Agricultural economies in the midsection are also reeling.</w:t>
      </w:r>
      <w:r w:rsidR="00705D5B">
        <w:t xml:space="preserve"> </w:t>
      </w:r>
      <w:r w:rsidRPr="00B6592D">
        <w:rPr>
          <w:rStyle w:val="StyleUnderline"/>
        </w:rPr>
        <w:t>Clinton will argue that job growth is on the rise nearly everywhere, but more than half of the increase has come in low-wage sectors such as retail and food service</w:t>
      </w:r>
      <w:r w:rsidR="003C0D70">
        <w:t xml:space="preserve">, which is one key reason </w:t>
      </w:r>
      <w:r>
        <w:t>for persistently weak income growth.</w:t>
      </w:r>
      <w:r w:rsidR="00705D5B">
        <w:t xml:space="preserve"> </w:t>
      </w:r>
      <w:r>
        <w:t xml:space="preserve">The damage is not yet universal, but can be seen clearly in many areas. </w:t>
      </w:r>
      <w:r w:rsidRPr="00886472">
        <w:rPr>
          <w:rStyle w:val="Emphasis"/>
        </w:rPr>
        <w:t>Many Rust Belt and Appalachian regions are once again hemorrhaging residents</w:t>
      </w:r>
      <w:r>
        <w:t>. In a recent survey of metropolitan economies for Forbes, economist Michael Shires and I traced the job growth in communities across the country. The bottom 10 among the 70 largest metropolitan areas reads like a stroll down Rust Belt Lane: Hartford, Conn., Milwaukee, Detroit, Albany, N.Y., Newport News, Va., Birmingham, Ala., Cleveland, Newark, N.J., Pittsburgh, Buffalo and -- in last place -- Rochester, once one of the beacons of industrial innovation in the country and now part of New York’s upstate disaster area.</w:t>
      </w:r>
      <w:r w:rsidR="00705D5B">
        <w:t xml:space="preserve"> </w:t>
      </w:r>
      <w:r>
        <w:t>Last year, amid some decent employment growth nationally, almost all these areas suffered sub-1 percent job declines after enjoying growth rates well above that in previous years. More grievously affected are a host of smaller communities, many of them in the Midwest and industrial Northeast, several already seeing negative job growth. At the bottom of the list are places like Johnstown, Pa., and Elmira, N.Y., where the Democrats’ “hope and change” promise has failed to reverse dismal local economies.</w:t>
      </w:r>
      <w:r w:rsidR="00705D5B">
        <w:t xml:space="preserve"> </w:t>
      </w:r>
      <w:r>
        <w:t>Enter Trump</w:t>
      </w:r>
      <w:r w:rsidR="00705D5B">
        <w:t xml:space="preserve"> </w:t>
      </w:r>
      <w:r w:rsidRPr="003C0D70">
        <w:t>Throughout his divisive campaign, Donald Trump has fattened up on these voters, winning by landslides in places like upstate New York, central and western Pennsylvania, the industrial suburbs of Detroit, northern Indiana and the resource-dependent parts of Colorado. In hard-hit Erie County, N.Y., home to Buffalo, Trump won two-thirds of the primary vote.</w:t>
      </w:r>
      <w:r w:rsidR="00705D5B">
        <w:t xml:space="preserve"> </w:t>
      </w:r>
      <w:r w:rsidRPr="003C0D70">
        <w:t>Also appealing to similar populist sentiment, Bernie Sanders has won some of the same areas, often decisively. For his part, Trump’s only serious Rust Belt setbacks occurred in Ohio (where John Kasich ran as a virtual favorite son candidate), Iowa (where evangelicals still wield outsized influence) and Minnesota, which is arguably the most post-industrial of the central states. Recent announcements by such large companies as Ford and United Technologies</w:t>
      </w:r>
      <w:r w:rsidR="00705D5B">
        <w:t xml:space="preserve"> </w:t>
      </w:r>
      <w:r w:rsidRPr="003C0D70">
        <w:t>to move jobs to Mexico have reinforced Trump's appeal.</w:t>
      </w:r>
      <w:r w:rsidR="00705D5B">
        <w:t xml:space="preserve"> </w:t>
      </w:r>
      <w:r w:rsidRPr="003C0D70">
        <w:t>Trump’s support, as Nate Silver has shown, is not comprised only of knuckle-dragging Neanderthals. On average, they earn above-average incomes and boast education levels that also exceed the national average. Some are professionals and merchants on Main Street, who acutely ride the ups and downs of the tangible economy. These voters may also be susceptible to rants about Mexican “rapists” and certainly would not favor a massive incursion of Muslim refugees. But their primary concerns are economic, not social. If they really favored regressive social policies, Ted Cruz was their man.</w:t>
      </w:r>
      <w:r w:rsidR="00705D5B">
        <w:t xml:space="preserve"> </w:t>
      </w:r>
      <w:r w:rsidRPr="003C0D70">
        <w:t xml:space="preserve">The trajectory of the Democratic race—as well as that of the economy—could help Trump expand his appeal to such voters. Hillary </w:t>
      </w:r>
      <w:r w:rsidRPr="003C0D70">
        <w:rPr>
          <w:rStyle w:val="Emphasis"/>
        </w:rPr>
        <w:t xml:space="preserve">Clinton </w:t>
      </w:r>
      <w:r w:rsidRPr="003C0D70">
        <w:t xml:space="preserve">once tended to be supportive of industrial and energy development; her State Department </w:t>
      </w:r>
      <w:r w:rsidRPr="003C0D70">
        <w:rPr>
          <w:rStyle w:val="Emphasis"/>
        </w:rPr>
        <w:t>gave tacit approval to the Keystone</w:t>
      </w:r>
      <w:r w:rsidRPr="003C0D70">
        <w:t xml:space="preserve"> XL </w:t>
      </w:r>
      <w:r w:rsidRPr="003C0D70">
        <w:rPr>
          <w:rStyle w:val="Emphasis"/>
        </w:rPr>
        <w:t>Pipeline. Now, under pressure from Bernie</w:t>
      </w:r>
      <w:r w:rsidRPr="003C0D70">
        <w:t xml:space="preserve"> Sanders’ left-wing legions, </w:t>
      </w:r>
      <w:r w:rsidRPr="003C0D70">
        <w:rPr>
          <w:rStyle w:val="Emphasis"/>
        </w:rPr>
        <w:t xml:space="preserve">she has backed away from </w:t>
      </w:r>
      <w:r w:rsidRPr="003C0D70">
        <w:t xml:space="preserve">support for </w:t>
      </w:r>
      <w:r w:rsidRPr="003C0D70">
        <w:rPr>
          <w:rStyle w:val="Emphasis"/>
        </w:rPr>
        <w:t>this organized-labor</w:t>
      </w:r>
      <w:r w:rsidRPr="003C0D70">
        <w:t xml:space="preserve">-backed </w:t>
      </w:r>
      <w:r w:rsidRPr="003C0D70">
        <w:rPr>
          <w:rStyle w:val="Emphasis"/>
        </w:rPr>
        <w:t>project. The divisions between</w:t>
      </w:r>
      <w:r w:rsidRPr="003C0D70">
        <w:t xml:space="preserve"> the public sector </w:t>
      </w:r>
      <w:r w:rsidRPr="003C0D70">
        <w:rPr>
          <w:rStyle w:val="Emphasis"/>
        </w:rPr>
        <w:t>unions</w:t>
      </w:r>
      <w:r w:rsidRPr="003C0D70">
        <w:t xml:space="preserve"> and those in the industrial sector </w:t>
      </w:r>
      <w:r w:rsidRPr="003C0D70">
        <w:rPr>
          <w:rStyle w:val="Emphasis"/>
        </w:rPr>
        <w:t>could boost Trump’s turnout in states where manufacturing and energy still matter</w:t>
      </w:r>
      <w:r>
        <w:t>.</w:t>
      </w:r>
      <w:r w:rsidR="00705D5B">
        <w:t xml:space="preserve"> </w:t>
      </w:r>
      <w:r w:rsidRPr="003C0D70">
        <w:t>To make matters more difficult, Clinton may be saddled at the convention with a ban on fracking. This stance warms the hearts of bicoastal enviros, but is unpopular in large parts of the nation’s heartland. Likewise, the Obama administration’s all-out assault on fossil fuels has already cost Clinton any shot at formerly Democratic-leaning West Virginia, and is likely to hurt her across</w:t>
      </w:r>
      <w:r w:rsidR="00705D5B">
        <w:t xml:space="preserve"> </w:t>
      </w:r>
      <w:r w:rsidRPr="003C0D70">
        <w:t>the Appalachian belt, which includes portions of Pennsylvania, North Carolina, Virginia and Ohio. Even if oil and gas prices rise, the Obama proposals for higher taxes and regulation of energy seem destined to slow any recovery in this high-paying, largely blue-collar industry.</w:t>
      </w:r>
      <w:r w:rsidR="00705D5B">
        <w:t xml:space="preserve"> </w:t>
      </w:r>
      <w:r>
        <w:t xml:space="preserve">In addition, </w:t>
      </w:r>
      <w:r w:rsidRPr="00886472">
        <w:rPr>
          <w:rStyle w:val="StyleUnderline"/>
        </w:rPr>
        <w:t xml:space="preserve">Trump is </w:t>
      </w:r>
      <w:r w:rsidRPr="003C0D70">
        <w:t>showing unanticipated strength in several key states dependent on coal-fired electricity. He’s</w:t>
      </w:r>
      <w:r w:rsidRPr="00886472">
        <w:rPr>
          <w:rStyle w:val="StyleUnderline"/>
        </w:rPr>
        <w:t xml:space="preserve"> </w:t>
      </w:r>
      <w:r w:rsidRPr="003C0D70">
        <w:rPr>
          <w:rStyle w:val="Emphasis"/>
        </w:rPr>
        <w:t>currently running even with Clinton in Ohio and Pennsylvania, both of which twice went for Obama</w:t>
      </w:r>
      <w:r>
        <w:t>. This should be enough to keep Clinton’s advisers, who are planning to deploy massive resources to these states, awake at night.</w:t>
      </w:r>
      <w:r w:rsidR="00705D5B">
        <w:t xml:space="preserve"> </w:t>
      </w:r>
      <w:r>
        <w:t xml:space="preserve">In this respect, </w:t>
      </w:r>
      <w:r w:rsidRPr="00886472">
        <w:rPr>
          <w:rStyle w:val="Emphasis"/>
        </w:rPr>
        <w:t>Clinton faces a difficult situation</w:t>
      </w:r>
      <w:r>
        <w:t>. Ever more dependent on her party’s post-industrial urban core, she will be hard-pressed to moderate her stance on environmental issues.</w:t>
      </w:r>
      <w:r w:rsidR="00705D5B">
        <w:t xml:space="preserve"> </w:t>
      </w:r>
      <w:r>
        <w:t>Her predecessor and her husband were able to finesse this ground by feinting toward the moderate middle in campaign years, but such ideological contortionism is getting harder to pull off.</w:t>
      </w:r>
      <w:r w:rsidR="00705D5B">
        <w:t xml:space="preserve"> </w:t>
      </w:r>
      <w:r>
        <w:t xml:space="preserve">Megabuck donors like San Francisco’s Tom </w:t>
      </w:r>
      <w:proofErr w:type="spellStart"/>
      <w:r>
        <w:t>Steyer</w:t>
      </w:r>
      <w:proofErr w:type="spellEnd"/>
      <w:r>
        <w:t xml:space="preserve"> are committed </w:t>
      </w:r>
      <w:r w:rsidR="00705D5B">
        <w:t xml:space="preserve">to forcing Clinton to embrace </w:t>
      </w:r>
      <w:r>
        <w:t>progressive green orthodoxy. This will leave many mid-America workers and businesspeople feeling abandoned and, thus, potentially more receptive to Trump’s pitch. Ultimately, suggests historian Michael Lind, Trump could presage the transformation of the GOP into a middle-class populist party, with a strong Midwestern as well as Southern base, while the Democrats rest their hopes on an unlikely coalition of the coastal gentry, the hyper-educated, minorities, and the poor.</w:t>
      </w:r>
      <w:r w:rsidR="00705D5B">
        <w:t xml:space="preserve"> </w:t>
      </w:r>
      <w:r w:rsidRPr="00705D5B">
        <w:rPr>
          <w:rStyle w:val="Emphasis"/>
        </w:rPr>
        <w:t>So far, the</w:t>
      </w:r>
      <w:r>
        <w:t xml:space="preserve"> crass </w:t>
      </w:r>
      <w:r w:rsidRPr="00705D5B">
        <w:rPr>
          <w:rStyle w:val="Emphasis"/>
        </w:rPr>
        <w:t>New York billionaire has played brilliantly on middle-American resentments</w:t>
      </w:r>
      <w:r>
        <w:t xml:space="preserve">, many of them well-founded. </w:t>
      </w:r>
      <w:r w:rsidRPr="00705D5B">
        <w:rPr>
          <w:rStyle w:val="Emphasis"/>
        </w:rPr>
        <w:t xml:space="preserve">He promises repeatedly to cut a “better deal” for them. </w:t>
      </w:r>
      <w:r w:rsidRPr="00705D5B">
        <w:rPr>
          <w:rStyle w:val="Emphasis"/>
          <w:bdr w:val="single" w:sz="4" w:space="0" w:color="auto"/>
        </w:rPr>
        <w:t>If he can convincingly make his case</w:t>
      </w:r>
      <w:r>
        <w:t xml:space="preserve">, Donald </w:t>
      </w:r>
      <w:r w:rsidRPr="00705D5B">
        <w:rPr>
          <w:rStyle w:val="Emphasis"/>
        </w:rPr>
        <w:t>Trump</w:t>
      </w:r>
      <w:r>
        <w:t xml:space="preserve"> also </w:t>
      </w:r>
      <w:r w:rsidRPr="00705D5B">
        <w:rPr>
          <w:rStyle w:val="Emphasis"/>
        </w:rPr>
        <w:t xml:space="preserve">might </w:t>
      </w:r>
      <w:r>
        <w:t xml:space="preserve">yet close the most successful real estate deal of his lifetime: </w:t>
      </w:r>
      <w:r w:rsidRPr="00705D5B">
        <w:rPr>
          <w:rStyle w:val="Emphasis"/>
        </w:rPr>
        <w:t>occup</w:t>
      </w:r>
      <w:r>
        <w:t>anc</w:t>
      </w:r>
      <w:r w:rsidRPr="00705D5B">
        <w:rPr>
          <w:rStyle w:val="Emphasis"/>
        </w:rPr>
        <w:t>y</w:t>
      </w:r>
      <w:r>
        <w:t xml:space="preserve"> of </w:t>
      </w:r>
      <w:r w:rsidRPr="00705D5B">
        <w:rPr>
          <w:rStyle w:val="Emphasis"/>
        </w:rPr>
        <w:t>the White House</w:t>
      </w:r>
      <w:r>
        <w:t>.</w:t>
      </w:r>
    </w:p>
    <w:p w14:paraId="0D8C9E0D" w14:textId="4DDD1957" w:rsidR="00D53F05" w:rsidRPr="00D53F05" w:rsidRDefault="00D53F05" w:rsidP="00D53F05">
      <w:pPr>
        <w:pStyle w:val="Heading4"/>
      </w:pPr>
      <w:r w:rsidRPr="00D53F05">
        <w:t>Any failure on Clinton’s part to ardently oppose trade will cost her the elections – she cannot distance herself from Obama on the issue</w:t>
      </w:r>
    </w:p>
    <w:p w14:paraId="1EF5A587" w14:textId="77777777" w:rsidR="004C6051" w:rsidRPr="003A7629" w:rsidRDefault="004C6051" w:rsidP="00D53F05">
      <w:pPr>
        <w:pStyle w:val="NoSpacing"/>
        <w:rPr>
          <w:rStyle w:val="Style13ptBold"/>
        </w:rPr>
      </w:pPr>
      <w:r>
        <w:rPr>
          <w:rStyle w:val="Style13ptBold"/>
        </w:rPr>
        <w:t>Seitz-Wald, 3/12</w:t>
      </w:r>
    </w:p>
    <w:p w14:paraId="50DBE13E" w14:textId="77777777" w:rsidR="004C6051" w:rsidRPr="00D53F05" w:rsidRDefault="004C6051" w:rsidP="00D53F05">
      <w:pPr>
        <w:pStyle w:val="NoSpacing"/>
      </w:pPr>
      <w:r w:rsidRPr="00D53F05">
        <w:t xml:space="preserve"> (Alex Seitz-Wald, Political correspondent, 3-12-2016, "Why trade matters in the Rust Belt," MSNBC, </w:t>
      </w:r>
      <w:hyperlink r:id="rId12" w:history="1">
        <w:r w:rsidRPr="00D53F05">
          <w:t>http://www.msnbc.com/msnbc/why-trade-matters-the-rust-belt</w:t>
        </w:r>
      </w:hyperlink>
      <w:r w:rsidRPr="00D53F05">
        <w:t>, Accessed 6/22/16, JH)</w:t>
      </w:r>
    </w:p>
    <w:p w14:paraId="66724B24" w14:textId="2DB82C6A" w:rsidR="004C6051" w:rsidRPr="000D2DF5" w:rsidRDefault="004C6051" w:rsidP="00D53F05">
      <w:pPr>
        <w:pStyle w:val="NoSpacing"/>
        <w:rPr>
          <w:rStyle w:val="Emphasis"/>
        </w:rPr>
      </w:pPr>
      <w:r>
        <w:t xml:space="preserve">CLEVELAND, Ohio – </w:t>
      </w:r>
      <w:r w:rsidRPr="004C6051">
        <w:t xml:space="preserve">Chuck Dennison sees whole cities destroyed </w:t>
      </w:r>
      <w:r w:rsidRPr="004C6051">
        <w:rPr>
          <w:rStyle w:val="Emphasis"/>
        </w:rPr>
        <w:t>in Ohio</w:t>
      </w:r>
      <w:r w:rsidRPr="004C6051">
        <w:t>, and he blames free trade agreements.</w:t>
      </w:r>
      <w:r w:rsidR="00D53F05">
        <w:t xml:space="preserve"> </w:t>
      </w:r>
      <w:r w:rsidRPr="004C6051">
        <w:t>“My job did not become obsolete. My job did not get overtaken by robots. My job still exists. It just does not exist in the United States of America,” he said.</w:t>
      </w:r>
      <w:r w:rsidR="00D53F05">
        <w:t xml:space="preserve"> </w:t>
      </w:r>
      <w:r w:rsidRPr="004C6051">
        <w:t>Dennison grew up in a suburb of Dayton and became the fourth generation in his family to work at General Motors – before the company closed the plant and moved the line to Mexico after Bill Clinton signed the North American Free Trade Agreement in 1993.</w:t>
      </w:r>
      <w:r w:rsidR="00D53F05">
        <w:t xml:space="preserve"> </w:t>
      </w:r>
      <w:r w:rsidRPr="004C6051">
        <w:t>“I don’t think the American people really grasp, when they hear free trade and jobs being sent overseas, what kind of ripple effect that has not only on the American workers, but also on the community they left behind,” Dennison said.</w:t>
      </w:r>
      <w:r w:rsidR="00D53F05">
        <w:t xml:space="preserve"> </w:t>
      </w:r>
      <w:r w:rsidRPr="004C6051">
        <w:rPr>
          <w:rStyle w:val="Emphasis"/>
        </w:rPr>
        <w:t>Deindustrialization defines the landscape</w:t>
      </w:r>
      <w:r w:rsidRPr="004C6051">
        <w:t xml:space="preserve"> here, from shuttered factories and steel mills to the dilapidated houses in neighborhoods that residents fled for greener economic pastures. </w:t>
      </w:r>
      <w:r w:rsidRPr="00D53F05">
        <w:rPr>
          <w:rStyle w:val="StyleUnderline"/>
        </w:rPr>
        <w:t xml:space="preserve">Cleveland gave America its coffeemakers and vacuum cleaners, but now China and Mexico do. And </w:t>
      </w:r>
      <w:r w:rsidRPr="00D53F05">
        <w:rPr>
          <w:rStyle w:val="Emphasis"/>
        </w:rPr>
        <w:t>deindustrialization defines the politics here</w:t>
      </w:r>
      <w:r w:rsidRPr="00D53F05">
        <w:rPr>
          <w:rStyle w:val="StyleUnderline"/>
        </w:rPr>
        <w:t>, too.</w:t>
      </w:r>
      <w:r w:rsidR="00D53F05">
        <w:rPr>
          <w:rStyle w:val="Emphasis"/>
        </w:rPr>
        <w:t xml:space="preserve"> </w:t>
      </w:r>
      <w:r w:rsidRPr="00D53F05">
        <w:rPr>
          <w:rStyle w:val="Emphasis"/>
        </w:rPr>
        <w:t>Free trade agreements like NAFTA and</w:t>
      </w:r>
      <w:r w:rsidRPr="00581D62">
        <w:rPr>
          <w:rStyle w:val="StyleUnderline"/>
        </w:rPr>
        <w:t xml:space="preserve"> </w:t>
      </w:r>
      <w:r w:rsidRPr="00581D62">
        <w:t>the Trans-Pacific Partnership</w:t>
      </w:r>
      <w:r>
        <w:t xml:space="preserve"> (</w:t>
      </w:r>
      <w:r w:rsidRPr="00D53F05">
        <w:rPr>
          <w:rStyle w:val="Emphasis"/>
        </w:rPr>
        <w:t>TPP</w:t>
      </w:r>
      <w:r>
        <w:t xml:space="preserve">) – the massive new trade deal with a dozen Pacific countries currently pending approval – make it easier for countries to move goods and operations across state lines. But while many economists say such deals benefit the economy as a whole, they can </w:t>
      </w:r>
      <w:r w:rsidRPr="00D53F05">
        <w:rPr>
          <w:rStyle w:val="Emphasis"/>
        </w:rPr>
        <w:t>have hugely disruptive effects on communities and workers</w:t>
      </w:r>
      <w:r w:rsidRPr="00581D62">
        <w:rPr>
          <w:rStyle w:val="StyleUnderline"/>
        </w:rPr>
        <w:t>.</w:t>
      </w:r>
      <w:r w:rsidR="00D53F05">
        <w:rPr>
          <w:rStyle w:val="StyleUnderline"/>
        </w:rPr>
        <w:t xml:space="preserve"> </w:t>
      </w:r>
      <w:r w:rsidRPr="00D53F05">
        <w:rPr>
          <w:rStyle w:val="Emphasis"/>
        </w:rPr>
        <w:t>Anger at trade is not new</w:t>
      </w:r>
      <w:r w:rsidRPr="00D53F05">
        <w:rPr>
          <w:rStyle w:val="StyleUnderline"/>
        </w:rPr>
        <w:t>, but in the past</w:t>
      </w:r>
      <w:r>
        <w:t xml:space="preserve">, mainstream presidential </w:t>
      </w:r>
      <w:r w:rsidRPr="00D53F05">
        <w:rPr>
          <w:rStyle w:val="StyleUnderline"/>
        </w:rPr>
        <w:t>candidates of both parties</w:t>
      </w:r>
      <w:r>
        <w:t xml:space="preserve"> always </w:t>
      </w:r>
      <w:r w:rsidRPr="00D53F05">
        <w:rPr>
          <w:rStyle w:val="StyleUnderline"/>
        </w:rPr>
        <w:t>adopted more tempered criticism</w:t>
      </w:r>
      <w:r>
        <w:t>.</w:t>
      </w:r>
      <w:r w:rsidR="00D53F05">
        <w:t xml:space="preserve"> </w:t>
      </w:r>
      <w:r w:rsidRPr="00D53F05">
        <w:rPr>
          <w:rStyle w:val="StyleUnderline"/>
        </w:rPr>
        <w:t>Now, in a year defined by anti-establishment populism</w:t>
      </w:r>
      <w:r>
        <w:t>, outsiders Bernie Sanders and</w:t>
      </w:r>
      <w:r w:rsidRPr="00D53F05">
        <w:t xml:space="preserve"> Donald</w:t>
      </w:r>
      <w:r w:rsidRPr="00581D62">
        <w:rPr>
          <w:rStyle w:val="StyleUnderline"/>
        </w:rPr>
        <w:t xml:space="preserve"> Trump </w:t>
      </w:r>
      <w:r w:rsidRPr="00D53F05">
        <w:t>have</w:t>
      </w:r>
      <w:r w:rsidRPr="00581D62">
        <w:rPr>
          <w:rStyle w:val="StyleUnderline"/>
        </w:rPr>
        <w:t xml:space="preserve"> made free trade a paramount symbol of how </w:t>
      </w:r>
      <w:r w:rsidRPr="00D53F05">
        <w:t>they say</w:t>
      </w:r>
      <w:r w:rsidRPr="00581D62">
        <w:rPr>
          <w:rStyle w:val="StyleUnderline"/>
        </w:rPr>
        <w:t xml:space="preserve"> elites and on-the-take politicians sell out the middle class.</w:t>
      </w:r>
      <w:r w:rsidR="00D53F05">
        <w:rPr>
          <w:rStyle w:val="StyleUnderline"/>
        </w:rPr>
        <w:t xml:space="preserve"> </w:t>
      </w:r>
      <w:r>
        <w:t>“</w:t>
      </w:r>
      <w:r w:rsidRPr="00D53F05">
        <w:rPr>
          <w:rStyle w:val="Emphasis"/>
          <w:bdr w:val="single" w:sz="4" w:space="0" w:color="auto"/>
        </w:rPr>
        <w:t>Trade is a placeholder for economic anxiety</w:t>
      </w:r>
      <w:r>
        <w:t xml:space="preserve">,” said Andy Stern, the former president of the Service Employees International Union. “It matters, but what matters more is that </w:t>
      </w:r>
      <w:r w:rsidRPr="00581D62">
        <w:rPr>
          <w:rStyle w:val="Emphasis"/>
        </w:rPr>
        <w:t>it’s a placeholder for working families who think they’ve been taken advantage of by the economy and politicians</w:t>
      </w:r>
      <w:r>
        <w:t>.”</w:t>
      </w:r>
      <w:r w:rsidR="00D53F05">
        <w:t xml:space="preserve"> </w:t>
      </w:r>
      <w:r>
        <w:t xml:space="preserve">Both </w:t>
      </w:r>
      <w:r w:rsidRPr="00581D62">
        <w:rPr>
          <w:rStyle w:val="StyleUnderline"/>
        </w:rPr>
        <w:t>Trump and Sanders are running against the system that produced free trade. Hillary Clinton is running to continue the Obama status quo</w:t>
      </w:r>
      <w:r>
        <w:t>. On the Republican side, only Ohio Gov. John Kasich is running a similar message, explicitly defending free trade agreements.</w:t>
      </w:r>
      <w:r w:rsidR="00D53F05">
        <w:t xml:space="preserve"> </w:t>
      </w:r>
      <w:r w:rsidRPr="00581D62">
        <w:rPr>
          <w:rStyle w:val="StyleUnderline"/>
        </w:rPr>
        <w:t xml:space="preserve">Whatever aggregate economic benefits trade produces, </w:t>
      </w:r>
      <w:r w:rsidRPr="00581D62">
        <w:rPr>
          <w:rStyle w:val="Emphasis"/>
        </w:rPr>
        <w:t>it’s deeply unpopular on the ground in places like Ohio</w:t>
      </w:r>
      <w:r>
        <w:t>, where manufacturing jobs have been lost. Paul Krugman, the liberal economist who supports free trade and has been friendly to Clinton in his columns, wrote Friday that “the elite case for ever-freer trade is largely a scam.”</w:t>
      </w:r>
      <w:r w:rsidR="00D53F05">
        <w:t xml:space="preserve"> </w:t>
      </w:r>
      <w:r>
        <w:t>Sanders scored an upset victory in Michigan earlier this week after spending hundreds of thousands of dollars on TV ads highlighting his long opposition to what he calls “disastrous” trade policy.</w:t>
      </w:r>
      <w:r w:rsidR="00D53F05">
        <w:t xml:space="preserve"> </w:t>
      </w:r>
      <w:r w:rsidRPr="00581D62">
        <w:rPr>
          <w:rStyle w:val="StyleUnderline"/>
        </w:rPr>
        <w:t xml:space="preserve">About </w:t>
      </w:r>
      <w:r w:rsidRPr="00D53F05">
        <w:rPr>
          <w:rStyle w:val="Emphasis"/>
        </w:rPr>
        <w:t>six out of 10 voters said trade costs America</w:t>
      </w:r>
      <w:r w:rsidRPr="00581D62">
        <w:rPr>
          <w:rStyle w:val="StyleUnderline"/>
        </w:rPr>
        <w:t xml:space="preserve"> more jobs than it creates</w:t>
      </w:r>
      <w:r>
        <w:t>, according to exit polls, and those who did favored Sanders by 15 points. Of the 30 percent who said trade creates jobs, most favored Clinton. The 37 percent of voters who said they were “very worried” about the economy broke strongly for Sanders, 58-40, while those only “somewhat” or “not too worried” went for Clinton.</w:t>
      </w:r>
      <w:r w:rsidR="00D53F05">
        <w:t xml:space="preserve"> </w:t>
      </w:r>
      <w:r w:rsidRPr="00D53F05">
        <w:rPr>
          <w:rStyle w:val="StyleUnderline"/>
        </w:rPr>
        <w:t>“Voters’ rejection of bad trade deals like TPP is the resounding fact through the primary process. It crosses party lines</w:t>
      </w:r>
      <w:r>
        <w:t xml:space="preserve">, candidates, geography, age, race and gender,” said Richard </w:t>
      </w:r>
      <w:proofErr w:type="spellStart"/>
      <w:r>
        <w:t>Trumka</w:t>
      </w:r>
      <w:proofErr w:type="spellEnd"/>
      <w:r>
        <w:t>, president of the AFL-CIO, which opposes most trade deals.</w:t>
      </w:r>
      <w:r w:rsidR="00D53F05">
        <w:t xml:space="preserve"> </w:t>
      </w:r>
      <w:r>
        <w:t>Now Sanders hopes he can repeat what he did in Michigan in Ohio, Illinois, Missouri and even North Carolina, where the textile and furniture industries have been hurt.</w:t>
      </w:r>
      <w:r w:rsidR="00D53F05">
        <w:t xml:space="preserve"> </w:t>
      </w:r>
      <w:r w:rsidRPr="00D53F05">
        <w:t>Ohio has lost 307,000 manufacturing jobs since 1994. Illinois has lost 290,822; Missouri, 105,798; and North Carolina, 359,794, according to Department of Labor data compiled by the anti-free trade group Public Citizen.</w:t>
      </w:r>
      <w:r w:rsidR="00D53F05">
        <w:t xml:space="preserve"> </w:t>
      </w:r>
      <w:r w:rsidRPr="00581D62">
        <w:rPr>
          <w:rStyle w:val="Emphasis"/>
        </w:rPr>
        <w:t>The focus on this issue puts Clinton in awkward position</w:t>
      </w:r>
      <w:r>
        <w:t>. On paper, Clinton and Sanders have more or less the same policy on trade: They oppose TPP and want to renegotiate NAFTA. As a New York senator, Clinton voted against the most meaningful trade agreement that came before her, the Central American Free Trade Agreement.</w:t>
      </w:r>
      <w:r w:rsidR="00D53F05">
        <w:t xml:space="preserve"> </w:t>
      </w:r>
      <w:r>
        <w:t xml:space="preserve">But Stern, who is not backing either candidate, notes it’s a tougher sell for Clinton, since her husband supported NAFTA and President </w:t>
      </w:r>
      <w:r w:rsidRPr="00D53F05">
        <w:rPr>
          <w:rStyle w:val="StyleUnderline"/>
        </w:rPr>
        <w:t>Obama,</w:t>
      </w:r>
      <w:r>
        <w:t xml:space="preserve"> her former boss, </w:t>
      </w:r>
      <w:r w:rsidRPr="00D53F05">
        <w:rPr>
          <w:rStyle w:val="StyleUnderline"/>
        </w:rPr>
        <w:t>is pushing TPP. Clinton called TPP a “gold standard”</w:t>
      </w:r>
      <w:r>
        <w:t xml:space="preserve"> trade deal </w:t>
      </w:r>
      <w:r w:rsidRPr="00D53F05">
        <w:rPr>
          <w:rStyle w:val="StyleUnderline"/>
        </w:rPr>
        <w:t>when she was secretary of state</w:t>
      </w:r>
      <w:r>
        <w:t>.</w:t>
      </w:r>
      <w:r w:rsidR="00D53F05">
        <w:t xml:space="preserve"> </w:t>
      </w:r>
      <w:r>
        <w:t>On trade, “voters might believe Clinton, but they believe Bernie a lot more,” Stern said.</w:t>
      </w:r>
      <w:r w:rsidR="00D53F05">
        <w:t xml:space="preserve"> </w:t>
      </w:r>
      <w:r>
        <w:t>Democratic Rep. Tim Ryan represents Youngstown, Ohio, which has been particularly hard hit by the decline in manufacturing jobs, but he’s backing Clinton along with Ohio Sen. Sherrod Brown, perhaps the toughest critic of free trade in the Senate.</w:t>
      </w:r>
      <w:r w:rsidR="00D53F05">
        <w:t xml:space="preserve"> </w:t>
      </w:r>
      <w:r>
        <w:t>“NAFTA is like the logo for economic inequality, deindustrialization and lack of economic investment in the United States,” Ryan said in an interview.</w:t>
      </w:r>
      <w:r w:rsidR="00D53F05">
        <w:t xml:space="preserve"> </w:t>
      </w:r>
      <w:r>
        <w:t xml:space="preserve">But railing against </w:t>
      </w:r>
      <w:proofErr w:type="spellStart"/>
      <w:r>
        <w:t>against</w:t>
      </w:r>
      <w:proofErr w:type="spellEnd"/>
      <w:r>
        <w:t xml:space="preserve"> the agreement won’t actually solve the problem, Ryan said, and only Clinton is doing the hard, nuanced and admittedly less enthralling work of trying to put together complex public policy solutions to fix the economy. And trade is hardly the only or necessarily biggest driver of economic calamity, with technology playing an enormous role, as well.</w:t>
      </w:r>
      <w:r w:rsidR="00D53F05">
        <w:t xml:space="preserve"> </w:t>
      </w:r>
      <w:r>
        <w:t>“I’ve been here 14 years – I don’t really want to have another discussion about how bad NAFTA was,” Ryan said. “I want to have a discussion about how we grow our economy.”</w:t>
      </w:r>
      <w:r w:rsidR="00D53F05">
        <w:t xml:space="preserve"> </w:t>
      </w:r>
      <w:r>
        <w:t>Sanders has spent years building an overarching message that the political establishment elites have sold out working families. Clinton, as Sanders sees it, is emblematic of that establishment.</w:t>
      </w:r>
      <w:r w:rsidR="00D53F05">
        <w:t xml:space="preserve"> </w:t>
      </w:r>
      <w:r>
        <w:t>It’s not just trade policy that separates the two Democratic rivals. Larry Cohen, the former president of the Communication Workers of America union who now does labor outreach for Sanders, said the Vermont senator’s relatively modest life puts him in closer touch with the concerns of average voters.</w:t>
      </w:r>
      <w:r w:rsidR="00D53F05">
        <w:t xml:space="preserve"> </w:t>
      </w:r>
      <w:r>
        <w:t>“We have a candidate here that is much more authentic in terms of working-class life. He lives in a house like a teacher would live in in Burlington, Vermont. He doesn’t live in a mansion, and he doesn’t have a second mansion in Washington,” Cohen said.</w:t>
      </w:r>
      <w:r w:rsidR="00D53F05">
        <w:t xml:space="preserve"> </w:t>
      </w:r>
      <w:r>
        <w:t>If Clinton authentically opposed TPP, Cohen argued, she could have stopped it by coming out against fast-track before Congress voted, which he’s convinced would have lead to its defeat.</w:t>
      </w:r>
      <w:r w:rsidR="00D53F05">
        <w:t xml:space="preserve"> </w:t>
      </w:r>
      <w:r>
        <w:t xml:space="preserve">Clinton campaign manager Robby </w:t>
      </w:r>
      <w:proofErr w:type="spellStart"/>
      <w:r>
        <w:t>Mook</w:t>
      </w:r>
      <w:proofErr w:type="spellEnd"/>
      <w:r>
        <w:t xml:space="preserve"> rejected criticism of Clinton’s trade record in a conference call with reporters this week. But </w:t>
      </w:r>
      <w:proofErr w:type="spellStart"/>
      <w:r>
        <w:t>Mook</w:t>
      </w:r>
      <w:proofErr w:type="spellEnd"/>
      <w:r>
        <w:t xml:space="preserve"> acknowledged the campaign has to “work even harder” to amplify her economic arguments.</w:t>
      </w:r>
      <w:r w:rsidR="00D53F05">
        <w:t xml:space="preserve"> </w:t>
      </w:r>
      <w:r>
        <w:t>Proponents of free trade note that it was none other than Franklin Delano Roosevelt, perhaps the Democratic Party’s most revered former president, who more or less invented the liberal trade regime as a guarantor of stability and prosperity after World War II.</w:t>
      </w:r>
      <w:r w:rsidR="00D53F05">
        <w:t xml:space="preserve"> </w:t>
      </w:r>
      <w:r>
        <w:t>Bill Clinton, running in a very different political climate in 1992 than his wife faces today, embraced free trade in a controversial move. In October of that year, just weeks out from Election Day, and despite intense opposition from the left wing of the party and labor unions, Clinton decided to come out for NAFTA.</w:t>
      </w:r>
      <w:r w:rsidR="00D53F05">
        <w:t xml:space="preserve"> </w:t>
      </w:r>
      <w:r>
        <w:t>The unenviable task of informing Michigan Democrats of Bill Clinton’s decision fell to his aides Simon Rosenberg and Stan Greenberg. On a conference call with dozens of elected officials and union leaders, the news dropped like a bomb. There was a long pause, and then things got heated. The opposition was fierce.</w:t>
      </w:r>
      <w:r w:rsidR="00D53F05">
        <w:t xml:space="preserve"> </w:t>
      </w:r>
      <w:r>
        <w:t>“It was a rough and difficult call and the beginning of a very rough period,” Rosenberg recalled, “but we still won Michigan.”</w:t>
      </w:r>
      <w:r w:rsidR="00D53F05">
        <w:t xml:space="preserve"> </w:t>
      </w:r>
      <w:r w:rsidRPr="00D53F05">
        <w:rPr>
          <w:rStyle w:val="Emphasis"/>
        </w:rPr>
        <w:t>In 2008</w:t>
      </w:r>
      <w:r>
        <w:t>, Hillary Clinton and Obama were critical of NAFTA, but nowhere near as strident as Sanders is now. Trump has gone even farther than his Democratic populist counterpart, calling for ripping up trade deals and reintroducing tariffs while Sanders says he just wants to cut better deals.</w:t>
      </w:r>
      <w:r w:rsidR="00D53F05">
        <w:t xml:space="preserve"> </w:t>
      </w:r>
      <w:r>
        <w:t>And from a national security point of view, Sanders and Trump haven’t explained what they would replace the global trade regime with as a symmetric soft power force for peace.</w:t>
      </w:r>
      <w:r w:rsidR="00D53F05">
        <w:t xml:space="preserve"> </w:t>
      </w:r>
      <w:r w:rsidRPr="000D2DF5">
        <w:rPr>
          <w:rStyle w:val="Emphasis"/>
        </w:rPr>
        <w:t>In Michigan, trade may have tipped the balance for some.</w:t>
      </w:r>
    </w:p>
    <w:p w14:paraId="6A5C9968" w14:textId="77777777" w:rsidR="00B2644F" w:rsidRDefault="00B2644F" w:rsidP="00B2644F"/>
    <w:p w14:paraId="7307AF45" w14:textId="5D8DC12B" w:rsidR="00C976E2" w:rsidRDefault="00B2644F" w:rsidP="00C976E2">
      <w:pPr>
        <w:pStyle w:val="Heading4"/>
      </w:pPr>
      <w:r>
        <w:t>T</w:t>
      </w:r>
      <w:r w:rsidR="00C976E2">
        <w:t xml:space="preserve">he Rust Belt </w:t>
      </w:r>
      <w:r w:rsidR="00C976E2" w:rsidRPr="008B316A">
        <w:rPr>
          <w:u w:val="single"/>
        </w:rPr>
        <w:t>will decide the election</w:t>
      </w:r>
      <w:r>
        <w:t xml:space="preserve"> – Trump has to motivate undecided union workers to cross party lines – anger over trade deals gives him sufficient leverage over Clinton</w:t>
      </w:r>
    </w:p>
    <w:p w14:paraId="08DBDDE9" w14:textId="77777777" w:rsidR="00C976E2" w:rsidRPr="00504145" w:rsidRDefault="00C976E2" w:rsidP="00B2644F">
      <w:pPr>
        <w:pStyle w:val="NoSpacing"/>
        <w:rPr>
          <w:rStyle w:val="Style13ptBold"/>
        </w:rPr>
      </w:pPr>
      <w:proofErr w:type="spellStart"/>
      <w:r>
        <w:rPr>
          <w:rStyle w:val="Style13ptBold"/>
        </w:rPr>
        <w:t>Gonyea</w:t>
      </w:r>
      <w:proofErr w:type="spellEnd"/>
      <w:r>
        <w:rPr>
          <w:rStyle w:val="Style13ptBold"/>
        </w:rPr>
        <w:t>, 6/9</w:t>
      </w:r>
    </w:p>
    <w:p w14:paraId="75DCE039" w14:textId="77777777" w:rsidR="00C976E2" w:rsidRPr="00DF07F5" w:rsidRDefault="00C976E2" w:rsidP="00B2644F">
      <w:pPr>
        <w:pStyle w:val="NoSpacing"/>
      </w:pPr>
      <w:r w:rsidRPr="00DF07F5">
        <w:t xml:space="preserve">(Don </w:t>
      </w:r>
      <w:proofErr w:type="spellStart"/>
      <w:r w:rsidRPr="00DF07F5">
        <w:t>Gonyea</w:t>
      </w:r>
      <w:proofErr w:type="spellEnd"/>
      <w:r w:rsidRPr="00DF07F5">
        <w:t xml:space="preserve">, NPR national correspondent and honors graduate of Michigan State University, 6-9-2016, "Stuck Between Clinton And Trump: Rust Belt Union Voters Face A Tough Choice," NPR.org, </w:t>
      </w:r>
      <w:hyperlink r:id="rId13" w:history="1">
        <w:r w:rsidRPr="00DF07F5">
          <w:t>http://www.npr.org/2016/06/09/481351312/union-voters-in-ohio-not-satisfied-with-the-choice-of-clinton-or-trump</w:t>
        </w:r>
      </w:hyperlink>
      <w:r w:rsidRPr="00DF07F5">
        <w:t>, Accessed 6/22/16, JH)</w:t>
      </w:r>
    </w:p>
    <w:p w14:paraId="2D67F684" w14:textId="1F97555E" w:rsidR="00C976E2" w:rsidRDefault="00C976E2" w:rsidP="00B2644F">
      <w:pPr>
        <w:pStyle w:val="NoSpacing"/>
      </w:pPr>
      <w:r w:rsidRPr="00504145">
        <w:rPr>
          <w:rStyle w:val="Emphasis"/>
        </w:rPr>
        <w:t>The battle</w:t>
      </w:r>
      <w:r>
        <w:t xml:space="preserve"> between Hillary Clinton and Donald Trump </w:t>
      </w:r>
      <w:r w:rsidRPr="00504145">
        <w:rPr>
          <w:rStyle w:val="Emphasis"/>
        </w:rPr>
        <w:t>for the White House is likely to center on the Rust Belt</w:t>
      </w:r>
      <w:r>
        <w:t xml:space="preserve"> — the industrial Midwest </w:t>
      </w:r>
      <w:r w:rsidRPr="00504145">
        <w:rPr>
          <w:rStyle w:val="StyleUnderline"/>
        </w:rPr>
        <w:t>where trade is a big issue for many voters and where the</w:t>
      </w:r>
      <w:r>
        <w:t xml:space="preserve"> presumptive </w:t>
      </w:r>
      <w:r w:rsidRPr="00504145">
        <w:rPr>
          <w:rStyle w:val="StyleUnderline"/>
        </w:rPr>
        <w:t>Republican nominee is predicting he will be able to cut into the Democratic Party's traditional dominance among members of labor unions.</w:t>
      </w:r>
      <w:r w:rsidR="00DF07F5">
        <w:rPr>
          <w:rStyle w:val="StyleUnderline"/>
        </w:rPr>
        <w:t xml:space="preserve"> </w:t>
      </w:r>
      <w:r w:rsidRPr="00504145">
        <w:rPr>
          <w:rStyle w:val="StyleUnderline"/>
        </w:rPr>
        <w:t>A key part of Trump's pitch on the campaign trail focuses on</w:t>
      </w:r>
      <w:r>
        <w:t xml:space="preserve"> the </w:t>
      </w:r>
      <w:r w:rsidRPr="00504145">
        <w:rPr>
          <w:rStyle w:val="StyleUnderline"/>
        </w:rPr>
        <w:t>trade deals</w:t>
      </w:r>
      <w:r>
        <w:t xml:space="preserve"> that he says have hurt the U.S., and with the general election contest now taking center stage, that part of his message is resonating with a lot of union workers — even longtime Democrats.</w:t>
      </w:r>
      <w:r w:rsidR="00DF07F5">
        <w:t xml:space="preserve"> </w:t>
      </w:r>
      <w:r>
        <w:t>You can get a taste of the discussions, debates and even arguments taking place about the choices in this election at the United Steelworkers union hall in Canton, Ohio.</w:t>
      </w:r>
      <w:r w:rsidR="00DF07F5">
        <w:t xml:space="preserve"> </w:t>
      </w:r>
      <w:r>
        <w:t xml:space="preserve">At the regular monthly meeting of Local 1123, </w:t>
      </w:r>
      <w:r w:rsidRPr="00504145">
        <w:rPr>
          <w:rStyle w:val="Emphasis"/>
        </w:rPr>
        <w:t>union officials were talking about the need to mobilize on behalf of candidates who support labor's agenda on trade</w:t>
      </w:r>
      <w:r>
        <w:t>, the right to organize and pushing for an increase in the minimum wage nationally.</w:t>
      </w:r>
      <w:r w:rsidR="00DF07F5">
        <w:t xml:space="preserve"> </w:t>
      </w:r>
      <w:r>
        <w:t>And there was lots of talk about the presidential race. This meeting took place before the United Steelworkers national office gave its official endorsement to Democrat Hillary Clinton.</w:t>
      </w:r>
      <w:r w:rsidR="00DF07F5">
        <w:t xml:space="preserve"> </w:t>
      </w:r>
      <w:r>
        <w:t xml:space="preserve">But even with that backing still pending at the time, Keith </w:t>
      </w:r>
      <w:proofErr w:type="spellStart"/>
      <w:r>
        <w:t>Strobelt</w:t>
      </w:r>
      <w:proofErr w:type="spellEnd"/>
      <w:r>
        <w:t>, who heads the political Rapid Response team for Local 1123, told the room, "We know who we're against." He was talking about Donald Trump.</w:t>
      </w:r>
      <w:r w:rsidR="00DF07F5">
        <w:t xml:space="preserve"> </w:t>
      </w:r>
      <w:r>
        <w:t xml:space="preserve">That sums up the view of 55-year-old Cathy </w:t>
      </w:r>
      <w:proofErr w:type="spellStart"/>
      <w:r>
        <w:t>Mottice</w:t>
      </w:r>
      <w:proofErr w:type="spellEnd"/>
      <w:r>
        <w:t>, a steelworker who has spent 18 years in the plants. When I asked her about the big push Trump is making for white, working-class voters like herself, she had a quick and terse reply:</w:t>
      </w:r>
      <w:r w:rsidR="00DF07F5">
        <w:t xml:space="preserve"> </w:t>
      </w:r>
      <w:r>
        <w:t>"Don't vote for him. Don't vote Trump."</w:t>
      </w:r>
      <w:r w:rsidR="00DF07F5">
        <w:t xml:space="preserve"> </w:t>
      </w:r>
      <w:r>
        <w:t>She continued, "To me, he's so fake. He is saying whatever you want to hear. I just don't think he's honest. That's my opinion."</w:t>
      </w:r>
      <w:r w:rsidR="00DF07F5">
        <w:t xml:space="preserve"> </w:t>
      </w:r>
      <w:r>
        <w:t>She added that Clinton is far from being a perfect candidate, but compared with Trump, it's an easy decision for her.</w:t>
      </w:r>
      <w:r w:rsidR="00DF07F5">
        <w:t xml:space="preserve"> </w:t>
      </w:r>
      <w:proofErr w:type="spellStart"/>
      <w:r>
        <w:t>Mottice</w:t>
      </w:r>
      <w:proofErr w:type="spellEnd"/>
      <w:r>
        <w:t xml:space="preserve"> is the kind of voter that Democrats count on in Ohio and that Clinton needs if she is to carry the state. When Democrats win in Ohio, it's because they built up a big margin in the urban and blue-collar strongholds in the northeast corner of Ohio, offsetting Republican strengths elsewhere in the state. It's the dynamic that has made Ohio the most prized and hard-fought battleground state of all in presidential elections.</w:t>
      </w:r>
      <w:r w:rsidR="00DF07F5">
        <w:t xml:space="preserve"> </w:t>
      </w:r>
      <w:r>
        <w:t xml:space="preserve">It's important to note that union members don't always follow the advice of their leadership when it comes to the ballot box. As a group, these voters are more likely to back Democrats, but that vote still needs to be earned. </w:t>
      </w:r>
      <w:r w:rsidRPr="008B316A">
        <w:rPr>
          <w:rStyle w:val="StyleUnderline"/>
        </w:rPr>
        <w:t>Democratic candidates usually count on winning a solid majority of labor votes.</w:t>
      </w:r>
      <w:r w:rsidR="00DF07F5">
        <w:t xml:space="preserve"> </w:t>
      </w:r>
      <w:r w:rsidRPr="008B316A">
        <w:rPr>
          <w:rStyle w:val="Emphasis"/>
        </w:rPr>
        <w:t>This year, they'll have to work especially hard</w:t>
      </w:r>
      <w:r>
        <w:t xml:space="preserve"> if they want the vote of union member Barry Allison, a 37-year-old crane operator at the Timken Steel plant. He voted for President Obama twice. Pondering his choices this year, he said, "I'm not sure yet. I'm not sure." Then, "My main concern is with Hillary Clinton. I don't know if I trust her. And with the Benghazi thing, I don't know." </w:t>
      </w:r>
      <w:r w:rsidRPr="00DF07F5">
        <w:t>He said between Clinton and Trump, "I don't think there's much of a choice."</w:t>
      </w:r>
      <w:r w:rsidR="00DF07F5">
        <w:t xml:space="preserve"> </w:t>
      </w:r>
      <w:r w:rsidRPr="00DF07F5">
        <w:t>That's a refrain that's not limited to union members. But one area where Allison sets his dissatisfaction aside is when he listens to Trump talk about trade issues.</w:t>
      </w:r>
      <w:r w:rsidR="00DF07F5">
        <w:t xml:space="preserve"> </w:t>
      </w:r>
      <w:r w:rsidRPr="00DF07F5">
        <w:t>He agrees with the candidate when Trump says he'll scrap the Trans-Pacific Partnership trade deal.</w:t>
      </w:r>
      <w:r>
        <w:t xml:space="preserve"> </w:t>
      </w:r>
      <w:r w:rsidRPr="00DF07F5">
        <w:rPr>
          <w:rStyle w:val="StyleUnderline"/>
        </w:rPr>
        <w:t>Many blue-collar workers in places like</w:t>
      </w:r>
      <w:r>
        <w:t xml:space="preserve"> Northeast </w:t>
      </w:r>
      <w:r w:rsidRPr="00DF07F5">
        <w:rPr>
          <w:rStyle w:val="StyleUnderline"/>
        </w:rPr>
        <w:t>Ohio see</w:t>
      </w:r>
      <w:r w:rsidRPr="008B316A">
        <w:rPr>
          <w:rStyle w:val="StyleUnderline"/>
        </w:rPr>
        <w:t xml:space="preserve"> TPP as a scary follow-up to</w:t>
      </w:r>
      <w:r>
        <w:t xml:space="preserve"> the North American Free Trade Agreement, or </w:t>
      </w:r>
      <w:r w:rsidRPr="008B316A">
        <w:rPr>
          <w:rStyle w:val="StyleUnderline"/>
        </w:rPr>
        <w:t>NAFTA, which they feel is a major cause of the loss of tens of thousands of manufacturing jobs in their communities.</w:t>
      </w:r>
      <w:r w:rsidR="00DF07F5">
        <w:rPr>
          <w:rStyle w:val="StyleUnderline"/>
        </w:rPr>
        <w:t xml:space="preserve"> </w:t>
      </w:r>
      <w:r w:rsidRPr="00DF07F5">
        <w:rPr>
          <w:rStyle w:val="StyleUnderline"/>
        </w:rPr>
        <w:t>Trump regularly exclaims that U.S. trade negotiators</w:t>
      </w:r>
      <w:r>
        <w:t xml:space="preserve"> — and those who approved such deals, including American presidents — are stupid, or </w:t>
      </w:r>
      <w:r w:rsidRPr="00DF07F5">
        <w:rPr>
          <w:rStyle w:val="StyleUnderline"/>
        </w:rPr>
        <w:t>are serving some interest other than American workers. He promises all that will change with him in the White House</w:t>
      </w:r>
      <w:r>
        <w:t>. And he insists he'll impose a 35 percent tariff on the import of any goods built by companies that moved those jobs to factories outside the U.S., even though the president doesn't have such authority.</w:t>
      </w:r>
      <w:r w:rsidR="00DF07F5">
        <w:t xml:space="preserve"> </w:t>
      </w:r>
      <w:r>
        <w:t>But such talk pleases steelworker Allison, who said, "We do need a 35 percent tax on imports. Maybe companies will start coming back here."</w:t>
      </w:r>
      <w:r w:rsidR="00DF07F5">
        <w:t xml:space="preserve"> </w:t>
      </w:r>
      <w:r>
        <w:t xml:space="preserve">And while both Clinton and Trump are on record opposing TPP, it's clear that </w:t>
      </w:r>
      <w:r w:rsidRPr="008B316A">
        <w:rPr>
          <w:rStyle w:val="Emphasis"/>
        </w:rPr>
        <w:t>Trump's blunt talk on trade is more appealing to workers</w:t>
      </w:r>
      <w:r>
        <w:t xml:space="preserve"> like Allison.</w:t>
      </w:r>
      <w:r w:rsidR="00DF07F5">
        <w:t xml:space="preserve"> </w:t>
      </w:r>
      <w:r>
        <w:t>Seated at the same table as him at the union hall in Canton was another veteran steelworker, 53-year-old Trisha Hostetler. She jumped in with a litany of concerns she has about Trump, starting with his comments about women and minorities.</w:t>
      </w:r>
      <w:r w:rsidR="00DF07F5">
        <w:t xml:space="preserve"> </w:t>
      </w:r>
      <w:r>
        <w:t>"If he's openly being so brazen against the Mexicans, against the women, what will he be like when he has full power of the presidency?" Hostetler said.</w:t>
      </w:r>
      <w:r w:rsidR="00DF07F5">
        <w:t xml:space="preserve"> </w:t>
      </w:r>
      <w:r>
        <w:t>She warned that Trump is not labor's friend. "I mean c'mon, he's been against the unions in Vegas. His actions are not friendly to labor," Hostetler added.</w:t>
      </w:r>
      <w:r w:rsidR="00DF07F5">
        <w:t xml:space="preserve"> </w:t>
      </w:r>
      <w:r>
        <w:t>Allison listened, then reacted: "I don't know, it's tough right now. Then people say Trump has created thousands of jobs. Hillary's not created a single job."</w:t>
      </w:r>
      <w:r w:rsidR="00DF07F5">
        <w:t xml:space="preserve"> </w:t>
      </w:r>
      <w:r>
        <w:t>And here's the thing to keep in mind when listening to this exchange — these are both longtime, loyal Democratic voters. Both said they wish they could vote for Bernie Sanders. Both said they were still undecided, though Allison suggested he'll be looking very closely at Libertarian presidential nominee Gary Johnson. He encouraged Hostetler to do the same.</w:t>
      </w:r>
      <w:r w:rsidR="00DF07F5">
        <w:t xml:space="preserve"> </w:t>
      </w:r>
      <w:r>
        <w:t xml:space="preserve">About an hour drive from Canton is the once-booming steel town of Warren, Ohio. Its economy has been decimated by closed factories and job losses over the past two decades. </w:t>
      </w:r>
      <w:r w:rsidRPr="00DF07F5">
        <w:rPr>
          <w:rStyle w:val="StyleUnderline"/>
        </w:rPr>
        <w:t xml:space="preserve">Retired steelworker Joe </w:t>
      </w:r>
      <w:proofErr w:type="spellStart"/>
      <w:r w:rsidRPr="00DF07F5">
        <w:rPr>
          <w:rStyle w:val="StyleUnderline"/>
        </w:rPr>
        <w:t>Shrodek</w:t>
      </w:r>
      <w:proofErr w:type="spellEnd"/>
      <w:r>
        <w:t xml:space="preserve"> stood by the side of the roadway and looked past a chain-link fence to the vacant lot where the steel mill he worked in once stood.</w:t>
      </w:r>
      <w:r w:rsidR="00DF07F5">
        <w:t xml:space="preserve"> </w:t>
      </w:r>
      <w:r>
        <w:t>"This used to be the main gate," he said, pointing to the driveway that's still there. "When I started here there were 10,000 people who worked here."</w:t>
      </w:r>
      <w:r w:rsidR="00DF07F5">
        <w:t xml:space="preserve"> </w:t>
      </w:r>
      <w:r>
        <w:t>Trucks still rumble by, but they're headed somewhere else.</w:t>
      </w:r>
      <w:r w:rsidR="00DF07F5">
        <w:t xml:space="preserve"> </w:t>
      </w:r>
      <w:proofErr w:type="spellStart"/>
      <w:r w:rsidRPr="008B316A">
        <w:rPr>
          <w:rStyle w:val="StyleUnderline"/>
        </w:rPr>
        <w:t>Shrodek</w:t>
      </w:r>
      <w:proofErr w:type="spellEnd"/>
      <w:r w:rsidRPr="008B316A">
        <w:rPr>
          <w:rStyle w:val="StyleUnderline"/>
        </w:rPr>
        <w:t xml:space="preserve"> said his hometown became a classic, sad, Rust Belt story and it's not going to return to its former glory. He has never voted Republican — until Donald Trump.</w:t>
      </w:r>
      <w:r w:rsidR="00DF07F5">
        <w:rPr>
          <w:rStyle w:val="StyleUnderline"/>
        </w:rPr>
        <w:t xml:space="preserve"> </w:t>
      </w:r>
      <w:r w:rsidRPr="008B316A">
        <w:rPr>
          <w:rStyle w:val="Emphasis"/>
        </w:rPr>
        <w:t>On trade, he said Trump is "100 percent right. He's 100 percent right on that."</w:t>
      </w:r>
      <w:r w:rsidR="00DF07F5">
        <w:rPr>
          <w:rStyle w:val="Emphasis"/>
        </w:rPr>
        <w:t xml:space="preserve"> </w:t>
      </w:r>
      <w:r>
        <w:t xml:space="preserve">But when I pointed out that </w:t>
      </w:r>
      <w:proofErr w:type="spellStart"/>
      <w:r>
        <w:t>Shrodek</w:t>
      </w:r>
      <w:proofErr w:type="spellEnd"/>
      <w:r>
        <w:t xml:space="preserve"> himself just said this area is never coming back, that the jobs that are gone are gone forever, no matter what Trump says, he replied, "If he accomplishes 10 percent of what he says he's going to do, then that's 10 percent more than anybody else is </w:t>
      </w:r>
      <w:proofErr w:type="spellStart"/>
      <w:r>
        <w:t>gonna</w:t>
      </w:r>
      <w:proofErr w:type="spellEnd"/>
      <w:r>
        <w:t xml:space="preserve"> do."</w:t>
      </w:r>
      <w:r w:rsidR="00DF07F5">
        <w:t xml:space="preserve"> </w:t>
      </w:r>
      <w:r w:rsidRPr="00DF07F5">
        <w:rPr>
          <w:rStyle w:val="StyleUnderline"/>
        </w:rPr>
        <w:t>The national office of the United Steelworkers has</w:t>
      </w:r>
      <w:r>
        <w:t xml:space="preserve"> now </w:t>
      </w:r>
      <w:r w:rsidRPr="00DF07F5">
        <w:rPr>
          <w:rStyle w:val="StyleUnderline"/>
        </w:rPr>
        <w:t>endorsed Clinton</w:t>
      </w:r>
      <w:r w:rsidRPr="00DF07F5">
        <w:rPr>
          <w:rStyle w:val="Emphasis"/>
        </w:rPr>
        <w:t>, even as many of its members are still sorting out what to do this year</w:t>
      </w:r>
      <w:r>
        <w:t xml:space="preserve">. Unions are well aware that </w:t>
      </w:r>
      <w:r w:rsidRPr="00DF07F5">
        <w:rPr>
          <w:rStyle w:val="Emphasis"/>
        </w:rPr>
        <w:t>Trump sees his best path to victory through states like Ohio, Pennsylvania, Michigan and Wisconsin by appealing to — and winning over — workers like these.</w:t>
      </w:r>
      <w:r w:rsidR="00DF07F5">
        <w:rPr>
          <w:rStyle w:val="Emphasis"/>
        </w:rPr>
        <w:t xml:space="preserve"> </w:t>
      </w:r>
      <w:r>
        <w:t>Back in that Canton union hall, Ohio AFL-CIO official Kathleen Kelly-</w:t>
      </w:r>
      <w:proofErr w:type="spellStart"/>
      <w:r>
        <w:t>Calcei</w:t>
      </w:r>
      <w:proofErr w:type="spellEnd"/>
      <w:r>
        <w:t xml:space="preserve"> had just finished talking to the audience about the importance of reaching out to individual members through phone calls, knocking on doors and conversations on the shop floor. In an interview, she acknowledged the concerns the union members have and that this is going to be a tough battle heading into November.</w:t>
      </w:r>
      <w:r w:rsidR="00DF07F5">
        <w:t xml:space="preserve"> </w:t>
      </w:r>
      <w:r>
        <w:t>"</w:t>
      </w:r>
      <w:r w:rsidRPr="008B316A">
        <w:rPr>
          <w:rStyle w:val="Emphasis"/>
        </w:rPr>
        <w:t>People are frustrated and they're looking for somebody to blame. And [Trump's] giving them somebody to blame</w:t>
      </w:r>
      <w:r>
        <w:t>. But I think we need to be careful when somebody does that," Kelly-</w:t>
      </w:r>
      <w:proofErr w:type="spellStart"/>
      <w:r>
        <w:t>Calcei</w:t>
      </w:r>
      <w:proofErr w:type="spellEnd"/>
      <w:r>
        <w:t xml:space="preserve"> said.</w:t>
      </w:r>
    </w:p>
    <w:p w14:paraId="1FB161F5" w14:textId="77777777" w:rsidR="00C976E2" w:rsidRDefault="00C976E2" w:rsidP="007149DC"/>
    <w:p w14:paraId="1A081CBC" w14:textId="444312F7" w:rsidR="003007D6" w:rsidRDefault="003007D6" w:rsidP="003007D6">
      <w:pPr>
        <w:pStyle w:val="Heading2"/>
      </w:pPr>
      <w:r>
        <w:t>Non-Rust Belt Links</w:t>
      </w:r>
    </w:p>
    <w:p w14:paraId="7C9FC39E" w14:textId="1820740B" w:rsidR="007972D9" w:rsidRDefault="007972D9" w:rsidP="007972D9">
      <w:pPr>
        <w:pStyle w:val="Heading3"/>
      </w:pPr>
      <w:r>
        <w:t>Generic Engagement Links</w:t>
      </w:r>
    </w:p>
    <w:p w14:paraId="46800EF6" w14:textId="77777777" w:rsidR="007F14D4" w:rsidRDefault="007F14D4" w:rsidP="007F14D4">
      <w:pPr>
        <w:pStyle w:val="Heading4"/>
      </w:pPr>
      <w:r>
        <w:t xml:space="preserve">Public opposes engagement – especially with China because they’re perceived as a threat </w:t>
      </w:r>
    </w:p>
    <w:p w14:paraId="39CABD06" w14:textId="77777777" w:rsidR="007F14D4" w:rsidRPr="00696C31" w:rsidRDefault="007F14D4" w:rsidP="007F14D4">
      <w:pPr>
        <w:pStyle w:val="NoSpacing"/>
      </w:pPr>
      <w:r w:rsidRPr="00696C31">
        <w:rPr>
          <w:rStyle w:val="Style13ptBold"/>
        </w:rPr>
        <w:t>Pew ’13</w:t>
      </w:r>
      <w:r>
        <w:t xml:space="preserve"> – Pew Research Center</w:t>
      </w:r>
    </w:p>
    <w:p w14:paraId="31C257DC" w14:textId="77777777" w:rsidR="007F14D4" w:rsidRDefault="007F14D4" w:rsidP="007F14D4">
      <w:pPr>
        <w:pStyle w:val="NoSpacing"/>
      </w:pPr>
      <w:r>
        <w:t>(</w:t>
      </w:r>
      <w:r w:rsidRPr="00696C31">
        <w:t>Pew Research Center for the People and the Press,</w:t>
      </w:r>
      <w:r>
        <w:t>12/3/13, date accessed: 6.26.16,</w:t>
      </w:r>
      <w:r w:rsidRPr="00696C31">
        <w:t xml:space="preserve"> "Public Sees U.S. Power Declining as Support for Global Engagement Slips," http://www.people-press.org/2013/12/03/public-sees-u-s-power-declining-as-support-for-global-engagement-slips/</w:t>
      </w:r>
      <w:r>
        <w:t>)//AP</w:t>
      </w:r>
    </w:p>
    <w:p w14:paraId="02A27D9E" w14:textId="0D3FF540" w:rsidR="007F14D4" w:rsidRPr="00696C31" w:rsidRDefault="007F14D4" w:rsidP="007F14D4">
      <w:pPr>
        <w:pStyle w:val="NoSpacing"/>
        <w:rPr>
          <w:rStyle w:val="StyleUnderline"/>
        </w:rPr>
      </w:pPr>
      <w:r w:rsidRPr="00696C31">
        <w:rPr>
          <w:rStyle w:val="StyleUnderline"/>
        </w:rPr>
        <w:t>Growing numbers of Americans believe that U.S. global power and prestige are in decline</w:t>
      </w:r>
      <w:r>
        <w:t xml:space="preserve">. </w:t>
      </w:r>
      <w:r w:rsidRPr="00696C31">
        <w:rPr>
          <w:rStyle w:val="Emphasis"/>
        </w:rPr>
        <w:t>And support for</w:t>
      </w:r>
      <w:r>
        <w:t xml:space="preserve"> </w:t>
      </w:r>
      <w:r w:rsidRPr="00696C31">
        <w:rPr>
          <w:rStyle w:val="Emphasis"/>
        </w:rPr>
        <w:t>U.S.</w:t>
      </w:r>
      <w:r>
        <w:t xml:space="preserve"> global </w:t>
      </w:r>
      <w:r w:rsidRPr="00696C31">
        <w:rPr>
          <w:rStyle w:val="Emphasis"/>
        </w:rPr>
        <w:t>engagement</w:t>
      </w:r>
      <w:r>
        <w:t xml:space="preserve">, </w:t>
      </w:r>
      <w:r w:rsidRPr="00696C31">
        <w:rPr>
          <w:rStyle w:val="Emphasis"/>
        </w:rPr>
        <w:t xml:space="preserve">already near a historic low, has fallen further. </w:t>
      </w:r>
      <w:r w:rsidRPr="00696C31">
        <w:t>Views</w:t>
      </w:r>
      <w:r>
        <w:t xml:space="preserve"> of U.S. Global Power Fall to 40-Year </w:t>
      </w:r>
      <w:proofErr w:type="spellStart"/>
      <w:r>
        <w:t>LowThe</w:t>
      </w:r>
      <w:proofErr w:type="spellEnd"/>
      <w:r>
        <w:t xml:space="preserve"> public thinks that the nation does too much to solve world problems, </w:t>
      </w:r>
      <w:r w:rsidRPr="00696C31">
        <w:rPr>
          <w:rStyle w:val="Emphasis"/>
        </w:rPr>
        <w:t>and increasing percentages want the U.S. to “mind its own business internationally” and pay more attention to problems here at home.</w:t>
      </w:r>
      <w:r>
        <w:rPr>
          <w:rStyle w:val="Emphasis"/>
        </w:rPr>
        <w:t xml:space="preserve"> </w:t>
      </w:r>
      <w:r w:rsidRPr="00696C31">
        <w:rPr>
          <w:sz w:val="12"/>
        </w:rPr>
        <w:t>Yet this reticence is not an expression of across-the-board isolationism. Even as doubts grow about the United States’ geopolitical role, most Americans say the benefits from U.S. participation in the global economy outweigh the risks. And support for closer trade and business ties with other nations stands at its highest point in more than a decade.</w:t>
      </w:r>
      <w:r>
        <w:rPr>
          <w:sz w:val="12"/>
        </w:rPr>
        <w:t xml:space="preserve"> </w:t>
      </w:r>
      <w:r w:rsidRPr="00696C31">
        <w:rPr>
          <w:sz w:val="14"/>
        </w:rPr>
        <w:t>These are among the principal findings of America’s Place in the World, a quadrennial survey of foreign policy attitudes conducted in partnership with the Council on Foreign Relations (CFR), a nonpartisan membership organization and think tank specializing in U.S. foreign policy.</w:t>
      </w:r>
      <w:r>
        <w:rPr>
          <w:sz w:val="14"/>
        </w:rPr>
        <w:t xml:space="preserve"> </w:t>
      </w:r>
      <w:r w:rsidRPr="00696C31">
        <w:rPr>
          <w:sz w:val="14"/>
        </w:rPr>
        <w:t>The survey of the general public, conducted Oct. 30-Nov. 6 among 2,003 adults, finds that views of U.S. global importance and power have passed a key milestone. For the first time in surveys dating back nearly 40 years, a majority (53%) says the United States plays a less important and powerful role as a world leader than it did a decade ago. The share saying the U.S. is less powerful has increased 12 points since 2009 and has more than doubled – from just 20% – since 2004.</w:t>
      </w:r>
      <w:r>
        <w:rPr>
          <w:sz w:val="14"/>
        </w:rPr>
        <w:t xml:space="preserve"> </w:t>
      </w:r>
      <w:r w:rsidRPr="00696C31">
        <w:rPr>
          <w:sz w:val="14"/>
        </w:rPr>
        <w:t>An even larger majority says the U.S. is losing respect internationally. Fully 70% say the United States is less respected than in the past, which nearly matches the level reached late in former President George W. Bush’s second term (71% in May 2008). Early last year, fewer Americans (56%) thought that the U.S. had become less respected globally.</w:t>
      </w:r>
      <w:r>
        <w:rPr>
          <w:sz w:val="14"/>
        </w:rPr>
        <w:t xml:space="preserve"> </w:t>
      </w:r>
      <w:r>
        <w:t xml:space="preserve">Foreign policy, once a relative strength for President Obama, has become a target of substantial criticism. By a 56% to 34% margin more disapprove than approve of his handling of foreign policy. </w:t>
      </w:r>
      <w:r w:rsidRPr="00696C31">
        <w:rPr>
          <w:rStyle w:val="StyleUnderline"/>
        </w:rPr>
        <w:t>The public also disapproves of his handling of Syria, Iran, China and Afghanistan by wide margins</w:t>
      </w:r>
      <w:r>
        <w:t xml:space="preserve">. On terrorism, however, more approve than disapprove of Obama’s job performance (by 51% to 44%). </w:t>
      </w:r>
      <w:r w:rsidRPr="00696C31">
        <w:rPr>
          <w:rStyle w:val="Emphasis"/>
        </w:rPr>
        <w:t>The</w:t>
      </w:r>
      <w:r>
        <w:t xml:space="preserve"> </w:t>
      </w:r>
      <w:r w:rsidRPr="00696C31">
        <w:rPr>
          <w:rStyle w:val="Emphasis"/>
        </w:rPr>
        <w:t>public’s skepticism about U.S. international engagement</w:t>
      </w:r>
      <w:r>
        <w:t xml:space="preserve"> – evident in America’s Place in the World surveys four and eight years ago – </w:t>
      </w:r>
      <w:r w:rsidRPr="00696C31">
        <w:rPr>
          <w:rStyle w:val="Emphasis"/>
        </w:rPr>
        <w:t>has increased.</w:t>
      </w:r>
      <w:r>
        <w:t xml:space="preserve"> </w:t>
      </w:r>
      <w:r w:rsidRPr="00696C31">
        <w:rPr>
          <w:sz w:val="12"/>
        </w:rPr>
        <w:t>Currently, 52% say the United States “should mind its own business internationally and let other countries get along the best they can on their own.” Just 38% disagree with the statement. This is the most lopsided balance in favor of the U.S. “minding its own business” in the nearly 50-year history of the measure.</w:t>
      </w:r>
      <w:r>
        <w:rPr>
          <w:sz w:val="12"/>
        </w:rPr>
        <w:t xml:space="preserve"> </w:t>
      </w:r>
      <w:r w:rsidRPr="00696C31">
        <w:rPr>
          <w:sz w:val="12"/>
        </w:rPr>
        <w:t xml:space="preserve">Two-Thirds Say Greater U.S. Involvement In Global Economy Is a Good </w:t>
      </w:r>
      <w:proofErr w:type="spellStart"/>
      <w:r w:rsidRPr="00696C31">
        <w:rPr>
          <w:sz w:val="12"/>
        </w:rPr>
        <w:t>ThingAfter</w:t>
      </w:r>
      <w:proofErr w:type="spellEnd"/>
      <w:r w:rsidRPr="00696C31">
        <w:rPr>
          <w:sz w:val="12"/>
        </w:rPr>
        <w:t xml:space="preserve"> the recent near-miss with U.S. military action against Syria, the NATO mission in Libya and lengthy wars in Afghanistan and Iraq, about half of Americans (51%) say the United States does too much in helping solve world problems, while just 17% say it does too little and 28% think it does the right amount. When those who say the U.S. does “too much” internationally are asked to describe in their own words why they feel this way, nearly half (47%) say problems at home, including the economy, should get more attention.</w:t>
      </w:r>
      <w:r>
        <w:rPr>
          <w:sz w:val="12"/>
        </w:rPr>
        <w:t xml:space="preserve"> </w:t>
      </w:r>
      <w:r w:rsidRPr="00696C31">
        <w:rPr>
          <w:sz w:val="12"/>
        </w:rPr>
        <w:t xml:space="preserve">But the public expresses no such reluctance about U.S. involvement in the global economy. Fully 77% say that growing trade and business ties between the United States and other countries are either very good (23%) or somewhat good (54%) for the U.S. Just 18% have a negative view. Mixed Views of Specific Impact of Global Economic </w:t>
      </w:r>
      <w:proofErr w:type="spellStart"/>
      <w:r w:rsidRPr="00696C31">
        <w:rPr>
          <w:sz w:val="12"/>
        </w:rPr>
        <w:t>EngagementSupport</w:t>
      </w:r>
      <w:proofErr w:type="spellEnd"/>
      <w:r w:rsidRPr="00696C31">
        <w:rPr>
          <w:sz w:val="12"/>
        </w:rPr>
        <w:t xml:space="preserve"> for increased trade and business connections has increased 24 points since 2008, during the economic recession.</w:t>
      </w:r>
      <w:r>
        <w:rPr>
          <w:sz w:val="12"/>
        </w:rPr>
        <w:t xml:space="preserve"> </w:t>
      </w:r>
      <w:r w:rsidRPr="00696C31">
        <w:rPr>
          <w:sz w:val="12"/>
        </w:rPr>
        <w:t>By more than two-to-one, Americans see more benefits than risks from greater involvement in the global economy. Two-thirds (66%) say greater involvement in the global economy is a good thing because it opens up new markets and opportunities for growth. Just 25% say that it is bad for the country because it exposes the U.S. to risk and uncertainty. Large majorities across education and income categories – as well as most Republicans, Democrats and independents – have positive views of increased U.S. involvement in the world economy.</w:t>
      </w:r>
      <w:r>
        <w:rPr>
          <w:sz w:val="12"/>
        </w:rPr>
        <w:t xml:space="preserve"> </w:t>
      </w:r>
      <w:r w:rsidRPr="00696C31">
        <w:rPr>
          <w:sz w:val="12"/>
        </w:rPr>
        <w:t>To be sure, the public sees some harmful consequences from the movement of companies and people across borders. A majority (62%) says that more foreign companies setting up operations in the United States would mostly help the economy. But 73% think that the economy would be hurt if more U.S. companies move their operations abroad.</w:t>
      </w:r>
      <w:r>
        <w:rPr>
          <w:sz w:val="12"/>
        </w:rPr>
        <w:t xml:space="preserve"> </w:t>
      </w:r>
      <w:r w:rsidRPr="00696C31">
        <w:rPr>
          <w:sz w:val="12"/>
        </w:rPr>
        <w:t>The public has mixed views of the impact of attracting more high-skilled and low-skilled people from other countries to work in the United States: 46% say more high-skilled workers from abroad would mostly help the economy while 43% see benefits from increasing the number of low-skilled workers from other countries.</w:t>
      </w:r>
      <w:r>
        <w:rPr>
          <w:sz w:val="12"/>
        </w:rPr>
        <w:t xml:space="preserve"> </w:t>
      </w:r>
      <w:r w:rsidRPr="00696C31">
        <w:rPr>
          <w:sz w:val="12"/>
        </w:rPr>
        <w:t>Views of Council on Foreign Relations Members</w:t>
      </w:r>
      <w:r>
        <w:rPr>
          <w:sz w:val="12"/>
        </w:rPr>
        <w:t xml:space="preserve"> </w:t>
      </w:r>
      <w:r w:rsidRPr="00696C31">
        <w:rPr>
          <w:sz w:val="12"/>
        </w:rPr>
        <w:t>A companion survey of 1,838 members of the Council on Foreign Relations (CFR), conducted online from Oct. 7-Nov. 11, provides a unique perspective on public attitudes about America’s place in the world. The organization’s members have a decidedly internationalist outlook: For example, majorities see benefits for the United States from possible effects of increased globalization, including more U.S. companies moving their operations overseas.</w:t>
      </w:r>
      <w:r>
        <w:rPr>
          <w:sz w:val="12"/>
        </w:rPr>
        <w:t xml:space="preserve"> </w:t>
      </w:r>
      <w:r w:rsidRPr="00696C31">
        <w:rPr>
          <w:sz w:val="12"/>
        </w:rPr>
        <w:t xml:space="preserve">Why Has the Public Turned Inward? Many CFR Members Cite ‘War </w:t>
      </w:r>
      <w:proofErr w:type="spellStart"/>
      <w:r w:rsidRPr="00696C31">
        <w:rPr>
          <w:sz w:val="12"/>
        </w:rPr>
        <w:t>Fatigue’The</w:t>
      </w:r>
      <w:proofErr w:type="spellEnd"/>
      <w:r w:rsidRPr="00696C31">
        <w:rPr>
          <w:sz w:val="12"/>
        </w:rPr>
        <w:t xml:space="preserve"> CFR members, who were enthusiastic about Barack Obama’s presidency four years ago, offer some significant criticism today. More than four-in-ten (44%) say Obama’s handling of foreign policy is worse than they expected, while just 16% say it is better than expected; 40% say it met their expectations. A particular area of disappointment stands out among the CFR members: that Obama’s handling of the situation with Syria weakened America’s reputation around the world.</w:t>
      </w:r>
      <w:r>
        <w:rPr>
          <w:sz w:val="12"/>
        </w:rPr>
        <w:t xml:space="preserve"> </w:t>
      </w:r>
      <w:r>
        <w:t>Notably, there is consensus among the organization’s members that the public has become less internationalist. Fully 92% say that in recent years “</w:t>
      </w:r>
      <w:r w:rsidRPr="00696C31">
        <w:rPr>
          <w:rStyle w:val="Emphasis"/>
        </w:rPr>
        <w:t>the American public has become less supportive of the U.S. taking an active role in world affairs.”</w:t>
      </w:r>
      <w:r>
        <w:t xml:space="preserve"> </w:t>
      </w:r>
      <w:r w:rsidRPr="00696C31">
        <w:rPr>
          <w:sz w:val="10"/>
        </w:rPr>
        <w:t>When asked why the public has become less supportive of global engagements, 42% of CFR members point to the wars in Iraq and Afghanistan, or explicitly cite “war fatigue.” About a quarter (28%) mention the struggling U.S. economy or the costs of international engagement. Other factors cited are the ineffectiveness of recent U.S. interventions (mentioned by 19%) and failures of U.S. leadership (17%). (For more on how members of the Council on Foreign Relations view America’s Place in the World, see section 6).</w:t>
      </w:r>
      <w:r>
        <w:rPr>
          <w:sz w:val="10"/>
        </w:rPr>
        <w:t xml:space="preserve"> </w:t>
      </w:r>
      <w:r w:rsidRPr="00696C31">
        <w:rPr>
          <w:sz w:val="10"/>
        </w:rPr>
        <w:t>Opinion about Iran and Views of Global Security Threats</w:t>
      </w:r>
      <w:r>
        <w:rPr>
          <w:sz w:val="10"/>
        </w:rPr>
        <w:t xml:space="preserve"> </w:t>
      </w:r>
      <w:r w:rsidRPr="00696C31">
        <w:rPr>
          <w:sz w:val="10"/>
        </w:rPr>
        <w:t>The surveys, which were completed before the multilateral agreement aimed at freezing Iran’s nuclear development program, find that most Americans do not believe that Iranian leaders are serious about addressing concerns over its nuclear program. Among those who heard at least a little about the nuclear talks, just 33% say they think Iranian leaders are serious about addressing international concerns about the country’s nuclear enrichment program, while 60% say they are not.</w:t>
      </w:r>
      <w:r>
        <w:rPr>
          <w:sz w:val="10"/>
        </w:rPr>
        <w:t xml:space="preserve"> </w:t>
      </w:r>
      <w:r w:rsidRPr="00696C31">
        <w:rPr>
          <w:sz w:val="10"/>
        </w:rPr>
        <w:t xml:space="preserve">Most Doubt Iranian Leaders Are Serious in Addressing Nuclear </w:t>
      </w:r>
      <w:proofErr w:type="spellStart"/>
      <w:r w:rsidRPr="00696C31">
        <w:rPr>
          <w:sz w:val="10"/>
        </w:rPr>
        <w:t>ConcernsMembers</w:t>
      </w:r>
      <w:proofErr w:type="spellEnd"/>
      <w:r w:rsidRPr="00696C31">
        <w:rPr>
          <w:sz w:val="10"/>
        </w:rPr>
        <w:t xml:space="preserve"> of the Council on Foreign Relations have more positive views of Iranian leaders’ intentions. Still, just half (50%) of the organization’s members say Iranian leaders are serious about addressing concerns over its nuclear program, while 44% disagree.</w:t>
      </w:r>
      <w:r>
        <w:rPr>
          <w:sz w:val="10"/>
        </w:rPr>
        <w:t xml:space="preserve"> </w:t>
      </w:r>
      <w:r w:rsidRPr="00696C31">
        <w:rPr>
          <w:sz w:val="10"/>
        </w:rPr>
        <w:t>Among the public, there are partisan differences over whether Iranian leaders are serious about addressing concerns over the country’s nuclear program. Majorities of Republicans (73%) and independents (62%) who have heard at least a little about the nuclear talks say Iranian leaders are not serious in addressing nuclear concerns. Democrats who have heard about this issue offer more mixed evaluations; 42% say Iranian leaders are serious and 48% say they are not.</w:t>
      </w:r>
      <w:r>
        <w:rPr>
          <w:sz w:val="10"/>
        </w:rPr>
        <w:t xml:space="preserve"> </w:t>
      </w:r>
      <w:r w:rsidRPr="00696C31">
        <w:rPr>
          <w:sz w:val="10"/>
        </w:rPr>
        <w:t>Emerging Security Threat: Possible Cyber-</w:t>
      </w:r>
      <w:proofErr w:type="spellStart"/>
      <w:r w:rsidRPr="00696C31">
        <w:rPr>
          <w:sz w:val="10"/>
        </w:rPr>
        <w:t>AttacksIran’s</w:t>
      </w:r>
      <w:proofErr w:type="spellEnd"/>
      <w:r w:rsidRPr="00696C31">
        <w:rPr>
          <w:sz w:val="10"/>
        </w:rPr>
        <w:t xml:space="preserve"> nuclear program continues to be one of the top global threats to the United States in the public’s view. Nearly seven-in-ten Americans (68%) say that Iran’s nuclear program is a major threat to the well-being of the United States, which is changed only modestly from America’s Place in the World surveys in 2009 and 2005</w:t>
      </w:r>
      <w:r>
        <w:t xml:space="preserve">. </w:t>
      </w:r>
      <w:r w:rsidRPr="00696C31">
        <w:rPr>
          <w:rStyle w:val="Emphasis"/>
        </w:rPr>
        <w:t>Views of other long-standing global threats,</w:t>
      </w:r>
      <w:r>
        <w:t xml:space="preserve"> </w:t>
      </w:r>
      <w:r w:rsidRPr="00696C31">
        <w:rPr>
          <w:rStyle w:val="Emphasis"/>
        </w:rPr>
        <w:t>such</w:t>
      </w:r>
      <w:r>
        <w:t xml:space="preserve"> as Islamic extremist groups like al Qaeda (75% major threat), North Korea’s nuclear program (68%) </w:t>
      </w:r>
      <w:r w:rsidRPr="00696C31">
        <w:rPr>
          <w:rStyle w:val="Emphasis"/>
        </w:rPr>
        <w:t>and China’s emergence as a world power (54%), also have changed little in recent years</w:t>
      </w:r>
      <w:r>
        <w:t xml:space="preserve">. However, </w:t>
      </w:r>
      <w:r w:rsidRPr="00696C31">
        <w:rPr>
          <w:rStyle w:val="StyleUnderline"/>
        </w:rPr>
        <w:t>the public now is deeply concerned by an emerging security threat, possible cyber-attacks against the United States. Seven-in-ten (70%) say that cyber-attacks represent a major threat, placing this on par with Islamic extremist groups and Iran’s nuclear ambitions.</w:t>
      </w:r>
      <w:r>
        <w:rPr>
          <w:rStyle w:val="StyleUnderline"/>
        </w:rPr>
        <w:t xml:space="preserve"> </w:t>
      </w:r>
      <w:r w:rsidRPr="00696C31">
        <w:rPr>
          <w:rStyle w:val="StyleUnderline"/>
        </w:rPr>
        <w:t>In terms of China and Russia, in particular, the public does not view either country very favorably – just 33% have a favorable opinion of China while 32% view Russia favorably.</w:t>
      </w:r>
    </w:p>
    <w:p w14:paraId="3D01B994" w14:textId="77777777" w:rsidR="007972D9" w:rsidRPr="00F36AA9" w:rsidRDefault="007972D9" w:rsidP="007972D9">
      <w:pPr>
        <w:pStyle w:val="Heading4"/>
      </w:pPr>
      <w:r>
        <w:t xml:space="preserve">American public is wary of China – human rights, economy, IP theft </w:t>
      </w:r>
    </w:p>
    <w:p w14:paraId="06393A49" w14:textId="77777777" w:rsidR="007972D9" w:rsidRDefault="007972D9" w:rsidP="007972D9">
      <w:pPr>
        <w:pStyle w:val="NoSpacing"/>
      </w:pPr>
      <w:proofErr w:type="spellStart"/>
      <w:r w:rsidRPr="00772386">
        <w:rPr>
          <w:rStyle w:val="Style13ptBold"/>
        </w:rPr>
        <w:t>Lieberthal</w:t>
      </w:r>
      <w:proofErr w:type="spellEnd"/>
      <w:r w:rsidRPr="00772386">
        <w:rPr>
          <w:rStyle w:val="Style13ptBold"/>
        </w:rPr>
        <w:t xml:space="preserve"> and </w:t>
      </w:r>
      <w:proofErr w:type="spellStart"/>
      <w:r w:rsidRPr="00772386">
        <w:rPr>
          <w:rStyle w:val="Style13ptBold"/>
        </w:rPr>
        <w:t>Jisi</w:t>
      </w:r>
      <w:proofErr w:type="spellEnd"/>
      <w:r w:rsidRPr="00772386">
        <w:rPr>
          <w:rStyle w:val="Style13ptBold"/>
        </w:rPr>
        <w:t xml:space="preserve"> ’12</w:t>
      </w:r>
      <w:r>
        <w:t xml:space="preserve"> –</w:t>
      </w:r>
      <w:r w:rsidRPr="00772386">
        <w:t xml:space="preserve"> a senior fellow in Foreign Policy and Global Economy and Development at Brookings</w:t>
      </w:r>
      <w:r>
        <w:t xml:space="preserve">; </w:t>
      </w:r>
      <w:r w:rsidRPr="00772386">
        <w:t>Dean of the School of International Studies at Peking University.</w:t>
      </w:r>
    </w:p>
    <w:p w14:paraId="5C7DBBFD" w14:textId="77777777" w:rsidR="007972D9" w:rsidRPr="009A0270" w:rsidRDefault="007972D9" w:rsidP="007972D9">
      <w:pPr>
        <w:pStyle w:val="NoSpacing"/>
      </w:pPr>
      <w:r>
        <w:t>(Kenneth and Wang, John L. Thornton China Center Monograph Series • Number 4 • March 2012; date accessed: 6.20.16, “Addressing U.S.-China Strategic Distrust,”</w:t>
      </w:r>
      <w:r w:rsidRPr="00772386">
        <w:t xml:space="preserve"> </w:t>
      </w:r>
      <w:r>
        <w:t xml:space="preserve">date accessed: 6.20.16, </w:t>
      </w:r>
      <w:r w:rsidRPr="00772386">
        <w:t>http://www.brookings.edu/~/media/research/files/papers/2012/3/30-us-china-lieberthal/0330_china_lieberthal.pdf</w:t>
      </w:r>
      <w:r>
        <w:t>)//AP</w:t>
      </w:r>
    </w:p>
    <w:p w14:paraId="5EA1BEF6" w14:textId="77777777" w:rsidR="007972D9" w:rsidRPr="00BF109A" w:rsidRDefault="007972D9" w:rsidP="007972D9">
      <w:pPr>
        <w:pStyle w:val="NoSpacing"/>
        <w:rPr>
          <w:rStyle w:val="StyleUnderline"/>
        </w:rPr>
      </w:pPr>
      <w:r w:rsidRPr="00BF109A">
        <w:rPr>
          <w:rStyle w:val="StyleUnderline"/>
        </w:rPr>
        <w:t xml:space="preserve">Economically, the United States worries that China’s mercantilist policies will harm the chances of American economic recovery. </w:t>
      </w:r>
      <w:r>
        <w:t xml:space="preserve">China-based cyber theft of American trade secrets and technology further sharpens these concerns. </w:t>
      </w:r>
      <w:r w:rsidRPr="00BF109A">
        <w:rPr>
          <w:rStyle w:val="StyleUnderline"/>
        </w:rPr>
        <w:t xml:space="preserve">China’s one-party governing system also induces </w:t>
      </w:r>
      <w:r w:rsidRPr="00BF109A">
        <w:rPr>
          <w:rStyle w:val="Emphasis"/>
        </w:rPr>
        <w:t>distrust</w:t>
      </w:r>
      <w:r w:rsidRPr="00BF109A">
        <w:rPr>
          <w:rStyle w:val="StyleUnderline"/>
        </w:rPr>
        <w:t xml:space="preserve"> in various ways</w:t>
      </w:r>
      <w:r>
        <w:t xml:space="preserve">. Americans believe democratic political systems naturally understand each other better and that authoritarian political systems are inherently less stable and more prone to blaming others for their domestic discontent. Authoritarian systems are also intrinsically less transparent, which makes it more difficult to judge their sincerity and intentions. </w:t>
      </w:r>
      <w:r w:rsidRPr="00BF109A">
        <w:rPr>
          <w:rStyle w:val="Emphasis"/>
        </w:rPr>
        <w:t>What Americans view as human rights violations</w:t>
      </w:r>
      <w:r>
        <w:t xml:space="preserve"> (especially violations of civil rights) </w:t>
      </w:r>
      <w:r w:rsidRPr="00BF109A">
        <w:rPr>
          <w:rStyle w:val="Emphasis"/>
        </w:rPr>
        <w:t>make it more difficult for the U.S. to take actions targeted at building greater mutual trust.</w:t>
      </w:r>
      <w:r>
        <w:t xml:space="preserve"> While the U.S. welcomes a wealthier, more globally engaged China, </w:t>
      </w:r>
      <w:r w:rsidRPr="00BF109A">
        <w:rPr>
          <w:rStyle w:val="StyleUnderline"/>
        </w:rPr>
        <w:t>it no longer regards China as a developing country that warrants special treatment concerning global rules.</w:t>
      </w:r>
      <w:r>
        <w:t xml:space="preserve"> Washington also looks to Beijing to take on some of the responsibilities for international public goods that major powers should assume, and it worries when Beijing declines to do so. Given the U.S. view that Asia is the most important region in the world for future American interests, American leaders are especially sensitive to Chinese actions that suggest the PRC may be assuming a more hegemonic approach to the region. Washington saw evidence of such actions in 2010-2012. On the economic and trade side, </w:t>
      </w:r>
      <w:r w:rsidRPr="00BF109A">
        <w:rPr>
          <w:rStyle w:val="StyleUnderline"/>
        </w:rPr>
        <w:t>America is especially sensitive to Chinese policies that impose direct costs on the U.S. economy</w:t>
      </w:r>
      <w:r>
        <w:t xml:space="preserve">. </w:t>
      </w:r>
      <w:r w:rsidRPr="00BF109A">
        <w:rPr>
          <w:rStyle w:val="StyleUnderline"/>
        </w:rPr>
        <w:t xml:space="preserve">These include intellectual property theft, keeping the value of the RMB below market levels, serious constraints on market access in China, and China’s 2010-2011 restrictions on exports of rare earth metals, which appeared to be strategically designed to acquire sensitive foreign technologies—especially in clean energy. </w:t>
      </w:r>
    </w:p>
    <w:p w14:paraId="7E27CC57" w14:textId="77777777" w:rsidR="007972D9" w:rsidRPr="007972D9" w:rsidRDefault="007972D9" w:rsidP="007972D9"/>
    <w:p w14:paraId="5C3B702F" w14:textId="77777777" w:rsidR="003007D6" w:rsidRDefault="003007D6" w:rsidP="003007D6">
      <w:pPr>
        <w:pStyle w:val="Heading3"/>
      </w:pPr>
      <w:r>
        <w:t>Taiwan Grand Bargain Links</w:t>
      </w:r>
    </w:p>
    <w:p w14:paraId="6F4BAED6" w14:textId="77777777" w:rsidR="003007D6" w:rsidRDefault="003007D6" w:rsidP="003007D6"/>
    <w:p w14:paraId="457F39EF" w14:textId="77777777" w:rsidR="003007D6" w:rsidRDefault="003007D6" w:rsidP="003007D6">
      <w:pPr>
        <w:pStyle w:val="Heading4"/>
      </w:pPr>
      <w:r>
        <w:t>The plan makes China an election issue and the political debate turns relations</w:t>
      </w:r>
    </w:p>
    <w:p w14:paraId="42507EF2" w14:textId="77777777" w:rsidR="003007D6" w:rsidRDefault="003007D6" w:rsidP="003007D6">
      <w:pPr>
        <w:pStyle w:val="NoSpacing"/>
        <w:rPr>
          <w:b/>
        </w:rPr>
      </w:pPr>
      <w:r>
        <w:rPr>
          <w:b/>
        </w:rPr>
        <w:t xml:space="preserve">Blumenthal, 11 - </w:t>
      </w:r>
      <w:r w:rsidRPr="00690CA5">
        <w:t xml:space="preserve">Daniel Blumenthal is Director of Asian Studies at the American Enterprise Institute and a frequent contributor to Foreign Policy's Shadow Government blog (“Rethinking U.S. foreign policy towards Taiwan” Foreign Policy, 3/2, </w:t>
      </w:r>
      <w:hyperlink r:id="rId14" w:history="1">
        <w:r w:rsidRPr="00690CA5">
          <w:rPr>
            <w:rStyle w:val="Hyperlink"/>
          </w:rPr>
          <w:t>http://foreignpolicy.com/2011/03/02/rethinking-u-s-foreign-policy-towards-taiwan/</w:t>
        </w:r>
      </w:hyperlink>
    </w:p>
    <w:p w14:paraId="5D961D68" w14:textId="2522E926" w:rsidR="003007D6" w:rsidRPr="003007D6" w:rsidRDefault="003007D6" w:rsidP="003007D6">
      <w:pPr>
        <w:pStyle w:val="NoSpacing"/>
        <w:rPr>
          <w:b/>
        </w:rPr>
      </w:pPr>
      <w:r>
        <w:t xml:space="preserve">Third, there is the matter of U.S. politics, always a significant factor — much to the consternation of so called realists — in U.S. foreign policy. </w:t>
      </w:r>
      <w:r w:rsidRPr="00690CA5">
        <w:rPr>
          <w:rStyle w:val="StyleUnderline"/>
        </w:rPr>
        <w:t>While most Congress</w:t>
      </w:r>
      <w:r>
        <w:t xml:space="preserve">men today </w:t>
      </w:r>
      <w:r w:rsidRPr="00690CA5">
        <w:rPr>
          <w:rStyle w:val="StyleUnderline"/>
        </w:rPr>
        <w:t>do not focus intensely on Taiwan, a debate about the repeal of the Taiwan Relations Act would focus the mind</w:t>
      </w:r>
      <w:r>
        <w:t xml:space="preserve">. In all likelihood, </w:t>
      </w:r>
      <w:r w:rsidRPr="00690CA5">
        <w:rPr>
          <w:rStyle w:val="StyleUnderline"/>
        </w:rPr>
        <w:t>all the latent frustrations the American public and their representatives feel toward China — from unfair trade practices, to constant cyber attacks, to human rights abuses — would find expression in a debate about whether or not to repeal a law that has kept the peace and allowed Taiwan to prosper</w:t>
      </w:r>
      <w:r>
        <w:t xml:space="preserve">. In short, </w:t>
      </w:r>
      <w:r w:rsidRPr="00690CA5">
        <w:rPr>
          <w:rStyle w:val="StyleUnderline"/>
        </w:rPr>
        <w:t>a debate about abandoning a democratic friend in the face of Chinese pressure would probably bring about the exact opposite of what Glaser intends</w:t>
      </w:r>
      <w:r>
        <w:t xml:space="preserve">. </w:t>
      </w:r>
      <w:r w:rsidRPr="00690CA5">
        <w:rPr>
          <w:rStyle w:val="StyleUnderline"/>
        </w:rPr>
        <w:t>Congress would start to focus on all the dangers that China poses</w:t>
      </w:r>
      <w:r>
        <w:t xml:space="preserve"> and frustrations its presents.</w:t>
      </w:r>
    </w:p>
    <w:p w14:paraId="62F31744" w14:textId="77777777" w:rsidR="003007D6" w:rsidRDefault="003007D6" w:rsidP="003007D6"/>
    <w:p w14:paraId="22D0688B" w14:textId="77777777" w:rsidR="003007D6" w:rsidRDefault="003007D6" w:rsidP="003007D6">
      <w:pPr>
        <w:pStyle w:val="Heading4"/>
      </w:pPr>
      <w:r>
        <w:t>Plan would be spun as the end of US primacy</w:t>
      </w:r>
    </w:p>
    <w:p w14:paraId="304751FF" w14:textId="77777777" w:rsidR="003007D6" w:rsidRPr="003B1840" w:rsidRDefault="003007D6" w:rsidP="003007D6">
      <w:pPr>
        <w:pStyle w:val="NoSpacing"/>
      </w:pPr>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14:paraId="0D11576E" w14:textId="77777777" w:rsidR="003007D6" w:rsidRDefault="003007D6" w:rsidP="003007D6">
      <w:pPr>
        <w:pStyle w:val="NoSpacing"/>
      </w:pPr>
      <w:r w:rsidRPr="00C7252F">
        <w:rPr>
          <w:rStyle w:val="StyleUnderline"/>
        </w:rPr>
        <w:t>Many domestic barriers exist to ending the U.S. commitment to Taiwan</w:t>
      </w:r>
      <w:r>
        <w:t xml:space="preserve">. Beyond the risks noted above, which will fuel policy-based resistance, </w:t>
      </w:r>
      <w:r w:rsidRPr="00C7252F">
        <w:rPr>
          <w:rStyle w:val="StyleUnderline"/>
        </w:rPr>
        <w:t>the U</w:t>
      </w:r>
      <w:r>
        <w:t xml:space="preserve">nited </w:t>
      </w:r>
      <w:r w:rsidRPr="00C7252F">
        <w:rPr>
          <w:rStyle w:val="StyleUnderline"/>
        </w:rPr>
        <w:t>S</w:t>
      </w:r>
      <w:r>
        <w:t xml:space="preserve">tates’ </w:t>
      </w:r>
      <w:r w:rsidRPr="00C7252F">
        <w:rPr>
          <w:rStyle w:val="StyleUnderline"/>
        </w:rPr>
        <w:t>long-standing commitment</w:t>
      </w:r>
      <w:r>
        <w:t xml:space="preserve"> to and involvement with Taiwan </w:t>
      </w:r>
      <w:r w:rsidRPr="00C7252F">
        <w:rPr>
          <w:rStyle w:val="StyleUnderline"/>
        </w:rPr>
        <w:t>have created historical and ideological connections</w:t>
      </w:r>
      <w:r>
        <w:t xml:space="preserve">. Most concretely, the United States is committed under the Taiwan Relations Act to “consider any effort to determine the future of Taiwan by other than peaceful means . . . of grave concern to the United States” and to “provide Taiwan with arms of a defensive character.”14 Thus, </w:t>
      </w:r>
      <w:r w:rsidRPr="00C7252F">
        <w:rPr>
          <w:rStyle w:val="StyleUnderline"/>
        </w:rPr>
        <w:t>ending the U.S. commitment to Taiwan would require repeal of the Taiwan Relations Act by the U.S. Congress</w:t>
      </w:r>
      <w:r>
        <w:t xml:space="preserve">, </w:t>
      </w:r>
      <w:r w:rsidRPr="00C7252F">
        <w:rPr>
          <w:rStyle w:val="StyleUnderline"/>
        </w:rPr>
        <w:t xml:space="preserve">where </w:t>
      </w:r>
      <w:r w:rsidRPr="00D631BD">
        <w:rPr>
          <w:rStyle w:val="Emphasis"/>
        </w:rPr>
        <w:t>repeal would almost certainly face influential opponents</w:t>
      </w:r>
      <w:r>
        <w:t xml:space="preserve">. In addition, </w:t>
      </w:r>
      <w:r w:rsidRPr="00D631BD">
        <w:rPr>
          <w:rStyle w:val="StyleUnderline"/>
        </w:rPr>
        <w:t>for many</w:t>
      </w:r>
      <w:r>
        <w:t xml:space="preserve"> American observers, </w:t>
      </w:r>
      <w:r w:rsidRPr="00C7252F">
        <w:rPr>
          <w:rStyle w:val="StyleUnderline"/>
        </w:rPr>
        <w:t xml:space="preserve">geopolitical accommodation would be a </w:t>
      </w:r>
      <w:r w:rsidRPr="00D631BD">
        <w:rPr>
          <w:rStyle w:val="Emphasis"/>
        </w:rPr>
        <w:t>glaring, concrete admission of American decline</w:t>
      </w:r>
      <w:r w:rsidRPr="00C7252F">
        <w:rPr>
          <w:rStyle w:val="StyleUnderline"/>
        </w:rPr>
        <w:t xml:space="preserve"> that clashed with their image of the U</w:t>
      </w:r>
      <w:r>
        <w:t xml:space="preserve">nited </w:t>
      </w:r>
      <w:r w:rsidRPr="00C7252F">
        <w:rPr>
          <w:rStyle w:val="StyleUnderline"/>
        </w:rPr>
        <w:t>S</w:t>
      </w:r>
      <w:r>
        <w:t xml:space="preserve">tates </w:t>
      </w:r>
      <w:r w:rsidRPr="00C7252F">
        <w:rPr>
          <w:rStyle w:val="StyleUnderline"/>
        </w:rPr>
        <w:t>as the globe’s sole superpower</w:t>
      </w:r>
      <w:r>
        <w:t>.15</w:t>
      </w:r>
    </w:p>
    <w:p w14:paraId="30109659" w14:textId="77777777" w:rsidR="007972D9" w:rsidRPr="007972D9" w:rsidRDefault="007972D9" w:rsidP="007972D9"/>
    <w:p w14:paraId="4E2FC792" w14:textId="77777777" w:rsidR="003007D6" w:rsidRDefault="003007D6" w:rsidP="0056762A"/>
    <w:p w14:paraId="21B929D2" w14:textId="5242E711" w:rsidR="00FC5BC3" w:rsidRDefault="00FC5BC3" w:rsidP="00711B6E">
      <w:pPr>
        <w:pStyle w:val="Heading2"/>
      </w:pPr>
      <w:r>
        <w:t>AT Economy Link Turn</w:t>
      </w:r>
    </w:p>
    <w:p w14:paraId="6BA74FE3" w14:textId="77777777" w:rsidR="00FC5BC3" w:rsidRPr="00776954" w:rsidRDefault="00FC5BC3" w:rsidP="00776954">
      <w:pPr>
        <w:pStyle w:val="Heading3"/>
      </w:pPr>
      <w:r w:rsidRPr="00776954">
        <w:t>Trade Gets Spun</w:t>
      </w:r>
    </w:p>
    <w:p w14:paraId="0CB0BA11" w14:textId="77777777" w:rsidR="00FC5BC3" w:rsidRPr="00776954" w:rsidRDefault="00FC5BC3" w:rsidP="00776954">
      <w:pPr>
        <w:pStyle w:val="Heading4"/>
      </w:pPr>
      <w:r w:rsidRPr="00776954">
        <w:t>Even if trade is good for the economy and jobs, Trump spins the plan as a tank to the economy. All that matters is perception</w:t>
      </w:r>
    </w:p>
    <w:p w14:paraId="72DEE8BA" w14:textId="77777777" w:rsidR="00FC5BC3" w:rsidRPr="00C019C0" w:rsidRDefault="00FC5BC3" w:rsidP="00776954">
      <w:pPr>
        <w:pStyle w:val="NoSpacing"/>
        <w:rPr>
          <w:rStyle w:val="Style13ptBold"/>
        </w:rPr>
      </w:pPr>
      <w:proofErr w:type="spellStart"/>
      <w:r>
        <w:rPr>
          <w:rStyle w:val="Style13ptBold"/>
        </w:rPr>
        <w:t>Arons</w:t>
      </w:r>
      <w:proofErr w:type="spellEnd"/>
      <w:r>
        <w:rPr>
          <w:rStyle w:val="Style13ptBold"/>
        </w:rPr>
        <w:t>-Barron, 5/26</w:t>
      </w:r>
    </w:p>
    <w:p w14:paraId="6C931D81" w14:textId="77777777" w:rsidR="00FC5BC3" w:rsidRPr="00C019C0" w:rsidRDefault="00FC5BC3" w:rsidP="00776954">
      <w:pPr>
        <w:pStyle w:val="NoSpacing"/>
        <w:rPr>
          <w:sz w:val="16"/>
        </w:rPr>
      </w:pPr>
      <w:r w:rsidRPr="00C019C0">
        <w:rPr>
          <w:sz w:val="16"/>
        </w:rPr>
        <w:t xml:space="preserve">(Marjorie </w:t>
      </w:r>
      <w:proofErr w:type="spellStart"/>
      <w:r w:rsidRPr="00C019C0">
        <w:rPr>
          <w:sz w:val="16"/>
        </w:rPr>
        <w:t>Arons</w:t>
      </w:r>
      <w:proofErr w:type="spellEnd"/>
      <w:r w:rsidRPr="00C019C0">
        <w:rPr>
          <w:sz w:val="16"/>
        </w:rPr>
        <w:t xml:space="preserve">-Barron, 5/26/16, "Candidates mislead voters on trade," Milford Daily News, </w:t>
      </w:r>
      <w:hyperlink r:id="rId15" w:history="1">
        <w:r w:rsidRPr="00C019C0">
          <w:rPr>
            <w:rStyle w:val="Hyperlink"/>
            <w:sz w:val="16"/>
          </w:rPr>
          <w:t>http://www.milforddailynews.com/blogs/20160526/candidates-mislead-voters-on-trade</w:t>
        </w:r>
      </w:hyperlink>
      <w:r w:rsidRPr="00C019C0">
        <w:rPr>
          <w:sz w:val="16"/>
        </w:rPr>
        <w:t>, accessed 6/27/16, JH)</w:t>
      </w:r>
    </w:p>
    <w:p w14:paraId="07F8BD08" w14:textId="04CA5403" w:rsidR="00FC5BC3" w:rsidRPr="006312D5" w:rsidRDefault="00FC5BC3" w:rsidP="00FC5BC3">
      <w:pPr>
        <w:rPr>
          <w:rStyle w:val="Emphasis"/>
        </w:rPr>
      </w:pPr>
      <w:r w:rsidRPr="00C019C0">
        <w:rPr>
          <w:rStyle w:val="StyleUnderline"/>
        </w:rPr>
        <w:t>All three presidential candidates are pandering to voters on trade rather than educating them to the complexity of the issue.</w:t>
      </w:r>
      <w:r>
        <w:t xml:space="preserve"> </w:t>
      </w:r>
      <w:proofErr w:type="spellStart"/>
      <w:r>
        <w:t>Demagoguing</w:t>
      </w:r>
      <w:proofErr w:type="spellEnd"/>
      <w:r>
        <w:t xml:space="preserve"> it, Donald </w:t>
      </w:r>
      <w:r w:rsidRPr="00C019C0">
        <w:rPr>
          <w:rStyle w:val="StyleUnderline"/>
        </w:rPr>
        <w:t>Trump and</w:t>
      </w:r>
      <w:r>
        <w:t xml:space="preserve"> Bernie </w:t>
      </w:r>
      <w:proofErr w:type="gramStart"/>
      <w:r w:rsidRPr="00C019C0">
        <w:rPr>
          <w:rStyle w:val="StyleUnderline"/>
        </w:rPr>
        <w:t>Sanders</w:t>
      </w:r>
      <w:r>
        <w:t xml:space="preserve">  simplistically</w:t>
      </w:r>
      <w:proofErr w:type="gramEnd"/>
      <w:r>
        <w:t xml:space="preserve"> </w:t>
      </w:r>
      <w:r w:rsidRPr="00C019C0">
        <w:rPr>
          <w:rStyle w:val="Emphasis"/>
        </w:rPr>
        <w:t>blame trade pacts for disappearing jobs and dimmed future prospects</w:t>
      </w:r>
      <w:r>
        <w:t>.</w:t>
      </w:r>
      <w:r w:rsidR="00776954">
        <w:t xml:space="preserve"> </w:t>
      </w:r>
      <w:r>
        <w:t>Back in 2012,</w:t>
      </w:r>
      <w:r w:rsidR="00776954">
        <w:t xml:space="preserve"> </w:t>
      </w:r>
      <w:r>
        <w:t>Hillary Clinton, an early advocate of NAFTA.</w:t>
      </w:r>
      <w:r w:rsidR="00776954">
        <w:t xml:space="preserve"> </w:t>
      </w:r>
      <w:r>
        <w:t>said</w:t>
      </w:r>
      <w:r w:rsidR="00776954">
        <w:t xml:space="preserve"> </w:t>
      </w:r>
      <w:r>
        <w:t>the Transpacific Partnership was “the gold standard of trade agreements.”</w:t>
      </w:r>
      <w:r w:rsidR="00776954">
        <w:t xml:space="preserve"> </w:t>
      </w:r>
      <w:r>
        <w:t>Now she's done a 180.</w:t>
      </w:r>
      <w:r w:rsidR="00776954">
        <w:t xml:space="preserve"> </w:t>
      </w:r>
      <w:r>
        <w:t>I don't expect Trump or Sanders to deal responsibly and educate voters</w:t>
      </w:r>
      <w:r w:rsidR="00776954">
        <w:t xml:space="preserve"> </w:t>
      </w:r>
      <w:r>
        <w:t>on the issue.</w:t>
      </w:r>
      <w:r w:rsidR="00776954">
        <w:t xml:space="preserve"> </w:t>
      </w:r>
      <w:r>
        <w:t>I would have expected more of her.</w:t>
      </w:r>
      <w:r w:rsidR="00776954">
        <w:t xml:space="preserve"> </w:t>
      </w:r>
      <w:r>
        <w:t xml:space="preserve">Millions of </w:t>
      </w:r>
      <w:r w:rsidRPr="00C019C0">
        <w:rPr>
          <w:rStyle w:val="StyleUnderline"/>
        </w:rPr>
        <w:t>Americans</w:t>
      </w:r>
      <w:r>
        <w:t xml:space="preserve"> (the bottom 80 percent)</w:t>
      </w:r>
      <w:r w:rsidR="00776954">
        <w:t xml:space="preserve"> </w:t>
      </w:r>
      <w:r w:rsidRPr="00C019C0">
        <w:rPr>
          <w:rStyle w:val="StyleUnderline"/>
        </w:rPr>
        <w:t>are hurting economically</w:t>
      </w:r>
      <w:r>
        <w:t>, their families</w:t>
      </w:r>
      <w:r w:rsidR="00776954">
        <w:t xml:space="preserve"> </w:t>
      </w:r>
      <w:r>
        <w:t>at risk,</w:t>
      </w:r>
      <w:r w:rsidR="00776954">
        <w:t xml:space="preserve"> </w:t>
      </w:r>
      <w:r>
        <w:t>their real wages</w:t>
      </w:r>
      <w:r w:rsidR="00776954">
        <w:t xml:space="preserve"> </w:t>
      </w:r>
      <w:r>
        <w:t>stalled,</w:t>
      </w:r>
      <w:r w:rsidR="00776954">
        <w:t xml:space="preserve"> </w:t>
      </w:r>
      <w:r>
        <w:t>their prospects</w:t>
      </w:r>
      <w:r w:rsidR="00776954">
        <w:t xml:space="preserve"> </w:t>
      </w:r>
      <w:r>
        <w:t xml:space="preserve">bleak. </w:t>
      </w:r>
      <w:r w:rsidRPr="00C019C0">
        <w:rPr>
          <w:rStyle w:val="StyleUnderline"/>
        </w:rPr>
        <w:t>Many of their lost jobs will not be coming back</w:t>
      </w:r>
      <w:r>
        <w:t>, nor perhaps should they.</w:t>
      </w:r>
      <w:r w:rsidR="00776954">
        <w:t xml:space="preserve"> </w:t>
      </w:r>
      <w:r>
        <w:t>People</w:t>
      </w:r>
      <w:r w:rsidR="00776954">
        <w:t xml:space="preserve"> </w:t>
      </w:r>
      <w:r>
        <w:t>deserve to be told the truth and offered substantive solutions, not merely emotionally charged rhetoric.</w:t>
      </w:r>
      <w:r w:rsidR="00776954">
        <w:t xml:space="preserve"> </w:t>
      </w:r>
      <w:r w:rsidRPr="00C019C0">
        <w:rPr>
          <w:rStyle w:val="StyleUnderline"/>
        </w:rPr>
        <w:t>A serious debate over appropriate responses should be at the heart of this year's campaigns.</w:t>
      </w:r>
      <w:r w:rsidR="00776954">
        <w:rPr>
          <w:rStyle w:val="StyleUnderline"/>
        </w:rPr>
        <w:t xml:space="preserve"> </w:t>
      </w:r>
      <w:r>
        <w:t>American job losses and economic dislocation started well before NAFTA and other recent trade agreements. Many manufacturing jobs disappeared the way the buggy whip business did when automobiles came into use. Technology changes. Productivity improves, requiring fewer workers to do the same tasks.</w:t>
      </w:r>
      <w:r w:rsidR="00776954">
        <w:t xml:space="preserve"> </w:t>
      </w:r>
      <w:r>
        <w:t>Robotic arms replace assembly line</w:t>
      </w:r>
      <w:r w:rsidR="00776954">
        <w:t xml:space="preserve"> </w:t>
      </w:r>
      <w:r>
        <w:t>bodies. Do we want our children to prepare for jobs making t-shirts and particle board desks or more high-value careers?</w:t>
      </w:r>
      <w:r w:rsidR="00776954">
        <w:t xml:space="preserve"> </w:t>
      </w:r>
      <w:r>
        <w:t>Globalization has created</w:t>
      </w:r>
      <w:r w:rsidR="00776954">
        <w:t xml:space="preserve"> </w:t>
      </w:r>
      <w:r>
        <w:t xml:space="preserve">an interconnected and interdependent </w:t>
      </w:r>
      <w:proofErr w:type="gramStart"/>
      <w:r>
        <w:t>world ,</w:t>
      </w:r>
      <w:proofErr w:type="gramEnd"/>
      <w:r>
        <w:t xml:space="preserve"> with the relentless transfer</w:t>
      </w:r>
      <w:r w:rsidR="00776954">
        <w:t xml:space="preserve"> </w:t>
      </w:r>
      <w:r>
        <w:t>of goods, capital and services.</w:t>
      </w:r>
      <w:r w:rsidR="00776954">
        <w:t xml:space="preserve"> </w:t>
      </w:r>
      <w:r w:rsidRPr="00C019C0">
        <w:rPr>
          <w:rStyle w:val="Emphasis"/>
        </w:rPr>
        <w:t>Offshoring and outsourcing</w:t>
      </w:r>
      <w:r w:rsidR="00776954">
        <w:rPr>
          <w:rStyle w:val="Emphasis"/>
        </w:rPr>
        <w:t xml:space="preserve"> </w:t>
      </w:r>
      <w:r w:rsidRPr="00C019C0">
        <w:rPr>
          <w:rStyle w:val="Emphasis"/>
        </w:rPr>
        <w:t>problems are quite real</w:t>
      </w:r>
      <w:r>
        <w:t xml:space="preserve"> here and elsewhere. This is also happening in Europe, but the dislocations there have been</w:t>
      </w:r>
      <w:r w:rsidR="00776954">
        <w:t xml:space="preserve"> </w:t>
      </w:r>
      <w:r>
        <w:t>cushioned by</w:t>
      </w:r>
      <w:r w:rsidR="00776954">
        <w:t xml:space="preserve"> </w:t>
      </w:r>
      <w:r>
        <w:t>different tax systems and social safety nets. Is</w:t>
      </w:r>
      <w:r w:rsidR="00776954">
        <w:t xml:space="preserve"> </w:t>
      </w:r>
      <w:r>
        <w:t>something to be learned from them?</w:t>
      </w:r>
      <w:r w:rsidR="00776954">
        <w:t xml:space="preserve"> </w:t>
      </w:r>
      <w:r w:rsidRPr="00C019C0">
        <w:rPr>
          <w:rStyle w:val="Emphasis"/>
        </w:rPr>
        <w:t>Donald Trump laments China, China, China in every speech</w:t>
      </w:r>
      <w:r>
        <w:t xml:space="preserve">. Yes, </w:t>
      </w:r>
      <w:r w:rsidRPr="00C019C0">
        <w:rPr>
          <w:rStyle w:val="StyleUnderline"/>
        </w:rPr>
        <w:t>some</w:t>
      </w:r>
      <w:r w:rsidR="00776954">
        <w:rPr>
          <w:rStyle w:val="StyleUnderline"/>
        </w:rPr>
        <w:t xml:space="preserve"> </w:t>
      </w:r>
      <w:r w:rsidRPr="00C019C0">
        <w:rPr>
          <w:rStyle w:val="StyleUnderline"/>
        </w:rPr>
        <w:t>two million jobs have been lost to China</w:t>
      </w:r>
      <w:r w:rsidR="00776954">
        <w:rPr>
          <w:rStyle w:val="StyleUnderline"/>
        </w:rPr>
        <w:t xml:space="preserve"> </w:t>
      </w:r>
      <w:r w:rsidRPr="00C019C0">
        <w:rPr>
          <w:rStyle w:val="StyleUnderline"/>
        </w:rPr>
        <w:t>since it joined the World Trade Organization</w:t>
      </w:r>
      <w:r>
        <w:t xml:space="preserve"> 15 years ago. But China</w:t>
      </w:r>
      <w:r w:rsidR="00776954">
        <w:t xml:space="preserve"> </w:t>
      </w:r>
      <w:r>
        <w:t>is not the</w:t>
      </w:r>
      <w:r w:rsidR="00776954">
        <w:t xml:space="preserve"> </w:t>
      </w:r>
      <w:r>
        <w:t>unstoppable juggernaut poised to roll over us tomorrow. It</w:t>
      </w:r>
      <w:r w:rsidR="00776954">
        <w:t xml:space="preserve"> </w:t>
      </w:r>
      <w:r>
        <w:t>lost 18 million jobs between 1995 and 2005.</w:t>
      </w:r>
      <w:r w:rsidR="00776954">
        <w:t xml:space="preserve"> </w:t>
      </w:r>
      <w:r>
        <w:t>Its</w:t>
      </w:r>
      <w:r w:rsidR="00776954">
        <w:t xml:space="preserve"> </w:t>
      </w:r>
      <w:r>
        <w:t>economic growth is slowing, with</w:t>
      </w:r>
      <w:r w:rsidR="00776954">
        <w:t xml:space="preserve"> </w:t>
      </w:r>
      <w:r>
        <w:t>sizable layoffs in manufacturing and a structural shift from factory jobs to service jobs.</w:t>
      </w:r>
      <w:r w:rsidR="00776954">
        <w:t xml:space="preserve"> </w:t>
      </w:r>
      <w:r>
        <w:t>Its population is aging, compounded by the</w:t>
      </w:r>
      <w:r w:rsidR="00776954">
        <w:t xml:space="preserve"> </w:t>
      </w:r>
      <w:r>
        <w:t>legacy of its one-child policy. Some</w:t>
      </w:r>
      <w:r w:rsidR="00776954">
        <w:t xml:space="preserve"> </w:t>
      </w:r>
      <w:r>
        <w:t>even consider the once unthinkable thought of attracting immigrants to fuel its growth.</w:t>
      </w:r>
      <w:r w:rsidR="00776954">
        <w:t xml:space="preserve"> </w:t>
      </w:r>
      <w:r>
        <w:t>The climate</w:t>
      </w:r>
      <w:r w:rsidR="00776954">
        <w:t xml:space="preserve"> </w:t>
      </w:r>
      <w:r>
        <w:t xml:space="preserve">agreement reached in Paris was a breakthrough. But it means that coal </w:t>
      </w:r>
      <w:r w:rsidRPr="00C019C0">
        <w:rPr>
          <w:rStyle w:val="StyleUnderline"/>
        </w:rPr>
        <w:t>mines</w:t>
      </w:r>
      <w:r w:rsidR="00776954">
        <w:rPr>
          <w:rStyle w:val="StyleUnderline"/>
        </w:rPr>
        <w:t xml:space="preserve"> </w:t>
      </w:r>
      <w:r w:rsidRPr="00C019C0">
        <w:rPr>
          <w:rStyle w:val="StyleUnderline"/>
        </w:rPr>
        <w:t>in Appalachia are going</w:t>
      </w:r>
      <w:r w:rsidR="00776954">
        <w:rPr>
          <w:rStyle w:val="StyleUnderline"/>
        </w:rPr>
        <w:t xml:space="preserve"> </w:t>
      </w:r>
      <w:r w:rsidRPr="00C019C0">
        <w:rPr>
          <w:rStyle w:val="StyleUnderline"/>
        </w:rPr>
        <w:t>out of business and workers will have to be retrained for other jobs</w:t>
      </w:r>
      <w:r>
        <w:t>.</w:t>
      </w:r>
      <w:r w:rsidR="00776954">
        <w:t xml:space="preserve"> </w:t>
      </w:r>
      <w:r>
        <w:t>But the problem is not ours alone.</w:t>
      </w:r>
      <w:r w:rsidR="00776954">
        <w:t xml:space="preserve"> </w:t>
      </w:r>
      <w:r w:rsidRPr="00C019C0">
        <w:rPr>
          <w:rStyle w:val="StyleUnderline"/>
        </w:rPr>
        <w:t>China has allocated some</w:t>
      </w:r>
      <w:r w:rsidR="00776954">
        <w:rPr>
          <w:rStyle w:val="StyleUnderline"/>
        </w:rPr>
        <w:t xml:space="preserve"> </w:t>
      </w:r>
      <w:r w:rsidRPr="00C019C0">
        <w:rPr>
          <w:rStyle w:val="StyleUnderline"/>
        </w:rPr>
        <w:t>$15 billion to help workers in the coal and steel industries</w:t>
      </w:r>
      <w:r w:rsidR="00776954">
        <w:rPr>
          <w:rStyle w:val="StyleUnderline"/>
        </w:rPr>
        <w:t xml:space="preserve"> </w:t>
      </w:r>
      <w:r w:rsidRPr="00C019C0">
        <w:rPr>
          <w:rStyle w:val="StyleUnderline"/>
        </w:rPr>
        <w:t>adjust to new jobs.</w:t>
      </w:r>
      <w:r>
        <w:t xml:space="preserve"> Again, </w:t>
      </w:r>
      <w:r w:rsidRPr="00C019C0">
        <w:rPr>
          <w:rStyle w:val="Emphasis"/>
        </w:rPr>
        <w:t>these complexities don't lend themselves to rhetorical bombast and bumper-sticker sloganeering.</w:t>
      </w:r>
      <w:r w:rsidR="00776954">
        <w:rPr>
          <w:rStyle w:val="Emphasis"/>
        </w:rPr>
        <w:t xml:space="preserve"> </w:t>
      </w:r>
      <w:r>
        <w:t>Amid all the talk of</w:t>
      </w:r>
      <w:r w:rsidR="00776954">
        <w:t xml:space="preserve"> </w:t>
      </w:r>
      <w:r>
        <w:t>outsourcing American</w:t>
      </w:r>
      <w:r w:rsidR="00776954">
        <w:t xml:space="preserve"> </w:t>
      </w:r>
      <w:r>
        <w:t>jobs, there's also</w:t>
      </w:r>
      <w:r w:rsidR="00776954">
        <w:t xml:space="preserve"> </w:t>
      </w:r>
      <w:r>
        <w:t>recent evidence that “reshoring” is taking place.</w:t>
      </w:r>
      <w:r w:rsidR="00776954">
        <w:t xml:space="preserve"> </w:t>
      </w:r>
      <w:r w:rsidRPr="00C019C0">
        <w:rPr>
          <w:rStyle w:val="StyleUnderline"/>
        </w:rPr>
        <w:t>Some companies are bringing manufacturing jobs back to the United States because of work force quality.</w:t>
      </w:r>
      <w:r>
        <w:t xml:space="preserve"> Sadly, </w:t>
      </w:r>
      <w:r w:rsidRPr="00C019C0">
        <w:rPr>
          <w:rStyle w:val="Emphasis"/>
        </w:rPr>
        <w:t>any nuanced articulation of these competing trends,</w:t>
      </w:r>
      <w:r w:rsidR="00776954">
        <w:rPr>
          <w:rStyle w:val="Emphasis"/>
        </w:rPr>
        <w:t xml:space="preserve"> </w:t>
      </w:r>
      <w:r w:rsidRPr="00C019C0">
        <w:rPr>
          <w:rStyle w:val="Emphasis"/>
        </w:rPr>
        <w:t>and what still needs to be done, is difficult in this campaign, fueled by rage and frustration</w:t>
      </w:r>
      <w:r w:rsidR="00776954">
        <w:t xml:space="preserve"> </w:t>
      </w:r>
      <w:r>
        <w:t>at years of government gridlock, broken promises, inaction and ineptitude.</w:t>
      </w:r>
      <w:r w:rsidR="00776954">
        <w:t xml:space="preserve"> </w:t>
      </w:r>
      <w:r>
        <w:t>The Asia-Pacific region accounts for</w:t>
      </w:r>
      <w:r w:rsidR="00776954">
        <w:t xml:space="preserve"> </w:t>
      </w:r>
      <w:r>
        <w:t>40 percent of international trade and</w:t>
      </w:r>
      <w:r w:rsidR="00776954">
        <w:t xml:space="preserve"> </w:t>
      </w:r>
      <w:r>
        <w:t>60 percent of global GDP. It is the fastest growing region in the world.</w:t>
      </w:r>
      <w:r w:rsidR="00776954">
        <w:t xml:space="preserve"> </w:t>
      </w:r>
      <w:r>
        <w:t>The 3.2 billion people in the Asian middle class will drive consumption over the next decade. Trade will happen, with or without the TPP and with or without U. S. leadership. The only question is: will the rules of international trade be shaped by the United States, one of 12 TPP nations excluding China, or by China.</w:t>
      </w:r>
      <w:r w:rsidR="00776954">
        <w:t xml:space="preserve"> </w:t>
      </w:r>
      <w:r>
        <w:t>China has alliances with many</w:t>
      </w:r>
      <w:r w:rsidR="00776954">
        <w:t xml:space="preserve"> </w:t>
      </w:r>
      <w:r>
        <w:t>Asia-Pacific countries and is pushing</w:t>
      </w:r>
      <w:r w:rsidR="00776954">
        <w:t xml:space="preserve"> </w:t>
      </w:r>
      <w:r>
        <w:t>an agreement</w:t>
      </w:r>
      <w:r w:rsidR="00776954">
        <w:t xml:space="preserve"> </w:t>
      </w:r>
      <w:r>
        <w:t>called the Regional Comprehensive Economic Partnership (RCEP).</w:t>
      </w:r>
      <w:r w:rsidR="00776954">
        <w:t xml:space="preserve"> </w:t>
      </w:r>
      <w:r>
        <w:t>Several State Department economists last week told</w:t>
      </w:r>
      <w:r w:rsidR="00776954">
        <w:t xml:space="preserve"> </w:t>
      </w:r>
      <w:r>
        <w:t>opinion writers from the Association of Opinion Journalists that</w:t>
      </w:r>
      <w:r w:rsidR="00776954">
        <w:t xml:space="preserve"> </w:t>
      </w:r>
      <w:r>
        <w:t>China's alternative to TPP</w:t>
      </w:r>
      <w:r w:rsidR="00776954">
        <w:t xml:space="preserve"> </w:t>
      </w:r>
      <w:r>
        <w:t xml:space="preserve">will not have the same standards as the United States has gotten into </w:t>
      </w:r>
      <w:proofErr w:type="gramStart"/>
      <w:r>
        <w:t>TPP</w:t>
      </w:r>
      <w:r w:rsidR="00776954">
        <w:t xml:space="preserve"> </w:t>
      </w:r>
      <w:r>
        <w:t>.</w:t>
      </w:r>
      <w:proofErr w:type="gramEnd"/>
      <w:r w:rsidR="00776954">
        <w:t xml:space="preserve"> </w:t>
      </w:r>
      <w:r w:rsidRPr="006312D5">
        <w:rPr>
          <w:rStyle w:val="StyleUnderline"/>
        </w:rPr>
        <w:t xml:space="preserve">China is finding other ways to flex its muscles. Dissatisfied with the power the U.S. exercises over the World Bank, for example, </w:t>
      </w:r>
      <w:r w:rsidRPr="006312D5">
        <w:rPr>
          <w:rStyle w:val="Emphasis"/>
        </w:rPr>
        <w:t>it has moved to create the</w:t>
      </w:r>
      <w:r>
        <w:t xml:space="preserve"> Asian Infrastructure Investment Bank or </w:t>
      </w:r>
      <w:r w:rsidRPr="006312D5">
        <w:rPr>
          <w:rStyle w:val="Emphasis"/>
        </w:rPr>
        <w:t>AIIB</w:t>
      </w:r>
      <w:r>
        <w:t xml:space="preserve">. The </w:t>
      </w:r>
      <w:r w:rsidRPr="006312D5">
        <w:rPr>
          <w:rStyle w:val="StyleUnderline"/>
        </w:rPr>
        <w:t>United States tried to persuade its allies not to join, but they decided to do so anyway</w:t>
      </w:r>
      <w:r w:rsidR="00776954">
        <w:t xml:space="preserve"> </w:t>
      </w:r>
      <w:r>
        <w:t>for their own economic and strategic interests.</w:t>
      </w:r>
      <w:r w:rsidR="00776954">
        <w:t xml:space="preserve"> </w:t>
      </w:r>
      <w:r>
        <w:t>Such was the case with the United Kingdom, which caused tension with the United States.</w:t>
      </w:r>
      <w:r w:rsidR="00776954">
        <w:t xml:space="preserve"> </w:t>
      </w:r>
      <w:r>
        <w:t xml:space="preserve">UK Ambassador Kim </w:t>
      </w:r>
      <w:proofErr w:type="spellStart"/>
      <w:r>
        <w:t>Darroch</w:t>
      </w:r>
      <w:proofErr w:type="spellEnd"/>
      <w:r w:rsidR="00776954">
        <w:t xml:space="preserve"> </w:t>
      </w:r>
      <w:r>
        <w:t>conceded as much Tuesday morning to</w:t>
      </w:r>
      <w:r w:rsidR="00776954">
        <w:t xml:space="preserve"> </w:t>
      </w:r>
      <w:r>
        <w:t>the New England Council,</w:t>
      </w:r>
      <w:r w:rsidR="00776954">
        <w:t xml:space="preserve"> </w:t>
      </w:r>
      <w:r>
        <w:t xml:space="preserve">but </w:t>
      </w:r>
      <w:proofErr w:type="spellStart"/>
      <w:r>
        <w:t>Darroch</w:t>
      </w:r>
      <w:proofErr w:type="spellEnd"/>
      <w:r>
        <w:t xml:space="preserve"> believes joining China in the AIIB will give it standing to help shape Asia-Pacific investment practices, as well as defend the rule of law in navigation disputes in the South China Sea and other spheres of Chinese influence.</w:t>
      </w:r>
      <w:r w:rsidR="00776954">
        <w:t xml:space="preserve"> </w:t>
      </w:r>
      <w:r w:rsidRPr="006312D5">
        <w:t>American policy toward China is “borderline incoherent</w:t>
      </w:r>
      <w:r>
        <w:t>,” with words favoring constructive engagement but actions indicating containment. Just what should our approach be?</w:t>
      </w:r>
      <w:r w:rsidR="00776954">
        <w:t xml:space="preserve"> </w:t>
      </w:r>
      <w:r>
        <w:t>Secretary of State</w:t>
      </w:r>
      <w:r w:rsidR="00776954">
        <w:t xml:space="preserve"> </w:t>
      </w:r>
      <w:r>
        <w:t xml:space="preserve">John Kerry said in an April 12 speech to the Pacific Council on International </w:t>
      </w:r>
      <w:proofErr w:type="spellStart"/>
      <w:r>
        <w:t>Policy,”In</w:t>
      </w:r>
      <w:proofErr w:type="spellEnd"/>
      <w:r>
        <w:t xml:space="preserve"> the 21st century, you cannot only sell to yourself and expect to grow and survive….not when 95 percent of the world's consumers, customers live beyond our borders; not when 11.7 million well-paying American jobs… are supported by exports.'</w:t>
      </w:r>
      <w:r w:rsidR="00776954">
        <w:t xml:space="preserve"> </w:t>
      </w:r>
      <w:r>
        <w:t>The TPP eliminates most U.S. tariffs and over 18,000 taxes on American made products. By most accounts, the US, its</w:t>
      </w:r>
      <w:r w:rsidR="00776954">
        <w:t xml:space="preserve"> </w:t>
      </w:r>
      <w:r>
        <w:t>multinational corporations and some special interest lobbies</w:t>
      </w:r>
      <w:r w:rsidR="00776954">
        <w:t xml:space="preserve"> </w:t>
      </w:r>
      <w:r>
        <w:t>would be the biggest winners.</w:t>
      </w:r>
      <w:r w:rsidR="00776954">
        <w:t xml:space="preserve"> </w:t>
      </w:r>
      <w:r w:rsidRPr="006312D5">
        <w:rPr>
          <w:rStyle w:val="StyleUnderline"/>
        </w:rPr>
        <w:t>President Obama praised TPP as 'the highest-standard, most progressive trade deal in history</w:t>
      </w:r>
      <w:r>
        <w:t>,' noting for the first time, the trade agreement contains standards on environmental protection, fair labor practices, product regulation, intellectual property, corruption and transparency.</w:t>
      </w:r>
      <w:r w:rsidR="00776954">
        <w:t xml:space="preserve"> </w:t>
      </w:r>
      <w:r>
        <w:t xml:space="preserve">Countries that violate the standards will suffer the restoration of the tariffs.      </w:t>
      </w:r>
      <w:r w:rsidRPr="006312D5">
        <w:rPr>
          <w:rStyle w:val="Emphasis"/>
        </w:rPr>
        <w:t xml:space="preserve">But even accepting Obama's </w:t>
      </w:r>
      <w:proofErr w:type="gramStart"/>
      <w:r w:rsidRPr="006312D5">
        <w:rPr>
          <w:rStyle w:val="Emphasis"/>
        </w:rPr>
        <w:t>assessment  doesn't</w:t>
      </w:r>
      <w:proofErr w:type="gramEnd"/>
      <w:r w:rsidRPr="006312D5">
        <w:rPr>
          <w:rStyle w:val="Emphasis"/>
        </w:rPr>
        <w:t xml:space="preserve"> mean that it is without serious flaws.</w:t>
      </w:r>
      <w:r>
        <w:t xml:space="preserve">  Many of the well-reasoned critiques, notably </w:t>
      </w:r>
      <w:proofErr w:type="gramStart"/>
      <w:r>
        <w:t>by  Nobel</w:t>
      </w:r>
      <w:proofErr w:type="gramEnd"/>
      <w:r>
        <w:t xml:space="preserve"> Prize-winning  economist Joe Stiglitz, Congressman Sandy Levin and others  give pause.      So, too, with that of Celia Wexler of </w:t>
      </w:r>
      <w:proofErr w:type="gramStart"/>
      <w:r>
        <w:t>the  Union</w:t>
      </w:r>
      <w:proofErr w:type="gramEnd"/>
      <w:r>
        <w:t xml:space="preserve"> of Concerned Scientists,   The painstakingly negotiated areas cited by Obama have devilish details. </w:t>
      </w:r>
      <w:r w:rsidRPr="006312D5">
        <w:rPr>
          <w:rStyle w:val="Emphasis"/>
        </w:rPr>
        <w:t>Economic assumptions from other trade agreements have often yielded inaccurate cost-benefit results.</w:t>
      </w:r>
    </w:p>
    <w:p w14:paraId="57863242" w14:textId="77777777" w:rsidR="00FC5BC3" w:rsidRPr="00FC5BC3" w:rsidRDefault="00FC5BC3" w:rsidP="00FC5BC3"/>
    <w:p w14:paraId="2BB5975C" w14:textId="1CD34BCF" w:rsidR="008E5787" w:rsidRDefault="008E5787" w:rsidP="00711B6E">
      <w:pPr>
        <w:pStyle w:val="Heading2"/>
      </w:pPr>
      <w:r>
        <w:t xml:space="preserve">Trump </w:t>
      </w:r>
      <w:r w:rsidR="00DC2E3A">
        <w:t xml:space="preserve">Bad </w:t>
      </w:r>
      <w:r>
        <w:t>Impacts</w:t>
      </w:r>
    </w:p>
    <w:p w14:paraId="707C6575" w14:textId="7EBD3CBE" w:rsidR="008E5787" w:rsidRDefault="008E5787" w:rsidP="008E5787">
      <w:pPr>
        <w:pStyle w:val="Heading3"/>
      </w:pPr>
      <w:r>
        <w:t>Economy</w:t>
      </w:r>
    </w:p>
    <w:p w14:paraId="1FBFEB21" w14:textId="354C3E65" w:rsidR="008E5787" w:rsidRPr="008E5787" w:rsidRDefault="008E5787" w:rsidP="008E5787">
      <w:pPr>
        <w:pStyle w:val="Heading4"/>
      </w:pPr>
      <w:r w:rsidRPr="008E5787">
        <w:t xml:space="preserve">Trump will cause the worst recession in history – investor uncertainty over threat to default, immigration, and massive tax cuts absent budget restraint  </w:t>
      </w:r>
    </w:p>
    <w:p w14:paraId="20AC0AD6" w14:textId="77777777" w:rsidR="008E5787" w:rsidRPr="007C50C0" w:rsidRDefault="008E5787" w:rsidP="008E5787">
      <w:pPr>
        <w:pStyle w:val="NoSpacing"/>
        <w:rPr>
          <w:rStyle w:val="Style13ptBold"/>
        </w:rPr>
      </w:pPr>
      <w:r>
        <w:rPr>
          <w:rStyle w:val="Style13ptBold"/>
        </w:rPr>
        <w:t>Thompson 5/8</w:t>
      </w:r>
    </w:p>
    <w:p w14:paraId="325D54F1" w14:textId="77777777" w:rsidR="008E5787" w:rsidRPr="008E5787" w:rsidRDefault="008E5787" w:rsidP="008E5787">
      <w:pPr>
        <w:pStyle w:val="NoSpacing"/>
      </w:pPr>
      <w:r w:rsidRPr="008E5787">
        <w:t xml:space="preserve">(Derek Thompson, senior editor at The Atlantic, where he writes about economics, labor markets, and the entertainment business, 5-8-2016, "Make America Have a Recession Again," Atlantic, </w:t>
      </w:r>
      <w:hyperlink r:id="rId16" w:history="1">
        <w:r w:rsidRPr="008E5787">
          <w:t>http://www.theatlantic.com/business/archive/2016/05/donald-trumps-economy/481743/</w:t>
        </w:r>
      </w:hyperlink>
      <w:r w:rsidRPr="008E5787">
        <w:t xml:space="preserve">, Accessed 6/20/16, JH) </w:t>
      </w:r>
    </w:p>
    <w:p w14:paraId="1232AE4D" w14:textId="419078C4" w:rsidR="008E5787" w:rsidRDefault="008E5787" w:rsidP="008E5787">
      <w:pPr>
        <w:pStyle w:val="NoSpacing"/>
        <w:rPr>
          <w:rStyle w:val="Emphasis"/>
        </w:rPr>
      </w:pPr>
      <w:r>
        <w:t xml:space="preserve">On Thursday, Donald Trump’s tweet about tacos was only the second-most alarming message he sent to potential voters. </w:t>
      </w:r>
      <w:r w:rsidRPr="007C50C0">
        <w:rPr>
          <w:rStyle w:val="StyleUnderline"/>
        </w:rPr>
        <w:t>Less open to humorous interpretation was his threat to default on U.S. debt in the event of a recession.</w:t>
      </w:r>
      <w:r>
        <w:rPr>
          <w:rStyle w:val="StyleUnderline"/>
        </w:rPr>
        <w:t xml:space="preserve"> </w:t>
      </w:r>
      <w:r w:rsidRPr="007C50C0">
        <w:rPr>
          <w:rStyle w:val="StyleUnderline"/>
        </w:rPr>
        <w:t>“I’ve borrowed knowing that you can pay back with discounts</w:t>
      </w:r>
      <w:r>
        <w:t xml:space="preserve">,” he told CNBC. </w:t>
      </w:r>
      <w:r w:rsidRPr="007C50C0">
        <w:rPr>
          <w:rStyle w:val="StyleUnderline"/>
        </w:rPr>
        <w:t>“I would borrow knowing that if the economy crashed, you could make a deal.”</w:t>
      </w:r>
      <w:r>
        <w:rPr>
          <w:rStyle w:val="StyleUnderline"/>
        </w:rPr>
        <w:t xml:space="preserve"> </w:t>
      </w:r>
      <w:r w:rsidRPr="008E5787">
        <w:rPr>
          <w:rStyle w:val="Emphasis"/>
          <w:bdr w:val="single" w:sz="4" w:space="0" w:color="auto"/>
        </w:rPr>
        <w:t>This policy would be so disastrous that even its suggestion is dangerous</w:t>
      </w:r>
      <w:r w:rsidRPr="008E5787">
        <w:rPr>
          <w:rFonts w:eastAsiaTheme="majorEastAsia" w:cstheme="majorBidi"/>
          <w:bCs/>
          <w:szCs w:val="26"/>
          <w:bdr w:val="single" w:sz="4" w:space="0" w:color="auto"/>
        </w:rPr>
        <w:t>.</w:t>
      </w:r>
      <w:r>
        <w:t xml:space="preserve"> In the event of a recession, Trump would treat the full faith and credit of the United States to a capricious hair cut. As Josh </w:t>
      </w:r>
      <w:proofErr w:type="spellStart"/>
      <w:r>
        <w:t>Barro</w:t>
      </w:r>
      <w:proofErr w:type="spellEnd"/>
      <w:r>
        <w:t xml:space="preserve"> explained, this </w:t>
      </w:r>
      <w:r w:rsidRPr="007C50C0">
        <w:rPr>
          <w:rStyle w:val="StyleUnderline"/>
        </w:rPr>
        <w:t xml:space="preserve">wouldn’t just represent a historic default, putting the U.S. in the position of a country like Greece or Argentina; </w:t>
      </w:r>
      <w:r w:rsidRPr="008E5787">
        <w:rPr>
          <w:rStyle w:val="Emphasis"/>
        </w:rPr>
        <w:t>it could also spark an international financial crisis</w:t>
      </w:r>
      <w:r>
        <w:t xml:space="preserve">, as </w:t>
      </w:r>
      <w:r w:rsidRPr="008E5787">
        <w:rPr>
          <w:rStyle w:val="Emphasis"/>
        </w:rPr>
        <w:t>“investors would cease to see Treasuries as a safe asset</w:t>
      </w:r>
      <w:r>
        <w:t xml:space="preserve"> and demand higher interest rates in exchange for risk.” </w:t>
      </w:r>
      <w:r w:rsidRPr="008E5787">
        <w:rPr>
          <w:rStyle w:val="StyleUnderline"/>
        </w:rPr>
        <w:t>Trump has promised to make America great again. But</w:t>
      </w:r>
      <w:r w:rsidRPr="008E5787">
        <w:t xml:space="preserve"> a closer look </w:t>
      </w:r>
      <w:r w:rsidRPr="008E5787">
        <w:rPr>
          <w:rStyle w:val="StyleUnderline"/>
        </w:rPr>
        <w:t>his policy proposals</w:t>
      </w:r>
      <w:r w:rsidRPr="008E5787">
        <w:t xml:space="preserve">, such as they are, suggests that within his first few years as president, he </w:t>
      </w:r>
      <w:r w:rsidRPr="008E5787">
        <w:rPr>
          <w:rStyle w:val="StyleUnderline"/>
        </w:rPr>
        <w:t>would</w:t>
      </w:r>
      <w:r w:rsidRPr="008E5787">
        <w:t xml:space="preserve"> more likely </w:t>
      </w:r>
      <w:r w:rsidRPr="008E5787">
        <w:rPr>
          <w:rStyle w:val="StyleUnderline"/>
        </w:rPr>
        <w:t>make American recessionary again</w:t>
      </w:r>
      <w:r w:rsidRPr="008E5787">
        <w:t>.</w:t>
      </w:r>
      <w:r>
        <w:t xml:space="preserve"> </w:t>
      </w:r>
      <w:r w:rsidRPr="007C50C0">
        <w:rPr>
          <w:rStyle w:val="StyleUnderline"/>
        </w:rPr>
        <w:t xml:space="preserve">The problem begins with his </w:t>
      </w:r>
      <w:r w:rsidRPr="008E5787">
        <w:t>outspoken</w:t>
      </w:r>
      <w:r w:rsidRPr="007C50C0">
        <w:rPr>
          <w:rStyle w:val="StyleUnderline"/>
        </w:rPr>
        <w:t xml:space="preserve"> approach to </w:t>
      </w:r>
      <w:r w:rsidRPr="008E5787">
        <w:t xml:space="preserve">Mexican </w:t>
      </w:r>
      <w:r w:rsidRPr="007C50C0">
        <w:rPr>
          <w:rStyle w:val="StyleUnderline"/>
        </w:rPr>
        <w:t>immigration. His “plan”</w:t>
      </w:r>
      <w:r>
        <w:t xml:space="preserve"> to deport 11 million undocumented immigrants </w:t>
      </w:r>
      <w:r w:rsidRPr="007C50C0">
        <w:rPr>
          <w:rStyle w:val="StyleUnderline"/>
        </w:rPr>
        <w:t>would shrink the economy by about 2 percent</w:t>
      </w:r>
      <w:r>
        <w:t xml:space="preserve">, according to American Action Forum (AAF), a conservative and pro-business think tank. </w:t>
      </w:r>
      <w:r w:rsidRPr="007C50C0">
        <w:rPr>
          <w:rStyle w:val="StyleUnderline"/>
        </w:rPr>
        <w:t>The sudden subtraction of 7 million workers would cause an immediate shock to thousands of businesses, triggering a GDP collapse</w:t>
      </w:r>
      <w:r>
        <w:t xml:space="preserve"> </w:t>
      </w:r>
      <w:r w:rsidRPr="008E5787">
        <w:t>ranging from $400 billion to $600 billion in production, AAF’s analysis found, with the worst of the slump occurring in industries like construction and hospitality. “The things Donald Trump has said are utterly unworkable,” Douglas Holtz-</w:t>
      </w:r>
      <w:proofErr w:type="spellStart"/>
      <w:r w:rsidRPr="008E5787">
        <w:t>Eakin</w:t>
      </w:r>
      <w:proofErr w:type="spellEnd"/>
      <w:r w:rsidRPr="008E5787">
        <w:t>, an economic adviser to Senator John McCain’s 2008 presidential campaign</w:t>
      </w:r>
      <w:r>
        <w:t xml:space="preserve"> and the forum's president, told Reuters. Trump’s plan for a border wall could cost several billion dollars more. But as a financial matter, the wall is one of the least troubling aspects of his policy fantasies. By contrast, </w:t>
      </w:r>
      <w:r w:rsidRPr="007C50C0">
        <w:rPr>
          <w:rStyle w:val="StyleUnderline"/>
        </w:rPr>
        <w:t>his tax plan would cut federal revenue by almost $10 trillion in the next decade</w:t>
      </w:r>
      <w:r>
        <w:t xml:space="preserve">, according to the Tax Policy Center. Meanwhile, </w:t>
      </w:r>
      <w:r w:rsidRPr="007C50C0">
        <w:rPr>
          <w:rStyle w:val="StyleUnderline"/>
        </w:rPr>
        <w:t>he has no plans to cut spending on Medicare, Medicaid, benefits for veterans, defense, or Social Security, which, along with mandatory payments on the debt, collectively account for more than two-thirds of government spending.</w:t>
      </w:r>
      <w:r>
        <w:t xml:space="preserve"> In fact, several of his proposals suggest he would </w:t>
      </w:r>
      <w:proofErr w:type="gramStart"/>
      <w:r>
        <w:t>raise</w:t>
      </w:r>
      <w:proofErr w:type="gramEnd"/>
      <w:r>
        <w:t xml:space="preserve"> spending on some of these measures, such as Social Security and veterans benefits. </w:t>
      </w:r>
      <w:r w:rsidRPr="007C50C0">
        <w:t>The deficit would</w:t>
      </w:r>
      <w:r>
        <w:t xml:space="preserve">, in short order, reach unprecedented peacetime, non-recession levels. (That’s not counting the revenue collapse from manufacturing a recession with mass deportations.) </w:t>
      </w:r>
      <w:r w:rsidRPr="007C50C0">
        <w:rPr>
          <w:rStyle w:val="StyleUnderline"/>
        </w:rPr>
        <w:t xml:space="preserve">Here is </w:t>
      </w:r>
      <w:proofErr w:type="spellStart"/>
      <w:r w:rsidRPr="007C50C0">
        <w:rPr>
          <w:rStyle w:val="StyleUnderline"/>
        </w:rPr>
        <w:t>Trumponomics</w:t>
      </w:r>
      <w:proofErr w:type="spellEnd"/>
      <w:r w:rsidRPr="007C50C0">
        <w:rPr>
          <w:rStyle w:val="StyleUnderline"/>
        </w:rPr>
        <w:t>, in a sentence: Create an unnecessary economic downturn by deporting 7 million workers while cutting taxes for the rich and requiring the U</w:t>
      </w:r>
      <w:r w:rsidRPr="008E5787">
        <w:t>nited</w:t>
      </w:r>
      <w:r w:rsidRPr="007C50C0">
        <w:rPr>
          <w:rStyle w:val="StyleUnderline"/>
        </w:rPr>
        <w:t xml:space="preserve"> S</w:t>
      </w:r>
      <w:r w:rsidRPr="008E5787">
        <w:t xml:space="preserve">tates </w:t>
      </w:r>
      <w:r w:rsidRPr="007C50C0">
        <w:rPr>
          <w:rStyle w:val="StyleUnderline"/>
        </w:rPr>
        <w:t>to borrow trillions of dollars from creditors,</w:t>
      </w:r>
      <w:r>
        <w:t xml:space="preserve"> whom Trump has now threatened to stiff, if he feels like it. </w:t>
      </w:r>
      <w:r w:rsidRPr="007C50C0">
        <w:rPr>
          <w:rStyle w:val="Emphasis"/>
        </w:rPr>
        <w:t>It would be the greatest</w:t>
      </w:r>
      <w:r>
        <w:t xml:space="preserve">, dumbest </w:t>
      </w:r>
      <w:r w:rsidRPr="007C50C0">
        <w:rPr>
          <w:rStyle w:val="Emphasis"/>
        </w:rPr>
        <w:t>recession in American history.</w:t>
      </w:r>
    </w:p>
    <w:p w14:paraId="69E5C7C0" w14:textId="77777777" w:rsidR="008D082D" w:rsidRDefault="008D082D" w:rsidP="008E5787">
      <w:pPr>
        <w:pStyle w:val="NoSpacing"/>
        <w:rPr>
          <w:rStyle w:val="Emphasis"/>
        </w:rPr>
      </w:pPr>
    </w:p>
    <w:p w14:paraId="6C4F9093" w14:textId="34A8BBA6" w:rsidR="008D082D" w:rsidRDefault="008D082D" w:rsidP="008D082D">
      <w:pPr>
        <w:pStyle w:val="Heading4"/>
      </w:pPr>
      <w:r>
        <w:t>Trump causes collapse worse than Great Depression – gold standard, trade wars, and immigration policies all crush econ – consensus of economists</w:t>
      </w:r>
    </w:p>
    <w:p w14:paraId="436A3609" w14:textId="77777777" w:rsidR="008D082D" w:rsidRPr="00FA5E77" w:rsidRDefault="008D082D" w:rsidP="008D082D">
      <w:pPr>
        <w:pStyle w:val="NoSpacing"/>
        <w:rPr>
          <w:rStyle w:val="Style13ptBold"/>
        </w:rPr>
      </w:pPr>
      <w:r w:rsidRPr="00FA5E77">
        <w:rPr>
          <w:rStyle w:val="Style13ptBold"/>
        </w:rPr>
        <w:t>Walsh 6/19</w:t>
      </w:r>
    </w:p>
    <w:p w14:paraId="5CA7E0FE" w14:textId="52E90A0D" w:rsidR="008D082D" w:rsidRPr="008D082D" w:rsidRDefault="008D082D" w:rsidP="008D082D">
      <w:pPr>
        <w:pStyle w:val="NoSpacing"/>
      </w:pPr>
      <w:r w:rsidRPr="008D082D">
        <w:t xml:space="preserve">(Ben Walsh, Business Reporter at The Huffington Post, covering Money and Finance. Prior to joining </w:t>
      </w:r>
      <w:proofErr w:type="spellStart"/>
      <w:r w:rsidRPr="008D082D">
        <w:t>HuffPost</w:t>
      </w:r>
      <w:proofErr w:type="spellEnd"/>
      <w:r w:rsidRPr="008D082D">
        <w:t>, Walsh was an online editor and business writer at Reuters, 6-19-2016, "Donald Trump Would Wreck The U.S. Economy," Huffington Post, http://www.huffingtonpost.com/entry/donald-trump-economy_us_576452a5e4b015db1bc95ee6, Accessed 6/20/16, JH)</w:t>
      </w:r>
    </w:p>
    <w:p w14:paraId="11A5AFEA" w14:textId="6916751C" w:rsidR="008D082D" w:rsidRDefault="008D082D" w:rsidP="008D082D">
      <w:pPr>
        <w:pStyle w:val="NoSpacing"/>
      </w:pPr>
      <w:r w:rsidRPr="00FA5E77">
        <w:rPr>
          <w:rStyle w:val="StyleUnderline"/>
        </w:rPr>
        <w:t>Donald Trump’s signature campaign promises</w:t>
      </w:r>
      <w:r>
        <w:t xml:space="preserve"> — </w:t>
      </w:r>
      <w:r w:rsidRPr="008D082D">
        <w:rPr>
          <w:rStyle w:val="StyleUnderline"/>
        </w:rPr>
        <w:t xml:space="preserve">deport </w:t>
      </w:r>
      <w:r>
        <w:t xml:space="preserve">all undocumented </w:t>
      </w:r>
      <w:r w:rsidRPr="008D082D">
        <w:rPr>
          <w:rStyle w:val="StyleUnderline"/>
        </w:rPr>
        <w:t>immigrants, ban Muslims</w:t>
      </w:r>
      <w:r>
        <w:t xml:space="preserve"> from entering the U.S., </w:t>
      </w:r>
      <w:r w:rsidRPr="008D082D">
        <w:rPr>
          <w:rStyle w:val="StyleUnderline"/>
        </w:rPr>
        <w:t>build a wall</w:t>
      </w:r>
      <w:r>
        <w:t xml:space="preserve"> on the Mexican-American border — are cruel, unjust and racist. And beyond violating the basic moral precepts that many believe lie at the core of America, they </w:t>
      </w:r>
      <w:r w:rsidRPr="00FA5E77">
        <w:rPr>
          <w:rStyle w:val="StyleUnderline"/>
        </w:rPr>
        <w:t>would devastate the U.S. economy.</w:t>
      </w:r>
      <w:r>
        <w:rPr>
          <w:rStyle w:val="StyleUnderline"/>
        </w:rPr>
        <w:t xml:space="preserve"> </w:t>
      </w:r>
      <w:r w:rsidRPr="00FA5E77">
        <w:rPr>
          <w:rStyle w:val="StyleUnderline"/>
        </w:rPr>
        <w:t>Let’s start with the wall</w:t>
      </w:r>
      <w:r>
        <w:t xml:space="preserve"> Trump wants to build between the U.S. and Mexico. </w:t>
      </w:r>
      <w:r w:rsidRPr="00FA5E77">
        <w:rPr>
          <w:rStyle w:val="StyleUnderline"/>
        </w:rPr>
        <w:t>Trade across the border accounts for $1 billion in economic activity every single day, supporting 6 million American jobs</w:t>
      </w:r>
      <w:r>
        <w:t xml:space="preserve">. In other words, no matter who pays for it, </w:t>
      </w:r>
      <w:r w:rsidRPr="00FA5E77">
        <w:rPr>
          <w:rStyle w:val="StyleUnderline"/>
        </w:rPr>
        <w:t>the cost of constructing Trump’s fantasy divider between the two countries is insignificant compared to the cost America would pay if trade with Mexico were drastically decreased.</w:t>
      </w:r>
      <w:r>
        <w:rPr>
          <w:rStyle w:val="StyleUnderline"/>
        </w:rPr>
        <w:t xml:space="preserve"> </w:t>
      </w:r>
      <w:r w:rsidRPr="00FA5E77">
        <w:rPr>
          <w:rStyle w:val="StyleUnderline"/>
        </w:rPr>
        <w:t>Even worse is Trump’s promise to deport</w:t>
      </w:r>
      <w:r>
        <w:t xml:space="preserve"> all 11 million </w:t>
      </w:r>
      <w:r w:rsidRPr="00FA5E77">
        <w:rPr>
          <w:rStyle w:val="StyleUnderline"/>
        </w:rPr>
        <w:t>undocumented immigrants</w:t>
      </w:r>
      <w:r>
        <w:t xml:space="preserve">. Some 6.8 million of them are workers, and </w:t>
      </w:r>
      <w:r w:rsidRPr="00FA5E77">
        <w:rPr>
          <w:rStyle w:val="StyleUnderline"/>
        </w:rPr>
        <w:t>forcibly removing them would leave an estimated $381.5 -$623.2 billion hole in the U.S. economy</w:t>
      </w:r>
      <w:r>
        <w:t xml:space="preserve">. Just how big a deal is that? It would cut private gross domestic product by 2.9 percent to 4.7 percent. In other words, </w:t>
      </w:r>
      <w:r w:rsidRPr="008D082D">
        <w:rPr>
          <w:rStyle w:val="Emphasis"/>
          <w:bdr w:val="single" w:sz="4" w:space="0" w:color="auto"/>
        </w:rPr>
        <w:t>Trump would singlehandedly and voluntarily throw the economy into a very bad recession</w:t>
      </w:r>
      <w:r w:rsidRPr="00FA5E77">
        <w:rPr>
          <w:rStyle w:val="Emphasis"/>
        </w:rPr>
        <w:t>.</w:t>
      </w:r>
      <w:r>
        <w:rPr>
          <w:rStyle w:val="Emphasis"/>
        </w:rPr>
        <w:t xml:space="preserve"> </w:t>
      </w:r>
      <w:r>
        <w:t xml:space="preserve">But, of course, it doesn’t end there. </w:t>
      </w:r>
      <w:r w:rsidRPr="00FA5E77">
        <w:rPr>
          <w:rStyle w:val="StyleUnderline"/>
        </w:rPr>
        <w:t xml:space="preserve">Banning all Muslims would cost the U.S., at a very minimum, around $24 billion a </w:t>
      </w:r>
      <w:r w:rsidRPr="008D082D">
        <w:rPr>
          <w:rStyle w:val="StyleUnderline"/>
        </w:rPr>
        <w:t>year, Marketplace reported</w:t>
      </w:r>
      <w:r>
        <w:t xml:space="preserve">. Of course, it is hard to estimate the cost of such a draconian policy. And economic costs are not even the greatest toll. “The first and foremost cost is it’s going to flush the Bill of Rights on day one of any potential Trump presidency,” Corey Saylor of the Council on American Islamic Relations told Marketplace. That assessment is applicable to Trump’s other immigration policies as well. It’s not just Trump’s central policies that would pitch the U.S. economy needlessly into a recession. </w:t>
      </w:r>
      <w:r w:rsidRPr="00FA5E77">
        <w:rPr>
          <w:rStyle w:val="StyleUnderline"/>
        </w:rPr>
        <w:t>The</w:t>
      </w:r>
      <w:r>
        <w:t xml:space="preserve"> presumptive </w:t>
      </w:r>
      <w:r w:rsidRPr="00FA5E77">
        <w:rPr>
          <w:rStyle w:val="StyleUnderline"/>
        </w:rPr>
        <w:t>Republican</w:t>
      </w:r>
      <w:r>
        <w:t xml:space="preserve"> nominee </w:t>
      </w:r>
      <w:r w:rsidRPr="00FA5E77">
        <w:rPr>
          <w:rStyle w:val="StyleUnderline"/>
        </w:rPr>
        <w:t>has a whole second tier of terrible ideas</w:t>
      </w:r>
      <w:r>
        <w:t xml:space="preserve">-in-waiting, just idling in the background. </w:t>
      </w:r>
      <w:r w:rsidRPr="00FA5E77">
        <w:rPr>
          <w:rStyle w:val="StyleUnderline"/>
        </w:rPr>
        <w:t>Take his promise to trash all the U.S.’s trade pacts</w:t>
      </w:r>
      <w:r>
        <w:t>. “</w:t>
      </w:r>
      <w:r w:rsidRPr="00FA5E77">
        <w:rPr>
          <w:rStyle w:val="Emphasis"/>
        </w:rPr>
        <w:t>If</w:t>
      </w:r>
      <w:r>
        <w:t xml:space="preserve"> </w:t>
      </w:r>
      <w:proofErr w:type="spellStart"/>
      <w:r>
        <w:t>Mr</w:t>
      </w:r>
      <w:proofErr w:type="spellEnd"/>
      <w:r>
        <w:t xml:space="preserve"> </w:t>
      </w:r>
      <w:r w:rsidRPr="00FA5E77">
        <w:rPr>
          <w:rStyle w:val="Emphasis"/>
        </w:rPr>
        <w:t>Trump did even half of what he has promised, he would surely set off the worst trade war since the Great Depression</w:t>
      </w:r>
      <w:r>
        <w:t xml:space="preserve">,” former U.S. Treasury Secretary Larry Summers wrote in the Financial Times. </w:t>
      </w:r>
      <w:r w:rsidRPr="00FA5E77">
        <w:rPr>
          <w:rStyle w:val="Emphasis"/>
        </w:rPr>
        <w:t>When you’re using the Great Depression as a yardstick to assess economic policy, things have pretty clearly gone wrong.</w:t>
      </w:r>
      <w:r>
        <w:rPr>
          <w:rStyle w:val="Emphasis"/>
        </w:rPr>
        <w:t xml:space="preserve"> </w:t>
      </w:r>
      <w:r>
        <w:t>“</w:t>
      </w:r>
      <w:r w:rsidRPr="00FA5E77">
        <w:rPr>
          <w:rStyle w:val="StyleUnderline"/>
        </w:rPr>
        <w:t>Trade war</w:t>
      </w:r>
      <w:r>
        <w:t xml:space="preserve">” is not a term most people are familiar with, but it basically </w:t>
      </w:r>
      <w:r w:rsidRPr="00FA5E77">
        <w:rPr>
          <w:rStyle w:val="StyleUnderline"/>
        </w:rPr>
        <w:t xml:space="preserve">amounts to the U.S. and, </w:t>
      </w:r>
      <w:r w:rsidRPr="00FA5E77">
        <w:t>say,</w:t>
      </w:r>
      <w:r w:rsidRPr="00FA5E77">
        <w:rPr>
          <w:rStyle w:val="StyleUnderline"/>
        </w:rPr>
        <w:t xml:space="preserve"> China slapping ever-higher tariffs on goods coming from the other country, causing markets to plummet and the global economy to slow.</w:t>
      </w:r>
      <w:r>
        <w:rPr>
          <w:rStyle w:val="StyleUnderline"/>
        </w:rPr>
        <w:t xml:space="preserve"> </w:t>
      </w:r>
      <w:r w:rsidRPr="00FA5E77">
        <w:rPr>
          <w:rStyle w:val="StyleUnderline"/>
        </w:rPr>
        <w:t>There’s also the gold standard</w:t>
      </w:r>
      <w:r>
        <w:t xml:space="preserve">, to which Trump gives a thumbs up. The gold standard might sound good — who, especially Donald Trump, doesn’t love gold and standards? — but </w:t>
      </w:r>
      <w:r w:rsidRPr="00FA5E77">
        <w:rPr>
          <w:rStyle w:val="Emphasis"/>
        </w:rPr>
        <w:t>it’s one of the worst economic ideas ever</w:t>
      </w:r>
      <w:r>
        <w:t xml:space="preserve">. This is a harebrained policy that no other country uses and </w:t>
      </w:r>
      <w:r w:rsidRPr="00FA5E77">
        <w:rPr>
          <w:rStyle w:val="StyleUnderline"/>
        </w:rPr>
        <w:t xml:space="preserve">not a single surveyed economist thinks is a good </w:t>
      </w:r>
      <w:r w:rsidRPr="008D082D">
        <w:rPr>
          <w:rStyle w:val="StyleUnderline"/>
        </w:rPr>
        <w:t>idea. not a single surveyed economist thinks it is a good idea.</w:t>
      </w:r>
      <w:r>
        <w:t xml:space="preserve"> (The Trump campaign did not respond to a request for comment for this article). Under the gold standard, a dollar is worth a certain amount of gold. And since gold is a commodity whose price swings wildly, a central bank like </w:t>
      </w:r>
      <w:r w:rsidRPr="00FA5E77">
        <w:rPr>
          <w:rStyle w:val="StyleUnderline"/>
        </w:rPr>
        <w:t>the Federal Reserve would have to raise and cut interest rates based</w:t>
      </w:r>
      <w:r>
        <w:t xml:space="preserve"> not </w:t>
      </w:r>
      <w:r w:rsidRPr="00FA5E77">
        <w:t>on</w:t>
      </w:r>
      <w:r>
        <w:t xml:space="preserve"> how well the economy is doing, but </w:t>
      </w:r>
      <w:r w:rsidRPr="00FA5E77">
        <w:rPr>
          <w:rStyle w:val="StyleUnderline"/>
        </w:rPr>
        <w:t>on what’s going on in the gold market.</w:t>
      </w:r>
      <w:r>
        <w:rPr>
          <w:rStyle w:val="StyleUnderline"/>
        </w:rPr>
        <w:t xml:space="preserve"> </w:t>
      </w:r>
      <w:r w:rsidRPr="00FA5E77">
        <w:rPr>
          <w:rStyle w:val="Emphasis"/>
        </w:rPr>
        <w:t>It’s a good way to run a modern economy into the ground</w:t>
      </w:r>
      <w:r>
        <w:t>. In other words, it fits in nicely with Trump’s other economic plans.</w:t>
      </w:r>
    </w:p>
    <w:p w14:paraId="75C40817" w14:textId="77777777" w:rsidR="00A37508" w:rsidRDefault="00A37508" w:rsidP="00A37508">
      <w:pPr>
        <w:rPr>
          <w:rStyle w:val="Style13ptBold"/>
          <w:b w:val="0"/>
          <w:bCs w:val="0"/>
        </w:rPr>
      </w:pPr>
    </w:p>
    <w:p w14:paraId="3F35F6CE" w14:textId="69154BF6" w:rsidR="00A37508" w:rsidRDefault="00745BEC" w:rsidP="00A37508">
      <w:pPr>
        <w:pStyle w:val="Heading4"/>
        <w:rPr>
          <w:rStyle w:val="Style13ptBold"/>
          <w:b/>
          <w:bCs w:val="0"/>
        </w:rPr>
      </w:pPr>
      <w:r>
        <w:rPr>
          <w:rStyle w:val="Style13ptBold"/>
          <w:b/>
          <w:bCs w:val="0"/>
        </w:rPr>
        <w:t>Most comprehensive analysis confirms</w:t>
      </w:r>
      <w:r w:rsidR="00A37508">
        <w:rPr>
          <w:rStyle w:val="Style13ptBold"/>
          <w:b/>
          <w:bCs w:val="0"/>
        </w:rPr>
        <w:t xml:space="preserve"> Trump tanks the economy</w:t>
      </w:r>
    </w:p>
    <w:p w14:paraId="144A0F8F" w14:textId="77777777" w:rsidR="00A37508" w:rsidRPr="009E7199" w:rsidRDefault="00A37508" w:rsidP="00A37508">
      <w:pPr>
        <w:pStyle w:val="NoSpacing"/>
        <w:rPr>
          <w:rStyle w:val="Style13ptBold"/>
        </w:rPr>
      </w:pPr>
      <w:proofErr w:type="spellStart"/>
      <w:r>
        <w:rPr>
          <w:rStyle w:val="Style13ptBold"/>
        </w:rPr>
        <w:t>Timiraos</w:t>
      </w:r>
      <w:proofErr w:type="spellEnd"/>
      <w:r>
        <w:rPr>
          <w:rStyle w:val="Style13ptBold"/>
        </w:rPr>
        <w:t xml:space="preserve"> 6/20</w:t>
      </w:r>
    </w:p>
    <w:p w14:paraId="7843A8CD" w14:textId="5CD51644" w:rsidR="00A37508" w:rsidRPr="00A37508" w:rsidRDefault="00A37508" w:rsidP="00A37508">
      <w:pPr>
        <w:pStyle w:val="NoSpacing"/>
      </w:pPr>
      <w:r w:rsidRPr="00A37508">
        <w:t xml:space="preserve">(Nick </w:t>
      </w:r>
      <w:proofErr w:type="spellStart"/>
      <w:r w:rsidRPr="00A37508">
        <w:t>Timiraos</w:t>
      </w:r>
      <w:proofErr w:type="spellEnd"/>
      <w:r w:rsidRPr="00A37508">
        <w:t>, 6-20-2016, "U.S. Economy Would Be ‘Diminished’ Under Trump’s Economic Plan, New Analysis Says," WSJ, http://blogs.wsj.com/economics/2016/06/20/u-s-economy-would-be-diminished-under-trumps-economic-plan-new-analysis-says/, Accessed 6/20/16, JH)</w:t>
      </w:r>
    </w:p>
    <w:p w14:paraId="2CB5B0F1" w14:textId="30027615" w:rsidR="00A37508" w:rsidRDefault="00A37508" w:rsidP="00A37508">
      <w:pPr>
        <w:pStyle w:val="NoSpacing"/>
      </w:pPr>
      <w:r>
        <w:t xml:space="preserve">A new analysis concludes </w:t>
      </w:r>
      <w:r w:rsidRPr="009E7199">
        <w:rPr>
          <w:rStyle w:val="Emphasis"/>
        </w:rPr>
        <w:t>Donald Trump’s economic proposals</w:t>
      </w:r>
      <w:r>
        <w:t xml:space="preserve">, taken at face value, </w:t>
      </w:r>
      <w:r w:rsidRPr="009E7199">
        <w:rPr>
          <w:rStyle w:val="Emphasis"/>
        </w:rPr>
        <w:t>could produce a prolonged recession and heavy job losses</w:t>
      </w:r>
      <w:r>
        <w:t xml:space="preserve"> that would fall hardest on low- and middle-income workers. </w:t>
      </w:r>
      <w:r w:rsidRPr="009E7199">
        <w:rPr>
          <w:rStyle w:val="StyleUnderline"/>
        </w:rPr>
        <w:t>The Moody’s Analytics report</w:t>
      </w:r>
      <w:r>
        <w:t xml:space="preserve">, which a person close to the Trump campaign strongly disputed, </w:t>
      </w:r>
      <w:r w:rsidRPr="009E7199">
        <w:rPr>
          <w:rStyle w:val="StyleUnderline"/>
        </w:rPr>
        <w:t>is the first that attempts to quantify the cumulative economic benefits and costs of Mr. Trump’s proposals</w:t>
      </w:r>
      <w:r>
        <w:t xml:space="preserve"> on taxes, trade, immigration and spending. It determines that </w:t>
      </w:r>
      <w:r w:rsidRPr="009E7199">
        <w:rPr>
          <w:rStyle w:val="StyleUnderline"/>
        </w:rPr>
        <w:t>full adoption of those policies would sharply reduce economic output during his first term and reduce employment by 3.5 million jobs.</w:t>
      </w:r>
      <w:r>
        <w:rPr>
          <w:rStyle w:val="StyleUnderline"/>
        </w:rPr>
        <w:t xml:space="preserve"> </w:t>
      </w:r>
      <w:r>
        <w:t>Under almost any scenario, the report says, “</w:t>
      </w:r>
      <w:r w:rsidRPr="009E7199">
        <w:rPr>
          <w:rStyle w:val="StyleUnderline"/>
        </w:rPr>
        <w:t>the U.S. economy will be more isolated and diminished</w:t>
      </w:r>
      <w:r>
        <w:t xml:space="preserve">.” The report’s lead author, economist Mark </w:t>
      </w:r>
      <w:proofErr w:type="spellStart"/>
      <w:r>
        <w:t>Zandi</w:t>
      </w:r>
      <w:proofErr w:type="spellEnd"/>
      <w:r>
        <w:t xml:space="preserve">, served as an occasional adviser to the 2008 presidential campaign of Sen. John McCain (R., Ariz.) and later provided analysis to support the Obama administration’s stimulus and mortgage-restructuring proposals. Mr. </w:t>
      </w:r>
      <w:proofErr w:type="spellStart"/>
      <w:r>
        <w:t>Zandi</w:t>
      </w:r>
      <w:proofErr w:type="spellEnd"/>
      <w:r>
        <w:t xml:space="preserve">, a Democrat, has donated to the campaign of presumptive Democratic nominee Hillary Clinton. Three other Moody’s economists also worked on the analysis. A person close to the Trump campaign said such analyses rested on flawed assumptions about policies that haven’t been fully fleshed out by the campaign. Moreover, the adviser said Mr. Trump’s tax-cut and deregulation proposals would instead provide the economy with greater stimulus at a time when a slowdown in business investment and industrial production has raised concerns that the economy could slide into recession in the next year. Mr. Trump will clarify his economic policies in a speech in the coming weeks, this person said, to provide additional detail about spending cuts and modifications to the tax plan that will reduce projected deficits and provide additional growth incentives. Mr. Trump, for his part, has said voters don’t care about his lack of policy specifics. He has mocked the Clinton campaign for its policy zeal while sticking to broad generalities in speeches and interviews. Speaking at a rally in Phoenix on Saturday, Mr. Trump singled out the North American Free Trade Agreement with Canada and Mexico that took effect in 1994 as “probably the most destructive economic act ever signed by our country.” The Moody’s analysis outlines two other scenarios that show more muted effects on the economy, </w:t>
      </w:r>
      <w:r w:rsidRPr="009E7199">
        <w:rPr>
          <w:rStyle w:val="StyleUnderline"/>
        </w:rPr>
        <w:t>assuming that Mr. Trump’s proposals are slimmed down, either voluntarily or as a result of legislative negotiations</w:t>
      </w:r>
      <w:r>
        <w:t xml:space="preserve">. Under the latter model, Moody’s assumes the tax cuts are whittled down sharply and that a trade war with China and Mexico is averted. </w:t>
      </w:r>
      <w:r w:rsidRPr="009E7199">
        <w:rPr>
          <w:rStyle w:val="StyleUnderline"/>
        </w:rPr>
        <w:t>The result is slower economic growth</w:t>
      </w:r>
      <w:r>
        <w:t xml:space="preserve"> but not a recession. The Moody’s analysis says Mr. </w:t>
      </w:r>
      <w:r w:rsidRPr="007A50B0">
        <w:rPr>
          <w:rStyle w:val="StyleUnderline"/>
        </w:rPr>
        <w:t>Trump’s spending and tax-cut commitments, which include increases in veterans’ and border security funding but no changes in entitlement programs, would require massive spending cuts elsewhere in the federal budget to avoid $1 trillion deficits.</w:t>
      </w:r>
      <w:r>
        <w:rPr>
          <w:rStyle w:val="StyleUnderline"/>
        </w:rPr>
        <w:t xml:space="preserve"> </w:t>
      </w:r>
      <w:r>
        <w:t xml:space="preserve">“There is a gulf between what he says he wants on taxes and spending and what it will take to make the budget arithmetic work,” said Mr. </w:t>
      </w:r>
      <w:proofErr w:type="spellStart"/>
      <w:r>
        <w:t>Zandi</w:t>
      </w:r>
      <w:proofErr w:type="spellEnd"/>
      <w:r>
        <w:t xml:space="preserve">. Mr. Trump’s tax plan would lower tax rates across the board and limit some deductions. The Tax Policy Center, a project of the Urban Institute and Brookings Institution, said </w:t>
      </w:r>
      <w:r w:rsidRPr="007A50B0">
        <w:rPr>
          <w:rStyle w:val="StyleUnderline"/>
        </w:rPr>
        <w:t>the plan would cut federal revenues by $9.5 trillion</w:t>
      </w:r>
      <w:r>
        <w:t xml:space="preserve">, while the Tax Foundation, a think tank that favors lower taxes, said the plan would cost $10 trillion over a decade, even after assuming higher economic growth. </w:t>
      </w:r>
      <w:r w:rsidRPr="007A50B0">
        <w:rPr>
          <w:rStyle w:val="StyleUnderline"/>
        </w:rPr>
        <w:t>The report singles out trade and immigration policies as the most detrimental to the economy</w:t>
      </w:r>
      <w:r>
        <w:t xml:space="preserve"> in the short run </w:t>
      </w:r>
      <w:r w:rsidRPr="007A50B0">
        <w:rPr>
          <w:rStyle w:val="StyleUnderline"/>
        </w:rPr>
        <w:t>because they could sharply boost labor and goods prices at a time when there’s less slack in the labor market.</w:t>
      </w:r>
      <w:r>
        <w:t xml:space="preserve"> “It is a massive supply shock to the economy that’s very pernicious, and the Fed doesn’t know how to respond to that,” said Mr. </w:t>
      </w:r>
      <w:proofErr w:type="spellStart"/>
      <w:r>
        <w:t>Zandi</w:t>
      </w:r>
      <w:proofErr w:type="spellEnd"/>
      <w:r>
        <w:t xml:space="preserve">. Moody’s concludes that </w:t>
      </w:r>
      <w:r w:rsidRPr="007A50B0">
        <w:rPr>
          <w:rStyle w:val="StyleUnderline"/>
        </w:rPr>
        <w:t xml:space="preserve">those price pressures would force the central bank to raise interest rates at a faster-than-desired pace, </w:t>
      </w:r>
      <w:r w:rsidRPr="007A50B0">
        <w:rPr>
          <w:rStyle w:val="Emphasis"/>
        </w:rPr>
        <w:t>contributing to a recession</w:t>
      </w:r>
      <w:r w:rsidRPr="007A50B0">
        <w:rPr>
          <w:rStyle w:val="StyleUnderline"/>
        </w:rPr>
        <w:t xml:space="preserve"> in 2018 that could produce a 25% drop in the S&amp;P 500.</w:t>
      </w:r>
      <w:r>
        <w:rPr>
          <w:rStyle w:val="StyleUnderline"/>
        </w:rPr>
        <w:t xml:space="preserve"> </w:t>
      </w:r>
      <w:r>
        <w:t xml:space="preserve">The adviser close to the Trump campaign said any analysis oversold the costs of Mr. Trump’s trade and immigration policies by failing to account for how substandard enforcement of trade rules and border controls have depressed wages for U.S. workers. On trade, Mr. Trump has said he would use the threat of a 45% tariff on goods from China and 35% on non-oil imports from Mexico as a negotiating tool in seeking better trade and currency terms. Moody’s calculates that </w:t>
      </w:r>
      <w:r w:rsidRPr="007A50B0">
        <w:rPr>
          <w:rStyle w:val="StyleUnderline"/>
        </w:rPr>
        <w:t>tariffs on imports from Mexico and China could increase goods import prices by 15%, raising overall consumer prices by 3%—all before factoring in the costs of retaliation against U.S. exporters.</w:t>
      </w:r>
      <w:r>
        <w:rPr>
          <w:rStyle w:val="StyleUnderline"/>
        </w:rPr>
        <w:t xml:space="preserve"> </w:t>
      </w:r>
      <w:r>
        <w:t xml:space="preserve">The Moody’s economists warn that those </w:t>
      </w:r>
      <w:r w:rsidRPr="007A50B0">
        <w:rPr>
          <w:rStyle w:val="StyleUnderline"/>
        </w:rPr>
        <w:t>tariffs would raise uncertainty for businesses, reducing American exports while corroding growth. While higher tariffs would quickly lead importers to move production to other countries, this would take time and also raise costs for businesses.</w:t>
      </w:r>
      <w:r>
        <w:rPr>
          <w:rStyle w:val="StyleUnderline"/>
        </w:rPr>
        <w:t xml:space="preserve"> </w:t>
      </w:r>
      <w:r>
        <w:t xml:space="preserve">Separate projections made earlier this year by Peter Petri of Brandeis University found that Mr. Trump’s proposed tariffs would widen the U.S. trade deficit for goods by around $275 billion, or an 37% increase above last year’s level. On immigration, Moody’s estimates that </w:t>
      </w:r>
      <w:r w:rsidRPr="007A50B0">
        <w:rPr>
          <w:rStyle w:val="StyleUnderline"/>
        </w:rPr>
        <w:t>a crackdown on illegal immigration through forced deportations would reduce slack in the labor force but also leave more positions unfilled, particularly in industries such as agriculture where native-born workers have been reluctant to seek work even at modestly higher wages. Labor shortages in those industries could prompt job losses in upstream and downstream industries and also boost inflation as labor costs run higher</w:t>
      </w:r>
      <w:r>
        <w:t>, the report said.</w:t>
      </w:r>
    </w:p>
    <w:p w14:paraId="0FBC2076" w14:textId="77777777" w:rsidR="00A37508" w:rsidRDefault="00A37508" w:rsidP="008D082D">
      <w:pPr>
        <w:pStyle w:val="NoSpacing"/>
      </w:pPr>
    </w:p>
    <w:p w14:paraId="2F2CFF6C" w14:textId="77777777" w:rsidR="008D082D" w:rsidRDefault="008D082D" w:rsidP="008E5787">
      <w:pPr>
        <w:pStyle w:val="NoSpacing"/>
        <w:rPr>
          <w:rStyle w:val="Emphasis"/>
        </w:rPr>
      </w:pPr>
    </w:p>
    <w:p w14:paraId="6EB4B428" w14:textId="10711D3B" w:rsidR="00695E75" w:rsidRPr="00695E75" w:rsidRDefault="00695E75" w:rsidP="00695E75">
      <w:pPr>
        <w:pStyle w:val="Heading4"/>
      </w:pPr>
      <w:r w:rsidRPr="00695E75">
        <w:t xml:space="preserve">We win on time-frame – perception of Trump gains undermines markets </w:t>
      </w:r>
    </w:p>
    <w:p w14:paraId="7D919390" w14:textId="77777777" w:rsidR="00BB3DEC" w:rsidRPr="00431B19" w:rsidRDefault="00BB3DEC" w:rsidP="00BB3DEC">
      <w:pPr>
        <w:pStyle w:val="NoSpacing"/>
        <w:rPr>
          <w:rStyle w:val="Style13ptBold"/>
        </w:rPr>
      </w:pPr>
      <w:r>
        <w:rPr>
          <w:rStyle w:val="Style13ptBold"/>
        </w:rPr>
        <w:t>Hulbert 3/26</w:t>
      </w:r>
    </w:p>
    <w:p w14:paraId="54D70044" w14:textId="7E8A0187" w:rsidR="00BB3DEC" w:rsidRPr="00BB3DEC" w:rsidRDefault="00BB3DEC" w:rsidP="00BB3DEC">
      <w:pPr>
        <w:pStyle w:val="NoSpacing"/>
      </w:pPr>
      <w:r w:rsidRPr="00BB3DEC">
        <w:t>(Mark Hulbert, financial analyst and journalist, 3-26-2016, "The stock market, the candidates: Who has bigger influence</w:t>
      </w:r>
      <w:proofErr w:type="gramStart"/>
      <w:r w:rsidRPr="00BB3DEC">
        <w:t>?,</w:t>
      </w:r>
      <w:proofErr w:type="gramEnd"/>
      <w:r w:rsidRPr="00BB3DEC">
        <w:t>" USA TODAY, http://www.usatoday.com/story/money/2016/03/23/stocks-election-whos-leader/82130846/, Accessed 6/20/16, JH)</w:t>
      </w:r>
    </w:p>
    <w:p w14:paraId="22C3344D" w14:textId="0A532D3E" w:rsidR="00BB3DEC" w:rsidRPr="00431B19" w:rsidRDefault="00BB3DEC" w:rsidP="00BB3DEC">
      <w:pPr>
        <w:rPr>
          <w:rStyle w:val="StyleUnderline"/>
        </w:rPr>
      </w:pPr>
      <w:r>
        <w:t xml:space="preserve">Does the stock market’s rough start this year portend a victory for Donald Trump in November’s presidential election? Or </w:t>
      </w:r>
      <w:r w:rsidRPr="00431B19">
        <w:rPr>
          <w:rStyle w:val="StyleUnderline"/>
        </w:rPr>
        <w:t>is Trump’s surprising success causing the stock market’s gyrations</w:t>
      </w:r>
      <w:r>
        <w:t>? Investors want to know.</w:t>
      </w:r>
      <w:r w:rsidR="00695E75">
        <w:t xml:space="preserve"> </w:t>
      </w:r>
      <w:r w:rsidRPr="00431B19">
        <w:rPr>
          <w:rStyle w:val="StyleUnderline"/>
        </w:rPr>
        <w:t xml:space="preserve">The historical data do show a strong correlation between the stock market’s performance in election years and whether the political party in power retains the White House. Consider the 18 presidential elections since 1900 in which the incumbent political party retained the White House: The Dow Jones </w:t>
      </w:r>
      <w:r w:rsidRPr="00431B19">
        <w:t>industrial average’s year-to-date</w:t>
      </w:r>
      <w:r w:rsidRPr="00431B19">
        <w:rPr>
          <w:rStyle w:val="StyleUnderline"/>
        </w:rPr>
        <w:t xml:space="preserve"> performance going into those elections was a gain of 10.8%. That contrasts with an average loss of 3.7% going into the 11 elections since 1900 in which the incumbent party lost. This pattern held up regardless of whether the incumbent party was Democrat or Republican</w:t>
      </w:r>
      <w:r>
        <w:t>.</w:t>
      </w:r>
      <w:r w:rsidR="00695E75">
        <w:t xml:space="preserve"> </w:t>
      </w:r>
      <w:r>
        <w:t>This tendency for the stock market to perform worse during years when incumbents lose was very much on display the last two election cycles. The Dow was sporting a 29.7% year-to-date loss on Election Day in 2008, and the incumbent political party lost. On 2012’s Election Day, in contrast, the Dow was sitting on a 7.3% gain, and — sure enough — the incumbent party retained the White House.</w:t>
      </w:r>
      <w:r w:rsidR="00695E75">
        <w:t xml:space="preserve"> </w:t>
      </w:r>
      <w:r>
        <w:t>Strong as this pattern is, however, it’s surprisingly difficult to determine what to do with it. That’s because no one knows whether it’s the stock market that is causing the incumbent political party’s chances to be better or worse, or vice versa.</w:t>
      </w:r>
      <w:r w:rsidR="00695E75">
        <w:t xml:space="preserve"> </w:t>
      </w:r>
      <w:r>
        <w:t>As statisticians constantly remind us, correlation is not causation. And until we have a good idea what is causing what, the correlation between the stock market’s election-year performance and the incumbent party’s fortunes doesn’t help us forecast either one.</w:t>
      </w:r>
      <w:r w:rsidR="00695E75">
        <w:t xml:space="preserve"> </w:t>
      </w:r>
      <w:r>
        <w:t>On the one hand, for example, it’s entirely plausible that changes in the parties’ political fortunes lead to changes in the stock market. The stock market hates uncertainty, for example, so as it becomes more likely that the incumbent party will lose the White House the stock market will tend to lose ground.</w:t>
      </w:r>
      <w:r w:rsidR="00695E75">
        <w:t xml:space="preserve"> </w:t>
      </w:r>
      <w:r w:rsidRPr="00431B19">
        <w:rPr>
          <w:rStyle w:val="StyleUnderline"/>
        </w:rPr>
        <w:t xml:space="preserve">Hedge-fund manager Doug </w:t>
      </w:r>
      <w:proofErr w:type="spellStart"/>
      <w:r w:rsidRPr="00431B19">
        <w:rPr>
          <w:rStyle w:val="StyleUnderline"/>
        </w:rPr>
        <w:t>Kass</w:t>
      </w:r>
      <w:proofErr w:type="spellEnd"/>
      <w:r>
        <w:t xml:space="preserve">, president of </w:t>
      </w:r>
      <w:proofErr w:type="spellStart"/>
      <w:r>
        <w:t>Seabreeze</w:t>
      </w:r>
      <w:proofErr w:type="spellEnd"/>
      <w:r>
        <w:t xml:space="preserve"> Partners Management, is advancing a variant of this argument today. In an interview, </w:t>
      </w:r>
      <w:proofErr w:type="spellStart"/>
      <w:r>
        <w:t>Kass</w:t>
      </w:r>
      <w:proofErr w:type="spellEnd"/>
      <w:r>
        <w:t xml:space="preserve"> </w:t>
      </w:r>
      <w:r w:rsidRPr="00431B19">
        <w:rPr>
          <w:rStyle w:val="StyleUnderline"/>
        </w:rPr>
        <w:t xml:space="preserve">argued that </w:t>
      </w:r>
      <w:r w:rsidRPr="00695E75">
        <w:rPr>
          <w:rStyle w:val="Emphasis"/>
        </w:rPr>
        <w:t>Donald Trump’s rapidly improving odds of winning have contributed to Wall Street’s volatility</w:t>
      </w:r>
      <w:r w:rsidRPr="00431B19">
        <w:rPr>
          <w:rStyle w:val="StyleUnderline"/>
        </w:rPr>
        <w:t>. Trump is a “political blank slate</w:t>
      </w:r>
      <w:r>
        <w:t xml:space="preserve">,” </w:t>
      </w:r>
      <w:proofErr w:type="spellStart"/>
      <w:r>
        <w:t>Kass</w:t>
      </w:r>
      <w:proofErr w:type="spellEnd"/>
      <w:r>
        <w:t xml:space="preserve"> said, </w:t>
      </w:r>
      <w:r w:rsidRPr="00431B19">
        <w:rPr>
          <w:rStyle w:val="StyleUnderline"/>
        </w:rPr>
        <w:t>with positions that are “unpredictable and somewhat unformed.” So long as that continues, he concluded, we should expect volatility to persist.</w:t>
      </w:r>
    </w:p>
    <w:p w14:paraId="6C92FA15" w14:textId="77777777" w:rsidR="000451DF" w:rsidRDefault="000451DF" w:rsidP="000451DF"/>
    <w:p w14:paraId="1C10542F" w14:textId="6F257872" w:rsidR="000451DF" w:rsidRDefault="000451DF" w:rsidP="000451DF">
      <w:pPr>
        <w:pStyle w:val="Heading3"/>
      </w:pPr>
      <w:r w:rsidRPr="000451DF">
        <w:t>Economy – Trade War</w:t>
      </w:r>
    </w:p>
    <w:p w14:paraId="5DACEC30" w14:textId="7FA3B6BD" w:rsidR="000451DF" w:rsidRDefault="00B6714D" w:rsidP="00B6714D">
      <w:pPr>
        <w:pStyle w:val="Heading4"/>
      </w:pPr>
      <w:r>
        <w:t>Even with congressional obstruction – Trump’s plans will devastate the economy</w:t>
      </w:r>
    </w:p>
    <w:p w14:paraId="7CB3550D" w14:textId="06D2D162" w:rsidR="000451DF" w:rsidRPr="000451DF" w:rsidRDefault="000451DF" w:rsidP="00B6714D">
      <w:pPr>
        <w:pStyle w:val="NoSpacing"/>
        <w:rPr>
          <w:rStyle w:val="Style13ptBold"/>
        </w:rPr>
      </w:pPr>
      <w:r w:rsidRPr="000451DF">
        <w:rPr>
          <w:rStyle w:val="Style13ptBold"/>
        </w:rPr>
        <w:t>Newman 6/20</w:t>
      </w:r>
    </w:p>
    <w:p w14:paraId="379DCDF9" w14:textId="1A52FCA7" w:rsidR="000451DF" w:rsidRPr="000451DF" w:rsidRDefault="000451DF" w:rsidP="00B6714D">
      <w:pPr>
        <w:pStyle w:val="NoSpacing"/>
      </w:pPr>
      <w:r w:rsidRPr="000451DF">
        <w:t>(Rick Newman, Columnist for Yahoo Finance, 6/20/16, "Donald Trump’s economic plan could cause a recession," Yahoo Finance, http://finance.yahoo.com/news/trump-economic-plan-cause-recession-000000449.html, Accessed 6/20/16, JH)</w:t>
      </w:r>
    </w:p>
    <w:p w14:paraId="4CB7F4A0" w14:textId="68F64AAD" w:rsidR="000451DF" w:rsidRDefault="000451DF" w:rsidP="00B6714D">
      <w:pPr>
        <w:pStyle w:val="NoSpacing"/>
      </w:pPr>
      <w:r>
        <w:t xml:space="preserve">Donald Trump’s economic ideas have emotional appeal to a lot of voters. But </w:t>
      </w:r>
      <w:r w:rsidRPr="00E50E52">
        <w:rPr>
          <w:rStyle w:val="Emphasis"/>
        </w:rPr>
        <w:t>if the Republican</w:t>
      </w:r>
      <w:r>
        <w:t xml:space="preserve"> presidential </w:t>
      </w:r>
      <w:r w:rsidRPr="00E50E52">
        <w:rPr>
          <w:rStyle w:val="Emphasis"/>
        </w:rPr>
        <w:t>candidate won office and did everything he has pledged to do, the result would be a recession</w:t>
      </w:r>
      <w:r>
        <w:t xml:space="preserve"> that would harm many of the Americans Trump says he wants to help.</w:t>
      </w:r>
      <w:r w:rsidR="00B6714D">
        <w:t xml:space="preserve"> </w:t>
      </w:r>
      <w:r>
        <w:t xml:space="preserve">That’s the conclusion of a </w:t>
      </w:r>
      <w:r w:rsidRPr="000451DF">
        <w:rPr>
          <w:rStyle w:val="StyleUnderline"/>
        </w:rPr>
        <w:t>new analysis by Moody’s Analytics</w:t>
      </w:r>
      <w:r>
        <w:t xml:space="preserve">, which </w:t>
      </w:r>
      <w:r w:rsidRPr="000451DF">
        <w:rPr>
          <w:rStyle w:val="StyleUnderline"/>
        </w:rPr>
        <w:t>found that “the</w:t>
      </w:r>
      <w:r w:rsidRPr="00E50E52">
        <w:rPr>
          <w:rStyle w:val="StyleUnderline"/>
        </w:rPr>
        <w:t xml:space="preserve"> economy will be significantly weaker if </w:t>
      </w:r>
      <w:r w:rsidRPr="000451DF">
        <w:t>Mr.</w:t>
      </w:r>
      <w:r w:rsidRPr="00E50E52">
        <w:rPr>
          <w:rStyle w:val="StyleUnderline"/>
        </w:rPr>
        <w:t xml:space="preserve"> Trump’s </w:t>
      </w:r>
      <w:r w:rsidRPr="000451DF">
        <w:t>economic</w:t>
      </w:r>
      <w:r w:rsidRPr="00E50E52">
        <w:rPr>
          <w:rStyle w:val="StyleUnderline"/>
        </w:rPr>
        <w:t xml:space="preserve"> proposals are adopted. Income will stagnate, and stock prices and real house values will decline.”</w:t>
      </w:r>
      <w:r w:rsidR="00B6714D">
        <w:rPr>
          <w:rStyle w:val="StyleUnderline"/>
        </w:rPr>
        <w:t xml:space="preserve"> </w:t>
      </w:r>
      <w:r>
        <w:t>Trump hasn’t crafted a detailed economic plan, but he has built his campaign around several broad, populist ideas: tax cuts for everyone, curtailing or killing free-trade pacts, new restrictions on immigration and less regulation of energy development. Many of his ideas have caught on because the slow-growing economy of the last several years has depressed incomes and left many Americans searching for answers.</w:t>
      </w:r>
      <w:r w:rsidR="00B6714D">
        <w:t xml:space="preserve"> </w:t>
      </w:r>
      <w:r w:rsidRPr="00E50E52">
        <w:rPr>
          <w:rStyle w:val="StyleUnderline"/>
        </w:rPr>
        <w:t>Trump’s solution is to pull back on globalization and punish companies that move jobs overseas, which</w:t>
      </w:r>
      <w:r>
        <w:t xml:space="preserve"> might sound good but </w:t>
      </w:r>
      <w:r w:rsidRPr="00E50E52">
        <w:rPr>
          <w:rStyle w:val="StyleUnderline"/>
        </w:rPr>
        <w:t>would actually wreck what growth we have now</w:t>
      </w:r>
      <w:r>
        <w:t xml:space="preserve">, according to the Moody’s analysis. </w:t>
      </w:r>
      <w:r w:rsidRPr="00E50E52">
        <w:rPr>
          <w:rStyle w:val="StyleUnderline"/>
        </w:rPr>
        <w:t>Imposing new tariffs on imports from China and Mexico</w:t>
      </w:r>
      <w:r>
        <w:t xml:space="preserve">, as Trump wants to do, </w:t>
      </w:r>
      <w:r w:rsidRPr="00E50E52">
        <w:rPr>
          <w:rStyle w:val="StyleUnderline"/>
        </w:rPr>
        <w:t>might lead to retaliatory tariffs on US exports to the same countries, and less trade overall. Tax cuts without corresponding cuts in government spending would increase the federal budget deficit</w:t>
      </w:r>
      <w:r>
        <w:t xml:space="preserve">, which is about $600 billion this year, by roughly $1 trillion per year. </w:t>
      </w:r>
      <w:r w:rsidRPr="00E50E52">
        <w:rPr>
          <w:rStyle w:val="StyleUnderline"/>
        </w:rPr>
        <w:t>Deporting 11 million illegal immigrants would reduce the size of the labor force and consumption spending as well.</w:t>
      </w:r>
      <w:r w:rsidR="00B6714D">
        <w:rPr>
          <w:rStyle w:val="StyleUnderline"/>
        </w:rPr>
        <w:t xml:space="preserve"> </w:t>
      </w:r>
      <w:r w:rsidRPr="000451DF">
        <w:rPr>
          <w:rStyle w:val="Emphasis"/>
        </w:rPr>
        <w:t>The result, says Moody’s, would be a recession</w:t>
      </w:r>
      <w:r>
        <w:t xml:space="preserve"> that runs from 2018 to 2020. </w:t>
      </w:r>
      <w:r w:rsidRPr="00E50E52">
        <w:rPr>
          <w:rStyle w:val="StyleUnderline"/>
        </w:rPr>
        <w:t>Without any changes, the forecasting firm predicts, the economy would grow by 1.9% in 2019 and 1.6% in 2020. With Trump’s changes, the economy would shrink by 1.5% in 2019, with no growth in 2020. The recession would kill nearly 7 million jobs and send the S&amp;P 500 index about 12% lower than it is today.</w:t>
      </w:r>
      <w:r w:rsidR="00B6714D">
        <w:t xml:space="preserve"> </w:t>
      </w:r>
      <w:r>
        <w:t xml:space="preserve">Economic forecasts are difficult to make, and they often fail to anticipate all manner of developments that can strengthen or weaken an economy. And Mark </w:t>
      </w:r>
      <w:proofErr w:type="spellStart"/>
      <w:r>
        <w:t>Zandi</w:t>
      </w:r>
      <w:proofErr w:type="spellEnd"/>
      <w:r>
        <w:t>, chief author of the study, has advised Democrats in the past, giving Trump cause to claim the analysis is biased. The Trump campaign did not respond to requests for comment.</w:t>
      </w:r>
      <w:r w:rsidR="00B6714D">
        <w:t xml:space="preserve"> </w:t>
      </w:r>
      <w:r>
        <w:t xml:space="preserve">Still, other </w:t>
      </w:r>
      <w:r w:rsidRPr="00E50E52">
        <w:rPr>
          <w:rStyle w:val="StyleUnderline"/>
        </w:rPr>
        <w:t>organizations have expressed alarm about some of Trump’s proposals, especially on trade and taxes. The US Chamber of Commerce</w:t>
      </w:r>
      <w:r>
        <w:t xml:space="preserve">, which represents some of the nation’s biggest companies, </w:t>
      </w:r>
      <w:r w:rsidRPr="00E50E52">
        <w:rPr>
          <w:rStyle w:val="Emphasis"/>
        </w:rPr>
        <w:t>says Trump’s policies would cause a recession even sooner</w:t>
      </w:r>
      <w:r>
        <w:t xml:space="preserve"> than the Moody’s analysis suggests. And </w:t>
      </w:r>
      <w:r w:rsidRPr="000451DF">
        <w:rPr>
          <w:rStyle w:val="StyleUnderline"/>
        </w:rPr>
        <w:t xml:space="preserve">the nonprofit Tax Foundation, which favors low taxes, says Trump’s </w:t>
      </w:r>
      <w:r>
        <w:t xml:space="preserve">tax </w:t>
      </w:r>
      <w:r w:rsidRPr="000451DF">
        <w:rPr>
          <w:rStyle w:val="StyleUnderline"/>
        </w:rPr>
        <w:t>plan would cut federal revenue by $10 trillion over a decade</w:t>
      </w:r>
      <w:r>
        <w:t>, with the difference being made up either by borrowing or by huge cuts in entitlement programs like Social Security and Medicare.</w:t>
      </w:r>
      <w:r w:rsidR="00B6714D">
        <w:t xml:space="preserve"> </w:t>
      </w:r>
      <w:r w:rsidRPr="00E50E52">
        <w:rPr>
          <w:rStyle w:val="StyleUnderline"/>
        </w:rPr>
        <w:t>Moody’s estimated the impact of Trump’s proposals under two other scenarios, including a “Trump lite” outcome with smaller tax cuts, fewer deportations and new tariffs on some imports but no retaliation from China or Mexico. That might reflect how Congress would alter the president’s plan in the process of passing legislation. The results still aren’t great</w:t>
      </w:r>
      <w:r>
        <w:t xml:space="preserve">, however: </w:t>
      </w:r>
      <w:r w:rsidRPr="00E50E52">
        <w:rPr>
          <w:rStyle w:val="StyleUnderline"/>
        </w:rPr>
        <w:t>the economy would contract</w:t>
      </w:r>
      <w:r>
        <w:t xml:space="preserve"> slightly in 2018 and 2019. </w:t>
      </w:r>
      <w:r w:rsidRPr="00E50E52">
        <w:rPr>
          <w:rStyle w:val="StyleUnderline"/>
        </w:rPr>
        <w:t>And there would be 10 million fewer jobs</w:t>
      </w:r>
      <w:r>
        <w:t xml:space="preserve"> in 2020 than if there were no changes, a higher number than under the worst-case scenario because limited tax cuts create less of a short-term stimulus than under Full Trump.</w:t>
      </w:r>
    </w:p>
    <w:p w14:paraId="0B8A8F6C" w14:textId="77777777" w:rsidR="000451DF" w:rsidRPr="000451DF" w:rsidRDefault="000451DF" w:rsidP="000451DF"/>
    <w:p w14:paraId="3CD037BD" w14:textId="594BB9AA" w:rsidR="008E5787" w:rsidRPr="008E5787" w:rsidRDefault="004630FF" w:rsidP="004630FF">
      <w:pPr>
        <w:pStyle w:val="Heading3"/>
      </w:pPr>
      <w:r>
        <w:t>Economy – Immigration</w:t>
      </w:r>
    </w:p>
    <w:p w14:paraId="10A84AF7" w14:textId="1C789307" w:rsidR="00DC2E3A" w:rsidRPr="004630FF" w:rsidRDefault="004630FF" w:rsidP="004630FF">
      <w:pPr>
        <w:pStyle w:val="Heading4"/>
      </w:pPr>
      <w:r w:rsidRPr="004630FF">
        <w:t>Trump means 1.6 trillion dollar loss in GDP</w:t>
      </w:r>
    </w:p>
    <w:p w14:paraId="2350A57F" w14:textId="77777777" w:rsidR="00DC2E3A" w:rsidRDefault="00DC2E3A" w:rsidP="004630FF">
      <w:pPr>
        <w:pStyle w:val="NoSpacing"/>
        <w:rPr>
          <w:rStyle w:val="Style13ptBold"/>
        </w:rPr>
      </w:pPr>
      <w:r>
        <w:rPr>
          <w:rStyle w:val="Style13ptBold"/>
        </w:rPr>
        <w:t>Stewart 5/4</w:t>
      </w:r>
    </w:p>
    <w:p w14:paraId="67E9C2B7" w14:textId="32E66F41" w:rsidR="00DC2E3A" w:rsidRPr="004630FF" w:rsidRDefault="00DC2E3A" w:rsidP="004630FF">
      <w:pPr>
        <w:pStyle w:val="NoSpacing"/>
      </w:pPr>
      <w:r w:rsidRPr="004630FF">
        <w:t xml:space="preserve">(Emily Stewart, staff writer for </w:t>
      </w:r>
      <w:proofErr w:type="spellStart"/>
      <w:r w:rsidRPr="004630FF">
        <w:t>TheStreet</w:t>
      </w:r>
      <w:proofErr w:type="spellEnd"/>
      <w:r w:rsidRPr="004630FF">
        <w:t xml:space="preserve"> - graduated from Columbia University with a Bachelor of Arts degree in Comparative Literature &amp; Society, 5-4-2016, "If Donald Trump was president, here's what would happen to the U.S. economy," </w:t>
      </w:r>
      <w:proofErr w:type="spellStart"/>
      <w:r w:rsidRPr="004630FF">
        <w:t>TheStreet</w:t>
      </w:r>
      <w:proofErr w:type="spellEnd"/>
      <w:r w:rsidRPr="004630FF">
        <w:t>, https://www.thestreet.com/story/13335121/1/if-donald-trump-was-president-here-s-what-would-happen-to-the-u-s-economy.html, Accessed 6/20/16, JH)</w:t>
      </w:r>
    </w:p>
    <w:p w14:paraId="76A5FA68" w14:textId="1B3CCB62" w:rsidR="00DC2E3A" w:rsidRDefault="00DC2E3A" w:rsidP="004630FF">
      <w:pPr>
        <w:pStyle w:val="NoSpacing"/>
        <w:rPr>
          <w:rStyle w:val="Style13ptBold"/>
          <w:b w:val="0"/>
          <w:szCs w:val="16"/>
        </w:rPr>
      </w:pPr>
      <w:r w:rsidRPr="00394AC1">
        <w:rPr>
          <w:rStyle w:val="Emphasis"/>
        </w:rPr>
        <w:t>Trump's immigration plans</w:t>
      </w:r>
      <w:r>
        <w:rPr>
          <w:rStyle w:val="Style13ptBold"/>
          <w:b w:val="0"/>
          <w:szCs w:val="16"/>
        </w:rPr>
        <w:t xml:space="preserve"> cost him a handful of business deals, but they might </w:t>
      </w:r>
      <w:r w:rsidRPr="00394AC1">
        <w:rPr>
          <w:rStyle w:val="Emphasis"/>
        </w:rPr>
        <w:t>cost the U</w:t>
      </w:r>
      <w:r>
        <w:rPr>
          <w:rStyle w:val="Style13ptBold"/>
          <w:b w:val="0"/>
          <w:szCs w:val="16"/>
        </w:rPr>
        <w:t xml:space="preserve">nited </w:t>
      </w:r>
      <w:r w:rsidRPr="00394AC1">
        <w:rPr>
          <w:rStyle w:val="Emphasis"/>
        </w:rPr>
        <w:t>S</w:t>
      </w:r>
      <w:r>
        <w:rPr>
          <w:rStyle w:val="Style13ptBold"/>
          <w:b w:val="0"/>
          <w:szCs w:val="16"/>
        </w:rPr>
        <w:t xml:space="preserve">tates </w:t>
      </w:r>
      <w:r w:rsidRPr="00394AC1">
        <w:rPr>
          <w:rStyle w:val="Emphasis"/>
        </w:rPr>
        <w:t>much more</w:t>
      </w:r>
      <w:r>
        <w:rPr>
          <w:rStyle w:val="Style13ptBold"/>
          <w:b w:val="0"/>
          <w:szCs w:val="16"/>
        </w:rPr>
        <w:t>.</w:t>
      </w:r>
      <w:r w:rsidR="004630FF">
        <w:rPr>
          <w:rStyle w:val="Style13ptBold"/>
          <w:b w:val="0"/>
          <w:szCs w:val="16"/>
        </w:rPr>
        <w:t xml:space="preserve"> </w:t>
      </w:r>
      <w:r w:rsidRPr="00394AC1">
        <w:rPr>
          <w:rStyle w:val="Emphasis"/>
        </w:rPr>
        <w:t xml:space="preserve">The American Action Forum, a right-leaning policy institute based in Washington D.C., estimates that </w:t>
      </w:r>
      <w:r w:rsidRPr="00394AC1">
        <w:t>immediately and</w:t>
      </w:r>
      <w:r w:rsidRPr="00394AC1">
        <w:rPr>
          <w:rStyle w:val="Emphasis"/>
        </w:rPr>
        <w:t xml:space="preserve"> fully enforcing current immigration law, as Trump has suggested, would cost the federal government </w:t>
      </w:r>
      <w:r w:rsidRPr="00394AC1">
        <w:t>from</w:t>
      </w:r>
      <w:r w:rsidRPr="00394AC1">
        <w:rPr>
          <w:rStyle w:val="Emphasis"/>
        </w:rPr>
        <w:t xml:space="preserve"> $400 </w:t>
      </w:r>
      <w:r w:rsidRPr="00394AC1">
        <w:t>billion</w:t>
      </w:r>
      <w:r w:rsidRPr="00394AC1">
        <w:rPr>
          <w:rStyle w:val="Emphasis"/>
        </w:rPr>
        <w:t xml:space="preserve"> to $600 billion. It would shrink the labor force by 11 million workers, reduce the real GDP by $1.6 trillion </w:t>
      </w:r>
      <w:r w:rsidRPr="00394AC1">
        <w:t>and take 20 years to complete</w:t>
      </w:r>
      <w:r>
        <w:rPr>
          <w:rStyle w:val="Style13ptBold"/>
          <w:b w:val="0"/>
          <w:szCs w:val="16"/>
        </w:rPr>
        <w:t xml:space="preserve"> (Trump has said he could do it in 18 months).</w:t>
      </w:r>
      <w:r w:rsidR="004630FF">
        <w:rPr>
          <w:rStyle w:val="Style13ptBold"/>
          <w:b w:val="0"/>
          <w:szCs w:val="16"/>
        </w:rPr>
        <w:t xml:space="preserve"> </w:t>
      </w:r>
      <w:r w:rsidRPr="00394AC1">
        <w:t>"It will harm the U.S. economy," said Doug Holtz-</w:t>
      </w:r>
      <w:proofErr w:type="spellStart"/>
      <w:r w:rsidRPr="00394AC1">
        <w:t>Eakin</w:t>
      </w:r>
      <w:proofErr w:type="spellEnd"/>
      <w:r w:rsidRPr="00394AC1">
        <w:t>, president of the American Action Forum and chief economic policy adviser to Sen. John McCain's 2008 presidential campaign. "Immigration is an enormous source of economic vitality."</w:t>
      </w:r>
      <w:r w:rsidR="004630FF">
        <w:t xml:space="preserve"> </w:t>
      </w:r>
      <w:r>
        <w:rPr>
          <w:rStyle w:val="Style13ptBold"/>
          <w:b w:val="0"/>
          <w:szCs w:val="16"/>
        </w:rPr>
        <w:t>The impact would be felt on both supply and demand.</w:t>
      </w:r>
      <w:r w:rsidR="004630FF">
        <w:rPr>
          <w:rStyle w:val="Style13ptBold"/>
          <w:b w:val="0"/>
          <w:szCs w:val="16"/>
        </w:rPr>
        <w:t xml:space="preserve"> </w:t>
      </w:r>
      <w:r w:rsidRPr="00394AC1">
        <w:rPr>
          <w:rStyle w:val="Emphasis"/>
        </w:rPr>
        <w:t>A number of industries that depend heavily on cheap</w:t>
      </w:r>
      <w:r w:rsidRPr="008E41C9">
        <w:rPr>
          <w:rStyle w:val="StyleUnderline"/>
        </w:rPr>
        <w:t xml:space="preserve"> immigrant </w:t>
      </w:r>
      <w:r w:rsidRPr="00394AC1">
        <w:rPr>
          <w:rStyle w:val="Emphasis"/>
        </w:rPr>
        <w:t>labor would be devastated -- especially agriculture. "There would be an abrupt drop in farm income and a sharp rise in food prices,"</w:t>
      </w:r>
      <w:r>
        <w:rPr>
          <w:rStyle w:val="Style13ptBold"/>
          <w:b w:val="0"/>
          <w:szCs w:val="16"/>
        </w:rPr>
        <w:t xml:space="preserve"> said John McLaren, professor of economics at the University of Virginia with expertise in international trade, economic development and the political economy.</w:t>
      </w:r>
      <w:r w:rsidR="004630FF">
        <w:rPr>
          <w:rStyle w:val="Style13ptBold"/>
          <w:b w:val="0"/>
          <w:szCs w:val="16"/>
        </w:rPr>
        <w:t xml:space="preserve"> </w:t>
      </w:r>
      <w:r w:rsidRPr="00394AC1">
        <w:t>Companies that sell to the immigrant population would be affected as well, leading to decreased revenues for local businesses and a loss of American jobs.</w:t>
      </w:r>
      <w:r w:rsidR="004630FF">
        <w:t xml:space="preserve"> </w:t>
      </w:r>
      <w:r>
        <w:rPr>
          <w:rStyle w:val="Style13ptBold"/>
          <w:b w:val="0"/>
          <w:szCs w:val="16"/>
        </w:rPr>
        <w:t>"</w:t>
      </w:r>
      <w:r w:rsidRPr="008E41C9">
        <w:rPr>
          <w:rStyle w:val="StyleUnderline"/>
        </w:rPr>
        <w:t>Immigrants</w:t>
      </w:r>
      <w:r>
        <w:rPr>
          <w:rStyle w:val="Style13ptBold"/>
          <w:b w:val="0"/>
          <w:szCs w:val="16"/>
        </w:rPr>
        <w:t xml:space="preserve">, whether they are legal or illegal, </w:t>
      </w:r>
      <w:r w:rsidRPr="008E41C9">
        <w:rPr>
          <w:rStyle w:val="StyleUnderline"/>
        </w:rPr>
        <w:t>always spend a portion of their earnings in the location where they have their jobs</w:t>
      </w:r>
      <w:r>
        <w:rPr>
          <w:rStyle w:val="Style13ptBold"/>
          <w:b w:val="0"/>
          <w:szCs w:val="16"/>
        </w:rPr>
        <w:t xml:space="preserve">," McLaren said. "And in a lot of our urban centers, </w:t>
      </w:r>
      <w:r w:rsidRPr="008E41C9">
        <w:rPr>
          <w:rStyle w:val="Emphasis"/>
        </w:rPr>
        <w:t xml:space="preserve">this is </w:t>
      </w:r>
      <w:r w:rsidRPr="00394AC1">
        <w:t xml:space="preserve">actually </w:t>
      </w:r>
      <w:r w:rsidRPr="008E41C9">
        <w:rPr>
          <w:rStyle w:val="Emphasis"/>
        </w:rPr>
        <w:t>an important part of the economy."</w:t>
      </w:r>
      <w:r w:rsidR="004630FF">
        <w:rPr>
          <w:rStyle w:val="Emphasis"/>
        </w:rPr>
        <w:t xml:space="preserve"> </w:t>
      </w:r>
      <w:r>
        <w:rPr>
          <w:rStyle w:val="Style13ptBold"/>
          <w:b w:val="0"/>
          <w:szCs w:val="16"/>
        </w:rPr>
        <w:t>He pointed to the case of Postville, Iowa, where in 2008 U.S. Immigration and Customs Enforcement (ICE) raided a slaughterhouse and meat packing plant, detaining 389 undocumented workers (and jailing 300 of them). The raid caused most of the more than 1,000 immigrants not caught to leave the town of 2,300, devastating the local economy in the process.</w:t>
      </w:r>
      <w:r w:rsidR="004630FF">
        <w:rPr>
          <w:rStyle w:val="Style13ptBold"/>
          <w:b w:val="0"/>
          <w:szCs w:val="16"/>
        </w:rPr>
        <w:t xml:space="preserve"> </w:t>
      </w:r>
      <w:r>
        <w:rPr>
          <w:rStyle w:val="Style13ptBold"/>
          <w:b w:val="0"/>
          <w:szCs w:val="16"/>
        </w:rPr>
        <w:t xml:space="preserve">He also noted his own research, which suggests </w:t>
      </w:r>
      <w:r w:rsidRPr="008E41C9">
        <w:rPr>
          <w:rStyle w:val="StyleUnderline"/>
        </w:rPr>
        <w:t>each immigrant creates 1.2 local jobs for local workers, most of which go to U.S. natives.</w:t>
      </w:r>
      <w:r>
        <w:rPr>
          <w:rStyle w:val="Style13ptBold"/>
          <w:b w:val="0"/>
          <w:szCs w:val="16"/>
        </w:rPr>
        <w:t xml:space="preserve"> "Obviously, </w:t>
      </w:r>
      <w:r w:rsidRPr="008E41C9">
        <w:rPr>
          <w:rStyle w:val="StyleUnderline"/>
        </w:rPr>
        <w:t>those jobs would disappear if the undocumented were just yanked away</w:t>
      </w:r>
      <w:r>
        <w:rPr>
          <w:rStyle w:val="Style13ptBold"/>
          <w:b w:val="0"/>
          <w:szCs w:val="16"/>
        </w:rPr>
        <w:t>," he said.</w:t>
      </w:r>
    </w:p>
    <w:p w14:paraId="58845B78" w14:textId="338F2A8F" w:rsidR="00DC2E3A" w:rsidRPr="004630FF" w:rsidRDefault="004630FF" w:rsidP="004630FF">
      <w:pPr>
        <w:pStyle w:val="Heading3"/>
      </w:pPr>
      <w:r w:rsidRPr="004630FF">
        <w:t>T/Leadership</w:t>
      </w:r>
    </w:p>
    <w:p w14:paraId="0B3962C7" w14:textId="5B8EA6AA" w:rsidR="004630FF" w:rsidRPr="004630FF" w:rsidRDefault="004630FF" w:rsidP="004630FF">
      <w:pPr>
        <w:pStyle w:val="Heading4"/>
      </w:pPr>
      <w:r w:rsidRPr="004630FF">
        <w:t>Trump’s immigration policy hurts US leadership</w:t>
      </w:r>
    </w:p>
    <w:p w14:paraId="69D3E9C3" w14:textId="77777777" w:rsidR="004630FF" w:rsidRDefault="004630FF" w:rsidP="004630FF">
      <w:pPr>
        <w:pStyle w:val="NoSpacing"/>
        <w:rPr>
          <w:rStyle w:val="Style13ptBold"/>
        </w:rPr>
      </w:pPr>
      <w:r>
        <w:rPr>
          <w:rStyle w:val="Style13ptBold"/>
        </w:rPr>
        <w:t>Stewart 5/4</w:t>
      </w:r>
    </w:p>
    <w:p w14:paraId="01BBBDFA" w14:textId="77777777" w:rsidR="004630FF" w:rsidRPr="004630FF" w:rsidRDefault="004630FF" w:rsidP="004630FF">
      <w:pPr>
        <w:pStyle w:val="NoSpacing"/>
      </w:pPr>
      <w:r w:rsidRPr="004630FF">
        <w:t xml:space="preserve">(Emily Stewart, staff writer for </w:t>
      </w:r>
      <w:proofErr w:type="spellStart"/>
      <w:r w:rsidRPr="004630FF">
        <w:t>TheStreet</w:t>
      </w:r>
      <w:proofErr w:type="spellEnd"/>
      <w:r w:rsidRPr="004630FF">
        <w:t xml:space="preserve"> - graduated from Columbia University with a Bachelor of Arts degree in Comparative Literature &amp; Society, 5-4-2016, "If Donald Trump was president, here's what would happen to the U.S. economy," </w:t>
      </w:r>
      <w:proofErr w:type="spellStart"/>
      <w:r w:rsidRPr="004630FF">
        <w:t>TheStreet</w:t>
      </w:r>
      <w:proofErr w:type="spellEnd"/>
      <w:r w:rsidRPr="004630FF">
        <w:t>, https://www.thestreet.com/story/13335121/1/if-donald-trump-was-president-here-s-what-would-happen-to-the-u-s-economy.html, Accessed 6/20/16, JH)</w:t>
      </w:r>
    </w:p>
    <w:p w14:paraId="7ADFA3EC" w14:textId="64577BE8" w:rsidR="00DC2E3A" w:rsidRDefault="00DC2E3A" w:rsidP="00DC2E3A">
      <w:pPr>
        <w:rPr>
          <w:rStyle w:val="Style13ptBold"/>
          <w:b w:val="0"/>
          <w:szCs w:val="16"/>
        </w:rPr>
      </w:pPr>
      <w:r w:rsidRPr="00394AC1">
        <w:rPr>
          <w:rStyle w:val="StyleUnderline"/>
        </w:rPr>
        <w:t>Trump has</w:t>
      </w:r>
      <w:r>
        <w:rPr>
          <w:rStyle w:val="Style13ptBold"/>
          <w:b w:val="0"/>
          <w:szCs w:val="16"/>
        </w:rPr>
        <w:t xml:space="preserve"> also </w:t>
      </w:r>
      <w:r w:rsidRPr="00394AC1">
        <w:rPr>
          <w:rStyle w:val="StyleUnderline"/>
        </w:rPr>
        <w:t>discussed reducing the number of jobs held by legal immigrants, namely by increasing the prevailing wage requirements for H-1B visas</w:t>
      </w:r>
      <w:r>
        <w:rPr>
          <w:rStyle w:val="Style13ptBold"/>
          <w:b w:val="0"/>
          <w:szCs w:val="16"/>
        </w:rPr>
        <w:t xml:space="preserve"> (visas that allow U.S. employers to recruit and employ foreign professionals). The Republican contender's thesis is that doing so would force companies to give jobs to domestic employees instead of overseas workers. The maneuver would benefit some, but not most.</w:t>
      </w:r>
      <w:r w:rsidR="004630FF">
        <w:rPr>
          <w:rStyle w:val="Style13ptBold"/>
          <w:b w:val="0"/>
          <w:szCs w:val="16"/>
        </w:rPr>
        <w:t xml:space="preserve"> </w:t>
      </w:r>
      <w:r>
        <w:rPr>
          <w:rStyle w:val="Style13ptBold"/>
          <w:b w:val="0"/>
          <w:szCs w:val="16"/>
        </w:rPr>
        <w:t xml:space="preserve">"If I'm an American software programmer, I probably would benefit somewhat from making it harder for highly-skilled software programmers from elsewhere," </w:t>
      </w:r>
      <w:proofErr w:type="spellStart"/>
      <w:r>
        <w:rPr>
          <w:rStyle w:val="Style13ptBold"/>
          <w:b w:val="0"/>
          <w:szCs w:val="16"/>
        </w:rPr>
        <w:t>McClaren</w:t>
      </w:r>
      <w:proofErr w:type="spellEnd"/>
      <w:r>
        <w:rPr>
          <w:rStyle w:val="Style13ptBold"/>
          <w:b w:val="0"/>
          <w:szCs w:val="16"/>
        </w:rPr>
        <w:t xml:space="preserve"> said. "It's really hard to argue that the country, as a whole, benefits from that. It would be bad for most Americans, and it certainly would be bad for corporations."</w:t>
      </w:r>
      <w:r w:rsidR="004630FF">
        <w:rPr>
          <w:rStyle w:val="Style13ptBold"/>
          <w:b w:val="0"/>
          <w:szCs w:val="16"/>
        </w:rPr>
        <w:t xml:space="preserve"> </w:t>
      </w:r>
      <w:r w:rsidRPr="00394AC1">
        <w:rPr>
          <w:rStyle w:val="Emphasis"/>
          <w:bdr w:val="single" w:sz="4" w:space="0" w:color="auto"/>
        </w:rPr>
        <w:t>An extreme anti-immigration policy could also cause collateral damage to the American image</w:t>
      </w:r>
      <w:r>
        <w:rPr>
          <w:rStyle w:val="Style13ptBold"/>
          <w:b w:val="0"/>
          <w:szCs w:val="16"/>
        </w:rPr>
        <w:t xml:space="preserve">. </w:t>
      </w:r>
      <w:r w:rsidRPr="00394AC1">
        <w:rPr>
          <w:rStyle w:val="StyleUnderline"/>
        </w:rPr>
        <w:t>"What's the American brand after we've rounded up 11 million people and sent them packing?"</w:t>
      </w:r>
      <w:r>
        <w:rPr>
          <w:rStyle w:val="Style13ptBold"/>
          <w:b w:val="0"/>
          <w:szCs w:val="16"/>
        </w:rPr>
        <w:t xml:space="preserve"> said Jim </w:t>
      </w:r>
      <w:proofErr w:type="spellStart"/>
      <w:r>
        <w:rPr>
          <w:rStyle w:val="Style13ptBold"/>
          <w:b w:val="0"/>
          <w:szCs w:val="16"/>
        </w:rPr>
        <w:t>Pethokoukis</w:t>
      </w:r>
      <w:proofErr w:type="spellEnd"/>
      <w:r>
        <w:rPr>
          <w:rStyle w:val="Style13ptBold"/>
          <w:b w:val="0"/>
          <w:szCs w:val="16"/>
        </w:rPr>
        <w:t>, a columnist and blogger at the American Enterprise Institute, a center-right think tank based on Washington, D.C. "Do people still view America the same way?"</w:t>
      </w:r>
    </w:p>
    <w:p w14:paraId="76F67E7C" w14:textId="36EF9C70" w:rsidR="00564852" w:rsidRDefault="00564852" w:rsidP="00564852">
      <w:pPr>
        <w:pStyle w:val="Heading3"/>
      </w:pPr>
      <w:r>
        <w:t>Russia War</w:t>
      </w:r>
    </w:p>
    <w:p w14:paraId="46192FE8" w14:textId="6D5AF3B0" w:rsidR="00564852" w:rsidRPr="00681BF0" w:rsidRDefault="00564852" w:rsidP="00564852">
      <w:pPr>
        <w:pStyle w:val="Heading4"/>
      </w:pPr>
      <w:r>
        <w:t>Trump causes a US-Russia war – lack of expertise and dramatic divergence from allies and empirics</w:t>
      </w:r>
    </w:p>
    <w:p w14:paraId="4F4FAF06" w14:textId="77777777" w:rsidR="00564852" w:rsidRDefault="00564852" w:rsidP="00564852">
      <w:pPr>
        <w:pStyle w:val="NoSpacing"/>
        <w:rPr>
          <w:rStyle w:val="Style13ptBold"/>
        </w:rPr>
      </w:pPr>
      <w:proofErr w:type="spellStart"/>
      <w:r w:rsidRPr="00DD76F0">
        <w:rPr>
          <w:rStyle w:val="Style13ptBold"/>
        </w:rPr>
        <w:t>Parakilas</w:t>
      </w:r>
      <w:proofErr w:type="spellEnd"/>
      <w:r>
        <w:rPr>
          <w:rStyle w:val="Style13ptBold"/>
        </w:rPr>
        <w:t xml:space="preserve"> 16</w:t>
      </w:r>
    </w:p>
    <w:p w14:paraId="3EFA478E" w14:textId="77777777" w:rsidR="00564852" w:rsidRPr="00564852" w:rsidRDefault="00564852" w:rsidP="00564852">
      <w:pPr>
        <w:pStyle w:val="NoSpacing"/>
      </w:pPr>
      <w:r w:rsidRPr="00564852">
        <w:t xml:space="preserve">Jacob </w:t>
      </w:r>
      <w:proofErr w:type="spellStart"/>
      <w:r w:rsidRPr="00564852">
        <w:t>Parakilas</w:t>
      </w:r>
      <w:proofErr w:type="spellEnd"/>
      <w:r w:rsidRPr="00564852">
        <w:t xml:space="preserve"> is Assistant head of the US and the Americas </w:t>
      </w:r>
      <w:proofErr w:type="spellStart"/>
      <w:r w:rsidRPr="00564852">
        <w:t>Programme</w:t>
      </w:r>
      <w:proofErr w:type="spellEnd"/>
      <w:r w:rsidRPr="00564852">
        <w:t xml:space="preserve"> at Chatham House, the foreign policy think tank, and he joined Juliette Foster of Investment Perspectives for further analysis. US and the Americas </w:t>
      </w:r>
      <w:proofErr w:type="spellStart"/>
      <w:r w:rsidRPr="00564852">
        <w:t>Programme</w:t>
      </w:r>
      <w:proofErr w:type="spellEnd"/>
      <w:r w:rsidRPr="00564852">
        <w:t xml:space="preserve"> | April 2016, Research Program, US Election Note: Russia Policy After 2016, https://www.chathamhouse.org/sites/files/chathamhouse/publications/research/2016-04-26-us-election-note-russia-parakilas.pdf, </w:t>
      </w:r>
      <w:proofErr w:type="spellStart"/>
      <w:r w:rsidRPr="00564852">
        <w:t>msm</w:t>
      </w:r>
      <w:proofErr w:type="spellEnd"/>
    </w:p>
    <w:p w14:paraId="2447B342" w14:textId="50112768" w:rsidR="00564852" w:rsidRPr="00DD76F0" w:rsidRDefault="00564852" w:rsidP="00564852">
      <w:pPr>
        <w:pStyle w:val="NoSpacing"/>
      </w:pPr>
      <w:r>
        <w:t xml:space="preserve">International implications For the United States’ allies – particularly those in Europe – the </w:t>
      </w:r>
      <w:r w:rsidRPr="0059721C">
        <w:rPr>
          <w:rStyle w:val="StyleUnderline"/>
        </w:rPr>
        <w:t>differences expressed by</w:t>
      </w:r>
      <w:r>
        <w:t xml:space="preserve"> the </w:t>
      </w:r>
      <w:r w:rsidRPr="0059721C">
        <w:rPr>
          <w:rStyle w:val="StyleUnderline"/>
        </w:rPr>
        <w:t>candidates in</w:t>
      </w:r>
      <w:r>
        <w:t xml:space="preserve"> their </w:t>
      </w:r>
      <w:r w:rsidRPr="0059721C">
        <w:rPr>
          <w:rStyle w:val="StyleUnderline"/>
        </w:rPr>
        <w:t>approaches to Russia are</w:t>
      </w:r>
      <w:r>
        <w:t xml:space="preserve"> highly </w:t>
      </w:r>
      <w:r w:rsidRPr="0059721C">
        <w:rPr>
          <w:rStyle w:val="StyleUnderline"/>
        </w:rPr>
        <w:t>instructive</w:t>
      </w:r>
      <w:r>
        <w:t xml:space="preserve">. The </w:t>
      </w:r>
      <w:r w:rsidRPr="0059721C">
        <w:rPr>
          <w:rStyle w:val="StyleUnderline"/>
        </w:rPr>
        <w:t>relationship between</w:t>
      </w:r>
      <w:r>
        <w:t xml:space="preserve"> the </w:t>
      </w:r>
      <w:r w:rsidRPr="0059721C">
        <w:rPr>
          <w:rStyle w:val="StyleUnderline"/>
        </w:rPr>
        <w:t>United</w:t>
      </w:r>
      <w:r>
        <w:rPr>
          <w:rStyle w:val="StyleUnderline"/>
        </w:rPr>
        <w:t xml:space="preserve"> </w:t>
      </w:r>
      <w:r w:rsidRPr="0059721C">
        <w:rPr>
          <w:rStyle w:val="StyleUnderline"/>
        </w:rPr>
        <w:t>States and Russia is complex and multifaceted</w:t>
      </w:r>
      <w:r>
        <w:t xml:space="preserve">; it touches on numerous critical aspects of the international security architecture. Ultimately, Sanders and </w:t>
      </w:r>
      <w:r w:rsidRPr="0059721C">
        <w:rPr>
          <w:rStyle w:val="StyleUnderline"/>
        </w:rPr>
        <w:t>Clinton would operate</w:t>
      </w:r>
      <w:r>
        <w:t xml:space="preserve"> largely </w:t>
      </w:r>
      <w:r w:rsidRPr="0059721C">
        <w:rPr>
          <w:rStyle w:val="StyleUnderline"/>
        </w:rPr>
        <w:t>within</w:t>
      </w:r>
      <w:r>
        <w:t xml:space="preserve"> that </w:t>
      </w:r>
      <w:r w:rsidRPr="0059721C">
        <w:rPr>
          <w:rStyle w:val="StyleUnderline"/>
        </w:rPr>
        <w:t>existing architecture while Cruz would push</w:t>
      </w:r>
      <w:r>
        <w:t xml:space="preserve"> at its </w:t>
      </w:r>
      <w:r w:rsidRPr="0059721C">
        <w:rPr>
          <w:rStyle w:val="StyleUnderline"/>
        </w:rPr>
        <w:t>edges and Trump would seek to upend it.</w:t>
      </w:r>
      <w:r>
        <w:rPr>
          <w:rStyle w:val="StyleUnderline"/>
        </w:rPr>
        <w:t xml:space="preserve"> </w:t>
      </w:r>
      <w:r>
        <w:t xml:space="preserve">The </w:t>
      </w:r>
      <w:r w:rsidRPr="0059721C">
        <w:rPr>
          <w:rStyle w:val="StyleUnderline"/>
        </w:rPr>
        <w:t>potential divergences are significant</w:t>
      </w:r>
      <w:r>
        <w:t xml:space="preserve">, even if there are also substantial and underappreciated similarities between the policies that the candidates, other than Trump, would seek to enact. (For example, Cruz and Clinton have pitched their rhetoric about Ukraine very differently, which would have some impact on policy, but the specifics of their plans are comparable.) From the perspective of the United States’ Western European allies, Cruz represents a potentially significant deviation on Iran. While Clinton and Sanders might manage relations with Iran differently, they would both maintain the nuclear deal, leaving space for European countries to broaden and deepen their political and economic engagement with Tehran while maintaining the viability of the two-track approach to Russia. Trump, too, would likely maintain the deal despite his criticism of it, and though he might try to create opportunities for American firms to compete with their European counterparts in Iran, his doing so would not change Russia’s role there. If Cruz followed through on his campaign promises and unilaterally restored American sanctions on Iran, it would place the United States’ European allies in an incredibly difficult position – between an emergent relationship with a strategic Gulf country and a US ally that had just reversed a key element of its foreign policy of recent years. Cruz would thus allow Russia to paint itself as the reasonable, consistent party in Middle Eastern diplomacy and in non-proliferation matters. This would constitute major leverage in Russia’s attempts to negotiate a </w:t>
      </w:r>
      <w:proofErr w:type="spellStart"/>
      <w:r>
        <w:t>favourable</w:t>
      </w:r>
      <w:proofErr w:type="spellEnd"/>
      <w:r>
        <w:t xml:space="preserve"> outcome in Ukraine and might serve as a catalyst for the EU to relax sanctions on it. This is a reminder that the main area of strategic contention between the United States and Russia is Europe, where the former has numerous bilateral and multilateral alliance commitments to take into account. Aside from the Iran deal, Cruz, Clinton and Sanders are all dedicated – though in different ways – to the conventional American wisdom on the positive value of the United States’ European commitments. The </w:t>
      </w:r>
      <w:r w:rsidRPr="0059721C">
        <w:rPr>
          <w:rStyle w:val="StyleUnderline"/>
        </w:rPr>
        <w:t>United States’</w:t>
      </w:r>
      <w:r>
        <w:t xml:space="preserve"> Eastern European </w:t>
      </w:r>
      <w:r w:rsidRPr="0059721C">
        <w:rPr>
          <w:rStyle w:val="StyleUnderline"/>
        </w:rPr>
        <w:t>allies</w:t>
      </w:r>
      <w:r>
        <w:t xml:space="preserve"> might </w:t>
      </w:r>
      <w:r w:rsidRPr="0059721C">
        <w:rPr>
          <w:rStyle w:val="StyleUnderline"/>
        </w:rPr>
        <w:t>welcome</w:t>
      </w:r>
      <w:r>
        <w:t xml:space="preserve"> an aggres</w:t>
      </w:r>
      <w:r w:rsidRPr="0059721C">
        <w:rPr>
          <w:rStyle w:val="StyleUnderline"/>
        </w:rPr>
        <w:t>sive build-up of US forces as</w:t>
      </w:r>
      <w:r>
        <w:rPr>
          <w:rStyle w:val="StyleUnderline"/>
        </w:rPr>
        <w:t xml:space="preserve"> </w:t>
      </w:r>
      <w:r w:rsidRPr="0059721C">
        <w:rPr>
          <w:rStyle w:val="StyleUnderline"/>
        </w:rPr>
        <w:t>championed by</w:t>
      </w:r>
      <w:r>
        <w:t xml:space="preserve"> Cruz and to a lesser extent </w:t>
      </w:r>
      <w:r w:rsidRPr="0059721C">
        <w:rPr>
          <w:rStyle w:val="StyleUnderline"/>
        </w:rPr>
        <w:t>Clinton</w:t>
      </w:r>
      <w:r>
        <w:t xml:space="preserve">, while those in Western Europe seeking to give Russia more opportunities to de-escalate might be angered by them. By contrast, Eastern European countries might find Sanders’ reliance upon soft power tools insufficiently reassuring. Cruz’s strategy in particular represents a </w:t>
      </w:r>
      <w:r w:rsidRPr="0059721C">
        <w:rPr>
          <w:rStyle w:val="StyleUnderline"/>
        </w:rPr>
        <w:t>high-risk, high-reward approach to Russia</w:t>
      </w:r>
      <w:r>
        <w:t xml:space="preserve">: a </w:t>
      </w:r>
      <w:r w:rsidRPr="0059721C">
        <w:rPr>
          <w:rStyle w:val="StyleUnderline"/>
        </w:rPr>
        <w:t>calculation</w:t>
      </w:r>
      <w:r>
        <w:t xml:space="preserve"> </w:t>
      </w:r>
      <w:r w:rsidRPr="0059721C">
        <w:rPr>
          <w:rStyle w:val="StyleUnderline"/>
        </w:rPr>
        <w:t>that</w:t>
      </w:r>
      <w:r>
        <w:t xml:space="preserve"> a </w:t>
      </w:r>
      <w:r w:rsidRPr="0059721C">
        <w:rPr>
          <w:rStyle w:val="StyleUnderline"/>
        </w:rPr>
        <w:t>show of force will convince Putin to operate within the US-led world order rather than simply</w:t>
      </w:r>
      <w:r>
        <w:rPr>
          <w:rStyle w:val="StyleUnderline"/>
        </w:rPr>
        <w:t xml:space="preserve"> </w:t>
      </w:r>
      <w:r w:rsidRPr="0059721C">
        <w:rPr>
          <w:rStyle w:val="StyleUnderline"/>
        </w:rPr>
        <w:t>raising the odds of unpredictable escalation while driving intra-European fissures</w:t>
      </w:r>
      <w:r>
        <w:t xml:space="preserve">. While </w:t>
      </w:r>
      <w:r w:rsidRPr="0059721C">
        <w:rPr>
          <w:rStyle w:val="StyleUnderline"/>
        </w:rPr>
        <w:t>Clinton</w:t>
      </w:r>
      <w:r>
        <w:t xml:space="preserve">’s approach on this front is not wildly different from Cruz’s, she </w:t>
      </w:r>
      <w:r w:rsidRPr="0059721C">
        <w:rPr>
          <w:rStyle w:val="StyleUnderline"/>
        </w:rPr>
        <w:t>has</w:t>
      </w:r>
      <w:r>
        <w:t xml:space="preserve"> the </w:t>
      </w:r>
      <w:r w:rsidRPr="0059721C">
        <w:rPr>
          <w:rStyle w:val="StyleUnderline"/>
        </w:rPr>
        <w:t>advantage of familiarity with</w:t>
      </w:r>
      <w:r>
        <w:rPr>
          <w:rStyle w:val="StyleUnderline"/>
        </w:rPr>
        <w:t xml:space="preserve"> </w:t>
      </w:r>
      <w:r w:rsidRPr="0059721C">
        <w:rPr>
          <w:rStyle w:val="StyleUnderline"/>
        </w:rPr>
        <w:t>many of the major European and Russian players based on her time as secretary of state</w:t>
      </w:r>
      <w:r>
        <w:t xml:space="preserve">. That factor is inevitably a double-edged sword, but it does mean that she would be able to communicate more effectively her policy and address European criticism from the beginning of her term. Cruz, Sanders and Trump would all have to build those relationships more or less from scratch. For all that Clinton, Sanders and Cruz espouse divergent approaches and deeply divergent rhetorical styles, the United States’ allies would find that any one of them would continue the fundamental trend of long-term American strategy towards Russia. </w:t>
      </w:r>
      <w:r w:rsidRPr="0059721C">
        <w:rPr>
          <w:rStyle w:val="StyleUnderline"/>
        </w:rPr>
        <w:t>Trump</w:t>
      </w:r>
      <w:r>
        <w:t xml:space="preserve">, by contrast, </w:t>
      </w:r>
      <w:r w:rsidRPr="0059721C">
        <w:rPr>
          <w:rStyle w:val="StyleUnderline"/>
        </w:rPr>
        <w:t>would offer</w:t>
      </w:r>
      <w:r>
        <w:rPr>
          <w:rStyle w:val="StyleUnderline"/>
        </w:rPr>
        <w:t xml:space="preserve"> </w:t>
      </w:r>
      <w:r>
        <w:t xml:space="preserve">the </w:t>
      </w:r>
      <w:r w:rsidRPr="0059721C">
        <w:rPr>
          <w:rStyle w:val="StyleUnderline"/>
        </w:rPr>
        <w:t>most significant deviation from</w:t>
      </w:r>
      <w:r>
        <w:t xml:space="preserve"> it in </w:t>
      </w:r>
      <w:r w:rsidRPr="0059721C">
        <w:rPr>
          <w:rStyle w:val="StyleUnderline"/>
        </w:rPr>
        <w:t>70 years. His apparent willingness to draw the boundaries</w:t>
      </w:r>
      <w:r>
        <w:rPr>
          <w:rStyle w:val="StyleUnderline"/>
        </w:rPr>
        <w:t xml:space="preserve"> </w:t>
      </w:r>
      <w:r w:rsidRPr="0059721C">
        <w:rPr>
          <w:rStyle w:val="StyleUnderline"/>
        </w:rPr>
        <w:t>of American national interest in such a way as to open the door for Russia to act freely in Europe</w:t>
      </w:r>
      <w:r>
        <w:rPr>
          <w:rStyle w:val="StyleUnderline"/>
        </w:rPr>
        <w:t xml:space="preserve"> </w:t>
      </w:r>
      <w:r w:rsidRPr="0059721C">
        <w:rPr>
          <w:rStyle w:val="StyleUnderline"/>
        </w:rPr>
        <w:t>and the Middle East places him in a category almost by himself among American politicians.</w:t>
      </w:r>
      <w:r>
        <w:rPr>
          <w:rStyle w:val="StyleUnderline"/>
        </w:rPr>
        <w:t xml:space="preserve"> </w:t>
      </w:r>
      <w:r>
        <w:t xml:space="preserve">Trump’s policy would also mean that </w:t>
      </w:r>
      <w:r w:rsidRPr="0059721C">
        <w:rPr>
          <w:rStyle w:val="StyleUnderline"/>
        </w:rPr>
        <w:t>instead of the United States trying to defend the existing</w:t>
      </w:r>
      <w:r>
        <w:rPr>
          <w:rStyle w:val="StyleUnderline"/>
        </w:rPr>
        <w:t xml:space="preserve"> </w:t>
      </w:r>
      <w:r w:rsidRPr="0059721C">
        <w:rPr>
          <w:rStyle w:val="StyleUnderline"/>
        </w:rPr>
        <w:t>world order and Russia trying to challenge it, the status quo would be under attack from both sides.</w:t>
      </w:r>
      <w:r>
        <w:rPr>
          <w:rStyle w:val="StyleUnderline"/>
        </w:rPr>
        <w:t xml:space="preserve"> </w:t>
      </w:r>
      <w:r>
        <w:t xml:space="preserve">In trying to operationalize his policy – for example, by withdrawing American troops from Europe – Trump would likely face massive bipartisan opposition in Congress and within the bureaucracy of the executive branch itself. But he has not demonstrated an interest in collaboration or in backing down when challenged by established opponents. He would likely seek to work around such obstacles, therefore, and try to implement his policies by executive fiat – which again would leave them vulnerable to push-back from Congress. That tension would limit the extent to which he could change the United States’ course, but in stretching the boundaries and creating uncertainty he would lend further weight to the suggestion that America is an increasingly erratic and unreliable ally. And that would, in turn, provide leverage to Russia, which it could deploy in Europe, the Middle East and on broader issues of international security. The other </w:t>
      </w:r>
      <w:r w:rsidRPr="0059721C">
        <w:rPr>
          <w:rStyle w:val="StyleUnderline"/>
        </w:rPr>
        <w:t>possibility would be</w:t>
      </w:r>
      <w:r>
        <w:t xml:space="preserve"> that </w:t>
      </w:r>
      <w:r w:rsidRPr="0059721C">
        <w:rPr>
          <w:rStyle w:val="StyleUnderline"/>
        </w:rPr>
        <w:t>Trump and Putin find themselves at odds over some aspect of</w:t>
      </w:r>
      <w:r>
        <w:rPr>
          <w:rStyle w:val="StyleUnderline"/>
        </w:rPr>
        <w:t xml:space="preserve"> </w:t>
      </w:r>
      <w:r w:rsidRPr="0059721C">
        <w:rPr>
          <w:rStyle w:val="StyleUnderline"/>
        </w:rPr>
        <w:t>policy or perceived slight, leading Trump to switch to the sort of exceptionally hawkish tone that he</w:t>
      </w:r>
      <w:r>
        <w:rPr>
          <w:rStyle w:val="StyleUnderline"/>
        </w:rPr>
        <w:t xml:space="preserve"> </w:t>
      </w:r>
      <w:r w:rsidRPr="0059721C">
        <w:rPr>
          <w:rStyle w:val="StyleUnderline"/>
        </w:rPr>
        <w:t>has taken with China, Mexico and other perceived enemies</w:t>
      </w:r>
      <w:r>
        <w:t xml:space="preserve">. In this instance, lacking any significant economic levers over Russia – these being Trump’s preferred means of dealing with opposing states, to judge from his rhetoric – </w:t>
      </w:r>
      <w:r w:rsidRPr="0059721C">
        <w:rPr>
          <w:rStyle w:val="StyleUnderline"/>
        </w:rPr>
        <w:t xml:space="preserve">it is not </w:t>
      </w:r>
      <w:r>
        <w:t xml:space="preserve">at all </w:t>
      </w:r>
      <w:r w:rsidRPr="0059721C">
        <w:rPr>
          <w:rStyle w:val="StyleUnderline"/>
        </w:rPr>
        <w:t>clear what approach he would take</w:t>
      </w:r>
      <w:r>
        <w:t>, or what means he would use.</w:t>
      </w:r>
    </w:p>
    <w:p w14:paraId="215146E3" w14:textId="77777777" w:rsidR="00564852" w:rsidRPr="00564852" w:rsidRDefault="00564852" w:rsidP="00564852"/>
    <w:p w14:paraId="711012A5" w14:textId="5F27BCFD" w:rsidR="00DC2E3A" w:rsidRDefault="004D3C0E" w:rsidP="00711B6E">
      <w:pPr>
        <w:pStyle w:val="Heading2"/>
      </w:pPr>
      <w:r>
        <w:t>Clinton Good Impacts</w:t>
      </w:r>
    </w:p>
    <w:p w14:paraId="037809F1" w14:textId="46C2BE19" w:rsidR="00045C63" w:rsidRDefault="00045C63" w:rsidP="00045C63">
      <w:pPr>
        <w:pStyle w:val="Heading3"/>
      </w:pPr>
      <w:r>
        <w:t>AT Syria/Iran War</w:t>
      </w:r>
    </w:p>
    <w:p w14:paraId="7EB80C9C" w14:textId="77777777" w:rsidR="00045C63" w:rsidRPr="00045C63" w:rsidRDefault="00045C63" w:rsidP="00045C63">
      <w:pPr>
        <w:pStyle w:val="Heading4"/>
      </w:pPr>
      <w:r w:rsidRPr="00045C63">
        <w:t>Clinton’s record overwhelming indicates she’s a centrist utilizing smart power over militarism</w:t>
      </w:r>
    </w:p>
    <w:p w14:paraId="75C8B0BC" w14:textId="77777777" w:rsidR="00045C63" w:rsidRDefault="00045C63" w:rsidP="00045C63">
      <w:pPr>
        <w:pStyle w:val="NoSpacing"/>
      </w:pPr>
      <w:proofErr w:type="spellStart"/>
      <w:r>
        <w:rPr>
          <w:b/>
        </w:rPr>
        <w:t>Karam</w:t>
      </w:r>
      <w:proofErr w:type="spellEnd"/>
      <w:r>
        <w:rPr>
          <w:b/>
        </w:rPr>
        <w:t xml:space="preserve"> 6/7 </w:t>
      </w:r>
      <w:r>
        <w:t xml:space="preserve">- </w:t>
      </w:r>
      <w:r w:rsidRPr="007E6C75">
        <w:t xml:space="preserve">Joyce </w:t>
      </w:r>
      <w:proofErr w:type="spellStart"/>
      <w:r w:rsidRPr="007E6C75">
        <w:t>Karam</w:t>
      </w:r>
      <w:proofErr w:type="spellEnd"/>
      <w:r w:rsidRPr="007E6C75">
        <w:t xml:space="preserve"> is the Washington Bureau Chief for Al-Hayat newspaper, an International Arabic Daily based in London. She has covered American politics extensively since 2004 with focus on US policy towards the Middle East </w:t>
      </w:r>
      <w:r>
        <w:t xml:space="preserve">(Joyce </w:t>
      </w:r>
      <w:proofErr w:type="spellStart"/>
      <w:r>
        <w:t>Karam</w:t>
      </w:r>
      <w:proofErr w:type="spellEnd"/>
      <w:r>
        <w:t xml:space="preserve">, June 7, 2016, “What a Hillary Clinton nomination means for the Middle East”, Al Arabiya, </w:t>
      </w:r>
      <w:r w:rsidRPr="003F7439">
        <w:t>http://english.alarabiya.net/en/views/news/middle-east/2016/06/07/What-a-Hillary-Clinton-nomination-means-for-the-Middle-East-.html</w:t>
      </w:r>
      <w:r>
        <w:t>)//SB</w:t>
      </w:r>
    </w:p>
    <w:p w14:paraId="2F310413" w14:textId="77777777" w:rsidR="00045C63" w:rsidRPr="000137DB" w:rsidRDefault="00045C63" w:rsidP="00045C63">
      <w:pPr>
        <w:pStyle w:val="NoSpacing"/>
        <w:rPr>
          <w:sz w:val="16"/>
        </w:rPr>
      </w:pPr>
      <w:r w:rsidRPr="000137DB">
        <w:rPr>
          <w:sz w:val="16"/>
        </w:rPr>
        <w:t xml:space="preserve">With the announcement of former Secretary of State Hillary Clinton as the presumptive nominee for the Democratic Party after scoring the 2383 magic number, </w:t>
      </w:r>
      <w:r w:rsidRPr="0049155C">
        <w:rPr>
          <w:rStyle w:val="StyleUnderline"/>
        </w:rPr>
        <w:t>her foreign policy record will be at the core of the general elections debate</w:t>
      </w:r>
      <w:r w:rsidRPr="000137DB">
        <w:rPr>
          <w:sz w:val="16"/>
        </w:rPr>
        <w:t xml:space="preserve"> between now and November 8th.</w:t>
      </w:r>
      <w:r w:rsidRPr="000137DB">
        <w:rPr>
          <w:sz w:val="12"/>
        </w:rPr>
        <w:t>∂</w:t>
      </w:r>
      <w:r w:rsidRPr="000137DB">
        <w:rPr>
          <w:sz w:val="16"/>
        </w:rPr>
        <w:t xml:space="preserve"> </w:t>
      </w:r>
      <w:r w:rsidRPr="0049155C">
        <w:rPr>
          <w:rStyle w:val="StyleUnderline"/>
        </w:rPr>
        <w:t>Hillary Clinton has been labeled as “hawkish” and military-driven in the Middle East</w:t>
      </w:r>
      <w:r w:rsidRPr="0049155C">
        <w:rPr>
          <w:rStyle w:val="Emphasis"/>
        </w:rPr>
        <w:t>, but in reality she is neither and will likely pursue a centrist approach</w:t>
      </w:r>
      <w:r w:rsidRPr="000137DB">
        <w:rPr>
          <w:sz w:val="16"/>
        </w:rPr>
        <w:t xml:space="preserve"> closer to Presidents George H. Bush, Bill Clinton, Richard Nixon and to some aspects of the Barack Obama doctrine.</w:t>
      </w:r>
      <w:r w:rsidRPr="000137DB">
        <w:rPr>
          <w:sz w:val="12"/>
        </w:rPr>
        <w:t>∂</w:t>
      </w:r>
      <w:r w:rsidRPr="000137DB">
        <w:rPr>
          <w:sz w:val="16"/>
        </w:rPr>
        <w:t xml:space="preserve"> </w:t>
      </w:r>
      <w:r w:rsidRPr="0049155C">
        <w:rPr>
          <w:rStyle w:val="StyleUnderline"/>
        </w:rPr>
        <w:t>As Secretary of State</w:t>
      </w:r>
      <w:r w:rsidRPr="000137DB">
        <w:rPr>
          <w:sz w:val="16"/>
        </w:rPr>
        <w:t xml:space="preserve"> from 2009-2013, </w:t>
      </w:r>
      <w:r w:rsidRPr="0049155C">
        <w:rPr>
          <w:rStyle w:val="StyleUnderline"/>
        </w:rPr>
        <w:t>Clinton signed on to the withdrawal from Iraq in 2011, opened the door to talks with the Taliban, started secret negotiations with Iran, helped broker a ceasefire between Hamas and Israel, drove the NATO air intervention in Libya, and led people-to-people initiatives across the region.</w:t>
      </w:r>
      <w:r w:rsidRPr="000137DB">
        <w:rPr>
          <w:rStyle w:val="StyleUnderline"/>
          <w:b/>
          <w:sz w:val="12"/>
          <w:u w:val="none"/>
        </w:rPr>
        <w:t>∂</w:t>
      </w:r>
      <w:r w:rsidRPr="000137DB">
        <w:rPr>
          <w:rStyle w:val="StyleUnderline"/>
          <w:sz w:val="12"/>
        </w:rPr>
        <w:t xml:space="preserve"> </w:t>
      </w:r>
      <w:r w:rsidRPr="0049155C">
        <w:rPr>
          <w:rStyle w:val="StyleUnderline"/>
        </w:rPr>
        <w:t>These positions, especially the military disentanglement from Iraq, opposition to ground troops in Syria or Libya, and readiness to talk with the Taliban and negotiate with Iran, dismantle the narrative of labeling Hillary Clinton a hawk or as a militaristic figure in approaching the Middle East.</w:t>
      </w:r>
      <w:r w:rsidRPr="000137DB">
        <w:rPr>
          <w:rStyle w:val="StyleUnderline"/>
          <w:b/>
          <w:sz w:val="12"/>
          <w:u w:val="none"/>
        </w:rPr>
        <w:t>∂</w:t>
      </w:r>
      <w:r w:rsidRPr="000137DB">
        <w:rPr>
          <w:rStyle w:val="StyleUnderline"/>
          <w:sz w:val="12"/>
        </w:rPr>
        <w:t xml:space="preserve"> </w:t>
      </w:r>
      <w:r w:rsidRPr="000137DB">
        <w:rPr>
          <w:sz w:val="16"/>
        </w:rPr>
        <w:t>Not a hawk</w:t>
      </w:r>
      <w:r w:rsidRPr="000137DB">
        <w:rPr>
          <w:sz w:val="12"/>
        </w:rPr>
        <w:t>∂</w:t>
      </w:r>
      <w:r w:rsidRPr="000137DB">
        <w:rPr>
          <w:sz w:val="16"/>
        </w:rPr>
        <w:t xml:space="preserve"> Political labels have unfortunately come to define and frame the policy debate around the 2016 candidates, often accompanied with slogans, inaccurate characterizations that have become a substitute for a real conversation.</w:t>
      </w:r>
      <w:r w:rsidRPr="000137DB">
        <w:rPr>
          <w:sz w:val="12"/>
        </w:rPr>
        <w:t>∂</w:t>
      </w:r>
      <w:r w:rsidRPr="000137DB">
        <w:rPr>
          <w:sz w:val="16"/>
        </w:rPr>
        <w:t xml:space="preserve"> These labels were flawed in portraying Obama as an anti-war candidate in 2008, as his legacy will be associated with the highest use of drone attacks, an intervention in Libya, and an extension of the war in Afghanistan. </w:t>
      </w:r>
      <w:r w:rsidRPr="0049155C">
        <w:rPr>
          <w:rStyle w:val="StyleUnderline"/>
        </w:rPr>
        <w:t>The business of labeling is also off the mark in viewing Hillary Clinton as a hawk and interpreting her positions in binary terms on the Middle East.</w:t>
      </w:r>
      <w:r w:rsidRPr="000137DB">
        <w:rPr>
          <w:sz w:val="12"/>
        </w:rPr>
        <w:t>∂</w:t>
      </w:r>
      <w:r w:rsidRPr="000137DB">
        <w:rPr>
          <w:sz w:val="16"/>
        </w:rPr>
        <w:t xml:space="preserve"> </w:t>
      </w:r>
      <w:r w:rsidRPr="0049155C">
        <w:rPr>
          <w:rStyle w:val="StyleUnderline"/>
        </w:rPr>
        <w:t>Those hoping for a return of the George W. Bush neoconservative wing in a Hillary Clinton Presidency</w:t>
      </w:r>
      <w:r w:rsidRPr="000137DB">
        <w:rPr>
          <w:sz w:val="16"/>
        </w:rPr>
        <w:t xml:space="preserve"> or for a verbatim continuation of the Barack Obama policy, </w:t>
      </w:r>
      <w:r w:rsidRPr="0049155C">
        <w:rPr>
          <w:rStyle w:val="StyleUnderline"/>
        </w:rPr>
        <w:t>will</w:t>
      </w:r>
      <w:r w:rsidRPr="000137DB">
        <w:rPr>
          <w:sz w:val="16"/>
        </w:rPr>
        <w:t xml:space="preserve"> likely </w:t>
      </w:r>
      <w:r w:rsidRPr="0049155C">
        <w:rPr>
          <w:rStyle w:val="StyleUnderline"/>
        </w:rPr>
        <w:t>be disappointed</w:t>
      </w:r>
      <w:r w:rsidRPr="000137DB">
        <w:rPr>
          <w:sz w:val="12"/>
        </w:rPr>
        <w:t>∂</w:t>
      </w:r>
      <w:r w:rsidRPr="000137DB">
        <w:rPr>
          <w:sz w:val="16"/>
        </w:rPr>
        <w:t xml:space="preserve"> Joyce </w:t>
      </w:r>
      <w:proofErr w:type="spellStart"/>
      <w:r w:rsidRPr="000137DB">
        <w:rPr>
          <w:sz w:val="16"/>
        </w:rPr>
        <w:t>Karam</w:t>
      </w:r>
      <w:proofErr w:type="spellEnd"/>
      <w:r w:rsidRPr="000137DB">
        <w:rPr>
          <w:sz w:val="12"/>
        </w:rPr>
        <w:t>∂</w:t>
      </w:r>
      <w:r w:rsidRPr="000137DB">
        <w:rPr>
          <w:sz w:val="16"/>
        </w:rPr>
        <w:t xml:space="preserve"> Hillary </w:t>
      </w:r>
      <w:r w:rsidRPr="0049155C">
        <w:rPr>
          <w:rStyle w:val="StyleUnderline"/>
        </w:rPr>
        <w:t>Clinton’s record from voting for the war on Iraq</w:t>
      </w:r>
      <w:r w:rsidRPr="000137DB">
        <w:rPr>
          <w:sz w:val="16"/>
        </w:rPr>
        <w:t xml:space="preserve"> to supporting the intervention in Libya</w:t>
      </w:r>
      <w:r w:rsidRPr="0049155C">
        <w:rPr>
          <w:rStyle w:val="StyleUnderline"/>
        </w:rPr>
        <w:t xml:space="preserve"> is almost identical to </w:t>
      </w:r>
      <w:r w:rsidRPr="000137DB">
        <w:rPr>
          <w:sz w:val="16"/>
        </w:rPr>
        <w:t>her successor Secretary of State</w:t>
      </w:r>
      <w:r w:rsidRPr="0049155C">
        <w:rPr>
          <w:rStyle w:val="StyleUnderline"/>
        </w:rPr>
        <w:t xml:space="preserve"> John Kerry, who sponsored as Senator a resolution supporting the Libyan war and along with Vice President Joseph Biden voted the Iraq war.</w:t>
      </w:r>
      <w:r w:rsidRPr="000137DB">
        <w:rPr>
          <w:sz w:val="16"/>
        </w:rPr>
        <w:t xml:space="preserve"> </w:t>
      </w:r>
      <w:r w:rsidRPr="0049155C">
        <w:rPr>
          <w:rStyle w:val="StyleUnderline"/>
        </w:rPr>
        <w:t xml:space="preserve">Yet, only one of them is regarded as a “hawk”, </w:t>
      </w:r>
      <w:r w:rsidRPr="000137DB">
        <w:rPr>
          <w:sz w:val="16"/>
        </w:rPr>
        <w:t>and viewed in militaristic terms on foreign policy.</w:t>
      </w:r>
      <w:r w:rsidRPr="000137DB">
        <w:rPr>
          <w:sz w:val="12"/>
        </w:rPr>
        <w:t>∂</w:t>
      </w:r>
      <w:r w:rsidRPr="000137DB">
        <w:rPr>
          <w:sz w:val="16"/>
        </w:rPr>
        <w:t xml:space="preserve"> </w:t>
      </w:r>
      <w:r w:rsidRPr="0049155C">
        <w:rPr>
          <w:rStyle w:val="StyleUnderline"/>
        </w:rPr>
        <w:t>Clinton’s close relation with the US military</w:t>
      </w:r>
      <w:r w:rsidRPr="000137DB">
        <w:rPr>
          <w:sz w:val="16"/>
        </w:rPr>
        <w:t xml:space="preserve"> and former Secretaries of Defense Robert Gates and Leon Panetta, </w:t>
      </w:r>
      <w:r w:rsidRPr="0049155C">
        <w:rPr>
          <w:rStyle w:val="StyleUnderline"/>
        </w:rPr>
        <w:t>should not be equivalent to a militaristic policy approach in the Middle East</w:t>
      </w:r>
      <w:r w:rsidRPr="000137DB">
        <w:rPr>
          <w:sz w:val="16"/>
        </w:rPr>
        <w:t xml:space="preserve">. </w:t>
      </w:r>
      <w:r w:rsidRPr="0049155C">
        <w:rPr>
          <w:rStyle w:val="StyleUnderline"/>
        </w:rPr>
        <w:t>Her objection to sending troops to Iraq, Syria and Libya, and strong embrace of the Iran nuclear deal, puts her at a similar footing as Obama</w:t>
      </w:r>
      <w:r w:rsidRPr="000137DB">
        <w:rPr>
          <w:sz w:val="16"/>
        </w:rPr>
        <w:t>.</w:t>
      </w:r>
      <w:r w:rsidRPr="000137DB">
        <w:rPr>
          <w:sz w:val="12"/>
        </w:rPr>
        <w:t>∂</w:t>
      </w:r>
      <w:r w:rsidRPr="000137DB">
        <w:rPr>
          <w:sz w:val="16"/>
        </w:rPr>
        <w:t xml:space="preserve"> While she holds a more aggressive stance in confronting Russia’s and Iran’s behavior in Syria, Iraq and Eastern Europe, </w:t>
      </w:r>
      <w:r w:rsidRPr="0049155C">
        <w:rPr>
          <w:rStyle w:val="Emphasis"/>
        </w:rPr>
        <w:t>Clinton is nowhere close to the neoconservative school of thinking</w:t>
      </w:r>
      <w:r w:rsidRPr="000137DB">
        <w:rPr>
          <w:sz w:val="16"/>
        </w:rPr>
        <w:t xml:space="preserve"> that rejects both the Iran nuclear deal and the START treaty with Russia.</w:t>
      </w:r>
      <w:r w:rsidRPr="000137DB">
        <w:rPr>
          <w:sz w:val="12"/>
        </w:rPr>
        <w:t>∂</w:t>
      </w:r>
      <w:r w:rsidRPr="000137DB">
        <w:rPr>
          <w:sz w:val="16"/>
        </w:rPr>
        <w:t xml:space="preserve"> During Obama’s first term, Clinton was branded as the “designated yeller” at Israeli Prime Minister Benjamin Netanyahu, and someone who confronted his foreign minister Avigdor Lieberman in calling publicly for settlement freeze. While her campaign rhetoric is strongly pro-Israel, her positions on rejecting settlement expansion and opposing moving the US embassy to Jerusalem make her more of a traditionalist than a hawk on this issue.</w:t>
      </w:r>
      <w:r w:rsidRPr="000137DB">
        <w:rPr>
          <w:sz w:val="12"/>
        </w:rPr>
        <w:t>∂</w:t>
      </w:r>
      <w:r w:rsidRPr="000137DB">
        <w:rPr>
          <w:sz w:val="16"/>
        </w:rPr>
        <w:t xml:space="preserve"> </w:t>
      </w:r>
      <w:r w:rsidRPr="0049155C">
        <w:rPr>
          <w:rStyle w:val="StyleUnderline"/>
        </w:rPr>
        <w:t>Clinton’s approach of “smart power” in conducting foreign policy predicts a centrist and pragmatic strategy abroad if she were to be elected President in November</w:t>
      </w:r>
      <w:r w:rsidRPr="000137DB">
        <w:rPr>
          <w:sz w:val="16"/>
        </w:rPr>
        <w:t xml:space="preserve">. Her long list of advisers, which includes top negotiator with Iran, Wendy Sherman, former Undersecretary at State, Nicholas Burns, her close aide Jake Sullivan and former State Department official and vocal voice on civil society and human rights in the region, Tamara </w:t>
      </w:r>
      <w:proofErr w:type="spellStart"/>
      <w:r w:rsidRPr="000137DB">
        <w:rPr>
          <w:sz w:val="16"/>
        </w:rPr>
        <w:t>Wittes</w:t>
      </w:r>
      <w:proofErr w:type="spellEnd"/>
      <w:r w:rsidRPr="000137DB">
        <w:rPr>
          <w:sz w:val="16"/>
        </w:rPr>
        <w:t>, suggest a middle of the road approach that prioritizes engagement and visible US diplomatic presence.</w:t>
      </w:r>
      <w:r w:rsidRPr="000137DB">
        <w:rPr>
          <w:sz w:val="12"/>
        </w:rPr>
        <w:t>∂</w:t>
      </w:r>
      <w:r w:rsidRPr="000137DB">
        <w:rPr>
          <w:sz w:val="16"/>
        </w:rPr>
        <w:t xml:space="preserve"> What to expect</w:t>
      </w:r>
      <w:r w:rsidRPr="000137DB">
        <w:rPr>
          <w:sz w:val="12"/>
        </w:rPr>
        <w:t>∂</w:t>
      </w:r>
      <w:r w:rsidRPr="000137DB">
        <w:rPr>
          <w:sz w:val="16"/>
        </w:rPr>
        <w:t xml:space="preserve"> Those hoping for a return of the George W. Bush neoconservative wing in a Hillary Clinton Presidency or for a verbatim continuation of the Barack Obama policy, will likely be disappointed. </w:t>
      </w:r>
      <w:r w:rsidRPr="0049155C">
        <w:rPr>
          <w:rStyle w:val="StyleUnderline"/>
        </w:rPr>
        <w:t>Clinton’s approach to the Middle East will not bear resemblance to Bush’s freedom and democracy agenda, but will bring a more hands on and people-to-people relations than that of Obama.</w:t>
      </w:r>
      <w:r w:rsidRPr="000137DB">
        <w:rPr>
          <w:rStyle w:val="StyleUnderline"/>
          <w:b/>
          <w:sz w:val="12"/>
          <w:u w:val="none"/>
        </w:rPr>
        <w:t>∂</w:t>
      </w:r>
      <w:r w:rsidRPr="000137DB">
        <w:rPr>
          <w:rStyle w:val="StyleUnderline"/>
          <w:sz w:val="12"/>
        </w:rPr>
        <w:t xml:space="preserve"> </w:t>
      </w:r>
      <w:r w:rsidRPr="000137DB">
        <w:rPr>
          <w:sz w:val="16"/>
        </w:rPr>
        <w:t xml:space="preserve">Clinton’s visit to </w:t>
      </w:r>
      <w:proofErr w:type="spellStart"/>
      <w:r w:rsidRPr="000137DB">
        <w:rPr>
          <w:sz w:val="16"/>
        </w:rPr>
        <w:t>Tahrir</w:t>
      </w:r>
      <w:proofErr w:type="spellEnd"/>
      <w:r w:rsidRPr="000137DB">
        <w:rPr>
          <w:sz w:val="16"/>
        </w:rPr>
        <w:t xml:space="preserve"> square in 2011, and town hall meetings across the Middle East, promise a return for people to people initiatives in the Middle East. The former Secretary of State, if elected, will also pay more emphasis to issues related to human rights and press freedoms in the region, than the Obama or even Bill Clinton administrations.</w:t>
      </w:r>
      <w:r w:rsidRPr="000137DB">
        <w:rPr>
          <w:sz w:val="12"/>
        </w:rPr>
        <w:t>∂</w:t>
      </w:r>
      <w:r w:rsidRPr="000137DB">
        <w:rPr>
          <w:sz w:val="16"/>
        </w:rPr>
        <w:t xml:space="preserve"> While she is known for her good relations and personal interactions with regional leaders in meetings that would span over four or seven hours with GCC leaders and Netanyahu, Clinton will likely be more vocal about human rights violations. Nevertheless, a Clinton Presidency will bring more emphasis on personal relations in driving the regional agenda, something that has largely gone missing with the more aloof and dry style of Obama.</w:t>
      </w:r>
      <w:r w:rsidRPr="000137DB">
        <w:rPr>
          <w:sz w:val="12"/>
        </w:rPr>
        <w:t>∂</w:t>
      </w:r>
      <w:r w:rsidRPr="000137DB">
        <w:rPr>
          <w:sz w:val="16"/>
        </w:rPr>
        <w:t xml:space="preserve"> Today, there isn’t one Middle Eastern leader that has a close relationship with the White House. Even Jordan’s King Abdullah, a frequent guest of the administration, has criticized the President.</w:t>
      </w:r>
      <w:r w:rsidRPr="000137DB">
        <w:rPr>
          <w:sz w:val="12"/>
        </w:rPr>
        <w:t>∂</w:t>
      </w:r>
      <w:r w:rsidRPr="000137DB">
        <w:rPr>
          <w:sz w:val="16"/>
        </w:rPr>
        <w:t xml:space="preserve"> On policy, Clinton is likely to adhere to Obama’s strategic goals (fighting terrorism, combatting nuclear proliferation, securing Israel and strengthening allies) but with a larger umbrella, and with different emphasis on regional priorities. Reaching out to Iran will unlikely be high on Clinton’s list while implementing the nuclear agreement will be.</w:t>
      </w:r>
      <w:r w:rsidRPr="000137DB">
        <w:rPr>
          <w:sz w:val="12"/>
        </w:rPr>
        <w:t>∂</w:t>
      </w:r>
      <w:r w:rsidRPr="000137DB">
        <w:rPr>
          <w:sz w:val="16"/>
        </w:rPr>
        <w:t xml:space="preserve"> Countering Russia’s and Iran’s roles will, on the other hand, be more aggressive than Obama’s. Given Clinton’s relations, it won’t come as a surprise if she revisits the Israeli-Palestinian peace talks while possibly involving her husband and resurrecting the Arab Peace initiative.</w:t>
      </w:r>
      <w:r w:rsidRPr="000137DB">
        <w:rPr>
          <w:sz w:val="12"/>
        </w:rPr>
        <w:t>∂</w:t>
      </w:r>
      <w:r w:rsidRPr="000137DB">
        <w:rPr>
          <w:sz w:val="16"/>
        </w:rPr>
        <w:t xml:space="preserve"> </w:t>
      </w:r>
      <w:r w:rsidRPr="0049155C">
        <w:rPr>
          <w:rStyle w:val="StyleUnderline"/>
        </w:rPr>
        <w:t>All in all, a Hillary Clinton Presidency, if materialized, will bring forth a more robust, visible and complex centrist approach for the US leadership in the Middle East</w:t>
      </w:r>
      <w:r w:rsidRPr="000137DB">
        <w:rPr>
          <w:sz w:val="16"/>
        </w:rPr>
        <w:t>. It would employ more tools, including diplomatic and military pressure, than Obama, without going back to the George W. Bush template of high rhetoric and risky military projects.</w:t>
      </w:r>
    </w:p>
    <w:p w14:paraId="06761669" w14:textId="77777777" w:rsidR="00045C63" w:rsidRDefault="00045C63" w:rsidP="00045C63"/>
    <w:p w14:paraId="7B4674E3" w14:textId="77777777" w:rsidR="00045C63" w:rsidRDefault="00045C63" w:rsidP="00045C63">
      <w:pPr>
        <w:pStyle w:val="Heading4"/>
      </w:pPr>
      <w:r>
        <w:t>Clinton’s record indicates she’ll prioritize diplomacy and multilateralism over the military</w:t>
      </w:r>
    </w:p>
    <w:p w14:paraId="58FF11E3" w14:textId="77777777" w:rsidR="00045C63" w:rsidRPr="005612BA" w:rsidRDefault="00045C63" w:rsidP="00045C63">
      <w:pPr>
        <w:pStyle w:val="NoSpacing"/>
      </w:pPr>
      <w:r>
        <w:rPr>
          <w:b/>
        </w:rPr>
        <w:t xml:space="preserve">Fisher </w:t>
      </w:r>
      <w:r>
        <w:t xml:space="preserve">- writer for </w:t>
      </w:r>
      <w:proofErr w:type="spellStart"/>
      <w:r>
        <w:t>Vox</w:t>
      </w:r>
      <w:proofErr w:type="spellEnd"/>
      <w:r>
        <w:t xml:space="preserve"> and the NY times (Max Fisher, April 27, 2016, “Is Hillary Clinton really the foreign policy super-hawk she is portrayed to be?”, </w:t>
      </w:r>
      <w:proofErr w:type="spellStart"/>
      <w:r>
        <w:t>Vox</w:t>
      </w:r>
      <w:proofErr w:type="spellEnd"/>
      <w:r>
        <w:t xml:space="preserve"> News, </w:t>
      </w:r>
      <w:hyperlink r:id="rId17" w:history="1">
        <w:r w:rsidRPr="00F061D2">
          <w:rPr>
            <w:rStyle w:val="Hyperlink"/>
          </w:rPr>
          <w:t>http://www.vox.com/2016/4/27/11504272/hillary-clinton-hawk</w:t>
        </w:r>
      </w:hyperlink>
      <w:r>
        <w:rPr>
          <w:rStyle w:val="Hyperlink"/>
        </w:rPr>
        <w:t>)//SB</w:t>
      </w:r>
    </w:p>
    <w:p w14:paraId="4C5E212F" w14:textId="77777777" w:rsidR="00045C63" w:rsidRPr="005612BA" w:rsidRDefault="00045C63" w:rsidP="00045C63">
      <w:pPr>
        <w:pStyle w:val="NoSpacing"/>
        <w:rPr>
          <w:sz w:val="16"/>
        </w:rPr>
      </w:pPr>
      <w:r w:rsidRPr="005612BA">
        <w:rPr>
          <w:sz w:val="16"/>
        </w:rPr>
        <w:t>Late on Thursday, the New York Times magazine published a lengthy profile of Hillary Clinton under an illustration of her as a toy soldier and the headline "How Hillary Clinton Became a Hawk."</w:t>
      </w:r>
      <w:r w:rsidRPr="005612BA">
        <w:rPr>
          <w:sz w:val="12"/>
        </w:rPr>
        <w:t>∂</w:t>
      </w:r>
      <w:r w:rsidRPr="005612BA">
        <w:rPr>
          <w:sz w:val="16"/>
        </w:rPr>
        <w:t xml:space="preserve"> The profile, by Mark Landler, traces her evolution on foreign policy, explores her legacy as secretary of state, and seeks to deduce a Clinton worldview. It's fascinating, deeply reported, and well worth reading. It </w:t>
      </w:r>
      <w:r w:rsidRPr="000D7765">
        <w:rPr>
          <w:rStyle w:val="StyleUnderline"/>
        </w:rPr>
        <w:t>also reiterates what is perhaps the defining piece of conventional wisdom about Hillary Clinton and foreign policy: she is a super-hawk.</w:t>
      </w:r>
      <w:r w:rsidRPr="005612BA">
        <w:rPr>
          <w:sz w:val="12"/>
        </w:rPr>
        <w:t>∂</w:t>
      </w:r>
      <w:r w:rsidRPr="005612BA">
        <w:rPr>
          <w:sz w:val="16"/>
        </w:rPr>
        <w:t xml:space="preserve"> "For all their bluster about bombing the Islamic State into oblivion, neither Donald J. Trump nor Senator Ted Cruz of Texas have demonstrated anywhere near the appetite for military engagement abroad that Clinton has," Landler writes.</w:t>
      </w:r>
      <w:r w:rsidRPr="005612BA">
        <w:rPr>
          <w:sz w:val="12"/>
        </w:rPr>
        <w:t>∂</w:t>
      </w:r>
      <w:r w:rsidRPr="005612BA">
        <w:rPr>
          <w:sz w:val="16"/>
        </w:rPr>
        <w:t xml:space="preserve"> "Unexpectedly, in the bombastic, testosterone-fueled presidential election of 2016, Hillary Clinton is the last true hawk left in the race," he adds.</w:t>
      </w:r>
      <w:r w:rsidRPr="005612BA">
        <w:rPr>
          <w:sz w:val="12"/>
        </w:rPr>
        <w:t>∂</w:t>
      </w:r>
      <w:r w:rsidRPr="005612BA">
        <w:rPr>
          <w:sz w:val="16"/>
        </w:rPr>
        <w:t xml:space="preserve"> A few hours after the piece went online, something else was published comparing the presidential candidates on foreign policy. And the story it told could not have been more different.</w:t>
      </w:r>
      <w:r w:rsidRPr="005612BA">
        <w:rPr>
          <w:sz w:val="12"/>
        </w:rPr>
        <w:t>∂</w:t>
      </w:r>
      <w:r w:rsidRPr="005612BA">
        <w:rPr>
          <w:sz w:val="16"/>
        </w:rPr>
        <w:t xml:space="preserve"> It was a simple scorecard, assembled by a non-partisan nuclear nonproliferation group called Global Zero, comparing the five remaining candidates on a battery of eight foreign policy issues.</w:t>
      </w:r>
      <w:r w:rsidRPr="005612BA">
        <w:rPr>
          <w:sz w:val="12"/>
        </w:rPr>
        <w:t>∂</w:t>
      </w:r>
      <w:r w:rsidRPr="005612BA">
        <w:rPr>
          <w:sz w:val="16"/>
        </w:rPr>
        <w:t xml:space="preserve"> </w:t>
      </w:r>
      <w:r w:rsidRPr="000D7765">
        <w:rPr>
          <w:rStyle w:val="StyleUnderline"/>
        </w:rPr>
        <w:t>On every issue that Global Zero measured, Clinton is indicated as far less hawkish than all three of the Republican candidates, and as basically tied with Bernie Sanders</w:t>
      </w:r>
      <w:r w:rsidRPr="005612BA">
        <w:rPr>
          <w:sz w:val="16"/>
        </w:rPr>
        <w:t>. She supports the Iran nuclear deal; the Republicans all oppose it. She supports using diplomacy to solve the North Korean nuclear crisis; John Kasich is the only Republican to do so. She supports negotiating with Russia to reduce nuclear weapons; no Republican candidate does.</w:t>
      </w:r>
      <w:r w:rsidRPr="005612BA">
        <w:rPr>
          <w:sz w:val="12"/>
        </w:rPr>
        <w:t>∂</w:t>
      </w:r>
      <w:r w:rsidRPr="005612BA">
        <w:rPr>
          <w:sz w:val="16"/>
        </w:rPr>
        <w:t xml:space="preserve"> </w:t>
      </w:r>
      <w:proofErr w:type="gramStart"/>
      <w:r w:rsidRPr="005612BA">
        <w:rPr>
          <w:sz w:val="16"/>
        </w:rPr>
        <w:t>This</w:t>
      </w:r>
      <w:proofErr w:type="gramEnd"/>
      <w:r w:rsidRPr="005612BA">
        <w:rPr>
          <w:sz w:val="16"/>
        </w:rPr>
        <w:t xml:space="preserve"> measured only policies related to nuclear weapons, and so is far from comprehensive. </w:t>
      </w:r>
      <w:r w:rsidRPr="000D7765">
        <w:rPr>
          <w:rStyle w:val="StyleUnderline"/>
        </w:rPr>
        <w:t>But on these major geopolitical challenges — including the Iranian and North Korean nuclear programs</w:t>
      </w:r>
      <w:r w:rsidRPr="005612BA">
        <w:rPr>
          <w:sz w:val="16"/>
        </w:rPr>
        <w:t xml:space="preserve">, </w:t>
      </w:r>
      <w:r w:rsidRPr="000D7765">
        <w:rPr>
          <w:rStyle w:val="StyleUnderline"/>
        </w:rPr>
        <w:t>which seem among the few crises that could plausibly draw the US into war — Clinton is significantly more dovish than all three Republican candidates.</w:t>
      </w:r>
      <w:r w:rsidRPr="005612BA">
        <w:rPr>
          <w:rStyle w:val="StyleUnderline"/>
          <w:b/>
          <w:sz w:val="12"/>
          <w:u w:val="none"/>
        </w:rPr>
        <w:t>∂</w:t>
      </w:r>
      <w:r w:rsidRPr="005612BA">
        <w:rPr>
          <w:rStyle w:val="StyleUnderline"/>
          <w:sz w:val="12"/>
        </w:rPr>
        <w:t xml:space="preserve"> </w:t>
      </w:r>
      <w:r w:rsidRPr="005612BA">
        <w:rPr>
          <w:sz w:val="16"/>
        </w:rPr>
        <w:t>How to reconcile these two seemingly contradictory stories about Hillary Clinton's foreign policy, in which the conventional wisdom portrays her as a super-hawk surpassing every remaining Republican, whereas a straight reading of her policies often suggests almost the exact opposite?</w:t>
      </w:r>
      <w:r w:rsidRPr="005612BA">
        <w:rPr>
          <w:sz w:val="12"/>
        </w:rPr>
        <w:t>∂</w:t>
      </w:r>
      <w:r w:rsidRPr="005612BA">
        <w:rPr>
          <w:sz w:val="16"/>
        </w:rPr>
        <w:t xml:space="preserve"> (Landler's piece, to be fair, is far more nuanced than the one line I've quoted. I bring it up only to illustrate the degree to which this has become conventional wisdom.)</w:t>
      </w:r>
      <w:r w:rsidRPr="005612BA">
        <w:rPr>
          <w:sz w:val="12"/>
        </w:rPr>
        <w:t>∂</w:t>
      </w:r>
      <w:r w:rsidRPr="005612BA">
        <w:rPr>
          <w:sz w:val="16"/>
        </w:rPr>
        <w:t xml:space="preserve"> Put another way: Is the conventional wisdom right? Is Clinton really the biggest hawk in the race</w:t>
      </w:r>
      <w:proofErr w:type="gramStart"/>
      <w:r w:rsidRPr="005612BA">
        <w:rPr>
          <w:sz w:val="16"/>
        </w:rPr>
        <w:t>?</w:t>
      </w:r>
      <w:r w:rsidRPr="005612BA">
        <w:rPr>
          <w:sz w:val="12"/>
        </w:rPr>
        <w:t>∂</w:t>
      </w:r>
      <w:proofErr w:type="gramEnd"/>
      <w:r w:rsidRPr="005612BA">
        <w:rPr>
          <w:sz w:val="16"/>
        </w:rPr>
        <w:t xml:space="preserve"> That turns out to be a difficult question to answer. But it's not impossible. </w:t>
      </w:r>
      <w:r w:rsidRPr="000D7765">
        <w:rPr>
          <w:rStyle w:val="StyleUnderline"/>
        </w:rPr>
        <w:t>We have three distinct ways of evaluating a candidate's foreign policy, and you really need to look at all three: her past record, her current policies, and her larger worldview.</w:t>
      </w:r>
      <w:r w:rsidRPr="005612BA">
        <w:rPr>
          <w:sz w:val="12"/>
        </w:rPr>
        <w:t>∂</w:t>
      </w:r>
      <w:r w:rsidRPr="005612BA">
        <w:rPr>
          <w:sz w:val="16"/>
        </w:rPr>
        <w:t xml:space="preserve"> Taken together, </w:t>
      </w:r>
      <w:r w:rsidRPr="000D7765">
        <w:rPr>
          <w:rStyle w:val="StyleUnderline"/>
        </w:rPr>
        <w:t>in Clinton's case, these</w:t>
      </w:r>
      <w:r w:rsidRPr="005612BA">
        <w:rPr>
          <w:sz w:val="16"/>
        </w:rPr>
        <w:t xml:space="preserve"> three </w:t>
      </w:r>
      <w:r w:rsidRPr="000D7765">
        <w:rPr>
          <w:rStyle w:val="StyleUnderline"/>
        </w:rPr>
        <w:t>metrics give a more complicated view of her foreign policy</w:t>
      </w:r>
      <w:r w:rsidRPr="005612BA">
        <w:rPr>
          <w:sz w:val="16"/>
        </w:rPr>
        <w:t xml:space="preserve"> </w:t>
      </w:r>
      <w:r w:rsidRPr="000D7765">
        <w:rPr>
          <w:rStyle w:val="StyleUnderline"/>
        </w:rPr>
        <w:t>than the conventional wisdom suggests.</w:t>
      </w:r>
      <w:r w:rsidRPr="005612BA">
        <w:rPr>
          <w:rStyle w:val="StyleUnderline"/>
          <w:b/>
          <w:sz w:val="12"/>
          <w:u w:val="none"/>
        </w:rPr>
        <w:t>∂</w:t>
      </w:r>
      <w:r w:rsidRPr="005612BA">
        <w:rPr>
          <w:rStyle w:val="StyleUnderline"/>
          <w:sz w:val="12"/>
        </w:rPr>
        <w:t xml:space="preserve"> </w:t>
      </w:r>
      <w:r w:rsidRPr="005612BA">
        <w:rPr>
          <w:sz w:val="16"/>
        </w:rPr>
        <w:t>They reveal Clinton as someone who is exceptionally enthusiastic about the merits and potential of American engagement in the world. She is indeed, more than any other candidate in the race, a true believer in American power.</w:t>
      </w:r>
      <w:r w:rsidRPr="005612BA">
        <w:rPr>
          <w:sz w:val="12"/>
        </w:rPr>
        <w:t>∂</w:t>
      </w:r>
      <w:r w:rsidRPr="005612BA">
        <w:rPr>
          <w:sz w:val="16"/>
        </w:rPr>
        <w:t xml:space="preserve"> </w:t>
      </w:r>
      <w:r w:rsidRPr="000D7765">
        <w:rPr>
          <w:rStyle w:val="StyleUnderline"/>
        </w:rPr>
        <w:t>But Clinton's policies and past record suggest that her vision of power includes military force as well as diplomacy, so that while she is more likely to act in foreign affairs, she is also more likely to do so peacefully</w:t>
      </w:r>
      <w:r w:rsidRPr="005612BA">
        <w:rPr>
          <w:sz w:val="16"/>
        </w:rPr>
        <w:t>.</w:t>
      </w:r>
      <w:r w:rsidRPr="005612BA">
        <w:rPr>
          <w:sz w:val="12"/>
        </w:rPr>
        <w:t>∂</w:t>
      </w:r>
      <w:r w:rsidRPr="005612BA">
        <w:rPr>
          <w:sz w:val="16"/>
        </w:rPr>
        <w:t xml:space="preserve"> While </w:t>
      </w:r>
      <w:r w:rsidRPr="000D7765">
        <w:rPr>
          <w:rStyle w:val="StyleUnderline"/>
        </w:rPr>
        <w:t>the Republican candidates</w:t>
      </w:r>
      <w:r w:rsidRPr="005612BA">
        <w:rPr>
          <w:sz w:val="16"/>
        </w:rPr>
        <w:t xml:space="preserve"> express greater skepticism about engagement with the outside world, they </w:t>
      </w:r>
      <w:r w:rsidRPr="000D7765">
        <w:rPr>
          <w:rStyle w:val="StyleUnderline"/>
        </w:rPr>
        <w:t>tend to argue against diplomacy and to emphasize, much more then Clinton, imposing order through force and coercion.</w:t>
      </w:r>
      <w:r w:rsidRPr="005612BA">
        <w:rPr>
          <w:rStyle w:val="StyleUnderline"/>
          <w:b/>
          <w:sz w:val="12"/>
          <w:u w:val="none"/>
        </w:rPr>
        <w:t>∂</w:t>
      </w:r>
      <w:r w:rsidRPr="005612BA">
        <w:rPr>
          <w:rStyle w:val="StyleUnderline"/>
          <w:sz w:val="12"/>
        </w:rPr>
        <w:t xml:space="preserve"> </w:t>
      </w:r>
      <w:r w:rsidRPr="005612BA">
        <w:rPr>
          <w:sz w:val="16"/>
        </w:rPr>
        <w:t>Evaluating Clinton on these three metrics shows some ways in which she is indeed quite hawkish in her belief in American military force, but others in which she nonetheless seems less likely than the Republican candidates to actually lead the US into war. They reveal just how difficult it can be to compare candidates on "hawkishness" — a word that can have many different meanings — or to make black-and-white categorical determinations on foreign policy at all.</w:t>
      </w:r>
      <w:r w:rsidRPr="005612BA">
        <w:rPr>
          <w:sz w:val="12"/>
        </w:rPr>
        <w:t>∂</w:t>
      </w:r>
      <w:r w:rsidRPr="005612BA">
        <w:rPr>
          <w:sz w:val="16"/>
        </w:rPr>
        <w:t xml:space="preserve"> Clinton's record of hawkishness and dovishness</w:t>
      </w:r>
      <w:r w:rsidRPr="005612BA">
        <w:rPr>
          <w:sz w:val="12"/>
        </w:rPr>
        <w:t>∂</w:t>
      </w:r>
      <w:r w:rsidRPr="005612BA">
        <w:rPr>
          <w:sz w:val="16"/>
        </w:rPr>
        <w:t xml:space="preserve"> Clinton's past record is the area where she does indeed appear the most hawkish. She has, by far, the longest record of any candidate of supporting or participating in military interventions. But she also has by far the longest record of supporting or participating in diplomatic efforts meant to avoid or reduce conflict.</w:t>
      </w:r>
      <w:r w:rsidRPr="005612BA">
        <w:rPr>
          <w:sz w:val="12"/>
        </w:rPr>
        <w:t>∂</w:t>
      </w:r>
      <w:r w:rsidRPr="005612BA">
        <w:rPr>
          <w:sz w:val="16"/>
        </w:rPr>
        <w:t xml:space="preserve"> </w:t>
      </w:r>
      <w:proofErr w:type="gramStart"/>
      <w:r w:rsidRPr="005612BA">
        <w:rPr>
          <w:sz w:val="16"/>
        </w:rPr>
        <w:t>In</w:t>
      </w:r>
      <w:proofErr w:type="gramEnd"/>
      <w:r w:rsidRPr="005612BA">
        <w:rPr>
          <w:sz w:val="16"/>
        </w:rPr>
        <w:t xml:space="preserve"> both cases, one big reason for this is that she simply has the longest record of working directly in foreign policy. So it is difficult to know how to compare her to other candidates.</w:t>
      </w:r>
      <w:r w:rsidRPr="005612BA">
        <w:rPr>
          <w:sz w:val="12"/>
        </w:rPr>
        <w:t>∂</w:t>
      </w:r>
      <w:r w:rsidRPr="005612BA">
        <w:rPr>
          <w:sz w:val="16"/>
        </w:rPr>
        <w:t xml:space="preserve"> </w:t>
      </w:r>
      <w:proofErr w:type="gramStart"/>
      <w:r w:rsidRPr="005612BA">
        <w:rPr>
          <w:sz w:val="16"/>
        </w:rPr>
        <w:t>Of</w:t>
      </w:r>
      <w:proofErr w:type="gramEnd"/>
      <w:r w:rsidRPr="005612BA">
        <w:rPr>
          <w:sz w:val="16"/>
        </w:rPr>
        <w:t xml:space="preserve"> the five candidates, for example, only Hillary Clinton actively participated in planning and executing the 2011 Libya intervention. But only Hillary Clinton has held a job where it was even possible to do such a thing. John Kasich has not participated in launching any military interventions during his five years as Ohio governor. Neither has Donald Trump in his zero years of government service. Does that make them less hawkish than Clinton</w:t>
      </w:r>
      <w:proofErr w:type="gramStart"/>
      <w:r w:rsidRPr="005612BA">
        <w:rPr>
          <w:sz w:val="16"/>
        </w:rPr>
        <w:t>?</w:t>
      </w:r>
      <w:r w:rsidRPr="005612BA">
        <w:rPr>
          <w:sz w:val="12"/>
        </w:rPr>
        <w:t>∂</w:t>
      </w:r>
      <w:proofErr w:type="gramEnd"/>
      <w:r w:rsidRPr="005612BA">
        <w:rPr>
          <w:sz w:val="16"/>
        </w:rPr>
        <w:t xml:space="preserve"> Let's look at her record and see what it suggests.</w:t>
      </w:r>
      <w:r w:rsidRPr="005612BA">
        <w:rPr>
          <w:sz w:val="12"/>
        </w:rPr>
        <w:t>∂</w:t>
      </w:r>
      <w:r w:rsidRPr="005612BA">
        <w:rPr>
          <w:sz w:val="16"/>
        </w:rPr>
        <w:t xml:space="preserve"> Clinton, as first lady, supported her husband's 1990s military interventions in Yugoslavia. She voted in 2002 in support of the Iraq War. As secretary of state, she supported the 2009 troop surge in Afghanistan, the 2011 intervention in Libya, and a 2012 proposal to arm Syria's rebels.</w:t>
      </w:r>
      <w:r w:rsidRPr="005612BA">
        <w:rPr>
          <w:sz w:val="12"/>
        </w:rPr>
        <w:t>∂</w:t>
      </w:r>
      <w:r w:rsidRPr="005612BA">
        <w:rPr>
          <w:sz w:val="16"/>
        </w:rPr>
        <w:t xml:space="preserve"> </w:t>
      </w:r>
      <w:proofErr w:type="gramStart"/>
      <w:r w:rsidRPr="00663BAF">
        <w:rPr>
          <w:rStyle w:val="StyleUnderline"/>
        </w:rPr>
        <w:t>That</w:t>
      </w:r>
      <w:proofErr w:type="gramEnd"/>
      <w:r w:rsidRPr="00663BAF">
        <w:rPr>
          <w:rStyle w:val="StyleUnderline"/>
        </w:rPr>
        <w:t xml:space="preserve"> is just a large number of wars or military interventions, and it's easy to see why Clinton has been judged as hawkish as a result. But her record also includes some of the most dovish actions of any candidate.</w:t>
      </w:r>
      <w:r w:rsidRPr="005612BA">
        <w:rPr>
          <w:rStyle w:val="StyleUnderline"/>
          <w:b/>
          <w:sz w:val="12"/>
          <w:u w:val="none"/>
        </w:rPr>
        <w:t>∂</w:t>
      </w:r>
      <w:r w:rsidRPr="005612BA">
        <w:rPr>
          <w:rStyle w:val="StyleUnderline"/>
          <w:sz w:val="12"/>
        </w:rPr>
        <w:t xml:space="preserve"> </w:t>
      </w:r>
      <w:proofErr w:type="gramStart"/>
      <w:r w:rsidRPr="005612BA">
        <w:rPr>
          <w:sz w:val="16"/>
        </w:rPr>
        <w:t>As</w:t>
      </w:r>
      <w:proofErr w:type="gramEnd"/>
      <w:r w:rsidRPr="005612BA">
        <w:rPr>
          <w:sz w:val="16"/>
        </w:rPr>
        <w:t xml:space="preserve"> secretary of state, she supported and led the "reset" with Russia — a diplomatic effort that is still derided by Republicans as weak. She met Chinese aggression in the South China Sea by organizing regional diplomatic organizations to counterbalance China. In 2009, she met with </w:t>
      </w:r>
      <w:proofErr w:type="spellStart"/>
      <w:r w:rsidRPr="005612BA">
        <w:rPr>
          <w:sz w:val="16"/>
        </w:rPr>
        <w:t>Mutassim</w:t>
      </w:r>
      <w:proofErr w:type="spellEnd"/>
      <w:r w:rsidRPr="005612BA">
        <w:rPr>
          <w:sz w:val="16"/>
        </w:rPr>
        <w:t xml:space="preserve"> Qaddafi, the highest-level meeting between Libyan and American officials in years, as part of an outreach to the country. In 2012, she quietly opened talks with Iran, which would culminate in the nuclear deal.</w:t>
      </w:r>
      <w:r w:rsidRPr="005612BA">
        <w:rPr>
          <w:sz w:val="12"/>
        </w:rPr>
        <w:t>∂</w:t>
      </w:r>
      <w:r w:rsidRPr="005612BA">
        <w:rPr>
          <w:sz w:val="16"/>
        </w:rPr>
        <w:t xml:space="preserve"> </w:t>
      </w:r>
      <w:proofErr w:type="gramStart"/>
      <w:r w:rsidRPr="005612BA">
        <w:rPr>
          <w:sz w:val="16"/>
        </w:rPr>
        <w:t>These</w:t>
      </w:r>
      <w:proofErr w:type="gramEnd"/>
      <w:r w:rsidRPr="005612BA">
        <w:rPr>
          <w:sz w:val="16"/>
        </w:rPr>
        <w:t xml:space="preserve"> diplomatic efforts are worth considering as counterweights to the narrative of Clinton as a down-the-line hawk. In dealing with hostile or adversarial regimes, she has tended to prefer conciliation and compromise </w:t>
      </w:r>
      <w:proofErr w:type="gramStart"/>
      <w:r w:rsidRPr="005612BA">
        <w:rPr>
          <w:sz w:val="16"/>
        </w:rPr>
        <w:t>over</w:t>
      </w:r>
      <w:proofErr w:type="gramEnd"/>
      <w:r w:rsidRPr="005612BA">
        <w:rPr>
          <w:sz w:val="16"/>
        </w:rPr>
        <w:t xml:space="preserve"> confrontation.</w:t>
      </w:r>
      <w:r w:rsidRPr="005612BA">
        <w:rPr>
          <w:sz w:val="12"/>
        </w:rPr>
        <w:t>∂</w:t>
      </w:r>
      <w:r w:rsidRPr="005612BA">
        <w:rPr>
          <w:sz w:val="16"/>
        </w:rPr>
        <w:t xml:space="preserve"> </w:t>
      </w:r>
      <w:r w:rsidRPr="00663BAF">
        <w:rPr>
          <w:rStyle w:val="StyleUnderline"/>
        </w:rPr>
        <w:t>This is a huge contrast with Republicans, including the party's presidential candidates, who typically argue that hostile regimes are irrational or implacable and can only be deterred by coercion and threats. In this sense, Clinton is far more dovish and far less likely to lead the US into conflict.</w:t>
      </w:r>
      <w:r w:rsidRPr="005612BA">
        <w:rPr>
          <w:rStyle w:val="StyleUnderline"/>
          <w:b/>
          <w:sz w:val="12"/>
          <w:u w:val="none"/>
        </w:rPr>
        <w:t>∂</w:t>
      </w:r>
      <w:r w:rsidRPr="005612BA">
        <w:rPr>
          <w:rStyle w:val="StyleUnderline"/>
          <w:sz w:val="12"/>
        </w:rPr>
        <w:t xml:space="preserve"> </w:t>
      </w:r>
      <w:r w:rsidRPr="005612BA">
        <w:rPr>
          <w:sz w:val="16"/>
        </w:rPr>
        <w:t xml:space="preserve">Clinton's record of supporting military interventions tends to focus on failed states or ongoing civil wars where she wants the US to help </w:t>
      </w:r>
      <w:proofErr w:type="spellStart"/>
      <w:r w:rsidRPr="005612BA">
        <w:rPr>
          <w:sz w:val="16"/>
        </w:rPr>
        <w:t>reimpose</w:t>
      </w:r>
      <w:proofErr w:type="spellEnd"/>
      <w:r w:rsidRPr="005612BA">
        <w:rPr>
          <w:sz w:val="16"/>
        </w:rPr>
        <w:t xml:space="preserve"> order or push that conflict toward her desired outcome, and in this way she does stand out from other candidates as unusually inclined to military force.</w:t>
      </w:r>
      <w:r w:rsidRPr="005612BA">
        <w:rPr>
          <w:sz w:val="12"/>
        </w:rPr>
        <w:t>∂</w:t>
      </w:r>
      <w:r w:rsidRPr="005612BA">
        <w:rPr>
          <w:sz w:val="16"/>
        </w:rPr>
        <w:t xml:space="preserve"> So Clinton is very hawkish if you judge her one kind of foreign policy challenge, but more dovish if you judge her on another.</w:t>
      </w:r>
      <w:r w:rsidRPr="005612BA">
        <w:rPr>
          <w:sz w:val="12"/>
        </w:rPr>
        <w:t>∂</w:t>
      </w:r>
      <w:r w:rsidRPr="005612BA">
        <w:rPr>
          <w:sz w:val="16"/>
        </w:rPr>
        <w:t xml:space="preserve"> The Iraq question</w:t>
      </w:r>
      <w:r w:rsidRPr="005612BA">
        <w:rPr>
          <w:sz w:val="12"/>
        </w:rPr>
        <w:t>∂</w:t>
      </w:r>
      <w:r w:rsidRPr="005612BA">
        <w:rPr>
          <w:sz w:val="16"/>
        </w:rPr>
        <w:t xml:space="preserve"> For critics of Clinton's hawkishness — and for a small number of neoconservatives who are preparing to support her over Donald Trump — Clinton's 2002 Iraq vote is perhaps the defining issue. And it is difficult to argue that she should not be judged for supporting a war that has been so costly.</w:t>
      </w:r>
      <w:r w:rsidRPr="005612BA">
        <w:rPr>
          <w:sz w:val="12"/>
        </w:rPr>
        <w:t>∂</w:t>
      </w:r>
      <w:r w:rsidRPr="005612BA">
        <w:rPr>
          <w:sz w:val="16"/>
        </w:rPr>
        <w:t xml:space="preserve"> </w:t>
      </w:r>
      <w:proofErr w:type="gramStart"/>
      <w:r w:rsidRPr="005612BA">
        <w:rPr>
          <w:sz w:val="16"/>
        </w:rPr>
        <w:t>There</w:t>
      </w:r>
      <w:proofErr w:type="gramEnd"/>
      <w:r w:rsidRPr="005612BA">
        <w:rPr>
          <w:sz w:val="16"/>
        </w:rPr>
        <w:t xml:space="preserve"> are two ways to think about Clinton's 2002 Iraq vote. One is consequential: She supported a war that killed thousands of Americans, far more Iraqis, devastated a nation, and helped open the way for ISIS. In the consequentialist view, Clinton should be judged, and critics would argue disqualified, on those grounds.</w:t>
      </w:r>
      <w:r w:rsidRPr="005612BA">
        <w:rPr>
          <w:sz w:val="12"/>
        </w:rPr>
        <w:t>∂</w:t>
      </w:r>
      <w:r w:rsidRPr="005612BA">
        <w:rPr>
          <w:sz w:val="16"/>
        </w:rPr>
        <w:t xml:space="preserve"> The other is deductive: What does Clinton's 2002 vote tell us about her future policies, about how she would behave as president</w:t>
      </w:r>
      <w:proofErr w:type="gramStart"/>
      <w:r w:rsidRPr="005612BA">
        <w:rPr>
          <w:sz w:val="16"/>
        </w:rPr>
        <w:t>?</w:t>
      </w:r>
      <w:r w:rsidRPr="005612BA">
        <w:rPr>
          <w:sz w:val="12"/>
        </w:rPr>
        <w:t>∂</w:t>
      </w:r>
      <w:proofErr w:type="gramEnd"/>
      <w:r w:rsidRPr="005612BA">
        <w:rPr>
          <w:sz w:val="16"/>
        </w:rPr>
        <w:t xml:space="preserve"> Slate's Fred Kaplan has made probably the strongest argument for considering Clinton's Iraq vote to be a lapse — in other words, as something that does not reliably predict her future behavior. Kaplan cites Clinton's 2002 speeches, in which she said that hers was "not a vote to rush to war" but rather to pressure Saddam Hussein to allow UN weapons inspectors so as to avoid war.</w:t>
      </w:r>
      <w:r w:rsidRPr="005612BA">
        <w:rPr>
          <w:sz w:val="12"/>
        </w:rPr>
        <w:t>∂</w:t>
      </w:r>
      <w:r w:rsidRPr="005612BA">
        <w:rPr>
          <w:sz w:val="16"/>
        </w:rPr>
        <w:t xml:space="preserve"> Kaplan calls this "the height of naïveté" and stresses that it "doesn’t vindicate her vote back in 2002," but rather suggests that it "should not be seen as the indicator of her stance or judgment on armed intervention generally."</w:t>
      </w:r>
      <w:r w:rsidRPr="005612BA">
        <w:rPr>
          <w:sz w:val="12"/>
        </w:rPr>
        <w:t>∂</w:t>
      </w:r>
      <w:r w:rsidRPr="005612BA">
        <w:rPr>
          <w:sz w:val="16"/>
        </w:rPr>
        <w:t xml:space="preserve"> Whether you buy this argument depends on whether you see Clinton's 2002 vote as proof of Clinton's core hawkishness or as a lapse of judgment. It also depends on whether you see Clinton's changing stance — she defended the vote at first, and now says she considers it a mistake — as cynical politics or as proof that she earnestly learned from her mistake. In other words, do you see Clinton as trustworthy?</w:t>
      </w:r>
      <w:r w:rsidRPr="005612BA">
        <w:rPr>
          <w:sz w:val="12"/>
        </w:rPr>
        <w:t>∂</w:t>
      </w:r>
      <w:r w:rsidRPr="005612BA">
        <w:rPr>
          <w:sz w:val="16"/>
        </w:rPr>
        <w:t xml:space="preserve"> That's not a foreign policy question, but it is key for how you judge her record and what it tells us about her likely behavior as president, which goes to show just how much we rely on guesswork and subjective deductions in judging a candidate's foreign policy.</w:t>
      </w:r>
      <w:r w:rsidRPr="005612BA">
        <w:rPr>
          <w:sz w:val="12"/>
        </w:rPr>
        <w:t>∂</w:t>
      </w:r>
      <w:r w:rsidRPr="005612BA">
        <w:rPr>
          <w:sz w:val="16"/>
        </w:rPr>
        <w:t xml:space="preserve"> Clinton's current policies: significantly less hawkish than Republicans</w:t>
      </w:r>
      <w:r w:rsidRPr="005612BA">
        <w:rPr>
          <w:sz w:val="12"/>
        </w:rPr>
        <w:t>∂</w:t>
      </w:r>
      <w:r w:rsidRPr="005612BA">
        <w:rPr>
          <w:sz w:val="16"/>
        </w:rPr>
        <w:t xml:space="preserve"> The distinction in Clinton's record — hawkish on failed states, civil wars, and humanitarian crises; dovish toward adversarial or hostile states — seems to apply to her policies as presidential candidate as well.</w:t>
      </w:r>
      <w:r w:rsidRPr="005612BA">
        <w:rPr>
          <w:sz w:val="12"/>
        </w:rPr>
        <w:t>∂</w:t>
      </w:r>
      <w:r w:rsidRPr="005612BA">
        <w:rPr>
          <w:sz w:val="16"/>
        </w:rPr>
        <w:t xml:space="preserve"> Clinton supports continuing the Iran nuclear deal, for example. On Russia, she defends the reset but argues the US has to impose more pressure on Vladimir Putin. She still supports diplomacy with Russia on nuclear issues, for example. And she supports using diplomacy, rather than force, to address the North Korean nuclear program.</w:t>
      </w:r>
      <w:r w:rsidRPr="005612BA">
        <w:rPr>
          <w:sz w:val="12"/>
        </w:rPr>
        <w:t>∂</w:t>
      </w:r>
      <w:r w:rsidRPr="005612BA">
        <w:rPr>
          <w:sz w:val="16"/>
        </w:rPr>
        <w:t xml:space="preserve"> The Republican candidates, however, emphasize hard-line confrontation toward all of these countries. (With the exception of Donald Trump's outspoken embrace of Russia's Putin.)</w:t>
      </w:r>
      <w:r w:rsidRPr="005612BA">
        <w:rPr>
          <w:sz w:val="12"/>
        </w:rPr>
        <w:t>∂</w:t>
      </w:r>
      <w:r w:rsidRPr="005612BA">
        <w:rPr>
          <w:sz w:val="16"/>
        </w:rPr>
        <w:t xml:space="preserve"> Given that Iran, North Korea, Russia, and China are the countries most likely to challenge the United States over the next four years — and thus the countries with which military conflict are the most plausible — it seems awfully salient that Clinton's policies toward these countries are so much more dovish than the Republicans.</w:t>
      </w:r>
      <w:r w:rsidRPr="005612BA">
        <w:rPr>
          <w:sz w:val="12"/>
        </w:rPr>
        <w:t>∂</w:t>
      </w:r>
      <w:r w:rsidRPr="005612BA">
        <w:rPr>
          <w:sz w:val="16"/>
        </w:rPr>
        <w:t xml:space="preserve"> Clinton's policies are after all mostly just promises to maintain the status quo of Obama administration policies, many of which are her policies.</w:t>
      </w:r>
      <w:r w:rsidRPr="005612BA">
        <w:rPr>
          <w:sz w:val="12"/>
        </w:rPr>
        <w:t>∂</w:t>
      </w:r>
      <w:r w:rsidRPr="005612BA">
        <w:rPr>
          <w:sz w:val="16"/>
        </w:rPr>
        <w:t xml:space="preserve"> One exception is Syria on ISIS, on which Clinton has positioned herself as more hawkish than President Obama, for example by arguing for a limited no-fly zone over part of Syria. But Republicans have also proposed this policy.</w:t>
      </w:r>
      <w:r w:rsidRPr="005612BA">
        <w:rPr>
          <w:sz w:val="12"/>
        </w:rPr>
        <w:t>∂</w:t>
      </w:r>
      <w:r w:rsidRPr="005612BA">
        <w:rPr>
          <w:sz w:val="16"/>
        </w:rPr>
        <w:t xml:space="preserve"> </w:t>
      </w:r>
      <w:r w:rsidRPr="005612BA">
        <w:rPr>
          <w:rStyle w:val="StyleUnderline"/>
        </w:rPr>
        <w:t>It's hard to know how seriously to take such proposals, given that no-fly zones would be mostly symbolic and are unlikely to substantially alter the war. It is also difficult to say how much this is a real policy difference versus an election-year attempt at political positioning.</w:t>
      </w:r>
      <w:r w:rsidRPr="005612BA">
        <w:rPr>
          <w:rStyle w:val="StyleUnderline"/>
          <w:b/>
          <w:sz w:val="12"/>
          <w:u w:val="none"/>
        </w:rPr>
        <w:t>∂</w:t>
      </w:r>
      <w:r w:rsidRPr="005612BA">
        <w:rPr>
          <w:rStyle w:val="StyleUnderline"/>
          <w:sz w:val="12"/>
        </w:rPr>
        <w:t xml:space="preserve"> </w:t>
      </w:r>
      <w:r w:rsidRPr="005612BA">
        <w:rPr>
          <w:rStyle w:val="StyleUnderline"/>
        </w:rPr>
        <w:t xml:space="preserve">Conventional wisdom holds, for example, that Clinton pushed hard for arming Syria's rebels, something Clinton herself now suggests. But contemporary accounts tell a more modest story. </w:t>
      </w:r>
      <w:r w:rsidRPr="005612BA">
        <w:rPr>
          <w:sz w:val="16"/>
        </w:rPr>
        <w:t xml:space="preserve">The Wall Street Journal's Adam </w:t>
      </w:r>
      <w:proofErr w:type="spellStart"/>
      <w:r w:rsidRPr="005612BA">
        <w:rPr>
          <w:sz w:val="16"/>
        </w:rPr>
        <w:t>Entous</w:t>
      </w:r>
      <w:proofErr w:type="spellEnd"/>
      <w:r w:rsidRPr="005612BA">
        <w:rPr>
          <w:sz w:val="16"/>
        </w:rPr>
        <w:t>, in an exhaustive 2013 story on the administration's Syria debates the previous year, wrote that CIA Director David Petraeus mostly pushed for arming Syrian rebels. Clinton, he writes, "spoke in favor of the initiative but her remarks were brief." She "didn't in the end aggressively push for the initiative."</w:t>
      </w:r>
      <w:r w:rsidRPr="005612BA">
        <w:rPr>
          <w:sz w:val="12"/>
        </w:rPr>
        <w:t>∂</w:t>
      </w:r>
      <w:r w:rsidRPr="005612BA">
        <w:rPr>
          <w:sz w:val="16"/>
        </w:rPr>
        <w:t xml:space="preserve"> So </w:t>
      </w:r>
      <w:r w:rsidRPr="005612BA">
        <w:rPr>
          <w:rStyle w:val="StyleUnderline"/>
        </w:rPr>
        <w:t>it is difficult to say whether Clinton would substantially alter American strategy on its ongoing intervention against ISIS in Iraq and Syri</w:t>
      </w:r>
      <w:r w:rsidRPr="005612BA">
        <w:rPr>
          <w:sz w:val="16"/>
        </w:rPr>
        <w:t xml:space="preserve">a. But </w:t>
      </w:r>
      <w:r w:rsidRPr="005612BA">
        <w:rPr>
          <w:rStyle w:val="StyleUnderline"/>
        </w:rPr>
        <w:t>it seems much safer to conclude that</w:t>
      </w:r>
      <w:r w:rsidRPr="005612BA">
        <w:rPr>
          <w:sz w:val="16"/>
        </w:rPr>
        <w:t xml:space="preserve">, in dealing with adversarial states from Iran to China to North Korea, </w:t>
      </w:r>
      <w:r w:rsidRPr="005612BA">
        <w:rPr>
          <w:rStyle w:val="StyleUnderline"/>
        </w:rPr>
        <w:t>she would emphasize diplomacy and multilateralism over confrontation and unilateralism. It is difficult to square these policies with the conventional wisdom of Clinton as a super-hawk</w:t>
      </w:r>
      <w:r w:rsidRPr="005612BA">
        <w:rPr>
          <w:sz w:val="16"/>
        </w:rPr>
        <w:t>.</w:t>
      </w:r>
      <w:r w:rsidRPr="005612BA">
        <w:rPr>
          <w:sz w:val="12"/>
        </w:rPr>
        <w:t>∂</w:t>
      </w:r>
      <w:r w:rsidRPr="005612BA">
        <w:rPr>
          <w:sz w:val="16"/>
        </w:rPr>
        <w:t xml:space="preserve"> Measuring foreign policy is uniquely difficult</w:t>
      </w:r>
      <w:r w:rsidRPr="005612BA">
        <w:rPr>
          <w:sz w:val="12"/>
        </w:rPr>
        <w:t>∂</w:t>
      </w:r>
      <w:r w:rsidRPr="005612BA">
        <w:rPr>
          <w:sz w:val="16"/>
        </w:rPr>
        <w:t xml:space="preserve"> Unlike with domestic policy, where candidates can lay out an all-encompassing plan and make specific promises about how, say, health care would work under that plan, we understand that this is just not possible on foreign policy, that no candidate can make specific promises about global affairs over a four-to-eight-year span.</w:t>
      </w:r>
      <w:r w:rsidRPr="005612BA">
        <w:rPr>
          <w:sz w:val="12"/>
        </w:rPr>
        <w:t>∂</w:t>
      </w:r>
      <w:r w:rsidRPr="005612BA">
        <w:rPr>
          <w:sz w:val="16"/>
        </w:rPr>
        <w:t xml:space="preserve"> This is because whereas the US government can at least nominally control domestic policy outright, international affairs is a realm largely beyond American control. It's also because domestic policy is much easier to plan for — people will get sick and require health care; kids will enter school age and require education — whereas foreign policy is more about responding to unforeseen events, so a president's most important decisions are often how they respond in a crisis.</w:t>
      </w:r>
      <w:r w:rsidRPr="005612BA">
        <w:rPr>
          <w:sz w:val="12"/>
        </w:rPr>
        <w:t>∂</w:t>
      </w:r>
      <w:r w:rsidRPr="005612BA">
        <w:rPr>
          <w:sz w:val="16"/>
        </w:rPr>
        <w:t xml:space="preserve"> When we judge a candidate's domestic policy plans, we can ask questions like, Will their health care plan bring down the uninsured rate? Will their tax plan increase or decrease revenue? How will their energy plan affect greenhouse gas emissions? These are questions we can answer objectively.</w:t>
      </w:r>
      <w:r w:rsidRPr="005612BA">
        <w:rPr>
          <w:sz w:val="12"/>
        </w:rPr>
        <w:t>∂</w:t>
      </w:r>
      <w:r w:rsidRPr="005612BA">
        <w:rPr>
          <w:sz w:val="16"/>
        </w:rPr>
        <w:t xml:space="preserve"> But judging how a candidate will conduct foreign policy is much more deductive and thus more subjective. In a confrontation with a hostile state, is the candidate more likely to emphasize diplomacy or coercion? If a small country falls into civil war, will the candidate use military forces to intervene and restore order? How will the candidate respond to a terror attack launched from within a chaotic failed state</w:t>
      </w:r>
      <w:proofErr w:type="gramStart"/>
      <w:r w:rsidRPr="005612BA">
        <w:rPr>
          <w:sz w:val="16"/>
        </w:rPr>
        <w:t>?</w:t>
      </w:r>
      <w:r w:rsidRPr="005612BA">
        <w:rPr>
          <w:sz w:val="12"/>
        </w:rPr>
        <w:t>∂</w:t>
      </w:r>
      <w:proofErr w:type="gramEnd"/>
      <w:r w:rsidRPr="005612BA">
        <w:rPr>
          <w:sz w:val="16"/>
        </w:rPr>
        <w:t xml:space="preserve"> Candidates can't present white papers explaining their policies for these sorts of hypothetical foreign policy crisis. So we are left to judge them by making inferences from their past policies and from how they seem to think about foreign policy more broadly. These are the best tools we have, but they are highly subjective and abstract.</w:t>
      </w:r>
      <w:r w:rsidRPr="005612BA">
        <w:rPr>
          <w:sz w:val="12"/>
        </w:rPr>
        <w:t>∂</w:t>
      </w:r>
      <w:r w:rsidRPr="005612BA">
        <w:rPr>
          <w:sz w:val="16"/>
        </w:rPr>
        <w:t xml:space="preserve"> </w:t>
      </w:r>
      <w:proofErr w:type="gramStart"/>
      <w:r w:rsidRPr="005612BA">
        <w:rPr>
          <w:sz w:val="16"/>
        </w:rPr>
        <w:t>It</w:t>
      </w:r>
      <w:proofErr w:type="gramEnd"/>
      <w:r w:rsidRPr="005612BA">
        <w:rPr>
          <w:sz w:val="16"/>
        </w:rPr>
        <w:t xml:space="preserve"> is pretty easy to determine whether a presidential candidate will expand or shrink, say, access to health care while in office. It is much harder to say whether that candidate will expand or shrink American military engagement in the world.</w:t>
      </w:r>
      <w:r w:rsidRPr="005612BA">
        <w:rPr>
          <w:sz w:val="12"/>
        </w:rPr>
        <w:t>∂</w:t>
      </w:r>
      <w:r w:rsidRPr="005612BA">
        <w:rPr>
          <w:sz w:val="16"/>
        </w:rPr>
        <w:t xml:space="preserve"> When we ask, say, about Hillary Clinton's reputation for hawkishness, there is no agreed upon thing we are measuring or metric by which to measure it. Different people can look at the same candidate and reach widely different conclusions based on the same data. But, looking at Clinton, it seems that the reality is more complicated and less categorical than the reputation.</w:t>
      </w:r>
    </w:p>
    <w:p w14:paraId="3803A404" w14:textId="77777777" w:rsidR="00045C63" w:rsidRPr="00045C63" w:rsidRDefault="00045C63" w:rsidP="00045C63"/>
    <w:p w14:paraId="129E89BB" w14:textId="68B988C0" w:rsidR="00FF53C2" w:rsidRDefault="00FF53C2" w:rsidP="00FF53C2">
      <w:pPr>
        <w:pStyle w:val="Heading2"/>
      </w:pPr>
      <w:r>
        <w:t>AT Trump Good</w:t>
      </w:r>
    </w:p>
    <w:p w14:paraId="30C00FE8" w14:textId="77777777" w:rsidR="00FF53C2" w:rsidRDefault="00FF53C2" w:rsidP="00FF53C2">
      <w:pPr>
        <w:pStyle w:val="Heading3"/>
      </w:pPr>
      <w:r>
        <w:t>AT: Trump Good - Middle East</w:t>
      </w:r>
    </w:p>
    <w:p w14:paraId="532F0F2C" w14:textId="77777777" w:rsidR="00FF53C2" w:rsidRDefault="00FF53C2" w:rsidP="00FF53C2">
      <w:pPr>
        <w:pStyle w:val="Heading4"/>
      </w:pPr>
      <w:r>
        <w:t xml:space="preserve">Checks don’t apply to foreign policy - Trump would collapse alliances and the international order </w:t>
      </w:r>
    </w:p>
    <w:p w14:paraId="4F65E74C" w14:textId="77777777" w:rsidR="00FF53C2" w:rsidRDefault="00FF53C2" w:rsidP="00FF53C2">
      <w:r>
        <w:rPr>
          <w:b/>
        </w:rPr>
        <w:t xml:space="preserve">Wright 3/24 </w:t>
      </w:r>
      <w:r>
        <w:t xml:space="preserve">- </w:t>
      </w:r>
      <w:r w:rsidRPr="00AA5338">
        <w:t>Thomas Wright is fellow and director of the Project on International Order and Strategy, as well as a fellow in the Center on the United States and Europe, at the Brookings Institution. Previously, he was executive director of studies at the Chicago Council on Global Affairs, a lecturer at the Harris School of Public Policy at the University of Chicago, and senior researcher for the Princet</w:t>
      </w:r>
      <w:r>
        <w:t xml:space="preserve">on Project on National Security. (Thomas Wright, March 24, 2016, “Donald Trump wants America to withdraw from the world”, Brookings Institute, </w:t>
      </w:r>
      <w:r w:rsidRPr="00AA5338">
        <w:t>http://www.brookings.edu/blogs/order-from-chaos/posts/2016/03/24-donald-trump-foreign-policy-wright</w:t>
      </w:r>
      <w:r>
        <w:t>)//SB.</w:t>
      </w:r>
    </w:p>
    <w:p w14:paraId="1367200F" w14:textId="77777777" w:rsidR="00FF53C2" w:rsidRDefault="00FF53C2" w:rsidP="00FF53C2">
      <w:pPr>
        <w:rPr>
          <w:rStyle w:val="StyleUnderline"/>
        </w:rPr>
      </w:pPr>
      <w:r w:rsidRPr="00B649FE">
        <w:rPr>
          <w:rStyle w:val="StyleUnderline"/>
        </w:rPr>
        <w:t>The damage</w:t>
      </w:r>
      <w:r w:rsidRPr="00731A89">
        <w:rPr>
          <w:sz w:val="16"/>
        </w:rPr>
        <w:t xml:space="preserve"> a President </w:t>
      </w:r>
      <w:r w:rsidRPr="00B649FE">
        <w:rPr>
          <w:rStyle w:val="StyleUnderline"/>
        </w:rPr>
        <w:t>Trump could do to the American republic is thankfully limited</w:t>
      </w:r>
      <w:r w:rsidRPr="00731A89">
        <w:rPr>
          <w:sz w:val="16"/>
        </w:rPr>
        <w:t xml:space="preserve">. A president is not a king. </w:t>
      </w:r>
      <w:r w:rsidRPr="00B649FE">
        <w:rPr>
          <w:rStyle w:val="StyleUnderline"/>
        </w:rPr>
        <w:t>There are laws and a court to enforce them</w:t>
      </w:r>
      <w:r w:rsidRPr="00731A89">
        <w:rPr>
          <w:sz w:val="16"/>
        </w:rPr>
        <w:t>. There is Congress to block him. If a president breaks the law, he can be impeached. America may become a more intolerant and chaotic place under Donald Trump, but thanks to its institutions the republic will survive.</w:t>
      </w:r>
      <w:r w:rsidRPr="00731A89">
        <w:rPr>
          <w:sz w:val="12"/>
        </w:rPr>
        <w:t>∂</w:t>
      </w:r>
      <w:r w:rsidRPr="00731A89">
        <w:rPr>
          <w:sz w:val="16"/>
        </w:rPr>
        <w:t xml:space="preserve"> </w:t>
      </w:r>
      <w:proofErr w:type="gramStart"/>
      <w:r w:rsidRPr="00B649FE">
        <w:rPr>
          <w:rStyle w:val="Emphasis"/>
        </w:rPr>
        <w:t>The</w:t>
      </w:r>
      <w:proofErr w:type="gramEnd"/>
      <w:r w:rsidRPr="00B649FE">
        <w:rPr>
          <w:rStyle w:val="Emphasis"/>
        </w:rPr>
        <w:t xml:space="preserve"> world is a different matter</w:t>
      </w:r>
      <w:r w:rsidRPr="00731A89">
        <w:rPr>
          <w:sz w:val="16"/>
        </w:rPr>
        <w:t xml:space="preserve">. </w:t>
      </w:r>
      <w:r w:rsidRPr="00B649FE">
        <w:rPr>
          <w:rStyle w:val="StyleUnderline"/>
        </w:rPr>
        <w:t>The president enjoys his or her greatest power in foreign policy. His power to use force is well known.</w:t>
      </w:r>
      <w:r w:rsidRPr="00731A89">
        <w:rPr>
          <w:sz w:val="16"/>
        </w:rPr>
        <w:t xml:space="preserve"> As important, though, is what he can choose not to do. </w:t>
      </w:r>
      <w:r w:rsidRPr="00B649FE">
        <w:rPr>
          <w:rStyle w:val="StyleUnderline"/>
        </w:rPr>
        <w:t>He can unilaterally refuse to defend an ally. He can choose to strike a bargain with Russia instead of deterring it. He can pull out of a trade deal.</w:t>
      </w:r>
      <w:r w:rsidRPr="00731A89">
        <w:rPr>
          <w:sz w:val="16"/>
        </w:rPr>
        <w:t xml:space="preserve"> </w:t>
      </w:r>
      <w:r w:rsidRPr="00B649FE">
        <w:rPr>
          <w:rStyle w:val="Emphasis"/>
        </w:rPr>
        <w:t>There are fewer checks and balances</w:t>
      </w:r>
      <w:r w:rsidRPr="00731A89">
        <w:rPr>
          <w:sz w:val="16"/>
        </w:rPr>
        <w:t>. Damage done in one year may never be undone.</w:t>
      </w:r>
      <w:r w:rsidRPr="00731A89">
        <w:rPr>
          <w:sz w:val="12"/>
        </w:rPr>
        <w:t>∂</w:t>
      </w:r>
      <w:r w:rsidRPr="00731A89">
        <w:rPr>
          <w:sz w:val="16"/>
        </w:rPr>
        <w:t xml:space="preserve"> </w:t>
      </w:r>
      <w:r w:rsidRPr="00B649FE">
        <w:rPr>
          <w:rStyle w:val="StyleUnderline"/>
        </w:rPr>
        <w:t>A Trump administration would pose the greatest shock to international peace and stability since the 1930s</w:t>
      </w:r>
      <w:r w:rsidRPr="00731A89">
        <w:rPr>
          <w:sz w:val="16"/>
        </w:rPr>
        <w:t xml:space="preserve">. This is not because Mr. Trump would invade other countries but because </w:t>
      </w:r>
      <w:r w:rsidRPr="00B649FE">
        <w:rPr>
          <w:rStyle w:val="StyleUnderline"/>
        </w:rPr>
        <w:t>he would unilaterally liquidate the liberal international order that presidents have built and defended</w:t>
      </w:r>
      <w:r w:rsidRPr="00731A89">
        <w:rPr>
          <w:sz w:val="16"/>
        </w:rPr>
        <w:t xml:space="preserve"> since Franklin Delano Roosevelt. If the word “isolationist” has any meaning, he qualifies as one.</w:t>
      </w:r>
      <w:r w:rsidRPr="00731A89">
        <w:rPr>
          <w:sz w:val="12"/>
        </w:rPr>
        <w:t>∂</w:t>
      </w:r>
      <w:r w:rsidRPr="00731A89">
        <w:rPr>
          <w:sz w:val="16"/>
        </w:rPr>
        <w:t xml:space="preserve"> Mr. Trump has a coherent and consistent worldview that dates back almost 30 years when he spent $95,000 on a full-page advertisement in the New York Times to publish an open letter to the American people on U.S. foreign policy. It was this worldview that he described to the Washington Post editorial board on Monday. It appears in virtually every interview and speech he has given about world affairs since the 1980s.</w:t>
      </w:r>
      <w:r w:rsidRPr="00731A89">
        <w:rPr>
          <w:sz w:val="12"/>
        </w:rPr>
        <w:t>∂</w:t>
      </w:r>
      <w:r w:rsidRPr="00731A89">
        <w:rPr>
          <w:sz w:val="16"/>
        </w:rPr>
        <w:t xml:space="preserve"> Simply put, Mr. </w:t>
      </w:r>
      <w:r w:rsidRPr="00731A89">
        <w:rPr>
          <w:rStyle w:val="StyleUnderline"/>
        </w:rPr>
        <w:t>Trump thinks America’s allies and partners are ripping it off and he wants out of America’s leadership role in the international order.</w:t>
      </w:r>
      <w:r w:rsidRPr="00731A89">
        <w:rPr>
          <w:sz w:val="16"/>
        </w:rPr>
        <w:t xml:space="preserve"> Over and over again, Mr. </w:t>
      </w:r>
      <w:r w:rsidRPr="00731A89">
        <w:rPr>
          <w:rStyle w:val="StyleUnderline"/>
        </w:rPr>
        <w:t>Trump has questioned why the United States. defends Japan, South Korea, Germany and other nations without being paid for it.</w:t>
      </w:r>
      <w:r w:rsidRPr="00731A89">
        <w:rPr>
          <w:sz w:val="16"/>
        </w:rPr>
        <w:t xml:space="preserve"> Just this week, he promised to significantly diminish U.S. involvement in NATO and when asked if America “gained anything” from having bases in east Asia he replied “personally I don’t think so”. This is not about a more equitable share of the burden, which many have called for. Mr. Trump believes that the U.S. gains little from having allies unless it is paid handsomely paid by them.</w:t>
      </w:r>
      <w:r w:rsidRPr="00731A89">
        <w:rPr>
          <w:sz w:val="12"/>
        </w:rPr>
        <w:t>∂</w:t>
      </w:r>
      <w:r w:rsidRPr="00731A89">
        <w:rPr>
          <w:sz w:val="16"/>
        </w:rPr>
        <w:t xml:space="preserve"> He also opposes every trade deal America has signed over the past 30 years</w:t>
      </w:r>
      <w:r w:rsidRPr="00731A89">
        <w:rPr>
          <w:rStyle w:val="StyleUnderline"/>
        </w:rPr>
        <w:t>. He wants to use tariffs and other protectionist measures to bludgeon other countries into accepting lopsided agreements</w:t>
      </w:r>
      <w:r w:rsidRPr="00731A89">
        <w:rPr>
          <w:sz w:val="16"/>
        </w:rPr>
        <w:t xml:space="preserve"> that disproportionately benefit the United States. He has suggested charging other countries for use of the sea lanes. </w:t>
      </w:r>
      <w:r w:rsidRPr="00731A89">
        <w:rPr>
          <w:rStyle w:val="StyleUnderline"/>
        </w:rPr>
        <w:t>Under his presidency, the open global economy would slam shut</w:t>
      </w:r>
      <w:r w:rsidRPr="00731A89">
        <w:rPr>
          <w:sz w:val="16"/>
        </w:rPr>
        <w:t>.</w:t>
      </w:r>
      <w:r w:rsidRPr="00731A89">
        <w:rPr>
          <w:sz w:val="12"/>
        </w:rPr>
        <w:t>∂</w:t>
      </w:r>
      <w:r w:rsidRPr="00731A89">
        <w:rPr>
          <w:sz w:val="16"/>
        </w:rPr>
        <w:t xml:space="preserve"> As he shuns America’s allies, Mr. Trump would seek to strike deals with Vladimir Putin, president of Russia, and other authoritarian strong men. Mr. Trump has received Mr. Putin’s endorsement and has called for much better relations with Russia.</w:t>
      </w:r>
      <w:r w:rsidRPr="00731A89">
        <w:rPr>
          <w:sz w:val="12"/>
        </w:rPr>
        <w:t>∂</w:t>
      </w:r>
      <w:r w:rsidRPr="00731A89">
        <w:rPr>
          <w:sz w:val="16"/>
        </w:rPr>
        <w:t xml:space="preserve"> Meanwhile, to deal with threats to the American homeland, Mr. Trump has promised his own Chechnya-style scorched-earth policy of targeting civilians and using torture.</w:t>
      </w:r>
      <w:r w:rsidRPr="00731A89">
        <w:rPr>
          <w:sz w:val="12"/>
        </w:rPr>
        <w:t>∂</w:t>
      </w:r>
      <w:r w:rsidRPr="00731A89">
        <w:rPr>
          <w:sz w:val="16"/>
        </w:rPr>
        <w:t xml:space="preserve"> </w:t>
      </w:r>
      <w:r w:rsidRPr="00731A89">
        <w:rPr>
          <w:rStyle w:val="StyleUnderline"/>
        </w:rPr>
        <w:t>Some think that</w:t>
      </w:r>
      <w:r w:rsidRPr="00731A89">
        <w:rPr>
          <w:sz w:val="16"/>
        </w:rPr>
        <w:t xml:space="preserve"> Mr. </w:t>
      </w:r>
      <w:r w:rsidRPr="00731A89">
        <w:rPr>
          <w:rStyle w:val="StyleUnderline"/>
        </w:rPr>
        <w:t>Trump will moderate these positions if he is elected, but it is unlikely that a 70-year old who has held these views for decades</w:t>
      </w:r>
      <w:r w:rsidRPr="00731A89">
        <w:rPr>
          <w:sz w:val="16"/>
        </w:rPr>
        <w:t xml:space="preserve"> and probably views himself as a prophet </w:t>
      </w:r>
      <w:r w:rsidRPr="00731A89">
        <w:rPr>
          <w:rStyle w:val="StyleUnderline"/>
        </w:rPr>
        <w:t>will abandon them at exactly the moment he feels vindicated and empowered.</w:t>
      </w:r>
      <w:r w:rsidRPr="00731A89">
        <w:rPr>
          <w:rStyle w:val="StyleUnderline"/>
          <w:sz w:val="12"/>
          <w:u w:val="none"/>
        </w:rPr>
        <w:t>∂</w:t>
      </w:r>
      <w:r w:rsidRPr="00731A89">
        <w:rPr>
          <w:sz w:val="16"/>
        </w:rPr>
        <w:t xml:space="preserve"> The day after his election, allies in Europe and Asia will rightly worry if their security relationship with the United States remains intact. Russia and China will have an unprecedented opportunity to achieve in a single presidential term what they thought would take decades, namely the destruction of the U.S.-led alliance system. </w:t>
      </w:r>
      <w:r w:rsidRPr="00731A89">
        <w:rPr>
          <w:sz w:val="12"/>
        </w:rPr>
        <w:t>∂</w:t>
      </w:r>
      <w:r w:rsidRPr="00731A89">
        <w:rPr>
          <w:sz w:val="16"/>
        </w:rPr>
        <w:t xml:space="preserve"> These are the true stakes of the 2016 election. The campaign will be unlike any other as the fundamental pillars of post-second world war American foreign policy are put up for debate. Hillary Clinton, the probable Democrat nominee, might be synonymous with the establishment, but her destiny is clear. It is to explain why an open and liberal international order benefits ordinary Americans. It is to show how the closing of the global economy, </w:t>
      </w:r>
      <w:r w:rsidRPr="00731A89">
        <w:rPr>
          <w:rStyle w:val="StyleUnderline"/>
        </w:rPr>
        <w:t>the end of alliances and dawning of an authoritarian age poses as great a threat to American interests</w:t>
      </w:r>
      <w:r w:rsidRPr="00731A89">
        <w:rPr>
          <w:sz w:val="16"/>
        </w:rPr>
        <w:t xml:space="preserve"> now as it did in the late 1940s when the architecture of U.S. leadership was created.</w:t>
      </w:r>
      <w:r w:rsidRPr="00731A89">
        <w:rPr>
          <w:sz w:val="12"/>
        </w:rPr>
        <w:t>∂</w:t>
      </w:r>
      <w:r w:rsidRPr="00731A89">
        <w:rPr>
          <w:sz w:val="16"/>
        </w:rPr>
        <w:t xml:space="preserve"> </w:t>
      </w:r>
      <w:r w:rsidRPr="00731A89">
        <w:rPr>
          <w:rStyle w:val="StyleUnderline"/>
        </w:rPr>
        <w:t>The international order can survive many things</w:t>
      </w:r>
      <w:r w:rsidRPr="00731A89">
        <w:rPr>
          <w:sz w:val="16"/>
        </w:rPr>
        <w:t>—terrorist attacks, Russian aggression, Chinese revisionism and an international financial crisis—</w:t>
      </w:r>
      <w:r w:rsidRPr="00731A89">
        <w:rPr>
          <w:rStyle w:val="StyleUnderline"/>
        </w:rPr>
        <w:t>but the collapse of American leadership may prove a disaster too far.</w:t>
      </w:r>
    </w:p>
    <w:p w14:paraId="7645A3EE" w14:textId="77777777" w:rsidR="00FF53C2" w:rsidRDefault="00FF53C2" w:rsidP="00FF53C2">
      <w:pPr>
        <w:pStyle w:val="Heading3"/>
      </w:pPr>
      <w:r>
        <w:t>AT: Trump Good - US/China Relations</w:t>
      </w:r>
    </w:p>
    <w:p w14:paraId="68AEE269" w14:textId="77777777" w:rsidR="00FF53C2" w:rsidRDefault="00FF53C2" w:rsidP="00FF53C2">
      <w:pPr>
        <w:pStyle w:val="Heading4"/>
      </w:pPr>
      <w:r>
        <w:t>Trump fundamentally misunderstands US/China relations - would be detrimental</w:t>
      </w:r>
    </w:p>
    <w:p w14:paraId="1830C737" w14:textId="77777777" w:rsidR="00FF53C2" w:rsidRPr="00235FCB" w:rsidRDefault="00FF53C2" w:rsidP="00FF53C2">
      <w:proofErr w:type="spellStart"/>
      <w:r w:rsidRPr="00235FCB">
        <w:rPr>
          <w:b/>
        </w:rPr>
        <w:t>Tiezzi</w:t>
      </w:r>
      <w:proofErr w:type="spellEnd"/>
      <w:r>
        <w:rPr>
          <w:b/>
        </w:rPr>
        <w:t xml:space="preserve"> 4/28</w:t>
      </w:r>
      <w:r>
        <w:t xml:space="preserve"> - Shannon </w:t>
      </w:r>
      <w:proofErr w:type="spellStart"/>
      <w:r>
        <w:t>Tiezzi</w:t>
      </w:r>
      <w:proofErr w:type="spellEnd"/>
      <w:r>
        <w:t xml:space="preserve"> is Editor at The Diplomat. Her main focus is on China, and she writes on China’s foreign relations, domestic politics, and economy. Shannon previously served as a research associate at the U.S.-China Policy Foundation, where she hosted the weekly television show China Forum. (Shannon </w:t>
      </w:r>
      <w:proofErr w:type="spellStart"/>
      <w:r>
        <w:t>Tiezzi</w:t>
      </w:r>
      <w:proofErr w:type="spellEnd"/>
      <w:r>
        <w:t xml:space="preserve">, </w:t>
      </w:r>
      <w:r w:rsidRPr="00235FCB">
        <w:t>April 28, 2016</w:t>
      </w:r>
      <w:r>
        <w:t>, “</w:t>
      </w:r>
      <w:r w:rsidRPr="003B329A">
        <w:t>Opinion: Separate ways? Donald Trump's approac</w:t>
      </w:r>
      <w:r>
        <w:t xml:space="preserve">h to China 'stuck in the 1990s'”, CNN, </w:t>
      </w:r>
      <w:r w:rsidRPr="003B329A">
        <w:t>http://www.cnn.com/2016/04/27/opinions/donald-trump-foreign-policy-china/</w:t>
      </w:r>
      <w:r>
        <w:t>)//SB</w:t>
      </w:r>
    </w:p>
    <w:p w14:paraId="22574021" w14:textId="77777777" w:rsidR="00FF53C2" w:rsidRPr="009D451C" w:rsidRDefault="00FF53C2" w:rsidP="00FF53C2">
      <w:pPr>
        <w:rPr>
          <w:sz w:val="16"/>
        </w:rPr>
      </w:pPr>
      <w:r w:rsidRPr="009D451C">
        <w:rPr>
          <w:sz w:val="16"/>
        </w:rPr>
        <w:t>(CNN) China and how it is "killing us on trade" has been a campaign trail target for Republican frontrunner Donald Trump. But in his much-anticipated foreign policy address at the Mayflower Hotel in Washington D.C. Thursday, he focused far more on terrorism and extremism than on the Asia-Pacific.</w:t>
      </w:r>
      <w:r w:rsidRPr="009D451C">
        <w:rPr>
          <w:sz w:val="12"/>
        </w:rPr>
        <w:t>∂</w:t>
      </w:r>
      <w:r w:rsidRPr="009D451C">
        <w:rPr>
          <w:sz w:val="16"/>
        </w:rPr>
        <w:t xml:space="preserve"> </w:t>
      </w:r>
      <w:r w:rsidRPr="009D451C">
        <w:rPr>
          <w:rStyle w:val="StyleUnderline"/>
        </w:rPr>
        <w:t>When the conversation did turn to China, Trump seemed stuck in the 1990s</w:t>
      </w:r>
      <w:r w:rsidRPr="009D451C">
        <w:rPr>
          <w:sz w:val="16"/>
        </w:rPr>
        <w:t xml:space="preserve"> -- when Beijing was a bit player on most global and regional issues, and </w:t>
      </w:r>
      <w:r w:rsidRPr="009D451C">
        <w:rPr>
          <w:rStyle w:val="StyleUnderline"/>
        </w:rPr>
        <w:t>his suggested approach revealed a fundamental misunderstanding of the entangled nature of U.S.-China trade.</w:t>
      </w:r>
      <w:r w:rsidRPr="009D451C">
        <w:rPr>
          <w:sz w:val="12"/>
        </w:rPr>
        <w:t>∂</w:t>
      </w:r>
      <w:r w:rsidRPr="009D451C">
        <w:rPr>
          <w:sz w:val="16"/>
        </w:rPr>
        <w:t xml:space="preserve"> When explaining why America's "rivals no longer respect us," he was apparently more concerned with the loss of Chicago's U.S. Olympic bid than with increasing assertiveness from China in disputed waters in both the South and East China Seas.</w:t>
      </w:r>
      <w:r w:rsidRPr="009D451C">
        <w:rPr>
          <w:sz w:val="12"/>
        </w:rPr>
        <w:t>∂</w:t>
      </w:r>
      <w:r w:rsidRPr="009D451C">
        <w:rPr>
          <w:sz w:val="16"/>
        </w:rPr>
        <w:t xml:space="preserve"> "China respects strength," Trump said, and we are "letting them take advantage of us economically," he said.</w:t>
      </w:r>
      <w:r w:rsidRPr="009D451C">
        <w:rPr>
          <w:sz w:val="12"/>
        </w:rPr>
        <w:t>∂</w:t>
      </w:r>
      <w:r w:rsidRPr="009D451C">
        <w:rPr>
          <w:sz w:val="16"/>
        </w:rPr>
        <w:t xml:space="preserve"> Trade-centric view</w:t>
      </w:r>
      <w:r w:rsidRPr="009D451C">
        <w:rPr>
          <w:sz w:val="12"/>
        </w:rPr>
        <w:t>∂</w:t>
      </w:r>
      <w:r w:rsidRPr="009D451C">
        <w:rPr>
          <w:sz w:val="16"/>
        </w:rPr>
        <w:t xml:space="preserve"> </w:t>
      </w:r>
      <w:r w:rsidRPr="009D451C">
        <w:rPr>
          <w:rStyle w:val="StyleUnderline"/>
        </w:rPr>
        <w:t>It seems Trump views China almost entirely through the lens of trade, perhaps not surprising given his own background as a businessman.</w:t>
      </w:r>
      <w:r w:rsidRPr="009D451C">
        <w:rPr>
          <w:rStyle w:val="StyleUnderline"/>
          <w:sz w:val="12"/>
          <w:u w:val="none"/>
        </w:rPr>
        <w:t>∂</w:t>
      </w:r>
      <w:r w:rsidRPr="009D451C">
        <w:rPr>
          <w:rStyle w:val="StyleUnderline"/>
        </w:rPr>
        <w:t xml:space="preserve"> His main criticism of the Obama administration's China policy is that it "has allowed China to continue its economic assault" on the United States</w:t>
      </w:r>
      <w:r w:rsidRPr="009D451C">
        <w:rPr>
          <w:sz w:val="16"/>
        </w:rPr>
        <w:t>, something he had previously described as the "theft of American jobs."</w:t>
      </w:r>
      <w:r w:rsidRPr="009D451C">
        <w:rPr>
          <w:sz w:val="12"/>
        </w:rPr>
        <w:t>∂</w:t>
      </w:r>
      <w:r w:rsidRPr="009D451C">
        <w:rPr>
          <w:sz w:val="16"/>
        </w:rPr>
        <w:t xml:space="preserve"> No mention is made of China's bids to mold international norms -- whether on interpretations of maritime law or Internet governance -- to its own liking and to the disadvantage of the United States.</w:t>
      </w:r>
      <w:r w:rsidRPr="009D451C">
        <w:rPr>
          <w:sz w:val="12"/>
        </w:rPr>
        <w:t>∂</w:t>
      </w:r>
      <w:r w:rsidRPr="009D451C">
        <w:rPr>
          <w:sz w:val="16"/>
        </w:rPr>
        <w:t xml:space="preserve"> And </w:t>
      </w:r>
      <w:r w:rsidRPr="009D451C">
        <w:rPr>
          <w:rStyle w:val="StyleUnderline"/>
        </w:rPr>
        <w:t>while Trump gave a nod to the rapidly increasing capabilities of the</w:t>
      </w:r>
      <w:r w:rsidRPr="009D451C">
        <w:rPr>
          <w:sz w:val="16"/>
        </w:rPr>
        <w:t xml:space="preserve"> Russian and </w:t>
      </w:r>
      <w:r w:rsidRPr="009D451C">
        <w:rPr>
          <w:rStyle w:val="StyleUnderline"/>
        </w:rPr>
        <w:t>Chinese militaries, it's unclear from his speech why exactly this is a problem if China's primary threat is stealing American job</w:t>
      </w:r>
      <w:r w:rsidRPr="009D451C">
        <w:rPr>
          <w:sz w:val="16"/>
        </w:rPr>
        <w:t>s.</w:t>
      </w:r>
      <w:r w:rsidRPr="009D451C">
        <w:rPr>
          <w:sz w:val="12"/>
        </w:rPr>
        <w:t>∂</w:t>
      </w:r>
      <w:r w:rsidRPr="009D451C">
        <w:rPr>
          <w:sz w:val="16"/>
        </w:rPr>
        <w:t xml:space="preserve"> Cavalier approach</w:t>
      </w:r>
      <w:r w:rsidRPr="009D451C">
        <w:rPr>
          <w:sz w:val="12"/>
        </w:rPr>
        <w:t>∂</w:t>
      </w:r>
      <w:r w:rsidRPr="009D451C">
        <w:rPr>
          <w:sz w:val="16"/>
        </w:rPr>
        <w:t xml:space="preserve"> </w:t>
      </w:r>
      <w:r w:rsidRPr="009D451C">
        <w:rPr>
          <w:rStyle w:val="StyleUnderline"/>
        </w:rPr>
        <w:t>That misunderstanding of China's role in the modern world -- and particularly in the Asia-Pacific region -- may be why Trump is so cavalier about U.S. allies</w:t>
      </w:r>
      <w:r w:rsidRPr="009D451C">
        <w:rPr>
          <w:sz w:val="16"/>
        </w:rPr>
        <w:t>.</w:t>
      </w:r>
      <w:r w:rsidRPr="009D451C">
        <w:rPr>
          <w:sz w:val="12"/>
        </w:rPr>
        <w:t>∂</w:t>
      </w:r>
      <w:r w:rsidRPr="009D451C">
        <w:rPr>
          <w:sz w:val="16"/>
        </w:rPr>
        <w:t xml:space="preserve"> He famously suggested in previous interviews that the U.S. could withdraw its troops from South Korea and Japan if those two countries don't shoulder more of burden of the military cost.</w:t>
      </w:r>
      <w:r w:rsidRPr="009D451C">
        <w:rPr>
          <w:sz w:val="12"/>
        </w:rPr>
        <w:t>∂</w:t>
      </w:r>
      <w:r w:rsidRPr="009D451C">
        <w:rPr>
          <w:sz w:val="16"/>
        </w:rPr>
        <w:t xml:space="preserve"> He repeated those threats here, complaining that "our allies are not paying their fair share."</w:t>
      </w:r>
      <w:r w:rsidRPr="009D451C">
        <w:rPr>
          <w:sz w:val="12"/>
        </w:rPr>
        <w:t>∂</w:t>
      </w:r>
      <w:r w:rsidRPr="009D451C">
        <w:rPr>
          <w:sz w:val="16"/>
        </w:rPr>
        <w:t xml:space="preserve"> If U.S. allies, whether in NATO or in Asia, won't pay up, "the U.S. must be prepared to let these countries defend themselves."</w:t>
      </w:r>
      <w:r w:rsidRPr="009D451C">
        <w:rPr>
          <w:sz w:val="12"/>
        </w:rPr>
        <w:t>∂</w:t>
      </w:r>
      <w:r w:rsidRPr="009D451C">
        <w:rPr>
          <w:sz w:val="16"/>
        </w:rPr>
        <w:t xml:space="preserve"> This picture of alliances assumes that it's completely altruistic on the U.S. part -- an act of international charity.</w:t>
      </w:r>
      <w:r w:rsidRPr="009D451C">
        <w:rPr>
          <w:sz w:val="12"/>
        </w:rPr>
        <w:t>∂</w:t>
      </w:r>
      <w:r w:rsidRPr="009D451C">
        <w:rPr>
          <w:sz w:val="16"/>
        </w:rPr>
        <w:t xml:space="preserve"> That's of course a massive misunderstanding of the rationale for U.S. alliances, which provide America with forward operating bases that directly defend U.S. national security.</w:t>
      </w:r>
      <w:r w:rsidRPr="009D451C">
        <w:rPr>
          <w:sz w:val="12"/>
        </w:rPr>
        <w:t>∂</w:t>
      </w:r>
      <w:r w:rsidRPr="009D451C">
        <w:rPr>
          <w:sz w:val="16"/>
        </w:rPr>
        <w:t xml:space="preserve"> </w:t>
      </w:r>
      <w:r w:rsidRPr="009D451C">
        <w:rPr>
          <w:rStyle w:val="StyleUnderline"/>
        </w:rPr>
        <w:t>Even on the economic front, however, Trump doesn't seem to understand the U.S.-China relationship</w:t>
      </w:r>
      <w:r w:rsidRPr="009D451C">
        <w:rPr>
          <w:sz w:val="16"/>
        </w:rPr>
        <w:t>.</w:t>
      </w:r>
      <w:r w:rsidRPr="009D451C">
        <w:rPr>
          <w:sz w:val="12"/>
        </w:rPr>
        <w:t>∂</w:t>
      </w:r>
      <w:r w:rsidRPr="009D451C">
        <w:rPr>
          <w:sz w:val="16"/>
        </w:rPr>
        <w:t xml:space="preserve"> He promises, with typical vagueness, to somehow fix these trade issues, including China's cyber-economic espionage.</w:t>
      </w:r>
    </w:p>
    <w:p w14:paraId="6716975C" w14:textId="77777777" w:rsidR="00FF53C2" w:rsidRPr="00FF53C2" w:rsidRDefault="00FF53C2" w:rsidP="00FF53C2"/>
    <w:p w14:paraId="736C6D01" w14:textId="62DFE725" w:rsidR="000622A6" w:rsidRDefault="000622A6" w:rsidP="00AA0FEF">
      <w:pPr>
        <w:pStyle w:val="Heading1"/>
      </w:pPr>
      <w:r>
        <w:t>Affirmative</w:t>
      </w:r>
    </w:p>
    <w:p w14:paraId="6CCDFB3D" w14:textId="77777777" w:rsidR="00C46AD4" w:rsidRDefault="00C46AD4" w:rsidP="00AA0FEF">
      <w:pPr>
        <w:pStyle w:val="Heading2"/>
      </w:pPr>
      <w:r>
        <w:t>AT China Key</w:t>
      </w:r>
    </w:p>
    <w:p w14:paraId="170C3B5D" w14:textId="352C3431" w:rsidR="00C46AD4" w:rsidRDefault="00C46AD4" w:rsidP="00C46AD4">
      <w:pPr>
        <w:pStyle w:val="Heading3"/>
      </w:pPr>
      <w:r>
        <w:t>Immigration Trumps</w:t>
      </w:r>
    </w:p>
    <w:p w14:paraId="249EB284" w14:textId="12A7B1A1" w:rsidR="00C46AD4" w:rsidRDefault="00C46AD4" w:rsidP="00C46AD4">
      <w:pPr>
        <w:pStyle w:val="Heading4"/>
      </w:pPr>
      <w:r>
        <w:t>Immigration is the key issue-Recent SCOTUS decision mobilizes Latino voters</w:t>
      </w:r>
    </w:p>
    <w:p w14:paraId="7BDB1E54" w14:textId="20277740" w:rsidR="00C46AD4" w:rsidRPr="00C46AD4" w:rsidRDefault="00C46AD4" w:rsidP="00C46AD4">
      <w:pPr>
        <w:pStyle w:val="NoSpacing"/>
        <w:rPr>
          <w:rStyle w:val="Style13ptBold"/>
        </w:rPr>
      </w:pPr>
      <w:proofErr w:type="spellStart"/>
      <w:r w:rsidRPr="00C46AD4">
        <w:rPr>
          <w:rStyle w:val="Style13ptBold"/>
        </w:rPr>
        <w:t>Dorning</w:t>
      </w:r>
      <w:proofErr w:type="spellEnd"/>
      <w:r w:rsidRPr="00C46AD4">
        <w:rPr>
          <w:rStyle w:val="Style13ptBold"/>
        </w:rPr>
        <w:t xml:space="preserve"> 6/23</w:t>
      </w:r>
    </w:p>
    <w:p w14:paraId="77333F33" w14:textId="77777777" w:rsidR="00C46AD4" w:rsidRPr="00C46AD4" w:rsidRDefault="00C46AD4" w:rsidP="00C46AD4">
      <w:pPr>
        <w:pStyle w:val="NoSpacing"/>
      </w:pPr>
      <w:r w:rsidRPr="00C46AD4">
        <w:t xml:space="preserve">Mike </w:t>
      </w:r>
      <w:proofErr w:type="spellStart"/>
      <w:r w:rsidRPr="00C46AD4">
        <w:t>Dorning</w:t>
      </w:r>
      <w:proofErr w:type="spellEnd"/>
      <w:r w:rsidRPr="00C46AD4">
        <w:t xml:space="preserve"> 6/23, Reporter for Bloomberg Politics, 6/23/2016, Bloomberg, “Supreme Court’s Split Elevates Immigration as Election Issue”, http://www.bloomberg.com/politics/articles/2016-06-23/supreme-court-s-split-elevates-immigration-as-election-issue</w:t>
      </w:r>
    </w:p>
    <w:p w14:paraId="040C9226" w14:textId="77777777" w:rsidR="00C46AD4" w:rsidRPr="00614BEF" w:rsidRDefault="00C46AD4" w:rsidP="00C46AD4">
      <w:pPr>
        <w:pStyle w:val="NoSpacing"/>
        <w:rPr>
          <w:rStyle w:val="StyleUnderline"/>
        </w:rPr>
      </w:pPr>
      <w:r>
        <w:t xml:space="preserve">The </w:t>
      </w:r>
      <w:r w:rsidRPr="00614BEF">
        <w:rPr>
          <w:rStyle w:val="StyleUnderline"/>
        </w:rPr>
        <w:t>Supreme Court’s deadlock on</w:t>
      </w:r>
      <w:r>
        <w:t xml:space="preserve"> President Barack </w:t>
      </w:r>
      <w:r w:rsidRPr="00614BEF">
        <w:rPr>
          <w:rStyle w:val="StyleUnderline"/>
        </w:rPr>
        <w:t>Obama’s immigration plan pushes one of the year’s most divisive political issues to the forefront, with Latino voter registration already surging</w:t>
      </w:r>
      <w:r>
        <w:t xml:space="preserve"> in an apparent reaction to Donald Trump’s campaign. The court split evenly, 4-4, on Obama’s plan to shield as many as 4 million undocumented immigrants from deportation, effectively killing the initiative for the rest of his presidency. </w:t>
      </w:r>
      <w:r w:rsidRPr="00614BEF">
        <w:rPr>
          <w:rStyle w:val="StyleUnderline"/>
        </w:rPr>
        <w:t>The decision is likely to further energize Latino voters</w:t>
      </w:r>
      <w:r>
        <w:t xml:space="preserve"> already mobilized by the anti-immigrant rhetoric of Trump, the presumptive Republican nominee. Obama called the deadlock "heartbreaking" for undocumented immigrants and their families and said he believes he is out of options on the issue. "I don’t anticipate that there are any additional executive actions that we can take," he told reporters Thursday after the court announced the tie vote. The 4-4 split means that an appeals court ruling against the plan will stand, as will a trial judge’s order preventing the administration from implementing the program. Political strategists said the deadlock may further motivate voters on both sides of the issue. ‘Demographic Problem’ “It’s going to create a renewed sense of panic and fear," said </w:t>
      </w:r>
      <w:proofErr w:type="spellStart"/>
      <w:r>
        <w:t>Fernand</w:t>
      </w:r>
      <w:proofErr w:type="spellEnd"/>
      <w:r>
        <w:t xml:space="preserve"> </w:t>
      </w:r>
      <w:proofErr w:type="spellStart"/>
      <w:r>
        <w:t>Amandi</w:t>
      </w:r>
      <w:proofErr w:type="spellEnd"/>
      <w:r>
        <w:t xml:space="preserve">, a principal at </w:t>
      </w:r>
      <w:proofErr w:type="spellStart"/>
      <w:r>
        <w:t>Bendixen</w:t>
      </w:r>
      <w:proofErr w:type="spellEnd"/>
      <w:r>
        <w:t xml:space="preserve"> &amp; </w:t>
      </w:r>
      <w:proofErr w:type="spellStart"/>
      <w:r>
        <w:t>Amandi</w:t>
      </w:r>
      <w:proofErr w:type="spellEnd"/>
      <w:r>
        <w:t>, a Miami-based market research firm that did work for Obama’s 2012 campaign. “</w:t>
      </w:r>
      <w:r w:rsidRPr="00614BEF">
        <w:rPr>
          <w:rStyle w:val="StyleUnderline"/>
        </w:rPr>
        <w:t>You’re not just voting for president: You’re voting on whether friends, family, neighbors or colleagues get to stay in the country</w:t>
      </w:r>
      <w:r>
        <w:t xml:space="preserve">.” </w:t>
      </w:r>
      <w:r w:rsidRPr="00614BEF">
        <w:rPr>
          <w:rStyle w:val="StyleUnderline"/>
        </w:rPr>
        <w:t>Republicans</w:t>
      </w:r>
      <w:r>
        <w:t>, meanwhile, "</w:t>
      </w:r>
      <w:r w:rsidRPr="00614BEF">
        <w:rPr>
          <w:rStyle w:val="StyleUnderline"/>
        </w:rPr>
        <w:t>have a big demographic problem</w:t>
      </w:r>
      <w:r>
        <w:t xml:space="preserve">," said John </w:t>
      </w:r>
      <w:proofErr w:type="spellStart"/>
      <w:r>
        <w:t>Feehery</w:t>
      </w:r>
      <w:proofErr w:type="spellEnd"/>
      <w:r>
        <w:t xml:space="preserve">, a Republican strategist and lobbyist who backs Trump. "We have to expand our base to be competitive in future elections. But for this particular election I can see scenarios where it helps both sides. </w:t>
      </w:r>
      <w:r w:rsidRPr="00614BEF">
        <w:rPr>
          <w:rStyle w:val="StyleUnderline"/>
        </w:rPr>
        <w:t>There’s a bigger untapped pool of white voters who resent immigration, and they will flock to Trump</w:t>
      </w:r>
      <w:r>
        <w:t xml:space="preserve">." Crucial Constituency Obama made passing reference to Trump in his remarks without naming him. "Pretending that we can deport 11 million people or build a wall without spending tens of billions of taxpayers’ money is abetting what’s not correct," he said. "It’s not going to work. It’s a fantasy.” </w:t>
      </w:r>
      <w:r w:rsidRPr="00614BEF">
        <w:rPr>
          <w:rStyle w:val="StyleUnderline"/>
        </w:rPr>
        <w:t>Latinos are a crucial constituency</w:t>
      </w:r>
      <w:r>
        <w:t xml:space="preserve"> in states including Florida, Nevada and Colorado that are battlegrounds in the presidential election. They widely perceive Trump’s campaign rhetoric as fanning hostility toward them, alienating even ethnic groups such as Cubans and Puerto Ricans for whom immigration policy isn’t directly relevant, </w:t>
      </w:r>
      <w:proofErr w:type="spellStart"/>
      <w:r>
        <w:t>Amandi</w:t>
      </w:r>
      <w:proofErr w:type="spellEnd"/>
      <w:r>
        <w:t xml:space="preserve"> said. “</w:t>
      </w:r>
      <w:r w:rsidRPr="00614BEF">
        <w:rPr>
          <w:rStyle w:val="StyleUnderline"/>
        </w:rPr>
        <w:t>This will be a flash-point focal issue in the Hispanic community</w:t>
      </w:r>
      <w:r>
        <w:t xml:space="preserve">,” </w:t>
      </w:r>
      <w:proofErr w:type="spellStart"/>
      <w:r>
        <w:t>Amandi</w:t>
      </w:r>
      <w:proofErr w:type="spellEnd"/>
      <w:r>
        <w:t xml:space="preserve"> said. Obama said that U.S. immigration enforcement under his administration would continue to focus on "criminals," "gang-bangers" and people who have recently entered the country. "What we don’t do is to prioritize people who’ve been here a long time, who are otherwise law-abiding, who have roots and connections in their communities," he said. Marginal Impact Given the intensity of feelings on immigration and the focus on the issue in the Republican primary, the Supreme Court’s deadlock may have only a marginal additional impact, said Charles Cook, editor and publisher of the non-partisan Cook Political Report. “</w:t>
      </w:r>
      <w:r w:rsidRPr="00614BEF">
        <w:rPr>
          <w:rStyle w:val="StyleUnderline"/>
        </w:rPr>
        <w:t>The battle lines are drawn and the coalitions are formed</w:t>
      </w:r>
      <w:r>
        <w:t xml:space="preserve">,” Cook said. “You have increasing numbers of minority voters who believe the Republican party is of, by and for whites and looks down on anybody else,” Cook said. “It is very, very clear where most working-class whites are: they see trade and immigration as threats to their jobs and their lifestyles.” While the mass shooting in Orlando recently propelled terrorism and gun control to the center of political debate, </w:t>
      </w:r>
      <w:r w:rsidRPr="00614BEF">
        <w:rPr>
          <w:rStyle w:val="StyleUnderline"/>
        </w:rPr>
        <w:t>passions surrounding immigration have figured prominently in the political campaign</w:t>
      </w:r>
      <w:r>
        <w:t xml:space="preserve">, especially on the Republican side. Southern Border Trump won the Republican presidential primary with promises to deport all undocumented immigrants and build a wall on the southern border to reduce unauthorized immigration from Latin America. </w:t>
      </w:r>
      <w:r w:rsidRPr="00614BEF">
        <w:rPr>
          <w:rStyle w:val="StyleUnderline"/>
        </w:rPr>
        <w:t>When Gallup pollsters asked Americans the single most important challenge for the next president to address, immigration outstripped all other issues except the economy</w:t>
      </w:r>
      <w:r>
        <w:t xml:space="preserve">. Immigration was cited by 14 percent, behind 19 percent who said the economy, according to the May 18-22 poll. </w:t>
      </w:r>
      <w:r w:rsidRPr="00614BEF">
        <w:rPr>
          <w:rStyle w:val="StyleUnderline"/>
        </w:rPr>
        <w:t>Among Republicans and Republican-leaning independents, 17 percent called immigration the most important issue in the election.</w:t>
      </w:r>
      <w:r>
        <w:t xml:space="preserve"> "In the end, it is my firm belief that immigration is not something to fear," Obama said. Registration Surge There are signs that Trump is stoking a surge in Latino voter registration and citizenship application by immigrants. In Georgia, Hispanic voter registration soared 19 percent from Oct. 13 to April 26, the deadline to register in order to vote in this year’s primary, according to the Secretary of State’s office. Should many new Latino voters show up to vote in November, Democrat Hillary Clinton’s chances of winning states like Colorado, Arizona and even Georgia would be significantly improved. Clinton has said she would expand on Obama’s immigration plan to include the parents of undocumented immigrants brought into the country as youth. "I believe that President Obama acted well within his constitutional and legal authority,” Clinton said in a statement after the decision was announced. U.S. citizenship applications in the first quarter rose 28 percent from the same quarter last year. Though citizenship applications typically rise in presidential election years, there was only a 19 percent increase in 2012. “Now we’ve got a choice about who we’re going to be as a country, what we want to teach our kids, and how we want to be represented in Congress, and in the White House,” Obama said. “</w:t>
      </w:r>
      <w:r w:rsidRPr="00614BEF">
        <w:rPr>
          <w:rStyle w:val="StyleUnderline"/>
        </w:rPr>
        <w:t>These are all the questions that voters now are going to have to ask themselves and are going to have to answer in November.”</w:t>
      </w:r>
    </w:p>
    <w:p w14:paraId="46561E1E" w14:textId="77777777" w:rsidR="00C46AD4" w:rsidRDefault="00C46AD4" w:rsidP="00523900"/>
    <w:p w14:paraId="714F70C7" w14:textId="785CCB92" w:rsidR="00C46AD4" w:rsidRDefault="00C46AD4" w:rsidP="00C46AD4">
      <w:pPr>
        <w:pStyle w:val="Heading4"/>
      </w:pPr>
      <w:r>
        <w:t xml:space="preserve">Immigration is </w:t>
      </w:r>
      <w:r w:rsidR="00CD329F">
        <w:t>dominating campaign trail – voters’ top concern</w:t>
      </w:r>
    </w:p>
    <w:p w14:paraId="0FA66C3F" w14:textId="77777777" w:rsidR="00C46AD4" w:rsidRPr="00CD329F" w:rsidRDefault="00C46AD4" w:rsidP="00CD329F">
      <w:pPr>
        <w:pStyle w:val="NoSpacing"/>
      </w:pPr>
      <w:r w:rsidRPr="00CD329F">
        <w:t xml:space="preserve">David </w:t>
      </w:r>
      <w:r w:rsidRPr="00CD329F">
        <w:rPr>
          <w:rStyle w:val="Style13ptBold"/>
        </w:rPr>
        <w:t>Nakamura 6/23</w:t>
      </w:r>
      <w:r w:rsidRPr="00CD329F">
        <w:t>, White House reporter for the Washington Post, 6/23/2015, The Washington Post, “Immigration issue heads straight from court to the campaign trail”, https://www.washingtonpost.com/politics/immigration-issue-heads-straight-from-court-to-the-campaign-trail/2016/06/23/0925a45c-3955-11e6-8f7c-d4c723a2becb_story.html</w:t>
      </w:r>
    </w:p>
    <w:p w14:paraId="7E935A5D" w14:textId="77777777" w:rsidR="00C46AD4" w:rsidRDefault="00C46AD4" w:rsidP="00CD329F">
      <w:pPr>
        <w:pStyle w:val="NoSpacing"/>
        <w:rPr>
          <w:rStyle w:val="StyleUnderline"/>
        </w:rPr>
      </w:pPr>
      <w:r>
        <w:t xml:space="preserve">The </w:t>
      </w:r>
      <w:r w:rsidRPr="006C317D">
        <w:rPr>
          <w:rStyle w:val="StyleUnderline"/>
        </w:rPr>
        <w:t>bitter fight over President Obama’s immigration policies moved quickly from the courtroom to the campaign trail</w:t>
      </w:r>
      <w:r>
        <w:t xml:space="preserve"> on Thursday, as the White House and its allies sought to turn a legal setback at the Supreme Court to their political advantage ahead of the November elections. Obama decried the high court’s failure to lift an injunction blocking his use of executive authority to provide work permits to millions of undocumented immigrants, and suggested that the unresolved questions about how to move forward on immigration presented voters with a referendum on the future of the country. “Here’s the bottom line: We’ve got a very real choice that America faces right now,” Obama said, speaking to reporters in the White House briefing room. “We’ve got a choice about who we’re going to be as a country, what we want to teach our kids, and how we want to be represented in Congress and in the White House.” Obama said he remained confident that most Americans share his vision of a welcoming and tolerant America even as Donald Trump, the presumptive Republican presidential nominee, has promised to deport all 11 million illegal immigrants and build a wall on the southern U.S. border to keep them out. The court’s 4-4 deadlock in U.S. v. Texas meant that Obama’s signature immigration initiative, announced in November 2014, is unlikely to be implemented before he leaves office, denying him </w:t>
      </w:r>
      <w:proofErr w:type="gramStart"/>
      <w:r>
        <w:t>a</w:t>
      </w:r>
      <w:proofErr w:type="gramEnd"/>
      <w:r>
        <w:t xml:space="preserve"> important victory in an area he hoped to leave a significant legacy. The president has tried in recent years to scale back deportations, which reached record highs during his first term, in response to fierce pressure from advocacy groups and congressional Democrats. Yet </w:t>
      </w:r>
      <w:r w:rsidRPr="006C317D">
        <w:rPr>
          <w:rStyle w:val="StyleUnderline"/>
        </w:rPr>
        <w:t>even as Obama acknowledged that he had reached the end of his efforts to overhaul border control laws, he and other Democrats</w:t>
      </w:r>
      <w:r>
        <w:t xml:space="preserve">, including the party’s presumptive presidential nominee, Hillary Clinton, </w:t>
      </w:r>
      <w:r w:rsidRPr="006C317D">
        <w:rPr>
          <w:rStyle w:val="StyleUnderline"/>
        </w:rPr>
        <w:t>saw an opportunity to gain some advantage in the political fight over immigration reform</w:t>
      </w:r>
      <w:r>
        <w:t xml:space="preserve"> that has roiled the 2016 campaign. </w:t>
      </w:r>
      <w:r w:rsidRPr="006C317D">
        <w:rPr>
          <w:rStyle w:val="StyleUnderline"/>
        </w:rPr>
        <w:t>Immigration reform has animated Republican primary voters,</w:t>
      </w:r>
      <w:r w:rsidRPr="006C317D">
        <w:t xml:space="preserve"> who have expressed concerns that illegal immigrants are taking jobs away from U.S. citizens, and Trump has made restricting immigration the centerpiece of his campaign. But the </w:t>
      </w:r>
      <w:r>
        <w:t xml:space="preserve">politics will be far trickier for GOP candidates, including Trump, in the general election. In 2012, Obama won reelection with the support of more than 70 percent of Latinos and Asian Americans, two of the nation’s fastest-growing voting blocs whose electoral power is expected to play an even bigger role this fall. Democrats are targeting those groups in their bid to not just to hold onto the White House but also to win back control of at least one chamber of Congress. </w:t>
      </w:r>
      <w:r w:rsidRPr="006C317D">
        <w:rPr>
          <w:rStyle w:val="StyleUnderline"/>
        </w:rPr>
        <w:t>Clinton</w:t>
      </w:r>
      <w:r>
        <w:t xml:space="preserve">, who has said she would seek to expand Obama’s executive actions on immigration, </w:t>
      </w:r>
      <w:r w:rsidRPr="006C317D">
        <w:rPr>
          <w:rStyle w:val="StyleUnderline"/>
        </w:rPr>
        <w:t xml:space="preserve">called the Supreme Court’s outcome “a stark reminder of the harm Donald Trump would do </w:t>
      </w:r>
      <w:r>
        <w:t xml:space="preserve">to our families, our communities and our country.” In a statement, issued in both English and Spanish, Clinton referred to Trump’s characterization last year of Mexican immigrants as “rapists” and “murderers,” and she pledged to introduce a comprehensive immigration reform bill within her first 100 days in office. “I believe we are stronger together. When we embrace immigrants, not denigrate them. When we build bridges, not walls,” Clinton said. </w:t>
      </w:r>
      <w:r w:rsidRPr="006C317D">
        <w:rPr>
          <w:rStyle w:val="StyleUnderline"/>
        </w:rPr>
        <w:t>Republicans hailed the high court’s rebuke of Obama</w:t>
      </w:r>
      <w:r>
        <w:t xml:space="preserve">, arguing that the immigration program was a flagrant violation of the will of Congress and the public. Obama announced the program after the GOP-controlled House blocked a comprehensive immigration reform bill that included a path to citizenship for many illegal immigrants. The courts have halted “one of the most unconstitutional actions ever undertaken by a President,” Trump said in a statement. “The executive amnesty from President Obama wiped away the immigration rules written by Congress, giving work permits and entitlement benefits to people illegally in the country.” Under Obama’s Deferred Action for Parents of Americans, the parents of U.S. citizens who have lived in the United States at least five years would be eligible for work permits provided they have not committed felonies and do not have ties to terrorist groups. The program was modeled after a smaller-scale initiative launched in 2012 for immigrants brought to the country illegally as children. Obama unveiled the expanded version just days after Republicans won control of the Senate in the 2014 midterm elections. Texas and 25 other states responded by suing the administration, arguing that the states incurred unnecessary costs for drivers’ licenses for immigrants who qualified for work permits. A federal judge in Texas put the program on hold a day before it was to begin in February 2015, and a federal appeals court in New Orleans affirmed the lower court’s ruling last fall. In his remarks at the White House, Obama reassured immigrant rights groups that his administration would continue to focus its deportation efforts on violent criminals, and he emphasized that the 2012 deferred action program, which already has provided work permits to more than 700,000 people, remains unaffected by the court litigation. As he did last week after the mass shooting in Orlando, Obama cautioned that inflammatory rhetoric over immigrants threatened to undermine the nation’s democratic values. </w:t>
      </w:r>
      <w:r w:rsidRPr="006C317D">
        <w:rPr>
          <w:rStyle w:val="StyleUnderline"/>
        </w:rPr>
        <w:t>Without mentioning Trump by name, the president dismissed his proposals to deport all illegal immigrants and build a wall on the border as a “fantasy,”</w:t>
      </w:r>
      <w:r>
        <w:t xml:space="preserve"> and he accused Republicans of trying to “scare people with words like ‘amnesty’ in hopes that it will whip up votes.” “It is my firm belief that immigration is not something to fear,” Obama said. “We don’t have to wall ourselves off from those who may not look like us right now, or pray like we do, or have a different last name.” Mark </w:t>
      </w:r>
      <w:proofErr w:type="spellStart"/>
      <w:r>
        <w:t>Krikorian</w:t>
      </w:r>
      <w:proofErr w:type="spellEnd"/>
      <w:r>
        <w:t xml:space="preserve">, the executive director for the Center for Immigration Studies, which advocates for lower immigration levels, said he was pleased the Supreme Court did not lift the injunction. But </w:t>
      </w:r>
      <w:proofErr w:type="spellStart"/>
      <w:r>
        <w:t>Krikorian</w:t>
      </w:r>
      <w:proofErr w:type="spellEnd"/>
      <w:r>
        <w:t xml:space="preserve"> acknowledged that </w:t>
      </w:r>
      <w:r w:rsidRPr="006C317D">
        <w:rPr>
          <w:rStyle w:val="StyleUnderline"/>
        </w:rPr>
        <w:t xml:space="preserve">the outcome is likely to motivate some voters to turn out at the polls to support Democratic candidates </w:t>
      </w:r>
      <w:r>
        <w:t>— just as a lifting of the injunction would have spurred a backlash from those opposed to Obama’s actions. “</w:t>
      </w:r>
      <w:r w:rsidRPr="006C317D">
        <w:rPr>
          <w:rStyle w:val="StyleUnderline"/>
        </w:rPr>
        <w:t>The election now determines whether the next president either repeals this [executive action] decree or appoints the fifth Justice</w:t>
      </w:r>
      <w:r>
        <w:t xml:space="preserve">” to break the court’s deadlock, </w:t>
      </w:r>
      <w:proofErr w:type="spellStart"/>
      <w:r>
        <w:t>Krikorian</w:t>
      </w:r>
      <w:proofErr w:type="spellEnd"/>
      <w:r>
        <w:t xml:space="preserve"> said. Clarissa Martinez de Castro, deputy vice president for the National Council of La Raza, the nation’s largest immigrant rights group, noted that </w:t>
      </w:r>
      <w:r w:rsidRPr="006C317D">
        <w:rPr>
          <w:rStyle w:val="StyleUnderline"/>
        </w:rPr>
        <w:t>Obama’s campaign in 2012 got a boost after he announced the smaller-scale deferred action program a few months before the election. The Supreme Court outcome, she added, “could have a similar energizing effect.”</w:t>
      </w:r>
    </w:p>
    <w:p w14:paraId="0CCDD834" w14:textId="77777777" w:rsidR="00C46AD4" w:rsidRPr="00C46AD4" w:rsidRDefault="00C46AD4" w:rsidP="00C46AD4"/>
    <w:p w14:paraId="51FECC36" w14:textId="36ED0D88" w:rsidR="00AA0FEF" w:rsidRDefault="00AA0FEF" w:rsidP="00AA0FEF">
      <w:pPr>
        <w:pStyle w:val="Heading2"/>
      </w:pPr>
      <w:r>
        <w:t>AT Turns Case</w:t>
      </w:r>
    </w:p>
    <w:p w14:paraId="3B63B830" w14:textId="7286D393" w:rsidR="001D226D" w:rsidRDefault="001D226D" w:rsidP="008E5787">
      <w:pPr>
        <w:pStyle w:val="Heading3"/>
      </w:pPr>
      <w:r>
        <w:t>AT Election Turns Relations</w:t>
      </w:r>
    </w:p>
    <w:p w14:paraId="396FAAB6" w14:textId="77777777" w:rsidR="001D226D" w:rsidRDefault="001D226D" w:rsidP="001D226D">
      <w:pPr>
        <w:pStyle w:val="Heading4"/>
      </w:pPr>
      <w:r>
        <w:t>Election doesn’t cause rollback, no matter the candidate</w:t>
      </w:r>
    </w:p>
    <w:p w14:paraId="0BF4C8C9" w14:textId="77777777" w:rsidR="001D226D" w:rsidRPr="00153B15" w:rsidRDefault="001D226D" w:rsidP="001D226D">
      <w:pPr>
        <w:pStyle w:val="NoSpacing"/>
      </w:pPr>
      <w:r w:rsidRPr="00153B15">
        <w:rPr>
          <w:rStyle w:val="Style13ptBold"/>
        </w:rPr>
        <w:t>Young 15</w:t>
      </w:r>
      <w:r>
        <w:t xml:space="preserve"> – retired ambassador (Stephen, “U.S.–China Relations,” American Foreign Policy Interests, 37.5, http://dx.doi.org/10.1080/10803920.2015.1162064)//BB</w:t>
      </w:r>
    </w:p>
    <w:p w14:paraId="48C77121" w14:textId="77777777" w:rsidR="001D226D" w:rsidRPr="00232121" w:rsidRDefault="001D226D" w:rsidP="001D226D">
      <w:pPr>
        <w:pStyle w:val="NoSpacing"/>
        <w:rPr>
          <w:rStyle w:val="StyleUnderline"/>
          <w:highlight w:val="yellow"/>
        </w:rPr>
      </w:pPr>
      <w:r>
        <w:t xml:space="preserve">In sum, there is no shortage of regional and global issues, both economic and security, which could pit the United States against China in the coming months. </w:t>
      </w:r>
      <w:r w:rsidRPr="00232121">
        <w:rPr>
          <w:rStyle w:val="StyleUnderline"/>
          <w:highlight w:val="yellow"/>
        </w:rPr>
        <w:t>China looks likely to remain an issue in the American presidential</w:t>
      </w:r>
      <w:r w:rsidRPr="002804E1">
        <w:rPr>
          <w:rStyle w:val="StyleUnderline"/>
        </w:rPr>
        <w:t xml:space="preserve"> competition through much of 2016, </w:t>
      </w:r>
      <w:r w:rsidRPr="00232121">
        <w:rPr>
          <w:rStyle w:val="StyleUnderline"/>
          <w:highlight w:val="yellow"/>
        </w:rPr>
        <w:t>and will present the next U.S. president with some clear challenges.</w:t>
      </w:r>
    </w:p>
    <w:p w14:paraId="264BDBFA" w14:textId="77777777" w:rsidR="001D226D" w:rsidRDefault="001D226D" w:rsidP="001D226D">
      <w:pPr>
        <w:pStyle w:val="NoSpacing"/>
      </w:pPr>
      <w:r w:rsidRPr="00232121">
        <w:rPr>
          <w:rStyle w:val="StyleUnderline"/>
          <w:highlight w:val="yellow"/>
        </w:rPr>
        <w:t xml:space="preserve">Yet the history of Sino–American ties since 1972 suggests a solid </w:t>
      </w:r>
      <w:r w:rsidRPr="00232121">
        <w:rPr>
          <w:rStyle w:val="Emphasis"/>
          <w:highlight w:val="yellow"/>
        </w:rPr>
        <w:t>bipartisan consensus</w:t>
      </w:r>
      <w:r w:rsidRPr="00232121">
        <w:rPr>
          <w:rStyle w:val="StyleUnderline"/>
          <w:highlight w:val="yellow"/>
        </w:rPr>
        <w:t xml:space="preserve"> in American politics that constructive relations should be maintained, even as differences will test</w:t>
      </w:r>
      <w:r w:rsidRPr="003A7276">
        <w:rPr>
          <w:rStyle w:val="StyleUnderline"/>
        </w:rPr>
        <w:t xml:space="preserve"> </w:t>
      </w:r>
      <w:r>
        <w:t xml:space="preserve">the </w:t>
      </w:r>
      <w:r w:rsidRPr="00232121">
        <w:rPr>
          <w:rStyle w:val="StyleUnderline"/>
          <w:highlight w:val="yellow"/>
        </w:rPr>
        <w:t>resolve</w:t>
      </w:r>
      <w:r>
        <w:t xml:space="preserve"> of leaders in both nations. </w:t>
      </w:r>
      <w:r w:rsidRPr="00232121">
        <w:rPr>
          <w:rStyle w:val="Emphasis"/>
          <w:highlight w:val="yellow"/>
        </w:rPr>
        <w:t>China has become accustomed</w:t>
      </w:r>
      <w:r>
        <w:t>—even if it does not like it—</w:t>
      </w:r>
      <w:r w:rsidRPr="00232121">
        <w:rPr>
          <w:rStyle w:val="StyleUnderline"/>
          <w:highlight w:val="yellow"/>
        </w:rPr>
        <w:t>to</w:t>
      </w:r>
      <w:r w:rsidRPr="003A7276">
        <w:rPr>
          <w:rStyle w:val="StyleUnderline"/>
        </w:rPr>
        <w:t xml:space="preserve"> the </w:t>
      </w:r>
      <w:r w:rsidRPr="00232121">
        <w:rPr>
          <w:rStyle w:val="StyleUnderline"/>
          <w:highlight w:val="yellow"/>
        </w:rPr>
        <w:t>perennial questioning</w:t>
      </w:r>
      <w:r w:rsidRPr="003A7276">
        <w:rPr>
          <w:rStyle w:val="StyleUnderline"/>
        </w:rPr>
        <w:t xml:space="preserve"> of the basis of our bilateral ties </w:t>
      </w:r>
      <w:r w:rsidRPr="00232121">
        <w:rPr>
          <w:rStyle w:val="StyleUnderline"/>
          <w:highlight w:val="yellow"/>
        </w:rPr>
        <w:t>by ambitious presidential candidates</w:t>
      </w:r>
      <w:r w:rsidRPr="003A7276">
        <w:rPr>
          <w:rStyle w:val="StyleUnderline"/>
        </w:rPr>
        <w:t>.</w:t>
      </w:r>
    </w:p>
    <w:p w14:paraId="7B9DDF27" w14:textId="77777777" w:rsidR="001D226D" w:rsidRPr="001D226D" w:rsidRDefault="001D226D" w:rsidP="001D226D"/>
    <w:p w14:paraId="385DCB34" w14:textId="77E58A35" w:rsidR="00EB69FB" w:rsidRDefault="00EB69FB" w:rsidP="00AA0FEF">
      <w:pPr>
        <w:pStyle w:val="Heading2"/>
      </w:pPr>
      <w:r>
        <w:t>U o/w Link</w:t>
      </w:r>
    </w:p>
    <w:p w14:paraId="3BF3F9FB" w14:textId="77777777" w:rsidR="00EB69FB" w:rsidRDefault="00EB69FB" w:rsidP="00EB69FB">
      <w:pPr>
        <w:pStyle w:val="Heading3"/>
      </w:pPr>
      <w:r>
        <w:t>Campaign Finance</w:t>
      </w:r>
    </w:p>
    <w:p w14:paraId="05F83101" w14:textId="77777777" w:rsidR="00B57AE1" w:rsidRPr="00AC4BD5" w:rsidRDefault="00B57AE1" w:rsidP="00B57AE1">
      <w:pPr>
        <w:pStyle w:val="Heading4"/>
      </w:pPr>
      <w:r>
        <w:t xml:space="preserve">Trump’s campaign is </w:t>
      </w:r>
      <w:r>
        <w:rPr>
          <w:u w:val="single"/>
        </w:rPr>
        <w:t>broke</w:t>
      </w:r>
      <w:r>
        <w:t xml:space="preserve"> – can’t compete with Hillary</w:t>
      </w:r>
    </w:p>
    <w:p w14:paraId="1D7CA32C" w14:textId="77777777" w:rsidR="00B57AE1" w:rsidRPr="00AC4BD5" w:rsidRDefault="00B57AE1" w:rsidP="00B57AE1">
      <w:pPr>
        <w:pStyle w:val="NoSpacing"/>
        <w:rPr>
          <w:rStyle w:val="Style13ptBold"/>
        </w:rPr>
      </w:pPr>
      <w:r>
        <w:rPr>
          <w:rStyle w:val="Style13ptBold"/>
        </w:rPr>
        <w:t>Marshall, 6/21</w:t>
      </w:r>
    </w:p>
    <w:p w14:paraId="518C7E1D" w14:textId="77777777" w:rsidR="00B57AE1" w:rsidRPr="00B57AE1" w:rsidRDefault="00B57AE1" w:rsidP="00B57AE1">
      <w:pPr>
        <w:pStyle w:val="NoSpacing"/>
      </w:pPr>
      <w:r w:rsidRPr="00B57AE1">
        <w:t>(Josh Marshall, editor and publisher, 6/21/16, "Yep, Trump's Stone Broke," Talking Points Memo, http://talkingpointsmemo.com/edblog/yep-trump-s-stone-broke, accessed 6/24/16, JH)</w:t>
      </w:r>
    </w:p>
    <w:p w14:paraId="15CF020B" w14:textId="77777777" w:rsidR="00B57AE1" w:rsidRPr="00354562" w:rsidRDefault="00B57AE1" w:rsidP="00B57AE1">
      <w:pPr>
        <w:pStyle w:val="NoSpacing"/>
        <w:rPr>
          <w:rStyle w:val="StyleUnderline"/>
        </w:rPr>
      </w:pPr>
      <w:r>
        <w:t xml:space="preserve">I confess even I'm surprised at what the overnight FEC filings revealed about the Trump campaign. Posting the </w:t>
      </w:r>
      <w:r w:rsidRPr="00354562">
        <w:t>'Trump is Broke'</w:t>
      </w:r>
      <w:r>
        <w:t xml:space="preserve"> column yesterday made me feel at least a touch exposed since I figured he'd add (either from his own money or fundraising) at least some additional funds to the paltry $2.4 million cash on hand in his previous filing. Appears not. Now on top of that </w:t>
      </w:r>
      <w:r w:rsidRPr="00AC4BD5">
        <w:rPr>
          <w:rStyle w:val="StyleUnderline"/>
        </w:rPr>
        <w:t>it's revealed that he's been using his presidential campaign to funnel millions of dollars back into his own businesses</w:t>
      </w:r>
      <w:r>
        <w:t xml:space="preserve">. The new filing shows </w:t>
      </w:r>
      <w:r w:rsidRPr="00AC4BD5">
        <w:rPr>
          <w:rStyle w:val="StyleUnderline"/>
        </w:rPr>
        <w:t>the campaign had only $1.3 million in cash on hand at the beginning of this month, in comparison to $42 million on hand for the Hillary campaign.</w:t>
      </w:r>
      <w:r>
        <w:rPr>
          <w:rStyle w:val="StyleUnderline"/>
        </w:rPr>
        <w:t xml:space="preserve"> </w:t>
      </w:r>
      <w:r>
        <w:t xml:space="preserve">It's important to see those numbers in the proper perspective. Yes, Clinton has massively more money than Trump. But that's about the amount of money she should have. This isn't to take away from the accomplishment. It's a lot of money and it came while she was still having to spend money on the on-going primaries. But it's in the range of what you would expect from a well-oiled team of professionals drawing on a robust fundraising apparatus. </w:t>
      </w:r>
      <w:r w:rsidRPr="00FA7B18">
        <w:rPr>
          <w:highlight w:val="cyan"/>
        </w:rPr>
        <w:t>Trump's</w:t>
      </w:r>
      <w:r>
        <w:t xml:space="preserve"> amount of cash wouldn't be terribly impressive for a competitive House race</w:t>
      </w:r>
      <w:r w:rsidRPr="00FA7B18">
        <w:t xml:space="preserve">. </w:t>
      </w:r>
      <w:r w:rsidRPr="00FA7B18">
        <w:rPr>
          <w:rStyle w:val="Emphasis"/>
        </w:rPr>
        <w:t xml:space="preserve">His </w:t>
      </w:r>
      <w:r w:rsidRPr="00FA7B18">
        <w:rPr>
          <w:rStyle w:val="Emphasis"/>
          <w:highlight w:val="cyan"/>
        </w:rPr>
        <w:t>campaign is essentially broke</w:t>
      </w:r>
      <w:r w:rsidRPr="00FA7B18">
        <w:rPr>
          <w:highlight w:val="cyan"/>
        </w:rPr>
        <w:t>.</w:t>
      </w:r>
      <w:r>
        <w:t xml:space="preserve"> Which, as I noted yesterday, means Trump must be broke, too, or so cash poor as to amount to the same thing for the purposes of this campaign. </w:t>
      </w:r>
      <w:r w:rsidRPr="00354562">
        <w:rPr>
          <w:rStyle w:val="StyleUnderline"/>
        </w:rPr>
        <w:t>Even more revealing is the fact that Trump has been using a huge amount of campaign expenditures to cycle money back through his own businesses</w:t>
      </w:r>
      <w:r>
        <w:t xml:space="preserve">. According to an analysis by the AP, through the end of May Trump had plowed $6.2 million into various Trump companies, which is to say, back into his own pocket. </w:t>
      </w:r>
      <w:r w:rsidRPr="00354562">
        <w:rPr>
          <w:rStyle w:val="StyleUnderline"/>
        </w:rPr>
        <w:t>That's roughly 10% of his campaign spending so far, which is almost entirely from the loan</w:t>
      </w:r>
      <w:r>
        <w:t xml:space="preserve"> (which he can still repay to himself out of future fundraising) </w:t>
      </w:r>
      <w:r w:rsidRPr="00354562">
        <w:rPr>
          <w:rStyle w:val="StyleUnderline"/>
        </w:rPr>
        <w:t>he made to his campaign</w:t>
      </w:r>
      <w:r>
        <w:t xml:space="preserve">. He kept up the pace in May, spending $6.7 million on his campaign and more than a million of that to various Trump enterprises. What's notable about that roughly 10% of money back into his own pocket is that </w:t>
      </w:r>
      <w:r w:rsidRPr="00354562">
        <w:rPr>
          <w:rStyle w:val="StyleUnderline"/>
        </w:rPr>
        <w:t>Trump only has businesses in so many sectors.</w:t>
      </w:r>
      <w:r>
        <w:t xml:space="preserve"> He doesn't appear to have a company to make red trucker hats and he doesn't own radio and TV stations to run ads. </w:t>
      </w:r>
      <w:r w:rsidRPr="00354562">
        <w:rPr>
          <w:rStyle w:val="StyleUnderline"/>
        </w:rPr>
        <w:t>So that 10% is basically as much as he could possibly run to own companies.</w:t>
      </w:r>
      <w:r>
        <w:rPr>
          <w:rStyle w:val="StyleUnderline"/>
        </w:rPr>
        <w:t xml:space="preserve"> </w:t>
      </w:r>
      <w:r>
        <w:t xml:space="preserve">Perhaps the most revealing detail about the May filing is that </w:t>
      </w:r>
      <w:r w:rsidRPr="00354562">
        <w:rPr>
          <w:rStyle w:val="StyleUnderline"/>
        </w:rPr>
        <w:t>Trump actually did loan his campaign additional funds - a bit over $2 million</w:t>
      </w:r>
      <w:r>
        <w:t xml:space="preserve">. But this shows more just how hard up Trump is. </w:t>
      </w:r>
      <w:r w:rsidRPr="00FA7B18">
        <w:rPr>
          <w:rStyle w:val="Emphasis"/>
          <w:highlight w:val="cyan"/>
        </w:rPr>
        <w:t>His campaign is in desperate need of funds</w:t>
      </w:r>
      <w:r>
        <w:t xml:space="preserve">. Like I said, </w:t>
      </w:r>
      <w:r w:rsidRPr="00354562">
        <w:rPr>
          <w:rStyle w:val="Emphasis"/>
        </w:rPr>
        <w:t>$</w:t>
      </w:r>
      <w:r w:rsidRPr="00FA7B18">
        <w:rPr>
          <w:rStyle w:val="Emphasis"/>
          <w:highlight w:val="cyan"/>
        </w:rPr>
        <w:t>1.3 million cash on hand is stone broke for a summer presidential campaign</w:t>
      </w:r>
      <w:r>
        <w:t xml:space="preserve">. He clearly has no principled resistance to loaning his campaign more money. And he's in desperate need of a few tens of millions of dollars. Put this together with having to be shamed into coughing up the $1 million contribution to a vets organization and the implication is clear: </w:t>
      </w:r>
      <w:r w:rsidRPr="00FA7B18">
        <w:rPr>
          <w:rStyle w:val="Emphasis"/>
          <w:highlight w:val="cyan"/>
        </w:rPr>
        <w:t>Trump is very hard pressed to come up with even a few million dollars</w:t>
      </w:r>
      <w:r>
        <w:t xml:space="preserve">. And this from a man purportedly worth $10 billion. </w:t>
      </w:r>
      <w:r w:rsidRPr="00354562">
        <w:rPr>
          <w:rStyle w:val="StyleUnderline"/>
        </w:rPr>
        <w:t>Trump's promises of vast riches got the GOP into a bind relying on him to fund a general election on his own.</w:t>
      </w:r>
      <w:r>
        <w:t xml:space="preserve"> But </w:t>
      </w:r>
      <w:r w:rsidRPr="00354562">
        <w:rPr>
          <w:rStyle w:val="StyleUnderline"/>
        </w:rPr>
        <w:t>that was all a lie. He's broke or near broke. And the GOP is now facing mid-summer with a campaign that is broke, has no fundraising apparatus, no candidate with big bucks and no field operation. He's done the GOP worse than the most screwed over creditor he ever sharked.</w:t>
      </w:r>
    </w:p>
    <w:p w14:paraId="418E1BDD" w14:textId="77777777" w:rsidR="00B57AE1" w:rsidRDefault="00B57AE1" w:rsidP="00B57AE1"/>
    <w:p w14:paraId="19C9F8C3" w14:textId="77777777" w:rsidR="00EB69FB" w:rsidRPr="00EB69FB" w:rsidRDefault="00EB69FB" w:rsidP="00EB69FB">
      <w:pPr>
        <w:pStyle w:val="Heading4"/>
      </w:pPr>
      <w:r w:rsidRPr="00EB69FB">
        <w:t>Trump cannot win – HRC campaign fund lead will not be overwhelmed</w:t>
      </w:r>
    </w:p>
    <w:p w14:paraId="74591DDD" w14:textId="77777777" w:rsidR="00EB69FB" w:rsidRPr="00E97764" w:rsidRDefault="00EB69FB" w:rsidP="00EB69FB">
      <w:pPr>
        <w:pStyle w:val="NoSpacing"/>
        <w:rPr>
          <w:rStyle w:val="Style13ptBold"/>
        </w:rPr>
      </w:pPr>
      <w:r>
        <w:rPr>
          <w:rStyle w:val="Style13ptBold"/>
        </w:rPr>
        <w:t>Bergin, 6/24</w:t>
      </w:r>
    </w:p>
    <w:p w14:paraId="19DB9D00" w14:textId="77777777" w:rsidR="00EB69FB" w:rsidRPr="00EB69FB" w:rsidRDefault="00EB69FB" w:rsidP="00EB69FB">
      <w:pPr>
        <w:pStyle w:val="NoSpacing"/>
      </w:pPr>
      <w:r w:rsidRPr="00EB69FB">
        <w:t>(Tom Bergin, Reuters Correspondent, 6-24-2016, "Trump's 'unlimited' wealth may not be enough to fund his campaign," Reuters, http://af.reuters.com/article/worldNews/idAFKCN0Z91CP?sp=true, Accessed 6/24/16, JH)</w:t>
      </w:r>
    </w:p>
    <w:p w14:paraId="1922CA44" w14:textId="77777777" w:rsidR="00EB69FB" w:rsidRDefault="00EB69FB" w:rsidP="00EB69FB">
      <w:r>
        <w:t xml:space="preserve">LONDON (Reuters) - New York real estate developer </w:t>
      </w:r>
      <w:r w:rsidRPr="00DF6718">
        <w:rPr>
          <w:rStyle w:val="StyleUnderline"/>
        </w:rPr>
        <w:t xml:space="preserve">Donald Trump says he has "unlimited" personal wealth to fund his White House run, but a Reuters review of his financial disclosures suggests </w:t>
      </w:r>
      <w:r w:rsidRPr="00DF6718">
        <w:rPr>
          <w:rStyle w:val="Emphasis"/>
        </w:rPr>
        <w:t>he does not have enough cash to see his campaign through to Election Day.</w:t>
      </w:r>
      <w:r>
        <w:rPr>
          <w:rStyle w:val="Emphasis"/>
        </w:rPr>
        <w:t xml:space="preserve"> </w:t>
      </w:r>
      <w:r w:rsidRPr="00A40712">
        <w:rPr>
          <w:rStyle w:val="StyleUnderline"/>
        </w:rPr>
        <w:t>Trump</w:t>
      </w:r>
      <w:r>
        <w:t xml:space="preserve"> this week dismissed concerns about his campaign finances after electoral filings showed he </w:t>
      </w:r>
      <w:r w:rsidRPr="00A40712">
        <w:rPr>
          <w:rStyle w:val="StyleUnderline"/>
        </w:rPr>
        <w:t>raised just $3 million</w:t>
      </w:r>
      <w:r>
        <w:t xml:space="preserve"> (2.18 million pound) </w:t>
      </w:r>
      <w:r w:rsidRPr="00A40712">
        <w:rPr>
          <w:rStyle w:val="StyleUnderline"/>
        </w:rPr>
        <w:t>in individual contributions</w:t>
      </w:r>
      <w:r>
        <w:t xml:space="preserve"> in May </w:t>
      </w:r>
      <w:r w:rsidRPr="00A40712">
        <w:rPr>
          <w:rStyle w:val="StyleUnderline"/>
        </w:rPr>
        <w:t>and had a war chest of only $1 million at the end of the month</w:t>
      </w:r>
      <w:r>
        <w:t xml:space="preserve">. His Democratic rival, </w:t>
      </w:r>
      <w:r w:rsidRPr="00A40712">
        <w:rPr>
          <w:rStyle w:val="StyleUnderline"/>
        </w:rPr>
        <w:t>Hillary</w:t>
      </w:r>
      <w:r>
        <w:t xml:space="preserve"> Clinton, </w:t>
      </w:r>
      <w:r w:rsidRPr="00A40712">
        <w:rPr>
          <w:rStyle w:val="StyleUnderline"/>
        </w:rPr>
        <w:t>raised $26 million and ended May with a war chest of $42 million.</w:t>
      </w:r>
      <w:r>
        <w:rPr>
          <w:rStyle w:val="StyleUnderline"/>
        </w:rPr>
        <w:t xml:space="preserve"> </w:t>
      </w:r>
      <w:r>
        <w:t xml:space="preserve">Trump, the presumptive Republican nominee who says he is worth about $10 billion, said in a statement on Tuesday that "if need be, there could be unlimited 'cash on hand' as I would put up my own money." </w:t>
      </w:r>
      <w:r w:rsidRPr="00A40712">
        <w:rPr>
          <w:rStyle w:val="StyleUnderline"/>
        </w:rPr>
        <w:t>Trump had cash and</w:t>
      </w:r>
      <w:r>
        <w:t xml:space="preserve"> other liquid </w:t>
      </w:r>
      <w:r w:rsidRPr="00A40712">
        <w:rPr>
          <w:rStyle w:val="StyleUnderline"/>
        </w:rPr>
        <w:t>investments</w:t>
      </w:r>
      <w:r>
        <w:t xml:space="preserve"> - money in funds, equities and cash - </w:t>
      </w:r>
      <w:r w:rsidRPr="00A40712">
        <w:rPr>
          <w:rStyle w:val="StyleUnderline"/>
        </w:rPr>
        <w:t>worth $60 million to $180 million</w:t>
      </w:r>
      <w:r>
        <w:t xml:space="preserve"> in May, </w:t>
      </w:r>
      <w:r w:rsidRPr="00A40712">
        <w:rPr>
          <w:rStyle w:val="StyleUnderline"/>
        </w:rPr>
        <w:t>according to his filings with the Office of Government Ethics</w:t>
      </w:r>
      <w:r>
        <w:t xml:space="preserve">. The form does not require candidates to give precise values for their assets, only ranges. </w:t>
      </w:r>
      <w:r w:rsidRPr="00A40712">
        <w:rPr>
          <w:rStyle w:val="StyleUnderline"/>
        </w:rPr>
        <w:t>If President Barack Obama's spending in his successful re-election bid in 2012 election is any guide,</w:t>
      </w:r>
      <w:r>
        <w:t xml:space="preserve"> </w:t>
      </w:r>
      <w:r w:rsidRPr="00A40712">
        <w:rPr>
          <w:rStyle w:val="Emphasis"/>
        </w:rPr>
        <w:t xml:space="preserve">then </w:t>
      </w:r>
      <w:r w:rsidRPr="00FA7B18">
        <w:rPr>
          <w:rStyle w:val="Emphasis"/>
          <w:highlight w:val="cyan"/>
        </w:rPr>
        <w:t>Trump is a few hundred million dollars short</w:t>
      </w:r>
      <w:r w:rsidRPr="00A40712">
        <w:rPr>
          <w:rStyle w:val="StyleUnderline"/>
        </w:rPr>
        <w:t>. Obama spent almost $600 million between June and November 2012</w:t>
      </w:r>
      <w:r>
        <w:t xml:space="preserve">, according to Federal Election Commission filings. Trump's campaign declined to comment for this story but referred to his earlier statement, in which he said his White House bid costs less than a traditional one because it is "leaner and more efficient." </w:t>
      </w:r>
      <w:r w:rsidRPr="00A40712">
        <w:rPr>
          <w:rStyle w:val="StyleUnderline"/>
        </w:rPr>
        <w:t>If Trump did decide to self-finance his campaign, he could, in theory, tap the hundreds of millions dollars of revenue he says is generated annually by his businesses.</w:t>
      </w:r>
      <w:r>
        <w:rPr>
          <w:rStyle w:val="StyleUnderline"/>
        </w:rPr>
        <w:t xml:space="preserve"> </w:t>
      </w:r>
      <w:r w:rsidRPr="00A40712">
        <w:rPr>
          <w:rStyle w:val="Emphasis"/>
        </w:rPr>
        <w:t xml:space="preserve">But </w:t>
      </w:r>
      <w:r w:rsidRPr="00FA7B18">
        <w:rPr>
          <w:rStyle w:val="Emphasis"/>
          <w:highlight w:val="cyan"/>
        </w:rPr>
        <w:t>it’s not clear how much of this revenue he could use</w:t>
      </w:r>
      <w:r>
        <w:t xml:space="preserve">. </w:t>
      </w:r>
      <w:r w:rsidRPr="00A40712">
        <w:rPr>
          <w:rStyle w:val="StyleUnderline"/>
        </w:rPr>
        <w:t>Business owners can take money out of a business only after deducting operating costs and taxes. Even then, much of an entrepreneur’s corporate earnings are often used to invest in building their businesses and maintaining their property assets.</w:t>
      </w:r>
      <w:r>
        <w:rPr>
          <w:rStyle w:val="StyleUnderline"/>
        </w:rPr>
        <w:t xml:space="preserve"> </w:t>
      </w:r>
      <w:r>
        <w:t xml:space="preserve">Trump’s liquid assets stood at $80 million to $230 million in July last year, according to an earlier electoral filing. Using the midpoint of the ranges, </w:t>
      </w:r>
      <w:r w:rsidRPr="00A40712">
        <w:rPr>
          <w:rStyle w:val="StyleUnderline"/>
        </w:rPr>
        <w:t>Trump’s liquid assets have fallen $35 million in the past year.</w:t>
      </w:r>
      <w:r>
        <w:rPr>
          <w:rStyle w:val="StyleUnderline"/>
        </w:rPr>
        <w:t xml:space="preserve"> </w:t>
      </w:r>
      <w:r>
        <w:t xml:space="preserve">The drop shows </w:t>
      </w:r>
      <w:r w:rsidRPr="00A40712">
        <w:rPr>
          <w:rStyle w:val="StyleUnderline"/>
        </w:rPr>
        <w:t>his campaign spending so far has already been funded in part by dipping into savings, rather than solely from his income.</w:t>
      </w:r>
      <w:r>
        <w:rPr>
          <w:rStyle w:val="StyleUnderline"/>
        </w:rPr>
        <w:t xml:space="preserve"> </w:t>
      </w:r>
      <w:r>
        <w:t>“There is a real question about how much he has in terms of liquid assets,” said Norman Ornstein, a political scholar and expert in political finance at the American Enterprise Institute, a conservative think tank in Washington, citing the regulatory filings, which do not give a precise picture of Trump's wealth. “</w:t>
      </w:r>
      <w:r w:rsidRPr="00A40712">
        <w:rPr>
          <w:rStyle w:val="Emphasis"/>
        </w:rPr>
        <w:t xml:space="preserve">It’s quite possible that </w:t>
      </w:r>
      <w:r w:rsidRPr="00FA7B18">
        <w:rPr>
          <w:rStyle w:val="Emphasis"/>
          <w:highlight w:val="cyan"/>
        </w:rPr>
        <w:t>he doesn’t have anywhere near what he suggests he has and what he does have is tied up in real estate, and selling that is no easy task</w:t>
      </w:r>
      <w:r>
        <w:t xml:space="preserve">,” he said. As a result, a more likely scenario would be Trump trying to borrow the funds, which could be probably done more quickly than trying to sell one of his buildings, he added. Jan </w:t>
      </w:r>
      <w:proofErr w:type="spellStart"/>
      <w:r>
        <w:t>Baran</w:t>
      </w:r>
      <w:proofErr w:type="spellEnd"/>
      <w:r>
        <w:t xml:space="preserve">, a former general counsel with the Republican National Committee, said Trump may not need as much money as people think. “He’s breaking the mold on everything ... he has proven that spending large sums of money does not guarantee success,” </w:t>
      </w:r>
      <w:proofErr w:type="spellStart"/>
      <w:r>
        <w:t>Baran</w:t>
      </w:r>
      <w:proofErr w:type="spellEnd"/>
      <w:r>
        <w:t xml:space="preserve"> said, referring to how Trump defeated well-funded Republican rivals such as former Florida Governor Jeb Bush in the early nominating contests, or primaries. If Trump does not use his own money, he can seek donations, the traditional fund-raising route. Individual donors can contribute $2,700 each to his general election campaign. Trump has also signed a joint fundraising agreement with the Republican National Committee. The RNC currently has $20 million in cash, money that will be used to help elect Trump and Republican lawmakers across the country. Trump could also benefit if external groups like Super PACs raise money to campaign on his behalf. However, Trump has not yet blessed a Super PAC. THE GROUND GAME </w:t>
      </w:r>
      <w:r w:rsidRPr="00A40712">
        <w:rPr>
          <w:rStyle w:val="StyleUnderline"/>
        </w:rPr>
        <w:t>Trump has spent around $63 million so far in his presidential bid, including $46 million in loans he made to his campaign</w:t>
      </w:r>
      <w:r>
        <w:t xml:space="preserve">, FERC data shows. Typically, television advertising and creating infrastructure at a state and local level to mobilize voters are the most expensive aspects of a U.S. presidential campaign. TV networks charge high fees for prime time slots and many ground troops needed to bring out the voters must be paid. So far Trump has not needed to spend much on television advertising - his fiery rhetoric on illegal immigrants and what he says are the security risks posed by refugees from the Middle East have guaranteed him blanket media coverage. Daniel Weiner, a campaign finance expert at New York University's Brennan Center for Justice said you can get only so far with free media in an election. “TV advertising has been decreasing in importance for a long time, but the get-out-the vote stuff is crucial, particularly in an election that people perceive as being more about motivating their core voters, as opposed to winning over swing voters. And what we call ‘the ground game’ is quite expensive,” he said. Trump has said he plans to outsource some of that ground game to the RNC, for example relying on their field staff in battleground states to help get out the vote. BANKING ON BUILDINGS </w:t>
      </w:r>
      <w:r w:rsidRPr="00FA7B18">
        <w:rPr>
          <w:rStyle w:val="StyleUnderline"/>
          <w:highlight w:val="cyan"/>
        </w:rPr>
        <w:t>Trump has significant real estate holdings</w:t>
      </w:r>
      <w:r>
        <w:t xml:space="preserve">, which he says have low debt on them. With Election Day on Nov. 8 now just four months away, some </w:t>
      </w:r>
      <w:r w:rsidRPr="00A40712">
        <w:rPr>
          <w:rStyle w:val="StyleUnderline"/>
        </w:rPr>
        <w:t xml:space="preserve">real estate </w:t>
      </w:r>
      <w:r w:rsidRPr="00FA7B18">
        <w:rPr>
          <w:rStyle w:val="StyleUnderline"/>
          <w:highlight w:val="cyan"/>
        </w:rPr>
        <w:t xml:space="preserve">experts say </w:t>
      </w:r>
      <w:r w:rsidRPr="00FA7B18">
        <w:rPr>
          <w:rStyle w:val="Emphasis"/>
          <w:highlight w:val="cyan"/>
        </w:rPr>
        <w:t>selling them to generate cash would be a challenge.</w:t>
      </w:r>
      <w:r>
        <w:rPr>
          <w:rStyle w:val="Emphasis"/>
        </w:rPr>
        <w:t xml:space="preserve"> </w:t>
      </w:r>
      <w:r>
        <w:t>But several bankers say Trump could conceivably borrow hundreds of millions against them, despite his history of business bankruptcies and litigation with lenders. Exactly how much he could borrow, how easily and at what interest rates depends on how much Trump owns of the buildings that he cites as his own and how much debt he has. "You have years of prosperity and you have all of these alternative lenders and you have banks that are hungry for loans," said one veteran banking executive, who was not permitted to speak on the record." If Trump needs to borrow tens of millions of dollars, he probably can, the executive said. "If it is hundreds of millions, that's another matter."</w:t>
      </w:r>
    </w:p>
    <w:p w14:paraId="01496648" w14:textId="77777777" w:rsidR="00EB69FB" w:rsidRPr="00EB69FB" w:rsidRDefault="00EB69FB" w:rsidP="00EB69FB"/>
    <w:p w14:paraId="3F2CF30C" w14:textId="3A74E8A1" w:rsidR="00AA0FEF" w:rsidRDefault="00AA0FEF" w:rsidP="00AA0FEF">
      <w:pPr>
        <w:pStyle w:val="Heading2"/>
      </w:pPr>
      <w:r>
        <w:t>AT Links</w:t>
      </w:r>
    </w:p>
    <w:p w14:paraId="3D2F0352" w14:textId="4F9F420C" w:rsidR="008E5787" w:rsidRPr="008E5787" w:rsidRDefault="008E5787" w:rsidP="008E5787">
      <w:pPr>
        <w:pStyle w:val="Heading3"/>
      </w:pPr>
      <w:r>
        <w:t>AT Rust Belt Trade Link</w:t>
      </w:r>
    </w:p>
    <w:p w14:paraId="30CC6946" w14:textId="1593086D" w:rsidR="007149DC" w:rsidRPr="007149DC" w:rsidRDefault="007149DC" w:rsidP="007149DC">
      <w:pPr>
        <w:pStyle w:val="Heading4"/>
      </w:pPr>
      <w:r w:rsidRPr="007149DC">
        <w:t>The link is not-unique – Trump has been aggressively courting labor with anti-China rhetoric – his stance on minimum wage and his billionaire status overwhelm</w:t>
      </w:r>
    </w:p>
    <w:p w14:paraId="702432E5" w14:textId="77777777" w:rsidR="000622A6" w:rsidRPr="003A7629" w:rsidRDefault="000622A6" w:rsidP="000622A6">
      <w:pPr>
        <w:pStyle w:val="NoSpacing"/>
        <w:rPr>
          <w:rStyle w:val="Style13ptBold"/>
        </w:rPr>
      </w:pPr>
      <w:r>
        <w:rPr>
          <w:rStyle w:val="Style13ptBold"/>
        </w:rPr>
        <w:t>Swan and Lillis, 6/15</w:t>
      </w:r>
    </w:p>
    <w:p w14:paraId="37C15BA0" w14:textId="48BF2A26" w:rsidR="000622A6" w:rsidRPr="000622A6" w:rsidRDefault="000622A6" w:rsidP="000622A6">
      <w:pPr>
        <w:pStyle w:val="NoSpacing"/>
      </w:pPr>
      <w:r w:rsidRPr="000622A6">
        <w:t>(Jonathan Swan and Mike Lillis, national political correspondents, 6-15-2016, "Union leaders see no evidence of migration to Donald Trump," http://thehill.com/homenews/campaign/283520-union-leaders-see-no-evidence-of-migration-to-donald-trump, Accessed 6/22/16, JH)</w:t>
      </w:r>
    </w:p>
    <w:p w14:paraId="48EFA6C7" w14:textId="3E3FCDF1" w:rsidR="000622A6" w:rsidRDefault="000622A6" w:rsidP="000622A6">
      <w:pPr>
        <w:rPr>
          <w:rStyle w:val="Emphasis"/>
        </w:rPr>
      </w:pPr>
      <w:r>
        <w:t xml:space="preserve">Local </w:t>
      </w:r>
      <w:r w:rsidRPr="00FA7B18">
        <w:rPr>
          <w:rStyle w:val="Emphasis"/>
          <w:highlight w:val="cyan"/>
        </w:rPr>
        <w:t>union leaders across the Rust Belt are voicing confidence that their members will stick with Hillary</w:t>
      </w:r>
      <w:r>
        <w:t xml:space="preserve"> Clinton </w:t>
      </w:r>
      <w:r w:rsidRPr="00FA7B18">
        <w:rPr>
          <w:rStyle w:val="Emphasis"/>
          <w:highlight w:val="cyan"/>
        </w:rPr>
        <w:t>over</w:t>
      </w:r>
      <w:r>
        <w:t xml:space="preserve"> Donald </w:t>
      </w:r>
      <w:r w:rsidRPr="00FA7B18">
        <w:rPr>
          <w:rStyle w:val="Emphasis"/>
          <w:highlight w:val="cyan"/>
        </w:rPr>
        <w:t>Trump</w:t>
      </w:r>
      <w:r w:rsidRPr="00FA7B18">
        <w:rPr>
          <w:highlight w:val="cyan"/>
        </w:rPr>
        <w:t xml:space="preserve"> </w:t>
      </w:r>
      <w:r w:rsidRPr="00FA7B18">
        <w:t>in the</w:t>
      </w:r>
      <w:r>
        <w:t xml:space="preserve"> race for the White House.</w:t>
      </w:r>
      <w:r w:rsidR="007149DC">
        <w:t xml:space="preserve"> </w:t>
      </w:r>
      <w:r w:rsidRPr="00FA7B18">
        <w:rPr>
          <w:rStyle w:val="StyleUnderline"/>
          <w:highlight w:val="cyan"/>
        </w:rPr>
        <w:t>Trump has courted organized labor aggressively</w:t>
      </w:r>
      <w:r w:rsidRPr="000622A6">
        <w:rPr>
          <w:rStyle w:val="StyleUnderline"/>
        </w:rPr>
        <w:t>, staking out hard-line positions against</w:t>
      </w:r>
      <w:r>
        <w:t xml:space="preserve"> free </w:t>
      </w:r>
      <w:r w:rsidRPr="000622A6">
        <w:rPr>
          <w:rStyle w:val="StyleUnderline"/>
        </w:rPr>
        <w:t>trade</w:t>
      </w:r>
      <w:r>
        <w:t xml:space="preserve"> and immigration that resonated with blue-collar voters in the GOP primary.</w:t>
      </w:r>
      <w:r w:rsidR="007149DC">
        <w:t xml:space="preserve"> </w:t>
      </w:r>
      <w:r w:rsidRPr="00553A2F">
        <w:rPr>
          <w:rStyle w:val="StyleUnderline"/>
        </w:rPr>
        <w:t>Yet</w:t>
      </w:r>
      <w:r>
        <w:t xml:space="preserve"> in interviews with The Hill, 58 </w:t>
      </w:r>
      <w:r w:rsidRPr="00553A2F">
        <w:rPr>
          <w:rStyle w:val="StyleUnderline"/>
        </w:rPr>
        <w:t>local chapter leaders representing 19 unions</w:t>
      </w:r>
      <w:r>
        <w:t xml:space="preserve"> in Pennsylvania, Michigan, Ohio and Wisconsin </w:t>
      </w:r>
      <w:r w:rsidRPr="00553A2F">
        <w:rPr>
          <w:rStyle w:val="StyleUnderline"/>
        </w:rPr>
        <w:t xml:space="preserve">said they believe </w:t>
      </w:r>
      <w:r w:rsidRPr="00FA7B18">
        <w:rPr>
          <w:rStyle w:val="Emphasis"/>
          <w:highlight w:val="cyan"/>
        </w:rPr>
        <w:t>their members are overwhelmingly backing Clinton</w:t>
      </w:r>
      <w:r>
        <w:t>, the presumptive Democratic presidential nominee. The leaders represent local chapters with membership ranging from dozens to more than 1,000.</w:t>
      </w:r>
      <w:r w:rsidR="007149DC">
        <w:t xml:space="preserve"> </w:t>
      </w:r>
      <w:r w:rsidRPr="000622A6">
        <w:rPr>
          <w:rStyle w:val="StyleUnderline"/>
        </w:rPr>
        <w:t>While many</w:t>
      </w:r>
      <w:r>
        <w:t xml:space="preserve"> of their </w:t>
      </w:r>
      <w:r w:rsidRPr="000622A6">
        <w:rPr>
          <w:rStyle w:val="StyleUnderline"/>
        </w:rPr>
        <w:t xml:space="preserve">members have reservations about Clinton, the </w:t>
      </w:r>
      <w:r w:rsidRPr="00FA7B18">
        <w:rPr>
          <w:rStyle w:val="StyleUnderline"/>
          <w:highlight w:val="cyan"/>
        </w:rPr>
        <w:t xml:space="preserve">union </w:t>
      </w:r>
      <w:r w:rsidRPr="00FA7B18">
        <w:rPr>
          <w:rStyle w:val="Emphasis"/>
          <w:highlight w:val="cyan"/>
        </w:rPr>
        <w:t>leaders don’t see signs of a groundswell toward Trump</w:t>
      </w:r>
      <w:r>
        <w:t>, the presumptive GOP presidential nominee.</w:t>
      </w:r>
      <w:r w:rsidR="007149DC">
        <w:t xml:space="preserve"> </w:t>
      </w:r>
      <w:r w:rsidRPr="000622A6">
        <w:t>“There’s nothing about Donald Trump that entices us when it comes to the construction industry,” said John J. Dougherty, business manager of the Philadelphia Building and Construction Trades Council</w:t>
      </w:r>
      <w:r>
        <w:t>, a local branch of North America’s Building Trades Unions.</w:t>
      </w:r>
      <w:r w:rsidR="007149DC">
        <w:t xml:space="preserve"> </w:t>
      </w:r>
      <w:r>
        <w:t xml:space="preserve">There is no way to predict definitively what individual union members will decide in the privacy of the voting booth, but </w:t>
      </w:r>
      <w:r w:rsidRPr="000622A6">
        <w:rPr>
          <w:rStyle w:val="StyleUnderline"/>
        </w:rPr>
        <w:t>local leaders often have their fingers on the political pulses of their groups. And while polls show Trump has the support of GOP-leaning union households,</w:t>
      </w:r>
      <w:r w:rsidRPr="00553A2F">
        <w:rPr>
          <w:rStyle w:val="StyleUnderline"/>
        </w:rPr>
        <w:t xml:space="preserve"> </w:t>
      </w:r>
      <w:r w:rsidRPr="00FA7B18">
        <w:rPr>
          <w:rStyle w:val="Emphasis"/>
          <w:highlight w:val="cyan"/>
        </w:rPr>
        <w:t>polls do not show him with an advantage overall in the union vote.</w:t>
      </w:r>
      <w:r w:rsidR="007149DC" w:rsidRPr="00FA7B18">
        <w:rPr>
          <w:rStyle w:val="Emphasis"/>
          <w:highlight w:val="cyan"/>
        </w:rPr>
        <w:t xml:space="preserve"> </w:t>
      </w:r>
      <w:r w:rsidRPr="00FA7B18">
        <w:t>Jason Barlow, president of United Auto Workers Local 402 in Springfield, Ohio, said his chapter contains some Trump supporters and that “religion, immigration and guns” remain “hot-button issues” that could benefit the Republican.</w:t>
      </w:r>
      <w:r w:rsidR="007149DC" w:rsidRPr="00FA7B18">
        <w:t xml:space="preserve"> </w:t>
      </w:r>
      <w:r w:rsidRPr="00FA7B18">
        <w:t>Still, he noted his chapter is racially and religiously diverse and leans Democratic, with many members having supported Bernie Sanders in the primary.</w:t>
      </w:r>
      <w:r w:rsidR="007149DC" w:rsidRPr="00FA7B18">
        <w:t xml:space="preserve"> </w:t>
      </w:r>
      <w:r w:rsidRPr="00FA7B18">
        <w:t>He said his members care more about what the candidates will do for “jobs</w:t>
      </w:r>
      <w:r>
        <w:t xml:space="preserve"> and supporting organized labor” than other issues.</w:t>
      </w:r>
      <w:r w:rsidR="007149DC">
        <w:t xml:space="preserve"> </w:t>
      </w:r>
      <w:r>
        <w:t>Trump has repeatedly talked about support for his campaign from union households and has made specific appeals to the Teamsters. There is even a “Teamsters for Trump” page on Facebook.</w:t>
      </w:r>
      <w:r w:rsidR="007149DC">
        <w:t xml:space="preserve"> </w:t>
      </w:r>
      <w:r>
        <w:t>“The policemen, the firemen, the construction workers, the lathers, the sheetrock workers, the electricians, the plumbers. That’s where my support is — every poll shows it,” Trump said at a New Hampshire town hall in February.</w:t>
      </w:r>
      <w:r w:rsidR="007149DC">
        <w:t xml:space="preserve"> </w:t>
      </w:r>
      <w:r>
        <w:t>Trump’s Rust Belt GOP supporters say they’re witnessing a wave of union members, even traditional Democrats, drawn to the billionaire’s populist platform. Some compare Trump’s appeal among their supporters to when Ronald Reagan won over blue-collar workers and created a wave of “Reagan Democrats.”</w:t>
      </w:r>
      <w:r w:rsidR="007149DC">
        <w:t xml:space="preserve"> </w:t>
      </w:r>
      <w:r>
        <w:t>“These are blue-collar, hard-working people who feel left behind by today’s Democratic Party,” said Rep. Lou Barletta (R-Pa.), who has endorsed Trump for president.</w:t>
      </w:r>
      <w:r w:rsidR="007149DC">
        <w:t xml:space="preserve"> </w:t>
      </w:r>
      <w:r>
        <w:t>“Donald Trump is representing them in a way that extremely liberal politicians like Barack Obama and Hillary Clinton cannot,” he said.</w:t>
      </w:r>
      <w:r w:rsidR="007149DC">
        <w:t xml:space="preserve"> </w:t>
      </w:r>
      <w:r>
        <w:t>Rep. Candice Miller (R-Mich.), a Trump supporter, said she has heard from auto workers, laborers and trade union members drawn to Trump “because he is talking about issues that resonate with them.”</w:t>
      </w:r>
      <w:r w:rsidR="007149DC">
        <w:t xml:space="preserve"> </w:t>
      </w:r>
      <w:r>
        <w:t>She pointed out immigration, border security, currency manipulation and other unfair trade practices as appealing to union workers.</w:t>
      </w:r>
      <w:r w:rsidR="007149DC">
        <w:t xml:space="preserve"> </w:t>
      </w:r>
      <w:r>
        <w:t>“And, quite frankly, they just don’t seem to like Hillary or trust her,” she said.</w:t>
      </w:r>
      <w:r w:rsidR="007149DC">
        <w:t xml:space="preserve"> </w:t>
      </w:r>
      <w:r>
        <w:t>Local leaders admit their members do not appear highly enthusiastic about Clinton.</w:t>
      </w:r>
      <w:r w:rsidR="007149DC">
        <w:t xml:space="preserve"> </w:t>
      </w:r>
      <w:r>
        <w:t>Although 16 of the unions contacted by The Hill have endorsed her at the national level, distrust lingers among many local union members that Clinton’s embrace of past free trade deals makes her an unreliable ally.</w:t>
      </w:r>
      <w:r w:rsidR="007149DC">
        <w:t xml:space="preserve"> </w:t>
      </w:r>
      <w:r>
        <w:t>President Bill Clinton’s support for the North American Free Trade Agreement with Mexico and Canada is an open wound, and Hillary Clinton backed President Obama’s Trans-Pacific Partnership before turning against it as a</w:t>
      </w:r>
      <w:r w:rsidR="007149DC">
        <w:t xml:space="preserve"> </w:t>
      </w:r>
      <w:r>
        <w:t>candidate for the White House.</w:t>
      </w:r>
      <w:r w:rsidR="007149DC">
        <w:t xml:space="preserve"> </w:t>
      </w:r>
      <w:r>
        <w:t>During the Democratic primary, a number of union members backed Sanders, whose positions on trade are similar to Trump’s. The Vermont senator is a democratic socialist who has long counted organized labor as a part of his political base.</w:t>
      </w:r>
      <w:r w:rsidR="007149DC">
        <w:t xml:space="preserve"> </w:t>
      </w:r>
      <w:r w:rsidRPr="007149DC">
        <w:t>But local</w:t>
      </w:r>
      <w:r w:rsidRPr="00553A2F">
        <w:rPr>
          <w:rStyle w:val="StyleUnderline"/>
        </w:rPr>
        <w:t xml:space="preserve"> union leaders said support for Sanders isn’t translating to support for Trump.</w:t>
      </w:r>
      <w:r w:rsidR="007149DC">
        <w:rPr>
          <w:rStyle w:val="StyleUnderline"/>
        </w:rPr>
        <w:t xml:space="preserve"> </w:t>
      </w:r>
      <w:r>
        <w:t>Patrick Welch, business manager from Local 47 of the International Association of Heat and Frost Insulators and Allied Workers in Grand Rapids, Mich., said his members were split roughly 50-50 between Sanders and Clinton. Any support for Trump, he added, is sparse.</w:t>
      </w:r>
      <w:r w:rsidR="007149DC">
        <w:t xml:space="preserve"> </w:t>
      </w:r>
      <w:r>
        <w:t xml:space="preserve">“The concerns with Hillary is that she seems very corporate-y,” Welch said, shortly before the California primary. </w:t>
      </w:r>
      <w:r w:rsidRPr="00FA7B18">
        <w:rPr>
          <w:highlight w:val="cyan"/>
        </w:rPr>
        <w:t>“[</w:t>
      </w:r>
      <w:r w:rsidRPr="00FA7B18">
        <w:rPr>
          <w:rStyle w:val="Emphasis"/>
          <w:highlight w:val="cyan"/>
        </w:rPr>
        <w:t>Trump] says a lot, but he’s got no substance behind what he says</w:t>
      </w:r>
      <w:r>
        <w:t>. … He hasn’t told us about his policies besides telling us that they are great.”</w:t>
      </w:r>
      <w:r w:rsidR="007149DC">
        <w:t xml:space="preserve"> </w:t>
      </w:r>
      <w:r>
        <w:t xml:space="preserve">Katie Kelley, president of the Amalgamated Transit Union Local 1039 in Lansing, Mich., said </w:t>
      </w:r>
      <w:r w:rsidRPr="00553A2F">
        <w:rPr>
          <w:rStyle w:val="StyleUnderline"/>
        </w:rPr>
        <w:t>Clinton has “got some baggage.”</w:t>
      </w:r>
      <w:r w:rsidR="007149DC">
        <w:rPr>
          <w:rStyle w:val="StyleUnderline"/>
        </w:rPr>
        <w:t xml:space="preserve"> </w:t>
      </w:r>
      <w:r w:rsidRPr="00553A2F">
        <w:rPr>
          <w:rStyle w:val="StyleUnderline"/>
        </w:rPr>
        <w:t>But</w:t>
      </w:r>
      <w:r>
        <w:t xml:space="preserve"> she says her </w:t>
      </w:r>
      <w:r w:rsidRPr="00553A2F">
        <w:rPr>
          <w:rStyle w:val="StyleUnderline"/>
        </w:rPr>
        <w:t>members will back her if faced with the decision of Clinton or Trump.</w:t>
      </w:r>
      <w:r w:rsidR="007149DC">
        <w:rPr>
          <w:rStyle w:val="StyleUnderline"/>
        </w:rPr>
        <w:t xml:space="preserve"> </w:t>
      </w:r>
      <w:r>
        <w:t>“</w:t>
      </w:r>
      <w:r w:rsidRPr="007F04D3">
        <w:rPr>
          <w:rStyle w:val="StyleUnderline"/>
        </w:rPr>
        <w:t xml:space="preserve">Trump </w:t>
      </w:r>
      <w:r w:rsidRPr="007149DC">
        <w:t>will take away jobs,” she said. “He</w:t>
      </w:r>
      <w:r w:rsidRPr="007F04D3">
        <w:rPr>
          <w:rStyle w:val="StyleUnderline"/>
        </w:rPr>
        <w:t xml:space="preserve"> does not believe in $15 minimum wage, and he has no understanding of the middle class.”</w:t>
      </w:r>
      <w:r w:rsidR="007149DC">
        <w:rPr>
          <w:rStyle w:val="StyleUnderline"/>
        </w:rPr>
        <w:t xml:space="preserve"> </w:t>
      </w:r>
      <w:r>
        <w:t>Trump has tried to win over supporters of Sanders, inviting them to join his candidacy and stoking accusations on the left that the Democratic establishment tilted the primary in Clinton’s favor.</w:t>
      </w:r>
      <w:r w:rsidR="007149DC">
        <w:t xml:space="preserve"> </w:t>
      </w:r>
      <w:r>
        <w:t xml:space="preserve">He has also promised he would make states that Republicans have lost for years in general </w:t>
      </w:r>
      <w:r w:rsidRPr="00FA7B18">
        <w:t>elections competitive again.</w:t>
      </w:r>
      <w:r w:rsidR="007149DC" w:rsidRPr="00FA7B18">
        <w:t xml:space="preserve"> </w:t>
      </w:r>
      <w:r w:rsidRPr="00FA7B18">
        <w:t>Although Ohio is the consummate swing state,</w:t>
      </w:r>
      <w:r>
        <w:t xml:space="preserve"> </w:t>
      </w:r>
      <w:r w:rsidRPr="00FA7B18">
        <w:rPr>
          <w:rStyle w:val="Emphasis"/>
          <w:highlight w:val="cyan"/>
        </w:rPr>
        <w:t>no Republican has won Pennsylvania or Michigan since 1988. No Republican has won Wisconsin since Reagan in 1984.</w:t>
      </w:r>
    </w:p>
    <w:p w14:paraId="6612BF31" w14:textId="77777777" w:rsidR="00244DA6" w:rsidRDefault="00244DA6" w:rsidP="00244DA6">
      <w:pPr>
        <w:pStyle w:val="NoSpacing"/>
        <w:rPr>
          <w:rStyle w:val="Style13ptBold"/>
        </w:rPr>
      </w:pPr>
      <w:r>
        <w:rPr>
          <w:rStyle w:val="Style13ptBold"/>
        </w:rPr>
        <w:t xml:space="preserve">Trump cannot </w:t>
      </w:r>
      <w:proofErr w:type="spellStart"/>
      <w:r>
        <w:rPr>
          <w:rStyle w:val="Style13ptBold"/>
        </w:rPr>
        <w:t>weaponize</w:t>
      </w:r>
      <w:proofErr w:type="spellEnd"/>
      <w:r>
        <w:rPr>
          <w:rStyle w:val="Style13ptBold"/>
        </w:rPr>
        <w:t xml:space="preserve"> the plan for gains in the Rust Belt – Democratic fundraising and Trump hypocrisy on China prove he cannot secure unions in key swing states</w:t>
      </w:r>
    </w:p>
    <w:p w14:paraId="783DB48E" w14:textId="77777777" w:rsidR="00244DA6" w:rsidRPr="00873D8F" w:rsidRDefault="00244DA6" w:rsidP="00244DA6">
      <w:pPr>
        <w:pStyle w:val="NoSpacing"/>
        <w:rPr>
          <w:rStyle w:val="Style13ptBold"/>
        </w:rPr>
      </w:pPr>
      <w:r>
        <w:rPr>
          <w:rStyle w:val="Style13ptBold"/>
        </w:rPr>
        <w:t>Becker and Lopez, 5/9</w:t>
      </w:r>
    </w:p>
    <w:p w14:paraId="7244B228" w14:textId="77777777" w:rsidR="00244DA6" w:rsidRPr="00244DA6" w:rsidRDefault="00244DA6" w:rsidP="00244DA6">
      <w:pPr>
        <w:pStyle w:val="NoSpacing"/>
      </w:pPr>
      <w:r w:rsidRPr="00244DA6">
        <w:t xml:space="preserve">(Amanda Becker and Luciana Lopez, political correspondents - Reuters 2016 campaign team, 5-9-2016, "Democrats gird for fight with Trump in U.S. Rust Belt states," Reuters, </w:t>
      </w:r>
      <w:hyperlink r:id="rId18" w:history="1">
        <w:r w:rsidRPr="00244DA6">
          <w:t>http://www.reuters.com/article/us-usa-election-democrats-idUSKCN0Y010L</w:t>
        </w:r>
      </w:hyperlink>
      <w:r w:rsidRPr="00244DA6">
        <w:t>, Accessed 6/22/16, JH)</w:t>
      </w:r>
    </w:p>
    <w:p w14:paraId="50738B10" w14:textId="77777777" w:rsidR="00244DA6" w:rsidRPr="002411F2" w:rsidRDefault="00244DA6" w:rsidP="00244DA6">
      <w:pPr>
        <w:pStyle w:val="NoSpacing"/>
        <w:rPr>
          <w:rStyle w:val="Emphasis"/>
        </w:rPr>
      </w:pPr>
      <w:r>
        <w:t xml:space="preserve">CLEVELAND/NEW YORK - Bracing for a general election fight with Donald Trump, Democratic presidential front-runner Hillary </w:t>
      </w:r>
      <w:r w:rsidRPr="002411F2">
        <w:rPr>
          <w:rStyle w:val="StyleUnderline"/>
        </w:rPr>
        <w:t>Clinton and her allies are putting resources into industrial states such as Ohio and Pennsylvania to try to block Trump from making inroads with working-class voters there.</w:t>
      </w:r>
      <w:r>
        <w:rPr>
          <w:rStyle w:val="StyleUnderline"/>
        </w:rPr>
        <w:t xml:space="preserve"> </w:t>
      </w:r>
      <w:r w:rsidRPr="002411F2">
        <w:rPr>
          <w:rStyle w:val="StyleUnderline"/>
        </w:rPr>
        <w:t>Labor leaders, progressive groups and Democratic operatives</w:t>
      </w:r>
      <w:r>
        <w:t xml:space="preserve"> told Reuters in interviews that they </w:t>
      </w:r>
      <w:r w:rsidRPr="002411F2">
        <w:rPr>
          <w:rStyle w:val="StyleUnderline"/>
        </w:rPr>
        <w:t>took seriously Trump's appeal with white working-class voters and were studying how to respond to his promises to create jobs and negotiate better trade deals.</w:t>
      </w:r>
      <w:r>
        <w:rPr>
          <w:rStyle w:val="StyleUnderline"/>
        </w:rPr>
        <w:t xml:space="preserve"> </w:t>
      </w:r>
      <w:r>
        <w:t>The desire to stop the presumptive Republican presidential nominee from wresting away the support of unionized workers has even led a group organized to back Bernie Sanders, Labor for Bernie, to consider its next steps if Sanders does not win the Democratic nomination. “</w:t>
      </w:r>
      <w:r w:rsidRPr="002411F2">
        <w:rPr>
          <w:rStyle w:val="StyleUnderline"/>
        </w:rPr>
        <w:t>It may well be our task to work hard to reach out to our (labor union) members who support Trump and begin an important dialogue</w:t>
      </w:r>
      <w:r>
        <w:t xml:space="preserve">,” said Rand Wilson, a staunch Sanders supporter and Labor for Bernie spokesman. </w:t>
      </w:r>
      <w:r w:rsidRPr="002411F2">
        <w:rPr>
          <w:rStyle w:val="StyleUnderline"/>
        </w:rPr>
        <w:t>The Rust Belt</w:t>
      </w:r>
      <w:r>
        <w:t xml:space="preserve">, which includes Ohio, Pennsylvania, Michigan, Illinois, Wisconsin, Indiana and West Virginia, </w:t>
      </w:r>
      <w:r w:rsidRPr="002411F2">
        <w:rPr>
          <w:rStyle w:val="StyleUnderline"/>
        </w:rPr>
        <w:t>has suffered heavy job losses in sectors such as autos, coal and steel that have faced fierce competition from abroad.</w:t>
      </w:r>
      <w:r>
        <w:rPr>
          <w:rStyle w:val="StyleUnderline"/>
        </w:rPr>
        <w:t xml:space="preserve"> </w:t>
      </w:r>
      <w:r w:rsidRPr="002411F2">
        <w:rPr>
          <w:rStyle w:val="StyleUnderline"/>
        </w:rPr>
        <w:t>The region, home to many unionized workers, has been a stronghold for Democrats</w:t>
      </w:r>
      <w:r>
        <w:t xml:space="preserve">. The exceptions are socially conservative West Virginia, which has gone Republican in the past four presidential elections, and Indiana, which has gone Democratic only twice since 1940. Ohio has switched back and forth. </w:t>
      </w:r>
      <w:r w:rsidRPr="002411F2">
        <w:rPr>
          <w:rStyle w:val="StyleUnderline"/>
        </w:rPr>
        <w:t>Trump has aggressively courted working-class voters ahead of the Nov. 8 election to succeed Democratic President Barack Obama. He has criticized</w:t>
      </w:r>
      <w:r>
        <w:t xml:space="preserve"> the North American Free Trade Agreement (</w:t>
      </w:r>
      <w:r w:rsidRPr="002411F2">
        <w:rPr>
          <w:rStyle w:val="StyleUnderline"/>
        </w:rPr>
        <w:t>NAFTA) and promised to rip up the</w:t>
      </w:r>
      <w:r>
        <w:t xml:space="preserve"> Trans-Pacific Partnership (</w:t>
      </w:r>
      <w:r w:rsidRPr="002411F2">
        <w:rPr>
          <w:rStyle w:val="StyleUnderline"/>
        </w:rPr>
        <w:t>TPP</w:t>
      </w:r>
      <w:r>
        <w:t xml:space="preserve">) trade deal. He has also said he will consider raising the minimum wage and backing higher taxes on the wealthy. On Monday, Trump sought to backtrack from those comments on taxes. "Now if I increase it on the wealthy, that means they're still going to be paying less than they are paying now," he told CNN. "I'm talking about increasing it from my (original) tax proposal." </w:t>
      </w:r>
      <w:r w:rsidRPr="002411F2">
        <w:rPr>
          <w:rStyle w:val="StyleUnderline"/>
        </w:rPr>
        <w:t>Trump campaign manager</w:t>
      </w:r>
      <w:r>
        <w:t xml:space="preserve"> Corey Lewandowski </w:t>
      </w:r>
      <w:r w:rsidRPr="002411F2">
        <w:rPr>
          <w:rStyle w:val="StyleUnderline"/>
        </w:rPr>
        <w:t>told</w:t>
      </w:r>
      <w:r>
        <w:t xml:space="preserve"> Reuters </w:t>
      </w:r>
      <w:r w:rsidRPr="002411F2">
        <w:rPr>
          <w:rStyle w:val="StyleUnderline"/>
        </w:rPr>
        <w:t>the campaign was targeting industrial states like Pennsylvania and Michigan, which have voted Democratic in presidential elections since 1992.</w:t>
      </w:r>
      <w:r>
        <w:rPr>
          <w:rStyle w:val="StyleUnderline"/>
        </w:rPr>
        <w:t xml:space="preserve"> </w:t>
      </w:r>
      <w:r>
        <w:t xml:space="preserve">Working America, an advocacy group affiliated with the AFL-CIO labor federation, is expanding operations in states like Ohio and Pennsylvania and plans to open an office in Wisconsin. Its first mission is talking to voters about jobs and the economy and trying to gauge where they are leaning in the presidential race. Later in the campaign, the group will work more aggressively to win over voters. </w:t>
      </w:r>
      <w:r w:rsidRPr="002411F2">
        <w:rPr>
          <w:rStyle w:val="StyleUnderline"/>
        </w:rPr>
        <w:t>In Ohio, the Democratic Party has doubled its field operation over the past month, thanks to an infusion of cash raised by the Clinton campaign for the national and state parties.</w:t>
      </w:r>
      <w:r>
        <w:rPr>
          <w:rStyle w:val="StyleUnderline"/>
        </w:rPr>
        <w:t xml:space="preserve"> </w:t>
      </w:r>
      <w:r w:rsidRPr="002411F2">
        <w:rPr>
          <w:rStyle w:val="StyleUnderline"/>
        </w:rPr>
        <w:t>Clinton</w:t>
      </w:r>
      <w:r>
        <w:t xml:space="preserve">, who has a strong lead over Sanders but has yet to secure the Democratic nomination, </w:t>
      </w:r>
      <w:r w:rsidRPr="002411F2">
        <w:rPr>
          <w:rStyle w:val="StyleUnderline"/>
        </w:rPr>
        <w:t>has already hired state directors in Ohio and Pennsylvania.</w:t>
      </w:r>
      <w:r>
        <w:rPr>
          <w:rStyle w:val="StyleUnderline"/>
        </w:rPr>
        <w:t xml:space="preserve"> </w:t>
      </w:r>
      <w:r>
        <w:t xml:space="preserve">Working America field director Soren Norris knocked on doors on the west side of Cleveland last week as part of an effort to gauge voter sentiment. At the first house, Tamara Phillips, 44, told Norris she was not enthusiastic about either Clinton or Trump but that she would vote for the New York businessman if forced to choose. Phillips, who works in publishing, said taxes on her commission income rose during former President Bill Clinton’s administration. But she said she had reservations about Trump’s “gruff” demeanor. MENDING FENCES IN APPALACHIA With an eye toward voters across the Rust Belt, </w:t>
      </w:r>
      <w:r w:rsidRPr="002411F2">
        <w:rPr>
          <w:rStyle w:val="StyleUnderline"/>
        </w:rPr>
        <w:t>Clinton visited Appalachia last week with stops in West Virginia and Ohio. She apologized for previous statements related to shutting down the coal industry and told protesters she was committed to solving their economic problems even if they did not support her.</w:t>
      </w:r>
      <w:r>
        <w:rPr>
          <w:rStyle w:val="StyleUnderline"/>
        </w:rPr>
        <w:t xml:space="preserve"> </w:t>
      </w:r>
      <w:r w:rsidRPr="002411F2">
        <w:rPr>
          <w:rStyle w:val="StyleUnderline"/>
        </w:rPr>
        <w:t>Union activists said their strategy for undercutting Trump’s support would be pointing out discrepancies in his positions.</w:t>
      </w:r>
      <w:r>
        <w:rPr>
          <w:rStyle w:val="StyleUnderline"/>
        </w:rPr>
        <w:t xml:space="preserve"> </w:t>
      </w:r>
      <w:r>
        <w:t>His comment that he is open to raising the minimum wage comes after he said in a November debate that “wages are too high” and that an increase would hurt the economy. Although Trump rails against trade deals and businesses that move operations to Mexico, critics say that items such as ties and suits in his clothing line were made in China. “</w:t>
      </w:r>
      <w:r w:rsidRPr="002411F2">
        <w:rPr>
          <w:rStyle w:val="StyleUnderline"/>
        </w:rPr>
        <w:t>The best way to go after Trump is to make him run against himself</w:t>
      </w:r>
      <w:r>
        <w:t xml:space="preserve">,” said political strategist Brad Bannon, who advises labor unions. Tom </w:t>
      </w:r>
      <w:proofErr w:type="spellStart"/>
      <w:r>
        <w:t>Buffenbarger</w:t>
      </w:r>
      <w:proofErr w:type="spellEnd"/>
      <w:r>
        <w:t xml:space="preserve">, a Clinton surrogate to labor and the past president of the machinists’ union, said </w:t>
      </w:r>
      <w:r w:rsidRPr="002411F2">
        <w:rPr>
          <w:rStyle w:val="StyleUnderline"/>
        </w:rPr>
        <w:t>Democrats would have “a lot of fun” highlighting Trump's inconsistencies</w:t>
      </w:r>
      <w:r>
        <w:t>, although he acknowledged the Republican candidate presented a threat in some Rust Belt states. “</w:t>
      </w:r>
      <w:r w:rsidRPr="002411F2">
        <w:rPr>
          <w:rStyle w:val="StyleUnderline"/>
        </w:rPr>
        <w:t>Are we concerned about the industrial states in the upcoming election</w:t>
      </w:r>
      <w:r>
        <w:t xml:space="preserve">?" </w:t>
      </w:r>
      <w:proofErr w:type="spellStart"/>
      <w:r>
        <w:t>Buffenbarger</w:t>
      </w:r>
      <w:proofErr w:type="spellEnd"/>
      <w:r>
        <w:t xml:space="preserve"> said. "</w:t>
      </w:r>
      <w:r w:rsidRPr="002411F2">
        <w:t xml:space="preserve">Yeah, </w:t>
      </w:r>
      <w:r w:rsidRPr="002411F2">
        <w:rPr>
          <w:rStyle w:val="Emphasis"/>
        </w:rPr>
        <w:t>Donald Trump’s done a good job complaining about the trade deal while he continues to ship work from the U.S. to China.”</w:t>
      </w:r>
    </w:p>
    <w:p w14:paraId="7F39C3A0" w14:textId="77777777" w:rsidR="00244DA6" w:rsidRPr="007F04D3" w:rsidRDefault="00244DA6" w:rsidP="000622A6">
      <w:pPr>
        <w:rPr>
          <w:rStyle w:val="Emphasis"/>
        </w:rPr>
      </w:pPr>
    </w:p>
    <w:p w14:paraId="2CDE03CD" w14:textId="77777777" w:rsidR="000622A6" w:rsidRDefault="000622A6" w:rsidP="000622A6"/>
    <w:p w14:paraId="693A44BF" w14:textId="45191014" w:rsidR="00AA0FEF" w:rsidRDefault="00AA0FEF" w:rsidP="00AA0FEF">
      <w:pPr>
        <w:pStyle w:val="Heading3"/>
      </w:pPr>
      <w:r>
        <w:t>Generic – Engagement Popular</w:t>
      </w:r>
    </w:p>
    <w:p w14:paraId="7B6C3B4F" w14:textId="77777777" w:rsidR="00AA0FEF" w:rsidRDefault="00AA0FEF" w:rsidP="00AA0FEF">
      <w:pPr>
        <w:pStyle w:val="Heading4"/>
      </w:pPr>
      <w:r>
        <w:t xml:space="preserve">Engagement popular with the public </w:t>
      </w:r>
    </w:p>
    <w:p w14:paraId="022C51D2" w14:textId="77777777" w:rsidR="00AA0FEF" w:rsidRPr="006977ED" w:rsidRDefault="00AA0FEF" w:rsidP="00AA0FEF">
      <w:r w:rsidRPr="006977ED">
        <w:rPr>
          <w:rStyle w:val="Style13ptBold"/>
        </w:rPr>
        <w:t xml:space="preserve">Stokes and </w:t>
      </w:r>
      <w:proofErr w:type="spellStart"/>
      <w:r w:rsidRPr="006977ED">
        <w:rPr>
          <w:rStyle w:val="Style13ptBold"/>
        </w:rPr>
        <w:t>Hachigan</w:t>
      </w:r>
      <w:proofErr w:type="spellEnd"/>
      <w:r w:rsidRPr="006977ED">
        <w:rPr>
          <w:rStyle w:val="Style13ptBold"/>
        </w:rPr>
        <w:t xml:space="preserve"> ’12</w:t>
      </w:r>
      <w:r>
        <w:t xml:space="preserve"> – policy analyst at the National Security Network; Senior Fellow at the Center for American Progress Action Fund </w:t>
      </w:r>
    </w:p>
    <w:p w14:paraId="794B8C2C" w14:textId="77777777" w:rsidR="00AA0FEF" w:rsidRPr="006977ED" w:rsidRDefault="00AA0FEF" w:rsidP="00AA0FEF">
      <w:r>
        <w:t>(Jacob and Nina, National Security Network, “U.S.-China Relations in an Election Year,” March 12, date accessed: 6.22.16</w:t>
      </w:r>
      <w:proofErr w:type="gramStart"/>
      <w:r>
        <w:t xml:space="preserve">, </w:t>
      </w:r>
      <w:r w:rsidRPr="006977ED">
        <w:t xml:space="preserve"> https</w:t>
      </w:r>
      <w:proofErr w:type="gramEnd"/>
      <w:r w:rsidRPr="006977ED">
        <w:t>://cdn.americanprogress.org/wp-content/uploads/issues/2012/03/pdf/us_china_relations.pdf</w:t>
      </w:r>
      <w:r>
        <w:t>)//AP</w:t>
      </w:r>
    </w:p>
    <w:p w14:paraId="624D7E9A" w14:textId="54D2E2E7" w:rsidR="00AA0FEF" w:rsidRPr="00EC2DEF" w:rsidRDefault="00AA0FEF" w:rsidP="00AA0FEF">
      <w:pPr>
        <w:rPr>
          <w:rStyle w:val="Emphasis"/>
        </w:rPr>
      </w:pPr>
      <w:r w:rsidRPr="00EC2DEF">
        <w:rPr>
          <w:rStyle w:val="StyleUnderline"/>
        </w:rPr>
        <w:t>For their part the American people do not want a needlessly antagonistic relationship with China.</w:t>
      </w:r>
      <w:r>
        <w:t xml:space="preserve"> In a poll conducted at the end of 2011, 7 out of 10 respondents said strong relations between the United States and China are “somewhat” or “very” important.3 </w:t>
      </w:r>
      <w:r w:rsidRPr="00EC2DEF">
        <w:rPr>
          <w:rStyle w:val="StyleUnderline"/>
        </w:rPr>
        <w:t xml:space="preserve">While Americans are rightly concerned with Chinese economic policies, </w:t>
      </w:r>
      <w:r w:rsidRPr="00FA7B18">
        <w:rPr>
          <w:rStyle w:val="StyleUnderline"/>
          <w:highlight w:val="cyan"/>
        </w:rPr>
        <w:t>when asked to choose</w:t>
      </w:r>
      <w:r w:rsidRPr="00EC2DEF">
        <w:rPr>
          <w:rStyle w:val="StyleUnderline"/>
        </w:rPr>
        <w:t xml:space="preserve"> in a 2010 poll </w:t>
      </w:r>
      <w:r w:rsidRPr="00FA7B18">
        <w:rPr>
          <w:rStyle w:val="StyleUnderline"/>
          <w:highlight w:val="cyan"/>
        </w:rPr>
        <w:t xml:space="preserve">whether to undertake friendly </w:t>
      </w:r>
      <w:proofErr w:type="gramStart"/>
      <w:r w:rsidRPr="00FA7B18">
        <w:rPr>
          <w:rStyle w:val="StyleUnderline"/>
          <w:highlight w:val="cyan"/>
        </w:rPr>
        <w:t xml:space="preserve">cooperation </w:t>
      </w:r>
      <w:r w:rsidR="00FA7B18">
        <w:rPr>
          <w:rStyle w:val="StyleUnderline"/>
        </w:rPr>
        <w:t xml:space="preserve"> </w:t>
      </w:r>
      <w:r w:rsidRPr="00FA7B18">
        <w:rPr>
          <w:rStyle w:val="StyleUnderline"/>
        </w:rPr>
        <w:t>and</w:t>
      </w:r>
      <w:proofErr w:type="gramEnd"/>
      <w:r w:rsidRPr="00FA7B18">
        <w:rPr>
          <w:rStyle w:val="StyleUnderline"/>
        </w:rPr>
        <w:t xml:space="preserve"> engagement with China rather than actively working to limit the growth of China’s power</w:t>
      </w:r>
      <w:r w:rsidRPr="00FA7B18">
        <w:rPr>
          <w:rStyle w:val="StyleUnderline"/>
          <w:highlight w:val="cyan"/>
        </w:rPr>
        <w:t>,</w:t>
      </w:r>
      <w:r>
        <w:t xml:space="preserve"> </w:t>
      </w:r>
      <w:r w:rsidRPr="00FA7B18">
        <w:rPr>
          <w:rStyle w:val="Emphasis"/>
          <w:highlight w:val="cyan"/>
        </w:rPr>
        <w:t>more than two-thirds of those surveyed thought that the United States should pursue engagement</w:t>
      </w:r>
      <w:r w:rsidRPr="00EC2DEF">
        <w:rPr>
          <w:rStyle w:val="Emphasis"/>
        </w:rPr>
        <w:t>.</w:t>
      </w:r>
    </w:p>
    <w:p w14:paraId="239E05D2" w14:textId="77777777" w:rsidR="00AA0FEF" w:rsidRPr="00AA0FEF" w:rsidRDefault="00AA0FEF" w:rsidP="00AA0FEF"/>
    <w:p w14:paraId="19C60785" w14:textId="5D1B261F" w:rsidR="00831EFA" w:rsidRDefault="00831EFA" w:rsidP="000320F3">
      <w:pPr>
        <w:pStyle w:val="Heading2"/>
      </w:pPr>
      <w:r>
        <w:t>Gas Prices Turn</w:t>
      </w:r>
    </w:p>
    <w:p w14:paraId="01DBF7D3" w14:textId="317EA724" w:rsidR="00831EFA" w:rsidRDefault="00831EFA" w:rsidP="00831EFA">
      <w:pPr>
        <w:pStyle w:val="Heading3"/>
      </w:pPr>
      <w:r>
        <w:t>2ac</w:t>
      </w:r>
    </w:p>
    <w:p w14:paraId="7F3DA635" w14:textId="77777777" w:rsidR="009E5535" w:rsidRDefault="009E5535" w:rsidP="009E5535">
      <w:pPr>
        <w:pStyle w:val="Heading4"/>
      </w:pPr>
      <w:r>
        <w:t>South China Sea tensions spike oil prices – investor uncertainty and market crowd-out</w:t>
      </w:r>
    </w:p>
    <w:p w14:paraId="7B1E2A9F" w14:textId="77777777" w:rsidR="009E5535" w:rsidRPr="00C723C9" w:rsidRDefault="009E5535" w:rsidP="009E5535">
      <w:pPr>
        <w:pStyle w:val="NoSpacing"/>
        <w:rPr>
          <w:rStyle w:val="Style13ptBold"/>
        </w:rPr>
      </w:pPr>
      <w:proofErr w:type="spellStart"/>
      <w:r>
        <w:rPr>
          <w:rStyle w:val="Style13ptBold"/>
        </w:rPr>
        <w:t>Opsal</w:t>
      </w:r>
      <w:proofErr w:type="spellEnd"/>
      <w:r>
        <w:rPr>
          <w:rStyle w:val="Style13ptBold"/>
        </w:rPr>
        <w:t xml:space="preserve"> ‘16</w:t>
      </w:r>
    </w:p>
    <w:p w14:paraId="4F562134" w14:textId="77777777" w:rsidR="009E5535" w:rsidRPr="00C723C9" w:rsidRDefault="009E5535" w:rsidP="009E5535">
      <w:pPr>
        <w:pStyle w:val="NoSpacing"/>
        <w:rPr>
          <w:sz w:val="16"/>
        </w:rPr>
      </w:pPr>
      <w:r w:rsidRPr="00C723C9">
        <w:rPr>
          <w:sz w:val="16"/>
        </w:rPr>
        <w:t xml:space="preserve">(RYAN OPSAL, Adjunct Lecturer and PhD Candidate in International Relations at Florida International University, 1-3-2016, "Oil Companies Shun South China Sea As Geopolitical Tensions Rise," </w:t>
      </w:r>
      <w:proofErr w:type="spellStart"/>
      <w:r w:rsidRPr="00C723C9">
        <w:rPr>
          <w:sz w:val="16"/>
        </w:rPr>
        <w:t>OilPrice</w:t>
      </w:r>
      <w:proofErr w:type="spellEnd"/>
      <w:r w:rsidRPr="00C723C9">
        <w:rPr>
          <w:sz w:val="16"/>
        </w:rPr>
        <w:t xml:space="preserve">, </w:t>
      </w:r>
      <w:r w:rsidRPr="00831EFA">
        <w:rPr>
          <w:sz w:val="16"/>
        </w:rPr>
        <w:t>http://oilprice.com/Geopolitics/Asia/Oil-Companies-Shun-South-China-Sea-As-Geopolitical-Tensions-Rise.html</w:t>
      </w:r>
      <w:r w:rsidRPr="00C723C9">
        <w:rPr>
          <w:sz w:val="16"/>
        </w:rPr>
        <w:t>, accessed 6/25/16, JH)</w:t>
      </w:r>
    </w:p>
    <w:p w14:paraId="3644A314" w14:textId="77777777" w:rsidR="009E5535" w:rsidRPr="00C723C9" w:rsidRDefault="009E5535" w:rsidP="009E5535">
      <w:pPr>
        <w:pStyle w:val="NoSpacing"/>
        <w:rPr>
          <w:rStyle w:val="StyleUnderline"/>
        </w:rPr>
      </w:pPr>
      <w:r w:rsidRPr="00C723C9">
        <w:rPr>
          <w:rStyle w:val="StyleUnderline"/>
        </w:rPr>
        <w:t>The South China Sea is</w:t>
      </w:r>
      <w:r>
        <w:t xml:space="preserve"> continually paraded as a region </w:t>
      </w:r>
      <w:r w:rsidRPr="00C723C9">
        <w:rPr>
          <w:rStyle w:val="StyleUnderline"/>
        </w:rPr>
        <w:t>rich in oil and gas deposits</w:t>
      </w:r>
      <w:r>
        <w:t xml:space="preserve">; however, no one really knows what’s there with any degree of accuracy. Furthermore, </w:t>
      </w:r>
      <w:r w:rsidRPr="00C723C9">
        <w:rPr>
          <w:rStyle w:val="StyleUnderline"/>
        </w:rPr>
        <w:t>these possible deposits are shrouded in conflict that will not abate anytime soon, and will most likely worsen with an intensification of the security competition between China and the United States along with its regional allies, which is tightly related to these disputes.</w:t>
      </w:r>
      <w:r>
        <w:rPr>
          <w:rStyle w:val="StyleUnderline"/>
        </w:rPr>
        <w:t xml:space="preserve"> </w:t>
      </w:r>
      <w:r w:rsidRPr="00C723C9">
        <w:rPr>
          <w:rStyle w:val="StyleUnderline"/>
        </w:rPr>
        <w:t>The available exploration information in the South China Sea is either limited or old.</w:t>
      </w:r>
      <w:r>
        <w:t xml:space="preserve"> So, there are assumptions, but evidence is shaky. The EIA estimates there may be nearly 11 billion barrels of oil and 190 trillion cubic feet of natural gas in proved and probable reserves all based on 2013 estimates and of course, 2013 prices. Not only were these reserves thought to be somewhat inflated at the time, but given the lower pricing currently available, this is potentially far less. Much of these proved and probable reserves also reside in uncontested areas of the South China Sea, making for safer, albeit potentially difficult investments. This is an important distinction to make since we should be focusing on the contested areas of the South China Sea when referring to the current feasibility of oil and gas operations in the South China Sea. The core disputes in the South China Sea revolve around the Spratly and </w:t>
      </w:r>
      <w:proofErr w:type="spellStart"/>
      <w:r>
        <w:t>Paracel</w:t>
      </w:r>
      <w:proofErr w:type="spellEnd"/>
      <w:r>
        <w:t xml:space="preserve"> Islands, along with various shoals throughout the region typically located closer to the Philippines. So, what deposits do these areas contain? Not much. The Spratly Islands do have some moderate, confirmed deposits but even these areas are not fully explored, and the known figures are contentious. Estimates range anywhere from 800 million to 5.4 billion barrels of oil in the Spratly Islands and associated shoals. These estimates are imprecise, and the only work that was being conducted there has ceased. A recent casualty of this conflict was the UK-based Forum Energy, which was forced to cancel their joint work with the Philippines in developing a bloc in contested territory after the Chinese voiced concern. This turn of events was so negative for the company, they even had to delist their shares from the London Stock Exchange. And, the </w:t>
      </w:r>
      <w:proofErr w:type="spellStart"/>
      <w:r>
        <w:t>Paracels</w:t>
      </w:r>
      <w:proofErr w:type="spellEnd"/>
      <w:r>
        <w:t xml:space="preserve"> don’t even seem to have any serious oil and gas deposits at all. There aren’t any confirmed resources in the area, nor do geological formations predict any significant finds in the immediate region, according the USGS. If oil and gas deposits are only ancillary factors driving these disputes in the South China Sea, then what is? The main driver here is territoriality and security for China and the other competing states in the region. The underlying fundament for both is nationalism, which heavily constrains all competing states from compromise. And, as time goes on, compromise becomes even more difficult. So, the issue of energy has become intertwined with this contest for territory, leading, for instance, heads of national oil companies to refer to their oil platforms as “mobile national territory” in their speeches. This </w:t>
      </w:r>
      <w:r w:rsidRPr="00C723C9">
        <w:rPr>
          <w:rStyle w:val="StyleUnderline"/>
        </w:rPr>
        <w:t>security competition leads to troubling dynamics emerging in the region, which is economically the fastest growing in the world and responsible for nearly all oil demand increases over the past several years.</w:t>
      </w:r>
      <w:r>
        <w:t xml:space="preserve"> The main concern is a rising power, China, potentially upsetting the regional security order, which in turn makes all other states in Asia feel less secure. This triggers a reaction from other states whereby they must counter that rising power in order to maintain their own security, fueling the potential for a conflict spiral. China also likes to exercise escalation dominance, a practice used heavily by the Soviet Union during the Cold War, and what the strategist Edward </w:t>
      </w:r>
      <w:proofErr w:type="spellStart"/>
      <w:r>
        <w:t>Luttwak</w:t>
      </w:r>
      <w:proofErr w:type="spellEnd"/>
      <w:r>
        <w:t xml:space="preserve"> likes to refer to as “localized escalation dominance” in the case of China and its regional relations. In this sense, China will seek to settle these conflicts on favorable terms by sharply escalating a conflict at each level, putting the onus on the opposing side to escalate further into more dangerous territory. This means the situation has a greater chance of escalating quickly and spiraling out of control. China is determined to gain as much military control over the South China Sea as possible, not necessarily to protect the sea lines of communication, but to provide a certain amount of strategic depth in their maritime environment, which has been a perennial weakness for China ever since the decline of Chinese naval power after the voyages of Zheng He in the 15th century. Outside of the catastrophic potential for open conflict between China, the United States, and regional allies, there is another more probable implication of this spiral. In the age of nuclear weapons, those same weapons induce a healthy dose of caution in all belligerents, and rightly so. This also means that </w:t>
      </w:r>
      <w:r w:rsidRPr="00C723C9">
        <w:rPr>
          <w:rStyle w:val="StyleUnderline"/>
        </w:rPr>
        <w:t>involved parties will</w:t>
      </w:r>
      <w:r>
        <w:t xml:space="preserve"> instead </w:t>
      </w:r>
      <w:r w:rsidRPr="00C723C9">
        <w:rPr>
          <w:rStyle w:val="StyleUnderline"/>
        </w:rPr>
        <w:t>likely be pulled into some form of economic warfare with China before any possible conflict would break out, proving difficult for some states in region</w:t>
      </w:r>
      <w:r>
        <w:t xml:space="preserve">. Think trade and currency wars before localized conflicts. </w:t>
      </w:r>
      <w:proofErr w:type="gramStart"/>
      <w:r>
        <w:t>he</w:t>
      </w:r>
      <w:proofErr w:type="gramEnd"/>
      <w:r>
        <w:t xml:space="preserve"> point is, </w:t>
      </w:r>
      <w:r w:rsidRPr="00C723C9">
        <w:rPr>
          <w:rStyle w:val="StyleUnderline"/>
        </w:rPr>
        <w:t>the first step would be economic warfare causing great pain throughout the region.</w:t>
      </w:r>
      <w:r>
        <w:rPr>
          <w:rStyle w:val="StyleUnderline"/>
        </w:rPr>
        <w:t xml:space="preserve"> </w:t>
      </w:r>
      <w:r>
        <w:t xml:space="preserve">More immediate, </w:t>
      </w:r>
      <w:r w:rsidRPr="00C723C9">
        <w:rPr>
          <w:rStyle w:val="StyleUnderline"/>
        </w:rPr>
        <w:t>any drilling or investments in the region would have to be carefully considered before any escalation in the region, economic or otherwise. If exploration or drilling were to commence in areas contested by China, expect to see harassment of the operations, impediments to work, and other state sponsored indirect and asymmetric means to discourage effective operations.</w:t>
      </w:r>
      <w:r>
        <w:rPr>
          <w:rStyle w:val="StyleUnderline"/>
        </w:rPr>
        <w:t xml:space="preserve"> </w:t>
      </w:r>
      <w:r>
        <w:t xml:space="preserve">Another key concern for any investments would be China related business interests. Western companies that may wish to explore and develop in contested waters will be putting other business interests at risk that may be tied to China or other Chinese entities. Think global joint ventures and access to fields and markets within China’s mainland that may be denied. This is not to be taken lightly since </w:t>
      </w:r>
      <w:r w:rsidRPr="004B257C">
        <w:rPr>
          <w:rStyle w:val="StyleUnderline"/>
        </w:rPr>
        <w:t>Chinese oil companies are involved in nearly every resource rich emerging market, and the capacity of the Chinese market is quite large.</w:t>
      </w:r>
      <w:r>
        <w:rPr>
          <w:rStyle w:val="StyleUnderline"/>
        </w:rPr>
        <w:t xml:space="preserve"> </w:t>
      </w:r>
      <w:r>
        <w:t xml:space="preserve">There is a strong possibility that the region will witness increasing geo-economic conflict between China, neighboring countries, and the United States. As a result, the South China Sea will likely become caught in the middle of increasing tensions and posturing throughout the Asia-Pacific. In short, </w:t>
      </w:r>
      <w:r w:rsidRPr="00C723C9">
        <w:rPr>
          <w:rStyle w:val="StyleUnderline"/>
        </w:rPr>
        <w:t>there are very serious long-term dynamics shaping the investment climate in the South China Sea that should give any investor pause.</w:t>
      </w:r>
    </w:p>
    <w:p w14:paraId="02311248" w14:textId="77777777" w:rsidR="009E5535" w:rsidRDefault="009E5535" w:rsidP="009E5535"/>
    <w:p w14:paraId="62DECEA4" w14:textId="77777777" w:rsidR="00831EFA" w:rsidRDefault="00831EFA" w:rsidP="00831EFA">
      <w:pPr>
        <w:pStyle w:val="Heading4"/>
      </w:pPr>
      <w:r>
        <w:t>Low prices are key to a Dem win – it’s the deciding factor</w:t>
      </w:r>
    </w:p>
    <w:p w14:paraId="18AA5D1F" w14:textId="77777777" w:rsidR="00831EFA" w:rsidRPr="003C1B7F" w:rsidRDefault="00831EFA" w:rsidP="00831EFA">
      <w:pPr>
        <w:pStyle w:val="NoSpacing"/>
        <w:rPr>
          <w:rStyle w:val="Style13ptBold"/>
        </w:rPr>
      </w:pPr>
      <w:r>
        <w:rPr>
          <w:rStyle w:val="Style13ptBold"/>
        </w:rPr>
        <w:t>Needham, 4/4</w:t>
      </w:r>
    </w:p>
    <w:p w14:paraId="5AC3252F" w14:textId="77777777" w:rsidR="00831EFA" w:rsidRPr="003C1B7F" w:rsidRDefault="00831EFA" w:rsidP="00831EFA">
      <w:pPr>
        <w:pStyle w:val="NoSpacing"/>
        <w:rPr>
          <w:sz w:val="16"/>
        </w:rPr>
      </w:pPr>
      <w:r w:rsidRPr="003C1B7F">
        <w:rPr>
          <w:sz w:val="16"/>
        </w:rPr>
        <w:t xml:space="preserve">(Vicki Needham, financial reporter, 4-4-2016, "Low gas prices could put Dem in White House, says economic model," </w:t>
      </w:r>
      <w:hyperlink r:id="rId19" w:history="1">
        <w:r w:rsidRPr="003C1B7F">
          <w:rPr>
            <w:rStyle w:val="Hyperlink"/>
            <w:sz w:val="16"/>
          </w:rPr>
          <w:t>http://thehill.com/policy/finance/275102-low-gas-prices-could-put-dem-in-white-house-says-economic-model</w:t>
        </w:r>
      </w:hyperlink>
      <w:r w:rsidRPr="003C1B7F">
        <w:rPr>
          <w:sz w:val="16"/>
        </w:rPr>
        <w:t>, accessed 6/26/16, JH)</w:t>
      </w:r>
    </w:p>
    <w:p w14:paraId="0B765B63" w14:textId="77777777" w:rsidR="00831EFA" w:rsidRDefault="00831EFA" w:rsidP="00831EFA">
      <w:pPr>
        <w:pStyle w:val="NoSpacing"/>
      </w:pPr>
      <w:r w:rsidRPr="003C1B7F">
        <w:rPr>
          <w:rStyle w:val="StyleUnderline"/>
        </w:rPr>
        <w:t>Low gas prices could give Democrats a third straight term in the White House</w:t>
      </w:r>
      <w:r>
        <w:t xml:space="preserve">, an economic election model said Monday. </w:t>
      </w:r>
      <w:r w:rsidRPr="003C1B7F">
        <w:rPr>
          <w:rStyle w:val="StyleUnderline"/>
        </w:rPr>
        <w:t xml:space="preserve">The March Moody's Analytics prediction shows that </w:t>
      </w:r>
      <w:r w:rsidRPr="003C1B7F">
        <w:rPr>
          <w:rStyle w:val="Emphasis"/>
        </w:rPr>
        <w:t>the Democratic nominee will win in November as long as prices at the pump stay low.</w:t>
      </w:r>
      <w:r>
        <w:rPr>
          <w:rStyle w:val="Emphasis"/>
        </w:rPr>
        <w:t xml:space="preserve"> </w:t>
      </w:r>
      <w:r w:rsidRPr="003C1B7F">
        <w:rPr>
          <w:rStyle w:val="Emphasis"/>
        </w:rPr>
        <w:t>But without gas prices factored into the equation, the Republican nominee would have the edge.</w:t>
      </w:r>
      <w:r>
        <w:rPr>
          <w:rStyle w:val="Emphasis"/>
        </w:rPr>
        <w:t xml:space="preserve"> </w:t>
      </w:r>
      <w:r>
        <w:t>"</w:t>
      </w:r>
      <w:r w:rsidRPr="003C1B7F">
        <w:rPr>
          <w:rStyle w:val="StyleUnderline"/>
        </w:rPr>
        <w:t>The two drivers giving the most support in the model to Democrats are gasoline prices and the president’s approval rating</w:t>
      </w:r>
      <w:r>
        <w:t>," wrote Dan White, a Moody's economist who compiles the monthly election forecast. "</w:t>
      </w:r>
      <w:r w:rsidRPr="003C1B7F">
        <w:rPr>
          <w:rStyle w:val="StyleUnderline"/>
        </w:rPr>
        <w:t>In fact, without gasoline prices in the model, Republicans would be projected to win</w:t>
      </w:r>
      <w:r>
        <w:t xml:space="preserve">," White said. </w:t>
      </w:r>
      <w:r w:rsidRPr="003C1B7F">
        <w:rPr>
          <w:rStyle w:val="StyleUnderline"/>
        </w:rPr>
        <w:t>Between the combination of President Obama's rising popularity and low gas prices, there is little room for Republicans to win in November</w:t>
      </w:r>
      <w:r>
        <w:t xml:space="preserve">, according to the model. For example, </w:t>
      </w:r>
      <w:r w:rsidRPr="003C1B7F">
        <w:t>the president's approval rating would have to drop to 45.7 from 52 percent and</w:t>
      </w:r>
      <w:r w:rsidRPr="003C1B7F">
        <w:rPr>
          <w:rStyle w:val="StyleUnderline"/>
        </w:rPr>
        <w:t xml:space="preserve"> gas prices would need to rise sharply to $3.53 a gallon to shift the model into the GOP's favor.</w:t>
      </w:r>
      <w:r>
        <w:rPr>
          <w:rStyle w:val="StyleUnderline"/>
        </w:rPr>
        <w:t xml:space="preserve"> </w:t>
      </w:r>
      <w:r>
        <w:t xml:space="preserve">Even though prices have ticked up recently, the national average for a gallon of regular unleaded gasoline is sitting at $2, according to AAA. </w:t>
      </w:r>
      <w:r w:rsidRPr="003C1B7F">
        <w:rPr>
          <w:rStyle w:val="StyleUnderline"/>
        </w:rPr>
        <w:t>Gas prices are expected to be around $2.93 per gallon on Election Day.</w:t>
      </w:r>
      <w:r>
        <w:rPr>
          <w:rStyle w:val="StyleUnderline"/>
        </w:rPr>
        <w:t xml:space="preserve"> </w:t>
      </w:r>
      <w:r>
        <w:t xml:space="preserve">In an earlier analysis, White said </w:t>
      </w:r>
      <w:r w:rsidRPr="003C1B7F">
        <w:rPr>
          <w:rStyle w:val="StyleUnderline"/>
        </w:rPr>
        <w:t>the chances are remote that gas prices will move enough by November to alter the projected outcome.</w:t>
      </w:r>
      <w:r>
        <w:rPr>
          <w:rStyle w:val="StyleUnderline"/>
        </w:rPr>
        <w:t xml:space="preserve"> </w:t>
      </w:r>
      <w:r>
        <w:t xml:space="preserve">However, the president’s approval rating "is a variable that could move quickly enough, in concert with higher gasoline prices to change the forecast." The president's approval rating is at 52 percent and has been rising against the backdrop of a chaotic primary season. Moody's latest model shows Democrats would win the electoral college vote 332 to 206 over Republicans. </w:t>
      </w:r>
      <w:r w:rsidRPr="003C1B7F">
        <w:rPr>
          <w:rStyle w:val="StyleUnderline"/>
        </w:rPr>
        <w:t>However, several important swing states remain extremely close.</w:t>
      </w:r>
      <w:r>
        <w:rPr>
          <w:rStyle w:val="StyleUnderline"/>
        </w:rPr>
        <w:t xml:space="preserve"> </w:t>
      </w:r>
      <w:r>
        <w:t>"</w:t>
      </w:r>
      <w:r w:rsidRPr="003C1B7F">
        <w:rPr>
          <w:rStyle w:val="StyleUnderline"/>
        </w:rPr>
        <w:t>Nevada, Ohio, Colorado, Virginia, Florida and New Hampshire could all swing very easily with only small changes to the underlying economic drivers</w:t>
      </w:r>
      <w:r>
        <w:t>," White said Monday. Democrats have held the edge in the model since the first one for 2016 was released, in August. "The economic variable most beneficial to the Republican challengers in the model is household income growth, which has come in below expectations much of the year," White wrote in the March analysis on Monday. "As we near full employment toward the end of the summer, we’ll have a better idea how large a role slower growing wages will be on the election. But as of today, the forecast is clearly in favor of the incumbent party."</w:t>
      </w:r>
    </w:p>
    <w:p w14:paraId="569C9A3D" w14:textId="77777777" w:rsidR="00831EFA" w:rsidRDefault="00831EFA" w:rsidP="00831EFA"/>
    <w:p w14:paraId="6EBF070E" w14:textId="77777777" w:rsidR="00831EFA" w:rsidRPr="00831EFA" w:rsidRDefault="00831EFA" w:rsidP="00831EFA"/>
    <w:p w14:paraId="2C7CD185" w14:textId="77777777" w:rsidR="00831EFA" w:rsidRDefault="00831EFA" w:rsidP="00831EFA">
      <w:pPr>
        <w:pStyle w:val="Heading3"/>
      </w:pPr>
      <w:r>
        <w:t>SCS Tension = High Prices</w:t>
      </w:r>
    </w:p>
    <w:p w14:paraId="456F0F5C" w14:textId="77777777" w:rsidR="00831EFA" w:rsidRDefault="00831EFA" w:rsidP="00831EFA">
      <w:pPr>
        <w:pStyle w:val="Heading4"/>
      </w:pPr>
      <w:r>
        <w:t>Tension raises oil prices – investor confidence, shipping lanes, and supply reduction</w:t>
      </w:r>
    </w:p>
    <w:p w14:paraId="50AD09AC" w14:textId="77777777" w:rsidR="00831EFA" w:rsidRDefault="00831EFA" w:rsidP="009E5535">
      <w:pPr>
        <w:pStyle w:val="NoSpacing"/>
        <w:rPr>
          <w:rStyle w:val="Style13ptBold"/>
        </w:rPr>
      </w:pPr>
      <w:r>
        <w:rPr>
          <w:rStyle w:val="Style13ptBold"/>
        </w:rPr>
        <w:t>MB Associates ‘14</w:t>
      </w:r>
    </w:p>
    <w:p w14:paraId="1958EFBE" w14:textId="77777777" w:rsidR="00831EFA" w:rsidRPr="00EA1648" w:rsidRDefault="00831EFA" w:rsidP="009E5535">
      <w:pPr>
        <w:pStyle w:val="NoSpacing"/>
        <w:rPr>
          <w:rStyle w:val="Style13ptBold"/>
          <w:b w:val="0"/>
          <w:sz w:val="16"/>
        </w:rPr>
      </w:pPr>
      <w:r w:rsidRPr="00EA1648">
        <w:rPr>
          <w:rStyle w:val="Style13ptBold"/>
          <w:sz w:val="16"/>
        </w:rPr>
        <w:t>(Michael Bailey Associates, 6-25-2014, "Could tensions in the South China Sea affect the SE Asian oil and gas sector</w:t>
      </w:r>
      <w:proofErr w:type="gramStart"/>
      <w:r w:rsidRPr="00EA1648">
        <w:rPr>
          <w:rStyle w:val="Style13ptBold"/>
          <w:sz w:val="16"/>
        </w:rPr>
        <w:t>?,</w:t>
      </w:r>
      <w:proofErr w:type="gramEnd"/>
      <w:r w:rsidRPr="00EA1648">
        <w:rPr>
          <w:rStyle w:val="Style13ptBold"/>
          <w:sz w:val="16"/>
        </w:rPr>
        <w:t xml:space="preserve">" Michael Bailey Associates, </w:t>
      </w:r>
      <w:hyperlink r:id="rId20" w:history="1">
        <w:r w:rsidRPr="00EA1648">
          <w:rPr>
            <w:rStyle w:val="Hyperlink"/>
            <w:sz w:val="16"/>
          </w:rPr>
          <w:t>https://www.michaelbaileyassociates.com/news/oil-and-gas/could-tensions-in-the-south-china-sea-affect-the-se-asian-oil-and-gas-sector</w:t>
        </w:r>
      </w:hyperlink>
      <w:r w:rsidRPr="00EA1648">
        <w:rPr>
          <w:rStyle w:val="Style13ptBold"/>
          <w:sz w:val="16"/>
        </w:rPr>
        <w:t>, Accessed 6/25/16, JH)</w:t>
      </w:r>
    </w:p>
    <w:p w14:paraId="49CFD73E" w14:textId="6FC81CA2" w:rsidR="00831EFA" w:rsidRPr="00EA1648" w:rsidRDefault="00831EFA" w:rsidP="009E5535">
      <w:pPr>
        <w:pStyle w:val="NoSpacing"/>
        <w:rPr>
          <w:rStyle w:val="StyleUnderline"/>
        </w:rPr>
      </w:pPr>
      <w:r>
        <w:t>Will disputes over sovereignty of islands, reefs and waters in the South China Sea have an impact on the oil and gas industry in SE Asia?</w:t>
      </w:r>
      <w:r w:rsidR="009E5535">
        <w:t xml:space="preserve"> </w:t>
      </w:r>
      <w:r w:rsidRPr="00EA1648">
        <w:rPr>
          <w:rStyle w:val="StyleUnderline"/>
        </w:rPr>
        <w:t xml:space="preserve">Tensions in the South China Sea have been rising </w:t>
      </w:r>
      <w:r>
        <w:t xml:space="preserve">over recent weeks as China and Vietnam remain locked in a battle of wills over who owns the waters around the </w:t>
      </w:r>
      <w:proofErr w:type="spellStart"/>
      <w:r>
        <w:t>Paracel</w:t>
      </w:r>
      <w:proofErr w:type="spellEnd"/>
      <w:r>
        <w:t xml:space="preserve"> Islands off the coast of Vietnam. Neither side is expected to back down any time soon.</w:t>
      </w:r>
      <w:r w:rsidR="009E5535">
        <w:t xml:space="preserve"> </w:t>
      </w:r>
      <w:r>
        <w:t>It's not the first time that such disputes have arisen. The South China Sea is dotted with islands, reefs, shoals and waters which China, Vietnam, the Philippines, Malaysia, Indonesia and Brunei have all argued over for years, even centuries. Many of these disputes are ongoing.</w:t>
      </w:r>
      <w:r w:rsidR="009E5535">
        <w:t xml:space="preserve"> </w:t>
      </w:r>
      <w:r>
        <w:t xml:space="preserve">Even Singapore, which has remained neutral in this latest spat, has fought with Malaysia over sovereignty of a small island known as White Rock, or </w:t>
      </w:r>
      <w:proofErr w:type="spellStart"/>
      <w:r>
        <w:t>Batu</w:t>
      </w:r>
      <w:proofErr w:type="spellEnd"/>
      <w:r>
        <w:t xml:space="preserve"> </w:t>
      </w:r>
      <w:proofErr w:type="spellStart"/>
      <w:r>
        <w:t>Puteh</w:t>
      </w:r>
      <w:proofErr w:type="spellEnd"/>
      <w:r>
        <w:t xml:space="preserve"> in Malay, which is located at the point where the Singapore Straits meets the South China Sea.</w:t>
      </w:r>
      <w:r w:rsidR="009E5535">
        <w:t xml:space="preserve"> </w:t>
      </w:r>
      <w:r>
        <w:t>So why is this particular body of water the source of so much tension? And what impact could territory disputes such as the row between China and Vietnam have on the Southeast Asian oil and gas industry, in which Singapore and Malaysia are big players?</w:t>
      </w:r>
      <w:r w:rsidR="009E5535">
        <w:t xml:space="preserve"> </w:t>
      </w:r>
      <w:r>
        <w:t>Rich oil and gas reserves</w:t>
      </w:r>
      <w:r w:rsidR="009E5535">
        <w:t xml:space="preserve"> </w:t>
      </w:r>
      <w:r>
        <w:t xml:space="preserve">Recent rows over sovereignty in the South China Sea are not just about expanding water territories. They are </w:t>
      </w:r>
      <w:proofErr w:type="spellStart"/>
      <w:r>
        <w:t>centred</w:t>
      </w:r>
      <w:proofErr w:type="spellEnd"/>
      <w:r>
        <w:t xml:space="preserve"> on resources, and there are two resources that can cause conflict among </w:t>
      </w:r>
      <w:proofErr w:type="spellStart"/>
      <w:r>
        <w:t>neighbouring</w:t>
      </w:r>
      <w:proofErr w:type="spellEnd"/>
      <w:r>
        <w:t xml:space="preserve"> nations like no others - oil and gas.</w:t>
      </w:r>
      <w:r w:rsidR="009E5535">
        <w:t xml:space="preserve"> </w:t>
      </w:r>
      <w:r>
        <w:t xml:space="preserve">Of course, the area is home to a wealth of fisheries and military bases, and it is also an important route for trade. But </w:t>
      </w:r>
      <w:r w:rsidRPr="00EA1648">
        <w:rPr>
          <w:rStyle w:val="StyleUnderline"/>
        </w:rPr>
        <w:t>its oil and gas reserves are well documented, and by claiming rights to certain islands and waters, Southeast Asian nations also claim the right to exploit the resources that can be found there and to use them to further their economic expansion.</w:t>
      </w:r>
      <w:r w:rsidR="009E5535">
        <w:t xml:space="preserve"> </w:t>
      </w:r>
      <w:r>
        <w:t xml:space="preserve">According to the World Bank, </w:t>
      </w:r>
      <w:r w:rsidRPr="00EA1648">
        <w:rPr>
          <w:rStyle w:val="StyleUnderline"/>
        </w:rPr>
        <w:t>there are proven oil reserves of at least seven billion barrels in the South China Sea</w:t>
      </w:r>
      <w:r>
        <w:t xml:space="preserve">, as well as 900 trillion cubic feet of natural gas, so it's no wonder Southeast Asian countries are </w:t>
      </w:r>
      <w:proofErr w:type="spellStart"/>
      <w:r>
        <w:t>clamouring</w:t>
      </w:r>
      <w:proofErr w:type="spellEnd"/>
      <w:r>
        <w:t xml:space="preserve"> to take advantage of it.</w:t>
      </w:r>
      <w:r w:rsidR="009E5535">
        <w:t xml:space="preserve"> </w:t>
      </w:r>
      <w:r>
        <w:t>For China, these reserves provide energy security for its fast-growing economy and help it reduce its dependence on the Middle East and Africa, while for smaller nations such as Malaysia, the Philippines and Vietnam they represent an important economic opportunity.</w:t>
      </w:r>
      <w:r w:rsidR="009E5535">
        <w:t xml:space="preserve"> </w:t>
      </w:r>
      <w:r>
        <w:t>These waters also act as one of the world's busiest international sea lanes, with half of global oil tanker shipments passing through them. The South China Sea sees three times more tanker traffic than the Suez Canal and more than five times that of the Panama Canal.</w:t>
      </w:r>
      <w:r w:rsidR="009E5535">
        <w:t xml:space="preserve"> </w:t>
      </w:r>
      <w:r>
        <w:t>The China-Vietnam dispute</w:t>
      </w:r>
      <w:r w:rsidR="009E5535">
        <w:t xml:space="preserve"> </w:t>
      </w:r>
      <w:r>
        <w:t xml:space="preserve">The dispute began at the start of May when a state-owned Chinese oil company set up a $1 billion oil rig in an area close to the contested </w:t>
      </w:r>
      <w:proofErr w:type="spellStart"/>
      <w:r>
        <w:t>Paracel</w:t>
      </w:r>
      <w:proofErr w:type="spellEnd"/>
      <w:r>
        <w:t xml:space="preserve"> Islands. China and Vietnam both views these islands and the surrounding waters as their territory, while Brunei, Malaysia and Taiwan also have competing claims. Primarily, however, it is China and Vietnam that are the main parties in the row.</w:t>
      </w:r>
      <w:r w:rsidR="009E5535">
        <w:t xml:space="preserve"> </w:t>
      </w:r>
      <w:r>
        <w:t>The construction of the rig has caused clashes at sea between Vietnamese and Chinese ships, with one side accusing the other of intentionally ramming parts of their fleet. The Vietnamese claim Chinese vessels attacked them with water cannons, while the Chinese have accused Vietnamese divers of dropping obstacles such as fishing nets in the waters to hamper their operations on the rig.</w:t>
      </w:r>
      <w:r w:rsidR="009E5535">
        <w:t xml:space="preserve"> </w:t>
      </w:r>
      <w:r>
        <w:t>But it didn't stop there. The row has also caused trouble on land, sparking anti-China riots in Vietnam in which five Chinese nationals were killed and hundreds more injured. Factories owned by Chinese and other foreign companies were looted and set on fire.</w:t>
      </w:r>
      <w:r w:rsidR="009E5535">
        <w:t xml:space="preserve"> </w:t>
      </w:r>
      <w:r>
        <w:t>The US had waded in and its secretary of state has called for China and other Southeast Asian nations to get together for dialogue, fearing a possible conflict further down the line. G7 leaders have also expressed concern over a possible escalation of the tensions and have appealed to the countries involved to pursue their territorial claims "in accordance with international law".</w:t>
      </w:r>
      <w:r w:rsidR="009E5535">
        <w:t xml:space="preserve"> </w:t>
      </w:r>
      <w:r>
        <w:t>Meanwhile, Southeast Asian states have been calling on China to conclude a Code of Conduct that will govern naval actions in the South China Sea, but China has been stalling.</w:t>
      </w:r>
      <w:r w:rsidR="009E5535">
        <w:t xml:space="preserve"> </w:t>
      </w:r>
      <w:r>
        <w:t>Officials in the Philippines have said that China's "expansion agenda" may threaten security and stability in the region, and they have called on all states claiming rights to the disputed territory to stop any construction activities that may cause tensions to escalate</w:t>
      </w:r>
      <w:r w:rsidR="009E5535">
        <w:t xml:space="preserve"> </w:t>
      </w:r>
      <w:r>
        <w:t xml:space="preserve">What is emerging is a public relations battle, with both China and Vietnam seeking to win international support for their claims to the </w:t>
      </w:r>
      <w:proofErr w:type="spellStart"/>
      <w:r>
        <w:t>Paracel</w:t>
      </w:r>
      <w:proofErr w:type="spellEnd"/>
      <w:r>
        <w:t xml:space="preserve"> Islands and other nations using the dispute to reassert their own sovereignty claims elsewhere in the region.</w:t>
      </w:r>
      <w:r w:rsidR="009E5535">
        <w:t xml:space="preserve"> </w:t>
      </w:r>
      <w:r>
        <w:t>How might it affect the oil and gas industry in SE Asia?</w:t>
      </w:r>
      <w:r w:rsidR="009E5535">
        <w:t xml:space="preserve"> </w:t>
      </w:r>
      <w:r w:rsidRPr="00EA1648">
        <w:rPr>
          <w:rStyle w:val="StyleUnderline"/>
        </w:rPr>
        <w:t xml:space="preserve">Oil and gas are extremely valuable commodities in Southeast Asia, and countries in the area rely heavily on them for economic prosperity. </w:t>
      </w:r>
      <w:r w:rsidRPr="00EA1648">
        <w:rPr>
          <w:rStyle w:val="Emphasis"/>
        </w:rPr>
        <w:t>Tensions in the South China Sea could therefore have a big impact on the oil and gas sector in the region if they are allowed to escalate.</w:t>
      </w:r>
      <w:r w:rsidR="009E5535">
        <w:rPr>
          <w:rStyle w:val="Emphasis"/>
        </w:rPr>
        <w:t xml:space="preserve"> </w:t>
      </w:r>
      <w:r>
        <w:t xml:space="preserve">Some commentators have warned that </w:t>
      </w:r>
      <w:r w:rsidRPr="00EA1648">
        <w:rPr>
          <w:rStyle w:val="Emphasis"/>
        </w:rPr>
        <w:t>recent territorial disputes could reduce petroleum supply in the region and affect the global petroleum trade by disrupting the supply of oil and gas from the Middle East to East Asia through the South China Sea.</w:t>
      </w:r>
      <w:r w:rsidR="009E5535">
        <w:rPr>
          <w:rStyle w:val="Emphasis"/>
        </w:rPr>
        <w:t xml:space="preserve"> </w:t>
      </w:r>
      <w:r>
        <w:t xml:space="preserve">As mentioned, </w:t>
      </w:r>
      <w:r w:rsidRPr="00EA1648">
        <w:rPr>
          <w:rStyle w:val="StyleUnderline"/>
        </w:rPr>
        <w:t>these waters are an increasingly important international trade route, particularly for the oil and gas sector. Not only do tankers carrying crude oil and liquefied natural gas pass through in their droves, but the sea is also an important route for processed petroleum shipped from refineries in Singapore and Malacca to China, Japan and other Southeast Asian nations.</w:t>
      </w:r>
      <w:r w:rsidR="009E5535">
        <w:rPr>
          <w:rStyle w:val="StyleUnderline"/>
        </w:rPr>
        <w:t xml:space="preserve"> </w:t>
      </w:r>
      <w:r>
        <w:t xml:space="preserve">Whether the disputes will threaten the passage of these shipments, however, remains to be seen. </w:t>
      </w:r>
      <w:proofErr w:type="spellStart"/>
      <w:r>
        <w:t>Jayenda</w:t>
      </w:r>
      <w:proofErr w:type="spellEnd"/>
      <w:r>
        <w:t xml:space="preserve"> Krishna, a Singapore-based analyst at </w:t>
      </w:r>
      <w:proofErr w:type="spellStart"/>
      <w:r>
        <w:t>Drewry</w:t>
      </w:r>
      <w:proofErr w:type="spellEnd"/>
      <w:r>
        <w:t xml:space="preserve"> Maritime Services, told the AFP news agency that he does not believe this will be the case.</w:t>
      </w:r>
      <w:r w:rsidR="009E5535">
        <w:t xml:space="preserve"> </w:t>
      </w:r>
      <w:r>
        <w:t>"It's not in China's interests, and it's not in the interests of Japan, South Korea or Taiwan, to have some sort of blockade or disruption," he explained. "I'm not worried. I don't think it will happen."</w:t>
      </w:r>
      <w:r w:rsidR="009E5535">
        <w:t xml:space="preserve"> </w:t>
      </w:r>
      <w:proofErr w:type="spellStart"/>
      <w:r>
        <w:t>Shivaji</w:t>
      </w:r>
      <w:proofErr w:type="spellEnd"/>
      <w:r>
        <w:t xml:space="preserve"> Das, a Singapore-based senior vice president at Frost and Sullivan, expressed a similar view, noting that all of the countries involved have an "immense stake" in ensuring that trade routes remain open. He insisted that only an all-out war would disrupt oil and gas supplies in this way, with threat of interruption coming more from piracy in the South China Sea than from territorial disputes.</w:t>
      </w:r>
      <w:r w:rsidR="009E5535">
        <w:t xml:space="preserve"> </w:t>
      </w:r>
      <w:r>
        <w:t xml:space="preserve">But what about oil prices? Could the sovereignty rows affect the global oil markets? Some observers suggest they could, since </w:t>
      </w:r>
      <w:r w:rsidRPr="00EA1648">
        <w:rPr>
          <w:rStyle w:val="Emphasis"/>
        </w:rPr>
        <w:t>conflicts and tensions in oil-rich regions do tend to translate into higher prices, particularly where there is a high level of uncertainty.</w:t>
      </w:r>
      <w:r w:rsidR="009E5535">
        <w:rPr>
          <w:rStyle w:val="Emphasis"/>
        </w:rPr>
        <w:t xml:space="preserve"> </w:t>
      </w:r>
      <w:r>
        <w:t>Oil prices have been on the up lately, but according to Victor Shun, the Singapore-based vice president of IHS Energy Insight, this trend has nothing to do with the South China Sea rows. Instead, it is the fighting in Iraq that is driving the increases.</w:t>
      </w:r>
      <w:r w:rsidR="009E5535">
        <w:t xml:space="preserve"> </w:t>
      </w:r>
      <w:r w:rsidRPr="00EA1648">
        <w:rPr>
          <w:rStyle w:val="StyleUnderline"/>
        </w:rPr>
        <w:t>One possible consequence of the tensions, however, is increased risk for the oil and gas companies operating in the region, which could result in higher insurance costs and even reduced margins should the disputes turn into conflicts.</w:t>
      </w:r>
    </w:p>
    <w:p w14:paraId="2D72E3C3" w14:textId="77777777" w:rsidR="00831EFA" w:rsidRDefault="00831EFA" w:rsidP="00831EFA"/>
    <w:p w14:paraId="2B986903" w14:textId="77777777" w:rsidR="00831EFA" w:rsidRPr="009E5535" w:rsidRDefault="00831EFA" w:rsidP="009E5535">
      <w:pPr>
        <w:pStyle w:val="Heading4"/>
      </w:pPr>
      <w:r w:rsidRPr="009E5535">
        <w:t>SCS conflict causes sanctions and oil embargo</w:t>
      </w:r>
    </w:p>
    <w:p w14:paraId="11016246" w14:textId="77777777" w:rsidR="00831EFA" w:rsidRPr="00C94F60" w:rsidRDefault="00831EFA" w:rsidP="009E5535">
      <w:pPr>
        <w:pStyle w:val="NoSpacing"/>
        <w:rPr>
          <w:rStyle w:val="Style13ptBold"/>
        </w:rPr>
      </w:pPr>
      <w:proofErr w:type="spellStart"/>
      <w:r>
        <w:rPr>
          <w:rStyle w:val="Style13ptBold"/>
        </w:rPr>
        <w:t>Anisimov</w:t>
      </w:r>
      <w:proofErr w:type="spellEnd"/>
      <w:r>
        <w:rPr>
          <w:rStyle w:val="Style13ptBold"/>
        </w:rPr>
        <w:t>, 5/18</w:t>
      </w:r>
    </w:p>
    <w:p w14:paraId="7D23C429" w14:textId="77777777" w:rsidR="00831EFA" w:rsidRPr="00C94F60" w:rsidRDefault="00831EFA" w:rsidP="009E5535">
      <w:pPr>
        <w:pStyle w:val="NoSpacing"/>
        <w:rPr>
          <w:sz w:val="16"/>
        </w:rPr>
      </w:pPr>
      <w:r w:rsidRPr="00C94F60">
        <w:rPr>
          <w:sz w:val="16"/>
        </w:rPr>
        <w:t>(</w:t>
      </w:r>
      <w:proofErr w:type="spellStart"/>
      <w:r w:rsidRPr="00C94F60">
        <w:rPr>
          <w:sz w:val="16"/>
        </w:rPr>
        <w:t>Aleksandr</w:t>
      </w:r>
      <w:proofErr w:type="spellEnd"/>
      <w:r w:rsidRPr="00C94F60">
        <w:rPr>
          <w:sz w:val="16"/>
        </w:rPr>
        <w:t xml:space="preserve"> </w:t>
      </w:r>
      <w:proofErr w:type="spellStart"/>
      <w:r w:rsidRPr="00C94F60">
        <w:rPr>
          <w:sz w:val="16"/>
        </w:rPr>
        <w:t>Anisimov</w:t>
      </w:r>
      <w:proofErr w:type="spellEnd"/>
      <w:r w:rsidRPr="00C94F60">
        <w:rPr>
          <w:sz w:val="16"/>
        </w:rPr>
        <w:t xml:space="preserve">, China Procurement &amp; Management Advisor, 5/18/16, "The black swan that could sink oil markets," </w:t>
      </w:r>
      <w:hyperlink r:id="rId21" w:history="1">
        <w:r w:rsidRPr="00C94F60">
          <w:rPr>
            <w:rStyle w:val="Hyperlink"/>
            <w:sz w:val="16"/>
          </w:rPr>
          <w:t>https://www.linkedin.com/pulse/black-swan-could-sink-oil-markets-china-can-cause-yet-anisimov</w:t>
        </w:r>
      </w:hyperlink>
      <w:r w:rsidRPr="00C94F60">
        <w:rPr>
          <w:sz w:val="16"/>
        </w:rPr>
        <w:t>, accessed 6/26/16, JH)</w:t>
      </w:r>
    </w:p>
    <w:p w14:paraId="670B68CE" w14:textId="511550F9" w:rsidR="00831EFA" w:rsidRDefault="00831EFA" w:rsidP="009E5535">
      <w:pPr>
        <w:pStyle w:val="NoSpacing"/>
      </w:pPr>
      <w:r>
        <w:t>As an oil markets analyst, I monitor the range of factors determining oil supply, demand, and prices. Some of these, like rig productivity and decline rates, are micro and technical. Others, like GDP growth, are macro. Above them all, however, are black swans, events which can make a mockery of ordinary supply and demand analysis.</w:t>
      </w:r>
      <w:r w:rsidR="009E5535">
        <w:t xml:space="preserve"> </w:t>
      </w:r>
      <w:r>
        <w:t>China is fading. In its place has arisen a restless and unhappy country. Making a buck has been replaced with making the rest of Asia bow down to Chinese superiority. Power, not money, is the currency of the realm.</w:t>
      </w:r>
      <w:r w:rsidR="009E5535">
        <w:t xml:space="preserve"> </w:t>
      </w:r>
      <w:r w:rsidRPr="00C94F60">
        <w:rPr>
          <w:rStyle w:val="StyleUnderline"/>
        </w:rPr>
        <w:t>The militarization of the South China Sea makes sense only in terms of power politics. As he does</w:t>
      </w:r>
      <w:r>
        <w:t xml:space="preserve"> domestically, </w:t>
      </w:r>
      <w:r w:rsidRPr="00C94F60">
        <w:rPr>
          <w:rStyle w:val="StyleUnderline"/>
        </w:rPr>
        <w:t>Xi wants dominance abroad</w:t>
      </w:r>
      <w:r>
        <w:t xml:space="preserve">, certainly in East Asia. Domination is the goal, </w:t>
      </w:r>
      <w:r w:rsidRPr="00C94F60">
        <w:rPr>
          <w:rStyle w:val="StyleUnderline"/>
        </w:rPr>
        <w:t>even at the cost of economic sacrifice.</w:t>
      </w:r>
      <w:r w:rsidR="009E5535">
        <w:rPr>
          <w:rStyle w:val="StyleUnderline"/>
        </w:rPr>
        <w:t xml:space="preserve"> </w:t>
      </w:r>
      <w:r w:rsidRPr="00C94F60">
        <w:rPr>
          <w:rStyle w:val="StyleUnderline"/>
        </w:rPr>
        <w:t>The result: The U.S. and China are increasingly facing off in the South China Sea.</w:t>
      </w:r>
      <w:r>
        <w:t xml:space="preserve"> Last week, China scrambled fighter jets when a U.S. navy ship, in a freedom of navigation exercise, sailed close to the disputed Fiery Cross Reef. </w:t>
      </w:r>
      <w:r w:rsidRPr="00C94F60">
        <w:rPr>
          <w:rStyle w:val="StyleUnderline"/>
        </w:rPr>
        <w:t>If this continues, sooner or later we will find ourselves in a shooting war.</w:t>
      </w:r>
      <w:r w:rsidR="009E5535">
        <w:rPr>
          <w:rStyle w:val="StyleUnderline"/>
        </w:rPr>
        <w:t xml:space="preserve"> </w:t>
      </w:r>
      <w:r w:rsidRPr="00C94F60">
        <w:rPr>
          <w:rStyle w:val="StyleUnderline"/>
        </w:rPr>
        <w:t xml:space="preserve">For oil markets, Xi's policies represent risks </w:t>
      </w:r>
      <w:r w:rsidRPr="00C94F60">
        <w:t>great and small</w:t>
      </w:r>
      <w:r>
        <w:t xml:space="preserve">. The lesser risk is that </w:t>
      </w:r>
      <w:r w:rsidRPr="00C94F60">
        <w:rPr>
          <w:rStyle w:val="StyleUnderline"/>
        </w:rPr>
        <w:t>the continued crackdown on businesses and foreigners will sap the appetite to invest in and trade with China</w:t>
      </w:r>
      <w:r>
        <w:t xml:space="preserve">. At best, </w:t>
      </w:r>
      <w:r w:rsidRPr="00C94F60">
        <w:rPr>
          <w:rStyle w:val="StyleUnderline"/>
        </w:rPr>
        <w:t>the outcome would be sanctions</w:t>
      </w:r>
      <w:r>
        <w:t>, and at worst, well, something a lot worse. Continued internal and external tensions in China will produce exactly the pattern we have seen, a progressive slowing of the Chinese economy.</w:t>
      </w:r>
      <w:r w:rsidR="009E5535">
        <w:t xml:space="preserve"> </w:t>
      </w:r>
      <w:r>
        <w:t xml:space="preserve">The far greater risk is </w:t>
      </w:r>
      <w:r w:rsidRPr="00C94F60">
        <w:rPr>
          <w:rStyle w:val="StyleUnderline"/>
        </w:rPr>
        <w:t>a shooting war or China's annexation of the South China Sea</w:t>
      </w:r>
      <w:r>
        <w:t xml:space="preserve">. This </w:t>
      </w:r>
      <w:r w:rsidRPr="00C94F60">
        <w:rPr>
          <w:rStyle w:val="Emphasis"/>
        </w:rPr>
        <w:t>could lead to oil embargoes</w:t>
      </w:r>
      <w:r>
        <w:t xml:space="preserve">, and much, much </w:t>
      </w:r>
      <w:proofErr w:type="spellStart"/>
      <w:proofErr w:type="gramStart"/>
      <w:r>
        <w:t>worse.The</w:t>
      </w:r>
      <w:proofErr w:type="spellEnd"/>
      <w:proofErr w:type="gramEnd"/>
      <w:r>
        <w:t xml:space="preserve"> only certainty in such an event is that out-of-the-money options will prove a good bet. For now, let's hope for the best and trust cooler heads will prevail.</w:t>
      </w:r>
    </w:p>
    <w:p w14:paraId="3BC0A384" w14:textId="77777777" w:rsidR="00831EFA" w:rsidRDefault="00831EFA" w:rsidP="00831EFA"/>
    <w:p w14:paraId="684DE261" w14:textId="77777777" w:rsidR="00831EFA" w:rsidRDefault="00831EFA" w:rsidP="00831EFA">
      <w:pPr>
        <w:pStyle w:val="Heading4"/>
      </w:pPr>
      <w:r>
        <w:t>SCS conflict shuts down oil routes and blocks massive investment opportunity</w:t>
      </w:r>
    </w:p>
    <w:p w14:paraId="0EF2A4DE" w14:textId="77777777" w:rsidR="00831EFA" w:rsidRPr="00C94F60" w:rsidRDefault="00831EFA" w:rsidP="00831EFA">
      <w:pPr>
        <w:rPr>
          <w:rStyle w:val="Style13ptBold"/>
        </w:rPr>
      </w:pPr>
      <w:r>
        <w:rPr>
          <w:rStyle w:val="Style13ptBold"/>
        </w:rPr>
        <w:t>Kaplan ‘15</w:t>
      </w:r>
    </w:p>
    <w:p w14:paraId="0DAB9545" w14:textId="77777777" w:rsidR="00831EFA" w:rsidRPr="00C94F60" w:rsidRDefault="00831EFA" w:rsidP="00831EFA">
      <w:pPr>
        <w:rPr>
          <w:sz w:val="16"/>
        </w:rPr>
      </w:pPr>
      <w:r w:rsidRPr="00C94F60">
        <w:rPr>
          <w:sz w:val="16"/>
        </w:rPr>
        <w:t xml:space="preserve">(Robert D. Kaplan, Senior Fellow at the Center for a New American Security, </w:t>
      </w:r>
      <w:r>
        <w:rPr>
          <w:sz w:val="16"/>
        </w:rPr>
        <w:t>2/20/15</w:t>
      </w:r>
      <w:r w:rsidRPr="00C94F60">
        <w:rPr>
          <w:sz w:val="16"/>
        </w:rPr>
        <w:t xml:space="preserve">, "Why the South China Sea is so crucial," Business Insider Australia, </w:t>
      </w:r>
      <w:hyperlink r:id="rId22" w:history="1">
        <w:r w:rsidRPr="00C94F60">
          <w:rPr>
            <w:rStyle w:val="Hyperlink"/>
            <w:sz w:val="16"/>
          </w:rPr>
          <w:t>http://www.businessinsider.com.au/why-the-south-china-sea-is-so-crucial-2015-2</w:t>
        </w:r>
      </w:hyperlink>
      <w:r w:rsidRPr="00C94F60">
        <w:rPr>
          <w:sz w:val="16"/>
        </w:rPr>
        <w:t>, accessed 6/26/16, JH)</w:t>
      </w:r>
    </w:p>
    <w:p w14:paraId="074EBC61" w14:textId="735FD03D" w:rsidR="00831EFA" w:rsidRDefault="00831EFA" w:rsidP="00831EFA">
      <w:r w:rsidRPr="00C94F60">
        <w:rPr>
          <w:rStyle w:val="Emphasis"/>
        </w:rPr>
        <w:t>The South China Sea functions as the throat of the Western Pacific and Indian oceans</w:t>
      </w:r>
      <w:r>
        <w:t xml:space="preserve"> — </w:t>
      </w:r>
      <w:r w:rsidRPr="00C94F60">
        <w:rPr>
          <w:rStyle w:val="Emphasis"/>
        </w:rPr>
        <w:t>the mass of connective economic tissue where global sea routes coalesce.</w:t>
      </w:r>
      <w:r w:rsidR="009E5535">
        <w:rPr>
          <w:rStyle w:val="Emphasis"/>
        </w:rPr>
        <w:t xml:space="preserve"> </w:t>
      </w:r>
      <w:r>
        <w:t xml:space="preserve">Here is the heart of Eurasia’s navigable </w:t>
      </w:r>
      <w:proofErr w:type="spellStart"/>
      <w:r>
        <w:t>rimland</w:t>
      </w:r>
      <w:proofErr w:type="spellEnd"/>
      <w:r>
        <w:t xml:space="preserve">, punctuated by the Malacca, </w:t>
      </w:r>
      <w:proofErr w:type="spellStart"/>
      <w:r>
        <w:t>Sunda</w:t>
      </w:r>
      <w:proofErr w:type="spellEnd"/>
      <w:r>
        <w:t>, Lombok, and Makassar straits.</w:t>
      </w:r>
      <w:r w:rsidR="009E5535">
        <w:t xml:space="preserve"> </w:t>
      </w:r>
      <w:r w:rsidRPr="00C94F60">
        <w:rPr>
          <w:rStyle w:val="StyleUnderline"/>
        </w:rPr>
        <w:t xml:space="preserve">More than half of the world’s </w:t>
      </w:r>
      <w:r w:rsidRPr="006F444F">
        <w:rPr>
          <w:rStyle w:val="StyleUnderline"/>
        </w:rPr>
        <w:t>annual merchant fleet tonnage passes through these choke points, and a third of all maritime traffic worldwide.</w:t>
      </w:r>
      <w:r w:rsidR="009E5535">
        <w:rPr>
          <w:rStyle w:val="StyleUnderline"/>
        </w:rPr>
        <w:t xml:space="preserve"> </w:t>
      </w:r>
      <w:r w:rsidRPr="006F444F">
        <w:rPr>
          <w:rStyle w:val="Emphasis"/>
        </w:rPr>
        <w:t>The oil transported through the Malacca Strait from the Indian Ocean, en route to East Asia through the South China Sea, is triple the amount that passes through the Suez Canal and fifteen times the amount that transits the Panama Canal.</w:t>
      </w:r>
      <w:r w:rsidR="009E5535">
        <w:rPr>
          <w:rStyle w:val="Emphasis"/>
        </w:rPr>
        <w:t xml:space="preserve"> </w:t>
      </w:r>
      <w:r>
        <w:t>Eighty per cent of Japanese and 39 per cent of Chinese oil imports pass through the Indian Ocean en route from the Middle East. Chinese firms also have billions of dollars of investments in East Africa, concentrated primarily in the oil and gas, railways and roads, and other mining sectors.</w:t>
      </w:r>
      <w:r w:rsidR="009E5535">
        <w:t xml:space="preserve"> </w:t>
      </w:r>
      <w:r w:rsidRPr="006F444F">
        <w:rPr>
          <w:rStyle w:val="StyleUnderline"/>
        </w:rPr>
        <w:t xml:space="preserve">Roughly two thirds of South Korea’s energy supplies, nearly 60 per cent of Japan’s and Taiwan’s energy supplies, and 80 per cent of China’s crude oil imports come through the South China </w:t>
      </w:r>
      <w:proofErr w:type="spellStart"/>
      <w:r w:rsidRPr="006F444F">
        <w:rPr>
          <w:rStyle w:val="StyleUnderline"/>
        </w:rPr>
        <w:t>Sea</w:t>
      </w:r>
      <w:r>
        <w:t>.Whereas</w:t>
      </w:r>
      <w:proofErr w:type="spellEnd"/>
      <w:r>
        <w:t xml:space="preserve"> </w:t>
      </w:r>
      <w:r w:rsidRPr="006F444F">
        <w:rPr>
          <w:rStyle w:val="StyleUnderline"/>
        </w:rPr>
        <w:t>in the Persian Gulf only energy is transported, in the South China Sea you have energy, finished goods, and unfinished goods.</w:t>
      </w:r>
      <w:r w:rsidR="009E5535">
        <w:rPr>
          <w:rStyle w:val="StyleUnderline"/>
        </w:rPr>
        <w:t xml:space="preserve"> </w:t>
      </w:r>
      <w:r w:rsidRPr="006F444F">
        <w:rPr>
          <w:rStyle w:val="StyleUnderline"/>
        </w:rPr>
        <w:t>In addition to centrality of location, the South China Sea has proven oil reserves of seven billion barrels, and an estimated 900 trillion cubic feet of natural gas.</w:t>
      </w:r>
      <w:r w:rsidR="009E5535">
        <w:rPr>
          <w:rStyle w:val="StyleUnderline"/>
        </w:rPr>
        <w:t xml:space="preserve"> </w:t>
      </w:r>
      <w:r w:rsidRPr="006F444F">
        <w:rPr>
          <w:rStyle w:val="StyleUnderline"/>
        </w:rPr>
        <w:t>If Chinese calculations are correct</w:t>
      </w:r>
      <w:r>
        <w:t xml:space="preserve"> that the South China Sea will ultimately yield 130 billion barrels of oil (and there is some serious doubt about these estimates), </w:t>
      </w:r>
      <w:r w:rsidRPr="006F444F">
        <w:rPr>
          <w:rStyle w:val="StyleUnderline"/>
        </w:rPr>
        <w:t xml:space="preserve">then </w:t>
      </w:r>
      <w:r w:rsidRPr="006F444F">
        <w:rPr>
          <w:rStyle w:val="Emphasis"/>
        </w:rPr>
        <w:t>the South China Sea contains more oil than any area of the globe except Saudi Arabia</w:t>
      </w:r>
      <w:r>
        <w:t>. Some Chinese observers have called the South China Sea “the second Persian Gulf.”</w:t>
      </w:r>
    </w:p>
    <w:p w14:paraId="729D91A1" w14:textId="77777777" w:rsidR="00831EFA" w:rsidRDefault="00831EFA" w:rsidP="00831EFA"/>
    <w:p w14:paraId="21E8B6C4" w14:textId="77777777" w:rsidR="00831EFA" w:rsidRDefault="00831EFA" w:rsidP="00831EFA">
      <w:pPr>
        <w:pStyle w:val="Heading4"/>
      </w:pPr>
      <w:r>
        <w:t>Conflict in the South China Sea tanks oil imports</w:t>
      </w:r>
    </w:p>
    <w:p w14:paraId="77B8389E" w14:textId="77777777" w:rsidR="00831EFA" w:rsidRPr="006F444F" w:rsidRDefault="00831EFA" w:rsidP="009E5535">
      <w:pPr>
        <w:pStyle w:val="NoSpacing"/>
        <w:rPr>
          <w:rStyle w:val="Style13ptBold"/>
        </w:rPr>
      </w:pPr>
      <w:proofErr w:type="spellStart"/>
      <w:r>
        <w:rPr>
          <w:rStyle w:val="Style13ptBold"/>
        </w:rPr>
        <w:t>Peltz</w:t>
      </w:r>
      <w:proofErr w:type="spellEnd"/>
      <w:r>
        <w:rPr>
          <w:rStyle w:val="Style13ptBold"/>
        </w:rPr>
        <w:t xml:space="preserve"> ‘15</w:t>
      </w:r>
    </w:p>
    <w:p w14:paraId="7161072C" w14:textId="77777777" w:rsidR="00831EFA" w:rsidRPr="006F444F" w:rsidRDefault="00831EFA" w:rsidP="009E5535">
      <w:pPr>
        <w:pStyle w:val="NoSpacing"/>
        <w:rPr>
          <w:sz w:val="16"/>
        </w:rPr>
      </w:pPr>
      <w:r w:rsidRPr="006F444F">
        <w:rPr>
          <w:sz w:val="16"/>
        </w:rPr>
        <w:t xml:space="preserve">(James </w:t>
      </w:r>
      <w:proofErr w:type="spellStart"/>
      <w:r w:rsidRPr="006F444F">
        <w:rPr>
          <w:sz w:val="16"/>
        </w:rPr>
        <w:t>Peltz</w:t>
      </w:r>
      <w:proofErr w:type="spellEnd"/>
      <w:r w:rsidRPr="006F444F">
        <w:rPr>
          <w:sz w:val="16"/>
        </w:rPr>
        <w:t xml:space="preserve">, global economic correspondent, 10-29-2015, "How U.S.-China skirmish in South China Sea could affect trade," </w:t>
      </w:r>
      <w:proofErr w:type="spellStart"/>
      <w:r w:rsidRPr="006F444F">
        <w:rPr>
          <w:sz w:val="16"/>
        </w:rPr>
        <w:t>latimes</w:t>
      </w:r>
      <w:proofErr w:type="spellEnd"/>
      <w:r w:rsidRPr="006F444F">
        <w:rPr>
          <w:sz w:val="16"/>
        </w:rPr>
        <w:t xml:space="preserve">, </w:t>
      </w:r>
      <w:hyperlink r:id="rId23" w:history="1">
        <w:r w:rsidRPr="006F444F">
          <w:rPr>
            <w:rStyle w:val="Hyperlink"/>
            <w:sz w:val="16"/>
          </w:rPr>
          <w:t>http://www.latimes.com/business/la-fi-qa-china-imports-20151029-story.html</w:t>
        </w:r>
      </w:hyperlink>
      <w:r w:rsidRPr="006F444F">
        <w:rPr>
          <w:sz w:val="16"/>
        </w:rPr>
        <w:t>, accessed 6/26/16, JH)</w:t>
      </w:r>
    </w:p>
    <w:p w14:paraId="554E65C1" w14:textId="5B03A465" w:rsidR="00831EFA" w:rsidRPr="006F444F" w:rsidRDefault="00831EFA" w:rsidP="00831EFA">
      <w:pPr>
        <w:rPr>
          <w:rStyle w:val="StyleUnderline"/>
        </w:rPr>
      </w:pPr>
      <w:r>
        <w:t>China got angry at the United States this week because a U.S. warship sailed within 12 miles of artificial islands that China is building in the South China Sea.</w:t>
      </w:r>
      <w:r w:rsidR="009E5535">
        <w:t xml:space="preserve"> </w:t>
      </w:r>
      <w:r>
        <w:t>What was the warship doing there? It was sending a signal to China not to use the islands for territorial claims that could interrupt the massive amount of goods — everything from shirts made in Vietnam to machinery built in Malaysia — that flow through that sea on their way to the United States and other nations.</w:t>
      </w:r>
      <w:r w:rsidR="009E5535">
        <w:t xml:space="preserve"> </w:t>
      </w:r>
      <w:r>
        <w:t>China then warned the United States not to "create trouble out of nothing" in the region.</w:t>
      </w:r>
      <w:r w:rsidR="009E5535">
        <w:t xml:space="preserve"> </w:t>
      </w:r>
      <w:r w:rsidRPr="006F444F">
        <w:rPr>
          <w:rStyle w:val="StyleUnderline"/>
        </w:rPr>
        <w:t>If the U.S.-China skirmish escalates, it could threaten U.S. imports from Southeast Asia</w:t>
      </w:r>
      <w:r>
        <w:t>. That's worrisome for U.S. consumers, retailers and the major ports, especially the ports of Los Angeles and Long Beach.</w:t>
      </w:r>
      <w:r w:rsidR="009E5535">
        <w:t xml:space="preserve"> </w:t>
      </w:r>
      <w:r w:rsidRPr="006F444F">
        <w:rPr>
          <w:rStyle w:val="StyleUnderline"/>
        </w:rPr>
        <w:t>We asked</w:t>
      </w:r>
      <w:r>
        <w:t xml:space="preserve"> Seth </w:t>
      </w:r>
      <w:proofErr w:type="spellStart"/>
      <w:r>
        <w:t>Kaplowitz</w:t>
      </w:r>
      <w:proofErr w:type="spellEnd"/>
      <w:r>
        <w:t xml:space="preserve">, </w:t>
      </w:r>
      <w:r w:rsidRPr="006F444F">
        <w:rPr>
          <w:rStyle w:val="StyleUnderline"/>
        </w:rPr>
        <w:t>a finance lecturer and expert on international business at San Diego State, to explain the dispute and its possible effect. Here's an excerpt:</w:t>
      </w:r>
      <w:r w:rsidR="009E5535">
        <w:rPr>
          <w:rStyle w:val="StyleUnderline"/>
        </w:rPr>
        <w:t xml:space="preserve"> </w:t>
      </w:r>
      <w:r w:rsidRPr="006F444F">
        <w:rPr>
          <w:rStyle w:val="StyleUnderline"/>
        </w:rPr>
        <w:t>Why should American consumers care about this spat?</w:t>
      </w:r>
      <w:r w:rsidR="009E5535">
        <w:rPr>
          <w:rStyle w:val="StyleUnderline"/>
        </w:rPr>
        <w:t xml:space="preserve"> </w:t>
      </w:r>
      <w:r w:rsidRPr="006F444F">
        <w:rPr>
          <w:rStyle w:val="StyleUnderline"/>
        </w:rPr>
        <w:t>The top 10 imported products to the United States go through that neck of the woods</w:t>
      </w:r>
      <w:r>
        <w:t xml:space="preserve">. </w:t>
      </w:r>
      <w:r w:rsidRPr="006F444F">
        <w:rPr>
          <w:rStyle w:val="Emphasis"/>
        </w:rPr>
        <w:t>That includes oil,</w:t>
      </w:r>
      <w:r>
        <w:t xml:space="preserve"> machines, electronic equipment, pharmaceuticals and furniture. </w:t>
      </w:r>
      <w:r w:rsidRPr="006F444F">
        <w:rPr>
          <w:rStyle w:val="Emphasis"/>
        </w:rPr>
        <w:t>If things get worse, consumers and businesses might not be able to get their goods when they would want them.</w:t>
      </w:r>
      <w:r w:rsidR="009E5535">
        <w:rPr>
          <w:rStyle w:val="Emphasis"/>
        </w:rPr>
        <w:t xml:space="preserve"> </w:t>
      </w:r>
      <w:r>
        <w:t>Is that an imminent threat?</w:t>
      </w:r>
      <w:r w:rsidR="009E5535">
        <w:t xml:space="preserve"> </w:t>
      </w:r>
      <w:r>
        <w:t>I don't see that. China doesn't want to disrupt their exports. It depends on those exports to bolster its economy. But until this dispute is settled, China is going to flex its muscle and there's going to be tension.</w:t>
      </w:r>
      <w:r w:rsidR="009E5535">
        <w:t xml:space="preserve"> </w:t>
      </w:r>
      <w:r>
        <w:t>And it's not just Chinese exports, right?</w:t>
      </w:r>
      <w:r w:rsidR="009E5535">
        <w:t xml:space="preserve"> </w:t>
      </w:r>
      <w:r w:rsidRPr="006F444F">
        <w:rPr>
          <w:rStyle w:val="StyleUnderline"/>
        </w:rPr>
        <w:t>We're also talking about exports to the United States from Vietnam, the Philippines, Cambodia, Brunei, Malaysia and other nations that travel through the South China Sea. If these nations can't get their goods out because of China's moves, the United States is going to be deprived and that's a problem for those nations' economies.</w:t>
      </w:r>
      <w:r w:rsidR="009E5535">
        <w:rPr>
          <w:rStyle w:val="StyleUnderline"/>
        </w:rPr>
        <w:t xml:space="preserve"> </w:t>
      </w:r>
      <w:r>
        <w:t>So what's this U.S.-China conflict all about?</w:t>
      </w:r>
      <w:r w:rsidR="009E5535">
        <w:t xml:space="preserve"> </w:t>
      </w:r>
      <w:r>
        <w:t>The trade route through the South China Sea is one of the busiest in the world. China is claiming territory in the region, with the help of dredging projects and man-made islands it's building in an effort to claim more territory.</w:t>
      </w:r>
      <w:r w:rsidR="009E5535">
        <w:t xml:space="preserve"> </w:t>
      </w:r>
      <w:r>
        <w:t>What's wrong with that?</w:t>
      </w:r>
      <w:r w:rsidR="009E5535">
        <w:t xml:space="preserve"> </w:t>
      </w:r>
      <w:r>
        <w:t>The more territory they gain, the more they can expand their exclusive economic zone in the region. China has claimed virtually the entire South China Sea as its own. If it controls that, it can control who goes through, who doesn't go through and that really could impede international trade.</w:t>
      </w:r>
      <w:r w:rsidR="009E5535">
        <w:t xml:space="preserve"> </w:t>
      </w:r>
      <w:r>
        <w:t>China's warning that the U.S. destroyer was coming too close to Chinese waters is an example of how they're trying to control that territory.</w:t>
      </w:r>
      <w:r w:rsidR="009E5535">
        <w:t xml:space="preserve"> </w:t>
      </w:r>
      <w:r>
        <w:t>What is the U.S. policy toward China's efforts?</w:t>
      </w:r>
      <w:r w:rsidR="009E5535">
        <w:t xml:space="preserve"> </w:t>
      </w:r>
      <w:r>
        <w:t>The United States has the largest navy in the Pacific and they're basically the world's policeman. They're trying to keep the shipping lanes open. The United States depends on this route for trade and so does Australia, South America and other nations.</w:t>
      </w:r>
      <w:r w:rsidR="009E5535">
        <w:t xml:space="preserve"> </w:t>
      </w:r>
      <w:r>
        <w:t>And how much of that trade goes through the ports of Los Angeles and Long Beach?</w:t>
      </w:r>
      <w:r w:rsidR="009E5535">
        <w:t xml:space="preserve"> </w:t>
      </w:r>
      <w:r w:rsidRPr="006F444F">
        <w:rPr>
          <w:rStyle w:val="StyleUnderline"/>
        </w:rPr>
        <w:t>U.S. container imports last year totaled $723 billion nationwide and of that, $282 billion went through those ports, according to the Port of Long Beach. The majority of those imports that arrived at the two ports, or $166 billion, came from China.</w:t>
      </w:r>
    </w:p>
    <w:p w14:paraId="59146A05" w14:textId="77777777" w:rsidR="00831EFA" w:rsidRDefault="00831EFA" w:rsidP="00831EFA"/>
    <w:p w14:paraId="7F3414E9" w14:textId="05BC8EAF" w:rsidR="00831EFA" w:rsidRPr="003C1B7F" w:rsidRDefault="00831EFA" w:rsidP="00831EFA">
      <w:pPr>
        <w:pStyle w:val="Heading3"/>
      </w:pPr>
      <w:r>
        <w:t>Gas Prices k/t Election</w:t>
      </w:r>
    </w:p>
    <w:p w14:paraId="4B600EEB" w14:textId="6656A5FF" w:rsidR="00831EFA" w:rsidRDefault="00831EFA" w:rsidP="00831EFA">
      <w:pPr>
        <w:pStyle w:val="Heading4"/>
      </w:pPr>
      <w:r>
        <w:t xml:space="preserve">History proves low prices help the incumbent party – a rise in prices can help Republicans overcome demographic barriers </w:t>
      </w:r>
    </w:p>
    <w:p w14:paraId="3F291920" w14:textId="77777777" w:rsidR="00831EFA" w:rsidRPr="00C92401" w:rsidRDefault="00831EFA" w:rsidP="00831EFA">
      <w:pPr>
        <w:pStyle w:val="NoSpacing"/>
        <w:rPr>
          <w:rStyle w:val="Style13ptBold"/>
        </w:rPr>
      </w:pPr>
      <w:r>
        <w:rPr>
          <w:rStyle w:val="Style13ptBold"/>
        </w:rPr>
        <w:t>Cole ‘15</w:t>
      </w:r>
    </w:p>
    <w:p w14:paraId="26B5AC9B" w14:textId="77777777" w:rsidR="00831EFA" w:rsidRPr="003C1B7F" w:rsidRDefault="00831EFA" w:rsidP="00831EFA">
      <w:pPr>
        <w:pStyle w:val="NoSpacing"/>
        <w:rPr>
          <w:sz w:val="16"/>
        </w:rPr>
      </w:pPr>
      <w:r w:rsidRPr="003C1B7F">
        <w:rPr>
          <w:sz w:val="16"/>
        </w:rPr>
        <w:t>(Juan Cole, oilprices.com analyst, 12-15-2015, "With Oil at $36/barrel, Have Democrats just Won the Presidency</w:t>
      </w:r>
      <w:proofErr w:type="gramStart"/>
      <w:r w:rsidRPr="003C1B7F">
        <w:rPr>
          <w:sz w:val="16"/>
        </w:rPr>
        <w:t>?,</w:t>
      </w:r>
      <w:proofErr w:type="gramEnd"/>
      <w:r w:rsidRPr="003C1B7F">
        <w:rPr>
          <w:sz w:val="16"/>
        </w:rPr>
        <w:t xml:space="preserve">" </w:t>
      </w:r>
      <w:proofErr w:type="spellStart"/>
      <w:r w:rsidRPr="003C1B7F">
        <w:rPr>
          <w:sz w:val="16"/>
        </w:rPr>
        <w:t>OilPrice</w:t>
      </w:r>
      <w:proofErr w:type="spellEnd"/>
      <w:r w:rsidRPr="003C1B7F">
        <w:rPr>
          <w:sz w:val="16"/>
        </w:rPr>
        <w:t xml:space="preserve">, </w:t>
      </w:r>
      <w:hyperlink r:id="rId24" w:history="1">
        <w:r w:rsidRPr="003C1B7F">
          <w:rPr>
            <w:rStyle w:val="Hyperlink"/>
            <w:sz w:val="16"/>
          </w:rPr>
          <w:t>http://oilprice.com/Latest-Energy-News/World-News/With-Oil-at-36barrel-Have-Democrats-just-Won-the-Presidency.html</w:t>
        </w:r>
      </w:hyperlink>
      <w:r w:rsidRPr="003C1B7F">
        <w:rPr>
          <w:sz w:val="16"/>
        </w:rPr>
        <w:t>, accessed 6/26/16, JH)</w:t>
      </w:r>
    </w:p>
    <w:p w14:paraId="5AC209D4" w14:textId="2DBA7CE8" w:rsidR="00831EFA" w:rsidRDefault="00831EFA" w:rsidP="00831EFA">
      <w:pPr>
        <w:pStyle w:val="NoSpacing"/>
      </w:pPr>
      <w:r>
        <w:t xml:space="preserve">The price of petroleum fell Monday to levels not seen since the crash of 2008, at one point hitting $35 a barrel in New York. There is every reason to expect prices to remain low for a few years, and they could easily go lower as Iranian crude comes back on the market with the end of UN sanctions early next year. </w:t>
      </w:r>
      <w:r w:rsidRPr="003C1B7F">
        <w:rPr>
          <w:rStyle w:val="StyleUnderline"/>
        </w:rPr>
        <w:t>One question here is whether low gasoline prices help the Democratic nominee?</w:t>
      </w:r>
      <w:r>
        <w:rPr>
          <w:rStyle w:val="StyleUnderline"/>
        </w:rPr>
        <w:t xml:space="preserve"> </w:t>
      </w:r>
      <w:r>
        <w:t xml:space="preserve">I say </w:t>
      </w:r>
      <w:r w:rsidRPr="003C1B7F">
        <w:rPr>
          <w:rStyle w:val="Emphasis"/>
        </w:rPr>
        <w:t>they do, significantly.</w:t>
      </w:r>
      <w:r>
        <w:t xml:space="preserve"> </w:t>
      </w:r>
      <w:r w:rsidRPr="003C1B7F">
        <w:rPr>
          <w:rStyle w:val="StyleUnderline"/>
        </w:rPr>
        <w:t>People know how much it takes to fill up, and having that sum steadily fall makes them happy.</w:t>
      </w:r>
      <w:r>
        <w:t xml:space="preserve"> All kinds of commodities are trucked around in the US, so even soup cans get less expensive when gasoline is cheap. </w:t>
      </w:r>
      <w:r w:rsidRPr="003C1B7F">
        <w:rPr>
          <w:rStyle w:val="StyleUnderline"/>
        </w:rPr>
        <w:t>For the millions of Americans living on the edge, lower gasoline prices are an immediate salary pay-raise.</w:t>
      </w:r>
      <w:r>
        <w:rPr>
          <w:rStyle w:val="StyleUnderline"/>
        </w:rPr>
        <w:t xml:space="preserve"> </w:t>
      </w:r>
      <w:r>
        <w:t xml:space="preserve">The press often obsesses about identity politics in national elections. But Obama wasn’t elected in 2008 because of race, but because people trusted him with the economy (McCain just seemed flighty and flaky on that issue, and came to Detroit and told us we’d just have to say goodbye to the auto industry. Romney tried the same tactic). </w:t>
      </w:r>
      <w:r w:rsidRPr="003C1B7F">
        <w:rPr>
          <w:rStyle w:val="StyleUnderline"/>
        </w:rPr>
        <w:t>The GOP has been unable to attract Latino votes</w:t>
      </w:r>
      <w:r>
        <w:t xml:space="preserve"> in sufficient numbers since George W. Bush left office, and </w:t>
      </w:r>
      <w:r w:rsidRPr="003C1B7F">
        <w:rPr>
          <w:rStyle w:val="StyleUnderline"/>
        </w:rPr>
        <w:t>they have liabilities with regard to women, youth, Asians, gays, and the non-religious</w:t>
      </w:r>
      <w:r>
        <w:t xml:space="preserve">, as well. </w:t>
      </w:r>
      <w:r w:rsidRPr="003C1B7F">
        <w:rPr>
          <w:rStyle w:val="StyleUnderline"/>
        </w:rPr>
        <w:t>They might be able to overcome these deficits</w:t>
      </w:r>
      <w:r>
        <w:t xml:space="preserve">, who knows? But it would certainly help them </w:t>
      </w:r>
      <w:r w:rsidRPr="003C1B7F">
        <w:rPr>
          <w:rStyle w:val="StyleUnderline"/>
        </w:rPr>
        <w:t>if the economy turned down so that people began associating a Democratic presidency with bad economic times</w:t>
      </w:r>
      <w:r>
        <w:t>. Obama has benefited from presiding over the creation of millions of jobs, having halted the plunge of the economy off the cliff in the six months before he took office. Instead</w:t>
      </w:r>
      <w:r w:rsidRPr="003C1B7F">
        <w:rPr>
          <w:rStyle w:val="StyleUnderline"/>
        </w:rPr>
        <w:t>, the plunge in gasoline prices is likely a magnificent gift to the Democratic standard-bearer.</w:t>
      </w:r>
      <w:r>
        <w:rPr>
          <w:rStyle w:val="StyleUnderline"/>
        </w:rPr>
        <w:t xml:space="preserve"> </w:t>
      </w:r>
      <w:r w:rsidRPr="003C1B7F">
        <w:rPr>
          <w:rStyle w:val="Emphasis"/>
        </w:rPr>
        <w:t>High petroleum prices have been bad for the incumbent party in the past</w:t>
      </w:r>
      <w:r>
        <w:t xml:space="preserve">. Prices rose four times over in the 1970s, contributing to the unpopularity of Nixon, Ford, and Carter. In the 1980s through 1986 the price fell precipitously (Europe cut back use by 30% through increased efficiency), to less than $10 / barrel. Reagan’s presidency is remembered as a golden age in part because </w:t>
      </w:r>
      <w:r w:rsidRPr="003C1B7F">
        <w:rPr>
          <w:rStyle w:val="StyleUnderline"/>
        </w:rPr>
        <w:t>Americans depend heavily on automobiles and trucks, and low gas prices immediately translate into more money in the pockets of commuters and consumers.</w:t>
      </w:r>
      <w:r>
        <w:rPr>
          <w:rStyle w:val="StyleUnderline"/>
        </w:rPr>
        <w:t xml:space="preserve"> </w:t>
      </w:r>
      <w:r>
        <w:t xml:space="preserve">But </w:t>
      </w:r>
      <w:r w:rsidRPr="003C1B7F">
        <w:rPr>
          <w:rStyle w:val="StyleUnderline"/>
        </w:rPr>
        <w:t>George H. W. Bush’s Gulf War caused a massive spike in petroleum prices, which may have contributed to a public perception of a deeper and longer recession than economists could find evidence for, and so helped Bill Clinton defeat him.</w:t>
      </w:r>
      <w:r>
        <w:rPr>
          <w:rStyle w:val="StyleUnderline"/>
        </w:rPr>
        <w:t xml:space="preserve"> </w:t>
      </w:r>
      <w:r w:rsidRPr="00B97BB4">
        <w:rPr>
          <w:rStyle w:val="StyleUnderline"/>
        </w:rPr>
        <w:t>Prices declined through 1996, again helping create an image of good economic times under Clinton, but were rising again as Gore campaigned in 2000</w:t>
      </w:r>
      <w:r>
        <w:t xml:space="preserve"> (the made-up Lewinsky “scandal” may also have hurt the Dems in 2000). </w:t>
      </w:r>
    </w:p>
    <w:p w14:paraId="60FFE20E" w14:textId="77777777" w:rsidR="00831EFA" w:rsidRDefault="00831EFA" w:rsidP="00831EFA">
      <w:pPr>
        <w:pStyle w:val="Heading4"/>
      </w:pPr>
      <w:r>
        <w:t>Gas prices shape the public’s perception of the economy – perception of a strong economy is key to keeping a Dem in the White House</w:t>
      </w:r>
    </w:p>
    <w:p w14:paraId="53901D55" w14:textId="77777777" w:rsidR="00831EFA" w:rsidRPr="00BC0356" w:rsidRDefault="00831EFA" w:rsidP="00831EFA">
      <w:pPr>
        <w:pStyle w:val="NoSpacing"/>
        <w:rPr>
          <w:rStyle w:val="Style13ptBold"/>
        </w:rPr>
      </w:pPr>
      <w:proofErr w:type="spellStart"/>
      <w:r>
        <w:rPr>
          <w:rStyle w:val="Style13ptBold"/>
        </w:rPr>
        <w:t>Zandi</w:t>
      </w:r>
      <w:proofErr w:type="spellEnd"/>
      <w:r>
        <w:rPr>
          <w:rStyle w:val="Style13ptBold"/>
        </w:rPr>
        <w:t xml:space="preserve"> ‘15</w:t>
      </w:r>
    </w:p>
    <w:p w14:paraId="5AC23572" w14:textId="77777777" w:rsidR="00831EFA" w:rsidRPr="00BC0356" w:rsidRDefault="00831EFA" w:rsidP="00831EFA">
      <w:pPr>
        <w:pStyle w:val="NoSpacing"/>
        <w:rPr>
          <w:sz w:val="16"/>
        </w:rPr>
      </w:pPr>
      <w:r w:rsidRPr="00BC0356">
        <w:rPr>
          <w:sz w:val="16"/>
        </w:rPr>
        <w:t xml:space="preserve">(Mark </w:t>
      </w:r>
      <w:proofErr w:type="spellStart"/>
      <w:r w:rsidRPr="00BC0356">
        <w:rPr>
          <w:sz w:val="16"/>
        </w:rPr>
        <w:t>Zandi</w:t>
      </w:r>
      <w:proofErr w:type="spellEnd"/>
      <w:r w:rsidRPr="00BC0356">
        <w:rPr>
          <w:sz w:val="16"/>
        </w:rPr>
        <w:t xml:space="preserve">, chief economist of Moody’s Analytics, 8-5-2015, "A Nail-Biter in 2016," Moody’s Analytics, </w:t>
      </w:r>
      <w:hyperlink r:id="rId25" w:history="1">
        <w:r w:rsidRPr="00BC0356">
          <w:rPr>
            <w:rStyle w:val="Hyperlink"/>
            <w:sz w:val="16"/>
          </w:rPr>
          <w:t>https://www.economy.com/dismal/analysis/free/255843</w:t>
        </w:r>
      </w:hyperlink>
      <w:r w:rsidRPr="00BC0356">
        <w:rPr>
          <w:sz w:val="16"/>
        </w:rPr>
        <w:t>, Accessed 6/26/16, JH)</w:t>
      </w:r>
    </w:p>
    <w:p w14:paraId="61644EA3" w14:textId="3BBFAA53" w:rsidR="00831EFA" w:rsidRPr="007B074A" w:rsidRDefault="00831EFA" w:rsidP="00831EFA">
      <w:pPr>
        <w:pStyle w:val="NoSpacing"/>
        <w:rPr>
          <w:rStyle w:val="StyleUnderline"/>
        </w:rPr>
      </w:pPr>
      <w:r>
        <w:t xml:space="preserve">House prices good for Democrats The recent rebound in house prices in the wake of the housing bust again augurs well for the incumbent Democrats. </w:t>
      </w:r>
      <w:r w:rsidRPr="007B074A">
        <w:rPr>
          <w:rStyle w:val="StyleUnderline"/>
        </w:rPr>
        <w:t>House prices are expected to be rising solidly in most of the country prior to the election.</w:t>
      </w:r>
      <w:r>
        <w:rPr>
          <w:rStyle w:val="StyleUnderline"/>
        </w:rPr>
        <w:t xml:space="preserve"> </w:t>
      </w:r>
      <w:r w:rsidRPr="007B074A">
        <w:rPr>
          <w:rStyle w:val="StyleUnderline"/>
        </w:rPr>
        <w:t>The final economic variable included in the election model is the percent change in gasoline prices in the two years leading up to the election.</w:t>
      </w:r>
      <w:r>
        <w:t xml:space="preserve"> </w:t>
      </w:r>
      <w:r w:rsidRPr="007B074A">
        <w:rPr>
          <w:rStyle w:val="Emphasis"/>
        </w:rPr>
        <w:t>Gas prices are a very visible price that matters significantly to the finances and perceptions of many households</w:t>
      </w:r>
      <w:r>
        <w:t xml:space="preserve">. </w:t>
      </w:r>
      <w:r w:rsidRPr="007B074A">
        <w:rPr>
          <w:rStyle w:val="StyleUnderline"/>
        </w:rPr>
        <w:t>Consumer confidence is closely tied to movements in gas prices, as rising prices quickly undermine confidence and falling prices lift spirits.</w:t>
      </w:r>
      <w:r>
        <w:rPr>
          <w:rStyle w:val="StyleUnderline"/>
        </w:rPr>
        <w:t xml:space="preserve"> </w:t>
      </w:r>
      <w:r w:rsidRPr="007B074A">
        <w:rPr>
          <w:rStyle w:val="StyleUnderline"/>
        </w:rPr>
        <w:t>Oil and gasoline prices have fallen sharply over the past year</w:t>
      </w:r>
      <w:r>
        <w:t xml:space="preserve"> (almost $1 per gallon), </w:t>
      </w:r>
      <w:r w:rsidRPr="007B074A">
        <w:rPr>
          <w:rStyle w:val="StyleUnderline"/>
        </w:rPr>
        <w:t>and prospects are good that they will remain low through Election Day</w:t>
      </w:r>
      <w:r>
        <w:t xml:space="preserve">. The Saudis continue to increase their production despite the much lower global prices, and it looks increasingly likely that there will be a finalized deal with the Iranians over their nuclear program, which means Iran will soon be pumping more oil. </w:t>
      </w:r>
      <w:r w:rsidRPr="007B074A">
        <w:rPr>
          <w:rStyle w:val="Emphasis"/>
        </w:rPr>
        <w:t>Low gasoline prices also favor the incumbent Democrats.</w:t>
      </w:r>
      <w:r>
        <w:rPr>
          <w:rStyle w:val="Emphasis"/>
        </w:rPr>
        <w:t xml:space="preserve"> </w:t>
      </w:r>
      <w:r w:rsidRPr="007B074A">
        <w:rPr>
          <w:rStyle w:val="StyleUnderline"/>
        </w:rPr>
        <w:t>While real household income, house prices, and gasoline prices are included in the election model, many other variables were tested to see whether they made the model more predictive.</w:t>
      </w:r>
      <w:r>
        <w:t xml:space="preserve"> </w:t>
      </w:r>
      <w:r w:rsidRPr="007B074A">
        <w:rPr>
          <w:rStyle w:val="StyleUnderline"/>
        </w:rPr>
        <w:t xml:space="preserve">Unemployment, stock prices, employment growth, consumer confidence, and many other variables were tested. </w:t>
      </w:r>
      <w:r w:rsidRPr="007B074A">
        <w:rPr>
          <w:rStyle w:val="Emphasis"/>
        </w:rPr>
        <w:t>None worked as well in explaining election outcomes.</w:t>
      </w:r>
      <w:r>
        <w:rPr>
          <w:rStyle w:val="Emphasis"/>
        </w:rPr>
        <w:t xml:space="preserve"> </w:t>
      </w:r>
      <w:r w:rsidRPr="007B074A">
        <w:rPr>
          <w:rStyle w:val="StyleUnderline"/>
        </w:rPr>
        <w:t>The economy’s performance strongly favors the Democratic nominee for president.</w:t>
      </w:r>
      <w:r>
        <w:rPr>
          <w:rStyle w:val="StyleUnderline"/>
        </w:rPr>
        <w:t xml:space="preserve"> </w:t>
      </w:r>
      <w:r>
        <w:t xml:space="preserve">Politics in the model </w:t>
      </w:r>
      <w:r w:rsidRPr="007B074A">
        <w:rPr>
          <w:rStyle w:val="StyleUnderline"/>
        </w:rPr>
        <w:t>While economics matter a lot on Election Day, so too do politics</w:t>
      </w:r>
      <w:r>
        <w:t xml:space="preserve">. Most important, most states tend to vote consistently Democrat or Republican, regardless of whatever else is going on. Massachusetts, for example, is a dark blue state, while Wyoming is dark red. It is hard to imagine what would change voting patterns in these states. This reality is captured in the model by including the share of the vote that went to the incumbent party in the previous election as a variable. </w:t>
      </w:r>
      <w:r w:rsidRPr="007B074A">
        <w:rPr>
          <w:rStyle w:val="StyleUnderline"/>
        </w:rPr>
        <w:t xml:space="preserve">In so-called swing states, the share of the vote that goes to the incumbent party is close to 50%. In these states, </w:t>
      </w:r>
      <w:r w:rsidRPr="007B074A">
        <w:rPr>
          <w:rStyle w:val="Emphasis"/>
        </w:rPr>
        <w:t>economic and other factors can swing the vote to either party</w:t>
      </w:r>
      <w:r w:rsidRPr="007B074A">
        <w:rPr>
          <w:rStyle w:val="StyleUnderline"/>
        </w:rPr>
        <w:t>.</w:t>
      </w:r>
      <w:r>
        <w:t xml:space="preserve"> </w:t>
      </w:r>
      <w:r w:rsidRPr="007B074A">
        <w:rPr>
          <w:rStyle w:val="StyleUnderline"/>
        </w:rPr>
        <w:t>The key swing states include Colorado, Florida, Ohio and Virginia. Iowa, New Hampshire, Nevada, Pennsylvania and Wisconsin have also been swing states in past elections.</w:t>
      </w:r>
    </w:p>
    <w:p w14:paraId="60299CC1" w14:textId="77777777" w:rsidR="00831EFA" w:rsidRPr="00375D9E" w:rsidRDefault="00831EFA" w:rsidP="00831EFA"/>
    <w:p w14:paraId="759264ED" w14:textId="77777777" w:rsidR="00831EFA" w:rsidRPr="00831EFA" w:rsidRDefault="00831EFA" w:rsidP="00831EFA"/>
    <w:p w14:paraId="5CA2F3B7" w14:textId="4C5BF318" w:rsidR="00A90735" w:rsidRDefault="00A90735" w:rsidP="00711B6E">
      <w:pPr>
        <w:pStyle w:val="Heading2"/>
      </w:pPr>
      <w:r>
        <w:t>Trump Good Impacts</w:t>
      </w:r>
    </w:p>
    <w:p w14:paraId="0C529D41" w14:textId="58678F98" w:rsidR="00F961BE" w:rsidRDefault="00F961BE" w:rsidP="00F961BE">
      <w:pPr>
        <w:pStyle w:val="Heading3"/>
      </w:pPr>
      <w:r>
        <w:t>Economy</w:t>
      </w:r>
    </w:p>
    <w:p w14:paraId="281DB4D6" w14:textId="77777777" w:rsidR="00F961BE" w:rsidRPr="00F961BE" w:rsidRDefault="00F961BE" w:rsidP="00F961BE">
      <w:pPr>
        <w:pStyle w:val="Heading4"/>
      </w:pPr>
      <w:r w:rsidRPr="00F961BE">
        <w:t xml:space="preserve">Trump presidency solves unemployment and boosts GDP by 2.5 trillion in re-shoring – Clinton presidency sends corporations overseas </w:t>
      </w:r>
    </w:p>
    <w:p w14:paraId="16AF4E03" w14:textId="77777777" w:rsidR="00F961BE" w:rsidRPr="006107E2" w:rsidRDefault="00F961BE" w:rsidP="00F961BE">
      <w:pPr>
        <w:pStyle w:val="NoSpacing"/>
        <w:rPr>
          <w:rStyle w:val="Style13ptBold"/>
        </w:rPr>
      </w:pPr>
      <w:r>
        <w:rPr>
          <w:rStyle w:val="Style13ptBold"/>
        </w:rPr>
        <w:t xml:space="preserve">McCaughey 5/4 – </w:t>
      </w:r>
      <w:r w:rsidRPr="00F961BE">
        <w:rPr>
          <w:rStyle w:val="Style13ptBold"/>
        </w:rPr>
        <w:t>senior fellow at the London Center for Policy Research</w:t>
      </w:r>
    </w:p>
    <w:p w14:paraId="5E507B84" w14:textId="77777777" w:rsidR="00F961BE" w:rsidRPr="00F961BE" w:rsidRDefault="00F961BE" w:rsidP="00F961BE">
      <w:pPr>
        <w:pStyle w:val="NoSpacing"/>
      </w:pPr>
      <w:r w:rsidRPr="00F961BE">
        <w:t>(Betsy McCaughey, senior fellow at the London Center for Policy Research, constitutional scholar with a Ph.D. from Columbia University, a patient advocate and health policy expert, and a former Lt. Governor of New York state, 5-4-2016, "Donald Trump’s policy plans are real, detailed — and great," New York Post, http://nypost.com/2016/05/04/donald-trumps-policy-plans-are-real-detailed-and-great/, Accessed 6/20/16, JH)</w:t>
      </w:r>
    </w:p>
    <w:p w14:paraId="509F5A28" w14:textId="77777777" w:rsidR="00F961BE" w:rsidRDefault="00F961BE" w:rsidP="00F961BE">
      <w:pPr>
        <w:pStyle w:val="NoSpacing"/>
      </w:pPr>
      <w:r>
        <w:t xml:space="preserve">The rap on Donald Trump is he’s all bluster. The New York Times says he’s offering “incoherent mishmash.” Former GOP rival Ted Cruz claimed Trump has “no idea” how to fix the economy. Don’t believe it. </w:t>
      </w:r>
      <w:r w:rsidRPr="006107E2">
        <w:rPr>
          <w:rStyle w:val="Emphasis"/>
        </w:rPr>
        <w:t xml:space="preserve">The Trump campaign is putting forward proposals to fix </w:t>
      </w:r>
      <w:r w:rsidRPr="00F961BE">
        <w:rPr>
          <w:rStyle w:val="Emphasis"/>
        </w:rPr>
        <w:t xml:space="preserve">problems from the long waits for medical care at Veterans Affairs facilities to the impending collapse of </w:t>
      </w:r>
      <w:proofErr w:type="spellStart"/>
      <w:r w:rsidRPr="00F961BE">
        <w:rPr>
          <w:rStyle w:val="Emphasis"/>
        </w:rPr>
        <w:t>ObamaCare</w:t>
      </w:r>
      <w:proofErr w:type="spellEnd"/>
      <w:r w:rsidRPr="00F961BE">
        <w:rPr>
          <w:rStyle w:val="Emphasis"/>
        </w:rPr>
        <w:t>.</w:t>
      </w:r>
      <w:r>
        <w:rPr>
          <w:rStyle w:val="Emphasis"/>
        </w:rPr>
        <w:t xml:space="preserve"> </w:t>
      </w:r>
      <w:r>
        <w:t xml:space="preserve">Check out </w:t>
      </w:r>
      <w:r w:rsidRPr="00F961BE">
        <w:rPr>
          <w:rStyle w:val="Emphasis"/>
        </w:rPr>
        <w:t>Trump’s economic plan</w:t>
      </w:r>
      <w:r>
        <w:t xml:space="preserve">, for starters. </w:t>
      </w:r>
      <w:r w:rsidRPr="00F961BE">
        <w:rPr>
          <w:rStyle w:val="Emphasis"/>
        </w:rPr>
        <w:t>Unlike</w:t>
      </w:r>
      <w:r>
        <w:t xml:space="preserve"> Hillary </w:t>
      </w:r>
      <w:r w:rsidRPr="00F961BE">
        <w:rPr>
          <w:rStyle w:val="Emphasis"/>
        </w:rPr>
        <w:t xml:space="preserve">Clinton’s anti-business agenda, </w:t>
      </w:r>
      <w:r w:rsidRPr="00F961BE">
        <w:t>Trump’s plan</w:t>
      </w:r>
      <w:r w:rsidRPr="006107E2">
        <w:rPr>
          <w:rStyle w:val="StyleUnderline"/>
        </w:rPr>
        <w:t xml:space="preserve"> </w:t>
      </w:r>
      <w:r w:rsidRPr="00F961BE">
        <w:rPr>
          <w:rStyle w:val="Emphasis"/>
        </w:rPr>
        <w:t>would actually help unemployed Americans get back to work.</w:t>
      </w:r>
      <w:r>
        <w:rPr>
          <w:rStyle w:val="Emphasis"/>
        </w:rPr>
        <w:t xml:space="preserve"> </w:t>
      </w:r>
      <w:r w:rsidRPr="00F961BE">
        <w:rPr>
          <w:rStyle w:val="Emphasis"/>
        </w:rPr>
        <w:t>Trump slashes the corporate tax rate to 15 percent</w:t>
      </w:r>
      <w:r>
        <w:t xml:space="preserve">, down from the current 40 percent, the highest rate in the industrialized world. Not all American companies pay that staggering rate, but </w:t>
      </w:r>
      <w:r w:rsidRPr="00F961BE">
        <w:rPr>
          <w:rStyle w:val="Emphasis"/>
        </w:rPr>
        <w:t>even after deductions and accounting maneuvers, companies in the U</w:t>
      </w:r>
      <w:r w:rsidRPr="006107E2">
        <w:rPr>
          <w:rStyle w:val="StyleUnderline"/>
        </w:rPr>
        <w:t xml:space="preserve">nited </w:t>
      </w:r>
      <w:r w:rsidRPr="00F961BE">
        <w:rPr>
          <w:rStyle w:val="Emphasis"/>
        </w:rPr>
        <w:t>S</w:t>
      </w:r>
      <w:r w:rsidRPr="006107E2">
        <w:rPr>
          <w:rStyle w:val="StyleUnderline"/>
        </w:rPr>
        <w:t xml:space="preserve">tates </w:t>
      </w:r>
      <w:r w:rsidRPr="00F961BE">
        <w:rPr>
          <w:rStyle w:val="Emphasis"/>
        </w:rPr>
        <w:t xml:space="preserve">end up clobbered by taxes nearly twice the global average </w:t>
      </w:r>
      <w:r>
        <w:t xml:space="preserve">(24 percent). </w:t>
      </w:r>
      <w:r w:rsidRPr="006107E2">
        <w:rPr>
          <w:rStyle w:val="Emphasis"/>
        </w:rPr>
        <w:t>In Ireland</w:t>
      </w:r>
      <w:r>
        <w:t xml:space="preserve">, a magnet for tax-weary companies, </w:t>
      </w:r>
      <w:r w:rsidRPr="006107E2">
        <w:rPr>
          <w:rStyle w:val="Emphasis"/>
        </w:rPr>
        <w:t>the rate is only 12.5 percent and their economy is growing about three times as fast as ours</w:t>
      </w:r>
      <w:r>
        <w:t xml:space="preserve">. Conversely, </w:t>
      </w:r>
      <w:r w:rsidRPr="00152E88">
        <w:rPr>
          <w:rStyle w:val="StyleUnderline"/>
        </w:rPr>
        <w:t>Japan and Argentina are stuck in the doldrums along with America, partly because of their high rates.</w:t>
      </w:r>
      <w:r>
        <w:rPr>
          <w:rStyle w:val="StyleUnderline"/>
        </w:rPr>
        <w:t xml:space="preserve"> </w:t>
      </w:r>
      <w:r w:rsidRPr="00152E88">
        <w:rPr>
          <w:rStyle w:val="StyleUnderline"/>
        </w:rPr>
        <w:t>Trump also proposes a one-time 10 percent repatriation tax on profits US companies made overseas</w:t>
      </w:r>
      <w:r>
        <w:t xml:space="preserve"> and kept there to avoid the 40 percent rate. </w:t>
      </w:r>
      <w:r w:rsidRPr="00152E88">
        <w:rPr>
          <w:rStyle w:val="StyleUnderline"/>
        </w:rPr>
        <w:t xml:space="preserve">That bargain could lure back </w:t>
      </w:r>
      <w:r w:rsidRPr="00F961BE">
        <w:rPr>
          <w:rStyle w:val="Emphasis"/>
          <w:bdr w:val="single" w:sz="4" w:space="0" w:color="auto"/>
        </w:rPr>
        <w:t>as much as $2.5 trillion in capital urgently needed here</w:t>
      </w:r>
      <w:r w:rsidRPr="00152E88">
        <w:rPr>
          <w:rStyle w:val="StyleUnderline"/>
        </w:rPr>
        <w:t>.</w:t>
      </w:r>
      <w:r>
        <w:rPr>
          <w:rStyle w:val="StyleUnderline"/>
        </w:rPr>
        <w:t xml:space="preserve"> </w:t>
      </w:r>
      <w:r w:rsidRPr="00152E88">
        <w:rPr>
          <w:rStyle w:val="StyleUnderline"/>
        </w:rPr>
        <w:t>To promote investing in plants and equipment, Trump would allow companies to write off the purchases the year they’re made</w:t>
      </w:r>
      <w:r>
        <w:t xml:space="preserve">, rather than over several years, as current law requires. </w:t>
      </w:r>
      <w:r w:rsidRPr="00F961BE">
        <w:rPr>
          <w:rStyle w:val="StyleUnderline"/>
        </w:rPr>
        <w:t>Economist Larry Kudlow predicts that if</w:t>
      </w:r>
      <w:r w:rsidRPr="00152E88">
        <w:rPr>
          <w:rStyle w:val="StyleUnderline"/>
        </w:rPr>
        <w:t xml:space="preserve"> Trump’s corporate tax plan becomes law, you’ll see “a tremendous movement of capital and labor back to the United States.”</w:t>
      </w:r>
      <w:r>
        <w:rPr>
          <w:rStyle w:val="StyleUnderline"/>
        </w:rPr>
        <w:t xml:space="preserve"> </w:t>
      </w:r>
      <w:r w:rsidRPr="00152E88">
        <w:rPr>
          <w:rStyle w:val="StyleUnderline"/>
        </w:rPr>
        <w:t>Trump’s lower 15 percent business rate</w:t>
      </w:r>
      <w:r>
        <w:t xml:space="preserve"> would also apply to small businesses that usually get taxed at individual income tax rates. That </w:t>
      </w:r>
      <w:r w:rsidRPr="00152E88">
        <w:rPr>
          <w:rStyle w:val="StyleUnderline"/>
        </w:rPr>
        <w:t>would give a break to mom-and-pop operations, startups and other small businesses that are the source of most jobs.</w:t>
      </w:r>
      <w:r>
        <w:rPr>
          <w:rStyle w:val="StyleUnderline"/>
        </w:rPr>
        <w:t xml:space="preserve"> </w:t>
      </w:r>
      <w:r w:rsidRPr="00152E88">
        <w:rPr>
          <w:rStyle w:val="StyleUnderline"/>
        </w:rPr>
        <w:t xml:space="preserve">Compare Trump’s blueprint with Clinton’s nightmare scenario: Higher taxes, more tax complexity and an avalanche of new regulations. </w:t>
      </w:r>
      <w:r w:rsidRPr="00152E88">
        <w:rPr>
          <w:rStyle w:val="Emphasis"/>
        </w:rPr>
        <w:t>Over-regulation has depressed economic growth for the last 15 years.</w:t>
      </w:r>
      <w:r>
        <w:rPr>
          <w:rStyle w:val="Emphasis"/>
        </w:rPr>
        <w:t xml:space="preserve"> </w:t>
      </w:r>
      <w:r>
        <w:t xml:space="preserve">The Obama administration suffocated business with 81,000 pages of new regulations in 2015 alone. Hillary is pushing for even more — with controls on hiring, pay, bonuses and overtime to promote “fairer growth.” Translation: gender and racial preferences, plus meddling in how much you get paid. Remember Obama’s statement, “You didn’t build that.” Hillary assumes “You don’t own that.” </w:t>
      </w:r>
      <w:r w:rsidRPr="00152E88">
        <w:rPr>
          <w:rStyle w:val="StyleUnderline"/>
        </w:rPr>
        <w:t>Government will run your business. Hillary wants companies to stop maximizing quarterly earnings for shareholders — what she derides as “quarterly capitalism.” She wants “farsighted investments”</w:t>
      </w:r>
      <w:r>
        <w:t xml:space="preserve"> (whatever that means). Companies that can get out of the United States will rush for the exits.</w:t>
      </w:r>
    </w:p>
    <w:p w14:paraId="473AA5A7" w14:textId="77777777" w:rsidR="0016539F" w:rsidRPr="006107E2" w:rsidRDefault="0016539F" w:rsidP="0016539F"/>
    <w:p w14:paraId="2FF1C60B" w14:textId="77777777" w:rsidR="0016539F" w:rsidRPr="0016539F" w:rsidRDefault="0016539F" w:rsidP="0016539F">
      <w:pPr>
        <w:pStyle w:val="Heading4"/>
      </w:pPr>
      <w:r w:rsidRPr="0016539F">
        <w:t>Trump boosts jobs and growth – Clinton is more of the same, her attempts at reform will be blocked by GOP congress</w:t>
      </w:r>
    </w:p>
    <w:p w14:paraId="69476DAF" w14:textId="77777777" w:rsidR="0016539F" w:rsidRPr="007C50C0" w:rsidRDefault="0016539F" w:rsidP="0016539F">
      <w:pPr>
        <w:pStyle w:val="NoSpacing"/>
        <w:rPr>
          <w:rStyle w:val="Style13ptBold"/>
        </w:rPr>
      </w:pPr>
      <w:proofErr w:type="spellStart"/>
      <w:r>
        <w:rPr>
          <w:rStyle w:val="Style13ptBold"/>
        </w:rPr>
        <w:t>Barnato</w:t>
      </w:r>
      <w:proofErr w:type="spellEnd"/>
      <w:r>
        <w:rPr>
          <w:rStyle w:val="Style13ptBold"/>
        </w:rPr>
        <w:t xml:space="preserve"> 5/25</w:t>
      </w:r>
    </w:p>
    <w:p w14:paraId="7447BCAB" w14:textId="77777777" w:rsidR="0016539F" w:rsidRPr="0016539F" w:rsidRDefault="0016539F" w:rsidP="0016539F">
      <w:pPr>
        <w:pStyle w:val="NoSpacing"/>
      </w:pPr>
      <w:r w:rsidRPr="0016539F">
        <w:t xml:space="preserve">(Katy </w:t>
      </w:r>
      <w:proofErr w:type="spellStart"/>
      <w:r w:rsidRPr="0016539F">
        <w:t>Barnato</w:t>
      </w:r>
      <w:proofErr w:type="spellEnd"/>
      <w:r w:rsidRPr="0016539F">
        <w:t>, reporter and editor at CNBC, 5-25-2016, "‘Don’t laugh’—Here’s why a Trump presidency may be good for the economy," CNBC, http://www.cnbc.com/2016/05/25/dont-laugh-heres-why-a-trump-presidency-may-be-good-for-the-</w:t>
      </w:r>
      <w:bookmarkStart w:id="0" w:name="_GoBack"/>
      <w:r w:rsidRPr="0016539F">
        <w:t>economy</w:t>
      </w:r>
      <w:bookmarkEnd w:id="0"/>
      <w:r w:rsidRPr="0016539F">
        <w:t>.html, Accessed 6/20/16, JH)</w:t>
      </w:r>
    </w:p>
    <w:p w14:paraId="7F1DF41D" w14:textId="77777777" w:rsidR="0016539F" w:rsidRDefault="0016539F" w:rsidP="0016539F">
      <w:pPr>
        <w:pStyle w:val="NoSpacing"/>
        <w:rPr>
          <w:rStyle w:val="StyleUnderline"/>
        </w:rPr>
      </w:pPr>
      <w:r w:rsidRPr="007C50C0">
        <w:rPr>
          <w:rStyle w:val="StyleUnderline"/>
        </w:rPr>
        <w:t>Donald Trump may better serve the U.S. economy than Hillary Clinton</w:t>
      </w:r>
      <w:r>
        <w:t xml:space="preserve"> as president, as </w:t>
      </w:r>
      <w:r w:rsidRPr="00E50E52">
        <w:rPr>
          <w:rStyle w:val="StyleUnderline"/>
        </w:rPr>
        <w:t>the</w:t>
      </w:r>
      <w:r>
        <w:t xml:space="preserve"> presumptive </w:t>
      </w:r>
      <w:r w:rsidRPr="00E50E52">
        <w:rPr>
          <w:rStyle w:val="StyleUnderline"/>
        </w:rPr>
        <w:t>Republican</w:t>
      </w:r>
      <w:r>
        <w:t xml:space="preserve"> nominee </w:t>
      </w:r>
      <w:r w:rsidRPr="00E50E52">
        <w:rPr>
          <w:rStyle w:val="StyleUnderline"/>
        </w:rPr>
        <w:t>is more likely to introduce fiscal stimulus</w:t>
      </w:r>
      <w:r>
        <w:t xml:space="preserve">, a well-known market strategist told CNBC on Wednesday. </w:t>
      </w:r>
      <w:r w:rsidRPr="00E50E52">
        <w:rPr>
          <w:rStyle w:val="StyleUnderline"/>
        </w:rPr>
        <w:t xml:space="preserve">Bob </w:t>
      </w:r>
      <w:proofErr w:type="spellStart"/>
      <w:r w:rsidRPr="00E50E52">
        <w:rPr>
          <w:rStyle w:val="StyleUnderline"/>
        </w:rPr>
        <w:t>Janjuah</w:t>
      </w:r>
      <w:proofErr w:type="spellEnd"/>
      <w:r w:rsidRPr="00E50E52">
        <w:rPr>
          <w:rStyle w:val="StyleUnderline"/>
        </w:rPr>
        <w:t>, senior independent client adviser at Nomura, said Trump was more likely to cut taxes and take other measures to boost anemic job creation and economic growth in the U.S. Clinton</w:t>
      </w:r>
      <w:r>
        <w:t xml:space="preserve">, however, </w:t>
      </w:r>
      <w:r w:rsidRPr="00E50E52">
        <w:rPr>
          <w:rStyle w:val="StyleUnderline"/>
        </w:rPr>
        <w:t>would be more likely to stick to the status quo and</w:t>
      </w:r>
      <w:r>
        <w:t xml:space="preserve"> with a Republican-led Congress, </w:t>
      </w:r>
      <w:r w:rsidRPr="00E50E52">
        <w:rPr>
          <w:rStyle w:val="StyleUnderline"/>
        </w:rPr>
        <w:t>would struggle to introduce reforms</w:t>
      </w:r>
      <w:r>
        <w:t xml:space="preserve">, he added. "In the U.S. we have not had credible fiscal policy since (2008)," </w:t>
      </w:r>
      <w:proofErr w:type="spellStart"/>
      <w:r>
        <w:t>Janjuah</w:t>
      </w:r>
      <w:proofErr w:type="spellEnd"/>
      <w:r>
        <w:t xml:space="preserve"> told CNBC in London. "Now don't laugh, but </w:t>
      </w:r>
      <w:r w:rsidRPr="00E50E52">
        <w:rPr>
          <w:rStyle w:val="StyleUnderline"/>
        </w:rPr>
        <w:t>if Mr. Trump is elected president, as a Republican, and you have a Republican Congress, you might get a fiscal package going. But if Mrs. Clinton is elected president and you have a Republican Congress</w:t>
      </w:r>
      <w:r>
        <w:t xml:space="preserve"> — which is what you are going to have for another two years give or take — </w:t>
      </w:r>
      <w:r w:rsidRPr="00E50E52">
        <w:rPr>
          <w:rStyle w:val="StyleUnderline"/>
        </w:rPr>
        <w:t>I don't think they are going to get any fiscal policy in the U.S.,"</w:t>
      </w:r>
      <w:r>
        <w:t xml:space="preserve"> he later added. Official estimates suggest the U.S. economy grew by 0.5 percent annualized in the first quarter of 2016, sharply down from 1.4 percent in the last three months of 2015 and below forecasts for 0.7 percent growth. </w:t>
      </w:r>
      <w:r w:rsidRPr="00E50E52">
        <w:rPr>
          <w:rStyle w:val="StyleUnderline"/>
        </w:rPr>
        <w:t>Trump has previously said he could pay off the U.S.'s $19 trillion national debt within a two-term presidency and simultaneously cut taxes.</w:t>
      </w:r>
      <w:r>
        <w:t xml:space="preserve"> The Washington Post said in an article in April that doing both would require the U.S. economy to grow by between 13 and 24 percent every year over Trump's eight-year presidency. "I think, </w:t>
      </w:r>
      <w:r w:rsidRPr="00E50E52">
        <w:rPr>
          <w:rStyle w:val="StyleUnderline"/>
        </w:rPr>
        <w:t>working with Congress</w:t>
      </w:r>
      <w:r>
        <w:t>, he (</w:t>
      </w:r>
      <w:r w:rsidRPr="00E50E52">
        <w:rPr>
          <w:rStyle w:val="StyleUnderline"/>
        </w:rPr>
        <w:t>Trump) could be (economically credible</w:t>
      </w:r>
      <w:r>
        <w:t xml:space="preserve">)," </w:t>
      </w:r>
      <w:proofErr w:type="spellStart"/>
      <w:r>
        <w:t>Janjuah</w:t>
      </w:r>
      <w:proofErr w:type="spellEnd"/>
      <w:r>
        <w:t xml:space="preserve"> said on Wednesday. "(House Speaker Paul) Ryan is already kind of making noises that they may be able to work together. Not publically, 'I'm going to work with him,' but you can see in the background." </w:t>
      </w:r>
      <w:r w:rsidRPr="0016539F">
        <w:rPr>
          <w:rStyle w:val="StyleUnderline"/>
        </w:rPr>
        <w:t xml:space="preserve">Peter </w:t>
      </w:r>
      <w:proofErr w:type="spellStart"/>
      <w:r w:rsidRPr="0016539F">
        <w:rPr>
          <w:rStyle w:val="StyleUnderline"/>
        </w:rPr>
        <w:t>Morici</w:t>
      </w:r>
      <w:proofErr w:type="spellEnd"/>
      <w:r w:rsidRPr="0016539F">
        <w:rPr>
          <w:rStyle w:val="StyleUnderline"/>
        </w:rPr>
        <w:t>, a business professor at the University of Maryland, also says a Trump Presidency would be better for the economy</w:t>
      </w:r>
      <w:r>
        <w:t xml:space="preserve"> — but for different reasons to </w:t>
      </w:r>
      <w:proofErr w:type="spellStart"/>
      <w:r>
        <w:t>Janjuah</w:t>
      </w:r>
      <w:proofErr w:type="spellEnd"/>
      <w:r>
        <w:t xml:space="preserve">. In an opinion piece for Fox News on Monday, </w:t>
      </w:r>
      <w:proofErr w:type="spellStart"/>
      <w:r>
        <w:t>Morici</w:t>
      </w:r>
      <w:proofErr w:type="spellEnd"/>
      <w:r>
        <w:t xml:space="preserve"> said </w:t>
      </w:r>
      <w:r w:rsidRPr="00E50E52">
        <w:rPr>
          <w:rStyle w:val="StyleUnderline"/>
        </w:rPr>
        <w:t>Clinton was devoted to the "economic micromanagement by government regulation" that yielded indifferent results under President Barack Obama.</w:t>
      </w:r>
    </w:p>
    <w:p w14:paraId="0C2530A5" w14:textId="77777777" w:rsidR="0016539F" w:rsidRDefault="0016539F" w:rsidP="0016539F"/>
    <w:p w14:paraId="09C7E55D" w14:textId="77777777" w:rsidR="0016539F" w:rsidRDefault="0016539F" w:rsidP="0016539F">
      <w:pPr>
        <w:pStyle w:val="Heading4"/>
      </w:pPr>
      <w:r>
        <w:t xml:space="preserve">Trump key to growth – lowers entry costs for entrepreneurs that’s key to job growth – Clinton’s micro-management stifles growth </w:t>
      </w:r>
    </w:p>
    <w:p w14:paraId="54B6D5D5" w14:textId="77777777" w:rsidR="0016539F" w:rsidRPr="0016539F" w:rsidRDefault="0016539F" w:rsidP="0016539F">
      <w:pPr>
        <w:pStyle w:val="NoSpacing"/>
        <w:rPr>
          <w:rStyle w:val="Style13ptBold"/>
        </w:rPr>
      </w:pPr>
      <w:proofErr w:type="spellStart"/>
      <w:r w:rsidRPr="0016539F">
        <w:rPr>
          <w:rStyle w:val="Style13ptBold"/>
        </w:rPr>
        <w:t>Morici</w:t>
      </w:r>
      <w:proofErr w:type="spellEnd"/>
      <w:r w:rsidRPr="0016539F">
        <w:rPr>
          <w:rStyle w:val="Style13ptBold"/>
        </w:rPr>
        <w:t xml:space="preserve"> 5/23</w:t>
      </w:r>
    </w:p>
    <w:p w14:paraId="05363D4D" w14:textId="77777777" w:rsidR="0016539F" w:rsidRPr="0016539F" w:rsidRDefault="0016539F" w:rsidP="0016539F">
      <w:pPr>
        <w:pStyle w:val="NoSpacing"/>
      </w:pPr>
      <w:r w:rsidRPr="0016539F">
        <w:t xml:space="preserve">(Peter </w:t>
      </w:r>
      <w:proofErr w:type="spellStart"/>
      <w:r w:rsidRPr="0016539F">
        <w:t>Morici</w:t>
      </w:r>
      <w:proofErr w:type="spellEnd"/>
      <w:r w:rsidRPr="0016539F">
        <w:t>, Chief Economist at the U.S. International Trade Commission from 1993 to 1995. He is an economist and professor at the Smith School of Business, University of Maryland, 5-23-2016, "Why Trump is a better choice for the economy," http://www.foxnews.com/opinion/2016/05/23/why-trump-is-better-choice-for-economy.html, Accessed 6/20/16, JH)</w:t>
      </w:r>
    </w:p>
    <w:p w14:paraId="0CDA5C30" w14:textId="77777777" w:rsidR="0016539F" w:rsidRPr="007379DB" w:rsidRDefault="0016539F" w:rsidP="0016539F">
      <w:pPr>
        <w:pStyle w:val="NoSpacing"/>
        <w:rPr>
          <w:rStyle w:val="Emphasis"/>
        </w:rPr>
      </w:pPr>
      <w:r>
        <w:t xml:space="preserve">Hillary Clinton and Donald Trump carry more baggage than a paroled safecracker seeking employment at a bank. Those negatives may consume the media, but voters should consider that </w:t>
      </w:r>
      <w:r w:rsidRPr="007379DB">
        <w:rPr>
          <w:rStyle w:val="Emphasis"/>
        </w:rPr>
        <w:t>Trump is the better choice for the economy.</w:t>
      </w:r>
      <w:r>
        <w:rPr>
          <w:rStyle w:val="Emphasis"/>
        </w:rPr>
        <w:t xml:space="preserve"> </w:t>
      </w:r>
      <w:r w:rsidRPr="0016539F">
        <w:rPr>
          <w:rStyle w:val="StyleUnderline"/>
        </w:rPr>
        <w:t>Apart from getting tough with China on trade, Trump wants to simplify personal and corporate taxes and otherwise ease regulatory burdens—essentially make dealing with the government easier for ordinary folks filing their taxes and buying health insurance and businesses looking to expand and add jobs.</w:t>
      </w:r>
      <w:r>
        <w:rPr>
          <w:rStyle w:val="StyleUnderline"/>
        </w:rPr>
        <w:t xml:space="preserve"> </w:t>
      </w:r>
      <w:r>
        <w:t xml:space="preserve">Clinton’s economic message is much different and largely premised on the ideas that businesses invest foolishly and discrimination by corporations, universities and other institutions are disadvantaging women and minorities and handicapping growth. According to her, tightly regulating behavior—for example, through the tax code and generalizing to the national level California’s Fair Pay Act—will miraculously add trillions to our GDP and solve most of the inequality issues plaguing America. </w:t>
      </w:r>
      <w:r w:rsidRPr="007379DB">
        <w:rPr>
          <w:rStyle w:val="StyleUnderline"/>
        </w:rPr>
        <w:t>The challenges we face are more radical and paradoxical than Clinton supposes and require a lighter touch.</w:t>
      </w:r>
      <w:r>
        <w:rPr>
          <w:rStyle w:val="StyleUnderline"/>
        </w:rPr>
        <w:t xml:space="preserve"> </w:t>
      </w:r>
      <w:r w:rsidRPr="007379DB">
        <w:rPr>
          <w:rStyle w:val="StyleUnderline"/>
        </w:rPr>
        <w:t>Capital and energy—once scarce and expensive—are now abundant in American and many workers’ jobs are becoming obsolete.</w:t>
      </w:r>
      <w:r>
        <w:rPr>
          <w:rStyle w:val="StyleUnderline"/>
        </w:rPr>
        <w:t xml:space="preserve"> </w:t>
      </w:r>
      <w:r w:rsidRPr="007379DB">
        <w:rPr>
          <w:rStyle w:val="StyleUnderline"/>
        </w:rPr>
        <w:t>The digital economy is based more on intellectual property</w:t>
      </w:r>
      <w:r>
        <w:t>—computer apps and artificial intelligence—</w:t>
      </w:r>
      <w:r w:rsidRPr="007379DB">
        <w:rPr>
          <w:rStyle w:val="StyleUnderline"/>
        </w:rPr>
        <w:t>and less on hard assets</w:t>
      </w:r>
      <w:r>
        <w:t xml:space="preserve">—industrial buildings and equipment. </w:t>
      </w:r>
      <w:r w:rsidRPr="007379DB">
        <w:rPr>
          <w:rStyle w:val="StyleUnderline"/>
        </w:rPr>
        <w:t>This greatly reduces the amount of financial capital businesses need to make and create products.</w:t>
      </w:r>
      <w:r>
        <w:rPr>
          <w:rStyle w:val="StyleUnderline"/>
        </w:rPr>
        <w:t xml:space="preserve"> </w:t>
      </w:r>
      <w:r>
        <w:t xml:space="preserve">For example, Google was launched with only $25 million in 1999 and grew into a $23 billion enterprise at its initial public offering five years later. It took billions and decades for Henry Ford to create a company of similar value and global scope. Digital growth is powered by electricity, not petroleum. Even in the old economy, the electric car will displace gasoline powered vehicles over the next several decades, and abundant natural gas and cheaper solar and wind power will make that power. Oil prices will stay down. Over the next three decades, robots that can think and handle materials with human-like agility have the potential to partially replace workers in 90 percent of contemporary occupations—including to my horror many college professors. The new, good paying jobs will be mostly in more creative pursuits—for example, in robotics, industrial design, finance, the arts, and various fields of basic scientific and social research. Of course, we may still remain reluctant to cede to machines some ordinary tasks such as caring for young children. The political impulse to disruptive technologies is to legislate against them. Consider that taxi and limousine services recruit municipal governments to block Uber, and California regulators are drafting rules that would slow the deployment of driverless vehicles. Yet, the future of the automobile industry is at stake and if Americans don’t pioneer these technologies entrepreneurs elsewhere will do so to our great peril. Smart people, alone or in small groups, can accomplish wondrous things. Two geeks working out of a garage and with less than $25,000 in financing designed and marketed the Apple I computer. That launched an industry that put the internet and the resources of the world’s largest libraries on virtually every desk in the industrialized world. The social media revolution has similar origins. Businesses are circumventing large investment banks to engineer mergers in favor of smaller practitioners and lawyers. After all, small businesses now have analytical power on their laptops that rivals the army of expensive analysts housed by Wall Street giants. </w:t>
      </w:r>
      <w:r w:rsidRPr="007379DB">
        <w:rPr>
          <w:rStyle w:val="StyleUnderline"/>
        </w:rPr>
        <w:t>Regulating corporate payroll and hiring policies and imposing restrictions on free speech and endless instruction in political correctness at our universities will not adequately prepare or empower our young people and businesses for a world that places a premium on agility, adaptability and entrepreneurship</w:t>
      </w:r>
      <w:r>
        <w:t xml:space="preserve"> as opposed to conformity, compliance and the huge overhead of multinational corporations. At her core, </w:t>
      </w:r>
      <w:r w:rsidRPr="007379DB">
        <w:rPr>
          <w:rStyle w:val="StyleUnderline"/>
        </w:rPr>
        <w:t>Clinton is devoted to economic micro-management by government regulation and under President Obama that has yielded a terribly mediocre record</w:t>
      </w:r>
      <w:r>
        <w:t>—</w:t>
      </w:r>
      <w:r w:rsidRPr="007379DB">
        <w:rPr>
          <w:rStyle w:val="Emphasis"/>
        </w:rPr>
        <w:t>slow growth, poorer job opportunities for virtually every demographic group and dysfunctions in the health care and banking systems.</w:t>
      </w:r>
      <w:r>
        <w:rPr>
          <w:rStyle w:val="Emphasis"/>
        </w:rPr>
        <w:t xml:space="preserve"> </w:t>
      </w:r>
      <w:r>
        <w:t xml:space="preserve">Warts and all, </w:t>
      </w:r>
      <w:r w:rsidRPr="007379DB">
        <w:rPr>
          <w:rStyle w:val="Emphasis"/>
        </w:rPr>
        <w:t>Trump is an entrepreneur and all about taking things the other way.</w:t>
      </w:r>
    </w:p>
    <w:p w14:paraId="08A063E6" w14:textId="77777777" w:rsidR="0016539F" w:rsidRPr="00E50E52" w:rsidRDefault="0016539F" w:rsidP="0016539F">
      <w:pPr>
        <w:pStyle w:val="NoSpacing"/>
        <w:rPr>
          <w:rStyle w:val="StyleUnderline"/>
        </w:rPr>
      </w:pPr>
    </w:p>
    <w:p w14:paraId="576134FD" w14:textId="77777777" w:rsidR="0016539F" w:rsidRDefault="0016539F" w:rsidP="00F961BE">
      <w:pPr>
        <w:pStyle w:val="NoSpacing"/>
      </w:pPr>
    </w:p>
    <w:p w14:paraId="726CA0A6" w14:textId="6D765296" w:rsidR="00A90735" w:rsidRDefault="00A90735" w:rsidP="00A90735">
      <w:pPr>
        <w:pStyle w:val="Heading3"/>
      </w:pPr>
      <w:r>
        <w:t>Economy</w:t>
      </w:r>
      <w:r w:rsidR="00F961BE">
        <w:t xml:space="preserve"> – AT Trade War</w:t>
      </w:r>
    </w:p>
    <w:p w14:paraId="08CD27B9" w14:textId="77777777" w:rsidR="00F961BE" w:rsidRDefault="00F961BE" w:rsidP="00F961BE">
      <w:pPr>
        <w:pStyle w:val="NoSpacing"/>
        <w:rPr>
          <w:rStyle w:val="Style13ptBold"/>
        </w:rPr>
      </w:pPr>
    </w:p>
    <w:p w14:paraId="417F333F" w14:textId="7B6B2225" w:rsidR="00F961BE" w:rsidRPr="00F961BE" w:rsidRDefault="00F961BE" w:rsidP="00F961BE">
      <w:pPr>
        <w:pStyle w:val="Heading4"/>
      </w:pPr>
      <w:r w:rsidRPr="00F961BE">
        <w:t>Increasing tariffs on Chinese imports is key to restore economic vitality – zero risk it causes a trade war</w:t>
      </w:r>
    </w:p>
    <w:p w14:paraId="364FF0E3" w14:textId="77777777" w:rsidR="00A90735" w:rsidRPr="00152E88" w:rsidRDefault="00A90735" w:rsidP="00F961BE">
      <w:pPr>
        <w:pStyle w:val="NoSpacing"/>
        <w:rPr>
          <w:rStyle w:val="Style13ptBold"/>
        </w:rPr>
      </w:pPr>
      <w:r>
        <w:rPr>
          <w:rStyle w:val="Style13ptBold"/>
        </w:rPr>
        <w:t>Fletcher ‘11</w:t>
      </w:r>
    </w:p>
    <w:p w14:paraId="33D8F9B3" w14:textId="35B6D110" w:rsidR="00A90735" w:rsidRPr="00412659" w:rsidRDefault="00A90735" w:rsidP="00F961BE">
      <w:pPr>
        <w:pStyle w:val="NoSpacing"/>
      </w:pPr>
      <w:r w:rsidRPr="00412659">
        <w:t>(Ian Fletcher, Senior Economist of the Coalition for a Prosperous America, 4-19-2011, "Why Donald Trump Is Right on Trade" Huffington Post, http://www.huffingtonpost.com/ian-fletcher/why-donald-trump-is-right_b_851305.html, Accessed 6/20/16, JH)</w:t>
      </w:r>
    </w:p>
    <w:p w14:paraId="7A216CC5" w14:textId="3D97EF89" w:rsidR="00A90735" w:rsidRDefault="00A90735" w:rsidP="00F961BE">
      <w:pPr>
        <w:pStyle w:val="NoSpacing"/>
      </w:pPr>
      <w:r>
        <w:t>The usual suspects are racing to debunk Donald Trump’s foray into the most serious protectionism — a 25% tariff on China — proposed by a major presidential candidate since Patrick Buchanan ran in 1992.</w:t>
      </w:r>
      <w:r w:rsidR="00F961BE">
        <w:t xml:space="preserve"> </w:t>
      </w:r>
      <w:r>
        <w:t>They know this is serious stuff. Our long-delayed national trade debate has begun in earnest.</w:t>
      </w:r>
      <w:r w:rsidR="00F961BE">
        <w:t xml:space="preserve"> </w:t>
      </w:r>
      <w:r>
        <w:t xml:space="preserve">I have expressed reservations about getting obsessed with just China before. But broadly speaking, </w:t>
      </w:r>
      <w:r w:rsidRPr="00152E88">
        <w:rPr>
          <w:rStyle w:val="Emphasis"/>
        </w:rPr>
        <w:t>Trump is right on the money</w:t>
      </w:r>
      <w:r>
        <w:t xml:space="preserve"> here. </w:t>
      </w:r>
      <w:r w:rsidRPr="00152E88">
        <w:rPr>
          <w:rStyle w:val="StyleUnderline"/>
        </w:rPr>
        <w:t>Nothing less than an actual tariff or the equivalent is ever going to get Beijing to stop gaming the international trading system to America’s disadvantage.</w:t>
      </w:r>
      <w:r w:rsidR="00F961BE">
        <w:rPr>
          <w:rStyle w:val="StyleUnderline"/>
        </w:rPr>
        <w:t xml:space="preserve"> </w:t>
      </w:r>
      <w:r>
        <w:t xml:space="preserve">This matters, big-time. Because </w:t>
      </w:r>
      <w:r w:rsidRPr="00152E88">
        <w:rPr>
          <w:rStyle w:val="Emphasis"/>
        </w:rPr>
        <w:t>until we sort out America’s trade mess</w:t>
      </w:r>
      <w:r>
        <w:t xml:space="preserve"> — which must start by zeroing out, or close to it, our $600 billion-a-year trade deficit — </w:t>
      </w:r>
      <w:r w:rsidRPr="00152E88">
        <w:rPr>
          <w:rStyle w:val="Emphasis"/>
        </w:rPr>
        <w:t>our economy will never truly be healthy again.</w:t>
      </w:r>
      <w:r w:rsidR="00F961BE">
        <w:rPr>
          <w:rStyle w:val="Emphasis"/>
        </w:rPr>
        <w:t xml:space="preserve"> </w:t>
      </w:r>
      <w:r>
        <w:t>Jobs are the aspect of this everyone understands. But what a lot of people miss is that the current budget fight, and the angst over our mounting national debt, are also intimately connected to trade.</w:t>
      </w:r>
      <w:r w:rsidR="00F961BE">
        <w:t xml:space="preserve"> </w:t>
      </w:r>
      <w:r>
        <w:t xml:space="preserve">So </w:t>
      </w:r>
      <w:r w:rsidRPr="00152E88">
        <w:rPr>
          <w:rStyle w:val="Emphasis"/>
        </w:rPr>
        <w:t>Trump is onto something even bigger than people realize.</w:t>
      </w:r>
      <w:r w:rsidR="00F961BE">
        <w:rPr>
          <w:rStyle w:val="Emphasis"/>
        </w:rPr>
        <w:t xml:space="preserve"> </w:t>
      </w:r>
      <w:r>
        <w:t xml:space="preserve">The budget fight ultimately comes down to the fact that </w:t>
      </w:r>
      <w:r w:rsidRPr="00152E88">
        <w:rPr>
          <w:rStyle w:val="StyleUnderline"/>
        </w:rPr>
        <w:t>we don’t have an economy large enough to generate tax revenue commensurate with the spending we have voted for</w:t>
      </w:r>
      <w:r>
        <w:t xml:space="preserve">. But why isn’t our economy big enough? Start with the fact that, as economist William Bahr has estimated, </w:t>
      </w:r>
      <w:r w:rsidRPr="00152E88">
        <w:rPr>
          <w:rStyle w:val="StyleUnderline"/>
        </w:rPr>
        <w:t>America’s accumulated trade deficits since 1991 alone have caused our economy to be 13 percent smaller than it otherwise would be.</w:t>
      </w:r>
      <w:r>
        <w:t xml:space="preserve"> The trade deficit costs us about one percent in GDP growth every year, and that compounds over time.</w:t>
      </w:r>
      <w:r w:rsidR="00F961BE">
        <w:t xml:space="preserve"> </w:t>
      </w:r>
      <w:r>
        <w:t xml:space="preserve">As for our national debt, or, more properly, our bloating public and private indebtedness? As I explained at length in another article, </w:t>
      </w:r>
      <w:r w:rsidRPr="00152E88">
        <w:t>borrowing money</w:t>
      </w:r>
      <w:r>
        <w:t xml:space="preserve"> (and selling off existing wealth, which has the same net effect) </w:t>
      </w:r>
      <w:r w:rsidRPr="00152E88">
        <w:t>is</w:t>
      </w:r>
      <w:r>
        <w:t xml:space="preserve"> a mathematically inevitable result of running trade deficits. The only way this can not happen is if a) the aforementioned $600 billion isn’t real money, or b) America is trading with Santa’s elves.</w:t>
      </w:r>
      <w:r w:rsidR="00F961BE">
        <w:t xml:space="preserve"> </w:t>
      </w:r>
      <w:r>
        <w:t>So, Mr. Trump... How do we rebalance America’s trade, starting with China?</w:t>
      </w:r>
      <w:r w:rsidR="00F961BE">
        <w:t xml:space="preserve"> </w:t>
      </w:r>
      <w:r>
        <w:t xml:space="preserve">Forget about doing it by playing nice. </w:t>
      </w:r>
      <w:r w:rsidRPr="00152E88">
        <w:rPr>
          <w:rStyle w:val="StyleUnderline"/>
        </w:rPr>
        <w:t>China will only give up one-way free trade</w:t>
      </w:r>
      <w:r>
        <w:t xml:space="preserve"> (free for America, protectionist for them) </w:t>
      </w:r>
      <w:r w:rsidRPr="00152E88">
        <w:rPr>
          <w:rStyle w:val="StyleUnderline"/>
        </w:rPr>
        <w:t>when they are coerced into doing so. They are making far too much money to ever give up this sweet racket voluntarily.</w:t>
      </w:r>
      <w:r w:rsidR="00F961BE">
        <w:rPr>
          <w:rStyle w:val="StyleUnderline"/>
        </w:rPr>
        <w:t xml:space="preserve"> </w:t>
      </w:r>
      <w:r w:rsidRPr="00152E88">
        <w:rPr>
          <w:rStyle w:val="Emphasis"/>
        </w:rPr>
        <w:t>We are constantly warned that imposing a tariff on China would trigger a trade war. But the curious thing about the concept of trade war is that, unlike actual shooting war, it has no actual historical precedent. In fact, the reality is that there has never been a significant trade war.</w:t>
      </w:r>
      <w:r w:rsidR="00F961BE">
        <w:rPr>
          <w:rStyle w:val="Emphasis"/>
        </w:rPr>
        <w:t xml:space="preserve"> </w:t>
      </w:r>
      <w:r>
        <w:t>Anyone who knows otherwise, please name one.</w:t>
      </w:r>
      <w:r w:rsidR="00F961BE">
        <w:t xml:space="preserve"> </w:t>
      </w:r>
      <w:r>
        <w:t>The usual example free traders give is America’s Smoot-Hawley tariff of 1930, which supposedly either caused the Great Depression or caused it to spread around the world. But this canard does not survive serious examination, and has actually been denied by almost every economist who has actually researched the question in depth — including many free traders and ranging from Paul Krugman on the left to Milton Friedman on the right. (I debunked this myth at length in this article.)</w:t>
      </w:r>
      <w:r w:rsidR="00F961BE">
        <w:t xml:space="preserve"> </w:t>
      </w:r>
      <w:r w:rsidRPr="00152E88">
        <w:rPr>
          <w:rStyle w:val="StyleUnderline"/>
        </w:rPr>
        <w:t>There is</w:t>
      </w:r>
      <w:r>
        <w:t xml:space="preserve">, in fact, a basic </w:t>
      </w:r>
      <w:r w:rsidRPr="00152E88">
        <w:rPr>
          <w:rStyle w:val="StyleUnderline"/>
        </w:rPr>
        <w:t>unresolved paradox at the bottom of the very concept of trade war.</w:t>
      </w:r>
      <w:r>
        <w:t xml:space="preserve"> If, as free traders insist, free trade is beneficial whether or not one’s trading partners reciprocate, then </w:t>
      </w:r>
      <w:r w:rsidRPr="00152E88">
        <w:rPr>
          <w:rStyle w:val="StyleUnderline"/>
        </w:rPr>
        <w:t>why would any rational nation start one</w:t>
      </w:r>
      <w:r>
        <w:t>, no matter how provoked? Wouldn’t they just keep lapping up the benefits of one-way free trade, if it’s so good for them?</w:t>
      </w:r>
      <w:r w:rsidR="00F961BE">
        <w:t xml:space="preserve"> </w:t>
      </w:r>
      <w:r>
        <w:t xml:space="preserve">Furthermore, if the moneymen in Beijing, Tokyo, Berlin, and the other nations currently running trade surpluses against the U.S. start to ponder exaggerated retaliation against the U.S., they will soon discover the advantage is with us, not them. Because they are the ones with the trade surpluses to lose, not us. </w:t>
      </w:r>
      <w:r w:rsidRPr="00152E88">
        <w:rPr>
          <w:rStyle w:val="StyleUnderline"/>
        </w:rPr>
        <w:t>What exactly does the U.S. have to lose in a trade war? The only way a deficit nation can “lose” a trade war is by having its trade balance get even worse.</w:t>
      </w:r>
      <w:r>
        <w:t xml:space="preserve"> Given that the U.S. trade balance is already outlandish, it is hard to see how this could happen.</w:t>
      </w:r>
      <w:r w:rsidR="00F961BE">
        <w:t xml:space="preserve"> </w:t>
      </w:r>
      <w:r>
        <w:t>Supposedly, China could suddenly stop buying our Treasury Debt.</w:t>
      </w:r>
      <w:r w:rsidR="00F961BE">
        <w:t xml:space="preserve"> </w:t>
      </w:r>
      <w:r>
        <w:t>Indeed they could, but this would immediately reduce the value of the $1.15 trillion or so they already hold. Furthermore, this would depress the value of the dollar — exactly the opposite of their currency manipulation strategy.</w:t>
      </w:r>
      <w:r w:rsidR="00F961BE">
        <w:t xml:space="preserve"> </w:t>
      </w:r>
      <w:r w:rsidRPr="00152E88">
        <w:rPr>
          <w:rStyle w:val="StyleUnderline"/>
        </w:rPr>
        <w:t>Then there is the awkward problem of what China would do with all the money it would get by selling off its dollars</w:t>
      </w:r>
      <w:r>
        <w:t xml:space="preserve">. There just aren’t that many good alternatives for parking that much money. Japan doesn’t want its currency used as an international reserve currency, and the Euro has huge problems. </w:t>
      </w:r>
      <w:r w:rsidRPr="00431B19">
        <w:rPr>
          <w:rStyle w:val="StyleUnderline"/>
        </w:rPr>
        <w:t>Assets like gold and minor currencies are volatile or in limited supply.</w:t>
      </w:r>
      <w:r>
        <w:t xml:space="preserve"> Others, like real estate or corporate stocks, are still denominated in those pesky dollars and euros.</w:t>
      </w:r>
      <w:r w:rsidR="00F961BE">
        <w:t xml:space="preserve"> </w:t>
      </w:r>
      <w:r>
        <w:t>We are still a nuclear power, so at the end of the day, China cannot force us to do anything that we don’t want to. We could — a grossly irresponsible but not impossible hypothetical — repudiate our debt to them (or stop paying the interest) as the ultimate counter-move.</w:t>
      </w:r>
      <w:r w:rsidR="00F961BE">
        <w:t xml:space="preserve"> </w:t>
      </w:r>
      <w:r>
        <w:t>More plausibly, we might simply restore the tax on the interest on foreign-held bonds that was repealed in 1984 thanks to Treasury Secretary Donald Regan. We have lots of little cards like that up our sleeve.</w:t>
      </w:r>
      <w:r w:rsidR="00F961BE">
        <w:t xml:space="preserve"> </w:t>
      </w:r>
      <w:r>
        <w:t xml:space="preserve">So an understanding will, most likely, be reached. </w:t>
      </w:r>
      <w:r w:rsidRPr="00431B19">
        <w:rPr>
          <w:rStyle w:val="StyleUnderline"/>
        </w:rPr>
        <w:t>A deal</w:t>
      </w:r>
      <w:r>
        <w:t xml:space="preserve"> (one of Mr. Trump’s favorite words</w:t>
      </w:r>
      <w:r w:rsidRPr="00431B19">
        <w:rPr>
          <w:rStyle w:val="StyleUnderline"/>
        </w:rPr>
        <w:t>!) will be struck.</w:t>
      </w:r>
      <w:r>
        <w:t xml:space="preserve"> I think Mr. </w:t>
      </w:r>
      <w:r w:rsidRPr="00431B19">
        <w:rPr>
          <w:rStyle w:val="StyleUnderline"/>
        </w:rPr>
        <w:t>Trump understands this better than anyone else</w:t>
      </w:r>
      <w:r>
        <w:t>. That’s one of the things I like about him.</w:t>
      </w:r>
      <w:r w:rsidR="00F961BE">
        <w:t xml:space="preserve"> </w:t>
      </w:r>
      <w:r>
        <w:t xml:space="preserve">The reality is that </w:t>
      </w:r>
      <w:r w:rsidRPr="00431B19">
        <w:rPr>
          <w:rStyle w:val="StyleUnderline"/>
        </w:rPr>
        <w:t xml:space="preserve">the United States is already in a trade war with China. </w:t>
      </w:r>
      <w:r>
        <w:t>Kowtowing to China today is economic appeasement, with the same result as political appeasement in the 1930s: a few more years of relative quiet with a bigger explosion at the end.</w:t>
      </w:r>
      <w:r w:rsidR="00F961BE">
        <w:t xml:space="preserve"> </w:t>
      </w:r>
      <w:r>
        <w:t>At some point, America’s ability to run gigantic deficits must end, due to a prolonged slide or sudden crash in the value of the dollar. The longer we wait, the greater the likelihood that it will come as a sudden and destabilizing shock, rather than a managed, more gradual adjustment.</w:t>
      </w:r>
    </w:p>
    <w:p w14:paraId="161EAC66" w14:textId="7790265D" w:rsidR="00A90735" w:rsidRDefault="005B2BE9" w:rsidP="005B2BE9">
      <w:pPr>
        <w:pStyle w:val="Heading3"/>
      </w:pPr>
      <w:r>
        <w:t>Economy – AT Moody’s Analysis</w:t>
      </w:r>
    </w:p>
    <w:p w14:paraId="27EF1BA7" w14:textId="162F500D" w:rsidR="005B2BE9" w:rsidRPr="000742CB" w:rsidRDefault="005B2BE9" w:rsidP="005B2BE9">
      <w:pPr>
        <w:pStyle w:val="Heading4"/>
      </w:pPr>
      <w:r>
        <w:t xml:space="preserve">Moody’s analysis inaccurate </w:t>
      </w:r>
      <w:r w:rsidR="00F80752">
        <w:t xml:space="preserve">– </w:t>
      </w:r>
      <w:proofErr w:type="spellStart"/>
      <w:r w:rsidR="00F80752">
        <w:t>Zandi</w:t>
      </w:r>
      <w:proofErr w:type="spellEnd"/>
      <w:r w:rsidR="00F80752">
        <w:t xml:space="preserve"> is biased</w:t>
      </w:r>
    </w:p>
    <w:p w14:paraId="1B049F40" w14:textId="77777777" w:rsidR="005B2BE9" w:rsidRPr="000742CB" w:rsidRDefault="005B2BE9" w:rsidP="005B2BE9">
      <w:pPr>
        <w:pStyle w:val="NoSpacing"/>
        <w:rPr>
          <w:rStyle w:val="Style13ptBold"/>
        </w:rPr>
      </w:pPr>
      <w:r>
        <w:rPr>
          <w:rStyle w:val="Style13ptBold"/>
        </w:rPr>
        <w:t>Irwin 6/21</w:t>
      </w:r>
    </w:p>
    <w:p w14:paraId="1B5E1BF7" w14:textId="73E8E988" w:rsidR="005B2BE9" w:rsidRPr="005B2BE9" w:rsidRDefault="005B2BE9" w:rsidP="005B2BE9">
      <w:pPr>
        <w:pStyle w:val="NoSpacing"/>
      </w:pPr>
      <w:r w:rsidRPr="005B2BE9">
        <w:t>(Neil Irwin, M.B.A. from Columbia University, Knight-Bagehot Fellow in Economics, 6-21-2016, "Would a Trump Presidency Mean Economic Disaster? Let’s Take a Look," New York Times, http://www.nytimes.com/2016/06/22/upshot/would-a-trump-presidency-mean-economic-disaster-lets-take-a-look.html, accessed 6/22/16, JH)</w:t>
      </w:r>
    </w:p>
    <w:p w14:paraId="3B968987" w14:textId="3BF06DE4" w:rsidR="005B2BE9" w:rsidRDefault="005B2BE9" w:rsidP="005B2BE9">
      <w:r>
        <w:t xml:space="preserve">If Donald Trump were elected president and put in his stated policies, the United States would experience </w:t>
      </w:r>
      <w:r w:rsidRPr="000742CB">
        <w:rPr>
          <w:rStyle w:val="StyleUnderline"/>
        </w:rPr>
        <w:t>a lengthy recession</w:t>
      </w:r>
      <w:r>
        <w:t xml:space="preserve">, enormous job losses, much higher interest rates and diminished long-term growth prospects. At least, that </w:t>
      </w:r>
      <w:r w:rsidRPr="000742CB">
        <w:rPr>
          <w:rStyle w:val="StyleUnderline"/>
        </w:rPr>
        <w:t>is the conclusion of economists from Moody's Analytics</w:t>
      </w:r>
      <w:r>
        <w:t>, a recent analysis highlighted by Hillary Clinton in a speech Tuesday.</w:t>
      </w:r>
      <w:r w:rsidR="00F80752">
        <w:t xml:space="preserve"> </w:t>
      </w:r>
      <w:r>
        <w:t xml:space="preserve">The Trump campaign has noted, accurately, that the lead author of the study, Mark </w:t>
      </w:r>
      <w:proofErr w:type="spellStart"/>
      <w:r w:rsidRPr="005B2BE9">
        <w:rPr>
          <w:rStyle w:val="StyleUnderline"/>
        </w:rPr>
        <w:t>Zandi</w:t>
      </w:r>
      <w:proofErr w:type="spellEnd"/>
      <w:r w:rsidRPr="005B2BE9">
        <w:rPr>
          <w:rStyle w:val="StyleUnderline"/>
        </w:rPr>
        <w:t>,</w:t>
      </w:r>
      <w:r>
        <w:t xml:space="preserve"> has informally </w:t>
      </w:r>
      <w:r w:rsidRPr="005B2BE9">
        <w:rPr>
          <w:rStyle w:val="StyleUnderline"/>
        </w:rPr>
        <w:t>advised the Obama administration and donated to Democratic campaigns. So what should a properly skeptical person think of the new report?</w:t>
      </w:r>
      <w:r w:rsidR="00F80752">
        <w:rPr>
          <w:rStyle w:val="StyleUnderline"/>
        </w:rPr>
        <w:t xml:space="preserve"> </w:t>
      </w:r>
      <w:r>
        <w:t>Is it an accurate projection of what will happen to the economy if Mr. Trump's preferred policies become law, or partisan fear-mongering? Given that a presidential campaign is a contest of competing forecasts, here's how to think about the many predictions you'll hear between now and November.</w:t>
      </w:r>
      <w:r w:rsidR="00F80752">
        <w:t xml:space="preserve"> </w:t>
      </w:r>
      <w:r>
        <w:t xml:space="preserve">A careful reading of the </w:t>
      </w:r>
      <w:r w:rsidRPr="000742CB">
        <w:t>Moody's</w:t>
      </w:r>
      <w:r>
        <w:t xml:space="preserve"> report shows this: Its underlying assumptions about what Mr. Trump would do as president and how the effects of those policies would ripple through the economy are plausible, and squarely within the mainstream consensus view among economic forecasters about how the economy works. But </w:t>
      </w:r>
      <w:r w:rsidRPr="000742CB">
        <w:rPr>
          <w:rStyle w:val="StyleUnderline"/>
        </w:rPr>
        <w:t>the report</w:t>
      </w:r>
      <w:r>
        <w:t xml:space="preserve"> also </w:t>
      </w:r>
      <w:r w:rsidRPr="000742CB">
        <w:rPr>
          <w:rStyle w:val="StyleUnderline"/>
        </w:rPr>
        <w:t>offers a big helping of false precision, giving exact numerical forecasts on effects that have vast amounts of uncertainty.</w:t>
      </w:r>
      <w:r w:rsidR="00F80752">
        <w:rPr>
          <w:rStyle w:val="StyleUnderline"/>
        </w:rPr>
        <w:t xml:space="preserve"> </w:t>
      </w:r>
      <w:r>
        <w:t xml:space="preserve">It's worth being skeptical about Moody's projection that Trump's policies would cause a 1.5 percent contraction in gross domestic product i11 2019. After all, </w:t>
      </w:r>
      <w:r w:rsidRPr="000742CB">
        <w:rPr>
          <w:rStyle w:val="StyleUnderline"/>
        </w:rPr>
        <w:t>forecasters aren't even sure what G.D.P. growth will turn out to be in the second quarter of 2016</w:t>
      </w:r>
      <w:r>
        <w:t xml:space="preserve">, which ends in nine days. </w:t>
      </w:r>
      <w:r w:rsidRPr="000742CB">
        <w:rPr>
          <w:rStyle w:val="StyleUnderline"/>
        </w:rPr>
        <w:t>To forecast growth three years from now under an unknowable set of policies is more an intellectual exercise than anything exact.</w:t>
      </w:r>
      <w:r w:rsidR="00F80752">
        <w:rPr>
          <w:rStyle w:val="StyleUnderline"/>
        </w:rPr>
        <w:t xml:space="preserve"> </w:t>
      </w:r>
      <w:r w:rsidRPr="000742CB">
        <w:rPr>
          <w:rStyle w:val="Emphasis"/>
        </w:rPr>
        <w:t>It's not as useful to look at numerical projections that are almost certain to be wrong</w:t>
      </w:r>
      <w:r>
        <w:t>. Instead, let's examine the analytical judgments underlying those numbers - and what they say about the direction of the economy in a Trump presidency:</w:t>
      </w:r>
    </w:p>
    <w:p w14:paraId="57613966" w14:textId="0C8A8A99" w:rsidR="00325D30" w:rsidRDefault="00325D30" w:rsidP="00FF7E68">
      <w:pPr>
        <w:pStyle w:val="Heading3"/>
      </w:pPr>
      <w:r>
        <w:t>Russia</w:t>
      </w:r>
    </w:p>
    <w:p w14:paraId="47E3E30F" w14:textId="1D37777D" w:rsidR="00325D30" w:rsidRDefault="00325D30" w:rsidP="00325D30">
      <w:pPr>
        <w:pStyle w:val="Heading3"/>
      </w:pPr>
      <w:r>
        <w:t>2ac</w:t>
      </w:r>
    </w:p>
    <w:p w14:paraId="198A04A0" w14:textId="4598C26B" w:rsidR="00325D30" w:rsidRDefault="00325D30" w:rsidP="00325D30">
      <w:pPr>
        <w:pStyle w:val="Heading4"/>
      </w:pPr>
      <w:r>
        <w:t>Trump necessary to deter Russian expansionism – demonstration of “madness”</w:t>
      </w:r>
    </w:p>
    <w:p w14:paraId="5EE033BB" w14:textId="1125DE1D" w:rsidR="00325D30" w:rsidRDefault="00325D30" w:rsidP="00325D30">
      <w:pPr>
        <w:pStyle w:val="NoSpacing"/>
        <w:rPr>
          <w:rStyle w:val="Style13ptBold"/>
        </w:rPr>
      </w:pPr>
      <w:r w:rsidRPr="002F732E">
        <w:rPr>
          <w:rStyle w:val="Style13ptBold"/>
        </w:rPr>
        <w:t>Navarro</w:t>
      </w:r>
      <w:r>
        <w:rPr>
          <w:rStyle w:val="Style13ptBold"/>
        </w:rPr>
        <w:t xml:space="preserve"> 16</w:t>
      </w:r>
    </w:p>
    <w:p w14:paraId="5A2D8352" w14:textId="2A90D41B" w:rsidR="00325D30" w:rsidRPr="00325D30" w:rsidRDefault="00325D30" w:rsidP="00325D30">
      <w:pPr>
        <w:pStyle w:val="NoSpacing"/>
      </w:pPr>
      <w:r w:rsidRPr="00325D30">
        <w:t>Peter Navarro is a professor at the University of California-Irvine. Trump, Putin and Kim Jong-un Walk Into a Deterrence Bar, 1-27-16</w:t>
      </w:r>
      <w:r>
        <w:t xml:space="preserve"> </w:t>
      </w:r>
      <w:r w:rsidRPr="00325D30">
        <w:t>http://nationalinterest.org/blog/the-buzz/trump-putin-kim-jong-un-walk-deterrence-bar-15036</w:t>
      </w:r>
      <w:proofErr w:type="gramStart"/>
      <w:r w:rsidRPr="00325D30">
        <w:t>?page</w:t>
      </w:r>
      <w:proofErr w:type="gramEnd"/>
      <w:r w:rsidRPr="00325D30">
        <w:t xml:space="preserve">=2, </w:t>
      </w:r>
      <w:proofErr w:type="spellStart"/>
      <w:r w:rsidRPr="00325D30">
        <w:t>msm</w:t>
      </w:r>
      <w:proofErr w:type="spellEnd"/>
    </w:p>
    <w:p w14:paraId="3835FC66" w14:textId="2B0C690C" w:rsidR="00325D30" w:rsidRDefault="00325D30" w:rsidP="00325D30">
      <w:pPr>
        <w:pStyle w:val="NoSpacing"/>
      </w:pPr>
      <w:r w:rsidRPr="002F732E">
        <w:rPr>
          <w:rStyle w:val="StyleUnderline"/>
        </w:rPr>
        <w:t>Should we wring</w:t>
      </w:r>
      <w:r>
        <w:t xml:space="preserve"> our </w:t>
      </w:r>
      <w:r w:rsidRPr="002F732E">
        <w:rPr>
          <w:rStyle w:val="StyleUnderline"/>
        </w:rPr>
        <w:t>hands and roll</w:t>
      </w:r>
      <w:r>
        <w:t xml:space="preserve"> our </w:t>
      </w:r>
      <w:r w:rsidRPr="002F732E">
        <w:rPr>
          <w:rStyle w:val="StyleUnderline"/>
        </w:rPr>
        <w:t>eyes in</w:t>
      </w:r>
      <w:r>
        <w:t xml:space="preserve"> the </w:t>
      </w:r>
      <w:r w:rsidRPr="002F732E">
        <w:rPr>
          <w:rStyle w:val="StyleUnderline"/>
        </w:rPr>
        <w:t>face of</w:t>
      </w:r>
      <w:r>
        <w:t xml:space="preserve"> such </w:t>
      </w:r>
      <w:proofErr w:type="spellStart"/>
      <w:r w:rsidRPr="002F732E">
        <w:rPr>
          <w:rStyle w:val="StyleUnderline"/>
        </w:rPr>
        <w:t>Trumpisms</w:t>
      </w:r>
      <w:proofErr w:type="spellEnd"/>
      <w:r>
        <w:t xml:space="preserve">? </w:t>
      </w:r>
      <w:r w:rsidRPr="002F732E">
        <w:rPr>
          <w:rStyle w:val="StyleUnderline"/>
        </w:rPr>
        <w:t>Or has</w:t>
      </w:r>
      <w:r>
        <w:t xml:space="preserve"> “</w:t>
      </w:r>
      <w:r w:rsidRPr="002F732E">
        <w:rPr>
          <w:rStyle w:val="StyleUnderline"/>
        </w:rPr>
        <w:t>The Donald</w:t>
      </w:r>
      <w:r>
        <w:t xml:space="preserve">” </w:t>
      </w:r>
      <w:r w:rsidRPr="002F732E">
        <w:rPr>
          <w:rStyle w:val="StyleUnderline"/>
        </w:rPr>
        <w:t>captured</w:t>
      </w:r>
      <w:r>
        <w:t xml:space="preserve"> an </w:t>
      </w:r>
      <w:r w:rsidRPr="002F732E">
        <w:rPr>
          <w:rStyle w:val="StyleUnderline"/>
        </w:rPr>
        <w:t>essential truth about</w:t>
      </w:r>
      <w:r>
        <w:t xml:space="preserve"> the </w:t>
      </w:r>
      <w:r w:rsidRPr="002F732E">
        <w:rPr>
          <w:rStyle w:val="StyleUnderline"/>
        </w:rPr>
        <w:t>art of leadership and</w:t>
      </w:r>
      <w:r>
        <w:t xml:space="preserve"> the </w:t>
      </w:r>
      <w:r w:rsidRPr="002F732E">
        <w:rPr>
          <w:rStyle w:val="StyleUnderline"/>
        </w:rPr>
        <w:t>deterrence of naked aggression?</w:t>
      </w:r>
      <w:r>
        <w:t xml:space="preserve"> In fact, all Donald </w:t>
      </w:r>
      <w:r w:rsidRPr="002F732E">
        <w:rPr>
          <w:rStyle w:val="StyleUnderline"/>
        </w:rPr>
        <w:t>Trump is</w:t>
      </w:r>
      <w:r>
        <w:t xml:space="preserve"> doing is </w:t>
      </w:r>
      <w:r w:rsidRPr="002F732E">
        <w:rPr>
          <w:rStyle w:val="StyleUnderline"/>
        </w:rPr>
        <w:t>tipping</w:t>
      </w:r>
      <w:r>
        <w:t xml:space="preserve"> his “</w:t>
      </w:r>
      <w:r w:rsidRPr="002F732E">
        <w:rPr>
          <w:rStyle w:val="StyleUnderline"/>
        </w:rPr>
        <w:t>Make America Great Again!” cap to</w:t>
      </w:r>
      <w:r>
        <w:t xml:space="preserve"> the </w:t>
      </w:r>
      <w:r w:rsidRPr="002F732E">
        <w:rPr>
          <w:rStyle w:val="StyleUnderline"/>
        </w:rPr>
        <w:t>power of the “Madman Theory</w:t>
      </w:r>
      <w:r>
        <w:t xml:space="preserve">” first </w:t>
      </w:r>
      <w:r w:rsidRPr="002F732E">
        <w:rPr>
          <w:rStyle w:val="StyleUnderline"/>
        </w:rPr>
        <w:t>espoused</w:t>
      </w:r>
      <w:r>
        <w:t xml:space="preserve"> in American politics </w:t>
      </w:r>
      <w:r w:rsidRPr="002F732E">
        <w:rPr>
          <w:rStyle w:val="StyleUnderline"/>
        </w:rPr>
        <w:t>by</w:t>
      </w:r>
      <w:r w:rsidRPr="002F732E">
        <w:t xml:space="preserve"> President Richard </w:t>
      </w:r>
      <w:r w:rsidRPr="002F732E">
        <w:rPr>
          <w:rStyle w:val="StyleUnderline"/>
        </w:rPr>
        <w:t>Nixon</w:t>
      </w:r>
      <w:r w:rsidRPr="002F732E">
        <w:t>.</w:t>
      </w:r>
      <w:r>
        <w:t xml:space="preserve"> </w:t>
      </w:r>
      <w:r w:rsidRPr="002F732E">
        <w:rPr>
          <w:rStyle w:val="StyleUnderline"/>
        </w:rPr>
        <w:t>This</w:t>
      </w:r>
      <w:r w:rsidRPr="002F732E">
        <w:t xml:space="preserve"> theory </w:t>
      </w:r>
      <w:r w:rsidRPr="002F732E">
        <w:rPr>
          <w:rStyle w:val="StyleUnderline"/>
        </w:rPr>
        <w:t>is</w:t>
      </w:r>
      <w:r w:rsidRPr="002F732E">
        <w:t xml:space="preserve"> a well-known staple of game theory, and </w:t>
      </w:r>
      <w:r w:rsidRPr="002F732E">
        <w:rPr>
          <w:rStyle w:val="StyleUnderline"/>
        </w:rPr>
        <w:t>one of the most important tools used to analyze various strategies to deter aggression and prevent</w:t>
      </w:r>
      <w:r w:rsidRPr="002F732E">
        <w:t xml:space="preserve"> the </w:t>
      </w:r>
      <w:r w:rsidRPr="002F732E">
        <w:rPr>
          <w:rStyle w:val="StyleUnderline"/>
        </w:rPr>
        <w:t>use of nuclear weapons.</w:t>
      </w:r>
      <w:r>
        <w:rPr>
          <w:rStyle w:val="StyleUnderline"/>
        </w:rPr>
        <w:t xml:space="preserve"> </w:t>
      </w:r>
      <w:r>
        <w:t xml:space="preserve">In </w:t>
      </w:r>
      <w:r w:rsidRPr="002F732E">
        <w:rPr>
          <w:rStyle w:val="StyleUnderline"/>
        </w:rPr>
        <w:t>Nixo</w:t>
      </w:r>
      <w:r>
        <w:t xml:space="preserve">n’s case, he deliberately </w:t>
      </w:r>
      <w:r w:rsidRPr="002F732E">
        <w:rPr>
          <w:rStyle w:val="StyleUnderline"/>
        </w:rPr>
        <w:t>feigned angry and erratic behavior</w:t>
      </w:r>
      <w:r>
        <w:t xml:space="preserve"> as a strategy to convince the North Vietnamese to agree to American terms during the Paris peace negotiations. In describing his “Madman Theory” to an aide, Nixon revealed: “I want the North Vietnamese to believe I've reached the point where I might do anything to stop the war. We'll just slip the word to them that, ‘for God's sake, you know Nixon is obsessed about communism. We can't restrain him when he's angry—and he has his hand on the nuclear button’ and Ho Chi Minh himself will be in Paris in two days begging for peace.” Of course, in this particular negotiation, Nixon’s feigning of madness failed miserably in deterring North Vietnam’s aggression. Indeed, North Vietnamese negotiators knew full well that Nixon was more desperate than mad. That left Henry Kissinger with little leverage in Paris, and North Vietnam took Nixon and Kissinger to the negotiating cleaners—ultimately taking South Vietnam from an America in full retreat. The </w:t>
      </w:r>
      <w:r w:rsidRPr="002F732E">
        <w:rPr>
          <w:rStyle w:val="StyleUnderline"/>
        </w:rPr>
        <w:t>failure of Nixon</w:t>
      </w:r>
      <w:r>
        <w:t xml:space="preserve">’s madman ruse </w:t>
      </w:r>
      <w:r w:rsidRPr="002F732E">
        <w:rPr>
          <w:rStyle w:val="StyleUnderline"/>
        </w:rPr>
        <w:t>notwithstanding</w:t>
      </w:r>
      <w:r>
        <w:t xml:space="preserve">, the </w:t>
      </w:r>
      <w:r w:rsidRPr="002F732E">
        <w:rPr>
          <w:rStyle w:val="StyleUnderline"/>
        </w:rPr>
        <w:t>importance of madness versus rationality in deterring ruthless</w:t>
      </w:r>
      <w:r>
        <w:t xml:space="preserve"> and “crazy” </w:t>
      </w:r>
      <w:r w:rsidRPr="002F732E">
        <w:rPr>
          <w:rStyle w:val="StyleUnderline"/>
        </w:rPr>
        <w:t>guys like</w:t>
      </w:r>
      <w:r>
        <w:t xml:space="preserve"> Vladimir </w:t>
      </w:r>
      <w:r w:rsidRPr="002F732E">
        <w:rPr>
          <w:rStyle w:val="StyleUnderline"/>
        </w:rPr>
        <w:t>Putin</w:t>
      </w:r>
      <w:r>
        <w:t xml:space="preserve"> and Kim Jong-un </w:t>
      </w:r>
      <w:r w:rsidRPr="002F732E">
        <w:rPr>
          <w:rStyle w:val="StyleUnderline"/>
        </w:rPr>
        <w:t>can be highlighted by</w:t>
      </w:r>
      <w:r>
        <w:t xml:space="preserve"> taking a page out of the book of game theorist Thomas Schelling. Here’s how </w:t>
      </w:r>
      <w:r w:rsidRPr="002F732E">
        <w:rPr>
          <w:rStyle w:val="StyleUnderline"/>
        </w:rPr>
        <w:t>Schelling</w:t>
      </w:r>
      <w:r>
        <w:t xml:space="preserve"> might put the current North Korean conundrum: “If North Korea’s Kim Jong-un does not act according to America’s conventional assumptions and international norms of behavior, America will consider Kim’s behavior “irrational,” and Kim’s perceived irrationality might result in him winning the competition. However, if Kim is not really irrational but simply but simply using his madman behavior as part of a conscious bargaining or competitive strategy to get more food and fuel from the West while holding on to his nukes, then this so-called irrationality is effectively rational in relation to the game’s ‘payoffs.’” In other words, </w:t>
      </w:r>
      <w:r w:rsidRPr="002F732E">
        <w:rPr>
          <w:rStyle w:val="StyleUnderline"/>
        </w:rPr>
        <w:t>the feigning of “madness” can be “wickedly rational.”</w:t>
      </w:r>
      <w:r>
        <w:rPr>
          <w:rStyle w:val="StyleUnderline"/>
        </w:rPr>
        <w:t xml:space="preserve"> </w:t>
      </w:r>
      <w:r>
        <w:t>As to how this applies to any American president dealing with the likes of Putin and Kim, here’s the obvious deterrence problem: Both Putin and especially Kim Jong-un project a willingness to start a nuclear war to get their way. Since that would mean the end of the world as we know it, many political leaders in the West perceive this behavior as irrational. So far the “</w:t>
      </w:r>
      <w:r w:rsidRPr="002F732E">
        <w:rPr>
          <w:rStyle w:val="StyleUnderline"/>
        </w:rPr>
        <w:t>rational” response of the</w:t>
      </w:r>
      <w:r>
        <w:t xml:space="preserve"> Obama </w:t>
      </w:r>
      <w:r w:rsidRPr="002F732E">
        <w:rPr>
          <w:rStyle w:val="StyleUnderline"/>
        </w:rPr>
        <w:t>White House</w:t>
      </w:r>
      <w:r>
        <w:t xml:space="preserve"> to Putin’s particular brand of brinkmanship and “craziness” </w:t>
      </w:r>
      <w:r w:rsidRPr="002F732E">
        <w:rPr>
          <w:rStyle w:val="StyleUnderline"/>
        </w:rPr>
        <w:t>has been to use</w:t>
      </w:r>
      <w:r>
        <w:t xml:space="preserve"> economic </w:t>
      </w:r>
      <w:r w:rsidRPr="002F732E">
        <w:rPr>
          <w:rStyle w:val="StyleUnderline"/>
        </w:rPr>
        <w:t>sanctions</w:t>
      </w:r>
      <w:r>
        <w:t xml:space="preserve"> as a means of </w:t>
      </w:r>
      <w:r w:rsidRPr="002F732E">
        <w:rPr>
          <w:rStyle w:val="StyleUnderline"/>
        </w:rPr>
        <w:t>forcing Russia to cease</w:t>
      </w:r>
      <w:r>
        <w:t xml:space="preserve"> its revanchist </w:t>
      </w:r>
      <w:r w:rsidRPr="002F732E">
        <w:rPr>
          <w:rStyle w:val="StyleUnderline"/>
        </w:rPr>
        <w:t>aggression</w:t>
      </w:r>
      <w:r>
        <w:t xml:space="preserve">. </w:t>
      </w:r>
      <w:r w:rsidRPr="002F732E">
        <w:rPr>
          <w:rStyle w:val="StyleUnderline"/>
        </w:rPr>
        <w:t>With Putin not fearing any military intervention</w:t>
      </w:r>
      <w:r>
        <w:t>—</w:t>
      </w:r>
      <w:r w:rsidRPr="002F732E">
        <w:rPr>
          <w:rStyle w:val="StyleUnderline"/>
        </w:rPr>
        <w:t>because he believes</w:t>
      </w:r>
      <w:r>
        <w:t xml:space="preserve"> President </w:t>
      </w:r>
      <w:r w:rsidRPr="002F732E">
        <w:rPr>
          <w:rStyle w:val="StyleUnderline"/>
        </w:rPr>
        <w:t>Obama fears</w:t>
      </w:r>
      <w:r>
        <w:t xml:space="preserve"> any </w:t>
      </w:r>
      <w:r w:rsidRPr="002F732E">
        <w:rPr>
          <w:rStyle w:val="StyleUnderline"/>
        </w:rPr>
        <w:t>such intervention might lead to nuclear war</w:t>
      </w:r>
      <w:r>
        <w:t>—</w:t>
      </w:r>
      <w:r w:rsidRPr="002F732E">
        <w:rPr>
          <w:rStyle w:val="StyleUnderline"/>
        </w:rPr>
        <w:t>Putin continues to have his ruthless, revanchist and</w:t>
      </w:r>
      <w:r>
        <w:t xml:space="preserve"> really quite </w:t>
      </w:r>
      <w:r w:rsidRPr="002F732E">
        <w:rPr>
          <w:rStyle w:val="StyleUnderline"/>
        </w:rPr>
        <w:t>rational way with Ukraine and</w:t>
      </w:r>
      <w:r>
        <w:t xml:space="preserve"> parts of </w:t>
      </w:r>
      <w:r w:rsidRPr="002F732E">
        <w:rPr>
          <w:rStyle w:val="StyleUnderline"/>
        </w:rPr>
        <w:t>Eastern Europe</w:t>
      </w:r>
      <w:r>
        <w:t xml:space="preserve">. And </w:t>
      </w:r>
      <w:r w:rsidRPr="002F732E">
        <w:rPr>
          <w:rStyle w:val="StyleUnderline"/>
        </w:rPr>
        <w:t>that is exactly</w:t>
      </w:r>
      <w:r>
        <w:t xml:space="preserve"> what Donald </w:t>
      </w:r>
      <w:r w:rsidRPr="002F732E">
        <w:rPr>
          <w:rStyle w:val="StyleUnderline"/>
        </w:rPr>
        <w:t>Trump is seeing</w:t>
      </w:r>
      <w:r>
        <w:t xml:space="preserve"> in “Vladimir the Great” </w:t>
      </w:r>
      <w:r w:rsidRPr="002F732E">
        <w:rPr>
          <w:rStyle w:val="StyleUnderline"/>
        </w:rPr>
        <w:t>and why he admires Putin</w:t>
      </w:r>
      <w:r>
        <w:t xml:space="preserve">—certainly not for his aggression but at least for his rational madman cunning. So what if Trump were elected president instead of ratiocinators like Hillary Clinton or Bernie Sanders or Marco Rubio? In this scenario, </w:t>
      </w:r>
      <w:r w:rsidRPr="002F732E">
        <w:rPr>
          <w:rStyle w:val="StyleUnderline"/>
        </w:rPr>
        <w:t>Putin would know Trump is as rationally “mad” as he is and that Trump won’t never back down should Russian push come to American shove. Understanding he has met his madman match, Putin should therefore be far less likely to press the revanchist envelope in the same cavalier way he now does with the ultimate ratiocinator, President Obama</w:t>
      </w:r>
      <w:r>
        <w:t xml:space="preserve">. </w:t>
      </w:r>
      <w:r w:rsidRPr="002F732E">
        <w:rPr>
          <w:rStyle w:val="StyleUnderline"/>
        </w:rPr>
        <w:t>Score one for</w:t>
      </w:r>
      <w:r>
        <w:t xml:space="preserve"> a “crazy” </w:t>
      </w:r>
      <w:r w:rsidRPr="002F732E">
        <w:rPr>
          <w:rStyle w:val="StyleUnderline"/>
        </w:rPr>
        <w:t>Trump</w:t>
      </w:r>
      <w:r>
        <w:t xml:space="preserve">. In fact, </w:t>
      </w:r>
      <w:r w:rsidRPr="002F732E">
        <w:rPr>
          <w:rStyle w:val="StyleUnderline"/>
        </w:rPr>
        <w:t xml:space="preserve">a </w:t>
      </w:r>
      <w:proofErr w:type="spellStart"/>
      <w:r w:rsidRPr="002F732E">
        <w:rPr>
          <w:rStyle w:val="StyleUnderline"/>
        </w:rPr>
        <w:t>hawkishly</w:t>
      </w:r>
      <w:proofErr w:type="spellEnd"/>
      <w:r w:rsidRPr="002F732E">
        <w:rPr>
          <w:rStyle w:val="StyleUnderline"/>
        </w:rPr>
        <w:t xml:space="preserve"> uncertain demeanor was the ultimate power of</w:t>
      </w:r>
      <w:r>
        <w:t xml:space="preserve"> Ronald </w:t>
      </w:r>
      <w:r w:rsidRPr="002F732E">
        <w:rPr>
          <w:rStyle w:val="StyleUnderline"/>
        </w:rPr>
        <w:t>Reagan in dealing with the Soviet Union</w:t>
      </w:r>
      <w:r>
        <w:t>. Soviet leaders could never really be sure what “the cowboy” would do, and in this way Reagan quite rationally kept the peace. In the case of Kim Jong-un, the Obama White House likewise is pursuing a rational “carrot and stick” path. The carrot has been the prospect of aid to North Korea if it disarms while the stick as been the same kind of economic sanctions strategy Obama is (</w:t>
      </w:r>
      <w:proofErr w:type="spellStart"/>
      <w:r>
        <w:t>mis</w:t>
      </w:r>
      <w:proofErr w:type="spellEnd"/>
      <w:r>
        <w:t xml:space="preserve">)using with Russia. Thus far, of course, this has been an utterly failed policy as a “crazy” Kim continues to test his bombs, refine his missile technology, and advance his nuclear proliferation agenda. As for what steps the next American president might take to rein in a “crazy” North Korea, the most obvious is to put the clamps down on China—a country that is not just North Korea’s primary benefactor but also America’s largest trading partner. At this juncture, a President Trump appears to be far more likely to take such a dramatic step without regard for the economic consequences than any of the other candidates on either side of the aisle. Knowing this, China should therefore be more likely to crack down on North Korea and thereby avert a confrontation under a Trump presidency. Score another one for a “crazy” Trump. The second, more draconian, option to deal with North Korea is to simply drop a precision bomb on Kim Jong-un and eliminate him. And here’s the </w:t>
      </w:r>
      <w:proofErr w:type="spellStart"/>
      <w:r>
        <w:t>Trumpian</w:t>
      </w:r>
      <w:proofErr w:type="spellEnd"/>
      <w:r>
        <w:t xml:space="preserve"> rub: If Trump were elected president, Kim might actually begin to fear that Trump might indeed hunt him down with a swarm of F-22s, a drone or a long-range missile. In this scenario, the United States wouldn’t even have to assassinate Kim. All Kim would have to believe is that a President Trump would be “crazy” enough to do it; and that would be enough to restrain Kim’s behavior. </w:t>
      </w:r>
      <w:r w:rsidRPr="002F732E">
        <w:rPr>
          <w:rStyle w:val="StyleUnderline"/>
        </w:rPr>
        <w:t>And so the dance of deterrence goes</w:t>
      </w:r>
      <w:r>
        <w:t>—</w:t>
      </w:r>
      <w:r w:rsidRPr="002F732E">
        <w:rPr>
          <w:rStyle w:val="StyleUnderline"/>
        </w:rPr>
        <w:t>and so goes</w:t>
      </w:r>
      <w:r>
        <w:t xml:space="preserve"> the </w:t>
      </w:r>
      <w:r w:rsidRPr="002F732E">
        <w:rPr>
          <w:rStyle w:val="StyleUnderline"/>
        </w:rPr>
        <w:t>argument that a “crazy” Donald Trump is actually smart like a fox and more likely to bring about peace in</w:t>
      </w:r>
      <w:r>
        <w:t xml:space="preserve"> Eastern </w:t>
      </w:r>
      <w:r w:rsidRPr="002F732E">
        <w:rPr>
          <w:rStyle w:val="StyleUnderline"/>
        </w:rPr>
        <w:t>Europe</w:t>
      </w:r>
      <w:r>
        <w:t xml:space="preserve"> and Asia </w:t>
      </w:r>
      <w:r w:rsidRPr="002F732E">
        <w:rPr>
          <w:rStyle w:val="StyleUnderline"/>
        </w:rPr>
        <w:t>than a “rational</w:t>
      </w:r>
      <w:r>
        <w:t xml:space="preserve">” President </w:t>
      </w:r>
      <w:r w:rsidRPr="002F732E">
        <w:rPr>
          <w:rStyle w:val="StyleUnderline"/>
        </w:rPr>
        <w:t>Obama who relies on the tools of conventional western diplomacy</w:t>
      </w:r>
      <w:r>
        <w:t>. It’s risky business of course, but so far ratiocinator diplomacy is striking out from Moscow and Beijing to Pyongyang.</w:t>
      </w:r>
    </w:p>
    <w:p w14:paraId="6C7885E5" w14:textId="77777777" w:rsidR="00437C0F" w:rsidRDefault="00437C0F" w:rsidP="00437C0F"/>
    <w:p w14:paraId="6EFDD660" w14:textId="77777777" w:rsidR="00437C0F" w:rsidRPr="003778F1" w:rsidRDefault="00437C0F" w:rsidP="00437C0F">
      <w:pPr>
        <w:pStyle w:val="Heading4"/>
      </w:pPr>
      <w:r>
        <w:t>US Russia War guarantees extinction</w:t>
      </w:r>
    </w:p>
    <w:p w14:paraId="1B162666" w14:textId="77777777" w:rsidR="00437C0F" w:rsidRPr="003778F1" w:rsidRDefault="00437C0F" w:rsidP="00437C0F">
      <w:proofErr w:type="spellStart"/>
      <w:r>
        <w:rPr>
          <w:rStyle w:val="Style13ptBold"/>
        </w:rPr>
        <w:t>PressTV</w:t>
      </w:r>
      <w:proofErr w:type="spellEnd"/>
      <w:r w:rsidRPr="003778F1">
        <w:rPr>
          <w:rStyle w:val="Style13ptBold"/>
        </w:rPr>
        <w:t xml:space="preserve"> 13</w:t>
      </w:r>
      <w:r>
        <w:t xml:space="preserve"> (</w:t>
      </w:r>
      <w:r w:rsidRPr="003778F1">
        <w:t xml:space="preserve">Press TV, citing nuclear scientist Ira </w:t>
      </w:r>
      <w:proofErr w:type="spellStart"/>
      <w:r w:rsidRPr="003778F1">
        <w:t>Helfand</w:t>
      </w:r>
      <w:proofErr w:type="spellEnd"/>
      <w:r w:rsidRPr="003778F1">
        <w:t xml:space="preserve">, “US-Russia nuclear war to end human race: Study”, </w:t>
      </w:r>
      <w:hyperlink r:id="rId26" w:history="1">
        <w:r w:rsidRPr="003778F1">
          <w:rPr>
            <w:rStyle w:val="Hyperlink"/>
          </w:rPr>
          <w:t>http://www.presstv.com/detail/2013/12/10/339285/usrussia-nuclear-war-to-extinct-human-race/</w:t>
        </w:r>
      </w:hyperlink>
      <w:r>
        <w:t xml:space="preserve">, 12-10-2013) </w:t>
      </w:r>
    </w:p>
    <w:p w14:paraId="3BCBE4E8" w14:textId="77777777" w:rsidR="00437C0F" w:rsidRPr="003778F1" w:rsidRDefault="00437C0F" w:rsidP="00437C0F">
      <w:pPr>
        <w:rPr>
          <w:sz w:val="16"/>
        </w:rPr>
      </w:pPr>
      <w:r w:rsidRPr="00166932">
        <w:rPr>
          <w:sz w:val="16"/>
        </w:rPr>
        <w:t>"</w:t>
      </w:r>
      <w:r w:rsidRPr="00166932">
        <w:rPr>
          <w:rStyle w:val="StyleUnderline"/>
        </w:rPr>
        <w:t>With a large war between the United States and Russia, we are talking about the possible</w:t>
      </w:r>
      <w:r w:rsidRPr="00166932">
        <w:rPr>
          <w:sz w:val="16"/>
        </w:rPr>
        <w:t xml:space="preserve"> -- not certain, but possible -- </w:t>
      </w:r>
      <w:r w:rsidRPr="00166932">
        <w:rPr>
          <w:rStyle w:val="Emphasis"/>
        </w:rPr>
        <w:t>extinction of the human race</w:t>
      </w:r>
      <w:r w:rsidRPr="00166932">
        <w:rPr>
          <w:sz w:val="16"/>
        </w:rPr>
        <w:t xml:space="preserve">,” </w:t>
      </w:r>
      <w:proofErr w:type="spellStart"/>
      <w:r w:rsidRPr="00166932">
        <w:rPr>
          <w:rStyle w:val="StyleUnderline"/>
        </w:rPr>
        <w:t>Helfand</w:t>
      </w:r>
      <w:proofErr w:type="spellEnd"/>
      <w:r w:rsidRPr="00166932">
        <w:rPr>
          <w:rStyle w:val="StyleUnderline"/>
        </w:rPr>
        <w:t>, the co-president of International Physicians for the Prevention of Nuclear War, said</w:t>
      </w:r>
      <w:r w:rsidRPr="00166932">
        <w:rPr>
          <w:sz w:val="16"/>
        </w:rPr>
        <w:t xml:space="preserve"> in a report released on Tuesday. "</w:t>
      </w:r>
      <w:r w:rsidRPr="00166932">
        <w:rPr>
          <w:rStyle w:val="StyleUnderline"/>
        </w:rPr>
        <w:t>In this kind of war</w:t>
      </w:r>
      <w:r w:rsidRPr="00166932">
        <w:rPr>
          <w:sz w:val="16"/>
        </w:rPr>
        <w:t xml:space="preserve">, biologically there are going to be people surviving somewhere on the planet but </w:t>
      </w:r>
      <w:r w:rsidRPr="00166932">
        <w:rPr>
          <w:rStyle w:val="StyleUnderline"/>
        </w:rPr>
        <w:t>the chaos that would result</w:t>
      </w:r>
      <w:r w:rsidRPr="00166932">
        <w:rPr>
          <w:sz w:val="16"/>
        </w:rPr>
        <w:t xml:space="preserve"> from this </w:t>
      </w:r>
      <w:r w:rsidRPr="00166932">
        <w:rPr>
          <w:rStyle w:val="StyleUnderline"/>
        </w:rPr>
        <w:t>will dwarf anything we've ever seen</w:t>
      </w:r>
      <w:r w:rsidRPr="00166932">
        <w:rPr>
          <w:sz w:val="16"/>
        </w:rPr>
        <w:t xml:space="preserve">," he added. </w:t>
      </w:r>
      <w:r w:rsidRPr="00166932">
        <w:rPr>
          <w:rStyle w:val="StyleUnderline"/>
        </w:rPr>
        <w:t>There are currently more than 17,000 nuclear warheads which have been ignored since the Cold War</w:t>
      </w:r>
      <w:r w:rsidRPr="00166932">
        <w:rPr>
          <w:sz w:val="16"/>
        </w:rPr>
        <w:t xml:space="preserve"> ended in 1991, according to the study called “Nuclear Famine: Two Billion People at Risk?" </w:t>
      </w:r>
      <w:proofErr w:type="spellStart"/>
      <w:r w:rsidRPr="00166932">
        <w:rPr>
          <w:sz w:val="16"/>
        </w:rPr>
        <w:t>Helfand</w:t>
      </w:r>
      <w:proofErr w:type="spellEnd"/>
      <w:r w:rsidRPr="00166932">
        <w:rPr>
          <w:sz w:val="16"/>
        </w:rPr>
        <w:t xml:space="preserve"> said </w:t>
      </w:r>
      <w:r w:rsidRPr="00166932">
        <w:rPr>
          <w:rStyle w:val="StyleUnderline"/>
        </w:rPr>
        <w:t>modern nuclear weapons are far more powerful than the atomic bombs the US used against Japan</w:t>
      </w:r>
      <w:r w:rsidRPr="00166932">
        <w:rPr>
          <w:sz w:val="16"/>
        </w:rPr>
        <w:t xml:space="preserve"> in 1945 which killed more than 200,000 people. The scientist warned that </w:t>
      </w:r>
      <w:r w:rsidRPr="00166932">
        <w:rPr>
          <w:rStyle w:val="StyleUnderline"/>
        </w:rPr>
        <w:t>even a limited nuclear war-- involving just less than 0.5 percent of the world's nuclear arsenal-- would put 2 billion lives at grave risk with more than 20 million people losing their lives within the first week of the explosions. The ecological consequences of a nuclear war would put the survival of the entire planet at risk</w:t>
      </w:r>
      <w:r w:rsidRPr="00166932">
        <w:rPr>
          <w:sz w:val="16"/>
        </w:rPr>
        <w:t xml:space="preserve">, according to the study. The </w:t>
      </w:r>
      <w:r w:rsidRPr="00166932">
        <w:rPr>
          <w:rStyle w:val="StyleUnderline"/>
        </w:rPr>
        <w:t>firestorms</w:t>
      </w:r>
      <w:r w:rsidRPr="00166932">
        <w:rPr>
          <w:sz w:val="16"/>
        </w:rPr>
        <w:t xml:space="preserve"> caused by such a war </w:t>
      </w:r>
      <w:r w:rsidRPr="00166932">
        <w:rPr>
          <w:rStyle w:val="StyleUnderline"/>
        </w:rPr>
        <w:t>would send approximately 5 million tons of soot into the atmosphere, blocking out sunlight and dropping temperatures across the planet</w:t>
      </w:r>
      <w:r w:rsidRPr="00166932">
        <w:rPr>
          <w:sz w:val="16"/>
        </w:rPr>
        <w:t xml:space="preserve">. </w:t>
      </w:r>
      <w:proofErr w:type="spellStart"/>
      <w:r w:rsidRPr="00166932">
        <w:rPr>
          <w:sz w:val="16"/>
        </w:rPr>
        <w:t>Helfand</w:t>
      </w:r>
      <w:proofErr w:type="spellEnd"/>
      <w:r w:rsidRPr="00166932">
        <w:rPr>
          <w:sz w:val="16"/>
        </w:rPr>
        <w:t xml:space="preserve"> painted a scenario where </w:t>
      </w:r>
      <w:r w:rsidRPr="00166932">
        <w:rPr>
          <w:rStyle w:val="StyleUnderline"/>
        </w:rPr>
        <w:t>this</w:t>
      </w:r>
      <w:r w:rsidRPr="00166932">
        <w:rPr>
          <w:sz w:val="16"/>
        </w:rPr>
        <w:t xml:space="preserve"> climate hazard </w:t>
      </w:r>
      <w:r w:rsidRPr="00166932">
        <w:rPr>
          <w:rStyle w:val="StyleUnderline"/>
        </w:rPr>
        <w:t>would cause “a nuclear famine” across the world. Hundreds of millions of people would face severe food shortages for years</w:t>
      </w:r>
      <w:r w:rsidRPr="00166932">
        <w:rPr>
          <w:sz w:val="16"/>
        </w:rPr>
        <w:t>.</w:t>
      </w:r>
      <w:r w:rsidRPr="003778F1">
        <w:rPr>
          <w:sz w:val="16"/>
        </w:rPr>
        <w:t xml:space="preserve"> </w:t>
      </w:r>
    </w:p>
    <w:p w14:paraId="4C6C3A1A" w14:textId="77777777" w:rsidR="00437C0F" w:rsidRDefault="00437C0F" w:rsidP="00325D30">
      <w:pPr>
        <w:pStyle w:val="NoSpacing"/>
      </w:pPr>
    </w:p>
    <w:p w14:paraId="37D38635" w14:textId="548D66CA" w:rsidR="002A7A40" w:rsidRDefault="002A7A40" w:rsidP="002A7A40">
      <w:pPr>
        <w:pStyle w:val="Heading3"/>
      </w:pPr>
      <w:r>
        <w:t>Russia – High Risk</w:t>
      </w:r>
    </w:p>
    <w:p w14:paraId="66B5877E" w14:textId="77777777" w:rsidR="00437C0F" w:rsidRDefault="00437C0F" w:rsidP="00437C0F"/>
    <w:p w14:paraId="5D1BDCCA" w14:textId="77777777" w:rsidR="00437C0F" w:rsidRDefault="00437C0F" w:rsidP="00437C0F">
      <w:pPr>
        <w:pStyle w:val="Heading4"/>
      </w:pPr>
      <w:r>
        <w:t>Tensions at brink– risk of accident or miscalculation high</w:t>
      </w:r>
    </w:p>
    <w:p w14:paraId="10F2206E" w14:textId="77777777" w:rsidR="00437C0F" w:rsidRDefault="00437C0F" w:rsidP="00437C0F">
      <w:pPr>
        <w:pStyle w:val="NoSpacing"/>
        <w:rPr>
          <w:rStyle w:val="Style13ptBold"/>
        </w:rPr>
      </w:pPr>
      <w:r w:rsidRPr="00B64307">
        <w:rPr>
          <w:rStyle w:val="Style13ptBold"/>
        </w:rPr>
        <w:t>Fisher</w:t>
      </w:r>
      <w:r>
        <w:rPr>
          <w:rStyle w:val="Style13ptBold"/>
        </w:rPr>
        <w:t xml:space="preserve"> 15</w:t>
      </w:r>
    </w:p>
    <w:p w14:paraId="33D2D6C8" w14:textId="77777777" w:rsidR="00437C0F" w:rsidRPr="00325D30" w:rsidRDefault="00437C0F" w:rsidP="00437C0F">
      <w:pPr>
        <w:pStyle w:val="NoSpacing"/>
      </w:pPr>
      <w:r w:rsidRPr="00325D30">
        <w:t>Max, How likely is nuclear war with Russia?</w:t>
      </w:r>
      <w:r>
        <w:t xml:space="preserve"> </w:t>
      </w:r>
      <w:r w:rsidRPr="00325D30">
        <w:t xml:space="preserve">7-6-15, http://www.vox.com/2015/7/6/8900237/russia-war-odds, </w:t>
      </w:r>
      <w:proofErr w:type="spellStart"/>
      <w:r w:rsidRPr="00325D30">
        <w:t>msm</w:t>
      </w:r>
      <w:proofErr w:type="spellEnd"/>
    </w:p>
    <w:p w14:paraId="3A8680B0" w14:textId="77777777" w:rsidR="00437C0F" w:rsidRDefault="00437C0F" w:rsidP="00437C0F">
      <w:pPr>
        <w:pStyle w:val="NoSpacing"/>
      </w:pPr>
      <w:r>
        <w:t xml:space="preserve">I spent much of this spring obsessed with a question: </w:t>
      </w:r>
      <w:r w:rsidRPr="00B64307">
        <w:rPr>
          <w:rStyle w:val="StyleUnderline"/>
        </w:rPr>
        <w:t>Could</w:t>
      </w:r>
      <w:r>
        <w:t xml:space="preserve"> the </w:t>
      </w:r>
      <w:r w:rsidRPr="00B64307">
        <w:rPr>
          <w:rStyle w:val="StyleUnderline"/>
        </w:rPr>
        <w:t>United States and Russia stumble into</w:t>
      </w:r>
      <w:r>
        <w:t xml:space="preserve"> war, perhaps even </w:t>
      </w:r>
      <w:r w:rsidRPr="00B64307">
        <w:rPr>
          <w:rStyle w:val="StyleUnderline"/>
        </w:rPr>
        <w:t>nuclear war?</w:t>
      </w:r>
      <w:r>
        <w:t xml:space="preserve"> It </w:t>
      </w:r>
      <w:r w:rsidRPr="00B64307">
        <w:rPr>
          <w:rStyle w:val="StyleUnderline"/>
        </w:rPr>
        <w:t>was a concern I'd</w:t>
      </w:r>
      <w:r>
        <w:t xml:space="preserve"> first </w:t>
      </w:r>
      <w:r w:rsidRPr="00B64307">
        <w:rPr>
          <w:rStyle w:val="StyleUnderline"/>
        </w:rPr>
        <w:t>heard</w:t>
      </w:r>
      <w:r>
        <w:t xml:space="preserve"> in late 2014, shortly </w:t>
      </w:r>
      <w:r w:rsidRPr="00B64307">
        <w:rPr>
          <w:rStyle w:val="StyleUnderline"/>
        </w:rPr>
        <w:t>after Russia's</w:t>
      </w:r>
      <w:r>
        <w:t xml:space="preserve"> covert </w:t>
      </w:r>
      <w:r w:rsidRPr="00B64307">
        <w:rPr>
          <w:rStyle w:val="StyleUnderline"/>
        </w:rPr>
        <w:t>invasion of</w:t>
      </w:r>
      <w:r>
        <w:t xml:space="preserve"> eastern </w:t>
      </w:r>
      <w:r w:rsidRPr="00B64307">
        <w:rPr>
          <w:rStyle w:val="StyleUnderline"/>
        </w:rPr>
        <w:t>Ukraine</w:t>
      </w:r>
      <w:r>
        <w:t xml:space="preserve"> and its military harassment of neighboring NATO member states, which the United States is treaty-bound to defend. As I spoke to analysts and policymakers, </w:t>
      </w:r>
      <w:r w:rsidRPr="00B64307">
        <w:rPr>
          <w:rStyle w:val="StyleUnderline"/>
        </w:rPr>
        <w:t>I found</w:t>
      </w:r>
      <w:r>
        <w:t xml:space="preserve"> a growing and </w:t>
      </w:r>
      <w:r w:rsidRPr="00B64307">
        <w:rPr>
          <w:rStyle w:val="StyleUnderline"/>
        </w:rPr>
        <w:t>increasingly alarmed community</w:t>
      </w:r>
      <w:r>
        <w:t xml:space="preserve">, </w:t>
      </w:r>
      <w:r w:rsidRPr="00B64307">
        <w:rPr>
          <w:rStyle w:val="StyleUnderline"/>
        </w:rPr>
        <w:t>in</w:t>
      </w:r>
      <w:r>
        <w:t xml:space="preserve"> the </w:t>
      </w:r>
      <w:r w:rsidRPr="00B64307">
        <w:rPr>
          <w:rStyle w:val="StyleUnderline"/>
        </w:rPr>
        <w:t>US and</w:t>
      </w:r>
      <w:r>
        <w:t xml:space="preserve"> Western </w:t>
      </w:r>
      <w:r w:rsidRPr="00B64307">
        <w:rPr>
          <w:rStyle w:val="StyleUnderline"/>
        </w:rPr>
        <w:t>Europe as well as</w:t>
      </w:r>
      <w:r>
        <w:t xml:space="preserve"> in </w:t>
      </w:r>
      <w:r w:rsidRPr="00B64307">
        <w:rPr>
          <w:rStyle w:val="StyleUnderline"/>
        </w:rPr>
        <w:t>Russia</w:t>
      </w:r>
      <w:r>
        <w:t xml:space="preserve">, </w:t>
      </w:r>
      <w:r w:rsidRPr="00B64307">
        <w:rPr>
          <w:rStyle w:val="StyleUnderline"/>
        </w:rPr>
        <w:t>warning</w:t>
      </w:r>
      <w:r>
        <w:t xml:space="preserve"> that </w:t>
      </w:r>
      <w:r w:rsidRPr="00B64307">
        <w:rPr>
          <w:rStyle w:val="StyleUnderline"/>
        </w:rPr>
        <w:t>war has</w:t>
      </w:r>
      <w:r>
        <w:t xml:space="preserve"> once again </w:t>
      </w:r>
      <w:r w:rsidRPr="00B64307">
        <w:rPr>
          <w:rStyle w:val="StyleUnderline"/>
        </w:rPr>
        <w:t>become</w:t>
      </w:r>
      <w:r>
        <w:t xml:space="preserve"> a </w:t>
      </w:r>
      <w:r w:rsidRPr="00B64307">
        <w:rPr>
          <w:rStyle w:val="StyleUnderline"/>
        </w:rPr>
        <w:t>real possibility</w:t>
      </w:r>
      <w:r>
        <w:t xml:space="preserve">. They compare Europe of today to that before World War I. If war does happen, they say, </w:t>
      </w:r>
      <w:r w:rsidRPr="00B64307">
        <w:rPr>
          <w:rStyle w:val="StyleUnderline"/>
        </w:rPr>
        <w:t>recent changes to Russia's nuclear thinking mean such a war could easily go nuclear</w:t>
      </w:r>
      <w:r>
        <w:t xml:space="preserve">. I outlined these threats, how they came to be, and how it would all happen in a long article published last week. But there was one question I was not able to satisfactorily answer: Exactly how likely is all this? To the extent that there was broad agreement among my sources, it was that peace is still much likelier than war: The </w:t>
      </w:r>
      <w:r w:rsidRPr="00B64307">
        <w:rPr>
          <w:rStyle w:val="StyleUnderline"/>
        </w:rPr>
        <w:t>scenarios for war</w:t>
      </w:r>
      <w:r>
        <w:t xml:space="preserve"> all </w:t>
      </w:r>
      <w:r w:rsidRPr="00B64307">
        <w:rPr>
          <w:rStyle w:val="StyleUnderline"/>
        </w:rPr>
        <w:t>involve</w:t>
      </w:r>
      <w:r>
        <w:t xml:space="preserve"> several </w:t>
      </w:r>
      <w:r w:rsidRPr="00B64307">
        <w:rPr>
          <w:rStyle w:val="StyleUnderline"/>
        </w:rPr>
        <w:t>overlapping events</w:t>
      </w:r>
      <w:r>
        <w:t xml:space="preserve">, </w:t>
      </w:r>
      <w:r w:rsidRPr="00B64307">
        <w:rPr>
          <w:rStyle w:val="StyleUnderline"/>
        </w:rPr>
        <w:t>such as a cross-border provocation and</w:t>
      </w:r>
      <w:r>
        <w:t xml:space="preserve"> an </w:t>
      </w:r>
      <w:r w:rsidRPr="00B64307">
        <w:rPr>
          <w:rStyle w:val="StyleUnderline"/>
        </w:rPr>
        <w:t>accidental</w:t>
      </w:r>
      <w:r>
        <w:t xml:space="preserve"> midair </w:t>
      </w:r>
      <w:r w:rsidRPr="00B64307">
        <w:rPr>
          <w:rStyle w:val="StyleUnderline"/>
        </w:rPr>
        <w:t>collision</w:t>
      </w:r>
      <w:r>
        <w:t xml:space="preserve">. But they stressed that the </w:t>
      </w:r>
      <w:r w:rsidRPr="00B64307">
        <w:rPr>
          <w:rStyle w:val="StyleUnderline"/>
        </w:rPr>
        <w:t>odds of</w:t>
      </w:r>
      <w:r>
        <w:t xml:space="preserve"> a </w:t>
      </w:r>
      <w:r w:rsidRPr="00B64307">
        <w:rPr>
          <w:rStyle w:val="StyleUnderline"/>
        </w:rPr>
        <w:t>war</w:t>
      </w:r>
      <w:r>
        <w:t xml:space="preserve">, while remote, </w:t>
      </w:r>
      <w:r w:rsidRPr="00B64307">
        <w:rPr>
          <w:rStyle w:val="StyleUnderline"/>
        </w:rPr>
        <w:t>are no longer negligible</w:t>
      </w:r>
      <w:r>
        <w:t xml:space="preserve">, and are real enough that the world should take them seriously and respond accordingly. "The </w:t>
      </w:r>
      <w:r w:rsidRPr="00B64307">
        <w:rPr>
          <w:rStyle w:val="StyleUnderline"/>
        </w:rPr>
        <w:t>atmosphere</w:t>
      </w:r>
      <w:r>
        <w:t xml:space="preserve"> is a </w:t>
      </w:r>
      <w:r w:rsidRPr="00B64307">
        <w:rPr>
          <w:rStyle w:val="StyleUnderline"/>
        </w:rPr>
        <w:t>feeling</w:t>
      </w:r>
      <w:r>
        <w:t xml:space="preserve"> that </w:t>
      </w:r>
      <w:r w:rsidRPr="00B64307">
        <w:rPr>
          <w:rStyle w:val="StyleUnderline"/>
        </w:rPr>
        <w:t>war is not</w:t>
      </w:r>
      <w:r>
        <w:t xml:space="preserve"> something that's </w:t>
      </w:r>
      <w:r w:rsidRPr="00B64307">
        <w:rPr>
          <w:rStyle w:val="StyleUnderline"/>
        </w:rPr>
        <w:t>impossible</w:t>
      </w:r>
      <w:r>
        <w:t xml:space="preserve"> anymore," the well-placed Russian analyst Fyodor </w:t>
      </w:r>
      <w:proofErr w:type="spellStart"/>
      <w:r>
        <w:t>Lukyanov</w:t>
      </w:r>
      <w:proofErr w:type="spellEnd"/>
      <w:r>
        <w:t xml:space="preserve"> told me, describing a growing concern within Moscow's foreign policy elite. "A question that was absolutely impossible a couple of years ago, whether there might be a war, a real war, is back. People ask it."</w:t>
      </w:r>
    </w:p>
    <w:p w14:paraId="5503A518" w14:textId="77777777" w:rsidR="00437C0F" w:rsidRDefault="00437C0F" w:rsidP="00437C0F"/>
    <w:p w14:paraId="413C9A6C" w14:textId="7508BC0D" w:rsidR="002A7A40" w:rsidRDefault="002A7A40" w:rsidP="002A7A40">
      <w:pPr>
        <w:pStyle w:val="Heading4"/>
      </w:pPr>
      <w:r>
        <w:t xml:space="preserve">Goes nuclear – potential for miscalculation and escalation are high </w:t>
      </w:r>
    </w:p>
    <w:p w14:paraId="4CFD01E4" w14:textId="2BEDCF6B" w:rsidR="002A7A40" w:rsidRPr="002A7A40" w:rsidRDefault="002A7A40" w:rsidP="002A7A40">
      <w:pPr>
        <w:pStyle w:val="NoSpacing"/>
        <w:rPr>
          <w:rStyle w:val="Style13ptBold"/>
        </w:rPr>
      </w:pPr>
      <w:proofErr w:type="spellStart"/>
      <w:r w:rsidRPr="002A7A40">
        <w:rPr>
          <w:rStyle w:val="Style13ptBold"/>
        </w:rPr>
        <w:t>Rovner</w:t>
      </w:r>
      <w:proofErr w:type="spellEnd"/>
      <w:r w:rsidRPr="002A7A40">
        <w:rPr>
          <w:rStyle w:val="Style13ptBold"/>
        </w:rPr>
        <w:t xml:space="preserve"> 15</w:t>
      </w:r>
    </w:p>
    <w:p w14:paraId="213E6DCF" w14:textId="4B11027F" w:rsidR="002A7A40" w:rsidRPr="00284C33" w:rsidRDefault="002A7A40" w:rsidP="002A7A40">
      <w:pPr>
        <w:pStyle w:val="NoSpacing"/>
      </w:pPr>
      <w:r w:rsidRPr="00284C33">
        <w:t xml:space="preserve">Joshua </w:t>
      </w:r>
      <w:proofErr w:type="spellStart"/>
      <w:r w:rsidRPr="00284C33">
        <w:t>Rovner</w:t>
      </w:r>
      <w:proofErr w:type="spellEnd"/>
      <w:r w:rsidRPr="00284C33">
        <w:t xml:space="preserve"> is the John Goodwin Tower Distinguished Chair in International Politics and National Security at Southern Methodist University, where he serves as Director of the Security and Strategy Program. How Vladimir </w:t>
      </w:r>
      <w:r w:rsidRPr="00284C33">
        <w:rPr>
          <w:rStyle w:val="StyleUnderline"/>
        </w:rPr>
        <w:t>Putin's paranoia could lead to nuclear war</w:t>
      </w:r>
      <w:r w:rsidRPr="00284C33">
        <w:t xml:space="preserve">, </w:t>
      </w:r>
      <w:r w:rsidRPr="002A7A40">
        <w:t>8-26-15</w:t>
      </w:r>
      <w:r>
        <w:t xml:space="preserve"> </w:t>
      </w:r>
      <w:r w:rsidRPr="00284C33">
        <w:t xml:space="preserve">http://theweek.com/articles/572575/how-vladimir-putins-paranoia-could-lead-nuclear-war, </w:t>
      </w:r>
      <w:proofErr w:type="spellStart"/>
      <w:r w:rsidRPr="00284C33">
        <w:t>msm</w:t>
      </w:r>
      <w:proofErr w:type="spellEnd"/>
    </w:p>
    <w:p w14:paraId="2F847BAB" w14:textId="0D13BB6F" w:rsidR="002A7A40" w:rsidRDefault="002A7A40" w:rsidP="002A7A40">
      <w:pPr>
        <w:pStyle w:val="NoSpacing"/>
      </w:pPr>
      <w:r>
        <w:t xml:space="preserve">But Putin's incompetence also creates new risks. His </w:t>
      </w:r>
      <w:r w:rsidRPr="00284C33">
        <w:rPr>
          <w:rStyle w:val="StyleUnderline"/>
        </w:rPr>
        <w:t>inability to learn from Ukraine</w:t>
      </w:r>
      <w:r>
        <w:t xml:space="preserve">, for instance, </w:t>
      </w:r>
      <w:r w:rsidRPr="00284C33">
        <w:rPr>
          <w:rStyle w:val="StyleUnderline"/>
        </w:rPr>
        <w:t>suggests</w:t>
      </w:r>
      <w:r>
        <w:t xml:space="preserve"> that </w:t>
      </w:r>
      <w:r w:rsidRPr="00284C33">
        <w:rPr>
          <w:rStyle w:val="StyleUnderline"/>
        </w:rPr>
        <w:t>he might be willing to try</w:t>
      </w:r>
      <w:r>
        <w:t xml:space="preserve"> the </w:t>
      </w:r>
      <w:r w:rsidRPr="00284C33">
        <w:rPr>
          <w:rStyle w:val="StyleUnderline"/>
        </w:rPr>
        <w:t>same gambit in the Baltics</w:t>
      </w:r>
      <w:r>
        <w:t xml:space="preserve"> on the pretext of defending ethnic Russians. Putin may believe that he can attempt a similar sort of covert coup using special operators and supporting separatists while publicly denying any involvement. He might also begin overt conventional maneuvers near the Estonian or Latvian border to send a tacit threat of Russian intervention. </w:t>
      </w:r>
      <w:r w:rsidRPr="00284C33">
        <w:rPr>
          <w:rStyle w:val="StyleUnderline"/>
        </w:rPr>
        <w:t>Making good on that threat</w:t>
      </w:r>
      <w:r>
        <w:t xml:space="preserve">, however, </w:t>
      </w:r>
      <w:r w:rsidRPr="00284C33">
        <w:rPr>
          <w:rStyle w:val="StyleUnderline"/>
        </w:rPr>
        <w:t xml:space="preserve">would risk </w:t>
      </w:r>
      <w:r>
        <w:t xml:space="preserve">a </w:t>
      </w:r>
      <w:r w:rsidRPr="00284C33">
        <w:rPr>
          <w:rStyle w:val="StyleUnderline"/>
        </w:rPr>
        <w:t>conflict with the United States</w:t>
      </w:r>
      <w:r>
        <w:t xml:space="preserve">, </w:t>
      </w:r>
      <w:r w:rsidRPr="00284C33">
        <w:rPr>
          <w:rStyle w:val="StyleUnderline"/>
        </w:rPr>
        <w:t>which would be obligated to come to</w:t>
      </w:r>
      <w:r>
        <w:t xml:space="preserve"> the </w:t>
      </w:r>
      <w:r w:rsidRPr="00284C33">
        <w:rPr>
          <w:rStyle w:val="StyleUnderline"/>
        </w:rPr>
        <w:t>defense of</w:t>
      </w:r>
      <w:r>
        <w:t xml:space="preserve"> its </w:t>
      </w:r>
      <w:r w:rsidRPr="00284C33">
        <w:rPr>
          <w:rStyle w:val="StyleUnderline"/>
        </w:rPr>
        <w:t>NATO</w:t>
      </w:r>
      <w:r>
        <w:t xml:space="preserve"> allies. What would happen </w:t>
      </w:r>
      <w:r w:rsidRPr="00284C33">
        <w:rPr>
          <w:rStyle w:val="StyleUnderline"/>
        </w:rPr>
        <w:t>if NATO sent</w:t>
      </w:r>
      <w:r>
        <w:t xml:space="preserve"> conventional </w:t>
      </w:r>
      <w:r w:rsidRPr="00284C33">
        <w:rPr>
          <w:rStyle w:val="StyleUnderline"/>
        </w:rPr>
        <w:t>forces</w:t>
      </w:r>
      <w:r>
        <w:t xml:space="preserve"> to contest Russian moves in the Baltics? Some analysts correctly note that while NATO possesses overwhelming advantages in the aggregate, it would be outnumbered locally. This means that </w:t>
      </w:r>
      <w:r w:rsidRPr="00284C33">
        <w:rPr>
          <w:rStyle w:val="StyleUnderline"/>
        </w:rPr>
        <w:t>Russia could quickly establish</w:t>
      </w:r>
      <w:r>
        <w:t xml:space="preserve"> a </w:t>
      </w:r>
      <w:r w:rsidRPr="00284C33">
        <w:rPr>
          <w:rStyle w:val="StyleUnderline"/>
        </w:rPr>
        <w:t>foothold on</w:t>
      </w:r>
      <w:r>
        <w:t xml:space="preserve"> some slice of </w:t>
      </w:r>
      <w:r w:rsidRPr="00284C33">
        <w:rPr>
          <w:rStyle w:val="StyleUnderline"/>
        </w:rPr>
        <w:t>Baltic territory</w:t>
      </w:r>
      <w:r>
        <w:t xml:space="preserve"> before the United States could organize a response. </w:t>
      </w:r>
      <w:r w:rsidRPr="00284C33">
        <w:rPr>
          <w:rStyle w:val="StyleUnderline"/>
        </w:rPr>
        <w:t>NATO would</w:t>
      </w:r>
      <w:r>
        <w:t xml:space="preserve"> need some time to arrive in theater with the strength </w:t>
      </w:r>
      <w:r w:rsidRPr="00284C33">
        <w:rPr>
          <w:rStyle w:val="StyleUnderline"/>
        </w:rPr>
        <w:t>need</w:t>
      </w:r>
      <w:r>
        <w:t xml:space="preserve">ed </w:t>
      </w:r>
      <w:r w:rsidRPr="00284C33">
        <w:rPr>
          <w:rStyle w:val="StyleUnderline"/>
        </w:rPr>
        <w:t>to confront Russian forces</w:t>
      </w:r>
      <w:r>
        <w:t xml:space="preserve">, and </w:t>
      </w:r>
      <w:r w:rsidRPr="00284C33">
        <w:rPr>
          <w:rStyle w:val="StyleUnderline"/>
        </w:rPr>
        <w:t>it would have to fight</w:t>
      </w:r>
      <w:r>
        <w:t xml:space="preserve"> </w:t>
      </w:r>
      <w:r w:rsidRPr="00284C33">
        <w:rPr>
          <w:rStyle w:val="StyleUnderline"/>
        </w:rPr>
        <w:t>very hard to eject them</w:t>
      </w:r>
      <w:r>
        <w:t xml:space="preserve">. And beyond the costs of conventional fighting, </w:t>
      </w:r>
      <w:r w:rsidRPr="00284C33">
        <w:rPr>
          <w:rStyle w:val="StyleUnderline"/>
        </w:rPr>
        <w:t xml:space="preserve">they would </w:t>
      </w:r>
      <w:r>
        <w:t xml:space="preserve">also </w:t>
      </w:r>
      <w:r w:rsidRPr="00284C33">
        <w:rPr>
          <w:rStyle w:val="StyleUnderline"/>
        </w:rPr>
        <w:t>face</w:t>
      </w:r>
      <w:r>
        <w:t xml:space="preserve"> the </w:t>
      </w:r>
      <w:r w:rsidRPr="00284C33">
        <w:rPr>
          <w:rStyle w:val="StyleUnderline"/>
        </w:rPr>
        <w:t>risk of</w:t>
      </w:r>
      <w:r>
        <w:t xml:space="preserve"> a </w:t>
      </w:r>
      <w:r w:rsidRPr="00284C33">
        <w:rPr>
          <w:rStyle w:val="StyleUnderline"/>
        </w:rPr>
        <w:t>nuclear exchange</w:t>
      </w:r>
      <w:r>
        <w:t xml:space="preserve">. </w:t>
      </w:r>
      <w:r w:rsidRPr="00284C33">
        <w:rPr>
          <w:rStyle w:val="StyleUnderline"/>
        </w:rPr>
        <w:t>While escalation is not inevitable, Putin's strategic ineptitude makes it more likely.</w:t>
      </w:r>
      <w:r>
        <w:rPr>
          <w:rStyle w:val="StyleUnderline"/>
        </w:rPr>
        <w:t xml:space="preserve"> </w:t>
      </w:r>
      <w:r>
        <w:t xml:space="preserve">In the abstract, </w:t>
      </w:r>
      <w:r w:rsidRPr="00284C33">
        <w:rPr>
          <w:rStyle w:val="StyleUnderline"/>
        </w:rPr>
        <w:t>there are psychological, political, and military pathways to nuclear escalation</w:t>
      </w:r>
      <w:r>
        <w:t xml:space="preserve">. First, </w:t>
      </w:r>
      <w:r w:rsidRPr="00284C33">
        <w:rPr>
          <w:rStyle w:val="StyleUnderline"/>
        </w:rPr>
        <w:t>intense wartime psychological stress</w:t>
      </w:r>
      <w:r>
        <w:t xml:space="preserve"> might </w:t>
      </w:r>
      <w:r w:rsidRPr="00284C33">
        <w:rPr>
          <w:rStyle w:val="StyleUnderline"/>
        </w:rPr>
        <w:t>cause leaders to misinterpret signals of restraint</w:t>
      </w:r>
      <w:r>
        <w:t xml:space="preserve">, </w:t>
      </w:r>
      <w:r w:rsidRPr="00284C33">
        <w:rPr>
          <w:rStyle w:val="StyleUnderline"/>
        </w:rPr>
        <w:t>exaggerate</w:t>
      </w:r>
      <w:r>
        <w:t xml:space="preserve"> the costs and da</w:t>
      </w:r>
      <w:r w:rsidRPr="00284C33">
        <w:rPr>
          <w:rStyle w:val="StyleUnderline"/>
        </w:rPr>
        <w:t>nger of fighting</w:t>
      </w:r>
      <w:r>
        <w:t xml:space="preserve">, </w:t>
      </w:r>
      <w:r w:rsidRPr="00284C33">
        <w:rPr>
          <w:rStyle w:val="StyleUnderline"/>
        </w:rPr>
        <w:t>and become risk-acceptant</w:t>
      </w:r>
      <w:r>
        <w:t xml:space="preserve">. Second, </w:t>
      </w:r>
      <w:r w:rsidRPr="00284C33">
        <w:rPr>
          <w:rStyle w:val="StyleUnderline"/>
        </w:rPr>
        <w:t>paranoid leaders might believe</w:t>
      </w:r>
      <w:r>
        <w:t xml:space="preserve"> the </w:t>
      </w:r>
      <w:r w:rsidRPr="00284C33">
        <w:rPr>
          <w:rStyle w:val="StyleUnderline"/>
        </w:rPr>
        <w:t>price of losing</w:t>
      </w:r>
      <w:r>
        <w:t xml:space="preserve"> is </w:t>
      </w:r>
      <w:r w:rsidRPr="00284C33">
        <w:rPr>
          <w:rStyle w:val="StyleUnderline"/>
        </w:rPr>
        <w:t>regime change</w:t>
      </w:r>
      <w:r>
        <w:t xml:space="preserve">. If they are convinced that staying in power requires decisive victory, even against a vastly superior conventional enemy, they </w:t>
      </w:r>
      <w:r w:rsidRPr="00284C33">
        <w:rPr>
          <w:rStyle w:val="StyleUnderline"/>
        </w:rPr>
        <w:t>might be willing to gamble for resurrection by crossing</w:t>
      </w:r>
      <w:r>
        <w:t xml:space="preserve"> the </w:t>
      </w:r>
      <w:r w:rsidRPr="00284C33">
        <w:rPr>
          <w:rStyle w:val="StyleUnderline"/>
        </w:rPr>
        <w:t>nuclear threshold</w:t>
      </w:r>
      <w:r>
        <w:t xml:space="preserve">. Third, </w:t>
      </w:r>
      <w:r w:rsidRPr="00284C33">
        <w:rPr>
          <w:rStyle w:val="StyleUnderline"/>
        </w:rPr>
        <w:t>leaders may opt to use nuclear weapons through</w:t>
      </w:r>
      <w:r>
        <w:t xml:space="preserve"> a </w:t>
      </w:r>
      <w:r w:rsidRPr="00284C33">
        <w:rPr>
          <w:rStyle w:val="StyleUnderline"/>
        </w:rPr>
        <w:t>process of inadvertent escalation</w:t>
      </w:r>
      <w:r>
        <w:t xml:space="preserve">. They </w:t>
      </w:r>
      <w:r w:rsidRPr="00284C33">
        <w:rPr>
          <w:rStyle w:val="StyleUnderline"/>
        </w:rPr>
        <w:t>may</w:t>
      </w:r>
      <w:r>
        <w:t xml:space="preserve"> reasonably </w:t>
      </w:r>
      <w:r w:rsidRPr="00284C33">
        <w:rPr>
          <w:rStyle w:val="StyleUnderline"/>
        </w:rPr>
        <w:t>construe attacks on their command and control systems</w:t>
      </w:r>
      <w:r>
        <w:t xml:space="preserve">, for instance, </w:t>
      </w:r>
      <w:r w:rsidRPr="00284C33">
        <w:rPr>
          <w:rStyle w:val="StyleUnderline"/>
        </w:rPr>
        <w:t>as</w:t>
      </w:r>
      <w:r>
        <w:t xml:space="preserve"> </w:t>
      </w:r>
      <w:r w:rsidRPr="00284C33">
        <w:rPr>
          <w:rStyle w:val="StyleUnderline"/>
        </w:rPr>
        <w:t>part of a campaign to disable their deterrent force</w:t>
      </w:r>
      <w:r>
        <w:t xml:space="preserve">. Under these circumstances </w:t>
      </w:r>
      <w:r w:rsidRPr="00284C33">
        <w:rPr>
          <w:rStyle w:val="StyleUnderline"/>
        </w:rPr>
        <w:t>they might act on</w:t>
      </w:r>
      <w:r>
        <w:t xml:space="preserve"> a terrible </w:t>
      </w:r>
      <w:r w:rsidRPr="00284C33">
        <w:rPr>
          <w:rStyle w:val="StyleUnderline"/>
        </w:rPr>
        <w:t>"use it or lose it" impulse</w:t>
      </w:r>
      <w:r>
        <w:t xml:space="preserve">, </w:t>
      </w:r>
      <w:r w:rsidRPr="00284C33">
        <w:rPr>
          <w:rStyle w:val="StyleUnderline"/>
        </w:rPr>
        <w:t>even if</w:t>
      </w:r>
      <w:r>
        <w:t xml:space="preserve"> their </w:t>
      </w:r>
      <w:r w:rsidRPr="00284C33">
        <w:rPr>
          <w:rStyle w:val="StyleUnderline"/>
        </w:rPr>
        <w:t>adversary had no intention of</w:t>
      </w:r>
      <w:r>
        <w:t xml:space="preserve"> </w:t>
      </w:r>
      <w:r w:rsidRPr="00284C33">
        <w:rPr>
          <w:rStyle w:val="StyleUnderline"/>
        </w:rPr>
        <w:t>destroying</w:t>
      </w:r>
      <w:r>
        <w:t xml:space="preserve"> their </w:t>
      </w:r>
      <w:r w:rsidRPr="00284C33">
        <w:rPr>
          <w:rStyle w:val="StyleUnderline"/>
        </w:rPr>
        <w:t>nuclear capabilities.</w:t>
      </w:r>
      <w:r>
        <w:t xml:space="preserve"> While </w:t>
      </w:r>
      <w:r w:rsidRPr="00284C33">
        <w:rPr>
          <w:rStyle w:val="StyleUnderline"/>
        </w:rPr>
        <w:t>all three</w:t>
      </w:r>
      <w:r>
        <w:t xml:space="preserve"> of these </w:t>
      </w:r>
      <w:r w:rsidRPr="00284C33">
        <w:rPr>
          <w:rStyle w:val="StyleUnderline"/>
        </w:rPr>
        <w:t>scenarios could occur during</w:t>
      </w:r>
      <w:r>
        <w:t xml:space="preserve"> a NATO–Russia </w:t>
      </w:r>
      <w:r w:rsidRPr="00284C33">
        <w:rPr>
          <w:rStyle w:val="StyleUnderline"/>
        </w:rPr>
        <w:t>conventional conflict</w:t>
      </w:r>
      <w:r>
        <w:t xml:space="preserve">, </w:t>
      </w:r>
      <w:r w:rsidRPr="00284C33">
        <w:rPr>
          <w:rStyle w:val="StyleUnderline"/>
        </w:rPr>
        <w:t>Putin's strategic myopia</w:t>
      </w:r>
      <w:r>
        <w:t xml:space="preserve"> is particularly troubling because it </w:t>
      </w:r>
      <w:r w:rsidRPr="00284C33">
        <w:rPr>
          <w:rStyle w:val="StyleUnderline"/>
        </w:rPr>
        <w:t>exacerbates</w:t>
      </w:r>
      <w:r>
        <w:t xml:space="preserve"> the </w:t>
      </w:r>
      <w:r w:rsidRPr="00284C33">
        <w:rPr>
          <w:rStyle w:val="StyleUnderline"/>
        </w:rPr>
        <w:t>psychological</w:t>
      </w:r>
      <w:r>
        <w:t xml:space="preserve"> and political </w:t>
      </w:r>
      <w:r w:rsidRPr="00284C33">
        <w:rPr>
          <w:rStyle w:val="StyleUnderline"/>
        </w:rPr>
        <w:t>pathways to escalation</w:t>
      </w:r>
      <w:r>
        <w:t xml:space="preserve">. The inability to recognize failure might </w:t>
      </w:r>
      <w:r w:rsidRPr="00AE34FF">
        <w:rPr>
          <w:rStyle w:val="StyleUnderline"/>
        </w:rPr>
        <w:t>give him false</w:t>
      </w:r>
      <w:r w:rsidRPr="00284C33">
        <w:rPr>
          <w:rStyle w:val="StyleUnderline"/>
        </w:rPr>
        <w:t xml:space="preserve"> confidence about Russia's prospect against NATO forces</w:t>
      </w:r>
      <w:r>
        <w:t xml:space="preserve">, especially because Russia would enjoy initially superior numbers in a hypothetical war. This lead might not last long. In the last 30 years the United States has demonstrated extraordinary abilities to overcome enemy defenses through a combination of rapid maneuver, electronic warfare, suppression of enemy air defenses, and brute force. A successful counter-attack against Russian forces, especially including strikes on Russian air defense installations, would come as a terrifying shock to Russian leaders. In this case a host of familiar psychological pathologies could take hold, making it possible for Putin to lash out in anger and frustration rather than seeking some way of limiting the damage. There is also reason to believe that Putin may view losing to NATO as tantamount to regime suicide. Putin's domestic popularity rests on a self-constructed narrative that Russia is threatened by duplicitous and hostile states, and that he is the only leader strong enough to resist them. Putin's inability to recognize failure probably encourages this delusion. Unfortunately, this worldview implies that backing down is intolerable, because it would suggest Russian weakness and invite more aggression from the West. Rather than concede defeat in the wake of conventional losses, </w:t>
      </w:r>
      <w:r w:rsidRPr="00AE34FF">
        <w:rPr>
          <w:rStyle w:val="StyleUnderline"/>
        </w:rPr>
        <w:t>Putin might opt for nuclear weapons to preserve his own rule</w:t>
      </w:r>
      <w:r>
        <w:t xml:space="preserve">. Instead of suing for peace in a limited conflict, he might be willing to take the extraordinary risk of escalation to force NATO to accept his terms. There are indications that Russian strategists are preparing for this contingency. Indeed, Russia's nuclear doctrine has included variations on the logic of these so-called "de-escalatory strikes" since 2000. U.S. planners thus face two separate but interrelated problems. The first is how to overcome local conventional shortfalls in the event they are asked to rescue tiny NATO allies. The second is how to defeat Russia without provoking nuclear retaliation. Put another way, they need to figure out how to bolster strategic stability by removing Russian incentives for striking first. This is particularly difficult against an enemy who cannot reliably measure battlefield success and failure, or accurately interpret wartime signals of restraint. Some </w:t>
      </w:r>
      <w:r w:rsidRPr="00AE34FF">
        <w:rPr>
          <w:rStyle w:val="StyleUnderline"/>
        </w:rPr>
        <w:t>U.S. defense analysts argue</w:t>
      </w:r>
      <w:r>
        <w:t xml:space="preserve"> that the </w:t>
      </w:r>
      <w:r w:rsidRPr="00AE34FF">
        <w:rPr>
          <w:rStyle w:val="StyleUnderline"/>
        </w:rPr>
        <w:t>best way to preserve stability is by</w:t>
      </w:r>
      <w:r>
        <w:t xml:space="preserve"> forward </w:t>
      </w:r>
      <w:r w:rsidRPr="00AE34FF">
        <w:rPr>
          <w:rStyle w:val="StyleUnderline"/>
        </w:rPr>
        <w:t>deploying</w:t>
      </w:r>
      <w:r>
        <w:t xml:space="preserve"> conventional and </w:t>
      </w:r>
      <w:r w:rsidRPr="00AE34FF">
        <w:rPr>
          <w:rStyle w:val="StyleUnderline"/>
        </w:rPr>
        <w:t xml:space="preserve">nuclear forces while sending unequivocal signals of U.S. resolve. </w:t>
      </w:r>
      <w:r>
        <w:t xml:space="preserve">This </w:t>
      </w:r>
      <w:r w:rsidRPr="00AE34FF">
        <w:rPr>
          <w:rStyle w:val="StyleUnderline"/>
        </w:rPr>
        <w:t>includes</w:t>
      </w:r>
      <w:r>
        <w:t xml:space="preserve"> sending a </w:t>
      </w:r>
      <w:r w:rsidRPr="00AE34FF">
        <w:rPr>
          <w:rStyle w:val="StyleUnderline"/>
        </w:rPr>
        <w:t>new generation of</w:t>
      </w:r>
      <w:r>
        <w:t xml:space="preserve"> tactical </w:t>
      </w:r>
      <w:r w:rsidRPr="00AE34FF">
        <w:rPr>
          <w:rStyle w:val="StyleUnderline"/>
        </w:rPr>
        <w:t>nuclear weapons to Europe</w:t>
      </w:r>
      <w:r>
        <w:t xml:space="preserve">, dual-capable aircraft to Poland, </w:t>
      </w:r>
      <w:r w:rsidRPr="00AE34FF">
        <w:rPr>
          <w:rStyle w:val="StyleUnderline"/>
        </w:rPr>
        <w:t>and</w:t>
      </w:r>
      <w:r>
        <w:t xml:space="preserve"> theater </w:t>
      </w:r>
      <w:r w:rsidRPr="00AE34FF">
        <w:rPr>
          <w:rStyle w:val="StyleUnderline"/>
        </w:rPr>
        <w:t>missile defenses</w:t>
      </w:r>
      <w:r>
        <w:t xml:space="preserve"> that would erode the killing power of Russia's large arsenal of ballistic and cruise missiles. </w:t>
      </w:r>
      <w:r w:rsidRPr="00AE34FF">
        <w:rPr>
          <w:rStyle w:val="StyleUnderline"/>
        </w:rPr>
        <w:t>Such deployments would allow NATO to match</w:t>
      </w:r>
      <w:r>
        <w:t xml:space="preserve"> </w:t>
      </w:r>
      <w:r w:rsidRPr="00AE34FF">
        <w:rPr>
          <w:rStyle w:val="StyleUnderline"/>
        </w:rPr>
        <w:t>Russian escalation without having to make hollow threats of massive destruction</w:t>
      </w:r>
      <w:r>
        <w:t xml:space="preserve">, or having to respond to Russian nuclear attacks with conventional force alone. Instead, these analysts argue, </w:t>
      </w:r>
      <w:r w:rsidRPr="00AE34FF">
        <w:rPr>
          <w:rStyle w:val="StyleUnderline"/>
        </w:rPr>
        <w:t>Washington must make it abundantly clear</w:t>
      </w:r>
      <w:r>
        <w:t xml:space="preserve"> that </w:t>
      </w:r>
      <w:r w:rsidRPr="00AE34FF">
        <w:rPr>
          <w:rStyle w:val="StyleUnderline"/>
        </w:rPr>
        <w:t>Putin cannot win</w:t>
      </w:r>
      <w:r>
        <w:t xml:space="preserve"> a local </w:t>
      </w:r>
      <w:r w:rsidRPr="00AE34FF">
        <w:rPr>
          <w:rStyle w:val="StyleUnderline"/>
        </w:rPr>
        <w:t>conflict and</w:t>
      </w:r>
      <w:r>
        <w:t xml:space="preserve"> that the </w:t>
      </w:r>
      <w:r w:rsidRPr="00AE34FF">
        <w:rPr>
          <w:rStyle w:val="StyleUnderline"/>
        </w:rPr>
        <w:t xml:space="preserve">United States is ready and able to respond to Russian </w:t>
      </w:r>
      <w:r w:rsidRPr="00AE34FF">
        <w:t>nuclear</w:t>
      </w:r>
      <w:r w:rsidRPr="00AE34FF">
        <w:rPr>
          <w:rStyle w:val="StyleUnderline"/>
        </w:rPr>
        <w:t xml:space="preserve"> attacks</w:t>
      </w:r>
      <w:r>
        <w:t xml:space="preserve">. Visible </w:t>
      </w:r>
      <w:r w:rsidRPr="00AE34FF">
        <w:rPr>
          <w:rStyle w:val="StyleUnderline"/>
        </w:rPr>
        <w:t>demonstrations of U.S. escalation dominance are</w:t>
      </w:r>
      <w:r>
        <w:t xml:space="preserve"> the </w:t>
      </w:r>
      <w:r w:rsidRPr="00AE34FF">
        <w:rPr>
          <w:rStyle w:val="StyleUnderline"/>
        </w:rPr>
        <w:t>best way of discouraging Russian aggression and</w:t>
      </w:r>
      <w:r>
        <w:t xml:space="preserve">, in the event of a war, deterring Russian </w:t>
      </w:r>
      <w:r w:rsidRPr="00AE34FF">
        <w:rPr>
          <w:rStyle w:val="StyleUnderline"/>
        </w:rPr>
        <w:t>nuclear use</w:t>
      </w:r>
      <w:r>
        <w:t>. At a minimum, the United States and NATO need to think seriously about how to reintegrate nuclear weapons into conventional war planning.</w:t>
      </w:r>
    </w:p>
    <w:p w14:paraId="4FAD2A4D" w14:textId="191AC1F6" w:rsidR="002A7A40" w:rsidRDefault="009E48C3" w:rsidP="009E48C3">
      <w:pPr>
        <w:pStyle w:val="Heading3"/>
      </w:pPr>
      <w:r>
        <w:t>Russia AT Clinton Solves</w:t>
      </w:r>
    </w:p>
    <w:p w14:paraId="026D013A" w14:textId="6ED55CC1" w:rsidR="009E48C3" w:rsidRPr="009E48C3" w:rsidRDefault="009E48C3" w:rsidP="009E48C3">
      <w:pPr>
        <w:pStyle w:val="Heading4"/>
      </w:pPr>
      <w:r>
        <w:t>Clinton cannot shore up relations – she’s perceived as a neocon hostile to Moscow</w:t>
      </w:r>
    </w:p>
    <w:p w14:paraId="2AD4D2C8" w14:textId="36ACDDC5" w:rsidR="009E48C3" w:rsidRPr="009E48C3" w:rsidRDefault="009E48C3" w:rsidP="009E48C3">
      <w:pPr>
        <w:pStyle w:val="NoSpacing"/>
        <w:rPr>
          <w:rStyle w:val="Style13ptBold"/>
        </w:rPr>
      </w:pPr>
      <w:r w:rsidRPr="009E48C3">
        <w:rPr>
          <w:rStyle w:val="Style13ptBold"/>
        </w:rPr>
        <w:t>SPUTNIK 16</w:t>
      </w:r>
    </w:p>
    <w:p w14:paraId="41A70BCA" w14:textId="2EE8DE82" w:rsidR="009E48C3" w:rsidRPr="009E48C3" w:rsidRDefault="009E48C3" w:rsidP="009E48C3">
      <w:pPr>
        <w:pStyle w:val="NoSpacing"/>
      </w:pPr>
      <w:r w:rsidRPr="009E48C3">
        <w:t>Trump More Likely Than Clinton to Embrace Cooperation With Russia</w:t>
      </w:r>
      <w:r>
        <w:t xml:space="preserve"> </w:t>
      </w:r>
      <w:r w:rsidRPr="009E48C3">
        <w:t xml:space="preserve">6-18-16, http://sputniknews.com/us/20160618/1041572555/us-russia-trump-cllinton.html, </w:t>
      </w:r>
      <w:proofErr w:type="spellStart"/>
      <w:r w:rsidRPr="009E48C3">
        <w:t>msm</w:t>
      </w:r>
      <w:proofErr w:type="spellEnd"/>
    </w:p>
    <w:p w14:paraId="05FD934B" w14:textId="7AF4AFF3" w:rsidR="009E48C3" w:rsidRDefault="009E48C3" w:rsidP="009E48C3">
      <w:r>
        <w:t xml:space="preserve">WASHINGTON (Sputnik) — Presumptive US Republican presidential candidate Donald </w:t>
      </w:r>
      <w:r w:rsidRPr="00A0783E">
        <w:rPr>
          <w:rStyle w:val="StyleUnderline"/>
        </w:rPr>
        <w:t>Trump may prove willing to take</w:t>
      </w:r>
      <w:r>
        <w:t xml:space="preserve"> up Russian President Vladimir </w:t>
      </w:r>
      <w:r w:rsidRPr="00A0783E">
        <w:rPr>
          <w:rStyle w:val="StyleUnderline"/>
        </w:rPr>
        <w:t>Putin’s offer of improved relations and cooperation</w:t>
      </w:r>
      <w:r>
        <w:t xml:space="preserve"> with Russia, </w:t>
      </w:r>
      <w:r w:rsidRPr="00A0783E">
        <w:rPr>
          <w:rStyle w:val="StyleUnderline"/>
        </w:rPr>
        <w:t>but</w:t>
      </w:r>
      <w:r>
        <w:t xml:space="preserve"> his Democratic rival </w:t>
      </w:r>
      <w:r w:rsidRPr="00A0783E">
        <w:rPr>
          <w:rStyle w:val="StyleUnderline"/>
        </w:rPr>
        <w:t>Hillary</w:t>
      </w:r>
      <w:r>
        <w:t xml:space="preserve"> Clinton </w:t>
      </w:r>
      <w:r w:rsidRPr="00A0783E">
        <w:rPr>
          <w:rStyle w:val="StyleUnderline"/>
        </w:rPr>
        <w:t>will not</w:t>
      </w:r>
      <w:r>
        <w:t xml:space="preserve">, US </w:t>
      </w:r>
      <w:r w:rsidRPr="00A0783E">
        <w:rPr>
          <w:rStyle w:val="StyleUnderline"/>
        </w:rPr>
        <w:t>analysts told</w:t>
      </w:r>
      <w:r>
        <w:t xml:space="preserve"> Sputnik. On Friday, Putin welcomed Trump’s words on willingness to restore Moscow-Washington relations. He also expressed hope that the sense of responsibility would urge next US president to cooperate with Russia. "</w:t>
      </w:r>
      <w:r w:rsidRPr="00A0783E">
        <w:rPr>
          <w:rStyle w:val="StyleUnderline"/>
        </w:rPr>
        <w:t>It would be well if</w:t>
      </w:r>
      <w:r>
        <w:t xml:space="preserve"> President </w:t>
      </w:r>
      <w:r w:rsidRPr="00A0783E">
        <w:rPr>
          <w:rStyle w:val="StyleUnderline"/>
        </w:rPr>
        <w:t>Putin got his wish and</w:t>
      </w:r>
      <w:r>
        <w:t xml:space="preserve"> a </w:t>
      </w:r>
      <w:r w:rsidRPr="00A0783E">
        <w:rPr>
          <w:rStyle w:val="StyleUnderline"/>
        </w:rPr>
        <w:t>spirit of cooperation</w:t>
      </w:r>
      <w:r>
        <w:t xml:space="preserve"> with Russia </w:t>
      </w:r>
      <w:r w:rsidRPr="00A0783E">
        <w:rPr>
          <w:rStyle w:val="StyleUnderline"/>
        </w:rPr>
        <w:t>was born</w:t>
      </w:r>
      <w:r>
        <w:t xml:space="preserve">," US scientist and political commentator John V. Walsh said. "But how could that happen? There is a simple answer. </w:t>
      </w:r>
      <w:r w:rsidRPr="00A0783E">
        <w:rPr>
          <w:rStyle w:val="StyleUnderline"/>
        </w:rPr>
        <w:t>It will not happen if Hillary</w:t>
      </w:r>
      <w:r>
        <w:t xml:space="preserve"> Clinton </w:t>
      </w:r>
      <w:r w:rsidRPr="00A0783E">
        <w:rPr>
          <w:rStyle w:val="StyleUnderline"/>
        </w:rPr>
        <w:t>becomes president</w:t>
      </w:r>
      <w:r>
        <w:t xml:space="preserve"> of the United States." </w:t>
      </w:r>
      <w:r w:rsidRPr="00A0783E">
        <w:rPr>
          <w:rStyle w:val="StyleUnderline"/>
        </w:rPr>
        <w:t>Walsh described Clinton as</w:t>
      </w:r>
      <w:r>
        <w:t xml:space="preserve"> "essentially </w:t>
      </w:r>
      <w:r w:rsidRPr="00A0783E">
        <w:rPr>
          <w:rStyle w:val="StyleUnderline"/>
        </w:rPr>
        <w:t>a neocon</w:t>
      </w:r>
      <w:r>
        <w:t xml:space="preserve">" [neo-conservative] </w:t>
      </w:r>
      <w:r w:rsidRPr="00A0783E">
        <w:rPr>
          <w:rStyle w:val="StyleUnderline"/>
        </w:rPr>
        <w:t>with</w:t>
      </w:r>
      <w:r>
        <w:t xml:space="preserve"> a proven </w:t>
      </w:r>
      <w:r w:rsidRPr="00A0783E">
        <w:rPr>
          <w:rStyle w:val="StyleUnderline"/>
        </w:rPr>
        <w:t>track record of bellicosity toward other countries</w:t>
      </w:r>
      <w:r>
        <w:t xml:space="preserve"> way back to the presidency of her husband Bill Clinton in the 1990s. </w:t>
      </w:r>
      <w:r w:rsidRPr="00A0783E">
        <w:rPr>
          <w:rStyle w:val="StyleUnderline"/>
        </w:rPr>
        <w:t>Clinton</w:t>
      </w:r>
      <w:r>
        <w:t>, Walsh predicted, "</w:t>
      </w:r>
      <w:r w:rsidRPr="00A0783E">
        <w:rPr>
          <w:rStyle w:val="StyleUnderline"/>
        </w:rPr>
        <w:t>will push Europe ever closer to military confrontation with Russia</w:t>
      </w:r>
      <w:r>
        <w:t xml:space="preserve"> while the United States remains safely an ocean away. The consequence for Europe — and Russia — can be seen by looking at Ukraine today." </w:t>
      </w:r>
      <w:r w:rsidRPr="00A0783E">
        <w:rPr>
          <w:rStyle w:val="StyleUnderline"/>
        </w:rPr>
        <w:t>Trump</w:t>
      </w:r>
      <w:r>
        <w:t xml:space="preserve">, if elected, </w:t>
      </w:r>
      <w:r w:rsidRPr="008D6D99">
        <w:rPr>
          <w:rStyle w:val="StyleUnderline"/>
        </w:rPr>
        <w:t>would</w:t>
      </w:r>
      <w:r>
        <w:t xml:space="preserve"> also </w:t>
      </w:r>
      <w:r w:rsidRPr="008D6D99">
        <w:rPr>
          <w:rStyle w:val="StyleUnderline"/>
        </w:rPr>
        <w:t>face strong pressures to</w:t>
      </w:r>
      <w:r>
        <w:t xml:space="preserve"> try and make him </w:t>
      </w:r>
      <w:r w:rsidRPr="008D6D99">
        <w:rPr>
          <w:rStyle w:val="StyleUnderline"/>
        </w:rPr>
        <w:t>confront Russia</w:t>
      </w:r>
      <w:r>
        <w:t xml:space="preserve">, Walsh acknowledged. </w:t>
      </w:r>
      <w:r w:rsidRPr="008D6D99">
        <w:rPr>
          <w:rStyle w:val="StyleUnderline"/>
        </w:rPr>
        <w:t>But, he might be able to resist those forces and improve prospects for peace</w:t>
      </w:r>
      <w:r>
        <w:t>. "</w:t>
      </w:r>
      <w:r w:rsidRPr="008D6D99">
        <w:rPr>
          <w:rStyle w:val="StyleUnderline"/>
        </w:rPr>
        <w:t>If</w:t>
      </w:r>
      <w:r>
        <w:t xml:space="preserve"> Donald </w:t>
      </w:r>
      <w:r w:rsidRPr="008D6D99">
        <w:rPr>
          <w:rStyle w:val="StyleUnderline"/>
        </w:rPr>
        <w:t>Trump</w:t>
      </w:r>
      <w:r>
        <w:t xml:space="preserve">, nemesis of the neocons, </w:t>
      </w:r>
      <w:r w:rsidRPr="008D6D99">
        <w:rPr>
          <w:rStyle w:val="StyleUnderline"/>
        </w:rPr>
        <w:t>becomes</w:t>
      </w:r>
      <w:r>
        <w:t xml:space="preserve"> US </w:t>
      </w:r>
      <w:r w:rsidRPr="008D6D99">
        <w:rPr>
          <w:rStyle w:val="StyleUnderline"/>
        </w:rPr>
        <w:t>president</w:t>
      </w:r>
      <w:r>
        <w:t xml:space="preserve"> and if he can resist the enormous pressure from the neocons and the military-industrial-congressional complex, </w:t>
      </w:r>
      <w:r w:rsidRPr="008D6D99">
        <w:rPr>
          <w:rStyle w:val="StyleUnderline"/>
        </w:rPr>
        <w:t>there is a chance for peace and security</w:t>
      </w:r>
      <w:r>
        <w:t xml:space="preserve">, development and prosperity… But right now that is the only chance," Walsh observed. US author and veteran foreign affairs analyst Joe </w:t>
      </w:r>
      <w:proofErr w:type="spellStart"/>
      <w:r>
        <w:t>Lauria</w:t>
      </w:r>
      <w:proofErr w:type="spellEnd"/>
      <w:r>
        <w:t xml:space="preserve"> said that whoever was elected, the </w:t>
      </w:r>
      <w:r w:rsidRPr="008D6D99">
        <w:rPr>
          <w:rStyle w:val="StyleUnderline"/>
        </w:rPr>
        <w:t>next</w:t>
      </w:r>
      <w:r>
        <w:t xml:space="preserve"> US </w:t>
      </w:r>
      <w:r w:rsidRPr="008D6D99">
        <w:rPr>
          <w:rStyle w:val="StyleUnderline"/>
        </w:rPr>
        <w:t>president had to reverse</w:t>
      </w:r>
      <w:r>
        <w:t xml:space="preserve"> Washington’s </w:t>
      </w:r>
      <w:r w:rsidRPr="008D6D99">
        <w:rPr>
          <w:rStyle w:val="StyleUnderline"/>
        </w:rPr>
        <w:t>current policy of provocation and</w:t>
      </w:r>
      <w:r>
        <w:t xml:space="preserve"> potential </w:t>
      </w:r>
      <w:r w:rsidRPr="008D6D99">
        <w:rPr>
          <w:rStyle w:val="StyleUnderline"/>
        </w:rPr>
        <w:t>aggression against Russia if</w:t>
      </w:r>
      <w:r>
        <w:t xml:space="preserve"> the </w:t>
      </w:r>
      <w:r w:rsidRPr="008D6D99">
        <w:rPr>
          <w:rStyle w:val="StyleUnderline"/>
        </w:rPr>
        <w:t>two</w:t>
      </w:r>
      <w:r>
        <w:t xml:space="preserve"> nations </w:t>
      </w:r>
      <w:r w:rsidRPr="008D6D99">
        <w:rPr>
          <w:rStyle w:val="StyleUnderline"/>
        </w:rPr>
        <w:t>were to have a mutually beneficial partnership</w:t>
      </w:r>
      <w:r>
        <w:t>.</w:t>
      </w:r>
    </w:p>
    <w:p w14:paraId="370F3C84" w14:textId="131E1D03" w:rsidR="00302EFA" w:rsidRDefault="00302EFA" w:rsidP="00302EFA">
      <w:pPr>
        <w:pStyle w:val="Heading4"/>
      </w:pPr>
      <w:r>
        <w:t>Trump is necessary – Clinton tied to failed relations reset</w:t>
      </w:r>
    </w:p>
    <w:p w14:paraId="106EEB6C" w14:textId="7B5CD191" w:rsidR="00302EFA" w:rsidRPr="00302EFA" w:rsidRDefault="00302EFA" w:rsidP="00302EFA">
      <w:pPr>
        <w:pStyle w:val="NoSpacing"/>
        <w:rPr>
          <w:rStyle w:val="Style13ptBold"/>
        </w:rPr>
      </w:pPr>
      <w:r w:rsidRPr="00302EFA">
        <w:rPr>
          <w:rStyle w:val="Style13ptBold"/>
        </w:rPr>
        <w:t>Sands 16</w:t>
      </w:r>
    </w:p>
    <w:p w14:paraId="0A4A5425" w14:textId="7007EEB0" w:rsidR="00302EFA" w:rsidRPr="008D6D99" w:rsidRDefault="00302EFA" w:rsidP="00302EFA">
      <w:pPr>
        <w:pStyle w:val="NoSpacing"/>
      </w:pPr>
      <w:r w:rsidRPr="008D6D99">
        <w:t>David R. Sands received an undergraduate degree from the University of Virginia and a master's degree from the Fletcher School of Law and Diplomacy at Tufts University. He worked as a reporter for several Washington-area business publications before joining The Washington Times. Hillary Clinton’s foreign policy views spark anger, unease abroad,</w:t>
      </w:r>
      <w:r>
        <w:t xml:space="preserve"> 4-28-16</w:t>
      </w:r>
      <w:r w:rsidRPr="008D6D99">
        <w:t xml:space="preserve"> http://www.washingtontimes.com/news/2016/apr/28/hillary-clintons-foreign-policy-views-spark-anger-/, </w:t>
      </w:r>
      <w:proofErr w:type="spellStart"/>
      <w:r w:rsidRPr="008D6D99">
        <w:t>msm</w:t>
      </w:r>
      <w:proofErr w:type="spellEnd"/>
    </w:p>
    <w:p w14:paraId="67B3230E" w14:textId="5309B91C" w:rsidR="00302EFA" w:rsidRDefault="00302EFA" w:rsidP="00302EFA">
      <w:pPr>
        <w:pStyle w:val="NoSpacing"/>
      </w:pPr>
      <w:r>
        <w:t xml:space="preserve">No reset in Russia </w:t>
      </w:r>
      <w:proofErr w:type="spellStart"/>
      <w:r w:rsidRPr="008D6D99">
        <w:rPr>
          <w:rStyle w:val="StyleUnderline"/>
        </w:rPr>
        <w:t>Russia</w:t>
      </w:r>
      <w:proofErr w:type="spellEnd"/>
      <w:r>
        <w:t xml:space="preserve">, which has </w:t>
      </w:r>
      <w:r w:rsidRPr="008D6D99">
        <w:rPr>
          <w:rStyle w:val="StyleUnderline"/>
        </w:rPr>
        <w:t>welcomed</w:t>
      </w:r>
      <w:r>
        <w:t xml:space="preserve"> Mr. </w:t>
      </w:r>
      <w:r w:rsidRPr="008D6D99">
        <w:rPr>
          <w:rStyle w:val="StyleUnderline"/>
        </w:rPr>
        <w:t>Trump’s questioning of</w:t>
      </w:r>
      <w:r>
        <w:t xml:space="preserve"> the </w:t>
      </w:r>
      <w:r w:rsidRPr="008D6D99">
        <w:rPr>
          <w:rStyle w:val="StyleUnderline"/>
        </w:rPr>
        <w:t>NATO</w:t>
      </w:r>
      <w:r>
        <w:t xml:space="preserve"> alliance </w:t>
      </w:r>
      <w:r w:rsidRPr="008D6D99">
        <w:rPr>
          <w:rStyle w:val="StyleUnderline"/>
        </w:rPr>
        <w:t>and</w:t>
      </w:r>
      <w:r>
        <w:t xml:space="preserve"> his </w:t>
      </w:r>
      <w:r w:rsidRPr="008D6D99">
        <w:rPr>
          <w:rStyle w:val="StyleUnderline"/>
        </w:rPr>
        <w:t>professed willingness to work with</w:t>
      </w:r>
      <w:r>
        <w:t xml:space="preserve"> President Vladimir </w:t>
      </w:r>
      <w:r w:rsidRPr="008D6D99">
        <w:rPr>
          <w:rStyle w:val="StyleUnderline"/>
        </w:rPr>
        <w:t>Putin</w:t>
      </w:r>
      <w:r>
        <w:t xml:space="preserve">, </w:t>
      </w:r>
      <w:r w:rsidRPr="008D6D99">
        <w:rPr>
          <w:rStyle w:val="StyleUnderline"/>
        </w:rPr>
        <w:t>may be</w:t>
      </w:r>
      <w:r>
        <w:t xml:space="preserve"> one </w:t>
      </w:r>
      <w:r w:rsidRPr="008D6D99">
        <w:rPr>
          <w:rStyle w:val="StyleUnderline"/>
        </w:rPr>
        <w:t>country where</w:t>
      </w:r>
      <w:r>
        <w:t xml:space="preserve"> Mrs. </w:t>
      </w:r>
      <w:r w:rsidRPr="008D6D99">
        <w:rPr>
          <w:rStyle w:val="StyleUnderline"/>
        </w:rPr>
        <w:t>Clinton is clearly not</w:t>
      </w:r>
      <w:r>
        <w:t xml:space="preserve"> the </w:t>
      </w:r>
      <w:r w:rsidRPr="008D6D99">
        <w:rPr>
          <w:rStyle w:val="StyleUnderline"/>
        </w:rPr>
        <w:t>first choice</w:t>
      </w:r>
      <w:r>
        <w:t xml:space="preserve">. The </w:t>
      </w:r>
      <w:r w:rsidRPr="008D6D99">
        <w:rPr>
          <w:rStyle w:val="StyleUnderline"/>
        </w:rPr>
        <w:t>former first lady</w:t>
      </w:r>
      <w:r>
        <w:t xml:space="preserve"> and senator </w:t>
      </w:r>
      <w:r w:rsidRPr="008D6D99">
        <w:rPr>
          <w:rStyle w:val="StyleUnderline"/>
        </w:rPr>
        <w:t>is closely connected with</w:t>
      </w:r>
      <w:r>
        <w:t xml:space="preserve"> the “</w:t>
      </w:r>
      <w:r w:rsidRPr="008D6D99">
        <w:rPr>
          <w:rStyle w:val="StyleUnderline"/>
        </w:rPr>
        <w:t>reset button” on relations with Moscow</w:t>
      </w:r>
      <w:r>
        <w:t xml:space="preserve"> early in her tenure as secretary of state, </w:t>
      </w:r>
      <w:r w:rsidRPr="008D6D99">
        <w:rPr>
          <w:rStyle w:val="StyleUnderline"/>
        </w:rPr>
        <w:t>a policy that both sides</w:t>
      </w:r>
      <w:r>
        <w:t xml:space="preserve"> now </w:t>
      </w:r>
      <w:r w:rsidRPr="008D6D99">
        <w:rPr>
          <w:rStyle w:val="StyleUnderline"/>
        </w:rPr>
        <w:t>see as</w:t>
      </w:r>
      <w:r>
        <w:t xml:space="preserve"> a </w:t>
      </w:r>
      <w:r w:rsidRPr="008D6D99">
        <w:rPr>
          <w:rStyle w:val="StyleUnderline"/>
        </w:rPr>
        <w:t>failure</w:t>
      </w:r>
      <w:r>
        <w:t xml:space="preserve">. </w:t>
      </w:r>
      <w:r w:rsidRPr="008D6D99">
        <w:rPr>
          <w:rStyle w:val="StyleUnderline"/>
        </w:rPr>
        <w:t>Foreign affairs analyst</w:t>
      </w:r>
      <w:r>
        <w:t xml:space="preserve"> Vladimir </w:t>
      </w:r>
      <w:proofErr w:type="spellStart"/>
      <w:r>
        <w:t>Mikheev</w:t>
      </w:r>
      <w:proofErr w:type="spellEnd"/>
      <w:r>
        <w:t xml:space="preserve">, writing on the news site Russia Beyond the Headlines (rbth.com), </w:t>
      </w:r>
      <w:r w:rsidRPr="008D6D99">
        <w:rPr>
          <w:rStyle w:val="StyleUnderline"/>
        </w:rPr>
        <w:t>said</w:t>
      </w:r>
      <w:r>
        <w:t xml:space="preserve"> Mr. Trump may not be able to reverse the anti-Russian bias of the American foreign policy establishment but “</w:t>
      </w:r>
      <w:r w:rsidRPr="008D6D99">
        <w:rPr>
          <w:rStyle w:val="StyleUnderline"/>
        </w:rPr>
        <w:t>Trump’s treatment of NATO as</w:t>
      </w:r>
      <w:r>
        <w:t xml:space="preserve"> a </w:t>
      </w:r>
      <w:r w:rsidRPr="008D6D99">
        <w:rPr>
          <w:rStyle w:val="StyleUnderline"/>
        </w:rPr>
        <w:t>costly</w:t>
      </w:r>
      <w:r>
        <w:t xml:space="preserve"> enterprise with little benefit to the U.S. … </w:t>
      </w:r>
      <w:r w:rsidRPr="008D6D99">
        <w:rPr>
          <w:rStyle w:val="StyleUnderline"/>
        </w:rPr>
        <w:t>is</w:t>
      </w:r>
      <w:r>
        <w:t xml:space="preserve"> a </w:t>
      </w:r>
      <w:r w:rsidRPr="008D6D99">
        <w:rPr>
          <w:rStyle w:val="StyleUnderline"/>
        </w:rPr>
        <w:t>welcome change of tune</w:t>
      </w:r>
      <w:r>
        <w:t xml:space="preserve">.” Arguing that Mrs. </w:t>
      </w:r>
      <w:r w:rsidRPr="008D6D99">
        <w:rPr>
          <w:rStyle w:val="StyleUnderline"/>
        </w:rPr>
        <w:t>Clinton represents more of the same in U.S.-Russian relations</w:t>
      </w:r>
      <w:r>
        <w:t xml:space="preserve">, he said, “There is a fair chance that </w:t>
      </w:r>
      <w:r w:rsidRPr="008D6D99">
        <w:rPr>
          <w:rStyle w:val="StyleUnderline"/>
        </w:rPr>
        <w:t>America might change for</w:t>
      </w:r>
      <w:r>
        <w:t xml:space="preserve"> the </w:t>
      </w:r>
      <w:r w:rsidRPr="008D6D99">
        <w:rPr>
          <w:rStyle w:val="StyleUnderline"/>
        </w:rPr>
        <w:t>better under</w:t>
      </w:r>
      <w:r>
        <w:t xml:space="preserve"> the billionaire businessman, with </w:t>
      </w:r>
      <w:r w:rsidRPr="008D6D99">
        <w:rPr>
          <w:rStyle w:val="StyleUnderline"/>
        </w:rPr>
        <w:t>Trump</w:t>
      </w:r>
      <w:r>
        <w:t xml:space="preserve"> possibly </w:t>
      </w:r>
      <w:r w:rsidRPr="008D6D99">
        <w:rPr>
          <w:rStyle w:val="StyleUnderline"/>
        </w:rPr>
        <w:t>bringing</w:t>
      </w:r>
      <w:r>
        <w:t xml:space="preserve"> </w:t>
      </w:r>
      <w:r w:rsidRPr="008D6D99">
        <w:rPr>
          <w:rStyle w:val="StyleUnderline"/>
        </w:rPr>
        <w:t>into</w:t>
      </w:r>
      <w:r>
        <w:t xml:space="preserve"> U.S. </w:t>
      </w:r>
      <w:r w:rsidRPr="008D6D99">
        <w:rPr>
          <w:rStyle w:val="StyleUnderline"/>
        </w:rPr>
        <w:t>government</w:t>
      </w:r>
      <w:r>
        <w:t xml:space="preserve"> bodies </w:t>
      </w:r>
      <w:r w:rsidRPr="008D6D99">
        <w:rPr>
          <w:rStyle w:val="StyleUnderline"/>
        </w:rPr>
        <w:t>professionals with no links</w:t>
      </w:r>
      <w:r>
        <w:t xml:space="preserve"> either </w:t>
      </w:r>
      <w:r w:rsidRPr="008D6D99">
        <w:rPr>
          <w:rStyle w:val="StyleUnderline"/>
        </w:rPr>
        <w:t>to</w:t>
      </w:r>
      <w:r>
        <w:t xml:space="preserve"> the ‘missionaries’ from the </w:t>
      </w:r>
      <w:r w:rsidRPr="008D6D99">
        <w:rPr>
          <w:rStyle w:val="StyleUnderline"/>
        </w:rPr>
        <w:t>Democratic camp or</w:t>
      </w:r>
      <w:r>
        <w:t xml:space="preserve"> the ‘neoconservatives’ from the </w:t>
      </w:r>
      <w:r w:rsidRPr="008D6D99">
        <w:rPr>
          <w:rStyle w:val="StyleUnderline"/>
        </w:rPr>
        <w:t>Republican side</w:t>
      </w:r>
      <w:r>
        <w:t>.”</w:t>
      </w:r>
    </w:p>
    <w:p w14:paraId="328FADFE" w14:textId="77777777" w:rsidR="009E48C3" w:rsidRPr="009E48C3" w:rsidRDefault="009E48C3" w:rsidP="009E48C3"/>
    <w:p w14:paraId="57750949" w14:textId="77777777" w:rsidR="00325D30" w:rsidRPr="00325D30" w:rsidRDefault="00325D30" w:rsidP="00325D30"/>
    <w:p w14:paraId="5ACA340D" w14:textId="63842583" w:rsidR="00FF7E68" w:rsidRDefault="00FF7E68" w:rsidP="00FF7E68">
      <w:pPr>
        <w:pStyle w:val="Heading3"/>
      </w:pPr>
      <w:r>
        <w:t>China/US Relations</w:t>
      </w:r>
    </w:p>
    <w:p w14:paraId="1A3BBB34" w14:textId="77777777" w:rsidR="00FF7E68" w:rsidRDefault="00FF7E68" w:rsidP="00FF7E68">
      <w:pPr>
        <w:pStyle w:val="Heading4"/>
      </w:pPr>
      <w:r>
        <w:t xml:space="preserve">Trump solves US/China relations - Clinton would continue anti-China policies </w:t>
      </w:r>
    </w:p>
    <w:p w14:paraId="008983A0" w14:textId="77777777" w:rsidR="00FF7E68" w:rsidRDefault="00FF7E68" w:rsidP="00FF7E68">
      <w:proofErr w:type="spellStart"/>
      <w:r w:rsidRPr="00FE14A7">
        <w:rPr>
          <w:b/>
        </w:rPr>
        <w:t>Harner</w:t>
      </w:r>
      <w:proofErr w:type="spellEnd"/>
      <w:r>
        <w:rPr>
          <w:b/>
        </w:rPr>
        <w:t xml:space="preserve"> 3/10</w:t>
      </w:r>
      <w:r>
        <w:t xml:space="preserve"> - Former US State Department official who served in Beijing and Tokyo (Stephen </w:t>
      </w:r>
      <w:proofErr w:type="spellStart"/>
      <w:r>
        <w:t>Harner</w:t>
      </w:r>
      <w:proofErr w:type="spellEnd"/>
      <w:r>
        <w:t xml:space="preserve">, March 10,2016, “Why Donald Trump Will Be Better for U.S.-China Relations than Marco Rubio or Hillary Clinton”, China-US focus, </w:t>
      </w:r>
      <w:r w:rsidRPr="00530222">
        <w:t>http://www.chinausfocus.com/foreign-policy/why-donald-trump-will-be-better-for-u-s-china-relations-than-marco-rubio-or-hillary-clinton/</w:t>
      </w:r>
      <w:r>
        <w:t>)//SB</w:t>
      </w:r>
    </w:p>
    <w:p w14:paraId="368B3A69" w14:textId="77777777" w:rsidR="00FF7E68" w:rsidRPr="00BB4B93" w:rsidRDefault="00FF7E68" w:rsidP="00FF7E68">
      <w:pPr>
        <w:rPr>
          <w:b/>
          <w:iCs/>
          <w:u w:val="single"/>
          <w:bdr w:val="single" w:sz="8" w:space="0" w:color="auto"/>
        </w:rPr>
      </w:pPr>
      <w:r w:rsidRPr="00B26528">
        <w:rPr>
          <w:sz w:val="16"/>
        </w:rPr>
        <w:t>Following important endorsements and key wins on “Super Tuesday” March 1, Donald Trump is by far the most likely person to be nominated at the July 18-21 Republican convention, and to face off against Hillary Clinton on November 8.</w:t>
      </w:r>
      <w:r w:rsidRPr="00B26528">
        <w:rPr>
          <w:sz w:val="12"/>
        </w:rPr>
        <w:t>∂</w:t>
      </w:r>
      <w:r w:rsidRPr="00B26528">
        <w:rPr>
          <w:sz w:val="16"/>
        </w:rPr>
        <w:t xml:space="preserve"> What should people concerned with U.S.-China relations, especially those hoping U.S.-China relations can be improved, be thinking about this eventuality? What should they know and consider about the man who is probably the only viable remaining challenger to Trump, Florida Senator Marco Rubio?</w:t>
      </w:r>
      <w:r w:rsidRPr="00B26528">
        <w:rPr>
          <w:sz w:val="12"/>
        </w:rPr>
        <w:t>∂</w:t>
      </w:r>
      <w:r w:rsidRPr="00B26528">
        <w:rPr>
          <w:sz w:val="16"/>
        </w:rPr>
        <w:t xml:space="preserve"> I will state my view up front: Between Trump, Clinton, and Rubio, </w:t>
      </w:r>
      <w:r w:rsidRPr="00530222">
        <w:rPr>
          <w:rStyle w:val="StyleUnderline"/>
        </w:rPr>
        <w:t>it is Donald Trump who offers the greatest promise for improving U.S.-China relations, both in the short- and long-terms</w:t>
      </w:r>
      <w:r w:rsidRPr="00B26528">
        <w:rPr>
          <w:sz w:val="16"/>
        </w:rPr>
        <w:t xml:space="preserve">. </w:t>
      </w:r>
      <w:r w:rsidRPr="00530222">
        <w:rPr>
          <w:rStyle w:val="Emphasis"/>
        </w:rPr>
        <w:t>Hillary Clinton would surely continue the same confrontational and biased anti-China policies stances</w:t>
      </w:r>
      <w:r w:rsidRPr="00B26528">
        <w:rPr>
          <w:sz w:val="16"/>
        </w:rPr>
        <w:t xml:space="preserve"> (e.g., on South China Sea sovereignty questions) that characterized her tenure as Secretary of State. Marco Rubio, a representative and surrogate of the vested bureaucratic, political, and industrial interests of the America’s national security state, would, like Clinton, continue the anti-China policy bias and, if anything, accelerate the potentially catastrophic and totally unjustifiable drift toward U.S.-China military confrontation in the South China Sea and elsewhere.</w:t>
      </w:r>
      <w:r w:rsidRPr="00B26528">
        <w:rPr>
          <w:sz w:val="12"/>
        </w:rPr>
        <w:t>∂</w:t>
      </w:r>
      <w:r w:rsidRPr="00B26528">
        <w:rPr>
          <w:sz w:val="16"/>
        </w:rPr>
        <w:t xml:space="preserve"> Most readers will find my opinion on Trump incomprehensible. Has not Trump asserted that China has achieved unfair advantage in trade and economic relations with the United States? Has not Trump threatened to impose tariffs or other barriers to Chinese goods? Has not Trump declared that he would bring back thousands of American jobs lost to China?</w:t>
      </w:r>
      <w:r w:rsidRPr="00B26528">
        <w:rPr>
          <w:sz w:val="12"/>
        </w:rPr>
        <w:t>∂</w:t>
      </w:r>
      <w:r w:rsidRPr="00B26528">
        <w:rPr>
          <w:sz w:val="16"/>
        </w:rPr>
        <w:t xml:space="preserve"> Readers will be raising these questions because they (like</w:t>
      </w:r>
      <w:r w:rsidRPr="00530222">
        <w:rPr>
          <w:rStyle w:val="StyleUnderline"/>
        </w:rPr>
        <w:t xml:space="preserve"> most commentators within the political establishment</w:t>
      </w:r>
      <w:r w:rsidRPr="00B26528">
        <w:rPr>
          <w:sz w:val="16"/>
        </w:rPr>
        <w:t xml:space="preserve"> in the United States, </w:t>
      </w:r>
      <w:r w:rsidRPr="00530222">
        <w:rPr>
          <w:rStyle w:val="StyleUnderline"/>
        </w:rPr>
        <w:t>who failed utterly to understand Trump’s appeal and predicted that his campaign would quickly collapse) are missing the essence and implications of Donald Trump’s positions on America’s foreign policies and relations</w:t>
      </w:r>
      <w:r w:rsidRPr="00B26528">
        <w:rPr>
          <w:sz w:val="16"/>
        </w:rPr>
        <w:t>, in trade and, more importantly, national security.</w:t>
      </w:r>
      <w:r w:rsidRPr="00B26528">
        <w:rPr>
          <w:sz w:val="12"/>
        </w:rPr>
        <w:t>∂</w:t>
      </w:r>
      <w:r w:rsidRPr="00B26528">
        <w:rPr>
          <w:sz w:val="16"/>
        </w:rPr>
        <w:t xml:space="preserve"> One analyst who, on the contrary, understands Trump’s appeal, and has thought deeply about why Trump is so fiercely opposed by both the Republican and Democrat political establishments, is David Stockman, former Republican Congressman, Reagan-era director of the White House Office of Management and Budget, and now, at age 69, Wall Street financier who produces the very engaging and provocative “David Stockman’s Contra Corner” blog.</w:t>
      </w:r>
      <w:r w:rsidRPr="00B26528">
        <w:rPr>
          <w:sz w:val="12"/>
        </w:rPr>
        <w:t>∂</w:t>
      </w:r>
      <w:r w:rsidRPr="00B26528">
        <w:rPr>
          <w:sz w:val="16"/>
        </w:rPr>
        <w:t xml:space="preserve"> Stockman believes </w:t>
      </w:r>
      <w:r w:rsidRPr="00530222">
        <w:rPr>
          <w:rStyle w:val="StyleUnderline"/>
        </w:rPr>
        <w:t>Trump’s comments about disadvantageous trade deals and economic policies are stylistic simplifications, unlikely to be translated into policies</w:t>
      </w:r>
      <w:r w:rsidRPr="00B26528">
        <w:rPr>
          <w:sz w:val="16"/>
        </w:rPr>
        <w:t>, meant mainly to adumbrate his underlying, fundamental position and belief that the United States government, led by a self-interested elite of both parties, has since the end of WWII sacrificed the interests of the vast majority of American citizens, in order to maintain what can only be described as a global “empire.”</w:t>
      </w:r>
      <w:r w:rsidRPr="00B26528">
        <w:rPr>
          <w:sz w:val="12"/>
        </w:rPr>
        <w:t>∂</w:t>
      </w:r>
      <w:r w:rsidRPr="00B26528">
        <w:rPr>
          <w:sz w:val="16"/>
        </w:rPr>
        <w:t xml:space="preserve"> Trump is signaling that he believes maintaining this global American empire has weakened and corrupted the United States, without substantially improving conditions in much of the world. On the contrary, </w:t>
      </w:r>
      <w:r w:rsidRPr="00530222">
        <w:rPr>
          <w:rStyle w:val="StyleUnderline"/>
        </w:rPr>
        <w:t>America’s interventions and determination to wield hegemonic power have created chaos in and visited devastation on other countries</w:t>
      </w:r>
      <w:r w:rsidRPr="00B26528">
        <w:rPr>
          <w:sz w:val="16"/>
        </w:rPr>
        <w:t>, while engendering unnecessary and unjustifiable confrontations, for example with Russia.</w:t>
      </w:r>
      <w:r w:rsidRPr="00B26528">
        <w:rPr>
          <w:sz w:val="12"/>
        </w:rPr>
        <w:t>∂</w:t>
      </w:r>
      <w:r w:rsidRPr="00B26528">
        <w:rPr>
          <w:sz w:val="16"/>
        </w:rPr>
        <w:t xml:space="preserve"> </w:t>
      </w:r>
      <w:r w:rsidRPr="00530222">
        <w:rPr>
          <w:rStyle w:val="StyleUnderline"/>
        </w:rPr>
        <w:t>Trump’s way of thinking suggests that he would see no reason to continue the provocative Obama policy of challenging China’s sovereignty in the South China Sea</w:t>
      </w:r>
      <w:r w:rsidRPr="00B26528">
        <w:rPr>
          <w:sz w:val="16"/>
        </w:rPr>
        <w:t xml:space="preserve">. Indeed, there is a good chance that </w:t>
      </w:r>
      <w:r w:rsidRPr="00530222">
        <w:rPr>
          <w:rStyle w:val="StyleUnderline"/>
        </w:rPr>
        <w:t>a Trump presidency would see reversal of the Obama/Hillary Clinton “pivot to Asia” strategy,</w:t>
      </w:r>
      <w:r w:rsidRPr="00B26528">
        <w:rPr>
          <w:sz w:val="16"/>
        </w:rPr>
        <w:t xml:space="preserve"> the aim of which is to maintain unchallengeable military hegemony in the region, effectively threatening China’s legitimate security interests.</w:t>
      </w:r>
      <w:r w:rsidRPr="00B26528">
        <w:rPr>
          <w:sz w:val="12"/>
        </w:rPr>
        <w:t>∂</w:t>
      </w:r>
      <w:r w:rsidRPr="00B26528">
        <w:rPr>
          <w:sz w:val="16"/>
        </w:rPr>
        <w:t xml:space="preserve"> For Stockman, the root of the problem in American national politics and foreign relations is that the Republican Party (the GOP) has over the past thirty years mutated into what he calls “the Warfare State Party.” Trump is challenging this status quo. On February 27, Stockman wrote:</w:t>
      </w:r>
      <w:r w:rsidRPr="00B26528">
        <w:rPr>
          <w:sz w:val="12"/>
        </w:rPr>
        <w:t>∂</w:t>
      </w:r>
      <w:r w:rsidRPr="00B26528">
        <w:rPr>
          <w:sz w:val="16"/>
        </w:rPr>
        <w:t xml:space="preserve"> “Nestled comfortably in the Imperial City, [i.e., Washington, D.C., the Republican Party] operates a plethora of special interest rackets which underwrite its incumbents’ bi-annual electoral campaigns out in the provinces.</w:t>
      </w:r>
      <w:r w:rsidRPr="00B26528">
        <w:rPr>
          <w:sz w:val="12"/>
        </w:rPr>
        <w:t>∂</w:t>
      </w:r>
      <w:r w:rsidRPr="00B26528">
        <w:rPr>
          <w:sz w:val="16"/>
        </w:rPr>
        <w:t xml:space="preserve"> “…GOP politicians idle their time in the capital and on foreign junkets conjuring and embellishing scary stories about terrorist threats and hostile regimes. So doing, they perceive enemies of the American Imperium to be stalking the planet everywhere and even creeping onto these exceptional shores.</w:t>
      </w:r>
      <w:r w:rsidRPr="00B26528">
        <w:rPr>
          <w:sz w:val="12"/>
        </w:rPr>
        <w:t>∂</w:t>
      </w:r>
      <w:r w:rsidRPr="00B26528">
        <w:rPr>
          <w:sz w:val="16"/>
        </w:rPr>
        <w:t xml:space="preserve"> “In a word, as the party of the Warfare State, the GOP’s main business has become promoting the agenda, campaigns, machinations and glory of the Imperial City.”</w:t>
      </w:r>
      <w:r w:rsidRPr="00B26528">
        <w:rPr>
          <w:sz w:val="12"/>
        </w:rPr>
        <w:t>∂</w:t>
      </w:r>
      <w:r w:rsidRPr="00B26528">
        <w:rPr>
          <w:sz w:val="16"/>
        </w:rPr>
        <w:t xml:space="preserve"> </w:t>
      </w:r>
      <w:r w:rsidRPr="00530222">
        <w:rPr>
          <w:rStyle w:val="StyleUnderline"/>
        </w:rPr>
        <w:t>Stockman perceives that Donald Trump will break away from GOP underwritten “agenda, campaigns, [and] machinations” of the Warfare State</w:t>
      </w:r>
      <w:r w:rsidRPr="00B26528">
        <w:rPr>
          <w:sz w:val="16"/>
        </w:rPr>
        <w:t>. “…at the heart of [Trump’s] appeal are two propositions which strike terror in the hearts of the Imperial City’s GOP operatives.</w:t>
      </w:r>
      <w:r w:rsidRPr="00B26528">
        <w:rPr>
          <w:sz w:val="12"/>
        </w:rPr>
        <w:t>∂</w:t>
      </w:r>
      <w:r w:rsidRPr="00B26528">
        <w:rPr>
          <w:sz w:val="16"/>
        </w:rPr>
        <w:t xml:space="preserve"> “[First], he is loudly self-funding his own campaign and bombastically insisting that America is getting a bad deal everywhere in the world.</w:t>
      </w:r>
      <w:r w:rsidRPr="00B26528">
        <w:rPr>
          <w:sz w:val="12"/>
        </w:rPr>
        <w:t>∂</w:t>
      </w:r>
      <w:r w:rsidRPr="00B26528">
        <w:rPr>
          <w:sz w:val="16"/>
        </w:rPr>
        <w:t xml:space="preserve"> The first of these propositions explicitly tells the legions of K-Street lobbies to take a hike, thereby posing a mortal threat to the fund raising rackets, which are the GOP’s lifeblood. And while the “bad deal” abroad is superficially about NAFTA and our $500 billion [sic] trade deficit with China, it is really an attack on the American Imperium.</w:t>
      </w:r>
      <w:r w:rsidRPr="00B26528">
        <w:rPr>
          <w:sz w:val="12"/>
        </w:rPr>
        <w:t>∂</w:t>
      </w:r>
      <w:r w:rsidRPr="00B26528">
        <w:rPr>
          <w:sz w:val="16"/>
        </w:rPr>
        <w:t xml:space="preserve"> Why is Trump winning? Writes Stockman</w:t>
      </w:r>
      <w:proofErr w:type="gramStart"/>
      <w:r w:rsidRPr="00B26528">
        <w:rPr>
          <w:sz w:val="16"/>
        </w:rPr>
        <w:t>:</w:t>
      </w:r>
      <w:r w:rsidRPr="00B26528">
        <w:rPr>
          <w:sz w:val="12"/>
        </w:rPr>
        <w:t>∂</w:t>
      </w:r>
      <w:proofErr w:type="gramEnd"/>
      <w:r w:rsidRPr="00B26528">
        <w:rPr>
          <w:sz w:val="16"/>
        </w:rPr>
        <w:t xml:space="preserve"> “The American people are sick and tired of the … wars of intervention and occupation; and they resent the massive fiscal burdens of our outmoded but still far-flung alliances, forward bases and apparatus of security assistance and economic aid. They especially have no patience for the continued huge cost of our commitments to cold war relics like NATO, the stationing of troops in South Korea and the defense treaty with the incorrigible Japanese, who still blatantly rig their trade rules against American exports.”</w:t>
      </w:r>
      <w:r w:rsidRPr="00B26528">
        <w:rPr>
          <w:sz w:val="12"/>
        </w:rPr>
        <w:t>∂</w:t>
      </w:r>
      <w:r w:rsidRPr="00B26528">
        <w:rPr>
          <w:sz w:val="16"/>
        </w:rPr>
        <w:t xml:space="preserve"> About Marco Rubio, Stockman says</w:t>
      </w:r>
      <w:proofErr w:type="gramStart"/>
      <w:r w:rsidRPr="00B26528">
        <w:rPr>
          <w:sz w:val="16"/>
        </w:rPr>
        <w:t>:</w:t>
      </w:r>
      <w:r w:rsidRPr="00B26528">
        <w:rPr>
          <w:sz w:val="12"/>
        </w:rPr>
        <w:t>∂</w:t>
      </w:r>
      <w:proofErr w:type="gramEnd"/>
      <w:r w:rsidRPr="00B26528">
        <w:rPr>
          <w:sz w:val="16"/>
        </w:rPr>
        <w:t xml:space="preserve"> “What Marco Rubio is all about is Warfare State republicanism. When he talks about restoring American Greatness it is through the agency of Imperial Washington.”</w:t>
      </w:r>
      <w:r w:rsidRPr="00B26528">
        <w:rPr>
          <w:sz w:val="12"/>
        </w:rPr>
        <w:t>∂</w:t>
      </w:r>
      <w:r w:rsidRPr="00B26528">
        <w:rPr>
          <w:sz w:val="16"/>
        </w:rPr>
        <w:t xml:space="preserve"> His conclusion: “So the good in The Donald at this juncture is that only he can stop Senator Marco Rubio. </w:t>
      </w:r>
      <w:r w:rsidRPr="00530222">
        <w:rPr>
          <w:rStyle w:val="StyleUnderline"/>
        </w:rPr>
        <w:t>Only Trump’s brash bombast can finally displace the toxic neocon ideology that has mutated the GOP into the handmaiden of the Warfare State</w:t>
      </w:r>
      <w:r w:rsidRPr="00B26528">
        <w:rPr>
          <w:sz w:val="16"/>
        </w:rPr>
        <w:t>.”</w:t>
      </w:r>
      <w:r w:rsidRPr="00B26528">
        <w:rPr>
          <w:sz w:val="12"/>
        </w:rPr>
        <w:t>∂</w:t>
      </w:r>
      <w:r w:rsidRPr="00B26528">
        <w:rPr>
          <w:sz w:val="16"/>
        </w:rPr>
        <w:t xml:space="preserve"> </w:t>
      </w:r>
      <w:r w:rsidRPr="00530222">
        <w:rPr>
          <w:rStyle w:val="Emphasis"/>
        </w:rPr>
        <w:t>A Trump presidency could usher in a great more harmonious, non-confrontational, “win-win” relationship with China; indeed, a “new model of great power relations.”</w:t>
      </w:r>
    </w:p>
    <w:p w14:paraId="164CAB36" w14:textId="77777777" w:rsidR="00FF7E68" w:rsidRDefault="00FF7E68" w:rsidP="00FF7E68">
      <w:pPr>
        <w:pStyle w:val="Heading4"/>
      </w:pPr>
      <w:r>
        <w:t>Trump solves US/China relations - very popular within China</w:t>
      </w:r>
    </w:p>
    <w:p w14:paraId="1650E620" w14:textId="77777777" w:rsidR="00FF7E68" w:rsidRPr="007351D6" w:rsidRDefault="00FF7E68" w:rsidP="00525B18">
      <w:pPr>
        <w:pStyle w:val="NoSpacing"/>
      </w:pPr>
      <w:r w:rsidRPr="007351D6">
        <w:rPr>
          <w:b/>
        </w:rPr>
        <w:t>Chen</w:t>
      </w:r>
      <w:r>
        <w:rPr>
          <w:b/>
        </w:rPr>
        <w:t xml:space="preserve"> 2/29</w:t>
      </w:r>
      <w:r>
        <w:t xml:space="preserve"> - </w:t>
      </w:r>
      <w:proofErr w:type="spellStart"/>
      <w:r w:rsidRPr="007351D6">
        <w:t>Dingding</w:t>
      </w:r>
      <w:proofErr w:type="spellEnd"/>
      <w:r w:rsidRPr="007351D6">
        <w:t xml:space="preserve"> Chen is an assistant professor of Government and Public Administration at the University of Macau, Non-Resident Fellow at the Global Public Policy Institute (</w:t>
      </w:r>
      <w:proofErr w:type="spellStart"/>
      <w:r w:rsidRPr="007351D6">
        <w:t>GPPi</w:t>
      </w:r>
      <w:proofErr w:type="spellEnd"/>
      <w:r w:rsidRPr="007351D6">
        <w:t xml:space="preserve">) Berlin, Germany. </w:t>
      </w:r>
      <w:r>
        <w:t>(</w:t>
      </w:r>
      <w:proofErr w:type="spellStart"/>
      <w:r>
        <w:t>Dingding</w:t>
      </w:r>
      <w:proofErr w:type="spellEnd"/>
      <w:r>
        <w:t xml:space="preserve"> Chen, February 29, 2016", Could a Donald Trump Presidency Improve US-China Ties? Chinese Netizens Say Yes”, The Diplomat, </w:t>
      </w:r>
      <w:r w:rsidRPr="007351D6">
        <w:t>http://thediplomat.com/2016/03/could-a-donald-trump-presidency-improve-us-china-ties-chinese-netizens-say-yes/</w:t>
      </w:r>
      <w:r>
        <w:t>)//SB</w:t>
      </w:r>
    </w:p>
    <w:p w14:paraId="3899133F" w14:textId="77777777" w:rsidR="00FF7E68" w:rsidRPr="00BB4B93" w:rsidRDefault="00FF7E68" w:rsidP="00525B18">
      <w:pPr>
        <w:pStyle w:val="NoSpacing"/>
        <w:rPr>
          <w:sz w:val="16"/>
        </w:rPr>
      </w:pPr>
      <w:r w:rsidRPr="00BB4B93">
        <w:rPr>
          <w:sz w:val="16"/>
        </w:rPr>
        <w:t>In an astonishing fashion, and going against everything political scientists have long thought about U.S. politics, Republican presidential candidate Donald Trump is shooting to the top of the field of candidates. Moreover, Trump is quietly gaining unexpected support in a far-away country: China. Increasingly, Chinese netizens follow Trump’s primary and caucus wins, which have been coming one after the other. Surprisingly, many of these netizens approve of Trump. This might sound odd to many Americans because Trump is against foreigners–certainly, illegal immigrants.</w:t>
      </w:r>
      <w:r w:rsidRPr="00BB4B93">
        <w:rPr>
          <w:sz w:val="12"/>
        </w:rPr>
        <w:t>∂</w:t>
      </w:r>
      <w:r w:rsidRPr="00BB4B93">
        <w:rPr>
          <w:sz w:val="16"/>
        </w:rPr>
        <w:t xml:space="preserve"> </w:t>
      </w:r>
      <w:r w:rsidRPr="00215789">
        <w:rPr>
          <w:rStyle w:val="StyleUnderline"/>
        </w:rPr>
        <w:t>A closer look at Chinese online public opinion shows</w:t>
      </w:r>
      <w:r w:rsidRPr="00BB4B93">
        <w:rPr>
          <w:sz w:val="16"/>
        </w:rPr>
        <w:t xml:space="preserve"> that </w:t>
      </w:r>
      <w:r w:rsidRPr="00694E75">
        <w:rPr>
          <w:rStyle w:val="Emphasis"/>
        </w:rPr>
        <w:t>there</w:t>
      </w:r>
      <w:r w:rsidRPr="00215789">
        <w:rPr>
          <w:rStyle w:val="StyleUnderline"/>
        </w:rPr>
        <w:t xml:space="preserve"> are three reasons why many Chinese–</w:t>
      </w:r>
      <w:r w:rsidRPr="00BB4B93">
        <w:rPr>
          <w:sz w:val="16"/>
        </w:rPr>
        <w:t>not all Chinese–</w:t>
      </w:r>
      <w:r w:rsidRPr="00215789">
        <w:rPr>
          <w:rStyle w:val="StyleUnderline"/>
        </w:rPr>
        <w:t>actually like Trump</w:t>
      </w:r>
      <w:r w:rsidRPr="00BB4B93">
        <w:rPr>
          <w:sz w:val="16"/>
        </w:rPr>
        <w:t>. Whether or not these sentiments will change is a different story. These opinions at least show Chinese people’s major priorities when it comes to U.S.-China relations.</w:t>
      </w:r>
      <w:r w:rsidRPr="00BB4B93">
        <w:rPr>
          <w:sz w:val="12"/>
        </w:rPr>
        <w:t>∂</w:t>
      </w:r>
      <w:r w:rsidRPr="00BB4B93">
        <w:rPr>
          <w:sz w:val="16"/>
        </w:rPr>
        <w:t xml:space="preserve"> To start with, many Chinese netizens like Trump because he is rich and successful. Although not without controversy, Trump has been a successful businessman for many decades and Chinese people, like U.S. voters apparently, like success. </w:t>
      </w:r>
      <w:r w:rsidRPr="00215789">
        <w:rPr>
          <w:rStyle w:val="StyleUnderline"/>
        </w:rPr>
        <w:t>Many think that a good businessman like Trump might be able to improve the U.S. economy, thus benefiting China’s economy too</w:t>
      </w:r>
      <w:r w:rsidRPr="00BB4B93">
        <w:rPr>
          <w:sz w:val="16"/>
        </w:rPr>
        <w:t xml:space="preserve">. At a personal level, </w:t>
      </w:r>
      <w:r w:rsidRPr="00215789">
        <w:rPr>
          <w:rStyle w:val="StyleUnderline"/>
        </w:rPr>
        <w:t>Trump seems be to strong and brave and such qualities are what most Chinese people want to see in a leader as well</w:t>
      </w:r>
      <w:r w:rsidRPr="00BB4B93">
        <w:rPr>
          <w:sz w:val="16"/>
        </w:rPr>
        <w:t>.</w:t>
      </w:r>
      <w:r w:rsidRPr="00BB4B93">
        <w:rPr>
          <w:sz w:val="12"/>
        </w:rPr>
        <w:t>∂</w:t>
      </w:r>
      <w:r w:rsidRPr="00BB4B93">
        <w:rPr>
          <w:sz w:val="16"/>
        </w:rPr>
        <w:t xml:space="preserve"> Enjoying this article? Click here to subscribe for full access. </w:t>
      </w:r>
      <w:proofErr w:type="gramStart"/>
      <w:r w:rsidRPr="00BB4B93">
        <w:rPr>
          <w:sz w:val="16"/>
        </w:rPr>
        <w:t>Just $5 a month.</w:t>
      </w:r>
      <w:r w:rsidRPr="00BB4B93">
        <w:rPr>
          <w:sz w:val="12"/>
        </w:rPr>
        <w:t>∂</w:t>
      </w:r>
      <w:r w:rsidRPr="00BB4B93">
        <w:rPr>
          <w:sz w:val="16"/>
        </w:rPr>
        <w:t xml:space="preserve"> </w:t>
      </w:r>
      <w:r w:rsidRPr="00215789">
        <w:rPr>
          <w:rStyle w:val="StyleUnderline"/>
        </w:rPr>
        <w:t>Many Chinese</w:t>
      </w:r>
      <w:r w:rsidRPr="00BB4B93">
        <w:rPr>
          <w:sz w:val="16"/>
        </w:rPr>
        <w:t xml:space="preserve"> netizens </w:t>
      </w:r>
      <w:r w:rsidRPr="00215789">
        <w:rPr>
          <w:rStyle w:val="StyleUnderline"/>
        </w:rPr>
        <w:t>like Trump’s anti-establishment image,</w:t>
      </w:r>
      <w:r w:rsidRPr="00BB4B93">
        <w:rPr>
          <w:sz w:val="16"/>
        </w:rPr>
        <w:t xml:space="preserve"> even though it might not be true.</w:t>
      </w:r>
      <w:proofErr w:type="gramEnd"/>
      <w:r w:rsidRPr="00BB4B93">
        <w:rPr>
          <w:sz w:val="16"/>
        </w:rPr>
        <w:t xml:space="preserve"> This affinity might reflect many Chinese people’s deep level desire for change in their own country, particularly in an era of huge economic and social inequalities. Somewhat ironically, despite all the differences, </w:t>
      </w:r>
      <w:r w:rsidRPr="00215789">
        <w:rPr>
          <w:rStyle w:val="StyleUnderline"/>
        </w:rPr>
        <w:t xml:space="preserve">China and the United States are very much alike when it comes to economic inequality. Since many Chinese </w:t>
      </w:r>
      <w:r w:rsidRPr="00BB4B93">
        <w:rPr>
          <w:sz w:val="16"/>
        </w:rPr>
        <w:t xml:space="preserve">netizens </w:t>
      </w:r>
      <w:r w:rsidRPr="00215789">
        <w:rPr>
          <w:rStyle w:val="StyleUnderline"/>
        </w:rPr>
        <w:t>belong to the middle and lower classes, it is not surprising that they harbor some resentment toward the establishment in China.</w:t>
      </w:r>
      <w:r w:rsidRPr="00BB4B93">
        <w:rPr>
          <w:sz w:val="12"/>
        </w:rPr>
        <w:t>∂</w:t>
      </w:r>
      <w:r w:rsidRPr="00BB4B93">
        <w:rPr>
          <w:sz w:val="16"/>
        </w:rPr>
        <w:t xml:space="preserve"> Third and most importantly, </w:t>
      </w:r>
      <w:r w:rsidRPr="00215789">
        <w:rPr>
          <w:rStyle w:val="StyleUnderline"/>
        </w:rPr>
        <w:t>many Chinese netizens believe</w:t>
      </w:r>
      <w:r w:rsidRPr="00BB4B93">
        <w:rPr>
          <w:sz w:val="16"/>
        </w:rPr>
        <w:t>, perhaps wrongly</w:t>
      </w:r>
      <w:r w:rsidRPr="00215789">
        <w:rPr>
          <w:rStyle w:val="StyleUnderline"/>
        </w:rPr>
        <w:t xml:space="preserve">, that a Trump presidency would benefit U.S.-China relations. </w:t>
      </w:r>
      <w:r w:rsidRPr="00BB4B93">
        <w:rPr>
          <w:rStyle w:val="StyleUnderline"/>
        </w:rPr>
        <w:t>When compared to Hillary Clinton</w:t>
      </w:r>
      <w:r w:rsidRPr="00BB4B93">
        <w:rPr>
          <w:sz w:val="16"/>
        </w:rPr>
        <w:t xml:space="preserve">, the presumptive Democratic presidential nominee, </w:t>
      </w:r>
      <w:r w:rsidRPr="00BB4B93">
        <w:rPr>
          <w:rStyle w:val="StyleUnderline"/>
        </w:rPr>
        <w:t>Trump sounds much more sympathetic towards China</w:t>
      </w:r>
      <w:r w:rsidRPr="00BB4B93">
        <w:rPr>
          <w:sz w:val="16"/>
        </w:rPr>
        <w:t xml:space="preserve">. Of course, Trump has already said many bad things about China. He has suggested that China stealing away American jobs and so on. But </w:t>
      </w:r>
      <w:r w:rsidRPr="00BB4B93">
        <w:rPr>
          <w:rStyle w:val="StyleUnderline"/>
        </w:rPr>
        <w:t>Trump does not seem to care too much about human rights and democracy, which are near Hillary Clinton’s heart</w:t>
      </w:r>
      <w:r w:rsidRPr="00BB4B93">
        <w:rPr>
          <w:sz w:val="16"/>
        </w:rPr>
        <w:t xml:space="preserve">. When women’s activists were arrested in China last year, for example, Clinton publicly called on the Chinese government to release them. Trump meanwhile is happy to befriend Russia’s Vladimir Putin. </w:t>
      </w:r>
      <w:r w:rsidRPr="00BB4B93">
        <w:rPr>
          <w:rStyle w:val="StyleUnderline"/>
        </w:rPr>
        <w:t>Clinton has a strong position on democracy and human rights and so, for many Chinese netizens, a President Trump, if elected, would be soft on China’s human rights issues, which is just fine for U.S.-China relations.</w:t>
      </w:r>
      <w:r w:rsidRPr="00BB4B93">
        <w:rPr>
          <w:sz w:val="12"/>
        </w:rPr>
        <w:t>∂</w:t>
      </w:r>
      <w:r w:rsidRPr="00BB4B93">
        <w:rPr>
          <w:sz w:val="16"/>
        </w:rPr>
        <w:t xml:space="preserve"> Strategically speaking, </w:t>
      </w:r>
      <w:r w:rsidRPr="00BB4B93">
        <w:rPr>
          <w:rStyle w:val="StyleUnderline"/>
        </w:rPr>
        <w:t>many Chinese</w:t>
      </w:r>
      <w:r w:rsidRPr="00BB4B93">
        <w:rPr>
          <w:sz w:val="16"/>
        </w:rPr>
        <w:t xml:space="preserve"> netizens </w:t>
      </w:r>
      <w:r w:rsidRPr="00BB4B93">
        <w:rPr>
          <w:rStyle w:val="StyleUnderline"/>
        </w:rPr>
        <w:t>also like Trump’s idea of withdrawing the United States from its alliances with Japan and South Korea</w:t>
      </w:r>
      <w:r w:rsidRPr="00BB4B93">
        <w:rPr>
          <w:sz w:val="16"/>
        </w:rPr>
        <w:t xml:space="preserve">. This might not happen, but Trump has mentioned many times before that Tokyo and Seoul should spend more to take care of their own security. </w:t>
      </w:r>
      <w:r w:rsidRPr="00BB4B93">
        <w:rPr>
          <w:rStyle w:val="StyleUnderline"/>
        </w:rPr>
        <w:t>Given Trump’s inward-looking mentality about foreign policy, some</w:t>
      </w:r>
      <w:r w:rsidRPr="00BB4B93">
        <w:rPr>
          <w:sz w:val="16"/>
        </w:rPr>
        <w:t xml:space="preserve"> netizens also </w:t>
      </w:r>
      <w:r w:rsidRPr="00BB4B93">
        <w:rPr>
          <w:rStyle w:val="StyleUnderline"/>
        </w:rPr>
        <w:t>believe that a potential grand bargain could be made between China and the United States</w:t>
      </w:r>
      <w:r w:rsidRPr="00BB4B93">
        <w:rPr>
          <w:sz w:val="16"/>
        </w:rPr>
        <w:t xml:space="preserve">, perhaps with regard to Taiwan or North Korea. </w:t>
      </w:r>
      <w:r w:rsidRPr="00BB4B93">
        <w:rPr>
          <w:rStyle w:val="StyleUnderline"/>
        </w:rPr>
        <w:t>A good businessman like Trump</w:t>
      </w:r>
      <w:r w:rsidRPr="00BB4B93">
        <w:rPr>
          <w:sz w:val="16"/>
        </w:rPr>
        <w:t>, they believe, wi</w:t>
      </w:r>
      <w:r w:rsidRPr="00BB4B93">
        <w:rPr>
          <w:rStyle w:val="StyleUnderline"/>
        </w:rPr>
        <w:t>ll not resist a good offer from China.</w:t>
      </w:r>
      <w:r w:rsidRPr="00BB4B93">
        <w:rPr>
          <w:sz w:val="16"/>
        </w:rPr>
        <w:t xml:space="preserve"> After all, </w:t>
      </w:r>
      <w:r w:rsidRPr="00BB4B93">
        <w:rPr>
          <w:rStyle w:val="StyleUnderline"/>
        </w:rPr>
        <w:t>Trump,</w:t>
      </w:r>
      <w:r w:rsidRPr="00BB4B93">
        <w:rPr>
          <w:sz w:val="16"/>
        </w:rPr>
        <w:t xml:space="preserve"> unlike many other politicians, </w:t>
      </w:r>
      <w:r w:rsidRPr="00BB4B93">
        <w:rPr>
          <w:rStyle w:val="StyleUnderline"/>
        </w:rPr>
        <w:t>is not ideology-driven when it comes to China. Overall, it seems that Trump would prefer retrenchment for the United States, which would be good for U.S.-China relations.</w:t>
      </w:r>
      <w:r w:rsidRPr="00BB4B93">
        <w:rPr>
          <w:rStyle w:val="StyleUnderline"/>
          <w:b/>
          <w:sz w:val="12"/>
          <w:u w:val="none"/>
        </w:rPr>
        <w:t>∂</w:t>
      </w:r>
      <w:r w:rsidRPr="00BB4B93">
        <w:rPr>
          <w:sz w:val="16"/>
        </w:rPr>
        <w:t xml:space="preserve"> Of </w:t>
      </w:r>
      <w:proofErr w:type="gramStart"/>
      <w:r w:rsidRPr="00BB4B93">
        <w:rPr>
          <w:sz w:val="16"/>
        </w:rPr>
        <w:t>course,</w:t>
      </w:r>
      <w:proofErr w:type="gramEnd"/>
      <w:r w:rsidRPr="00BB4B93">
        <w:rPr>
          <w:sz w:val="16"/>
        </w:rPr>
        <w:t xml:space="preserve"> it is still too early to predict a Trump presidency. Clinton will likely beat Trump in the general election. Keep in mind that random international and domestic events could have a big impact on the U.S. election, meaning that Trump presidency isn’t entirely out of the realm of possibility. Chinese netizens would certainly welcome President Trump.</w:t>
      </w:r>
    </w:p>
    <w:p w14:paraId="60B057F1" w14:textId="508B89AA" w:rsidR="00795AA3" w:rsidRDefault="00795AA3" w:rsidP="00795AA3">
      <w:pPr>
        <w:pStyle w:val="Heading3"/>
      </w:pPr>
      <w:r>
        <w:t>AT Trump Kills NATO</w:t>
      </w:r>
    </w:p>
    <w:p w14:paraId="0A1E8FE8" w14:textId="77777777" w:rsidR="00795AA3" w:rsidRDefault="00795AA3" w:rsidP="00795AA3"/>
    <w:p w14:paraId="518378D8" w14:textId="4C395EA1" w:rsidR="00795AA3" w:rsidRDefault="00795AA3" w:rsidP="00795AA3">
      <w:pPr>
        <w:pStyle w:val="Heading4"/>
      </w:pPr>
      <w:r>
        <w:t>No impact – NATO’s obsolete</w:t>
      </w:r>
    </w:p>
    <w:p w14:paraId="3BBFCDD6" w14:textId="771AF9CA" w:rsidR="00795AA3" w:rsidRPr="00795AA3" w:rsidRDefault="00795AA3" w:rsidP="00795AA3">
      <w:pPr>
        <w:pStyle w:val="NoSpacing"/>
        <w:rPr>
          <w:rStyle w:val="Style13ptBold"/>
        </w:rPr>
      </w:pPr>
      <w:r w:rsidRPr="00795AA3">
        <w:rPr>
          <w:rStyle w:val="Style13ptBold"/>
        </w:rPr>
        <w:t>NSN 6/7</w:t>
      </w:r>
    </w:p>
    <w:p w14:paraId="48485CA3" w14:textId="62DE9A39" w:rsidR="00795AA3" w:rsidRPr="00795AA3" w:rsidRDefault="00795AA3" w:rsidP="00795AA3">
      <w:pPr>
        <w:pStyle w:val="NoSpacing"/>
      </w:pPr>
      <w:r w:rsidRPr="00795AA3">
        <w:t>National Security News,</w:t>
      </w:r>
      <w:r>
        <w:t xml:space="preserve"> </w:t>
      </w:r>
      <w:r w:rsidRPr="00795AA3">
        <w:t xml:space="preserve">6-7-16 http://www.nationalsecurity.news/2016-06-07-on-nato-irrelevance-is-donald-trump-right.html, </w:t>
      </w:r>
      <w:proofErr w:type="spellStart"/>
      <w:r w:rsidRPr="00795AA3">
        <w:t>msm</w:t>
      </w:r>
      <w:proofErr w:type="spellEnd"/>
    </w:p>
    <w:p w14:paraId="31060F73" w14:textId="61665A6B" w:rsidR="00795AA3" w:rsidRPr="00795AA3" w:rsidRDefault="00795AA3" w:rsidP="00795AA3">
      <w:r>
        <w:t xml:space="preserve">When presumptive Republican presidential nominee Donald J. </w:t>
      </w:r>
      <w:r w:rsidRPr="00730A56">
        <w:rPr>
          <w:rStyle w:val="StyleUnderline"/>
        </w:rPr>
        <w:t>Trump said</w:t>
      </w:r>
      <w:r>
        <w:t xml:space="preserve"> that </w:t>
      </w:r>
      <w:r w:rsidRPr="00730A56">
        <w:rPr>
          <w:rStyle w:val="StyleUnderline"/>
        </w:rPr>
        <w:t>NATO is “obsolete</w:t>
      </w:r>
      <w:r>
        <w:t xml:space="preserve">” </w:t>
      </w:r>
      <w:r w:rsidRPr="00730A56">
        <w:rPr>
          <w:rStyle w:val="StyleUnderline"/>
        </w:rPr>
        <w:t>and</w:t>
      </w:r>
      <w:r>
        <w:t xml:space="preserve"> that </w:t>
      </w:r>
      <w:r w:rsidRPr="00730A56">
        <w:rPr>
          <w:rStyle w:val="StyleUnderline"/>
        </w:rPr>
        <w:t>member countries might</w:t>
      </w:r>
      <w:r>
        <w:t xml:space="preserve"> even </w:t>
      </w:r>
      <w:r w:rsidRPr="00730A56">
        <w:rPr>
          <w:rStyle w:val="StyleUnderline"/>
        </w:rPr>
        <w:t>be “ripping off</w:t>
      </w:r>
      <w:r>
        <w:t xml:space="preserve">” its chief benefactor, the </w:t>
      </w:r>
      <w:r w:rsidRPr="00730A56">
        <w:rPr>
          <w:rStyle w:val="StyleUnderline"/>
        </w:rPr>
        <w:t>United States</w:t>
      </w:r>
      <w:r>
        <w:t xml:space="preserve">, </w:t>
      </w:r>
      <w:r w:rsidRPr="00730A56">
        <w:rPr>
          <w:rStyle w:val="StyleUnderline"/>
        </w:rPr>
        <w:t>many in</w:t>
      </w:r>
      <w:r>
        <w:t xml:space="preserve"> the </w:t>
      </w:r>
      <w:r w:rsidRPr="00730A56">
        <w:rPr>
          <w:rStyle w:val="StyleUnderline"/>
        </w:rPr>
        <w:t>foreign policy</w:t>
      </w:r>
      <w:r>
        <w:t xml:space="preserve"> and national defense </w:t>
      </w:r>
      <w:r w:rsidRPr="00730A56">
        <w:rPr>
          <w:rStyle w:val="StyleUnderline"/>
        </w:rPr>
        <w:t>realms cringed</w:t>
      </w:r>
      <w:r>
        <w:t xml:space="preserve">. But </w:t>
      </w:r>
      <w:r w:rsidRPr="00730A56">
        <w:rPr>
          <w:rStyle w:val="StyleUnderline"/>
        </w:rPr>
        <w:t>the</w:t>
      </w:r>
      <w:r>
        <w:t xml:space="preserve"> candidate touched off a conversation about a Cold War-era security alliance that has endured long after any legitimate threats to its member nations, and indeed, </w:t>
      </w:r>
      <w:r w:rsidRPr="00730A56">
        <w:rPr>
          <w:rStyle w:val="StyleUnderline"/>
        </w:rPr>
        <w:t>many think</w:t>
      </w:r>
      <w:r>
        <w:t xml:space="preserve"> that </w:t>
      </w:r>
      <w:r w:rsidRPr="00730A56">
        <w:rPr>
          <w:rStyle w:val="StyleUnderline"/>
        </w:rPr>
        <w:t>he is right</w:t>
      </w:r>
      <w:r>
        <w:t xml:space="preserve"> – </w:t>
      </w:r>
      <w:r w:rsidRPr="00730A56">
        <w:rPr>
          <w:rStyle w:val="StyleUnderline"/>
        </w:rPr>
        <w:t>even those who oppose him, politically</w:t>
      </w:r>
      <w:r>
        <w:t xml:space="preserve">. In recent days The New York Times published a piece that not only questioned the relevance of NATO but its ability to even remain viable. And interestingly enough, many of the </w:t>
      </w:r>
      <w:r w:rsidRPr="00730A56">
        <w:rPr>
          <w:rStyle w:val="StyleUnderline"/>
        </w:rPr>
        <w:t>problems highlighted by</w:t>
      </w:r>
      <w:r>
        <w:t xml:space="preserve"> the </w:t>
      </w:r>
      <w:r w:rsidRPr="00730A56">
        <w:rPr>
          <w:rStyle w:val="StyleUnderline"/>
        </w:rPr>
        <w:t>Times are</w:t>
      </w:r>
      <w:r>
        <w:t xml:space="preserve"> some of the same ones Trump has alluded to before – that </w:t>
      </w:r>
      <w:r w:rsidRPr="00730A56">
        <w:rPr>
          <w:rStyle w:val="StyleUnderline"/>
        </w:rPr>
        <w:t>member nations aren’t willing to make</w:t>
      </w:r>
      <w:r>
        <w:t xml:space="preserve"> </w:t>
      </w:r>
      <w:r w:rsidRPr="00730A56">
        <w:rPr>
          <w:rStyle w:val="StyleUnderline"/>
        </w:rPr>
        <w:t>the financial and military commitments to</w:t>
      </w:r>
      <w:r>
        <w:t xml:space="preserve"> the </w:t>
      </w:r>
      <w:r w:rsidRPr="00730A56">
        <w:rPr>
          <w:rStyle w:val="StyleUnderline"/>
        </w:rPr>
        <w:t>alliance</w:t>
      </w:r>
      <w:r>
        <w:t xml:space="preserve"> that are </w:t>
      </w:r>
      <w:r w:rsidRPr="00730A56">
        <w:rPr>
          <w:rStyle w:val="StyleUnderline"/>
        </w:rPr>
        <w:t>required to ensure it remains</w:t>
      </w:r>
      <w:r>
        <w:t xml:space="preserve"> a </w:t>
      </w:r>
      <w:r w:rsidRPr="00730A56">
        <w:rPr>
          <w:rStyle w:val="StyleUnderline"/>
        </w:rPr>
        <w:t>deterrent</w:t>
      </w:r>
      <w:r>
        <w:t xml:space="preserve">: NT3 Six weeks before a critical summit meeting aimed at bolstering NATO’s deterrence against a resurgent Russia, the </w:t>
      </w:r>
      <w:r w:rsidRPr="00730A56">
        <w:rPr>
          <w:rStyle w:val="StyleUnderline"/>
        </w:rPr>
        <w:t>alliance is facing</w:t>
      </w:r>
      <w:r>
        <w:t xml:space="preserve"> a </w:t>
      </w:r>
      <w:r w:rsidRPr="00730A56">
        <w:rPr>
          <w:rStyle w:val="StyleUnderline"/>
        </w:rPr>
        <w:t>long list of challenges</w:t>
      </w:r>
      <w:r w:rsidRPr="00730A56">
        <w:t>. The first is to find a country to lead the last of four military units to be deployed in Poland and the three Baltic nations.</w:t>
      </w:r>
      <w:r>
        <w:t xml:space="preserve"> </w:t>
      </w:r>
      <w:r w:rsidRPr="00730A56">
        <w:rPr>
          <w:rStyle w:val="StyleUnderline"/>
        </w:rPr>
        <w:t>But that, analysts say, could be</w:t>
      </w:r>
      <w:r>
        <w:t xml:space="preserve"> the </w:t>
      </w:r>
      <w:r w:rsidRPr="00730A56">
        <w:rPr>
          <w:rStyle w:val="StyleUnderline"/>
        </w:rPr>
        <w:t>least of its problems</w:t>
      </w:r>
      <w:r>
        <w:t xml:space="preserve">. </w:t>
      </w:r>
      <w:r w:rsidRPr="00730A56">
        <w:rPr>
          <w:rStyle w:val="StyleUnderline"/>
        </w:rPr>
        <w:t>Security concerns are as high now as</w:t>
      </w:r>
      <w:r>
        <w:t xml:space="preserve"> they have been since the </w:t>
      </w:r>
      <w:r w:rsidRPr="00730A56">
        <w:rPr>
          <w:rStyle w:val="StyleUnderline"/>
        </w:rPr>
        <w:t>end of</w:t>
      </w:r>
      <w:r>
        <w:t xml:space="preserve"> the </w:t>
      </w:r>
      <w:r w:rsidRPr="00730A56">
        <w:rPr>
          <w:rStyle w:val="StyleUnderline"/>
        </w:rPr>
        <w:t>Cold War</w:t>
      </w:r>
      <w:r>
        <w:t xml:space="preserve">. As the immigration crisis has strained relations within the Continent, anxieties have been heightened by Russian military offensives in Crimea and eastern Ukraine, and a bombing campaign in Syria that has demonstrated Moscow’s rapidly increasing capabilities. Lately, Russia has talked openly about the utility of tactical nuclear weapons. </w:t>
      </w:r>
      <w:r w:rsidRPr="00730A56">
        <w:rPr>
          <w:rStyle w:val="StyleUnderline"/>
        </w:rPr>
        <w:t>Despite</w:t>
      </w:r>
      <w:r>
        <w:t xml:space="preserve"> the </w:t>
      </w:r>
      <w:r w:rsidRPr="00730A56">
        <w:rPr>
          <w:rStyle w:val="StyleUnderline"/>
        </w:rPr>
        <w:t>growing threats</w:t>
      </w:r>
      <w:r>
        <w:t xml:space="preserve">, many </w:t>
      </w:r>
      <w:r w:rsidRPr="00730A56">
        <w:rPr>
          <w:rStyle w:val="StyleUnderline"/>
        </w:rPr>
        <w:t xml:space="preserve">European countries still resist </w:t>
      </w:r>
      <w:r w:rsidRPr="00730A56">
        <w:t>strong</w:t>
      </w:r>
      <w:r>
        <w:t xml:space="preserve"> </w:t>
      </w:r>
      <w:r w:rsidRPr="00730A56">
        <w:rPr>
          <w:rStyle w:val="StyleUnderline"/>
        </w:rPr>
        <w:t>measures to strengthen NATO</w:t>
      </w:r>
      <w:r>
        <w:t xml:space="preserve">. Many </w:t>
      </w:r>
      <w:r w:rsidRPr="00730A56">
        <w:rPr>
          <w:rStyle w:val="StyleUnderline"/>
        </w:rPr>
        <w:t>remain reluctant to increase military spending</w:t>
      </w:r>
      <w:r>
        <w:t xml:space="preserve">, </w:t>
      </w:r>
      <w:r w:rsidRPr="00730A56">
        <w:rPr>
          <w:rStyle w:val="StyleUnderline"/>
        </w:rPr>
        <w:t>despite past pledges</w:t>
      </w:r>
      <w:r>
        <w:t xml:space="preserve">. </w:t>
      </w:r>
      <w:r w:rsidRPr="00730A56">
        <w:rPr>
          <w:rStyle w:val="StyleUnderline"/>
        </w:rPr>
        <w:t>Some</w:t>
      </w:r>
      <w:r>
        <w:t xml:space="preserve">, like Italy, </w:t>
      </w:r>
      <w:r w:rsidRPr="00730A56">
        <w:rPr>
          <w:rStyle w:val="StyleUnderline"/>
        </w:rPr>
        <w:t>are cutting back</w:t>
      </w:r>
      <w:r>
        <w:t xml:space="preserve">. </w:t>
      </w:r>
      <w:r w:rsidRPr="00730A56">
        <w:rPr>
          <w:rStyle w:val="StyleUnderline"/>
        </w:rPr>
        <w:t>France is reverting to</w:t>
      </w:r>
      <w:r>
        <w:t xml:space="preserve"> its </w:t>
      </w:r>
      <w:r w:rsidRPr="00730A56">
        <w:rPr>
          <w:rStyle w:val="StyleUnderline"/>
        </w:rPr>
        <w:t xml:space="preserve">traditional skepticism toward </w:t>
      </w:r>
      <w:r w:rsidRPr="00730A56">
        <w:t xml:space="preserve">the </w:t>
      </w:r>
      <w:r w:rsidRPr="00730A56">
        <w:rPr>
          <w:rStyle w:val="StyleUnderline"/>
        </w:rPr>
        <w:t>alliance</w:t>
      </w:r>
      <w:r w:rsidRPr="00730A56">
        <w:t xml:space="preserve">, </w:t>
      </w:r>
      <w:r w:rsidRPr="00730A56">
        <w:rPr>
          <w:rStyle w:val="StyleUnderline"/>
        </w:rPr>
        <w:t>which</w:t>
      </w:r>
      <w:r w:rsidRPr="00730A56">
        <w:t xml:space="preserve"> it </w:t>
      </w:r>
      <w:r w:rsidRPr="00730A56">
        <w:rPr>
          <w:rStyle w:val="StyleUnderline"/>
        </w:rPr>
        <w:t>sees as</w:t>
      </w:r>
      <w:r w:rsidRPr="00730A56">
        <w:t xml:space="preserve"> an </w:t>
      </w:r>
      <w:r w:rsidRPr="00730A56">
        <w:rPr>
          <w:rStyle w:val="StyleUnderline"/>
        </w:rPr>
        <w:t>instrument of American policy</w:t>
      </w:r>
      <w:r w:rsidRPr="00730A56">
        <w:t xml:space="preserve"> and an infringement on its sovereignty.</w:t>
      </w:r>
      <w:r>
        <w:t xml:space="preserve"> The Times </w:t>
      </w:r>
      <w:r w:rsidRPr="00730A56">
        <w:rPr>
          <w:rStyle w:val="StyleUnderline"/>
        </w:rPr>
        <w:t>report</w:t>
      </w:r>
      <w:r>
        <w:t xml:space="preserve"> doesn’t get any better from there. It goes on to </w:t>
      </w:r>
      <w:r w:rsidRPr="00730A56">
        <w:rPr>
          <w:rStyle w:val="StyleUnderline"/>
        </w:rPr>
        <w:t>describe problems that seem insurmountable</w:t>
      </w:r>
      <w:r>
        <w:t xml:space="preserve">, if for no other reason than </w:t>
      </w:r>
      <w:r w:rsidRPr="00730A56">
        <w:rPr>
          <w:rStyle w:val="StyleUnderline"/>
        </w:rPr>
        <w:t>because too few member nations are willing or</w:t>
      </w:r>
      <w:r>
        <w:t xml:space="preserve"> even </w:t>
      </w:r>
      <w:r w:rsidRPr="00730A56">
        <w:rPr>
          <w:rStyle w:val="StyleUnderline"/>
        </w:rPr>
        <w:t xml:space="preserve">able to commit resources to the effort. </w:t>
      </w:r>
      <w:r>
        <w:t xml:space="preserve">When </w:t>
      </w:r>
      <w:r w:rsidRPr="00730A56">
        <w:rPr>
          <w:rStyle w:val="StyleUnderline"/>
        </w:rPr>
        <w:t>you can’t get</w:t>
      </w:r>
      <w:r>
        <w:t xml:space="preserve"> a </w:t>
      </w:r>
      <w:r w:rsidRPr="00730A56">
        <w:rPr>
          <w:rStyle w:val="StyleUnderline"/>
        </w:rPr>
        <w:t>member nation to step up and lead</w:t>
      </w:r>
      <w:r>
        <w:t xml:space="preserve"> a </w:t>
      </w:r>
      <w:r w:rsidRPr="00730A56">
        <w:rPr>
          <w:rStyle w:val="StyleUnderline"/>
        </w:rPr>
        <w:t>single battalion of soldiers</w:t>
      </w:r>
      <w:r>
        <w:t xml:space="preserve"> aimed not at merely serving as a tripwire but a substantial force capable of doing real damage to an invader (presumably Russia), then obviously something is wrong. So, the question then becomes, is someone who is poised to become the next president of the United States right in his critique of a legacy security alliance? “I think </w:t>
      </w:r>
      <w:r w:rsidRPr="00730A56">
        <w:rPr>
          <w:rStyle w:val="StyleUnderline"/>
        </w:rPr>
        <w:t>NATO is obsolete</w:t>
      </w:r>
      <w:r>
        <w:t xml:space="preserve">,” Trump told ABC News in March. “NATO was done at a time you had the Soviet Union, which was obviously larger — much larger than Russia is today.” Trump first called into question NATO’s value during a interview with The Washington Post‘s editorial board a day before the recent terrorist attacks in Brussels, saying NATO “as a concept is good, but it is not as good as it was when it first evolved.” “I’m not even knocking it, I’m just saying I don’t think it’s fair, we’re not treated fair,” he said, as reported by The Hill. As for the United States, the </w:t>
      </w:r>
      <w:r w:rsidRPr="00194A98">
        <w:rPr>
          <w:rStyle w:val="StyleUnderline"/>
        </w:rPr>
        <w:t>Pentagon</w:t>
      </w:r>
      <w:r>
        <w:t xml:space="preserve"> has </w:t>
      </w:r>
      <w:r w:rsidRPr="00194A98">
        <w:rPr>
          <w:rStyle w:val="StyleUnderline"/>
        </w:rPr>
        <w:t>defended NATO</w:t>
      </w:r>
      <w:r>
        <w:t xml:space="preserve"> following Trump’s comments earlier this spring. “NATO is far from obsolete. We think NATO is as relevant as ever right now in the current environment,” said Pentagon press secretary Peter Cook. </w:t>
      </w:r>
      <w:r w:rsidRPr="00194A98">
        <w:rPr>
          <w:rStyle w:val="StyleUnderline"/>
        </w:rPr>
        <w:t>But</w:t>
      </w:r>
      <w:r>
        <w:t xml:space="preserve"> the </w:t>
      </w:r>
      <w:r w:rsidRPr="00194A98">
        <w:rPr>
          <w:rStyle w:val="StyleUnderline"/>
        </w:rPr>
        <w:t>Pentagon seems to be in the minority</w:t>
      </w:r>
      <w:r>
        <w:t xml:space="preserve">. In a piece that was largely critical of Trump, the UK’s Independent nevertheless noted: </w:t>
      </w:r>
      <w:r w:rsidRPr="00194A98">
        <w:rPr>
          <w:rStyle w:val="StyleUnderline"/>
        </w:rPr>
        <w:t>Trump’s description of NATO</w:t>
      </w:r>
      <w:r>
        <w:t xml:space="preserve"> – the hallowed North Atlantic alliance – as “obsolete” is a case in point. His terseness may have shocked, but he </w:t>
      </w:r>
      <w:r w:rsidRPr="00194A98">
        <w:rPr>
          <w:rStyle w:val="StyleUnderline"/>
        </w:rPr>
        <w:t>is right.</w:t>
      </w:r>
      <w:r>
        <w:t xml:space="preserve"> </w:t>
      </w:r>
      <w:r w:rsidRPr="00194A98">
        <w:rPr>
          <w:rStyle w:val="StyleUnderline"/>
        </w:rPr>
        <w:t>So are his reasons</w:t>
      </w:r>
      <w:r>
        <w:t xml:space="preserve">. As currently constituted, he says, </w:t>
      </w:r>
      <w:r w:rsidRPr="00194A98">
        <w:rPr>
          <w:rStyle w:val="StyleUnderline"/>
        </w:rPr>
        <w:t>NATO is ill-suited to combating international terrorism</w:t>
      </w:r>
      <w:r>
        <w:t xml:space="preserve">, which is for him the world’s “single biggest threat.” He especially objects to the US footing so much of the bill, saying that other allies should “pay up or get out,” and refuses to see the US as the “world’s policeman.” As he told a town hall meeting in Wisconsin: “Maybe NATO will dissolve and that’s OK, not the worst thing in the world.” And: </w:t>
      </w:r>
      <w:r w:rsidRPr="00795AA3">
        <w:t>Seen from the perspective of 2016, the North Atlantic Treaty Organization is not only “obsolete,” but has been so in spirit since 1989, when the Berlin Wall fell, and in fact since the end of 1991, when the Soviet Union collapsed.</w:t>
      </w:r>
      <w:r>
        <w:t xml:space="preserve"> </w:t>
      </w:r>
      <w:r w:rsidRPr="00795AA3">
        <w:t>Also, from USA Today, which is no fan of Trump:</w:t>
      </w:r>
      <w:r>
        <w:t xml:space="preserve"> </w:t>
      </w:r>
      <w:r w:rsidRPr="00795AA3">
        <w:t>At this point, NATO no longer has a clearly defined contemporary purpose and, if anything, it has been the source of increasing international friction. Moreover, and most important, it is incapable of dealing with the threats of the 21st century, especially terrorism. Collective defensive treaties are meant to ensure the safety of states against other states. They don’t provide an especially effective framework for confronting non-state threats such as al-Qaeda and the Islamic State, which don’t amass armies on a nation’s borders but strike at them from within using guerrilla tactics.</w:t>
      </w:r>
    </w:p>
    <w:p w14:paraId="467ADE44" w14:textId="77777777" w:rsidR="00795AA3" w:rsidRPr="00795AA3" w:rsidRDefault="00795AA3" w:rsidP="00795AA3"/>
    <w:p w14:paraId="76F1CC32" w14:textId="77777777" w:rsidR="00EF4FAD" w:rsidRDefault="00EF4FAD" w:rsidP="00EF4FAD">
      <w:pPr>
        <w:pStyle w:val="Heading2"/>
      </w:pPr>
      <w:r>
        <w:t>Hillary Bad Impacts</w:t>
      </w:r>
    </w:p>
    <w:p w14:paraId="353397F9" w14:textId="77777777" w:rsidR="00EF4FAD" w:rsidRDefault="00EF4FAD" w:rsidP="00FF7E68">
      <w:pPr>
        <w:pStyle w:val="Heading3"/>
      </w:pPr>
      <w:r>
        <w:t>Economy</w:t>
      </w:r>
    </w:p>
    <w:p w14:paraId="5EEE9FB1" w14:textId="07E17CAA" w:rsidR="00E6033E" w:rsidRPr="00E6033E" w:rsidRDefault="00FF7E68" w:rsidP="00E6033E">
      <w:pPr>
        <w:pStyle w:val="Heading3"/>
      </w:pPr>
      <w:r>
        <w:t>2ac</w:t>
      </w:r>
    </w:p>
    <w:p w14:paraId="1759F4F7" w14:textId="62FEDF5A" w:rsidR="00EF4FAD" w:rsidRPr="00EF4FAD" w:rsidRDefault="00EF4FAD" w:rsidP="00EF4FAD">
      <w:pPr>
        <w:pStyle w:val="Heading4"/>
      </w:pPr>
      <w:r w:rsidRPr="00EF4FAD">
        <w:t>Centerpiece of Clinton’s economic plan devastates small business and shrinks economy</w:t>
      </w:r>
    </w:p>
    <w:p w14:paraId="71176279" w14:textId="77777777" w:rsidR="00EF4FAD" w:rsidRPr="00E75342" w:rsidRDefault="00EF4FAD" w:rsidP="00EF4FAD">
      <w:pPr>
        <w:pStyle w:val="NoSpacing"/>
        <w:rPr>
          <w:rStyle w:val="Style13ptBold"/>
        </w:rPr>
      </w:pPr>
      <w:r>
        <w:rPr>
          <w:rStyle w:val="Style13ptBold"/>
        </w:rPr>
        <w:t>Hewitt ‘15</w:t>
      </w:r>
    </w:p>
    <w:p w14:paraId="2929A562" w14:textId="3191126E" w:rsidR="00EF4FAD" w:rsidRPr="00EF4FAD" w:rsidRDefault="00EF4FAD" w:rsidP="00EF4FAD">
      <w:pPr>
        <w:pStyle w:val="NoSpacing"/>
      </w:pPr>
      <w:r w:rsidRPr="00EF4FAD">
        <w:t xml:space="preserve">(John Hewitt, Liberty Tax Service founder and CEO, 7/30/15, "Why Hillary Is Wrong About the Economy," </w:t>
      </w:r>
      <w:proofErr w:type="spellStart"/>
      <w:r w:rsidRPr="00EF4FAD">
        <w:t>Inc</w:t>
      </w:r>
      <w:proofErr w:type="spellEnd"/>
      <w:r w:rsidRPr="00EF4FAD">
        <w:t>, http://www.inc.com/john-hewitt/what-hillary-clinton-gets-wrong-about-the-economy.html, Accessed 6/20/16, JH)</w:t>
      </w:r>
    </w:p>
    <w:p w14:paraId="0D88222A" w14:textId="3566CB2A" w:rsidR="00EF4FAD" w:rsidRDefault="00EF4FAD" w:rsidP="00EF4FAD">
      <w:r>
        <w:t xml:space="preserve">While Hillary Clinton is spending her days on the campaign trail, perhaps her time would be better spent in a basic Economics 101 class. Clinton has said that businesses need to “break free from the tyranny” of focusing too closely on quarterly earning reports and take a longer view of the economy to boost wages. </w:t>
      </w:r>
      <w:r w:rsidRPr="002A348A">
        <w:rPr>
          <w:rStyle w:val="StyleUnderline"/>
        </w:rPr>
        <w:t xml:space="preserve">The problem with our economy is </w:t>
      </w:r>
      <w:r>
        <w:t xml:space="preserve">not that companies are managing by quarters, rather it’s </w:t>
      </w:r>
      <w:r w:rsidRPr="002A348A">
        <w:rPr>
          <w:rStyle w:val="StyleUnderline"/>
        </w:rPr>
        <w:t>that small businesses are overregulated into stagnation.</w:t>
      </w:r>
      <w:r>
        <w:rPr>
          <w:rStyle w:val="StyleUnderline"/>
        </w:rPr>
        <w:t xml:space="preserve"> </w:t>
      </w:r>
      <w:r w:rsidRPr="002A348A">
        <w:rPr>
          <w:rStyle w:val="StyleUnderline"/>
        </w:rPr>
        <w:t>While the growth of jobs in this country has been due primarily to small business</w:t>
      </w:r>
      <w:r>
        <w:t xml:space="preserve"> for decades, our local, state and federal </w:t>
      </w:r>
      <w:r w:rsidRPr="002A348A">
        <w:rPr>
          <w:rStyle w:val="StyleUnderline"/>
        </w:rPr>
        <w:t>governments are oppressing them with massive amounts of new rules and regulations.</w:t>
      </w:r>
      <w:r>
        <w:rPr>
          <w:rStyle w:val="StyleUnderline"/>
        </w:rPr>
        <w:t xml:space="preserve"> </w:t>
      </w:r>
      <w:r w:rsidRPr="002A348A">
        <w:rPr>
          <w:rStyle w:val="Emphasis"/>
        </w:rPr>
        <w:t>Until that reverses, our economy will drag.</w:t>
      </w:r>
      <w:r>
        <w:rPr>
          <w:rStyle w:val="Emphasis"/>
        </w:rPr>
        <w:t xml:space="preserve"> </w:t>
      </w:r>
      <w:r w:rsidRPr="00EF4FAD">
        <w:rPr>
          <w:rStyle w:val="StyleUnderline"/>
        </w:rPr>
        <w:t>The centerpiece of Clinton’s plan would be to change the tax structure by raising capital-gains taxes for wealthy investors. Clinton</w:t>
      </w:r>
      <w:r w:rsidRPr="00C065B6">
        <w:rPr>
          <w:rStyle w:val="StyleUnderline"/>
        </w:rPr>
        <w:t xml:space="preserve"> is missing the point that most entrepreneurs understand because we’re living it.</w:t>
      </w:r>
      <w:r>
        <w:rPr>
          <w:rStyle w:val="StyleUnderline"/>
        </w:rPr>
        <w:t xml:space="preserve"> </w:t>
      </w:r>
      <w:r>
        <w:t>Nearly three-quarters (</w:t>
      </w:r>
      <w:r w:rsidRPr="00C065B6">
        <w:rPr>
          <w:rStyle w:val="StyleUnderline"/>
        </w:rPr>
        <w:t>74 percent) of small-business owners believe that businesses and consumers are over-regulated.</w:t>
      </w:r>
      <w:r>
        <w:rPr>
          <w:rStyle w:val="StyleUnderline"/>
        </w:rPr>
        <w:t xml:space="preserve"> </w:t>
      </w:r>
      <w:r w:rsidRPr="00C065B6">
        <w:rPr>
          <w:rStyle w:val="StyleUnderline"/>
        </w:rPr>
        <w:t>Due to federal regulations, U.S. productivity growth rate is nearly half of its historical rate</w:t>
      </w:r>
      <w:r w:rsidRPr="00C065B6">
        <w:t>, dropping</w:t>
      </w:r>
      <w:r>
        <w:t xml:space="preserve"> from an annual average rate of 2.5 percent since 1948 to 1.1 percent since 2011. The annual rate of new business starts is about 28% lower today than it was in the 1980s, according to a recent analysis of U.S. Census Bureau data in the Wall Street Journal. According to the Competitive Enterprise Institute, over the past five decades, there has been a tremendous growth of the Federal Register. In 1960, there were 22,877 pages and in 2012 there were 174,545 pages. Perhaps that’s why </w:t>
      </w:r>
      <w:r w:rsidRPr="00C065B6">
        <w:rPr>
          <w:rStyle w:val="StyleUnderline"/>
        </w:rPr>
        <w:t>72 percent of small businesses reported that regulations were hurting their "operating environment."</w:t>
      </w:r>
      <w:r>
        <w:rPr>
          <w:rStyle w:val="StyleUnderline"/>
        </w:rPr>
        <w:t xml:space="preserve"> </w:t>
      </w:r>
      <w:r>
        <w:t xml:space="preserve">Perhaps it’s why more than half of all small-business owners say they would not start a business today given what they know now and in the current regulatory environment. I have spent 46 years in the tax industry, built two successful publicly traded companies. I know this for sure, </w:t>
      </w:r>
      <w:r w:rsidRPr="00C065B6">
        <w:rPr>
          <w:rStyle w:val="Emphasis"/>
        </w:rPr>
        <w:t>Clinton is wrong about the economy</w:t>
      </w:r>
      <w:r>
        <w:t>. Instead she should focus on getting big government to back off of small-business owners.</w:t>
      </w:r>
    </w:p>
    <w:p w14:paraId="6625B20C" w14:textId="77777777" w:rsidR="00437C0F" w:rsidRPr="00F76BC6" w:rsidRDefault="00437C0F" w:rsidP="00437C0F">
      <w:pPr>
        <w:pStyle w:val="NoSpacing"/>
        <w:rPr>
          <w:rStyle w:val="Style13ptBold"/>
          <w:sz w:val="24"/>
        </w:rPr>
      </w:pPr>
      <w:r w:rsidRPr="00F76BC6">
        <w:rPr>
          <w:rStyle w:val="Strong"/>
          <w:rFonts w:eastAsia="Batang" w:cs="Arial"/>
          <w:color w:val="000000"/>
          <w:shd w:val="clear" w:color="auto" w:fill="FFFFFF"/>
        </w:rPr>
        <w:t>Their defense doesn’t have nearly the same statistical support – global economic crises triggers global war</w:t>
      </w:r>
    </w:p>
    <w:p w14:paraId="4F2C64F4" w14:textId="77777777" w:rsidR="00437C0F" w:rsidRPr="00F76BC6" w:rsidRDefault="00437C0F" w:rsidP="00437C0F">
      <w:pPr>
        <w:pStyle w:val="NoSpacing"/>
        <w:rPr>
          <w:sz w:val="16"/>
        </w:rPr>
      </w:pPr>
      <w:r w:rsidRPr="00A30B1D">
        <w:rPr>
          <w:rStyle w:val="Style13ptBold"/>
          <w:sz w:val="24"/>
        </w:rPr>
        <w:t>Royal 10</w:t>
      </w:r>
      <w:r w:rsidRPr="00F76BC6">
        <w:rPr>
          <w:rStyle w:val="Style13ptBold"/>
        </w:rPr>
        <w:t xml:space="preserve"> </w:t>
      </w:r>
      <w:r w:rsidRPr="00F76BC6">
        <w:rPr>
          <w:rStyle w:val="Style13ptBold"/>
          <w:b w:val="0"/>
          <w:sz w:val="16"/>
        </w:rPr>
        <w:t>(</w:t>
      </w:r>
      <w:proofErr w:type="spellStart"/>
      <w:r w:rsidRPr="00F76BC6">
        <w:rPr>
          <w:rStyle w:val="Style13ptBold"/>
          <w:b w:val="0"/>
          <w:sz w:val="16"/>
        </w:rPr>
        <w:t>Jedediah</w:t>
      </w:r>
      <w:proofErr w:type="spellEnd"/>
      <w:r w:rsidRPr="00F76BC6">
        <w:rPr>
          <w:rStyle w:val="Style13ptBold"/>
          <w:b w:val="0"/>
          <w:sz w:val="16"/>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F76BC6">
        <w:rPr>
          <w:rStyle w:val="Style13ptBold"/>
          <w:b w:val="0"/>
          <w:sz w:val="16"/>
        </w:rPr>
        <w:t>Brauer</w:t>
      </w:r>
      <w:proofErr w:type="spellEnd"/>
      <w:r w:rsidRPr="00F76BC6">
        <w:rPr>
          <w:rStyle w:val="Style13ptBold"/>
          <w:b w:val="0"/>
          <w:sz w:val="16"/>
        </w:rPr>
        <w:t>, p. 213-215</w:t>
      </w:r>
      <w:r>
        <w:rPr>
          <w:sz w:val="16"/>
        </w:rPr>
        <w:t>)</w:t>
      </w:r>
    </w:p>
    <w:p w14:paraId="7529C25F" w14:textId="77777777" w:rsidR="00437C0F" w:rsidRPr="00E34200" w:rsidRDefault="00437C0F" w:rsidP="00437C0F">
      <w:pPr>
        <w:pStyle w:val="NoSpacing"/>
        <w:rPr>
          <w:sz w:val="16"/>
        </w:rPr>
      </w:pPr>
      <w:r w:rsidRPr="00E34200">
        <w:rPr>
          <w:sz w:val="16"/>
        </w:rPr>
        <w:t xml:space="preserve">Less intuitive is how periods of </w:t>
      </w:r>
      <w:r w:rsidRPr="00E34200">
        <w:rPr>
          <w:rStyle w:val="StyleUnderline"/>
        </w:rPr>
        <w:t>economic decline may increase the likelihood of external conflict</w:t>
      </w:r>
      <w:r w:rsidRPr="00E34200">
        <w:rPr>
          <w:sz w:val="16"/>
        </w:rPr>
        <w:t xml:space="preserve">. Political science literature has contributed a moderate degree of attention to the impact of economic decline and the security and </w:t>
      </w:r>
      <w:proofErr w:type="spellStart"/>
      <w:r w:rsidRPr="00E34200">
        <w:rPr>
          <w:sz w:val="16"/>
        </w:rPr>
        <w:t>defence</w:t>
      </w:r>
      <w:proofErr w:type="spellEnd"/>
      <w:r w:rsidRPr="00E34200">
        <w:rPr>
          <w:sz w:val="16"/>
        </w:rPr>
        <w:t xml:space="preserve"> </w:t>
      </w:r>
      <w:proofErr w:type="spellStart"/>
      <w:r w:rsidRPr="00E34200">
        <w:rPr>
          <w:sz w:val="16"/>
        </w:rPr>
        <w:t>behaviour</w:t>
      </w:r>
      <w:proofErr w:type="spellEnd"/>
      <w:r w:rsidRPr="00E34200">
        <w:rPr>
          <w:sz w:val="16"/>
        </w:rPr>
        <w:t xml:space="preserve"> of interdependent states. Research in this vein has been considered at systemic, dyadic and national levels. Several notable contributions follow. First, on the systemic level, </w:t>
      </w:r>
      <w:proofErr w:type="spellStart"/>
      <w:r w:rsidRPr="00E34200">
        <w:rPr>
          <w:sz w:val="16"/>
        </w:rPr>
        <w:t>Pollins</w:t>
      </w:r>
      <w:proofErr w:type="spellEnd"/>
      <w:r w:rsidRPr="00E34200">
        <w:rPr>
          <w:sz w:val="16"/>
        </w:rPr>
        <w:t xml:space="preserve"> (2008) advances </w:t>
      </w:r>
      <w:proofErr w:type="spellStart"/>
      <w:r w:rsidRPr="00E34200">
        <w:rPr>
          <w:sz w:val="16"/>
        </w:rPr>
        <w:t>Modelski</w:t>
      </w:r>
      <w:proofErr w:type="spellEnd"/>
      <w:r w:rsidRPr="00E34200">
        <w:rPr>
          <w:sz w:val="16"/>
        </w:rPr>
        <w:t xml:space="preserve"> and Thompson's (1996) work on leadership cycle theory, finding that </w:t>
      </w:r>
      <w:r w:rsidRPr="00E34200">
        <w:rPr>
          <w:rStyle w:val="StyleUnderline"/>
        </w:rPr>
        <w:t>rhythms in the global economy are associated with the rise and fall of a pre-eminent power and the</w:t>
      </w:r>
      <w:r w:rsidRPr="00E34200">
        <w:rPr>
          <w:sz w:val="16"/>
        </w:rPr>
        <w:t xml:space="preserve"> often </w:t>
      </w:r>
      <w:r w:rsidRPr="00E34200">
        <w:rPr>
          <w:rStyle w:val="StyleUnderline"/>
        </w:rPr>
        <w:t>bloody transition from one pre-eminent leader to the next</w:t>
      </w:r>
      <w:r w:rsidRPr="00E34200">
        <w:rPr>
          <w:sz w:val="16"/>
        </w:rPr>
        <w:t xml:space="preserve">. As such, exogenous shocks such as </w:t>
      </w:r>
      <w:r w:rsidRPr="00E34200">
        <w:rPr>
          <w:rStyle w:val="StyleUnderline"/>
        </w:rPr>
        <w:t>economic crises could usher in a redistribution of relative power</w:t>
      </w:r>
      <w:r w:rsidRPr="00E34200">
        <w:rPr>
          <w:sz w:val="16"/>
        </w:rPr>
        <w:t xml:space="preserve"> (see also Gilpin. 1981) that leads to uncertainty about power balances, </w:t>
      </w:r>
      <w:r w:rsidRPr="00E34200">
        <w:rPr>
          <w:rStyle w:val="StyleUnderline"/>
        </w:rPr>
        <w:t>increasing the risk of miscalculation</w:t>
      </w:r>
      <w:r w:rsidRPr="00E34200">
        <w:rPr>
          <w:sz w:val="16"/>
        </w:rPr>
        <w:t xml:space="preserve"> (</w:t>
      </w:r>
      <w:proofErr w:type="spellStart"/>
      <w:r w:rsidRPr="00E34200">
        <w:rPr>
          <w:sz w:val="16"/>
        </w:rPr>
        <w:t>Feaver</w:t>
      </w:r>
      <w:proofErr w:type="spellEnd"/>
      <w:r w:rsidRPr="00E34200">
        <w:rPr>
          <w:sz w:val="16"/>
        </w:rPr>
        <w:t xml:space="preserve">, 1995). Alternatively, </w:t>
      </w:r>
      <w:r w:rsidRPr="00E34200">
        <w:rPr>
          <w:rStyle w:val="StyleUnderline"/>
        </w:rPr>
        <w:t>even a relatively certain redistribution of power could lead to a permissive environment for conflict</w:t>
      </w:r>
      <w:r w:rsidRPr="00E34200">
        <w:rPr>
          <w:sz w:val="16"/>
        </w:rPr>
        <w:t xml:space="preserve"> as a rising power may seek to challenge a declining power (Werner. 1999). Separately, </w:t>
      </w:r>
      <w:proofErr w:type="spellStart"/>
      <w:r w:rsidRPr="00E34200">
        <w:rPr>
          <w:sz w:val="16"/>
        </w:rPr>
        <w:t>Pollins</w:t>
      </w:r>
      <w:proofErr w:type="spellEnd"/>
      <w:r w:rsidRPr="00E34200">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34200">
        <w:rPr>
          <w:rStyle w:val="StyleUnderline"/>
        </w:rPr>
        <w:t>future expectation of trade' is a</w:t>
      </w:r>
      <w:r w:rsidRPr="00E34200">
        <w:rPr>
          <w:sz w:val="16"/>
        </w:rPr>
        <w:t xml:space="preserve"> </w:t>
      </w:r>
      <w:r w:rsidRPr="00E34200">
        <w:rPr>
          <w:rStyle w:val="StyleUnderline"/>
        </w:rPr>
        <w:t xml:space="preserve">significant variable in understanding economic conditions and security </w:t>
      </w:r>
      <w:proofErr w:type="spellStart"/>
      <w:r w:rsidRPr="00E34200">
        <w:rPr>
          <w:rStyle w:val="StyleUnderline"/>
        </w:rPr>
        <w:t>behaviour</w:t>
      </w:r>
      <w:proofErr w:type="spellEnd"/>
      <w:r w:rsidRPr="00E34200">
        <w:rPr>
          <w:rStyle w:val="StyleUnderline"/>
        </w:rPr>
        <w:t xml:space="preserve"> of states</w:t>
      </w:r>
      <w:r w:rsidRPr="00E34200">
        <w:rPr>
          <w:sz w:val="16"/>
        </w:rPr>
        <w:t xml:space="preserve">. He argues that interdependent states are likely to gain pacific benefits from trade so long as they have an optimistic view of future trade relations. However, </w:t>
      </w:r>
      <w:r w:rsidRPr="00E34200">
        <w:rPr>
          <w:rStyle w:val="StyleUnderline"/>
        </w:rPr>
        <w:t>if the expectations of future trade decline</w:t>
      </w:r>
      <w:r w:rsidRPr="00E34200">
        <w:rPr>
          <w:sz w:val="16"/>
        </w:rPr>
        <w:t xml:space="preserve">, particularly for difficult to replace items such as energy resources, </w:t>
      </w:r>
      <w:r w:rsidRPr="00E34200">
        <w:rPr>
          <w:rStyle w:val="StyleUnderline"/>
        </w:rPr>
        <w:t>the likelihood for conflict increases</w:t>
      </w:r>
      <w:r w:rsidRPr="00E34200">
        <w:rPr>
          <w:rStyle w:val="Emphasis"/>
          <w:rFonts w:ascii="Times New Roman" w:hAnsi="Times New Roman"/>
        </w:rPr>
        <w:t>,</w:t>
      </w:r>
      <w:r w:rsidRPr="00E34200">
        <w:rPr>
          <w:rStyle w:val="StyleUnderline"/>
        </w:rPr>
        <w:t xml:space="preserve"> as states will be inclined to use force to gain access to those resources. Crises could</w:t>
      </w:r>
      <w:r w:rsidRPr="00E34200">
        <w:rPr>
          <w:sz w:val="16"/>
        </w:rPr>
        <w:t xml:space="preserve"> potentially be the </w:t>
      </w:r>
      <w:r w:rsidRPr="00E34200">
        <w:rPr>
          <w:rStyle w:val="StyleUnderline"/>
        </w:rPr>
        <w:t>trigger</w:t>
      </w:r>
      <w:r w:rsidRPr="00E34200">
        <w:rPr>
          <w:sz w:val="16"/>
        </w:rPr>
        <w:t xml:space="preserve"> for </w:t>
      </w:r>
      <w:r w:rsidRPr="00E34200">
        <w:rPr>
          <w:rStyle w:val="StyleUnderline"/>
        </w:rPr>
        <w:t>decreased trade expectations</w:t>
      </w:r>
      <w:r w:rsidRPr="00E34200">
        <w:rPr>
          <w:sz w:val="16"/>
        </w:rPr>
        <w:t xml:space="preserve"> either on its own or because it triggers protectionist moves by interdependent states.4 Third, </w:t>
      </w:r>
      <w:r w:rsidRPr="00E34200">
        <w:rPr>
          <w:rStyle w:val="StyleUnderline"/>
        </w:rPr>
        <w:t>others have considered the link between economic decline and external armed conflict at a national level. Blomberg and Hess</w:t>
      </w:r>
      <w:r w:rsidRPr="00E34200">
        <w:rPr>
          <w:sz w:val="16"/>
        </w:rPr>
        <w:t xml:space="preserve"> (2002) </w:t>
      </w:r>
      <w:r w:rsidRPr="00E34200">
        <w:rPr>
          <w:rStyle w:val="StyleUnderline"/>
        </w:rPr>
        <w:t>find a strong correlation between internal conflict and external conflict, particularly</w:t>
      </w:r>
      <w:r w:rsidRPr="00E34200">
        <w:rPr>
          <w:rStyle w:val="Emphasis"/>
          <w:rFonts w:ascii="Times New Roman" w:hAnsi="Times New Roman"/>
        </w:rPr>
        <w:t xml:space="preserve"> </w:t>
      </w:r>
      <w:r w:rsidRPr="00E34200">
        <w:rPr>
          <w:rStyle w:val="StyleUnderline"/>
        </w:rPr>
        <w:t>during</w:t>
      </w:r>
      <w:r w:rsidRPr="00E34200">
        <w:rPr>
          <w:sz w:val="16"/>
        </w:rPr>
        <w:t xml:space="preserve"> periods of </w:t>
      </w:r>
      <w:r w:rsidRPr="00E34200">
        <w:rPr>
          <w:rStyle w:val="StyleUnderline"/>
        </w:rPr>
        <w:t>economic downturn</w:t>
      </w:r>
      <w:r w:rsidRPr="00E34200">
        <w:rPr>
          <w:sz w:val="16"/>
        </w:rPr>
        <w:t xml:space="preserve">. They write: The linkages between internal and external conflict and prosperity are strong and mutually reinforcing. Economic conflict tends to spawn internal conflict, which in turn returns the </w:t>
      </w:r>
      <w:proofErr w:type="spellStart"/>
      <w:r w:rsidRPr="00E34200">
        <w:rPr>
          <w:sz w:val="16"/>
        </w:rPr>
        <w:t>favour</w:t>
      </w:r>
      <w:proofErr w:type="spellEnd"/>
      <w:r w:rsidRPr="00E34200">
        <w:rPr>
          <w:sz w:val="16"/>
        </w:rPr>
        <w:t xml:space="preserve">. Moreover, the </w:t>
      </w:r>
      <w:r w:rsidRPr="00E34200">
        <w:rPr>
          <w:rStyle w:val="StyleUnderline"/>
        </w:rPr>
        <w:t>presence of a recession tends to amplify the extent to which international and external conflicts self-reinforce each other</w:t>
      </w:r>
      <w:r w:rsidRPr="00E34200">
        <w:rPr>
          <w:sz w:val="16"/>
        </w:rPr>
        <w:t xml:space="preserve">. (Blomberg &amp; Hess, 2002. p. 89) </w:t>
      </w:r>
      <w:r w:rsidRPr="00E34200">
        <w:rPr>
          <w:rStyle w:val="StyleUnderline"/>
        </w:rPr>
        <w:t>Economic decline has</w:t>
      </w:r>
      <w:r w:rsidRPr="00E34200">
        <w:rPr>
          <w:sz w:val="16"/>
        </w:rPr>
        <w:t xml:space="preserve"> also </w:t>
      </w:r>
      <w:r w:rsidRPr="00E34200">
        <w:rPr>
          <w:rStyle w:val="StyleUnderline"/>
        </w:rPr>
        <w:t>been linked with an increase in the likelihood of terrorism</w:t>
      </w:r>
      <w:r w:rsidRPr="00E34200">
        <w:rPr>
          <w:sz w:val="16"/>
        </w:rPr>
        <w:t xml:space="preserve"> (</w:t>
      </w:r>
      <w:proofErr w:type="spellStart"/>
      <w:r w:rsidRPr="00E34200">
        <w:rPr>
          <w:sz w:val="16"/>
        </w:rPr>
        <w:t>Blomberg</w:t>
      </w:r>
      <w:proofErr w:type="spellEnd"/>
      <w:r w:rsidRPr="00E34200">
        <w:rPr>
          <w:sz w:val="16"/>
        </w:rPr>
        <w:t xml:space="preserve">, Hess, &amp; </w:t>
      </w:r>
      <w:proofErr w:type="spellStart"/>
      <w:r w:rsidRPr="00E34200">
        <w:rPr>
          <w:sz w:val="16"/>
        </w:rPr>
        <w:t>Weerapana</w:t>
      </w:r>
      <w:proofErr w:type="spellEnd"/>
      <w:r w:rsidRPr="00E34200">
        <w:rPr>
          <w:sz w:val="16"/>
        </w:rPr>
        <w:t xml:space="preserve">, 2004), which has the capacity to spill across borders and lead to external tensions. Furthermore, crises generally reduce the popularity of a sitting government. </w:t>
      </w:r>
      <w:r w:rsidRPr="00E34200">
        <w:rPr>
          <w:rStyle w:val="StyleUnderline"/>
        </w:rPr>
        <w:t>"Diversionary theory" suggests</w:t>
      </w:r>
      <w:r w:rsidRPr="00E34200">
        <w:rPr>
          <w:sz w:val="16"/>
        </w:rPr>
        <w:t xml:space="preserve"> that, </w:t>
      </w:r>
      <w:r w:rsidRPr="00E34200">
        <w:rPr>
          <w:rStyle w:val="StyleUnderline"/>
        </w:rPr>
        <w:t>when facing unpopularity arising from economic decline</w:t>
      </w:r>
      <w:r w:rsidRPr="00E34200">
        <w:rPr>
          <w:sz w:val="16"/>
        </w:rPr>
        <w:t xml:space="preserve">, sitting </w:t>
      </w:r>
      <w:r w:rsidRPr="00E34200">
        <w:rPr>
          <w:rStyle w:val="StyleUnderline"/>
        </w:rPr>
        <w:t>governments have increased incentives to fabricate external</w:t>
      </w:r>
      <w:r w:rsidRPr="00E34200">
        <w:rPr>
          <w:rStyle w:val="Emphasis"/>
          <w:rFonts w:ascii="Times New Roman" w:hAnsi="Times New Roman"/>
        </w:rPr>
        <w:t xml:space="preserve"> </w:t>
      </w:r>
      <w:r w:rsidRPr="00E34200">
        <w:rPr>
          <w:rStyle w:val="StyleUnderline"/>
        </w:rPr>
        <w:t>military conflicts to create a 'rally around the flag'</w:t>
      </w:r>
      <w:r w:rsidRPr="00E34200">
        <w:rPr>
          <w:sz w:val="16"/>
        </w:rPr>
        <w:t xml:space="preserve"> </w:t>
      </w:r>
      <w:r w:rsidRPr="00E34200">
        <w:rPr>
          <w:rStyle w:val="StyleUnderline"/>
        </w:rPr>
        <w:t>effect</w:t>
      </w:r>
      <w:r w:rsidRPr="00E34200">
        <w:rPr>
          <w:sz w:val="16"/>
        </w:rPr>
        <w:t xml:space="preserve">. Wang (1996), </w:t>
      </w:r>
      <w:proofErr w:type="spellStart"/>
      <w:r w:rsidRPr="00E34200">
        <w:rPr>
          <w:sz w:val="16"/>
        </w:rPr>
        <w:t>DeRouen</w:t>
      </w:r>
      <w:proofErr w:type="spellEnd"/>
      <w:r w:rsidRPr="00E34200">
        <w:rPr>
          <w:sz w:val="16"/>
        </w:rPr>
        <w:t xml:space="preserve"> (1995). and Blomberg, Hess, and Thacker (2006) find supporting evidence showing that economic decline and use of force are at least indirectly correlated. </w:t>
      </w:r>
      <w:proofErr w:type="spellStart"/>
      <w:r w:rsidRPr="00E34200">
        <w:rPr>
          <w:sz w:val="16"/>
        </w:rPr>
        <w:t>Gelpi</w:t>
      </w:r>
      <w:proofErr w:type="spellEnd"/>
      <w:r w:rsidRPr="00E34200">
        <w:rPr>
          <w:sz w:val="16"/>
        </w:rPr>
        <w:t xml:space="preserve"> (1997), Miller (1999), and Kisangani and Pickering (2009) suggest that </w:t>
      </w:r>
      <w:r w:rsidRPr="00E34200">
        <w:rPr>
          <w:rStyle w:val="StyleUnderline"/>
        </w:rPr>
        <w:t>the tendency towards diversionary tactics are greater for democratic states</w:t>
      </w:r>
      <w:r w:rsidRPr="00E34200">
        <w:rPr>
          <w:sz w:val="16"/>
        </w:rPr>
        <w:t xml:space="preserve"> than autocratic states, due to the fact that democratic leaders are generally more susceptible to being removed from office due to lack of domestic support. </w:t>
      </w:r>
      <w:proofErr w:type="spellStart"/>
      <w:r w:rsidRPr="00E34200">
        <w:rPr>
          <w:sz w:val="16"/>
        </w:rPr>
        <w:t>DeRouen</w:t>
      </w:r>
      <w:proofErr w:type="spellEnd"/>
      <w:r w:rsidRPr="00E34200">
        <w:rPr>
          <w:sz w:val="16"/>
        </w:rPr>
        <w:t xml:space="preserve"> (2000) has provided evidence showing that </w:t>
      </w:r>
      <w:r w:rsidRPr="00E34200">
        <w:rPr>
          <w:rStyle w:val="StyleUnderline"/>
        </w:rPr>
        <w:t>periods of weak economic performance in the U</w:t>
      </w:r>
      <w:r w:rsidRPr="00E34200">
        <w:rPr>
          <w:sz w:val="16"/>
        </w:rPr>
        <w:t xml:space="preserve">nited </w:t>
      </w:r>
      <w:r w:rsidRPr="00E34200">
        <w:rPr>
          <w:rStyle w:val="StyleUnderline"/>
        </w:rPr>
        <w:t>S</w:t>
      </w:r>
      <w:r w:rsidRPr="00E34200">
        <w:rPr>
          <w:sz w:val="16"/>
        </w:rPr>
        <w:t xml:space="preserve">tates, and thus weak Presidential popularity, </w:t>
      </w:r>
      <w:r w:rsidRPr="00E34200">
        <w:rPr>
          <w:rStyle w:val="StyleUnderline"/>
        </w:rPr>
        <w:t>are statistically linked to an increase in the</w:t>
      </w:r>
      <w:r w:rsidRPr="00E34200">
        <w:rPr>
          <w:rStyle w:val="Emphasis"/>
          <w:rFonts w:ascii="Times New Roman" w:hAnsi="Times New Roman"/>
        </w:rPr>
        <w:t xml:space="preserve"> </w:t>
      </w:r>
      <w:r w:rsidRPr="00E34200">
        <w:rPr>
          <w:rStyle w:val="StyleUnderline"/>
        </w:rPr>
        <w:t>use of force</w:t>
      </w:r>
      <w:r w:rsidRPr="00E34200">
        <w:rPr>
          <w:sz w:val="16"/>
        </w:rPr>
        <w:t xml:space="preserve">. In summary, recent economic scholarship positively correlates economic integration with an increase in the frequency of economic crises, whereas </w:t>
      </w:r>
      <w:r w:rsidRPr="00E34200">
        <w:rPr>
          <w:rStyle w:val="StyleUnderline"/>
        </w:rPr>
        <w:t>political science scholarship links economic decline with external conflict</w:t>
      </w:r>
      <w:r w:rsidRPr="00E34200">
        <w:rPr>
          <w:sz w:val="16"/>
        </w:rPr>
        <w:t xml:space="preserve"> </w:t>
      </w:r>
      <w:r w:rsidRPr="00E34200">
        <w:rPr>
          <w:rStyle w:val="StyleUnderline"/>
        </w:rPr>
        <w:t>at systemic, dyadic and national levels</w:t>
      </w:r>
      <w:r w:rsidRPr="00E34200">
        <w:rPr>
          <w:sz w:val="16"/>
        </w:rPr>
        <w:t xml:space="preserve">.5 This implied connection between integration, crises and armed conflict has not featured prominently in the economic-security debate and deserves more attention. </w:t>
      </w:r>
    </w:p>
    <w:p w14:paraId="0C3EF410" w14:textId="77777777" w:rsidR="00437C0F" w:rsidRDefault="00437C0F" w:rsidP="00EF4FAD"/>
    <w:p w14:paraId="2996E8A3" w14:textId="1D676EC3" w:rsidR="00E6033E" w:rsidRDefault="00E6033E" w:rsidP="00E6033E">
      <w:pPr>
        <w:pStyle w:val="Heading3"/>
      </w:pPr>
      <w:r>
        <w:t>Clinton Bad -- Employment</w:t>
      </w:r>
    </w:p>
    <w:p w14:paraId="3CF3D39E" w14:textId="77777777" w:rsidR="0020699F" w:rsidRDefault="0020699F" w:rsidP="0020699F">
      <w:pPr>
        <w:pStyle w:val="Heading4"/>
      </w:pPr>
      <w:r>
        <w:t>Economic reports confirm – Clinton’s tax policy reduces real GDP and destroys jobs</w:t>
      </w:r>
    </w:p>
    <w:p w14:paraId="710A3354" w14:textId="77777777" w:rsidR="0020699F" w:rsidRPr="00A01D25" w:rsidRDefault="0020699F" w:rsidP="0020699F">
      <w:pPr>
        <w:pStyle w:val="NoSpacing"/>
        <w:rPr>
          <w:rStyle w:val="Style13ptBold"/>
        </w:rPr>
      </w:pPr>
      <w:r>
        <w:rPr>
          <w:rStyle w:val="Style13ptBold"/>
        </w:rPr>
        <w:t>Investor’s Business Daily ‘15</w:t>
      </w:r>
    </w:p>
    <w:p w14:paraId="2F60230A" w14:textId="77777777" w:rsidR="0020699F" w:rsidRPr="0020699F" w:rsidRDefault="0020699F" w:rsidP="0020699F">
      <w:pPr>
        <w:pStyle w:val="NoSpacing"/>
      </w:pPr>
      <w:r w:rsidRPr="0020699F">
        <w:t>(Investor's Business Daily, 7/20/25, "Hillary Clinton's Latest Plan Would Ruin The U.S. Economy," http://www.investors.com/politics/editorials/hillary-clinton-capital-gains-tax-hike-would-destroy-jobs-economic-growth/, Accessed 6/20/16, JH)</w:t>
      </w:r>
    </w:p>
    <w:p w14:paraId="162D047C" w14:textId="77777777" w:rsidR="0020699F" w:rsidRPr="00BC04DC" w:rsidRDefault="0020699F" w:rsidP="0020699F">
      <w:pPr>
        <w:rPr>
          <w:rStyle w:val="Emphasis"/>
        </w:rPr>
      </w:pPr>
      <w:r>
        <w:t xml:space="preserve">Fiscal Policy: </w:t>
      </w:r>
      <w:r w:rsidRPr="00A01D25">
        <w:rPr>
          <w:rStyle w:val="StyleUnderline"/>
        </w:rPr>
        <w:t>Hillary Clinton</w:t>
      </w:r>
      <w:r>
        <w:t xml:space="preserve">, sounding a populist note, </w:t>
      </w:r>
      <w:r w:rsidRPr="00A01D25">
        <w:rPr>
          <w:rStyle w:val="StyleUnderline"/>
        </w:rPr>
        <w:t>says that she wants to raise tax rates on capital gains</w:t>
      </w:r>
      <w:r>
        <w:t xml:space="preserve">. </w:t>
      </w:r>
      <w:r w:rsidRPr="00A01D25">
        <w:rPr>
          <w:rStyle w:val="Emphasis"/>
        </w:rPr>
        <w:t>That would be a job-destroying disaster for both the middle class and the poor she pretends to care about.</w:t>
      </w:r>
      <w:r>
        <w:rPr>
          <w:rStyle w:val="Emphasis"/>
        </w:rPr>
        <w:t xml:space="preserve"> </w:t>
      </w:r>
      <w:r>
        <w:t>The details aren't all in, but it's clear Clinton wants higher taxes on capital gains as a kind of two-</w:t>
      </w:r>
      <w:proofErr w:type="spellStart"/>
      <w:r>
        <w:t>fer</w:t>
      </w:r>
      <w:proofErr w:type="spellEnd"/>
      <w:r>
        <w:t xml:space="preserve"> — a tax hike on the "rich" to give more money to Big Government, and more votes to her and other "inequality" warriors on the left. An unnamed "campaign official" told the Wall Street Journal that Clinton seeks at least three new rates on capital gains, which would change based on how long a person holds the investment. The upshot is it's a cap-gains tax hike: "</w:t>
      </w:r>
      <w:r w:rsidRPr="00BC04DC">
        <w:rPr>
          <w:rStyle w:val="StyleUnderline"/>
        </w:rPr>
        <w:t xml:space="preserve">The Clinton </w:t>
      </w:r>
      <w:proofErr w:type="gramStart"/>
      <w:r w:rsidRPr="00BC04DC">
        <w:rPr>
          <w:rStyle w:val="StyleUnderline"/>
        </w:rPr>
        <w:t>rate ..</w:t>
      </w:r>
      <w:proofErr w:type="gramEnd"/>
      <w:r w:rsidRPr="00BC04DC">
        <w:rPr>
          <w:rStyle w:val="StyleUnderline"/>
        </w:rPr>
        <w:t xml:space="preserve"> .</w:t>
      </w:r>
      <w:proofErr w:type="gramStart"/>
      <w:r w:rsidRPr="00BC04DC">
        <w:rPr>
          <w:rStyle w:val="StyleUnderline"/>
        </w:rPr>
        <w:t>would</w:t>
      </w:r>
      <w:proofErr w:type="gramEnd"/>
      <w:r w:rsidRPr="00BC04DC">
        <w:rPr>
          <w:rStyle w:val="StyleUnderline"/>
        </w:rPr>
        <w:t xml:space="preserve"> be higher than the 28% President Barack Obama proposed earlier this year for the highest earners</w:t>
      </w:r>
      <w:r>
        <w:t xml:space="preserve">," the article says, adding she may even raise the tax rate on capital gains to the same rate as regular income. This will be sold, no doubt, on "fairness." But </w:t>
      </w:r>
      <w:r w:rsidRPr="00BC04DC">
        <w:rPr>
          <w:rStyle w:val="StyleUnderline"/>
        </w:rPr>
        <w:t>raising the rates on cap-gains taxes won't make our economy fairer; it will make it far less so. And it will make investment decisions more costly and complex to boot.</w:t>
      </w:r>
      <w:r>
        <w:rPr>
          <w:rStyle w:val="StyleUnderline"/>
        </w:rPr>
        <w:t xml:space="preserve"> </w:t>
      </w:r>
      <w:r>
        <w:t xml:space="preserve">Start with a simple fact: Most investments are made with money that's already been taxed both at the corporate and personal level. So </w:t>
      </w:r>
      <w:r w:rsidRPr="00BC04DC">
        <w:rPr>
          <w:rStyle w:val="Emphasis"/>
        </w:rPr>
        <w:t>capital gains taxes really represent double or even triple taxation.</w:t>
      </w:r>
      <w:r>
        <w:t xml:space="preserve"> That's unfair. Clinton's plan is based on the idea that "short-termism" — corporations and investors focusing on the near term rather than the long term — is an evil, wreaking havoc on markets and creating volatility. But </w:t>
      </w:r>
      <w:r w:rsidRPr="00BC04DC">
        <w:rPr>
          <w:rStyle w:val="StyleUnderline"/>
        </w:rPr>
        <w:t>any company that doesn't focus on quarterly results and relentless innovation in today's high-tech, digital economy is foolish</w:t>
      </w:r>
      <w:r>
        <w:t xml:space="preserve"> — and likely to disappear. Investors channel capital to market winners, and we're all better for it. </w:t>
      </w:r>
      <w:r w:rsidRPr="00BC04DC">
        <w:rPr>
          <w:rStyle w:val="StyleUnderline"/>
        </w:rPr>
        <w:t>Clinton doesn't seem to understand this.</w:t>
      </w:r>
      <w:r>
        <w:rPr>
          <w:rStyle w:val="StyleUnderline"/>
        </w:rPr>
        <w:t xml:space="preserve"> </w:t>
      </w:r>
      <w:r w:rsidRPr="00BC04DC">
        <w:rPr>
          <w:rStyle w:val="Emphasis"/>
        </w:rPr>
        <w:t>Nor does she understand that bad government policies — like higher tax rates, taxpayer bailouts for entire industries, piling up trillions of dollars in debt and putting left-wing bureaucrats in charge of Wall Street, to name just a few — are the real sources of market volatility and uncertainty</w:t>
      </w:r>
      <w:r>
        <w:t xml:space="preserve">. Not "short-termism." Truth is, </w:t>
      </w:r>
      <w:r w:rsidRPr="00BC04DC">
        <w:rPr>
          <w:rStyle w:val="StyleUnderline"/>
        </w:rPr>
        <w:t>the U.S. already has one of the world's highest capital gains tax rates</w:t>
      </w:r>
      <w:r>
        <w:t xml:space="preserve">. In OECD nations, they averaged a little over 18% last year; in the U.S., the rate was 28.7%, or 58% higher. Ironically, the so-called "Clinton boom" of the 1990s began after Hillary's husband signed a Republican measure to cut capital gains taxes. The economy took off. Why is this important? </w:t>
      </w:r>
      <w:r w:rsidRPr="00BC04DC">
        <w:rPr>
          <w:rStyle w:val="StyleUnderline"/>
        </w:rPr>
        <w:t>Economic growth comes from capital. More capital means more businesses, better equipment, more jobs, higher incomes, faster economic growth and, ultimately, higher standards of living for all</w:t>
      </w:r>
      <w:r>
        <w:t xml:space="preserve"> — including the poor and middle class. </w:t>
      </w:r>
      <w:r w:rsidRPr="0020699F">
        <w:rPr>
          <w:rStyle w:val="StyleUnderline"/>
        </w:rPr>
        <w:t>A 2010 study by economist Allen Sinai supports this, finding a cap</w:t>
      </w:r>
      <w:r w:rsidRPr="00BC04DC">
        <w:rPr>
          <w:rStyle w:val="StyleUnderline"/>
        </w:rPr>
        <w:t>-gains tax hike "reduces growth in real GDP... (and) lowers employment and productivity."</w:t>
      </w:r>
      <w:r>
        <w:rPr>
          <w:rStyle w:val="StyleUnderline"/>
        </w:rPr>
        <w:t xml:space="preserve"> </w:t>
      </w:r>
      <w:r>
        <w:t xml:space="preserve">It's an economic truism: </w:t>
      </w:r>
      <w:r w:rsidRPr="00BC04DC">
        <w:rPr>
          <w:rStyle w:val="StyleUnderline"/>
        </w:rPr>
        <w:t xml:space="preserve">When you raise taxes on anything you get less of it. Hillary </w:t>
      </w:r>
      <w:r w:rsidRPr="00BC04DC">
        <w:rPr>
          <w:rStyle w:val="Emphasis"/>
        </w:rPr>
        <w:t>Clinton's plan to hike taxes on capital is a recipe for fewer jobs, more income inequality, lower incomes and economic stagnation.</w:t>
      </w:r>
    </w:p>
    <w:p w14:paraId="407848A9" w14:textId="078770BE" w:rsidR="0020699F" w:rsidRPr="0020699F" w:rsidRDefault="0020699F" w:rsidP="0020699F">
      <w:pPr>
        <w:pStyle w:val="Heading4"/>
      </w:pPr>
      <w:r w:rsidRPr="0020699F">
        <w:t xml:space="preserve">Clinton’s tax policy – lowers wages and employment </w:t>
      </w:r>
    </w:p>
    <w:p w14:paraId="61885F33" w14:textId="77777777" w:rsidR="0020699F" w:rsidRPr="00E6408D" w:rsidRDefault="0020699F" w:rsidP="0020699F">
      <w:pPr>
        <w:pStyle w:val="NoSpacing"/>
        <w:rPr>
          <w:rStyle w:val="Style13ptBold"/>
        </w:rPr>
      </w:pPr>
      <w:r>
        <w:rPr>
          <w:rStyle w:val="Style13ptBold"/>
        </w:rPr>
        <w:t>Priebus 5/2</w:t>
      </w:r>
    </w:p>
    <w:p w14:paraId="47B8FF45" w14:textId="77777777" w:rsidR="0020699F" w:rsidRPr="0020699F" w:rsidRDefault="0020699F" w:rsidP="0020699F">
      <w:pPr>
        <w:pStyle w:val="NoSpacing"/>
      </w:pPr>
      <w:r w:rsidRPr="0020699F">
        <w:t xml:space="preserve">(Reince Priebus, American attorney and politician who is currently the chairperson of the Republican National Committee, 5-2-2016, "Obama's Economy Is Bad; Clinton's Would Be Worse," No Publication, </w:t>
      </w:r>
      <w:hyperlink r:id="rId27" w:history="1">
        <w:r w:rsidRPr="0020699F">
          <w:t>http://www.realclearpolitics.com/articles/2016/05/02/obamas_economy_is_bad_clintons_would_be_worse_130445.html</w:t>
        </w:r>
      </w:hyperlink>
      <w:r w:rsidRPr="0020699F">
        <w:t>, Accessed 6/20/16, JH)</w:t>
      </w:r>
    </w:p>
    <w:p w14:paraId="1F25C872" w14:textId="77777777" w:rsidR="0020699F" w:rsidRPr="00E6408D" w:rsidRDefault="0020699F" w:rsidP="0020699F">
      <w:pPr>
        <w:pStyle w:val="NoSpacing"/>
        <w:rPr>
          <w:rStyle w:val="StyleUnderline"/>
        </w:rPr>
      </w:pPr>
      <w:r>
        <w:t xml:space="preserve">On Thursday we learned the American economy expanded at an anemic rate of just 0.5 percent in the first three months of the year. It was the worst showing in two years and the third straight quarterly decline in economic growth. The millions of Americans who continue to struggle in the Obama economy have been held hostage by this persistently weak growth. In fact, not only is the so-called “recovery” the weakest since the 1930s, Obama is on pace to become the first U.S. president in history to have never presided over a full year of growth averaging at least 3 percent. Add in the fact that the middle class continues to shrink while wages continue to stagnate, and Obama will likely leave office with one of the worst economic records of any president. Despite all of this, Hillary Clinton doesn’t think he’s been given enough credit and even gives the president an “A” for his performance. That’s troubling, but </w:t>
      </w:r>
      <w:r w:rsidRPr="00E6408D">
        <w:rPr>
          <w:rStyle w:val="StyleUnderline"/>
        </w:rPr>
        <w:t>what should concern Americans even more is what she is proposing to do.</w:t>
      </w:r>
      <w:r>
        <w:rPr>
          <w:rStyle w:val="StyleUnderline"/>
        </w:rPr>
        <w:t xml:space="preserve"> </w:t>
      </w:r>
      <w:r w:rsidRPr="00E6408D">
        <w:rPr>
          <w:rStyle w:val="StyleUnderline"/>
        </w:rPr>
        <w:t>Take Clinton’s plan to raise taxes</w:t>
      </w:r>
      <w:r>
        <w:t xml:space="preserve">, for example. According to a recent study by the Tax Foundation, </w:t>
      </w:r>
      <w:r w:rsidRPr="00E6408D">
        <w:rPr>
          <w:rStyle w:val="StyleUnderline"/>
        </w:rPr>
        <w:t>it would reduce economic growth by 1 percent, eliminate the equivalent of 311,000 full-time jobs, and lead to 0.8 percent lower wages.</w:t>
      </w:r>
      <w:r>
        <w:rPr>
          <w:rStyle w:val="StyleUnderline"/>
        </w:rPr>
        <w:t xml:space="preserve"> </w:t>
      </w:r>
      <w:r>
        <w:t xml:space="preserve">That means </w:t>
      </w:r>
      <w:r w:rsidRPr="00E6408D">
        <w:rPr>
          <w:rStyle w:val="StyleUnderline"/>
        </w:rPr>
        <w:t>if Hillary Clinton were president today and her tax plan was on the books</w:t>
      </w:r>
      <w:r>
        <w:t xml:space="preserve">, Thursday’s </w:t>
      </w:r>
      <w:r w:rsidRPr="00E6408D">
        <w:rPr>
          <w:rStyle w:val="StyleUnderline"/>
        </w:rPr>
        <w:t xml:space="preserve">GDP report would have shown that the economy actually contracted. Today’s stagnant wages would be even smaller and fewer Americans would be able to find full-time work. She isn’t just offering the status quo of failed liberal </w:t>
      </w:r>
      <w:proofErr w:type="gramStart"/>
      <w:r w:rsidRPr="00E6408D">
        <w:rPr>
          <w:rStyle w:val="StyleUnderline"/>
        </w:rPr>
        <w:t>economics,</w:t>
      </w:r>
      <w:proofErr w:type="gramEnd"/>
      <w:r w:rsidRPr="00E6408D">
        <w:rPr>
          <w:rStyle w:val="StyleUnderline"/>
        </w:rPr>
        <w:t xml:space="preserve"> she’s promising to put it on steroids with potentially damaging consequences.</w:t>
      </w:r>
      <w:r>
        <w:rPr>
          <w:rStyle w:val="StyleUnderline"/>
        </w:rPr>
        <w:t xml:space="preserve"> </w:t>
      </w:r>
      <w:r>
        <w:t xml:space="preserve">Struggling Americans will never get ahead under Hillary Clinton. They are going to keep getting taken to the cleaners. After seven-plus years of economic malaise under Obama, it’s time to take the country in a new direction, not double down on the Democrats’ failed big government approach. Everyone knows what the solutions are. </w:t>
      </w:r>
      <w:r w:rsidRPr="00E6408D">
        <w:rPr>
          <w:rStyle w:val="Emphasis"/>
        </w:rPr>
        <w:t>Reining in out-of-control Washington regulation, tax reform that lowers rates and simplifies the code, repealing and replacing Obamacare, and reducing the debt are essential to delivering the turnaround our economy desperately needs — but Democrats are obstructing each and every one of these reforms.</w:t>
      </w:r>
      <w:r>
        <w:rPr>
          <w:rStyle w:val="Emphasis"/>
        </w:rPr>
        <w:t xml:space="preserve"> </w:t>
      </w:r>
      <w:r>
        <w:t xml:space="preserve">It’s clear that </w:t>
      </w:r>
      <w:r w:rsidRPr="00E6408D">
        <w:rPr>
          <w:rStyle w:val="Emphasis"/>
        </w:rPr>
        <w:t>only a Republican president</w:t>
      </w:r>
      <w:r>
        <w:t xml:space="preserve">, in partnership with a Republican Congress, </w:t>
      </w:r>
      <w:r w:rsidRPr="00E6408D">
        <w:rPr>
          <w:rStyle w:val="StyleUnderline"/>
        </w:rPr>
        <w:t>can get our economy back on track and bring relief to the millions of Americans who continue to struggle. A vote for anything else is a vote for more of the same – and worse.</w:t>
      </w:r>
    </w:p>
    <w:p w14:paraId="76C04215" w14:textId="77777777" w:rsidR="0020699F" w:rsidRDefault="0020699F" w:rsidP="00EF4FAD"/>
    <w:p w14:paraId="3A9370B6" w14:textId="0957FF7B" w:rsidR="00EF4FAD" w:rsidRDefault="00FC1EB3" w:rsidP="00FC1EB3">
      <w:pPr>
        <w:pStyle w:val="Heading3"/>
      </w:pPr>
      <w:r>
        <w:t>AT Clinton Solves Economy</w:t>
      </w:r>
    </w:p>
    <w:p w14:paraId="0FF0D473" w14:textId="16238EFE" w:rsidR="00FC1EB3" w:rsidRPr="00FC1EB3" w:rsidRDefault="00FC1EB3" w:rsidP="00FC1EB3">
      <w:pPr>
        <w:pStyle w:val="Heading4"/>
      </w:pPr>
      <w:r w:rsidRPr="00FC1EB3">
        <w:t>Clinton is more of the same slow growth – proposals for revenue are unsubstantiated</w:t>
      </w:r>
    </w:p>
    <w:p w14:paraId="5450617F" w14:textId="77777777" w:rsidR="00EF4FAD" w:rsidRPr="00E75342" w:rsidRDefault="00EF4FAD" w:rsidP="00FC1EB3">
      <w:pPr>
        <w:pStyle w:val="NoSpacing"/>
        <w:rPr>
          <w:rStyle w:val="Style13ptBold"/>
        </w:rPr>
      </w:pPr>
      <w:proofErr w:type="spellStart"/>
      <w:r>
        <w:rPr>
          <w:rStyle w:val="Style13ptBold"/>
        </w:rPr>
        <w:t>Rahn</w:t>
      </w:r>
      <w:proofErr w:type="spellEnd"/>
      <w:r>
        <w:rPr>
          <w:rStyle w:val="Style13ptBold"/>
        </w:rPr>
        <w:t xml:space="preserve"> ‘15</w:t>
      </w:r>
    </w:p>
    <w:p w14:paraId="2AB91829" w14:textId="2496A321" w:rsidR="00EF4FAD" w:rsidRPr="00EF4FAD" w:rsidRDefault="00EF4FAD" w:rsidP="00FC1EB3">
      <w:pPr>
        <w:pStyle w:val="NoSpacing"/>
      </w:pPr>
      <w:r w:rsidRPr="00EF4FAD">
        <w:t xml:space="preserve">(Richard W. </w:t>
      </w:r>
      <w:proofErr w:type="spellStart"/>
      <w:r w:rsidRPr="00EF4FAD">
        <w:t>Rahn</w:t>
      </w:r>
      <w:proofErr w:type="spellEnd"/>
      <w:r w:rsidRPr="00EF4FAD">
        <w:t xml:space="preserve">, senior fellow at the Cato Institute and chairman of the Institute for Global Economic Growth, October 12, 2015, Hillary Clinton’s faulty economic proposals," </w:t>
      </w:r>
      <w:proofErr w:type="spellStart"/>
      <w:r w:rsidRPr="00EF4FAD">
        <w:t>Washingtion</w:t>
      </w:r>
      <w:proofErr w:type="spellEnd"/>
      <w:r w:rsidRPr="00EF4FAD">
        <w:t xml:space="preserve"> Times, http://www.washingtontimes.com/news/2015/oct/12/richard-rahn-hillary-clintons-faulty-economic-prop/, Accessed 6/20/16, JH)</w:t>
      </w:r>
    </w:p>
    <w:p w14:paraId="541F45C8" w14:textId="54E2515B" w:rsidR="00EF4FAD" w:rsidRPr="00937E25" w:rsidRDefault="00EF4FAD" w:rsidP="00FC1EB3">
      <w:pPr>
        <w:pStyle w:val="NoSpacing"/>
        <w:rPr>
          <w:rStyle w:val="StyleUnderline"/>
        </w:rPr>
      </w:pPr>
      <w:r>
        <w:t>If Hillary Clinton were to be elected president, what economic policies would she propose and what would be the effect on the economy? To try to get an answer, I have looked at her statements, her campaign website, and her Senate record.</w:t>
      </w:r>
      <w:r w:rsidR="00FC1EB3">
        <w:t xml:space="preserve"> </w:t>
      </w:r>
      <w:r>
        <w:t xml:space="preserve">Mrs. </w:t>
      </w:r>
      <w:r w:rsidRPr="00937E25">
        <w:rPr>
          <w:rStyle w:val="StyleUnderline"/>
        </w:rPr>
        <w:t>Clinton has recognized the major economic problem of slow growth and stagnant incomes</w:t>
      </w:r>
      <w:r>
        <w:t xml:space="preserve">, and her economic platform is called, “A plan to raise American incomes.” Unfortunately, </w:t>
      </w:r>
      <w:r w:rsidRPr="00937E25">
        <w:rPr>
          <w:rStyle w:val="StyleUnderline"/>
        </w:rPr>
        <w:t>the plan is largely a list of feel-good statements with very little specificity and contains nothing that would have a major positive impact on economic growth</w:t>
      </w:r>
      <w:r>
        <w:t>. (</w:t>
      </w:r>
      <w:r w:rsidRPr="00937E25">
        <w:t>In fact</w:t>
      </w:r>
      <w:r w:rsidRPr="00937E25">
        <w:rPr>
          <w:rStyle w:val="StyleUnderline"/>
        </w:rPr>
        <w:t>, some</w:t>
      </w:r>
      <w:r>
        <w:t xml:space="preserve"> of the proposals, such as increasing the minimum wage and overtime rules, </w:t>
      </w:r>
      <w:r w:rsidRPr="00937E25">
        <w:rPr>
          <w:rStyle w:val="StyleUnderline"/>
        </w:rPr>
        <w:t>would be small negatives</w:t>
      </w:r>
      <w:r>
        <w:t>). After Mrs. Clinton gave her big economic policy speech in July, the left-leaning Huffington Post featured an article by two of its reporters titled: “Hillary Clinton’s economic speech a total letdown: Wages and inequality get lip service and not much else.” After reading the speech, one can only conclude the authors got it right in the headline.</w:t>
      </w:r>
      <w:r w:rsidR="00FC1EB3">
        <w:t xml:space="preserve"> </w:t>
      </w:r>
      <w:r>
        <w:t xml:space="preserve">Hillary has said she is in favor of tax relief for families, yet, unlike many of her Republican rivals, she has failed to provide specific tax cut proposals with numbers other than extending a $2,500 tax cut for students to deal with college costs. </w:t>
      </w:r>
      <w:r w:rsidRPr="00937E25">
        <w:rPr>
          <w:rStyle w:val="StyleUnderline"/>
        </w:rPr>
        <w:t>Her small-business proposals are four, nice, general statements, without specifics.</w:t>
      </w:r>
      <w:r w:rsidR="00FC1EB3">
        <w:rPr>
          <w:rStyle w:val="StyleUnderline"/>
        </w:rPr>
        <w:t xml:space="preserve"> </w:t>
      </w:r>
      <w:r>
        <w:t>Hillary Clinton flip-flopped on the Trans-Pacific Partnership (TPP) trade deal this past week. She had supported the TPP when she was secretary of state, and referred to it as the “gold standard in trade agreements” in her book “Hard Choices.” When she came out against it on Oct. 7, she said: “I don’t believe it’s going to meet the high bar I have set,” while admitting she had not read it. In 1996, she was vocal in her support of the North American Free Trade Agreement, yet she has backed away from it in the years since. Both her Senate voting record and rhetoric on trade deals have been inconsistent. She supported free trade agreements with Singapore, Chile, Australia, Morocco and Oman, while she opposed the Central American Free Trade Agreement. One of the planks in her small-business proposal is to expand “access to new markets,” which seems to contradict her newly found opposition to the TPP.</w:t>
      </w:r>
      <w:r w:rsidR="00FC1EB3">
        <w:t xml:space="preserve"> </w:t>
      </w:r>
      <w:r>
        <w:t xml:space="preserve">As a senator, Mrs. Clinton voted against two major middle-class tax cuts, the Economic Growth and Tax Relief Reconciliation Act of 2001 and the Jobs and Growth Tax Relief Reconciliation Act of 2003, both of which were passed and signed into law. </w:t>
      </w:r>
      <w:r w:rsidRPr="00937E25">
        <w:rPr>
          <w:rStyle w:val="StyleUnderline"/>
        </w:rPr>
        <w:t>She has proposed higher capital gains tax rates</w:t>
      </w:r>
      <w:r>
        <w:t xml:space="preserve"> for some taxpayers, </w:t>
      </w:r>
      <w:r w:rsidRPr="00937E25">
        <w:rPr>
          <w:rStyle w:val="StyleUnderline"/>
        </w:rPr>
        <w:t>and an end to the “carried interest loophole.” These proposals are a slight negative on economic growth and will not bring in appreciable tax revenue.</w:t>
      </w:r>
      <w:r w:rsidR="00FC1EB3">
        <w:rPr>
          <w:rStyle w:val="StyleUnderline"/>
        </w:rPr>
        <w:t xml:space="preserve"> </w:t>
      </w:r>
      <w:r>
        <w:t xml:space="preserve">During her Senate career, Mrs. Clinton sponsored or co-sponsored more than 800 bills to increase spending (a total of more than $900 billion), and only 12 bills to decrease spending (for a total of only about $1 billion). Her net spending sponsorship was also considerably higher than the average Democratic senator. </w:t>
      </w:r>
      <w:r w:rsidRPr="00937E25">
        <w:rPr>
          <w:rStyle w:val="StyleUnderline"/>
        </w:rPr>
        <w:t>She has made a number of spending increase proposals, such as her “New College Compact,” which she says will cost $350 billion.</w:t>
      </w:r>
      <w:r>
        <w:t xml:space="preserve"> </w:t>
      </w:r>
      <w:r w:rsidRPr="00937E25">
        <w:rPr>
          <w:rStyle w:val="Emphasis"/>
        </w:rPr>
        <w:t>She says she will pay for it by closing tax loopholes on “the wealthy.” But without identifying the “loopholes” and the revenues from each of them, the proposal seems hollow.</w:t>
      </w:r>
      <w:r w:rsidR="00FC1EB3">
        <w:rPr>
          <w:rStyle w:val="Emphasis"/>
        </w:rPr>
        <w:t xml:space="preserve"> </w:t>
      </w:r>
      <w:r>
        <w:t xml:space="preserve">It is widely recognized that </w:t>
      </w:r>
      <w:r w:rsidRPr="00937E25">
        <w:rPr>
          <w:rStyle w:val="Emphasis"/>
        </w:rPr>
        <w:t>major reasons for the existing slow growth are: a tax system which excessively penalizes labor and capital, excessive regulations not supported by real cost-benefit analysis, and excessive and wasteful government spending</w:t>
      </w:r>
      <w:r>
        <w:t xml:space="preserve">. </w:t>
      </w:r>
      <w:r w:rsidRPr="00937E25">
        <w:rPr>
          <w:rStyle w:val="StyleUnderline"/>
        </w:rPr>
        <w:t>Where are Mrs. Clinton’s serious proposals to deal with these problems</w:t>
      </w:r>
      <w:r>
        <w:t xml:space="preserve">, and </w:t>
      </w:r>
      <w:r w:rsidRPr="00937E25">
        <w:rPr>
          <w:rStyle w:val="StyleUnderline"/>
        </w:rPr>
        <w:t>where</w:t>
      </w:r>
      <w:r>
        <w:t xml:space="preserve"> in her track record </w:t>
      </w:r>
      <w:r w:rsidRPr="00937E25">
        <w:rPr>
          <w:rStyle w:val="StyleUnderline"/>
        </w:rPr>
        <w:t>is there evidence that she is more likely to be part of the cure rather than a continuing part of the problem?</w:t>
      </w:r>
    </w:p>
    <w:p w14:paraId="218C41F9" w14:textId="77777777" w:rsidR="00EF4FAD" w:rsidRDefault="00EF4FAD" w:rsidP="00EF4FAD"/>
    <w:p w14:paraId="62055F58" w14:textId="77777777" w:rsidR="00EF4FAD" w:rsidRDefault="00EF4FAD" w:rsidP="00EF4FAD"/>
    <w:p w14:paraId="03279BDF" w14:textId="77777777" w:rsidR="00EF4FAD" w:rsidRPr="00A01D25" w:rsidRDefault="00EF4FAD" w:rsidP="00EF4FAD"/>
    <w:p w14:paraId="3F585DFD" w14:textId="3C1A8E79" w:rsidR="00387B53" w:rsidRDefault="00387B53" w:rsidP="00FF7E68">
      <w:pPr>
        <w:pStyle w:val="Heading3"/>
      </w:pPr>
      <w:r>
        <w:t>Iran</w:t>
      </w:r>
    </w:p>
    <w:p w14:paraId="0F4A9E72" w14:textId="6ADBD86A" w:rsidR="00FF7E68" w:rsidRPr="00FF7E68" w:rsidRDefault="00FF7E68" w:rsidP="00FF7E68">
      <w:pPr>
        <w:pStyle w:val="Heading3"/>
      </w:pPr>
      <w:r>
        <w:t>2ac</w:t>
      </w:r>
    </w:p>
    <w:p w14:paraId="6CFD459A" w14:textId="77777777" w:rsidR="00387B53" w:rsidRDefault="00387B53" w:rsidP="00387B53">
      <w:pPr>
        <w:pStyle w:val="Heading4"/>
        <w:spacing w:line="240" w:lineRule="auto"/>
      </w:pPr>
      <w:r>
        <w:t>Clinton’s pro-Israel and pro-regime change stance emboldens hardliners in Iran causing US strikes</w:t>
      </w:r>
    </w:p>
    <w:p w14:paraId="4B640A9F" w14:textId="77777777" w:rsidR="00387B53" w:rsidRPr="00752B57" w:rsidRDefault="00387B53" w:rsidP="00387B53">
      <w:pPr>
        <w:pStyle w:val="Analytic"/>
        <w:spacing w:line="240" w:lineRule="auto"/>
        <w:rPr>
          <w:b w:val="0"/>
        </w:rPr>
      </w:pPr>
      <w:r>
        <w:t xml:space="preserve">Parry 4/11 </w:t>
      </w:r>
      <w:r>
        <w:rPr>
          <w:b w:val="0"/>
        </w:rPr>
        <w:t xml:space="preserve">- </w:t>
      </w:r>
      <w:r w:rsidRPr="00D2433C">
        <w:rPr>
          <w:b w:val="0"/>
        </w:rPr>
        <w:t>Robert Parry broke many of the Iran-Contra stories in the 1980s for the Associated Press and Newsweek</w:t>
      </w:r>
      <w:r>
        <w:rPr>
          <w:b w:val="0"/>
        </w:rPr>
        <w:t xml:space="preserve"> (Robert Parry, April 11, 2016, “Would a Clinton Win Mean More Wars?”, Common Dreams, </w:t>
      </w:r>
      <w:hyperlink r:id="rId28" w:history="1">
        <w:r w:rsidRPr="00F061D2">
          <w:rPr>
            <w:rStyle w:val="Hyperlink"/>
            <w:b w:val="0"/>
          </w:rPr>
          <w:t>http://www.commondreams.org/views/2016/04/11/would-clinton-win-mean-more-wars</w:t>
        </w:r>
      </w:hyperlink>
      <w:r>
        <w:rPr>
          <w:b w:val="0"/>
        </w:rPr>
        <w:t xml:space="preserve">)//SB </w:t>
      </w:r>
    </w:p>
    <w:p w14:paraId="57F86255" w14:textId="77777777" w:rsidR="00387B53" w:rsidRDefault="00387B53" w:rsidP="00387B53">
      <w:pPr>
        <w:spacing w:after="0" w:line="240" w:lineRule="auto"/>
        <w:rPr>
          <w:rStyle w:val="StyleUnderline"/>
        </w:rPr>
      </w:pPr>
      <w:r w:rsidRPr="00336D60">
        <w:rPr>
          <w:sz w:val="16"/>
        </w:rPr>
        <w:t>Following the Playbook</w:t>
      </w:r>
      <w:r w:rsidRPr="00336D60">
        <w:rPr>
          <w:sz w:val="12"/>
        </w:rPr>
        <w:t>∂</w:t>
      </w:r>
      <w:r w:rsidRPr="00336D60">
        <w:rPr>
          <w:sz w:val="16"/>
        </w:rPr>
        <w:t xml:space="preserve"> This kind of tough-talking jargon is what the next President, whoever he or she is, can expect from Official Washington. From Obama’s interview in The Atlantic, it’s clear that he feels surrounded and embattled by these warmongering forces but takes some pride in resisting – from time to time – the Washington “playbook.”</w:t>
      </w:r>
      <w:r w:rsidRPr="00336D60">
        <w:rPr>
          <w:sz w:val="12"/>
        </w:rPr>
        <w:t>∂</w:t>
      </w:r>
      <w:r w:rsidRPr="00336D60">
        <w:rPr>
          <w:sz w:val="16"/>
        </w:rPr>
        <w:t xml:space="preserve"> But </w:t>
      </w:r>
      <w:r w:rsidRPr="00D2433C">
        <w:rPr>
          <w:rStyle w:val="StyleUnderline"/>
        </w:rPr>
        <w:t>how would President Hillary Clinton respond?</w:t>
      </w:r>
      <w:r w:rsidRPr="00336D60">
        <w:rPr>
          <w:sz w:val="16"/>
        </w:rPr>
        <w:t xml:space="preserve"> When she appeared before the American Israel Public Affairs Committee on March 21 – at a moment when it appeared she had all but nailed down the Democratic nomination – </w:t>
      </w:r>
      <w:r w:rsidRPr="00D2433C">
        <w:rPr>
          <w:rStyle w:val="StyleUnderline"/>
        </w:rPr>
        <w:t>Clinton showed what you might call her true colors, fawning over how loyal she would be to Israel and promising to take the very cozy relationship between the U.S. and Israel “to the next level</w:t>
      </w:r>
      <w:r w:rsidRPr="00336D60">
        <w:rPr>
          <w:sz w:val="16"/>
        </w:rPr>
        <w:t>” (a phrase that usually applies to couples deciding to move in together).</w:t>
      </w:r>
      <w:r w:rsidRPr="00336D60">
        <w:rPr>
          <w:sz w:val="12"/>
        </w:rPr>
        <w:t>∂</w:t>
      </w:r>
      <w:r w:rsidRPr="00336D60">
        <w:rPr>
          <w:sz w:val="16"/>
        </w:rPr>
        <w:t xml:space="preserve"> </w:t>
      </w:r>
      <w:r w:rsidRPr="00D2433C">
        <w:rPr>
          <w:rStyle w:val="StyleUnderline"/>
        </w:rPr>
        <w:t xml:space="preserve">By reviewing Clinton’s public record, one could reasonably conclude that she is herself a </w:t>
      </w:r>
      <w:r w:rsidRPr="00336D60">
        <w:rPr>
          <w:rStyle w:val="StyleUnderline"/>
        </w:rPr>
        <w:t>neocon, both in her devotion to Israel and</w:t>
      </w:r>
      <w:r w:rsidRPr="00336D60">
        <w:rPr>
          <w:rStyle w:val="Emphasis"/>
        </w:rPr>
        <w:t xml:space="preserve"> her proclivity toward “regime change” solutions</w:t>
      </w:r>
      <w:r w:rsidRPr="00336D60">
        <w:rPr>
          <w:sz w:val="16"/>
        </w:rPr>
        <w:t xml:space="preserve">. She also follows the neocon lead in demonizing any foreign leader who gets in their way. But </w:t>
      </w:r>
      <w:r w:rsidRPr="00D2433C">
        <w:rPr>
          <w:rStyle w:val="StyleUnderline"/>
        </w:rPr>
        <w:t xml:space="preserve">even if she isn’t a full-fledged neocon, </w:t>
      </w:r>
      <w:r w:rsidRPr="00336D60">
        <w:rPr>
          <w:rStyle w:val="Emphasis"/>
        </w:rPr>
        <w:t>she often bends to their demands</w:t>
      </w:r>
      <w:r w:rsidRPr="00D2433C">
        <w:rPr>
          <w:rStyle w:val="StyleUnderline"/>
        </w:rPr>
        <w:t>.</w:t>
      </w:r>
      <w:r w:rsidRPr="00336D60">
        <w:rPr>
          <w:sz w:val="12"/>
        </w:rPr>
        <w:t>∂</w:t>
      </w:r>
      <w:r w:rsidRPr="008E5A1A">
        <w:rPr>
          <w:b/>
          <w:sz w:val="12"/>
          <w:u w:val="single"/>
        </w:rPr>
        <w:t xml:space="preserve"> </w:t>
      </w:r>
      <w:r w:rsidRPr="00336D60">
        <w:rPr>
          <w:sz w:val="16"/>
        </w:rPr>
        <w:t>The one possible deviation from this pattern is Clinton’s personal friendship with longtime adviser Sidney Blumenthal, who was an early critic of the neoconservatives as they emerged as a powerful force during the Reagan administration. Blumenthal and his son Max have also dared criticize Israel’s abusive treatment of the Palestinians.</w:t>
      </w:r>
      <w:r w:rsidRPr="00336D60">
        <w:rPr>
          <w:sz w:val="12"/>
        </w:rPr>
        <w:t>∂</w:t>
      </w:r>
      <w:r w:rsidRPr="00336D60">
        <w:rPr>
          <w:sz w:val="16"/>
        </w:rPr>
        <w:t xml:space="preserve"> However, the Israel Lobby appears to be taking no chances that Sidney Blumenthal’s voice might be heard during a Clinton-45 administration. Last month, a pro-Zionist group, The World Values Network, bought a full-page ad in The New York Times to attack Blumenthal and his son and declared that “Hillary Clinton must disavow her anti-Israel advisors.”</w:t>
      </w:r>
      <w:r w:rsidRPr="00336D60">
        <w:rPr>
          <w:sz w:val="12"/>
        </w:rPr>
        <w:t>∂</w:t>
      </w:r>
      <w:r w:rsidRPr="00336D60">
        <w:rPr>
          <w:sz w:val="16"/>
        </w:rPr>
        <w:t xml:space="preserve"> Though Clinton might not publicly disassociate herself from Sidney Blumenthal, the preemptive strike pushed him further toward the margins and helped clear the path for the Kagan/Nuland faction to rush to the center of Clinton’s foreign policy.</w:t>
      </w:r>
      <w:r w:rsidRPr="00336D60">
        <w:rPr>
          <w:sz w:val="12"/>
        </w:rPr>
        <w:t>∂</w:t>
      </w:r>
      <w:r w:rsidRPr="00336D60">
        <w:rPr>
          <w:sz w:val="16"/>
        </w:rPr>
        <w:t xml:space="preserve"> </w:t>
      </w:r>
      <w:r w:rsidRPr="00D2433C">
        <w:rPr>
          <w:rStyle w:val="StyleUnderline"/>
        </w:rPr>
        <w:t>Indeed, Clinton’s primary focus if she gets elected is likely to be ensuring that she gets reelected. As a traditional politician, she would think that the way to achieve reelection is to stay on the good side of the Israeli leadership</w:t>
      </w:r>
      <w:r w:rsidRPr="00336D60">
        <w:rPr>
          <w:sz w:val="16"/>
        </w:rPr>
        <w:t>. Along those lines, she promised AIPAC that, as President, she would immediately invite Prime Minister Benjamin Netanyahu to the White House.</w:t>
      </w:r>
      <w:r w:rsidRPr="00336D60">
        <w:rPr>
          <w:sz w:val="12"/>
        </w:rPr>
        <w:t>∂</w:t>
      </w:r>
      <w:r w:rsidRPr="00336D60">
        <w:rPr>
          <w:sz w:val="16"/>
        </w:rPr>
        <w:t xml:space="preserve"> So, </w:t>
      </w:r>
      <w:r w:rsidRPr="00752B57">
        <w:rPr>
          <w:rStyle w:val="StyleUnderline"/>
        </w:rPr>
        <w:t>what would happen if Clinton takes the U.S.-Israeli relationship “to the next level”?</w:t>
      </w:r>
      <w:r w:rsidRPr="00336D60">
        <w:rPr>
          <w:sz w:val="16"/>
        </w:rPr>
        <w:t xml:space="preserve"> Presumably that would mean taking a super-hard line against Iran over last year’s nuclear deal. Yet, already Iran is questioning whether its acceptance of extraordinary constraints on its nuclear program was worth it, given the U.S. unwillingness to grant meaningful relief on economic sanctions.</w:t>
      </w:r>
      <w:r w:rsidRPr="00336D60">
        <w:rPr>
          <w:sz w:val="12"/>
        </w:rPr>
        <w:t>∂</w:t>
      </w:r>
      <w:r w:rsidRPr="00336D60">
        <w:rPr>
          <w:sz w:val="16"/>
        </w:rPr>
        <w:t xml:space="preserve"> </w:t>
      </w:r>
      <w:r w:rsidRPr="00336D60">
        <w:rPr>
          <w:rStyle w:val="Emphasis"/>
        </w:rPr>
        <w:t>A belligerent Clinton</w:t>
      </w:r>
      <w:r w:rsidRPr="00336D60">
        <w:rPr>
          <w:sz w:val="16"/>
        </w:rPr>
        <w:t xml:space="preserve"> approach – decrying Iran’s behavior and imposing new sanctions – </w:t>
      </w:r>
      <w:r w:rsidRPr="00336D60">
        <w:rPr>
          <w:rStyle w:val="Emphasis"/>
        </w:rPr>
        <w:t>would strengthen Iran’s hard-line faction</w:t>
      </w:r>
      <w:r w:rsidRPr="00752B57">
        <w:rPr>
          <w:rStyle w:val="StyleUnderline"/>
        </w:rPr>
        <w:t xml:space="preserve"> internally and might well lead to Iran renouncing the agreement on the grounds of American bad faith</w:t>
      </w:r>
      <w:r w:rsidRPr="00336D60">
        <w:rPr>
          <w:sz w:val="16"/>
        </w:rPr>
        <w:t xml:space="preserve">. </w:t>
      </w:r>
      <w:r w:rsidRPr="00336D60">
        <w:rPr>
          <w:rStyle w:val="Emphasis"/>
        </w:rPr>
        <w:t>That</w:t>
      </w:r>
      <w:r w:rsidRPr="00336D60">
        <w:rPr>
          <w:sz w:val="16"/>
        </w:rPr>
        <w:t xml:space="preserve">, of course, </w:t>
      </w:r>
      <w:r w:rsidRPr="00336D60">
        <w:rPr>
          <w:rStyle w:val="Emphasis"/>
        </w:rPr>
        <w:t>would</w:t>
      </w:r>
      <w:r w:rsidRPr="00336D60">
        <w:rPr>
          <w:sz w:val="16"/>
        </w:rPr>
        <w:t xml:space="preserve"> please the neocons and Netanyahu by </w:t>
      </w:r>
      <w:r w:rsidRPr="00336D60">
        <w:rPr>
          <w:rStyle w:val="Emphasis"/>
        </w:rPr>
        <w:t>put</w:t>
      </w:r>
      <w:r w:rsidRPr="00336D60">
        <w:rPr>
          <w:sz w:val="16"/>
        </w:rPr>
        <w:t xml:space="preserve">ting </w:t>
      </w:r>
      <w:r w:rsidRPr="00336D60">
        <w:rPr>
          <w:rStyle w:val="Emphasis"/>
        </w:rPr>
        <w:t>the “bomb-bomb-bomb Iran” option back in play</w:t>
      </w:r>
      <w:r w:rsidRPr="00752B57">
        <w:rPr>
          <w:rStyle w:val="StyleUnderline"/>
        </w:rPr>
        <w:t>.</w:t>
      </w:r>
      <w:r w:rsidRPr="00336D60">
        <w:rPr>
          <w:sz w:val="12"/>
        </w:rPr>
        <w:t>∂</w:t>
      </w:r>
      <w:r w:rsidRPr="00336D60">
        <w:rPr>
          <w:sz w:val="16"/>
        </w:rPr>
        <w:t xml:space="preserve"> A Stunning Reversal</w:t>
      </w:r>
      <w:r w:rsidRPr="00336D60">
        <w:rPr>
          <w:sz w:val="12"/>
        </w:rPr>
        <w:t>∂</w:t>
      </w:r>
      <w:r w:rsidRPr="00336D60">
        <w:rPr>
          <w:sz w:val="16"/>
        </w:rPr>
        <w:t xml:space="preserve"> Clinton may have viewed her AIPAC speech as the beginning of her long-awaited “pivot to the center” — finally freed from having to pander to progressives — but afterwards she suffered a string of primary and caucus defeats at the hands of Sen. Bernie Sanders, most by landslide margins.</w:t>
      </w:r>
      <w:r w:rsidRPr="00336D60">
        <w:rPr>
          <w:sz w:val="12"/>
        </w:rPr>
        <w:t>∂</w:t>
      </w:r>
      <w:r w:rsidRPr="00336D60">
        <w:rPr>
          <w:sz w:val="16"/>
        </w:rPr>
        <w:t xml:space="preserve"> Besides those stunning defeats, Clinton’s campaign clearly has an “enthusiasm gap.” Sanders, the 74-year-old “democratic socialist” from Vermont, draws huge and excited crowds and wins younger voters by staggering percentages. Meanwhile, Clinton confronts polls showing high negatives and extraordinary public distrust.</w:t>
      </w:r>
      <w:r w:rsidRPr="00336D60">
        <w:rPr>
          <w:sz w:val="12"/>
        </w:rPr>
        <w:t>∂</w:t>
      </w:r>
      <w:r w:rsidRPr="00336D60">
        <w:rPr>
          <w:sz w:val="16"/>
        </w:rPr>
        <w:t xml:space="preserve"> If she gets the Democratic nomination, she may have little choice but to engage in a fiercely negative campaign since — faced with the lack of voter enthusiasm — her best chance of winning is to so demonize her Republican opponent that Democrats and independents will be driven to the polls out of fear of what the crazy GOP madman might do.</w:t>
      </w:r>
      <w:r w:rsidRPr="00336D60">
        <w:rPr>
          <w:sz w:val="12"/>
        </w:rPr>
        <w:t>∂</w:t>
      </w:r>
      <w:r w:rsidRPr="00336D60">
        <w:rPr>
          <w:sz w:val="16"/>
        </w:rPr>
        <w:t xml:space="preserve"> Right now, many Clinton supporters see her as the “safe” — not exciting — choice, a politician whose long résumé gives them comfort that she must know what’s she’s doing. African-American voters, who have been her most loyal constituency, apparently feel more comfortable with someone they’ve known (who has also served in the Obama administration) than Sanders who is unknown to many and is seen as someone whose ambitious programs appear less practical than Clinton’s small-bore ideas.</w:t>
      </w:r>
      <w:r w:rsidRPr="00336D60">
        <w:rPr>
          <w:sz w:val="12"/>
        </w:rPr>
        <w:t>∂</w:t>
      </w:r>
      <w:r w:rsidRPr="00336D60">
        <w:rPr>
          <w:sz w:val="16"/>
        </w:rPr>
        <w:t xml:space="preserve"> But </w:t>
      </w:r>
      <w:r w:rsidRPr="00336D60">
        <w:rPr>
          <w:rStyle w:val="StyleUnderline"/>
        </w:rPr>
        <w:t xml:space="preserve">a look behind Clinton’s résumé, </w:t>
      </w:r>
      <w:r w:rsidRPr="00336D60">
        <w:rPr>
          <w:rStyle w:val="Emphasis"/>
        </w:rPr>
        <w:t>especially her reliance on “regime change” and other interventionist schemes in the Middle East</w:t>
      </w:r>
      <w:r w:rsidRPr="00336D60">
        <w:rPr>
          <w:rStyle w:val="StyleUnderline"/>
        </w:rPr>
        <w:t xml:space="preserve"> and Eastern Europe, might give all peace-loving voters pause.</w:t>
      </w:r>
      <w:r w:rsidRPr="00336D60">
        <w:rPr>
          <w:sz w:val="16"/>
        </w:rPr>
        <w:t xml:space="preserve"> [See </w:t>
      </w:r>
      <w:proofErr w:type="spellStart"/>
      <w:r w:rsidRPr="00336D60">
        <w:rPr>
          <w:sz w:val="16"/>
        </w:rPr>
        <w:t>Consortiumnews.com’s</w:t>
      </w:r>
      <w:proofErr w:type="spellEnd"/>
      <w:r w:rsidRPr="00336D60">
        <w:rPr>
          <w:sz w:val="16"/>
        </w:rPr>
        <w:t xml:space="preserve"> “Is Hillary Clinton ‘Qualified’?”]</w:t>
      </w:r>
      <w:r w:rsidRPr="00336D60">
        <w:rPr>
          <w:sz w:val="12"/>
        </w:rPr>
        <w:t>∂</w:t>
      </w:r>
      <w:r w:rsidRPr="00336D60">
        <w:rPr>
          <w:sz w:val="16"/>
        </w:rPr>
        <w:t xml:space="preserve"> Savvy neocons, like Robert Kagan, have long understood that Clinton could be their Trojan </w:t>
      </w:r>
      <w:proofErr w:type="gramStart"/>
      <w:r w:rsidRPr="00336D60">
        <w:rPr>
          <w:sz w:val="16"/>
        </w:rPr>
        <w:t>Horse</w:t>
      </w:r>
      <w:proofErr w:type="gramEnd"/>
      <w:r w:rsidRPr="00336D60">
        <w:rPr>
          <w:sz w:val="16"/>
        </w:rPr>
        <w:t>, pulled into the White House by Democratic voters. Kagan told The New York Times, “I feel comfortable with her on foreign policy. If she pursues a policy which we think she will pursue it’s something that might have been called neocon, but clearly her supporters are not going to call it that; they are going to call it something else.”</w:t>
      </w:r>
      <w:r w:rsidRPr="00336D60">
        <w:rPr>
          <w:sz w:val="12"/>
        </w:rPr>
        <w:t>∂</w:t>
      </w:r>
      <w:r w:rsidRPr="00336D60">
        <w:rPr>
          <w:sz w:val="16"/>
        </w:rPr>
        <w:t xml:space="preserve"> </w:t>
      </w:r>
      <w:proofErr w:type="gramStart"/>
      <w:r w:rsidRPr="00336D60">
        <w:rPr>
          <w:sz w:val="16"/>
        </w:rPr>
        <w:t>The</w:t>
      </w:r>
      <w:proofErr w:type="gramEnd"/>
      <w:r w:rsidRPr="00336D60">
        <w:rPr>
          <w:sz w:val="16"/>
        </w:rPr>
        <w:t xml:space="preserve"> same Times article noted that </w:t>
      </w:r>
      <w:r w:rsidRPr="00752B57">
        <w:rPr>
          <w:rStyle w:val="StyleUnderline"/>
        </w:rPr>
        <w:t>Clinton “remains the vessel into which many interventionists are pouring their hopes</w:t>
      </w:r>
      <w:r w:rsidRPr="00336D60">
        <w:rPr>
          <w:sz w:val="16"/>
        </w:rPr>
        <w:t xml:space="preserve">.” However, </w:t>
      </w:r>
      <w:r w:rsidRPr="00752B57">
        <w:rPr>
          <w:rStyle w:val="StyleUnderline"/>
        </w:rPr>
        <w:t xml:space="preserve">if she is that “vessel” </w:t>
      </w:r>
      <w:r w:rsidRPr="00336D60">
        <w:rPr>
          <w:sz w:val="16"/>
        </w:rPr>
        <w:t>carrying a neocon foreign policy back into the White House</w:t>
      </w:r>
      <w:r w:rsidRPr="00752B57">
        <w:rPr>
          <w:rStyle w:val="StyleUnderline"/>
        </w:rPr>
        <w:t>, this “safe” choice might prove dangerous to America and the world.</w:t>
      </w:r>
    </w:p>
    <w:p w14:paraId="7115D0EF" w14:textId="77777777" w:rsidR="00387B53" w:rsidRPr="00387B53" w:rsidRDefault="00387B53" w:rsidP="00387B53"/>
    <w:p w14:paraId="03B800D8" w14:textId="45050043" w:rsidR="00387B53" w:rsidRDefault="00387B53" w:rsidP="00FF7E68">
      <w:pPr>
        <w:pStyle w:val="Heading3"/>
      </w:pPr>
      <w:r>
        <w:t>Syria</w:t>
      </w:r>
    </w:p>
    <w:p w14:paraId="741D36B8" w14:textId="0F0A4908" w:rsidR="00E6033E" w:rsidRDefault="00FF7E68" w:rsidP="00E6033E">
      <w:pPr>
        <w:pStyle w:val="Heading3"/>
      </w:pPr>
      <w:r>
        <w:t>2ac</w:t>
      </w:r>
    </w:p>
    <w:p w14:paraId="4E3152E2" w14:textId="60F62BD6" w:rsidR="00AC55CF" w:rsidRPr="00AC55CF" w:rsidRDefault="00AC55CF" w:rsidP="00AC55CF">
      <w:pPr>
        <w:pStyle w:val="Heading4"/>
      </w:pPr>
      <w:r w:rsidRPr="00AC55CF">
        <w:t>Clinton Presidency immediately destabilizes the Middle East – increased presence in Iraq, Afghanistan, and Syria guaranteed – Syrian presence causes a conflict with Russia</w:t>
      </w:r>
    </w:p>
    <w:p w14:paraId="554592E0" w14:textId="1D0EDB23" w:rsidR="00AC55CF" w:rsidRDefault="00AC55CF" w:rsidP="00744A8E">
      <w:pPr>
        <w:pStyle w:val="NoSpacing"/>
      </w:pPr>
      <w:r w:rsidRPr="00AC55CF">
        <w:rPr>
          <w:rStyle w:val="Style13ptBold"/>
        </w:rPr>
        <w:t>Thrall 5/17</w:t>
      </w:r>
      <w:r>
        <w:rPr>
          <w:b/>
        </w:rPr>
        <w:t xml:space="preserve"> </w:t>
      </w:r>
      <w:r>
        <w:t>- Senior Fellows at the Cato Institute and an associate professor at George Mason University in the School of Policy, Government, and International Affairs (Trevor Thrall, May 17, 2016, “</w:t>
      </w:r>
      <w:r w:rsidRPr="00C72221">
        <w:t>Why Hillary Clinton Will Be a Foreign-Policy Nightmare</w:t>
      </w:r>
      <w:r>
        <w:t xml:space="preserve">”, The National Interest, </w:t>
      </w:r>
      <w:r w:rsidRPr="00AC55CF">
        <w:t>http://nationalinterest.org/blog/the-skeptics/why-hillary-clinton-will-be-foreign-policy-nightmare-16233</w:t>
      </w:r>
      <w:r>
        <w:rPr>
          <w:rStyle w:val="Hyperlink"/>
        </w:rPr>
        <w:t>)//SB</w:t>
      </w:r>
    </w:p>
    <w:p w14:paraId="69206EFE" w14:textId="77777777" w:rsidR="00AC55CF" w:rsidRPr="0099169E" w:rsidRDefault="00AC55CF" w:rsidP="00744A8E">
      <w:pPr>
        <w:pStyle w:val="NoSpacing"/>
        <w:rPr>
          <w:sz w:val="14"/>
        </w:rPr>
      </w:pPr>
      <w:r w:rsidRPr="00E52BD1">
        <w:rPr>
          <w:rStyle w:val="StyleUnderline"/>
        </w:rPr>
        <w:t>Imagine</w:t>
      </w:r>
      <w:r w:rsidRPr="0099169E">
        <w:rPr>
          <w:sz w:val="14"/>
        </w:rPr>
        <w:t xml:space="preserve"> it is the morning of January 21st, 2017: President Hillary </w:t>
      </w:r>
      <w:r w:rsidRPr="00E52BD1">
        <w:rPr>
          <w:rStyle w:val="StyleUnderline"/>
        </w:rPr>
        <w:t>Clinton enters the Oval Office for her first daily briefing from the CIA</w:t>
      </w:r>
      <w:r w:rsidRPr="0099169E">
        <w:rPr>
          <w:sz w:val="14"/>
        </w:rPr>
        <w:t xml:space="preserve">. Without having to do much guessing we know that this briefing will be replete with terrible news about all the many fires burning around the world. </w:t>
      </w:r>
      <w:r w:rsidRPr="00E52BD1">
        <w:rPr>
          <w:rStyle w:val="StyleUnderline"/>
        </w:rPr>
        <w:t>The first priority</w:t>
      </w:r>
      <w:r w:rsidRPr="0099169E">
        <w:rPr>
          <w:sz w:val="14"/>
        </w:rPr>
        <w:t xml:space="preserve">, of course, </w:t>
      </w:r>
      <w:r w:rsidRPr="00E52BD1">
        <w:rPr>
          <w:rStyle w:val="StyleUnderline"/>
        </w:rPr>
        <w:t>will be</w:t>
      </w:r>
      <w:r w:rsidRPr="0099169E">
        <w:rPr>
          <w:sz w:val="14"/>
        </w:rPr>
        <w:t xml:space="preserve"> the Islamic State (</w:t>
      </w:r>
      <w:r w:rsidRPr="00E52BD1">
        <w:rPr>
          <w:rStyle w:val="StyleUnderline"/>
        </w:rPr>
        <w:t>ISIS</w:t>
      </w:r>
      <w:r w:rsidRPr="0099169E">
        <w:rPr>
          <w:sz w:val="14"/>
        </w:rPr>
        <w:t>)</w:t>
      </w:r>
      <w:proofErr w:type="gramStart"/>
      <w:r w:rsidRPr="0099169E">
        <w:rPr>
          <w:sz w:val="14"/>
        </w:rPr>
        <w:t>.</w:t>
      </w:r>
      <w:r w:rsidRPr="0099169E">
        <w:rPr>
          <w:sz w:val="12"/>
        </w:rPr>
        <w:t>∂</w:t>
      </w:r>
      <w:proofErr w:type="gramEnd"/>
      <w:r w:rsidRPr="0099169E">
        <w:rPr>
          <w:sz w:val="14"/>
        </w:rPr>
        <w:t xml:space="preserve"> </w:t>
      </w:r>
      <w:r w:rsidRPr="00E52BD1">
        <w:rPr>
          <w:rStyle w:val="StyleUnderline"/>
        </w:rPr>
        <w:t>Unlike her predecessor, who appeared to have mixed feelings about the use of military force throughout his presidency, Clinton appears to have no such misgivings.</w:t>
      </w:r>
      <w:r w:rsidRPr="0099169E">
        <w:rPr>
          <w:sz w:val="14"/>
        </w:rPr>
        <w:t xml:space="preserve"> Hillary </w:t>
      </w:r>
      <w:r w:rsidRPr="00E52BD1">
        <w:rPr>
          <w:rStyle w:val="Emphasis"/>
        </w:rPr>
        <w:t>Clinton was a dogged champion for military intervention as Secretary of State. As a candidate, she has been among the most hawkish Democrats in living memory, outdoing most of this year’s Republicans</w:t>
      </w:r>
      <w:r w:rsidRPr="00E52BD1">
        <w:rPr>
          <w:rStyle w:val="StyleUnderline"/>
        </w:rPr>
        <w:t>. She has repeatedly called for “an intensification and acceleration” of President Obama’s ISIS strategy.</w:t>
      </w:r>
      <w:r w:rsidRPr="0099169E">
        <w:rPr>
          <w:rStyle w:val="StyleUnderline"/>
          <w:sz w:val="12"/>
          <w:u w:val="none"/>
        </w:rPr>
        <w:t>∂</w:t>
      </w:r>
      <w:r w:rsidRPr="0099169E">
        <w:rPr>
          <w:rStyle w:val="StyleUnderline"/>
          <w:sz w:val="12"/>
        </w:rPr>
        <w:t xml:space="preserve"> </w:t>
      </w:r>
      <w:proofErr w:type="gramStart"/>
      <w:r w:rsidRPr="002C63CC">
        <w:rPr>
          <w:rStyle w:val="StyleUnderline"/>
        </w:rPr>
        <w:t>As</w:t>
      </w:r>
      <w:proofErr w:type="gramEnd"/>
      <w:r w:rsidRPr="002C63CC">
        <w:rPr>
          <w:rStyle w:val="StyleUnderline"/>
        </w:rPr>
        <w:t xml:space="preserve"> president, Clinton will face few obstacles in her desire to exert decisive leadership on the global stage</w:t>
      </w:r>
      <w:r w:rsidRPr="0099169E">
        <w:rPr>
          <w:sz w:val="14"/>
        </w:rPr>
        <w:t>. In the worst-case scenario, President Clinton, in pursuit of a muscular approach to confronting ISIS, will make three related decisions that doom American foreign policy to another decade of turmoil, casualties, and terrorism.</w:t>
      </w:r>
      <w:r w:rsidRPr="0099169E">
        <w:rPr>
          <w:sz w:val="12"/>
        </w:rPr>
        <w:t>∂</w:t>
      </w:r>
      <w:r w:rsidRPr="0099169E">
        <w:rPr>
          <w:sz w:val="14"/>
        </w:rPr>
        <w:t xml:space="preserve"> </w:t>
      </w:r>
      <w:r w:rsidRPr="002C63CC">
        <w:rPr>
          <w:rStyle w:val="StyleUnderline"/>
        </w:rPr>
        <w:t>The first decision will be to send thousands of American ground troops to eradicate the Islamic State in Iraq and Syria</w:t>
      </w:r>
      <w:r w:rsidRPr="0099169E">
        <w:rPr>
          <w:sz w:val="14"/>
        </w:rPr>
        <w:t>. U.S. military leaders have made clear publicly that they believe that as many as 50,000 troops will be necessary to dig ISIS out of its strongholds in Syria and Iraq. A determined President Clinton who sends enough troops, planes, and tanks can certainly win the military campaign against ISIS. Even so, ISIS has had years to dig in. Given this and the dangers of urban warfare, the cost in American casualties will likely be significant. Further, ISIS could disperse its fighters among the general population, returning to either guerrilla or terrorist strategy. The United States was not able to prevent terrorist attacks in Iraq or the rise of ISIS after the invasion of Iraq in 2003. There is little reason to imagine it could do so under President Clinton in 2017 when conditions in Iraq are even worse.</w:t>
      </w:r>
      <w:r w:rsidRPr="0099169E">
        <w:rPr>
          <w:sz w:val="12"/>
        </w:rPr>
        <w:t>∂</w:t>
      </w:r>
      <w:r w:rsidRPr="0099169E">
        <w:rPr>
          <w:sz w:val="14"/>
        </w:rPr>
        <w:t xml:space="preserve"> Moreover</w:t>
      </w:r>
      <w:r w:rsidRPr="002C63CC">
        <w:rPr>
          <w:rStyle w:val="StyleUnderline"/>
        </w:rPr>
        <w:t>, this time the fight is not limited to Iraq. ISIS presents an even greater challenge in many ways in Syria, where an expanded U.S. campaign will clash with Russian interests</w:t>
      </w:r>
      <w:r w:rsidRPr="0099169E">
        <w:rPr>
          <w:sz w:val="14"/>
        </w:rPr>
        <w:t>, which include supporting Assad against American-support rebel groups.</w:t>
      </w:r>
      <w:r w:rsidRPr="0099169E">
        <w:rPr>
          <w:sz w:val="12"/>
        </w:rPr>
        <w:t>∂</w:t>
      </w:r>
      <w:r w:rsidRPr="0099169E">
        <w:rPr>
          <w:sz w:val="14"/>
        </w:rPr>
        <w:t xml:space="preserve"> </w:t>
      </w:r>
      <w:proofErr w:type="gramStart"/>
      <w:r w:rsidRPr="0099169E">
        <w:rPr>
          <w:sz w:val="14"/>
        </w:rPr>
        <w:t>And</w:t>
      </w:r>
      <w:proofErr w:type="gramEnd"/>
      <w:r w:rsidRPr="0099169E">
        <w:rPr>
          <w:sz w:val="14"/>
        </w:rPr>
        <w:t xml:space="preserve"> let’s not forget the nascent ISIS foothold in Libya, the scene of Hillary Clinton’s greatest triumph as Secretary of State (and President Obama’s greatest self acknowledged foreign policy mistake). Libya suffers from a political situation heavily reminiscent of both Syria and Iraq, with multiple competing factions all battling for position to take power, operating under extreme duress thanks in part to the presence of the Islamic State. Any American intervention in Libya inevitably means favoring some factions over others, not to mention killing lots of Libyans, including civilians, all of which will add to the long list of people with grievances against the United States. Nonetheless, </w:t>
      </w:r>
      <w:r w:rsidRPr="0099169E">
        <w:rPr>
          <w:rStyle w:val="StyleUnderline"/>
        </w:rPr>
        <w:t>the signs suggest that the Obama administration is already preparing for another round of intervention. There is little reason to think that Clinton is not ready to approve it.</w:t>
      </w:r>
      <w:r w:rsidRPr="0099169E">
        <w:rPr>
          <w:rStyle w:val="StyleUnderline"/>
          <w:sz w:val="12"/>
          <w:u w:val="none"/>
        </w:rPr>
        <w:t>∂</w:t>
      </w:r>
      <w:r w:rsidRPr="0099169E">
        <w:rPr>
          <w:rStyle w:val="StyleUnderline"/>
          <w:sz w:val="12"/>
        </w:rPr>
        <w:t xml:space="preserve"> </w:t>
      </w:r>
      <w:r w:rsidRPr="0099169E">
        <w:rPr>
          <w:sz w:val="14"/>
        </w:rPr>
        <w:t xml:space="preserve">Clinton’s second ill-fated decision will be to attempt to restore and stabilize Iraq. Regardless of how well the military phase of the campaign goes Iraq, which is already a huge mess, will be in much worse shape afterwards. President </w:t>
      </w:r>
      <w:r w:rsidRPr="0099169E">
        <w:rPr>
          <w:rStyle w:val="StyleUnderline"/>
        </w:rPr>
        <w:t>Clinton, with the support of many Republicans in Congress, will argue that the only way to prevent ISIS from rising again is to help Iraq’s devastated society and economy to recover</w:t>
      </w:r>
      <w:r w:rsidRPr="0099169E">
        <w:rPr>
          <w:sz w:val="14"/>
        </w:rPr>
        <w:t>, which in turn will require a large and permanent military presence. The notion of stationing 50,000 troops in Iraq forever as the United States has done in South Korea is a horrendously costly prospect, and one that will likely have serious destabilizing effects on the rest of the Middle East. But Iraq is not South Korea; the U.S. cannot expect to spend fifty or sixty peaceful years watching over Iraq. The military victory will have done absolutely nothing to resolve the fundamental sectarian and political conflicts that have riven Iraq since the fall of Saddam Hussein. Nor will the victory have made the U.S. any more capable of fostering stability and democracy. Beyond this we cannot forget that ISIS itself grew out of the chaos that followed the 2003 invasion. It seems safe to assume that another intervention would raise, not lower, the risks of future terrorist attacks against the United States and its allies.</w:t>
      </w:r>
      <w:r w:rsidRPr="0099169E">
        <w:rPr>
          <w:sz w:val="12"/>
        </w:rPr>
        <w:t>∂</w:t>
      </w:r>
      <w:r w:rsidRPr="0099169E">
        <w:rPr>
          <w:sz w:val="14"/>
        </w:rPr>
        <w:t xml:space="preserve"> </w:t>
      </w:r>
      <w:r w:rsidRPr="0099169E">
        <w:rPr>
          <w:rStyle w:val="StyleUnderline"/>
        </w:rPr>
        <w:t>The third decision President Clinton will make is to reverse President Obama’s plan to draw down the U.S. military presence in Afghanistan</w:t>
      </w:r>
      <w:r w:rsidRPr="0099169E">
        <w:rPr>
          <w:sz w:val="14"/>
        </w:rPr>
        <w:t xml:space="preserve">, where the Taliban now controls more territory than at any point since 2001. </w:t>
      </w:r>
      <w:r w:rsidRPr="0099169E">
        <w:rPr>
          <w:rStyle w:val="StyleUnderline"/>
        </w:rPr>
        <w:t>The rationale for more aggressive action in Afghanistan will echo the rationale for taking on ISIS in Syria and Iraq.</w:t>
      </w:r>
      <w:r w:rsidRPr="0099169E">
        <w:rPr>
          <w:sz w:val="14"/>
        </w:rPr>
        <w:t xml:space="preserve"> As Clinton said on the campaign trail, “We have invested a lot of blood and a lot of treasure in trying to help that country and we can’t afford for it to become an outpost of the Taliban and [Islamic State] one more time, threatening us, threatening the larger world.”</w:t>
      </w:r>
      <w:r w:rsidRPr="0099169E">
        <w:rPr>
          <w:sz w:val="12"/>
        </w:rPr>
        <w:t>∂</w:t>
      </w:r>
      <w:r w:rsidRPr="0099169E">
        <w:rPr>
          <w:sz w:val="14"/>
        </w:rPr>
        <w:t xml:space="preserve"> And yet, as with Iraq, all the evidence indicates that a more aggressive military campaign will fail for all the same reasons the policy has failed thus far. Despite 2,300 American casualties and roughly a trillion dollars spent in Afghanistan to date, fifteen years of intense effort has resulted in a country still unable to survive without life support. The simple fact is that Afghanistan’s fractured society and almost non-existent economy are incapable of providing the necessary counterweight to the Taliban</w:t>
      </w:r>
      <w:r w:rsidRPr="0099169E">
        <w:rPr>
          <w:rStyle w:val="StyleUnderline"/>
        </w:rPr>
        <w:t>. The result is that the costs of such an operation would far outweigh the benefits.</w:t>
      </w:r>
      <w:r w:rsidRPr="0099169E">
        <w:rPr>
          <w:rStyle w:val="StyleUnderline"/>
          <w:sz w:val="12"/>
          <w:u w:val="none"/>
        </w:rPr>
        <w:t>∂</w:t>
      </w:r>
      <w:r w:rsidRPr="0099169E">
        <w:rPr>
          <w:rStyle w:val="StyleUnderline"/>
          <w:sz w:val="12"/>
        </w:rPr>
        <w:t xml:space="preserve"> </w:t>
      </w:r>
      <w:r w:rsidRPr="0099169E">
        <w:rPr>
          <w:sz w:val="14"/>
        </w:rPr>
        <w:t xml:space="preserve">How likely is this nightmare scenario? </w:t>
      </w:r>
      <w:r w:rsidRPr="0099169E">
        <w:rPr>
          <w:rStyle w:val="StyleUnderline"/>
        </w:rPr>
        <w:t>All three decisions are entirely plausible given the decisions made by the previous two presidents.</w:t>
      </w:r>
      <w:r w:rsidRPr="0099169E">
        <w:rPr>
          <w:sz w:val="14"/>
        </w:rPr>
        <w:t xml:space="preserve"> </w:t>
      </w:r>
      <w:r w:rsidRPr="0099169E">
        <w:rPr>
          <w:rStyle w:val="Emphasis"/>
        </w:rPr>
        <w:t xml:space="preserve">Hillary Clinton’s own behavior as Secretary of State and her comments on the campaign trail only make them more so. </w:t>
      </w:r>
      <w:r w:rsidRPr="0099169E">
        <w:rPr>
          <w:sz w:val="14"/>
        </w:rPr>
        <w:t>That said, predicting the future is a tricky business. As concerned as Americans are about ISIS, they are also tired of war in the Middle East and sending troops to the desert carries enormous political risks for any president. It may turn out, then, that foreign policy under a new Clinton administration would be far more restrained than the worst-case scenario I have outlined here. But what if it isn’t? The costs for America in lives and treasure could be momentous.</w:t>
      </w:r>
    </w:p>
    <w:p w14:paraId="39C0AD8D" w14:textId="77777777" w:rsidR="00744A8E" w:rsidRDefault="00744A8E" w:rsidP="00744A8E">
      <w:pPr>
        <w:pStyle w:val="Heading4"/>
      </w:pPr>
      <w:r>
        <w:t xml:space="preserve">Syrian war goes nuclear - Russia intervenes </w:t>
      </w:r>
    </w:p>
    <w:p w14:paraId="2FCEBCAF" w14:textId="77777777" w:rsidR="00744A8E" w:rsidRDefault="00744A8E" w:rsidP="00744A8E">
      <w:pPr>
        <w:pStyle w:val="NoSpacing"/>
      </w:pPr>
      <w:r>
        <w:rPr>
          <w:b/>
        </w:rPr>
        <w:t xml:space="preserve">Parry 2/18 </w:t>
      </w:r>
      <w:r>
        <w:t>-</w:t>
      </w:r>
      <w:r w:rsidRPr="00C93C78">
        <w:t xml:space="preserve"> Robert Parry broke many of the Iran-Contra stories in the 1980s for the Associated Press and Newsweek</w:t>
      </w:r>
      <w:r>
        <w:t xml:space="preserve"> (Robert Parry, February 18, 2016, “Risking Nuclear War for Al Qaeda”, </w:t>
      </w:r>
      <w:r w:rsidRPr="001A41E4">
        <w:t>https://consortiumnews.com/2016/02/18/risking-nuclear-war-for-al-qaeda/</w:t>
      </w:r>
      <w:r>
        <w:t>)//SB</w:t>
      </w:r>
    </w:p>
    <w:p w14:paraId="292963D6" w14:textId="77777777" w:rsidR="00744A8E" w:rsidRPr="00D83DF7" w:rsidRDefault="00744A8E" w:rsidP="00744A8E">
      <w:pPr>
        <w:pStyle w:val="NoSpacing"/>
        <w:rPr>
          <w:sz w:val="16"/>
        </w:rPr>
      </w:pPr>
      <w:r w:rsidRPr="00D83DF7">
        <w:rPr>
          <w:sz w:val="12"/>
        </w:rPr>
        <w:t>∂</w:t>
      </w:r>
      <w:r w:rsidRPr="00D83DF7">
        <w:rPr>
          <w:sz w:val="16"/>
        </w:rPr>
        <w:t xml:space="preserve"> Obama’s Quandary</w:t>
      </w:r>
      <w:r w:rsidRPr="00D83DF7">
        <w:rPr>
          <w:sz w:val="12"/>
        </w:rPr>
        <w:t>∂</w:t>
      </w:r>
      <w:r w:rsidRPr="00D83DF7">
        <w:rPr>
          <w:sz w:val="16"/>
        </w:rPr>
        <w:t xml:space="preserve"> So, </w:t>
      </w:r>
      <w:r w:rsidRPr="00744A8E">
        <w:rPr>
          <w:rStyle w:val="StyleUnderline"/>
        </w:rPr>
        <w:t>the quandary that</w:t>
      </w:r>
      <w:r w:rsidRPr="00D83DF7">
        <w:rPr>
          <w:rStyle w:val="StyleUnderline"/>
        </w:rPr>
        <w:t xml:space="preserve"> Obama faces is whether the United States should join with Turkey and Saudi Arabia in a blatant invasion of Syria</w:t>
      </w:r>
      <w:r w:rsidRPr="00D83DF7">
        <w:rPr>
          <w:sz w:val="16"/>
        </w:rPr>
        <w:t xml:space="preserve"> to salvage Al Qaeda’s cause. Of course, that’s not how it would be sold to the American people. The project would be couched in pretty words about “humanitarianism” and the need to maintain U.S. “credibility.”</w:t>
      </w:r>
      <w:r w:rsidRPr="00D83DF7">
        <w:rPr>
          <w:sz w:val="12"/>
        </w:rPr>
        <w:t>∂</w:t>
      </w:r>
      <w:r w:rsidRPr="00D83DF7">
        <w:rPr>
          <w:sz w:val="16"/>
        </w:rPr>
        <w:t xml:space="preserve"> But Obama seems to recognize enough of the actual reality that he has so far resisted the frantic cries of Official Washington’s neocons and liberal hawks. I’m told Obama also has discouraged Turkey and Saudi Arabia from taking matters into their own hands.</w:t>
      </w:r>
      <w:r w:rsidRPr="00D83DF7">
        <w:rPr>
          <w:sz w:val="12"/>
        </w:rPr>
        <w:t>∂</w:t>
      </w:r>
      <w:r w:rsidRPr="00D83DF7">
        <w:rPr>
          <w:sz w:val="16"/>
        </w:rPr>
        <w:t xml:space="preserve"> After all, </w:t>
      </w:r>
      <w:r w:rsidRPr="00D83DF7">
        <w:rPr>
          <w:rStyle w:val="StyleUnderline"/>
        </w:rPr>
        <w:t xml:space="preserve">a full-scale invasion by Turkey and Saudi Arabia in support of Al Qaeda </w:t>
      </w:r>
      <w:r w:rsidRPr="00D83DF7">
        <w:rPr>
          <w:sz w:val="16"/>
        </w:rPr>
        <w:t xml:space="preserve">and other Sunni rebels </w:t>
      </w:r>
      <w:r w:rsidRPr="00D83DF7">
        <w:rPr>
          <w:rStyle w:val="StyleUnderline"/>
        </w:rPr>
        <w:t>would pit the invading force against not only the Syrian army but its Iranian and Hezbollah (Shiite) allies and most dangerously Russia</w:t>
      </w:r>
      <w:r w:rsidRPr="00D83DF7">
        <w:rPr>
          <w:sz w:val="16"/>
        </w:rPr>
        <w:t xml:space="preserve">, </w:t>
      </w:r>
      <w:r w:rsidRPr="00D83DF7">
        <w:rPr>
          <w:rStyle w:val="StyleUnderline"/>
        </w:rPr>
        <w:t>which</w:t>
      </w:r>
      <w:r w:rsidRPr="00D83DF7">
        <w:rPr>
          <w:sz w:val="16"/>
        </w:rPr>
        <w:t xml:space="preserve"> lacks the manpower inside Syria to match up with the Turkish army but </w:t>
      </w:r>
      <w:r w:rsidRPr="00D83DF7">
        <w:rPr>
          <w:rStyle w:val="Emphasis"/>
        </w:rPr>
        <w:t>could deploy tactical nuclear weapons if necessary to save the lives of Russian soldiers.</w:t>
      </w:r>
      <w:r w:rsidRPr="00D83DF7">
        <w:rPr>
          <w:rStyle w:val="Emphasis"/>
          <w:b w:val="0"/>
          <w:sz w:val="12"/>
          <w:u w:val="none"/>
        </w:rPr>
        <w:t>∂</w:t>
      </w:r>
      <w:r w:rsidRPr="00D83DF7">
        <w:rPr>
          <w:sz w:val="16"/>
        </w:rPr>
        <w:t xml:space="preserve"> So, </w:t>
      </w:r>
      <w:r w:rsidRPr="00D83DF7">
        <w:rPr>
          <w:rStyle w:val="StyleUnderline"/>
        </w:rPr>
        <w:t>here is a significant difference between Obama and</w:t>
      </w:r>
      <w:r w:rsidRPr="00D83DF7">
        <w:rPr>
          <w:sz w:val="16"/>
        </w:rPr>
        <w:t xml:space="preserve"> former Secretary of State Hillary </w:t>
      </w:r>
      <w:r w:rsidRPr="00D83DF7">
        <w:rPr>
          <w:rStyle w:val="StyleUnderline"/>
        </w:rPr>
        <w:t>Clinton</w:t>
      </w:r>
      <w:r w:rsidRPr="00D83DF7">
        <w:rPr>
          <w:sz w:val="16"/>
        </w:rPr>
        <w:t xml:space="preserve">. </w:t>
      </w:r>
      <w:r w:rsidRPr="00D83DF7">
        <w:rPr>
          <w:rStyle w:val="StyleUnderline"/>
        </w:rPr>
        <w:t>She has publicly called for the U.S. military to establish a “safe zone</w:t>
      </w:r>
      <w:r w:rsidRPr="00D83DF7">
        <w:rPr>
          <w:sz w:val="16"/>
        </w:rPr>
        <w:t xml:space="preserve">” inside Syria </w:t>
      </w:r>
      <w:r w:rsidRPr="00D83DF7">
        <w:rPr>
          <w:rStyle w:val="StyleUnderline"/>
        </w:rPr>
        <w:t>along with a “no-fly zone.</w:t>
      </w:r>
      <w:r w:rsidRPr="00D83DF7">
        <w:rPr>
          <w:sz w:val="16"/>
        </w:rPr>
        <w:t xml:space="preserve">” </w:t>
      </w:r>
      <w:r w:rsidRPr="00D83DF7">
        <w:rPr>
          <w:rStyle w:val="StyleUnderline"/>
        </w:rPr>
        <w:t>While</w:t>
      </w:r>
      <w:r w:rsidRPr="00D83DF7">
        <w:rPr>
          <w:sz w:val="16"/>
        </w:rPr>
        <w:t xml:space="preserve"> all </w:t>
      </w:r>
      <w:r w:rsidRPr="00D83DF7">
        <w:rPr>
          <w:rStyle w:val="StyleUnderline"/>
        </w:rPr>
        <w:t>that sounds very nice and peaceful,</w:t>
      </w:r>
      <w:r w:rsidRPr="00D83DF7">
        <w:rPr>
          <w:sz w:val="16"/>
        </w:rPr>
        <w:t xml:space="preserve"> </w:t>
      </w:r>
      <w:r w:rsidRPr="00D83DF7">
        <w:rPr>
          <w:rStyle w:val="StyleUnderline"/>
        </w:rPr>
        <w:t>it would actually require the same invasion that Turkey is now seeking and it would require the U.S. air force to eliminate much of the Syrian air force and air defenses. It would be a major act of war.</w:t>
      </w:r>
      <w:r w:rsidRPr="00D83DF7">
        <w:rPr>
          <w:rStyle w:val="StyleUnderline"/>
          <w:b/>
          <w:sz w:val="12"/>
          <w:u w:val="none"/>
        </w:rPr>
        <w:t>∂</w:t>
      </w:r>
      <w:r w:rsidRPr="00D83DF7">
        <w:rPr>
          <w:rStyle w:val="StyleUnderline"/>
          <w:sz w:val="12"/>
        </w:rPr>
        <w:t xml:space="preserve"> </w:t>
      </w:r>
      <w:r w:rsidRPr="00D83DF7">
        <w:rPr>
          <w:sz w:val="16"/>
        </w:rPr>
        <w:t>On Tuesday, Obama was asked about the Syrian conflict at a news conference but it was within the typical mainstream frame of suggesting that Obama is too weak in dealing with Putin. For five years, the mainstream U.S. media can’t get beyond goading Obama to increase U.S. intervention in Syria and thus bring about another “regime change.”</w:t>
      </w:r>
      <w:r w:rsidRPr="00D83DF7">
        <w:rPr>
          <w:sz w:val="12"/>
        </w:rPr>
        <w:t>∂</w:t>
      </w:r>
      <w:r w:rsidRPr="00D83DF7">
        <w:rPr>
          <w:sz w:val="16"/>
        </w:rPr>
        <w:t xml:space="preserve"> </w:t>
      </w:r>
      <w:proofErr w:type="gramStart"/>
      <w:r w:rsidRPr="00D83DF7">
        <w:rPr>
          <w:rStyle w:val="StyleUnderline"/>
        </w:rPr>
        <w:t>Despite</w:t>
      </w:r>
      <w:proofErr w:type="gramEnd"/>
      <w:r w:rsidRPr="00D83DF7">
        <w:rPr>
          <w:sz w:val="16"/>
        </w:rPr>
        <w:t xml:space="preserve"> the </w:t>
      </w:r>
      <w:r w:rsidRPr="00D83DF7">
        <w:rPr>
          <w:rStyle w:val="StyleUnderline"/>
        </w:rPr>
        <w:t>contrary evidence</w:t>
      </w:r>
      <w:r w:rsidRPr="00D83DF7">
        <w:rPr>
          <w:sz w:val="16"/>
        </w:rPr>
        <w:t xml:space="preserve">, </w:t>
      </w:r>
      <w:r w:rsidRPr="00D83DF7">
        <w:rPr>
          <w:rStyle w:val="StyleUnderline"/>
        </w:rPr>
        <w:t>it has remained a beloved Washington delusion that some “moderate” oppositionists would replace Assad and bring a happy democracy to Syria</w:t>
      </w:r>
      <w:r w:rsidRPr="00D83DF7">
        <w:rPr>
          <w:sz w:val="16"/>
        </w:rPr>
        <w:t>. Similar delusions preceded the catastrophes of “regime change” in Iraq and Libya and one could even go back to the Reagan administration’s “regime change” goal in Afghanistan that led to the emergence of the Taliban, Al Qaeda and modern jihadism in the first place.</w:t>
      </w:r>
      <w:r w:rsidRPr="00D83DF7">
        <w:rPr>
          <w:sz w:val="12"/>
        </w:rPr>
        <w:t>∂</w:t>
      </w:r>
      <w:r w:rsidRPr="00D83DF7">
        <w:rPr>
          <w:sz w:val="16"/>
        </w:rPr>
        <w:t xml:space="preserve"> But today </w:t>
      </w:r>
      <w:r w:rsidRPr="00D83DF7">
        <w:rPr>
          <w:rStyle w:val="StyleUnderline"/>
        </w:rPr>
        <w:t>the stakes include a potential nuclear showdown with Russia</w:t>
      </w:r>
      <w:r w:rsidRPr="00D83DF7">
        <w:rPr>
          <w:sz w:val="16"/>
        </w:rPr>
        <w:t xml:space="preserve"> — </w:t>
      </w:r>
      <w:r w:rsidRPr="00D83DF7">
        <w:rPr>
          <w:rStyle w:val="StyleUnderline"/>
        </w:rPr>
        <w:t>with the United States being urged to take on that existential risk for all humankind on behalf of preserving Al Qaeda’s hopes for raising its black flag over Damascus</w:t>
      </w:r>
      <w:r w:rsidRPr="00D83DF7">
        <w:rPr>
          <w:sz w:val="16"/>
        </w:rPr>
        <w:t>. If there has ever been a crazier demand by major foreign policy players in Official Washington, it is hard to imagine what it might have bee</w:t>
      </w:r>
    </w:p>
    <w:p w14:paraId="65F39F40" w14:textId="77777777" w:rsidR="00AC55CF" w:rsidRDefault="00AC55CF" w:rsidP="00AC55CF"/>
    <w:p w14:paraId="54CCBA46" w14:textId="4D12ED77" w:rsidR="00E6033E" w:rsidRDefault="00E6033E" w:rsidP="00E6033E">
      <w:pPr>
        <w:pStyle w:val="Heading3"/>
      </w:pPr>
      <w:r>
        <w:t>Clinton Increase Syrian Instability</w:t>
      </w:r>
    </w:p>
    <w:p w14:paraId="64B76B6E" w14:textId="5DE92800" w:rsidR="00517CCD" w:rsidRPr="00517CCD" w:rsidRDefault="00517CCD" w:rsidP="00517CCD">
      <w:pPr>
        <w:pStyle w:val="Heading4"/>
      </w:pPr>
      <w:r w:rsidRPr="00517CCD">
        <w:t>Clinton Presidency cause</w:t>
      </w:r>
      <w:r>
        <w:t xml:space="preserve">s escalates Syrian conflict – </w:t>
      </w:r>
      <w:r w:rsidRPr="00517CCD">
        <w:t>she will push hard for no-fly zone and US intervention to ensure regime change</w:t>
      </w:r>
    </w:p>
    <w:p w14:paraId="7A791206" w14:textId="2FF853E6" w:rsidR="00517CCD" w:rsidRPr="00220C9A" w:rsidRDefault="00517CCD" w:rsidP="00517CCD">
      <w:pPr>
        <w:pStyle w:val="NoSpacing"/>
        <w:rPr>
          <w:b/>
        </w:rPr>
      </w:pPr>
      <w:r w:rsidRPr="00517CCD">
        <w:rPr>
          <w:rStyle w:val="Style13ptBold"/>
        </w:rPr>
        <w:t>Benjamin 3/9</w:t>
      </w:r>
      <w:r>
        <w:t xml:space="preserve"> - </w:t>
      </w:r>
      <w:r w:rsidRPr="00220C9A">
        <w:t>Medea Benjamin is the co-founder the human rights organization Global Exchange. She is the author of eight books, including one about Saudi Arabia coming out in a few months. (Medea Benjamin, March 9, 2016, “</w:t>
      </w:r>
      <w:r w:rsidRPr="00220C9A">
        <w:rPr>
          <w:rStyle w:val="StyleUnderline"/>
          <w:u w:val="none"/>
        </w:rPr>
        <w:t xml:space="preserve">Hillary Clinton’s Support for the Iraq War Was No Fluke“, </w:t>
      </w:r>
      <w:r w:rsidRPr="00517CCD">
        <w:t>http://fpif.org/hillary-clintons-support-iraq-war-no-fluke/</w:t>
      </w:r>
      <w:r>
        <w:rPr>
          <w:rStyle w:val="StyleUnderline"/>
          <w:u w:val="none"/>
        </w:rPr>
        <w:t xml:space="preserve">)//SB </w:t>
      </w:r>
    </w:p>
    <w:p w14:paraId="11B57734" w14:textId="77777777" w:rsidR="00517CCD" w:rsidRPr="00524C7E" w:rsidRDefault="00517CCD" w:rsidP="00517CCD">
      <w:pPr>
        <w:pStyle w:val="NoSpacing"/>
        <w:rPr>
          <w:rStyle w:val="Emphasis"/>
        </w:rPr>
      </w:pPr>
      <w:r w:rsidRPr="00524C7E">
        <w:rPr>
          <w:sz w:val="16"/>
        </w:rPr>
        <w:t>Escalation in Syria</w:t>
      </w:r>
      <w:r w:rsidRPr="00524C7E">
        <w:rPr>
          <w:sz w:val="12"/>
        </w:rPr>
        <w:t>∂</w:t>
      </w:r>
      <w:r w:rsidRPr="00524C7E">
        <w:rPr>
          <w:sz w:val="16"/>
        </w:rPr>
        <w:t xml:space="preserve"> </w:t>
      </w:r>
      <w:r w:rsidRPr="00220C9A">
        <w:rPr>
          <w:rStyle w:val="StyleUnderline"/>
        </w:rPr>
        <w:t>When it came to Syria</w:t>
      </w:r>
      <w:r w:rsidRPr="00524C7E">
        <w:rPr>
          <w:rStyle w:val="StyleUnderline"/>
        </w:rPr>
        <w:t>, Obama’s top diplomat was a forceful advocate for military intervention</w:t>
      </w:r>
      <w:r w:rsidRPr="00524C7E">
        <w:rPr>
          <w:sz w:val="16"/>
        </w:rPr>
        <w:t xml:space="preserve"> in that nation’s civil war.</w:t>
      </w:r>
      <w:r w:rsidRPr="00524C7E">
        <w:rPr>
          <w:sz w:val="12"/>
        </w:rPr>
        <w:t>∂</w:t>
      </w:r>
      <w:r w:rsidRPr="00524C7E">
        <w:rPr>
          <w:sz w:val="16"/>
        </w:rPr>
        <w:t xml:space="preserve"> </w:t>
      </w:r>
      <w:r w:rsidRPr="00524C7E">
        <w:rPr>
          <w:rStyle w:val="StyleUnderline"/>
        </w:rPr>
        <w:t>When Obama threatened air strikes</w:t>
      </w:r>
      <w:r w:rsidRPr="00524C7E">
        <w:rPr>
          <w:sz w:val="16"/>
        </w:rPr>
        <w:t xml:space="preserve"> in 2013 to punish the Assad regime’s use of chemical weapons, for example, </w:t>
      </w:r>
      <w:r w:rsidRPr="00524C7E">
        <w:rPr>
          <w:rStyle w:val="StyleUnderline"/>
        </w:rPr>
        <w:t>Clinton publicly supported him, ignoring polls showing that more than 70 percent of Americans opposed military action</w:t>
      </w:r>
      <w:r w:rsidRPr="00524C7E">
        <w:rPr>
          <w:sz w:val="16"/>
        </w:rPr>
        <w:t xml:space="preserve">. </w:t>
      </w:r>
      <w:r w:rsidRPr="00524C7E">
        <w:rPr>
          <w:rStyle w:val="StyleUnderline"/>
        </w:rPr>
        <w:t>She described the planned U.S. attack on Syria as a “limited strike to uphold a crucial global norm</w:t>
      </w:r>
      <w:r w:rsidRPr="00524C7E">
        <w:rPr>
          <w:sz w:val="16"/>
        </w:rPr>
        <w:t>,” although one of the clearest global norms under the UN Charter is that a country should not attack another country except in self-defense</w:t>
      </w:r>
      <w:r w:rsidRPr="00524C7E">
        <w:rPr>
          <w:rStyle w:val="Emphasis"/>
        </w:rPr>
        <w:t>.</w:t>
      </w:r>
      <w:r w:rsidRPr="00524C7E">
        <w:rPr>
          <w:rStyle w:val="Emphasis"/>
          <w:b w:val="0"/>
          <w:sz w:val="12"/>
          <w:u w:val="none"/>
        </w:rPr>
        <w:t>∂</w:t>
      </w:r>
      <w:r w:rsidRPr="00524C7E">
        <w:rPr>
          <w:rStyle w:val="Emphasis"/>
        </w:rPr>
        <w:t xml:space="preserve"> Clinton advocated arming Syrian rebels long before the Obama administration agreed</w:t>
      </w:r>
      <w:r w:rsidRPr="00524C7E">
        <w:rPr>
          <w:sz w:val="16"/>
        </w:rPr>
        <w:t xml:space="preserve"> to do so. In 2012, </w:t>
      </w:r>
      <w:r w:rsidRPr="00524C7E">
        <w:rPr>
          <w:rStyle w:val="StyleUnderline"/>
        </w:rPr>
        <w:t>she allied with CIA</w:t>
      </w:r>
      <w:r w:rsidRPr="00524C7E">
        <w:rPr>
          <w:sz w:val="16"/>
        </w:rPr>
        <w:t xml:space="preserve"> </w:t>
      </w:r>
      <w:r w:rsidRPr="00524C7E">
        <w:rPr>
          <w:rStyle w:val="StyleUnderline"/>
        </w:rPr>
        <w:t>Director</w:t>
      </w:r>
      <w:r w:rsidRPr="00524C7E">
        <w:rPr>
          <w:sz w:val="16"/>
        </w:rPr>
        <w:t xml:space="preserve"> David </w:t>
      </w:r>
      <w:r w:rsidRPr="00524C7E">
        <w:rPr>
          <w:rStyle w:val="StyleUnderline"/>
        </w:rPr>
        <w:t>Petraeus to promote a U.S.-supplied-and-trained proxy army in Syria</w:t>
      </w:r>
      <w:r w:rsidRPr="00524C7E">
        <w:rPr>
          <w:sz w:val="16"/>
        </w:rPr>
        <w:t xml:space="preserve">. As a U.S. Army general, Petraeus spent enormous amounts of money training Iraqi and Afghan soldiers with little success, but that did not deter him and Clinton from seeking a similar project in Syria. Together, </w:t>
      </w:r>
      <w:r w:rsidRPr="00524C7E">
        <w:rPr>
          <w:rStyle w:val="StyleUnderline"/>
        </w:rPr>
        <w:t>they campaigned for more direct and aggressive U.S. support for the rebels</w:t>
      </w:r>
      <w:r w:rsidRPr="00524C7E">
        <w:rPr>
          <w:sz w:val="16"/>
        </w:rPr>
        <w:t>, a plan supported by leading Republicans like John McCain and Lindsey Graham. But few in the White House agreed, arguing that it would be difficult to appropriately vet fighters and ensure that weapons didn’t fall into the hands of extremists.</w:t>
      </w:r>
      <w:r w:rsidRPr="00524C7E">
        <w:rPr>
          <w:sz w:val="12"/>
        </w:rPr>
        <w:t>∂</w:t>
      </w:r>
      <w:r w:rsidRPr="00524C7E">
        <w:rPr>
          <w:sz w:val="16"/>
        </w:rPr>
        <w:t xml:space="preserve"> Clinton was disappointed when Obama rejected the proposal, but a similar plan for the U.S. to “vet and train moderate rebels” at a starting cost of $500 million was later approved. Some of the trained rebels were quickly routed and captured; others, more concerned with toppling Assad than fighting Islamic State in Iraq and Syria (ISIS) defected to the al-Qaeda-affiliated al-</w:t>
      </w:r>
      <w:proofErr w:type="spellStart"/>
      <w:r w:rsidRPr="00524C7E">
        <w:rPr>
          <w:sz w:val="16"/>
        </w:rPr>
        <w:t>Nusra</w:t>
      </w:r>
      <w:proofErr w:type="spellEnd"/>
      <w:r w:rsidRPr="00524C7E">
        <w:rPr>
          <w:sz w:val="16"/>
        </w:rPr>
        <w:t xml:space="preserve"> Front. In September 2015, the head of U.S. Central Command, General Lloyd Austin, told an incredulous Senate Armed Services Committee that the $500 million effort to train Syrian forces had resulted in a mere four or five fighters actively battling ISIS. Undeterred</w:t>
      </w:r>
      <w:r w:rsidRPr="00524C7E">
        <w:rPr>
          <w:rStyle w:val="StyleUnderline"/>
        </w:rPr>
        <w:t xml:space="preserve">, Clinton said </w:t>
      </w:r>
      <w:r w:rsidRPr="00524C7E">
        <w:rPr>
          <w:rStyle w:val="Emphasis"/>
        </w:rPr>
        <w:t>that as commander-in-chief, she would dramatically escalate the program</w:t>
      </w:r>
      <w:r w:rsidRPr="00524C7E">
        <w:rPr>
          <w:sz w:val="16"/>
        </w:rPr>
        <w:t>.</w:t>
      </w:r>
      <w:r w:rsidRPr="00524C7E">
        <w:rPr>
          <w:sz w:val="12"/>
        </w:rPr>
        <w:t>∂</w:t>
      </w:r>
      <w:r w:rsidRPr="00524C7E">
        <w:rPr>
          <w:sz w:val="16"/>
        </w:rPr>
        <w:t xml:space="preserve"> In October 2015, </w:t>
      </w:r>
      <w:r w:rsidRPr="00524C7E">
        <w:rPr>
          <w:rStyle w:val="StyleUnderline"/>
        </w:rPr>
        <w:t>Clinton broke with the Obama White House on Syria by calling for the creation of a no-fly zone</w:t>
      </w:r>
      <w:r w:rsidRPr="00524C7E">
        <w:rPr>
          <w:sz w:val="16"/>
        </w:rPr>
        <w:t xml:space="preserve"> “to try to stop the carnage on the ground and from the air, to try to provide some way to take stock of what’s happening, to try to stem the flow of refugees,” she said in a TV interview on the campaign trail.</w:t>
      </w:r>
      <w:r w:rsidRPr="00524C7E">
        <w:rPr>
          <w:sz w:val="12"/>
        </w:rPr>
        <w:t>∂</w:t>
      </w:r>
      <w:r w:rsidRPr="00524C7E">
        <w:rPr>
          <w:sz w:val="16"/>
        </w:rPr>
        <w:t xml:space="preserve"> While the Obama White House has approved air strikes against ISIS, it has resisted creating a no-fly zone on the grounds that the effective enforcement to prevent Assad’s planes from flying would require large amounts of U.S. resources and could pull the military further into an unpredictable conflict.</w:t>
      </w:r>
      <w:r w:rsidRPr="00524C7E">
        <w:rPr>
          <w:sz w:val="12"/>
        </w:rPr>
        <w:t>∂</w:t>
      </w:r>
      <w:r w:rsidRPr="00524C7E">
        <w:rPr>
          <w:sz w:val="16"/>
        </w:rPr>
        <w:t xml:space="preserve"> </w:t>
      </w:r>
      <w:r w:rsidRPr="00524C7E">
        <w:rPr>
          <w:rStyle w:val="StyleUnderline"/>
        </w:rPr>
        <w:t>Clinton’s position is at odds not only with President Obama, but also with the position of Bernie Sanders, her main rival for the Democratic presidential nomination. Sanders has warned that a unilateral U.S. no-fly zone in Syria could “get us more deeply involved in that horrible civil war and lead to a never-ending U.S. entanglement in that region</w:t>
      </w:r>
      <w:r w:rsidRPr="00524C7E">
        <w:rPr>
          <w:sz w:val="16"/>
        </w:rPr>
        <w:t xml:space="preserve">,” potentially </w:t>
      </w:r>
      <w:r w:rsidRPr="00524C7E">
        <w:rPr>
          <w:rStyle w:val="Emphasis"/>
        </w:rPr>
        <w:t>making a complex and dangerous situation in Syria even worse.</w:t>
      </w:r>
    </w:p>
    <w:p w14:paraId="79AAC5A7" w14:textId="77777777" w:rsidR="00517CCD" w:rsidRDefault="00517CCD" w:rsidP="00517CCD"/>
    <w:p w14:paraId="0C2BE02D" w14:textId="769EF5C1" w:rsidR="008A42CD" w:rsidRDefault="008A42CD" w:rsidP="008A42CD">
      <w:pPr>
        <w:pStyle w:val="Heading4"/>
        <w:spacing w:line="240" w:lineRule="auto"/>
      </w:pPr>
      <w:r>
        <w:t>Clinton escalates war in Syria - past foreign policy record proves</w:t>
      </w:r>
    </w:p>
    <w:p w14:paraId="0A43C2B1" w14:textId="77777777" w:rsidR="008A42CD" w:rsidRDefault="008A42CD" w:rsidP="008A42CD">
      <w:pPr>
        <w:spacing w:after="0" w:line="240" w:lineRule="auto"/>
      </w:pPr>
      <w:r>
        <w:rPr>
          <w:b/>
        </w:rPr>
        <w:t xml:space="preserve">Sachs 2/14 - </w:t>
      </w:r>
      <w:r>
        <w:t xml:space="preserve">Jeffrey D. Sachs is the Director of The Earth Institute, Professor of Sustainable Development, and Professor of Health Policy and Management at Columbia University. He is Special Advisor to United Nations Secretary-General Ban Ki-moon on the Millennium Development Goals. He is Director of the UN Sustainable Development Solutions Network. He is co-founder and Chief Strategist of Millennium Promise Alliance, and is director of the Millennium Villages Project. (Jeffrey D. Sachs, February 14, 2016, “Hillary Clinton and the Syrian Bloodbath”, Common Dreams, </w:t>
      </w:r>
      <w:hyperlink r:id="rId29" w:history="1">
        <w:r w:rsidRPr="004863F2">
          <w:rPr>
            <w:rStyle w:val="Hyperlink"/>
          </w:rPr>
          <w:t>http://www.commondreams.org/views/2016/02/14/hillary-clinton-and-syrian-bloodbath</w:t>
        </w:r>
      </w:hyperlink>
      <w:r>
        <w:t>)//SB</w:t>
      </w:r>
    </w:p>
    <w:p w14:paraId="6490B772" w14:textId="77777777" w:rsidR="008A42CD" w:rsidRDefault="008A42CD" w:rsidP="008A42CD">
      <w:pPr>
        <w:spacing w:after="0" w:line="240" w:lineRule="auto"/>
      </w:pPr>
    </w:p>
    <w:p w14:paraId="1EDA84A1" w14:textId="77777777" w:rsidR="008A42CD" w:rsidRPr="00234F5E" w:rsidRDefault="008A42CD" w:rsidP="008A42CD">
      <w:pPr>
        <w:spacing w:after="0" w:line="240" w:lineRule="auto"/>
        <w:rPr>
          <w:rStyle w:val="StyleUnderline"/>
        </w:rPr>
      </w:pPr>
      <w:r w:rsidRPr="00234F5E">
        <w:rPr>
          <w:sz w:val="16"/>
        </w:rPr>
        <w:t xml:space="preserve">Secretary of State Hillary Rodham Clinton and Arab League Joint Special Envoy for Syria Kofi Annan make a statement to reporters regarding Syria, Friday, June 8, 2012 at the State Department in Washington. (Photo: </w:t>
      </w:r>
      <w:proofErr w:type="gramStart"/>
      <w:r w:rsidRPr="00234F5E">
        <w:rPr>
          <w:sz w:val="16"/>
        </w:rPr>
        <w:t>AP)</w:t>
      </w:r>
      <w:r w:rsidRPr="00234F5E">
        <w:rPr>
          <w:sz w:val="12"/>
        </w:rPr>
        <w:t>∂</w:t>
      </w:r>
      <w:proofErr w:type="gramEnd"/>
      <w:r w:rsidRPr="00234F5E">
        <w:rPr>
          <w:sz w:val="16"/>
        </w:rPr>
        <w:t xml:space="preserve"> In the Milwaukee debate, Hillary Clinton took pride in her role in a recent UN Security Council resolution on a Syrian ceasefire:</w:t>
      </w:r>
      <w:r w:rsidRPr="00234F5E">
        <w:rPr>
          <w:sz w:val="12"/>
        </w:rPr>
        <w:t>∂</w:t>
      </w:r>
      <w:r w:rsidRPr="00234F5E">
        <w:rPr>
          <w:sz w:val="16"/>
        </w:rPr>
        <w:t xml:space="preserve"> But I would add this. You know, the Security Council finally got around to adopting a resolution. At the core of that resolution is an agreement I negotiated in June of 2012 in Geneva, which set forth a cease-fire and moving toward a political resolution, trying to bring the parties at stake in Syria together.</w:t>
      </w:r>
      <w:r w:rsidRPr="00234F5E">
        <w:rPr>
          <w:sz w:val="12"/>
        </w:rPr>
        <w:t>∂</w:t>
      </w:r>
      <w:r w:rsidRPr="00234F5E">
        <w:rPr>
          <w:sz w:val="16"/>
        </w:rPr>
        <w:t xml:space="preserve"> This is the kind of compulsive misrepresentation that makes Clinton unfit to be President. </w:t>
      </w:r>
      <w:r w:rsidRPr="00234F5E">
        <w:rPr>
          <w:rStyle w:val="Emphasis"/>
        </w:rPr>
        <w:t>Clinton's role in Syria has been to help instigate and prolong the Syrian bloodbath</w:t>
      </w:r>
      <w:r w:rsidRPr="00234F5E">
        <w:rPr>
          <w:rStyle w:val="StyleUnderline"/>
        </w:rPr>
        <w:t>, not to bring it to a close</w:t>
      </w:r>
      <w:r w:rsidRPr="00234F5E">
        <w:rPr>
          <w:sz w:val="16"/>
        </w:rPr>
        <w:t>.</w:t>
      </w:r>
      <w:r w:rsidRPr="00234F5E">
        <w:rPr>
          <w:sz w:val="12"/>
        </w:rPr>
        <w:t>∂</w:t>
      </w:r>
      <w:r w:rsidRPr="00234F5E">
        <w:rPr>
          <w:sz w:val="16"/>
        </w:rPr>
        <w:t xml:space="preserve"> </w:t>
      </w:r>
      <w:proofErr w:type="gramStart"/>
      <w:r w:rsidRPr="00234F5E">
        <w:rPr>
          <w:rStyle w:val="StyleUnderline"/>
        </w:rPr>
        <w:t>In</w:t>
      </w:r>
      <w:proofErr w:type="gramEnd"/>
      <w:r w:rsidRPr="00234F5E">
        <w:rPr>
          <w:rStyle w:val="StyleUnderline"/>
        </w:rPr>
        <w:t xml:space="preserve"> 2012, Clinton was the obstacle, not the solution, to a ceasefire </w:t>
      </w:r>
      <w:r w:rsidRPr="00234F5E">
        <w:rPr>
          <w:sz w:val="16"/>
        </w:rPr>
        <w:t xml:space="preserve">being negotiated by UN Special Envoy Kofi Annan. </w:t>
      </w:r>
      <w:r w:rsidRPr="00234F5E">
        <w:rPr>
          <w:rStyle w:val="StyleUnderline"/>
        </w:rPr>
        <w:t xml:space="preserve">It was </w:t>
      </w:r>
      <w:r w:rsidRPr="00234F5E">
        <w:rPr>
          <w:sz w:val="16"/>
        </w:rPr>
        <w:t xml:space="preserve">US intransigence - </w:t>
      </w:r>
      <w:r w:rsidRPr="00234F5E">
        <w:rPr>
          <w:rStyle w:val="StyleUnderline"/>
        </w:rPr>
        <w:t>Clinton's intransigence</w:t>
      </w:r>
      <w:r w:rsidRPr="00234F5E">
        <w:rPr>
          <w:sz w:val="16"/>
        </w:rPr>
        <w:t xml:space="preserve"> - </w:t>
      </w:r>
      <w:r w:rsidRPr="00234F5E">
        <w:rPr>
          <w:rStyle w:val="StyleUnderline"/>
        </w:rPr>
        <w:t>that led to the failure of Annan's peace efforts in the spring of 2012,</w:t>
      </w:r>
      <w:r w:rsidRPr="00234F5E">
        <w:rPr>
          <w:sz w:val="16"/>
        </w:rPr>
        <w:t xml:space="preserve"> a point well known among diplomats. Despite Clinton's insinuation in the Milwaukee debate, there was (of course) no 2012 ceasefire, only escalating carnage. Clinton bears heavy responsibility for that carnage, which has by now displaced more than 10 million Syrians and left more than 250,000 dead.</w:t>
      </w:r>
      <w:r w:rsidRPr="00234F5E">
        <w:rPr>
          <w:sz w:val="12"/>
        </w:rPr>
        <w:t>∂</w:t>
      </w:r>
      <w:r w:rsidRPr="00234F5E">
        <w:rPr>
          <w:sz w:val="16"/>
        </w:rPr>
        <w:t xml:space="preserve"> As every knowledgeable observer understands, </w:t>
      </w:r>
      <w:r w:rsidRPr="00234F5E">
        <w:rPr>
          <w:rStyle w:val="StyleUnderline"/>
        </w:rPr>
        <w:t>the Syrian War is not mostly about Bashar al-Assad, or even about Syria itself. It is mostly a proxy war, about Iran.</w:t>
      </w:r>
      <w:r w:rsidRPr="00234F5E">
        <w:rPr>
          <w:sz w:val="16"/>
        </w:rPr>
        <w:t xml:space="preserve"> And the bloodbath is doubly tragic and misguided for that reason.</w:t>
      </w:r>
      <w:r w:rsidRPr="00234F5E">
        <w:rPr>
          <w:sz w:val="12"/>
        </w:rPr>
        <w:t>∂</w:t>
      </w:r>
      <w:r w:rsidRPr="00234F5E">
        <w:rPr>
          <w:sz w:val="16"/>
        </w:rPr>
        <w:t xml:space="preserve"> Saudi Arabia and Turkey, the leading Sunni powers in the Middle East, view Iran, the leading Shia power, as a regional rival for power and influence. Right-wing Israelis view Iran as an implacable foe that controls Hezbollah, a Shi'a militant group operating in Lebanon, a border state of Israel. Thus, Saudi Arabia, Turkey, and Israel have all clamored to remove Iran's influence in Syria.</w:t>
      </w:r>
      <w:r w:rsidRPr="00234F5E">
        <w:rPr>
          <w:sz w:val="12"/>
        </w:rPr>
        <w:t>∂</w:t>
      </w:r>
      <w:r w:rsidRPr="00234F5E">
        <w:rPr>
          <w:sz w:val="16"/>
        </w:rPr>
        <w:t xml:space="preserve"> This idea is incredibly naïve. Iran has been around as a regional power for a long time--in fact, for about 2,700 years. And Shia Islam is not going away. There is no way, and no reason, to "defeat" Iran. The regional powers need to forge a geopolitical equilibrium that recognizes the mutual and balancing roles of the Gulf Arabs, Turkey, and Iran. And Israeli right-wingers are naïve, and deeply ignorant of history, to regard Iran as their implacable foe, especially when that mistaken view pushes Israel to side with Sunni jihadists.</w:t>
      </w:r>
      <w:r w:rsidRPr="00234F5E">
        <w:rPr>
          <w:sz w:val="12"/>
        </w:rPr>
        <w:t>∂</w:t>
      </w:r>
      <w:r w:rsidRPr="00234F5E">
        <w:rPr>
          <w:sz w:val="16"/>
        </w:rPr>
        <w:t xml:space="preserve"> Yet Clinton did not pursue that route. Instead she joined Saudi Arabia, Turkey, and right-wing Israelis to try to isolate, even defeat, Iran. In 2010, she supported secret negotiations between Israel and Syria to attempt to wrest Syria from Iran's influence. Those talks failed. Then </w:t>
      </w:r>
      <w:r w:rsidRPr="00234F5E">
        <w:rPr>
          <w:rStyle w:val="StyleUnderline"/>
        </w:rPr>
        <w:t>the CIA and Clinton pressed successfully for Plan B: to overthrow Assad.</w:t>
      </w:r>
      <w:r w:rsidRPr="00234F5E">
        <w:rPr>
          <w:rStyle w:val="StyleUnderline"/>
          <w:sz w:val="12"/>
          <w:u w:val="none"/>
        </w:rPr>
        <w:t>∂</w:t>
      </w:r>
      <w:r w:rsidRPr="00234F5E">
        <w:rPr>
          <w:rStyle w:val="StyleUnderline"/>
          <w:sz w:val="12"/>
        </w:rPr>
        <w:t xml:space="preserve"> </w:t>
      </w:r>
      <w:r w:rsidRPr="00234F5E">
        <w:rPr>
          <w:sz w:val="16"/>
        </w:rPr>
        <w:t>When the unrest of the Arab Spring broke out in early 2011, the CIA and the anti-Iran front of Israel, Saudi Arabia, and Turkey saw an opportunity to topple Assad quickly and thereby to gain a geopolitical victory</w:t>
      </w:r>
      <w:r w:rsidRPr="00234F5E">
        <w:rPr>
          <w:rStyle w:val="StyleUnderline"/>
        </w:rPr>
        <w:t>. Clinton became the leading proponent of the CIA-led effort at Syrian regime change.</w:t>
      </w:r>
      <w:r w:rsidRPr="00234F5E">
        <w:rPr>
          <w:rStyle w:val="StyleUnderline"/>
          <w:sz w:val="12"/>
          <w:u w:val="none"/>
        </w:rPr>
        <w:t>∂</w:t>
      </w:r>
      <w:r w:rsidRPr="00234F5E">
        <w:rPr>
          <w:rStyle w:val="StyleUnderline"/>
          <w:sz w:val="12"/>
        </w:rPr>
        <w:t xml:space="preserve"> </w:t>
      </w:r>
      <w:proofErr w:type="gramStart"/>
      <w:r w:rsidRPr="00234F5E">
        <w:rPr>
          <w:sz w:val="16"/>
        </w:rPr>
        <w:t>In</w:t>
      </w:r>
      <w:proofErr w:type="gramEnd"/>
      <w:r w:rsidRPr="00234F5E">
        <w:rPr>
          <w:sz w:val="16"/>
        </w:rPr>
        <w:t xml:space="preserve"> early 2011, Turkey and Saudi Arabia leveraged local protests against Assad to try to foment conditions for his ouster. By the spring of 2011, the CIA and the US allies were organizing an armed insurrection against the regime. On August 18, 2011, the US Government made public its position: "Assad must go."</w:t>
      </w:r>
      <w:r w:rsidRPr="00234F5E">
        <w:rPr>
          <w:sz w:val="12"/>
        </w:rPr>
        <w:t>∂</w:t>
      </w:r>
      <w:r w:rsidRPr="00234F5E">
        <w:rPr>
          <w:sz w:val="16"/>
        </w:rPr>
        <w:t xml:space="preserve"> Since then and until the recent fragile UN Security Council accord, the US has refused to agree to any ceasefire unless Assad is first deposed. </w:t>
      </w:r>
      <w:r w:rsidRPr="00234F5E">
        <w:rPr>
          <w:rStyle w:val="StyleUnderline"/>
        </w:rPr>
        <w:t>The US policy--under Clinton and until recently--has been: regime change first, ceasefire after.</w:t>
      </w:r>
      <w:r w:rsidRPr="00234F5E">
        <w:rPr>
          <w:sz w:val="16"/>
        </w:rPr>
        <w:t xml:space="preserve"> After all, it's only Syrians who are dying. Annan's peace efforts were sunk by the United States' unbending insistence that U.S.-led regime change must precede or at least accompany a ceasefire. As the Nation editors put it in August 2012:</w:t>
      </w:r>
      <w:r w:rsidRPr="00234F5E">
        <w:rPr>
          <w:sz w:val="12"/>
        </w:rPr>
        <w:t>∂</w:t>
      </w:r>
      <w:r w:rsidRPr="00234F5E">
        <w:rPr>
          <w:sz w:val="16"/>
        </w:rPr>
        <w:t xml:space="preserve"> The US demand that Assad be removed and sanctions be imposed before negotiations could seriously begin, along with the refusal to include Iran in the process, doomed [Annan's] mission.</w:t>
      </w:r>
      <w:r w:rsidRPr="00234F5E">
        <w:rPr>
          <w:sz w:val="12"/>
        </w:rPr>
        <w:t>∂</w:t>
      </w:r>
      <w:r w:rsidRPr="00234F5E">
        <w:rPr>
          <w:sz w:val="16"/>
        </w:rPr>
        <w:t xml:space="preserve"> </w:t>
      </w:r>
      <w:r w:rsidRPr="00234F5E">
        <w:rPr>
          <w:rStyle w:val="StyleUnderline"/>
        </w:rPr>
        <w:t xml:space="preserve">Clinton has been much more than a bit player in the Syrian crisis. </w:t>
      </w:r>
      <w:r w:rsidRPr="00234F5E">
        <w:rPr>
          <w:sz w:val="16"/>
        </w:rPr>
        <w:t>Her diplomat Ambassador Christopher Stevens in Benghazi was killed as he was running a CIA operation to ship Libyan heavy weapons to Syria. Clinton herself took the lead role in organizing the so-called "Friends of Syria" to back the CIA-led insurgency.</w:t>
      </w:r>
      <w:r w:rsidRPr="00234F5E">
        <w:rPr>
          <w:sz w:val="12"/>
        </w:rPr>
        <w:t>∂</w:t>
      </w:r>
      <w:r w:rsidRPr="00234F5E">
        <w:rPr>
          <w:sz w:val="16"/>
        </w:rPr>
        <w:t xml:space="preserve"> The U.S. policy was a massive, horrific failure. Assad did not go, and was not defeated. Russia came to his support. Iran came to his support. The mercenaries sent in to overthrow him were themselves radical jihadists with their own agendas. The chaos opened the way for the Islamic State, building on disaffected Iraqi Army leaders (deposed by the US in 2003), on captured U.S. weaponry, and on the considerable backing by Saudi funds. If the truth were fully known, the multiple scandals involved would surely rival Watergate in shaking the foundations of the US establishment.</w:t>
      </w:r>
      <w:r w:rsidRPr="00234F5E">
        <w:rPr>
          <w:sz w:val="12"/>
        </w:rPr>
        <w:t>∂</w:t>
      </w:r>
      <w:r w:rsidRPr="00234F5E">
        <w:rPr>
          <w:sz w:val="16"/>
        </w:rPr>
        <w:t xml:space="preserve"> The hubris of the United States in this approach seems to know no bounds. The tactic of CIA-led regime change is so deeply enmeshed as a "normal" instrument of U.S. foreign policy that it is hardly noticed by the U.S. public or media. Overthrowing another government is against the U.N. charter and international law. But what are such niceties among friends?</w:t>
      </w:r>
      <w:r w:rsidRPr="00234F5E">
        <w:rPr>
          <w:sz w:val="12"/>
        </w:rPr>
        <w:t>∂</w:t>
      </w:r>
      <w:r w:rsidRPr="00234F5E">
        <w:rPr>
          <w:sz w:val="16"/>
        </w:rPr>
        <w:t xml:space="preserve"> This instrument of U.S. foreign policy has not only been in stark violation of international law but has also been a massive and repeated failure. Rather than a single, quick, and decisive coup d'état resolving a US foreign policy problem, each CIA-led regime change has been, almost inevitably, a prelude to a bloodbath. How could it be otherwise? Other societies don't like their countries to be manipulated by U.S. covert operations.</w:t>
      </w:r>
      <w:r w:rsidRPr="00234F5E">
        <w:rPr>
          <w:sz w:val="12"/>
        </w:rPr>
        <w:t>∂</w:t>
      </w:r>
      <w:r w:rsidRPr="00234F5E">
        <w:rPr>
          <w:sz w:val="16"/>
        </w:rPr>
        <w:t xml:space="preserve"> Removing a leader, even if done "successfully," doesn't solve any underlying geopolitical problems, much less ecological, social, or economic ones. A coup </w:t>
      </w:r>
      <w:proofErr w:type="spellStart"/>
      <w:r w:rsidRPr="00234F5E">
        <w:rPr>
          <w:sz w:val="16"/>
        </w:rPr>
        <w:t>d'etat</w:t>
      </w:r>
      <w:proofErr w:type="spellEnd"/>
      <w:r w:rsidRPr="00234F5E">
        <w:rPr>
          <w:sz w:val="16"/>
        </w:rPr>
        <w:t xml:space="preserve"> invites a civil war, the kind that now wracks Afghanistan, Iraq, Libya, and Syria. It invites a hostile international response, such as Russia's backing of its Syrian ally in the face of the CIA-led operations. The record of misery caused by covert CIA operations literally fills volumes at this point. What surprise, then, the Clinton acknowledges Henry Kissinger as a mentor and guide</w:t>
      </w:r>
      <w:proofErr w:type="gramStart"/>
      <w:r w:rsidRPr="00234F5E">
        <w:rPr>
          <w:sz w:val="16"/>
        </w:rPr>
        <w:t>?</w:t>
      </w:r>
      <w:r w:rsidRPr="00234F5E">
        <w:rPr>
          <w:sz w:val="12"/>
        </w:rPr>
        <w:t>∂</w:t>
      </w:r>
      <w:proofErr w:type="gramEnd"/>
      <w:r w:rsidRPr="00234F5E">
        <w:rPr>
          <w:sz w:val="16"/>
        </w:rPr>
        <w:t xml:space="preserve"> And where is the establishment media in this debacle? The New York Times finally covered a bit of this story last month in describing the CIA-Saudi connection, in which Saudi funds are used to pay for CIA operations in order to make an end-run around Congress and the American people. The story ran once and was dropped. Yet the Saudi funding of CIA operations is the same basic tactic used by Ronald Reagan and Oliver North in the Iran-Contra scandal of the 1980s (with Iranian arms sales used to fund CIA-led covert operations in Central America without consent or oversight by the American people).</w:t>
      </w:r>
      <w:r w:rsidRPr="00234F5E">
        <w:rPr>
          <w:sz w:val="12"/>
        </w:rPr>
        <w:t>∂</w:t>
      </w:r>
      <w:r w:rsidRPr="00234F5E">
        <w:rPr>
          <w:sz w:val="16"/>
        </w:rPr>
        <w:t xml:space="preserve"> </w:t>
      </w:r>
      <w:r w:rsidRPr="00234F5E">
        <w:rPr>
          <w:rStyle w:val="StyleUnderline"/>
        </w:rPr>
        <w:t>Clinton herself has never shown the least reservation or scruples in deploying this instrument of U.S. foreign policy</w:t>
      </w:r>
      <w:r w:rsidRPr="00234F5E">
        <w:rPr>
          <w:sz w:val="16"/>
        </w:rPr>
        <w:t xml:space="preserve">. </w:t>
      </w:r>
      <w:r w:rsidRPr="00234F5E">
        <w:rPr>
          <w:rStyle w:val="StyleUnderline"/>
        </w:rPr>
        <w:t>Her record of avid support for US-led regime change includes (but is not limited to) the US bombing of Belgrade in 1999, the invasion of Afghanistan in 2001, the Iraq War in 2003, the Honduran coup in 2009, the killing of Libya's Muammar Qaddafi in 2011, and the CIA-coordinated insurrection against Assad from 2011 until today.</w:t>
      </w:r>
      <w:r w:rsidRPr="00234F5E">
        <w:rPr>
          <w:rStyle w:val="StyleUnderline"/>
          <w:sz w:val="12"/>
          <w:u w:val="none"/>
        </w:rPr>
        <w:t>∂</w:t>
      </w:r>
      <w:r w:rsidRPr="00234F5E">
        <w:rPr>
          <w:rStyle w:val="StyleUnderline"/>
          <w:sz w:val="12"/>
        </w:rPr>
        <w:t xml:space="preserve"> </w:t>
      </w:r>
      <w:r w:rsidRPr="00234F5E">
        <w:rPr>
          <w:rStyle w:val="StyleUnderline"/>
        </w:rPr>
        <w:t>It takes great presidential leadership to resist CIA misadventures</w:t>
      </w:r>
      <w:r w:rsidRPr="00234F5E">
        <w:rPr>
          <w:sz w:val="16"/>
        </w:rPr>
        <w:t>. Presidents get along by going along with arms contractors, generals, and CIA operatives. They thereby also protect themselves from political attack by hardline right-wingers. They succeed by exulting in U.S. military might, not restraining it. Many historians believe that JFK was assassinated as a result of his peace overtures to the Soviet Union, overture he made against the objections of hardline rightwing opposition in the CIA and other parts of the U.S. government.</w:t>
      </w:r>
      <w:r w:rsidRPr="00234F5E">
        <w:rPr>
          <w:sz w:val="12"/>
        </w:rPr>
        <w:t>∂</w:t>
      </w:r>
      <w:r w:rsidRPr="00234F5E">
        <w:rPr>
          <w:sz w:val="16"/>
        </w:rPr>
        <w:t xml:space="preserve"> Hillary Clinton has never shown an iota of bravery, or even of comprehension, in facing down the CIA. She has been the CIA's relentless supporter, and has exulted in showing her toughness by supporting every one of its misguided operations. The failures, of course, are relentlessly hidden from view. </w:t>
      </w:r>
      <w:r w:rsidRPr="00234F5E">
        <w:rPr>
          <w:rStyle w:val="StyleUnderline"/>
        </w:rPr>
        <w:t>Clinton is a danger to global peace. She has much to answer for regarding the disaster in Syria.</w:t>
      </w:r>
    </w:p>
    <w:p w14:paraId="401EE3C3" w14:textId="77777777" w:rsidR="008A42CD" w:rsidRDefault="008A42CD" w:rsidP="008A42CD"/>
    <w:p w14:paraId="58E4B025" w14:textId="77777777" w:rsidR="00387B53" w:rsidRDefault="00387B53" w:rsidP="00387B53">
      <w:pPr>
        <w:pStyle w:val="Heading4"/>
        <w:spacing w:line="240" w:lineRule="auto"/>
      </w:pPr>
      <w:r>
        <w:t xml:space="preserve">Clinton Presidency ensure US intervention in the Middle East – she’s a hawk </w:t>
      </w:r>
    </w:p>
    <w:p w14:paraId="58466FE1" w14:textId="77777777" w:rsidR="00387B53" w:rsidRPr="00D2433C" w:rsidRDefault="00387B53" w:rsidP="00387B53">
      <w:pPr>
        <w:pStyle w:val="Analytic"/>
        <w:spacing w:line="240" w:lineRule="auto"/>
        <w:rPr>
          <w:b w:val="0"/>
        </w:rPr>
      </w:pPr>
      <w:r>
        <w:t xml:space="preserve">Parry 4/11 </w:t>
      </w:r>
      <w:r>
        <w:rPr>
          <w:b w:val="0"/>
        </w:rPr>
        <w:t xml:space="preserve">- </w:t>
      </w:r>
      <w:r w:rsidRPr="00D2433C">
        <w:rPr>
          <w:b w:val="0"/>
        </w:rPr>
        <w:t>Robert Parry broke many of the Iran-Contra stories in the 1980s for the Associated Press and Newsweek</w:t>
      </w:r>
      <w:r>
        <w:rPr>
          <w:b w:val="0"/>
        </w:rPr>
        <w:t xml:space="preserve"> (Robert Parry, April 11, 2016, “Would a Clinton Win Mean More Wars?”, Common Dreams, </w:t>
      </w:r>
      <w:hyperlink r:id="rId30" w:history="1">
        <w:r w:rsidRPr="00F061D2">
          <w:rPr>
            <w:rStyle w:val="Hyperlink"/>
            <w:b w:val="0"/>
          </w:rPr>
          <w:t>http://www.commondreams.org/views/2016/04/11/would-clinton-win-mean-more-wars</w:t>
        </w:r>
      </w:hyperlink>
      <w:r>
        <w:rPr>
          <w:b w:val="0"/>
        </w:rPr>
        <w:t xml:space="preserve">)//SB </w:t>
      </w:r>
    </w:p>
    <w:p w14:paraId="213EEEEB" w14:textId="77777777" w:rsidR="00387B53" w:rsidRDefault="00387B53" w:rsidP="00387B53">
      <w:pPr>
        <w:spacing w:after="0" w:line="240" w:lineRule="auto"/>
        <w:rPr>
          <w:sz w:val="16"/>
        </w:rPr>
      </w:pPr>
      <w:r w:rsidRPr="008E5A1A">
        <w:rPr>
          <w:sz w:val="16"/>
        </w:rPr>
        <w:t xml:space="preserve">The Democratic Party establishment seems determined to drag Hillary Clinton’s listless campaign across the finish line of her race with Bernie Sanders and then count on Republican divisions to give her a path to the White House. But </w:t>
      </w:r>
      <w:r w:rsidRPr="00F94080">
        <w:rPr>
          <w:rStyle w:val="StyleUnderline"/>
        </w:rPr>
        <w:t>– if she gets there</w:t>
      </w:r>
      <w:r w:rsidRPr="008E5A1A">
        <w:rPr>
          <w:sz w:val="16"/>
        </w:rPr>
        <w:t xml:space="preserve"> </w:t>
      </w:r>
      <w:r w:rsidRPr="00F94080">
        <w:rPr>
          <w:rStyle w:val="StyleUnderline"/>
        </w:rPr>
        <w:t>– the world should hold its breath.</w:t>
      </w:r>
      <w:r w:rsidRPr="008E5A1A">
        <w:rPr>
          <w:rStyle w:val="StyleUnderline"/>
          <w:sz w:val="12"/>
          <w:u w:val="none"/>
        </w:rPr>
        <w:t>∂</w:t>
      </w:r>
      <w:r w:rsidRPr="00F94080">
        <w:rPr>
          <w:rStyle w:val="StyleUnderline"/>
        </w:rPr>
        <w:t xml:space="preserve"> If C</w:t>
      </w:r>
      <w:r w:rsidRPr="00C221C9">
        <w:rPr>
          <w:rStyle w:val="StyleUnderline"/>
        </w:rPr>
        <w:t>linton becomes President</w:t>
      </w:r>
      <w:r w:rsidRPr="008E5A1A">
        <w:rPr>
          <w:sz w:val="16"/>
        </w:rPr>
        <w:t xml:space="preserve">, </w:t>
      </w:r>
      <w:r w:rsidRPr="00C221C9">
        <w:rPr>
          <w:rStyle w:val="StyleUnderline"/>
        </w:rPr>
        <w:t>she will be surrounded by a neocon-dominated American foreign policy establishment that will press her to resume its “regime change” strategies in the Middle East</w:t>
      </w:r>
      <w:r w:rsidRPr="008E5A1A">
        <w:rPr>
          <w:sz w:val="16"/>
        </w:rPr>
        <w:t xml:space="preserve"> and escalate its new and dangerous Cold War against Russia.</w:t>
      </w:r>
      <w:r w:rsidRPr="008E5A1A">
        <w:rPr>
          <w:sz w:val="12"/>
        </w:rPr>
        <w:t>∂</w:t>
      </w:r>
      <w:r w:rsidRPr="008E5A1A">
        <w:rPr>
          <w:sz w:val="16"/>
        </w:rPr>
        <w:t xml:space="preserve"> </w:t>
      </w:r>
      <w:r w:rsidRPr="00C221C9">
        <w:rPr>
          <w:rStyle w:val="StyleUnderline"/>
        </w:rPr>
        <w:t>If</w:t>
      </w:r>
      <w:r w:rsidRPr="008E5A1A">
        <w:rPr>
          <w:sz w:val="16"/>
        </w:rPr>
        <w:t xml:space="preserve"> Bashar </w:t>
      </w:r>
      <w:r w:rsidRPr="00C221C9">
        <w:rPr>
          <w:rStyle w:val="StyleUnderline"/>
        </w:rPr>
        <w:t>al-Assad is still president of Syria, there will be demands that she finally go for the knock-out blow;</w:t>
      </w:r>
      <w:r w:rsidRPr="008E5A1A">
        <w:rPr>
          <w:sz w:val="16"/>
        </w:rPr>
        <w:t xml:space="preserve"> there will pressure, too, for her to ratchet up sanctions on Iran pushing Tehran toward renouncing the nuclear agreement; there are already calls for deploying more U.S. troops on Russia’s border and integrating Ukraine into the NATO military structure.</w:t>
      </w:r>
      <w:r w:rsidRPr="008E5A1A">
        <w:rPr>
          <w:sz w:val="12"/>
        </w:rPr>
        <w:t>∂</w:t>
      </w:r>
      <w:r w:rsidRPr="008E5A1A">
        <w:rPr>
          <w:sz w:val="16"/>
        </w:rPr>
        <w:t xml:space="preserve"> President Clinton-45 would hear the clever talking points justifying these moves, the swaggering tough-guy/gal rhetoric, and the tear-jerking propaganda about evil enemies throwing babies off incubators, giving Viagra to soldiers to rape more women, and committing horrific crimes (some real but many imagined) against defenseless innocents.</w:t>
      </w:r>
      <w:r w:rsidRPr="008E5A1A">
        <w:rPr>
          <w:sz w:val="12"/>
        </w:rPr>
        <w:t>∂</w:t>
      </w:r>
      <w:r w:rsidRPr="008E5A1A">
        <w:rPr>
          <w:sz w:val="16"/>
        </w:rPr>
        <w:t xml:space="preserve"> </w:t>
      </w:r>
      <w:r w:rsidRPr="00D2433C">
        <w:rPr>
          <w:rStyle w:val="StyleUnderline"/>
        </w:rPr>
        <w:t>Does anyone think that Hillary Clinton has the wisdom to resist these siren songs of confrontation and war</w:t>
      </w:r>
      <w:r w:rsidRPr="008E5A1A">
        <w:rPr>
          <w:sz w:val="16"/>
        </w:rPr>
        <w:t>, even if she were inclined to?</w:t>
      </w:r>
      <w:r w:rsidRPr="008E5A1A">
        <w:rPr>
          <w:sz w:val="12"/>
        </w:rPr>
        <w:t>∂</w:t>
      </w:r>
      <w:r w:rsidRPr="008E5A1A">
        <w:rPr>
          <w:sz w:val="16"/>
        </w:rPr>
        <w:t xml:space="preserve"> </w:t>
      </w:r>
      <w:r w:rsidRPr="00D2433C">
        <w:rPr>
          <w:rStyle w:val="StyleUnderline"/>
        </w:rPr>
        <w:t>President</w:t>
      </w:r>
      <w:r w:rsidRPr="008E5A1A">
        <w:rPr>
          <w:sz w:val="16"/>
        </w:rPr>
        <w:t xml:space="preserve"> Barack </w:t>
      </w:r>
      <w:r w:rsidRPr="00D2433C">
        <w:rPr>
          <w:rStyle w:val="StyleUnderline"/>
        </w:rPr>
        <w:t xml:space="preserve">Obama, </w:t>
      </w:r>
      <w:r w:rsidRPr="008E5A1A">
        <w:rPr>
          <w:sz w:val="16"/>
        </w:rPr>
        <w:t xml:space="preserve">who – for all his faults – has a much deeper and subtler intellect than Hillary Clinton, </w:t>
      </w:r>
      <w:r w:rsidRPr="00D2433C">
        <w:rPr>
          <w:rStyle w:val="StyleUnderline"/>
        </w:rPr>
        <w:t>found himself so battered by these pressures from the militaristic Washington “playbook</w:t>
      </w:r>
      <w:r w:rsidRPr="008E5A1A">
        <w:rPr>
          <w:sz w:val="16"/>
        </w:rPr>
        <w:t>” that he whined about his predicament to The Atlantic’s Jeffrey Goldberg, himself a neocon war hawk.</w:t>
      </w:r>
      <w:r w:rsidRPr="008E5A1A">
        <w:rPr>
          <w:sz w:val="12"/>
        </w:rPr>
        <w:t>∂</w:t>
      </w:r>
      <w:r w:rsidRPr="008E5A1A">
        <w:rPr>
          <w:sz w:val="16"/>
        </w:rPr>
        <w:t xml:space="preserve"> </w:t>
      </w:r>
      <w:r w:rsidRPr="00C221C9">
        <w:rPr>
          <w:rStyle w:val="StyleUnderline"/>
        </w:rPr>
        <w:t>The Washington foreign policy establishment is</w:t>
      </w:r>
      <w:r w:rsidRPr="008E5A1A">
        <w:rPr>
          <w:sz w:val="16"/>
        </w:rPr>
        <w:t xml:space="preserve"> now </w:t>
      </w:r>
      <w:r w:rsidRPr="00C221C9">
        <w:rPr>
          <w:rStyle w:val="StyleUnderline"/>
        </w:rPr>
        <w:t>so profoundly in the hands of the neocons and their “liberal interventionist” sidekicks</w:t>
      </w:r>
      <w:r w:rsidRPr="008E5A1A">
        <w:rPr>
          <w:sz w:val="16"/>
        </w:rPr>
        <w:t xml:space="preserve"> that the sitting President presumably couldn’t find anyone but a neocon to give those interviews to, even as </w:t>
      </w:r>
      <w:r w:rsidRPr="00C221C9">
        <w:rPr>
          <w:rStyle w:val="StyleUnderline"/>
        </w:rPr>
        <w:t>he complained</w:t>
      </w:r>
      <w:r w:rsidRPr="008E5A1A">
        <w:rPr>
          <w:sz w:val="16"/>
        </w:rPr>
        <w:t xml:space="preserve"> about how </w:t>
      </w:r>
      <w:r w:rsidRPr="00C221C9">
        <w:rPr>
          <w:rStyle w:val="StyleUnderline"/>
        </w:rPr>
        <w:t>the U.S. capital is in the hands of warmongers.</w:t>
      </w:r>
      <w:r w:rsidRPr="008E5A1A">
        <w:rPr>
          <w:sz w:val="12"/>
        </w:rPr>
        <w:t>∂</w:t>
      </w:r>
      <w:r w:rsidRPr="00F94080">
        <w:rPr>
          <w:b/>
          <w:sz w:val="12"/>
          <w:u w:val="single"/>
        </w:rPr>
        <w:t xml:space="preserve"> </w:t>
      </w:r>
      <w:r w:rsidRPr="008E5A1A">
        <w:rPr>
          <w:sz w:val="16"/>
        </w:rPr>
        <w:t xml:space="preserve">Given this neocon domination of U.S. foreign policy – especially in the State Department bureaucracy, the major media and the big think tanks – </w:t>
      </w:r>
      <w:r w:rsidRPr="00C221C9">
        <w:rPr>
          <w:rStyle w:val="StyleUnderline"/>
        </w:rPr>
        <w:t>Clinton will be buffeted by hawkish demands and plans both from outside of her administration and from within.</w:t>
      </w:r>
      <w:r w:rsidRPr="008E5A1A">
        <w:rPr>
          <w:sz w:val="12"/>
        </w:rPr>
        <w:t>∂</w:t>
      </w:r>
      <w:r w:rsidRPr="00F94080">
        <w:rPr>
          <w:b/>
          <w:sz w:val="12"/>
          <w:u w:val="single"/>
        </w:rPr>
        <w:t xml:space="preserve"> </w:t>
      </w:r>
      <w:r w:rsidRPr="00C221C9">
        <w:rPr>
          <w:rStyle w:val="StyleUnderline"/>
        </w:rPr>
        <w:t>Already</w:t>
      </w:r>
      <w:r w:rsidRPr="008E5A1A">
        <w:rPr>
          <w:sz w:val="16"/>
        </w:rPr>
        <w:t xml:space="preserve"> key neocons, </w:t>
      </w:r>
      <w:r w:rsidRPr="00C221C9">
        <w:rPr>
          <w:rStyle w:val="StyleUnderline"/>
        </w:rPr>
        <w:t>such as</w:t>
      </w:r>
      <w:r w:rsidRPr="008E5A1A">
        <w:rPr>
          <w:sz w:val="16"/>
        </w:rPr>
        <w:t xml:space="preserve"> the Brookings Institution’s </w:t>
      </w:r>
      <w:r w:rsidRPr="00C221C9">
        <w:rPr>
          <w:rStyle w:val="StyleUnderline"/>
        </w:rPr>
        <w:t>Robert Kagan, are signaling that they expect to have substantial influence over Clinton’s foreign policy</w:t>
      </w:r>
      <w:r w:rsidRPr="008E5A1A">
        <w:rPr>
          <w:sz w:val="16"/>
        </w:rPr>
        <w:t xml:space="preserve">. </w:t>
      </w:r>
      <w:r w:rsidRPr="00C221C9">
        <w:rPr>
          <w:rStyle w:val="StyleUnderline"/>
        </w:rPr>
        <w:t>Kagan</w:t>
      </w:r>
      <w:r w:rsidRPr="008E5A1A">
        <w:rPr>
          <w:sz w:val="16"/>
        </w:rPr>
        <w:t xml:space="preserve">, who has repackaged himself as a “liberal interventionist,” </w:t>
      </w:r>
      <w:r w:rsidRPr="00C221C9">
        <w:rPr>
          <w:rStyle w:val="StyleUnderline"/>
        </w:rPr>
        <w:t>threw his support to Clinton, who put him on a State Department advisory board</w:t>
      </w:r>
      <w:r w:rsidRPr="008E5A1A">
        <w:rPr>
          <w:sz w:val="16"/>
        </w:rPr>
        <w:t>.</w:t>
      </w:r>
      <w:r w:rsidRPr="008E5A1A">
        <w:rPr>
          <w:sz w:val="12"/>
        </w:rPr>
        <w:t>∂</w:t>
      </w:r>
      <w:r w:rsidRPr="008E5A1A">
        <w:rPr>
          <w:sz w:val="16"/>
        </w:rPr>
        <w:t xml:space="preserve"> There is also talk in Washington that Kagan’s neocon wife, Assistant Secretary of State for European Affairs Victoria Nuland, another Clinton favorite and the architect of the “regime change” in Ukraine, would be in line for a top foreign policy job in a Clinton-45 administration.</w:t>
      </w:r>
      <w:r w:rsidRPr="008E5A1A">
        <w:rPr>
          <w:sz w:val="12"/>
        </w:rPr>
        <w:t>∂</w:t>
      </w:r>
      <w:r w:rsidRPr="008E5A1A">
        <w:rPr>
          <w:sz w:val="16"/>
        </w:rPr>
        <w:t xml:space="preserve"> Neocons Back in Charge</w:t>
      </w:r>
      <w:r w:rsidRPr="008E5A1A">
        <w:rPr>
          <w:sz w:val="12"/>
        </w:rPr>
        <w:t>∂</w:t>
      </w:r>
      <w:r w:rsidRPr="008E5A1A">
        <w:rPr>
          <w:sz w:val="16"/>
        </w:rPr>
        <w:t xml:space="preserve"> So, </w:t>
      </w:r>
      <w:r w:rsidRPr="008E5A1A">
        <w:rPr>
          <w:rStyle w:val="Emphasis"/>
        </w:rPr>
        <w:t>Clinton’s election could mean that some of the most dangerous people in American foreign policy would be whispering their schemes for war</w:t>
      </w:r>
      <w:r w:rsidRPr="008E5A1A">
        <w:rPr>
          <w:sz w:val="16"/>
        </w:rPr>
        <w:t xml:space="preserve"> and more war </w:t>
      </w:r>
      <w:r w:rsidRPr="008E5A1A">
        <w:rPr>
          <w:rStyle w:val="Emphasis"/>
        </w:rPr>
        <w:t>directly into her ear</w:t>
      </w:r>
      <w:r w:rsidRPr="008E5A1A">
        <w:rPr>
          <w:sz w:val="16"/>
        </w:rPr>
        <w:t xml:space="preserve"> – and </w:t>
      </w:r>
      <w:r w:rsidRPr="00C221C9">
        <w:rPr>
          <w:rStyle w:val="StyleUnderline"/>
        </w:rPr>
        <w:t xml:space="preserve">her record shows that </w:t>
      </w:r>
      <w:r w:rsidRPr="008E5A1A">
        <w:rPr>
          <w:rStyle w:val="Emphasis"/>
        </w:rPr>
        <w:t>she is very susceptible to such guidance</w:t>
      </w:r>
      <w:r w:rsidRPr="00C221C9">
        <w:rPr>
          <w:rStyle w:val="StyleUnderline"/>
        </w:rPr>
        <w:t>.</w:t>
      </w:r>
      <w:r w:rsidRPr="008E5A1A">
        <w:rPr>
          <w:sz w:val="12"/>
        </w:rPr>
        <w:t>∂</w:t>
      </w:r>
      <w:r w:rsidRPr="008E5A1A">
        <w:rPr>
          <w:sz w:val="16"/>
        </w:rPr>
        <w:t xml:space="preserve"> </w:t>
      </w:r>
      <w:r w:rsidRPr="006B322F">
        <w:rPr>
          <w:rStyle w:val="StyleUnderline"/>
        </w:rPr>
        <w:t>At every turn</w:t>
      </w:r>
      <w:r w:rsidRPr="008E5A1A">
        <w:rPr>
          <w:sz w:val="16"/>
        </w:rPr>
        <w:t xml:space="preserve">, as a U.S. senator and as Secretary of State, </w:t>
      </w:r>
      <w:r w:rsidRPr="008E5A1A">
        <w:rPr>
          <w:rStyle w:val="Emphasis"/>
        </w:rPr>
        <w:t xml:space="preserve">Clinton has opted for “regime change” solutions </w:t>
      </w:r>
      <w:r w:rsidRPr="008E5A1A">
        <w:rPr>
          <w:sz w:val="16"/>
        </w:rPr>
        <w:t xml:space="preserve">– </w:t>
      </w:r>
      <w:r w:rsidRPr="006B322F">
        <w:rPr>
          <w:rStyle w:val="StyleUnderline"/>
        </w:rPr>
        <w:t>from the Iraq invasion</w:t>
      </w:r>
      <w:r w:rsidRPr="008E5A1A">
        <w:rPr>
          <w:sz w:val="16"/>
        </w:rPr>
        <w:t xml:space="preserve"> in 2003 </w:t>
      </w:r>
      <w:r w:rsidRPr="006B322F">
        <w:rPr>
          <w:rStyle w:val="StyleUnderline"/>
        </w:rPr>
        <w:t xml:space="preserve">to the Honduras coup </w:t>
      </w:r>
      <w:r w:rsidRPr="008E5A1A">
        <w:rPr>
          <w:sz w:val="16"/>
        </w:rPr>
        <w:t xml:space="preserve">in 2009 </w:t>
      </w:r>
      <w:r w:rsidRPr="006B322F">
        <w:rPr>
          <w:rStyle w:val="StyleUnderline"/>
        </w:rPr>
        <w:t>to the Libyan air war</w:t>
      </w:r>
      <w:r w:rsidRPr="008E5A1A">
        <w:rPr>
          <w:sz w:val="16"/>
        </w:rPr>
        <w:t xml:space="preserve"> in 2011 </w:t>
      </w:r>
      <w:r w:rsidRPr="006B322F">
        <w:rPr>
          <w:rStyle w:val="StyleUnderline"/>
        </w:rPr>
        <w:t xml:space="preserve">to the </w:t>
      </w:r>
      <w:r w:rsidRPr="008E5A1A">
        <w:rPr>
          <w:rStyle w:val="Emphasis"/>
        </w:rPr>
        <w:t>Syria civil war</w:t>
      </w:r>
      <w:r w:rsidRPr="008E5A1A">
        <w:rPr>
          <w:sz w:val="16"/>
        </w:rPr>
        <w:t xml:space="preserve"> since 2011 – </w:t>
      </w:r>
      <w:r w:rsidRPr="006B322F">
        <w:rPr>
          <w:rStyle w:val="StyleUnderline"/>
        </w:rPr>
        <w:t xml:space="preserve">or </w:t>
      </w:r>
      <w:r w:rsidRPr="008E5A1A">
        <w:rPr>
          <w:rStyle w:val="Emphasis"/>
        </w:rPr>
        <w:t>she has advocated for the escalation of conflicts</w:t>
      </w:r>
      <w:r w:rsidRPr="008E5A1A">
        <w:rPr>
          <w:sz w:val="16"/>
        </w:rPr>
        <w:t>, such as in Afghanistan and with Iran, rather than engaging in reasonable give-and-take negotiations.</w:t>
      </w:r>
      <w:r w:rsidRPr="008E5A1A">
        <w:rPr>
          <w:sz w:val="12"/>
        </w:rPr>
        <w:t>∂</w:t>
      </w:r>
      <w:r w:rsidRPr="008E5A1A">
        <w:rPr>
          <w:sz w:val="16"/>
        </w:rPr>
        <w:t xml:space="preserve"> Though her backers tout her experience as Secretary of State, the reality was that she repeatedly disdained genuine diplomacy and was constantly hectoring President Obama into adopting the most violent and confrontational options.</w:t>
      </w:r>
      <w:r w:rsidRPr="008E5A1A">
        <w:rPr>
          <w:sz w:val="12"/>
        </w:rPr>
        <w:t>∂</w:t>
      </w:r>
      <w:r w:rsidRPr="008E5A1A">
        <w:rPr>
          <w:sz w:val="16"/>
        </w:rPr>
        <w:t xml:space="preserve"> He sometimes did (the Afghan “surge,” the Libyan war, the Iran nuclear stand-off) but he sometimes didn’t (reversing the Afghan escalation, finally negotiating a nuclear deal with Iran after Clinton left, rejecting a direct U.S. military assault on the Syrian government, and working at times with the Russians on Iran and Syria).</w:t>
      </w:r>
      <w:r w:rsidRPr="008E5A1A">
        <w:rPr>
          <w:rStyle w:val="StyleUnderline"/>
          <w:sz w:val="12"/>
          <w:u w:val="none"/>
        </w:rPr>
        <w:t>∂</w:t>
      </w:r>
      <w:r w:rsidRPr="008E5A1A">
        <w:rPr>
          <w:rStyle w:val="StyleUnderline"/>
          <w:sz w:val="16"/>
          <w:u w:val="none"/>
        </w:rPr>
        <w:t xml:space="preserve"> </w:t>
      </w:r>
      <w:r w:rsidRPr="008E5A1A">
        <w:rPr>
          <w:sz w:val="16"/>
        </w:rPr>
        <w:t xml:space="preserve">In other words, </w:t>
      </w:r>
      <w:r w:rsidRPr="006B322F">
        <w:rPr>
          <w:rStyle w:val="StyleUnderline"/>
        </w:rPr>
        <w:t>Obama acted as a</w:t>
      </w:r>
      <w:r w:rsidRPr="008E5A1A">
        <w:rPr>
          <w:sz w:val="16"/>
        </w:rPr>
        <w:t xml:space="preserve"> register or </w:t>
      </w:r>
      <w:r w:rsidRPr="006B322F">
        <w:rPr>
          <w:rStyle w:val="StyleUnderline"/>
        </w:rPr>
        <w:t>brake restraining Clinton’s hawkishness. With Clinton as the President, however</w:t>
      </w:r>
      <w:r w:rsidRPr="005A2AD2">
        <w:t xml:space="preserve">, </w:t>
      </w:r>
      <w:r w:rsidRPr="008E5A1A">
        <w:rPr>
          <w:rStyle w:val="Emphasis"/>
        </w:rPr>
        <w:t>she would have no such restraints.</w:t>
      </w:r>
      <w:r w:rsidRPr="008E5A1A">
        <w:rPr>
          <w:sz w:val="16"/>
        </w:rPr>
        <w:t xml:space="preserve"> One could expect her to endorse many if not all the harebrained neocon schemes, much as President George W. Bush did when his neocon advisers exploited his fear and fury over 9/11 to guide him into their “regime change” agenda for the Middle East.</w:t>
      </w:r>
      <w:r w:rsidRPr="008E5A1A">
        <w:rPr>
          <w:sz w:val="12"/>
        </w:rPr>
        <w:t>∂</w:t>
      </w:r>
      <w:r w:rsidRPr="008E5A1A">
        <w:rPr>
          <w:sz w:val="16"/>
        </w:rPr>
        <w:t xml:space="preserve"> The neocons have never given up their dreams of overthrowing Mideast governments that Israel has put on its enemies list. Iraq was only the first. To follow were Syria and Iran with the idea that by installing pro-Israeli leaders in those countries, Israel’s close-in enemies – Lebanon’s Hezbollah, Hamas and other Palestinian militant groups – could be isolated and crushed.</w:t>
      </w:r>
      <w:r w:rsidRPr="008E5A1A">
        <w:rPr>
          <w:sz w:val="12"/>
        </w:rPr>
        <w:t>∂</w:t>
      </w:r>
      <w:r w:rsidRPr="008E5A1A">
        <w:rPr>
          <w:sz w:val="16"/>
        </w:rPr>
        <w:t xml:space="preserve"> </w:t>
      </w:r>
      <w:r w:rsidRPr="006B322F">
        <w:rPr>
          <w:rStyle w:val="StyleUnderline"/>
        </w:rPr>
        <w:t>After Bush’s Iraq invasion in 2003, Washington’s neocons were joking about whether Iran or Syria should come next</w:t>
      </w:r>
      <w:r w:rsidRPr="008E5A1A">
        <w:rPr>
          <w:sz w:val="16"/>
        </w:rPr>
        <w:t>, with the punch line: “Real men go to Tehran!” But the Iraq War wasn’t the “cakewalk” that the neocons had predicted. Instead of throwing flowers at the U.S. troops, Iraqis planted IEDs.</w:t>
      </w:r>
      <w:r w:rsidRPr="008E5A1A">
        <w:rPr>
          <w:sz w:val="12"/>
        </w:rPr>
        <w:t>∂</w:t>
      </w:r>
      <w:r w:rsidRPr="008E5A1A">
        <w:rPr>
          <w:sz w:val="16"/>
        </w:rPr>
        <w:t xml:space="preserve"> As it turned out, a lot of “real men” and “real women” – as well as “real children” – died in Iraq, including nearly 4,500 American soldiers and hundreds of thousands of Iraqis.</w:t>
      </w:r>
      <w:r w:rsidRPr="008E5A1A">
        <w:rPr>
          <w:sz w:val="12"/>
        </w:rPr>
        <w:t>∂</w:t>
      </w:r>
      <w:r w:rsidRPr="008E5A1A">
        <w:rPr>
          <w:sz w:val="16"/>
        </w:rPr>
        <w:t xml:space="preserve"> So the neocon timetable took a hit but, in their view, only because of Bush’s incompetent follow-through on Iraq. If not for the botched occupation, the neocons felt they could have continued rolling up other troublesome regimes, one after another.</w:t>
      </w:r>
      <w:r w:rsidRPr="008E5A1A">
        <w:rPr>
          <w:sz w:val="12"/>
        </w:rPr>
        <w:t>∂</w:t>
      </w:r>
      <w:r w:rsidRPr="008E5A1A">
        <w:rPr>
          <w:sz w:val="16"/>
        </w:rPr>
        <w:t xml:space="preserve"> Professionally, the neocons also escaped the Iraq disaster largely unscathed, continuing to dominate Washington’s think tanks and the op-ed pages of major American news outlets such as The Washington Post and The New York Times. Barely missing a beat, they set about planning for the longer haul.</w:t>
      </w:r>
    </w:p>
    <w:p w14:paraId="66DD18E1" w14:textId="77777777" w:rsidR="00517CCD" w:rsidRDefault="00517CCD" w:rsidP="00517CCD"/>
    <w:p w14:paraId="4B10521E" w14:textId="3B303F75" w:rsidR="00517CCD" w:rsidRDefault="00517CCD" w:rsidP="00517CCD">
      <w:pPr>
        <w:pStyle w:val="Heading4"/>
      </w:pPr>
      <w:r>
        <w:t>Clinton is a neo-con – she’ll step up war on Assad</w:t>
      </w:r>
    </w:p>
    <w:p w14:paraId="0DD0BDB7" w14:textId="77777777" w:rsidR="00517CCD" w:rsidRPr="00384CC5" w:rsidRDefault="00517CCD" w:rsidP="00517CCD">
      <w:pPr>
        <w:pStyle w:val="NoSpacing"/>
      </w:pPr>
      <w:r w:rsidRPr="00091E98">
        <w:t>Interview with</w:t>
      </w:r>
      <w:r>
        <w:rPr>
          <w:b/>
        </w:rPr>
        <w:t xml:space="preserve"> Karen </w:t>
      </w:r>
      <w:proofErr w:type="spellStart"/>
      <w:r>
        <w:rPr>
          <w:b/>
        </w:rPr>
        <w:t>Kwiatkowsky</w:t>
      </w:r>
      <w:proofErr w:type="spellEnd"/>
      <w:r>
        <w:rPr>
          <w:b/>
        </w:rPr>
        <w:t xml:space="preserve">, 6/19 </w:t>
      </w:r>
      <w:r>
        <w:t>-</w:t>
      </w:r>
      <w:r w:rsidRPr="00C60120">
        <w:rPr>
          <w:b/>
        </w:rPr>
        <w:t xml:space="preserve"> </w:t>
      </w:r>
      <w:r>
        <w:t>retired US Air Force officer (Interview, June 19, 2016, “</w:t>
      </w:r>
      <w:r w:rsidRPr="00384CC5">
        <w:rPr>
          <w:rStyle w:val="StyleUnderline"/>
          <w:u w:val="none"/>
        </w:rPr>
        <w:t>Hillary Clinton: The neoconservative candidate who will make war against Syr</w:t>
      </w:r>
      <w:r>
        <w:rPr>
          <w:rStyle w:val="StyleUnderline"/>
          <w:u w:val="none"/>
        </w:rPr>
        <w:t xml:space="preserve">ia”, </w:t>
      </w:r>
      <w:r w:rsidRPr="00384CC5">
        <w:t>https://www.rt.com/op-edge/347364-state-department-memo-clinton/</w:t>
      </w:r>
      <w:r>
        <w:t>)//SB</w:t>
      </w:r>
    </w:p>
    <w:p w14:paraId="1C0AD6BF" w14:textId="77777777" w:rsidR="00517CCD" w:rsidRPr="00FE195D" w:rsidRDefault="00517CCD" w:rsidP="00517CCD">
      <w:pPr>
        <w:pStyle w:val="NoSpacing"/>
        <w:rPr>
          <w:sz w:val="16"/>
        </w:rPr>
      </w:pPr>
      <w:r w:rsidRPr="00FE195D">
        <w:rPr>
          <w:rStyle w:val="StyleUnderline"/>
          <w:sz w:val="12"/>
          <w:u w:val="none"/>
        </w:rPr>
        <w:t>∂</w:t>
      </w:r>
      <w:r w:rsidRPr="00524C7E">
        <w:rPr>
          <w:rStyle w:val="StyleUnderline"/>
          <w:sz w:val="12"/>
        </w:rPr>
        <w:t xml:space="preserve"> </w:t>
      </w:r>
      <w:r w:rsidRPr="00FE195D">
        <w:rPr>
          <w:rStyle w:val="StyleUnderline"/>
        </w:rPr>
        <w:t>We topple governments in the Middle East that we don’t like and we encourage movements that will help us in this - regardless of how dangerous these allies</w:t>
      </w:r>
      <w:r w:rsidRPr="00FE195D">
        <w:rPr>
          <w:sz w:val="16"/>
        </w:rPr>
        <w:t xml:space="preserve"> are, Karen </w:t>
      </w:r>
      <w:proofErr w:type="spellStart"/>
      <w:r w:rsidRPr="00FE195D">
        <w:rPr>
          <w:sz w:val="16"/>
        </w:rPr>
        <w:t>Kwiatkowsky</w:t>
      </w:r>
      <w:proofErr w:type="spellEnd"/>
      <w:r w:rsidRPr="00FE195D">
        <w:rPr>
          <w:sz w:val="16"/>
        </w:rPr>
        <w:t>, retired US Air Force officer, told RT.</w:t>
      </w:r>
      <w:r w:rsidRPr="00FE195D">
        <w:rPr>
          <w:sz w:val="12"/>
        </w:rPr>
        <w:t>∂</w:t>
      </w:r>
      <w:r w:rsidRPr="00FE195D">
        <w:rPr>
          <w:sz w:val="16"/>
        </w:rPr>
        <w:t xml:space="preserve"> The US-backed Syrian Democratic Forces, led by Kurdish groups, have entered the town of </w:t>
      </w:r>
      <w:proofErr w:type="spellStart"/>
      <w:r w:rsidRPr="00FE195D">
        <w:rPr>
          <w:sz w:val="16"/>
        </w:rPr>
        <w:t>Manbij</w:t>
      </w:r>
      <w:proofErr w:type="spellEnd"/>
      <w:r w:rsidRPr="00FE195D">
        <w:rPr>
          <w:sz w:val="16"/>
        </w:rPr>
        <w:t xml:space="preserve"> after they surrounded ISIS militants there. But at the same time </w:t>
      </w:r>
      <w:r w:rsidRPr="00FE195D">
        <w:rPr>
          <w:rStyle w:val="StyleUnderline"/>
        </w:rPr>
        <w:t>dozens of US State Department officials have urged Barack Obama in a memo to launch air strikes</w:t>
      </w:r>
      <w:r w:rsidRPr="00FE195D">
        <w:rPr>
          <w:sz w:val="16"/>
        </w:rPr>
        <w:t xml:space="preserve"> against Bashar al-Assad's forces, </w:t>
      </w:r>
      <w:r w:rsidRPr="00FE195D">
        <w:rPr>
          <w:rStyle w:val="StyleUnderline"/>
        </w:rPr>
        <w:t>something that would contradict current White House foreign policy</w:t>
      </w:r>
      <w:r w:rsidRPr="00FE195D">
        <w:rPr>
          <w:sz w:val="16"/>
        </w:rPr>
        <w:t>.</w:t>
      </w:r>
      <w:r w:rsidRPr="00FE195D">
        <w:rPr>
          <w:sz w:val="12"/>
        </w:rPr>
        <w:t>∂</w:t>
      </w:r>
      <w:r w:rsidRPr="00FE195D">
        <w:rPr>
          <w:sz w:val="16"/>
        </w:rPr>
        <w:t xml:space="preserve"> RT: The memo essentially contradicts Kerry's earlier attempts to broker peace in Syria. How do you account for this rift at the State Department</w:t>
      </w:r>
      <w:proofErr w:type="gramStart"/>
      <w:r w:rsidRPr="00FE195D">
        <w:rPr>
          <w:sz w:val="16"/>
        </w:rPr>
        <w:t>?</w:t>
      </w:r>
      <w:r w:rsidRPr="00FE195D">
        <w:rPr>
          <w:sz w:val="12"/>
        </w:rPr>
        <w:t>∂</w:t>
      </w:r>
      <w:proofErr w:type="gramEnd"/>
      <w:r w:rsidRPr="00FE195D">
        <w:rPr>
          <w:sz w:val="16"/>
        </w:rPr>
        <w:t xml:space="preserve"> Karen </w:t>
      </w:r>
      <w:proofErr w:type="spellStart"/>
      <w:r w:rsidRPr="00FE195D">
        <w:rPr>
          <w:sz w:val="16"/>
        </w:rPr>
        <w:t>Kwiatkowsky</w:t>
      </w:r>
      <w:proofErr w:type="spellEnd"/>
      <w:r w:rsidRPr="00FE195D">
        <w:rPr>
          <w:sz w:val="16"/>
        </w:rPr>
        <w:t xml:space="preserve">: I think that this administration is running out of time. And it is true that </w:t>
      </w:r>
      <w:r w:rsidRPr="00FE195D">
        <w:rPr>
          <w:rStyle w:val="StyleUnderline"/>
        </w:rPr>
        <w:t>Barack Obama has kind of been a barrier to some of the more aggressive policies that have been emanating from both State Department and the Pentagon</w:t>
      </w:r>
      <w:r w:rsidRPr="00FE195D">
        <w:rPr>
          <w:sz w:val="16"/>
        </w:rPr>
        <w:t xml:space="preserve">. But at the same time, </w:t>
      </w:r>
      <w:r w:rsidRPr="00FE195D">
        <w:rPr>
          <w:rStyle w:val="StyleUnderline"/>
        </w:rPr>
        <w:t>this administration and the life spans of these political appointees</w:t>
      </w:r>
      <w:r w:rsidRPr="00FE195D">
        <w:rPr>
          <w:sz w:val="16"/>
        </w:rPr>
        <w:t xml:space="preserve">, these ambassadors, many of whom signed on to this very aggressive warmongering letter, their life span is limited, </w:t>
      </w:r>
      <w:r w:rsidRPr="00FE195D">
        <w:rPr>
          <w:rStyle w:val="StyleUnderline"/>
        </w:rPr>
        <w:t>they have basically 6 months to go</w:t>
      </w:r>
      <w:r w:rsidRPr="00FE195D">
        <w:rPr>
          <w:sz w:val="16"/>
        </w:rPr>
        <w:t xml:space="preserve">. Very likely they will not retain their appointments in a new administration. </w:t>
      </w:r>
      <w:r w:rsidRPr="008048F6">
        <w:rPr>
          <w:rStyle w:val="StyleUnderline"/>
        </w:rPr>
        <w:t>Certainly</w:t>
      </w:r>
      <w:r w:rsidRPr="00FE195D">
        <w:rPr>
          <w:sz w:val="16"/>
        </w:rPr>
        <w:t xml:space="preserve">, </w:t>
      </w:r>
      <w:r w:rsidRPr="008048F6">
        <w:rPr>
          <w:rStyle w:val="StyleUnderline"/>
        </w:rPr>
        <w:t>if Hillary Clinton is elected</w:t>
      </w:r>
      <w:r w:rsidRPr="00FE195D">
        <w:rPr>
          <w:sz w:val="16"/>
        </w:rPr>
        <w:t xml:space="preserve">, I imagine </w:t>
      </w:r>
      <w:r w:rsidRPr="008048F6">
        <w:rPr>
          <w:rStyle w:val="StyleUnderline"/>
        </w:rPr>
        <w:t>many of these war mongering State Department officials are appointees or friends of Hillary Clinton, people who agree with her approach</w:t>
      </w:r>
      <w:r w:rsidRPr="00FE195D">
        <w:rPr>
          <w:sz w:val="16"/>
        </w:rPr>
        <w:t xml:space="preserve">. So, I do see this as somewhat aimed at engaging politically in the domestic events here in the US. We have an election coming. </w:t>
      </w:r>
      <w:r w:rsidRPr="008048F6">
        <w:rPr>
          <w:rStyle w:val="StyleUnderline"/>
        </w:rPr>
        <w:t>Clinton is very besieged by many things. But she is the neoconservative candidate.</w:t>
      </w:r>
      <w:r w:rsidRPr="00FE195D">
        <w:rPr>
          <w:sz w:val="16"/>
        </w:rPr>
        <w:t xml:space="preserve"> </w:t>
      </w:r>
      <w:r w:rsidRPr="008048F6">
        <w:rPr>
          <w:rStyle w:val="Emphasis"/>
        </w:rPr>
        <w:t>She is the candidate who will make this war, if this war on Assad is to be stepped up.</w:t>
      </w:r>
      <w:r w:rsidRPr="00FE195D">
        <w:rPr>
          <w:sz w:val="16"/>
        </w:rPr>
        <w:t xml:space="preserve"> </w:t>
      </w:r>
      <w:r w:rsidRPr="008048F6">
        <w:rPr>
          <w:rStyle w:val="StyleUnderline"/>
        </w:rPr>
        <w:t>She is the one that will do that</w:t>
      </w:r>
      <w:r w:rsidRPr="00FE195D">
        <w:rPr>
          <w:sz w:val="16"/>
        </w:rPr>
        <w:t xml:space="preserve"> and these are her people. And they don’t have a lot of time left. </w:t>
      </w:r>
      <w:r w:rsidRPr="00FE195D">
        <w:rPr>
          <w:sz w:val="12"/>
        </w:rPr>
        <w:t>∂</w:t>
      </w:r>
      <w:r w:rsidRPr="00FE195D">
        <w:rPr>
          <w:sz w:val="16"/>
        </w:rPr>
        <w:t xml:space="preserve"> RT: Do you think that the differences that we’ve seen in the State Department are just there or this is something that is indicative of differences throughout the administration? </w:t>
      </w:r>
      <w:r w:rsidRPr="00FE195D">
        <w:rPr>
          <w:sz w:val="12"/>
        </w:rPr>
        <w:t>∂</w:t>
      </w:r>
      <w:r w:rsidRPr="00FE195D">
        <w:rPr>
          <w:sz w:val="16"/>
        </w:rPr>
        <w:t xml:space="preserve"> KK: This release to the New York Times is a political event. This is aimed at making policy when there is very little time left to make that policy. If you read the letter, it doesn’t offer really any new strategy. And Obama has been accused of having no real strategy. This is not a new strategy; this is not a replacement strategy. This is bomb and ‘show the flag’. And it is being put forth not by the Air Force, not by the Pentagon - who you might presume might know something about fighting. Certainly, we cannot take ground from the air and this is precisely what they are advocating is airstrikes, which have long been proven to be ineffective. That is why I see it as a political thing and not an actual strategy. There is very little strategy there. What they are putting forth won’t work, is known not to work by even the advocates of violence in the Pentagon know that it won’t work. So, it is not a very good solution. Therefore, I have to conclude that it is aimed at politically communicating something. And I find it remarkable and hilarious that this letter was released and put up through the channel for dissent. These 51 warmongering diplomats are dissenters. That is just absolutely spectacular. </w:t>
      </w:r>
      <w:r w:rsidRPr="00FE195D">
        <w:rPr>
          <w:sz w:val="12"/>
        </w:rPr>
        <w:t>∂</w:t>
      </w:r>
      <w:r w:rsidRPr="00FE195D">
        <w:rPr>
          <w:sz w:val="16"/>
        </w:rPr>
        <w:t xml:space="preserve"> RT: Just a few days ago, John Kerry said the US is losing patience with Assad.  Does that kind of rhetoric not undermine the peace he's supposedly trying to broker</w:t>
      </w:r>
      <w:proofErr w:type="gramStart"/>
      <w:r w:rsidRPr="00FE195D">
        <w:rPr>
          <w:sz w:val="16"/>
        </w:rPr>
        <w:t>?</w:t>
      </w:r>
      <w:r w:rsidRPr="00FE195D">
        <w:rPr>
          <w:sz w:val="12"/>
        </w:rPr>
        <w:t>∂</w:t>
      </w:r>
      <w:proofErr w:type="gramEnd"/>
      <w:r w:rsidRPr="00FE195D">
        <w:rPr>
          <w:sz w:val="16"/>
        </w:rPr>
        <w:t xml:space="preserve"> KK: It is typical of John Kerry’s entire approach from the time he has been the Secretary of State. He is trying to walk two different paths and you can’t do that: threatening and negotiating. But the threats are empty. And it is well-known in the region since we have been intervening and interfering and bombing for so long now. The people in the Middle East both are allies and our enemies if you want to consider Assad and Iran as our enemies. All of them know us very well now. They know how we operate; they know to call our bluffs. Our bluffs aren’t bluffs anymore, they are just empty conversation. Kerry hasn’t changed; his policies and approaches have been the same. He is just ineffective. And he is ineffective because our own fundamental policy is not what he says. And it is not what the president says. It is what we actually do. And what we actually do has been reported for years: we topple governments in the Middle East that we don’t like and we encourage movements that will help us in this - regardless of how dangerous or how empty or how incompatible with liberty and our own value system these allies are. And this is why we find ourselves supporting ISIS and fighting with people who are doing terribly destructive things and we can’t say anything bad about them because they are our allies. We’ve got ourselves into this situation; I don’t think it is fair to blame Kerry as an individual. He is representing a system that has no credibility. And certainly you can’t believe a word that is said by an American politician when it comes to what we will and what we won’t do in the Middle East.</w:t>
      </w:r>
    </w:p>
    <w:p w14:paraId="443058F0" w14:textId="77777777" w:rsidR="00517CCD" w:rsidRPr="008E5A1A" w:rsidRDefault="00517CCD" w:rsidP="00387B53">
      <w:pPr>
        <w:spacing w:after="0" w:line="240" w:lineRule="auto"/>
        <w:rPr>
          <w:sz w:val="16"/>
        </w:rPr>
      </w:pPr>
    </w:p>
    <w:p w14:paraId="1B290F70" w14:textId="28BD78BA" w:rsidR="00A77992" w:rsidRDefault="00A77992" w:rsidP="00E6033E">
      <w:pPr>
        <w:pStyle w:val="Heading3"/>
      </w:pPr>
      <w:r>
        <w:t>Clinton = Hawk</w:t>
      </w:r>
    </w:p>
    <w:p w14:paraId="07CD364A" w14:textId="248F495A" w:rsidR="00A77992" w:rsidRPr="00A0783E" w:rsidRDefault="00A77992" w:rsidP="00A77992">
      <w:pPr>
        <w:pStyle w:val="Heading4"/>
      </w:pPr>
      <w:r>
        <w:t xml:space="preserve">HRC is a hawk – she’s supported military responses to each demonstration of hostility during Obama presidency </w:t>
      </w:r>
    </w:p>
    <w:p w14:paraId="66A869A1" w14:textId="4807BC3D" w:rsidR="00A77992" w:rsidRDefault="00A77992" w:rsidP="00A77992">
      <w:pPr>
        <w:pStyle w:val="NoSpacing"/>
        <w:rPr>
          <w:rStyle w:val="Style13ptBold"/>
        </w:rPr>
      </w:pPr>
      <w:r w:rsidRPr="00A0783E">
        <w:rPr>
          <w:rStyle w:val="Style13ptBold"/>
        </w:rPr>
        <w:t>Chapman</w:t>
      </w:r>
      <w:r>
        <w:rPr>
          <w:rStyle w:val="Style13ptBold"/>
        </w:rPr>
        <w:t xml:space="preserve"> 15</w:t>
      </w:r>
    </w:p>
    <w:p w14:paraId="65E940E5" w14:textId="269BF4B6" w:rsidR="00A77992" w:rsidRPr="00A77992" w:rsidRDefault="00A77992" w:rsidP="00A77992">
      <w:pPr>
        <w:pStyle w:val="NoSpacing"/>
      </w:pPr>
      <w:r w:rsidRPr="00A77992">
        <w:t>Steve, member of the Tribune Editorial Board, Hillary Clinton's appetite for war,</w:t>
      </w:r>
      <w:r>
        <w:t xml:space="preserve"> </w:t>
      </w:r>
      <w:r w:rsidRPr="00A77992">
        <w:t>11-13-15</w:t>
      </w:r>
      <w:r>
        <w:t>,</w:t>
      </w:r>
      <w:r w:rsidRPr="00A77992">
        <w:t xml:space="preserve"> http://www.chicagotribune.com/news/opinion/chapman/ct-hillary-clinton-barack-obama-bernie-sanders-john-kerry-1115-20151113-column.html, </w:t>
      </w:r>
      <w:proofErr w:type="spellStart"/>
      <w:r w:rsidRPr="00A77992">
        <w:t>msm</w:t>
      </w:r>
      <w:proofErr w:type="spellEnd"/>
    </w:p>
    <w:p w14:paraId="3A63C616" w14:textId="108BAE22" w:rsidR="00A77992" w:rsidRPr="00A0783E" w:rsidRDefault="00A77992" w:rsidP="00A77992">
      <w:pPr>
        <w:pStyle w:val="NoSpacing"/>
      </w:pPr>
      <w:r>
        <w:t xml:space="preserve">The president himself is partly to blame, having inured his followers to the notion that the United States can't extricate itself from foreign conflicts (see: Afghanistan). But </w:t>
      </w:r>
      <w:r w:rsidRPr="00A0783E">
        <w:rPr>
          <w:rStyle w:val="StyleUnderline"/>
        </w:rPr>
        <w:t>Obama</w:t>
      </w:r>
      <w:r>
        <w:t xml:space="preserve"> has also </w:t>
      </w:r>
      <w:r w:rsidRPr="00A0783E">
        <w:rPr>
          <w:rStyle w:val="StyleUnderline"/>
        </w:rPr>
        <w:t>refused to be panicked into reckless</w:t>
      </w:r>
      <w:r>
        <w:t xml:space="preserve"> </w:t>
      </w:r>
      <w:r w:rsidRPr="00A0783E">
        <w:rPr>
          <w:rStyle w:val="StyleUnderline"/>
        </w:rPr>
        <w:t>military action against</w:t>
      </w:r>
      <w:r>
        <w:t xml:space="preserve"> Syria, </w:t>
      </w:r>
      <w:r w:rsidRPr="00A0783E">
        <w:rPr>
          <w:rStyle w:val="StyleUnderline"/>
        </w:rPr>
        <w:t>Russia</w:t>
      </w:r>
      <w:r>
        <w:t xml:space="preserve"> or Iran. Compared with what his critics demand, his steps against Islamic State have been cautious and small-scale. Obama has been willing to brave criticism for alleged weakness, appeasement and isolationism. As Harvard scholar Stephen Walt wrote for Foreign Policy, he has shown "an appreciation not just of the limits of U.S. power, but also of the limited need to exercise it." </w:t>
      </w:r>
      <w:r w:rsidRPr="00A0783E">
        <w:rPr>
          <w:rStyle w:val="StyleUnderline"/>
        </w:rPr>
        <w:t xml:space="preserve">Hillary Clinton criticizes President Obama's "Don't do </w:t>
      </w:r>
      <w:r>
        <w:rPr>
          <w:rStyle w:val="StyleUnderline"/>
        </w:rPr>
        <w:t>[irrational]</w:t>
      </w:r>
      <w:r w:rsidRPr="00A0783E">
        <w:rPr>
          <w:rStyle w:val="StyleUnderline"/>
          <w:strike/>
        </w:rPr>
        <w:t>stupid</w:t>
      </w:r>
      <w:r w:rsidRPr="00A0783E">
        <w:rPr>
          <w:rStyle w:val="StyleUnderline"/>
        </w:rPr>
        <w:t xml:space="preserve"> stuff" approach</w:t>
      </w:r>
      <w:r>
        <w:rPr>
          <w:rStyle w:val="StyleUnderline"/>
        </w:rPr>
        <w:t xml:space="preserve"> </w:t>
      </w:r>
      <w:r w:rsidRPr="00A0783E">
        <w:rPr>
          <w:rStyle w:val="StyleUnderline"/>
        </w:rPr>
        <w:t>No such restraint can be expected of Clinton</w:t>
      </w:r>
      <w:r>
        <w:t xml:space="preserve">. As secretary of state, </w:t>
      </w:r>
      <w:r w:rsidRPr="00A0783E">
        <w:rPr>
          <w:rStyle w:val="StyleUnderline"/>
        </w:rPr>
        <w:t>she pressed for</w:t>
      </w:r>
      <w:r>
        <w:t xml:space="preserve"> what turned out to be one of </w:t>
      </w:r>
      <w:r w:rsidRPr="00A0783E">
        <w:rPr>
          <w:rStyle w:val="StyleUnderline"/>
        </w:rPr>
        <w:t>Obama's biggest mistakes</w:t>
      </w:r>
      <w:r>
        <w:t xml:space="preserve">: the </w:t>
      </w:r>
      <w:r w:rsidRPr="00A0783E">
        <w:rPr>
          <w:rStyle w:val="StyleUnderline"/>
        </w:rPr>
        <w:t>air war agains</w:t>
      </w:r>
      <w:r>
        <w:t xml:space="preserve">t </w:t>
      </w:r>
      <w:proofErr w:type="spellStart"/>
      <w:r>
        <w:t>Moammar</w:t>
      </w:r>
      <w:proofErr w:type="spellEnd"/>
      <w:r>
        <w:t xml:space="preserve"> </w:t>
      </w:r>
      <w:r w:rsidRPr="00A0783E">
        <w:rPr>
          <w:rStyle w:val="StyleUnderline"/>
        </w:rPr>
        <w:t>Gadhafi</w:t>
      </w:r>
      <w:r>
        <w:t xml:space="preserve"> in Libya, </w:t>
      </w:r>
      <w:r w:rsidRPr="00A0783E">
        <w:rPr>
          <w:rStyle w:val="StyleUnderline"/>
        </w:rPr>
        <w:t>which led to</w:t>
      </w:r>
      <w:r>
        <w:t xml:space="preserve"> the </w:t>
      </w:r>
      <w:r w:rsidRPr="00A0783E">
        <w:rPr>
          <w:rStyle w:val="StyleUnderline"/>
        </w:rPr>
        <w:t>chaos</w:t>
      </w:r>
      <w:r>
        <w:t xml:space="preserve"> that has engulfed the country. She met resistance from then-Defense Secretary Robert Gates, who told Obama, "I don't think we ought to take on another war" and considered resigning over the decision to intervene. Back when that intervention looked good, her emails reveal, she was eager to ensure that she got credit. Lately, though, the left-wing In These Times noted, "Clinton has tended to lay the decision to go into Libya squarely at Obama's feet." Admitting she was wrong? That's not happening. </w:t>
      </w:r>
      <w:r w:rsidRPr="00A0783E">
        <w:rPr>
          <w:rStyle w:val="StyleUnderline"/>
        </w:rPr>
        <w:t>Her hawkish approach has been consistent</w:t>
      </w:r>
      <w:r>
        <w:t xml:space="preserve">. Clinton was far less committed than Obama to reaching a nuclear deal with Iran — which was ultimately concluded by her successor, John Kerry. She advocated a bigger surge of troops in Afghanistan in 2009 than Obama finally authorized. After leaving the State Department, </w:t>
      </w:r>
      <w:r w:rsidRPr="00A0783E">
        <w:rPr>
          <w:rStyle w:val="StyleUnderline"/>
        </w:rPr>
        <w:t>she criticized Obama for not doing more to help the rebels in Syria</w:t>
      </w:r>
      <w:r>
        <w:t xml:space="preserve">. She also derided the administration's informal foreign policy motto. "Great nations need organizing principles," she insisted, "and 'don't do stupid stuff' is not an organizing principle." In his 2014 book "Maximalist: America in the World From Truman to Obama," Columbia University professor Stephen </w:t>
      </w:r>
      <w:proofErr w:type="spellStart"/>
      <w:r>
        <w:t>Sestanovich</w:t>
      </w:r>
      <w:proofErr w:type="spellEnd"/>
      <w:r>
        <w:t xml:space="preserve"> (an adviser to Presidents Ronald Reagan and Bill Clinton) wrote, approvingly, "Of all those who shaped the Obama administration's international strategy, the secretary of state was most comfortable with the precepts of a traditional </w:t>
      </w:r>
      <w:proofErr w:type="spellStart"/>
      <w:r>
        <w:t>maximalism</w:t>
      </w:r>
      <w:proofErr w:type="spellEnd"/>
      <w:r>
        <w:t xml:space="preserve">." </w:t>
      </w:r>
      <w:r w:rsidRPr="00A0783E">
        <w:rPr>
          <w:rStyle w:val="StyleUnderline"/>
        </w:rPr>
        <w:t>Obama's</w:t>
      </w:r>
      <w:r>
        <w:t xml:space="preserve"> first </w:t>
      </w:r>
      <w:r w:rsidRPr="00A0783E">
        <w:rPr>
          <w:rStyle w:val="StyleUnderline"/>
        </w:rPr>
        <w:t>instinct is to steer clear of foreign conflicts</w:t>
      </w:r>
      <w:r>
        <w:t xml:space="preserve">. He can be persuaded to step in, but he needs a good reason. </w:t>
      </w:r>
      <w:r w:rsidRPr="00A0783E">
        <w:rPr>
          <w:rStyle w:val="StyleUnderline"/>
        </w:rPr>
        <w:t>Clinton's first instinct is to intervene, whether through air power or ground troops or weapons</w:t>
      </w:r>
      <w:r>
        <w:t xml:space="preserve">. That is often her second and third instinct too. </w:t>
      </w:r>
      <w:r w:rsidRPr="00A0783E">
        <w:rPr>
          <w:rStyle w:val="StyleUnderline"/>
        </w:rPr>
        <w:t>Obama sees no compelling reason for the U.S. to remain at war indefinitely</w:t>
      </w:r>
      <w:r>
        <w:t xml:space="preserve">. </w:t>
      </w:r>
      <w:r w:rsidRPr="00A0783E">
        <w:rPr>
          <w:rStyle w:val="StyleUnderline"/>
        </w:rPr>
        <w:t>Clinton sees no grounds not to</w:t>
      </w:r>
      <w:r>
        <w:t xml:space="preserve">. </w:t>
      </w:r>
      <w:r w:rsidRPr="00A0783E">
        <w:rPr>
          <w:rStyle w:val="StyleUnderline"/>
        </w:rPr>
        <w:t>Her</w:t>
      </w:r>
      <w:r>
        <w:t xml:space="preserve"> basic </w:t>
      </w:r>
      <w:r w:rsidRPr="00A0783E">
        <w:rPr>
          <w:rStyle w:val="StyleUnderline"/>
        </w:rPr>
        <w:t>approach has a lot in common with</w:t>
      </w:r>
      <w:r>
        <w:t xml:space="preserve"> that of George W. </w:t>
      </w:r>
      <w:r w:rsidRPr="00A0783E">
        <w:rPr>
          <w:rStyle w:val="StyleUnderline"/>
        </w:rPr>
        <w:t>Bush</w:t>
      </w:r>
      <w:r>
        <w:t xml:space="preserve">. </w:t>
      </w:r>
      <w:r w:rsidRPr="00A0783E">
        <w:rPr>
          <w:rStyle w:val="StyleUnderline"/>
        </w:rPr>
        <w:t>It's</w:t>
      </w:r>
      <w:r>
        <w:t xml:space="preserve"> a </w:t>
      </w:r>
      <w:r w:rsidRPr="00A0783E">
        <w:rPr>
          <w:rStyle w:val="StyleUnderline"/>
        </w:rPr>
        <w:t>measure of how accustomed Americans are to ceaseless war</w:t>
      </w:r>
      <w:r>
        <w:t xml:space="preserve"> that this worldview is not a liability in the Democratic presidential contest. Both Sen. Bernie Sanders, who voted against the Iraq War, and Martin O'Malley have criticized Clinton for supporting it. How has that line of attack gone down with the party's rank and file? No. One. Cares. Either most Democrats are comfortable with her approach or they have concluded that more war is inevitable no matter who occupies the White House. That's a radical change from 2008, when Iraq was the defining issue between Clinton and Obama. The president has drawn some powerful lessons from Iraq and elsewhere about the costs of war, the perils of plunging into places we don't understand and our modest capacity to shape outcomes in foreign crises. Clinton has not drawn those lessons. She stated a very different credo in 2010, referring to America's role in the world: "We do believe there are no limits on what is possible or what can be achieved." </w:t>
      </w:r>
      <w:r w:rsidRPr="00A0783E">
        <w:rPr>
          <w:rStyle w:val="StyleUnderline"/>
        </w:rPr>
        <w:t>How long will we be at war if she becomes president</w:t>
      </w:r>
      <w:r>
        <w:t>? "</w:t>
      </w:r>
      <w:r w:rsidRPr="00A0783E">
        <w:rPr>
          <w:rStyle w:val="StyleUnderline"/>
        </w:rPr>
        <w:t>No limits</w:t>
      </w:r>
      <w:r>
        <w:t>" is what I heard.</w:t>
      </w:r>
    </w:p>
    <w:p w14:paraId="1141EA12" w14:textId="77777777" w:rsidR="00A77992" w:rsidRPr="00A77992" w:rsidRDefault="00A77992" w:rsidP="00A77992"/>
    <w:p w14:paraId="06608198" w14:textId="1B986C4D" w:rsidR="00387B53" w:rsidRDefault="00E6033E" w:rsidP="00E6033E">
      <w:pPr>
        <w:pStyle w:val="Heading3"/>
      </w:pPr>
      <w:r>
        <w:t>AT Links to Trump</w:t>
      </w:r>
    </w:p>
    <w:p w14:paraId="6B71497D" w14:textId="77777777" w:rsidR="00E6033E" w:rsidRDefault="00E6033E" w:rsidP="00E6033E">
      <w:pPr>
        <w:pStyle w:val="NoSpacing"/>
      </w:pPr>
    </w:p>
    <w:p w14:paraId="251CE11B" w14:textId="77777777" w:rsidR="00E6033E" w:rsidRDefault="00E6033E" w:rsidP="00FF7E68">
      <w:pPr>
        <w:pStyle w:val="Heading4"/>
      </w:pPr>
      <w:r>
        <w:t>Clinton victory uniquely responsible for increased presence in Syria – no GOP candidate will escalate instability</w:t>
      </w:r>
    </w:p>
    <w:p w14:paraId="5FF4844D" w14:textId="77777777" w:rsidR="00E6033E" w:rsidRDefault="00E6033E" w:rsidP="00E6033E">
      <w:pPr>
        <w:pStyle w:val="NoSpacing"/>
      </w:pPr>
      <w:r>
        <w:rPr>
          <w:b/>
        </w:rPr>
        <w:t xml:space="preserve">Drum 4/21 </w:t>
      </w:r>
      <w:r>
        <w:t xml:space="preserve">- Political writer for Mother Jones (Kevin Drum, </w:t>
      </w:r>
      <w:proofErr w:type="spellStart"/>
      <w:r>
        <w:t>Apri</w:t>
      </w:r>
      <w:proofErr w:type="spellEnd"/>
      <w:r>
        <w:t xml:space="preserve"> 21, 2016, “Hillary Clinton Really Loves Military Intervention” Mother Jones, </w:t>
      </w:r>
      <w:r w:rsidRPr="0094182B">
        <w:t>http://www.motherjones.com/kevin-drum/2016/04/hillary-clinton-really-loves-military-intervention</w:t>
      </w:r>
      <w:r>
        <w:t>)//SB</w:t>
      </w:r>
    </w:p>
    <w:p w14:paraId="4284605B" w14:textId="77777777" w:rsidR="00E6033E" w:rsidRPr="006B678F" w:rsidRDefault="00E6033E" w:rsidP="00E6033E">
      <w:pPr>
        <w:pStyle w:val="NoSpacing"/>
        <w:rPr>
          <w:sz w:val="16"/>
        </w:rPr>
      </w:pPr>
      <w:r w:rsidRPr="006B678F">
        <w:rPr>
          <w:sz w:val="12"/>
        </w:rPr>
        <w:t>∂</w:t>
      </w:r>
      <w:r w:rsidRPr="006B678F">
        <w:rPr>
          <w:sz w:val="16"/>
        </w:rPr>
        <w:t xml:space="preserve"> Here's what's in the New York Times Magazine this week</w:t>
      </w:r>
      <w:proofErr w:type="gramStart"/>
      <w:r w:rsidRPr="006B678F">
        <w:rPr>
          <w:sz w:val="16"/>
        </w:rPr>
        <w:t>:</w:t>
      </w:r>
      <w:r w:rsidRPr="006B678F">
        <w:rPr>
          <w:sz w:val="12"/>
        </w:rPr>
        <w:t>∂</w:t>
      </w:r>
      <w:proofErr w:type="gramEnd"/>
      <w:r w:rsidRPr="006B678F">
        <w:rPr>
          <w:sz w:val="16"/>
        </w:rPr>
        <w:t xml:space="preserve"> How Hillary Clinton Became a Hawk</w:t>
      </w:r>
      <w:r w:rsidRPr="006B678F">
        <w:rPr>
          <w:sz w:val="12"/>
        </w:rPr>
        <w:t>∂</w:t>
      </w:r>
      <w:r w:rsidRPr="006B678F">
        <w:rPr>
          <w:sz w:val="16"/>
        </w:rPr>
        <w:t xml:space="preserve"> But...no. This piece doesn't really tell us how Hillary became a hawk—and that's too bad. It would be genuinely interesting to get some insight into how (or if) her views have evolved over time and what motivates them. Still, even if he doesn't really tell us why Hillary is so hawkish, Mark Landler makes it very, very clear that she is, indeed, a very sincere hawk:</w:t>
      </w:r>
      <w:r w:rsidRPr="006B678F">
        <w:rPr>
          <w:sz w:val="12"/>
        </w:rPr>
        <w:t>∂</w:t>
      </w:r>
      <w:r w:rsidRPr="006B678F">
        <w:rPr>
          <w:sz w:val="16"/>
        </w:rPr>
        <w:t xml:space="preserve"> </w:t>
      </w:r>
      <w:r w:rsidRPr="006B678F">
        <w:rPr>
          <w:rStyle w:val="StyleUnderline"/>
        </w:rPr>
        <w:t>Clinton’s foreign-policy instincts are bred in the bone — grounded in cold realism about human nature and what one aide calls “a textbook view of American exceptionalism</w:t>
      </w:r>
      <w:r w:rsidRPr="006B678F">
        <w:rPr>
          <w:sz w:val="16"/>
        </w:rPr>
        <w:t xml:space="preserve">.” </w:t>
      </w:r>
      <w:r w:rsidRPr="006B678F">
        <w:rPr>
          <w:rStyle w:val="StyleUnderline"/>
        </w:rPr>
        <w:t>It set her apart from her rival-turned-boss, Barack Obama, who avoided military entanglements</w:t>
      </w:r>
      <w:r w:rsidRPr="006B678F">
        <w:rPr>
          <w:sz w:val="16"/>
        </w:rPr>
        <w:t xml:space="preserve"> and tried to reconcile Americans to a world in which the United States was no longer the undisputed hegemon. And </w:t>
      </w:r>
      <w:r w:rsidRPr="006B678F">
        <w:rPr>
          <w:rStyle w:val="StyleUnderline"/>
        </w:rPr>
        <w:t>it will likely set her apart from the Republican candidate she meets in the general election</w:t>
      </w:r>
      <w:r w:rsidRPr="006B678F">
        <w:rPr>
          <w:sz w:val="16"/>
        </w:rPr>
        <w:t xml:space="preserve">. For all their bluster about bombing the Islamic State into oblivion, </w:t>
      </w:r>
      <w:r w:rsidRPr="006B678F">
        <w:rPr>
          <w:rStyle w:val="Emphasis"/>
        </w:rPr>
        <w:t>neither Donald J. Trump nor Senator Ted Cruz of Texas have demonstrated anywhere near the appetite for military engagement abroad that Clinton has.</w:t>
      </w:r>
      <w:r w:rsidRPr="006B678F">
        <w:rPr>
          <w:rStyle w:val="Emphasis"/>
          <w:b w:val="0"/>
          <w:sz w:val="12"/>
          <w:u w:val="none"/>
        </w:rPr>
        <w:t>∂</w:t>
      </w:r>
      <w:r w:rsidRPr="006B678F">
        <w:rPr>
          <w:rStyle w:val="Emphasis"/>
          <w:sz w:val="12"/>
        </w:rPr>
        <w:t xml:space="preserve"> </w:t>
      </w:r>
      <w:r w:rsidRPr="006B678F">
        <w:rPr>
          <w:sz w:val="16"/>
        </w:rPr>
        <w:t xml:space="preserve">For all intents and purposes, Landler says that </w:t>
      </w:r>
      <w:r w:rsidRPr="006B678F">
        <w:rPr>
          <w:rStyle w:val="StyleUnderline"/>
        </w:rPr>
        <w:t>Hillary has been the most hawkish person in the room in almost literally every case where she was in the room in the first place</w:t>
      </w:r>
      <w:r w:rsidRPr="006B678F">
        <w:rPr>
          <w:sz w:val="16"/>
        </w:rPr>
        <w:t>. For example</w:t>
      </w:r>
      <w:proofErr w:type="gramStart"/>
      <w:r w:rsidRPr="006B678F">
        <w:rPr>
          <w:sz w:val="16"/>
        </w:rPr>
        <w:t>:</w:t>
      </w:r>
      <w:r w:rsidRPr="006B678F">
        <w:rPr>
          <w:sz w:val="12"/>
        </w:rPr>
        <w:t>∂</w:t>
      </w:r>
      <w:proofErr w:type="gramEnd"/>
      <w:r w:rsidRPr="006B678F">
        <w:rPr>
          <w:sz w:val="16"/>
        </w:rPr>
        <w:t xml:space="preserve"> Adm. Robert Willard, then the Pacific commander, wanted to send the carrier on a more aggressive course, into the Yellow Sea....Clinton strongly seconded it. “We’ve got to run it up the gut!” she had said to her aides a few days earlier.</w:t>
      </w:r>
      <w:r w:rsidRPr="006B678F">
        <w:rPr>
          <w:sz w:val="12"/>
        </w:rPr>
        <w:t>∂</w:t>
      </w:r>
      <w:r w:rsidRPr="006B678F">
        <w:rPr>
          <w:sz w:val="16"/>
        </w:rPr>
        <w:t xml:space="preserve"> ....After 9/11, Clinton saw Armed Services as better preparation for her future. For a politician looking to hone hard-power credentials — a woman who aspired to be commander in chief — it was the perfect training ground. She dug in like a grunt at boot camp.</w:t>
      </w:r>
      <w:r w:rsidRPr="006B678F">
        <w:rPr>
          <w:sz w:val="12"/>
        </w:rPr>
        <w:t>∂</w:t>
      </w:r>
      <w:r w:rsidRPr="006B678F">
        <w:rPr>
          <w:sz w:val="16"/>
        </w:rPr>
        <w:t xml:space="preserve"> ....Jack Keane is one of the intellectual architects of the Iraq surge; he is also perhaps the greatest single influence on the way Hillary Clinton thinks about military issues....Keane is the resident hawk on Fox News, where he appears regularly to call for the United States to use greater military force in Iraq, Syria and Afghanistan....The two would meet many times over the next decade, discussing the wars in Afghanistan and Iraq, the Iranian nu­clear threat and other flash points in the Middle East.</w:t>
      </w:r>
      <w:r w:rsidRPr="006B678F">
        <w:rPr>
          <w:sz w:val="12"/>
        </w:rPr>
        <w:t>∂</w:t>
      </w:r>
      <w:r w:rsidRPr="006B678F">
        <w:rPr>
          <w:sz w:val="16"/>
        </w:rPr>
        <w:t xml:space="preserve"> ....Keane, like </w:t>
      </w:r>
      <w:r w:rsidRPr="006B678F">
        <w:rPr>
          <w:rStyle w:val="StyleUnderline"/>
        </w:rPr>
        <w:t>Clinton</w:t>
      </w:r>
      <w:r w:rsidRPr="006B678F">
        <w:rPr>
          <w:sz w:val="16"/>
        </w:rPr>
        <w:t xml:space="preserve">, </w:t>
      </w:r>
      <w:r w:rsidRPr="006B678F">
        <w:rPr>
          <w:rStyle w:val="StyleUnderline"/>
        </w:rPr>
        <w:t>favored more robust intervention in Syria than Obama did</w:t>
      </w:r>
      <w:r w:rsidRPr="006B678F">
        <w:rPr>
          <w:sz w:val="16"/>
        </w:rPr>
        <w:t>....</w:t>
      </w:r>
      <w:r w:rsidRPr="006B678F">
        <w:rPr>
          <w:rStyle w:val="StyleUnderline"/>
        </w:rPr>
        <w:t>He advocated imposing a no-fly zone over parts of Syria that would neutralize the air power of the Syrian president, Bashar al-Assad, with a goal of forcing him into a political settlement with opposition groups. Six months later, Clinton publicly adopted this position, further distancing herself from Obama.</w:t>
      </w:r>
      <w:r w:rsidRPr="006B678F">
        <w:rPr>
          <w:rStyle w:val="StyleUnderline"/>
          <w:sz w:val="12"/>
          <w:u w:val="none"/>
        </w:rPr>
        <w:t>∂</w:t>
      </w:r>
      <w:r w:rsidRPr="006B678F">
        <w:rPr>
          <w:rStyle w:val="StyleUnderline"/>
          <w:sz w:val="12"/>
        </w:rPr>
        <w:t xml:space="preserve"> </w:t>
      </w:r>
      <w:r w:rsidRPr="006B678F">
        <w:rPr>
          <w:sz w:val="16"/>
        </w:rPr>
        <w:t xml:space="preserve">....The Afghan troop debate....Her unstinting support of General </w:t>
      </w:r>
      <w:proofErr w:type="spellStart"/>
      <w:r w:rsidRPr="006B678F">
        <w:rPr>
          <w:sz w:val="16"/>
        </w:rPr>
        <w:t>McChrystal’s</w:t>
      </w:r>
      <w:proofErr w:type="spellEnd"/>
      <w:r w:rsidRPr="006B678F">
        <w:rPr>
          <w:sz w:val="16"/>
        </w:rPr>
        <w:t xml:space="preserve"> maximalist recommendation made it harder for Obama to choose a lesser option....“Hillary was adamant in her support for what Stan asked for,” Gates says....“She was, in a way, tougher on the numbers in the surge than I was.”</w:t>
      </w:r>
      <w:r w:rsidRPr="006B678F">
        <w:rPr>
          <w:sz w:val="12"/>
        </w:rPr>
        <w:t>∂</w:t>
      </w:r>
      <w:r w:rsidRPr="006B678F">
        <w:rPr>
          <w:sz w:val="16"/>
        </w:rPr>
        <w:t xml:space="preserve"> And Landler doesn't even mention Libya, perhaps because the Times already investigated her role at length a couple of months ago. It's hardly necessary, though. </w:t>
      </w:r>
      <w:r w:rsidRPr="006B678F">
        <w:rPr>
          <w:rStyle w:val="StyleUnderline"/>
        </w:rPr>
        <w:t>Taken as a whole, this is a portrait of a would-be president who (a) fundamentally believes in displays of force, (b) is eager to give the military everything they ask for, and (c) doesn't believe that military intervention is a last resort</w:t>
      </w:r>
      <w:r w:rsidRPr="006B678F">
        <w:rPr>
          <w:sz w:val="16"/>
        </w:rPr>
        <w:t>, no matter what she might say in public.</w:t>
      </w:r>
      <w:r w:rsidRPr="006B678F">
        <w:rPr>
          <w:sz w:val="12"/>
        </w:rPr>
        <w:t>∂</w:t>
      </w:r>
      <w:r w:rsidRPr="006B678F">
        <w:rPr>
          <w:sz w:val="16"/>
        </w:rPr>
        <w:t xml:space="preserve"> </w:t>
      </w:r>
      <w:r w:rsidRPr="006B678F">
        <w:rPr>
          <w:rStyle w:val="StyleUnderline"/>
        </w:rPr>
        <w:t xml:space="preserve">If anything worries me about Hillary Clinton, this is it. </w:t>
      </w:r>
      <w:r w:rsidRPr="006B678F">
        <w:rPr>
          <w:sz w:val="16"/>
        </w:rPr>
        <w:t xml:space="preserve">It's not so much that she's more hawkish than me, it's the fact that events of the past </w:t>
      </w:r>
      <w:r w:rsidRPr="006B678F">
        <w:rPr>
          <w:rStyle w:val="StyleUnderline"/>
        </w:rPr>
        <w:t>15 years don't seem to have affected her views at all</w:t>
      </w:r>
      <w:r w:rsidRPr="006B678F">
        <w:rPr>
          <w:sz w:val="16"/>
        </w:rPr>
        <w:t xml:space="preserve">. How is that possible? And yet, our failures in Iraq, Afghanistan, Libya, Yemen, Syria and elsewhere apparently haven't given her the slightest pause about the effectiveness of military force in the Middle East. Quite the opposite: the sense I get from Landler's piece is that </w:t>
      </w:r>
      <w:r w:rsidRPr="006B678F">
        <w:rPr>
          <w:rStyle w:val="StyleUnderline"/>
        </w:rPr>
        <w:t>she continues to think all of these engagements would have turned out better if only we'd used more military power</w:t>
      </w:r>
      <w:r w:rsidRPr="006B678F">
        <w:rPr>
          <w:sz w:val="16"/>
        </w:rPr>
        <w:t>. I find it hard to understand how an intelligent, well-briefed person could continue to believe this, and that in turn makes me wonder just exactly what motivates Hillary's worldview.</w:t>
      </w:r>
    </w:p>
    <w:p w14:paraId="36FB0992" w14:textId="77777777" w:rsidR="00255AA5" w:rsidRDefault="00255AA5" w:rsidP="00255AA5"/>
    <w:p w14:paraId="62D9655F" w14:textId="77777777" w:rsidR="00255AA5" w:rsidRDefault="00255AA5" w:rsidP="00255AA5">
      <w:pPr>
        <w:pStyle w:val="Heading4"/>
      </w:pPr>
      <w:r>
        <w:t>Trump would limit intervention in foreign conflicts - has to appeal to his distinct voter base</w:t>
      </w:r>
    </w:p>
    <w:p w14:paraId="4912D3A4" w14:textId="77777777" w:rsidR="00255AA5" w:rsidRPr="00A80B0E" w:rsidRDefault="00255AA5" w:rsidP="00255AA5">
      <w:pPr>
        <w:pStyle w:val="NoSpacing"/>
      </w:pPr>
      <w:r>
        <w:rPr>
          <w:b/>
        </w:rPr>
        <w:t xml:space="preserve">McConnell 2016 </w:t>
      </w:r>
      <w:r>
        <w:t xml:space="preserve">- Journalist and founder of </w:t>
      </w:r>
      <w:r>
        <w:rPr>
          <w:i/>
        </w:rPr>
        <w:t>The American Conservative</w:t>
      </w:r>
      <w:r>
        <w:t xml:space="preserve">, </w:t>
      </w:r>
      <w:proofErr w:type="spellStart"/>
      <w:r>
        <w:t>Ph.D</w:t>
      </w:r>
      <w:proofErr w:type="spellEnd"/>
      <w:r>
        <w:t xml:space="preserve"> in History from Columbia University (Scott McConnell, July/August 2016, “Why Trump Wins”, The American Conservative, Volume 15, Issue 4, </w:t>
      </w:r>
      <w:proofErr w:type="spellStart"/>
      <w:r>
        <w:t>Proquest</w:t>
      </w:r>
      <w:proofErr w:type="spellEnd"/>
      <w:r>
        <w:t xml:space="preserve">, Accessed June 24, 2016, </w:t>
      </w:r>
      <w:r w:rsidRPr="008611D2">
        <w:t>http://proxy.lib.umich.edu/login?url=http://search.proquest.com.proxy.lib.umich.edu/docview/1799220207?accountid=14667</w:t>
      </w:r>
      <w:r>
        <w:t>)//SB</w:t>
      </w:r>
    </w:p>
    <w:p w14:paraId="724E0428" w14:textId="77777777" w:rsidR="00255AA5" w:rsidRDefault="00255AA5" w:rsidP="00255AA5">
      <w:pPr>
        <w:pStyle w:val="NoSpacing"/>
        <w:rPr>
          <w:sz w:val="16"/>
        </w:rPr>
      </w:pPr>
      <w:r w:rsidRPr="00702C51">
        <w:rPr>
          <w:rStyle w:val="StyleUnderline"/>
        </w:rPr>
        <w:t>When one examines Trump’s main opponents</w:t>
      </w:r>
      <w:r w:rsidRPr="00702C51">
        <w:rPr>
          <w:sz w:val="16"/>
        </w:rPr>
        <w:t>—</w:t>
      </w:r>
      <w:r w:rsidRPr="00702C51">
        <w:rPr>
          <w:sz w:val="12"/>
        </w:rPr>
        <w:t>∂</w:t>
      </w:r>
      <w:r w:rsidRPr="00702C51">
        <w:rPr>
          <w:sz w:val="16"/>
        </w:rPr>
        <w:t xml:space="preserve"> Bush and Rubio then, Hillary Clinton now—</w:t>
      </w:r>
      <w:r w:rsidRPr="00702C51">
        <w:rPr>
          <w:rStyle w:val="StyleUnderline"/>
        </w:rPr>
        <w:t>on the</w:t>
      </w:r>
      <w:r w:rsidRPr="00702C51">
        <w:rPr>
          <w:rStyle w:val="StyleUnderline"/>
          <w:b/>
          <w:sz w:val="12"/>
          <w:u w:val="none"/>
        </w:rPr>
        <w:t>∂</w:t>
      </w:r>
      <w:r w:rsidRPr="00702C51">
        <w:rPr>
          <w:rStyle w:val="StyleUnderline"/>
        </w:rPr>
        <w:t xml:space="preserve"> critical issues of</w:t>
      </w:r>
      <w:r w:rsidRPr="00702C51">
        <w:rPr>
          <w:sz w:val="16"/>
        </w:rPr>
        <w:t xml:space="preserve"> immigration (legal and illegal), trade,</w:t>
      </w:r>
      <w:r w:rsidRPr="00702C51">
        <w:rPr>
          <w:sz w:val="12"/>
        </w:rPr>
        <w:t>∂</w:t>
      </w:r>
      <w:r w:rsidRPr="00702C51">
        <w:rPr>
          <w:sz w:val="16"/>
        </w:rPr>
        <w:t xml:space="preserve"> and </w:t>
      </w:r>
      <w:r w:rsidRPr="00702C51">
        <w:rPr>
          <w:rStyle w:val="StyleUnderline"/>
        </w:rPr>
        <w:t>Iraq and other military interventions</w:t>
      </w:r>
      <w:r w:rsidRPr="00702C51">
        <w:rPr>
          <w:sz w:val="16"/>
        </w:rPr>
        <w:t>, one finds no</w:t>
      </w:r>
      <w:r w:rsidRPr="00702C51">
        <w:rPr>
          <w:sz w:val="12"/>
        </w:rPr>
        <w:t>∂</w:t>
      </w:r>
      <w:r w:rsidRPr="00702C51">
        <w:rPr>
          <w:sz w:val="16"/>
        </w:rPr>
        <w:t xml:space="preserve"> substantial differences between them. </w:t>
      </w:r>
      <w:r w:rsidRPr="00702C51">
        <w:rPr>
          <w:rStyle w:val="StyleUnderline"/>
        </w:rPr>
        <w:t>In foreign policy</w:t>
      </w:r>
      <w:proofErr w:type="gramStart"/>
      <w:r w:rsidRPr="00702C51">
        <w:rPr>
          <w:rStyle w:val="StyleUnderline"/>
        </w:rPr>
        <w:t>,</w:t>
      </w:r>
      <w:r w:rsidRPr="00702C51">
        <w:rPr>
          <w:rStyle w:val="StyleUnderline"/>
          <w:b/>
          <w:sz w:val="12"/>
          <w:u w:val="none"/>
        </w:rPr>
        <w:t>∂</w:t>
      </w:r>
      <w:proofErr w:type="gramEnd"/>
      <w:r w:rsidRPr="00702C51">
        <w:rPr>
          <w:rStyle w:val="StyleUnderline"/>
        </w:rPr>
        <w:t xml:space="preserve"> the liberal interventionists who would staff a Hillary administration</w:t>
      </w:r>
      <w:r w:rsidRPr="00702C51">
        <w:rPr>
          <w:rStyle w:val="StyleUnderline"/>
          <w:b/>
          <w:sz w:val="12"/>
          <w:u w:val="none"/>
        </w:rPr>
        <w:t>∂</w:t>
      </w:r>
      <w:r w:rsidRPr="00702C51">
        <w:rPr>
          <w:rStyle w:val="StyleUnderline"/>
        </w:rPr>
        <w:t xml:space="preserve"> line up seamlessly with neoconservatives</w:t>
      </w:r>
      <w:r w:rsidRPr="00702C51">
        <w:rPr>
          <w:rStyle w:val="StyleUnderline"/>
          <w:b/>
          <w:sz w:val="12"/>
          <w:u w:val="none"/>
        </w:rPr>
        <w:t>∂</w:t>
      </w:r>
      <w:r w:rsidRPr="00702C51">
        <w:rPr>
          <w:rStyle w:val="StyleUnderline"/>
        </w:rPr>
        <w:t xml:space="preserve"> in support of continued American “hegemony</w:t>
      </w:r>
      <w:r w:rsidRPr="00702C51">
        <w:rPr>
          <w:sz w:val="16"/>
        </w:rPr>
        <w:t xml:space="preserve">.” </w:t>
      </w:r>
      <w:r w:rsidRPr="00702C51">
        <w:rPr>
          <w:sz w:val="12"/>
        </w:rPr>
        <w:t>∂</w:t>
      </w:r>
      <w:r w:rsidRPr="00702C51">
        <w:rPr>
          <w:sz w:val="16"/>
        </w:rPr>
        <w:t xml:space="preserve"> A recently published Center for a New American Security</w:t>
      </w:r>
      <w:r w:rsidRPr="00702C51">
        <w:rPr>
          <w:sz w:val="12"/>
        </w:rPr>
        <w:t>∂</w:t>
      </w:r>
      <w:r w:rsidRPr="00702C51">
        <w:rPr>
          <w:sz w:val="16"/>
        </w:rPr>
        <w:t xml:space="preserve"> report, produced by charter members of both groups,</w:t>
      </w:r>
      <w:r w:rsidRPr="00702C51">
        <w:rPr>
          <w:sz w:val="12"/>
        </w:rPr>
        <w:t>∂</w:t>
      </w:r>
      <w:r w:rsidRPr="00702C51">
        <w:rPr>
          <w:sz w:val="16"/>
        </w:rPr>
        <w:t xml:space="preserve"> makes this unambiguously clear. </w:t>
      </w:r>
      <w:r w:rsidRPr="00702C51">
        <w:rPr>
          <w:rStyle w:val="StyleUnderline"/>
        </w:rPr>
        <w:t>With some tweaking</w:t>
      </w:r>
      <w:r w:rsidRPr="00702C51">
        <w:rPr>
          <w:rStyle w:val="StyleUnderline"/>
          <w:b/>
          <w:sz w:val="12"/>
          <w:u w:val="none"/>
        </w:rPr>
        <w:t>∂</w:t>
      </w:r>
      <w:r w:rsidRPr="00702C51">
        <w:rPr>
          <w:rStyle w:val="StyleUnderline"/>
        </w:rPr>
        <w:t xml:space="preserve"> on</w:t>
      </w:r>
      <w:r w:rsidRPr="00702C51">
        <w:rPr>
          <w:sz w:val="16"/>
        </w:rPr>
        <w:t xml:space="preserve"> </w:t>
      </w:r>
      <w:r w:rsidRPr="00702C51">
        <w:rPr>
          <w:rStyle w:val="StyleUnderline"/>
        </w:rPr>
        <w:t>social issues and the Second Amendment, Hillary</w:t>
      </w:r>
      <w:r w:rsidRPr="00702C51">
        <w:rPr>
          <w:rStyle w:val="StyleUnderline"/>
          <w:b/>
          <w:sz w:val="12"/>
          <w:u w:val="none"/>
        </w:rPr>
        <w:t>∂</w:t>
      </w:r>
      <w:r w:rsidRPr="00702C51">
        <w:rPr>
          <w:rStyle w:val="StyleUnderline"/>
        </w:rPr>
        <w:t xml:space="preserve"> Clinton could have run interchangeably with Bush and</w:t>
      </w:r>
      <w:r w:rsidRPr="00702C51">
        <w:rPr>
          <w:rStyle w:val="StyleUnderline"/>
          <w:b/>
          <w:sz w:val="12"/>
          <w:u w:val="none"/>
        </w:rPr>
        <w:t>∂</w:t>
      </w:r>
      <w:r w:rsidRPr="00702C51">
        <w:rPr>
          <w:rStyle w:val="StyleUnderline"/>
        </w:rPr>
        <w:t xml:space="preserve"> Rubio in the Republican field</w:t>
      </w:r>
      <w:r w:rsidRPr="00702C51">
        <w:rPr>
          <w:sz w:val="16"/>
        </w:rPr>
        <w:t>, and vice versa.</w:t>
      </w:r>
      <w:r w:rsidRPr="00702C51">
        <w:rPr>
          <w:sz w:val="12"/>
        </w:rPr>
        <w:t>∂</w:t>
      </w:r>
      <w:r w:rsidRPr="00702C51">
        <w:rPr>
          <w:sz w:val="16"/>
        </w:rPr>
        <w:t xml:space="preserve"> </w:t>
      </w:r>
      <w:r w:rsidRPr="00702C51">
        <w:rPr>
          <w:rStyle w:val="StyleUnderline"/>
        </w:rPr>
        <w:t>Opposition to this establishment consensus has been</w:t>
      </w:r>
      <w:r w:rsidRPr="00702C51">
        <w:rPr>
          <w:rStyle w:val="StyleUnderline"/>
          <w:b/>
          <w:sz w:val="12"/>
          <w:u w:val="none"/>
        </w:rPr>
        <w:t>∂</w:t>
      </w:r>
      <w:r w:rsidRPr="00702C51">
        <w:rPr>
          <w:rStyle w:val="StyleUnderline"/>
        </w:rPr>
        <w:t xml:space="preserve"> advancing, by fits and starts, and is now too large to be</w:t>
      </w:r>
      <w:r w:rsidRPr="00702C51">
        <w:rPr>
          <w:rStyle w:val="StyleUnderline"/>
          <w:b/>
          <w:sz w:val="12"/>
          <w:u w:val="none"/>
        </w:rPr>
        <w:t>∂</w:t>
      </w:r>
      <w:r w:rsidRPr="00702C51">
        <w:rPr>
          <w:rStyle w:val="StyleUnderline"/>
        </w:rPr>
        <w:t xml:space="preserve"> ignored</w:t>
      </w:r>
      <w:r w:rsidRPr="00702C51">
        <w:rPr>
          <w:sz w:val="16"/>
        </w:rPr>
        <w:t>. Michael Lind of the New America Foundation</w:t>
      </w:r>
      <w:r w:rsidRPr="00702C51">
        <w:rPr>
          <w:sz w:val="12"/>
        </w:rPr>
        <w:t>∂</w:t>
      </w:r>
      <w:r w:rsidRPr="00702C51">
        <w:rPr>
          <w:sz w:val="16"/>
        </w:rPr>
        <w:t xml:space="preserve"> argues that the 2016 election ratifies a party realignment</w:t>
      </w:r>
      <w:r w:rsidRPr="00702C51">
        <w:rPr>
          <w:sz w:val="12"/>
        </w:rPr>
        <w:t>∂</w:t>
      </w:r>
      <w:r w:rsidRPr="00702C51">
        <w:rPr>
          <w:sz w:val="16"/>
        </w:rPr>
        <w:t xml:space="preserve"> that began in 1968, when white working-class voters</w:t>
      </w:r>
      <w:r w:rsidRPr="00702C51">
        <w:rPr>
          <w:sz w:val="12"/>
        </w:rPr>
        <w:t>∂</w:t>
      </w:r>
      <w:r w:rsidRPr="00702C51">
        <w:rPr>
          <w:sz w:val="16"/>
        </w:rPr>
        <w:t xml:space="preserve"> started moving towards the GOP. The core of Trump’s</w:t>
      </w:r>
      <w:r w:rsidRPr="00702C51">
        <w:rPr>
          <w:sz w:val="12"/>
        </w:rPr>
        <w:t>∂</w:t>
      </w:r>
      <w:r w:rsidRPr="00702C51">
        <w:rPr>
          <w:sz w:val="16"/>
        </w:rPr>
        <w:t xml:space="preserve"> supporters are the political descendants of what had</w:t>
      </w:r>
      <w:r w:rsidRPr="00702C51">
        <w:rPr>
          <w:sz w:val="12"/>
        </w:rPr>
        <w:t>∂</w:t>
      </w:r>
      <w:r w:rsidRPr="00702C51">
        <w:rPr>
          <w:sz w:val="16"/>
        </w:rPr>
        <w:t xml:space="preserve"> been the backbone of the Democratic New Deal coalition</w:t>
      </w:r>
      <w:proofErr w:type="gramStart"/>
      <w:r w:rsidRPr="00702C51">
        <w:rPr>
          <w:sz w:val="16"/>
        </w:rPr>
        <w:t>:</w:t>
      </w:r>
      <w:r w:rsidRPr="00702C51">
        <w:rPr>
          <w:sz w:val="12"/>
        </w:rPr>
        <w:t>∂</w:t>
      </w:r>
      <w:proofErr w:type="gramEnd"/>
      <w:r w:rsidRPr="00702C51">
        <w:rPr>
          <w:sz w:val="16"/>
        </w:rPr>
        <w:t xml:space="preserve"> working-class whites, politically strongest in the</w:t>
      </w:r>
      <w:r w:rsidRPr="00702C51">
        <w:rPr>
          <w:sz w:val="12"/>
        </w:rPr>
        <w:t>∂</w:t>
      </w:r>
      <w:r w:rsidRPr="00702C51">
        <w:rPr>
          <w:sz w:val="16"/>
        </w:rPr>
        <w:t xml:space="preserve"> South and flyover states. </w:t>
      </w:r>
      <w:r w:rsidRPr="00702C51">
        <w:rPr>
          <w:rStyle w:val="StyleUnderline"/>
        </w:rPr>
        <w:t>On the triad of trade, immigration</w:t>
      </w:r>
      <w:proofErr w:type="gramStart"/>
      <w:r w:rsidRPr="00702C51">
        <w:rPr>
          <w:rStyle w:val="StyleUnderline"/>
        </w:rPr>
        <w:t>,</w:t>
      </w:r>
      <w:r w:rsidRPr="00702C51">
        <w:rPr>
          <w:rStyle w:val="StyleUnderline"/>
          <w:b/>
          <w:sz w:val="12"/>
          <w:u w:val="none"/>
        </w:rPr>
        <w:t>∂</w:t>
      </w:r>
      <w:proofErr w:type="gramEnd"/>
      <w:r w:rsidRPr="00702C51">
        <w:rPr>
          <w:rStyle w:val="StyleUnderline"/>
        </w:rPr>
        <w:t xml:space="preserve"> and foreign policy</w:t>
      </w:r>
      <w:r w:rsidRPr="00702C51">
        <w:rPr>
          <w:sz w:val="16"/>
        </w:rPr>
        <w:t xml:space="preserve"> </w:t>
      </w:r>
      <w:r w:rsidRPr="00702C51">
        <w:rPr>
          <w:rStyle w:val="StyleUnderline"/>
        </w:rPr>
        <w:t>these voters are nationalist,</w:t>
      </w:r>
      <w:r w:rsidRPr="00702C51">
        <w:rPr>
          <w:rStyle w:val="StyleUnderline"/>
          <w:b/>
          <w:sz w:val="12"/>
          <w:u w:val="none"/>
        </w:rPr>
        <w:t>∂</w:t>
      </w:r>
      <w:r w:rsidRPr="00702C51">
        <w:rPr>
          <w:sz w:val="16"/>
        </w:rPr>
        <w:t xml:space="preserve"> not globalist—</w:t>
      </w:r>
      <w:r w:rsidRPr="00702C51">
        <w:rPr>
          <w:rStyle w:val="StyleUnderline"/>
        </w:rPr>
        <w:t>they would limit America’s intervention</w:t>
      </w:r>
      <w:r w:rsidRPr="00702C51">
        <w:rPr>
          <w:rStyle w:val="StyleUnderline"/>
          <w:b/>
          <w:sz w:val="12"/>
          <w:u w:val="none"/>
        </w:rPr>
        <w:t>∂</w:t>
      </w:r>
      <w:r w:rsidRPr="00702C51">
        <w:rPr>
          <w:rStyle w:val="StyleUnderline"/>
        </w:rPr>
        <w:t xml:space="preserve"> in foreign conflicts</w:t>
      </w:r>
      <w:r w:rsidRPr="00702C51">
        <w:rPr>
          <w:sz w:val="16"/>
        </w:rPr>
        <w:t xml:space="preserve"> and subject the importation</w:t>
      </w:r>
      <w:r w:rsidRPr="00702C51">
        <w:rPr>
          <w:sz w:val="12"/>
        </w:rPr>
        <w:t>∂</w:t>
      </w:r>
      <w:r w:rsidRPr="00702C51">
        <w:rPr>
          <w:sz w:val="16"/>
        </w:rPr>
        <w:t xml:space="preserve"> of products and people from the rest of the world to a</w:t>
      </w:r>
      <w:r w:rsidRPr="00702C51">
        <w:rPr>
          <w:sz w:val="12"/>
        </w:rPr>
        <w:t>∂</w:t>
      </w:r>
      <w:r w:rsidRPr="00702C51">
        <w:rPr>
          <w:sz w:val="16"/>
        </w:rPr>
        <w:t xml:space="preserve"> more rigorous is-it-good-for-us test. (And by “us” they</w:t>
      </w:r>
      <w:r w:rsidRPr="00702C51">
        <w:rPr>
          <w:sz w:val="12"/>
        </w:rPr>
        <w:t>∂</w:t>
      </w:r>
      <w:r w:rsidRPr="00702C51">
        <w:rPr>
          <w:sz w:val="16"/>
        </w:rPr>
        <w:t xml:space="preserve"> mean themselves, not the Fortune 500.) </w:t>
      </w:r>
      <w:r w:rsidRPr="00702C51">
        <w:rPr>
          <w:rStyle w:val="StyleUnderline"/>
        </w:rPr>
        <w:t>By nominating</w:t>
      </w:r>
      <w:r w:rsidRPr="00702C51">
        <w:rPr>
          <w:rStyle w:val="StyleUnderline"/>
          <w:b/>
          <w:sz w:val="12"/>
          <w:u w:val="none"/>
        </w:rPr>
        <w:t>∂</w:t>
      </w:r>
      <w:r w:rsidRPr="00702C51">
        <w:rPr>
          <w:rStyle w:val="StyleUnderline"/>
        </w:rPr>
        <w:t xml:space="preserve"> Trump, the Republican Party has finally been forced to</w:t>
      </w:r>
      <w:r w:rsidRPr="00702C51">
        <w:rPr>
          <w:rStyle w:val="StyleUnderline"/>
          <w:b/>
          <w:sz w:val="12"/>
          <w:u w:val="none"/>
        </w:rPr>
        <w:t>∂</w:t>
      </w:r>
      <w:r w:rsidRPr="00702C51">
        <w:rPr>
          <w:rStyle w:val="StyleUnderline"/>
        </w:rPr>
        <w:t xml:space="preserve"> come to terms with these sentiments, choosing a candidate</w:t>
      </w:r>
      <w:r w:rsidRPr="00702C51">
        <w:rPr>
          <w:rStyle w:val="StyleUnderline"/>
          <w:b/>
          <w:sz w:val="12"/>
          <w:u w:val="none"/>
        </w:rPr>
        <w:t>∂</w:t>
      </w:r>
      <w:r w:rsidRPr="00702C51">
        <w:rPr>
          <w:rStyle w:val="StyleUnderline"/>
        </w:rPr>
        <w:t xml:space="preserve"> who is largely disdainful of the globalist consensus</w:t>
      </w:r>
      <w:r w:rsidRPr="00702C51">
        <w:rPr>
          <w:rStyle w:val="StyleUnderline"/>
          <w:b/>
          <w:sz w:val="12"/>
          <w:u w:val="none"/>
        </w:rPr>
        <w:t>∂</w:t>
      </w:r>
      <w:r w:rsidRPr="00702C51">
        <w:rPr>
          <w:rStyle w:val="StyleUnderline"/>
        </w:rPr>
        <w:t xml:space="preserve"> of GOP donors, pundits, and think-tank experts</w:t>
      </w:r>
      <w:r w:rsidRPr="00702C51">
        <w:rPr>
          <w:sz w:val="16"/>
        </w:rPr>
        <w:t>.</w:t>
      </w:r>
    </w:p>
    <w:p w14:paraId="7719E1DE" w14:textId="77777777" w:rsidR="00255AA5" w:rsidRDefault="00255AA5" w:rsidP="00255AA5"/>
    <w:p w14:paraId="36025A9C" w14:textId="77777777" w:rsidR="00255AA5" w:rsidRPr="00702C51" w:rsidRDefault="00255AA5" w:rsidP="00255AA5">
      <w:pPr>
        <w:pStyle w:val="Heading4"/>
      </w:pPr>
      <w:r>
        <w:t>Trump considerably less hawkish than Clinton</w:t>
      </w:r>
    </w:p>
    <w:p w14:paraId="135AD1B1" w14:textId="77777777" w:rsidR="00255AA5" w:rsidRDefault="00255AA5" w:rsidP="00255AA5">
      <w:pPr>
        <w:pStyle w:val="NoSpacing"/>
      </w:pPr>
      <w:r>
        <w:rPr>
          <w:b/>
        </w:rPr>
        <w:t xml:space="preserve">McConnell 2016 </w:t>
      </w:r>
      <w:r>
        <w:t xml:space="preserve">- Journalist and founder of </w:t>
      </w:r>
      <w:r>
        <w:rPr>
          <w:i/>
        </w:rPr>
        <w:t>The American Conservative</w:t>
      </w:r>
      <w:r>
        <w:t xml:space="preserve">, </w:t>
      </w:r>
      <w:proofErr w:type="spellStart"/>
      <w:r>
        <w:t>Ph.D</w:t>
      </w:r>
      <w:proofErr w:type="spellEnd"/>
      <w:r>
        <w:t xml:space="preserve"> in History from Columbia University (Scott McConnell, July/August 2016, “Why Trump Wins”, The American Conservative, Volume 15, Issue 4, </w:t>
      </w:r>
      <w:proofErr w:type="spellStart"/>
      <w:r>
        <w:t>Proquest</w:t>
      </w:r>
      <w:proofErr w:type="spellEnd"/>
      <w:r>
        <w:t xml:space="preserve">, Accessed June 24, 2016, </w:t>
      </w:r>
      <w:r w:rsidRPr="008611D2">
        <w:t>http://proxy.lib.umich.edu/login?url=http://search.proquest.com.proxy.lib.umich.edu/docview/1799220207?accountid=14667</w:t>
      </w:r>
      <w:r>
        <w:t>)//SB</w:t>
      </w:r>
    </w:p>
    <w:p w14:paraId="1E2B1D90" w14:textId="77777777" w:rsidR="00255AA5" w:rsidRDefault="00255AA5" w:rsidP="00255AA5">
      <w:pPr>
        <w:pStyle w:val="NoSpacing"/>
        <w:rPr>
          <w:sz w:val="16"/>
        </w:rPr>
      </w:pPr>
      <w:r w:rsidRPr="00E16D9A">
        <w:rPr>
          <w:sz w:val="16"/>
        </w:rPr>
        <w:t>In the 1990s, Americans had not yet experienced the</w:t>
      </w:r>
      <w:r w:rsidRPr="00E16D9A">
        <w:rPr>
          <w:sz w:val="12"/>
        </w:rPr>
        <w:t>∂</w:t>
      </w:r>
      <w:r w:rsidRPr="00E16D9A">
        <w:rPr>
          <w:sz w:val="16"/>
        </w:rPr>
        <w:t xml:space="preserve"> downside of having a foreign-policy elite that faced no</w:t>
      </w:r>
      <w:r w:rsidRPr="00E16D9A">
        <w:rPr>
          <w:sz w:val="12"/>
        </w:rPr>
        <w:t>∂</w:t>
      </w:r>
      <w:r w:rsidRPr="00E16D9A">
        <w:rPr>
          <w:sz w:val="16"/>
        </w:rPr>
        <w:t xml:space="preserve"> rival superpower. The first Gulf War was perceived as</w:t>
      </w:r>
      <w:r w:rsidRPr="00E16D9A">
        <w:rPr>
          <w:sz w:val="12"/>
        </w:rPr>
        <w:t>∂</w:t>
      </w:r>
      <w:r w:rsidRPr="00E16D9A">
        <w:rPr>
          <w:sz w:val="16"/>
        </w:rPr>
        <w:t xml:space="preserve"> a glowing success, the five-day victory with precision</w:t>
      </w:r>
      <w:r w:rsidRPr="00E16D9A">
        <w:rPr>
          <w:sz w:val="12"/>
        </w:rPr>
        <w:t>∂</w:t>
      </w:r>
      <w:r w:rsidRPr="00E16D9A">
        <w:rPr>
          <w:sz w:val="16"/>
        </w:rPr>
        <w:t xml:space="preserve"> air strikes and few American casualties heralding what</w:t>
      </w:r>
      <w:r w:rsidRPr="00E16D9A">
        <w:rPr>
          <w:sz w:val="12"/>
        </w:rPr>
        <w:t>∂</w:t>
      </w:r>
      <w:r w:rsidRPr="00E16D9A">
        <w:rPr>
          <w:sz w:val="16"/>
        </w:rPr>
        <w:t xml:space="preserve"> neoconservatives rushed to herald as “the unipolar moment,”</w:t>
      </w:r>
      <w:r w:rsidRPr="00E16D9A">
        <w:rPr>
          <w:sz w:val="12"/>
        </w:rPr>
        <w:t>∂</w:t>
      </w:r>
      <w:r w:rsidRPr="00E16D9A">
        <w:rPr>
          <w:sz w:val="16"/>
        </w:rPr>
        <w:t xml:space="preserve"> or “benevolent global hegemony.” It was followed</w:t>
      </w:r>
      <w:r w:rsidRPr="00E16D9A">
        <w:rPr>
          <w:sz w:val="12"/>
        </w:rPr>
        <w:t>∂</w:t>
      </w:r>
      <w:r w:rsidRPr="00E16D9A">
        <w:rPr>
          <w:sz w:val="16"/>
        </w:rPr>
        <w:t xml:space="preserve"> by a relatively costless (to Americans) conflict with Serbia.</w:t>
      </w:r>
      <w:r w:rsidRPr="00E16D9A">
        <w:rPr>
          <w:sz w:val="12"/>
        </w:rPr>
        <w:t>∂</w:t>
      </w:r>
      <w:r w:rsidRPr="00E16D9A">
        <w:rPr>
          <w:sz w:val="16"/>
        </w:rPr>
        <w:t xml:space="preserve"> </w:t>
      </w:r>
      <w:r w:rsidRPr="00E16D9A">
        <w:rPr>
          <w:rStyle w:val="StyleUnderline"/>
        </w:rPr>
        <w:t>For the past 15 years</w:t>
      </w:r>
      <w:r w:rsidRPr="00E16D9A">
        <w:rPr>
          <w:sz w:val="16"/>
        </w:rPr>
        <w:t xml:space="preserve">, however, </w:t>
      </w:r>
      <w:r w:rsidRPr="00E16D9A">
        <w:rPr>
          <w:rStyle w:val="StyleUnderline"/>
        </w:rPr>
        <w:t>the United States</w:t>
      </w:r>
      <w:r w:rsidRPr="00E16D9A">
        <w:rPr>
          <w:rStyle w:val="StyleUnderline"/>
          <w:b/>
          <w:sz w:val="12"/>
          <w:u w:val="none"/>
        </w:rPr>
        <w:t>∂</w:t>
      </w:r>
      <w:r w:rsidRPr="00E16D9A">
        <w:rPr>
          <w:rStyle w:val="StyleUnderline"/>
        </w:rPr>
        <w:t xml:space="preserve"> has engaged in seemingly permanent and unwinnable</w:t>
      </w:r>
      <w:r w:rsidRPr="00E16D9A">
        <w:rPr>
          <w:rStyle w:val="StyleUnderline"/>
          <w:b/>
          <w:sz w:val="12"/>
          <w:u w:val="none"/>
        </w:rPr>
        <w:t>∂</w:t>
      </w:r>
      <w:r w:rsidRPr="00E16D9A">
        <w:rPr>
          <w:rStyle w:val="StyleUnderline"/>
        </w:rPr>
        <w:t xml:space="preserve"> wars</w:t>
      </w:r>
      <w:r w:rsidRPr="00E16D9A">
        <w:rPr>
          <w:sz w:val="16"/>
        </w:rPr>
        <w:t>—the ground troops supplied largely by the white</w:t>
      </w:r>
      <w:r w:rsidRPr="00E16D9A">
        <w:rPr>
          <w:sz w:val="12"/>
        </w:rPr>
        <w:t>∂</w:t>
      </w:r>
      <w:r w:rsidRPr="00E16D9A">
        <w:rPr>
          <w:sz w:val="16"/>
        </w:rPr>
        <w:t xml:space="preserve"> working class—in Afghanistan and </w:t>
      </w:r>
      <w:r w:rsidRPr="00E16D9A">
        <w:rPr>
          <w:rStyle w:val="StyleUnderline"/>
        </w:rPr>
        <w:t>the Middle East.</w:t>
      </w:r>
      <w:r w:rsidRPr="00E16D9A">
        <w:rPr>
          <w:rStyle w:val="StyleUnderline"/>
          <w:b/>
          <w:sz w:val="12"/>
          <w:u w:val="none"/>
        </w:rPr>
        <w:t>∂</w:t>
      </w:r>
      <w:r w:rsidRPr="00E16D9A">
        <w:rPr>
          <w:sz w:val="16"/>
        </w:rPr>
        <w:t xml:space="preserve"> </w:t>
      </w:r>
      <w:r w:rsidRPr="00E16D9A">
        <w:rPr>
          <w:rStyle w:val="StyleUnderline"/>
        </w:rPr>
        <w:t>Trump’s sallies against the folly of military intervention</w:t>
      </w:r>
      <w:r w:rsidRPr="00E16D9A">
        <w:rPr>
          <w:rStyle w:val="StyleUnderline"/>
          <w:b/>
          <w:sz w:val="12"/>
          <w:u w:val="none"/>
        </w:rPr>
        <w:t>∂</w:t>
      </w:r>
      <w:r w:rsidRPr="00E16D9A">
        <w:rPr>
          <w:rStyle w:val="StyleUnderline"/>
        </w:rPr>
        <w:t xml:space="preserve"> thus resonate</w:t>
      </w:r>
      <w:r w:rsidRPr="00E16D9A">
        <w:rPr>
          <w:sz w:val="16"/>
        </w:rPr>
        <w:t xml:space="preserve"> far more than Buchanan’s ever could.</w:t>
      </w:r>
      <w:r w:rsidRPr="00E16D9A">
        <w:rPr>
          <w:sz w:val="12"/>
        </w:rPr>
        <w:t>∂</w:t>
      </w:r>
      <w:r w:rsidRPr="00E16D9A">
        <w:rPr>
          <w:sz w:val="16"/>
        </w:rPr>
        <w:t xml:space="preserve"> </w:t>
      </w:r>
      <w:r w:rsidRPr="00E16D9A">
        <w:rPr>
          <w:rStyle w:val="StyleUnderline"/>
        </w:rPr>
        <w:t>Trump’s foreign-policy assertions may have been all</w:t>
      </w:r>
      <w:r w:rsidRPr="00E16D9A">
        <w:rPr>
          <w:rStyle w:val="StyleUnderline"/>
          <w:b/>
          <w:sz w:val="12"/>
          <w:u w:val="none"/>
        </w:rPr>
        <w:t>∂</w:t>
      </w:r>
      <w:r w:rsidRPr="00E16D9A">
        <w:rPr>
          <w:rStyle w:val="StyleUnderline"/>
        </w:rPr>
        <w:t xml:space="preserve"> over the map, but he is plainly less biased in favor of</w:t>
      </w:r>
      <w:r w:rsidRPr="00E16D9A">
        <w:rPr>
          <w:rStyle w:val="StyleUnderline"/>
          <w:b/>
          <w:sz w:val="12"/>
          <w:u w:val="none"/>
        </w:rPr>
        <w:t>∂</w:t>
      </w:r>
      <w:r w:rsidRPr="00E16D9A">
        <w:rPr>
          <w:rStyle w:val="StyleUnderline"/>
        </w:rPr>
        <w:t xml:space="preserve"> military intervention than Hillary Clinton</w:t>
      </w:r>
      <w:r w:rsidRPr="00E16D9A">
        <w:rPr>
          <w:sz w:val="16"/>
        </w:rPr>
        <w:t xml:space="preserve">. </w:t>
      </w:r>
      <w:r w:rsidRPr="00E16D9A">
        <w:rPr>
          <w:rStyle w:val="StyleUnderline"/>
        </w:rPr>
        <w:t>Recent</w:t>
      </w:r>
      <w:r w:rsidRPr="00E16D9A">
        <w:rPr>
          <w:rStyle w:val="StyleUnderline"/>
          <w:b/>
          <w:sz w:val="12"/>
          <w:u w:val="none"/>
        </w:rPr>
        <w:t>∂</w:t>
      </w:r>
      <w:r w:rsidRPr="00E16D9A">
        <w:rPr>
          <w:rStyle w:val="StyleUnderline"/>
        </w:rPr>
        <w:t xml:space="preserve"> American policies</w:t>
      </w:r>
      <w:r w:rsidRPr="00E16D9A">
        <w:rPr>
          <w:sz w:val="16"/>
        </w:rPr>
        <w:t>—the overthrow of Libya’s Gaddafi,</w:t>
      </w:r>
      <w:r w:rsidRPr="00E16D9A">
        <w:rPr>
          <w:sz w:val="12"/>
        </w:rPr>
        <w:t>∂</w:t>
      </w:r>
      <w:r w:rsidRPr="00E16D9A">
        <w:rPr>
          <w:sz w:val="16"/>
        </w:rPr>
        <w:t xml:space="preserve"> for instance—</w:t>
      </w:r>
      <w:r w:rsidRPr="00E16D9A">
        <w:rPr>
          <w:rStyle w:val="StyleUnderline"/>
        </w:rPr>
        <w:t>reinforce another of Trump’s arguments:</w:t>
      </w:r>
      <w:r w:rsidRPr="00E16D9A">
        <w:rPr>
          <w:rStyle w:val="StyleUnderline"/>
          <w:b/>
          <w:sz w:val="12"/>
          <w:u w:val="none"/>
        </w:rPr>
        <w:t>∂</w:t>
      </w:r>
      <w:r w:rsidRPr="00E16D9A">
        <w:rPr>
          <w:rStyle w:val="StyleUnderline"/>
        </w:rPr>
        <w:t xml:space="preserve"> intervention unleashes waves of non-Western refugees.</w:t>
      </w:r>
      <w:r w:rsidRPr="00E16D9A">
        <w:rPr>
          <w:rStyle w:val="StyleUnderline"/>
          <w:b/>
          <w:sz w:val="12"/>
          <w:u w:val="none"/>
        </w:rPr>
        <w:t>∂</w:t>
      </w:r>
      <w:r w:rsidRPr="00E16D9A">
        <w:rPr>
          <w:rStyle w:val="StyleUnderline"/>
        </w:rPr>
        <w:t xml:space="preserve"> As Trump advisor Stephen Miller put it, “Hillary’s platform</w:t>
      </w:r>
      <w:r w:rsidRPr="00E16D9A">
        <w:rPr>
          <w:rStyle w:val="StyleUnderline"/>
          <w:b/>
          <w:sz w:val="12"/>
          <w:u w:val="none"/>
        </w:rPr>
        <w:t>∂</w:t>
      </w:r>
      <w:r w:rsidRPr="00E16D9A">
        <w:rPr>
          <w:rStyle w:val="StyleUnderline"/>
        </w:rPr>
        <w:t xml:space="preserve"> is, I want to start wars in the Middle East, and</w:t>
      </w:r>
      <w:r w:rsidRPr="00E16D9A">
        <w:rPr>
          <w:rStyle w:val="StyleUnderline"/>
          <w:b/>
          <w:sz w:val="12"/>
          <w:u w:val="none"/>
        </w:rPr>
        <w:t>∂</w:t>
      </w:r>
      <w:r w:rsidRPr="00E16D9A">
        <w:rPr>
          <w:rStyle w:val="StyleUnderline"/>
        </w:rPr>
        <w:t xml:space="preserve"> then import all the refugees into the United States</w:t>
      </w:r>
      <w:r w:rsidRPr="00E16D9A">
        <w:rPr>
          <w:rStyle w:val="StyleUnderline"/>
          <w:b/>
          <w:sz w:val="12"/>
          <w:u w:val="none"/>
        </w:rPr>
        <w:t>∂</w:t>
      </w:r>
      <w:r w:rsidRPr="00E16D9A">
        <w:rPr>
          <w:rStyle w:val="StyleUnderline"/>
        </w:rPr>
        <w:t xml:space="preserve"> without knowing who they are</w:t>
      </w:r>
      <w:r w:rsidRPr="00E16D9A">
        <w:rPr>
          <w:sz w:val="16"/>
        </w:rPr>
        <w:t>.” In the wake of the Paris</w:t>
      </w:r>
      <w:r w:rsidRPr="00E16D9A">
        <w:rPr>
          <w:sz w:val="12"/>
        </w:rPr>
        <w:t>∂</w:t>
      </w:r>
      <w:r w:rsidRPr="00E16D9A">
        <w:rPr>
          <w:sz w:val="16"/>
        </w:rPr>
        <w:t xml:space="preserve"> terror attacks and the Cologne sexual assaults, with the</w:t>
      </w:r>
      <w:r w:rsidRPr="00E16D9A">
        <w:rPr>
          <w:sz w:val="12"/>
        </w:rPr>
        <w:t>∂</w:t>
      </w:r>
      <w:r w:rsidRPr="00E16D9A">
        <w:rPr>
          <w:sz w:val="16"/>
        </w:rPr>
        <w:t xml:space="preserve"> endless columns of refugees now trying to enter Europe</w:t>
      </w:r>
      <w:r w:rsidRPr="00E16D9A">
        <w:rPr>
          <w:sz w:val="12"/>
        </w:rPr>
        <w:t>∂</w:t>
      </w:r>
      <w:r w:rsidRPr="00E16D9A">
        <w:rPr>
          <w:sz w:val="16"/>
        </w:rPr>
        <w:t xml:space="preserve"> perhaps the most dramatic visual news story of the past</w:t>
      </w:r>
      <w:r w:rsidRPr="00E16D9A">
        <w:rPr>
          <w:sz w:val="12"/>
        </w:rPr>
        <w:t>∂</w:t>
      </w:r>
      <w:r w:rsidRPr="00E16D9A">
        <w:rPr>
          <w:sz w:val="16"/>
        </w:rPr>
        <w:t xml:space="preserve"> year, this is a powerful argument </w:t>
      </w:r>
    </w:p>
    <w:p w14:paraId="64241FCC" w14:textId="4B96FDE8" w:rsidR="00387B53" w:rsidRDefault="00696C73" w:rsidP="00696C73">
      <w:pPr>
        <w:pStyle w:val="Heading3"/>
      </w:pPr>
      <w:r>
        <w:t>Russian Relations</w:t>
      </w:r>
    </w:p>
    <w:p w14:paraId="4ACBD1CE" w14:textId="77777777" w:rsidR="00696C73" w:rsidRDefault="00696C73" w:rsidP="00696C73"/>
    <w:p w14:paraId="70EB84C9" w14:textId="16520344" w:rsidR="00696C73" w:rsidRDefault="00696C73" w:rsidP="00696C73">
      <w:pPr>
        <w:pStyle w:val="Heading3"/>
      </w:pPr>
      <w:r>
        <w:t>2ac</w:t>
      </w:r>
    </w:p>
    <w:p w14:paraId="083CB018" w14:textId="77777777" w:rsidR="00696C73" w:rsidRDefault="00696C73" w:rsidP="00696C73">
      <w:pPr>
        <w:pStyle w:val="Heading4"/>
      </w:pPr>
      <w:r>
        <w:t xml:space="preserve">Hillary wrecks us-Russia relations </w:t>
      </w:r>
    </w:p>
    <w:p w14:paraId="1B3C3D8C" w14:textId="3623356B" w:rsidR="00696C73" w:rsidRPr="00696C73" w:rsidRDefault="00696C73" w:rsidP="00696C73">
      <w:pPr>
        <w:pStyle w:val="NoSpacing"/>
        <w:rPr>
          <w:rStyle w:val="Style13ptBold"/>
        </w:rPr>
      </w:pPr>
      <w:r w:rsidRPr="00696C73">
        <w:rPr>
          <w:rStyle w:val="Style13ptBold"/>
        </w:rPr>
        <w:t>MacDonald 4/25</w:t>
      </w:r>
    </w:p>
    <w:p w14:paraId="7111D981" w14:textId="7BBFF1A6" w:rsidR="00696C73" w:rsidRPr="004B6A1A" w:rsidRDefault="00696C73" w:rsidP="00696C73">
      <w:pPr>
        <w:pStyle w:val="NoSpacing"/>
      </w:pPr>
      <w:r w:rsidRPr="004B6A1A">
        <w:t xml:space="preserve">Bryan, Reuters journalist based in Russia, President Hillary? If you think Russian-American relations are bad now, you </w:t>
      </w:r>
      <w:proofErr w:type="spellStart"/>
      <w:r w:rsidRPr="004B6A1A">
        <w:t>ain't</w:t>
      </w:r>
      <w:proofErr w:type="spellEnd"/>
      <w:r w:rsidRPr="004B6A1A">
        <w:t xml:space="preserve"> seen nothing yet, </w:t>
      </w:r>
      <w:r w:rsidRPr="00696C73">
        <w:t>4-25-16</w:t>
      </w:r>
      <w:r w:rsidRPr="004B6A1A">
        <w:t xml:space="preserve">https://www.rt.com/op-edge/340828-president-hillary-russia-american-relations/, </w:t>
      </w:r>
      <w:proofErr w:type="spellStart"/>
      <w:r w:rsidRPr="004B6A1A">
        <w:t>msm</w:t>
      </w:r>
      <w:proofErr w:type="spellEnd"/>
    </w:p>
    <w:p w14:paraId="080FC145" w14:textId="51983AF5" w:rsidR="00696C73" w:rsidRPr="004B6A1A" w:rsidRDefault="00696C73" w:rsidP="00696C73">
      <w:pPr>
        <w:pStyle w:val="NoSpacing"/>
      </w:pPr>
      <w:r>
        <w:t xml:space="preserve">Sections of the American establishment believe the Kremlin supports Donald Trump. It doesn’t. However, many </w:t>
      </w:r>
      <w:r w:rsidRPr="001B6EE1">
        <w:rPr>
          <w:rStyle w:val="StyleUnderline"/>
        </w:rPr>
        <w:t>Russians are concerned</w:t>
      </w:r>
      <w:r>
        <w:t xml:space="preserve"> a </w:t>
      </w:r>
      <w:r w:rsidRPr="001B6EE1">
        <w:rPr>
          <w:rStyle w:val="StyleUnderline"/>
        </w:rPr>
        <w:t>future President Hillary will further worsen</w:t>
      </w:r>
      <w:r>
        <w:t xml:space="preserve">, </w:t>
      </w:r>
      <w:r w:rsidRPr="001B6EE1">
        <w:rPr>
          <w:rStyle w:val="StyleUnderline"/>
        </w:rPr>
        <w:t>already appalling, relations between</w:t>
      </w:r>
      <w:r>
        <w:t xml:space="preserve"> </w:t>
      </w:r>
      <w:r w:rsidRPr="001B6EE1">
        <w:rPr>
          <w:rStyle w:val="StyleUnderline"/>
        </w:rPr>
        <w:t>Moscow and Washington</w:t>
      </w:r>
      <w:r>
        <w:t xml:space="preserve">. Trends US Elections 2016 Bachman Turner Overdrive was a bunch of Canadian rockers who hit it big in the mid 1970’s. The band’s success was curious. In an era of glam rock and punk, their brand of three-chord guitar was a few years out of date. Nevertheless, despite their old-fashioned sound, they sold millions of records. Hillary Clinton is the Bachman Turner Overdrive of US politics. Today, American youth, in common with their global counterparts, are searching for new ideas. Witness the appeal of anti-establishment figures like Bernie Sanders, Jeremy </w:t>
      </w:r>
      <w:proofErr w:type="spellStart"/>
      <w:r>
        <w:t>Corbyn</w:t>
      </w:r>
      <w:proofErr w:type="spellEnd"/>
      <w:r>
        <w:t xml:space="preserve"> and </w:t>
      </w:r>
      <w:proofErr w:type="spellStart"/>
      <w:r>
        <w:t>Beppe</w:t>
      </w:r>
      <w:proofErr w:type="spellEnd"/>
      <w:r>
        <w:t xml:space="preserve"> </w:t>
      </w:r>
      <w:proofErr w:type="spellStart"/>
      <w:r>
        <w:t>Grillo</w:t>
      </w:r>
      <w:proofErr w:type="spellEnd"/>
      <w:r>
        <w:t xml:space="preserve"> among young voters. Even Donald Trump has galvanized the disaffected American working class behind his campaign. </w:t>
      </w:r>
      <w:r w:rsidRPr="00730A56">
        <w:rPr>
          <w:rStyle w:val="StyleUnderline"/>
        </w:rPr>
        <w:t>Hillary offers</w:t>
      </w:r>
      <w:r>
        <w:t xml:space="preserve"> a </w:t>
      </w:r>
      <w:r w:rsidRPr="00730A56">
        <w:rPr>
          <w:rStyle w:val="StyleUnderline"/>
        </w:rPr>
        <w:t>position</w:t>
      </w:r>
      <w:r>
        <w:t xml:space="preserve"> from the 90’s and 00’s when her husband, Bill, and his successor, George W. Bush, ran the Washington show. In fact, she’s something </w:t>
      </w:r>
      <w:r w:rsidRPr="00730A56">
        <w:rPr>
          <w:rStyle w:val="StyleUnderline"/>
        </w:rPr>
        <w:t>of</w:t>
      </w:r>
      <w:r>
        <w:t xml:space="preserve"> an amalgam of both. Liberal, at least in public, on social matters and slightly-left leaning on economics like Bill, but a Bush-like </w:t>
      </w:r>
      <w:r w:rsidRPr="00730A56">
        <w:rPr>
          <w:rStyle w:val="StyleUnderline"/>
        </w:rPr>
        <w:t>hardcore neocon on</w:t>
      </w:r>
      <w:r>
        <w:t xml:space="preserve"> matters of </w:t>
      </w:r>
      <w:r w:rsidRPr="00730A56">
        <w:rPr>
          <w:rStyle w:val="StyleUnderline"/>
        </w:rPr>
        <w:t>national security and foreign affairs</w:t>
      </w:r>
      <w:r>
        <w:t xml:space="preserve">. Because of this, she’s attracted support across the establishment, even if she remains unloved by the general public. Alarmingly, her popularity ratings are stuck in the mid 30’s. Looking out for Number One A product of the post-war generation, </w:t>
      </w:r>
      <w:r w:rsidRPr="00730A56">
        <w:rPr>
          <w:rStyle w:val="StyleUnderline"/>
        </w:rPr>
        <w:t>Hillary believes in American exceptionalism and</w:t>
      </w:r>
      <w:r>
        <w:t xml:space="preserve"> the </w:t>
      </w:r>
      <w:r w:rsidRPr="00730A56">
        <w:rPr>
          <w:rStyle w:val="StyleUnderline"/>
        </w:rPr>
        <w:t>country’s self-assigned role as leader the “free world</w:t>
      </w:r>
      <w:r>
        <w:t xml:space="preserve">.” In this, she’s no more dangerous than Barack Obama. However, unlike the incumbent </w:t>
      </w:r>
      <w:r w:rsidRPr="00730A56">
        <w:rPr>
          <w:rStyle w:val="StyleUnderline"/>
        </w:rPr>
        <w:t>she’s</w:t>
      </w:r>
      <w:r>
        <w:t xml:space="preserve"> a committed </w:t>
      </w:r>
      <w:r w:rsidRPr="00730A56">
        <w:rPr>
          <w:rStyle w:val="StyleUnderline"/>
        </w:rPr>
        <w:t>supporter of</w:t>
      </w:r>
      <w:r>
        <w:t xml:space="preserve"> the military and gung-ho about </w:t>
      </w:r>
      <w:r w:rsidRPr="00730A56">
        <w:rPr>
          <w:rStyle w:val="StyleUnderline"/>
        </w:rPr>
        <w:t>violent interventionism</w:t>
      </w:r>
      <w:r>
        <w:t xml:space="preserve">. Witness her near-psychopathic glee over the death of Libya’s Muammar Gaddafi: “We came, we saw, he died.” Gaddafi may have been a murderous thug, but nobody could claim that Libya is better off today than before the 2011 NATO attack that Hillary championed. Obama gets a lot of stick in Russia. In my view, most of it is unfair. Back in 2012, when neocons were braying for war in Syria, he resisted their pressure. Likewise, regarding Ukraine, </w:t>
      </w:r>
      <w:r w:rsidRPr="00730A56">
        <w:rPr>
          <w:rStyle w:val="StyleUnderline"/>
        </w:rPr>
        <w:t>Obama</w:t>
      </w:r>
      <w:r>
        <w:t xml:space="preserve"> has </w:t>
      </w:r>
      <w:r w:rsidRPr="00730A56">
        <w:rPr>
          <w:rStyle w:val="StyleUnderline"/>
        </w:rPr>
        <w:t>ignored hardliners who</w:t>
      </w:r>
      <w:r>
        <w:t xml:space="preserve"> have proposed arming </w:t>
      </w:r>
      <w:r w:rsidRPr="00730A56">
        <w:rPr>
          <w:rStyle w:val="StyleUnderline"/>
        </w:rPr>
        <w:t>the Kiev regime with modern weapons</w:t>
      </w:r>
      <w:r>
        <w:t xml:space="preserve">. </w:t>
      </w:r>
      <w:r w:rsidRPr="00730A56">
        <w:rPr>
          <w:rStyle w:val="StyleUnderline"/>
        </w:rPr>
        <w:t>He’s</w:t>
      </w:r>
      <w:r>
        <w:t xml:space="preserve"> also </w:t>
      </w:r>
      <w:r w:rsidRPr="00730A56">
        <w:rPr>
          <w:rStyle w:val="StyleUnderline"/>
        </w:rPr>
        <w:t>dialed down talk of expanding NATO</w:t>
      </w:r>
      <w:r>
        <w:t xml:space="preserve"> to other former Soviet states. His Secretary of State, </w:t>
      </w:r>
      <w:r w:rsidRPr="00730A56">
        <w:rPr>
          <w:rStyle w:val="StyleUnderline"/>
        </w:rPr>
        <w:t>John Kerry, is</w:t>
      </w:r>
      <w:r>
        <w:t xml:space="preserve"> a </w:t>
      </w:r>
      <w:r w:rsidRPr="00730A56">
        <w:rPr>
          <w:rStyle w:val="StyleUnderline"/>
        </w:rPr>
        <w:t>proper diplomat</w:t>
      </w:r>
      <w:r>
        <w:t xml:space="preserve">. He’s careful with his words and favors quiet negotiation. Kerry has also scored notable successes in Iran and with his assured handling of the Ebola scare. In fact, the more we see of Kerry, the more we can lament his defeat to Bush in the 2004 US Election. A campaign that failed, largely, because his foreign policy platform was too moderate for a country in the grip of tremendous martial zeal. Indeed, pro-military messaging here in Russia these days is relatively tame compared to the bombardment Americans endured in the mid 00’s. A time when even popular rock bands were booed at their own concerts for criticizing Bush’s aggression. Quick Change Artist </w:t>
      </w:r>
      <w:r w:rsidRPr="00730A56">
        <w:rPr>
          <w:rStyle w:val="StyleUnderline"/>
        </w:rPr>
        <w:t>Obama’s mistake with Russian policy was</w:t>
      </w:r>
      <w:r>
        <w:t xml:space="preserve"> his naivety and </w:t>
      </w:r>
      <w:r w:rsidRPr="00730A56">
        <w:rPr>
          <w:rStyle w:val="StyleUnderline"/>
        </w:rPr>
        <w:t>lack of interest</w:t>
      </w:r>
      <w:r>
        <w:t xml:space="preserve"> in a topic he probably considered irrelevant. At least at first. Like most his peers, </w:t>
      </w:r>
      <w:r w:rsidRPr="00730A56">
        <w:rPr>
          <w:rStyle w:val="StyleUnderline"/>
        </w:rPr>
        <w:t>Obama</w:t>
      </w:r>
      <w:r>
        <w:t xml:space="preserve"> would have </w:t>
      </w:r>
      <w:r w:rsidRPr="00730A56">
        <w:rPr>
          <w:rStyle w:val="StyleUnderline"/>
        </w:rPr>
        <w:t>viewed tensions with Moscow as</w:t>
      </w:r>
      <w:r>
        <w:t xml:space="preserve"> a </w:t>
      </w:r>
      <w:r w:rsidRPr="00730A56">
        <w:rPr>
          <w:rStyle w:val="StyleUnderline"/>
        </w:rPr>
        <w:t>relic of</w:t>
      </w:r>
      <w:r>
        <w:t xml:space="preserve"> the </w:t>
      </w:r>
      <w:r w:rsidRPr="00730A56">
        <w:rPr>
          <w:rStyle w:val="StyleUnderline"/>
        </w:rPr>
        <w:t>Cold War.</w:t>
      </w:r>
      <w:r>
        <w:t xml:space="preserve"> When he appointed the hapless Michael McFaul as ambassador, he quite likely did so in good faith. “This guy speaks Russian and he’s been interested in the region for a long time,” was probably the thinking. While McFaul is probably not an ideological neocon, he had a history of supporting “regime change” movements in the former Soviet space. He’d also been strong proponent of NATO expansion to Ukraine and Georgia. As the Nation’s Bob </w:t>
      </w:r>
      <w:proofErr w:type="spellStart"/>
      <w:r>
        <w:t>Dreyfuss</w:t>
      </w:r>
      <w:proofErr w:type="spellEnd"/>
      <w:r>
        <w:t xml:space="preserve"> warned back in 2008: “McFaul doesn’t care about stability, since his main goal vis-a-vis Russia is to call attention to the autocratic nature of Putin’s rule.” </w:t>
      </w:r>
      <w:r w:rsidRPr="00730A56">
        <w:rPr>
          <w:rStyle w:val="StyleUnderline"/>
        </w:rPr>
        <w:t>Obama’s other mistake was to allow Hillary</w:t>
      </w:r>
      <w:r>
        <w:t xml:space="preserve">, as Secretary of State, </w:t>
      </w:r>
      <w:r w:rsidRPr="00730A56">
        <w:rPr>
          <w:rStyle w:val="StyleUnderline"/>
        </w:rPr>
        <w:t>to retain neocon holdovers from</w:t>
      </w:r>
      <w:r>
        <w:t xml:space="preserve"> the </w:t>
      </w:r>
      <w:r w:rsidRPr="00730A56">
        <w:rPr>
          <w:rStyle w:val="StyleUnderline"/>
        </w:rPr>
        <w:t>Bush administration on her Eastern Europe team</w:t>
      </w:r>
      <w:r>
        <w:t xml:space="preserve">. Even more incredibly, Kerry then inherited them for the second term. “Obama allowed US officials on the ground (in Ukraine and elsewhere) to pursue a grossly irresponsible and provocative anti-Russian policy,” </w:t>
      </w:r>
      <w:proofErr w:type="spellStart"/>
      <w:r>
        <w:t>Anatol</w:t>
      </w:r>
      <w:proofErr w:type="spellEnd"/>
      <w:r>
        <w:t xml:space="preserve"> </w:t>
      </w:r>
      <w:proofErr w:type="spellStart"/>
      <w:r>
        <w:t>Lieven</w:t>
      </w:r>
      <w:proofErr w:type="spellEnd"/>
      <w:r>
        <w:t xml:space="preserve"> recently told the Valdai Club. “What on earth, one may ask, was Victoria Nuland, a neo-conservative State Department official married to the arch neocon Robert Kagan, doing in the Obama administration at all, given that her attitudes run clearly counter to his?” </w:t>
      </w:r>
      <w:proofErr w:type="spellStart"/>
      <w:r>
        <w:t>Lieven</w:t>
      </w:r>
      <w:proofErr w:type="spellEnd"/>
      <w:r>
        <w:t xml:space="preserve"> also pointed out that “</w:t>
      </w:r>
      <w:r w:rsidRPr="00730A56">
        <w:rPr>
          <w:rStyle w:val="StyleUnderline"/>
        </w:rPr>
        <w:t>figures</w:t>
      </w:r>
      <w:r>
        <w:t xml:space="preserve"> like Nuland are </w:t>
      </w:r>
      <w:r w:rsidRPr="00730A56">
        <w:rPr>
          <w:rStyle w:val="StyleUnderline"/>
        </w:rPr>
        <w:t>still favored by Hillary</w:t>
      </w:r>
      <w:r>
        <w:t xml:space="preserve"> Clinton (Kagan is now moving into her political camp) and much of the </w:t>
      </w:r>
      <w:r w:rsidRPr="00730A56">
        <w:rPr>
          <w:rStyle w:val="StyleUnderline"/>
        </w:rPr>
        <w:t>US</w:t>
      </w:r>
      <w:r>
        <w:t xml:space="preserve"> foreign and </w:t>
      </w:r>
      <w:r w:rsidRPr="00730A56">
        <w:rPr>
          <w:rStyle w:val="StyleUnderline"/>
        </w:rPr>
        <w:t>security establishment</w:t>
      </w:r>
      <w:r>
        <w:t xml:space="preserve">; and that </w:t>
      </w:r>
      <w:r w:rsidRPr="00730A56">
        <w:rPr>
          <w:rStyle w:val="StyleUnderline"/>
        </w:rPr>
        <w:t>with regard to Russia</w:t>
      </w:r>
      <w:r>
        <w:t xml:space="preserve">, that establishment </w:t>
      </w:r>
      <w:r w:rsidRPr="00730A56">
        <w:rPr>
          <w:rStyle w:val="StyleUnderline"/>
        </w:rPr>
        <w:t>is</w:t>
      </w:r>
      <w:r>
        <w:t xml:space="preserve"> still </w:t>
      </w:r>
      <w:r w:rsidRPr="00730A56">
        <w:rPr>
          <w:rStyle w:val="StyleUnderline"/>
        </w:rPr>
        <w:t>conditioned to pursue</w:t>
      </w:r>
      <w:r>
        <w:t xml:space="preserve"> what are in effect </w:t>
      </w:r>
      <w:r w:rsidRPr="00730A56">
        <w:rPr>
          <w:rStyle w:val="StyleUnderline"/>
        </w:rPr>
        <w:t>Cold War attitudes</w:t>
      </w:r>
      <w:r>
        <w:t xml:space="preserve">.” Down The Road Right now, Hillary is the overwhelming favorite to become America’s next President. Bookmakers currently price her at 1/3, which implies a 75 percent chance that she’ll be sitting in the Oval Office this time next year. This is despite the fact that 55 percent of Americans hold a negative opinion of her, according to polls. A </w:t>
      </w:r>
      <w:r w:rsidRPr="00730A56">
        <w:rPr>
          <w:rStyle w:val="StyleUnderline"/>
        </w:rPr>
        <w:t>Hillary Clinton presidency has the potential to bring East-West dissonance to its lowest ebb since the Cuban Missile Crisis</w:t>
      </w:r>
      <w:r>
        <w:t xml:space="preserve">. And </w:t>
      </w:r>
      <w:r w:rsidRPr="00730A56">
        <w:rPr>
          <w:rStyle w:val="StyleUnderline"/>
        </w:rPr>
        <w:t>that is not an exaggeration</w:t>
      </w:r>
      <w:r>
        <w:t xml:space="preserve">. In 2014, </w:t>
      </w:r>
      <w:r w:rsidRPr="00730A56">
        <w:rPr>
          <w:rStyle w:val="StyleUnderline"/>
        </w:rPr>
        <w:t>she compared</w:t>
      </w:r>
      <w:r>
        <w:t xml:space="preserve"> Vladimir </w:t>
      </w:r>
      <w:r w:rsidRPr="00730A56">
        <w:rPr>
          <w:rStyle w:val="StyleUnderline"/>
        </w:rPr>
        <w:t>Putin to</w:t>
      </w:r>
      <w:r>
        <w:t xml:space="preserve"> Adolf </w:t>
      </w:r>
      <w:r w:rsidRPr="00730A56">
        <w:rPr>
          <w:rStyle w:val="StyleUnderline"/>
        </w:rPr>
        <w:t>Hitler</w:t>
      </w:r>
      <w:r>
        <w:t xml:space="preserve">. Anyone with a smidgen of intelligence knows that, given that over 20 million Soviets died fighting Hitler’s Germany, it was an incredibly stupid comment. Yet, Putin’s reply wasn’t very conciliatory either, telling France 24 that “it’s better not to argue with women. But </w:t>
      </w:r>
      <w:proofErr w:type="spellStart"/>
      <w:r>
        <w:t>Ms</w:t>
      </w:r>
      <w:proofErr w:type="spellEnd"/>
      <w:r>
        <w:t xml:space="preserve"> Clinton has never been too graceful in her statements.” </w:t>
      </w:r>
      <w:r w:rsidRPr="00730A56">
        <w:rPr>
          <w:rStyle w:val="StyleUnderline"/>
        </w:rPr>
        <w:t>Putin</w:t>
      </w:r>
      <w:r>
        <w:t xml:space="preserve"> has </w:t>
      </w:r>
      <w:r w:rsidRPr="00730A56">
        <w:rPr>
          <w:rStyle w:val="StyleUnderline"/>
        </w:rPr>
        <w:t>spoken about Clinton’s desire for the presidency</w:t>
      </w:r>
      <w:r>
        <w:t xml:space="preserve">. “First Bush Senior was in power there, later on Bush Junior – all from the same family. Clinton was in power for two terms and now his wife is laying claim to this position, and the family may remain in office. What does this have to do with turnover? As the saying goes, “Husband and wife are a single devil,” and they will be at the helm. I am not saying this is all bad. There are pros and cons to it,” he mused earlier this month. Most recently, </w:t>
      </w:r>
      <w:r w:rsidRPr="00730A56">
        <w:rPr>
          <w:rStyle w:val="StyleUnderline"/>
        </w:rPr>
        <w:t>Hillary has called for</w:t>
      </w:r>
      <w:r>
        <w:t xml:space="preserve"> a “</w:t>
      </w:r>
      <w:r w:rsidRPr="00730A56">
        <w:rPr>
          <w:rStyle w:val="StyleUnderline"/>
        </w:rPr>
        <w:t>tougher response to Russia</w:t>
      </w:r>
      <w:r>
        <w:t xml:space="preserve"> on Syria and Ukraine.” Never mind that, under international law, Russia’s Syria campaign has been legal, while America’s is not, </w:t>
      </w:r>
      <w:r w:rsidRPr="00730A56">
        <w:rPr>
          <w:rStyle w:val="StyleUnderline"/>
        </w:rPr>
        <w:t>Hillary believes Putin must be “punished</w:t>
      </w:r>
      <w:r>
        <w:t xml:space="preserve">” for intervening there. "I have been, I remain convinced that we need a concerted effort to really up the costs on Russia and in particular on Putin. I think we have not done enough," she remarked at the Brookings Institution. Notwithstanding Russia's position as the planet's second strongest military power, </w:t>
      </w:r>
      <w:r w:rsidRPr="00730A56">
        <w:rPr>
          <w:rStyle w:val="StyleUnderline"/>
        </w:rPr>
        <w:t>American neocons simply cannot fathom</w:t>
      </w:r>
      <w:r>
        <w:t xml:space="preserve"> any kind of </w:t>
      </w:r>
      <w:r w:rsidRPr="00730A56">
        <w:rPr>
          <w:rStyle w:val="StyleUnderline"/>
        </w:rPr>
        <w:t>partnership</w:t>
      </w:r>
      <w:r>
        <w:t xml:space="preserve"> or equality </w:t>
      </w:r>
      <w:r w:rsidRPr="00730A56">
        <w:rPr>
          <w:rStyle w:val="StyleUnderline"/>
        </w:rPr>
        <w:t>with</w:t>
      </w:r>
      <w:r>
        <w:t xml:space="preserve"> the </w:t>
      </w:r>
      <w:r w:rsidRPr="00730A56">
        <w:rPr>
          <w:rStyle w:val="StyleUnderline"/>
        </w:rPr>
        <w:t>Kremlin</w:t>
      </w:r>
      <w:r>
        <w:t xml:space="preserve">. But it’s not only about Russia; they can’t countenance other European countries acting independently either. The vitriol directed at France and Germany for opposing the illegal 2004 invasion of Iraq is proof of that. The blatant interference in Britain’s EU referendum is further evidence. Next year, </w:t>
      </w:r>
      <w:r w:rsidRPr="00730A56">
        <w:rPr>
          <w:rStyle w:val="StyleUnderline"/>
        </w:rPr>
        <w:t>we are likely to have</w:t>
      </w:r>
      <w:r>
        <w:t xml:space="preserve"> a </w:t>
      </w:r>
      <w:r w:rsidRPr="00730A56">
        <w:rPr>
          <w:rStyle w:val="StyleUnderline"/>
        </w:rPr>
        <w:t>Hillary</w:t>
      </w:r>
      <w:r>
        <w:t xml:space="preserve"> Clinton government in America, </w:t>
      </w:r>
      <w:r w:rsidRPr="00730A56">
        <w:rPr>
          <w:rStyle w:val="StyleUnderline"/>
        </w:rPr>
        <w:t>squaring off against</w:t>
      </w:r>
      <w:r>
        <w:t xml:space="preserve"> a </w:t>
      </w:r>
      <w:r w:rsidRPr="00730A56">
        <w:rPr>
          <w:rStyle w:val="StyleUnderline"/>
        </w:rPr>
        <w:t>Putin</w:t>
      </w:r>
      <w:r>
        <w:t xml:space="preserve"> administration in Moscow. Unlike now, when Obama overrules extremist voices, </w:t>
      </w:r>
      <w:r w:rsidRPr="00730A56">
        <w:rPr>
          <w:rStyle w:val="StyleUnderline"/>
        </w:rPr>
        <w:t>Clinton will enthusiastically promote</w:t>
      </w:r>
      <w:r>
        <w:t xml:space="preserve"> their </w:t>
      </w:r>
      <w:r w:rsidRPr="00730A56">
        <w:rPr>
          <w:rStyle w:val="StyleUnderline"/>
        </w:rPr>
        <w:t>ideas</w:t>
      </w:r>
      <w:r>
        <w:t xml:space="preserve">, </w:t>
      </w:r>
      <w:r w:rsidRPr="00730A56">
        <w:rPr>
          <w:rStyle w:val="StyleUnderline"/>
        </w:rPr>
        <w:t>no matter how imprudent</w:t>
      </w:r>
      <w:r>
        <w:t xml:space="preserve">. To quote Bachman Turner Overdrive, </w:t>
      </w:r>
      <w:r w:rsidRPr="00730A56">
        <w:rPr>
          <w:rStyle w:val="StyleUnderline"/>
        </w:rPr>
        <w:t>if you think relations between Washington and Moscow are bad now</w:t>
      </w:r>
      <w:r>
        <w:t xml:space="preserve">, well, </w:t>
      </w:r>
      <w:r w:rsidRPr="00730A56">
        <w:rPr>
          <w:rStyle w:val="StyleUnderline"/>
        </w:rPr>
        <w:t xml:space="preserve">you </w:t>
      </w:r>
      <w:proofErr w:type="spellStart"/>
      <w:r w:rsidRPr="00730A56">
        <w:rPr>
          <w:rStyle w:val="StyleUnderline"/>
        </w:rPr>
        <w:t>ain’t</w:t>
      </w:r>
      <w:proofErr w:type="spellEnd"/>
      <w:r w:rsidRPr="00730A56">
        <w:rPr>
          <w:rStyle w:val="StyleUnderline"/>
        </w:rPr>
        <w:t xml:space="preserve"> seen nothing yet</w:t>
      </w:r>
      <w:r>
        <w:t>.</w:t>
      </w:r>
    </w:p>
    <w:p w14:paraId="5F763687" w14:textId="77777777" w:rsidR="00696C73" w:rsidRDefault="00696C73" w:rsidP="00696C73">
      <w:pPr>
        <w:rPr>
          <w:b/>
        </w:rPr>
      </w:pPr>
    </w:p>
    <w:p w14:paraId="5516B74D" w14:textId="77777777" w:rsidR="00696C73" w:rsidRPr="00696C73" w:rsidRDefault="00696C73" w:rsidP="00696C73">
      <w:pPr>
        <w:pStyle w:val="Heading4"/>
      </w:pPr>
      <w:r w:rsidRPr="00696C73">
        <w:t>Relations on the brink now – further decline goes nuclear – independently, relations solves a litany of impacts</w:t>
      </w:r>
    </w:p>
    <w:p w14:paraId="6382F224" w14:textId="0A1D8105" w:rsidR="00696C73" w:rsidRPr="00696C73" w:rsidRDefault="00696C73" w:rsidP="00696C73">
      <w:pPr>
        <w:pStyle w:val="NoSpacing"/>
        <w:rPr>
          <w:rStyle w:val="Style13ptBold"/>
        </w:rPr>
      </w:pPr>
      <w:r w:rsidRPr="00696C73">
        <w:rPr>
          <w:rStyle w:val="Style13ptBold"/>
        </w:rPr>
        <w:t>SPEEDIE 15</w:t>
      </w:r>
    </w:p>
    <w:p w14:paraId="319041DF" w14:textId="2EDE84A2" w:rsidR="00696C73" w:rsidRPr="00696C73" w:rsidRDefault="00696C73" w:rsidP="00696C73">
      <w:pPr>
        <w:pStyle w:val="NoSpacing"/>
      </w:pPr>
      <w:r w:rsidRPr="00696C73">
        <w:t xml:space="preserve">Senior Fellow David </w:t>
      </w:r>
      <w:proofErr w:type="spellStart"/>
      <w:r w:rsidRPr="00696C73">
        <w:t>Speedie</w:t>
      </w:r>
      <w:proofErr w:type="spellEnd"/>
      <w:r w:rsidRPr="00696C73">
        <w:t xml:space="preserve"> is director of the Council's program on U.S. Global Engagement. He is a founding member of The American Committee for East-West Accord. U.S.-Russia Relations: Critical and Unstable, Carnegie Council</w:t>
      </w:r>
      <w:r>
        <w:t xml:space="preserve"> </w:t>
      </w:r>
      <w:r w:rsidRPr="00696C73">
        <w:t xml:space="preserve">7-2-15, http://www.carnegiecouncil.org/publications/articles_papers_reports/737, </w:t>
      </w:r>
      <w:proofErr w:type="spellStart"/>
      <w:r w:rsidRPr="00696C73">
        <w:t>msm</w:t>
      </w:r>
      <w:proofErr w:type="spellEnd"/>
    </w:p>
    <w:p w14:paraId="02528D88" w14:textId="2736807A" w:rsidR="00696C73" w:rsidRDefault="00696C73" w:rsidP="00696C73">
      <w:r>
        <w:t xml:space="preserve">There's the rub: </w:t>
      </w:r>
      <w:r w:rsidRPr="00730A56">
        <w:rPr>
          <w:rStyle w:val="StyleUnderline"/>
        </w:rPr>
        <w:t>channels of dialogue</w:t>
      </w:r>
      <w:r>
        <w:t xml:space="preserve">, </w:t>
      </w:r>
      <w:r w:rsidRPr="00730A56">
        <w:rPr>
          <w:rStyle w:val="StyleUnderline"/>
        </w:rPr>
        <w:t>let alone negotiation</w:t>
      </w:r>
      <w:r>
        <w:t xml:space="preserve">, </w:t>
      </w:r>
      <w:r w:rsidRPr="00730A56">
        <w:rPr>
          <w:rStyle w:val="StyleUnderline"/>
        </w:rPr>
        <w:t>on critical issues</w:t>
      </w:r>
      <w:r>
        <w:t xml:space="preserve"> have </w:t>
      </w:r>
      <w:r w:rsidRPr="00730A56">
        <w:rPr>
          <w:rStyle w:val="StyleUnderline"/>
        </w:rPr>
        <w:t>dried up;</w:t>
      </w:r>
      <w:r>
        <w:t xml:space="preserve"> the </w:t>
      </w:r>
      <w:r w:rsidRPr="00730A56">
        <w:rPr>
          <w:rStyle w:val="StyleUnderline"/>
        </w:rPr>
        <w:t>horn-locking over weaponry is</w:t>
      </w:r>
      <w:r>
        <w:t xml:space="preserve"> a </w:t>
      </w:r>
      <w:r w:rsidRPr="00730A56">
        <w:rPr>
          <w:rStyle w:val="StyleUnderline"/>
        </w:rPr>
        <w:t>metaphor for</w:t>
      </w:r>
      <w:r>
        <w:t xml:space="preserve"> the </w:t>
      </w:r>
      <w:r w:rsidRPr="00730A56">
        <w:rPr>
          <w:rStyle w:val="StyleUnderline"/>
        </w:rPr>
        <w:t>current state of U.S.-Russia relations</w:t>
      </w:r>
      <w:r>
        <w:t xml:space="preserve">. </w:t>
      </w:r>
      <w:r w:rsidRPr="00730A56">
        <w:rPr>
          <w:rStyle w:val="StyleUnderline"/>
        </w:rPr>
        <w:t>There is less</w:t>
      </w:r>
      <w:r>
        <w:t xml:space="preserve"> in the way of </w:t>
      </w:r>
      <w:r w:rsidRPr="00730A56">
        <w:rPr>
          <w:rStyle w:val="StyleUnderline"/>
        </w:rPr>
        <w:t>constructive engagement than</w:t>
      </w:r>
      <w:r>
        <w:t xml:space="preserve"> during the latter days of the </w:t>
      </w:r>
      <w:r w:rsidRPr="00730A56">
        <w:rPr>
          <w:rStyle w:val="StyleUnderline"/>
        </w:rPr>
        <w:t>Cold War,</w:t>
      </w:r>
      <w:r>
        <w:t xml:space="preserve"> let alone what the sage Russian scholar, Dmitri </w:t>
      </w:r>
      <w:proofErr w:type="spellStart"/>
      <w:r>
        <w:t>Trenin</w:t>
      </w:r>
      <w:proofErr w:type="spellEnd"/>
      <w:r>
        <w:t xml:space="preserve">, director of the Carnegie Moscow Center, has gloomily described as the "inter-Cold War period" of 1991-2014. Instead, </w:t>
      </w:r>
      <w:r w:rsidRPr="00730A56">
        <w:rPr>
          <w:rStyle w:val="StyleUnderline"/>
        </w:rPr>
        <w:t>we have</w:t>
      </w:r>
      <w:r>
        <w:t xml:space="preserve"> an </w:t>
      </w:r>
      <w:r w:rsidRPr="00730A56">
        <w:rPr>
          <w:rStyle w:val="StyleUnderline"/>
        </w:rPr>
        <w:t>environment in which</w:t>
      </w:r>
      <w:r>
        <w:t xml:space="preserve"> President Barack </w:t>
      </w:r>
      <w:r w:rsidRPr="00730A56">
        <w:rPr>
          <w:rStyle w:val="StyleUnderline"/>
        </w:rPr>
        <w:t>Obama</w:t>
      </w:r>
      <w:r>
        <w:t xml:space="preserve"> has </w:t>
      </w:r>
      <w:r w:rsidRPr="00730A56">
        <w:rPr>
          <w:rStyle w:val="StyleUnderline"/>
        </w:rPr>
        <w:t>listed Russia</w:t>
      </w:r>
      <w:r>
        <w:t xml:space="preserve"> along </w:t>
      </w:r>
      <w:r w:rsidRPr="00730A56">
        <w:rPr>
          <w:rStyle w:val="StyleUnderline"/>
        </w:rPr>
        <w:t>with</w:t>
      </w:r>
      <w:r>
        <w:t xml:space="preserve"> the Ebola virus and the </w:t>
      </w:r>
      <w:r w:rsidRPr="00730A56">
        <w:rPr>
          <w:rStyle w:val="StyleUnderline"/>
        </w:rPr>
        <w:t>Islamic State as</w:t>
      </w:r>
      <w:r>
        <w:t xml:space="preserve"> the </w:t>
      </w:r>
      <w:r w:rsidRPr="00730A56">
        <w:rPr>
          <w:rStyle w:val="StyleUnderline"/>
        </w:rPr>
        <w:t>major global threat</w:t>
      </w:r>
      <w:r>
        <w:t xml:space="preserve">s; in which the U.S. National Security Strategy spoke of the need to "deter" Russia; in which President Putin is a figure of lampoon and ridicule in the Western press; in which </w:t>
      </w:r>
      <w:r w:rsidRPr="00730A56">
        <w:rPr>
          <w:rStyle w:val="StyleUnderline"/>
        </w:rPr>
        <w:t>Russia is</w:t>
      </w:r>
      <w:r>
        <w:t xml:space="preserve"> totally </w:t>
      </w:r>
      <w:r w:rsidRPr="00730A56">
        <w:rPr>
          <w:rStyle w:val="StyleUnderline"/>
        </w:rPr>
        <w:t>denied</w:t>
      </w:r>
      <w:r>
        <w:t xml:space="preserve"> any </w:t>
      </w:r>
      <w:r w:rsidRPr="00730A56">
        <w:rPr>
          <w:rStyle w:val="StyleUnderline"/>
        </w:rPr>
        <w:t>legitimate security interests</w:t>
      </w:r>
      <w:r>
        <w:t xml:space="preserve"> whatsoever; and in which according to Russia's most prestigious polling institution, the </w:t>
      </w:r>
      <w:proofErr w:type="spellStart"/>
      <w:r>
        <w:t>Levada</w:t>
      </w:r>
      <w:proofErr w:type="spellEnd"/>
      <w:r>
        <w:t xml:space="preserve"> Center, more than 80 percent of Russians believe that the West, led by the United States, is a threat to Russia (and, correspondingly, Putin's approval rating approaches 90 percent, even in times of sanctions-driven economic hardship). </w:t>
      </w:r>
      <w:r w:rsidRPr="00730A56">
        <w:rPr>
          <w:rStyle w:val="StyleUnderline"/>
        </w:rPr>
        <w:t>We m</w:t>
      </w:r>
      <w:r>
        <w:t xml:space="preserve">ay indeed, as </w:t>
      </w:r>
      <w:proofErr w:type="spellStart"/>
      <w:r>
        <w:t>Trenin</w:t>
      </w:r>
      <w:proofErr w:type="spellEnd"/>
      <w:r>
        <w:t xml:space="preserve"> says, </w:t>
      </w:r>
      <w:r w:rsidRPr="00730A56">
        <w:rPr>
          <w:rStyle w:val="StyleUnderline"/>
        </w:rPr>
        <w:t xml:space="preserve">be </w:t>
      </w:r>
      <w:r w:rsidRPr="00730A56">
        <w:t>in a</w:t>
      </w:r>
      <w:r w:rsidRPr="00730A56">
        <w:rPr>
          <w:rStyle w:val="StyleUnderline"/>
        </w:rPr>
        <w:t xml:space="preserve"> back</w:t>
      </w:r>
      <w:r>
        <w:t>-</w:t>
      </w:r>
      <w:r w:rsidRPr="00730A56">
        <w:rPr>
          <w:rStyle w:val="StyleUnderline"/>
        </w:rPr>
        <w:t>to</w:t>
      </w:r>
      <w:r>
        <w:t>-a-</w:t>
      </w:r>
      <w:r w:rsidRPr="00730A56">
        <w:rPr>
          <w:rStyle w:val="StyleUnderline"/>
        </w:rPr>
        <w:t>Cold War future</w:t>
      </w:r>
      <w:r>
        <w:t xml:space="preserve">. </w:t>
      </w:r>
      <w:r w:rsidRPr="00730A56">
        <w:rPr>
          <w:rStyle w:val="StyleUnderline"/>
        </w:rPr>
        <w:t>Amid</w:t>
      </w:r>
      <w:r>
        <w:t xml:space="preserve"> the </w:t>
      </w:r>
      <w:r w:rsidRPr="00730A56">
        <w:rPr>
          <w:rStyle w:val="StyleUnderline"/>
        </w:rPr>
        <w:t>prevailing doom and gloom of engagement deprivation</w:t>
      </w:r>
      <w:r>
        <w:t xml:space="preserve">, </w:t>
      </w:r>
      <w:r w:rsidRPr="00730A56">
        <w:rPr>
          <w:rStyle w:val="StyleUnderline"/>
        </w:rPr>
        <w:t>there has been</w:t>
      </w:r>
      <w:r>
        <w:t xml:space="preserve"> a </w:t>
      </w:r>
      <w:r w:rsidRPr="00730A56">
        <w:rPr>
          <w:rStyle w:val="StyleUnderline"/>
        </w:rPr>
        <w:t>welcome recent development</w:t>
      </w:r>
      <w:r>
        <w:t xml:space="preserve">, </w:t>
      </w:r>
      <w:r w:rsidRPr="00730A56">
        <w:rPr>
          <w:rStyle w:val="StyleUnderline"/>
        </w:rPr>
        <w:t>with</w:t>
      </w:r>
      <w:r>
        <w:t xml:space="preserve"> the </w:t>
      </w:r>
      <w:r w:rsidRPr="00730A56">
        <w:rPr>
          <w:rStyle w:val="StyleUnderline"/>
        </w:rPr>
        <w:t>formation of</w:t>
      </w:r>
      <w:r>
        <w:t xml:space="preserve"> the </w:t>
      </w:r>
      <w:r w:rsidRPr="00730A56">
        <w:rPr>
          <w:rStyle w:val="StyleUnderline"/>
        </w:rPr>
        <w:t>American Committee for East-West Accord</w:t>
      </w:r>
      <w:r>
        <w:t xml:space="preserve">. </w:t>
      </w:r>
      <w:r w:rsidRPr="00730A56">
        <w:rPr>
          <w:rStyle w:val="StyleUnderline"/>
        </w:rPr>
        <w:t>This</w:t>
      </w:r>
      <w:r>
        <w:t xml:space="preserve"> diverse </w:t>
      </w:r>
      <w:r w:rsidRPr="00730A56">
        <w:rPr>
          <w:rStyle w:val="StyleUnderline"/>
        </w:rPr>
        <w:t>group includes</w:t>
      </w:r>
      <w:r>
        <w:t xml:space="preserve"> such </w:t>
      </w:r>
      <w:r w:rsidRPr="00730A56">
        <w:rPr>
          <w:rStyle w:val="StyleUnderline"/>
        </w:rPr>
        <w:t>leading figures</w:t>
      </w:r>
      <w:r>
        <w:t xml:space="preserve"> as former U.S. Senator Bill Bradley, NYU emeritus professor of Russian studies Stephen F. Cohen, former U.S. ambassador to the Soviet Union Jack Matlock, and former CEO of the Procter &amp; Gamble Co. John Pepper. </w:t>
      </w:r>
      <w:r w:rsidRPr="00730A56">
        <w:rPr>
          <w:rStyle w:val="StyleUnderline"/>
        </w:rPr>
        <w:t>In seeking to revive constructive dialogue between Moscow and Washington</w:t>
      </w:r>
      <w:r>
        <w:t xml:space="preserve">, the Committee lists five initial proposals: The Obama administration should formally join the "Normandy Four"—France, Germany, Ukraine, and Russia; a group that meets periodically to discuss regional relations (It is named the Normandy Four after meeting for the first time last June in Normandy, France.) The United States, NATO, and Russia should reactivate the NATO-Russia Council Washington and Moscow should restore the provisions of the 1991 Nunn-Lugar Cooperative Threat Reduction Program Moscow and Washington should take all necessary steps to preserve the 1987 Intermediate-Range Nuclear Forces Treaty Washington and Moscow should protect educational and related exchange programs. These eminently sensible recommendations speak to the most important particular (arms control) and general (dialogue, engagement) lacunae in the relationship. And finally, it is clearly not a case of dialogue for dialogue's sake. Put another way, </w:t>
      </w:r>
      <w:r w:rsidRPr="00730A56">
        <w:rPr>
          <w:rStyle w:val="StyleUnderline"/>
        </w:rPr>
        <w:t>blanket condemnation or neglect of Russia is</w:t>
      </w:r>
      <w:r>
        <w:t xml:space="preserve"> simply </w:t>
      </w:r>
      <w:r w:rsidRPr="00730A56">
        <w:rPr>
          <w:rStyle w:val="StyleUnderline"/>
        </w:rPr>
        <w:t>not in American national interest</w:t>
      </w:r>
      <w:r>
        <w:t xml:space="preserve">, </w:t>
      </w:r>
      <w:r w:rsidRPr="00730A56">
        <w:rPr>
          <w:rStyle w:val="StyleUnderline"/>
        </w:rPr>
        <w:t>for</w:t>
      </w:r>
      <w:r>
        <w:t xml:space="preserve"> several </w:t>
      </w:r>
      <w:r w:rsidRPr="00730A56">
        <w:rPr>
          <w:rStyle w:val="StyleUnderline"/>
        </w:rPr>
        <w:t>obvious reasons</w:t>
      </w:r>
      <w:r>
        <w:t xml:space="preserve">: first, the </w:t>
      </w:r>
      <w:r w:rsidRPr="00730A56">
        <w:rPr>
          <w:rStyle w:val="StyleUnderline"/>
        </w:rPr>
        <w:t>issue of</w:t>
      </w:r>
      <w:r>
        <w:t xml:space="preserve"> the </w:t>
      </w:r>
      <w:r w:rsidRPr="00730A56">
        <w:rPr>
          <w:rStyle w:val="StyleUnderline"/>
        </w:rPr>
        <w:t>5,000+ nuclear arsenals on each side</w:t>
      </w:r>
      <w:r>
        <w:t xml:space="preserve">, as already discussed above; second, the </w:t>
      </w:r>
      <w:r w:rsidRPr="00730A56">
        <w:rPr>
          <w:rStyle w:val="StyleUnderline"/>
        </w:rPr>
        <w:t>fact</w:t>
      </w:r>
      <w:r>
        <w:t xml:space="preserve"> that </w:t>
      </w:r>
      <w:r w:rsidRPr="00730A56">
        <w:rPr>
          <w:rStyle w:val="StyleUnderline"/>
        </w:rPr>
        <w:t>Russia's</w:t>
      </w:r>
      <w:r>
        <w:t xml:space="preserve"> vast </w:t>
      </w:r>
      <w:r w:rsidRPr="00730A56">
        <w:rPr>
          <w:rStyle w:val="StyleUnderline"/>
        </w:rPr>
        <w:t>territory borders</w:t>
      </w:r>
      <w:r>
        <w:t xml:space="preserve"> on just about </w:t>
      </w:r>
      <w:r w:rsidRPr="00730A56">
        <w:rPr>
          <w:rStyle w:val="StyleUnderline"/>
        </w:rPr>
        <w:t>every dangerous neighborhood on the planet</w:t>
      </w:r>
      <w:r>
        <w:t xml:space="preserve">, </w:t>
      </w:r>
      <w:r w:rsidRPr="00730A56">
        <w:rPr>
          <w:rStyle w:val="StyleUnderline"/>
        </w:rPr>
        <w:t>from North Korea to</w:t>
      </w:r>
      <w:r>
        <w:t xml:space="preserve"> the </w:t>
      </w:r>
      <w:r w:rsidRPr="00730A56">
        <w:rPr>
          <w:rStyle w:val="StyleUnderline"/>
        </w:rPr>
        <w:t>Middle East</w:t>
      </w:r>
      <w:r>
        <w:t xml:space="preserve">; third, given that both the United States and Russia have been targets of Islamic extremism in the 21st century, </w:t>
      </w:r>
      <w:r w:rsidRPr="00730A56">
        <w:rPr>
          <w:rStyle w:val="StyleUnderline"/>
        </w:rPr>
        <w:t>U.S.-Russia cooperation on international terrorism is mutually essential</w:t>
      </w:r>
      <w:r>
        <w:t xml:space="preserve">; fourth, in </w:t>
      </w:r>
      <w:r w:rsidRPr="00730A56">
        <w:rPr>
          <w:rStyle w:val="StyleUnderline"/>
        </w:rPr>
        <w:t>chronic hotspots such as Ukraine and Syria</w:t>
      </w:r>
      <w:r>
        <w:t xml:space="preserve">, both the </w:t>
      </w:r>
      <w:r w:rsidRPr="00730A56">
        <w:rPr>
          <w:rStyle w:val="StyleUnderline"/>
        </w:rPr>
        <w:t>U</w:t>
      </w:r>
      <w:r>
        <w:t xml:space="preserve">nited </w:t>
      </w:r>
      <w:r w:rsidRPr="00730A56">
        <w:rPr>
          <w:rStyle w:val="StyleUnderline"/>
        </w:rPr>
        <w:t>S</w:t>
      </w:r>
      <w:r>
        <w:t xml:space="preserve">tates </w:t>
      </w:r>
      <w:r w:rsidRPr="00730A56">
        <w:rPr>
          <w:rStyle w:val="StyleUnderline"/>
        </w:rPr>
        <w:t>and Russia have</w:t>
      </w:r>
      <w:r>
        <w:t xml:space="preserve"> an </w:t>
      </w:r>
      <w:r w:rsidRPr="00730A56">
        <w:rPr>
          <w:rStyle w:val="StyleUnderline"/>
        </w:rPr>
        <w:t xml:space="preserve">interest in seeking </w:t>
      </w:r>
      <w:r w:rsidRPr="00730A56">
        <w:t>resolution</w:t>
      </w:r>
      <w:r>
        <w:t xml:space="preserve"> and </w:t>
      </w:r>
      <w:r w:rsidRPr="00730A56">
        <w:rPr>
          <w:rStyle w:val="StyleUnderline"/>
        </w:rPr>
        <w:t>stability</w:t>
      </w:r>
      <w:r>
        <w:t xml:space="preserve">; and fifth, </w:t>
      </w:r>
      <w:r w:rsidRPr="00730A56">
        <w:rPr>
          <w:rStyle w:val="StyleUnderline"/>
        </w:rPr>
        <w:t>it is indisputable</w:t>
      </w:r>
      <w:r>
        <w:t xml:space="preserve"> that </w:t>
      </w:r>
      <w:r w:rsidRPr="00730A56">
        <w:rPr>
          <w:rStyle w:val="StyleUnderline"/>
        </w:rPr>
        <w:t>there are forces in Russia more inimical to harmonious bilateral relations</w:t>
      </w:r>
      <w:r>
        <w:t xml:space="preserve">, and more disposed to pursue a militarily aggressive Russia, than Vladimir Putin. </w:t>
      </w:r>
      <w:r w:rsidRPr="00730A56">
        <w:rPr>
          <w:rStyle w:val="StyleUnderline"/>
        </w:rPr>
        <w:t>Given</w:t>
      </w:r>
      <w:r>
        <w:t xml:space="preserve"> the </w:t>
      </w:r>
      <w:r w:rsidRPr="00730A56">
        <w:rPr>
          <w:rStyle w:val="StyleUnderline"/>
        </w:rPr>
        <w:t>stakes</w:t>
      </w:r>
      <w:r>
        <w:t xml:space="preserve">, </w:t>
      </w:r>
      <w:r w:rsidRPr="00730A56">
        <w:rPr>
          <w:rStyle w:val="StyleUnderline"/>
        </w:rPr>
        <w:t>it's</w:t>
      </w:r>
      <w:r>
        <w:t xml:space="preserve"> surely </w:t>
      </w:r>
      <w:r w:rsidRPr="00730A56">
        <w:rPr>
          <w:rStyle w:val="StyleUnderline"/>
        </w:rPr>
        <w:t>time to move from zero-sum to</w:t>
      </w:r>
      <w:r>
        <w:t xml:space="preserve"> the </w:t>
      </w:r>
      <w:r w:rsidRPr="00730A56">
        <w:rPr>
          <w:rStyle w:val="StyleUnderline"/>
        </w:rPr>
        <w:t>restart</w:t>
      </w:r>
      <w:r>
        <w:t xml:space="preserve"> of </w:t>
      </w:r>
      <w:r w:rsidRPr="00730A56">
        <w:rPr>
          <w:rStyle w:val="StyleUnderline"/>
        </w:rPr>
        <w:t>constructive engagement</w:t>
      </w:r>
      <w:r>
        <w:t>.</w:t>
      </w:r>
    </w:p>
    <w:p w14:paraId="7A979068" w14:textId="1AA743A1" w:rsidR="00696C73" w:rsidRDefault="00225840" w:rsidP="00225840">
      <w:pPr>
        <w:pStyle w:val="Heading3"/>
      </w:pPr>
      <w:r>
        <w:t>HRC –&gt; Russian War</w:t>
      </w:r>
    </w:p>
    <w:p w14:paraId="556A1A81" w14:textId="1C6FFA98" w:rsidR="00225840" w:rsidRPr="0033000E" w:rsidRDefault="00225840" w:rsidP="00225840">
      <w:pPr>
        <w:pStyle w:val="Heading4"/>
      </w:pPr>
      <w:r>
        <w:t xml:space="preserve">Clinton Presidency starts </w:t>
      </w:r>
    </w:p>
    <w:p w14:paraId="6287B66E" w14:textId="77777777" w:rsidR="00225840" w:rsidRPr="00225840" w:rsidRDefault="00225840" w:rsidP="00225840">
      <w:pPr>
        <w:pStyle w:val="NoSpacing"/>
        <w:rPr>
          <w:rStyle w:val="Style13ptBold"/>
        </w:rPr>
      </w:pPr>
      <w:r w:rsidRPr="00225840">
        <w:rPr>
          <w:rStyle w:val="Style13ptBold"/>
        </w:rPr>
        <w:t>Parry 6-2-16</w:t>
      </w:r>
    </w:p>
    <w:p w14:paraId="0B6E8590" w14:textId="77777777" w:rsidR="00225840" w:rsidRPr="00225840" w:rsidRDefault="00225840" w:rsidP="00225840">
      <w:pPr>
        <w:pStyle w:val="NoSpacing"/>
      </w:pPr>
      <w:r w:rsidRPr="00225840">
        <w:t>Robert, independent investigative journalist, The Bigger Nuclear Risk: Trump or Clinton</w:t>
      </w:r>
      <w:proofErr w:type="gramStart"/>
      <w:r w:rsidRPr="00225840">
        <w:t>?,</w:t>
      </w:r>
      <w:proofErr w:type="gramEnd"/>
      <w:r w:rsidRPr="00225840">
        <w:t xml:space="preserve"> https://consortiumnews.com/2016/06/02/the-bigger-nuclear-risk-trump-or-clinton/, </w:t>
      </w:r>
      <w:proofErr w:type="spellStart"/>
      <w:r w:rsidRPr="00225840">
        <w:t>msm</w:t>
      </w:r>
      <w:proofErr w:type="spellEnd"/>
    </w:p>
    <w:p w14:paraId="250A8F28" w14:textId="0DA583FF" w:rsidR="00225840" w:rsidRDefault="00225840" w:rsidP="00225840">
      <w:pPr>
        <w:pStyle w:val="NoSpacing"/>
      </w:pPr>
      <w:r w:rsidRPr="00435C81">
        <w:rPr>
          <w:rStyle w:val="StyleUnderline"/>
        </w:rPr>
        <w:t>Clinton’s neoconservative interpretation of what’s happening in Eastern Europe is so upside-down and inside-out</w:t>
      </w:r>
      <w:r>
        <w:t xml:space="preserve"> that </w:t>
      </w:r>
      <w:r w:rsidRPr="00435C81">
        <w:rPr>
          <w:rStyle w:val="StyleUnderline"/>
        </w:rPr>
        <w:t>it could ultimately become</w:t>
      </w:r>
      <w:r>
        <w:t xml:space="preserve"> the </w:t>
      </w:r>
      <w:r w:rsidRPr="00435C81">
        <w:rPr>
          <w:rStyle w:val="StyleUnderline"/>
        </w:rPr>
        <w:t>flashpoint for</w:t>
      </w:r>
      <w:r>
        <w:t xml:space="preserve"> a </w:t>
      </w:r>
      <w:r w:rsidRPr="00435C81">
        <w:rPr>
          <w:rStyle w:val="StyleUnderline"/>
        </w:rPr>
        <w:t>nuclear war between Russia and the West</w:t>
      </w:r>
      <w:r>
        <w:t xml:space="preserve">. While </w:t>
      </w:r>
      <w:r w:rsidRPr="00435C81">
        <w:rPr>
          <w:rStyle w:val="StyleUnderline"/>
        </w:rPr>
        <w:t>she sees Russia as</w:t>
      </w:r>
      <w:r>
        <w:t xml:space="preserve"> the </w:t>
      </w:r>
      <w:r w:rsidRPr="00435C81">
        <w:rPr>
          <w:rStyle w:val="StyleUnderline"/>
        </w:rPr>
        <w:t>“aggressor” against NATO</w:t>
      </w:r>
      <w:r>
        <w:t xml:space="preserve">, the </w:t>
      </w:r>
      <w:r w:rsidRPr="00435C81">
        <w:rPr>
          <w:rStyle w:val="StyleUnderline"/>
        </w:rPr>
        <w:t xml:space="preserve">Russians see NATO moving troops </w:t>
      </w:r>
      <w:r>
        <w:t xml:space="preserve">up </w:t>
      </w:r>
      <w:r w:rsidRPr="00435C81">
        <w:rPr>
          <w:rStyle w:val="StyleUnderline"/>
        </w:rPr>
        <w:t>to its borders and watch</w:t>
      </w:r>
      <w:r>
        <w:t xml:space="preserve"> the </w:t>
      </w:r>
      <w:r w:rsidRPr="00435C81">
        <w:rPr>
          <w:rStyle w:val="StyleUnderline"/>
        </w:rPr>
        <w:t>deployment of anti-ballistic-missile systems in Romania and Poland</w:t>
      </w:r>
      <w:r>
        <w:t xml:space="preserve">, </w:t>
      </w:r>
      <w:r w:rsidRPr="00435C81">
        <w:rPr>
          <w:rStyle w:val="StyleUnderline"/>
        </w:rPr>
        <w:t>thus making</w:t>
      </w:r>
      <w:r>
        <w:t xml:space="preserve"> a </w:t>
      </w:r>
      <w:r w:rsidRPr="00435C81">
        <w:rPr>
          <w:rStyle w:val="StyleUnderline"/>
        </w:rPr>
        <w:t>first-strike nuclear attack against Russia more feasible</w:t>
      </w:r>
      <w:r>
        <w:t xml:space="preserve">. </w:t>
      </w:r>
      <w:r w:rsidRPr="00435C81">
        <w:rPr>
          <w:rStyle w:val="StyleUnderline"/>
        </w:rPr>
        <w:t>Russia</w:t>
      </w:r>
      <w:r>
        <w:t xml:space="preserve"> has </w:t>
      </w:r>
      <w:r w:rsidRPr="00435C81">
        <w:rPr>
          <w:rStyle w:val="StyleUnderline"/>
        </w:rPr>
        <w:t>made clear</w:t>
      </w:r>
      <w:r>
        <w:t xml:space="preserve"> that </w:t>
      </w:r>
      <w:r w:rsidRPr="00435C81">
        <w:rPr>
          <w:rStyle w:val="StyleUnderline"/>
        </w:rPr>
        <w:t>it views these military deployments</w:t>
      </w:r>
      <w:r>
        <w:t xml:space="preserve">, just kilometers from major Russian cities, </w:t>
      </w:r>
      <w:r w:rsidRPr="00435C81">
        <w:rPr>
          <w:rStyle w:val="StyleUnderline"/>
        </w:rPr>
        <w:t>as</w:t>
      </w:r>
      <w:r>
        <w:t xml:space="preserve"> an </w:t>
      </w:r>
      <w:r w:rsidRPr="00435C81">
        <w:rPr>
          <w:rStyle w:val="StyleUnderline"/>
        </w:rPr>
        <w:t>existential threat.</w:t>
      </w:r>
      <w:r>
        <w:rPr>
          <w:rStyle w:val="StyleUnderline"/>
        </w:rPr>
        <w:t xml:space="preserve"> </w:t>
      </w:r>
      <w:r w:rsidRPr="00435C81">
        <w:rPr>
          <w:rStyle w:val="StyleUnderline"/>
        </w:rPr>
        <w:t>In response</w:t>
      </w:r>
      <w:r>
        <w:t xml:space="preserve">, </w:t>
      </w:r>
      <w:r w:rsidRPr="00435C81">
        <w:rPr>
          <w:rStyle w:val="StyleUnderline"/>
        </w:rPr>
        <w:t>Russia</w:t>
      </w:r>
      <w:r>
        <w:t xml:space="preserve"> is </w:t>
      </w:r>
      <w:r w:rsidRPr="00435C81">
        <w:rPr>
          <w:rStyle w:val="StyleUnderline"/>
        </w:rPr>
        <w:t>raising</w:t>
      </w:r>
      <w:r>
        <w:t xml:space="preserve"> its </w:t>
      </w:r>
      <w:r w:rsidRPr="00435C81">
        <w:rPr>
          <w:rStyle w:val="StyleUnderline"/>
        </w:rPr>
        <w:t>alert levels and upgrading</w:t>
      </w:r>
      <w:r>
        <w:t xml:space="preserve"> its </w:t>
      </w:r>
      <w:r w:rsidRPr="00435C81">
        <w:rPr>
          <w:rStyle w:val="StyleUnderline"/>
        </w:rPr>
        <w:t>strategic forces</w:t>
      </w:r>
      <w:r>
        <w:t xml:space="preserve">. Yet, </w:t>
      </w:r>
      <w:r w:rsidRPr="00435C81">
        <w:rPr>
          <w:rStyle w:val="StyleUnderline"/>
        </w:rPr>
        <w:t>Hillary</w:t>
      </w:r>
      <w:r>
        <w:t xml:space="preserve"> Clinton </w:t>
      </w:r>
      <w:r w:rsidRPr="00435C81">
        <w:rPr>
          <w:rStyle w:val="StyleUnderline"/>
        </w:rPr>
        <w:t>believes the Russians have no reason to fear NATO’s military encirclement</w:t>
      </w:r>
      <w:r>
        <w:t xml:space="preserve"> and no right to resist U.S.-supported coups in countries on Russia’s periphery. It is just such a contradiction of </w:t>
      </w:r>
      <w:r w:rsidRPr="0033000E">
        <w:rPr>
          <w:rStyle w:val="StyleUnderline"/>
        </w:rPr>
        <w:t>viewpoints</w:t>
      </w:r>
      <w:r>
        <w:t xml:space="preserve"> that </w:t>
      </w:r>
      <w:r w:rsidRPr="0033000E">
        <w:rPr>
          <w:rStyle w:val="StyleUnderline"/>
        </w:rPr>
        <w:t>can</w:t>
      </w:r>
      <w:r>
        <w:t xml:space="preserve"> turn a </w:t>
      </w:r>
      <w:r w:rsidRPr="0033000E">
        <w:rPr>
          <w:rStyle w:val="StyleUnderline"/>
        </w:rPr>
        <w:t>spark</w:t>
      </w:r>
      <w:r>
        <w:t xml:space="preserve"> into an </w:t>
      </w:r>
      <w:r w:rsidRPr="0033000E">
        <w:rPr>
          <w:rStyle w:val="StyleUnderline"/>
        </w:rPr>
        <w:t>uncontrollable inferno</w:t>
      </w:r>
      <w:r>
        <w:t xml:space="preserve">. </w:t>
      </w:r>
      <w:r w:rsidRPr="0033000E">
        <w:rPr>
          <w:rStyle w:val="StyleUnderline"/>
        </w:rPr>
        <w:t>What might happen</w:t>
      </w:r>
      <w:r>
        <w:t xml:space="preserve">, for instance, </w:t>
      </w:r>
      <w:r w:rsidRPr="0033000E">
        <w:rPr>
          <w:rStyle w:val="StyleUnderline"/>
        </w:rPr>
        <w:t>if Ukraine’s nationalist</w:t>
      </w:r>
      <w:r>
        <w:t xml:space="preserve"> — and even neo-Nazi — </w:t>
      </w:r>
      <w:r w:rsidRPr="0033000E">
        <w:rPr>
          <w:rStyle w:val="StyleUnderline"/>
        </w:rPr>
        <w:t>militias</w:t>
      </w:r>
      <w:r>
        <w:t xml:space="preserve">, which wield increasing power over the corrupt and indecisive regime in Kiev, </w:t>
      </w:r>
      <w:r w:rsidRPr="0033000E">
        <w:rPr>
          <w:rStyle w:val="StyleUnderline"/>
        </w:rPr>
        <w:t>received</w:t>
      </w:r>
      <w:r>
        <w:t xml:space="preserve"> modern </w:t>
      </w:r>
      <w:r w:rsidRPr="0033000E">
        <w:rPr>
          <w:rStyle w:val="StyleUnderline"/>
        </w:rPr>
        <w:t>weaponry from</w:t>
      </w:r>
      <w:r>
        <w:t xml:space="preserve"> a tough-talking </w:t>
      </w:r>
      <w:r w:rsidRPr="0033000E">
        <w:rPr>
          <w:rStyle w:val="StyleUnderline"/>
        </w:rPr>
        <w:t>Clinton</w:t>
      </w:r>
      <w:r>
        <w:t xml:space="preserve">-45 administration </w:t>
      </w:r>
      <w:r w:rsidRPr="0033000E">
        <w:rPr>
          <w:rStyle w:val="StyleUnderline"/>
        </w:rPr>
        <w:t>and launched</w:t>
      </w:r>
      <w:r>
        <w:t xml:space="preserve"> an </w:t>
      </w:r>
      <w:r w:rsidRPr="0033000E">
        <w:rPr>
          <w:rStyle w:val="StyleUnderline"/>
        </w:rPr>
        <w:t>offensive to exterminate</w:t>
      </w:r>
      <w:r>
        <w:t xml:space="preserve"> ethnic </w:t>
      </w:r>
      <w:r w:rsidRPr="0033000E">
        <w:rPr>
          <w:rStyle w:val="StyleUnderline"/>
        </w:rPr>
        <w:t>Russians in</w:t>
      </w:r>
      <w:r>
        <w:t xml:space="preserve"> eastern </w:t>
      </w:r>
      <w:r w:rsidRPr="0033000E">
        <w:rPr>
          <w:rStyle w:val="StyleUnderline"/>
        </w:rPr>
        <w:t>Ukraine and</w:t>
      </w:r>
      <w:r>
        <w:t xml:space="preserve"> to </w:t>
      </w:r>
      <w:r w:rsidRPr="0033000E">
        <w:rPr>
          <w:rStyle w:val="StyleUnderline"/>
        </w:rPr>
        <w:t>reclaim Crimea</w:t>
      </w:r>
      <w:r>
        <w:t xml:space="preserve">, where 96 percent of the voters opted to secede from Ukraine and rejoin Russia? A President Hillary </w:t>
      </w:r>
      <w:r w:rsidRPr="0033000E">
        <w:rPr>
          <w:rStyle w:val="StyleUnderline"/>
        </w:rPr>
        <w:t>Clinton would</w:t>
      </w:r>
      <w:r>
        <w:t xml:space="preserve"> have talked herself into a position of </w:t>
      </w:r>
      <w:r w:rsidRPr="0033000E">
        <w:rPr>
          <w:rStyle w:val="StyleUnderline"/>
        </w:rPr>
        <w:t>support</w:t>
      </w:r>
      <w:r>
        <w:t xml:space="preserve">ing </w:t>
      </w:r>
      <w:r w:rsidRPr="0033000E">
        <w:rPr>
          <w:rStyle w:val="StyleUnderline"/>
        </w:rPr>
        <w:t>this</w:t>
      </w:r>
      <w:r>
        <w:t xml:space="preserve"> “liberation” of “Russian-occupied territory” and her clever propagandists would surely present this “heroic struggle” as a war of good against evil, much as they justified bloody U.S. invasions of Iraq and Libya which Clinton supported as U.S. senator and Secretary of State, respectively. </w:t>
      </w:r>
      <w:r w:rsidRPr="0033000E">
        <w:rPr>
          <w:rStyle w:val="StyleUnderline"/>
        </w:rPr>
        <w:t>What if</w:t>
      </w:r>
      <w:r>
        <w:t xml:space="preserve"> the </w:t>
      </w:r>
      <w:r w:rsidRPr="0033000E">
        <w:rPr>
          <w:rStyle w:val="StyleUnderline"/>
        </w:rPr>
        <w:t>Ukrainian forces</w:t>
      </w:r>
      <w:r>
        <w:t xml:space="preserve"> then </w:t>
      </w:r>
      <w:r w:rsidRPr="0033000E">
        <w:rPr>
          <w:rStyle w:val="StyleUnderline"/>
        </w:rPr>
        <w:t>fired missiles striking Russia’s naval base</w:t>
      </w:r>
      <w:r>
        <w:t xml:space="preserve"> at Sevastopol in Crimea, </w:t>
      </w:r>
      <w:r w:rsidRPr="0033000E">
        <w:rPr>
          <w:rStyle w:val="StyleUnderline"/>
        </w:rPr>
        <w:t>killing</w:t>
      </w:r>
      <w:r>
        <w:t xml:space="preserve"> some of the 20,000 </w:t>
      </w:r>
      <w:r w:rsidRPr="0033000E">
        <w:rPr>
          <w:rStyle w:val="StyleUnderline"/>
        </w:rPr>
        <w:t>Russian troops</w:t>
      </w:r>
      <w:r>
        <w:t xml:space="preserve"> stationed there and inflicting damage on Russia’s Black Sea fleet? </w:t>
      </w:r>
      <w:r w:rsidRPr="0033000E">
        <w:rPr>
          <w:rStyle w:val="StyleUnderline"/>
        </w:rPr>
        <w:t>What if Kremlin hardliners</w:t>
      </w:r>
      <w:r>
        <w:t xml:space="preserve"> finally </w:t>
      </w:r>
      <w:r w:rsidRPr="0033000E">
        <w:rPr>
          <w:rStyle w:val="StyleUnderline"/>
        </w:rPr>
        <w:t>got their way and unleashed</w:t>
      </w:r>
      <w:r>
        <w:t xml:space="preserve"> the </w:t>
      </w:r>
      <w:r w:rsidRPr="0033000E">
        <w:rPr>
          <w:rStyle w:val="StyleUnderline"/>
        </w:rPr>
        <w:t>Russian army to launch</w:t>
      </w:r>
      <w:r>
        <w:t xml:space="preserve"> a </w:t>
      </w:r>
      <w:r w:rsidRPr="0033000E">
        <w:rPr>
          <w:rStyle w:val="StyleUnderline"/>
        </w:rPr>
        <w:t>real invasion of Ukraine</w:t>
      </w:r>
      <w:r>
        <w:t xml:space="preserve">, crushing its military, rumbling through to Kiev and accomplishing their own “regime change”? </w:t>
      </w:r>
      <w:r w:rsidRPr="0033000E">
        <w:rPr>
          <w:rStyle w:val="StyleUnderline"/>
        </w:rPr>
        <w:t>How would</w:t>
      </w:r>
      <w:r>
        <w:t xml:space="preserve"> President </w:t>
      </w:r>
      <w:r w:rsidRPr="0033000E">
        <w:rPr>
          <w:rStyle w:val="StyleUnderline"/>
        </w:rPr>
        <w:t>Hillary</w:t>
      </w:r>
      <w:r>
        <w:t xml:space="preserve"> Clinton </w:t>
      </w:r>
      <w:r w:rsidRPr="0033000E">
        <w:rPr>
          <w:rStyle w:val="StyleUnderline"/>
        </w:rPr>
        <w:t>respond</w:t>
      </w:r>
      <w:r>
        <w:t xml:space="preserve">? Would she put herself in the shoes of Russia’s leaders and search for some way to de-escalate or would she get high-and-mighty and escalate the crisis by activating NATO military forces to counter this “Russian aggression”? </w:t>
      </w:r>
      <w:r w:rsidRPr="0033000E">
        <w:rPr>
          <w:rStyle w:val="StyleUnderline"/>
        </w:rPr>
        <w:t>Given what we know about Clinton’s</w:t>
      </w:r>
      <w:r>
        <w:t xml:space="preserve"> tough-talking </w:t>
      </w:r>
      <w:r w:rsidRPr="0033000E">
        <w:rPr>
          <w:rStyle w:val="StyleUnderline"/>
        </w:rPr>
        <w:t>persona</w:t>
      </w:r>
      <w:r>
        <w:t xml:space="preserve">, the </w:t>
      </w:r>
      <w:r w:rsidRPr="0033000E">
        <w:rPr>
          <w:rStyle w:val="StyleUnderline"/>
        </w:rPr>
        <w:t>odds are good</w:t>
      </w:r>
      <w:r>
        <w:t xml:space="preserve"> that </w:t>
      </w:r>
      <w:r w:rsidRPr="0033000E">
        <w:rPr>
          <w:rStyle w:val="StyleUnderline"/>
        </w:rPr>
        <w:t xml:space="preserve">she would opt for </w:t>
      </w:r>
      <w:r>
        <w:t xml:space="preserve">an </w:t>
      </w:r>
      <w:r w:rsidRPr="0033000E">
        <w:rPr>
          <w:rStyle w:val="StyleUnderline"/>
        </w:rPr>
        <w:t>escalation</w:t>
      </w:r>
      <w:r>
        <w:t xml:space="preserve"> – and that </w:t>
      </w:r>
      <w:r w:rsidRPr="0033000E">
        <w:rPr>
          <w:rStyle w:val="StyleUnderline"/>
        </w:rPr>
        <w:t>could set</w:t>
      </w:r>
      <w:r>
        <w:t xml:space="preserve"> the </w:t>
      </w:r>
      <w:r w:rsidRPr="0033000E">
        <w:rPr>
          <w:rStyle w:val="StyleUnderline"/>
        </w:rPr>
        <w:t>stage for nuclear war</w:t>
      </w:r>
      <w:r>
        <w:t xml:space="preserve">, possibly </w:t>
      </w:r>
      <w:r w:rsidRPr="0033000E">
        <w:rPr>
          <w:rStyle w:val="StyleUnderline"/>
        </w:rPr>
        <w:t>starting because</w:t>
      </w:r>
      <w:r>
        <w:t xml:space="preserve"> the </w:t>
      </w:r>
      <w:r w:rsidRPr="0033000E">
        <w:rPr>
          <w:rStyle w:val="StyleUnderline"/>
        </w:rPr>
        <w:t>Russians would fear</w:t>
      </w:r>
      <w:r>
        <w:t xml:space="preserve"> the </w:t>
      </w:r>
      <w:r w:rsidRPr="0033000E">
        <w:rPr>
          <w:rStyle w:val="StyleUnderline"/>
        </w:rPr>
        <w:t xml:space="preserve">imminence of </w:t>
      </w:r>
      <w:r>
        <w:t xml:space="preserve">a NATO </w:t>
      </w:r>
      <w:r w:rsidRPr="0033000E">
        <w:rPr>
          <w:rStyle w:val="StyleUnderline"/>
        </w:rPr>
        <w:t>first strike</w:t>
      </w:r>
      <w:r>
        <w:t>, made more possible by those ABM bases in Romania and Poland.</w:t>
      </w:r>
    </w:p>
    <w:p w14:paraId="2122A7EE" w14:textId="77777777" w:rsidR="00225840" w:rsidRDefault="00225840" w:rsidP="00225840"/>
    <w:p w14:paraId="21C57E44" w14:textId="3089CC1F" w:rsidR="00225840" w:rsidRPr="00225840" w:rsidRDefault="00225840" w:rsidP="00225840">
      <w:pPr>
        <w:pStyle w:val="Heading4"/>
      </w:pPr>
      <w:r w:rsidRPr="00225840">
        <w:t xml:space="preserve">Clinton starts a war with Russia </w:t>
      </w:r>
    </w:p>
    <w:p w14:paraId="6112B72E" w14:textId="77777777" w:rsidR="00225840" w:rsidRDefault="00225840" w:rsidP="00225840">
      <w:pPr>
        <w:pStyle w:val="NoSpacing"/>
        <w:rPr>
          <w:rStyle w:val="Style13ptBold"/>
        </w:rPr>
      </w:pPr>
      <w:proofErr w:type="spellStart"/>
      <w:r>
        <w:rPr>
          <w:rStyle w:val="Style13ptBold"/>
        </w:rPr>
        <w:t>McLendon</w:t>
      </w:r>
      <w:proofErr w:type="spellEnd"/>
      <w:r>
        <w:rPr>
          <w:rStyle w:val="Style13ptBold"/>
        </w:rPr>
        <w:t xml:space="preserve"> 5-23-16</w:t>
      </w:r>
    </w:p>
    <w:p w14:paraId="260A3C8D" w14:textId="77777777" w:rsidR="00225840" w:rsidRPr="00FD42EA" w:rsidRDefault="00225840" w:rsidP="00225840">
      <w:pPr>
        <w:pStyle w:val="NoSpacing"/>
        <w:rPr>
          <w:rStyle w:val="Style13ptBold"/>
          <w:b w:val="0"/>
        </w:rPr>
      </w:pPr>
      <w:r w:rsidRPr="00FD42EA">
        <w:rPr>
          <w:rStyle w:val="Style13ptBold"/>
          <w:b w:val="0"/>
        </w:rPr>
        <w:t xml:space="preserve">Kim, Is Hillary Clinton a War Hawk? Words from her critics on Foreign Policy, http://www.inquisitr.com/3124961/is-hillary-clinton-a-war-hawk-words-from-her-critics-on-foreign-policy/, </w:t>
      </w:r>
      <w:proofErr w:type="spellStart"/>
      <w:r w:rsidRPr="00FD42EA">
        <w:rPr>
          <w:rStyle w:val="Style13ptBold"/>
          <w:b w:val="0"/>
        </w:rPr>
        <w:t>msm</w:t>
      </w:r>
      <w:proofErr w:type="spellEnd"/>
    </w:p>
    <w:p w14:paraId="05198C72" w14:textId="0D4351D7" w:rsidR="00225840" w:rsidRDefault="00225840" w:rsidP="00225840">
      <w:r>
        <w:t xml:space="preserve">Hillary </w:t>
      </w:r>
      <w:r w:rsidRPr="00FD42EA">
        <w:rPr>
          <w:rStyle w:val="StyleUnderline"/>
        </w:rPr>
        <w:t>Clinton</w:t>
      </w:r>
      <w:r>
        <w:t xml:space="preserve"> has </w:t>
      </w:r>
      <w:r w:rsidRPr="00FD42EA">
        <w:rPr>
          <w:rStyle w:val="StyleUnderline"/>
        </w:rPr>
        <w:t>provoked Russia repeatedly</w:t>
      </w:r>
      <w:r>
        <w:t xml:space="preserve">, openly </w:t>
      </w:r>
      <w:r w:rsidRPr="00FD42EA">
        <w:rPr>
          <w:rStyle w:val="StyleUnderline"/>
        </w:rPr>
        <w:t>comparing Putin to Hitler</w:t>
      </w:r>
      <w:r>
        <w:t xml:space="preserve">. </w:t>
      </w:r>
      <w:r w:rsidRPr="00FD42EA">
        <w:rPr>
          <w:rStyle w:val="StyleUnderline"/>
        </w:rPr>
        <w:t>Russian parliament</w:t>
      </w:r>
      <w:r>
        <w:t xml:space="preserve"> members are </w:t>
      </w:r>
      <w:r w:rsidRPr="00FD42EA">
        <w:rPr>
          <w:rStyle w:val="StyleUnderline"/>
        </w:rPr>
        <w:t>requesting</w:t>
      </w:r>
      <w:r>
        <w:t xml:space="preserve"> President Vladimir </w:t>
      </w:r>
      <w:r w:rsidRPr="00FD42EA">
        <w:rPr>
          <w:rStyle w:val="StyleUnderline"/>
        </w:rPr>
        <w:t>Putin impose sanctions on</w:t>
      </w:r>
      <w:r>
        <w:t xml:space="preserve"> former Secretary of State </w:t>
      </w:r>
      <w:r w:rsidRPr="00FD42EA">
        <w:rPr>
          <w:rStyle w:val="StyleUnderline"/>
        </w:rPr>
        <w:t>Clinton</w:t>
      </w:r>
      <w:r>
        <w:t xml:space="preserve">. </w:t>
      </w:r>
      <w:r w:rsidRPr="00FD42EA">
        <w:rPr>
          <w:rStyle w:val="StyleUnderline"/>
        </w:rPr>
        <w:t>Russians</w:t>
      </w:r>
      <w:r>
        <w:t xml:space="preserve"> are </w:t>
      </w:r>
      <w:r w:rsidRPr="00FD42EA">
        <w:rPr>
          <w:rStyle w:val="StyleUnderline"/>
        </w:rPr>
        <w:t>angry about Clinton’s condemnation of</w:t>
      </w:r>
      <w:r>
        <w:t xml:space="preserve"> the </w:t>
      </w:r>
      <w:r w:rsidRPr="00FD42EA">
        <w:rPr>
          <w:rStyle w:val="StyleUnderline"/>
        </w:rPr>
        <w:t>treatment of Ukrainian pilot</w:t>
      </w:r>
      <w:r>
        <w:t xml:space="preserve"> </w:t>
      </w:r>
      <w:proofErr w:type="spellStart"/>
      <w:r>
        <w:t>Nadiya</w:t>
      </w:r>
      <w:proofErr w:type="spellEnd"/>
      <w:r>
        <w:t xml:space="preserve"> </w:t>
      </w:r>
      <w:proofErr w:type="spellStart"/>
      <w:r>
        <w:t>Savchenko</w:t>
      </w:r>
      <w:proofErr w:type="spellEnd"/>
      <w:r>
        <w:t xml:space="preserve"> </w:t>
      </w:r>
      <w:r w:rsidRPr="00FD42EA">
        <w:rPr>
          <w:rStyle w:val="StyleUnderline"/>
        </w:rPr>
        <w:t>in light of her treatment of</w:t>
      </w:r>
      <w:r>
        <w:t xml:space="preserve"> a </w:t>
      </w:r>
      <w:r w:rsidRPr="00FD42EA">
        <w:rPr>
          <w:rStyle w:val="StyleUnderline"/>
        </w:rPr>
        <w:t>Russian Pilot</w:t>
      </w:r>
      <w:r>
        <w:t xml:space="preserve"> who was captured by the Americans. Sergey </w:t>
      </w:r>
      <w:proofErr w:type="spellStart"/>
      <w:r>
        <w:t>Obukhov</w:t>
      </w:r>
      <w:proofErr w:type="spellEnd"/>
      <w:r>
        <w:t xml:space="preserve">, who signed the document against Clinton, accused her of a double standard and of prisoner abuse, according to Newsweek. “Americans like to stir up a hype around human rights violations across the world, but they themselves spit on these rights. It is clear that weak countries will be silent in the face of the illegal persecution of their own by the U.S. but Russia is a strong country.” Hillary </w:t>
      </w:r>
      <w:r w:rsidRPr="00FD42EA">
        <w:rPr>
          <w:rStyle w:val="StyleUnderline"/>
        </w:rPr>
        <w:t>Clinton</w:t>
      </w:r>
      <w:r>
        <w:t xml:space="preserve"> is often </w:t>
      </w:r>
      <w:r w:rsidRPr="00FD42EA">
        <w:rPr>
          <w:rStyle w:val="StyleUnderline"/>
        </w:rPr>
        <w:t>portrayed in Russian</w:t>
      </w:r>
      <w:r>
        <w:t xml:space="preserve"> media </w:t>
      </w:r>
      <w:r w:rsidRPr="00FD42EA">
        <w:rPr>
          <w:rStyle w:val="StyleUnderline"/>
        </w:rPr>
        <w:t>as</w:t>
      </w:r>
      <w:r>
        <w:t xml:space="preserve"> a </w:t>
      </w:r>
      <w:r w:rsidRPr="00FD42EA">
        <w:rPr>
          <w:rStyle w:val="StyleUnderline"/>
        </w:rPr>
        <w:t>war hawk</w:t>
      </w:r>
      <w:r>
        <w:t xml:space="preserve">, </w:t>
      </w:r>
      <w:r w:rsidRPr="00FD42EA">
        <w:rPr>
          <w:rStyle w:val="StyleUnderline"/>
        </w:rPr>
        <w:t>going after Russia aggressively and unreasonably</w:t>
      </w:r>
      <w:r>
        <w:t>. That sentiment is echoed by American commentator Paul Craig Roberts, as quoted in the Washington Times. “</w:t>
      </w:r>
      <w:r w:rsidRPr="00FD42EA">
        <w:rPr>
          <w:rStyle w:val="StyleUnderline"/>
        </w:rPr>
        <w:t>I don’t’ think there is any candidate that we can end up with as president that would be more likely to go to war with Russia than Hillary</w:t>
      </w:r>
      <w:r>
        <w:t>.”</w:t>
      </w:r>
    </w:p>
    <w:p w14:paraId="1DDA292B" w14:textId="2BCDC739" w:rsidR="00225840" w:rsidRDefault="00896B46" w:rsidP="00896B46">
      <w:pPr>
        <w:pStyle w:val="Heading3"/>
      </w:pPr>
      <w:r>
        <w:t xml:space="preserve">AT Trump Good – NATO Bad </w:t>
      </w:r>
    </w:p>
    <w:p w14:paraId="5675D3BF" w14:textId="74C8D437" w:rsidR="00FB46EE" w:rsidRPr="00FB46EE" w:rsidRDefault="00FB46EE" w:rsidP="00FB46EE">
      <w:pPr>
        <w:pStyle w:val="Heading4"/>
      </w:pPr>
      <w:r w:rsidRPr="00FB46EE">
        <w:t>NATO is more relevant now than ever – key support for War on Terror and necessary to check Russian expansionism</w:t>
      </w:r>
    </w:p>
    <w:p w14:paraId="2578AEB0" w14:textId="77777777" w:rsidR="00896B46" w:rsidRDefault="00896B46" w:rsidP="00FB46EE">
      <w:pPr>
        <w:pStyle w:val="NoSpacing"/>
        <w:rPr>
          <w:rStyle w:val="Style13ptBold"/>
        </w:rPr>
      </w:pPr>
      <w:proofErr w:type="spellStart"/>
      <w:r w:rsidRPr="00DC27C6">
        <w:rPr>
          <w:rStyle w:val="Style13ptBold"/>
        </w:rPr>
        <w:t>Kirchick</w:t>
      </w:r>
      <w:proofErr w:type="spellEnd"/>
      <w:r>
        <w:rPr>
          <w:rStyle w:val="Style13ptBold"/>
        </w:rPr>
        <w:t xml:space="preserve"> 4-5-16</w:t>
      </w:r>
    </w:p>
    <w:p w14:paraId="21D24C90" w14:textId="77777777" w:rsidR="00896B46" w:rsidRPr="00896B46" w:rsidRDefault="00896B46" w:rsidP="00FB46EE">
      <w:pPr>
        <w:pStyle w:val="NoSpacing"/>
      </w:pPr>
      <w:r w:rsidRPr="00896B46">
        <w:t xml:space="preserve">James, fellow with the Foreign Policy Initiative; journalist and foreign correspondent now based in Washington, NO, DONALD TRUMP, </w:t>
      </w:r>
      <w:r w:rsidRPr="00896B46">
        <w:rPr>
          <w:rStyle w:val="Emphasis"/>
        </w:rPr>
        <w:t>NATO IS NOT “OBSOLETE”,</w:t>
      </w:r>
      <w:r w:rsidRPr="00896B46">
        <w:t xml:space="preserve"> http://www.foreignpolicyi.org/content/no-donald-trump-nato-not-%E2%80%9Cobsolete%E2%80%9D, </w:t>
      </w:r>
      <w:proofErr w:type="spellStart"/>
      <w:r w:rsidRPr="00896B46">
        <w:t>msm</w:t>
      </w:r>
      <w:proofErr w:type="spellEnd"/>
    </w:p>
    <w:p w14:paraId="4080A967" w14:textId="2FB1970A" w:rsidR="00896B46" w:rsidRPr="00681BF0" w:rsidRDefault="00896B46" w:rsidP="00FB46EE">
      <w:pPr>
        <w:pStyle w:val="NoSpacing"/>
        <w:rPr>
          <w:rStyle w:val="StyleUnderline"/>
        </w:rPr>
      </w:pPr>
      <w:r>
        <w:t xml:space="preserve">Listening to Republican presidential candidate Donald </w:t>
      </w:r>
      <w:r w:rsidRPr="00681BF0">
        <w:rPr>
          <w:rStyle w:val="StyleUnderline"/>
        </w:rPr>
        <w:t>Trump declare</w:t>
      </w:r>
      <w:r>
        <w:t xml:space="preserve"> the </w:t>
      </w:r>
      <w:r w:rsidRPr="00681BF0">
        <w:rPr>
          <w:rStyle w:val="StyleUnderline"/>
        </w:rPr>
        <w:t>North Atlantic Treaty Organization “obsolete</w:t>
      </w:r>
      <w:r>
        <w:t xml:space="preserve">” and that he would be indifferent to its dissolution, I am reminded of an exchange from director Whit </w:t>
      </w:r>
      <w:proofErr w:type="spellStart"/>
      <w:r>
        <w:t>Stillman’s</w:t>
      </w:r>
      <w:proofErr w:type="spellEnd"/>
      <w:r>
        <w:t xml:space="preserve"> classic 1994 film Barcelona. Set during “the last decade of the Cold War,” it follows the travails of Fred, a freewheeling American naval officer, who visits his uptight cousin Ted, a businessman living in the Catalonian capital. Informed by his kin that there is much “anti-NATO” sentiment in Spain and that he would do best not to wear his Navy whites in public, Fred replies, “They’re against NATO? What are they for, Soviet troops racing through Europe, eating all the croissants?” Yes, the Cold War is long over and the Soviet Union (which NATO was erected to contain) is thankfully gone. The Iron Curtain has been dismantled and there are no longer hundreds of thousands of American soldiers stationed in Germany to dissuade the Russians from poaching all the French pastries. But </w:t>
      </w:r>
      <w:r w:rsidRPr="00681BF0">
        <w:rPr>
          <w:rStyle w:val="StyleUnderline"/>
        </w:rPr>
        <w:t>to declare NATO</w:t>
      </w:r>
      <w:r>
        <w:t xml:space="preserve"> – the </w:t>
      </w:r>
      <w:r w:rsidRPr="00681BF0">
        <w:rPr>
          <w:rStyle w:val="StyleUnderline"/>
        </w:rPr>
        <w:t>most powerful and important military alliance in the world</w:t>
      </w:r>
      <w:r>
        <w:t xml:space="preserve"> – “</w:t>
      </w:r>
      <w:r w:rsidRPr="00681BF0">
        <w:rPr>
          <w:rStyle w:val="StyleUnderline"/>
        </w:rPr>
        <w:t>obsolete” is to reveal</w:t>
      </w:r>
      <w:r>
        <w:t xml:space="preserve"> a </w:t>
      </w:r>
      <w:r w:rsidRPr="00681BF0">
        <w:rPr>
          <w:rStyle w:val="StyleUnderline"/>
        </w:rPr>
        <w:t>breathtaking ignorance about the state of world order and America’s role in maintaining it.</w:t>
      </w:r>
      <w:r>
        <w:rPr>
          <w:rStyle w:val="StyleUnderline"/>
        </w:rPr>
        <w:t xml:space="preserve"> </w:t>
      </w:r>
      <w:r>
        <w:t xml:space="preserve">Had Trump registered his dismissive declaration about NATO 10, or even five years earlier, it would have sounded slightly less ridiculous. In 2006, relations between Russia and the West were stable and on an upward trajectory. Most political leaders in Europe and America believed, (falsely, in retrospect) that Russia was a status quo power with which the West could do business. Even after Russia invaded and occupied its neighbor Georgia in 2008, Western leaders rushed to re-normalize relations with Moscow, dropping the sanctions they had imposed after just a few months. Shortly after coming into office in the following year, President Barack Obama and his first Secretary of State, </w:t>
      </w:r>
      <w:r w:rsidRPr="00681BF0">
        <w:rPr>
          <w:rStyle w:val="StyleUnderline"/>
        </w:rPr>
        <w:t>Hillary Clinton</w:t>
      </w:r>
      <w:r>
        <w:t>, initiated a “</w:t>
      </w:r>
      <w:r w:rsidRPr="00681BF0">
        <w:rPr>
          <w:rStyle w:val="StyleUnderline"/>
        </w:rPr>
        <w:t>reset” policy aimed at improving East-West relations, the centerpiece of which was the New START Treaty aimed at reducing both countries’ nuclear weapons stockpiles.</w:t>
      </w:r>
      <w:r>
        <w:rPr>
          <w:rStyle w:val="StyleUnderline"/>
        </w:rPr>
        <w:t xml:space="preserve"> </w:t>
      </w:r>
      <w:r w:rsidRPr="00681BF0">
        <w:rPr>
          <w:rStyle w:val="StyleUnderline"/>
        </w:rPr>
        <w:t xml:space="preserve">But since Russia annexed the Crimean peninsula and initiated a war against Ukraine in 2014, relations between Moscow and the West have sunk to levels not seen since the hottest points of the Cold War. </w:t>
      </w:r>
      <w:r>
        <w:t xml:space="preserve">Though Ukraine is not a member of NATO, the </w:t>
      </w:r>
      <w:r w:rsidRPr="00681BF0">
        <w:rPr>
          <w:rStyle w:val="StyleUnderline"/>
        </w:rPr>
        <w:t xml:space="preserve">alliance’s eastern members are rightly worried about potential Russian territorial </w:t>
      </w:r>
      <w:proofErr w:type="spellStart"/>
      <w:r w:rsidRPr="00681BF0">
        <w:rPr>
          <w:rStyle w:val="StyleUnderline"/>
        </w:rPr>
        <w:t>revanchism</w:t>
      </w:r>
      <w:proofErr w:type="spellEnd"/>
      <w:r w:rsidRPr="00681BF0">
        <w:rPr>
          <w:rStyle w:val="StyleUnderline"/>
        </w:rPr>
        <w:t xml:space="preserve"> in the region</w:t>
      </w:r>
      <w:r>
        <w:t xml:space="preserve">. Last November in this space, I reported on how governments in the Baltic States and Poland are requesting permanent NATO troop presences in their countries as a deterrent against further Russian aggression. Far from obsolete, </w:t>
      </w:r>
      <w:r w:rsidRPr="00681BF0">
        <w:rPr>
          <w:rStyle w:val="StyleUnderline"/>
        </w:rPr>
        <w:t>NATO is needed now more than at any point since the end of the Cold War.</w:t>
      </w:r>
      <w:r>
        <w:rPr>
          <w:rStyle w:val="StyleUnderline"/>
        </w:rPr>
        <w:t xml:space="preserve"> </w:t>
      </w:r>
      <w:r>
        <w:t xml:space="preserve">Ah, but Trump replies, NATO “wasn’t designed for terrorism,” and violent Islamic radicalism is the greatest threat America faces. It’s true that NATO was designed with marauding Soviets, not suicidal Islamists, in mind. As a dyed-in-the-wool New Yorker, Trump talks a lot about how much the 9/11 terrorist attacks personally affected him. Is he aware that the first and only time NATO has invoked its mutual defense clause – which states that an attack on one member is an attack on all – was after the 9/11 assaults on America? The day after al Qaida terrorists flew planes into the World Trade Center and Pentagon, the North Atlantic Council, NATO’s governing body, unanimously declared that it would assist the United States in responding militarily. To this day, that declaration commits every NATO member – now nearly 30 countries – to fighting the terrorist elements responsible for murdering 3,000 people in New York, Washington and on United Flight 93. To this day, </w:t>
      </w:r>
      <w:r w:rsidRPr="00681BF0">
        <w:rPr>
          <w:rStyle w:val="StyleUnderline"/>
        </w:rPr>
        <w:t>NATO members fight and die alongside American soldiers in Afghanistan</w:t>
      </w:r>
      <w:r>
        <w:t xml:space="preserve">. While it’s true that domestic and foreign intelligence agencies are responsible for much counterterrorism work, the </w:t>
      </w:r>
      <w:r w:rsidRPr="00681BF0">
        <w:rPr>
          <w:rStyle w:val="StyleUnderline"/>
        </w:rPr>
        <w:t>NATO alliance plays an important role cooperating with these agencies in coordinating military strikes on terrorist encampments and disrupting terrorist networks abroad.</w:t>
      </w:r>
    </w:p>
    <w:p w14:paraId="22EF9F93" w14:textId="77777777" w:rsidR="00896B46" w:rsidRDefault="00896B46" w:rsidP="00896B46"/>
    <w:p w14:paraId="7E1B518A" w14:textId="7474B783" w:rsidR="00813B1D" w:rsidRDefault="00813B1D" w:rsidP="00813B1D">
      <w:pPr>
        <w:pStyle w:val="Heading4"/>
      </w:pPr>
      <w:r>
        <w:t>NATO necessary to check Russian expansionism – Russian aggression is the greatest threat to US national security</w:t>
      </w:r>
    </w:p>
    <w:p w14:paraId="17000621" w14:textId="0650F072" w:rsidR="00896B46" w:rsidRPr="00813B1D" w:rsidRDefault="00896B46" w:rsidP="00813B1D">
      <w:pPr>
        <w:pStyle w:val="NoSpacing"/>
        <w:rPr>
          <w:rStyle w:val="Style13ptBold"/>
        </w:rPr>
      </w:pPr>
      <w:proofErr w:type="spellStart"/>
      <w:r w:rsidRPr="00813B1D">
        <w:rPr>
          <w:rStyle w:val="Style13ptBold"/>
        </w:rPr>
        <w:t>Picozzi</w:t>
      </w:r>
      <w:proofErr w:type="spellEnd"/>
      <w:r w:rsidRPr="00813B1D">
        <w:rPr>
          <w:rStyle w:val="Style13ptBold"/>
        </w:rPr>
        <w:t xml:space="preserve"> and </w:t>
      </w:r>
      <w:proofErr w:type="spellStart"/>
      <w:r w:rsidRPr="00813B1D">
        <w:rPr>
          <w:rStyle w:val="Style13ptBold"/>
        </w:rPr>
        <w:t>Fenzel</w:t>
      </w:r>
      <w:proofErr w:type="spellEnd"/>
      <w:r w:rsidRPr="00813B1D">
        <w:rPr>
          <w:rStyle w:val="Style13ptBold"/>
        </w:rPr>
        <w:t xml:space="preserve"> </w:t>
      </w:r>
      <w:r w:rsidR="00813B1D" w:rsidRPr="00813B1D">
        <w:rPr>
          <w:rStyle w:val="Style13ptBold"/>
        </w:rPr>
        <w:t>15</w:t>
      </w:r>
    </w:p>
    <w:p w14:paraId="76F7CB25" w14:textId="2A2A74F2" w:rsidR="00896B46" w:rsidRPr="00FB46EE" w:rsidRDefault="00896B46" w:rsidP="00813B1D">
      <w:pPr>
        <w:pStyle w:val="NoSpacing"/>
      </w:pPr>
      <w:r w:rsidRPr="00FB46EE">
        <w:t xml:space="preserve">Aaron </w:t>
      </w:r>
      <w:proofErr w:type="spellStart"/>
      <w:r w:rsidRPr="00FB46EE">
        <w:t>Picozzi</w:t>
      </w:r>
      <w:proofErr w:type="spellEnd"/>
      <w:r w:rsidRPr="00FB46EE">
        <w:t xml:space="preserve"> is research associate for military fellows at the Council on Foreign Relations. Colonel Michael R. </w:t>
      </w:r>
      <w:proofErr w:type="spellStart"/>
      <w:r w:rsidRPr="00FB46EE">
        <w:t>Fenzel</w:t>
      </w:r>
      <w:proofErr w:type="spellEnd"/>
      <w:r w:rsidRPr="00FB46EE">
        <w:t xml:space="preserve"> is a Ph.D. candidate at the Naval Postgraduate. School, focused on national security studies. Now Is the Time to Strengthen NATO's Resolve,</w:t>
      </w:r>
      <w:r w:rsidR="00813B1D">
        <w:t xml:space="preserve"> </w:t>
      </w:r>
      <w:r w:rsidR="00813B1D" w:rsidRPr="00813B1D">
        <w:t>11-25-15</w:t>
      </w:r>
      <w:r w:rsidRPr="00FB46EE">
        <w:t xml:space="preserve"> http://www.realcleardefense.com/articles/2015/11/25/now_is_the_time_to_strengthen_natos_resolve_108726.html, </w:t>
      </w:r>
      <w:proofErr w:type="spellStart"/>
      <w:r w:rsidRPr="00FB46EE">
        <w:t>msm</w:t>
      </w:r>
      <w:proofErr w:type="spellEnd"/>
    </w:p>
    <w:p w14:paraId="03E44591" w14:textId="0EACFA55" w:rsidR="00896B46" w:rsidRPr="00DC27C6" w:rsidRDefault="00896B46" w:rsidP="00813B1D">
      <w:pPr>
        <w:pStyle w:val="NoSpacing"/>
      </w:pPr>
      <w:r>
        <w:t xml:space="preserve">The November 13 </w:t>
      </w:r>
      <w:r w:rsidRPr="002517C5">
        <w:rPr>
          <w:rStyle w:val="StyleUnderline"/>
        </w:rPr>
        <w:t>terrorist attacks</w:t>
      </w:r>
      <w:r>
        <w:t xml:space="preserve"> in Paris and late October bombing of Russian </w:t>
      </w:r>
      <w:proofErr w:type="spellStart"/>
      <w:r>
        <w:t>Metrojet</w:t>
      </w:r>
      <w:proofErr w:type="spellEnd"/>
      <w:r>
        <w:t xml:space="preserve"> flight 9268 have not only crystallized the threat of the self-declared Islamic State to the world, but also created an unlikely opportunity to open a dialogue with Russia. However, these tragedies do not change the </w:t>
      </w:r>
      <w:r w:rsidRPr="002517C5">
        <w:rPr>
          <w:rStyle w:val="StyleUnderline"/>
        </w:rPr>
        <w:t>long-term threat Russia poses to stability in Europe</w:t>
      </w:r>
      <w:r>
        <w:t xml:space="preserve">. </w:t>
      </w:r>
      <w:r w:rsidRPr="002517C5">
        <w:rPr>
          <w:rStyle w:val="StyleUnderline"/>
        </w:rPr>
        <w:t>Russia’s encroachment in Eastern Europe is a threat to the security and stability of the continent and tests the resolve of NATO in an unprecedented way. Russian President Vladimir Putin’s recent military intervention in Syria is further evidence of his ambition to broaden Russian influence and capitalize on regional instability.</w:t>
      </w:r>
      <w:r>
        <w:rPr>
          <w:rStyle w:val="StyleUnderline"/>
        </w:rPr>
        <w:t xml:space="preserve"> </w:t>
      </w:r>
      <w:r>
        <w:t xml:space="preserve">One thing appears certain: </w:t>
      </w:r>
      <w:r w:rsidRPr="002517C5">
        <w:rPr>
          <w:rStyle w:val="StyleUnderline"/>
        </w:rPr>
        <w:t>Putin will not be swayed by tough talk from</w:t>
      </w:r>
      <w:r>
        <w:t xml:space="preserve"> our </w:t>
      </w:r>
      <w:r w:rsidRPr="002517C5">
        <w:rPr>
          <w:rStyle w:val="StyleUnderline"/>
        </w:rPr>
        <w:t>allies and friends</w:t>
      </w:r>
      <w:r>
        <w:t xml:space="preserve">. The </w:t>
      </w:r>
      <w:r w:rsidRPr="002517C5">
        <w:rPr>
          <w:rStyle w:val="StyleUnderline"/>
        </w:rPr>
        <w:t>failure to take bold action</w:t>
      </w:r>
      <w:r>
        <w:t xml:space="preserve">, even amidst a potential collaboration against ISIS, </w:t>
      </w:r>
      <w:r w:rsidRPr="002517C5">
        <w:rPr>
          <w:rStyle w:val="StyleUnderline"/>
        </w:rPr>
        <w:t>only serves as tacit acceptance of Putin’s violations of international law. Through</w:t>
      </w:r>
      <w:r>
        <w:t xml:space="preserve"> an </w:t>
      </w:r>
      <w:r w:rsidRPr="002517C5">
        <w:rPr>
          <w:rStyle w:val="StyleUnderline"/>
        </w:rPr>
        <w:t>increased military posture, an increase of our ground forces specifically, the United States must take the lead to stem the tide of Russia’s advances with tangible efforts to protect our interests in Europe and strengthen the resolve of the NATO alliance.</w:t>
      </w:r>
      <w:r>
        <w:rPr>
          <w:rStyle w:val="StyleUnderline"/>
        </w:rPr>
        <w:t xml:space="preserve"> </w:t>
      </w:r>
      <w:r>
        <w:t xml:space="preserve">Nine Eastern European members of </w:t>
      </w:r>
      <w:r w:rsidRPr="002517C5">
        <w:rPr>
          <w:rStyle w:val="StyleUnderline"/>
        </w:rPr>
        <w:t>NATO</w:t>
      </w:r>
      <w:r>
        <w:t xml:space="preserve"> recently met in Romania to discuss the Russian threat and the challenge of refugee flows from Syria into Europe. NATO Secretary General Jens Stoltenberg also used the meeting to </w:t>
      </w:r>
      <w:r w:rsidRPr="002517C5">
        <w:rPr>
          <w:rStyle w:val="StyleUnderline"/>
        </w:rPr>
        <w:t xml:space="preserve">call for increased pressure from member countries to respond to Russian aggression, particularly stressing the importance of military presence. </w:t>
      </w:r>
      <w:r w:rsidRPr="002517C5">
        <w:t>The challenge of maintaining a heightened posture comes in the midst of the last stage of U.S. troop reductions in Europe</w:t>
      </w:r>
      <w:r>
        <w:t>, from a force of 40,000 in 2012 to 26,000 planned for this year. Maintaining this course runs counter to NATO requests for additional U.S. troop presence and to our national interests. Over-the-horizon deterrence will simply not work—</w:t>
      </w:r>
      <w:r w:rsidRPr="002517C5">
        <w:rPr>
          <w:rStyle w:val="StyleUnderline"/>
        </w:rPr>
        <w:t>deterrence must be real, observable, and project strength.</w:t>
      </w:r>
      <w:r>
        <w:rPr>
          <w:rStyle w:val="StyleUnderline"/>
        </w:rPr>
        <w:t xml:space="preserve"> </w:t>
      </w:r>
      <w:r>
        <w:t xml:space="preserve">The commander of </w:t>
      </w:r>
      <w:r w:rsidRPr="002517C5">
        <w:rPr>
          <w:rStyle w:val="StyleUnderline"/>
        </w:rPr>
        <w:t>NATO</w:t>
      </w:r>
      <w:r>
        <w:t xml:space="preserve">’s Allied Land Component, U.S. Army Lieutenant General John Nicholson, </w:t>
      </w:r>
      <w:r w:rsidRPr="002517C5">
        <w:rPr>
          <w:rStyle w:val="StyleUnderline"/>
        </w:rPr>
        <w:t>reiterated</w:t>
      </w:r>
      <w:r>
        <w:t xml:space="preserve"> the </w:t>
      </w:r>
      <w:r w:rsidRPr="002517C5">
        <w:rPr>
          <w:rStyle w:val="StyleUnderline"/>
        </w:rPr>
        <w:t>importance of maintaining U.S. troop presence</w:t>
      </w:r>
      <w:r>
        <w:t>, stating unambiguously, “</w:t>
      </w:r>
      <w:r w:rsidRPr="002517C5">
        <w:rPr>
          <w:rStyle w:val="StyleUnderline"/>
        </w:rPr>
        <w:t>If we get there late, then we may have to fight</w:t>
      </w:r>
      <w:r>
        <w:t xml:space="preserve">.” The current effort to deter Russia with U.S. presence in Europe is problematic given the number of troops available—an enduring force of two combat brigades can neither be considered an offensive force nor an effective deterrent. The roughly 30,000 American troops on the ground in Europe today are all that Lieutenant General Ben Hodges (U.S. Army Commander in Europe) has at his disposal. Yet Hodges is faced with the very same task that his forebears faced through the Cold War: deter Russian aggression and expansion. U.S. Secretary of Defense Ashton Carter, recognizing these challenges, has called for a “new playbook” for Russia. The </w:t>
      </w:r>
      <w:r w:rsidRPr="002517C5">
        <w:rPr>
          <w:rStyle w:val="StyleUnderline"/>
        </w:rPr>
        <w:t>recent deployment of U.S. F-15C model aircraft</w:t>
      </w:r>
      <w:r>
        <w:t xml:space="preserve"> to </w:t>
      </w:r>
      <w:proofErr w:type="spellStart"/>
      <w:r>
        <w:t>Incirlik</w:t>
      </w:r>
      <w:proofErr w:type="spellEnd"/>
      <w:r>
        <w:t xml:space="preserve">, Turkey </w:t>
      </w:r>
      <w:r w:rsidRPr="002517C5">
        <w:rPr>
          <w:rStyle w:val="StyleUnderline"/>
        </w:rPr>
        <w:t>provide</w:t>
      </w:r>
      <w:r>
        <w:t xml:space="preserve"> a </w:t>
      </w:r>
      <w:r w:rsidRPr="002517C5">
        <w:rPr>
          <w:rStyle w:val="StyleUnderline"/>
        </w:rPr>
        <w:t>hedge against continued Russian expansion</w:t>
      </w:r>
      <w:r>
        <w:t xml:space="preserve"> and a bulwark to their actions in Syria. These aircraft are equipped with only air-to-air weaponry, designed to counter assets that ISIS does not possess, but they are fully capable of responding to threats from Russian fighter planes. This is one example of a number of prudent measures taken by the Supreme Allied Commander of NATO, General Philip Breedlove, to address Russian attempts to distract from its actions in Ukraine. The introduction of Russian tanks into the Rostov region, along their southern border, is another echo of Cold War-era saber rattling. Carter responded to this maneuver by rotating two U.S. armored brigades to Eastern and Central Europe. </w:t>
      </w:r>
      <w:r w:rsidRPr="002517C5">
        <w:rPr>
          <w:rStyle w:val="StyleUnderline"/>
        </w:rPr>
        <w:t>Positioning additional mechanized forces in Europe is the only effective method to counter Russian posturing.</w:t>
      </w:r>
      <w:r>
        <w:rPr>
          <w:rStyle w:val="StyleUnderline"/>
        </w:rPr>
        <w:t xml:space="preserve"> </w:t>
      </w:r>
      <w:r>
        <w:t xml:space="preserve">In order </w:t>
      </w:r>
      <w:r w:rsidRPr="002517C5">
        <w:rPr>
          <w:rStyle w:val="StyleUnderline"/>
        </w:rPr>
        <w:t>fortify</w:t>
      </w:r>
      <w:r>
        <w:t xml:space="preserve"> the tenuous </w:t>
      </w:r>
      <w:r w:rsidRPr="002517C5">
        <w:rPr>
          <w:rStyle w:val="StyleUnderline"/>
        </w:rPr>
        <w:t>NATO position</w:t>
      </w:r>
      <w:r>
        <w:t xml:space="preserve"> in Eastern Europe and the Baltic States, the </w:t>
      </w:r>
      <w:r w:rsidRPr="002517C5">
        <w:rPr>
          <w:rStyle w:val="StyleUnderline"/>
        </w:rPr>
        <w:t>United States has undertaken a direct training mission in Ukraine</w:t>
      </w:r>
      <w:r>
        <w:t xml:space="preserve">. A primary focus for the U.S. Army in Europe is now to train Ukrainian soldiers to utilize their Soviet-era weaponry against Russian separatists. This effort puts one U.S. airborne brigade directly across from Russia’s “little green men” who are conducting operations to further Putin’s aim of consolidating gains. Our training teams in Ukraine, Latvia, Poland, Estonia, Lithuania, and Slovakia are focusing their efforts on training these militaries to fight while staying well clear of direct combat operations. </w:t>
      </w:r>
      <w:r w:rsidRPr="002517C5">
        <w:t>Under</w:t>
      </w:r>
      <w:r>
        <w:t xml:space="preserve"> the tenets of Operation Atlantic Resolve, the </w:t>
      </w:r>
      <w:r w:rsidRPr="002517C5">
        <w:rPr>
          <w:rStyle w:val="StyleUnderline"/>
        </w:rPr>
        <w:t>United States has begun</w:t>
      </w:r>
      <w:r>
        <w:t xml:space="preserve"> a </w:t>
      </w:r>
      <w:r w:rsidRPr="002517C5">
        <w:rPr>
          <w:rStyle w:val="StyleUnderline"/>
        </w:rPr>
        <w:t>yearlong training exercise that spans six NATO countries</w:t>
      </w:r>
      <w:r>
        <w:t xml:space="preserve">. This </w:t>
      </w:r>
      <w:r w:rsidRPr="002517C5">
        <w:rPr>
          <w:rStyle w:val="StyleUnderline"/>
        </w:rPr>
        <w:t>mission not only continues to boost military readiness, but also serves to ease the fears of Eastern European allies</w:t>
      </w:r>
      <w:r>
        <w:t xml:space="preserve">. The </w:t>
      </w:r>
      <w:r w:rsidRPr="002517C5">
        <w:rPr>
          <w:rStyle w:val="StyleUnderline"/>
        </w:rPr>
        <w:t>further expansion of this set of training missions is a prudent method of assuring security and stability in a region that is fearful of what Russia will do next.</w:t>
      </w:r>
      <w:r>
        <w:t xml:space="preserve"> By rotating U.S. Army combat brigades on a temporary but recurring basis, the United States continues to operate within the confines of the NATO Founding Act while sending a clear message to Russia—the United States will not stand by idly in the face of aggression. </w:t>
      </w:r>
      <w:r w:rsidRPr="00813B1D">
        <w:rPr>
          <w:rStyle w:val="Emphasis"/>
        </w:rPr>
        <w:t>Russia remains the only country on Earth that possesses the nuclear capability to destroy the United States. Russian encroachment and efforts to expand and consolidate gains at their borders is a direct threat to our vital national security interests.</w:t>
      </w:r>
      <w:r w:rsidRPr="002517C5">
        <w:rPr>
          <w:rStyle w:val="StyleUnderline"/>
        </w:rPr>
        <w:t xml:space="preserve"> In order to avoid a future conflict and prevent further encroachment, the United States and NATO must increase their commitment to rolling back Russian advances</w:t>
      </w:r>
      <w:r>
        <w:t>. This can only be done by projecting military force in the same manner that was so effective for over fifty years through the Cold War. Preserving peace in Europe demands action now or it will lead to an even more volatile situation in the future. Even in the midst of global collaboration against ISIS, a clear message must be sent to Russia when it comes to Europe—an attack against one NATO nation is an attack against all.</w:t>
      </w:r>
    </w:p>
    <w:p w14:paraId="1060AAD4" w14:textId="77777777" w:rsidR="00896B46" w:rsidRPr="00896B46" w:rsidRDefault="00896B46" w:rsidP="00896B46"/>
    <w:p w14:paraId="20553C95" w14:textId="77777777" w:rsidR="00B03C29" w:rsidRDefault="00B03C29" w:rsidP="00B03C29">
      <w:pPr>
        <w:pStyle w:val="Heading3"/>
      </w:pPr>
      <w:r>
        <w:t>AT Leadership Turn</w:t>
      </w:r>
    </w:p>
    <w:p w14:paraId="0101DC27" w14:textId="77777777" w:rsidR="00B03C29" w:rsidRDefault="00B03C29" w:rsidP="00B03C29">
      <w:pPr>
        <w:pStyle w:val="Heading4"/>
      </w:pPr>
      <w:r>
        <w:t>Clinton isn’t any better</w:t>
      </w:r>
    </w:p>
    <w:p w14:paraId="3F67643D" w14:textId="77777777" w:rsidR="00B03C29" w:rsidRPr="00B03C29" w:rsidRDefault="00B03C29" w:rsidP="00B03C29">
      <w:pPr>
        <w:pStyle w:val="NoSpacing"/>
      </w:pPr>
      <w:r w:rsidRPr="00B03C29">
        <w:t xml:space="preserve">Alexander </w:t>
      </w:r>
      <w:r w:rsidRPr="00B03C29">
        <w:rPr>
          <w:rStyle w:val="Style13ptBold"/>
        </w:rPr>
        <w:t>McIntyre 6/2,</w:t>
      </w:r>
      <w:r w:rsidRPr="00B03C29">
        <w:t xml:space="preserve"> Reporter for Bloomberg, 6/2/2016, Bloomberg, “Did Hillary Clinton Really Restore America’s Reputation in the World?”, http://www.bloomberg.com/politics/articles/2016-06-02/did-hillary-clinton-really-restore-america-s-reputation-in-the-world</w:t>
      </w:r>
    </w:p>
    <w:p w14:paraId="7C7D481B" w14:textId="77777777" w:rsidR="00B03C29" w:rsidRPr="001147FD" w:rsidRDefault="00B03C29" w:rsidP="00B03C29">
      <w:pPr>
        <w:pStyle w:val="NoSpacing"/>
        <w:rPr>
          <w:rStyle w:val="StyleUnderline"/>
        </w:rPr>
      </w:pPr>
      <w:r w:rsidRPr="001147FD">
        <w:rPr>
          <w:sz w:val="16"/>
        </w:rPr>
        <w:t xml:space="preserve">Hillary </w:t>
      </w:r>
      <w:r w:rsidRPr="001147FD">
        <w:rPr>
          <w:rStyle w:val="StyleUnderline"/>
        </w:rPr>
        <w:t>Clinton</w:t>
      </w:r>
      <w:r w:rsidRPr="001147FD">
        <w:rPr>
          <w:sz w:val="16"/>
        </w:rPr>
        <w:t xml:space="preserve"> is set to deliver a major speech on national security Thursday in San Diego, where she’s expected to outline her vision of America’s role in the world—and </w:t>
      </w:r>
      <w:r w:rsidRPr="001147FD">
        <w:rPr>
          <w:rStyle w:val="StyleUnderline"/>
        </w:rPr>
        <w:t xml:space="preserve">cast </w:t>
      </w:r>
      <w:r w:rsidRPr="001147FD">
        <w:rPr>
          <w:sz w:val="16"/>
        </w:rPr>
        <w:t xml:space="preserve">Donald </w:t>
      </w:r>
      <w:r w:rsidRPr="001147FD">
        <w:rPr>
          <w:rStyle w:val="StyleUnderline"/>
        </w:rPr>
        <w:t>Trump as a purveyor of “fear, bigotry, and misplaced defeatism</w:t>
      </w:r>
      <w:r w:rsidRPr="001147FD">
        <w:rPr>
          <w:sz w:val="16"/>
        </w:rPr>
        <w:t>.” Clinton and her surrogates often point to her foreign-policy expertise, and in particular her years as President Barack Obama’s first secretary of state, as evidence of her effectiveness as a leader. “Hillary worked to restore America's leadership in the world, after it was badly eroded by eight years of the Bush administration's go-it-alone fo</w:t>
      </w:r>
      <w:r w:rsidRPr="001147FD">
        <w:rPr>
          <w:rStyle w:val="StyleUnderline"/>
        </w:rPr>
        <w:t>r</w:t>
      </w:r>
      <w:r w:rsidRPr="001147FD">
        <w:rPr>
          <w:sz w:val="16"/>
        </w:rPr>
        <w:t xml:space="preserve">eign policy,” her website says. At a Clinton rally in February, former Secretary of State Madeleine Albright, referring to the Bush administration, said, “They really undermined America's reputation and our position in the world. And Hillary as secretary brought us back.” Writing in Politico, New York Senator Charles Schumer, another Clinton supporter, said Clinton “did much to restore the shattered credibility of the United States, which had lost so much influence following the failed foreign policies of the previous administration.” Former New Mexico Governor Bill Richardson said she was “key in rebuilding America’s leadership and prestige overseas after the Bush years.” </w:t>
      </w:r>
      <w:r w:rsidRPr="001147FD">
        <w:rPr>
          <w:rStyle w:val="StyleUnderline"/>
        </w:rPr>
        <w:t>Did Clinton really rehabilitate America’s global reputation</w:t>
      </w:r>
      <w:r w:rsidRPr="001147FD">
        <w:rPr>
          <w:sz w:val="16"/>
        </w:rPr>
        <w:t xml:space="preserve">? It’s not an easy thing to quantify or definitively dispute—which makes it an attractive applause line. But there is a way to get a general idea: by looking at whether international public sentiment about the U.S. did in fact improve when she was in charge of State. Over the past 10 years—a time period that includes the end of the Bush administration and Clinton’s years as secretary of state—three major polls have asked citizens in dozens of countries for their opinions about the U.S. To make the results comparable, we weighted* the polls by population. </w:t>
      </w:r>
      <w:proofErr w:type="spellStart"/>
      <w:r w:rsidRPr="001147FD">
        <w:rPr>
          <w:sz w:val="16"/>
        </w:rPr>
        <w:t>GlobeScan</w:t>
      </w:r>
      <w:proofErr w:type="spellEnd"/>
      <w:r w:rsidRPr="001147FD">
        <w:rPr>
          <w:sz w:val="16"/>
        </w:rPr>
        <w:t xml:space="preserve">, a Toronto-based consultancy, conducts an annual global survey that asks people whether they think the U.S. is “having a mainly positive or mainly negative influence in the world.” The poll conducted in December 2008 showed marked improvement in the world's opinion of America over the previous year. But that’s likely the result of the generally positive global reaction to Obama’s election: Obama hadn’t taken office yet, and Clinton wasn’t confirmed as secretary of state until a month later. </w:t>
      </w:r>
      <w:r w:rsidRPr="001147FD">
        <w:rPr>
          <w:rStyle w:val="StyleUnderline"/>
        </w:rPr>
        <w:t xml:space="preserve">During the first two years of her tenure, international sentiment toward the U.S. continued to improve </w:t>
      </w:r>
      <w:r w:rsidRPr="001147FD">
        <w:rPr>
          <w:sz w:val="16"/>
        </w:rPr>
        <w:t xml:space="preserve">in the </w:t>
      </w:r>
      <w:proofErr w:type="spellStart"/>
      <w:r w:rsidRPr="001147FD">
        <w:rPr>
          <w:sz w:val="16"/>
        </w:rPr>
        <w:t>GlobeScan</w:t>
      </w:r>
      <w:proofErr w:type="spellEnd"/>
      <w:r w:rsidRPr="001147FD">
        <w:rPr>
          <w:sz w:val="16"/>
        </w:rPr>
        <w:t xml:space="preserve"> poll—</w:t>
      </w:r>
      <w:r w:rsidRPr="001147FD">
        <w:rPr>
          <w:rStyle w:val="StyleUnderline"/>
        </w:rPr>
        <w:t>but then it began to decline in the second half of her term, falling nearly to the point where it was when she took office</w:t>
      </w:r>
      <w:r w:rsidRPr="001147FD">
        <w:rPr>
          <w:sz w:val="16"/>
        </w:rPr>
        <w:t xml:space="preserve">. The Pew Research Center also conducts regular global surveys. Every year it asks respondents, “Do you have a favorable or unfavorable view of the U.S.?” The Pew survey, like the </w:t>
      </w:r>
      <w:proofErr w:type="spellStart"/>
      <w:r w:rsidRPr="001147FD">
        <w:rPr>
          <w:sz w:val="16"/>
        </w:rPr>
        <w:t>GlobeScan</w:t>
      </w:r>
      <w:proofErr w:type="spellEnd"/>
      <w:r w:rsidRPr="001147FD">
        <w:rPr>
          <w:sz w:val="16"/>
        </w:rPr>
        <w:t xml:space="preserve"> poll, shows the favorability rating of the U.S. rose significantly from April 2007 to April 2008. It rose even more steeply in the following year and continued to improve through April 2010. </w:t>
      </w:r>
      <w:r w:rsidRPr="001147FD">
        <w:rPr>
          <w:rStyle w:val="StyleUnderline"/>
        </w:rPr>
        <w:t>Over the next year</w:t>
      </w:r>
      <w:r w:rsidRPr="001147FD">
        <w:rPr>
          <w:sz w:val="16"/>
        </w:rPr>
        <w:t xml:space="preserve">, though, </w:t>
      </w:r>
      <w:r w:rsidRPr="001147FD">
        <w:rPr>
          <w:rStyle w:val="StyleUnderline"/>
        </w:rPr>
        <w:t>net favorability fell steeply, and continued to decline until just after her departure.</w:t>
      </w:r>
      <w:r w:rsidRPr="001147FD">
        <w:rPr>
          <w:sz w:val="16"/>
        </w:rPr>
        <w:t xml:space="preserve"> Gallup’s U.S.-Global Leadership Project has examined America's reputation through its own worldwide survey. Its question asks, “Do you approve or disapprove of the job performance of the leadership of the United States?” This could be interpreted as more of a question on the president's performance, but it still offers a general reflection of America's global image. The weighted data for this poll begins in August 2009, seven months after Secretary Clinton's start date. This makes it difficult to know how much America's reputation changed just prior to her appointment. </w:t>
      </w:r>
      <w:r w:rsidRPr="001147FD">
        <w:rPr>
          <w:rStyle w:val="StyleUnderline"/>
        </w:rPr>
        <w:t>Although we can’t see the approval rating at the start of her term as secretary of state, from August 2009 until the summer of 2011 the world's approval of U.S. leadership declined and then essentially flat-lined for the next two years</w:t>
      </w:r>
      <w:r w:rsidRPr="001147FD">
        <w:rPr>
          <w:sz w:val="16"/>
        </w:rPr>
        <w:t xml:space="preserve">. None of this is meant to be a grading of Clinton's overall performance as secretary of state. The job requires much more than just maintaining a positive reputation for the country. Clinton's role in gathering consensus for sanctions on Iran in order to bring them to the negotiating table on a nuclear agreement is often cited as a major achievement, as is her advocacy for women's and girls' rights in the developing world. Yet </w:t>
      </w:r>
      <w:r w:rsidRPr="001147FD">
        <w:rPr>
          <w:rStyle w:val="StyleUnderline"/>
        </w:rPr>
        <w:t>the broader claim that she restored America’s global reputation may be a harder sell. If these three polls are any indication, by the time Clinton left Foggy Bottom, global opinion about the U.S. had fallen to, or below, where it was when she got there.</w:t>
      </w:r>
    </w:p>
    <w:p w14:paraId="30107C29" w14:textId="77777777" w:rsidR="00FF7E68" w:rsidRDefault="00FF7E68" w:rsidP="00711B6E">
      <w:pPr>
        <w:pStyle w:val="Heading2"/>
      </w:pPr>
    </w:p>
    <w:p w14:paraId="643ECA3D" w14:textId="7494B0D9" w:rsidR="00E42E4C" w:rsidRPr="00F601E6" w:rsidRDefault="00E42E4C" w:rsidP="00963F7E"/>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Batang">
    <w:altName w:val="바탕"/>
    <w:panose1 w:val="00000000000000000000"/>
    <w:charset w:val="81"/>
    <w:family w:val="auto"/>
    <w:notTrueType/>
    <w:pitch w:val="fixed"/>
    <w:sig w:usb0="00000001" w:usb1="09060000" w:usb2="00000010" w:usb3="00000000" w:csb0="0008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63F7E"/>
    <w:rsid w:val="000029E3"/>
    <w:rsid w:val="000029E8"/>
    <w:rsid w:val="00004225"/>
    <w:rsid w:val="000066CA"/>
    <w:rsid w:val="00007264"/>
    <w:rsid w:val="000076A9"/>
    <w:rsid w:val="00014FAD"/>
    <w:rsid w:val="00015D2A"/>
    <w:rsid w:val="0002490B"/>
    <w:rsid w:val="00026465"/>
    <w:rsid w:val="00030204"/>
    <w:rsid w:val="000312A0"/>
    <w:rsid w:val="000320F3"/>
    <w:rsid w:val="00035337"/>
    <w:rsid w:val="0004059B"/>
    <w:rsid w:val="000451DF"/>
    <w:rsid w:val="00045C63"/>
    <w:rsid w:val="00052FB1"/>
    <w:rsid w:val="00054276"/>
    <w:rsid w:val="000547B1"/>
    <w:rsid w:val="0006091E"/>
    <w:rsid w:val="0006123E"/>
    <w:rsid w:val="000622A6"/>
    <w:rsid w:val="000638C1"/>
    <w:rsid w:val="00065FEE"/>
    <w:rsid w:val="00072718"/>
    <w:rsid w:val="0007381E"/>
    <w:rsid w:val="0008785F"/>
    <w:rsid w:val="00090CBE"/>
    <w:rsid w:val="000A2D8A"/>
    <w:rsid w:val="000B3BF4"/>
    <w:rsid w:val="000D0126"/>
    <w:rsid w:val="000D26A6"/>
    <w:rsid w:val="000D2B90"/>
    <w:rsid w:val="000D6ED8"/>
    <w:rsid w:val="000D717B"/>
    <w:rsid w:val="00100B28"/>
    <w:rsid w:val="00117316"/>
    <w:rsid w:val="001209B4"/>
    <w:rsid w:val="0016539F"/>
    <w:rsid w:val="001761FC"/>
    <w:rsid w:val="00182655"/>
    <w:rsid w:val="001840F2"/>
    <w:rsid w:val="00185134"/>
    <w:rsid w:val="001856C6"/>
    <w:rsid w:val="00191B5F"/>
    <w:rsid w:val="00192487"/>
    <w:rsid w:val="0019668D"/>
    <w:rsid w:val="001A25FD"/>
    <w:rsid w:val="001A5371"/>
    <w:rsid w:val="001A61FA"/>
    <w:rsid w:val="001A72C7"/>
    <w:rsid w:val="001B32F0"/>
    <w:rsid w:val="001B73E3"/>
    <w:rsid w:val="001C316D"/>
    <w:rsid w:val="001D1A0D"/>
    <w:rsid w:val="001D226D"/>
    <w:rsid w:val="001D36BF"/>
    <w:rsid w:val="001D4C28"/>
    <w:rsid w:val="001E0B1F"/>
    <w:rsid w:val="001E1E0B"/>
    <w:rsid w:val="001F1173"/>
    <w:rsid w:val="002005A8"/>
    <w:rsid w:val="00203DD8"/>
    <w:rsid w:val="00204E1D"/>
    <w:rsid w:val="002059BD"/>
    <w:rsid w:val="0020699F"/>
    <w:rsid w:val="00210FAF"/>
    <w:rsid w:val="002168F2"/>
    <w:rsid w:val="00225840"/>
    <w:rsid w:val="0022589F"/>
    <w:rsid w:val="002343FE"/>
    <w:rsid w:val="0024058D"/>
    <w:rsid w:val="00244DA6"/>
    <w:rsid w:val="002450ED"/>
    <w:rsid w:val="002502CF"/>
    <w:rsid w:val="00255AA5"/>
    <w:rsid w:val="00267EBB"/>
    <w:rsid w:val="0027023B"/>
    <w:rsid w:val="00274EDB"/>
    <w:rsid w:val="0027729E"/>
    <w:rsid w:val="00284ED6"/>
    <w:rsid w:val="00290C5A"/>
    <w:rsid w:val="0029647A"/>
    <w:rsid w:val="00296504"/>
    <w:rsid w:val="00296B0D"/>
    <w:rsid w:val="002A7A40"/>
    <w:rsid w:val="002B5511"/>
    <w:rsid w:val="002B7ACF"/>
    <w:rsid w:val="002E0643"/>
    <w:rsid w:val="002E392E"/>
    <w:rsid w:val="002E6BBC"/>
    <w:rsid w:val="002F1BA9"/>
    <w:rsid w:val="002F6E74"/>
    <w:rsid w:val="003007D6"/>
    <w:rsid w:val="00302EFA"/>
    <w:rsid w:val="003106B3"/>
    <w:rsid w:val="003131D2"/>
    <w:rsid w:val="0031385D"/>
    <w:rsid w:val="003223B2"/>
    <w:rsid w:val="00322A67"/>
    <w:rsid w:val="00325D30"/>
    <w:rsid w:val="00330E13"/>
    <w:rsid w:val="00335A23"/>
    <w:rsid w:val="00340707"/>
    <w:rsid w:val="00351841"/>
    <w:rsid w:val="0035343F"/>
    <w:rsid w:val="003624A6"/>
    <w:rsid w:val="00364ADF"/>
    <w:rsid w:val="003670D9"/>
    <w:rsid w:val="00370B41"/>
    <w:rsid w:val="00371B27"/>
    <w:rsid w:val="003726C3"/>
    <w:rsid w:val="00375D2E"/>
    <w:rsid w:val="00383071"/>
    <w:rsid w:val="00383B19"/>
    <w:rsid w:val="00387B53"/>
    <w:rsid w:val="003933F9"/>
    <w:rsid w:val="00394AC1"/>
    <w:rsid w:val="00395864"/>
    <w:rsid w:val="00396557"/>
    <w:rsid w:val="00397316"/>
    <w:rsid w:val="003A248F"/>
    <w:rsid w:val="003A4D9C"/>
    <w:rsid w:val="003B1668"/>
    <w:rsid w:val="003C0D70"/>
    <w:rsid w:val="003C5F4C"/>
    <w:rsid w:val="003D5EA8"/>
    <w:rsid w:val="003E305E"/>
    <w:rsid w:val="003E34DB"/>
    <w:rsid w:val="003E5302"/>
    <w:rsid w:val="003E5BF1"/>
    <w:rsid w:val="003F2452"/>
    <w:rsid w:val="003F41EA"/>
    <w:rsid w:val="003F7DF0"/>
    <w:rsid w:val="004039AF"/>
    <w:rsid w:val="00407AFF"/>
    <w:rsid w:val="0041155D"/>
    <w:rsid w:val="00412659"/>
    <w:rsid w:val="004170BF"/>
    <w:rsid w:val="0042591F"/>
    <w:rsid w:val="004270E3"/>
    <w:rsid w:val="004348DC"/>
    <w:rsid w:val="00434921"/>
    <w:rsid w:val="00437C0F"/>
    <w:rsid w:val="00442018"/>
    <w:rsid w:val="00447B10"/>
    <w:rsid w:val="00452EE4"/>
    <w:rsid w:val="004536D6"/>
    <w:rsid w:val="00457224"/>
    <w:rsid w:val="004630FF"/>
    <w:rsid w:val="00473925"/>
    <w:rsid w:val="0048047E"/>
    <w:rsid w:val="00482AF9"/>
    <w:rsid w:val="004B0825"/>
    <w:rsid w:val="004B37B4"/>
    <w:rsid w:val="004C0314"/>
    <w:rsid w:val="004C0D3D"/>
    <w:rsid w:val="004C146C"/>
    <w:rsid w:val="004C213E"/>
    <w:rsid w:val="004C376C"/>
    <w:rsid w:val="004C6051"/>
    <w:rsid w:val="004C657F"/>
    <w:rsid w:val="004D17D8"/>
    <w:rsid w:val="004D3C0E"/>
    <w:rsid w:val="004E355B"/>
    <w:rsid w:val="005028E5"/>
    <w:rsid w:val="00503735"/>
    <w:rsid w:val="00517CCD"/>
    <w:rsid w:val="005224F2"/>
    <w:rsid w:val="00523900"/>
    <w:rsid w:val="00525B18"/>
    <w:rsid w:val="00536D8B"/>
    <w:rsid w:val="005379C3"/>
    <w:rsid w:val="005519C2"/>
    <w:rsid w:val="005523E0"/>
    <w:rsid w:val="0055320F"/>
    <w:rsid w:val="0055699B"/>
    <w:rsid w:val="00563D3D"/>
    <w:rsid w:val="00564852"/>
    <w:rsid w:val="005659AA"/>
    <w:rsid w:val="0056762A"/>
    <w:rsid w:val="005676E8"/>
    <w:rsid w:val="005753CF"/>
    <w:rsid w:val="00581048"/>
    <w:rsid w:val="00581203"/>
    <w:rsid w:val="0058349C"/>
    <w:rsid w:val="00585FBE"/>
    <w:rsid w:val="005870E8"/>
    <w:rsid w:val="005A4D4E"/>
    <w:rsid w:val="005A688A"/>
    <w:rsid w:val="005A7237"/>
    <w:rsid w:val="005B21FA"/>
    <w:rsid w:val="005B2BE9"/>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26FB1"/>
    <w:rsid w:val="006438CB"/>
    <w:rsid w:val="006529B9"/>
    <w:rsid w:val="00654695"/>
    <w:rsid w:val="0065500A"/>
    <w:rsid w:val="00655217"/>
    <w:rsid w:val="0065727C"/>
    <w:rsid w:val="00674A78"/>
    <w:rsid w:val="00695E75"/>
    <w:rsid w:val="00696A16"/>
    <w:rsid w:val="00696C73"/>
    <w:rsid w:val="006A4840"/>
    <w:rsid w:val="006A7E1D"/>
    <w:rsid w:val="006C3A56"/>
    <w:rsid w:val="006D13F4"/>
    <w:rsid w:val="006D228D"/>
    <w:rsid w:val="006D6A97"/>
    <w:rsid w:val="006D6AED"/>
    <w:rsid w:val="006E6D0B"/>
    <w:rsid w:val="006F126E"/>
    <w:rsid w:val="006F3834"/>
    <w:rsid w:val="006F5693"/>
    <w:rsid w:val="00705D5B"/>
    <w:rsid w:val="00711B6E"/>
    <w:rsid w:val="007149DC"/>
    <w:rsid w:val="00717B01"/>
    <w:rsid w:val="007227D9"/>
    <w:rsid w:val="0072491F"/>
    <w:rsid w:val="00726A97"/>
    <w:rsid w:val="007374A1"/>
    <w:rsid w:val="00744A8E"/>
    <w:rsid w:val="00745BEC"/>
    <w:rsid w:val="00752712"/>
    <w:rsid w:val="00753A84"/>
    <w:rsid w:val="007566CF"/>
    <w:rsid w:val="007611F5"/>
    <w:rsid w:val="007619E4"/>
    <w:rsid w:val="00761E75"/>
    <w:rsid w:val="0076495E"/>
    <w:rsid w:val="00765FC8"/>
    <w:rsid w:val="00776954"/>
    <w:rsid w:val="00793F46"/>
    <w:rsid w:val="00795AA3"/>
    <w:rsid w:val="007972D9"/>
    <w:rsid w:val="007A1325"/>
    <w:rsid w:val="007A1A18"/>
    <w:rsid w:val="007B53D8"/>
    <w:rsid w:val="007C22C5"/>
    <w:rsid w:val="007C57E1"/>
    <w:rsid w:val="007C5811"/>
    <w:rsid w:val="007D2DF5"/>
    <w:rsid w:val="007D451A"/>
    <w:rsid w:val="007D5E3E"/>
    <w:rsid w:val="007D7596"/>
    <w:rsid w:val="007E242C"/>
    <w:rsid w:val="007E6631"/>
    <w:rsid w:val="007F14D4"/>
    <w:rsid w:val="00803A12"/>
    <w:rsid w:val="0080400F"/>
    <w:rsid w:val="00813B1D"/>
    <w:rsid w:val="008266F9"/>
    <w:rsid w:val="00826A9B"/>
    <w:rsid w:val="00830D5D"/>
    <w:rsid w:val="00831EFA"/>
    <w:rsid w:val="00832AA4"/>
    <w:rsid w:val="00834842"/>
    <w:rsid w:val="00840E7B"/>
    <w:rsid w:val="008467B1"/>
    <w:rsid w:val="00851AB4"/>
    <w:rsid w:val="00853D40"/>
    <w:rsid w:val="008564FC"/>
    <w:rsid w:val="00864E76"/>
    <w:rsid w:val="00872581"/>
    <w:rsid w:val="0087459D"/>
    <w:rsid w:val="0087680F"/>
    <w:rsid w:val="00876D81"/>
    <w:rsid w:val="00881D86"/>
    <w:rsid w:val="00883306"/>
    <w:rsid w:val="00890E4C"/>
    <w:rsid w:val="00890E74"/>
    <w:rsid w:val="0089418F"/>
    <w:rsid w:val="00896B46"/>
    <w:rsid w:val="00897C29"/>
    <w:rsid w:val="008A1A9C"/>
    <w:rsid w:val="008A3E56"/>
    <w:rsid w:val="008A42CD"/>
    <w:rsid w:val="008A4633"/>
    <w:rsid w:val="008B032E"/>
    <w:rsid w:val="008B0969"/>
    <w:rsid w:val="008C0FA2"/>
    <w:rsid w:val="008C2342"/>
    <w:rsid w:val="008C77B6"/>
    <w:rsid w:val="008D082D"/>
    <w:rsid w:val="008D1B91"/>
    <w:rsid w:val="008D724A"/>
    <w:rsid w:val="008E5787"/>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63F7E"/>
    <w:rsid w:val="0097151F"/>
    <w:rsid w:val="00973777"/>
    <w:rsid w:val="00976E78"/>
    <w:rsid w:val="009775C0"/>
    <w:rsid w:val="00982BDE"/>
    <w:rsid w:val="00985DF8"/>
    <w:rsid w:val="00990634"/>
    <w:rsid w:val="00991733"/>
    <w:rsid w:val="00992078"/>
    <w:rsid w:val="009A1467"/>
    <w:rsid w:val="009A6464"/>
    <w:rsid w:val="009B69F5"/>
    <w:rsid w:val="009C5FF7"/>
    <w:rsid w:val="009C6292"/>
    <w:rsid w:val="009D15DB"/>
    <w:rsid w:val="009E48C3"/>
    <w:rsid w:val="009E5535"/>
    <w:rsid w:val="009F1CBB"/>
    <w:rsid w:val="009F3305"/>
    <w:rsid w:val="009F4DD2"/>
    <w:rsid w:val="009F6FB2"/>
    <w:rsid w:val="00A071C0"/>
    <w:rsid w:val="00A160EE"/>
    <w:rsid w:val="00A22670"/>
    <w:rsid w:val="00A24B35"/>
    <w:rsid w:val="00A271BA"/>
    <w:rsid w:val="00A27F86"/>
    <w:rsid w:val="00A37508"/>
    <w:rsid w:val="00A431C6"/>
    <w:rsid w:val="00A54315"/>
    <w:rsid w:val="00A60FBC"/>
    <w:rsid w:val="00A65C0B"/>
    <w:rsid w:val="00A77992"/>
    <w:rsid w:val="00A81FD2"/>
    <w:rsid w:val="00A8441A"/>
    <w:rsid w:val="00A8674A"/>
    <w:rsid w:val="00A90735"/>
    <w:rsid w:val="00AA0FEF"/>
    <w:rsid w:val="00AA6F6E"/>
    <w:rsid w:val="00AB48D3"/>
    <w:rsid w:val="00AC55CF"/>
    <w:rsid w:val="00AE2124"/>
    <w:rsid w:val="00AE24BC"/>
    <w:rsid w:val="00AE3E3F"/>
    <w:rsid w:val="00AF4760"/>
    <w:rsid w:val="00AF55D4"/>
    <w:rsid w:val="00B03C29"/>
    <w:rsid w:val="00B05C2D"/>
    <w:rsid w:val="00B12933"/>
    <w:rsid w:val="00B12B88"/>
    <w:rsid w:val="00B13BC8"/>
    <w:rsid w:val="00B24662"/>
    <w:rsid w:val="00B2644F"/>
    <w:rsid w:val="00B3569C"/>
    <w:rsid w:val="00B43676"/>
    <w:rsid w:val="00B45D24"/>
    <w:rsid w:val="00B57AE1"/>
    <w:rsid w:val="00B60125"/>
    <w:rsid w:val="00B6656B"/>
    <w:rsid w:val="00B6714D"/>
    <w:rsid w:val="00B71625"/>
    <w:rsid w:val="00B75C54"/>
    <w:rsid w:val="00B92A93"/>
    <w:rsid w:val="00BA17A8"/>
    <w:rsid w:val="00BA3C33"/>
    <w:rsid w:val="00BB0878"/>
    <w:rsid w:val="00BB1879"/>
    <w:rsid w:val="00BB3DEC"/>
    <w:rsid w:val="00BB425E"/>
    <w:rsid w:val="00BB58DA"/>
    <w:rsid w:val="00BC0ABE"/>
    <w:rsid w:val="00BC30DB"/>
    <w:rsid w:val="00BC64FF"/>
    <w:rsid w:val="00BC7C37"/>
    <w:rsid w:val="00BD2244"/>
    <w:rsid w:val="00BE6472"/>
    <w:rsid w:val="00BF29B8"/>
    <w:rsid w:val="00BF2C7C"/>
    <w:rsid w:val="00BF46EA"/>
    <w:rsid w:val="00C07D05"/>
    <w:rsid w:val="00C10856"/>
    <w:rsid w:val="00C203FA"/>
    <w:rsid w:val="00C3164F"/>
    <w:rsid w:val="00C31B5E"/>
    <w:rsid w:val="00C34D3E"/>
    <w:rsid w:val="00C35B37"/>
    <w:rsid w:val="00C3747A"/>
    <w:rsid w:val="00C46AD4"/>
    <w:rsid w:val="00C56DCC"/>
    <w:rsid w:val="00C57075"/>
    <w:rsid w:val="00C72AFE"/>
    <w:rsid w:val="00C81619"/>
    <w:rsid w:val="00C976E2"/>
    <w:rsid w:val="00CA013C"/>
    <w:rsid w:val="00CA6D6D"/>
    <w:rsid w:val="00CC7A4E"/>
    <w:rsid w:val="00CD1359"/>
    <w:rsid w:val="00CD329F"/>
    <w:rsid w:val="00CD4C83"/>
    <w:rsid w:val="00CD5E3B"/>
    <w:rsid w:val="00CE2D61"/>
    <w:rsid w:val="00CE6500"/>
    <w:rsid w:val="00D01EDC"/>
    <w:rsid w:val="00D05FC3"/>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3F05"/>
    <w:rsid w:val="00D61A4E"/>
    <w:rsid w:val="00D634EA"/>
    <w:rsid w:val="00D67B2E"/>
    <w:rsid w:val="00D77956"/>
    <w:rsid w:val="00D80F0C"/>
    <w:rsid w:val="00D91E7F"/>
    <w:rsid w:val="00D92077"/>
    <w:rsid w:val="00D951E2"/>
    <w:rsid w:val="00D9565A"/>
    <w:rsid w:val="00DB2337"/>
    <w:rsid w:val="00DB5F87"/>
    <w:rsid w:val="00DC0376"/>
    <w:rsid w:val="00DC099B"/>
    <w:rsid w:val="00DC2E3A"/>
    <w:rsid w:val="00DD4CD4"/>
    <w:rsid w:val="00DD65A2"/>
    <w:rsid w:val="00DD6770"/>
    <w:rsid w:val="00DE0749"/>
    <w:rsid w:val="00DE1CE2"/>
    <w:rsid w:val="00DF07F5"/>
    <w:rsid w:val="00DF1210"/>
    <w:rsid w:val="00DF1CA8"/>
    <w:rsid w:val="00DF31E9"/>
    <w:rsid w:val="00DF5C23"/>
    <w:rsid w:val="00E01DAD"/>
    <w:rsid w:val="00E021DC"/>
    <w:rsid w:val="00E03F91"/>
    <w:rsid w:val="00E064F2"/>
    <w:rsid w:val="00E0717B"/>
    <w:rsid w:val="00E20D65"/>
    <w:rsid w:val="00E353A2"/>
    <w:rsid w:val="00E36881"/>
    <w:rsid w:val="00E36E67"/>
    <w:rsid w:val="00E42E4C"/>
    <w:rsid w:val="00E47013"/>
    <w:rsid w:val="00E541F9"/>
    <w:rsid w:val="00E57B79"/>
    <w:rsid w:val="00E6033E"/>
    <w:rsid w:val="00E63419"/>
    <w:rsid w:val="00E64496"/>
    <w:rsid w:val="00E8322E"/>
    <w:rsid w:val="00E903E0"/>
    <w:rsid w:val="00EA1115"/>
    <w:rsid w:val="00EA39EB"/>
    <w:rsid w:val="00EA58CE"/>
    <w:rsid w:val="00EB33FF"/>
    <w:rsid w:val="00EB69FB"/>
    <w:rsid w:val="00EC0668"/>
    <w:rsid w:val="00EC2759"/>
    <w:rsid w:val="00EC7106"/>
    <w:rsid w:val="00ED0120"/>
    <w:rsid w:val="00ED4E12"/>
    <w:rsid w:val="00EE051B"/>
    <w:rsid w:val="00EE54B4"/>
    <w:rsid w:val="00EF2B5C"/>
    <w:rsid w:val="00EF4FAD"/>
    <w:rsid w:val="00EF7794"/>
    <w:rsid w:val="00F02046"/>
    <w:rsid w:val="00F053D8"/>
    <w:rsid w:val="00F07888"/>
    <w:rsid w:val="00F1313D"/>
    <w:rsid w:val="00F201E7"/>
    <w:rsid w:val="00F21C79"/>
    <w:rsid w:val="00F238C9"/>
    <w:rsid w:val="00F23CA5"/>
    <w:rsid w:val="00F277AA"/>
    <w:rsid w:val="00F31955"/>
    <w:rsid w:val="00F34C06"/>
    <w:rsid w:val="00F41435"/>
    <w:rsid w:val="00F43EA3"/>
    <w:rsid w:val="00F50C55"/>
    <w:rsid w:val="00F57FFB"/>
    <w:rsid w:val="00F601E6"/>
    <w:rsid w:val="00F73954"/>
    <w:rsid w:val="00F80752"/>
    <w:rsid w:val="00F87D15"/>
    <w:rsid w:val="00F94060"/>
    <w:rsid w:val="00F961BE"/>
    <w:rsid w:val="00F9691A"/>
    <w:rsid w:val="00FA56F6"/>
    <w:rsid w:val="00FA7B18"/>
    <w:rsid w:val="00FB329D"/>
    <w:rsid w:val="00FB46EE"/>
    <w:rsid w:val="00FC1EB3"/>
    <w:rsid w:val="00FC27E3"/>
    <w:rsid w:val="00FC5BC3"/>
    <w:rsid w:val="00FC74C7"/>
    <w:rsid w:val="00FD451D"/>
    <w:rsid w:val="00FD5B22"/>
    <w:rsid w:val="00FF3E4B"/>
    <w:rsid w:val="00FF53C2"/>
    <w:rsid w:val="00FF7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F5E8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26A9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726A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6A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6A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26A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26A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6A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26A9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26A9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26A9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726A97"/>
    <w:rPr>
      <w:b w:val="0"/>
      <w:sz w:val="22"/>
      <w:u w:val="single"/>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
    <w:basedOn w:val="DefaultParagraphFont"/>
    <w:link w:val="textbold"/>
    <w:uiPriority w:val="7"/>
    <w:qFormat/>
    <w:rsid w:val="00726A9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26A97"/>
    <w:rPr>
      <w:color w:val="auto"/>
      <w:u w:val="none"/>
    </w:rPr>
  </w:style>
  <w:style w:type="character" w:styleId="Hyperlink">
    <w:name w:val="Hyperlink"/>
    <w:aliases w:val="heading 1 (block title),Important,Read,Card Text,Internet Link,Analytic Text"/>
    <w:basedOn w:val="DefaultParagraphFont"/>
    <w:uiPriority w:val="99"/>
    <w:unhideWhenUsed/>
    <w:rsid w:val="00726A97"/>
    <w:rPr>
      <w:color w:val="auto"/>
      <w:u w:val="none"/>
    </w:rPr>
  </w:style>
  <w:style w:type="paragraph" w:styleId="DocumentMap">
    <w:name w:val="Document Map"/>
    <w:basedOn w:val="Normal"/>
    <w:link w:val="DocumentMapChar"/>
    <w:uiPriority w:val="99"/>
    <w:semiHidden/>
    <w:unhideWhenUsed/>
    <w:rsid w:val="00296B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6B0D"/>
    <w:rPr>
      <w:rFonts w:ascii="Lucida Grande" w:hAnsi="Lucida Grande" w:cs="Lucida Grande"/>
    </w:rPr>
  </w:style>
  <w:style w:type="paragraph" w:styleId="NoSpacing">
    <w:name w:val="No Spacing"/>
    <w:uiPriority w:val="1"/>
    <w:qFormat/>
    <w:rsid w:val="000D0126"/>
    <w:rPr>
      <w:rFonts w:ascii="Calibri" w:hAnsi="Calibri"/>
      <w:sz w:val="22"/>
    </w:rPr>
  </w:style>
  <w:style w:type="paragraph" w:customStyle="1" w:styleId="textbold">
    <w:name w:val="text bold"/>
    <w:basedOn w:val="Normal"/>
    <w:link w:val="Emphasis"/>
    <w:uiPriority w:val="7"/>
    <w:qFormat/>
    <w:rsid w:val="007972D9"/>
    <w:pPr>
      <w:spacing w:after="0" w:line="240" w:lineRule="auto"/>
      <w:ind w:left="720"/>
      <w:jc w:val="both"/>
    </w:pPr>
    <w:rPr>
      <w:rFonts w:eastAsiaTheme="minorEastAsia"/>
      <w:b/>
      <w:iCs/>
      <w:szCs w:val="24"/>
      <w:u w:val="single"/>
    </w:rPr>
  </w:style>
  <w:style w:type="paragraph" w:customStyle="1" w:styleId="Analytic">
    <w:name w:val="Analytic"/>
    <w:basedOn w:val="Normal"/>
    <w:autoRedefine/>
    <w:qFormat/>
    <w:rsid w:val="00387B53"/>
    <w:rPr>
      <w:rFonts w:ascii="Georgia" w:hAnsi="Georgia"/>
      <w:b/>
    </w:rPr>
  </w:style>
  <w:style w:type="paragraph" w:customStyle="1" w:styleId="Emphasis1">
    <w:name w:val="Emphasis1"/>
    <w:basedOn w:val="Normal"/>
    <w:autoRedefine/>
    <w:uiPriority w:val="7"/>
    <w:qFormat/>
    <w:rsid w:val="003007D6"/>
    <w:pPr>
      <w:pBdr>
        <w:top w:val="single" w:sz="4" w:space="1" w:color="auto"/>
        <w:left w:val="single" w:sz="4" w:space="4" w:color="auto"/>
        <w:bottom w:val="single" w:sz="4" w:space="1" w:color="auto"/>
        <w:right w:val="single" w:sz="4" w:space="4" w:color="auto"/>
      </w:pBdr>
      <w:spacing w:after="0" w:line="256" w:lineRule="auto"/>
      <w:ind w:left="720"/>
      <w:jc w:val="both"/>
    </w:pPr>
    <w:rPr>
      <w:b/>
      <w:iCs/>
      <w:u w:val="single"/>
      <w:bdr w:val="single" w:sz="8" w:space="0" w:color="auto"/>
    </w:rPr>
  </w:style>
  <w:style w:type="character" w:styleId="Strong">
    <w:name w:val="Strong"/>
    <w:aliases w:val="8 pt font"/>
    <w:basedOn w:val="DefaultParagraphFont"/>
    <w:uiPriority w:val="22"/>
    <w:qFormat/>
    <w:rsid w:val="00437C0F"/>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26A9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726A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6A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6A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26A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26A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6A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26A9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26A9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26A9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726A97"/>
    <w:rPr>
      <w:b w:val="0"/>
      <w:sz w:val="22"/>
      <w:u w:val="single"/>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
    <w:basedOn w:val="DefaultParagraphFont"/>
    <w:link w:val="textbold"/>
    <w:uiPriority w:val="7"/>
    <w:qFormat/>
    <w:rsid w:val="00726A9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26A97"/>
    <w:rPr>
      <w:color w:val="auto"/>
      <w:u w:val="none"/>
    </w:rPr>
  </w:style>
  <w:style w:type="character" w:styleId="Hyperlink">
    <w:name w:val="Hyperlink"/>
    <w:aliases w:val="heading 1 (block title),Important,Read,Card Text,Internet Link,Analytic Text"/>
    <w:basedOn w:val="DefaultParagraphFont"/>
    <w:uiPriority w:val="99"/>
    <w:unhideWhenUsed/>
    <w:rsid w:val="00726A97"/>
    <w:rPr>
      <w:color w:val="auto"/>
      <w:u w:val="none"/>
    </w:rPr>
  </w:style>
  <w:style w:type="paragraph" w:styleId="DocumentMap">
    <w:name w:val="Document Map"/>
    <w:basedOn w:val="Normal"/>
    <w:link w:val="DocumentMapChar"/>
    <w:uiPriority w:val="99"/>
    <w:semiHidden/>
    <w:unhideWhenUsed/>
    <w:rsid w:val="00296B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6B0D"/>
    <w:rPr>
      <w:rFonts w:ascii="Lucida Grande" w:hAnsi="Lucida Grande" w:cs="Lucida Grande"/>
    </w:rPr>
  </w:style>
  <w:style w:type="paragraph" w:styleId="NoSpacing">
    <w:name w:val="No Spacing"/>
    <w:uiPriority w:val="1"/>
    <w:qFormat/>
    <w:rsid w:val="000D0126"/>
    <w:rPr>
      <w:rFonts w:ascii="Calibri" w:hAnsi="Calibri"/>
      <w:sz w:val="22"/>
    </w:rPr>
  </w:style>
  <w:style w:type="paragraph" w:customStyle="1" w:styleId="textbold">
    <w:name w:val="text bold"/>
    <w:basedOn w:val="Normal"/>
    <w:link w:val="Emphasis"/>
    <w:uiPriority w:val="7"/>
    <w:qFormat/>
    <w:rsid w:val="007972D9"/>
    <w:pPr>
      <w:spacing w:after="0" w:line="240" w:lineRule="auto"/>
      <w:ind w:left="720"/>
      <w:jc w:val="both"/>
    </w:pPr>
    <w:rPr>
      <w:rFonts w:eastAsiaTheme="minorEastAsia"/>
      <w:b/>
      <w:iCs/>
      <w:szCs w:val="24"/>
      <w:u w:val="single"/>
    </w:rPr>
  </w:style>
  <w:style w:type="paragraph" w:customStyle="1" w:styleId="Analytic">
    <w:name w:val="Analytic"/>
    <w:basedOn w:val="Normal"/>
    <w:autoRedefine/>
    <w:qFormat/>
    <w:rsid w:val="00387B53"/>
    <w:rPr>
      <w:rFonts w:ascii="Georgia" w:hAnsi="Georgia"/>
      <w:b/>
    </w:rPr>
  </w:style>
  <w:style w:type="paragraph" w:customStyle="1" w:styleId="Emphasis1">
    <w:name w:val="Emphasis1"/>
    <w:basedOn w:val="Normal"/>
    <w:autoRedefine/>
    <w:uiPriority w:val="7"/>
    <w:qFormat/>
    <w:rsid w:val="003007D6"/>
    <w:pPr>
      <w:pBdr>
        <w:top w:val="single" w:sz="4" w:space="1" w:color="auto"/>
        <w:left w:val="single" w:sz="4" w:space="4" w:color="auto"/>
        <w:bottom w:val="single" w:sz="4" w:space="1" w:color="auto"/>
        <w:right w:val="single" w:sz="4" w:space="4" w:color="auto"/>
      </w:pBdr>
      <w:spacing w:after="0" w:line="256" w:lineRule="auto"/>
      <w:ind w:left="720"/>
      <w:jc w:val="both"/>
    </w:pPr>
    <w:rPr>
      <w:b/>
      <w:iCs/>
      <w:u w:val="single"/>
      <w:bdr w:val="single" w:sz="8" w:space="0" w:color="auto"/>
    </w:rPr>
  </w:style>
  <w:style w:type="character" w:styleId="Strong">
    <w:name w:val="Strong"/>
    <w:aliases w:val="8 pt font"/>
    <w:basedOn w:val="DefaultParagraphFont"/>
    <w:uiPriority w:val="22"/>
    <w:qFormat/>
    <w:rsid w:val="00437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s://www.michaelbaileyassociates.com/news/oil-and-gas/could-tensions-in-the-south-china-sea-affect-the-se-asian-oil-and-gas-sector" TargetMode="External"/><Relationship Id="rId21" Type="http://schemas.openxmlformats.org/officeDocument/2006/relationships/hyperlink" Target="https://www.linkedin.com/pulse/black-swan-could-sink-oil-markets-china-can-cause-yet-anisimov" TargetMode="External"/><Relationship Id="rId22" Type="http://schemas.openxmlformats.org/officeDocument/2006/relationships/hyperlink" Target="http://www.businessinsider.com.au/why-the-south-china-sea-is-so-crucial-2015-2" TargetMode="External"/><Relationship Id="rId23" Type="http://schemas.openxmlformats.org/officeDocument/2006/relationships/hyperlink" Target="http://www.latimes.com/business/la-fi-qa-china-imports-20151029-story.html" TargetMode="External"/><Relationship Id="rId24" Type="http://schemas.openxmlformats.org/officeDocument/2006/relationships/hyperlink" Target="http://oilprice.com/Latest-Energy-News/World-News/With-Oil-at-36barrel-Have-Democrats-just-Won-the-Presidency.html" TargetMode="External"/><Relationship Id="rId25" Type="http://schemas.openxmlformats.org/officeDocument/2006/relationships/hyperlink" Target="https://www.economy.com/dismal/analysis/free/255843" TargetMode="External"/><Relationship Id="rId26" Type="http://schemas.openxmlformats.org/officeDocument/2006/relationships/hyperlink" Target="http://www.presstv.com/detail/2013/12/10/339285/usrussia-nuclear-war-to-extinct-human-race/" TargetMode="External"/><Relationship Id="rId27" Type="http://schemas.openxmlformats.org/officeDocument/2006/relationships/hyperlink" Target="http://www.realclearpolitics.com/articles/2016/05/02/obamas_economy_is_bad_clintons_would_be_worse_130445.html" TargetMode="External"/><Relationship Id="rId28" Type="http://schemas.openxmlformats.org/officeDocument/2006/relationships/hyperlink" Target="http://www.commondreams.org/views/2016/04/11/would-clinton-win-mean-more-wars" TargetMode="External"/><Relationship Id="rId29" Type="http://schemas.openxmlformats.org/officeDocument/2006/relationships/hyperlink" Target="http://www.commondreams.org/views/2016/02/14/hillary-clinton-and-syrian-bloodbath" TargetMode="External"/><Relationship Id="rId30" Type="http://schemas.openxmlformats.org/officeDocument/2006/relationships/hyperlink" Target="http://www.commondreams.org/views/2016/04/11/would-clinton-win-mean-more-wars"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ibtimes.com/election-polls-2016-hillary-clinton-takes-big-lead-over-donald-trump-florida-key-2384813" TargetMode="External"/><Relationship Id="rId11" Type="http://schemas.openxmlformats.org/officeDocument/2006/relationships/hyperlink" Target="http://www.lawyersgunsmoneyblog.com/2016/06/does-brexit-mean-were-doomed" TargetMode="External"/><Relationship Id="rId12" Type="http://schemas.openxmlformats.org/officeDocument/2006/relationships/hyperlink" Target="http://www.msnbc.com/msnbc/why-trade-matters-the-rust-belt" TargetMode="External"/><Relationship Id="rId13" Type="http://schemas.openxmlformats.org/officeDocument/2006/relationships/hyperlink" Target="http://www.npr.org/2016/06/09/481351312/union-voters-in-ohio-not-satisfied-with-the-choice-of-clinton-or-trump" TargetMode="External"/><Relationship Id="rId14" Type="http://schemas.openxmlformats.org/officeDocument/2006/relationships/hyperlink" Target="http://foreignpolicy.com/2011/03/02/rethinking-u-s-foreign-policy-towards-taiwan/" TargetMode="External"/><Relationship Id="rId15" Type="http://schemas.openxmlformats.org/officeDocument/2006/relationships/hyperlink" Target="http://www.milforddailynews.com/blogs/20160526/candidates-mislead-voters-on-trade" TargetMode="External"/><Relationship Id="rId16" Type="http://schemas.openxmlformats.org/officeDocument/2006/relationships/hyperlink" Target="http://www.theatlantic.com/business/archive/2016/05/donald-trumps-economy/481743/" TargetMode="External"/><Relationship Id="rId17" Type="http://schemas.openxmlformats.org/officeDocument/2006/relationships/hyperlink" Target="http://www.vox.com/2016/4/27/11504272/hillary-clinton-hawk" TargetMode="External"/><Relationship Id="rId18" Type="http://schemas.openxmlformats.org/officeDocument/2006/relationships/hyperlink" Target="http://www.reuters.com/article/us-usa-election-democrats-idUSKCN0Y010L" TargetMode="External"/><Relationship Id="rId19" Type="http://schemas.openxmlformats.org/officeDocument/2006/relationships/hyperlink" Target="http://thehill.com/policy/finance/275102-low-gas-prices-could-put-dem-in-white-house-says-economic-mode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47FB6D-AC37-E34C-A5FD-406AA8338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\Users\alexk\AppData\Roaming\Microsoft\Templates\Debate.dotm</Template>
  <TotalTime>406</TotalTime>
  <Pages>25</Pages>
  <Words>59590</Words>
  <Characters>339664</Characters>
  <Application>Microsoft Macintosh Word</Application>
  <DocSecurity>0</DocSecurity>
  <Lines>2830</Lines>
  <Paragraphs>796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398458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Dana Randall</dc:creator>
  <cp:keywords>5.0</cp:keywords>
  <dc:description/>
  <cp:lastModifiedBy>William Bradford</cp:lastModifiedBy>
  <cp:revision>92</cp:revision>
  <dcterms:created xsi:type="dcterms:W3CDTF">2016-06-22T19:59:00Z</dcterms:created>
  <dcterms:modified xsi:type="dcterms:W3CDTF">2016-07-30T04:07:00Z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