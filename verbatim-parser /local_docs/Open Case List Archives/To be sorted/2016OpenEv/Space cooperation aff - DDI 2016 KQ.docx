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CA5D1E" w14:textId="4963190C" w:rsidR="009E6BF3" w:rsidRDefault="009E6BF3" w:rsidP="009E6BF3">
      <w:pPr>
        <w:pStyle w:val="Heading2"/>
      </w:pPr>
      <w:r>
        <w:t>Star Wars</w:t>
      </w:r>
    </w:p>
    <w:p w14:paraId="79C4B055" w14:textId="09AD97F5" w:rsidR="009E6BF3" w:rsidRDefault="009E6BF3" w:rsidP="00A72054">
      <w:pPr>
        <w:pStyle w:val="Heading4"/>
      </w:pPr>
      <w:r>
        <w:t>Scenario 1: Relations</w:t>
      </w:r>
    </w:p>
    <w:p w14:paraId="7F73B779" w14:textId="77777777" w:rsidR="00A72054" w:rsidRDefault="00A72054" w:rsidP="00A72054">
      <w:pPr>
        <w:pStyle w:val="Heading4"/>
      </w:pPr>
      <w:r>
        <w:t>Competition between US and China over space causes high tensions – it’s an issue of pride because space is perceived as economically and militarily key</w:t>
      </w:r>
    </w:p>
    <w:p w14:paraId="1552A7E1" w14:textId="77777777" w:rsidR="00A72054" w:rsidRPr="007176BD" w:rsidRDefault="00A72054" w:rsidP="00A72054">
      <w:pPr>
        <w:rPr>
          <w:rStyle w:val="Style13ptBold"/>
        </w:rPr>
      </w:pPr>
      <w:r w:rsidRPr="007176BD">
        <w:rPr>
          <w:rStyle w:val="Style13ptBold"/>
        </w:rPr>
        <w:t>Weeden and He 4/26</w:t>
      </w:r>
    </w:p>
    <w:p w14:paraId="1EFF0D3A" w14:textId="77777777" w:rsidR="00A72054" w:rsidRPr="007176BD" w:rsidRDefault="00A72054" w:rsidP="00A72054">
      <w:r>
        <w:t xml:space="preserve">(Brian and Xiao, </w:t>
      </w:r>
      <w:r w:rsidRPr="007176BD">
        <w:t>Brian Weeden is the Technical Adviser at the Secure World Foundation in Washington, D.C.</w:t>
      </w:r>
      <w:r>
        <w:t>,</w:t>
      </w:r>
      <w:r w:rsidRPr="007176BD">
        <w:t xml:space="preserve"> Xiao He is an Assistant Research Fellow at the Institute of World Economics and Politics in the Chi</w:t>
      </w:r>
      <w:r>
        <w:t xml:space="preserve">nese Academy of Social Sciences, 4.26.16, War on the Rocks, “Use Outer Space to Strengthen U.S.-China Ties,” </w:t>
      </w:r>
      <w:hyperlink r:id="rId10" w:history="1">
        <w:r w:rsidRPr="00401FE5">
          <w:rPr>
            <w:rStyle w:val="Hyperlink"/>
          </w:rPr>
          <w:t>http://warontherocks.com/2016/04/use-outer-space-to-strengthen-u-s-china-ties/</w:t>
        </w:r>
      </w:hyperlink>
      <w:r>
        <w:t>, Accessed: 7.12.16)VW</w:t>
      </w:r>
    </w:p>
    <w:p w14:paraId="39AB1D2C" w14:textId="77777777" w:rsidR="00A72054" w:rsidRDefault="00A72054" w:rsidP="00A72054">
      <w:pPr>
        <w:rPr>
          <w:sz w:val="14"/>
        </w:rPr>
      </w:pPr>
      <w:r w:rsidRPr="000A04EE">
        <w:rPr>
          <w:rStyle w:val="StyleUnderline"/>
        </w:rPr>
        <w:t>The United States and China have identified space as a strategic domain that is critical to their national interests and development</w:t>
      </w:r>
      <w:r w:rsidRPr="00B74DB5">
        <w:rPr>
          <w:sz w:val="14"/>
        </w:rPr>
        <w:t xml:space="preserve">. </w:t>
      </w:r>
      <w:r w:rsidRPr="000A04EE">
        <w:rPr>
          <w:rStyle w:val="StyleUnderline"/>
        </w:rPr>
        <w:t>Both nations are dedicating considerable resources to developing their civil, military, and commercial space sectors</w:t>
      </w:r>
      <w:r w:rsidRPr="00B74DB5">
        <w:rPr>
          <w:sz w:val="14"/>
        </w:rPr>
        <w:t xml:space="preserve">. </w:t>
      </w:r>
      <w:r w:rsidRPr="000A04EE">
        <w:rPr>
          <w:rStyle w:val="StyleUnderline"/>
        </w:rPr>
        <w:t>Beijing and Washington see their space accomplishments as important to boosting national pride and international prestige</w:t>
      </w:r>
      <w:r w:rsidRPr="00B74DB5">
        <w:rPr>
          <w:sz w:val="14"/>
        </w:rPr>
        <w:t xml:space="preserve">. Over time, </w:t>
      </w:r>
      <w:r w:rsidRPr="000A04EE">
        <w:rPr>
          <w:rStyle w:val="Emphasis"/>
        </w:rPr>
        <w:t>what happens in space could serve as either a source of instability, or a means of strengthening the U.S.-China relationship</w:t>
      </w:r>
      <w:r w:rsidRPr="00B74DB5">
        <w:rPr>
          <w:sz w:val="14"/>
        </w:rPr>
        <w:t xml:space="preserve">. The United States and China have differing goals and priorities in space. </w:t>
      </w:r>
      <w:r w:rsidRPr="000A04EE">
        <w:rPr>
          <w:rStyle w:val="StyleUnderline"/>
        </w:rPr>
        <w:t>The United States is focused on assuring continued access to space and sees it as a critical domain to its security and prosperity.</w:t>
      </w:r>
      <w:r w:rsidRPr="00B74DB5">
        <w:rPr>
          <w:sz w:val="14"/>
        </w:rPr>
        <w:t xml:space="preserve"> </w:t>
      </w:r>
      <w:r w:rsidRPr="000A04EE">
        <w:rPr>
          <w:rStyle w:val="StyleUnderline"/>
        </w:rPr>
        <w:t>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w:t>
      </w:r>
      <w:r w:rsidRPr="00B74DB5">
        <w:rPr>
          <w:sz w:val="14"/>
        </w:rPr>
        <w:t xml:space="preserve"> </w:t>
      </w:r>
      <w:r w:rsidRPr="000A04EE">
        <w:rPr>
          <w:rStyle w:val="StyleUnderline"/>
        </w:rPr>
        <w:t>China is focused on developing its own capabilities in the space domain, and increasingly depends on space-based assets for both economic and military aims that may be partly incompatible, and even in competition, with other key players, especially the United States</w:t>
      </w:r>
      <w:r w:rsidRPr="00B74DB5">
        <w:rPr>
          <w:sz w:val="14"/>
        </w:rPr>
        <w:t xml:space="preserve">. </w:t>
      </w:r>
      <w:r w:rsidRPr="000A04EE">
        <w:rPr>
          <w:rStyle w:val="StyleUnderline"/>
        </w:rPr>
        <w:t>China sees space as critical to defending its national security and securing its role as a rising power</w:t>
      </w:r>
      <w:r w:rsidRPr="00B74DB5">
        <w:rPr>
          <w:sz w:val="14"/>
        </w:rPr>
        <w:t xml:space="preserve">. </w:t>
      </w:r>
      <w:r w:rsidRPr="000A04EE">
        <w:rPr>
          <w:rStyle w:val="StyleUnderline"/>
        </w:rPr>
        <w:t>From China’s perspective, the most urgent problem is that the space capability gap between the United States and China is growing</w:t>
      </w:r>
      <w:r w:rsidRPr="00B74DB5">
        <w:rPr>
          <w:sz w:val="14"/>
        </w:rPr>
        <w:t>. China also seeks a voice in the creation of international norms and institutions — particularly because it perceives that it must accept rules that have been decided mainly by the United States.</w:t>
      </w:r>
    </w:p>
    <w:p w14:paraId="748AF62D" w14:textId="77777777" w:rsidR="00A72054" w:rsidRDefault="00A72054" w:rsidP="00A72054">
      <w:pPr>
        <w:pStyle w:val="Heading4"/>
      </w:pPr>
      <w:r>
        <w:t>Cooperation is needed – failure to resolve tensions over space causes arms race and war</w:t>
      </w:r>
    </w:p>
    <w:p w14:paraId="12130A58" w14:textId="77777777" w:rsidR="00A72054" w:rsidRPr="007176BD" w:rsidRDefault="00A72054" w:rsidP="00A72054">
      <w:pPr>
        <w:rPr>
          <w:rStyle w:val="Style13ptBold"/>
        </w:rPr>
      </w:pPr>
      <w:r w:rsidRPr="007176BD">
        <w:rPr>
          <w:rStyle w:val="Style13ptBold"/>
        </w:rPr>
        <w:t>Weeden and He 4/26</w:t>
      </w:r>
    </w:p>
    <w:p w14:paraId="7F809E51" w14:textId="77777777" w:rsidR="00A72054" w:rsidRPr="00B74DB5" w:rsidRDefault="00A72054" w:rsidP="00A72054">
      <w:r>
        <w:t xml:space="preserve">(Brian and Xiao, </w:t>
      </w:r>
      <w:r w:rsidRPr="007176BD">
        <w:t>Brian Weeden is the Technical Adviser at the Secure World Foundation in Washington, D.C.</w:t>
      </w:r>
      <w:r>
        <w:t>,</w:t>
      </w:r>
      <w:r w:rsidRPr="007176BD">
        <w:t xml:space="preserve"> Xiao He is an Assistant Research Fellow at the Institute of World Economics and Politics in the Chi</w:t>
      </w:r>
      <w:r>
        <w:t xml:space="preserve">nese Academy of Social Sciences, 4.26.16, War on the Rocks, “Use Outer Space to Strengthen U.S.-China Ties,” </w:t>
      </w:r>
      <w:hyperlink r:id="rId11" w:history="1">
        <w:r w:rsidRPr="00401FE5">
          <w:rPr>
            <w:rStyle w:val="Hyperlink"/>
          </w:rPr>
          <w:t>http://warontherocks.com/2016/04/use-outer-space-to-strengthen-u-s-china-ties/</w:t>
        </w:r>
      </w:hyperlink>
      <w:r>
        <w:t>, Accessed: 7.12.16)VW</w:t>
      </w:r>
    </w:p>
    <w:p w14:paraId="04468D27" w14:textId="77777777" w:rsidR="00A72054" w:rsidRPr="00B74DB5" w:rsidRDefault="00A72054" w:rsidP="00A72054">
      <w:pPr>
        <w:rPr>
          <w:sz w:val="14"/>
        </w:rPr>
      </w:pPr>
      <w:r w:rsidRPr="000A04EE">
        <w:rPr>
          <w:rStyle w:val="StyleUnderline"/>
        </w:rPr>
        <w:lastRenderedPageBreak/>
        <w:t xml:space="preserve">As the two nations act on these differing priorities and goals, </w:t>
      </w:r>
      <w:r w:rsidRPr="000A04EE">
        <w:rPr>
          <w:rStyle w:val="Emphasis"/>
        </w:rPr>
        <w:t>tensions in the space domain have had ramifications for the overall bilateral relationship</w:t>
      </w:r>
      <w:r w:rsidRPr="00B74DB5">
        <w:rPr>
          <w:sz w:val="14"/>
        </w:rPr>
        <w:t xml:space="preserve">. </w:t>
      </w:r>
      <w:r w:rsidRPr="000A04EE">
        <w:rPr>
          <w:rStyle w:val="StyleUnderline"/>
        </w:rPr>
        <w:t>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w:t>
      </w:r>
      <w:r>
        <w:rPr>
          <w:rStyle w:val="StyleUnderline"/>
        </w:rPr>
        <w:t xml:space="preserve"> </w:t>
      </w:r>
      <w:r w:rsidRPr="000A04EE">
        <w:rPr>
          <w:rStyle w:val="Emphasis"/>
        </w:rPr>
        <w:t>Failure to reconcile their differences in this domain could lead to a renewed arms race that could be to the detriment of both sides</w:t>
      </w:r>
      <w:r w:rsidRPr="00B74DB5">
        <w:rPr>
          <w:sz w:val="14"/>
        </w:rPr>
        <w:t xml:space="preserve">. </w:t>
      </w:r>
      <w:r w:rsidRPr="000B199A">
        <w:rPr>
          <w:rStyle w:val="StyleUnderline"/>
        </w:rPr>
        <w:t>Both countries have acknowledged the importance of developing a more stable, cooperative, and long-lasting bilateral relationship in space</w:t>
      </w:r>
      <w:r w:rsidRPr="00B74DB5">
        <w:rPr>
          <w:sz w:val="14"/>
        </w:rPr>
        <w:t xml:space="preserve">. </w:t>
      </w:r>
      <w:r w:rsidRPr="000A04EE">
        <w:rPr>
          <w:rStyle w:val="StyleUnderline"/>
        </w:rPr>
        <w:t>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w:t>
      </w:r>
      <w:r w:rsidRPr="00B74DB5">
        <w:rPr>
          <w:sz w:val="14"/>
        </w:rPr>
        <w:t xml:space="preserve"> Both of these dynamics were evident in recent United Nations discussions on space governance, with an isolated Russia attempting to undermine international consensus on new guidelines for enhancing the long-term sustainability of space activities. </w:t>
      </w:r>
      <w:r w:rsidRPr="000A04EE">
        <w:rPr>
          <w:rStyle w:val="Emphasis"/>
        </w:rPr>
        <w:t>Thus, the two sides have overlapping interests that present opportunities for cooperation and bilateral engagement</w:t>
      </w:r>
      <w:r w:rsidRPr="00B74DB5">
        <w:rPr>
          <w:sz w:val="14"/>
        </w:rPr>
        <w:t xml:space="preserve">. </w:t>
      </w:r>
      <w:r w:rsidRPr="000A04EE">
        <w:rPr>
          <w:rStyle w:val="StyleUnderline"/>
        </w:rPr>
        <w:t>Accordingly, the United States and China should continue to engage in both bilateral and multilateral initiatives that enhance the long-term sustainability and security of space.</w:t>
      </w:r>
      <w:r w:rsidRPr="00B74DB5">
        <w:rPr>
          <w:sz w:val="14"/>
        </w:rPr>
        <w:t xml:space="preserve"> Working together, and with other stakeholders, to help ensure the success of these initiatives would go a long way toward reinforcing the desire of both countries to be seen as playing leading roles in space governance and being responsible space powers. </w:t>
      </w:r>
      <w:r w:rsidRPr="00E72BB4">
        <w:rPr>
          <w:rStyle w:val="StyleUnderline"/>
        </w:rPr>
        <w:t xml:space="preserve">The United States and China, </w:t>
      </w:r>
      <w:r w:rsidRPr="00B74DB5">
        <w:rPr>
          <w:sz w:val="14"/>
        </w:rPr>
        <w:t xml:space="preserve">as well as the private sectors of the two countries, </w:t>
      </w:r>
      <w:r w:rsidRPr="00E72BB4">
        <w:rPr>
          <w:rStyle w:val="StyleUnderline"/>
        </w:rPr>
        <w:t>should also find a way to engage in bilateral and multilateral civil space projects, including science and human exploration, though doing so will need to overcome strong political challenges.</w:t>
      </w:r>
      <w:r w:rsidRPr="00B74DB5">
        <w:rPr>
          <w:sz w:val="14"/>
        </w:rPr>
        <w:t xml:space="preserve"> At the same time, </w:t>
      </w:r>
      <w:r w:rsidRPr="00B74DB5">
        <w:rPr>
          <w:rStyle w:val="Emphasis"/>
        </w:rPr>
        <w:t>both the United States and China should be cognizant of where their interests differ in space and look to enact confidence-building measures to reduce tensions and the risk of a crisis escalating into outright conflict</w:t>
      </w:r>
      <w:r w:rsidRPr="00B74DB5">
        <w:rPr>
          <w:sz w:val="14"/>
        </w:rPr>
        <w:t>.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14:paraId="21A1D13C" w14:textId="63AB34D8" w:rsidR="00E42E4C" w:rsidRDefault="009E6BF3" w:rsidP="009E6BF3">
      <w:pPr>
        <w:pStyle w:val="Heading4"/>
      </w:pPr>
      <w:r>
        <w:t>Scenario 2: Science Diplomacy?</w:t>
      </w:r>
    </w:p>
    <w:p w14:paraId="70E91EF7" w14:textId="77777777" w:rsidR="009E6BF3" w:rsidRDefault="009E6BF3" w:rsidP="009E6BF3">
      <w:pPr>
        <w:pStyle w:val="Heading4"/>
      </w:pPr>
      <w:r>
        <w:t>Cooperation with China is key to science diplomacy and development in space but status quo congressional restrictions prevent it</w:t>
      </w:r>
    </w:p>
    <w:p w14:paraId="3A55E091" w14:textId="77777777" w:rsidR="009E6BF3" w:rsidRPr="00A059D4" w:rsidRDefault="009E6BF3" w:rsidP="009E6BF3">
      <w:pPr>
        <w:rPr>
          <w:rStyle w:val="Style13ptBold"/>
        </w:rPr>
      </w:pPr>
      <w:r w:rsidRPr="00A059D4">
        <w:rPr>
          <w:rStyle w:val="Style13ptBold"/>
        </w:rPr>
        <w:t>Davis 13</w:t>
      </w:r>
    </w:p>
    <w:p w14:paraId="0B94F7D1" w14:textId="77777777" w:rsidR="009E6BF3" w:rsidRDefault="009E6BF3" w:rsidP="009E6BF3">
      <w:r>
        <w:t xml:space="preserve">(Chris, copy editor and writer of China Daily USA, graduate of the University of Virginia, 6.26.2013, China Daily USA, </w:t>
      </w:r>
      <w:r>
        <w:t>“</w:t>
      </w:r>
      <w:r w:rsidRPr="00AD41CC">
        <w:t>It's time the US and China try a little space diplomacy</w:t>
      </w:r>
      <w:r>
        <w:t xml:space="preserve">,” </w:t>
      </w:r>
      <w:hyperlink r:id="rId12" w:history="1">
        <w:r w:rsidRPr="00401FE5">
          <w:rPr>
            <w:rStyle w:val="Hyperlink"/>
          </w:rPr>
          <w:t>http://usa.chinadaily.com.cn/2013-06/26/content_16660813.htm</w:t>
        </w:r>
      </w:hyperlink>
      <w:r>
        <w:t>, Accessed: 7.11.16)VW</w:t>
      </w:r>
    </w:p>
    <w:p w14:paraId="6CF3B7EF" w14:textId="77777777" w:rsidR="009E6BF3" w:rsidRPr="00F601E6" w:rsidRDefault="009E6BF3" w:rsidP="009E6BF3">
      <w:r>
        <w:t xml:space="preserve">The stunning success of the 15-day-long Shenzhou X mission - the longest stay in orbit for Chinese taikonauts since China started sending people into space in 2003 - raises the often-asked question : </w:t>
      </w:r>
      <w:r w:rsidRPr="00555A4D">
        <w:rPr>
          <w:rStyle w:val="StyleUnderline"/>
        </w:rPr>
        <w:t>Why don't the US and China do something together in space?</w:t>
      </w:r>
      <w:r>
        <w:rPr>
          <w:rStyle w:val="StyleUnderline"/>
        </w:rPr>
        <w:t xml:space="preserve"> </w:t>
      </w:r>
      <w:r w:rsidRPr="00555A4D">
        <w:rPr>
          <w:rStyle w:val="StyleUnderline"/>
        </w:rPr>
        <w:t>A panel of space experts convened at the Stimson Center in Washington recently concluded that cooperative missions between the two countries could be done without jeopardizing national security or giving away state secrets, and it might help to ease tensions between the two nations</w:t>
      </w:r>
      <w:r>
        <w:t xml:space="preserve">. Fifty years ago, President John F. Kennedy called space an area where countries could cooperate. So what's the hold up? For starters, </w:t>
      </w:r>
      <w:r w:rsidRPr="00555A4D">
        <w:rPr>
          <w:rStyle w:val="StyleUnderline"/>
        </w:rPr>
        <w:t>it's prohibited.</w:t>
      </w:r>
      <w:r>
        <w:t xml:space="preserve"> </w:t>
      </w:r>
      <w:r w:rsidRPr="00555A4D">
        <w:rPr>
          <w:rStyle w:val="StyleUnderline"/>
        </w:rPr>
        <w:t>Representative Frank Wolf</w:t>
      </w:r>
      <w:r>
        <w:t xml:space="preserve">, a Republican from Virginia who is chairman of the subcommittee that controls NASA's purse strings, </w:t>
      </w:r>
      <w:r w:rsidRPr="00555A4D">
        <w:rPr>
          <w:rStyle w:val="StyleUnderline"/>
        </w:rPr>
        <w:t xml:space="preserve">has written </w:t>
      </w:r>
      <w:r w:rsidRPr="00555A4D">
        <w:rPr>
          <w:rStyle w:val="StyleUnderline"/>
        </w:rPr>
        <w:lastRenderedPageBreak/>
        <w:t>into the space agency's appropriations bill a provision that prohibits spending a penny on any joint project with China.</w:t>
      </w:r>
      <w:r>
        <w:rPr>
          <w:rStyle w:val="StyleUnderline"/>
        </w:rPr>
        <w:t xml:space="preserve"> </w:t>
      </w:r>
      <w:r>
        <w:t>"</w:t>
      </w:r>
      <w:r w:rsidRPr="00555A4D">
        <w:rPr>
          <w:rStyle w:val="StyleUnderline"/>
        </w:rPr>
        <w:t>They can't even discuss or have a meeting with us,</w:t>
      </w:r>
      <w:r>
        <w:t>" John M. Logsdon, professor emeritus of political science and international affairs at George Washington University's Space Policy Institute, said in an interview. "</w:t>
      </w:r>
      <w:r w:rsidRPr="00555A4D">
        <w:rPr>
          <w:rStyle w:val="StyleUnderline"/>
        </w:rPr>
        <w:t>That's not a very positive starting point for cooperation."</w:t>
      </w:r>
      <w:r>
        <w:t xml:space="preserve"> Sources who asked not to be identified said </w:t>
      </w:r>
      <w:r w:rsidRPr="00D05442">
        <w:t>some of</w:t>
      </w:r>
      <w:r w:rsidRPr="00555A4D">
        <w:rPr>
          <w:rStyle w:val="StyleUnderline"/>
        </w:rPr>
        <w:t xml:space="preserve"> the senior leadership of NASA would love to work on projects with China</w:t>
      </w:r>
      <w:r>
        <w:t xml:space="preserve">, but they can't say so in public, given the imposed restrictions, which are reportedly motivated by Wolf's concerns over China's human rights issues. George Kulacki, senior analyst and China project manager for the Union of Concerned Scientists, said that </w:t>
      </w:r>
      <w:r w:rsidRPr="00447FAD">
        <w:rPr>
          <w:rStyle w:val="StyleUnderline"/>
        </w:rPr>
        <w:t>science is a global activity, and there are many areas of space science that could greatly benefit from the resumption of normal relations between space scientists in China and the US. Both countries are planning to place in orbit new scientific instruments that "will expand our understanding of different aspects of the universe"</w:t>
      </w:r>
      <w:r>
        <w:t>, he said in an e-mail response to questions. "</w:t>
      </w:r>
      <w:r w:rsidRPr="00447FAD">
        <w:rPr>
          <w:rStyle w:val="StyleUnderline"/>
        </w:rPr>
        <w:t xml:space="preserve">Ideally, </w:t>
      </w:r>
      <w:r w:rsidRPr="00321C4A">
        <w:rPr>
          <w:rStyle w:val="Emphasis"/>
        </w:rPr>
        <w:t>because of the limited resources available and the timescales involved, scientists in different parts of the world work together to field instruments that can observe and measure different phenomenon and then share the data, avoiding duplication and waste</w:t>
      </w:r>
      <w:r>
        <w:t>," Kulacki said. "</w:t>
      </w:r>
      <w:r w:rsidRPr="00447FAD">
        <w:rPr>
          <w:rStyle w:val="StyleUnderline"/>
        </w:rPr>
        <w:t>This kind of basic scientific collaboration, which is essential to the advancement of human knowledge, is impossible if scientists are forbidden from even talking to each other</w:t>
      </w:r>
      <w:r>
        <w:t xml:space="preserve">," he said. Kulacki said the </w:t>
      </w:r>
      <w:r w:rsidRPr="00447FAD">
        <w:rPr>
          <w:rStyle w:val="Emphasis"/>
        </w:rPr>
        <w:t>Congressional restrictions on NASA are having a chilling effect throughout the US space community</w:t>
      </w:r>
      <w:r>
        <w:t>. "</w:t>
      </w:r>
      <w:r w:rsidRPr="00447FAD">
        <w:rPr>
          <w:rStyle w:val="StyleUnderline"/>
        </w:rPr>
        <w:t>Even scientists who do not receive NASA funding are reluctant to engage their Chinese counterparts because they are afraid of Congressional retribution</w:t>
      </w:r>
      <w:r>
        <w:t>," Kulacki said. "With the exception of the president's science adviser, NASA and the rest of the Obama administration are too timid to fight back even though they disagree with the policies... "</w:t>
      </w:r>
      <w:r w:rsidRPr="00447FAD">
        <w:rPr>
          <w:rStyle w:val="StyleUnderline"/>
        </w:rPr>
        <w:t xml:space="preserve">In the absence of presidential leadership, </w:t>
      </w:r>
      <w:r w:rsidRPr="00321C4A">
        <w:rPr>
          <w:rStyle w:val="Emphasis"/>
        </w:rPr>
        <w:t>a small clique of powerful legislators is being allowed to hijack the president's constitutional authority to conduct scientific diplomacy</w:t>
      </w:r>
      <w:r>
        <w:t>," Kulacki said.</w:t>
      </w:r>
    </w:p>
    <w:p w14:paraId="377B8023" w14:textId="77777777" w:rsidR="009E6BF3" w:rsidRDefault="009E6BF3" w:rsidP="009E6BF3">
      <w:pPr>
        <w:pStyle w:val="Heading4"/>
      </w:pPr>
      <w:r>
        <w:t>Science diplomacy in space empirically deescalates conflict on Earth</w:t>
      </w:r>
    </w:p>
    <w:p w14:paraId="17EF8839" w14:textId="77777777" w:rsidR="009E6BF3" w:rsidRPr="006637C3" w:rsidRDefault="009E6BF3" w:rsidP="009E6BF3">
      <w:pPr>
        <w:rPr>
          <w:rStyle w:val="Style13ptBold"/>
        </w:rPr>
      </w:pPr>
      <w:r w:rsidRPr="006637C3">
        <w:rPr>
          <w:rStyle w:val="Style13ptBold"/>
        </w:rPr>
        <w:t>Holt 15</w:t>
      </w:r>
    </w:p>
    <w:p w14:paraId="5B49AD73" w14:textId="77777777" w:rsidR="009E6BF3" w:rsidRDefault="009E6BF3" w:rsidP="009E6BF3">
      <w:r>
        <w:t xml:space="preserve">(Rush, </w:t>
      </w:r>
      <w:r w:rsidRPr="005D43AF">
        <w:t xml:space="preserve">chief executive officer of the American Association </w:t>
      </w:r>
      <w:r>
        <w:t xml:space="preserve">for the Advancement of Science, </w:t>
      </w:r>
      <w:r w:rsidRPr="005D43AF">
        <w:t>publ</w:t>
      </w:r>
      <w:r>
        <w:t>isher of Science &amp; Diplomacy,</w:t>
      </w:r>
      <w:r w:rsidRPr="005D43AF">
        <w:t xml:space="preserve"> and executive publisher of</w:t>
      </w:r>
      <w:r>
        <w:t xml:space="preserve"> Science, 6.29.16, Science and Diplomacy, “Scientific Drivers for Diplomacy,” </w:t>
      </w:r>
      <w:hyperlink r:id="rId13" w:history="1">
        <w:r w:rsidRPr="00401FE5">
          <w:rPr>
            <w:rStyle w:val="Hyperlink"/>
          </w:rPr>
          <w:t>http://www.sciencediplomacy.org/perspective/2015/scientific-drivers-for-diplomacy</w:t>
        </w:r>
      </w:hyperlink>
      <w:r>
        <w:t>, Accessed: 7.11.16)VW</w:t>
      </w:r>
    </w:p>
    <w:p w14:paraId="348FFE34" w14:textId="77777777" w:rsidR="009E6BF3" w:rsidRPr="000A04EE" w:rsidRDefault="009E6BF3" w:rsidP="009E6BF3">
      <w:pPr>
        <w:rPr>
          <w:rStyle w:val="Emphasis"/>
          <w:b w:val="0"/>
          <w:iCs w:val="0"/>
          <w:u w:val="none"/>
        </w:rPr>
      </w:pPr>
      <w:r w:rsidRPr="006637C3">
        <w:rPr>
          <w:rStyle w:val="StyleUnderline"/>
        </w:rPr>
        <w:t xml:space="preserve">Beyond providing knowledge and applications to benefit human welfare, scientific cooperation is a useful part of diplomacy—scientific cooperation to work on problems across borders and without boundaries, cooperation made possible by the international language and methodology of science, cooperation in examining evidence that allows scientists to get beyond ideologies and </w:t>
      </w:r>
      <w:r w:rsidRPr="006637C3">
        <w:rPr>
          <w:rStyle w:val="Emphasis"/>
        </w:rPr>
        <w:t>form relationships that allow diplomats to defuse politically explosive situations</w:t>
      </w:r>
      <w:r>
        <w:t xml:space="preserve">. The early emphasis of science diplomacy as a concept, at least here in the United States, was on the role that </w:t>
      </w:r>
      <w:r w:rsidRPr="006637C3">
        <w:rPr>
          <w:rStyle w:val="StyleUnderline"/>
        </w:rPr>
        <w:t>science and international cooperation could play in support of diplomacy</w:t>
      </w:r>
      <w:r>
        <w:t xml:space="preserve">. Given the American tradition of diplomats being scientists and vice versa since its founding by Benjamin Franklin and Thomas Jefferson, there has been science diplomacy throughout U.S. history. More recently, </w:t>
      </w:r>
      <w:r w:rsidRPr="00026933">
        <w:rPr>
          <w:rStyle w:val="StyleUnderline"/>
        </w:rPr>
        <w:t xml:space="preserve">the Cold War provided examples to remind policy makers of the important </w:t>
      </w:r>
      <w:r w:rsidRPr="00026933">
        <w:rPr>
          <w:rStyle w:val="StyleUnderline"/>
        </w:rPr>
        <w:lastRenderedPageBreak/>
        <w:t>contributions of scientists and scientific cooperation to U.S. foreign policy priorities</w:t>
      </w:r>
      <w:r>
        <w:t xml:space="preserve">. </w:t>
      </w:r>
      <w:r w:rsidRPr="006637C3">
        <w:rPr>
          <w:rStyle w:val="StyleUnderline"/>
        </w:rPr>
        <w:t xml:space="preserve">The scientific community supported détente with the Soviet Union through </w:t>
      </w:r>
      <w:r w:rsidRPr="00ED77C5">
        <w:rPr>
          <w:rStyle w:val="Emphasis"/>
        </w:rPr>
        <w:t>space cooperation (such as the Apollo-Soyuz handshake), kept the Cold War from turning into a hot one with nuclear disarmament agreements</w:t>
      </w:r>
      <w:r w:rsidRPr="006637C3">
        <w:rPr>
          <w:rStyle w:val="StyleUnderline"/>
        </w:rPr>
        <w:t>, and even helped end the Cold War by way of American and Soviet physicists</w:t>
      </w:r>
      <w:r>
        <w:t xml:space="preserve"> (the role of Evgeny Velikhov and other physicists as Mikhail Gorbachev’s advisors is described in an article by U.S. physicist and arms-control expert Frank von Hippel in Physics Today2). </w:t>
      </w:r>
      <w:r w:rsidRPr="006637C3">
        <w:rPr>
          <w:rStyle w:val="Emphasis"/>
        </w:rPr>
        <w:t>In the late 1970s, normalization of diplomatic ties with the People’s Republic of China was incentivized by, among other things, jump-starting scientific cooperation with the United States and with it technologies for modernization.</w:t>
      </w:r>
    </w:p>
    <w:p w14:paraId="3A172E11" w14:textId="5A5241D1" w:rsidR="009E6BF3" w:rsidRDefault="00A34846" w:rsidP="00A34846">
      <w:pPr>
        <w:pStyle w:val="Heading4"/>
      </w:pPr>
      <w:r>
        <w:t>Scenario 3: Epistemology</w:t>
      </w:r>
    </w:p>
    <w:p w14:paraId="20B3D5CE" w14:textId="7E40D9DC" w:rsidR="00A34846" w:rsidRDefault="00A34846" w:rsidP="00A34846">
      <w:pPr>
        <w:pStyle w:val="Heading4"/>
      </w:pPr>
      <w:r>
        <w:t xml:space="preserve">Star Wars </w:t>
      </w:r>
      <w:r w:rsidR="005E6976">
        <w:t>philosophy</w:t>
      </w:r>
      <w:r>
        <w:t xml:space="preserve"> key to solve all oppression – renouncing the Dark Side is key</w:t>
      </w:r>
    </w:p>
    <w:p w14:paraId="1D30A5B6" w14:textId="2061321F" w:rsidR="004B47C9" w:rsidRPr="004B47C9" w:rsidRDefault="004B47C9" w:rsidP="004B47C9">
      <w:pPr>
        <w:rPr>
          <w:rStyle w:val="Style13ptBold"/>
        </w:rPr>
      </w:pPr>
      <w:r>
        <w:rPr>
          <w:rStyle w:val="Style13ptBold"/>
        </w:rPr>
        <w:t>Psychonaut 5/23</w:t>
      </w:r>
    </w:p>
    <w:p w14:paraId="6E51FCF3" w14:textId="24DC8BDB" w:rsidR="004B47C9" w:rsidRPr="004B47C9" w:rsidRDefault="004B47C9" w:rsidP="004B47C9">
      <w:r>
        <w:t>(Psychonaut, Jedi Lover, Reddit, “</w:t>
      </w:r>
      <w:r w:rsidRPr="004B47C9">
        <w:t>Anyone else think the jedi star wars philosophy is dope and makes so much sense.</w:t>
      </w:r>
      <w:r>
        <w:t xml:space="preserve">” </w:t>
      </w:r>
      <w:hyperlink r:id="rId14" w:history="1">
        <w:r w:rsidRPr="007C09F2">
          <w:rPr>
            <w:rStyle w:val="Hyperlink"/>
          </w:rPr>
          <w:t>https://www.reddit.com/r/Psychonaut/comments/4kqydk/anyone_else_think_the_jedi_star_wars_philosophy/</w:t>
        </w:r>
      </w:hyperlink>
      <w:r>
        <w:t>, Accessed: 7.13.16)</w:t>
      </w:r>
      <w:r w:rsidR="00A22925">
        <w:t>VW</w:t>
      </w:r>
      <w:bookmarkStart w:id="0" w:name="_GoBack"/>
      <w:bookmarkEnd w:id="0"/>
    </w:p>
    <w:p w14:paraId="1BECB71A" w14:textId="3B5DEBED" w:rsidR="004B47C9" w:rsidRPr="00A01F9F" w:rsidRDefault="004B47C9" w:rsidP="004B47C9">
      <w:pPr>
        <w:rPr>
          <w:sz w:val="16"/>
        </w:rPr>
      </w:pPr>
      <w:r w:rsidRPr="00A01F9F">
        <w:rPr>
          <w:sz w:val="16"/>
        </w:rPr>
        <w:t xml:space="preserve">Anyone else think </w:t>
      </w:r>
      <w:r w:rsidRPr="00A01F9F">
        <w:rPr>
          <w:rStyle w:val="Emphasis"/>
        </w:rPr>
        <w:t xml:space="preserve">the jedi star wars philosophy is dope </w:t>
      </w:r>
      <w:r w:rsidRPr="00A01F9F">
        <w:rPr>
          <w:rStyle w:val="StyleUnderline"/>
        </w:rPr>
        <w:t>and makes so much sense</w:t>
      </w:r>
      <w:r w:rsidRPr="00A01F9F">
        <w:rPr>
          <w:sz w:val="16"/>
        </w:rPr>
        <w:t xml:space="preserve">. </w:t>
      </w:r>
      <w:r w:rsidRPr="00A01F9F">
        <w:rPr>
          <w:rStyle w:val="StyleUnderline"/>
        </w:rPr>
        <w:t>Whenever I trip I always end up thinking about the star wars canon universe</w:t>
      </w:r>
      <w:r w:rsidRPr="00A01F9F">
        <w:rPr>
          <w:sz w:val="16"/>
        </w:rPr>
        <w:t xml:space="preserve"> and how George Lucas did such a great job making it make so much sense. </w:t>
      </w:r>
      <w:r w:rsidRPr="00A01F9F">
        <w:rPr>
          <w:rStyle w:val="Emphasis"/>
        </w:rPr>
        <w:t>I'm planning on eating some shrooms next weekend and thought I would do a little star wars marathon this week in preparation</w:t>
      </w:r>
      <w:r w:rsidRPr="00A01F9F">
        <w:rPr>
          <w:sz w:val="16"/>
        </w:rPr>
        <w:t xml:space="preserve">. Was just wondering if any of you know what I'm talkin bout </w:t>
      </w:r>
      <w:r w:rsidRPr="00A01F9F">
        <w:rPr>
          <w:rStyle w:val="Emphasis"/>
        </w:rPr>
        <w:t>Oh yes.</w:t>
      </w:r>
      <w:r w:rsidRPr="00A01F9F">
        <w:rPr>
          <w:sz w:val="16"/>
        </w:rPr>
        <w:t xml:space="preserve"> </w:t>
      </w:r>
      <w:r w:rsidRPr="00A01F9F">
        <w:rPr>
          <w:rStyle w:val="StyleUnderline"/>
        </w:rPr>
        <w:t xml:space="preserve">During one of my strong trips, I decided to meditate and I remember thinking about how this is </w:t>
      </w:r>
      <w:r w:rsidRPr="00A01F9F">
        <w:rPr>
          <w:rStyle w:val="Emphasis"/>
        </w:rPr>
        <w:t>the Force</w:t>
      </w:r>
      <w:r w:rsidRPr="00A01F9F">
        <w:rPr>
          <w:rStyle w:val="StyleUnderline"/>
        </w:rPr>
        <w:t>!</w:t>
      </w:r>
      <w:r w:rsidRPr="00A01F9F">
        <w:rPr>
          <w:sz w:val="16"/>
        </w:rPr>
        <w:t xml:space="preserve"> </w:t>
      </w:r>
      <w:r w:rsidRPr="00A01F9F">
        <w:rPr>
          <w:rStyle w:val="Emphasis"/>
        </w:rPr>
        <w:t>"</w:t>
      </w:r>
      <w:r w:rsidRPr="00A01F9F">
        <w:rPr>
          <w:rStyle w:val="StyleUnderline"/>
        </w:rPr>
        <w:t>It</w:t>
      </w:r>
      <w:r w:rsidRPr="00A01F9F">
        <w:rPr>
          <w:rStyle w:val="Emphasis"/>
        </w:rPr>
        <w:t xml:space="preserve"> binds us, </w:t>
      </w:r>
      <w:r w:rsidRPr="00A01F9F">
        <w:rPr>
          <w:rStyle w:val="Emphasis"/>
          <w:sz w:val="24"/>
        </w:rPr>
        <w:t>penetrates</w:t>
      </w:r>
      <w:r w:rsidRPr="00A01F9F">
        <w:rPr>
          <w:rStyle w:val="Emphasis"/>
        </w:rPr>
        <w:t xml:space="preserve"> us, all living things</w:t>
      </w:r>
      <w:r w:rsidRPr="00A01F9F">
        <w:rPr>
          <w:sz w:val="16"/>
        </w:rPr>
        <w:t xml:space="preserve">." As Ben Kenobi said. I also remember a specific scene where Alderaan was blown up, and </w:t>
      </w:r>
      <w:r w:rsidRPr="00A01F9F">
        <w:rPr>
          <w:rStyle w:val="StyleUnderline"/>
        </w:rPr>
        <w:t>Obi Wan struggled, feeling the sudden loss of life</w:t>
      </w:r>
      <w:r w:rsidRPr="00A01F9F">
        <w:rPr>
          <w:sz w:val="16"/>
        </w:rPr>
        <w:t>.</w:t>
      </w:r>
      <w:r w:rsidRPr="00A01F9F">
        <w:rPr>
          <w:sz w:val="16"/>
        </w:rPr>
        <w:t xml:space="preserve"> </w:t>
      </w:r>
      <w:r w:rsidRPr="00A01F9F">
        <w:rPr>
          <w:sz w:val="16"/>
        </w:rPr>
        <w:t xml:space="preserve">I'm actually working on an essay about how </w:t>
      </w:r>
      <w:r w:rsidRPr="00A01F9F">
        <w:rPr>
          <w:rStyle w:val="StyleUnderline"/>
        </w:rPr>
        <w:t>the teachings of Buddhism and the Jedi Code are remarkably similar</w:t>
      </w:r>
      <w:r w:rsidRPr="00A01F9F">
        <w:rPr>
          <w:sz w:val="16"/>
        </w:rPr>
        <w:t>, if anybody is interested. :)</w:t>
      </w:r>
      <w:r w:rsidRPr="00A01F9F">
        <w:rPr>
          <w:sz w:val="16"/>
        </w:rPr>
        <w:t xml:space="preserve"> Yes, and if you like this, </w:t>
      </w:r>
      <w:r w:rsidRPr="00A01F9F">
        <w:rPr>
          <w:rStyle w:val="StyleUnderline"/>
        </w:rPr>
        <w:t>dig into the philosophy of the grey Jedi</w:t>
      </w:r>
      <w:r w:rsidRPr="00A01F9F">
        <w:rPr>
          <w:sz w:val="16"/>
        </w:rPr>
        <w:t>, Qui Gon Jin is one. Luke also becomes one in the eu, not sure if Disney Luke will be, they seem to miss a lot of the underlying culture of star wars.</w:t>
      </w:r>
    </w:p>
    <w:sectPr w:rsidR="004B47C9" w:rsidRPr="00A01F9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B15A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47C9"/>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6976"/>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53FB"/>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6BF3"/>
    <w:rsid w:val="009F1CBB"/>
    <w:rsid w:val="009F3305"/>
    <w:rsid w:val="009F6FB2"/>
    <w:rsid w:val="00A01F9F"/>
    <w:rsid w:val="00A071C0"/>
    <w:rsid w:val="00A22670"/>
    <w:rsid w:val="00A22925"/>
    <w:rsid w:val="00A24B35"/>
    <w:rsid w:val="00A271BA"/>
    <w:rsid w:val="00A27F86"/>
    <w:rsid w:val="00A34846"/>
    <w:rsid w:val="00A431C6"/>
    <w:rsid w:val="00A54315"/>
    <w:rsid w:val="00A60FBC"/>
    <w:rsid w:val="00A65C0B"/>
    <w:rsid w:val="00A72054"/>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15AA"/>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641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29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229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29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29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229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29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925"/>
  </w:style>
  <w:style w:type="character" w:customStyle="1" w:styleId="Heading1Char">
    <w:name w:val="Heading 1 Char"/>
    <w:aliases w:val="Pocket Char"/>
    <w:basedOn w:val="DefaultParagraphFont"/>
    <w:link w:val="Heading1"/>
    <w:uiPriority w:val="9"/>
    <w:rsid w:val="00A229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29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2292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22925"/>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A22925"/>
    <w:rPr>
      <w:b/>
      <w:sz w:val="26"/>
      <w:u w:val="none"/>
    </w:rPr>
  </w:style>
  <w:style w:type="character" w:customStyle="1" w:styleId="StyleUnderline">
    <w:name w:val="Style Underline"/>
    <w:aliases w:val="Underline"/>
    <w:basedOn w:val="DefaultParagraphFont"/>
    <w:uiPriority w:val="1"/>
    <w:qFormat/>
    <w:rsid w:val="00A22925"/>
    <w:rPr>
      <w:b w:val="0"/>
      <w:sz w:val="22"/>
      <w:u w:val="single"/>
    </w:rPr>
  </w:style>
  <w:style w:type="character" w:styleId="Emphasis">
    <w:name w:val="Emphasis"/>
    <w:basedOn w:val="DefaultParagraphFont"/>
    <w:uiPriority w:val="20"/>
    <w:qFormat/>
    <w:rsid w:val="00A229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22925"/>
    <w:rPr>
      <w:color w:val="auto"/>
      <w:u w:val="none"/>
    </w:rPr>
  </w:style>
  <w:style w:type="character" w:styleId="Hyperlink">
    <w:name w:val="Hyperlink"/>
    <w:basedOn w:val="DefaultParagraphFont"/>
    <w:uiPriority w:val="99"/>
    <w:unhideWhenUsed/>
    <w:rsid w:val="00A22925"/>
    <w:rPr>
      <w:color w:val="auto"/>
      <w:u w:val="none"/>
    </w:rPr>
  </w:style>
  <w:style w:type="paragraph" w:styleId="DocumentMap">
    <w:name w:val="Document Map"/>
    <w:basedOn w:val="Normal"/>
    <w:link w:val="DocumentMapChar"/>
    <w:uiPriority w:val="99"/>
    <w:semiHidden/>
    <w:unhideWhenUsed/>
    <w:rsid w:val="00A229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2925"/>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29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229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29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29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229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29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925"/>
  </w:style>
  <w:style w:type="character" w:customStyle="1" w:styleId="Heading1Char">
    <w:name w:val="Heading 1 Char"/>
    <w:aliases w:val="Pocket Char"/>
    <w:basedOn w:val="DefaultParagraphFont"/>
    <w:link w:val="Heading1"/>
    <w:uiPriority w:val="9"/>
    <w:rsid w:val="00A229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29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2292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22925"/>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A22925"/>
    <w:rPr>
      <w:b/>
      <w:sz w:val="26"/>
      <w:u w:val="none"/>
    </w:rPr>
  </w:style>
  <w:style w:type="character" w:customStyle="1" w:styleId="StyleUnderline">
    <w:name w:val="Style Underline"/>
    <w:aliases w:val="Underline"/>
    <w:basedOn w:val="DefaultParagraphFont"/>
    <w:uiPriority w:val="1"/>
    <w:qFormat/>
    <w:rsid w:val="00A22925"/>
    <w:rPr>
      <w:b w:val="0"/>
      <w:sz w:val="22"/>
      <w:u w:val="single"/>
    </w:rPr>
  </w:style>
  <w:style w:type="character" w:styleId="Emphasis">
    <w:name w:val="Emphasis"/>
    <w:basedOn w:val="DefaultParagraphFont"/>
    <w:uiPriority w:val="20"/>
    <w:qFormat/>
    <w:rsid w:val="00A229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22925"/>
    <w:rPr>
      <w:color w:val="auto"/>
      <w:u w:val="none"/>
    </w:rPr>
  </w:style>
  <w:style w:type="character" w:styleId="Hyperlink">
    <w:name w:val="Hyperlink"/>
    <w:basedOn w:val="DefaultParagraphFont"/>
    <w:uiPriority w:val="99"/>
    <w:unhideWhenUsed/>
    <w:rsid w:val="00A22925"/>
    <w:rPr>
      <w:color w:val="auto"/>
      <w:u w:val="none"/>
    </w:rPr>
  </w:style>
  <w:style w:type="paragraph" w:styleId="DocumentMap">
    <w:name w:val="Document Map"/>
    <w:basedOn w:val="Normal"/>
    <w:link w:val="DocumentMapChar"/>
    <w:uiPriority w:val="99"/>
    <w:semiHidden/>
    <w:unhideWhenUsed/>
    <w:rsid w:val="00A229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2925"/>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arontherocks.com/2016/04/use-outer-space-to-strengthen-u-s-china-ties/" TargetMode="External"/><Relationship Id="rId12" Type="http://schemas.openxmlformats.org/officeDocument/2006/relationships/hyperlink" Target="http://usa.chinadaily.com.cn/2013-06/26/content_16660813.htm" TargetMode="External"/><Relationship Id="rId13" Type="http://schemas.openxmlformats.org/officeDocument/2006/relationships/hyperlink" Target="http://www.sciencediplomacy.org/perspective/2015/scientific-drivers-for-diplomacy" TargetMode="External"/><Relationship Id="rId14" Type="http://schemas.openxmlformats.org/officeDocument/2006/relationships/hyperlink" Target="https://www.reddit.com/r/Psychonaut/comments/4kqydk/anyone_else_think_the_jedi_star_wars_philosophy/"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arontherocks.com/2016/04/use-outer-space-to-strengthen-u-s-china-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YuhangWu: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DFE0F0-79B3-A24A-A818-282A99E77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50</TotalTime>
  <Pages>1</Pages>
  <Words>2045</Words>
  <Characters>11663</Characters>
  <Application>Microsoft Macintosh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13681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Victor</dc:creator>
  <cp:keywords>5.2</cp:keywords>
  <dc:description/>
  <cp:lastModifiedBy>Victor</cp:lastModifiedBy>
  <cp:revision>8</cp:revision>
  <dcterms:created xsi:type="dcterms:W3CDTF">2016-07-13T18:40:00Z</dcterms:created>
  <dcterms:modified xsi:type="dcterms:W3CDTF">2016-07-13T23:58:00Z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