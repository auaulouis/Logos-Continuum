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F2FB0" w:rsidRDefault="00937275" w:rsidP="00937275">
      <w:pPr>
        <w:pStyle w:val="Heading1"/>
        <w:rPr>
          <w:rFonts w:asciiTheme="minorHAnsi" w:hAnsiTheme="minorHAnsi"/>
          <w:sz w:val="24"/>
          <w:szCs w:val="24"/>
        </w:rPr>
      </w:pPr>
      <w:r w:rsidRPr="00BF2FB0">
        <w:rPr>
          <w:rFonts w:asciiTheme="minorHAnsi" w:hAnsiTheme="minorHAnsi"/>
          <w:sz w:val="24"/>
          <w:szCs w:val="24"/>
        </w:rPr>
        <w:t xml:space="preserve">Korea </w:t>
      </w:r>
      <w:proofErr w:type="spellStart"/>
      <w:r w:rsidRPr="00BF2FB0">
        <w:rPr>
          <w:rFonts w:asciiTheme="minorHAnsi" w:hAnsiTheme="minorHAnsi"/>
          <w:sz w:val="24"/>
          <w:szCs w:val="24"/>
        </w:rPr>
        <w:t>Aff</w:t>
      </w:r>
      <w:proofErr w:type="spellEnd"/>
      <w:r w:rsidRPr="00BF2FB0">
        <w:rPr>
          <w:rFonts w:asciiTheme="minorHAnsi" w:hAnsiTheme="minorHAnsi"/>
          <w:sz w:val="24"/>
          <w:szCs w:val="24"/>
        </w:rPr>
        <w:t xml:space="preserve"> RKS Seniors</w:t>
      </w:r>
    </w:p>
    <w:p w:rsidR="00BF2FB0" w:rsidRDefault="00BF2FB0" w:rsidP="00BF2FB0">
      <w:pPr>
        <w:pStyle w:val="Heading1"/>
      </w:pPr>
      <w:r>
        <w:t>***</w:t>
      </w:r>
      <w:r w:rsidR="002E6B2C">
        <w:t>Advantages***</w:t>
      </w:r>
    </w:p>
    <w:p w:rsidR="00BF2FB0" w:rsidRPr="00EF42E3" w:rsidRDefault="00BF2FB0" w:rsidP="00EF42E3">
      <w:pPr>
        <w:pStyle w:val="Heading2"/>
      </w:pPr>
      <w:r w:rsidRPr="00EF42E3">
        <w:t>---1AC---</w:t>
      </w:r>
    </w:p>
    <w:p w:rsidR="00BF2FB0" w:rsidRPr="00EF42E3" w:rsidRDefault="00BF2FB0" w:rsidP="00EF42E3">
      <w:pPr>
        <w:pStyle w:val="Heading3"/>
      </w:pPr>
      <w:r w:rsidRPr="00EF42E3">
        <w:t xml:space="preserve">Contention </w:t>
      </w:r>
      <w:r w:rsidR="002E6B2C" w:rsidRPr="00EF42E3">
        <w:t>()</w:t>
      </w:r>
      <w:r w:rsidRPr="00EF42E3">
        <w:t xml:space="preserve"> – Korean War</w:t>
      </w:r>
    </w:p>
    <w:p w:rsidR="00BF2FB0" w:rsidRPr="00BF2FB0" w:rsidRDefault="00BF2FB0" w:rsidP="00BF2FB0">
      <w:pPr>
        <w:rPr>
          <w:rFonts w:asciiTheme="minorHAnsi" w:hAnsiTheme="minorHAnsi"/>
          <w:sz w:val="24"/>
          <w:szCs w:val="24"/>
        </w:rPr>
      </w:pPr>
      <w:bookmarkStart w:id="0" w:name="_GoBack"/>
      <w:bookmarkEnd w:id="0"/>
    </w:p>
    <w:p w:rsidR="00BF2FB0" w:rsidRPr="00BF2FB0" w:rsidRDefault="00BF2FB0" w:rsidP="00BF2FB0">
      <w:pPr>
        <w:pStyle w:val="Heading4"/>
        <w:spacing w:before="0" w:line="240" w:lineRule="auto"/>
        <w:rPr>
          <w:rFonts w:asciiTheme="minorHAnsi" w:hAnsiTheme="minorHAnsi"/>
          <w:sz w:val="24"/>
          <w:szCs w:val="24"/>
        </w:rPr>
      </w:pPr>
      <w:r w:rsidRPr="00BF2FB0">
        <w:rPr>
          <w:rFonts w:asciiTheme="minorHAnsi" w:hAnsiTheme="minorHAnsi"/>
          <w:sz w:val="24"/>
          <w:szCs w:val="24"/>
        </w:rPr>
        <w:t>Tensions are at an unprecedented high – military exercises AND communication line collapse create a unique risk for escalation</w:t>
      </w:r>
    </w:p>
    <w:p w:rsidR="00BF2FB0" w:rsidRPr="00BF2FB0" w:rsidRDefault="00BF2FB0" w:rsidP="00BF2FB0">
      <w:pPr>
        <w:spacing w:after="0" w:line="240" w:lineRule="auto"/>
        <w:rPr>
          <w:rFonts w:asciiTheme="minorHAnsi" w:hAnsiTheme="minorHAnsi"/>
          <w:sz w:val="24"/>
          <w:szCs w:val="24"/>
        </w:rPr>
      </w:pPr>
      <w:r w:rsidRPr="00BF2FB0">
        <w:rPr>
          <w:rStyle w:val="Style13ptBold"/>
          <w:rFonts w:asciiTheme="minorHAnsi" w:hAnsiTheme="minorHAnsi"/>
          <w:sz w:val="24"/>
          <w:szCs w:val="24"/>
        </w:rPr>
        <w:t>VOA 3/7</w:t>
      </w:r>
      <w:r w:rsidRPr="00BF2FB0">
        <w:rPr>
          <w:rFonts w:asciiTheme="minorHAnsi" w:hAnsiTheme="minorHAnsi"/>
          <w:sz w:val="24"/>
          <w:szCs w:val="24"/>
        </w:rPr>
        <w:t xml:space="preserve"> ("N. Korea Threatens Nuclear Strike, US, S. Korea Begin Drills," http://learningenglish.voanews.com/content/joint-us-south-korean-military-drills-bring-north-korean-threat/3223320.html)</w:t>
      </w:r>
    </w:p>
    <w:p w:rsidR="00BF2FB0" w:rsidRPr="00BF2FB0" w:rsidRDefault="00BF2FB0" w:rsidP="00BF2FB0">
      <w:pPr>
        <w:spacing w:after="0" w:line="240" w:lineRule="auto"/>
        <w:rPr>
          <w:rFonts w:asciiTheme="minorHAnsi" w:hAnsiTheme="minorHAnsi"/>
          <w:sz w:val="16"/>
          <w:szCs w:val="24"/>
        </w:rPr>
      </w:pPr>
      <w:r w:rsidRPr="0055566F">
        <w:rPr>
          <w:rStyle w:val="StyleUnderline"/>
          <w:rFonts w:asciiTheme="minorHAnsi" w:hAnsiTheme="minorHAnsi"/>
          <w:sz w:val="24"/>
          <w:szCs w:val="24"/>
          <w:highlight w:val="cyan"/>
        </w:rPr>
        <w:t xml:space="preserve">North Korea has </w:t>
      </w:r>
      <w:r w:rsidRPr="0055566F">
        <w:rPr>
          <w:rStyle w:val="Emphasis"/>
          <w:rFonts w:asciiTheme="minorHAnsi" w:hAnsiTheme="minorHAnsi"/>
          <w:szCs w:val="24"/>
          <w:highlight w:val="cyan"/>
        </w:rPr>
        <w:t>threatened a preemptive nuclear strike</w:t>
      </w:r>
      <w:r w:rsidRPr="0055566F">
        <w:rPr>
          <w:rStyle w:val="StyleUnderline"/>
          <w:rFonts w:asciiTheme="minorHAnsi" w:hAnsiTheme="minorHAnsi"/>
          <w:sz w:val="24"/>
          <w:szCs w:val="24"/>
          <w:highlight w:val="cyan"/>
        </w:rPr>
        <w:t xml:space="preserve"> as </w:t>
      </w:r>
      <w:r w:rsidRPr="00BF2FB0">
        <w:rPr>
          <w:rStyle w:val="StyleUnderline"/>
          <w:rFonts w:asciiTheme="minorHAnsi" w:hAnsiTheme="minorHAnsi"/>
          <w:sz w:val="24"/>
          <w:szCs w:val="24"/>
        </w:rPr>
        <w:t xml:space="preserve">the </w:t>
      </w:r>
      <w:r w:rsidRPr="0055566F">
        <w:rPr>
          <w:rStyle w:val="StyleUnderline"/>
          <w:rFonts w:asciiTheme="minorHAnsi" w:hAnsiTheme="minorHAnsi"/>
          <w:sz w:val="24"/>
          <w:szCs w:val="24"/>
          <w:highlight w:val="cyan"/>
        </w:rPr>
        <w:t>U.S. and</w:t>
      </w:r>
      <w:r w:rsidRPr="00BF2FB0">
        <w:rPr>
          <w:rStyle w:val="StyleUnderline"/>
          <w:rFonts w:asciiTheme="minorHAnsi" w:hAnsiTheme="minorHAnsi"/>
          <w:sz w:val="24"/>
          <w:szCs w:val="24"/>
        </w:rPr>
        <w:t xml:space="preserve"> South </w:t>
      </w:r>
      <w:r w:rsidRPr="0055566F">
        <w:rPr>
          <w:rStyle w:val="StyleUnderline"/>
          <w:rFonts w:asciiTheme="minorHAnsi" w:hAnsiTheme="minorHAnsi"/>
          <w:sz w:val="24"/>
          <w:szCs w:val="24"/>
          <w:highlight w:val="cyan"/>
        </w:rPr>
        <w:t>Korea</w:t>
      </w:r>
      <w:r w:rsidRPr="00BF2FB0">
        <w:rPr>
          <w:rStyle w:val="StyleUnderline"/>
          <w:rFonts w:asciiTheme="minorHAnsi" w:hAnsiTheme="minorHAnsi"/>
          <w:sz w:val="24"/>
          <w:szCs w:val="24"/>
        </w:rPr>
        <w:t xml:space="preserve">n forces </w:t>
      </w:r>
      <w:r w:rsidRPr="0055566F">
        <w:rPr>
          <w:rStyle w:val="StyleUnderline"/>
          <w:rFonts w:asciiTheme="minorHAnsi" w:hAnsiTheme="minorHAnsi"/>
          <w:sz w:val="24"/>
          <w:szCs w:val="24"/>
          <w:highlight w:val="cyan"/>
        </w:rPr>
        <w:t>began their largest joint military exercises ever</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The</w:t>
      </w:r>
      <w:r w:rsidRPr="00BF2FB0">
        <w:rPr>
          <w:rStyle w:val="StyleUnderline"/>
          <w:rFonts w:asciiTheme="minorHAnsi" w:hAnsiTheme="minorHAnsi"/>
          <w:sz w:val="24"/>
          <w:szCs w:val="24"/>
        </w:rPr>
        <w:t xml:space="preserve"> yearly military </w:t>
      </w:r>
      <w:r w:rsidRPr="0055566F">
        <w:rPr>
          <w:rStyle w:val="StyleUnderline"/>
          <w:rFonts w:asciiTheme="minorHAnsi" w:hAnsiTheme="minorHAnsi"/>
          <w:sz w:val="24"/>
          <w:szCs w:val="24"/>
          <w:highlight w:val="cyan"/>
        </w:rPr>
        <w:t>drills</w:t>
      </w:r>
      <w:r w:rsidRPr="00BF2FB0">
        <w:rPr>
          <w:rStyle w:val="StyleUnderline"/>
          <w:rFonts w:asciiTheme="minorHAnsi" w:hAnsiTheme="minorHAnsi"/>
          <w:sz w:val="24"/>
          <w:szCs w:val="24"/>
        </w:rPr>
        <w:t xml:space="preserve"> often </w:t>
      </w:r>
      <w:r w:rsidRPr="0055566F">
        <w:rPr>
          <w:rStyle w:val="StyleUnderline"/>
          <w:rFonts w:asciiTheme="minorHAnsi" w:hAnsiTheme="minorHAnsi"/>
          <w:sz w:val="24"/>
          <w:szCs w:val="24"/>
          <w:highlight w:val="cyan"/>
        </w:rPr>
        <w:t>increase tensions</w:t>
      </w:r>
      <w:r w:rsidRPr="00BF2FB0">
        <w:rPr>
          <w:rStyle w:val="StyleUnderline"/>
          <w:rFonts w:asciiTheme="minorHAnsi" w:hAnsiTheme="minorHAnsi"/>
          <w:sz w:val="24"/>
          <w:szCs w:val="24"/>
        </w:rPr>
        <w:t xml:space="preserve"> between North and South Korea.</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 xml:space="preserve">This year, tensions </w:t>
      </w:r>
      <w:r w:rsidRPr="0055566F">
        <w:rPr>
          <w:rStyle w:val="Emphasis"/>
          <w:rFonts w:asciiTheme="minorHAnsi" w:hAnsiTheme="minorHAnsi"/>
          <w:szCs w:val="24"/>
          <w:highlight w:val="cyan"/>
        </w:rPr>
        <w:t>are especially high</w:t>
      </w:r>
      <w:r w:rsidRPr="00BF2FB0">
        <w:rPr>
          <w:rStyle w:val="StyleUnderline"/>
          <w:rFonts w:asciiTheme="minorHAnsi" w:hAnsiTheme="minorHAnsi"/>
          <w:sz w:val="24"/>
          <w:szCs w:val="24"/>
        </w:rPr>
        <w:t xml:space="preserve"> after the U.N. Security Council approved new sanctions on North Korea</w:t>
      </w:r>
      <w:r w:rsidRPr="00BF2FB0">
        <w:rPr>
          <w:rFonts w:asciiTheme="minorHAnsi" w:hAnsiTheme="minorHAnsi"/>
          <w:sz w:val="16"/>
          <w:szCs w:val="24"/>
        </w:rPr>
        <w:t xml:space="preserve">. The sanctions are in response to the North’s recent nuclear and long-range rocket tests. Key Resolve and Foal Eagle drills much larger this year </w:t>
      </w:r>
      <w:proofErr w:type="gramStart"/>
      <w:r w:rsidRPr="00BF2FB0">
        <w:rPr>
          <w:rFonts w:asciiTheme="minorHAnsi" w:hAnsiTheme="minorHAnsi"/>
          <w:sz w:val="16"/>
          <w:szCs w:val="24"/>
        </w:rPr>
        <w:t>The</w:t>
      </w:r>
      <w:proofErr w:type="gramEnd"/>
      <w:r w:rsidRPr="00BF2FB0">
        <w:rPr>
          <w:rFonts w:asciiTheme="minorHAnsi" w:hAnsiTheme="minorHAnsi"/>
          <w:sz w:val="16"/>
          <w:szCs w:val="24"/>
        </w:rPr>
        <w:t xml:space="preserve"> joint military exercises are known as Key Resolve and Foal Eagle. </w:t>
      </w:r>
      <w:r w:rsidRPr="00BF2FB0">
        <w:rPr>
          <w:rStyle w:val="StyleUnderline"/>
          <w:rFonts w:asciiTheme="minorHAnsi" w:hAnsiTheme="minorHAnsi"/>
          <w:sz w:val="24"/>
          <w:szCs w:val="24"/>
        </w:rPr>
        <w:t xml:space="preserve">The </w:t>
      </w:r>
      <w:r w:rsidRPr="0055566F">
        <w:rPr>
          <w:rStyle w:val="StyleUnderline"/>
          <w:rFonts w:asciiTheme="minorHAnsi" w:hAnsiTheme="minorHAnsi"/>
          <w:sz w:val="24"/>
          <w:szCs w:val="24"/>
          <w:highlight w:val="cyan"/>
        </w:rPr>
        <w:t>drills involve</w:t>
      </w:r>
      <w:r w:rsidRPr="00BF2FB0">
        <w:rPr>
          <w:rStyle w:val="StyleUnderline"/>
          <w:rFonts w:asciiTheme="minorHAnsi" w:hAnsiTheme="minorHAnsi"/>
          <w:sz w:val="24"/>
          <w:szCs w:val="24"/>
        </w:rPr>
        <w:t xml:space="preserve"> </w:t>
      </w:r>
      <w:r w:rsidRPr="0055566F">
        <w:rPr>
          <w:rStyle w:val="Emphasis"/>
          <w:rFonts w:asciiTheme="minorHAnsi" w:hAnsiTheme="minorHAnsi"/>
          <w:szCs w:val="24"/>
          <w:highlight w:val="cyan"/>
        </w:rPr>
        <w:t>17,000 American troops</w:t>
      </w:r>
      <w:r w:rsidRPr="00BF2FB0">
        <w:rPr>
          <w:rStyle w:val="StyleUnderline"/>
          <w:rFonts w:asciiTheme="minorHAnsi" w:hAnsiTheme="minorHAnsi"/>
          <w:sz w:val="24"/>
          <w:szCs w:val="24"/>
        </w:rPr>
        <w:t>. That is four times the number that took part last year</w:t>
      </w:r>
      <w:r w:rsidRPr="00BF2FB0">
        <w:rPr>
          <w:rFonts w:asciiTheme="minorHAnsi" w:hAnsiTheme="minorHAnsi"/>
          <w:sz w:val="16"/>
          <w:szCs w:val="24"/>
        </w:rPr>
        <w:t xml:space="preserve">. Three hundred thousand South Korean troops joined the drills. </w:t>
      </w:r>
      <w:r w:rsidRPr="0055566F">
        <w:rPr>
          <w:rStyle w:val="Emphasis"/>
          <w:rFonts w:asciiTheme="minorHAnsi" w:hAnsiTheme="minorHAnsi"/>
          <w:szCs w:val="24"/>
          <w:highlight w:val="cyan"/>
        </w:rPr>
        <w:t>Many</w:t>
      </w:r>
      <w:r w:rsidRPr="00BF2FB0">
        <w:rPr>
          <w:rFonts w:asciiTheme="minorHAnsi" w:hAnsiTheme="minorHAnsi"/>
          <w:sz w:val="16"/>
          <w:szCs w:val="24"/>
        </w:rPr>
        <w:t xml:space="preserve"> U.S. aircraft and </w:t>
      </w:r>
      <w:r w:rsidRPr="0055566F">
        <w:rPr>
          <w:rStyle w:val="Emphasis"/>
          <w:rFonts w:asciiTheme="minorHAnsi" w:hAnsiTheme="minorHAnsi"/>
          <w:szCs w:val="24"/>
          <w:highlight w:val="cyan"/>
        </w:rPr>
        <w:t>naval ships are</w:t>
      </w:r>
      <w:r w:rsidRPr="00BF2FB0">
        <w:rPr>
          <w:rFonts w:asciiTheme="minorHAnsi" w:hAnsiTheme="minorHAnsi"/>
          <w:sz w:val="16"/>
          <w:szCs w:val="24"/>
        </w:rPr>
        <w:t xml:space="preserve"> also </w:t>
      </w:r>
      <w:r w:rsidRPr="0055566F">
        <w:rPr>
          <w:rStyle w:val="Emphasis"/>
          <w:rFonts w:asciiTheme="minorHAnsi" w:hAnsiTheme="minorHAnsi"/>
          <w:szCs w:val="24"/>
          <w:highlight w:val="cyan"/>
        </w:rPr>
        <w:t>involved</w:t>
      </w:r>
      <w:r w:rsidRPr="00BF2FB0">
        <w:rPr>
          <w:rStyle w:val="Emphasis"/>
          <w:rFonts w:asciiTheme="minorHAnsi" w:hAnsiTheme="minorHAnsi"/>
          <w:szCs w:val="24"/>
        </w:rPr>
        <w:t xml:space="preserve">. These </w:t>
      </w:r>
      <w:r w:rsidRPr="0055566F">
        <w:rPr>
          <w:rStyle w:val="Emphasis"/>
          <w:rFonts w:asciiTheme="minorHAnsi" w:hAnsiTheme="minorHAnsi"/>
          <w:szCs w:val="24"/>
          <w:highlight w:val="cyan"/>
        </w:rPr>
        <w:t>include</w:t>
      </w:r>
      <w:r w:rsidRPr="00BF2FB0">
        <w:rPr>
          <w:rStyle w:val="Emphasis"/>
          <w:rFonts w:asciiTheme="minorHAnsi" w:hAnsiTheme="minorHAnsi"/>
          <w:szCs w:val="24"/>
        </w:rPr>
        <w:t xml:space="preserve"> the nuclear-powered submarine, the USS North Carolina, and </w:t>
      </w:r>
      <w:r w:rsidRPr="0055566F">
        <w:rPr>
          <w:rStyle w:val="Emphasis"/>
          <w:rFonts w:asciiTheme="minorHAnsi" w:hAnsiTheme="minorHAnsi"/>
          <w:szCs w:val="24"/>
          <w:highlight w:val="cyan"/>
        </w:rPr>
        <w:t>the</w:t>
      </w:r>
      <w:r w:rsidRPr="00BF2FB0">
        <w:rPr>
          <w:rFonts w:asciiTheme="minorHAnsi" w:hAnsiTheme="minorHAnsi"/>
          <w:sz w:val="16"/>
          <w:szCs w:val="24"/>
        </w:rPr>
        <w:t xml:space="preserve"> nuclear-powered aircraft </w:t>
      </w:r>
      <w:r w:rsidRPr="0055566F">
        <w:rPr>
          <w:rStyle w:val="Emphasis"/>
          <w:rFonts w:asciiTheme="minorHAnsi" w:hAnsiTheme="minorHAnsi"/>
          <w:szCs w:val="24"/>
          <w:highlight w:val="cyan"/>
        </w:rPr>
        <w:t>carrier</w:t>
      </w:r>
      <w:r w:rsidRPr="00BF2FB0">
        <w:rPr>
          <w:rStyle w:val="Emphasis"/>
          <w:rFonts w:asciiTheme="minorHAnsi" w:hAnsiTheme="minorHAnsi"/>
          <w:szCs w:val="24"/>
        </w:rPr>
        <w:t>,</w:t>
      </w:r>
      <w:r w:rsidRPr="00BF2FB0">
        <w:rPr>
          <w:rFonts w:asciiTheme="minorHAnsi" w:hAnsiTheme="minorHAnsi"/>
          <w:sz w:val="16"/>
          <w:szCs w:val="24"/>
        </w:rPr>
        <w:t xml:space="preserve"> the USS John C. </w:t>
      </w:r>
      <w:proofErr w:type="spellStart"/>
      <w:r w:rsidRPr="0055566F">
        <w:rPr>
          <w:rStyle w:val="Emphasis"/>
          <w:rFonts w:asciiTheme="minorHAnsi" w:hAnsiTheme="minorHAnsi"/>
          <w:szCs w:val="24"/>
          <w:highlight w:val="cyan"/>
        </w:rPr>
        <w:t>Stennis</w:t>
      </w:r>
      <w:proofErr w:type="spellEnd"/>
      <w:r w:rsidRPr="00BF2FB0">
        <w:rPr>
          <w:rFonts w:asciiTheme="minorHAnsi" w:hAnsiTheme="minorHAnsi"/>
          <w:sz w:val="16"/>
          <w:szCs w:val="24"/>
        </w:rPr>
        <w:t>. North Korea’s National Defense Commission denounced the military exercises in a statement. It said North Korea was prepared for a "sacred war of justice for reunification.” In the statement, the commission said the military exercises were aimed at harming “the sovereignty” of the North. South Korean Defense Ministry spokesman Moon Sang-</w:t>
      </w:r>
      <w:proofErr w:type="spellStart"/>
      <w:r w:rsidRPr="00BF2FB0">
        <w:rPr>
          <w:rFonts w:asciiTheme="minorHAnsi" w:hAnsiTheme="minorHAnsi"/>
          <w:sz w:val="16"/>
          <w:szCs w:val="24"/>
        </w:rPr>
        <w:t>kyun</w:t>
      </w:r>
      <w:proofErr w:type="spellEnd"/>
      <w:r w:rsidRPr="00BF2FB0">
        <w:rPr>
          <w:rFonts w:asciiTheme="minorHAnsi" w:hAnsiTheme="minorHAnsi"/>
          <w:sz w:val="16"/>
          <w:szCs w:val="24"/>
        </w:rPr>
        <w:t xml:space="preserve"> called the North Korean threat “unacceptable.” The U.S. and South Korea said the joint drills are defensive in nature. This year, the two allies reportedly will practice carrying out preemptive military strikes against North Korean targets. </w:t>
      </w:r>
      <w:r w:rsidRPr="0055566F">
        <w:rPr>
          <w:rStyle w:val="Emphasis"/>
          <w:rFonts w:asciiTheme="minorHAnsi" w:hAnsiTheme="minorHAnsi"/>
          <w:szCs w:val="24"/>
          <w:highlight w:val="cyan"/>
        </w:rPr>
        <w:t>Communication lines</w:t>
      </w:r>
      <w:r w:rsidRPr="0055566F">
        <w:rPr>
          <w:rStyle w:val="StyleUnderline"/>
          <w:rFonts w:asciiTheme="minorHAnsi" w:hAnsiTheme="minorHAnsi"/>
          <w:sz w:val="24"/>
          <w:szCs w:val="24"/>
          <w:highlight w:val="cyan"/>
        </w:rPr>
        <w:t xml:space="preserve"> not in place</w:t>
      </w:r>
      <w:r w:rsidRPr="00BF2FB0">
        <w:rPr>
          <w:rStyle w:val="StyleUnderline"/>
          <w:rFonts w:asciiTheme="minorHAnsi" w:hAnsiTheme="minorHAnsi"/>
          <w:sz w:val="24"/>
          <w:szCs w:val="24"/>
        </w:rPr>
        <w:t xml:space="preserve"> North Korea’s recent tests </w:t>
      </w:r>
      <w:r w:rsidRPr="0055566F">
        <w:rPr>
          <w:rStyle w:val="Emphasis"/>
          <w:rFonts w:asciiTheme="minorHAnsi" w:hAnsiTheme="minorHAnsi"/>
          <w:szCs w:val="24"/>
          <w:highlight w:val="cyan"/>
        </w:rPr>
        <w:t>have resulted in an increase in the potential for inter-Korean conflict</w:t>
      </w:r>
      <w:r w:rsidRPr="00BF2FB0">
        <w:rPr>
          <w:rFonts w:asciiTheme="minorHAnsi" w:hAnsiTheme="minorHAnsi"/>
          <w:sz w:val="16"/>
          <w:szCs w:val="24"/>
        </w:rPr>
        <w:t xml:space="preserve">. In response, the South Korean government in Seoul closed the Kaesong Industrial Complex that it jointly operated with the North. North Korea then deported all South Koreans who were working at the Kaesong center. It also cut an emergency communication hotline put in place to avoid dangerous military situations. Daniel </w:t>
      </w:r>
      <w:r w:rsidRPr="00BF2FB0">
        <w:rPr>
          <w:rStyle w:val="StyleUnderline"/>
          <w:rFonts w:asciiTheme="minorHAnsi" w:hAnsiTheme="minorHAnsi"/>
          <w:sz w:val="24"/>
          <w:szCs w:val="24"/>
        </w:rPr>
        <w:t>Pinkston of Troy University</w:t>
      </w:r>
      <w:r w:rsidRPr="00BF2FB0">
        <w:rPr>
          <w:rFonts w:asciiTheme="minorHAnsi" w:hAnsiTheme="minorHAnsi"/>
          <w:sz w:val="16"/>
          <w:szCs w:val="24"/>
        </w:rPr>
        <w:t xml:space="preserve"> in Seoul </w:t>
      </w:r>
      <w:r w:rsidRPr="00BF2FB0">
        <w:rPr>
          <w:rStyle w:val="Emphasis"/>
          <w:rFonts w:asciiTheme="minorHAnsi" w:hAnsiTheme="minorHAnsi"/>
          <w:szCs w:val="24"/>
        </w:rPr>
        <w:t xml:space="preserve">said </w:t>
      </w:r>
      <w:r w:rsidRPr="0055566F">
        <w:rPr>
          <w:rStyle w:val="Emphasis"/>
          <w:rFonts w:asciiTheme="minorHAnsi" w:hAnsiTheme="minorHAnsi"/>
          <w:szCs w:val="24"/>
          <w:highlight w:val="cyan"/>
        </w:rPr>
        <w:t>the situation is risky</w:t>
      </w:r>
      <w:r w:rsidRPr="0055566F">
        <w:rPr>
          <w:rFonts w:asciiTheme="minorHAnsi" w:hAnsiTheme="minorHAnsi"/>
          <w:sz w:val="16"/>
          <w:szCs w:val="24"/>
          <w:highlight w:val="cyan"/>
        </w:rPr>
        <w:t>.</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If North Korea</w:t>
      </w:r>
      <w:r w:rsidRPr="00BF2FB0">
        <w:rPr>
          <w:rStyle w:val="StyleUnderline"/>
          <w:rFonts w:asciiTheme="minorHAnsi" w:hAnsiTheme="minorHAnsi"/>
          <w:sz w:val="24"/>
          <w:szCs w:val="24"/>
        </w:rPr>
        <w:t xml:space="preserve"> wants to </w:t>
      </w:r>
      <w:r w:rsidRPr="0055566F">
        <w:rPr>
          <w:rStyle w:val="StyleUnderline"/>
          <w:rFonts w:asciiTheme="minorHAnsi" w:hAnsiTheme="minorHAnsi"/>
          <w:sz w:val="24"/>
          <w:szCs w:val="24"/>
          <w:highlight w:val="cyan"/>
        </w:rPr>
        <w:t>take</w:t>
      </w:r>
      <w:r w:rsidRPr="00BF2FB0">
        <w:rPr>
          <w:rStyle w:val="StyleUnderline"/>
          <w:rFonts w:asciiTheme="minorHAnsi" w:hAnsiTheme="minorHAnsi"/>
          <w:sz w:val="24"/>
          <w:szCs w:val="24"/>
        </w:rPr>
        <w:t xml:space="preserve"> some kind of </w:t>
      </w:r>
      <w:r w:rsidRPr="0055566F">
        <w:rPr>
          <w:rStyle w:val="StyleUnderline"/>
          <w:rFonts w:asciiTheme="minorHAnsi" w:hAnsiTheme="minorHAnsi"/>
          <w:sz w:val="24"/>
          <w:szCs w:val="24"/>
          <w:highlight w:val="cyan"/>
        </w:rPr>
        <w:t>belligerent military action</w:t>
      </w:r>
      <w:r w:rsidRPr="00BF2FB0">
        <w:rPr>
          <w:rFonts w:asciiTheme="minorHAnsi" w:hAnsiTheme="minorHAnsi"/>
          <w:sz w:val="16"/>
          <w:szCs w:val="24"/>
        </w:rPr>
        <w:t xml:space="preserve"> against the South and in some limited way, I think </w:t>
      </w:r>
      <w:r w:rsidRPr="0055566F">
        <w:rPr>
          <w:rStyle w:val="Emphasis"/>
          <w:rFonts w:asciiTheme="minorHAnsi" w:hAnsiTheme="minorHAnsi"/>
          <w:szCs w:val="24"/>
          <w:highlight w:val="cyan"/>
        </w:rPr>
        <w:t>they are running a very high risk of facing some retaliation</w:t>
      </w:r>
      <w:r w:rsidRPr="00BF2FB0">
        <w:rPr>
          <w:rFonts w:asciiTheme="minorHAnsi" w:hAnsiTheme="minorHAnsi"/>
          <w:sz w:val="16"/>
          <w:szCs w:val="24"/>
        </w:rPr>
        <w:t>,” he said.</w:t>
      </w:r>
    </w:p>
    <w:p w:rsidR="00BF2FB0" w:rsidRPr="00BF2FB0" w:rsidRDefault="00BF2FB0" w:rsidP="00BF2FB0">
      <w:pPr>
        <w:rPr>
          <w:rFonts w:asciiTheme="minorHAnsi" w:hAnsiTheme="minorHAnsi"/>
          <w:sz w:val="24"/>
          <w:szCs w:val="24"/>
        </w:rPr>
      </w:pP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North Korean decision calculus has changed – escalation is now a question of when</w:t>
      </w:r>
    </w:p>
    <w:p w:rsidR="00BF2FB0" w:rsidRPr="00BF2FB0" w:rsidRDefault="00BF2FB0" w:rsidP="00BF2FB0">
      <w:pPr>
        <w:rPr>
          <w:rFonts w:asciiTheme="minorHAnsi" w:hAnsiTheme="minorHAnsi"/>
          <w:sz w:val="24"/>
          <w:szCs w:val="24"/>
        </w:rPr>
      </w:pPr>
      <w:proofErr w:type="spellStart"/>
      <w:r w:rsidRPr="00BF2FB0">
        <w:rPr>
          <w:rStyle w:val="Style13ptBold"/>
          <w:rFonts w:asciiTheme="minorHAnsi" w:hAnsiTheme="minorHAnsi"/>
          <w:sz w:val="24"/>
          <w:szCs w:val="24"/>
        </w:rPr>
        <w:t>Gause</w:t>
      </w:r>
      <w:proofErr w:type="spellEnd"/>
      <w:r w:rsidRPr="00BF2FB0">
        <w:rPr>
          <w:rStyle w:val="Style13ptBold"/>
          <w:rFonts w:asciiTheme="minorHAnsi" w:hAnsiTheme="minorHAnsi"/>
          <w:sz w:val="24"/>
          <w:szCs w:val="24"/>
        </w:rPr>
        <w:t xml:space="preserve"> 15</w:t>
      </w:r>
      <w:r w:rsidRPr="00BF2FB0">
        <w:rPr>
          <w:rFonts w:asciiTheme="minorHAnsi" w:hAnsiTheme="minorHAnsi"/>
          <w:sz w:val="24"/>
          <w:szCs w:val="24"/>
        </w:rPr>
        <w:t xml:space="preserve"> (Ken E. </w:t>
      </w:r>
      <w:proofErr w:type="spellStart"/>
      <w:r w:rsidRPr="00BF2FB0">
        <w:rPr>
          <w:rFonts w:asciiTheme="minorHAnsi" w:hAnsiTheme="minorHAnsi"/>
          <w:sz w:val="24"/>
          <w:szCs w:val="24"/>
        </w:rPr>
        <w:t>Gause</w:t>
      </w:r>
      <w:proofErr w:type="spellEnd"/>
      <w:r w:rsidRPr="00BF2FB0">
        <w:rPr>
          <w:rFonts w:asciiTheme="minorHAnsi" w:hAnsiTheme="minorHAnsi"/>
          <w:sz w:val="24"/>
          <w:szCs w:val="24"/>
        </w:rPr>
        <w:t xml:space="preserve"> is the Director of the Foreign Leadership Studies Program of the Center for Strategic Studies, “North Korea’s Provocation and Escalation Calculus: Dealing with the Kim Jong-un Regime” August 2015, </w:t>
      </w:r>
      <w:hyperlink r:id="rId5" w:history="1">
        <w:r w:rsidRPr="00BF2FB0">
          <w:rPr>
            <w:rStyle w:val="Hyperlink"/>
            <w:rFonts w:asciiTheme="minorHAnsi" w:hAnsiTheme="minorHAnsi"/>
            <w:sz w:val="24"/>
            <w:szCs w:val="24"/>
          </w:rPr>
          <w:t>https://www.cna.org/CNA_files/PDF/COP-2015-U-011060.pdf</w:t>
        </w:r>
      </w:hyperlink>
      <w:r w:rsidRPr="00BF2FB0">
        <w:rPr>
          <w:rFonts w:asciiTheme="minorHAnsi" w:hAnsiTheme="minorHAnsi"/>
          <w:sz w:val="24"/>
          <w:szCs w:val="24"/>
        </w:rPr>
        <w:t>) swap</w:t>
      </w:r>
    </w:p>
    <w:p w:rsidR="00BF2FB0" w:rsidRPr="00BF2FB0" w:rsidRDefault="00BF2FB0" w:rsidP="00BF2FB0">
      <w:pPr>
        <w:rPr>
          <w:rFonts w:asciiTheme="minorHAnsi" w:hAnsiTheme="minorHAnsi"/>
          <w:sz w:val="16"/>
          <w:szCs w:val="24"/>
        </w:rPr>
      </w:pPr>
      <w:r w:rsidRPr="00BF2FB0">
        <w:rPr>
          <w:rFonts w:asciiTheme="minorHAnsi" w:hAnsiTheme="minorHAnsi"/>
          <w:sz w:val="16"/>
          <w:szCs w:val="24"/>
        </w:rPr>
        <w:t xml:space="preserve">At the time of this writing in the summer of 2015, rumors have begun to spread about whether </w:t>
      </w:r>
      <w:r w:rsidRPr="0055566F">
        <w:rPr>
          <w:rStyle w:val="Emphasis"/>
          <w:rFonts w:asciiTheme="minorHAnsi" w:hAnsiTheme="minorHAnsi"/>
          <w:szCs w:val="24"/>
          <w:highlight w:val="cyan"/>
        </w:rPr>
        <w:t>North Korea will return to its brinksmanship strategy</w:t>
      </w:r>
      <w:r w:rsidRPr="00BF2FB0">
        <w:rPr>
          <w:rFonts w:asciiTheme="minorHAnsi" w:hAnsiTheme="minorHAnsi"/>
          <w:sz w:val="16"/>
          <w:szCs w:val="24"/>
        </w:rPr>
        <w:t xml:space="preserve">, both out of 56 Coverage of the SLBM test, a noteworthy event given the Supreme Leader’s presence at the test, was relegated to page two of </w:t>
      </w:r>
      <w:proofErr w:type="spellStart"/>
      <w:r w:rsidRPr="00BF2FB0">
        <w:rPr>
          <w:rFonts w:asciiTheme="minorHAnsi" w:hAnsiTheme="minorHAnsi"/>
          <w:sz w:val="16"/>
          <w:szCs w:val="24"/>
        </w:rPr>
        <w:t>Rodong</w:t>
      </w:r>
      <w:proofErr w:type="spellEnd"/>
      <w:r w:rsidRPr="00BF2FB0">
        <w:rPr>
          <w:rFonts w:asciiTheme="minorHAnsi" w:hAnsiTheme="minorHAnsi"/>
          <w:sz w:val="16"/>
          <w:szCs w:val="24"/>
        </w:rPr>
        <w:t xml:space="preserve"> </w:t>
      </w:r>
      <w:proofErr w:type="spellStart"/>
      <w:r w:rsidRPr="00BF2FB0">
        <w:rPr>
          <w:rFonts w:asciiTheme="minorHAnsi" w:hAnsiTheme="minorHAnsi"/>
          <w:sz w:val="16"/>
          <w:szCs w:val="24"/>
        </w:rPr>
        <w:t>Sinmun</w:t>
      </w:r>
      <w:proofErr w:type="spellEnd"/>
      <w:r w:rsidRPr="00BF2FB0">
        <w:rPr>
          <w:rFonts w:asciiTheme="minorHAnsi" w:hAnsiTheme="minorHAnsi"/>
          <w:sz w:val="16"/>
          <w:szCs w:val="24"/>
        </w:rPr>
        <w:t xml:space="preserve">. The third echelon is composed of </w:t>
      </w:r>
      <w:r w:rsidRPr="00BF2FB0">
        <w:rPr>
          <w:rStyle w:val="StyleUnderline"/>
          <w:rFonts w:asciiTheme="minorHAnsi" w:hAnsiTheme="minorHAnsi"/>
          <w:sz w:val="24"/>
          <w:szCs w:val="24"/>
        </w:rPr>
        <w:t>military officers</w:t>
      </w:r>
      <w:r w:rsidRPr="00BF2FB0">
        <w:rPr>
          <w:rFonts w:asciiTheme="minorHAnsi" w:hAnsiTheme="minorHAnsi"/>
          <w:sz w:val="16"/>
          <w:szCs w:val="24"/>
        </w:rPr>
        <w:t xml:space="preserve"> who are responsible for executing operations. They presum</w:t>
      </w:r>
      <w:r w:rsidRPr="00BF2FB0">
        <w:rPr>
          <w:rStyle w:val="StyleUnderline"/>
          <w:rFonts w:asciiTheme="minorHAnsi" w:hAnsiTheme="minorHAnsi"/>
          <w:sz w:val="24"/>
          <w:szCs w:val="24"/>
        </w:rPr>
        <w:t>ably have limited influence and contact with Kim Jong-un</w:t>
      </w:r>
      <w:r w:rsidRPr="00BF2FB0">
        <w:rPr>
          <w:rFonts w:asciiTheme="minorHAnsi" w:hAnsiTheme="minorHAnsi"/>
          <w:sz w:val="16"/>
          <w:szCs w:val="24"/>
        </w:rPr>
        <w:t xml:space="preserve"> other than during guidance inspections and field exercises. He can reach out to them for subject matter expertise. They include: (L-R) LTG Yun </w:t>
      </w:r>
      <w:proofErr w:type="spellStart"/>
      <w:r w:rsidRPr="00BF2FB0">
        <w:rPr>
          <w:rFonts w:asciiTheme="minorHAnsi" w:hAnsiTheme="minorHAnsi"/>
          <w:sz w:val="16"/>
          <w:szCs w:val="24"/>
        </w:rPr>
        <w:t>Yongsik</w:t>
      </w:r>
      <w:proofErr w:type="spellEnd"/>
      <w:r w:rsidRPr="00BF2FB0">
        <w:rPr>
          <w:rFonts w:asciiTheme="minorHAnsi" w:hAnsiTheme="minorHAnsi"/>
          <w:sz w:val="16"/>
          <w:szCs w:val="24"/>
        </w:rPr>
        <w:t xml:space="preserve"> (Director, Artillery Bureau), MG An </w:t>
      </w:r>
      <w:proofErr w:type="spellStart"/>
      <w:r w:rsidRPr="00BF2FB0">
        <w:rPr>
          <w:rFonts w:asciiTheme="minorHAnsi" w:hAnsiTheme="minorHAnsi"/>
          <w:sz w:val="16"/>
          <w:szCs w:val="24"/>
        </w:rPr>
        <w:t>Ji-yong</w:t>
      </w:r>
      <w:proofErr w:type="spellEnd"/>
      <w:r w:rsidRPr="00BF2FB0">
        <w:rPr>
          <w:rFonts w:asciiTheme="minorHAnsi" w:hAnsiTheme="minorHAnsi"/>
          <w:sz w:val="16"/>
          <w:szCs w:val="24"/>
        </w:rPr>
        <w:t xml:space="preserve"> (Commander, Island Defense), CG Kim Yong-</w:t>
      </w:r>
      <w:proofErr w:type="spellStart"/>
      <w:r w:rsidRPr="00BF2FB0">
        <w:rPr>
          <w:rFonts w:asciiTheme="minorHAnsi" w:hAnsiTheme="minorHAnsi"/>
          <w:sz w:val="16"/>
          <w:szCs w:val="24"/>
        </w:rPr>
        <w:t>bok</w:t>
      </w:r>
      <w:proofErr w:type="spellEnd"/>
      <w:r w:rsidRPr="00BF2FB0">
        <w:rPr>
          <w:rFonts w:asciiTheme="minorHAnsi" w:hAnsiTheme="minorHAnsi"/>
          <w:sz w:val="16"/>
          <w:szCs w:val="24"/>
        </w:rPr>
        <w:t xml:space="preserve"> (Commander, XI Corps), CG </w:t>
      </w:r>
      <w:proofErr w:type="spellStart"/>
      <w:r w:rsidRPr="00BF2FB0">
        <w:rPr>
          <w:rFonts w:asciiTheme="minorHAnsi" w:hAnsiTheme="minorHAnsi"/>
          <w:sz w:val="16"/>
          <w:szCs w:val="24"/>
        </w:rPr>
        <w:t>Ri</w:t>
      </w:r>
      <w:proofErr w:type="spellEnd"/>
      <w:r w:rsidRPr="00BF2FB0">
        <w:rPr>
          <w:rFonts w:asciiTheme="minorHAnsi" w:hAnsiTheme="minorHAnsi"/>
          <w:sz w:val="16"/>
          <w:szCs w:val="24"/>
        </w:rPr>
        <w:t xml:space="preserve"> Song-</w:t>
      </w:r>
      <w:proofErr w:type="spellStart"/>
      <w:r w:rsidRPr="00BF2FB0">
        <w:rPr>
          <w:rFonts w:asciiTheme="minorHAnsi" w:hAnsiTheme="minorHAnsi"/>
          <w:sz w:val="16"/>
          <w:szCs w:val="24"/>
        </w:rPr>
        <w:t>kuk</w:t>
      </w:r>
      <w:proofErr w:type="spellEnd"/>
      <w:r w:rsidRPr="00BF2FB0">
        <w:rPr>
          <w:rFonts w:asciiTheme="minorHAnsi" w:hAnsiTheme="minorHAnsi"/>
          <w:sz w:val="16"/>
          <w:szCs w:val="24"/>
        </w:rPr>
        <w:t xml:space="preserve"> (Commander, IV Corps), VADM </w:t>
      </w:r>
      <w:proofErr w:type="spellStart"/>
      <w:r w:rsidRPr="00BF2FB0">
        <w:rPr>
          <w:rFonts w:asciiTheme="minorHAnsi" w:hAnsiTheme="minorHAnsi"/>
          <w:sz w:val="16"/>
          <w:szCs w:val="24"/>
        </w:rPr>
        <w:t>Ri</w:t>
      </w:r>
      <w:proofErr w:type="spellEnd"/>
      <w:r w:rsidRPr="00BF2FB0">
        <w:rPr>
          <w:rFonts w:asciiTheme="minorHAnsi" w:hAnsiTheme="minorHAnsi"/>
          <w:sz w:val="16"/>
          <w:szCs w:val="24"/>
        </w:rPr>
        <w:t xml:space="preserve"> Jong-</w:t>
      </w:r>
      <w:proofErr w:type="spellStart"/>
      <w:r w:rsidRPr="00BF2FB0">
        <w:rPr>
          <w:rFonts w:asciiTheme="minorHAnsi" w:hAnsiTheme="minorHAnsi"/>
          <w:sz w:val="16"/>
          <w:szCs w:val="24"/>
        </w:rPr>
        <w:t>su</w:t>
      </w:r>
      <w:proofErr w:type="spellEnd"/>
      <w:r w:rsidRPr="00BF2FB0">
        <w:rPr>
          <w:rFonts w:asciiTheme="minorHAnsi" w:hAnsiTheme="minorHAnsi"/>
          <w:sz w:val="16"/>
          <w:szCs w:val="24"/>
        </w:rPr>
        <w:t xml:space="preserve"> (Commander, KPA Navy), CG Kim </w:t>
      </w:r>
      <w:proofErr w:type="spellStart"/>
      <w:r w:rsidRPr="00BF2FB0">
        <w:rPr>
          <w:rFonts w:asciiTheme="minorHAnsi" w:hAnsiTheme="minorHAnsi"/>
          <w:sz w:val="16"/>
          <w:szCs w:val="24"/>
        </w:rPr>
        <w:t>Rak-gyom</w:t>
      </w:r>
      <w:proofErr w:type="spellEnd"/>
      <w:r w:rsidRPr="00BF2FB0">
        <w:rPr>
          <w:rFonts w:asciiTheme="minorHAnsi" w:hAnsiTheme="minorHAnsi"/>
          <w:sz w:val="16"/>
          <w:szCs w:val="24"/>
        </w:rPr>
        <w:t xml:space="preserve"> (Commander, Strategic Rocket Forces), and Gen. </w:t>
      </w:r>
      <w:proofErr w:type="spellStart"/>
      <w:r w:rsidRPr="00BF2FB0">
        <w:rPr>
          <w:rFonts w:asciiTheme="minorHAnsi" w:hAnsiTheme="minorHAnsi"/>
          <w:sz w:val="16"/>
          <w:szCs w:val="24"/>
        </w:rPr>
        <w:t>Ri</w:t>
      </w:r>
      <w:proofErr w:type="spellEnd"/>
      <w:r w:rsidRPr="00BF2FB0">
        <w:rPr>
          <w:rFonts w:asciiTheme="minorHAnsi" w:hAnsiTheme="minorHAnsi"/>
          <w:sz w:val="16"/>
          <w:szCs w:val="24"/>
        </w:rPr>
        <w:t xml:space="preserve"> </w:t>
      </w:r>
      <w:proofErr w:type="spellStart"/>
      <w:r w:rsidRPr="00BF2FB0">
        <w:rPr>
          <w:rFonts w:asciiTheme="minorHAnsi" w:hAnsiTheme="minorHAnsi"/>
          <w:sz w:val="16"/>
          <w:szCs w:val="24"/>
        </w:rPr>
        <w:t>Pyong-chol</w:t>
      </w:r>
      <w:proofErr w:type="spellEnd"/>
      <w:r w:rsidRPr="00BF2FB0">
        <w:rPr>
          <w:rFonts w:asciiTheme="minorHAnsi" w:hAnsiTheme="minorHAnsi"/>
          <w:sz w:val="16"/>
          <w:szCs w:val="24"/>
        </w:rPr>
        <w:t xml:space="preserve"> (Commander, KPA Air Force. 44 frustration and in an attempt to change the strategic decision-making of its neighbors. The international media is awash in speculation that North Korea might attempt another missile or nuclear test, or even a </w:t>
      </w:r>
      <w:proofErr w:type="spellStart"/>
      <w:r w:rsidRPr="00BF2FB0">
        <w:rPr>
          <w:rFonts w:asciiTheme="minorHAnsi" w:hAnsiTheme="minorHAnsi"/>
          <w:sz w:val="16"/>
          <w:szCs w:val="24"/>
        </w:rPr>
        <w:t>cyberattack</w:t>
      </w:r>
      <w:proofErr w:type="spellEnd"/>
      <w:r w:rsidRPr="00BF2FB0">
        <w:rPr>
          <w:rFonts w:asciiTheme="minorHAnsi" w:hAnsiTheme="minorHAnsi"/>
          <w:sz w:val="16"/>
          <w:szCs w:val="24"/>
        </w:rPr>
        <w:t xml:space="preserve">, tied to a regime holiday, such the military-focused Day of </w:t>
      </w:r>
      <w:proofErr w:type="spellStart"/>
      <w:r w:rsidRPr="00BF2FB0">
        <w:rPr>
          <w:rFonts w:asciiTheme="minorHAnsi" w:hAnsiTheme="minorHAnsi"/>
          <w:sz w:val="16"/>
          <w:szCs w:val="24"/>
        </w:rPr>
        <w:t>Songun</w:t>
      </w:r>
      <w:proofErr w:type="spellEnd"/>
      <w:r w:rsidRPr="00BF2FB0">
        <w:rPr>
          <w:rFonts w:asciiTheme="minorHAnsi" w:hAnsiTheme="minorHAnsi"/>
          <w:sz w:val="16"/>
          <w:szCs w:val="24"/>
        </w:rPr>
        <w:t xml:space="preserve"> (August 25), National Independence Day (September 9), or Party Foundation Day (October 10), to highlight a fundamental shift in strategy. Such a move would spell an end to North Korea’s diplomatic charm campaign and most likely signal a change in Kim Jong-</w:t>
      </w:r>
      <w:proofErr w:type="spellStart"/>
      <w:r w:rsidRPr="00BF2FB0">
        <w:rPr>
          <w:rFonts w:asciiTheme="minorHAnsi" w:hAnsiTheme="minorHAnsi"/>
          <w:sz w:val="16"/>
          <w:szCs w:val="24"/>
        </w:rPr>
        <w:t>un’s</w:t>
      </w:r>
      <w:proofErr w:type="spellEnd"/>
      <w:r w:rsidRPr="00BF2FB0">
        <w:rPr>
          <w:rFonts w:asciiTheme="minorHAnsi" w:hAnsiTheme="minorHAnsi"/>
          <w:sz w:val="16"/>
          <w:szCs w:val="24"/>
        </w:rPr>
        <w:t xml:space="preserve"> calculus with regard to the region. Regardless of any discussion about the rationality of the Supreme Leader or media speculation, </w:t>
      </w:r>
      <w:r w:rsidRPr="0055566F">
        <w:rPr>
          <w:rStyle w:val="Emphasis"/>
          <w:rFonts w:asciiTheme="minorHAnsi" w:hAnsiTheme="minorHAnsi"/>
          <w:szCs w:val="24"/>
          <w:highlight w:val="cyan"/>
        </w:rPr>
        <w:t>there are indications that the regime is reconsidering some of the fundamental assumptions</w:t>
      </w:r>
      <w:r w:rsidRPr="00BF2FB0">
        <w:rPr>
          <w:rFonts w:asciiTheme="minorHAnsi" w:hAnsiTheme="minorHAnsi"/>
          <w:sz w:val="16"/>
          <w:szCs w:val="24"/>
        </w:rPr>
        <w:t xml:space="preserve"> on which its diplomatic campaign has been based. Its increasingly </w:t>
      </w:r>
      <w:r w:rsidRPr="00BF2FB0">
        <w:rPr>
          <w:rStyle w:val="StyleUnderline"/>
          <w:rFonts w:asciiTheme="minorHAnsi" w:hAnsiTheme="minorHAnsi"/>
          <w:sz w:val="24"/>
          <w:szCs w:val="24"/>
        </w:rPr>
        <w:t xml:space="preserve">harsh personal </w:t>
      </w:r>
      <w:r w:rsidRPr="0055566F">
        <w:rPr>
          <w:rStyle w:val="StyleUnderline"/>
          <w:rFonts w:asciiTheme="minorHAnsi" w:hAnsiTheme="minorHAnsi"/>
          <w:sz w:val="24"/>
          <w:szCs w:val="24"/>
          <w:highlight w:val="cyan"/>
        </w:rPr>
        <w:t>attacks on President Park</w:t>
      </w:r>
      <w:r w:rsidRPr="00BF2FB0">
        <w:rPr>
          <w:rStyle w:val="StyleUnderline"/>
          <w:rFonts w:asciiTheme="minorHAnsi" w:hAnsiTheme="minorHAnsi"/>
          <w:sz w:val="24"/>
          <w:szCs w:val="24"/>
        </w:rPr>
        <w:t xml:space="preserve"> </w:t>
      </w:r>
      <w:proofErr w:type="spellStart"/>
      <w:r w:rsidRPr="00BF2FB0">
        <w:rPr>
          <w:rStyle w:val="StyleUnderline"/>
          <w:rFonts w:asciiTheme="minorHAnsi" w:hAnsiTheme="minorHAnsi"/>
          <w:sz w:val="24"/>
          <w:szCs w:val="24"/>
        </w:rPr>
        <w:t>Geun-hye</w:t>
      </w:r>
      <w:proofErr w:type="spellEnd"/>
      <w:r w:rsidRPr="00BF2FB0">
        <w:rPr>
          <w:rFonts w:asciiTheme="minorHAnsi" w:hAnsiTheme="minorHAnsi"/>
          <w:sz w:val="16"/>
          <w:szCs w:val="24"/>
        </w:rPr>
        <w:t xml:space="preserve"> (vice her administration) </w:t>
      </w:r>
      <w:r w:rsidRPr="0055566F">
        <w:rPr>
          <w:rStyle w:val="StyleUnderline"/>
          <w:rFonts w:asciiTheme="minorHAnsi" w:hAnsiTheme="minorHAnsi"/>
          <w:sz w:val="24"/>
          <w:szCs w:val="24"/>
          <w:highlight w:val="cyan"/>
        </w:rPr>
        <w:t>suggest that the Pyongyang is losing patience with South Korea</w:t>
      </w:r>
      <w:r w:rsidRPr="00BF2FB0">
        <w:rPr>
          <w:rStyle w:val="StyleUnderline"/>
          <w:rFonts w:asciiTheme="minorHAnsi" w:hAnsiTheme="minorHAnsi"/>
          <w:sz w:val="24"/>
          <w:szCs w:val="24"/>
        </w:rPr>
        <w:t xml:space="preserve">’s policy </w:t>
      </w:r>
      <w:r w:rsidRPr="00BF2FB0">
        <w:rPr>
          <w:rFonts w:asciiTheme="minorHAnsi" w:hAnsiTheme="minorHAnsi"/>
          <w:sz w:val="16"/>
          <w:szCs w:val="24"/>
        </w:rPr>
        <w:t xml:space="preserve">of denuclearization and lack of substantive economic engagement. These attacks have been coupled with firing drills in contested waters and toughening of the regime’s terms for inter-Korean engagement. </w:t>
      </w:r>
      <w:r w:rsidRPr="0055566F">
        <w:rPr>
          <w:rStyle w:val="StyleUnderline"/>
          <w:rFonts w:asciiTheme="minorHAnsi" w:hAnsiTheme="minorHAnsi"/>
          <w:sz w:val="24"/>
          <w:szCs w:val="24"/>
          <w:highlight w:val="cyan"/>
        </w:rPr>
        <w:t>Of particular note were</w:t>
      </w:r>
      <w:r w:rsidRPr="00BF2FB0">
        <w:rPr>
          <w:rStyle w:val="StyleUnderline"/>
          <w:rFonts w:asciiTheme="minorHAnsi" w:hAnsiTheme="minorHAnsi"/>
          <w:sz w:val="24"/>
          <w:szCs w:val="24"/>
        </w:rPr>
        <w:t xml:space="preserve"> messaging</w:t>
      </w:r>
      <w:r w:rsidRPr="00BF2FB0">
        <w:rPr>
          <w:rFonts w:asciiTheme="minorHAnsi" w:hAnsiTheme="minorHAnsi"/>
          <w:sz w:val="16"/>
          <w:szCs w:val="24"/>
        </w:rPr>
        <w:t xml:space="preserve"> (both via communiques and actions) coming </w:t>
      </w:r>
      <w:r w:rsidRPr="00BF2FB0">
        <w:rPr>
          <w:rStyle w:val="StyleUnderline"/>
          <w:rFonts w:asciiTheme="minorHAnsi" w:hAnsiTheme="minorHAnsi"/>
          <w:sz w:val="24"/>
          <w:szCs w:val="24"/>
        </w:rPr>
        <w:t xml:space="preserve">through defense and national security channels. </w:t>
      </w:r>
      <w:r w:rsidRPr="00BF2FB0">
        <w:rPr>
          <w:rFonts w:asciiTheme="minorHAnsi" w:hAnsiTheme="minorHAnsi"/>
          <w:sz w:val="16"/>
          <w:szCs w:val="24"/>
        </w:rPr>
        <w:t> 8 May “</w:t>
      </w:r>
      <w:r w:rsidRPr="0055566F">
        <w:rPr>
          <w:rStyle w:val="StyleUnderline"/>
          <w:rFonts w:asciiTheme="minorHAnsi" w:hAnsiTheme="minorHAnsi"/>
          <w:sz w:val="24"/>
          <w:szCs w:val="24"/>
          <w:highlight w:val="cyan"/>
        </w:rPr>
        <w:t>emergency special warning” by the KPA</w:t>
      </w:r>
      <w:r w:rsidRPr="00BF2FB0">
        <w:rPr>
          <w:rStyle w:val="StyleUnderline"/>
          <w:rFonts w:asciiTheme="minorHAnsi" w:hAnsiTheme="minorHAnsi"/>
          <w:sz w:val="24"/>
          <w:szCs w:val="24"/>
        </w:rPr>
        <w:t xml:space="preserve"> Southwestern Front Command</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threatening to launch “unannounced direct target strikes” against South Korean ships.</w:t>
      </w:r>
      <w:r w:rsidRPr="00BF2FB0">
        <w:rPr>
          <w:rStyle w:val="StyleUnderline"/>
          <w:rFonts w:asciiTheme="minorHAnsi" w:hAnsiTheme="minorHAnsi"/>
          <w:sz w:val="24"/>
          <w:szCs w:val="24"/>
        </w:rPr>
        <w:t xml:space="preserve"> </w:t>
      </w:r>
      <w:r w:rsidRPr="00BF2FB0">
        <w:rPr>
          <w:rFonts w:asciiTheme="minorHAnsi" w:hAnsiTheme="minorHAnsi"/>
          <w:sz w:val="16"/>
          <w:szCs w:val="24"/>
        </w:rPr>
        <w:t xml:space="preserve"> </w:t>
      </w:r>
      <w:r w:rsidRPr="00BF2FB0">
        <w:rPr>
          <w:rStyle w:val="StyleUnderline"/>
          <w:rFonts w:asciiTheme="minorHAnsi" w:hAnsiTheme="minorHAnsi"/>
          <w:sz w:val="24"/>
          <w:szCs w:val="24"/>
        </w:rPr>
        <w:t xml:space="preserve">Mid-May </w:t>
      </w:r>
      <w:r w:rsidRPr="0055566F">
        <w:rPr>
          <w:rStyle w:val="StyleUnderline"/>
          <w:rFonts w:asciiTheme="minorHAnsi" w:hAnsiTheme="minorHAnsi"/>
          <w:sz w:val="24"/>
          <w:szCs w:val="24"/>
          <w:highlight w:val="cyan"/>
        </w:rPr>
        <w:t xml:space="preserve">live firing drill in </w:t>
      </w:r>
      <w:r w:rsidRPr="00BF2FB0">
        <w:rPr>
          <w:rStyle w:val="StyleUnderline"/>
          <w:rFonts w:asciiTheme="minorHAnsi" w:hAnsiTheme="minorHAnsi"/>
          <w:sz w:val="24"/>
          <w:szCs w:val="24"/>
        </w:rPr>
        <w:t xml:space="preserve">the </w:t>
      </w:r>
      <w:r w:rsidRPr="0055566F">
        <w:rPr>
          <w:rStyle w:val="StyleUnderline"/>
          <w:rFonts w:asciiTheme="minorHAnsi" w:hAnsiTheme="minorHAnsi"/>
          <w:sz w:val="24"/>
          <w:szCs w:val="24"/>
          <w:highlight w:val="cyan"/>
        </w:rPr>
        <w:t>disputed waters</w:t>
      </w:r>
      <w:r w:rsidRPr="00BF2FB0">
        <w:rPr>
          <w:rStyle w:val="StyleUnderline"/>
          <w:rFonts w:asciiTheme="minorHAnsi" w:hAnsiTheme="minorHAnsi"/>
          <w:sz w:val="24"/>
          <w:szCs w:val="24"/>
        </w:rPr>
        <w:t xml:space="preserve"> of the Yellow Sea. </w:t>
      </w:r>
      <w:r w:rsidRPr="00BF2FB0">
        <w:rPr>
          <w:rFonts w:asciiTheme="minorHAnsi" w:hAnsiTheme="minorHAnsi"/>
          <w:sz w:val="16"/>
          <w:szCs w:val="24"/>
        </w:rPr>
        <w:t xml:space="preserve"> 15 May </w:t>
      </w:r>
      <w:r w:rsidRPr="00BF2FB0">
        <w:rPr>
          <w:rStyle w:val="StyleUnderline"/>
          <w:rFonts w:asciiTheme="minorHAnsi" w:hAnsiTheme="minorHAnsi"/>
          <w:sz w:val="24"/>
          <w:szCs w:val="24"/>
        </w:rPr>
        <w:t>Pyongyang announcement to pull out of events marking the 15 June anniversary</w:t>
      </w:r>
      <w:r w:rsidRPr="00BF2FB0">
        <w:rPr>
          <w:rFonts w:asciiTheme="minorHAnsi" w:hAnsiTheme="minorHAnsi"/>
          <w:sz w:val="16"/>
          <w:szCs w:val="24"/>
        </w:rPr>
        <w:t xml:space="preserve"> of the 2000 inter-Korean summit because of Seoul’s attempts to “</w:t>
      </w:r>
      <w:proofErr w:type="spellStart"/>
      <w:r w:rsidRPr="00BF2FB0">
        <w:rPr>
          <w:rFonts w:asciiTheme="minorHAnsi" w:hAnsiTheme="minorHAnsi"/>
          <w:sz w:val="16"/>
          <w:szCs w:val="24"/>
        </w:rPr>
        <w:t>depolitize</w:t>
      </w:r>
      <w:proofErr w:type="spellEnd"/>
      <w:r w:rsidRPr="00BF2FB0">
        <w:rPr>
          <w:rFonts w:asciiTheme="minorHAnsi" w:hAnsiTheme="minorHAnsi"/>
          <w:sz w:val="16"/>
          <w:szCs w:val="24"/>
        </w:rPr>
        <w:t xml:space="preserve">” the event by keeping it purely at “the artistic, athletic, and cultural” level. </w:t>
      </w:r>
      <w:r w:rsidRPr="00BF2FB0">
        <w:rPr>
          <w:rStyle w:val="StyleUnderline"/>
          <w:rFonts w:asciiTheme="minorHAnsi" w:hAnsiTheme="minorHAnsi"/>
          <w:sz w:val="24"/>
          <w:szCs w:val="24"/>
        </w:rPr>
        <w:t>This was one of the few inter-Korean exchanges that had not been impacted by worsening relations</w:t>
      </w:r>
      <w:r w:rsidRPr="00BF2FB0">
        <w:rPr>
          <w:rFonts w:asciiTheme="minorHAnsi" w:hAnsiTheme="minorHAnsi"/>
          <w:sz w:val="16"/>
          <w:szCs w:val="24"/>
        </w:rPr>
        <w:t xml:space="preserve"> across the DMZ. </w:t>
      </w:r>
      <w:r w:rsidRPr="00BF2FB0">
        <w:rPr>
          <w:rFonts w:asciiTheme="minorHAnsi" w:hAnsiTheme="minorHAnsi"/>
          <w:sz w:val="16"/>
          <w:szCs w:val="24"/>
        </w:rPr>
        <w:t xml:space="preserve"> May 20 </w:t>
      </w:r>
      <w:r w:rsidRPr="00BF2FB0">
        <w:rPr>
          <w:rStyle w:val="StyleUnderline"/>
          <w:rFonts w:asciiTheme="minorHAnsi" w:hAnsiTheme="minorHAnsi"/>
          <w:sz w:val="24"/>
          <w:szCs w:val="24"/>
        </w:rPr>
        <w:t xml:space="preserve">NDC Policy Department pronouncement criticizing President Park personally for her criticism of the North Korean SLBM test. </w:t>
      </w:r>
      <w:r w:rsidRPr="00BF2FB0">
        <w:rPr>
          <w:rFonts w:asciiTheme="minorHAnsi" w:hAnsiTheme="minorHAnsi"/>
          <w:sz w:val="16"/>
          <w:szCs w:val="24"/>
        </w:rPr>
        <w:t xml:space="preserve"> 24 May NDC Policy Department statement on anniversary of Seoul’s </w:t>
      </w:r>
      <w:proofErr w:type="spellStart"/>
      <w:r w:rsidRPr="00BF2FB0">
        <w:rPr>
          <w:rFonts w:asciiTheme="minorHAnsi" w:hAnsiTheme="minorHAnsi"/>
          <w:sz w:val="16"/>
          <w:szCs w:val="24"/>
        </w:rPr>
        <w:t>postCheonan</w:t>
      </w:r>
      <w:proofErr w:type="spellEnd"/>
      <w:r w:rsidRPr="00BF2FB0">
        <w:rPr>
          <w:rFonts w:asciiTheme="minorHAnsi" w:hAnsiTheme="minorHAnsi"/>
          <w:sz w:val="16"/>
          <w:szCs w:val="24"/>
        </w:rPr>
        <w:t xml:space="preserve"> sanctions placing burden on South Korea to ensure “great turnabout” in bilateral ties. </w:t>
      </w:r>
      <w:proofErr w:type="spellStart"/>
      <w:r w:rsidRPr="00BF2FB0">
        <w:rPr>
          <w:rFonts w:asciiTheme="minorHAnsi" w:hAnsiTheme="minorHAnsi"/>
          <w:sz w:val="16"/>
          <w:szCs w:val="24"/>
        </w:rPr>
        <w:t>Rodong</w:t>
      </w:r>
      <w:proofErr w:type="spellEnd"/>
      <w:r w:rsidRPr="00BF2FB0">
        <w:rPr>
          <w:rFonts w:asciiTheme="minorHAnsi" w:hAnsiTheme="minorHAnsi"/>
          <w:sz w:val="16"/>
          <w:szCs w:val="24"/>
        </w:rPr>
        <w:t xml:space="preserve"> </w:t>
      </w:r>
      <w:proofErr w:type="spellStart"/>
      <w:r w:rsidRPr="00BF2FB0">
        <w:rPr>
          <w:rFonts w:asciiTheme="minorHAnsi" w:hAnsiTheme="minorHAnsi"/>
          <w:sz w:val="16"/>
          <w:szCs w:val="24"/>
        </w:rPr>
        <w:t>Sinmun</w:t>
      </w:r>
      <w:proofErr w:type="spellEnd"/>
      <w:r w:rsidRPr="00BF2FB0">
        <w:rPr>
          <w:rFonts w:asciiTheme="minorHAnsi" w:hAnsiTheme="minorHAnsi"/>
          <w:sz w:val="16"/>
          <w:szCs w:val="24"/>
        </w:rPr>
        <w:t xml:space="preserve"> followed with statement that bilateral dialogue and cooperation will remain stymied as long as the sanctions are in force. </w:t>
      </w:r>
      <w:r w:rsidRPr="00BF2FB0">
        <w:rPr>
          <w:rFonts w:asciiTheme="minorHAnsi" w:eastAsia="SimSun" w:hAnsiTheme="minorHAnsi" w:cs="SimSun"/>
          <w:sz w:val="16"/>
          <w:szCs w:val="24"/>
        </w:rPr>
        <w:t></w:t>
      </w:r>
      <w:r w:rsidRPr="00BF2FB0">
        <w:rPr>
          <w:rFonts w:asciiTheme="minorHAnsi" w:hAnsiTheme="minorHAnsi"/>
          <w:sz w:val="16"/>
          <w:szCs w:val="24"/>
        </w:rPr>
        <w:t xml:space="preserve"> Press statement from the KPA Strategic Forces that condemned South Korea’s 3 June (2015) ballistic missile test, which Pyongyang viewed as provocative. 45 </w:t>
      </w:r>
      <w:r w:rsidRPr="00BF2FB0">
        <w:rPr>
          <w:rFonts w:asciiTheme="minorHAnsi" w:eastAsia="SimSun" w:hAnsiTheme="minorHAnsi" w:cs="SimSun"/>
          <w:sz w:val="16"/>
          <w:szCs w:val="24"/>
        </w:rPr>
        <w:t></w:t>
      </w:r>
      <w:r w:rsidRPr="00BF2FB0">
        <w:rPr>
          <w:rFonts w:asciiTheme="minorHAnsi" w:hAnsiTheme="minorHAnsi"/>
          <w:sz w:val="16"/>
          <w:szCs w:val="24"/>
        </w:rPr>
        <w:t xml:space="preserve"> June 3 </w:t>
      </w:r>
      <w:r w:rsidRPr="0055566F">
        <w:rPr>
          <w:rStyle w:val="StyleUnderline"/>
          <w:rFonts w:asciiTheme="minorHAnsi" w:hAnsiTheme="minorHAnsi"/>
          <w:sz w:val="24"/>
          <w:szCs w:val="24"/>
          <w:highlight w:val="cyan"/>
        </w:rPr>
        <w:t>NDC statement accusing President Park of “germ warfare” in the aftermath of the</w:t>
      </w:r>
      <w:r w:rsidRPr="00BF2FB0">
        <w:rPr>
          <w:rStyle w:val="StyleUnderline"/>
          <w:rFonts w:asciiTheme="minorHAnsi" w:hAnsiTheme="minorHAnsi"/>
          <w:sz w:val="24"/>
          <w:szCs w:val="24"/>
        </w:rPr>
        <w:t xml:space="preserve"> accidental </w:t>
      </w:r>
      <w:r w:rsidRPr="0055566F">
        <w:rPr>
          <w:rStyle w:val="Emphasis"/>
          <w:rFonts w:asciiTheme="minorHAnsi" w:hAnsiTheme="minorHAnsi"/>
          <w:szCs w:val="24"/>
          <w:highlight w:val="cyan"/>
        </w:rPr>
        <w:t>U.S. delivery of live anthrax</w:t>
      </w:r>
      <w:r w:rsidRPr="0055566F">
        <w:rPr>
          <w:rStyle w:val="StyleUnderline"/>
          <w:rFonts w:asciiTheme="minorHAnsi" w:hAnsiTheme="minorHAnsi"/>
          <w:sz w:val="24"/>
          <w:szCs w:val="24"/>
          <w:highlight w:val="cyan"/>
        </w:rPr>
        <w:t xml:space="preserve"> to South Korea</w:t>
      </w:r>
      <w:r w:rsidRPr="00BF2FB0">
        <w:rPr>
          <w:rStyle w:val="StyleUnderline"/>
          <w:rFonts w:asciiTheme="minorHAnsi" w:hAnsiTheme="minorHAnsi"/>
          <w:sz w:val="24"/>
          <w:szCs w:val="24"/>
        </w:rPr>
        <w:t xml:space="preserve">n labs. </w:t>
      </w:r>
      <w:r w:rsidRPr="00BF2FB0">
        <w:rPr>
          <w:rFonts w:asciiTheme="minorHAnsi" w:hAnsiTheme="minorHAnsi"/>
          <w:sz w:val="16"/>
          <w:szCs w:val="24"/>
        </w:rPr>
        <w:t xml:space="preserve">This enhanced rhetoric and threatening actions are not necessarily indicative of a return to a brinksmanship strategy. At the moment, </w:t>
      </w:r>
      <w:r w:rsidRPr="00BF2FB0">
        <w:rPr>
          <w:rStyle w:val="StyleUnderline"/>
          <w:rFonts w:asciiTheme="minorHAnsi" w:hAnsiTheme="minorHAnsi"/>
          <w:sz w:val="24"/>
          <w:szCs w:val="24"/>
        </w:rPr>
        <w:t>they</w:t>
      </w:r>
      <w:r w:rsidRPr="00BF2FB0">
        <w:rPr>
          <w:rFonts w:asciiTheme="minorHAnsi" w:hAnsiTheme="minorHAnsi"/>
          <w:sz w:val="16"/>
          <w:szCs w:val="24"/>
        </w:rPr>
        <w:t xml:space="preserve"> only </w:t>
      </w:r>
      <w:r w:rsidRPr="00BF2FB0">
        <w:rPr>
          <w:rStyle w:val="StyleUnderline"/>
          <w:rFonts w:asciiTheme="minorHAnsi" w:hAnsiTheme="minorHAnsi"/>
          <w:sz w:val="24"/>
          <w:szCs w:val="24"/>
        </w:rPr>
        <w:t xml:space="preserve">suggest that </w:t>
      </w:r>
      <w:r w:rsidRPr="0055566F">
        <w:rPr>
          <w:rStyle w:val="StyleUnderline"/>
          <w:rFonts w:asciiTheme="minorHAnsi" w:hAnsiTheme="minorHAnsi"/>
          <w:sz w:val="24"/>
          <w:szCs w:val="24"/>
          <w:highlight w:val="cyan"/>
        </w:rPr>
        <w:t>Pyongyang is frustrated and Kim Jong-un may be losing patience with Seoul’s hardline stance</w:t>
      </w:r>
      <w:r w:rsidRPr="00BF2FB0">
        <w:rPr>
          <w:rFonts w:asciiTheme="minorHAnsi" w:hAnsiTheme="minorHAnsi"/>
          <w:sz w:val="16"/>
          <w:szCs w:val="24"/>
        </w:rPr>
        <w:t xml:space="preserve"> that he most likely thought would melt in the face of the charm campaign. In order to take the next step toward a return to a full blown brinksmanship strategy, Kim Jong-un will have to weigh a variety of factors from manner of action (overt versus covert) to South Korean operational and strategic response to potential blowback inside the regime. </w:t>
      </w:r>
      <w:r w:rsidRPr="0055566F">
        <w:rPr>
          <w:rStyle w:val="Emphasis"/>
          <w:rFonts w:asciiTheme="minorHAnsi" w:hAnsiTheme="minorHAnsi"/>
          <w:szCs w:val="24"/>
          <w:highlight w:val="cyan"/>
        </w:rPr>
        <w:t>Time</w:t>
      </w:r>
      <w:r w:rsidRPr="00BF2FB0">
        <w:rPr>
          <w:rStyle w:val="Emphasis"/>
          <w:rFonts w:asciiTheme="minorHAnsi" w:hAnsiTheme="minorHAnsi"/>
          <w:szCs w:val="24"/>
        </w:rPr>
        <w:t xml:space="preserve">, however, </w:t>
      </w:r>
      <w:r w:rsidRPr="0055566F">
        <w:rPr>
          <w:rStyle w:val="Emphasis"/>
          <w:rFonts w:asciiTheme="minorHAnsi" w:hAnsiTheme="minorHAnsi"/>
          <w:szCs w:val="24"/>
          <w:highlight w:val="cyan"/>
        </w:rPr>
        <w:t>is not on Kim</w:t>
      </w:r>
      <w:r w:rsidRPr="00BF2FB0">
        <w:rPr>
          <w:rStyle w:val="Emphasis"/>
          <w:rFonts w:asciiTheme="minorHAnsi" w:hAnsiTheme="minorHAnsi"/>
          <w:szCs w:val="24"/>
        </w:rPr>
        <w:t xml:space="preserve"> Jong-</w:t>
      </w:r>
      <w:proofErr w:type="spellStart"/>
      <w:r w:rsidRPr="00BF2FB0">
        <w:rPr>
          <w:rStyle w:val="Emphasis"/>
          <w:rFonts w:asciiTheme="minorHAnsi" w:hAnsiTheme="minorHAnsi"/>
          <w:szCs w:val="24"/>
        </w:rPr>
        <w:t>un</w:t>
      </w:r>
      <w:r w:rsidRPr="0055566F">
        <w:rPr>
          <w:rStyle w:val="Emphasis"/>
          <w:rFonts w:asciiTheme="minorHAnsi" w:hAnsiTheme="minorHAnsi"/>
          <w:szCs w:val="24"/>
          <w:highlight w:val="cyan"/>
        </w:rPr>
        <w:t>’s</w:t>
      </w:r>
      <w:proofErr w:type="spellEnd"/>
      <w:r w:rsidRPr="0055566F">
        <w:rPr>
          <w:rStyle w:val="Emphasis"/>
          <w:rFonts w:asciiTheme="minorHAnsi" w:hAnsiTheme="minorHAnsi"/>
          <w:szCs w:val="24"/>
          <w:highlight w:val="cyan"/>
        </w:rPr>
        <w:t xml:space="preserve"> side.</w:t>
      </w:r>
      <w:r w:rsidRPr="00BF2FB0">
        <w:rPr>
          <w:rFonts w:asciiTheme="minorHAnsi" w:hAnsiTheme="minorHAnsi"/>
          <w:sz w:val="16"/>
          <w:szCs w:val="24"/>
        </w:rPr>
        <w:t xml:space="preserve"> The </w:t>
      </w:r>
      <w:proofErr w:type="spellStart"/>
      <w:r w:rsidRPr="00BF2FB0">
        <w:rPr>
          <w:rFonts w:asciiTheme="minorHAnsi" w:hAnsiTheme="minorHAnsi"/>
          <w:sz w:val="16"/>
          <w:szCs w:val="24"/>
        </w:rPr>
        <w:t>Byungjin</w:t>
      </w:r>
      <w:proofErr w:type="spellEnd"/>
      <w:r w:rsidRPr="00BF2FB0">
        <w:rPr>
          <w:rFonts w:asciiTheme="minorHAnsi" w:hAnsiTheme="minorHAnsi"/>
          <w:sz w:val="16"/>
          <w:szCs w:val="24"/>
        </w:rPr>
        <w:t xml:space="preserve"> policy has hampered his ability to consolidate his power. </w:t>
      </w:r>
      <w:r w:rsidRPr="00BF2FB0">
        <w:rPr>
          <w:rStyle w:val="StyleUnderline"/>
          <w:rFonts w:asciiTheme="minorHAnsi" w:hAnsiTheme="minorHAnsi"/>
          <w:sz w:val="24"/>
          <w:szCs w:val="24"/>
        </w:rPr>
        <w:t>By not being able to show progress on the economy</w:t>
      </w:r>
      <w:r w:rsidRPr="00BF2FB0">
        <w:rPr>
          <w:rFonts w:asciiTheme="minorHAnsi" w:hAnsiTheme="minorHAnsi"/>
          <w:sz w:val="16"/>
          <w:szCs w:val="24"/>
        </w:rPr>
        <w:t xml:space="preserve"> (i.e., gaining access to the South Korean economic engine), </w:t>
      </w:r>
      <w:r w:rsidRPr="00BF2FB0">
        <w:rPr>
          <w:rStyle w:val="StyleUnderline"/>
          <w:rFonts w:asciiTheme="minorHAnsi" w:hAnsiTheme="minorHAnsi"/>
          <w:sz w:val="24"/>
          <w:szCs w:val="24"/>
        </w:rPr>
        <w:t>Kim will be unable to secure the loyalty and provide the largess that will enhance his bona fides as Supreme Leader.</w:t>
      </w:r>
      <w:r w:rsidRPr="00BF2FB0">
        <w:rPr>
          <w:rFonts w:asciiTheme="minorHAnsi" w:hAnsiTheme="minorHAnsi"/>
          <w:sz w:val="16"/>
          <w:szCs w:val="24"/>
        </w:rPr>
        <w:t xml:space="preserve"> As North Korea’s isolation continues, </w:t>
      </w:r>
      <w:r w:rsidRPr="0055566F">
        <w:rPr>
          <w:rStyle w:val="Emphasis"/>
          <w:rFonts w:asciiTheme="minorHAnsi" w:hAnsiTheme="minorHAnsi"/>
          <w:szCs w:val="24"/>
          <w:highlight w:val="cyan"/>
        </w:rPr>
        <w:t>Kim’s calculus is likely to evolve. At some point, he will have to take bold action</w:t>
      </w:r>
      <w:r w:rsidRPr="0055566F">
        <w:rPr>
          <w:rFonts w:asciiTheme="minorHAnsi" w:hAnsiTheme="minorHAnsi"/>
          <w:sz w:val="16"/>
          <w:szCs w:val="24"/>
          <w:highlight w:val="cyan"/>
        </w:rPr>
        <w:t>.</w:t>
      </w:r>
      <w:r w:rsidRPr="00BF2FB0">
        <w:rPr>
          <w:rFonts w:asciiTheme="minorHAnsi" w:hAnsiTheme="minorHAnsi"/>
          <w:sz w:val="16"/>
          <w:szCs w:val="24"/>
        </w:rPr>
        <w:t xml:space="preserve"> While more-aggressive provocations are less likely in the near term, they cannot be discounted. Therefore, the question concerning </w:t>
      </w:r>
      <w:r w:rsidRPr="0055566F">
        <w:rPr>
          <w:rStyle w:val="Emphasis"/>
          <w:rFonts w:asciiTheme="minorHAnsi" w:hAnsiTheme="minorHAnsi"/>
          <w:szCs w:val="24"/>
          <w:highlight w:val="cyan"/>
        </w:rPr>
        <w:t>North Korea’s provocative behavior may not be whether it will occur but when it will occur</w:t>
      </w:r>
      <w:r w:rsidRPr="00BF2FB0">
        <w:rPr>
          <w:rFonts w:asciiTheme="minorHAnsi" w:hAnsiTheme="minorHAnsi"/>
          <w:sz w:val="16"/>
          <w:szCs w:val="24"/>
        </w:rPr>
        <w:t xml:space="preserve">. Assuming this is true, what can be done? </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 xml:space="preserve">The deterrence turn no longer applies – current military posture has collapsed credibility through </w:t>
      </w:r>
      <w:proofErr w:type="spellStart"/>
      <w:r w:rsidRPr="00BF2FB0">
        <w:rPr>
          <w:rFonts w:asciiTheme="minorHAnsi" w:hAnsiTheme="minorHAnsi"/>
          <w:sz w:val="24"/>
          <w:szCs w:val="24"/>
        </w:rPr>
        <w:t>overdeterrence</w:t>
      </w:r>
      <w:proofErr w:type="spellEnd"/>
    </w:p>
    <w:p w:rsidR="00BF2FB0" w:rsidRPr="00BF2FB0" w:rsidRDefault="00BF2FB0" w:rsidP="00BF2FB0">
      <w:pPr>
        <w:rPr>
          <w:rFonts w:asciiTheme="minorHAnsi" w:hAnsiTheme="minorHAnsi"/>
          <w:sz w:val="24"/>
          <w:szCs w:val="24"/>
        </w:rPr>
      </w:pPr>
      <w:r w:rsidRPr="00BF2FB0">
        <w:rPr>
          <w:rStyle w:val="Style13ptBold"/>
          <w:rFonts w:asciiTheme="minorHAnsi" w:hAnsiTheme="minorHAnsi"/>
          <w:sz w:val="24"/>
          <w:szCs w:val="24"/>
        </w:rPr>
        <w:t>Jackson 1/12</w:t>
      </w:r>
      <w:r w:rsidRPr="00BF2FB0">
        <w:rPr>
          <w:rFonts w:asciiTheme="minorHAnsi" w:hAnsiTheme="minorHAnsi"/>
          <w:b/>
          <w:sz w:val="24"/>
          <w:szCs w:val="24"/>
        </w:rPr>
        <w:t xml:space="preserve"> </w:t>
      </w:r>
      <w:r w:rsidRPr="00BF2FB0">
        <w:rPr>
          <w:rFonts w:asciiTheme="minorHAnsi" w:hAnsiTheme="minorHAnsi"/>
          <w:sz w:val="24"/>
          <w:szCs w:val="24"/>
        </w:rPr>
        <w:t xml:space="preserve">(Dr. Van Jackson,  Visiting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Dr. Jackson held positions in the Office of the Secretary of Defense (OSD) as a strategist and policy adviser focused on the Asia-Pacific, senior country director for Korea, and working group chair of the U.S.–Republic of Korea Extended Deterrence Policy Committee. He was a contributor to the 2013 Strategic Choices Management Review, the 2014 Quadrennial Defense Review, and OSD’s implementation of the U.S. policy of rebalancing to the Asia-Pacific. From 2009 to 2012, Dr. Jackson advised the White House and Secretary of Defense on crisis management and strategic courses of action through two Korean Peninsula crises, represented the Department in direct negotiations with North Korea addressing its nuclear program, and helped establish the first extended deterrence consultation mechanisms with South Korea and Japan. He is the recipient of multiple awards in OSD, including the Exceptional Civilian Service Medal. Dr. Jackson teaches courses on Asian security, grand strategy, and bridging the theory-policy divide at Georgetown University and the Catholic University of America, and has been a rotating lecturer in the Naval Postgraduate School’s Regional Security Education Program. In 2014 Dr. Jackson was also appointed as a Track II adviser to the Alliance Vision Group headed by the State Department’s Office of Policy Planning and South Korea’s Ministry of Foreign Affairs. Dr. Jackson was also a nonresident James A. Kelly Fellow in Korean Studies with the Pacific Forum at the Center for Strategic &amp; International Studies. He holds a PhD in world politics from the Catholic University of America, January 12, 2016. “The Trouble </w:t>
      </w:r>
      <w:proofErr w:type="gramStart"/>
      <w:r w:rsidRPr="00BF2FB0">
        <w:rPr>
          <w:rFonts w:asciiTheme="minorHAnsi" w:hAnsiTheme="minorHAnsi"/>
          <w:sz w:val="24"/>
          <w:szCs w:val="24"/>
        </w:rPr>
        <w:t>With The US Bomber Overflight Against</w:t>
      </w:r>
      <w:proofErr w:type="gramEnd"/>
      <w:r w:rsidRPr="00BF2FB0">
        <w:rPr>
          <w:rFonts w:asciiTheme="minorHAnsi" w:hAnsiTheme="minorHAnsi"/>
          <w:sz w:val="24"/>
          <w:szCs w:val="24"/>
        </w:rPr>
        <w:t xml:space="preserve"> North Korea.” </w:t>
      </w:r>
      <w:hyperlink r:id="rId6" w:history="1">
        <w:r w:rsidRPr="00BF2FB0">
          <w:rPr>
            <w:rStyle w:val="Hyperlink"/>
            <w:rFonts w:asciiTheme="minorHAnsi" w:hAnsiTheme="minorHAnsi"/>
            <w:sz w:val="24"/>
            <w:szCs w:val="24"/>
          </w:rPr>
          <w:t>http://thediplomat.com/2016/01/the-trouble-with-the-us-bomber-overflight-against-north-korea/</w:t>
        </w:r>
      </w:hyperlink>
      <w:r w:rsidRPr="00BF2FB0">
        <w:rPr>
          <w:rFonts w:asciiTheme="minorHAnsi" w:hAnsiTheme="minorHAnsi"/>
          <w:sz w:val="24"/>
          <w:szCs w:val="24"/>
        </w:rPr>
        <w:t>)</w:t>
      </w:r>
    </w:p>
    <w:p w:rsidR="00BF2FB0" w:rsidRPr="00BF2FB0" w:rsidRDefault="00BF2FB0" w:rsidP="00BF2FB0">
      <w:pPr>
        <w:rPr>
          <w:rFonts w:asciiTheme="minorHAnsi" w:hAnsiTheme="minorHAnsi"/>
          <w:sz w:val="16"/>
          <w:szCs w:val="24"/>
        </w:rPr>
      </w:pPr>
      <w:r w:rsidRPr="00BF2FB0">
        <w:rPr>
          <w:rFonts w:asciiTheme="minorHAnsi" w:hAnsiTheme="minorHAnsi"/>
          <w:sz w:val="16"/>
          <w:szCs w:val="24"/>
        </w:rPr>
        <w:t xml:space="preserve">When it comes to North Korea, </w:t>
      </w:r>
      <w:r w:rsidRPr="0055566F">
        <w:rPr>
          <w:rStyle w:val="StyleUnderline"/>
          <w:rFonts w:asciiTheme="minorHAnsi" w:hAnsiTheme="minorHAnsi"/>
          <w:sz w:val="24"/>
          <w:szCs w:val="24"/>
          <w:highlight w:val="cyan"/>
        </w:rPr>
        <w:t>the U</w:t>
      </w:r>
      <w:r w:rsidRPr="00BF2FB0">
        <w:rPr>
          <w:rFonts w:asciiTheme="minorHAnsi" w:hAnsiTheme="minorHAnsi"/>
          <w:sz w:val="16"/>
          <w:szCs w:val="24"/>
        </w:rPr>
        <w:t xml:space="preserve">nited </w:t>
      </w:r>
      <w:r w:rsidRPr="0055566F">
        <w:rPr>
          <w:rStyle w:val="StyleUnderline"/>
          <w:rFonts w:asciiTheme="minorHAnsi" w:hAnsiTheme="minorHAnsi"/>
          <w:sz w:val="24"/>
          <w:szCs w:val="24"/>
          <w:highlight w:val="cyan"/>
        </w:rPr>
        <w:t>S</w:t>
      </w:r>
      <w:r w:rsidRPr="00BF2FB0">
        <w:rPr>
          <w:rFonts w:asciiTheme="minorHAnsi" w:hAnsiTheme="minorHAnsi"/>
          <w:sz w:val="16"/>
          <w:szCs w:val="24"/>
        </w:rPr>
        <w:t xml:space="preserve">tates and South Korea </w:t>
      </w:r>
      <w:r w:rsidRPr="0055566F">
        <w:rPr>
          <w:rStyle w:val="StyleUnderline"/>
          <w:rFonts w:asciiTheme="minorHAnsi" w:hAnsiTheme="minorHAnsi"/>
          <w:sz w:val="24"/>
          <w:szCs w:val="24"/>
          <w:highlight w:val="cyan"/>
        </w:rPr>
        <w:t>fundamentally misunderstand</w:t>
      </w:r>
      <w:r w:rsidRPr="00BF2FB0">
        <w:rPr>
          <w:rFonts w:asciiTheme="minorHAnsi" w:hAnsiTheme="minorHAnsi"/>
          <w:sz w:val="16"/>
          <w:szCs w:val="24"/>
        </w:rPr>
        <w:t xml:space="preserve"> what it means to demonstrate </w:t>
      </w:r>
      <w:r w:rsidRPr="0055566F">
        <w:rPr>
          <w:rStyle w:val="Emphasis"/>
          <w:rFonts w:asciiTheme="minorHAnsi" w:hAnsiTheme="minorHAnsi"/>
          <w:szCs w:val="24"/>
          <w:highlight w:val="cyan"/>
        </w:rPr>
        <w:t>resolve</w:t>
      </w:r>
      <w:r w:rsidRPr="00BF2FB0">
        <w:rPr>
          <w:rFonts w:asciiTheme="minorHAnsi" w:hAnsiTheme="minorHAnsi"/>
          <w:sz w:val="16"/>
          <w:szCs w:val="24"/>
        </w:rPr>
        <w:t xml:space="preserve">. In recent years, their </w:t>
      </w:r>
      <w:r w:rsidRPr="0055566F">
        <w:rPr>
          <w:rStyle w:val="StyleUnderline"/>
          <w:rFonts w:asciiTheme="minorHAnsi" w:hAnsiTheme="minorHAnsi"/>
          <w:sz w:val="24"/>
          <w:szCs w:val="24"/>
          <w:highlight w:val="cyan"/>
        </w:rPr>
        <w:t xml:space="preserve">actions have undermined </w:t>
      </w:r>
      <w:r w:rsidRPr="00BF2FB0">
        <w:rPr>
          <w:rStyle w:val="StyleUnderline"/>
          <w:rFonts w:asciiTheme="minorHAnsi" w:hAnsiTheme="minorHAnsi"/>
          <w:sz w:val="24"/>
          <w:szCs w:val="24"/>
        </w:rPr>
        <w:t>the</w:t>
      </w:r>
      <w:r w:rsidRPr="0055566F">
        <w:rPr>
          <w:rStyle w:val="StyleUnderline"/>
          <w:rFonts w:asciiTheme="minorHAnsi" w:hAnsiTheme="minorHAnsi"/>
          <w:sz w:val="24"/>
          <w:szCs w:val="24"/>
          <w:highlight w:val="cyan"/>
        </w:rPr>
        <w:t xml:space="preserve"> credibility</w:t>
      </w:r>
      <w:r w:rsidRPr="00BF2FB0">
        <w:rPr>
          <w:rStyle w:val="StyleUnderline"/>
          <w:rFonts w:asciiTheme="minorHAnsi" w:hAnsiTheme="minorHAnsi"/>
          <w:sz w:val="24"/>
          <w:szCs w:val="24"/>
        </w:rPr>
        <w:t xml:space="preserve"> of </w:t>
      </w:r>
      <w:r w:rsidRPr="00BF2FB0">
        <w:rPr>
          <w:rFonts w:asciiTheme="minorHAnsi" w:hAnsiTheme="minorHAnsi"/>
          <w:sz w:val="16"/>
          <w:szCs w:val="24"/>
        </w:rPr>
        <w:t>their own</w:t>
      </w:r>
      <w:r w:rsidRPr="00BF2FB0">
        <w:rPr>
          <w:rStyle w:val="StyleUnderline"/>
          <w:rFonts w:asciiTheme="minorHAnsi" w:hAnsiTheme="minorHAnsi"/>
          <w:sz w:val="24"/>
          <w:szCs w:val="24"/>
        </w:rPr>
        <w:t xml:space="preserve"> threat-making</w:t>
      </w:r>
      <w:r w:rsidRPr="00BF2FB0">
        <w:rPr>
          <w:rFonts w:asciiTheme="minorHAnsi" w:hAnsiTheme="minorHAnsi"/>
          <w:sz w:val="16"/>
          <w:szCs w:val="24"/>
        </w:rPr>
        <w:t xml:space="preserve">. And their policy decisions, though well-intentioned, are ironically </w:t>
      </w:r>
      <w:r w:rsidRPr="00BF2FB0">
        <w:rPr>
          <w:rStyle w:val="StyleUnderline"/>
          <w:rFonts w:asciiTheme="minorHAnsi" w:hAnsiTheme="minorHAnsi"/>
          <w:sz w:val="24"/>
          <w:szCs w:val="24"/>
        </w:rPr>
        <w:t xml:space="preserve">creating conditions that make future circumstances more dangerous </w:t>
      </w:r>
      <w:r w:rsidRPr="00BF2FB0">
        <w:rPr>
          <w:rFonts w:asciiTheme="minorHAnsi" w:hAnsiTheme="minorHAnsi"/>
          <w:sz w:val="16"/>
          <w:szCs w:val="24"/>
        </w:rPr>
        <w:t>for both countries. Global media recently whipped up a storm when claims emerged that North Korea tested a hydrogen bomb. The U.S. government’s rhetorical response was one of extreme skepticism — not about the fact of a nuclear test, but that the test reflected the hydrogen capability that North Korea claimed. In response to the test, however, th</w:t>
      </w:r>
      <w:r w:rsidRPr="00BF2FB0">
        <w:rPr>
          <w:rStyle w:val="StyleUnderline"/>
          <w:rFonts w:asciiTheme="minorHAnsi" w:hAnsiTheme="minorHAnsi"/>
          <w:sz w:val="24"/>
          <w:szCs w:val="24"/>
        </w:rPr>
        <w:t>e United States deployed a B-52 nuclear-capable strategic bomber to South Korea</w:t>
      </w:r>
      <w:r w:rsidRPr="00BF2FB0">
        <w:rPr>
          <w:rFonts w:asciiTheme="minorHAnsi" w:hAnsiTheme="minorHAnsi"/>
          <w:sz w:val="16"/>
          <w:szCs w:val="24"/>
        </w:rPr>
        <w:t xml:space="preserve">, escorted by South Korean fighter jets. Now the United States is </w:t>
      </w:r>
      <w:hyperlink r:id="rId7" w:tgtFrame="_blank" w:history="1">
        <w:r w:rsidRPr="00BF2FB0">
          <w:rPr>
            <w:rStyle w:val="Hyperlink"/>
            <w:rFonts w:asciiTheme="minorHAnsi" w:hAnsiTheme="minorHAnsi"/>
            <w:sz w:val="16"/>
            <w:szCs w:val="24"/>
          </w:rPr>
          <w:t>considering</w:t>
        </w:r>
      </w:hyperlink>
      <w:r w:rsidRPr="00BF2FB0">
        <w:rPr>
          <w:rFonts w:asciiTheme="minorHAnsi" w:hAnsiTheme="minorHAnsi"/>
          <w:sz w:val="16"/>
          <w:szCs w:val="24"/>
        </w:rPr>
        <w:t xml:space="preserve"> sending still more nuclear-capable assets to Korea. This would be a mistake. The message to North Korea that the B-52 dispatch was intended to convey could hardly be clearer: we have nuclear superiority over you, and if you go too far, you’ll experience what that’s like firsthand. As ever, the B-52 constitutes a rather thinly-veiled nuclear threat. There is nothing inherently wrong with this, of course. The B-52 remains useful to the United States for a number of reasons; I’m not making an argument about the U.S. nuclear triad. But in the manner employed to signal against North Korea, B-52 deployments are proving to be the height of strategic folly. In my new </w:t>
      </w:r>
      <w:hyperlink r:id="rId8" w:tgtFrame="_blank" w:history="1">
        <w:r w:rsidRPr="00BF2FB0">
          <w:rPr>
            <w:rStyle w:val="Hyperlink"/>
            <w:rFonts w:asciiTheme="minorHAnsi" w:hAnsiTheme="minorHAnsi"/>
            <w:sz w:val="16"/>
            <w:szCs w:val="24"/>
          </w:rPr>
          <w:t>book</w:t>
        </w:r>
      </w:hyperlink>
      <w:r w:rsidRPr="00BF2FB0">
        <w:rPr>
          <w:rFonts w:asciiTheme="minorHAnsi" w:hAnsiTheme="minorHAnsi"/>
          <w:sz w:val="16"/>
          <w:szCs w:val="24"/>
        </w:rPr>
        <w:t xml:space="preserve">, I explain why </w:t>
      </w:r>
      <w:r w:rsidRPr="00BF2FB0">
        <w:rPr>
          <w:rStyle w:val="StyleUnderline"/>
          <w:rFonts w:asciiTheme="minorHAnsi" w:hAnsiTheme="minorHAnsi"/>
          <w:sz w:val="24"/>
          <w:szCs w:val="24"/>
        </w:rPr>
        <w:t>North Korea</w:t>
      </w:r>
      <w:r w:rsidRPr="00BF2FB0">
        <w:rPr>
          <w:rFonts w:asciiTheme="minorHAnsi" w:hAnsiTheme="minorHAnsi"/>
          <w:sz w:val="16"/>
          <w:szCs w:val="24"/>
        </w:rPr>
        <w:t>—a state that Richard Nixon once called a “fourth-rate pipsqueak power” and that late night comedians routinely mock—</w:t>
      </w:r>
      <w:r w:rsidRPr="00BF2FB0">
        <w:rPr>
          <w:rStyle w:val="StyleUnderline"/>
          <w:rFonts w:asciiTheme="minorHAnsi" w:hAnsiTheme="minorHAnsi"/>
          <w:sz w:val="24"/>
          <w:szCs w:val="24"/>
        </w:rPr>
        <w:t xml:space="preserve">has been able to commit more than one thousand acts of unreciprocated </w:t>
      </w:r>
      <w:r w:rsidRPr="0055566F">
        <w:rPr>
          <w:rStyle w:val="StyleUnderline"/>
          <w:rFonts w:asciiTheme="minorHAnsi" w:hAnsiTheme="minorHAnsi"/>
          <w:sz w:val="24"/>
          <w:szCs w:val="24"/>
          <w:highlight w:val="cyan"/>
        </w:rPr>
        <w:t>violence against the U</w:t>
      </w:r>
      <w:r w:rsidRPr="00BF2FB0">
        <w:rPr>
          <w:rStyle w:val="StyleUnderline"/>
          <w:rFonts w:asciiTheme="minorHAnsi" w:hAnsiTheme="minorHAnsi"/>
          <w:sz w:val="24"/>
          <w:szCs w:val="24"/>
        </w:rPr>
        <w:t xml:space="preserve">nited </w:t>
      </w:r>
      <w:r w:rsidRPr="0055566F">
        <w:rPr>
          <w:rStyle w:val="StyleUnderline"/>
          <w:rFonts w:asciiTheme="minorHAnsi" w:hAnsiTheme="minorHAnsi"/>
          <w:sz w:val="24"/>
          <w:szCs w:val="24"/>
          <w:highlight w:val="cyan"/>
        </w:rPr>
        <w:t>S</w:t>
      </w:r>
      <w:r w:rsidRPr="00BF2FB0">
        <w:rPr>
          <w:rStyle w:val="StyleUnderline"/>
          <w:rFonts w:asciiTheme="minorHAnsi" w:hAnsiTheme="minorHAnsi"/>
          <w:sz w:val="24"/>
          <w:szCs w:val="24"/>
        </w:rPr>
        <w:t>tates</w:t>
      </w:r>
      <w:r w:rsidRPr="00BF2FB0">
        <w:rPr>
          <w:rFonts w:asciiTheme="minorHAnsi" w:hAnsiTheme="minorHAnsi"/>
          <w:sz w:val="16"/>
          <w:szCs w:val="24"/>
        </w:rPr>
        <w:t xml:space="preserve"> and South Korea going back to the 1960s. How is a much smaller state repeatedly willing and able to not only defy a much stronger state, but attack it and its ally without provoking a larger war? </w:t>
      </w:r>
      <w:r w:rsidRPr="00BF2FB0">
        <w:rPr>
          <w:rStyle w:val="StyleUnderline"/>
          <w:rFonts w:asciiTheme="minorHAnsi" w:hAnsiTheme="minorHAnsi"/>
          <w:sz w:val="24"/>
          <w:szCs w:val="24"/>
        </w:rPr>
        <w:t xml:space="preserve">It </w:t>
      </w:r>
      <w:r w:rsidRPr="0055566F">
        <w:rPr>
          <w:rStyle w:val="StyleUnderline"/>
          <w:rFonts w:asciiTheme="minorHAnsi" w:hAnsiTheme="minorHAnsi"/>
          <w:sz w:val="24"/>
          <w:szCs w:val="24"/>
          <w:highlight w:val="cyan"/>
        </w:rPr>
        <w:t>boils down to perceptions of resolve</w:t>
      </w:r>
      <w:r w:rsidRPr="00BF2FB0">
        <w:rPr>
          <w:rFonts w:asciiTheme="minorHAnsi" w:hAnsiTheme="minorHAnsi"/>
          <w:sz w:val="16"/>
          <w:szCs w:val="24"/>
        </w:rPr>
        <w:t xml:space="preserve">; there can be no other answer than that </w:t>
      </w:r>
      <w:r w:rsidRPr="0055566F">
        <w:rPr>
          <w:rStyle w:val="Emphasis"/>
          <w:rFonts w:asciiTheme="minorHAnsi" w:hAnsiTheme="minorHAnsi"/>
          <w:szCs w:val="24"/>
          <w:highlight w:val="cyan"/>
        </w:rPr>
        <w:t>the smaller state believes the larger state won’t retaliate if the provocation is limited</w:t>
      </w:r>
      <w:r w:rsidRPr="00BF2FB0">
        <w:rPr>
          <w:rFonts w:asciiTheme="minorHAnsi" w:hAnsiTheme="minorHAnsi"/>
          <w:sz w:val="16"/>
          <w:szCs w:val="24"/>
        </w:rPr>
        <w:t xml:space="preserve"> in scale. In thousands of strategic interactions over the decades, the United States and South Korea have shown an unwillingness to take actions that risk war. With few exceptions, when North Korea attacks, the alliance has not responded in kind, or at all. So why does this historical pattern—of North Korea provoking and the United States effectively backing down—matter for the B-52 overflight? Because nuclear signaling repeats another detrimental aspect of the historical pattern with North Korea: muscle-flexing from a safe distance. </w:t>
      </w:r>
      <w:r w:rsidRPr="00BF2FB0">
        <w:rPr>
          <w:rStyle w:val="StyleUnderline"/>
          <w:rFonts w:asciiTheme="minorHAnsi" w:hAnsiTheme="minorHAnsi"/>
          <w:sz w:val="24"/>
          <w:szCs w:val="24"/>
        </w:rPr>
        <w:t>Despite a history of backing down</w:t>
      </w:r>
      <w:r w:rsidRPr="00BF2FB0">
        <w:rPr>
          <w:rFonts w:asciiTheme="minorHAnsi" w:hAnsiTheme="minorHAnsi"/>
          <w:sz w:val="16"/>
          <w:szCs w:val="24"/>
        </w:rPr>
        <w:t xml:space="preserve"> when confronted with a direct challenge</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the U</w:t>
      </w:r>
      <w:r w:rsidRPr="00BF2FB0">
        <w:rPr>
          <w:rStyle w:val="StyleUnderline"/>
          <w:rFonts w:asciiTheme="minorHAnsi" w:hAnsiTheme="minorHAnsi"/>
          <w:sz w:val="24"/>
          <w:szCs w:val="24"/>
        </w:rPr>
        <w:t xml:space="preserve">nited </w:t>
      </w:r>
      <w:r w:rsidRPr="0055566F">
        <w:rPr>
          <w:rStyle w:val="StyleUnderline"/>
          <w:rFonts w:asciiTheme="minorHAnsi" w:hAnsiTheme="minorHAnsi"/>
          <w:sz w:val="24"/>
          <w:szCs w:val="24"/>
          <w:highlight w:val="cyan"/>
        </w:rPr>
        <w:t>S</w:t>
      </w:r>
      <w:r w:rsidRPr="00BF2FB0">
        <w:rPr>
          <w:rStyle w:val="StyleUnderline"/>
          <w:rFonts w:asciiTheme="minorHAnsi" w:hAnsiTheme="minorHAnsi"/>
          <w:sz w:val="24"/>
          <w:szCs w:val="24"/>
        </w:rPr>
        <w:t>tates</w:t>
      </w:r>
      <w:r w:rsidRPr="00BF2FB0">
        <w:rPr>
          <w:rFonts w:asciiTheme="minorHAnsi" w:hAnsiTheme="minorHAnsi"/>
          <w:sz w:val="16"/>
          <w:szCs w:val="24"/>
        </w:rPr>
        <w:t xml:space="preserve"> and South Korea </w:t>
      </w:r>
      <w:r w:rsidRPr="0055566F">
        <w:rPr>
          <w:rStyle w:val="Emphasis"/>
          <w:rFonts w:asciiTheme="minorHAnsi" w:hAnsiTheme="minorHAnsi"/>
          <w:szCs w:val="24"/>
          <w:highlight w:val="cyan"/>
        </w:rPr>
        <w:t>have</w:t>
      </w:r>
      <w:r w:rsidRPr="00BF2FB0">
        <w:rPr>
          <w:rStyle w:val="Emphasis"/>
          <w:rFonts w:asciiTheme="minorHAnsi" w:hAnsiTheme="minorHAnsi"/>
          <w:szCs w:val="24"/>
        </w:rPr>
        <w:t xml:space="preserve"> engaged in </w:t>
      </w:r>
      <w:r w:rsidRPr="0055566F">
        <w:rPr>
          <w:rStyle w:val="Emphasis"/>
          <w:rFonts w:asciiTheme="minorHAnsi" w:hAnsiTheme="minorHAnsi"/>
          <w:szCs w:val="24"/>
          <w:highlight w:val="cyan"/>
        </w:rPr>
        <w:t>condemnatory signaling</w:t>
      </w:r>
      <w:r w:rsidRPr="00BF2FB0">
        <w:rPr>
          <w:rStyle w:val="Emphasis"/>
          <w:rFonts w:asciiTheme="minorHAnsi" w:hAnsiTheme="minorHAnsi"/>
          <w:szCs w:val="24"/>
        </w:rPr>
        <w:t>, posturing, and generalized threat-making</w:t>
      </w:r>
      <w:r w:rsidRPr="00BF2FB0">
        <w:rPr>
          <w:rFonts w:asciiTheme="minorHAnsi" w:hAnsiTheme="minorHAnsi"/>
          <w:sz w:val="16"/>
          <w:szCs w:val="24"/>
        </w:rPr>
        <w:t xml:space="preserve">, but only well after a crisis recedes. The B-52 is a signal of hostility, not resolve. What do I mean? A </w:t>
      </w:r>
      <w:r w:rsidRPr="0055566F">
        <w:rPr>
          <w:rStyle w:val="StyleUnderline"/>
          <w:rFonts w:asciiTheme="minorHAnsi" w:hAnsiTheme="minorHAnsi"/>
          <w:sz w:val="24"/>
          <w:szCs w:val="24"/>
          <w:highlight w:val="cyan"/>
        </w:rPr>
        <w:t>ramped up military posture</w:t>
      </w:r>
      <w:r w:rsidRPr="00BF2FB0">
        <w:rPr>
          <w:rStyle w:val="StyleUnderline"/>
          <w:rFonts w:asciiTheme="minorHAnsi" w:hAnsiTheme="minorHAnsi"/>
          <w:sz w:val="24"/>
          <w:szCs w:val="24"/>
        </w:rPr>
        <w:t xml:space="preserve">, propaganda broadcasts, ineffective but highly symbolic sanctions, an </w:t>
      </w:r>
      <w:r w:rsidRPr="0055566F">
        <w:rPr>
          <w:rStyle w:val="StyleUnderline"/>
          <w:rFonts w:asciiTheme="minorHAnsi" w:hAnsiTheme="minorHAnsi"/>
          <w:sz w:val="24"/>
          <w:szCs w:val="24"/>
          <w:highlight w:val="cyan"/>
        </w:rPr>
        <w:t>increased military exercise tempo</w:t>
      </w:r>
      <w:r w:rsidRPr="00BF2FB0">
        <w:rPr>
          <w:rFonts w:asciiTheme="minorHAnsi" w:hAnsiTheme="minorHAnsi"/>
          <w:sz w:val="16"/>
          <w:szCs w:val="24"/>
        </w:rPr>
        <w:t xml:space="preserve">—and of course nuclear signaling. </w:t>
      </w:r>
      <w:r w:rsidRPr="0055566F">
        <w:rPr>
          <w:rStyle w:val="Emphasis"/>
          <w:rFonts w:asciiTheme="minorHAnsi" w:hAnsiTheme="minorHAnsi"/>
          <w:szCs w:val="24"/>
          <w:highlight w:val="cyan"/>
        </w:rPr>
        <w:t xml:space="preserve">North Korea perceives </w:t>
      </w:r>
      <w:r w:rsidRPr="00BF2FB0">
        <w:rPr>
          <w:rStyle w:val="Emphasis"/>
          <w:rFonts w:asciiTheme="minorHAnsi" w:hAnsiTheme="minorHAnsi"/>
          <w:szCs w:val="24"/>
        </w:rPr>
        <w:t xml:space="preserve">all of </w:t>
      </w:r>
      <w:r w:rsidRPr="0055566F">
        <w:rPr>
          <w:rStyle w:val="Emphasis"/>
          <w:rFonts w:asciiTheme="minorHAnsi" w:hAnsiTheme="minorHAnsi"/>
          <w:szCs w:val="24"/>
          <w:highlight w:val="cyan"/>
        </w:rPr>
        <w:t xml:space="preserve">these actions as hostile, </w:t>
      </w:r>
      <w:r w:rsidRPr="00BF2FB0">
        <w:rPr>
          <w:rStyle w:val="Emphasis"/>
          <w:rFonts w:asciiTheme="minorHAnsi" w:hAnsiTheme="minorHAnsi"/>
          <w:szCs w:val="24"/>
        </w:rPr>
        <w:t>and they’re correct</w:t>
      </w:r>
      <w:r w:rsidRPr="00BF2FB0">
        <w:rPr>
          <w:rFonts w:asciiTheme="minorHAnsi" w:hAnsiTheme="minorHAnsi"/>
          <w:sz w:val="16"/>
          <w:szCs w:val="24"/>
        </w:rPr>
        <w:t xml:space="preserve">; to a degree it’s why the alliance does them. But what’s the point of </w:t>
      </w:r>
      <w:r w:rsidRPr="0055566F">
        <w:rPr>
          <w:rStyle w:val="StyleUnderline"/>
          <w:rFonts w:asciiTheme="minorHAnsi" w:hAnsiTheme="minorHAnsi"/>
          <w:sz w:val="24"/>
          <w:szCs w:val="24"/>
          <w:highlight w:val="cyan"/>
        </w:rPr>
        <w:t xml:space="preserve">perpetuating </w:t>
      </w:r>
      <w:r w:rsidRPr="00BF2FB0">
        <w:rPr>
          <w:rStyle w:val="StyleUnderline"/>
          <w:rFonts w:asciiTheme="minorHAnsi" w:hAnsiTheme="minorHAnsi"/>
          <w:sz w:val="24"/>
          <w:szCs w:val="24"/>
        </w:rPr>
        <w:t xml:space="preserve">high-friction hostilities with North Korea if it just encourages North Korean </w:t>
      </w:r>
      <w:r w:rsidRPr="0055566F">
        <w:rPr>
          <w:rStyle w:val="StyleUnderline"/>
          <w:rFonts w:asciiTheme="minorHAnsi" w:hAnsiTheme="minorHAnsi"/>
          <w:sz w:val="24"/>
          <w:szCs w:val="24"/>
          <w:highlight w:val="cyan"/>
        </w:rPr>
        <w:t>provocations</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that chip away</w:t>
      </w:r>
      <w:r w:rsidRPr="00BF2FB0">
        <w:rPr>
          <w:rStyle w:val="StyleUnderline"/>
          <w:rFonts w:asciiTheme="minorHAnsi" w:hAnsiTheme="minorHAnsi"/>
          <w:sz w:val="24"/>
          <w:szCs w:val="24"/>
        </w:rPr>
        <w:t xml:space="preserve"> at the </w:t>
      </w:r>
      <w:r w:rsidRPr="0055566F">
        <w:rPr>
          <w:rStyle w:val="StyleUnderline"/>
          <w:rFonts w:asciiTheme="minorHAnsi" w:hAnsiTheme="minorHAnsi"/>
          <w:sz w:val="24"/>
          <w:szCs w:val="24"/>
          <w:highlight w:val="cyan"/>
        </w:rPr>
        <w:t>credibility of</w:t>
      </w:r>
      <w:r w:rsidRPr="00BF2FB0">
        <w:rPr>
          <w:rStyle w:val="StyleUnderline"/>
          <w:rFonts w:asciiTheme="minorHAnsi" w:hAnsiTheme="minorHAnsi"/>
          <w:sz w:val="24"/>
          <w:szCs w:val="24"/>
        </w:rPr>
        <w:t xml:space="preserve"> our </w:t>
      </w:r>
      <w:r w:rsidRPr="0055566F">
        <w:rPr>
          <w:rStyle w:val="StyleUnderline"/>
          <w:rFonts w:asciiTheme="minorHAnsi" w:hAnsiTheme="minorHAnsi"/>
          <w:sz w:val="24"/>
          <w:szCs w:val="24"/>
          <w:highlight w:val="cyan"/>
        </w:rPr>
        <w:t>extended deterrence</w:t>
      </w:r>
      <w:r w:rsidRPr="00BF2FB0">
        <w:rPr>
          <w:rFonts w:asciiTheme="minorHAnsi" w:hAnsiTheme="minorHAnsi"/>
          <w:sz w:val="16"/>
          <w:szCs w:val="24"/>
        </w:rPr>
        <w:t xml:space="preserve"> commitment to South Korea? Do we actually intend to wage nuclear conflict in North Korea over a nuclear test or a small-scale act of violence along the DMZ? I don’t think so. </w:t>
      </w:r>
      <w:r w:rsidRPr="00BF2FB0">
        <w:rPr>
          <w:rStyle w:val="StyleUnderline"/>
          <w:rFonts w:asciiTheme="minorHAnsi" w:hAnsiTheme="minorHAnsi"/>
          <w:sz w:val="24"/>
          <w:szCs w:val="24"/>
        </w:rPr>
        <w:t xml:space="preserve">It’s wholly incompatible with a history of risk averse policy </w:t>
      </w:r>
      <w:r w:rsidRPr="00BF2FB0">
        <w:rPr>
          <w:rFonts w:asciiTheme="minorHAnsi" w:hAnsiTheme="minorHAnsi"/>
          <w:sz w:val="16"/>
          <w:szCs w:val="24"/>
        </w:rPr>
        <w:t xml:space="preserve">on the Korean Peninsula, and that makes it inherently incredible. But what if </w:t>
      </w:r>
      <w:r w:rsidRPr="0055566F">
        <w:rPr>
          <w:rStyle w:val="Emphasis"/>
          <w:rFonts w:asciiTheme="minorHAnsi" w:hAnsiTheme="minorHAnsi"/>
          <w:szCs w:val="24"/>
          <w:highlight w:val="cyan"/>
        </w:rPr>
        <w:t>U.S. risk propensity</w:t>
      </w:r>
      <w:r w:rsidRPr="00BF2FB0">
        <w:rPr>
          <w:rFonts w:asciiTheme="minorHAnsi" w:hAnsiTheme="minorHAnsi"/>
          <w:sz w:val="16"/>
          <w:szCs w:val="24"/>
        </w:rPr>
        <w:t xml:space="preserve"> really </w:t>
      </w:r>
      <w:r w:rsidRPr="0055566F">
        <w:rPr>
          <w:rStyle w:val="Emphasis"/>
          <w:rFonts w:asciiTheme="minorHAnsi" w:hAnsiTheme="minorHAnsi"/>
          <w:szCs w:val="24"/>
          <w:highlight w:val="cyan"/>
        </w:rPr>
        <w:t>has changed</w:t>
      </w:r>
      <w:r w:rsidRPr="00BF2FB0">
        <w:rPr>
          <w:rFonts w:asciiTheme="minorHAnsi" w:hAnsiTheme="minorHAnsi"/>
          <w:sz w:val="16"/>
          <w:szCs w:val="24"/>
        </w:rPr>
        <w:t xml:space="preserve">? What if we are willing to get tough with North Korea the next time it engages in violence or does something more provocative than a nuclear test, despite a history that suggests the contrary? I’ve often </w:t>
      </w:r>
      <w:hyperlink r:id="rId9" w:tgtFrame="_blank" w:history="1">
        <w:r w:rsidRPr="00BF2FB0">
          <w:rPr>
            <w:rStyle w:val="Hyperlink"/>
            <w:rFonts w:asciiTheme="minorHAnsi" w:hAnsiTheme="minorHAnsi"/>
            <w:sz w:val="16"/>
            <w:szCs w:val="24"/>
          </w:rPr>
          <w:t>advocated</w:t>
        </w:r>
      </w:hyperlink>
      <w:r w:rsidRPr="00BF2FB0">
        <w:rPr>
          <w:rFonts w:asciiTheme="minorHAnsi" w:hAnsiTheme="minorHAnsi"/>
          <w:sz w:val="16"/>
          <w:szCs w:val="24"/>
        </w:rPr>
        <w:t xml:space="preserve"> a more muscular approach to North Korea. If the United States is committed to firm retaliation and matching North Korean escalation move for move, the B-52 isn’t what’s going to convince North Korea of that. One reason is that the B-52 is a routine signal that we’ve trotted out many times; </w:t>
      </w:r>
      <w:proofErr w:type="gramStart"/>
      <w:r w:rsidRPr="00BF2FB0">
        <w:rPr>
          <w:rFonts w:asciiTheme="minorHAnsi" w:hAnsiTheme="minorHAnsi"/>
          <w:sz w:val="16"/>
          <w:szCs w:val="24"/>
        </w:rPr>
        <w:t>it’s</w:t>
      </w:r>
      <w:proofErr w:type="gramEnd"/>
      <w:r w:rsidRPr="00BF2FB0">
        <w:rPr>
          <w:rFonts w:asciiTheme="minorHAnsi" w:hAnsiTheme="minorHAnsi"/>
          <w:sz w:val="16"/>
          <w:szCs w:val="24"/>
        </w:rPr>
        <w:t xml:space="preserve"> part of our history of backing down followed by muscle-flexing. There’s no way for North Korea to know that this time is different, which means </w:t>
      </w:r>
      <w:r w:rsidRPr="0055566F">
        <w:rPr>
          <w:rStyle w:val="Emphasis"/>
          <w:rFonts w:asciiTheme="minorHAnsi" w:hAnsiTheme="minorHAnsi"/>
          <w:szCs w:val="24"/>
          <w:highlight w:val="cyan"/>
        </w:rPr>
        <w:t>we’re inviting a war</w:t>
      </w:r>
      <w:r w:rsidRPr="00BF2FB0">
        <w:rPr>
          <w:rFonts w:asciiTheme="minorHAnsi" w:hAnsiTheme="minorHAnsi"/>
          <w:sz w:val="16"/>
          <w:szCs w:val="24"/>
        </w:rPr>
        <w:t xml:space="preserve"> by permitting North Korea to think we won’t retaliate even though we will. We want North Korea to interpret the B-52 as “We really mean it this time,” but they see it as “business as usual.” Another reason the B-52 overflight fails to convey resolve is the very fact that it’s not really much of a signal at all. In Robert Jervis’s most underrated work, The Logic of Images in International Relations, he draws a crucial distinction between signals and indices: “Signals are statements or actions…issued mainly to influence the receiver’s image of the sender…They do not contain inherent credibility…Indices are statements or actions that carry some inherent evidence that the image projected is correct because they are believed to be inextricably linked to the actor’s capabilities or intentions.” Unless signals tie the hands of the sender through some reliable mechanism that forces it to commit, signal “receivers can be expected to at least partially discount them…” Add to this a Korea context in which U.S. nuclear signals have been part of a pattern of both hostility and irresoluteness, and you have a feckless symbol of U.S. and South Korean antipathy toward North Korea, not resolve. Now I’ll grant that nuclear signaling with the B-52 does serve one constructive purpose: </w:t>
      </w:r>
      <w:r w:rsidRPr="00BF2FB0">
        <w:rPr>
          <w:rStyle w:val="StyleUnderline"/>
          <w:rFonts w:asciiTheme="minorHAnsi" w:hAnsiTheme="minorHAnsi"/>
          <w:sz w:val="24"/>
          <w:szCs w:val="24"/>
        </w:rPr>
        <w:t xml:space="preserve">assurance of a South Korean ally that in recent years has grown to </w:t>
      </w:r>
      <w:hyperlink r:id="rId10" w:tgtFrame="_blank" w:history="1">
        <w:r w:rsidRPr="00BF2FB0">
          <w:rPr>
            <w:rStyle w:val="StyleUnderline"/>
            <w:rFonts w:asciiTheme="minorHAnsi" w:hAnsiTheme="minorHAnsi"/>
            <w:sz w:val="24"/>
            <w:szCs w:val="24"/>
          </w:rPr>
          <w:t>question</w:t>
        </w:r>
      </w:hyperlink>
      <w:r w:rsidRPr="00BF2FB0">
        <w:rPr>
          <w:rStyle w:val="StyleUnderline"/>
          <w:rFonts w:asciiTheme="minorHAnsi" w:hAnsiTheme="minorHAnsi"/>
          <w:sz w:val="24"/>
          <w:szCs w:val="24"/>
        </w:rPr>
        <w:t xml:space="preserve"> the reliability and utility of the U.S. extended deterrence</w:t>
      </w:r>
      <w:r w:rsidRPr="00BF2FB0">
        <w:rPr>
          <w:rFonts w:asciiTheme="minorHAnsi" w:hAnsiTheme="minorHAnsi"/>
          <w:sz w:val="16"/>
          <w:szCs w:val="24"/>
        </w:rPr>
        <w:t xml:space="preserve">—that is, “nuclear umbrella”—commitment. The South Korean government clearly supported the B-52 deployment; it was, after all, escorted by South Korean fighters, which hasn’t always happened during past B-52 overflights. But </w:t>
      </w:r>
      <w:r w:rsidRPr="0055566F">
        <w:rPr>
          <w:rStyle w:val="StyleUnderline"/>
          <w:rFonts w:asciiTheme="minorHAnsi" w:hAnsiTheme="minorHAnsi"/>
          <w:sz w:val="24"/>
          <w:szCs w:val="24"/>
          <w:highlight w:val="cyan"/>
        </w:rPr>
        <w:t>the B-52 is</w:t>
      </w:r>
      <w:r w:rsidRPr="00BF2FB0">
        <w:rPr>
          <w:rStyle w:val="StyleUnderline"/>
          <w:rFonts w:asciiTheme="minorHAnsi" w:hAnsiTheme="minorHAnsi"/>
          <w:sz w:val="24"/>
          <w:szCs w:val="24"/>
        </w:rPr>
        <w:t xml:space="preserve"> also </w:t>
      </w:r>
      <w:r w:rsidRPr="0055566F">
        <w:rPr>
          <w:rStyle w:val="StyleUnderline"/>
          <w:rFonts w:asciiTheme="minorHAnsi" w:hAnsiTheme="minorHAnsi"/>
          <w:sz w:val="24"/>
          <w:szCs w:val="24"/>
          <w:highlight w:val="cyan"/>
        </w:rPr>
        <w:t>problematic from an ally assurance perspectiv</w:t>
      </w:r>
      <w:r w:rsidRPr="0055566F">
        <w:rPr>
          <w:rFonts w:asciiTheme="minorHAnsi" w:hAnsiTheme="minorHAnsi"/>
          <w:sz w:val="16"/>
          <w:szCs w:val="24"/>
          <w:highlight w:val="cyan"/>
        </w:rPr>
        <w:t>e</w:t>
      </w:r>
      <w:r w:rsidRPr="00BF2FB0">
        <w:rPr>
          <w:rFonts w:asciiTheme="minorHAnsi" w:hAnsiTheme="minorHAnsi"/>
          <w:sz w:val="16"/>
          <w:szCs w:val="24"/>
        </w:rPr>
        <w:t xml:space="preserve">. Unless we plan to initiate a new program of constantly sending the B-52 to Korea—creating new indices, in effect—its deployment is too temporary to shift South Korean perceptions of U.S. reliability. That which makes South Korea feel good today is worth little tomorrow. Plus, </w:t>
      </w:r>
      <w:r w:rsidRPr="0055566F">
        <w:rPr>
          <w:rStyle w:val="StyleUnderline"/>
          <w:rFonts w:asciiTheme="minorHAnsi" w:hAnsiTheme="minorHAnsi"/>
          <w:sz w:val="24"/>
          <w:szCs w:val="24"/>
          <w:highlight w:val="cyan"/>
        </w:rPr>
        <w:t xml:space="preserve">it creates expectations in </w:t>
      </w:r>
      <w:r w:rsidRPr="00BF2FB0">
        <w:rPr>
          <w:rStyle w:val="StyleUnderline"/>
          <w:rFonts w:asciiTheme="minorHAnsi" w:hAnsiTheme="minorHAnsi"/>
          <w:sz w:val="24"/>
          <w:szCs w:val="24"/>
        </w:rPr>
        <w:t xml:space="preserve">South </w:t>
      </w:r>
      <w:r w:rsidRPr="0055566F">
        <w:rPr>
          <w:rStyle w:val="StyleUnderline"/>
          <w:rFonts w:asciiTheme="minorHAnsi" w:hAnsiTheme="minorHAnsi"/>
          <w:sz w:val="24"/>
          <w:szCs w:val="24"/>
          <w:highlight w:val="cyan"/>
        </w:rPr>
        <w:t>Korea</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that the U</w:t>
      </w:r>
      <w:r w:rsidRPr="00BF2FB0">
        <w:rPr>
          <w:rStyle w:val="StyleUnderline"/>
          <w:rFonts w:asciiTheme="minorHAnsi" w:hAnsiTheme="minorHAnsi"/>
          <w:sz w:val="24"/>
          <w:szCs w:val="24"/>
        </w:rPr>
        <w:t xml:space="preserve">nited </w:t>
      </w:r>
      <w:r w:rsidRPr="0055566F">
        <w:rPr>
          <w:rStyle w:val="StyleUnderline"/>
          <w:rFonts w:asciiTheme="minorHAnsi" w:hAnsiTheme="minorHAnsi"/>
          <w:sz w:val="24"/>
          <w:szCs w:val="24"/>
          <w:highlight w:val="cyan"/>
        </w:rPr>
        <w:t>S</w:t>
      </w:r>
      <w:r w:rsidRPr="00BF2FB0">
        <w:rPr>
          <w:rStyle w:val="StyleUnderline"/>
          <w:rFonts w:asciiTheme="minorHAnsi" w:hAnsiTheme="minorHAnsi"/>
          <w:sz w:val="24"/>
          <w:szCs w:val="24"/>
        </w:rPr>
        <w:t xml:space="preserve">tates </w:t>
      </w:r>
      <w:r w:rsidRPr="0055566F">
        <w:rPr>
          <w:rStyle w:val="StyleUnderline"/>
          <w:rFonts w:asciiTheme="minorHAnsi" w:hAnsiTheme="minorHAnsi"/>
          <w:sz w:val="24"/>
          <w:szCs w:val="24"/>
          <w:highlight w:val="cyan"/>
        </w:rPr>
        <w:t>will resort to nuclear use against North Korea</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This</w:t>
      </w:r>
      <w:r w:rsidRPr="00BF2FB0">
        <w:rPr>
          <w:rFonts w:asciiTheme="minorHAnsi" w:hAnsiTheme="minorHAnsi"/>
          <w:sz w:val="16"/>
          <w:szCs w:val="24"/>
        </w:rPr>
        <w:t xml:space="preserve"> </w:t>
      </w:r>
      <w:proofErr w:type="gramStart"/>
      <w:r w:rsidRPr="00BF2FB0">
        <w:rPr>
          <w:rFonts w:asciiTheme="minorHAnsi" w:hAnsiTheme="minorHAnsi"/>
          <w:sz w:val="16"/>
          <w:szCs w:val="24"/>
        </w:rPr>
        <w:t>either ties our hands and</w:t>
      </w:r>
      <w:proofErr w:type="gramEnd"/>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forces us to bring nukes into a conflict</w:t>
      </w:r>
      <w:r w:rsidRPr="00BF2FB0">
        <w:rPr>
          <w:rFonts w:asciiTheme="minorHAnsi" w:hAnsiTheme="minorHAnsi"/>
          <w:sz w:val="16"/>
          <w:szCs w:val="24"/>
        </w:rPr>
        <w:t xml:space="preserve"> with North Korea, </w:t>
      </w:r>
      <w:r w:rsidRPr="0055566F">
        <w:rPr>
          <w:rStyle w:val="Emphasis"/>
          <w:rFonts w:asciiTheme="minorHAnsi" w:hAnsiTheme="minorHAnsi"/>
          <w:szCs w:val="24"/>
          <w:highlight w:val="cyan"/>
        </w:rPr>
        <w:t>or</w:t>
      </w:r>
      <w:r w:rsidRPr="00BF2FB0">
        <w:rPr>
          <w:rStyle w:val="Emphasis"/>
          <w:rFonts w:asciiTheme="minorHAnsi" w:hAnsiTheme="minorHAnsi"/>
          <w:szCs w:val="24"/>
        </w:rPr>
        <w:t xml:space="preserve"> it </w:t>
      </w:r>
      <w:r w:rsidRPr="0055566F">
        <w:rPr>
          <w:rStyle w:val="Emphasis"/>
          <w:rFonts w:asciiTheme="minorHAnsi" w:hAnsiTheme="minorHAnsi"/>
          <w:szCs w:val="24"/>
          <w:highlight w:val="cyan"/>
        </w:rPr>
        <w:t>creates false expectations that undermine our credibility</w:t>
      </w:r>
      <w:r w:rsidRPr="00BF2FB0">
        <w:rPr>
          <w:rStyle w:val="Emphasis"/>
          <w:rFonts w:asciiTheme="minorHAnsi" w:hAnsiTheme="minorHAnsi"/>
          <w:szCs w:val="24"/>
        </w:rPr>
        <w:t xml:space="preserve"> as an ally</w:t>
      </w:r>
      <w:r w:rsidRPr="00BF2FB0">
        <w:rPr>
          <w:rFonts w:asciiTheme="minorHAnsi" w:hAnsiTheme="minorHAnsi"/>
          <w:sz w:val="16"/>
          <w:szCs w:val="24"/>
        </w:rPr>
        <w:t xml:space="preserve">. </w:t>
      </w:r>
      <w:r w:rsidRPr="00BF2FB0">
        <w:rPr>
          <w:rStyle w:val="Emphasis"/>
          <w:rFonts w:asciiTheme="minorHAnsi" w:hAnsiTheme="minorHAnsi"/>
          <w:szCs w:val="24"/>
        </w:rPr>
        <w:t>Both are bad outcomes.</w:t>
      </w:r>
      <w:r w:rsidRPr="00BF2FB0">
        <w:rPr>
          <w:rFonts w:asciiTheme="minorHAnsi" w:hAnsiTheme="minorHAnsi"/>
          <w:sz w:val="16"/>
          <w:szCs w:val="24"/>
        </w:rPr>
        <w:t xml:space="preserve"> </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 xml:space="preserve">It goes nuclear – American tactics means there’s an impact differential </w:t>
      </w:r>
    </w:p>
    <w:p w:rsidR="00BF2FB0" w:rsidRPr="00BF2FB0" w:rsidRDefault="00BF2FB0" w:rsidP="00BF2FB0">
      <w:pPr>
        <w:rPr>
          <w:rFonts w:asciiTheme="minorHAnsi" w:hAnsiTheme="minorHAnsi"/>
          <w:sz w:val="24"/>
          <w:szCs w:val="24"/>
        </w:rPr>
      </w:pPr>
      <w:proofErr w:type="spellStart"/>
      <w:r w:rsidRPr="00BF2FB0">
        <w:rPr>
          <w:rStyle w:val="Style13ptBold"/>
          <w:rFonts w:asciiTheme="minorHAnsi" w:hAnsiTheme="minorHAnsi"/>
          <w:sz w:val="24"/>
          <w:szCs w:val="24"/>
        </w:rPr>
        <w:t>Lieber</w:t>
      </w:r>
      <w:proofErr w:type="spellEnd"/>
      <w:r w:rsidRPr="00BF2FB0">
        <w:rPr>
          <w:rStyle w:val="Style13ptBold"/>
          <w:rFonts w:asciiTheme="minorHAnsi" w:hAnsiTheme="minorHAnsi"/>
          <w:sz w:val="24"/>
          <w:szCs w:val="24"/>
        </w:rPr>
        <w:t xml:space="preserve"> and Press 13</w:t>
      </w:r>
      <w:r w:rsidRPr="00BF2FB0">
        <w:rPr>
          <w:rFonts w:asciiTheme="minorHAnsi" w:hAnsiTheme="minorHAnsi"/>
          <w:sz w:val="24"/>
          <w:szCs w:val="24"/>
        </w:rPr>
        <w:t xml:space="preserve"> (</w:t>
      </w:r>
      <w:proofErr w:type="spellStart"/>
      <w:r w:rsidRPr="00BF2FB0">
        <w:rPr>
          <w:rFonts w:asciiTheme="minorHAnsi" w:hAnsiTheme="minorHAnsi"/>
          <w:sz w:val="24"/>
          <w:szCs w:val="24"/>
        </w:rPr>
        <w:t>Keir</w:t>
      </w:r>
      <w:proofErr w:type="spellEnd"/>
      <w:r w:rsidRPr="00BF2FB0">
        <w:rPr>
          <w:rFonts w:asciiTheme="minorHAnsi" w:hAnsiTheme="minorHAnsi"/>
          <w:sz w:val="24"/>
          <w:szCs w:val="24"/>
        </w:rPr>
        <w:t xml:space="preserve"> and Daryl, Associate Professor in the Edmund A. Walsh School of Foreign Service and Department of Government at Georgetown University + Associate Professor in the Government Department at Dartmouth College and Coordinator of War and Peace Studies at Dartmouth’s John Sloan Dickey Center for International Understanding, "The Next Korean War," April 1, http://www.saintjoehigh.com/ourpages/auto/2013/4/9/40831690/13-0401%20The%20Next%20Korean%20War.pdf)</w:t>
      </w:r>
    </w:p>
    <w:p w:rsidR="00BF2FB0" w:rsidRPr="00BF2FB0" w:rsidRDefault="00BF2FB0" w:rsidP="00BF2FB0">
      <w:pPr>
        <w:rPr>
          <w:rStyle w:val="Emphasis"/>
          <w:rFonts w:asciiTheme="minorHAnsi" w:hAnsiTheme="minorHAnsi"/>
          <w:szCs w:val="24"/>
        </w:rPr>
      </w:pPr>
      <w:r w:rsidRPr="00BF2FB0">
        <w:rPr>
          <w:rFonts w:asciiTheme="minorHAnsi" w:hAnsiTheme="minorHAnsi"/>
          <w:sz w:val="16"/>
          <w:szCs w:val="24"/>
        </w:rPr>
        <w:t xml:space="preserve">Despite those assurances, however, </w:t>
      </w:r>
      <w:r w:rsidRPr="00BF2FB0">
        <w:rPr>
          <w:rStyle w:val="StyleUnderline"/>
          <w:rFonts w:asciiTheme="minorHAnsi" w:hAnsiTheme="minorHAnsi"/>
          <w:sz w:val="24"/>
          <w:szCs w:val="24"/>
        </w:rPr>
        <w:t xml:space="preserve">the risk of nuclear war with North Korea is </w:t>
      </w:r>
      <w:r w:rsidRPr="00BF2FB0">
        <w:rPr>
          <w:rStyle w:val="Emphasis"/>
          <w:rFonts w:asciiTheme="minorHAnsi" w:hAnsiTheme="minorHAnsi"/>
          <w:szCs w:val="24"/>
        </w:rPr>
        <w:t>far from remote</w:t>
      </w:r>
      <w:r w:rsidRPr="00BF2FB0">
        <w:rPr>
          <w:rFonts w:asciiTheme="minorHAnsi" w:hAnsiTheme="minorHAnsi"/>
          <w:sz w:val="16"/>
          <w:szCs w:val="24"/>
        </w:rPr>
        <w:t xml:space="preserve">. Although Pyongyang’s tired threats are probably bluster, the current crisis has substantially increased the risk of a conventional conflict -- and </w:t>
      </w:r>
      <w:r w:rsidRPr="00BF2FB0">
        <w:rPr>
          <w:rStyle w:val="StyleUnderline"/>
          <w:rFonts w:asciiTheme="minorHAnsi" w:hAnsiTheme="minorHAnsi"/>
          <w:sz w:val="24"/>
          <w:szCs w:val="24"/>
        </w:rPr>
        <w:t xml:space="preserve">any </w:t>
      </w:r>
      <w:r w:rsidRPr="0055566F">
        <w:rPr>
          <w:rStyle w:val="StyleUnderline"/>
          <w:rFonts w:asciiTheme="minorHAnsi" w:hAnsiTheme="minorHAnsi"/>
          <w:sz w:val="24"/>
          <w:szCs w:val="24"/>
          <w:highlight w:val="cyan"/>
        </w:rPr>
        <w:t xml:space="preserve">conventional war with North Korea is </w:t>
      </w:r>
      <w:r w:rsidRPr="0055566F">
        <w:rPr>
          <w:rStyle w:val="Emphasis"/>
          <w:rFonts w:asciiTheme="minorHAnsi" w:hAnsiTheme="minorHAnsi"/>
          <w:szCs w:val="24"/>
          <w:highlight w:val="cyan"/>
        </w:rPr>
        <w:t>likely to go nuclear</w:t>
      </w:r>
      <w:r w:rsidRPr="00BF2FB0">
        <w:rPr>
          <w:rFonts w:asciiTheme="minorHAnsi" w:hAnsiTheme="minorHAnsi"/>
          <w:sz w:val="16"/>
          <w:szCs w:val="24"/>
        </w:rPr>
        <w:t xml:space="preserve">. Washington should continue its efforts to prevent war on the Korean Peninsula. But equally important, it must rapidly take steps -- including re-evaluating U.S. war </w:t>
      </w:r>
      <w:proofErr w:type="spellStart"/>
      <w:r w:rsidRPr="00BF2FB0">
        <w:rPr>
          <w:rFonts w:asciiTheme="minorHAnsi" w:hAnsiTheme="minorHAnsi"/>
          <w:sz w:val="16"/>
          <w:szCs w:val="24"/>
        </w:rPr>
        <w:t>plans</w:t>
      </w:r>
      <w:proofErr w:type="spellEnd"/>
      <w:r w:rsidRPr="00BF2FB0">
        <w:rPr>
          <w:rFonts w:asciiTheme="minorHAnsi" w:hAnsiTheme="minorHAnsi"/>
          <w:sz w:val="16"/>
          <w:szCs w:val="24"/>
        </w:rPr>
        <w:t xml:space="preserve"> -- to dampen the risks of nuclear escalation if conventional war erupts. Ironically, </w:t>
      </w:r>
      <w:r w:rsidRPr="0055566F">
        <w:rPr>
          <w:rStyle w:val="StyleUnderline"/>
          <w:rFonts w:asciiTheme="minorHAnsi" w:hAnsiTheme="minorHAnsi"/>
          <w:sz w:val="24"/>
          <w:szCs w:val="24"/>
          <w:highlight w:val="cyan"/>
        </w:rPr>
        <w:t>the risk of North Korean nuclear war stems not from weakness on the part of the United States</w:t>
      </w:r>
      <w:r w:rsidRPr="00BF2FB0">
        <w:rPr>
          <w:rStyle w:val="StyleUnderline"/>
          <w:rFonts w:asciiTheme="minorHAnsi" w:hAnsiTheme="minorHAnsi"/>
          <w:sz w:val="24"/>
          <w:szCs w:val="24"/>
        </w:rPr>
        <w:t xml:space="preserve"> and South Korea </w:t>
      </w:r>
      <w:r w:rsidRPr="0055566F">
        <w:rPr>
          <w:rStyle w:val="StyleUnderline"/>
          <w:rFonts w:asciiTheme="minorHAnsi" w:hAnsiTheme="minorHAnsi"/>
          <w:sz w:val="24"/>
          <w:szCs w:val="24"/>
          <w:highlight w:val="cyan"/>
        </w:rPr>
        <w:t>but from their strength</w:t>
      </w:r>
      <w:r w:rsidRPr="00BF2FB0">
        <w:rPr>
          <w:rFonts w:asciiTheme="minorHAnsi" w:hAnsiTheme="minorHAnsi"/>
          <w:sz w:val="16"/>
          <w:szCs w:val="24"/>
        </w:rPr>
        <w:t xml:space="preserve">. If war erupted, the North Korean army, short on training and armed with decrepit equipment, would prove no match for the U.S.–South Korean Combined Forces Command. Make no mistake, Seoul would suffer some damage, but </w:t>
      </w:r>
      <w:r w:rsidRPr="00BF2FB0">
        <w:rPr>
          <w:rStyle w:val="StyleUnderline"/>
          <w:rFonts w:asciiTheme="minorHAnsi" w:hAnsiTheme="minorHAnsi"/>
          <w:sz w:val="24"/>
          <w:szCs w:val="24"/>
        </w:rPr>
        <w:t>a conventional war would be a rout</w:t>
      </w:r>
      <w:r w:rsidRPr="00BF2FB0">
        <w:rPr>
          <w:rFonts w:asciiTheme="minorHAnsi" w:hAnsiTheme="minorHAnsi"/>
          <w:sz w:val="16"/>
          <w:szCs w:val="24"/>
        </w:rPr>
        <w:t xml:space="preserve">, and CFC forces would quickly cross the border and head north.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Pyongyang’s only other option would be to try to force a cease-fire by playing its only trump card: nuclear escalation. It’s impossible to know how exactly Kim might employ his nuclear arsenal to stop the CFC from marching to Pyongyang. But the effectiveness of his strategy would not depend on what North Korea initially destroyed, such as a South Korean port or a U.S. airbase in Japan. The key to coercion is the hostage that is still alive: half a dozen South Korean or Japanese cities, which Kim could threaten to attack unless the CFC accepted a cease-fire. This strategy, planning to use nuclear escalation to stalemate a militarily superior foe, is not far-fetched. In fact, it was NATO’s strategy for most of the Cold War. Back then, when the alliance felt outgunned by the massive conventional forces of the Warsaw Pact, NATO planned to use nuclear weapons coercively to thwart a major conventional attack. Today, both Pakistan and Russia rely on that same strategy to deal with the overwhelming conventional threats that they face. </w:t>
      </w:r>
      <w:r w:rsidRPr="0055566F">
        <w:rPr>
          <w:rStyle w:val="Emphasis"/>
          <w:rFonts w:asciiTheme="minorHAnsi" w:hAnsiTheme="minorHAnsi"/>
          <w:szCs w:val="24"/>
          <w:highlight w:val="cyan"/>
        </w:rPr>
        <w:t>Experts too easily dismiss the notion</w:t>
      </w:r>
      <w:r w:rsidRPr="0055566F">
        <w:rPr>
          <w:rStyle w:val="StyleUnderline"/>
          <w:rFonts w:asciiTheme="minorHAnsi" w:hAnsiTheme="minorHAnsi"/>
          <w:sz w:val="24"/>
          <w:szCs w:val="24"/>
          <w:highlight w:val="cyan"/>
        </w:rPr>
        <w:t xml:space="preserve"> that North Korea</w:t>
      </w:r>
      <w:r w:rsidRPr="00BF2FB0">
        <w:rPr>
          <w:rStyle w:val="StyleUnderline"/>
          <w:rFonts w:asciiTheme="minorHAnsi" w:hAnsiTheme="minorHAnsi"/>
          <w:sz w:val="24"/>
          <w:szCs w:val="24"/>
        </w:rPr>
        <w:t>’s rulers</w:t>
      </w:r>
      <w:r w:rsidRPr="0055566F">
        <w:rPr>
          <w:rStyle w:val="StyleUnderline"/>
          <w:rFonts w:asciiTheme="minorHAnsi" w:hAnsiTheme="minorHAnsi"/>
          <w:sz w:val="24"/>
          <w:szCs w:val="24"/>
          <w:highlight w:val="cyan"/>
        </w:rPr>
        <w:t xml:space="preserve"> might deliberately escalate </w:t>
      </w:r>
      <w:r w:rsidRPr="00BF2FB0">
        <w:rPr>
          <w:rStyle w:val="StyleUnderline"/>
          <w:rFonts w:asciiTheme="minorHAnsi" w:hAnsiTheme="minorHAnsi"/>
          <w:sz w:val="24"/>
          <w:szCs w:val="24"/>
        </w:rPr>
        <w:t>a conventional conflict</w:t>
      </w:r>
      <w:r w:rsidRPr="00BF2FB0">
        <w:rPr>
          <w:rFonts w:asciiTheme="minorHAnsi" w:hAnsiTheme="minorHAnsi"/>
          <w:sz w:val="16"/>
          <w:szCs w:val="24"/>
        </w:rPr>
        <w:t xml:space="preserve">, but if their choice is between escalation and a noose, it is unclear why they would be less ruthless than those who once devised plans to defend NATO. </w:t>
      </w:r>
      <w:r w:rsidRPr="0055566F">
        <w:rPr>
          <w:rStyle w:val="StyleUnderline"/>
          <w:rFonts w:asciiTheme="minorHAnsi" w:hAnsiTheme="minorHAnsi"/>
          <w:sz w:val="24"/>
          <w:szCs w:val="24"/>
          <w:highlight w:val="cyan"/>
        </w:rPr>
        <w:t>Even if the United States</w:t>
      </w:r>
      <w:r w:rsidRPr="00BF2FB0">
        <w:rPr>
          <w:rStyle w:val="StyleUnderline"/>
          <w:rFonts w:asciiTheme="minorHAnsi" w:hAnsiTheme="minorHAnsi"/>
          <w:sz w:val="24"/>
          <w:szCs w:val="24"/>
        </w:rPr>
        <w:t xml:space="preserve"> and South Korea anticipated the danger of marching to Pyongyang and </w:t>
      </w:r>
      <w:r w:rsidRPr="0055566F">
        <w:rPr>
          <w:rStyle w:val="StyleUnderline"/>
          <w:rFonts w:asciiTheme="minorHAnsi" w:hAnsiTheme="minorHAnsi"/>
          <w:sz w:val="24"/>
          <w:szCs w:val="24"/>
          <w:highlight w:val="cyan"/>
        </w:rPr>
        <w:t>adopted limited objectives</w:t>
      </w:r>
      <w:r w:rsidRPr="00BF2FB0">
        <w:rPr>
          <w:rStyle w:val="StyleUnderline"/>
          <w:rFonts w:asciiTheme="minorHAnsi" w:hAnsiTheme="minorHAnsi"/>
          <w:sz w:val="24"/>
          <w:szCs w:val="24"/>
        </w:rPr>
        <w:t xml:space="preserve"> in a war, </w:t>
      </w:r>
      <w:r w:rsidRPr="0055566F">
        <w:rPr>
          <w:rStyle w:val="Emphasis"/>
          <w:rFonts w:asciiTheme="minorHAnsi" w:hAnsiTheme="minorHAnsi"/>
          <w:szCs w:val="24"/>
          <w:highlight w:val="cyan"/>
        </w:rPr>
        <w:t xml:space="preserve">nuclear escalation would still be likely. </w:t>
      </w:r>
      <w:r w:rsidRPr="00BF2FB0">
        <w:rPr>
          <w:rStyle w:val="StyleUnderline"/>
          <w:rFonts w:asciiTheme="minorHAnsi" w:hAnsiTheme="minorHAnsi"/>
          <w:sz w:val="24"/>
          <w:szCs w:val="24"/>
        </w:rPr>
        <w:t xml:space="preserve">That’s because </w:t>
      </w:r>
      <w:r w:rsidRPr="0055566F">
        <w:rPr>
          <w:rStyle w:val="StyleUnderline"/>
          <w:rFonts w:asciiTheme="minorHAnsi" w:hAnsiTheme="minorHAnsi"/>
          <w:sz w:val="24"/>
          <w:szCs w:val="24"/>
          <w:highlight w:val="cyan"/>
        </w:rPr>
        <w:t>the style of conventional war that the United States has mastered</w:t>
      </w:r>
      <w:r w:rsidRPr="00BF2FB0">
        <w:rPr>
          <w:rFonts w:asciiTheme="minorHAnsi" w:hAnsiTheme="minorHAnsi"/>
          <w:sz w:val="16"/>
          <w:szCs w:val="24"/>
        </w:rPr>
        <w:t xml:space="preserve"> over the past two decades </w:t>
      </w:r>
      <w:r w:rsidRPr="0055566F">
        <w:rPr>
          <w:rStyle w:val="Emphasis"/>
          <w:rFonts w:asciiTheme="minorHAnsi" w:hAnsiTheme="minorHAnsi"/>
          <w:szCs w:val="24"/>
          <w:highlight w:val="cyan"/>
        </w:rPr>
        <w:t>is highly escalatory</w:t>
      </w:r>
      <w:r w:rsidRPr="00BF2FB0">
        <w:rPr>
          <w:rFonts w:asciiTheme="minorHAnsi" w:hAnsiTheme="minorHAnsi"/>
          <w:sz w:val="16"/>
          <w:szCs w:val="24"/>
        </w:rPr>
        <w:t xml:space="preserve">. The core of U.S. conventional military strategy, refined during recent wars, is to incapacitate the enemy by disabling its central nervous system -- its ability to understand what is happening on the battlefield, make decisions, and control its forces. Against Serbia, Libya, and Iraq (twice), the key targets in the first days of conflict were not enemy tanks, ships, or planes but leadership bunkers, military command sites, and means of communication. </w:t>
      </w:r>
      <w:r w:rsidRPr="0055566F">
        <w:rPr>
          <w:rStyle w:val="StyleUnderline"/>
          <w:rFonts w:asciiTheme="minorHAnsi" w:hAnsiTheme="minorHAnsi"/>
          <w:sz w:val="24"/>
          <w:szCs w:val="24"/>
          <w:highlight w:val="cyan"/>
        </w:rPr>
        <w:t>This new American way of war</w:t>
      </w:r>
      <w:r w:rsidRPr="00BF2FB0">
        <w:rPr>
          <w:rFonts w:asciiTheme="minorHAnsi" w:hAnsiTheme="minorHAnsi"/>
          <w:sz w:val="16"/>
          <w:szCs w:val="24"/>
        </w:rPr>
        <w:t xml:space="preserve"> has been enormously effective. But </w:t>
      </w:r>
      <w:r w:rsidRPr="00BF2FB0">
        <w:rPr>
          <w:rStyle w:val="StyleUnderline"/>
          <w:rFonts w:asciiTheme="minorHAnsi" w:hAnsiTheme="minorHAnsi"/>
          <w:sz w:val="24"/>
          <w:szCs w:val="24"/>
        </w:rPr>
        <w:t>if directed against a nuclear-armed opponent</w:t>
      </w:r>
      <w:r w:rsidRPr="00BF2FB0">
        <w:rPr>
          <w:rFonts w:asciiTheme="minorHAnsi" w:hAnsiTheme="minorHAnsi"/>
          <w:sz w:val="16"/>
          <w:szCs w:val="24"/>
        </w:rPr>
        <w:t xml:space="preserve">, it </w:t>
      </w:r>
      <w:r w:rsidRPr="0055566F">
        <w:rPr>
          <w:rStyle w:val="Emphasis"/>
          <w:rFonts w:asciiTheme="minorHAnsi" w:hAnsiTheme="minorHAnsi"/>
          <w:szCs w:val="24"/>
          <w:highlight w:val="cyan"/>
        </w:rPr>
        <w:t>would pressure the enemy to escalate a conflict.</w:t>
      </w:r>
    </w:p>
    <w:p w:rsidR="00BF2FB0" w:rsidRPr="00BF2FB0" w:rsidRDefault="00BF2FB0" w:rsidP="00BF2FB0">
      <w:pPr>
        <w:pStyle w:val="Heading4"/>
        <w:rPr>
          <w:rFonts w:asciiTheme="minorHAnsi" w:hAnsiTheme="minorHAnsi" w:cs="Arial"/>
          <w:sz w:val="24"/>
          <w:szCs w:val="24"/>
        </w:rPr>
      </w:pPr>
      <w:r w:rsidRPr="00BF2FB0">
        <w:rPr>
          <w:rFonts w:asciiTheme="minorHAnsi" w:hAnsiTheme="minorHAnsi" w:cs="Arial"/>
          <w:sz w:val="24"/>
          <w:szCs w:val="24"/>
        </w:rPr>
        <w:t>Miscalculation and great power draw in means it spills over</w:t>
      </w:r>
    </w:p>
    <w:p w:rsidR="00BF2FB0" w:rsidRPr="00BF2FB0" w:rsidRDefault="00BF2FB0" w:rsidP="00BF2FB0">
      <w:pPr>
        <w:spacing w:after="0" w:line="240" w:lineRule="auto"/>
        <w:rPr>
          <w:rFonts w:asciiTheme="minorHAnsi" w:hAnsiTheme="minorHAnsi"/>
          <w:sz w:val="24"/>
          <w:szCs w:val="24"/>
        </w:rPr>
      </w:pPr>
      <w:r w:rsidRPr="00BF2FB0">
        <w:rPr>
          <w:rStyle w:val="Style13ptBold"/>
          <w:rFonts w:asciiTheme="minorHAnsi" w:hAnsiTheme="minorHAnsi"/>
          <w:sz w:val="24"/>
          <w:szCs w:val="24"/>
        </w:rPr>
        <w:t>Metz 13</w:t>
      </w:r>
      <w:r w:rsidRPr="00BF2FB0">
        <w:rPr>
          <w:rFonts w:asciiTheme="minorHAnsi" w:hAnsiTheme="minorHAnsi"/>
          <w:sz w:val="24"/>
          <w:szCs w:val="24"/>
        </w:rPr>
        <w:t xml:space="preserve"> (Steven,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BF2FB0" w:rsidRPr="00BF2FB0" w:rsidRDefault="00BF2FB0" w:rsidP="00BF2FB0">
      <w:pPr>
        <w:spacing w:after="0" w:line="240" w:lineRule="auto"/>
        <w:rPr>
          <w:rFonts w:asciiTheme="minorHAnsi" w:hAnsiTheme="minorHAnsi"/>
          <w:sz w:val="16"/>
          <w:szCs w:val="24"/>
        </w:rPr>
      </w:pPr>
      <w:r w:rsidRPr="00BF2FB0">
        <w:rPr>
          <w:rFonts w:asciiTheme="minorHAnsi" w:hAnsiTheme="minorHAnsi"/>
          <w:sz w:val="16"/>
          <w:szCs w:val="24"/>
        </w:rPr>
        <w:t xml:space="preserve">Today, North Korea is the most dangerous country on earth and the greatest threat to U.S. security.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F2FB0">
        <w:rPr>
          <w:rStyle w:val="StyleUnderline"/>
          <w:rFonts w:asciiTheme="minorHAnsi" w:hAnsiTheme="minorHAnsi"/>
          <w:sz w:val="24"/>
          <w:szCs w:val="24"/>
        </w:rPr>
        <w:t>press releases from the</w:t>
      </w:r>
      <w:r w:rsidRPr="00BF2FB0">
        <w:rPr>
          <w:rFonts w:asciiTheme="minorHAnsi" w:hAnsiTheme="minorHAnsi"/>
          <w:sz w:val="16"/>
          <w:szCs w:val="24"/>
        </w:rPr>
        <w:t xml:space="preserve"> official </w:t>
      </w:r>
      <w:r w:rsidRPr="00BF2FB0">
        <w:rPr>
          <w:rStyle w:val="StyleUnderline"/>
          <w:rFonts w:asciiTheme="minorHAnsi" w:hAnsiTheme="minorHAnsi"/>
          <w:sz w:val="24"/>
          <w:szCs w:val="24"/>
        </w:rPr>
        <w:t>North Korean news agency are</w:t>
      </w:r>
      <w:r w:rsidRPr="00BF2FB0">
        <w:rPr>
          <w:rFonts w:asciiTheme="minorHAnsi" w:hAnsiTheme="minorHAnsi"/>
          <w:sz w:val="16"/>
          <w:szCs w:val="24"/>
        </w:rPr>
        <w:t xml:space="preserve"> absurdly </w:t>
      </w:r>
      <w:r w:rsidRPr="00BF2FB0">
        <w:rPr>
          <w:rStyle w:val="StyleUnderline"/>
          <w:rFonts w:asciiTheme="minorHAnsi" w:hAnsiTheme="minorHAnsi"/>
          <w:sz w:val="24"/>
          <w:szCs w:val="24"/>
        </w:rPr>
        <w:t>funny, and</w:t>
      </w:r>
      <w:r w:rsidRPr="00BF2FB0">
        <w:rPr>
          <w:rFonts w:asciiTheme="minorHAnsi" w:hAnsiTheme="minorHAnsi"/>
          <w:sz w:val="16"/>
          <w:szCs w:val="24"/>
        </w:rPr>
        <w:t xml:space="preserve"> American </w:t>
      </w:r>
      <w:r w:rsidRPr="00BF2FB0">
        <w:rPr>
          <w:rStyle w:val="StyleUnderline"/>
          <w:rFonts w:asciiTheme="minorHAnsi" w:hAnsiTheme="minorHAnsi"/>
          <w:sz w:val="24"/>
          <w:szCs w:val="24"/>
        </w:rPr>
        <w:t>policymakers</w:t>
      </w:r>
      <w:r w:rsidRPr="00BF2FB0">
        <w:rPr>
          <w:rFonts w:asciiTheme="minorHAnsi" w:hAnsiTheme="minorHAnsi"/>
          <w:sz w:val="16"/>
          <w:szCs w:val="24"/>
        </w:rPr>
        <w:t xml:space="preserve"> tend </w:t>
      </w:r>
      <w:r w:rsidRPr="00BF2FB0">
        <w:rPr>
          <w:rStyle w:val="StyleUnderline"/>
          <w:rFonts w:asciiTheme="minorHAnsi" w:hAnsiTheme="minorHAnsi"/>
          <w:sz w:val="24"/>
          <w:szCs w:val="24"/>
        </w:rPr>
        <w:t>to</w:t>
      </w:r>
      <w:r w:rsidRPr="00BF2FB0">
        <w:rPr>
          <w:rFonts w:asciiTheme="minorHAnsi" w:hAnsiTheme="minorHAnsi"/>
          <w:sz w:val="16"/>
          <w:szCs w:val="24"/>
        </w:rPr>
        <w:t xml:space="preserve"> </w:t>
      </w:r>
      <w:r w:rsidRPr="00BF2FB0">
        <w:rPr>
          <w:rStyle w:val="StyleUnderline"/>
          <w:rFonts w:asciiTheme="minorHAnsi" w:hAnsiTheme="minorHAnsi"/>
          <w:sz w:val="24"/>
          <w:szCs w:val="24"/>
        </w:rPr>
        <w:t>ignore them</w:t>
      </w:r>
      <w:r w:rsidRPr="00BF2FB0">
        <w:rPr>
          <w:rFonts w:asciiTheme="minorHAnsi" w:hAnsiTheme="minorHAnsi"/>
          <w:sz w:val="16"/>
          <w:szCs w:val="24"/>
        </w:rPr>
        <w:t xml:space="preserve"> as a result. </w:t>
      </w:r>
      <w:r w:rsidRPr="00BF2FB0">
        <w:rPr>
          <w:rStyle w:val="Emphasis"/>
          <w:rFonts w:asciiTheme="minorHAnsi" w:hAnsiTheme="minorHAnsi"/>
          <w:szCs w:val="24"/>
        </w:rPr>
        <w:t>Continuing to do so</w:t>
      </w:r>
      <w:r w:rsidRPr="00BF2FB0">
        <w:rPr>
          <w:rFonts w:asciiTheme="minorHAnsi" w:hAnsiTheme="minorHAnsi"/>
          <w:sz w:val="16"/>
          <w:szCs w:val="24"/>
        </w:rPr>
        <w:t xml:space="preserve">, though, </w:t>
      </w:r>
      <w:r w:rsidRPr="00BF2FB0">
        <w:rPr>
          <w:rStyle w:val="StyleUnderline"/>
          <w:rFonts w:asciiTheme="minorHAnsi" w:hAnsiTheme="minorHAnsi"/>
          <w:sz w:val="24"/>
          <w:szCs w:val="24"/>
        </w:rPr>
        <w:t>could be dangerous as</w:t>
      </w:r>
      <w:r w:rsidRPr="00BF2FB0">
        <w:rPr>
          <w:rFonts w:asciiTheme="minorHAnsi" w:hAnsiTheme="minorHAnsi"/>
          <w:sz w:val="16"/>
          <w:szCs w:val="24"/>
        </w:rPr>
        <w:t xml:space="preserve"> </w:t>
      </w:r>
      <w:r w:rsidRPr="00BF2FB0">
        <w:rPr>
          <w:rStyle w:val="StyleUnderline"/>
          <w:rFonts w:asciiTheme="minorHAnsi" w:hAnsiTheme="minorHAnsi"/>
          <w:sz w:val="24"/>
          <w:szCs w:val="24"/>
        </w:rPr>
        <w:t>events and rhetoric turn even more ominous</w:t>
      </w:r>
      <w:r w:rsidRPr="00BF2FB0">
        <w:rPr>
          <w:rFonts w:asciiTheme="minorHAnsi" w:hAnsiTheme="minorHAnsi"/>
          <w:sz w:val="16"/>
          <w:szCs w:val="24"/>
        </w:rPr>
        <w:t xml:space="preserve">.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Fonts w:asciiTheme="minorHAnsi" w:hAnsiTheme="minorHAnsi"/>
          <w:sz w:val="16"/>
          <w:szCs w:val="24"/>
        </w:rPr>
        <w:t>In</w:t>
      </w:r>
      <w:proofErr w:type="gramEnd"/>
      <w:r w:rsidRPr="00BF2FB0">
        <w:rPr>
          <w:rFonts w:asciiTheme="minorHAnsi" w:hAnsiTheme="minorHAnsi"/>
          <w:sz w:val="16"/>
          <w:szCs w:val="24"/>
        </w:rPr>
        <w:t xml:space="preserve"> response to North Korea's Feb. 12 nuclear test, the U.N. Security Council recently tightened existing sanctions against Pyongyang. Even China, North Korea's long-standing benefactor and protector, went along. Convulsed by anger, </w:t>
      </w:r>
      <w:r w:rsidRPr="00BF2FB0">
        <w:rPr>
          <w:rStyle w:val="StyleUnderline"/>
          <w:rFonts w:asciiTheme="minorHAnsi" w:hAnsiTheme="minorHAnsi"/>
          <w:sz w:val="24"/>
          <w:szCs w:val="24"/>
        </w:rPr>
        <w:t>Pyongyang</w:t>
      </w:r>
      <w:r w:rsidRPr="00BF2FB0">
        <w:rPr>
          <w:rFonts w:asciiTheme="minorHAnsi" w:hAnsiTheme="minorHAnsi"/>
          <w:sz w:val="16"/>
          <w:szCs w:val="24"/>
        </w:rPr>
        <w:t xml:space="preserve"> then </w:t>
      </w:r>
      <w:r w:rsidRPr="00BF2FB0">
        <w:rPr>
          <w:rStyle w:val="StyleUnderline"/>
          <w:rFonts w:asciiTheme="minorHAnsi" w:hAnsiTheme="minorHAnsi"/>
          <w:sz w:val="24"/>
          <w:szCs w:val="24"/>
        </w:rPr>
        <w:t>threatened a pre-emptive nuclear strike against the U</w:t>
      </w:r>
      <w:r w:rsidRPr="00BF2FB0">
        <w:rPr>
          <w:rFonts w:asciiTheme="minorHAnsi" w:hAnsiTheme="minorHAnsi"/>
          <w:sz w:val="16"/>
          <w:szCs w:val="24"/>
        </w:rPr>
        <w:t xml:space="preserve">nited </w:t>
      </w:r>
      <w:r w:rsidRPr="00BF2FB0">
        <w:rPr>
          <w:rStyle w:val="StyleUnderline"/>
          <w:rFonts w:asciiTheme="minorHAnsi" w:hAnsiTheme="minorHAnsi"/>
          <w:sz w:val="24"/>
          <w:szCs w:val="24"/>
        </w:rPr>
        <w:t>S</w:t>
      </w:r>
      <w:r w:rsidRPr="00BF2FB0">
        <w:rPr>
          <w:rFonts w:asciiTheme="minorHAnsi" w:hAnsiTheme="minorHAnsi"/>
          <w:sz w:val="16"/>
          <w:szCs w:val="24"/>
        </w:rPr>
        <w:t xml:space="preserve">tates </w:t>
      </w:r>
      <w:r w:rsidRPr="00BF2FB0">
        <w:rPr>
          <w:rStyle w:val="StyleUnderline"/>
          <w:rFonts w:asciiTheme="minorHAnsi" w:hAnsiTheme="minorHAnsi"/>
          <w:sz w:val="24"/>
          <w:szCs w:val="24"/>
        </w:rPr>
        <w:t>and South Korea</w:t>
      </w:r>
      <w:r w:rsidRPr="00BF2FB0">
        <w:rPr>
          <w:rFonts w:asciiTheme="minorHAnsi" w:hAnsiTheme="minorHAnsi"/>
          <w:sz w:val="16"/>
          <w:szCs w:val="24"/>
        </w:rPr>
        <w:t xml:space="preserve">, </w:t>
      </w:r>
      <w:r w:rsidRPr="00BF2FB0">
        <w:rPr>
          <w:rStyle w:val="StyleUnderline"/>
          <w:rFonts w:asciiTheme="minorHAnsi" w:hAnsiTheme="minorHAnsi"/>
          <w:sz w:val="24"/>
          <w:szCs w:val="24"/>
        </w:rPr>
        <w:t>abrogated the</w:t>
      </w:r>
      <w:r w:rsidRPr="00BF2FB0">
        <w:rPr>
          <w:rFonts w:asciiTheme="minorHAnsi" w:hAnsiTheme="minorHAnsi"/>
          <w:sz w:val="16"/>
          <w:szCs w:val="24"/>
        </w:rPr>
        <w:t xml:space="preserve"> 1953 </w:t>
      </w:r>
      <w:r w:rsidRPr="00BF2FB0">
        <w:rPr>
          <w:rStyle w:val="StyleUnderline"/>
          <w:rFonts w:asciiTheme="minorHAnsi" w:hAnsiTheme="minorHAnsi"/>
          <w:sz w:val="24"/>
          <w:szCs w:val="24"/>
        </w:rPr>
        <w:t>armistice</w:t>
      </w:r>
      <w:r w:rsidRPr="00BF2FB0">
        <w:rPr>
          <w:rFonts w:asciiTheme="minorHAnsi" w:hAnsiTheme="minorHAnsi"/>
          <w:sz w:val="16"/>
          <w:szCs w:val="24"/>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BF2FB0">
        <w:rPr>
          <w:rFonts w:asciiTheme="minorHAnsi" w:hAnsiTheme="minorHAnsi"/>
          <w:sz w:val="12"/>
          <w:szCs w:val="24"/>
        </w:rPr>
        <w:t>¶</w:t>
      </w:r>
      <w:r w:rsidRPr="00BF2FB0">
        <w:rPr>
          <w:rFonts w:asciiTheme="minorHAnsi" w:hAnsiTheme="minorHAnsi"/>
          <w:sz w:val="16"/>
          <w:szCs w:val="24"/>
        </w:rPr>
        <w:t xml:space="preserve"> </w:t>
      </w:r>
      <w:r w:rsidRPr="00BF2FB0">
        <w:rPr>
          <w:rStyle w:val="StyleUnderline"/>
          <w:rFonts w:asciiTheme="minorHAnsi" w:hAnsiTheme="minorHAnsi"/>
          <w:sz w:val="24"/>
          <w:szCs w:val="24"/>
        </w:rPr>
        <w:t>No American leader wants another war in Korea</w:t>
      </w:r>
      <w:r w:rsidRPr="00BF2FB0">
        <w:rPr>
          <w:rFonts w:asciiTheme="minorHAnsi" w:hAnsiTheme="minorHAnsi"/>
          <w:sz w:val="16"/>
          <w:szCs w:val="24"/>
        </w:rPr>
        <w:t xml:space="preserve">. The problem is that </w:t>
      </w:r>
      <w:r w:rsidRPr="00BF2FB0">
        <w:rPr>
          <w:rStyle w:val="StyleUnderline"/>
          <w:rFonts w:asciiTheme="minorHAnsi" w:hAnsiTheme="minorHAnsi"/>
          <w:sz w:val="24"/>
          <w:szCs w:val="24"/>
        </w:rPr>
        <w:t>the North Koreans make so many threatening</w:t>
      </w:r>
      <w:r w:rsidRPr="00BF2FB0">
        <w:rPr>
          <w:rFonts w:asciiTheme="minorHAnsi" w:hAnsiTheme="minorHAnsi"/>
          <w:sz w:val="16"/>
          <w:szCs w:val="24"/>
        </w:rPr>
        <w:t xml:space="preserve"> and bizarre </w:t>
      </w:r>
      <w:r w:rsidRPr="00BF2FB0">
        <w:rPr>
          <w:rStyle w:val="StyleUnderline"/>
          <w:rFonts w:asciiTheme="minorHAnsi" w:hAnsiTheme="minorHAnsi"/>
          <w:sz w:val="24"/>
          <w:szCs w:val="24"/>
        </w:rPr>
        <w:t>official statements</w:t>
      </w:r>
      <w:r w:rsidRPr="00BF2FB0">
        <w:rPr>
          <w:rFonts w:asciiTheme="minorHAnsi" w:hAnsiTheme="minorHAnsi"/>
          <w:sz w:val="16"/>
          <w:szCs w:val="24"/>
        </w:rPr>
        <w:t xml:space="preserve"> </w:t>
      </w:r>
      <w:r w:rsidRPr="00BF2FB0">
        <w:rPr>
          <w:rStyle w:val="StyleUnderline"/>
          <w:rFonts w:asciiTheme="minorHAnsi" w:hAnsiTheme="minorHAnsi"/>
          <w:sz w:val="24"/>
          <w:szCs w:val="24"/>
        </w:rPr>
        <w:t>and sustain such a high level of military readiness that</w:t>
      </w:r>
      <w:r w:rsidRPr="00BF2FB0">
        <w:rPr>
          <w:rFonts w:asciiTheme="minorHAnsi" w:hAnsiTheme="minorHAnsi"/>
          <w:sz w:val="16"/>
          <w:szCs w:val="24"/>
        </w:rPr>
        <w:t xml:space="preserve"> </w:t>
      </w:r>
      <w:r w:rsidRPr="0055566F">
        <w:rPr>
          <w:rStyle w:val="Emphasis"/>
          <w:rFonts w:asciiTheme="minorHAnsi" w:hAnsiTheme="minorHAnsi"/>
          <w:szCs w:val="24"/>
          <w:highlight w:val="cyan"/>
        </w:rPr>
        <w:t>American policymakers might fail to recognize</w:t>
      </w:r>
      <w:r w:rsidRPr="00BF2FB0">
        <w:rPr>
          <w:rStyle w:val="Emphasis"/>
          <w:rFonts w:asciiTheme="minorHAnsi" w:hAnsiTheme="minorHAnsi"/>
          <w:szCs w:val="24"/>
        </w:rPr>
        <w:t xml:space="preserve"> the </w:t>
      </w:r>
      <w:r w:rsidRPr="0055566F">
        <w:rPr>
          <w:rStyle w:val="Emphasis"/>
          <w:rFonts w:asciiTheme="minorHAnsi" w:hAnsiTheme="minorHAnsi"/>
          <w:szCs w:val="24"/>
          <w:highlight w:val="cyan"/>
        </w:rPr>
        <w:t>signs of impending attack</w:t>
      </w:r>
      <w:r w:rsidRPr="00BF2FB0">
        <w:rPr>
          <w:rFonts w:asciiTheme="minorHAnsi" w:hAnsiTheme="minorHAnsi"/>
          <w:sz w:val="16"/>
          <w:szCs w:val="24"/>
        </w:rPr>
        <w:t xml:space="preserve">. After all, </w:t>
      </w:r>
      <w:r w:rsidRPr="0055566F">
        <w:rPr>
          <w:rStyle w:val="Emphasis"/>
          <w:rFonts w:asciiTheme="minorHAnsi" w:hAnsiTheme="minorHAnsi"/>
          <w:szCs w:val="24"/>
          <w:highlight w:val="cyan"/>
        </w:rPr>
        <w:t>every recent U.S.</w:t>
      </w:r>
      <w:r w:rsidRPr="00BF2FB0">
        <w:rPr>
          <w:rStyle w:val="Emphasis"/>
          <w:rFonts w:asciiTheme="minorHAnsi" w:hAnsiTheme="minorHAnsi"/>
          <w:szCs w:val="24"/>
        </w:rPr>
        <w:t xml:space="preserve"> </w:t>
      </w:r>
      <w:r w:rsidRPr="0055566F">
        <w:rPr>
          <w:rStyle w:val="Emphasis"/>
          <w:rFonts w:asciiTheme="minorHAnsi" w:hAnsiTheme="minorHAnsi"/>
          <w:szCs w:val="24"/>
          <w:highlight w:val="cyan"/>
        </w:rPr>
        <w:t>war began with miscalc</w:t>
      </w:r>
      <w:r w:rsidRPr="00BF2FB0">
        <w:rPr>
          <w:rStyle w:val="Emphasis"/>
          <w:rFonts w:asciiTheme="minorHAnsi" w:hAnsiTheme="minorHAnsi"/>
          <w:szCs w:val="24"/>
        </w:rPr>
        <w:t>ulation</w:t>
      </w:r>
      <w:r w:rsidRPr="00BF2FB0">
        <w:rPr>
          <w:rFonts w:asciiTheme="minorHAnsi" w:hAnsiTheme="minorHAnsi"/>
          <w:sz w:val="16"/>
          <w:szCs w:val="24"/>
        </w:rPr>
        <w:t xml:space="preserve">; </w:t>
      </w:r>
      <w:r w:rsidRPr="00BF2FB0">
        <w:rPr>
          <w:rStyle w:val="StyleUnderline"/>
          <w:rFonts w:asciiTheme="minorHAnsi" w:hAnsiTheme="minorHAnsi"/>
          <w:sz w:val="24"/>
          <w:szCs w:val="24"/>
        </w:rPr>
        <w:t>American policymakers misunderstood the intent of their opponents, who</w:t>
      </w:r>
      <w:r w:rsidRPr="00BF2FB0">
        <w:rPr>
          <w:rFonts w:asciiTheme="minorHAnsi" w:hAnsiTheme="minorHAnsi"/>
          <w:sz w:val="16"/>
          <w:szCs w:val="24"/>
        </w:rPr>
        <w:t xml:space="preserve"> in turn </w:t>
      </w:r>
      <w:r w:rsidRPr="00BF2FB0">
        <w:rPr>
          <w:rStyle w:val="StyleUnderline"/>
          <w:rFonts w:asciiTheme="minorHAnsi" w:hAnsiTheme="minorHAnsi"/>
          <w:sz w:val="24"/>
          <w:szCs w:val="24"/>
        </w:rPr>
        <w:t>underestimated American determination</w:t>
      </w:r>
      <w:r w:rsidRPr="00BF2FB0">
        <w:rPr>
          <w:rFonts w:asciiTheme="minorHAnsi" w:hAnsiTheme="minorHAnsi"/>
          <w:sz w:val="16"/>
          <w:szCs w:val="24"/>
        </w:rPr>
        <w:t xml:space="preserve">. The </w:t>
      </w:r>
      <w:r w:rsidRPr="0055566F">
        <w:rPr>
          <w:rStyle w:val="StyleUnderline"/>
          <w:rFonts w:asciiTheme="minorHAnsi" w:hAnsiTheme="minorHAnsi"/>
          <w:sz w:val="24"/>
          <w:szCs w:val="24"/>
          <w:highlight w:val="cyan"/>
        </w:rPr>
        <w:t>conflict with</w:t>
      </w:r>
      <w:r w:rsidRPr="00BF2FB0">
        <w:rPr>
          <w:rStyle w:val="StyleUnderline"/>
          <w:rFonts w:asciiTheme="minorHAnsi" w:hAnsiTheme="minorHAnsi"/>
          <w:sz w:val="24"/>
          <w:szCs w:val="24"/>
        </w:rPr>
        <w:t xml:space="preserve"> North </w:t>
      </w:r>
      <w:r w:rsidRPr="0055566F">
        <w:rPr>
          <w:rStyle w:val="StyleUnderline"/>
          <w:rFonts w:asciiTheme="minorHAnsi" w:hAnsiTheme="minorHAnsi"/>
          <w:sz w:val="24"/>
          <w:szCs w:val="24"/>
          <w:highlight w:val="cyan"/>
        </w:rPr>
        <w:t>Korea could repeat this</w:t>
      </w:r>
      <w:r w:rsidRPr="00BF2FB0">
        <w:rPr>
          <w:rStyle w:val="StyleUnderline"/>
          <w:rFonts w:asciiTheme="minorHAnsi" w:hAnsiTheme="minorHAnsi"/>
          <w:sz w:val="24"/>
          <w:szCs w:val="24"/>
        </w:rPr>
        <w:t xml:space="preserve"> pattern</w:t>
      </w:r>
      <w:r w:rsidRPr="00BF2FB0">
        <w:rPr>
          <w:rFonts w:asciiTheme="minorHAnsi" w:hAnsiTheme="minorHAnsi"/>
          <w:sz w:val="16"/>
          <w:szCs w:val="24"/>
        </w:rPr>
        <w:t xml:space="preserve">.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Fonts w:asciiTheme="minorHAnsi" w:hAnsiTheme="minorHAnsi"/>
          <w:sz w:val="16"/>
          <w:szCs w:val="24"/>
        </w:rPr>
        <w:t>Since</w:t>
      </w:r>
      <w:proofErr w:type="gramEnd"/>
      <w:r w:rsidRPr="00BF2FB0">
        <w:rPr>
          <w:rFonts w:asciiTheme="minorHAnsi" w:hAnsiTheme="minorHAnsi"/>
          <w:sz w:val="16"/>
          <w:szCs w:val="24"/>
        </w:rPr>
        <w:t xml:space="preserve"> the regime of Kim Jong Un has continued its predecessors’ tradition of responding hysterically to every action and statement it doesn't like, </w:t>
      </w:r>
      <w:r w:rsidRPr="00BF2FB0">
        <w:rPr>
          <w:rStyle w:val="StyleUnderline"/>
          <w:rFonts w:asciiTheme="minorHAnsi" w:hAnsiTheme="minorHAnsi"/>
          <w:sz w:val="24"/>
          <w:szCs w:val="24"/>
        </w:rPr>
        <w:t>it's hard to assess exactly what might push Pyongyang over the edge</w:t>
      </w:r>
      <w:r w:rsidRPr="00BF2FB0">
        <w:rPr>
          <w:rFonts w:asciiTheme="minorHAnsi" w:hAnsiTheme="minorHAnsi"/>
          <w:sz w:val="16"/>
          <w:szCs w:val="24"/>
        </w:rPr>
        <w:t xml:space="preserve"> </w:t>
      </w:r>
      <w:r w:rsidRPr="00BF2FB0">
        <w:rPr>
          <w:rStyle w:val="StyleUnderline"/>
          <w:rFonts w:asciiTheme="minorHAnsi" w:hAnsiTheme="minorHAnsi"/>
          <w:sz w:val="24"/>
          <w:szCs w:val="24"/>
        </w:rPr>
        <w:t>and cause it to lash out</w:t>
      </w:r>
      <w:r w:rsidRPr="00BF2FB0">
        <w:rPr>
          <w:rFonts w:asciiTheme="minorHAnsi" w:hAnsiTheme="minorHAnsi"/>
          <w:sz w:val="16"/>
          <w:szCs w:val="24"/>
        </w:rPr>
        <w:t xml:space="preserve">. It could be something that the United States considers modest and reasonable, or it could be some sort of internal power struggle within the North Korean regime invisible to the outside world. </w:t>
      </w:r>
      <w:r w:rsidRPr="00BF2FB0">
        <w:rPr>
          <w:rStyle w:val="StyleUnderline"/>
          <w:rFonts w:asciiTheme="minorHAnsi" w:hAnsiTheme="minorHAnsi"/>
          <w:sz w:val="24"/>
          <w:szCs w:val="24"/>
        </w:rPr>
        <w:t>While</w:t>
      </w:r>
      <w:r w:rsidRPr="00BF2FB0">
        <w:rPr>
          <w:rFonts w:asciiTheme="minorHAnsi" w:hAnsiTheme="minorHAnsi"/>
          <w:sz w:val="16"/>
          <w:szCs w:val="24"/>
        </w:rPr>
        <w:t xml:space="preserve"> </w:t>
      </w:r>
      <w:r w:rsidRPr="0055566F">
        <w:rPr>
          <w:rStyle w:val="Emphasis"/>
          <w:rFonts w:asciiTheme="minorHAnsi" w:hAnsiTheme="minorHAnsi"/>
          <w:szCs w:val="24"/>
          <w:highlight w:val="cyan"/>
        </w:rPr>
        <w:t>we cannot know</w:t>
      </w:r>
      <w:r w:rsidRPr="0055566F">
        <w:rPr>
          <w:rFonts w:asciiTheme="minorHAnsi" w:hAnsiTheme="minorHAnsi"/>
          <w:sz w:val="16"/>
          <w:szCs w:val="24"/>
          <w:highlight w:val="cyan"/>
        </w:rPr>
        <w:t xml:space="preserve"> </w:t>
      </w:r>
      <w:r w:rsidRPr="0055566F">
        <w:rPr>
          <w:rStyle w:val="StyleUnderline"/>
          <w:rFonts w:asciiTheme="minorHAnsi" w:hAnsiTheme="minorHAnsi"/>
          <w:sz w:val="24"/>
          <w:szCs w:val="24"/>
          <w:highlight w:val="cyan"/>
        </w:rPr>
        <w:t>whether</w:t>
      </w:r>
      <w:r w:rsidRPr="00BF2FB0">
        <w:rPr>
          <w:rFonts w:asciiTheme="minorHAnsi" w:hAnsiTheme="minorHAnsi"/>
          <w:sz w:val="16"/>
          <w:szCs w:val="24"/>
        </w:rPr>
        <w:t xml:space="preserve"> the </w:t>
      </w:r>
      <w:r w:rsidRPr="0055566F">
        <w:rPr>
          <w:rStyle w:val="StyleUnderline"/>
          <w:rFonts w:asciiTheme="minorHAnsi" w:hAnsiTheme="minorHAnsi"/>
          <w:sz w:val="24"/>
          <w:szCs w:val="24"/>
          <w:highlight w:val="cyan"/>
        </w:rPr>
        <w:t>recent</w:t>
      </w:r>
      <w:r w:rsidRPr="00BF2FB0">
        <w:rPr>
          <w:rFonts w:asciiTheme="minorHAnsi" w:hAnsiTheme="minorHAnsi"/>
          <w:sz w:val="16"/>
          <w:szCs w:val="24"/>
        </w:rPr>
        <w:t xml:space="preserve"> round of </w:t>
      </w:r>
      <w:r w:rsidRPr="0055566F">
        <w:rPr>
          <w:rStyle w:val="StyleUnderline"/>
          <w:rFonts w:asciiTheme="minorHAnsi" w:hAnsiTheme="minorHAnsi"/>
          <w:sz w:val="24"/>
          <w:szCs w:val="24"/>
          <w:highlight w:val="cyan"/>
        </w:rPr>
        <w:t>threats</w:t>
      </w:r>
      <w:r w:rsidRPr="00BF2FB0">
        <w:rPr>
          <w:rFonts w:asciiTheme="minorHAnsi" w:hAnsiTheme="minorHAnsi"/>
          <w:sz w:val="16"/>
          <w:szCs w:val="24"/>
        </w:rPr>
        <w:t xml:space="preserve"> from Pyongyang </w:t>
      </w:r>
      <w:r w:rsidRPr="0055566F">
        <w:rPr>
          <w:rStyle w:val="StyleUnderline"/>
          <w:rFonts w:asciiTheme="minorHAnsi" w:hAnsiTheme="minorHAnsi"/>
          <w:sz w:val="24"/>
          <w:szCs w:val="24"/>
          <w:highlight w:val="cyan"/>
        </w:rPr>
        <w:t>is</w:t>
      </w:r>
      <w:r w:rsidRPr="00BF2FB0">
        <w:rPr>
          <w:rStyle w:val="StyleUnderline"/>
          <w:rFonts w:asciiTheme="minorHAnsi" w:hAnsiTheme="minorHAnsi"/>
          <w:sz w:val="24"/>
          <w:szCs w:val="24"/>
        </w:rPr>
        <w:t xml:space="preserve"> serious</w:t>
      </w:r>
      <w:r w:rsidRPr="00BF2FB0">
        <w:rPr>
          <w:rFonts w:asciiTheme="minorHAnsi" w:hAnsiTheme="minorHAnsi"/>
          <w:sz w:val="16"/>
          <w:szCs w:val="24"/>
        </w:rPr>
        <w:t xml:space="preserve"> </w:t>
      </w:r>
      <w:r w:rsidRPr="00BF2FB0">
        <w:rPr>
          <w:rStyle w:val="StyleUnderline"/>
          <w:rFonts w:asciiTheme="minorHAnsi" w:hAnsiTheme="minorHAnsi"/>
          <w:sz w:val="24"/>
          <w:szCs w:val="24"/>
        </w:rPr>
        <w:t xml:space="preserve">or simply </w:t>
      </w:r>
      <w:r w:rsidRPr="0055566F">
        <w:rPr>
          <w:rStyle w:val="StyleUnderline"/>
          <w:rFonts w:asciiTheme="minorHAnsi" w:hAnsiTheme="minorHAnsi"/>
          <w:sz w:val="24"/>
          <w:szCs w:val="24"/>
          <w:highlight w:val="cyan"/>
        </w:rPr>
        <w:t>more of the same</w:t>
      </w:r>
      <w:r w:rsidRPr="00BF2FB0">
        <w:rPr>
          <w:rStyle w:val="StyleUnderline"/>
          <w:rFonts w:asciiTheme="minorHAnsi" w:hAnsiTheme="minorHAnsi"/>
          <w:sz w:val="24"/>
          <w:szCs w:val="24"/>
        </w:rPr>
        <w:t xml:space="preserve"> old lathering</w:t>
      </w:r>
      <w:r w:rsidRPr="00BF2FB0">
        <w:rPr>
          <w:rFonts w:asciiTheme="minorHAnsi" w:hAnsiTheme="minorHAnsi"/>
          <w:sz w:val="16"/>
          <w:szCs w:val="24"/>
        </w:rPr>
        <w:t xml:space="preserve">, </w:t>
      </w:r>
      <w:r w:rsidRPr="00BF2FB0">
        <w:rPr>
          <w:rStyle w:val="StyleUnderline"/>
          <w:rFonts w:asciiTheme="minorHAnsi" w:hAnsiTheme="minorHAnsi"/>
          <w:sz w:val="24"/>
          <w:szCs w:val="24"/>
        </w:rPr>
        <w:t>it would be prudent to</w:t>
      </w:r>
      <w:r w:rsidRPr="00BF2FB0">
        <w:rPr>
          <w:rFonts w:asciiTheme="minorHAnsi" w:hAnsiTheme="minorHAnsi"/>
          <w:sz w:val="16"/>
          <w:szCs w:val="24"/>
        </w:rPr>
        <w:t xml:space="preserve"> </w:t>
      </w:r>
      <w:r w:rsidRPr="00BF2FB0">
        <w:rPr>
          <w:rStyle w:val="Emphasis"/>
          <w:rFonts w:asciiTheme="minorHAnsi" w:hAnsiTheme="minorHAnsi"/>
          <w:szCs w:val="24"/>
        </w:rPr>
        <w:t>think the unthinkable</w:t>
      </w:r>
      <w:r w:rsidRPr="00BF2FB0">
        <w:rPr>
          <w:rFonts w:asciiTheme="minorHAnsi" w:hAnsiTheme="minorHAnsi"/>
          <w:sz w:val="16"/>
          <w:szCs w:val="24"/>
        </w:rPr>
        <w:t xml:space="preserve"> and reason through what a war instigated by a fearful and delusional North Korean regime might mean for U.S. security.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Style w:val="StyleUnderline"/>
          <w:rFonts w:asciiTheme="minorHAnsi" w:hAnsiTheme="minorHAnsi"/>
          <w:sz w:val="24"/>
          <w:szCs w:val="24"/>
        </w:rPr>
        <w:t>The</w:t>
      </w:r>
      <w:proofErr w:type="gramEnd"/>
      <w:r w:rsidRPr="00BF2FB0">
        <w:rPr>
          <w:rStyle w:val="StyleUnderline"/>
          <w:rFonts w:asciiTheme="minorHAnsi" w:hAnsiTheme="minorHAnsi"/>
          <w:sz w:val="24"/>
          <w:szCs w:val="24"/>
        </w:rPr>
        <w:t xml:space="preserve"> second Korean </w:t>
      </w:r>
      <w:r w:rsidRPr="0055566F">
        <w:rPr>
          <w:rStyle w:val="StyleUnderline"/>
          <w:rFonts w:asciiTheme="minorHAnsi" w:hAnsiTheme="minorHAnsi"/>
          <w:sz w:val="24"/>
          <w:szCs w:val="24"/>
          <w:highlight w:val="cyan"/>
        </w:rPr>
        <w:t>War could begin with</w:t>
      </w:r>
      <w:r w:rsidRPr="0055566F">
        <w:rPr>
          <w:rFonts w:asciiTheme="minorHAnsi" w:hAnsiTheme="minorHAnsi"/>
          <w:sz w:val="16"/>
          <w:szCs w:val="24"/>
          <w:highlight w:val="cyan"/>
        </w:rPr>
        <w:t xml:space="preserve"> </w:t>
      </w:r>
      <w:r w:rsidRPr="0055566F">
        <w:rPr>
          <w:rStyle w:val="StyleUnderline"/>
          <w:rFonts w:asciiTheme="minorHAnsi" w:hAnsiTheme="minorHAnsi"/>
          <w:sz w:val="24"/>
          <w:szCs w:val="24"/>
          <w:highlight w:val="cyan"/>
        </w:rPr>
        <w:t>missile strikes</w:t>
      </w:r>
      <w:r w:rsidRPr="00BF2FB0">
        <w:rPr>
          <w:rStyle w:val="StyleUnderline"/>
          <w:rFonts w:asciiTheme="minorHAnsi" w:hAnsiTheme="minorHAnsi"/>
          <w:sz w:val="24"/>
          <w:szCs w:val="24"/>
        </w:rPr>
        <w:t xml:space="preserve"> against South Korean, Japanese or U.S. targets</w:t>
      </w:r>
      <w:r w:rsidRPr="00BF2FB0">
        <w:rPr>
          <w:rFonts w:asciiTheme="minorHAnsi" w:hAnsiTheme="minorHAnsi"/>
          <w:sz w:val="16"/>
          <w:szCs w:val="24"/>
        </w:rPr>
        <w:t xml:space="preserve">, or with a combination of missile strikes and a major conventional invasion of the South -- something North Korea has prepared for many decades. </w:t>
      </w:r>
      <w:r w:rsidRPr="0055566F">
        <w:rPr>
          <w:rStyle w:val="Emphasis"/>
          <w:rFonts w:asciiTheme="minorHAnsi" w:hAnsiTheme="minorHAnsi"/>
          <w:szCs w:val="24"/>
          <w:highlight w:val="cyan"/>
        </w:rPr>
        <w:t>Early attacks might include nuclear weapons</w:t>
      </w:r>
      <w:r w:rsidRPr="00BF2FB0">
        <w:rPr>
          <w:rFonts w:asciiTheme="minorHAnsi" w:hAnsiTheme="minorHAnsi"/>
          <w:sz w:val="16"/>
          <w:szCs w:val="24"/>
        </w:rPr>
        <w:t xml:space="preserve">, but even if they didn't, the United States would probably move quickly to destroy any existing North Korean nuclear weapons and ballistic missiles.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Style w:val="StyleUnderline"/>
          <w:rFonts w:asciiTheme="minorHAnsi" w:hAnsiTheme="minorHAnsi"/>
          <w:sz w:val="24"/>
          <w:szCs w:val="24"/>
        </w:rPr>
        <w:t>The</w:t>
      </w:r>
      <w:proofErr w:type="gramEnd"/>
      <w:r w:rsidRPr="00BF2FB0">
        <w:rPr>
          <w:rStyle w:val="StyleUnderline"/>
          <w:rFonts w:asciiTheme="minorHAnsi" w:hAnsiTheme="minorHAnsi"/>
          <w:sz w:val="24"/>
          <w:szCs w:val="24"/>
        </w:rPr>
        <w:t xml:space="preserve"> war itself would be</w:t>
      </w:r>
      <w:r w:rsidRPr="00BF2FB0">
        <w:rPr>
          <w:rFonts w:asciiTheme="minorHAnsi" w:hAnsiTheme="minorHAnsi"/>
          <w:sz w:val="16"/>
          <w:szCs w:val="24"/>
        </w:rPr>
        <w:t xml:space="preserve"> </w:t>
      </w:r>
      <w:r w:rsidRPr="00BF2FB0">
        <w:rPr>
          <w:rStyle w:val="StyleUnderline"/>
          <w:rFonts w:asciiTheme="minorHAnsi" w:hAnsiTheme="minorHAnsi"/>
          <w:sz w:val="24"/>
          <w:szCs w:val="24"/>
        </w:rPr>
        <w:t>extremely costly and</w:t>
      </w:r>
      <w:r w:rsidRPr="00BF2FB0">
        <w:rPr>
          <w:rFonts w:asciiTheme="minorHAnsi" w:hAnsiTheme="minorHAnsi"/>
          <w:sz w:val="16"/>
          <w:szCs w:val="24"/>
        </w:rPr>
        <w:t xml:space="preserve"> probably </w:t>
      </w:r>
      <w:r w:rsidRPr="00BF2FB0">
        <w:rPr>
          <w:rStyle w:val="StyleUnderline"/>
          <w:rFonts w:asciiTheme="minorHAnsi" w:hAnsiTheme="minorHAnsi"/>
          <w:sz w:val="24"/>
          <w:szCs w:val="24"/>
        </w:rPr>
        <w:t>long</w:t>
      </w:r>
      <w:r w:rsidRPr="00BF2FB0">
        <w:rPr>
          <w:rFonts w:asciiTheme="minorHAnsi" w:hAnsiTheme="minorHAnsi"/>
          <w:sz w:val="16"/>
          <w:szCs w:val="24"/>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Style w:val="StyleUnderline"/>
          <w:rFonts w:asciiTheme="minorHAnsi" w:hAnsiTheme="minorHAnsi"/>
          <w:sz w:val="24"/>
          <w:szCs w:val="24"/>
        </w:rPr>
        <w:t>The</w:t>
      </w:r>
      <w:proofErr w:type="gramEnd"/>
      <w:r w:rsidRPr="00BF2FB0">
        <w:rPr>
          <w:rStyle w:val="StyleUnderline"/>
          <w:rFonts w:asciiTheme="minorHAnsi" w:hAnsiTheme="minorHAnsi"/>
          <w:sz w:val="24"/>
          <w:szCs w:val="24"/>
        </w:rPr>
        <w:t xml:space="preserve"> second Korean </w:t>
      </w:r>
      <w:r w:rsidRPr="0055566F">
        <w:rPr>
          <w:rStyle w:val="StyleUnderline"/>
          <w:rFonts w:asciiTheme="minorHAnsi" w:hAnsiTheme="minorHAnsi"/>
          <w:sz w:val="24"/>
          <w:szCs w:val="24"/>
          <w:highlight w:val="cyan"/>
        </w:rPr>
        <w:t>War would force military mobilization in the U</w:t>
      </w:r>
      <w:r w:rsidRPr="00BF2FB0">
        <w:rPr>
          <w:rFonts w:asciiTheme="minorHAnsi" w:hAnsiTheme="minorHAnsi"/>
          <w:sz w:val="16"/>
          <w:szCs w:val="24"/>
        </w:rPr>
        <w:t xml:space="preserve">nited </w:t>
      </w:r>
      <w:r w:rsidRPr="0055566F">
        <w:rPr>
          <w:rStyle w:val="StyleUnderline"/>
          <w:rFonts w:asciiTheme="minorHAnsi" w:hAnsiTheme="minorHAnsi"/>
          <w:sz w:val="24"/>
          <w:szCs w:val="24"/>
          <w:highlight w:val="cyan"/>
        </w:rPr>
        <w:t>S</w:t>
      </w:r>
      <w:r w:rsidRPr="00BF2FB0">
        <w:rPr>
          <w:rFonts w:asciiTheme="minorHAnsi" w:hAnsiTheme="minorHAnsi"/>
          <w:sz w:val="16"/>
          <w:szCs w:val="24"/>
        </w:rPr>
        <w:t xml:space="preserve">tates. This would initially involve the military's existing reserve component, but </w:t>
      </w:r>
      <w:r w:rsidRPr="00BF2FB0">
        <w:rPr>
          <w:rStyle w:val="StyleUnderline"/>
          <w:rFonts w:asciiTheme="minorHAnsi" w:hAnsiTheme="minorHAnsi"/>
          <w:sz w:val="24"/>
          <w:szCs w:val="24"/>
        </w:rPr>
        <w:t>it would</w:t>
      </w:r>
      <w:r w:rsidRPr="00BF2FB0">
        <w:rPr>
          <w:rFonts w:asciiTheme="minorHAnsi" w:hAnsiTheme="minorHAnsi"/>
          <w:sz w:val="16"/>
          <w:szCs w:val="24"/>
        </w:rPr>
        <w:t xml:space="preserve"> probably ultimately </w:t>
      </w:r>
      <w:r w:rsidRPr="00BF2FB0">
        <w:rPr>
          <w:rStyle w:val="StyleUnderline"/>
          <w:rFonts w:asciiTheme="minorHAnsi" w:hAnsiTheme="minorHAnsi"/>
          <w:sz w:val="24"/>
          <w:szCs w:val="24"/>
        </w:rPr>
        <w:t>require a major expansion of the U.S. military and</w:t>
      </w:r>
      <w:r w:rsidRPr="00BF2FB0">
        <w:rPr>
          <w:rFonts w:asciiTheme="minorHAnsi" w:hAnsiTheme="minorHAnsi"/>
          <w:sz w:val="16"/>
          <w:szCs w:val="24"/>
        </w:rPr>
        <w:t xml:space="preserve"> hence </w:t>
      </w:r>
      <w:r w:rsidRPr="00BF2FB0">
        <w:rPr>
          <w:rStyle w:val="Emphasis"/>
          <w:rFonts w:asciiTheme="minorHAnsi" w:hAnsiTheme="minorHAnsi"/>
          <w:szCs w:val="24"/>
        </w:rPr>
        <w:t>a draft</w:t>
      </w:r>
      <w:r w:rsidRPr="00BF2FB0">
        <w:rPr>
          <w:rFonts w:asciiTheme="minorHAnsi" w:hAnsiTheme="minorHAnsi"/>
          <w:sz w:val="16"/>
          <w:szCs w:val="24"/>
        </w:rPr>
        <w:t xml:space="preserve">. The military's training infrastructure and the defense industrial base would have to grow. </w:t>
      </w:r>
      <w:r w:rsidRPr="0055566F">
        <w:rPr>
          <w:rStyle w:val="StyleUnderline"/>
          <w:rFonts w:asciiTheme="minorHAnsi" w:hAnsiTheme="minorHAnsi"/>
          <w:sz w:val="24"/>
          <w:szCs w:val="24"/>
          <w:highlight w:val="cyan"/>
        </w:rPr>
        <w:t>This would be a</w:t>
      </w:r>
      <w:r w:rsidRPr="0055566F">
        <w:rPr>
          <w:rFonts w:asciiTheme="minorHAnsi" w:hAnsiTheme="minorHAnsi"/>
          <w:sz w:val="16"/>
          <w:szCs w:val="24"/>
          <w:highlight w:val="cyan"/>
        </w:rPr>
        <w:t xml:space="preserve"> </w:t>
      </w:r>
      <w:r w:rsidRPr="0055566F">
        <w:rPr>
          <w:rStyle w:val="Emphasis"/>
          <w:rFonts w:asciiTheme="minorHAnsi" w:hAnsiTheme="minorHAnsi"/>
          <w:szCs w:val="24"/>
          <w:highlight w:val="cyan"/>
        </w:rPr>
        <w:t>body blow to</w:t>
      </w:r>
      <w:r w:rsidRPr="00BF2FB0">
        <w:rPr>
          <w:rStyle w:val="Emphasis"/>
          <w:rFonts w:asciiTheme="minorHAnsi" w:hAnsiTheme="minorHAnsi"/>
          <w:szCs w:val="24"/>
        </w:rPr>
        <w:t xml:space="preserve"> efforts to cut </w:t>
      </w:r>
      <w:r w:rsidRPr="0055566F">
        <w:rPr>
          <w:rStyle w:val="Emphasis"/>
          <w:rFonts w:asciiTheme="minorHAnsi" w:hAnsiTheme="minorHAnsi"/>
          <w:szCs w:val="24"/>
          <w:highlight w:val="cyan"/>
        </w:rPr>
        <w:t>government spending</w:t>
      </w:r>
      <w:r w:rsidRPr="00BF2FB0">
        <w:rPr>
          <w:rFonts w:asciiTheme="minorHAnsi" w:hAnsiTheme="minorHAnsi"/>
          <w:sz w:val="16"/>
          <w:szCs w:val="24"/>
        </w:rPr>
        <w:t xml:space="preserve"> in the United States </w:t>
      </w:r>
      <w:r w:rsidRPr="0055566F">
        <w:rPr>
          <w:rStyle w:val="StyleUnderline"/>
          <w:rFonts w:asciiTheme="minorHAnsi" w:hAnsiTheme="minorHAnsi"/>
          <w:sz w:val="24"/>
          <w:szCs w:val="24"/>
          <w:highlight w:val="cyan"/>
        </w:rPr>
        <w:t>and</w:t>
      </w:r>
      <w:r w:rsidRPr="0055566F">
        <w:rPr>
          <w:rFonts w:asciiTheme="minorHAnsi" w:hAnsiTheme="minorHAnsi"/>
          <w:sz w:val="16"/>
          <w:szCs w:val="24"/>
          <w:highlight w:val="cyan"/>
        </w:rPr>
        <w:t xml:space="preserve"> </w:t>
      </w:r>
      <w:r w:rsidRPr="0055566F">
        <w:rPr>
          <w:rStyle w:val="StyleUnderline"/>
          <w:rFonts w:asciiTheme="minorHAnsi" w:hAnsiTheme="minorHAnsi"/>
          <w:sz w:val="24"/>
          <w:szCs w:val="24"/>
          <w:highlight w:val="cyan"/>
        </w:rPr>
        <w:t>postpone</w:t>
      </w:r>
      <w:r w:rsidRPr="00BF2FB0">
        <w:rPr>
          <w:rStyle w:val="StyleUnderline"/>
          <w:rFonts w:asciiTheme="minorHAnsi" w:hAnsiTheme="minorHAnsi"/>
          <w:sz w:val="24"/>
          <w:szCs w:val="24"/>
        </w:rPr>
        <w:t xml:space="preserve"> serious </w:t>
      </w:r>
      <w:r w:rsidRPr="0055566F">
        <w:rPr>
          <w:rStyle w:val="StyleUnderline"/>
          <w:rFonts w:asciiTheme="minorHAnsi" w:hAnsiTheme="minorHAnsi"/>
          <w:sz w:val="24"/>
          <w:szCs w:val="24"/>
          <w:highlight w:val="cyan"/>
        </w:rPr>
        <w:t>deficit reduction</w:t>
      </w:r>
      <w:r w:rsidRPr="00BF2FB0">
        <w:rPr>
          <w:rStyle w:val="StyleUnderline"/>
          <w:rFonts w:asciiTheme="minorHAnsi" w:hAnsiTheme="minorHAnsi"/>
          <w:sz w:val="24"/>
          <w:szCs w:val="24"/>
        </w:rPr>
        <w:t xml:space="preserve"> for some time</w:t>
      </w:r>
      <w:r w:rsidRPr="00BF2FB0">
        <w:rPr>
          <w:rFonts w:asciiTheme="minorHAnsi" w:hAnsiTheme="minorHAnsi"/>
          <w:sz w:val="16"/>
          <w:szCs w:val="24"/>
        </w:rPr>
        <w:t xml:space="preserve">, </w:t>
      </w:r>
      <w:r w:rsidRPr="00BF2FB0">
        <w:rPr>
          <w:rStyle w:val="StyleUnderline"/>
          <w:rFonts w:asciiTheme="minorHAnsi" w:hAnsiTheme="minorHAnsi"/>
          <w:sz w:val="24"/>
          <w:szCs w:val="24"/>
        </w:rPr>
        <w:t>even if Washington increased taxes to help fund the war</w:t>
      </w:r>
      <w:r w:rsidRPr="00BF2FB0">
        <w:rPr>
          <w:rFonts w:asciiTheme="minorHAnsi" w:hAnsiTheme="minorHAnsi"/>
          <w:sz w:val="16"/>
          <w:szCs w:val="24"/>
        </w:rPr>
        <w:t xml:space="preserve">. Moreover, </w:t>
      </w:r>
      <w:r w:rsidRPr="00BF2FB0">
        <w:rPr>
          <w:rStyle w:val="StyleUnderline"/>
          <w:rFonts w:asciiTheme="minorHAnsi" w:hAnsiTheme="minorHAnsi"/>
          <w:sz w:val="24"/>
          <w:szCs w:val="24"/>
        </w:rPr>
        <w:t xml:space="preserve">a second Korean </w:t>
      </w:r>
      <w:r w:rsidRPr="0055566F">
        <w:rPr>
          <w:rStyle w:val="StyleUnderline"/>
          <w:rFonts w:asciiTheme="minorHAnsi" w:hAnsiTheme="minorHAnsi"/>
          <w:sz w:val="24"/>
          <w:szCs w:val="24"/>
          <w:highlight w:val="cyan"/>
        </w:rPr>
        <w:t>conflict would</w:t>
      </w:r>
      <w:r w:rsidRPr="0055566F">
        <w:rPr>
          <w:rFonts w:asciiTheme="minorHAnsi" w:hAnsiTheme="minorHAnsi"/>
          <w:sz w:val="16"/>
          <w:szCs w:val="24"/>
          <w:highlight w:val="cyan"/>
        </w:rPr>
        <w:t xml:space="preserve"> </w:t>
      </w:r>
      <w:r w:rsidRPr="0055566F">
        <w:rPr>
          <w:rStyle w:val="Emphasis"/>
          <w:rFonts w:asciiTheme="minorHAnsi" w:hAnsiTheme="minorHAnsi"/>
          <w:szCs w:val="24"/>
          <w:highlight w:val="cyan"/>
        </w:rPr>
        <w:t>shock the global economy</w:t>
      </w:r>
      <w:r w:rsidRPr="0055566F">
        <w:rPr>
          <w:rFonts w:asciiTheme="minorHAnsi" w:hAnsiTheme="minorHAnsi"/>
          <w:sz w:val="16"/>
          <w:szCs w:val="24"/>
          <w:highlight w:val="cyan"/>
        </w:rPr>
        <w:t xml:space="preserve"> </w:t>
      </w:r>
      <w:r w:rsidRPr="0055566F">
        <w:rPr>
          <w:rStyle w:val="StyleUnderline"/>
          <w:rFonts w:asciiTheme="minorHAnsi" w:hAnsiTheme="minorHAnsi"/>
          <w:sz w:val="24"/>
          <w:szCs w:val="24"/>
          <w:highlight w:val="cyan"/>
        </w:rPr>
        <w:t>and</w:t>
      </w:r>
      <w:r w:rsidRPr="00BF2FB0">
        <w:rPr>
          <w:rFonts w:asciiTheme="minorHAnsi" w:hAnsiTheme="minorHAnsi"/>
          <w:sz w:val="16"/>
          <w:szCs w:val="24"/>
        </w:rPr>
        <w:t xml:space="preserve"> potentially </w:t>
      </w:r>
      <w:r w:rsidRPr="0055566F">
        <w:rPr>
          <w:rStyle w:val="Emphasis"/>
          <w:rFonts w:asciiTheme="minorHAnsi" w:hAnsiTheme="minorHAnsi"/>
          <w:szCs w:val="24"/>
          <w:highlight w:val="cyan"/>
        </w:rPr>
        <w:t>have destabilizing effects outside Northeast Asia</w:t>
      </w:r>
      <w:r w:rsidRPr="00BF2FB0">
        <w:rPr>
          <w:rFonts w:asciiTheme="minorHAnsi" w:hAnsiTheme="minorHAnsi"/>
          <w:sz w:val="16"/>
          <w:szCs w:val="24"/>
        </w:rPr>
        <w:t xml:space="preserve">.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Fonts w:asciiTheme="minorHAnsi" w:hAnsiTheme="minorHAnsi"/>
          <w:sz w:val="16"/>
          <w:szCs w:val="24"/>
        </w:rPr>
        <w:t>Eventually</w:t>
      </w:r>
      <w:proofErr w:type="gramEnd"/>
      <w:r w:rsidRPr="00BF2FB0">
        <w:rPr>
          <w:rFonts w:asciiTheme="minorHAnsi" w:hAnsiTheme="minorHAnsi"/>
          <w:sz w:val="16"/>
          <w:szCs w:val="24"/>
        </w:rPr>
        <w:t xml:space="preserve">,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BF2FB0">
        <w:rPr>
          <w:rFonts w:asciiTheme="minorHAnsi" w:hAnsiTheme="minorHAnsi"/>
          <w:sz w:val="12"/>
          <w:szCs w:val="24"/>
        </w:rPr>
        <w:t>¶</w:t>
      </w:r>
      <w:r w:rsidRPr="00BF2FB0">
        <w:rPr>
          <w:rFonts w:asciiTheme="minorHAnsi" w:hAnsiTheme="minorHAnsi"/>
          <w:sz w:val="16"/>
          <w:szCs w:val="24"/>
        </w:rPr>
        <w:t xml:space="preserve"> China would pose the most pressing and serious challenge to such a transformation of North Korea. After all, Beijing's intervention saved North Korean dictator Kim </w:t>
      </w:r>
      <w:proofErr w:type="gramStart"/>
      <w:r w:rsidRPr="00BF2FB0">
        <w:rPr>
          <w:rFonts w:asciiTheme="minorHAnsi" w:hAnsiTheme="minorHAnsi"/>
          <w:sz w:val="16"/>
          <w:szCs w:val="24"/>
        </w:rPr>
        <w:t>Il</w:t>
      </w:r>
      <w:proofErr w:type="gramEnd"/>
      <w:r w:rsidRPr="00BF2FB0">
        <w:rPr>
          <w:rFonts w:asciiTheme="minorHAnsi" w:hAnsiTheme="minorHAnsi"/>
          <w:sz w:val="16"/>
          <w:szCs w:val="24"/>
        </w:rPr>
        <w:t xml:space="preserve">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BF2FB0">
        <w:rPr>
          <w:rFonts w:asciiTheme="minorHAnsi" w:hAnsiTheme="minorHAnsi"/>
          <w:sz w:val="12"/>
          <w:szCs w:val="24"/>
        </w:rPr>
        <w:t>¶</w:t>
      </w:r>
      <w:r w:rsidRPr="00BF2FB0">
        <w:rPr>
          <w:rFonts w:asciiTheme="minorHAnsi" w:hAnsiTheme="minorHAnsi"/>
          <w:sz w:val="16"/>
          <w:szCs w:val="24"/>
        </w:rPr>
        <w:t xml:space="preserve"> 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w:t>
      </w:r>
      <w:proofErr w:type="spellStart"/>
      <w:r w:rsidRPr="00BF2FB0">
        <w:rPr>
          <w:rFonts w:asciiTheme="minorHAnsi" w:hAnsiTheme="minorHAnsi"/>
          <w:sz w:val="16"/>
          <w:szCs w:val="24"/>
        </w:rPr>
        <w:t>Yalu</w:t>
      </w:r>
      <w:proofErr w:type="spellEnd"/>
      <w:r w:rsidRPr="00BF2FB0">
        <w:rPr>
          <w:rFonts w:asciiTheme="minorHAnsi" w:hAnsiTheme="minorHAnsi"/>
          <w:sz w:val="16"/>
          <w:szCs w:val="24"/>
        </w:rPr>
        <w:t xml:space="preserve"> River from a China that tends to claim all territory that it controlled at any point in its history. </w:t>
      </w:r>
      <w:r w:rsidRPr="00BF2FB0">
        <w:rPr>
          <w:rFonts w:asciiTheme="minorHAnsi" w:hAnsiTheme="minorHAnsi"/>
          <w:sz w:val="12"/>
          <w:szCs w:val="24"/>
        </w:rPr>
        <w:t>¶</w:t>
      </w:r>
      <w:r w:rsidRPr="00BF2FB0">
        <w:rPr>
          <w:rFonts w:asciiTheme="minorHAnsi" w:hAnsiTheme="minorHAnsi"/>
          <w:sz w:val="16"/>
          <w:szCs w:val="24"/>
        </w:rPr>
        <w:t xml:space="preserve"> </w:t>
      </w:r>
      <w:proofErr w:type="gramStart"/>
      <w:r w:rsidRPr="00BF2FB0">
        <w:rPr>
          <w:rFonts w:asciiTheme="minorHAnsi" w:hAnsiTheme="minorHAnsi"/>
          <w:sz w:val="16"/>
          <w:szCs w:val="24"/>
        </w:rPr>
        <w:t>If</w:t>
      </w:r>
      <w:proofErr w:type="gramEnd"/>
      <w:r w:rsidRPr="00BF2FB0">
        <w:rPr>
          <w:rFonts w:asciiTheme="minorHAnsi" w:hAnsiTheme="minorHAnsi"/>
          <w:sz w:val="16"/>
          <w:szCs w:val="24"/>
        </w:rPr>
        <w:t xml:space="preserve"> the aftermath of the second Korean War is not handled adroitly, </w:t>
      </w:r>
      <w:r w:rsidRPr="0055566F">
        <w:rPr>
          <w:rStyle w:val="StyleUnderline"/>
          <w:rFonts w:asciiTheme="minorHAnsi" w:hAnsiTheme="minorHAnsi"/>
          <w:sz w:val="24"/>
          <w:szCs w:val="24"/>
          <w:highlight w:val="cyan"/>
        </w:rPr>
        <w:t>the result could</w:t>
      </w:r>
      <w:r w:rsidRPr="00BF2FB0">
        <w:rPr>
          <w:rStyle w:val="StyleUnderline"/>
          <w:rFonts w:asciiTheme="minorHAnsi" w:hAnsiTheme="minorHAnsi"/>
          <w:sz w:val="24"/>
          <w:szCs w:val="24"/>
        </w:rPr>
        <w:t xml:space="preserve"> easily </w:t>
      </w:r>
      <w:r w:rsidRPr="0055566F">
        <w:rPr>
          <w:rStyle w:val="StyleUnderline"/>
          <w:rFonts w:asciiTheme="minorHAnsi" w:hAnsiTheme="minorHAnsi"/>
          <w:sz w:val="24"/>
          <w:szCs w:val="24"/>
          <w:highlight w:val="cyan"/>
        </w:rPr>
        <w:t>be</w:t>
      </w:r>
      <w:r w:rsidRPr="00BF2FB0">
        <w:rPr>
          <w:rStyle w:val="StyleUnderline"/>
          <w:rFonts w:asciiTheme="minorHAnsi" w:hAnsiTheme="minorHAnsi"/>
          <w:sz w:val="24"/>
          <w:szCs w:val="24"/>
        </w:rPr>
        <w:t xml:space="preserve"> heightened </w:t>
      </w:r>
      <w:r w:rsidRPr="0055566F">
        <w:rPr>
          <w:rStyle w:val="StyleUnderline"/>
          <w:rFonts w:asciiTheme="minorHAnsi" w:hAnsiTheme="minorHAnsi"/>
          <w:sz w:val="24"/>
          <w:szCs w:val="24"/>
          <w:highlight w:val="cyan"/>
        </w:rPr>
        <w:t>hostility between the U</w:t>
      </w:r>
      <w:r w:rsidRPr="00BF2FB0">
        <w:rPr>
          <w:rFonts w:asciiTheme="minorHAnsi" w:hAnsiTheme="minorHAnsi"/>
          <w:sz w:val="16"/>
          <w:szCs w:val="24"/>
        </w:rPr>
        <w:t xml:space="preserve">nited </w:t>
      </w:r>
      <w:r w:rsidRPr="0055566F">
        <w:rPr>
          <w:rStyle w:val="StyleUnderline"/>
          <w:rFonts w:asciiTheme="minorHAnsi" w:hAnsiTheme="minorHAnsi"/>
          <w:sz w:val="24"/>
          <w:szCs w:val="24"/>
          <w:highlight w:val="cyan"/>
        </w:rPr>
        <w:t>S</w:t>
      </w:r>
      <w:r w:rsidRPr="00BF2FB0">
        <w:rPr>
          <w:rFonts w:asciiTheme="minorHAnsi" w:hAnsiTheme="minorHAnsi"/>
          <w:sz w:val="16"/>
          <w:szCs w:val="24"/>
        </w:rPr>
        <w:t xml:space="preserve">tates </w:t>
      </w:r>
      <w:r w:rsidRPr="0055566F">
        <w:rPr>
          <w:rStyle w:val="StyleUnderline"/>
          <w:rFonts w:asciiTheme="minorHAnsi" w:hAnsiTheme="minorHAnsi"/>
          <w:sz w:val="24"/>
          <w:szCs w:val="24"/>
          <w:highlight w:val="cyan"/>
        </w:rPr>
        <w:t>and China</w:t>
      </w:r>
      <w:r w:rsidRPr="00BF2FB0">
        <w:rPr>
          <w:rFonts w:asciiTheme="minorHAnsi" w:hAnsiTheme="minorHAnsi"/>
          <w:sz w:val="16"/>
          <w:szCs w:val="24"/>
        </w:rPr>
        <w:t xml:space="preserve">, perhaps even a new cold war. After all, history shows that </w:t>
      </w:r>
      <w:r w:rsidRPr="00BF2FB0">
        <w:rPr>
          <w:rStyle w:val="StyleUnderline"/>
          <w:rFonts w:asciiTheme="minorHAnsi" w:hAnsiTheme="minorHAnsi"/>
          <w:sz w:val="24"/>
          <w:szCs w:val="24"/>
        </w:rPr>
        <w:t xml:space="preserve">deep </w:t>
      </w:r>
      <w:r w:rsidRPr="0055566F">
        <w:rPr>
          <w:rStyle w:val="StyleUnderline"/>
          <w:rFonts w:asciiTheme="minorHAnsi" w:hAnsiTheme="minorHAnsi"/>
          <w:sz w:val="24"/>
          <w:szCs w:val="24"/>
          <w:highlight w:val="cyan"/>
        </w:rPr>
        <w:t>economic connections do not</w:t>
      </w:r>
      <w:r w:rsidRPr="00BF2FB0">
        <w:rPr>
          <w:rStyle w:val="StyleUnderline"/>
          <w:rFonts w:asciiTheme="minorHAnsi" w:hAnsiTheme="minorHAnsi"/>
          <w:sz w:val="24"/>
          <w:szCs w:val="24"/>
        </w:rPr>
        <w:t xml:space="preserve"> automatically </w:t>
      </w:r>
      <w:r w:rsidRPr="0055566F">
        <w:rPr>
          <w:rStyle w:val="StyleUnderline"/>
          <w:rFonts w:asciiTheme="minorHAnsi" w:hAnsiTheme="minorHAnsi"/>
          <w:sz w:val="24"/>
          <w:szCs w:val="24"/>
          <w:highlight w:val="cyan"/>
        </w:rPr>
        <w:t>prevent nations from</w:t>
      </w:r>
      <w:r w:rsidRPr="00BF2FB0">
        <w:rPr>
          <w:rStyle w:val="StyleUnderline"/>
          <w:rFonts w:asciiTheme="minorHAnsi" w:hAnsiTheme="minorHAnsi"/>
          <w:sz w:val="24"/>
          <w:szCs w:val="24"/>
        </w:rPr>
        <w:t xml:space="preserve"> hostility and </w:t>
      </w:r>
      <w:r w:rsidRPr="0055566F">
        <w:rPr>
          <w:rStyle w:val="Emphasis"/>
          <w:rFonts w:asciiTheme="minorHAnsi" w:hAnsiTheme="minorHAnsi"/>
          <w:szCs w:val="24"/>
          <w:highlight w:val="cyan"/>
        </w:rPr>
        <w:t>war</w:t>
      </w:r>
      <w:r w:rsidRPr="00BF2FB0">
        <w:rPr>
          <w:rFonts w:asciiTheme="minorHAnsi" w:hAnsiTheme="minorHAnsi"/>
          <w:sz w:val="16"/>
          <w:szCs w:val="24"/>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rsidR="00BF2FB0" w:rsidRPr="00BF2FB0" w:rsidRDefault="00BF2FB0" w:rsidP="00BF2FB0">
      <w:pPr>
        <w:rPr>
          <w:rFonts w:asciiTheme="minorHAnsi" w:hAnsiTheme="minorHAnsi"/>
          <w:sz w:val="24"/>
          <w:szCs w:val="24"/>
        </w:rPr>
      </w:pPr>
    </w:p>
    <w:p w:rsidR="00BF2FB0" w:rsidRPr="00BF2FB0" w:rsidRDefault="00BF2FB0" w:rsidP="00BF2FB0">
      <w:pPr>
        <w:rPr>
          <w:rFonts w:asciiTheme="minorHAnsi" w:hAnsiTheme="minorHAnsi"/>
          <w:sz w:val="24"/>
          <w:szCs w:val="24"/>
        </w:rPr>
      </w:pPr>
    </w:p>
    <w:p w:rsidR="00BF2FB0" w:rsidRPr="00BF2FB0" w:rsidRDefault="00BF2FB0" w:rsidP="00BF2FB0">
      <w:pPr>
        <w:spacing w:after="0" w:line="240" w:lineRule="auto"/>
        <w:rPr>
          <w:rFonts w:asciiTheme="minorHAnsi" w:hAnsiTheme="minorHAnsi"/>
          <w:sz w:val="24"/>
          <w:szCs w:val="24"/>
        </w:rPr>
      </w:pPr>
    </w:p>
    <w:p w:rsidR="00BF2FB0" w:rsidRPr="000847AF" w:rsidRDefault="00BF2FB0" w:rsidP="000847AF">
      <w:pPr>
        <w:pStyle w:val="Heading3"/>
      </w:pPr>
      <w:r w:rsidRPr="000847AF">
        <w:t xml:space="preserve">Contention </w:t>
      </w:r>
      <w:r w:rsidR="002E6B2C" w:rsidRPr="000847AF">
        <w:t>()</w:t>
      </w:r>
      <w:r w:rsidRPr="000847AF">
        <w:t xml:space="preserve"> – </w:t>
      </w:r>
      <w:r w:rsidR="000847AF" w:rsidRPr="000847AF">
        <w:t>Middle Power</w:t>
      </w:r>
    </w:p>
    <w:p w:rsidR="00BF2FB0" w:rsidRPr="00BF2FB0" w:rsidRDefault="00BF2FB0" w:rsidP="00BF2FB0">
      <w:pPr>
        <w:pStyle w:val="Heading4"/>
        <w:rPr>
          <w:rFonts w:asciiTheme="minorHAnsi" w:hAnsiTheme="minorHAnsi" w:cs="Arial"/>
          <w:sz w:val="24"/>
          <w:szCs w:val="24"/>
        </w:rPr>
      </w:pPr>
      <w:r w:rsidRPr="00BF2FB0">
        <w:rPr>
          <w:rFonts w:asciiTheme="minorHAnsi" w:hAnsiTheme="minorHAnsi" w:cs="Arial"/>
          <w:sz w:val="24"/>
          <w:szCs w:val="24"/>
        </w:rPr>
        <w:t>US presence tanks South Korean influence in multiple ways</w:t>
      </w:r>
    </w:p>
    <w:p w:rsidR="00BF2FB0" w:rsidRPr="00BF2FB0" w:rsidRDefault="00BF2FB0" w:rsidP="00BF2FB0">
      <w:pPr>
        <w:rPr>
          <w:rFonts w:asciiTheme="minorHAnsi" w:hAnsiTheme="minorHAnsi"/>
          <w:sz w:val="24"/>
          <w:szCs w:val="24"/>
        </w:rPr>
      </w:pPr>
      <w:proofErr w:type="spellStart"/>
      <w:r w:rsidRPr="00BF2FB0">
        <w:rPr>
          <w:rStyle w:val="Style13ptBold"/>
          <w:rFonts w:asciiTheme="minorHAnsi" w:hAnsiTheme="minorHAnsi"/>
          <w:sz w:val="24"/>
          <w:szCs w:val="24"/>
        </w:rPr>
        <w:t>Bandow</w:t>
      </w:r>
      <w:proofErr w:type="spellEnd"/>
      <w:r w:rsidRPr="00BF2FB0">
        <w:rPr>
          <w:rStyle w:val="Style13ptBold"/>
          <w:rFonts w:asciiTheme="minorHAnsi" w:hAnsiTheme="minorHAnsi"/>
          <w:sz w:val="24"/>
          <w:szCs w:val="24"/>
        </w:rPr>
        <w:t xml:space="preserve"> 15</w:t>
      </w:r>
      <w:r w:rsidRPr="00BF2FB0">
        <w:rPr>
          <w:rFonts w:asciiTheme="minorHAnsi" w:hAnsiTheme="minorHAnsi"/>
          <w:sz w:val="24"/>
          <w:szCs w:val="24"/>
        </w:rPr>
        <w:t xml:space="preserve"> (Doug </w:t>
      </w:r>
      <w:proofErr w:type="spellStart"/>
      <w:r w:rsidRPr="00BF2FB0">
        <w:rPr>
          <w:rFonts w:asciiTheme="minorHAnsi" w:hAnsiTheme="minorHAnsi"/>
          <w:sz w:val="24"/>
          <w:szCs w:val="24"/>
        </w:rPr>
        <w:t>Bandow</w:t>
      </w:r>
      <w:proofErr w:type="spellEnd"/>
      <w:r w:rsidRPr="00BF2FB0">
        <w:rPr>
          <w:rFonts w:asciiTheme="minorHAnsi" w:hAnsiTheme="minorHAnsi"/>
          <w:sz w:val="24"/>
          <w:szCs w:val="24"/>
        </w:rPr>
        <w:t xml:space="preserve">, JD from Stanford University and Senior Fellow at the Cato Institute, “Kick South Korea Off of America's Defense Dole: Seoul Should Be Too Proud to Be an International "Welfare Queen"”, The World Post, 7-29, </w:t>
      </w:r>
      <w:hyperlink r:id="rId11" w:history="1">
        <w:r w:rsidRPr="00BF2FB0">
          <w:rPr>
            <w:rStyle w:val="Hyperlink"/>
            <w:rFonts w:asciiTheme="minorHAnsi" w:hAnsiTheme="minorHAnsi"/>
            <w:sz w:val="24"/>
            <w:szCs w:val="24"/>
          </w:rPr>
          <w:t>http://www.huffingtonpost.com/doug-bandow/kick-south-korea-off-of-a_b_7899940.html</w:t>
        </w:r>
      </w:hyperlink>
      <w:r w:rsidRPr="00BF2FB0">
        <w:rPr>
          <w:rFonts w:asciiTheme="minorHAnsi" w:hAnsiTheme="minorHAnsi"/>
          <w:sz w:val="24"/>
          <w:szCs w:val="24"/>
        </w:rPr>
        <w:t>)</w:t>
      </w:r>
    </w:p>
    <w:p w:rsidR="00BF2FB0" w:rsidRPr="00BF2FB0" w:rsidRDefault="00BF2FB0" w:rsidP="00BF2FB0">
      <w:pPr>
        <w:rPr>
          <w:rStyle w:val="StyleUnderline"/>
          <w:rFonts w:asciiTheme="minorHAnsi" w:hAnsiTheme="minorHAnsi"/>
          <w:b/>
          <w:sz w:val="16"/>
          <w:szCs w:val="24"/>
          <w:u w:val="none"/>
        </w:rPr>
      </w:pPr>
      <w:r w:rsidRPr="00BF2FB0">
        <w:rPr>
          <w:rFonts w:asciiTheme="minorHAnsi" w:hAnsiTheme="minorHAnsi"/>
          <w:sz w:val="16"/>
          <w:szCs w:val="24"/>
        </w:rPr>
        <w:t xml:space="preserve">However, the delay won't make a future Park trip any more useful. There is much on which the two nations should cooperate, since the Republic of Korea has graduated from Third to First World status and sports one of the world's largest and most advanced economies. But </w:t>
      </w:r>
      <w:r w:rsidRPr="0055566F">
        <w:rPr>
          <w:rStyle w:val="StyleUnderline"/>
          <w:rFonts w:asciiTheme="minorHAnsi" w:hAnsiTheme="minorHAnsi"/>
          <w:sz w:val="24"/>
          <w:szCs w:val="24"/>
          <w:highlight w:val="cyan"/>
        </w:rPr>
        <w:t xml:space="preserve">the military alliance is </w:t>
      </w:r>
      <w:r w:rsidRPr="0055566F">
        <w:rPr>
          <w:rStyle w:val="Emphasis"/>
          <w:rFonts w:asciiTheme="minorHAnsi" w:hAnsiTheme="minorHAnsi"/>
          <w:szCs w:val="24"/>
          <w:highlight w:val="cyan"/>
        </w:rPr>
        <w:t>outdated</w:t>
      </w:r>
      <w:r w:rsidRPr="00BF2FB0">
        <w:rPr>
          <w:rFonts w:asciiTheme="minorHAnsi" w:hAnsiTheme="minorHAnsi"/>
          <w:sz w:val="16"/>
          <w:szCs w:val="24"/>
        </w:rPr>
        <w:t>. Despite having surged past the North, enjoying a 40-to-1 economic advantage and 2-to-1 population edge, Seoul continues to play the helpless dependent, unable even to command its own forces in a war. The military relationship was forged in a different time. The U.S. and Soviet Union divided the Korean Peninsula after Japan's surrender in 1945. There weren't many alternatives. Continued Japanese rule would have enraged all Koreans and united Soviet rule would have enslaved all Koreans. But the division resulted in two hostile Korean states, leading to a three-year quasi-civil war, in which the U.S. and West fought against China and the Soviet Union through their respective Koreas. After mass destruction, highlighted by millions of casualties and refugees, the conflict ended roughly where it started. With the ROK a wreck and the Democratic People's Republic of Korea backed by neighboring China and Soviet Union, only Washington's security guarantee kept the South independent, if not exactly free. That eventually changed. In the 1960s President Park Chung-</w:t>
      </w:r>
      <w:proofErr w:type="spellStart"/>
      <w:r w:rsidRPr="00BF2FB0">
        <w:rPr>
          <w:rFonts w:asciiTheme="minorHAnsi" w:hAnsiTheme="minorHAnsi"/>
          <w:sz w:val="16"/>
          <w:szCs w:val="24"/>
        </w:rPr>
        <w:t>hee</w:t>
      </w:r>
      <w:proofErr w:type="spellEnd"/>
      <w:r w:rsidRPr="00BF2FB0">
        <w:rPr>
          <w:rFonts w:asciiTheme="minorHAnsi" w:hAnsiTheme="minorHAnsi"/>
          <w:sz w:val="16"/>
          <w:szCs w:val="24"/>
        </w:rPr>
        <w:t xml:space="preserve">, the present president's father, suppressed all political opposition but reformed the economy, leading to the ROK's dramatic growth. Democracy waited another quarter century, until the growing middle class tired of military rule. Yet through it all South </w:t>
      </w:r>
      <w:r w:rsidRPr="00BF2FB0">
        <w:rPr>
          <w:rStyle w:val="Emphasis"/>
          <w:rFonts w:asciiTheme="minorHAnsi" w:hAnsiTheme="minorHAnsi"/>
          <w:szCs w:val="24"/>
        </w:rPr>
        <w:t>Korea's defense dependency on America persisted</w:t>
      </w:r>
      <w:r w:rsidRPr="00BF2FB0">
        <w:rPr>
          <w:rFonts w:asciiTheme="minorHAnsi" w:hAnsiTheme="minorHAnsi"/>
          <w:sz w:val="16"/>
          <w:szCs w:val="24"/>
        </w:rPr>
        <w:t xml:space="preserve">. Seoul surpassed the DPRK in economic strength and achieved political stability. The Soviet Union disappeared and China joined the international community, with both Beijing and Moscow recognizing the South. </w:t>
      </w:r>
      <w:r w:rsidRPr="00BF2FB0">
        <w:rPr>
          <w:rStyle w:val="StyleUnderline"/>
          <w:rFonts w:asciiTheme="minorHAnsi" w:hAnsiTheme="minorHAnsi"/>
          <w:sz w:val="24"/>
          <w:szCs w:val="24"/>
        </w:rPr>
        <w:t>South Korean businesses spanned the globe and Seoul began having military ambitions beyond the peninsula</w:t>
      </w:r>
      <w:r w:rsidRPr="00BF2FB0">
        <w:rPr>
          <w:rFonts w:asciiTheme="minorHAnsi" w:hAnsiTheme="minorHAnsi"/>
          <w:sz w:val="16"/>
          <w:szCs w:val="24"/>
        </w:rPr>
        <w:t xml:space="preserve">. No matter. The ROK insisted that abundant American forces must remain, backed by additional units aground in Okinawa and afloat and </w:t>
      </w:r>
      <w:proofErr w:type="spellStart"/>
      <w:r w:rsidRPr="00BF2FB0">
        <w:rPr>
          <w:rFonts w:asciiTheme="minorHAnsi" w:hAnsiTheme="minorHAnsi"/>
          <w:sz w:val="16"/>
          <w:szCs w:val="24"/>
        </w:rPr>
        <w:t>aflight</w:t>
      </w:r>
      <w:proofErr w:type="spellEnd"/>
      <w:r w:rsidRPr="00BF2FB0">
        <w:rPr>
          <w:rFonts w:asciiTheme="minorHAnsi" w:hAnsiTheme="minorHAnsi"/>
          <w:sz w:val="16"/>
          <w:szCs w:val="24"/>
        </w:rPr>
        <w:t xml:space="preserve"> in the Pacific. The South Korean government hasn't even been willing to take over operational control, or OPCON, of its own forces in wartime. It isn't ready, it insists. Why not, one wonders? North Korea commands its forces. One can't imagine Kim Il-sung leaving the keys to his tanks with Joseph Stalin or Mao Zedong after the Korean War concluded. </w:t>
      </w:r>
      <w:r w:rsidRPr="0055566F">
        <w:rPr>
          <w:rStyle w:val="Emphasis"/>
          <w:rFonts w:asciiTheme="minorHAnsi" w:hAnsiTheme="minorHAnsi"/>
          <w:szCs w:val="24"/>
          <w:highlight w:val="cyan"/>
        </w:rPr>
        <w:t>What other nation with serious international ambitions subcontracts</w:t>
      </w:r>
      <w:r w:rsidRPr="00BF2FB0">
        <w:rPr>
          <w:rFonts w:asciiTheme="minorHAnsi" w:hAnsiTheme="minorHAnsi"/>
          <w:sz w:val="16"/>
          <w:szCs w:val="24"/>
        </w:rPr>
        <w:t xml:space="preserve"> not only its defense, but control of </w:t>
      </w:r>
      <w:r w:rsidRPr="0055566F">
        <w:rPr>
          <w:rStyle w:val="Emphasis"/>
          <w:rFonts w:asciiTheme="minorHAnsi" w:hAnsiTheme="minorHAnsi"/>
          <w:szCs w:val="24"/>
          <w:highlight w:val="cyan"/>
        </w:rPr>
        <w:t>its own forces</w:t>
      </w:r>
      <w:r w:rsidRPr="00BF2FB0">
        <w:rPr>
          <w:rFonts w:asciiTheme="minorHAnsi" w:hAnsiTheme="minorHAnsi"/>
          <w:sz w:val="16"/>
          <w:szCs w:val="24"/>
        </w:rPr>
        <w:t xml:space="preserve">, to another government? For decades. Of course, some South Koreans admit that they most fear shifting command would encourage Washington to withdraw its troops. Thus, their objective is to appear as helpless as possible as long as possible to retain the U.S. troop tripwire. Please, we just can't do it without you, Seoul tells Washington. It's an embarrassing ploy by a country whose people want to be taken seriously abroad. The present arrangement obviously is bad for America, other than for U.S. officials who enjoy running the world, or at least who think that they run it. The "mutual defense treaty" requires Americans to defend the ROK. In return, the South agrees to be defended. That's the way it always has been, and nothing much has changed recently despite all of the talk of refashioning the alliance. Protecting South Korea isn't cheap. Promising to go to war means America might have to go to war. That's a risk which should not be taken lightly. Being ready to go to war requires force structure. The more potential wars, the bigger the military needed. That the ROK helps pay for occupation costs ignores the more basic expense, the cost of raising, equipping, and maintaining the units themselves. Nevertheless, Washington considered the ROK's survival as compensation enough, at least in the early years, when the U.S. was prepared to defend South Korea as part of the larger Cold War struggle. But today the peninsula is militarily inconsequential. A North Korean victory would be just that, a North Korean victory, not the first leg of an exorable march toward global Communist domination. There would be no threat to America. No question, of course, it would be an awful outcome. But that doesn't mean it warrants a permanent "alliance" entangling the U.S. in one of the most heavily militarized and unstable regions on earth. Anyway, the North would win a conventional contest only if Seoul allowed the former to do so, by failing to build the defense which it is well-capable of deploying. The South is only acting helpless. Leon Whyte of the Fletcher Security Review calls for expanding the alliance "beyond old parameters," but there are no alternative purposes for the military alliance (in contrast to reasons for friends to cooperate). Some American policymakers imagine the ROK as part of an iron ring containing the People's Republic of China, but few South Koreans want to make a permanent enemy of their big neighbor with a very long memory. It's one thing to be defended by America in the extremely unlikely event that the PRC attacked the South. But to join the U.S. in a war against China over, say, Taiwan's quest for independence or Tokyo's control of the </w:t>
      </w:r>
      <w:proofErr w:type="spellStart"/>
      <w:r w:rsidRPr="00BF2FB0">
        <w:rPr>
          <w:rFonts w:asciiTheme="minorHAnsi" w:hAnsiTheme="minorHAnsi"/>
          <w:sz w:val="16"/>
          <w:szCs w:val="24"/>
        </w:rPr>
        <w:t>Senkaku</w:t>
      </w:r>
      <w:proofErr w:type="spellEnd"/>
      <w:r w:rsidRPr="00BF2FB0">
        <w:rPr>
          <w:rFonts w:asciiTheme="minorHAnsi" w:hAnsiTheme="minorHAnsi"/>
          <w:sz w:val="16"/>
          <w:szCs w:val="24"/>
        </w:rPr>
        <w:t xml:space="preserve"> Islands? Washington can dream on. The South Koreans </w:t>
      </w:r>
      <w:proofErr w:type="spellStart"/>
      <w:r w:rsidRPr="00BF2FB0">
        <w:rPr>
          <w:rFonts w:asciiTheme="minorHAnsi" w:hAnsiTheme="minorHAnsi"/>
          <w:sz w:val="16"/>
          <w:szCs w:val="24"/>
        </w:rPr>
        <w:t>ain't</w:t>
      </w:r>
      <w:proofErr w:type="spellEnd"/>
      <w:r w:rsidRPr="00BF2FB0">
        <w:rPr>
          <w:rFonts w:asciiTheme="minorHAnsi" w:hAnsiTheme="minorHAnsi"/>
          <w:sz w:val="16"/>
          <w:szCs w:val="24"/>
        </w:rPr>
        <w:t xml:space="preserve"> that crazy! The Pentagon imagines other military scenarios in East Asia -- say a squabble in Southeast Asia -- but they almost certainly wouldn't justify American intervention. And even if they did, Seoul wouldn't likely join in unless it was in the ROK's interest to do so, in which case a formal treaty would be unnecessary. (The first President Park sent soldiers to Vietnam in order to convince Washington to keep U.S. personnel in the South.) A temporary coalition of the willing makes more sense than permanently defending another country in the hope that it might help out somewhere sometime. Seoul did kick in some support for America's misadventures in Afghanistan and Iraq, but again, if the price was a permanent garrison on the peninsula, the cost was far too high. Nor does Washington get much else out of the relationship. South Koreans have never purchased U.S. products as a reward for America's defense guarantee. Nor has the Blue House ever pliantly taken orders from Washington. Seoul rolls out the red carpet when an American president visits, but acts in its own interest nonetheless. Army Lt. Col. James </w:t>
      </w:r>
      <w:proofErr w:type="spellStart"/>
      <w:r w:rsidRPr="00BF2FB0">
        <w:rPr>
          <w:rFonts w:asciiTheme="minorHAnsi" w:hAnsiTheme="minorHAnsi"/>
          <w:sz w:val="16"/>
          <w:szCs w:val="24"/>
        </w:rPr>
        <w:t>Minnich</w:t>
      </w:r>
      <w:proofErr w:type="spellEnd"/>
      <w:r w:rsidRPr="00BF2FB0">
        <w:rPr>
          <w:rFonts w:asciiTheme="minorHAnsi" w:hAnsiTheme="minorHAnsi"/>
          <w:sz w:val="16"/>
          <w:szCs w:val="24"/>
        </w:rPr>
        <w:t xml:space="preserve"> proposed that a "comprehensive, strategic alliance" cover climate change, human trafficking and peacekeeping, but none of these have anything to do with a bilateral military pact. The most important downside for the U.S. today is that defending the South puts America in the middle of a contest between North and South Koreas, Japan, China and Russia. All have more at stake than the U.S. Washington is constantly badgering the PRC to do America's bidding against Pyongyang. And North Korea is constantly threatening the U.S. only because the latter's forces "are there," in the South, threatening the DPRK. Pyongyang might not like Washington, but it wouldn't care about America if U.S. troops weren't on its border. The North likely would spend its time issuing threats against its neighbors instead. As it is, the Korean peninsula is one of the most important flashpoints which could drag America into a real war with potentially horrific casualties, even if the outcome was certain "victory." While it might have been likely that North Korea would have sought nuclear weapons anyway, America's involvement likely made it inevitable. As Henry Kissinger once said, even paranoids have enemies, and only nukes offer a certain deterrent to the North, which today alone faces the U.S. in a region filled with U.S. allies. Worse, Washington has proved its willingness to dismember (Serbia), undermine (Syria) and impose regime change (Afghanistan, Grenada, Haiti, Iraq, Panama), even after making a deal with a government (Libya). The fact that the Kim dynasty is evil does not mean that it has no legitimate security fears which might be assuaged by possession of a nuclear arsenal. Only by markedly reducing the threat perceived by the DPRK is Washington likely to have meaningful negotiations over nuclear weapons, like those going on with Iran, once viewed as a fellow pariah state. Although the benefits of being defended are obvious, </w:t>
      </w:r>
      <w:r w:rsidRPr="0055566F">
        <w:rPr>
          <w:rStyle w:val="Emphasis"/>
          <w:rFonts w:asciiTheme="minorHAnsi" w:hAnsiTheme="minorHAnsi"/>
          <w:szCs w:val="24"/>
          <w:highlight w:val="cyan"/>
        </w:rPr>
        <w:t>the ROK loses in several ways</w:t>
      </w:r>
      <w:r w:rsidRPr="0055566F">
        <w:rPr>
          <w:rFonts w:asciiTheme="minorHAnsi" w:hAnsiTheme="minorHAnsi"/>
          <w:sz w:val="16"/>
          <w:szCs w:val="24"/>
          <w:highlight w:val="cyan"/>
        </w:rPr>
        <w:t xml:space="preserve">. </w:t>
      </w:r>
      <w:r w:rsidRPr="00BF2FB0">
        <w:rPr>
          <w:rFonts w:asciiTheme="minorHAnsi" w:hAnsiTheme="minorHAnsi"/>
          <w:sz w:val="16"/>
          <w:szCs w:val="24"/>
        </w:rPr>
        <w:t xml:space="preserve">The first is diminished self-respect. Real countries should defend themselves, not be dependent on other states. Persistent </w:t>
      </w:r>
      <w:r w:rsidRPr="0055566F">
        <w:rPr>
          <w:rStyle w:val="StyleUnderline"/>
          <w:rFonts w:asciiTheme="minorHAnsi" w:hAnsiTheme="minorHAnsi"/>
          <w:sz w:val="24"/>
          <w:szCs w:val="24"/>
          <w:highlight w:val="cyan"/>
        </w:rPr>
        <w:t xml:space="preserve">squabbles over </w:t>
      </w:r>
      <w:r w:rsidRPr="00BF2FB0">
        <w:rPr>
          <w:rStyle w:val="StyleUnderline"/>
          <w:rFonts w:asciiTheme="minorHAnsi" w:hAnsiTheme="minorHAnsi"/>
          <w:sz w:val="24"/>
          <w:szCs w:val="24"/>
        </w:rPr>
        <w:t xml:space="preserve">the status of </w:t>
      </w:r>
      <w:r w:rsidRPr="0055566F">
        <w:rPr>
          <w:rStyle w:val="StyleUnderline"/>
          <w:rFonts w:asciiTheme="minorHAnsi" w:hAnsiTheme="minorHAnsi"/>
          <w:sz w:val="24"/>
          <w:szCs w:val="24"/>
          <w:highlight w:val="cyan"/>
        </w:rPr>
        <w:t>forces agreement highlight the tension of being a sovereign state and hosting foreign troops</w:t>
      </w:r>
      <w:r w:rsidRPr="00BF2FB0">
        <w:rPr>
          <w:rFonts w:asciiTheme="minorHAnsi" w:hAnsiTheme="minorHAnsi"/>
          <w:sz w:val="16"/>
          <w:szCs w:val="24"/>
        </w:rPr>
        <w:t xml:space="preserve">. South Koreans rankle over showing American personnel special consideration, but the U.S. can't station forces in another nation without ensuring minimal legal protections. </w:t>
      </w:r>
      <w:r w:rsidRPr="0055566F">
        <w:rPr>
          <w:rStyle w:val="StyleUnderline"/>
          <w:rFonts w:asciiTheme="minorHAnsi" w:hAnsiTheme="minorHAnsi"/>
          <w:sz w:val="24"/>
          <w:szCs w:val="24"/>
          <w:highlight w:val="cyan"/>
        </w:rPr>
        <w:t>Second, the South's defense is</w:t>
      </w:r>
      <w:r w:rsidRPr="00BF2FB0">
        <w:rPr>
          <w:rStyle w:val="StyleUnderline"/>
          <w:rFonts w:asciiTheme="minorHAnsi" w:hAnsiTheme="minorHAnsi"/>
          <w:sz w:val="24"/>
          <w:szCs w:val="24"/>
        </w:rPr>
        <w:t xml:space="preserve"> in part </w:t>
      </w:r>
      <w:r w:rsidRPr="0055566F">
        <w:rPr>
          <w:rStyle w:val="StyleUnderline"/>
          <w:rFonts w:asciiTheme="minorHAnsi" w:hAnsiTheme="minorHAnsi"/>
          <w:sz w:val="24"/>
          <w:szCs w:val="24"/>
          <w:highlight w:val="cyan"/>
        </w:rPr>
        <w:t>out of its own</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hands</w:t>
      </w:r>
      <w:r w:rsidRPr="00BF2FB0">
        <w:rPr>
          <w:rFonts w:asciiTheme="minorHAnsi" w:hAnsiTheme="minorHAnsi"/>
          <w:sz w:val="16"/>
          <w:szCs w:val="24"/>
        </w:rPr>
        <w:t xml:space="preserve">. After the sinking of the </w:t>
      </w:r>
      <w:proofErr w:type="spellStart"/>
      <w:r w:rsidRPr="00BF2FB0">
        <w:rPr>
          <w:rFonts w:asciiTheme="minorHAnsi" w:hAnsiTheme="minorHAnsi"/>
          <w:sz w:val="16"/>
          <w:szCs w:val="24"/>
        </w:rPr>
        <w:t>Cheonan</w:t>
      </w:r>
      <w:proofErr w:type="spellEnd"/>
      <w:r w:rsidRPr="00BF2FB0">
        <w:rPr>
          <w:rFonts w:asciiTheme="minorHAnsi" w:hAnsiTheme="minorHAnsi"/>
          <w:sz w:val="16"/>
          <w:szCs w:val="24"/>
        </w:rPr>
        <w:t xml:space="preserve"> and shelling of </w:t>
      </w:r>
      <w:proofErr w:type="spellStart"/>
      <w:r w:rsidRPr="00BF2FB0">
        <w:rPr>
          <w:rFonts w:asciiTheme="minorHAnsi" w:hAnsiTheme="minorHAnsi"/>
          <w:sz w:val="16"/>
          <w:szCs w:val="24"/>
        </w:rPr>
        <w:t>Yeonpyeong</w:t>
      </w:r>
      <w:proofErr w:type="spellEnd"/>
      <w:r w:rsidRPr="00BF2FB0">
        <w:rPr>
          <w:rFonts w:asciiTheme="minorHAnsi" w:hAnsiTheme="minorHAnsi"/>
          <w:sz w:val="16"/>
          <w:szCs w:val="24"/>
        </w:rPr>
        <w:t xml:space="preserve"> Island, the U.S. urged restraint at almost any price. And Washington had the right to do, since it could be drawn into a war if Seoul retaliated and conflict erupted. </w:t>
      </w:r>
      <w:r w:rsidRPr="0055566F">
        <w:rPr>
          <w:rStyle w:val="StyleUnderline"/>
          <w:rFonts w:asciiTheme="minorHAnsi" w:hAnsiTheme="minorHAnsi"/>
          <w:sz w:val="24"/>
          <w:szCs w:val="24"/>
          <w:highlight w:val="cyan"/>
        </w:rPr>
        <w:t>Contracting out one's defense to others necessarily yields control over major defense decisions</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Third, the ROK's diplomatic strategy</w:t>
      </w:r>
      <w:r w:rsidRPr="00BF2FB0">
        <w:rPr>
          <w:rStyle w:val="StyleUnderline"/>
          <w:rFonts w:asciiTheme="minorHAnsi" w:hAnsiTheme="minorHAnsi"/>
          <w:sz w:val="24"/>
          <w:szCs w:val="24"/>
        </w:rPr>
        <w:t xml:space="preserve"> toward the North </w:t>
      </w:r>
      <w:r w:rsidRPr="0055566F">
        <w:rPr>
          <w:rStyle w:val="StyleUnderline"/>
          <w:rFonts w:asciiTheme="minorHAnsi" w:hAnsiTheme="minorHAnsi"/>
          <w:sz w:val="24"/>
          <w:szCs w:val="24"/>
          <w:highlight w:val="cyan"/>
        </w:rPr>
        <w:t>suffers</w:t>
      </w:r>
      <w:r w:rsidRPr="00BF2FB0">
        <w:rPr>
          <w:rFonts w:asciiTheme="minorHAnsi" w:hAnsiTheme="minorHAnsi"/>
          <w:sz w:val="16"/>
          <w:szCs w:val="24"/>
        </w:rPr>
        <w:t xml:space="preserve">. If Washington chooses the opposite approach, the result will be conflict and confusion. Moreover, the U.S. can use its dominant position to pressure South Korea to adopt America's stance. Differences between George W. Bush and Kim </w:t>
      </w:r>
      <w:proofErr w:type="spellStart"/>
      <w:r w:rsidRPr="00BF2FB0">
        <w:rPr>
          <w:rFonts w:asciiTheme="minorHAnsi" w:hAnsiTheme="minorHAnsi"/>
          <w:sz w:val="16"/>
          <w:szCs w:val="24"/>
        </w:rPr>
        <w:t>Dae-jung</w:t>
      </w:r>
      <w:proofErr w:type="spellEnd"/>
      <w:r w:rsidRPr="00BF2FB0">
        <w:rPr>
          <w:rFonts w:asciiTheme="minorHAnsi" w:hAnsiTheme="minorHAnsi"/>
          <w:sz w:val="16"/>
          <w:szCs w:val="24"/>
        </w:rPr>
        <w:t xml:space="preserve"> were sharp, for instance. To the extent that Pyongyang views the South as merely a puppet regime the former will pay more attention to America's tactics. </w:t>
      </w:r>
      <w:r w:rsidRPr="0055566F">
        <w:rPr>
          <w:rStyle w:val="StyleUnderline"/>
          <w:rFonts w:asciiTheme="minorHAnsi" w:hAnsiTheme="minorHAnsi"/>
          <w:sz w:val="24"/>
          <w:szCs w:val="24"/>
          <w:highlight w:val="cyan"/>
        </w:rPr>
        <w:t>Fourth</w:t>
      </w:r>
      <w:r w:rsidRPr="00BF2FB0">
        <w:rPr>
          <w:rStyle w:val="StyleUnderline"/>
          <w:rFonts w:asciiTheme="minorHAnsi" w:hAnsiTheme="minorHAnsi"/>
          <w:sz w:val="24"/>
          <w:szCs w:val="24"/>
        </w:rPr>
        <w:t xml:space="preserve">, secure in the U.S. defense guarantee </w:t>
      </w:r>
      <w:r w:rsidRPr="0055566F">
        <w:rPr>
          <w:rStyle w:val="StyleUnderline"/>
          <w:rFonts w:asciiTheme="minorHAnsi" w:hAnsiTheme="minorHAnsi"/>
          <w:sz w:val="24"/>
          <w:szCs w:val="24"/>
          <w:highlight w:val="cyan"/>
        </w:rPr>
        <w:t>Seoul has felt little pressure to seek a modus vivendi</w:t>
      </w:r>
      <w:r w:rsidRPr="00BF2FB0">
        <w:rPr>
          <w:rStyle w:val="StyleUnderline"/>
          <w:rFonts w:asciiTheme="minorHAnsi" w:hAnsiTheme="minorHAnsi"/>
          <w:sz w:val="24"/>
          <w:szCs w:val="24"/>
        </w:rPr>
        <w:t xml:space="preserve"> with Japan</w:t>
      </w:r>
      <w:r w:rsidRPr="00BF2FB0">
        <w:rPr>
          <w:rFonts w:asciiTheme="minorHAnsi" w:hAnsiTheme="minorHAnsi"/>
          <w:sz w:val="16"/>
          <w:szCs w:val="24"/>
        </w:rPr>
        <w:t xml:space="preserve">. The two prosperous </w:t>
      </w:r>
      <w:r w:rsidRPr="00BF2FB0">
        <w:rPr>
          <w:rStyle w:val="StyleUnderline"/>
          <w:rFonts w:asciiTheme="minorHAnsi" w:hAnsiTheme="minorHAnsi"/>
          <w:sz w:val="24"/>
          <w:szCs w:val="24"/>
        </w:rPr>
        <w:t xml:space="preserve">democratic </w:t>
      </w:r>
      <w:r w:rsidRPr="0055566F">
        <w:rPr>
          <w:rStyle w:val="StyleUnderline"/>
          <w:rFonts w:asciiTheme="minorHAnsi" w:hAnsiTheme="minorHAnsi"/>
          <w:sz w:val="24"/>
          <w:szCs w:val="24"/>
          <w:highlight w:val="cyan"/>
        </w:rPr>
        <w:t xml:space="preserve">states should cooperate in </w:t>
      </w:r>
      <w:r w:rsidRPr="00BF2FB0">
        <w:rPr>
          <w:rStyle w:val="StyleUnderline"/>
          <w:rFonts w:asciiTheme="minorHAnsi" w:hAnsiTheme="minorHAnsi"/>
          <w:sz w:val="24"/>
          <w:szCs w:val="24"/>
        </w:rPr>
        <w:t xml:space="preserve">defending themselves and </w:t>
      </w:r>
      <w:r w:rsidRPr="0055566F">
        <w:rPr>
          <w:rStyle w:val="StyleUnderline"/>
          <w:rFonts w:asciiTheme="minorHAnsi" w:hAnsiTheme="minorHAnsi"/>
          <w:sz w:val="24"/>
          <w:szCs w:val="24"/>
          <w:highlight w:val="cyan"/>
        </w:rPr>
        <w:t xml:space="preserve">promoting </w:t>
      </w:r>
      <w:r w:rsidRPr="0055566F">
        <w:rPr>
          <w:rStyle w:val="Emphasis"/>
          <w:rFonts w:asciiTheme="minorHAnsi" w:hAnsiTheme="minorHAnsi"/>
          <w:szCs w:val="24"/>
          <w:highlight w:val="cyan"/>
        </w:rPr>
        <w:t>regional security</w:t>
      </w:r>
      <w:r w:rsidRPr="00BF2FB0">
        <w:rPr>
          <w:rFonts w:asciiTheme="minorHAnsi" w:hAnsiTheme="minorHAnsi"/>
          <w:sz w:val="16"/>
          <w:szCs w:val="24"/>
        </w:rPr>
        <w:t xml:space="preserve">, but have refused to leave history behind them. Both nations' leaders made conciliatory remarks on the 50th anniversary of establishing diplomatic relations, but nothing substantive changed. Both countries share the blame but face the same perverse incentives. </w:t>
      </w:r>
      <w:r w:rsidRPr="0055566F">
        <w:rPr>
          <w:rStyle w:val="StyleUnderline"/>
          <w:rFonts w:asciiTheme="minorHAnsi" w:hAnsiTheme="minorHAnsi"/>
          <w:sz w:val="24"/>
          <w:szCs w:val="24"/>
          <w:highlight w:val="cyan"/>
        </w:rPr>
        <w:t>Fifth</w:t>
      </w:r>
      <w:r w:rsidRPr="00BF2FB0">
        <w:rPr>
          <w:rStyle w:val="StyleUnderline"/>
          <w:rFonts w:asciiTheme="minorHAnsi" w:hAnsiTheme="minorHAnsi"/>
          <w:sz w:val="24"/>
          <w:szCs w:val="24"/>
        </w:rPr>
        <w:t>, relying on the U.S. encourages South Korea to accept permanent dependency</w:t>
      </w:r>
      <w:r w:rsidRPr="00BF2FB0">
        <w:rPr>
          <w:rFonts w:asciiTheme="minorHAnsi" w:hAnsiTheme="minorHAnsi"/>
          <w:sz w:val="16"/>
          <w:szCs w:val="24"/>
        </w:rPr>
        <w:t xml:space="preserve">. No special geographical feature of the peninsula keeps the country to the south militarily inferior. But </w:t>
      </w:r>
      <w:r w:rsidRPr="0055566F">
        <w:rPr>
          <w:rStyle w:val="StyleUnderline"/>
          <w:rFonts w:asciiTheme="minorHAnsi" w:hAnsiTheme="minorHAnsi"/>
          <w:sz w:val="24"/>
          <w:szCs w:val="24"/>
          <w:highlight w:val="cyan"/>
        </w:rPr>
        <w:t>Seoul has less incentive to invest in the military</w:t>
      </w:r>
      <w:r w:rsidRPr="00BF2FB0">
        <w:rPr>
          <w:rFonts w:asciiTheme="minorHAnsi" w:hAnsiTheme="minorHAnsi"/>
          <w:sz w:val="16"/>
          <w:szCs w:val="24"/>
        </w:rPr>
        <w:t xml:space="preserve">. If the South won't defend against the North, which really does pose a threat, </w:t>
      </w:r>
      <w:r w:rsidRPr="00BF2FB0">
        <w:rPr>
          <w:rStyle w:val="StyleUnderline"/>
          <w:rFonts w:asciiTheme="minorHAnsi" w:hAnsiTheme="minorHAnsi"/>
          <w:sz w:val="24"/>
          <w:szCs w:val="24"/>
        </w:rPr>
        <w:t>Washington can't seriously expect the ROK to join America in containing China.</w:t>
      </w:r>
    </w:p>
    <w:p w:rsidR="00BF2FB0" w:rsidRPr="00BF2FB0" w:rsidRDefault="00BF2FB0" w:rsidP="00BF2FB0">
      <w:pPr>
        <w:pStyle w:val="Heading4"/>
        <w:rPr>
          <w:rFonts w:asciiTheme="minorHAnsi" w:hAnsiTheme="minorHAnsi" w:cs="Arial"/>
          <w:sz w:val="24"/>
          <w:szCs w:val="24"/>
        </w:rPr>
      </w:pPr>
      <w:r w:rsidRPr="00BF2FB0">
        <w:rPr>
          <w:rFonts w:asciiTheme="minorHAnsi" w:hAnsiTheme="minorHAnsi" w:cs="Arial"/>
          <w:sz w:val="24"/>
          <w:szCs w:val="24"/>
        </w:rPr>
        <w:t>South Korea is seeking independence but it’s ineffective—now is key for the plan to solve</w:t>
      </w:r>
    </w:p>
    <w:p w:rsidR="00BF2FB0" w:rsidRPr="00BF2FB0" w:rsidRDefault="00BF2FB0" w:rsidP="00BF2FB0">
      <w:pPr>
        <w:rPr>
          <w:rFonts w:asciiTheme="minorHAnsi" w:hAnsiTheme="minorHAnsi"/>
          <w:sz w:val="24"/>
          <w:szCs w:val="24"/>
        </w:rPr>
      </w:pPr>
      <w:r w:rsidRPr="00BF2FB0">
        <w:rPr>
          <w:rStyle w:val="Style13ptBold"/>
          <w:rFonts w:asciiTheme="minorHAnsi" w:hAnsiTheme="minorHAnsi"/>
          <w:sz w:val="24"/>
          <w:szCs w:val="24"/>
        </w:rPr>
        <w:t>Work 15</w:t>
      </w:r>
      <w:r w:rsidRPr="00BF2FB0">
        <w:rPr>
          <w:rFonts w:asciiTheme="minorHAnsi" w:hAnsiTheme="minorHAnsi"/>
          <w:sz w:val="24"/>
          <w:szCs w:val="24"/>
        </w:rPr>
        <w:t xml:space="preserve"> (Clint Work, Ph.D. Candidate at the Jackson School of International Studies at the University of Washington and M.A. in International Relations from the University of Chicago's Committee on International Relations, "South Korea: Dependence in the Age of OPCON", The Diplomat, 7-9, </w:t>
      </w:r>
      <w:hyperlink r:id="rId12" w:history="1">
        <w:r w:rsidRPr="00BF2FB0">
          <w:rPr>
            <w:rStyle w:val="Hyperlink"/>
            <w:rFonts w:asciiTheme="minorHAnsi" w:hAnsiTheme="minorHAnsi"/>
            <w:sz w:val="24"/>
            <w:szCs w:val="24"/>
          </w:rPr>
          <w:t>http://thediplomat.com/2014/07/south-korea-dependence-in-the-age-of-opcon/?allpages=yes_</w:t>
        </w:r>
      </w:hyperlink>
      <w:r w:rsidRPr="00BF2FB0">
        <w:rPr>
          <w:rFonts w:asciiTheme="minorHAnsi" w:hAnsiTheme="minorHAnsi"/>
          <w:sz w:val="24"/>
          <w:szCs w:val="24"/>
        </w:rPr>
        <w:t>) swap</w:t>
      </w:r>
    </w:p>
    <w:p w:rsidR="00BF2FB0" w:rsidRPr="00BF2FB0" w:rsidRDefault="00BF2FB0" w:rsidP="00BF2FB0">
      <w:pPr>
        <w:rPr>
          <w:rFonts w:asciiTheme="minorHAnsi" w:hAnsiTheme="minorHAnsi"/>
          <w:sz w:val="16"/>
          <w:szCs w:val="24"/>
        </w:rPr>
      </w:pPr>
      <w:r w:rsidRPr="0055566F">
        <w:rPr>
          <w:rStyle w:val="StyleUnderline"/>
          <w:rFonts w:asciiTheme="minorHAnsi" w:hAnsiTheme="minorHAnsi"/>
          <w:sz w:val="24"/>
          <w:szCs w:val="24"/>
          <w:highlight w:val="cyan"/>
        </w:rPr>
        <w:t>South Korean leaders have consistently sought to dilute their dependence</w:t>
      </w:r>
      <w:r w:rsidRPr="00BF2FB0">
        <w:rPr>
          <w:rStyle w:val="StyleUnderline"/>
          <w:rFonts w:asciiTheme="minorHAnsi" w:hAnsiTheme="minorHAnsi"/>
          <w:sz w:val="24"/>
          <w:szCs w:val="24"/>
        </w:rPr>
        <w:t xml:space="preserve"> on the U.S</w:t>
      </w:r>
      <w:r w:rsidRPr="00BF2FB0">
        <w:rPr>
          <w:rFonts w:asciiTheme="minorHAnsi" w:hAnsiTheme="minorHAnsi"/>
          <w:sz w:val="16"/>
          <w:szCs w:val="24"/>
        </w:rPr>
        <w:t xml:space="preserve">. As part of this effort, </w:t>
      </w:r>
      <w:r w:rsidRPr="0055566F">
        <w:rPr>
          <w:rStyle w:val="StyleUnderline"/>
          <w:rFonts w:asciiTheme="minorHAnsi" w:hAnsiTheme="minorHAnsi"/>
          <w:sz w:val="24"/>
          <w:szCs w:val="24"/>
          <w:highlight w:val="cyan"/>
        </w:rPr>
        <w:t>the ROK has worked to develop its own armaments</w:t>
      </w:r>
      <w:r w:rsidRPr="00BF2FB0">
        <w:rPr>
          <w:rStyle w:val="StyleUnderline"/>
          <w:rFonts w:asciiTheme="minorHAnsi" w:hAnsiTheme="minorHAnsi"/>
          <w:sz w:val="24"/>
          <w:szCs w:val="24"/>
        </w:rPr>
        <w:t xml:space="preserve"> industry and upgrade its technological capabilities</w:t>
      </w:r>
      <w:r w:rsidRPr="00BF2FB0">
        <w:rPr>
          <w:rFonts w:asciiTheme="minorHAnsi" w:hAnsiTheme="minorHAnsi"/>
          <w:sz w:val="16"/>
          <w:szCs w:val="24"/>
        </w:rPr>
        <w:t xml:space="preserve">. Park’s HCI drive in the early 1970s was a key part of the process. </w:t>
      </w:r>
      <w:r w:rsidRPr="00BF2FB0">
        <w:rPr>
          <w:rStyle w:val="StyleUnderline"/>
          <w:rFonts w:asciiTheme="minorHAnsi" w:hAnsiTheme="minorHAnsi"/>
          <w:sz w:val="24"/>
          <w:szCs w:val="24"/>
        </w:rPr>
        <w:t>ROK capabilities have since evolved</w:t>
      </w:r>
      <w:r w:rsidRPr="00BF2FB0">
        <w:rPr>
          <w:rFonts w:asciiTheme="minorHAnsi" w:hAnsiTheme="minorHAnsi"/>
          <w:sz w:val="16"/>
          <w:szCs w:val="24"/>
        </w:rPr>
        <w:t xml:space="preserve"> from the early production of firearms and ammunition to the more recent manufacture and export of light fighter jets, and the development of advanced SAR-equipped remote sensing satellites and dual-use commercial and military communications satellites. Following </w:t>
      </w:r>
      <w:proofErr w:type="gramStart"/>
      <w:r w:rsidRPr="00BF2FB0">
        <w:rPr>
          <w:rFonts w:asciiTheme="minorHAnsi" w:hAnsiTheme="minorHAnsi"/>
          <w:sz w:val="16"/>
          <w:szCs w:val="24"/>
        </w:rPr>
        <w:t>the</w:t>
      </w:r>
      <w:proofErr w:type="gramEnd"/>
      <w:r w:rsidRPr="00BF2FB0">
        <w:rPr>
          <w:rFonts w:asciiTheme="minorHAnsi" w:hAnsiTheme="minorHAnsi"/>
          <w:sz w:val="16"/>
          <w:szCs w:val="24"/>
        </w:rPr>
        <w:t xml:space="preserve"> Pentagon’s lead, South Korea has begun its own Revolution in Military Affairs (RMA), driven by the economic logic and efficiency gains of commercial and military spin-on/spin-off, as well as the overriding goal of enhancing command and control capabilities. In line with this trend, the ROK Ministry of Defense has been outspoken in its need to pursue </w:t>
      </w:r>
      <w:proofErr w:type="spellStart"/>
      <w:r w:rsidRPr="00BF2FB0">
        <w:rPr>
          <w:rFonts w:asciiTheme="minorHAnsi" w:hAnsiTheme="minorHAnsi"/>
          <w:sz w:val="16"/>
          <w:szCs w:val="24"/>
        </w:rPr>
        <w:t>netcentric</w:t>
      </w:r>
      <w:proofErr w:type="spellEnd"/>
      <w:r w:rsidRPr="00BF2FB0">
        <w:rPr>
          <w:rFonts w:asciiTheme="minorHAnsi" w:hAnsiTheme="minorHAnsi"/>
          <w:sz w:val="16"/>
          <w:szCs w:val="24"/>
        </w:rPr>
        <w:t xml:space="preserve"> reforms aimed at increasing the overall interoperability of South Korean armed forces. </w:t>
      </w:r>
      <w:r w:rsidRPr="0055566F">
        <w:rPr>
          <w:rStyle w:val="StyleUnderline"/>
          <w:rFonts w:asciiTheme="minorHAnsi" w:hAnsiTheme="minorHAnsi"/>
          <w:sz w:val="24"/>
          <w:szCs w:val="24"/>
          <w:highlight w:val="cyan"/>
        </w:rPr>
        <w:t>Despite this notable progress</w:t>
      </w:r>
      <w:r w:rsidRPr="00BF2FB0">
        <w:rPr>
          <w:rStyle w:val="StyleUnderline"/>
          <w:rFonts w:asciiTheme="minorHAnsi" w:hAnsiTheme="minorHAnsi"/>
          <w:sz w:val="24"/>
          <w:szCs w:val="24"/>
        </w:rPr>
        <w:t>, though, Seoul, by its own admission, cannot independently check</w:t>
      </w:r>
      <w:r w:rsidRPr="00BF2FB0">
        <w:rPr>
          <w:rFonts w:asciiTheme="minorHAnsi" w:hAnsiTheme="minorHAnsi"/>
          <w:sz w:val="16"/>
          <w:szCs w:val="24"/>
        </w:rPr>
        <w:t xml:space="preserve"> the threat from Pyongyang. </w:t>
      </w:r>
      <w:r w:rsidRPr="0055566F">
        <w:rPr>
          <w:rStyle w:val="Emphasis"/>
          <w:rFonts w:asciiTheme="minorHAnsi" w:hAnsiTheme="minorHAnsi"/>
          <w:szCs w:val="24"/>
          <w:highlight w:val="cyan"/>
        </w:rPr>
        <w:t>South Korea is neither fully dependent nor fully independent</w:t>
      </w:r>
      <w:r w:rsidRPr="0055566F">
        <w:rPr>
          <w:rFonts w:asciiTheme="minorHAnsi" w:hAnsiTheme="minorHAnsi"/>
          <w:sz w:val="16"/>
          <w:szCs w:val="24"/>
          <w:highlight w:val="cyan"/>
        </w:rPr>
        <w:t>.</w:t>
      </w:r>
      <w:r w:rsidRPr="00BF2FB0">
        <w:rPr>
          <w:rFonts w:asciiTheme="minorHAnsi" w:hAnsiTheme="minorHAnsi"/>
          <w:sz w:val="16"/>
          <w:szCs w:val="24"/>
        </w:rPr>
        <w:t xml:space="preserve"> </w:t>
      </w:r>
      <w:r w:rsidRPr="00BF2FB0">
        <w:rPr>
          <w:rStyle w:val="StyleUnderline"/>
          <w:rFonts w:asciiTheme="minorHAnsi" w:hAnsiTheme="minorHAnsi"/>
          <w:sz w:val="24"/>
          <w:szCs w:val="24"/>
        </w:rPr>
        <w:t>It is neither a pawn of empire nor a fully equal ally</w:t>
      </w:r>
      <w:r w:rsidRPr="00BF2FB0">
        <w:rPr>
          <w:rFonts w:asciiTheme="minorHAnsi" w:hAnsiTheme="minorHAnsi"/>
          <w:sz w:val="16"/>
          <w:szCs w:val="24"/>
        </w:rPr>
        <w:t xml:space="preserve">. The ROK’s postwar history is a unique example of rapid economic development, modernization, and eventual democratization. As a consequence of this remarkable historical evolution, it has become a much more independent actor in the U.S.-ROK alliance and in the larger international system. Nevertheless, </w:t>
      </w:r>
      <w:r w:rsidRPr="00BF2FB0">
        <w:rPr>
          <w:rStyle w:val="StyleUnderline"/>
          <w:rFonts w:asciiTheme="minorHAnsi" w:hAnsiTheme="minorHAnsi"/>
          <w:sz w:val="24"/>
          <w:szCs w:val="24"/>
        </w:rPr>
        <w:t xml:space="preserve">it remains the smaller of the two partners, with its security ultimately dependent upon the U.S. In other words, </w:t>
      </w:r>
      <w:r w:rsidRPr="00BF2FB0">
        <w:rPr>
          <w:rStyle w:val="Emphasis"/>
          <w:rFonts w:asciiTheme="minorHAnsi" w:hAnsiTheme="minorHAnsi"/>
          <w:szCs w:val="24"/>
        </w:rPr>
        <w:t xml:space="preserve">while South Korea has unquestionably enhanced its profile, </w:t>
      </w:r>
      <w:r w:rsidRPr="0055566F">
        <w:rPr>
          <w:rStyle w:val="Emphasis"/>
          <w:rFonts w:asciiTheme="minorHAnsi" w:hAnsiTheme="minorHAnsi"/>
          <w:szCs w:val="24"/>
          <w:highlight w:val="cyan"/>
        </w:rPr>
        <w:t xml:space="preserve">it remains semi-sovereign. </w:t>
      </w:r>
      <w:r w:rsidRPr="0055566F">
        <w:rPr>
          <w:rStyle w:val="StyleUnderline"/>
          <w:rFonts w:asciiTheme="minorHAnsi" w:hAnsiTheme="minorHAnsi"/>
          <w:sz w:val="24"/>
          <w:szCs w:val="24"/>
          <w:highlight w:val="cyan"/>
        </w:rPr>
        <w:t>Control over a nation-state’s armed forces is</w:t>
      </w:r>
      <w:r w:rsidRPr="00BF2FB0">
        <w:rPr>
          <w:rStyle w:val="StyleUnderline"/>
          <w:rFonts w:asciiTheme="minorHAnsi" w:hAnsiTheme="minorHAnsi"/>
          <w:sz w:val="24"/>
          <w:szCs w:val="24"/>
        </w:rPr>
        <w:t xml:space="preserve"> a significant, </w:t>
      </w:r>
      <w:r w:rsidRPr="00BF2FB0">
        <w:rPr>
          <w:rStyle w:val="Emphasis"/>
          <w:rFonts w:asciiTheme="minorHAnsi" w:hAnsiTheme="minorHAnsi"/>
          <w:szCs w:val="24"/>
        </w:rPr>
        <w:t xml:space="preserve">if not </w:t>
      </w:r>
      <w:r w:rsidRPr="0055566F">
        <w:rPr>
          <w:rStyle w:val="Emphasis"/>
          <w:rFonts w:asciiTheme="minorHAnsi" w:hAnsiTheme="minorHAnsi"/>
          <w:szCs w:val="24"/>
          <w:highlight w:val="cyan"/>
        </w:rPr>
        <w:t>the most fundamental</w:t>
      </w:r>
      <w:r w:rsidRPr="0055566F">
        <w:rPr>
          <w:rStyle w:val="StyleUnderline"/>
          <w:rFonts w:asciiTheme="minorHAnsi" w:hAnsiTheme="minorHAnsi"/>
          <w:sz w:val="24"/>
          <w:szCs w:val="24"/>
          <w:highlight w:val="cyan"/>
        </w:rPr>
        <w:t>, element of state sovereignty</w:t>
      </w:r>
      <w:r w:rsidRPr="00BF2FB0">
        <w:rPr>
          <w:rFonts w:asciiTheme="minorHAnsi" w:hAnsiTheme="minorHAnsi"/>
          <w:sz w:val="16"/>
          <w:szCs w:val="24"/>
        </w:rPr>
        <w:t xml:space="preserve">. Thus, </w:t>
      </w:r>
      <w:r w:rsidRPr="00BF2FB0">
        <w:rPr>
          <w:rStyle w:val="StyleUnderline"/>
          <w:rFonts w:asciiTheme="minorHAnsi" w:hAnsiTheme="minorHAnsi"/>
          <w:sz w:val="24"/>
          <w:szCs w:val="24"/>
        </w:rPr>
        <w:t>calling South Korea a semi-sovereign state within the U.S.-ROK alliance is not so much a radical leftist critique as a statement of fact.</w:t>
      </w:r>
      <w:r w:rsidRPr="00BF2FB0">
        <w:rPr>
          <w:rFonts w:asciiTheme="minorHAnsi" w:hAnsiTheme="minorHAnsi"/>
          <w:sz w:val="16"/>
          <w:szCs w:val="24"/>
        </w:rPr>
        <w:t xml:space="preserve"> </w:t>
      </w:r>
      <w:r w:rsidRPr="00BF2FB0">
        <w:rPr>
          <w:rStyle w:val="StyleUnderline"/>
          <w:rFonts w:asciiTheme="minorHAnsi" w:hAnsiTheme="minorHAnsi"/>
          <w:sz w:val="24"/>
          <w:szCs w:val="24"/>
        </w:rPr>
        <w:t xml:space="preserve">The history of OPCON reveals Seoul’s fundamentally truncated sovereignty within the U.S.-ROK alliance. </w:t>
      </w:r>
      <w:r w:rsidRPr="00BF2FB0">
        <w:rPr>
          <w:rFonts w:asciiTheme="minorHAnsi" w:hAnsiTheme="minorHAnsi"/>
          <w:sz w:val="16"/>
          <w:szCs w:val="24"/>
        </w:rPr>
        <w:t xml:space="preserve">In July 1950, following the disastrous early phase of the Korean War, President </w:t>
      </w:r>
      <w:proofErr w:type="spellStart"/>
      <w:r w:rsidRPr="00BF2FB0">
        <w:rPr>
          <w:rFonts w:asciiTheme="minorHAnsi" w:hAnsiTheme="minorHAnsi"/>
          <w:sz w:val="16"/>
          <w:szCs w:val="24"/>
        </w:rPr>
        <w:t>Syngman</w:t>
      </w:r>
      <w:proofErr w:type="spellEnd"/>
      <w:r w:rsidRPr="00BF2FB0">
        <w:rPr>
          <w:rFonts w:asciiTheme="minorHAnsi" w:hAnsiTheme="minorHAnsi"/>
          <w:sz w:val="16"/>
          <w:szCs w:val="24"/>
        </w:rPr>
        <w:t xml:space="preserve"> Rhee handed over control of ROK armed forces to the United Nations Command (UNC), then under the leadership of General Douglas MacArthur. In 1978, the Combined Forces Command (CFC) was established, thus forming a U.S.-ROK integrated command structure, thenceforth always under the four-star U.S. Army General commanding United States Forces Korea (USFK). While peacetime OPCON was transferred back to the ROK in 1994, wartime OPCON remains under CFC auspices. In the </w:t>
      </w:r>
      <w:proofErr w:type="spellStart"/>
      <w:r w:rsidRPr="00BF2FB0">
        <w:rPr>
          <w:rFonts w:asciiTheme="minorHAnsi" w:hAnsiTheme="minorHAnsi"/>
          <w:sz w:val="16"/>
          <w:szCs w:val="24"/>
        </w:rPr>
        <w:t>mid 2000s</w:t>
      </w:r>
      <w:proofErr w:type="spellEnd"/>
      <w:r w:rsidRPr="00BF2FB0">
        <w:rPr>
          <w:rFonts w:asciiTheme="minorHAnsi" w:hAnsiTheme="minorHAnsi"/>
          <w:sz w:val="16"/>
          <w:szCs w:val="24"/>
        </w:rPr>
        <w:t xml:space="preserve">, ROK President </w:t>
      </w:r>
      <w:proofErr w:type="spellStart"/>
      <w:r w:rsidRPr="00BF2FB0">
        <w:rPr>
          <w:rFonts w:asciiTheme="minorHAnsi" w:hAnsiTheme="minorHAnsi"/>
          <w:sz w:val="16"/>
          <w:szCs w:val="24"/>
        </w:rPr>
        <w:t>Roh</w:t>
      </w:r>
      <w:proofErr w:type="spellEnd"/>
      <w:r w:rsidRPr="00BF2FB0">
        <w:rPr>
          <w:rFonts w:asciiTheme="minorHAnsi" w:hAnsiTheme="minorHAnsi"/>
          <w:sz w:val="16"/>
          <w:szCs w:val="24"/>
        </w:rPr>
        <w:t xml:space="preserve"> </w:t>
      </w:r>
      <w:r w:rsidRPr="00BF2FB0">
        <w:rPr>
          <w:rStyle w:val="StyleUnderline"/>
          <w:rFonts w:asciiTheme="minorHAnsi" w:hAnsiTheme="minorHAnsi"/>
          <w:sz w:val="24"/>
          <w:szCs w:val="24"/>
        </w:rPr>
        <w:t>Moo-Hyun initiated talks on full OPCON transfer back to the ROK, with negotiators settling on April 2012 as the transfer date</w:t>
      </w:r>
      <w:r w:rsidRPr="00BF2FB0">
        <w:rPr>
          <w:rFonts w:asciiTheme="minorHAnsi" w:hAnsiTheme="minorHAnsi"/>
          <w:sz w:val="16"/>
          <w:szCs w:val="24"/>
        </w:rPr>
        <w:t xml:space="preserve">, at which point two separate but coordinating U.S. and ROK commands would have replaced the U.S.-ROK CFC. </w:t>
      </w:r>
      <w:r w:rsidRPr="00BF2FB0">
        <w:rPr>
          <w:rStyle w:val="StyleUnderline"/>
          <w:rFonts w:asciiTheme="minorHAnsi" w:hAnsiTheme="minorHAnsi"/>
          <w:sz w:val="24"/>
          <w:szCs w:val="24"/>
        </w:rPr>
        <w:t>However, this plan was delayed in June 2010</w:t>
      </w:r>
      <w:r w:rsidRPr="00BF2FB0">
        <w:rPr>
          <w:rFonts w:asciiTheme="minorHAnsi" w:hAnsiTheme="minorHAnsi"/>
          <w:sz w:val="16"/>
          <w:szCs w:val="24"/>
        </w:rPr>
        <w:t xml:space="preserve"> following a bilateral meeting between then ROK President Lee </w:t>
      </w:r>
      <w:proofErr w:type="spellStart"/>
      <w:r w:rsidRPr="00BF2FB0">
        <w:rPr>
          <w:rFonts w:asciiTheme="minorHAnsi" w:hAnsiTheme="minorHAnsi"/>
          <w:sz w:val="16"/>
          <w:szCs w:val="24"/>
        </w:rPr>
        <w:t>Myung-Bak</w:t>
      </w:r>
      <w:proofErr w:type="spellEnd"/>
      <w:r w:rsidRPr="00BF2FB0">
        <w:rPr>
          <w:rFonts w:asciiTheme="minorHAnsi" w:hAnsiTheme="minorHAnsi"/>
          <w:sz w:val="16"/>
          <w:szCs w:val="24"/>
        </w:rPr>
        <w:t xml:space="preserve"> and President Barack Obama, </w:t>
      </w:r>
      <w:r w:rsidRPr="00BF2FB0">
        <w:rPr>
          <w:rStyle w:val="StyleUnderline"/>
          <w:rFonts w:asciiTheme="minorHAnsi" w:hAnsiTheme="minorHAnsi"/>
          <w:sz w:val="24"/>
          <w:szCs w:val="24"/>
        </w:rPr>
        <w:t>setting December 2015 as the new deadline. In early 2014, OPCON transfer was put under review once again</w:t>
      </w:r>
      <w:r w:rsidRPr="00BF2FB0">
        <w:rPr>
          <w:rFonts w:asciiTheme="minorHAnsi" w:hAnsiTheme="minorHAnsi"/>
          <w:sz w:val="16"/>
          <w:szCs w:val="24"/>
        </w:rPr>
        <w:t xml:space="preserve">, as ROK officials stressed the continuing asymmetrical threat from the DPRK as a reason to delay the transfer. During their January summit meeting in Seoul, Obama and </w:t>
      </w:r>
      <w:r w:rsidRPr="00BF2FB0">
        <w:rPr>
          <w:rStyle w:val="StyleUnderline"/>
          <w:rFonts w:asciiTheme="minorHAnsi" w:hAnsiTheme="minorHAnsi"/>
          <w:sz w:val="24"/>
          <w:szCs w:val="24"/>
        </w:rPr>
        <w:t xml:space="preserve">President Park </w:t>
      </w:r>
      <w:proofErr w:type="spellStart"/>
      <w:r w:rsidRPr="00BF2FB0">
        <w:rPr>
          <w:rStyle w:val="StyleUnderline"/>
          <w:rFonts w:asciiTheme="minorHAnsi" w:hAnsiTheme="minorHAnsi"/>
          <w:sz w:val="24"/>
          <w:szCs w:val="24"/>
        </w:rPr>
        <w:t>Geun-hye</w:t>
      </w:r>
      <w:proofErr w:type="spellEnd"/>
      <w:r w:rsidRPr="00BF2FB0">
        <w:rPr>
          <w:rStyle w:val="StyleUnderline"/>
          <w:rFonts w:asciiTheme="minorHAnsi" w:hAnsiTheme="minorHAnsi"/>
          <w:sz w:val="24"/>
          <w:szCs w:val="24"/>
        </w:rPr>
        <w:t xml:space="preserve"> announced that both countries would be reconsidering the timeline for the transfer</w:t>
      </w:r>
      <w:r w:rsidRPr="00BF2FB0">
        <w:rPr>
          <w:rFonts w:asciiTheme="minorHAnsi" w:hAnsiTheme="minorHAnsi"/>
          <w:sz w:val="16"/>
          <w:szCs w:val="24"/>
        </w:rPr>
        <w:t xml:space="preserve">. Senior South Korean officials as well as former USFK commanders have cited the need to enhance ROK command and control capabilities before taking over wartime OPCON. </w:t>
      </w:r>
      <w:r w:rsidRPr="0055566F">
        <w:rPr>
          <w:rStyle w:val="Emphasis"/>
          <w:rFonts w:asciiTheme="minorHAnsi" w:hAnsiTheme="minorHAnsi"/>
          <w:szCs w:val="24"/>
          <w:highlight w:val="cyan"/>
        </w:rPr>
        <w:t>Reports now indicate the transfer date could be pushed back another five to seven years</w:t>
      </w:r>
      <w:r w:rsidRPr="00BF2FB0">
        <w:rPr>
          <w:rFonts w:asciiTheme="minorHAnsi" w:hAnsiTheme="minorHAnsi"/>
          <w:sz w:val="16"/>
          <w:szCs w:val="24"/>
        </w:rPr>
        <w:t xml:space="preserve">, with an official announcement expected during the annual U.S.-ROK Security Consultative Meetings this coming October. </w:t>
      </w:r>
      <w:r w:rsidRPr="00BF2FB0">
        <w:rPr>
          <w:rStyle w:val="StyleUnderline"/>
          <w:rFonts w:asciiTheme="minorHAnsi" w:hAnsiTheme="minorHAnsi"/>
          <w:sz w:val="24"/>
          <w:szCs w:val="24"/>
        </w:rPr>
        <w:t>Thus, as has historically been the case, a crucial element of South Korean sovereignty remains under U.S. auspices</w:t>
      </w:r>
      <w:r w:rsidRPr="00BF2FB0">
        <w:rPr>
          <w:rFonts w:asciiTheme="minorHAnsi" w:hAnsiTheme="minorHAnsi"/>
          <w:sz w:val="16"/>
          <w:szCs w:val="24"/>
        </w:rPr>
        <w:t>, with the abiding risk of abandonment or entrapment ever in mind.</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US support limits Korean middle power effectiveness – new alliance structure is key</w:t>
      </w:r>
    </w:p>
    <w:p w:rsidR="00BF2FB0" w:rsidRPr="00BF2FB0" w:rsidRDefault="00BF2FB0" w:rsidP="00BF2FB0">
      <w:pPr>
        <w:rPr>
          <w:rFonts w:asciiTheme="minorHAnsi" w:hAnsiTheme="minorHAnsi"/>
          <w:sz w:val="24"/>
          <w:szCs w:val="24"/>
        </w:rPr>
      </w:pPr>
      <w:proofErr w:type="spellStart"/>
      <w:r w:rsidRPr="00BF2FB0">
        <w:rPr>
          <w:rStyle w:val="Style13ptBold"/>
          <w:rFonts w:asciiTheme="minorHAnsi" w:hAnsiTheme="minorHAnsi"/>
          <w:sz w:val="24"/>
          <w:szCs w:val="24"/>
        </w:rPr>
        <w:t>Sohn</w:t>
      </w:r>
      <w:proofErr w:type="spellEnd"/>
      <w:r w:rsidRPr="00BF2FB0">
        <w:rPr>
          <w:rStyle w:val="Style13ptBold"/>
          <w:rFonts w:asciiTheme="minorHAnsi" w:hAnsiTheme="minorHAnsi"/>
          <w:sz w:val="24"/>
          <w:szCs w:val="24"/>
        </w:rPr>
        <w:t xml:space="preserve"> 12/18</w:t>
      </w:r>
      <w:r w:rsidRPr="00BF2FB0">
        <w:rPr>
          <w:rFonts w:asciiTheme="minorHAnsi" w:hAnsiTheme="minorHAnsi"/>
          <w:sz w:val="24"/>
          <w:szCs w:val="24"/>
        </w:rPr>
        <w:t xml:space="preserve"> (</w:t>
      </w:r>
      <w:proofErr w:type="spellStart"/>
      <w:r w:rsidRPr="00BF2FB0">
        <w:rPr>
          <w:rFonts w:asciiTheme="minorHAnsi" w:hAnsiTheme="minorHAnsi"/>
          <w:sz w:val="24"/>
          <w:szCs w:val="24"/>
        </w:rPr>
        <w:t>Yul</w:t>
      </w:r>
      <w:proofErr w:type="spellEnd"/>
      <w:r w:rsidRPr="00BF2FB0">
        <w:rPr>
          <w:rFonts w:asciiTheme="minorHAnsi" w:hAnsiTheme="minorHAnsi"/>
          <w:sz w:val="24"/>
          <w:szCs w:val="24"/>
        </w:rPr>
        <w:t xml:space="preserve"> </w:t>
      </w:r>
      <w:proofErr w:type="spellStart"/>
      <w:r w:rsidRPr="00BF2FB0">
        <w:rPr>
          <w:rFonts w:asciiTheme="minorHAnsi" w:hAnsiTheme="minorHAnsi"/>
          <w:sz w:val="24"/>
          <w:szCs w:val="24"/>
        </w:rPr>
        <w:t>Sohn</w:t>
      </w:r>
      <w:proofErr w:type="spellEnd"/>
      <w:r w:rsidRPr="00BF2FB0">
        <w:rPr>
          <w:rFonts w:asciiTheme="minorHAnsi" w:hAnsiTheme="minorHAnsi"/>
          <w:sz w:val="24"/>
          <w:szCs w:val="24"/>
        </w:rPr>
        <w:t xml:space="preserve"> is a professor and Dean of the Graduate School of International Studies at </w:t>
      </w:r>
      <w:proofErr w:type="spellStart"/>
      <w:r w:rsidRPr="00BF2FB0">
        <w:rPr>
          <w:rFonts w:asciiTheme="minorHAnsi" w:hAnsiTheme="minorHAnsi"/>
          <w:sz w:val="24"/>
          <w:szCs w:val="24"/>
        </w:rPr>
        <w:t>Yonsei</w:t>
      </w:r>
      <w:proofErr w:type="spellEnd"/>
      <w:r w:rsidRPr="00BF2FB0">
        <w:rPr>
          <w:rFonts w:asciiTheme="minorHAnsi" w:hAnsiTheme="minorHAnsi"/>
          <w:sz w:val="24"/>
          <w:szCs w:val="24"/>
        </w:rPr>
        <w:t xml:space="preserve"> University, Seoul, Korea. He also serves as Director of the Japan Center at the East Asia Institute, “Searching </w:t>
      </w:r>
      <w:proofErr w:type="gramStart"/>
      <w:r w:rsidRPr="00BF2FB0">
        <w:rPr>
          <w:rFonts w:asciiTheme="minorHAnsi" w:hAnsiTheme="minorHAnsi"/>
          <w:sz w:val="24"/>
          <w:szCs w:val="24"/>
        </w:rPr>
        <w:t>For A</w:t>
      </w:r>
      <w:proofErr w:type="gramEnd"/>
      <w:r w:rsidRPr="00BF2FB0">
        <w:rPr>
          <w:rFonts w:asciiTheme="minorHAnsi" w:hAnsiTheme="minorHAnsi"/>
          <w:sz w:val="24"/>
          <w:szCs w:val="24"/>
        </w:rPr>
        <w:t xml:space="preserve"> New Identity: South Korea’s Middle Power Diplomacy – Analysis” DECEMBER 18, 2015 </w:t>
      </w:r>
      <w:hyperlink r:id="rId13" w:history="1">
        <w:r w:rsidRPr="00BF2FB0">
          <w:rPr>
            <w:rStyle w:val="Hyperlink"/>
            <w:rFonts w:asciiTheme="minorHAnsi" w:hAnsiTheme="minorHAnsi"/>
            <w:sz w:val="24"/>
            <w:szCs w:val="24"/>
          </w:rPr>
          <w:t>http://www.eurasiareview.com/18122015-searching-for-a-new-identity-south-koreas-middle-power-diplomacy-analysis/</w:t>
        </w:r>
      </w:hyperlink>
      <w:r w:rsidRPr="00BF2FB0">
        <w:rPr>
          <w:rFonts w:asciiTheme="minorHAnsi" w:hAnsiTheme="minorHAnsi"/>
          <w:sz w:val="24"/>
          <w:szCs w:val="24"/>
        </w:rPr>
        <w:t>) swap</w:t>
      </w:r>
    </w:p>
    <w:p w:rsidR="00BF2FB0" w:rsidRPr="00BF2FB0" w:rsidRDefault="00BF2FB0" w:rsidP="00BF2FB0">
      <w:pPr>
        <w:rPr>
          <w:rFonts w:asciiTheme="minorHAnsi" w:hAnsiTheme="minorHAnsi"/>
          <w:b/>
          <w:sz w:val="24"/>
          <w:szCs w:val="24"/>
          <w:u w:val="single"/>
        </w:rPr>
      </w:pPr>
      <w:r w:rsidRPr="00BF2FB0">
        <w:rPr>
          <w:rFonts w:asciiTheme="minorHAnsi" w:hAnsiTheme="minorHAnsi"/>
          <w:sz w:val="16"/>
          <w:szCs w:val="24"/>
        </w:rPr>
        <w:t xml:space="preserve">COMES NEXT? Over the past decade, </w:t>
      </w:r>
      <w:r w:rsidRPr="0055566F">
        <w:rPr>
          <w:rStyle w:val="StyleUnderline"/>
          <w:rFonts w:asciiTheme="minorHAnsi" w:hAnsiTheme="minorHAnsi"/>
          <w:sz w:val="24"/>
          <w:szCs w:val="24"/>
          <w:highlight w:val="cyan"/>
        </w:rPr>
        <w:t xml:space="preserve">South Korea’s middle power diplomacy has evolved as its focus shifted </w:t>
      </w:r>
      <w:r w:rsidRPr="00BF2FB0">
        <w:rPr>
          <w:rStyle w:val="StyleUnderline"/>
          <w:rFonts w:asciiTheme="minorHAnsi" w:hAnsiTheme="minorHAnsi"/>
          <w:sz w:val="24"/>
          <w:szCs w:val="24"/>
        </w:rPr>
        <w:t>from regional</w:t>
      </w:r>
      <w:r w:rsidRPr="0055566F">
        <w:rPr>
          <w:rStyle w:val="StyleUnderline"/>
          <w:rFonts w:asciiTheme="minorHAnsi" w:hAnsiTheme="minorHAnsi"/>
          <w:sz w:val="24"/>
          <w:szCs w:val="24"/>
          <w:highlight w:val="cyan"/>
        </w:rPr>
        <w:t xml:space="preserve"> to global issues.</w:t>
      </w:r>
      <w:r w:rsidRPr="00BF2FB0">
        <w:rPr>
          <w:rFonts w:asciiTheme="minorHAnsi" w:hAnsiTheme="minorHAnsi"/>
          <w:sz w:val="16"/>
          <w:szCs w:val="24"/>
        </w:rPr>
        <w:t xml:space="preserve"> The </w:t>
      </w:r>
      <w:proofErr w:type="spellStart"/>
      <w:r w:rsidRPr="00BF2FB0">
        <w:rPr>
          <w:rFonts w:asciiTheme="minorHAnsi" w:hAnsiTheme="minorHAnsi"/>
          <w:sz w:val="16"/>
          <w:szCs w:val="24"/>
        </w:rPr>
        <w:t>Roh</w:t>
      </w:r>
      <w:proofErr w:type="spellEnd"/>
      <w:r w:rsidRPr="00BF2FB0">
        <w:rPr>
          <w:rFonts w:asciiTheme="minorHAnsi" w:hAnsiTheme="minorHAnsi"/>
          <w:sz w:val="16"/>
          <w:szCs w:val="24"/>
        </w:rPr>
        <w:t xml:space="preserve"> Government used it as a guiding concept for overall foreign policy. Particularly, it focused on regional strategy, acting as a facilitator of community building and also as a </w:t>
      </w:r>
      <w:proofErr w:type="spellStart"/>
      <w:r w:rsidRPr="00BF2FB0">
        <w:rPr>
          <w:rFonts w:asciiTheme="minorHAnsi" w:hAnsiTheme="minorHAnsi"/>
          <w:sz w:val="16"/>
          <w:szCs w:val="24"/>
        </w:rPr>
        <w:t>balancer</w:t>
      </w:r>
      <w:proofErr w:type="spellEnd"/>
      <w:r w:rsidRPr="00BF2FB0">
        <w:rPr>
          <w:rFonts w:asciiTheme="minorHAnsi" w:hAnsiTheme="minorHAnsi"/>
          <w:sz w:val="16"/>
          <w:szCs w:val="24"/>
        </w:rPr>
        <w:t xml:space="preserve"> between China and Japan. By contrast, the Lee and Park Governments applied middle power diplomacy solely in the global arena. </w:t>
      </w:r>
      <w:r w:rsidRPr="00BF2FB0">
        <w:rPr>
          <w:rStyle w:val="StyleUnderline"/>
          <w:rFonts w:asciiTheme="minorHAnsi" w:hAnsiTheme="minorHAnsi"/>
          <w:sz w:val="24"/>
          <w:szCs w:val="24"/>
        </w:rPr>
        <w:t>Concepts drawn from a network approach to foreign policy such as ‘bridge’</w:t>
      </w:r>
      <w:r w:rsidRPr="00BF2FB0">
        <w:rPr>
          <w:rFonts w:asciiTheme="minorHAnsi" w:hAnsiTheme="minorHAnsi"/>
          <w:sz w:val="16"/>
          <w:szCs w:val="24"/>
        </w:rPr>
        <w:t xml:space="preserve"> and ‘convener’ </w:t>
      </w:r>
      <w:r w:rsidRPr="00BF2FB0">
        <w:rPr>
          <w:rStyle w:val="StyleUnderline"/>
          <w:rFonts w:asciiTheme="minorHAnsi" w:hAnsiTheme="minorHAnsi"/>
          <w:sz w:val="24"/>
          <w:szCs w:val="24"/>
        </w:rPr>
        <w:t>have been applied to the country’s global diplomacy</w:t>
      </w:r>
      <w:r w:rsidRPr="00BF2FB0">
        <w:rPr>
          <w:rFonts w:asciiTheme="minorHAnsi" w:hAnsiTheme="minorHAnsi"/>
          <w:sz w:val="16"/>
          <w:szCs w:val="24"/>
        </w:rPr>
        <w:t xml:space="preserve">. However, if middle power diplomacy only applies to global issues, it will represent, at best, a partial contribution to </w:t>
      </w:r>
      <w:r w:rsidRPr="0055566F">
        <w:rPr>
          <w:rStyle w:val="StyleUnderline"/>
          <w:rFonts w:asciiTheme="minorHAnsi" w:hAnsiTheme="minorHAnsi"/>
          <w:sz w:val="24"/>
          <w:szCs w:val="24"/>
          <w:highlight w:val="cyan"/>
        </w:rPr>
        <w:t>South Korea’s foreign policy</w:t>
      </w:r>
      <w:r w:rsidRPr="0055566F">
        <w:rPr>
          <w:rFonts w:asciiTheme="minorHAnsi" w:hAnsiTheme="minorHAnsi"/>
          <w:sz w:val="16"/>
          <w:szCs w:val="24"/>
          <w:highlight w:val="cyan"/>
        </w:rPr>
        <w:t>.</w:t>
      </w:r>
      <w:r w:rsidRPr="00BF2FB0">
        <w:rPr>
          <w:rFonts w:asciiTheme="minorHAnsi" w:hAnsiTheme="minorHAnsi"/>
          <w:sz w:val="16"/>
          <w:szCs w:val="24"/>
        </w:rPr>
        <w:t xml:space="preserve"> For the country </w:t>
      </w:r>
      <w:r w:rsidRPr="0055566F">
        <w:rPr>
          <w:rStyle w:val="Emphasis"/>
          <w:rFonts w:asciiTheme="minorHAnsi" w:hAnsiTheme="minorHAnsi"/>
          <w:szCs w:val="24"/>
          <w:highlight w:val="cyan"/>
        </w:rPr>
        <w:t>is faced with grave geopolitical challenges</w:t>
      </w:r>
      <w:r w:rsidRPr="0055566F">
        <w:rPr>
          <w:rFonts w:asciiTheme="minorHAnsi" w:hAnsiTheme="minorHAnsi"/>
          <w:sz w:val="16"/>
          <w:szCs w:val="24"/>
          <w:highlight w:val="cyan"/>
        </w:rPr>
        <w:t>,</w:t>
      </w:r>
      <w:r w:rsidRPr="00BF2FB0">
        <w:rPr>
          <w:rFonts w:asciiTheme="minorHAnsi" w:hAnsiTheme="minorHAnsi"/>
          <w:sz w:val="16"/>
          <w:szCs w:val="24"/>
        </w:rPr>
        <w:t xml:space="preserve"> constantly exposed to an existential threat from North Korea, and to the heated US-China competition over regional leadership. Worse, complicated history problems have blocked the development of regional institutions that can resolve pressing security and economic problems. </w:t>
      </w:r>
      <w:r w:rsidRPr="00BF2FB0">
        <w:rPr>
          <w:rStyle w:val="StyleUnderline"/>
          <w:rFonts w:asciiTheme="minorHAnsi" w:hAnsiTheme="minorHAnsi"/>
          <w:sz w:val="24"/>
          <w:szCs w:val="24"/>
        </w:rPr>
        <w:t>There is an immediate need for South Korea to apply its middle power role to help shape a regional architecture</w:t>
      </w:r>
      <w:r w:rsidRPr="00BF2FB0">
        <w:rPr>
          <w:rFonts w:asciiTheme="minorHAnsi" w:hAnsiTheme="minorHAnsi"/>
          <w:sz w:val="16"/>
          <w:szCs w:val="24"/>
        </w:rPr>
        <w:t xml:space="preserve">. As the United States and China compete over regional leadership, tensions have developed over the years. In this context, South Korea, is potentially well placed to play a mediating role. Seoul has friendly relations with the two great powers. It maintains a long-standing alliance with the United States while recently crafting an amicable relationship with China. But, South </w:t>
      </w:r>
      <w:r w:rsidRPr="0055566F">
        <w:rPr>
          <w:rStyle w:val="Emphasis"/>
          <w:rFonts w:asciiTheme="minorHAnsi" w:hAnsiTheme="minorHAnsi"/>
          <w:szCs w:val="24"/>
          <w:highlight w:val="cyan"/>
        </w:rPr>
        <w:t>Korea stops short of playing such a role</w:t>
      </w:r>
      <w:r w:rsidRPr="0055566F">
        <w:rPr>
          <w:rStyle w:val="StyleUnderline"/>
          <w:rFonts w:asciiTheme="minorHAnsi" w:hAnsiTheme="minorHAnsi"/>
          <w:sz w:val="24"/>
          <w:szCs w:val="24"/>
          <w:highlight w:val="cyan"/>
        </w:rPr>
        <w:t xml:space="preserve"> because</w:t>
      </w:r>
      <w:r w:rsidRPr="00BF2FB0">
        <w:rPr>
          <w:rFonts w:asciiTheme="minorHAnsi" w:hAnsiTheme="minorHAnsi"/>
          <w:sz w:val="16"/>
          <w:szCs w:val="24"/>
        </w:rPr>
        <w:t xml:space="preserve"> both China and </w:t>
      </w:r>
      <w:r w:rsidRPr="00BF2FB0">
        <w:rPr>
          <w:rStyle w:val="StyleUnderline"/>
          <w:rFonts w:asciiTheme="minorHAnsi" w:hAnsiTheme="minorHAnsi"/>
          <w:sz w:val="24"/>
          <w:szCs w:val="24"/>
        </w:rPr>
        <w:t xml:space="preserve">the </w:t>
      </w:r>
      <w:r w:rsidRPr="0055566F">
        <w:rPr>
          <w:rStyle w:val="StyleUnderline"/>
          <w:rFonts w:asciiTheme="minorHAnsi" w:hAnsiTheme="minorHAnsi"/>
          <w:sz w:val="24"/>
          <w:szCs w:val="24"/>
          <w:highlight w:val="cyan"/>
        </w:rPr>
        <w:t>United States support the initiatives of middle powers only to the extent that they</w:t>
      </w:r>
      <w:r w:rsidRPr="00BF2FB0">
        <w:rPr>
          <w:rFonts w:asciiTheme="minorHAnsi" w:hAnsiTheme="minorHAnsi"/>
          <w:sz w:val="16"/>
          <w:szCs w:val="24"/>
        </w:rPr>
        <w:t xml:space="preserve"> serve their respective </w:t>
      </w:r>
      <w:r w:rsidRPr="0055566F">
        <w:rPr>
          <w:rStyle w:val="StyleUnderline"/>
          <w:rFonts w:asciiTheme="minorHAnsi" w:hAnsiTheme="minorHAnsi"/>
          <w:sz w:val="24"/>
          <w:szCs w:val="24"/>
          <w:highlight w:val="cyan"/>
        </w:rPr>
        <w:t>interests</w:t>
      </w:r>
      <w:r w:rsidRPr="00BF2FB0">
        <w:rPr>
          <w:rFonts w:asciiTheme="minorHAnsi" w:hAnsiTheme="minorHAnsi"/>
          <w:sz w:val="16"/>
          <w:szCs w:val="24"/>
        </w:rPr>
        <w:t>. Similarly, the troubled Korea-Japan relationship hampers South Korea’s middle power role because it discourages the US from seeking to strengthen South Korea-US-Japan relations in the face of a strong China, and also because the rocky relationship makes it difficult for South Korea to help bridge the divide between China and Japan. South Korea is well positioned within regional economic networks. It does not face a dilemma between the US-</w:t>
      </w:r>
      <w:proofErr w:type="spellStart"/>
      <w:r w:rsidRPr="00BF2FB0">
        <w:rPr>
          <w:rFonts w:asciiTheme="minorHAnsi" w:hAnsiTheme="minorHAnsi"/>
          <w:sz w:val="16"/>
          <w:szCs w:val="24"/>
        </w:rPr>
        <w:t>centred</w:t>
      </w:r>
      <w:proofErr w:type="spellEnd"/>
      <w:r w:rsidRPr="00BF2FB0">
        <w:rPr>
          <w:rFonts w:asciiTheme="minorHAnsi" w:hAnsiTheme="minorHAnsi"/>
          <w:sz w:val="16"/>
          <w:szCs w:val="24"/>
        </w:rPr>
        <w:t xml:space="preserve"> Trans-Pacific Partnership (TPP) and the China-</w:t>
      </w:r>
      <w:proofErr w:type="spellStart"/>
      <w:r w:rsidRPr="00BF2FB0">
        <w:rPr>
          <w:rFonts w:asciiTheme="minorHAnsi" w:hAnsiTheme="minorHAnsi"/>
          <w:sz w:val="16"/>
          <w:szCs w:val="24"/>
        </w:rPr>
        <w:t>centred</w:t>
      </w:r>
      <w:proofErr w:type="spellEnd"/>
      <w:r w:rsidRPr="00BF2FB0">
        <w:rPr>
          <w:rFonts w:asciiTheme="minorHAnsi" w:hAnsiTheme="minorHAnsi"/>
          <w:sz w:val="16"/>
          <w:szCs w:val="24"/>
        </w:rPr>
        <w:t xml:space="preserve"> Regional Comprehensive Economic Partnership (RCEP) because it already has concluded free trade agreements with most of the members of these </w:t>
      </w:r>
      <w:proofErr w:type="spellStart"/>
      <w:r w:rsidRPr="00BF2FB0">
        <w:rPr>
          <w:rFonts w:asciiTheme="minorHAnsi" w:hAnsiTheme="minorHAnsi"/>
          <w:sz w:val="16"/>
          <w:szCs w:val="24"/>
        </w:rPr>
        <w:t>plurilateral</w:t>
      </w:r>
      <w:proofErr w:type="spellEnd"/>
      <w:r w:rsidRPr="00BF2FB0">
        <w:rPr>
          <w:rFonts w:asciiTheme="minorHAnsi" w:hAnsiTheme="minorHAnsi"/>
          <w:sz w:val="16"/>
          <w:szCs w:val="24"/>
        </w:rPr>
        <w:t xml:space="preserve"> agreements, including the United States and China. This unusual position gives South Korea a clear advantage to play a proactive role. The Park government wants South Korea to act as a ‘linchpin in regional economic integration,’ linking TPP and RCEP. </w:t>
      </w:r>
      <w:r w:rsidRPr="00BF2FB0">
        <w:rPr>
          <w:rStyle w:val="StyleUnderline"/>
          <w:rFonts w:asciiTheme="minorHAnsi" w:hAnsiTheme="minorHAnsi"/>
          <w:sz w:val="24"/>
          <w:szCs w:val="24"/>
        </w:rPr>
        <w:t>The next step for South Korea is therefore to activate its middle power role</w:t>
      </w:r>
      <w:r w:rsidRPr="00BF2FB0">
        <w:rPr>
          <w:rFonts w:asciiTheme="minorHAnsi" w:hAnsiTheme="minorHAnsi"/>
          <w:sz w:val="16"/>
          <w:szCs w:val="24"/>
        </w:rPr>
        <w:t xml:space="preserve"> in the region while </w:t>
      </w:r>
      <w:r w:rsidRPr="00BF2FB0">
        <w:rPr>
          <w:rStyle w:val="StyleUnderline"/>
          <w:rFonts w:asciiTheme="minorHAnsi" w:hAnsiTheme="minorHAnsi"/>
          <w:sz w:val="24"/>
          <w:szCs w:val="24"/>
        </w:rPr>
        <w:t>expanding its engagement on global issues to include cyber security, climate change and human rights</w:t>
      </w:r>
      <w:r w:rsidRPr="00BF2FB0">
        <w:rPr>
          <w:rFonts w:asciiTheme="minorHAnsi" w:hAnsiTheme="minorHAnsi"/>
          <w:sz w:val="16"/>
          <w:szCs w:val="24"/>
        </w:rPr>
        <w:t xml:space="preserve">, and deepening the partnership with the European Union. </w:t>
      </w:r>
      <w:r w:rsidRPr="00BF2FB0">
        <w:rPr>
          <w:rStyle w:val="StyleUnderline"/>
          <w:rFonts w:asciiTheme="minorHAnsi" w:hAnsiTheme="minorHAnsi"/>
          <w:sz w:val="24"/>
          <w:szCs w:val="24"/>
        </w:rPr>
        <w:t xml:space="preserve">In doing so, </w:t>
      </w:r>
      <w:r w:rsidRPr="0055566F">
        <w:rPr>
          <w:rStyle w:val="StyleUnderline"/>
          <w:rFonts w:asciiTheme="minorHAnsi" w:hAnsiTheme="minorHAnsi"/>
          <w:sz w:val="24"/>
          <w:szCs w:val="24"/>
          <w:highlight w:val="cyan"/>
        </w:rPr>
        <w:t xml:space="preserve">the country needs to </w:t>
      </w:r>
      <w:r w:rsidRPr="0055566F">
        <w:rPr>
          <w:rStyle w:val="Emphasis"/>
          <w:rFonts w:asciiTheme="minorHAnsi" w:hAnsiTheme="minorHAnsi"/>
          <w:szCs w:val="24"/>
          <w:highlight w:val="cyan"/>
        </w:rPr>
        <w:t>reconfigure and redefine its alliance with the United States</w:t>
      </w:r>
      <w:r w:rsidRPr="0055566F">
        <w:rPr>
          <w:rFonts w:asciiTheme="minorHAnsi" w:hAnsiTheme="minorHAnsi"/>
          <w:sz w:val="16"/>
          <w:szCs w:val="24"/>
          <w:highlight w:val="cyan"/>
        </w:rPr>
        <w:t>.</w:t>
      </w:r>
      <w:r w:rsidRPr="00BF2FB0">
        <w:rPr>
          <w:rFonts w:asciiTheme="minorHAnsi" w:hAnsiTheme="minorHAnsi"/>
          <w:sz w:val="16"/>
          <w:szCs w:val="24"/>
        </w:rPr>
        <w:t xml:space="preserve"> While the security interests of South Korea are closely tied to this alliance, </w:t>
      </w:r>
      <w:r w:rsidRPr="00BF2FB0">
        <w:rPr>
          <w:rStyle w:val="StyleUnderline"/>
          <w:rFonts w:asciiTheme="minorHAnsi" w:hAnsiTheme="minorHAnsi"/>
          <w:sz w:val="24"/>
          <w:szCs w:val="24"/>
        </w:rPr>
        <w:t>Seoul needs to alleviate Chinese concerns over a tightened alliance</w:t>
      </w:r>
      <w:r w:rsidRPr="00BF2FB0">
        <w:rPr>
          <w:rFonts w:asciiTheme="minorHAnsi" w:hAnsiTheme="minorHAnsi"/>
          <w:sz w:val="16"/>
          <w:szCs w:val="24"/>
        </w:rPr>
        <w:t xml:space="preserve"> by presenting its strategic purpose in terms that do not challenge China, and making explicit its vision for a peaceful and unified Korea. Ultimately, the objective of Korea’s middle power diplomacy is to deepen the South Korea-US-Japan cooperation network, while on the other hand expanding South Korea-China cooperation. South Korea must work with Japan to ensure that these two goals can coexist.</w:t>
      </w:r>
    </w:p>
    <w:p w:rsidR="00BF2FB0" w:rsidRDefault="00BF2FB0" w:rsidP="00BF2FB0">
      <w:pPr>
        <w:spacing w:after="0" w:line="240" w:lineRule="auto"/>
        <w:rPr>
          <w:rFonts w:asciiTheme="minorHAnsi" w:hAnsiTheme="minorHAnsi"/>
          <w:sz w:val="24"/>
          <w:szCs w:val="24"/>
        </w:rPr>
      </w:pPr>
    </w:p>
    <w:p w:rsidR="00BF2FB0" w:rsidRDefault="00BF2FB0" w:rsidP="00BF2FB0">
      <w:pPr>
        <w:pStyle w:val="Heading4"/>
      </w:pPr>
      <w:r>
        <w:t>Scenario one is cyber</w:t>
      </w:r>
    </w:p>
    <w:p w:rsidR="00BF2FB0" w:rsidRDefault="00BF2FB0" w:rsidP="00BF2FB0">
      <w:pPr>
        <w:spacing w:after="0" w:line="240" w:lineRule="auto"/>
        <w:rPr>
          <w:rFonts w:asciiTheme="minorHAnsi" w:hAnsiTheme="minorHAnsi"/>
          <w:sz w:val="24"/>
          <w:szCs w:val="24"/>
        </w:rPr>
      </w:pPr>
    </w:p>
    <w:p w:rsidR="00BF2FB0" w:rsidRPr="00BF2FB0" w:rsidRDefault="00BF2FB0" w:rsidP="00BF2FB0">
      <w:pPr>
        <w:spacing w:after="0" w:line="240" w:lineRule="auto"/>
        <w:rPr>
          <w:rFonts w:asciiTheme="minorHAnsi" w:hAnsiTheme="minorHAnsi"/>
          <w:sz w:val="24"/>
          <w:szCs w:val="24"/>
        </w:rPr>
      </w:pPr>
    </w:p>
    <w:p w:rsidR="00BF2FB0" w:rsidRPr="00BF2FB0" w:rsidRDefault="00BF2FB0" w:rsidP="00BF2FB0">
      <w:pPr>
        <w:pStyle w:val="Heading4"/>
        <w:spacing w:before="0" w:line="240" w:lineRule="auto"/>
        <w:rPr>
          <w:rFonts w:asciiTheme="minorHAnsi" w:hAnsiTheme="minorHAnsi" w:cs="Arial"/>
          <w:sz w:val="24"/>
          <w:szCs w:val="24"/>
        </w:rPr>
      </w:pPr>
      <w:r w:rsidRPr="00BF2FB0">
        <w:rPr>
          <w:rFonts w:asciiTheme="minorHAnsi" w:hAnsiTheme="minorHAnsi" w:cs="Arial"/>
          <w:sz w:val="24"/>
          <w:szCs w:val="24"/>
        </w:rPr>
        <w:t xml:space="preserve">South Korean military dependence on the US undermines its ability to broker international cooperation </w:t>
      </w:r>
    </w:p>
    <w:p w:rsidR="00BF2FB0" w:rsidRPr="00BF2FB0" w:rsidRDefault="00BF2FB0" w:rsidP="00BF2FB0">
      <w:pPr>
        <w:spacing w:after="0" w:line="240" w:lineRule="auto"/>
        <w:rPr>
          <w:rFonts w:asciiTheme="minorHAnsi" w:hAnsiTheme="minorHAnsi"/>
          <w:sz w:val="24"/>
          <w:szCs w:val="24"/>
        </w:rPr>
      </w:pPr>
      <w:proofErr w:type="spellStart"/>
      <w:r w:rsidRPr="00BF2FB0">
        <w:rPr>
          <w:rStyle w:val="Style13ptBold"/>
          <w:rFonts w:asciiTheme="minorHAnsi" w:hAnsiTheme="minorHAnsi"/>
          <w:sz w:val="24"/>
          <w:szCs w:val="24"/>
        </w:rPr>
        <w:t>Fidler</w:t>
      </w:r>
      <w:proofErr w:type="spellEnd"/>
      <w:r w:rsidRPr="00BF2FB0">
        <w:rPr>
          <w:rStyle w:val="Style13ptBold"/>
          <w:rFonts w:asciiTheme="minorHAnsi" w:hAnsiTheme="minorHAnsi"/>
          <w:sz w:val="24"/>
          <w:szCs w:val="24"/>
        </w:rPr>
        <w:t xml:space="preserve"> 15 </w:t>
      </w:r>
      <w:r w:rsidRPr="00BF2FB0">
        <w:rPr>
          <w:rFonts w:asciiTheme="minorHAnsi" w:hAnsiTheme="minorHAnsi"/>
          <w:sz w:val="24"/>
          <w:szCs w:val="24"/>
        </w:rPr>
        <w:t>(David, Visiting Fellow for Cybersecurity @ Council on Foreign Relations, "South Korea’s Difficult Path as a Middle Power in International Cyber Politics," http://blogs.cfr.org/cyber/2015/06/04/south-koreas-difficult-path-as-a-middle-power-in-international-cyber-politics/)</w:t>
      </w:r>
    </w:p>
    <w:p w:rsidR="00BF2FB0" w:rsidRPr="00BF2FB0" w:rsidRDefault="00BF2FB0" w:rsidP="00BF2FB0">
      <w:pPr>
        <w:spacing w:after="0" w:line="240" w:lineRule="auto"/>
        <w:rPr>
          <w:rFonts w:asciiTheme="minorHAnsi" w:hAnsiTheme="minorHAnsi"/>
          <w:sz w:val="16"/>
          <w:szCs w:val="24"/>
        </w:rPr>
      </w:pPr>
      <w:r w:rsidRPr="00BF2FB0">
        <w:rPr>
          <w:rFonts w:asciiTheme="minorHAnsi" w:hAnsiTheme="minorHAnsi"/>
          <w:sz w:val="16"/>
          <w:szCs w:val="24"/>
        </w:rPr>
        <w:t xml:space="preserve">Last month, I gave lectures on cybersecurity in South Korea shortly after Secretary of State John Kerry delivered remarks in Seoul on “An Open and Secure Internet.” This experience provided an opportunity to consider the challenges South Korea faces in cyber policy. I was particularly interested in how </w:t>
      </w:r>
      <w:r w:rsidRPr="00BF2FB0">
        <w:rPr>
          <w:rStyle w:val="StyleUnderline"/>
          <w:rFonts w:asciiTheme="minorHAnsi" w:hAnsiTheme="minorHAnsi"/>
          <w:sz w:val="24"/>
          <w:szCs w:val="24"/>
        </w:rPr>
        <w:t>South Korea’s desire to influence world affairs as a “middle power” plays out in the cyber realm</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Although South Korea engages in</w:t>
      </w:r>
      <w:r w:rsidRPr="00BF2FB0">
        <w:rPr>
          <w:rStyle w:val="StyleUnderline"/>
          <w:rFonts w:asciiTheme="minorHAnsi" w:hAnsiTheme="minorHAnsi"/>
          <w:sz w:val="24"/>
          <w:szCs w:val="24"/>
        </w:rPr>
        <w:t xml:space="preserve"> active </w:t>
      </w:r>
      <w:r w:rsidRPr="0055566F">
        <w:rPr>
          <w:rStyle w:val="StyleUnderline"/>
          <w:rFonts w:asciiTheme="minorHAnsi" w:hAnsiTheme="minorHAnsi"/>
          <w:sz w:val="24"/>
          <w:szCs w:val="24"/>
          <w:highlight w:val="cyan"/>
        </w:rPr>
        <w:t>cyber diplomacy</w:t>
      </w:r>
      <w:r w:rsidRPr="0055566F">
        <w:rPr>
          <w:rFonts w:asciiTheme="minorHAnsi" w:hAnsiTheme="minorHAnsi"/>
          <w:sz w:val="16"/>
          <w:szCs w:val="24"/>
          <w:highlight w:val="cyan"/>
        </w:rPr>
        <w:t xml:space="preserve">, </w:t>
      </w:r>
      <w:r w:rsidRPr="00BF2FB0">
        <w:rPr>
          <w:rFonts w:asciiTheme="minorHAnsi" w:hAnsiTheme="minorHAnsi"/>
          <w:sz w:val="16"/>
          <w:szCs w:val="24"/>
        </w:rPr>
        <w:t xml:space="preserve">numerous </w:t>
      </w:r>
      <w:r w:rsidRPr="0055566F">
        <w:rPr>
          <w:rStyle w:val="Emphasis"/>
          <w:rFonts w:asciiTheme="minorHAnsi" w:hAnsiTheme="minorHAnsi"/>
          <w:szCs w:val="24"/>
          <w:highlight w:val="cyan"/>
        </w:rPr>
        <w:t xml:space="preserve">factors limit its ability to affect international cyber politics </w:t>
      </w:r>
      <w:r w:rsidRPr="00BF2FB0">
        <w:rPr>
          <w:rStyle w:val="Emphasis"/>
          <w:rFonts w:asciiTheme="minorHAnsi" w:hAnsiTheme="minorHAnsi"/>
          <w:szCs w:val="24"/>
        </w:rPr>
        <w:t>in a significant manner</w:t>
      </w:r>
      <w:r w:rsidRPr="00BF2FB0">
        <w:rPr>
          <w:rFonts w:asciiTheme="minorHAnsi" w:hAnsiTheme="minorHAnsi"/>
          <w:sz w:val="16"/>
          <w:szCs w:val="24"/>
        </w:rPr>
        <w:t xml:space="preserve">. South Korea as a Middle Power and Cyber Diplomacy Since approximately 2008, </w:t>
      </w:r>
      <w:r w:rsidRPr="00BF2FB0">
        <w:rPr>
          <w:rStyle w:val="StyleUnderline"/>
          <w:rFonts w:asciiTheme="minorHAnsi" w:hAnsiTheme="minorHAnsi"/>
          <w:sz w:val="24"/>
          <w:szCs w:val="24"/>
        </w:rPr>
        <w:t>South Korean officials have described South Korea’s role in world politics as that of a middle power</w:t>
      </w:r>
      <w:r w:rsidRPr="00BF2FB0">
        <w:rPr>
          <w:rFonts w:asciiTheme="minorHAnsi" w:hAnsiTheme="minorHAnsi"/>
          <w:sz w:val="16"/>
          <w:szCs w:val="24"/>
        </w:rPr>
        <w:t>: a medium-sized country with resources, capabilities, networks, and willingness to advance strategies that improve international cooperation. According to the East Asia Institute’s Middle Power Diplomacy Initiative, “[m]</w:t>
      </w:r>
      <w:proofErr w:type="spellStart"/>
      <w:r w:rsidRPr="00BF2FB0">
        <w:rPr>
          <w:rFonts w:asciiTheme="minorHAnsi" w:hAnsiTheme="minorHAnsi"/>
          <w:sz w:val="16"/>
          <w:szCs w:val="24"/>
        </w:rPr>
        <w:t>iddle</w:t>
      </w:r>
      <w:proofErr w:type="spellEnd"/>
      <w:r w:rsidRPr="00BF2FB0">
        <w:rPr>
          <w:rFonts w:asciiTheme="minorHAnsi" w:hAnsiTheme="minorHAnsi"/>
          <w:sz w:val="16"/>
          <w:szCs w:val="24"/>
        </w:rPr>
        <w:t xml:space="preserve"> power diplomacy generally involves the adoption of an internationalist perspective and policy, actively participating in multilateral forums, leading in specific niche areas, and acting as a bridge among nations.” Middle power status has traditionally been associated with countries such as Australia and Canada, but, as explored in a forthcoming book by CFR’s Scott A. Snyder on Middle Power Korea: Contributions to the Global Agenda, </w:t>
      </w:r>
      <w:r w:rsidRPr="00BF2FB0">
        <w:rPr>
          <w:rStyle w:val="StyleUnderline"/>
          <w:rFonts w:asciiTheme="minorHAnsi" w:hAnsiTheme="minorHAnsi"/>
          <w:sz w:val="24"/>
          <w:szCs w:val="24"/>
        </w:rPr>
        <w:t>South Korea has pursued middle power diplomacy</w:t>
      </w:r>
      <w:r w:rsidRPr="00BF2FB0">
        <w:rPr>
          <w:rFonts w:asciiTheme="minorHAnsi" w:hAnsiTheme="minorHAnsi"/>
          <w:sz w:val="16"/>
          <w:szCs w:val="24"/>
        </w:rPr>
        <w:t xml:space="preserve"> in international development, financial stability, nuclear security, and climate change. </w:t>
      </w:r>
      <w:r w:rsidRPr="00BF2FB0">
        <w:rPr>
          <w:rStyle w:val="StyleUnderline"/>
          <w:rFonts w:asciiTheme="minorHAnsi" w:hAnsiTheme="minorHAnsi"/>
          <w:sz w:val="24"/>
          <w:szCs w:val="24"/>
        </w:rPr>
        <w:t>South Korea’s middle power efforts also have included cyberspace policy</w:t>
      </w:r>
      <w:r w:rsidRPr="00BF2FB0">
        <w:rPr>
          <w:rFonts w:asciiTheme="minorHAnsi" w:hAnsiTheme="minorHAnsi"/>
          <w:sz w:val="16"/>
          <w:szCs w:val="24"/>
        </w:rPr>
        <w:t xml:space="preserve">. In cyber, South Korea’s middle power diplomacy has included hosting the 2013 Seoul Conference on Cyberspace (an iteration of the London Process) and the 2014 plenipotentiary of the International Telecommunication Union. South Korea has engaged cyber issues diplomatically in the UN as a participant in the Governmental Group of Experts process, in Asian regional cooperation (e.g., through the ASEAN Regional Forum), in the middle power MITKA initiative (involving Mexico, Indonesia, Turkey, Korea, and Australia), as a founding member of the Global Forum on Cyber Expertise, and bilaterally with, among others, China, India, Japan, and the United States. </w:t>
      </w:r>
      <w:r w:rsidRPr="00BF2FB0">
        <w:rPr>
          <w:rStyle w:val="StyleUnderline"/>
          <w:rFonts w:asciiTheme="minorHAnsi" w:hAnsiTheme="minorHAnsi"/>
          <w:sz w:val="24"/>
          <w:szCs w:val="24"/>
        </w:rPr>
        <w:t xml:space="preserve">Despite the diplomatic activity, </w:t>
      </w:r>
      <w:r w:rsidRPr="0055566F">
        <w:rPr>
          <w:rStyle w:val="StyleUnderline"/>
          <w:rFonts w:asciiTheme="minorHAnsi" w:hAnsiTheme="minorHAnsi"/>
          <w:sz w:val="24"/>
          <w:szCs w:val="24"/>
          <w:highlight w:val="cyan"/>
        </w:rPr>
        <w:t xml:space="preserve">identifying </w:t>
      </w:r>
      <w:r w:rsidRPr="00BF2FB0">
        <w:rPr>
          <w:rStyle w:val="StyleUnderline"/>
          <w:rFonts w:asciiTheme="minorHAnsi" w:hAnsiTheme="minorHAnsi"/>
          <w:sz w:val="24"/>
          <w:szCs w:val="24"/>
        </w:rPr>
        <w:t xml:space="preserve">South </w:t>
      </w:r>
      <w:r w:rsidRPr="0055566F">
        <w:rPr>
          <w:rStyle w:val="StyleUnderline"/>
          <w:rFonts w:asciiTheme="minorHAnsi" w:hAnsiTheme="minorHAnsi"/>
          <w:sz w:val="24"/>
          <w:szCs w:val="24"/>
          <w:highlight w:val="cyan"/>
        </w:rPr>
        <w:t xml:space="preserve">Korea’s </w:t>
      </w:r>
      <w:r w:rsidRPr="00BF2FB0">
        <w:rPr>
          <w:rStyle w:val="StyleUnderline"/>
          <w:rFonts w:asciiTheme="minorHAnsi" w:hAnsiTheme="minorHAnsi"/>
          <w:sz w:val="24"/>
          <w:szCs w:val="24"/>
        </w:rPr>
        <w:t xml:space="preserve">middle power </w:t>
      </w:r>
      <w:r w:rsidRPr="0055566F">
        <w:rPr>
          <w:rStyle w:val="StyleUnderline"/>
          <w:rFonts w:asciiTheme="minorHAnsi" w:hAnsiTheme="minorHAnsi"/>
          <w:sz w:val="24"/>
          <w:szCs w:val="24"/>
          <w:highlight w:val="cyan"/>
        </w:rPr>
        <w:t xml:space="preserve">contributions to international cyber relations </w:t>
      </w:r>
      <w:r w:rsidRPr="0055566F">
        <w:rPr>
          <w:rStyle w:val="Emphasis"/>
          <w:rFonts w:asciiTheme="minorHAnsi" w:hAnsiTheme="minorHAnsi"/>
          <w:szCs w:val="24"/>
          <w:highlight w:val="cyan"/>
        </w:rPr>
        <w:t>proves difficult</w:t>
      </w:r>
      <w:r w:rsidRPr="00BF2FB0">
        <w:rPr>
          <w:rFonts w:asciiTheme="minorHAnsi" w:hAnsiTheme="minorHAnsi"/>
          <w:sz w:val="16"/>
          <w:szCs w:val="24"/>
        </w:rPr>
        <w:t xml:space="preserve">. </w:t>
      </w:r>
      <w:r w:rsidRPr="00BF2FB0">
        <w:rPr>
          <w:rStyle w:val="StyleUnderline"/>
          <w:rFonts w:asciiTheme="minorHAnsi" w:hAnsiTheme="minorHAnsi"/>
          <w:sz w:val="24"/>
          <w:szCs w:val="24"/>
        </w:rPr>
        <w:t xml:space="preserve">During the time South Korea has tried to exert middle power influence, international </w:t>
      </w:r>
      <w:r w:rsidRPr="0055566F">
        <w:rPr>
          <w:rStyle w:val="StyleUnderline"/>
          <w:rFonts w:asciiTheme="minorHAnsi" w:hAnsiTheme="minorHAnsi"/>
          <w:sz w:val="24"/>
          <w:szCs w:val="24"/>
          <w:highlight w:val="cyan"/>
        </w:rPr>
        <w:t xml:space="preserve">cyber politics have become </w:t>
      </w:r>
      <w:r w:rsidRPr="00BF2FB0">
        <w:rPr>
          <w:rStyle w:val="StyleUnderline"/>
          <w:rFonts w:asciiTheme="minorHAnsi" w:hAnsiTheme="minorHAnsi"/>
          <w:sz w:val="24"/>
          <w:szCs w:val="24"/>
        </w:rPr>
        <w:t xml:space="preserve">more </w:t>
      </w:r>
      <w:r w:rsidRPr="0055566F">
        <w:rPr>
          <w:rStyle w:val="StyleUnderline"/>
          <w:rFonts w:asciiTheme="minorHAnsi" w:hAnsiTheme="minorHAnsi"/>
          <w:sz w:val="24"/>
          <w:szCs w:val="24"/>
          <w:highlight w:val="cyan"/>
        </w:rPr>
        <w:t>contentious and dangerous</w:t>
      </w:r>
      <w:r w:rsidRPr="00BF2FB0">
        <w:rPr>
          <w:rFonts w:asciiTheme="minorHAnsi" w:hAnsiTheme="minorHAnsi"/>
          <w:sz w:val="16"/>
          <w:szCs w:val="24"/>
        </w:rPr>
        <w:t xml:space="preserve">, which undermines, for example, the Ministry of Foreign Affairs’ claim that “the success of the Seoul Conference on Cyberspace 2013 reinforced Korea’s stature as an agenda-setter on global issues.” </w:t>
      </w:r>
      <w:r w:rsidRPr="00BF2FB0">
        <w:rPr>
          <w:rStyle w:val="StyleUnderline"/>
          <w:rFonts w:asciiTheme="minorHAnsi" w:hAnsiTheme="minorHAnsi"/>
          <w:sz w:val="24"/>
          <w:szCs w:val="24"/>
        </w:rPr>
        <w:t xml:space="preserve">The deteriorating trajectory in international cyber politics is not South Korea’s fault, but </w:t>
      </w:r>
      <w:r w:rsidRPr="0055566F">
        <w:rPr>
          <w:rStyle w:val="Emphasis"/>
          <w:rFonts w:asciiTheme="minorHAnsi" w:hAnsiTheme="minorHAnsi"/>
          <w:szCs w:val="24"/>
          <w:highlight w:val="cyan"/>
        </w:rPr>
        <w:t xml:space="preserve">a middle power’s </w:t>
      </w:r>
      <w:r w:rsidRPr="00BF2FB0">
        <w:rPr>
          <w:rStyle w:val="Emphasis"/>
          <w:rFonts w:asciiTheme="minorHAnsi" w:hAnsiTheme="minorHAnsi"/>
          <w:szCs w:val="24"/>
        </w:rPr>
        <w:t xml:space="preserve">ambition and </w:t>
      </w:r>
      <w:r w:rsidRPr="0055566F">
        <w:rPr>
          <w:rStyle w:val="Emphasis"/>
          <w:rFonts w:asciiTheme="minorHAnsi" w:hAnsiTheme="minorHAnsi"/>
          <w:szCs w:val="24"/>
          <w:highlight w:val="cyan"/>
        </w:rPr>
        <w:t xml:space="preserve">function is to provide leadership </w:t>
      </w:r>
      <w:r w:rsidRPr="00BF2FB0">
        <w:rPr>
          <w:rStyle w:val="Emphasis"/>
          <w:rFonts w:asciiTheme="minorHAnsi" w:hAnsiTheme="minorHAnsi"/>
          <w:szCs w:val="24"/>
        </w:rPr>
        <w:t>when cooperation falters</w:t>
      </w:r>
      <w:r w:rsidRPr="00BF2FB0">
        <w:rPr>
          <w:rFonts w:asciiTheme="minorHAnsi" w:hAnsiTheme="minorHAnsi"/>
          <w:sz w:val="16"/>
          <w:szCs w:val="24"/>
        </w:rPr>
        <w:t xml:space="preserve">, especially when great powers disagree. Factors Weakening South Korea’s Middle-Power Potential in Cyber Policy </w:t>
      </w:r>
      <w:r w:rsidRPr="00BF2FB0">
        <w:rPr>
          <w:rStyle w:val="StyleUnderline"/>
          <w:rFonts w:asciiTheme="minorHAnsi" w:hAnsiTheme="minorHAnsi"/>
          <w:sz w:val="24"/>
          <w:szCs w:val="24"/>
        </w:rPr>
        <w:t>South Korea is one of the world’s most wired countries</w:t>
      </w:r>
      <w:r w:rsidRPr="00BF2FB0">
        <w:rPr>
          <w:rFonts w:asciiTheme="minorHAnsi" w:hAnsiTheme="minorHAnsi"/>
          <w:sz w:val="16"/>
          <w:szCs w:val="24"/>
        </w:rPr>
        <w:t xml:space="preserve">, which demonstrates the country’s embrace of cyber technologies. However, this commitment renders South Korea vulnerable to malicious cyber activities. As has happened in many countries, </w:t>
      </w:r>
      <w:r w:rsidRPr="00BF2FB0">
        <w:rPr>
          <w:rStyle w:val="StyleUnderline"/>
          <w:rFonts w:asciiTheme="minorHAnsi" w:hAnsiTheme="minorHAnsi"/>
          <w:sz w:val="24"/>
          <w:szCs w:val="24"/>
        </w:rPr>
        <w:t>South Korea has scaled up its domestic cybersecurity efforts</w:t>
      </w:r>
      <w:r w:rsidRPr="00BF2FB0">
        <w:rPr>
          <w:rFonts w:asciiTheme="minorHAnsi" w:hAnsiTheme="minorHAnsi"/>
          <w:sz w:val="16"/>
          <w:szCs w:val="24"/>
        </w:rPr>
        <w:t xml:space="preserve"> to address cyber threats, including the appointment in 2015 of a presidential adviser on cybersecurity. </w:t>
      </w:r>
      <w:r w:rsidRPr="00BF2FB0">
        <w:rPr>
          <w:rStyle w:val="StyleUnderline"/>
          <w:rFonts w:asciiTheme="minorHAnsi" w:hAnsiTheme="minorHAnsi"/>
          <w:sz w:val="24"/>
          <w:szCs w:val="24"/>
        </w:rPr>
        <w:t xml:space="preserve">Despite increased attention on cyber defense and resilience, South </w:t>
      </w:r>
      <w:r w:rsidRPr="0055566F">
        <w:rPr>
          <w:rStyle w:val="StyleUnderline"/>
          <w:rFonts w:asciiTheme="minorHAnsi" w:hAnsiTheme="minorHAnsi"/>
          <w:sz w:val="24"/>
          <w:szCs w:val="24"/>
          <w:highlight w:val="cyan"/>
        </w:rPr>
        <w:t xml:space="preserve">Korea has not developed approaches that </w:t>
      </w:r>
      <w:r w:rsidRPr="00BF2FB0">
        <w:rPr>
          <w:rStyle w:val="StyleUnderline"/>
          <w:rFonts w:asciiTheme="minorHAnsi" w:hAnsiTheme="minorHAnsi"/>
          <w:sz w:val="24"/>
          <w:szCs w:val="24"/>
        </w:rPr>
        <w:t xml:space="preserve">obviously </w:t>
      </w:r>
      <w:r w:rsidRPr="0055566F">
        <w:rPr>
          <w:rStyle w:val="StyleUnderline"/>
          <w:rFonts w:asciiTheme="minorHAnsi" w:hAnsiTheme="minorHAnsi"/>
          <w:sz w:val="24"/>
          <w:szCs w:val="24"/>
          <w:highlight w:val="cyan"/>
        </w:rPr>
        <w:t>stand out</w:t>
      </w:r>
      <w:r w:rsidRPr="00BF2FB0">
        <w:rPr>
          <w:rFonts w:asciiTheme="minorHAnsi" w:hAnsiTheme="minorHAnsi"/>
          <w:sz w:val="16"/>
          <w:szCs w:val="24"/>
        </w:rPr>
        <w:t xml:space="preserve"> from equivalent efforts by other countries. South Korea struggles with the same problems as other nations, which means its domestic cybersecurity activities do not necessarily boost its middle power ambitions. These ambitions also suffer because South Korea faces threats from North Korea that dominate South Korea’s cybersecurity agenda. Although North Korea is a </w:t>
      </w:r>
      <w:proofErr w:type="spellStart"/>
      <w:r w:rsidRPr="00BF2FB0">
        <w:rPr>
          <w:rFonts w:asciiTheme="minorHAnsi" w:hAnsiTheme="minorHAnsi"/>
          <w:sz w:val="16"/>
          <w:szCs w:val="24"/>
        </w:rPr>
        <w:t>cyber menace</w:t>
      </w:r>
      <w:proofErr w:type="spellEnd"/>
      <w:r w:rsidRPr="00BF2FB0">
        <w:rPr>
          <w:rFonts w:asciiTheme="minorHAnsi" w:hAnsiTheme="minorHAnsi"/>
          <w:sz w:val="16"/>
          <w:szCs w:val="24"/>
        </w:rPr>
        <w:t xml:space="preserve"> beyond the Korean peninsula, no other country bears the cyber burden Pyongyang imposes on South Korea. Indeed, in no other country is cybersecurity so interwoven as part of an existential security threat. This burden damages South Korea’s middle power aspirations in cyber affairs by highlighting South Korea’s vulnerabilities, forcing Seoul to prioritize North Korean cyber threats, and undermining the idea South Korea has effective strategies other countries can use. </w:t>
      </w:r>
      <w:r w:rsidRPr="0055566F">
        <w:rPr>
          <w:rStyle w:val="Emphasis"/>
          <w:rFonts w:asciiTheme="minorHAnsi" w:hAnsiTheme="minorHAnsi"/>
          <w:szCs w:val="24"/>
          <w:highlight w:val="cyan"/>
        </w:rPr>
        <w:t>South Korea’s close</w:t>
      </w:r>
      <w:r w:rsidRPr="00BF2FB0">
        <w:rPr>
          <w:rFonts w:asciiTheme="minorHAnsi" w:hAnsiTheme="minorHAnsi"/>
          <w:sz w:val="16"/>
          <w:szCs w:val="24"/>
        </w:rPr>
        <w:t xml:space="preserve"> political, economic, and security </w:t>
      </w:r>
      <w:r w:rsidRPr="0055566F">
        <w:rPr>
          <w:rStyle w:val="Emphasis"/>
          <w:rFonts w:asciiTheme="minorHAnsi" w:hAnsiTheme="minorHAnsi"/>
          <w:szCs w:val="24"/>
          <w:highlight w:val="cyan"/>
        </w:rPr>
        <w:t>relationship with the U</w:t>
      </w:r>
      <w:r w:rsidRPr="00BF2FB0">
        <w:rPr>
          <w:rFonts w:asciiTheme="minorHAnsi" w:hAnsiTheme="minorHAnsi"/>
          <w:sz w:val="16"/>
          <w:szCs w:val="24"/>
        </w:rPr>
        <w:t xml:space="preserve">nited </w:t>
      </w:r>
      <w:r w:rsidRPr="0055566F">
        <w:rPr>
          <w:rStyle w:val="Emphasis"/>
          <w:rFonts w:asciiTheme="minorHAnsi" w:hAnsiTheme="minorHAnsi"/>
          <w:szCs w:val="24"/>
          <w:highlight w:val="cyan"/>
        </w:rPr>
        <w:t>S</w:t>
      </w:r>
      <w:r w:rsidRPr="00BF2FB0">
        <w:rPr>
          <w:rFonts w:asciiTheme="minorHAnsi" w:hAnsiTheme="minorHAnsi"/>
          <w:sz w:val="16"/>
          <w:szCs w:val="24"/>
        </w:rPr>
        <w:t xml:space="preserve">tates also </w:t>
      </w:r>
      <w:r w:rsidRPr="0055566F">
        <w:rPr>
          <w:rStyle w:val="Emphasis"/>
          <w:rFonts w:asciiTheme="minorHAnsi" w:hAnsiTheme="minorHAnsi"/>
          <w:szCs w:val="24"/>
          <w:highlight w:val="cyan"/>
        </w:rPr>
        <w:t>affects its desire to be a middle power on cyber issues</w:t>
      </w:r>
      <w:r w:rsidRPr="00BF2FB0">
        <w:rPr>
          <w:rFonts w:asciiTheme="minorHAnsi" w:hAnsiTheme="minorHAnsi"/>
          <w:sz w:val="16"/>
          <w:szCs w:val="24"/>
        </w:rPr>
        <w:t xml:space="preserve">. A function of middle powers is to find ways to navigate international cooperation through the shoals of great-power competition. </w:t>
      </w:r>
      <w:r w:rsidRPr="0055566F">
        <w:rPr>
          <w:rStyle w:val="StyleUnderline"/>
          <w:rFonts w:asciiTheme="minorHAnsi" w:hAnsiTheme="minorHAnsi"/>
          <w:sz w:val="24"/>
          <w:szCs w:val="24"/>
          <w:highlight w:val="cyan"/>
        </w:rPr>
        <w:t>Middle powers should be</w:t>
      </w:r>
      <w:r w:rsidRPr="00BF2FB0">
        <w:rPr>
          <w:rStyle w:val="StyleUnderline"/>
          <w:rFonts w:asciiTheme="minorHAnsi" w:hAnsiTheme="minorHAnsi"/>
          <w:sz w:val="24"/>
          <w:szCs w:val="24"/>
        </w:rPr>
        <w:t xml:space="preserve">—or </w:t>
      </w:r>
      <w:r w:rsidRPr="0055566F">
        <w:rPr>
          <w:rStyle w:val="StyleUnderline"/>
          <w:rFonts w:asciiTheme="minorHAnsi" w:hAnsiTheme="minorHAnsi"/>
          <w:sz w:val="24"/>
          <w:szCs w:val="24"/>
          <w:highlight w:val="cyan"/>
        </w:rPr>
        <w:t>perceived to be</w:t>
      </w:r>
      <w:r w:rsidRPr="00BF2FB0">
        <w:rPr>
          <w:rStyle w:val="StyleUnderline"/>
          <w:rFonts w:asciiTheme="minorHAnsi" w:hAnsiTheme="minorHAnsi"/>
          <w:sz w:val="24"/>
          <w:szCs w:val="24"/>
        </w:rPr>
        <w:t>—</w:t>
      </w:r>
      <w:r w:rsidRPr="0055566F">
        <w:rPr>
          <w:rStyle w:val="Emphasis"/>
          <w:rFonts w:asciiTheme="minorHAnsi" w:hAnsiTheme="minorHAnsi"/>
          <w:szCs w:val="24"/>
          <w:highlight w:val="cyan"/>
        </w:rPr>
        <w:t>sufficiently independent</w:t>
      </w:r>
      <w:r w:rsidRPr="0055566F">
        <w:rPr>
          <w:rStyle w:val="StyleUnderline"/>
          <w:rFonts w:asciiTheme="minorHAnsi" w:hAnsiTheme="minorHAnsi"/>
          <w:sz w:val="24"/>
          <w:szCs w:val="24"/>
          <w:highlight w:val="cyan"/>
        </w:rPr>
        <w:t xml:space="preserve"> </w:t>
      </w:r>
      <w:r w:rsidRPr="00BF2FB0">
        <w:rPr>
          <w:rStyle w:val="StyleUnderline"/>
          <w:rFonts w:asciiTheme="minorHAnsi" w:hAnsiTheme="minorHAnsi"/>
          <w:sz w:val="24"/>
          <w:szCs w:val="24"/>
        </w:rPr>
        <w:t>to be able to broker such cooperation</w:t>
      </w:r>
      <w:r w:rsidRPr="00BF2FB0">
        <w:rPr>
          <w:rFonts w:asciiTheme="minorHAnsi" w:hAnsiTheme="minorHAnsi"/>
          <w:sz w:val="16"/>
          <w:szCs w:val="24"/>
        </w:rPr>
        <w:t xml:space="preserve">. </w:t>
      </w:r>
      <w:r w:rsidRPr="00BF2FB0">
        <w:rPr>
          <w:rStyle w:val="Emphasis"/>
          <w:rFonts w:asciiTheme="minorHAnsi" w:hAnsiTheme="minorHAnsi"/>
          <w:szCs w:val="24"/>
        </w:rPr>
        <w:t xml:space="preserve">South </w:t>
      </w:r>
      <w:r w:rsidRPr="0055566F">
        <w:rPr>
          <w:rStyle w:val="Emphasis"/>
          <w:rFonts w:asciiTheme="minorHAnsi" w:hAnsiTheme="minorHAnsi"/>
          <w:szCs w:val="24"/>
          <w:highlight w:val="cyan"/>
        </w:rPr>
        <w:t xml:space="preserve">Korea remains dependent </w:t>
      </w:r>
      <w:r w:rsidRPr="00BF2FB0">
        <w:rPr>
          <w:rStyle w:val="Emphasis"/>
          <w:rFonts w:asciiTheme="minorHAnsi" w:hAnsiTheme="minorHAnsi"/>
          <w:szCs w:val="24"/>
        </w:rPr>
        <w:t>on the United States</w:t>
      </w:r>
      <w:r w:rsidRPr="00BF2FB0">
        <w:rPr>
          <w:rFonts w:asciiTheme="minorHAnsi" w:hAnsiTheme="minorHAnsi"/>
          <w:sz w:val="16"/>
          <w:szCs w:val="24"/>
        </w:rPr>
        <w:t xml:space="preserve"> </w:t>
      </w:r>
      <w:r w:rsidRPr="00BF2FB0">
        <w:rPr>
          <w:rStyle w:val="StyleUnderline"/>
          <w:rFonts w:asciiTheme="minorHAnsi" w:hAnsiTheme="minorHAnsi"/>
          <w:sz w:val="24"/>
          <w:szCs w:val="24"/>
        </w:rPr>
        <w:t>in defending against North Korea</w:t>
      </w:r>
      <w:r w:rsidRPr="00BF2FB0">
        <w:rPr>
          <w:rFonts w:asciiTheme="minorHAnsi" w:hAnsiTheme="minorHAnsi"/>
          <w:sz w:val="16"/>
          <w:szCs w:val="24"/>
        </w:rPr>
        <w:t xml:space="preserve">, </w:t>
      </w:r>
      <w:r w:rsidRPr="0055566F">
        <w:rPr>
          <w:rStyle w:val="Emphasis"/>
          <w:rFonts w:asciiTheme="minorHAnsi" w:hAnsiTheme="minorHAnsi"/>
          <w:szCs w:val="24"/>
          <w:highlight w:val="cyan"/>
        </w:rPr>
        <w:t xml:space="preserve">which colors perceptions of how autonomous </w:t>
      </w:r>
      <w:r w:rsidRPr="00BF2FB0">
        <w:rPr>
          <w:rStyle w:val="Emphasis"/>
          <w:rFonts w:asciiTheme="minorHAnsi" w:hAnsiTheme="minorHAnsi"/>
          <w:szCs w:val="24"/>
        </w:rPr>
        <w:t xml:space="preserve">South </w:t>
      </w:r>
      <w:r w:rsidRPr="0055566F">
        <w:rPr>
          <w:rStyle w:val="Emphasis"/>
          <w:rFonts w:asciiTheme="minorHAnsi" w:hAnsiTheme="minorHAnsi"/>
          <w:szCs w:val="24"/>
          <w:highlight w:val="cyan"/>
        </w:rPr>
        <w:t xml:space="preserve">Korea can be </w:t>
      </w:r>
      <w:r w:rsidRPr="00BF2FB0">
        <w:rPr>
          <w:rStyle w:val="Emphasis"/>
          <w:rFonts w:asciiTheme="minorHAnsi" w:hAnsiTheme="minorHAnsi"/>
          <w:szCs w:val="24"/>
        </w:rPr>
        <w:t>on security issues</w:t>
      </w:r>
      <w:r w:rsidRPr="00BF2FB0">
        <w:rPr>
          <w:rFonts w:asciiTheme="minorHAnsi" w:hAnsiTheme="minorHAnsi"/>
          <w:sz w:val="16"/>
          <w:szCs w:val="24"/>
        </w:rPr>
        <w:t>.</w:t>
      </w:r>
    </w:p>
    <w:p w:rsidR="00BF2FB0" w:rsidRPr="00BF2FB0" w:rsidRDefault="00BF2FB0" w:rsidP="00BF2FB0">
      <w:pPr>
        <w:tabs>
          <w:tab w:val="left" w:pos="1768"/>
        </w:tabs>
        <w:spacing w:after="0" w:line="240" w:lineRule="auto"/>
        <w:rPr>
          <w:rFonts w:asciiTheme="minorHAnsi" w:hAnsiTheme="minorHAnsi"/>
          <w:sz w:val="24"/>
          <w:szCs w:val="24"/>
        </w:rPr>
      </w:pPr>
    </w:p>
    <w:p w:rsidR="00BF2FB0" w:rsidRPr="00BF2FB0" w:rsidRDefault="00BF2FB0" w:rsidP="00BF2FB0">
      <w:pPr>
        <w:pStyle w:val="Heading4"/>
        <w:spacing w:before="0" w:line="240" w:lineRule="auto"/>
        <w:rPr>
          <w:rFonts w:asciiTheme="minorHAnsi" w:hAnsiTheme="minorHAnsi" w:cs="Arial"/>
          <w:sz w:val="24"/>
          <w:szCs w:val="24"/>
        </w:rPr>
      </w:pPr>
      <w:r w:rsidRPr="00BF2FB0">
        <w:rPr>
          <w:rFonts w:asciiTheme="minorHAnsi" w:hAnsiTheme="minorHAnsi" w:cs="Arial"/>
          <w:sz w:val="24"/>
          <w:szCs w:val="24"/>
        </w:rPr>
        <w:t xml:space="preserve">Korean cyber diplomacy is uniquely key to broker norms and governance—that prevents a US-China cyber arms race  </w:t>
      </w:r>
    </w:p>
    <w:p w:rsidR="00BF2FB0" w:rsidRPr="00BF2FB0" w:rsidRDefault="00BF2FB0" w:rsidP="00BF2FB0">
      <w:pPr>
        <w:spacing w:after="0" w:line="240" w:lineRule="auto"/>
        <w:rPr>
          <w:rFonts w:asciiTheme="minorHAnsi" w:hAnsiTheme="minorHAnsi"/>
          <w:sz w:val="24"/>
          <w:szCs w:val="24"/>
        </w:rPr>
      </w:pPr>
      <w:r w:rsidRPr="00BF2FB0">
        <w:rPr>
          <w:rStyle w:val="Style13ptBold"/>
          <w:rFonts w:asciiTheme="minorHAnsi" w:hAnsiTheme="minorHAnsi"/>
          <w:sz w:val="24"/>
          <w:szCs w:val="24"/>
        </w:rPr>
        <w:t xml:space="preserve">Kim 15 </w:t>
      </w:r>
      <w:r w:rsidRPr="00BF2FB0">
        <w:rPr>
          <w:rFonts w:asciiTheme="minorHAnsi" w:hAnsiTheme="minorHAnsi"/>
          <w:sz w:val="24"/>
          <w:szCs w:val="24"/>
        </w:rPr>
        <w:t>(</w:t>
      </w:r>
      <w:proofErr w:type="spellStart"/>
      <w:r w:rsidRPr="00BF2FB0">
        <w:rPr>
          <w:rFonts w:asciiTheme="minorHAnsi" w:hAnsiTheme="minorHAnsi"/>
          <w:sz w:val="24"/>
          <w:szCs w:val="24"/>
        </w:rPr>
        <w:t>Sangbae</w:t>
      </w:r>
      <w:proofErr w:type="spellEnd"/>
      <w:r w:rsidRPr="00BF2FB0">
        <w:rPr>
          <w:rFonts w:asciiTheme="minorHAnsi" w:hAnsiTheme="minorHAnsi"/>
          <w:sz w:val="24"/>
          <w:szCs w:val="24"/>
        </w:rPr>
        <w:t xml:space="preserve"> Kim, Professor at the Department of Political Science and International Relations, Seoul National University, March 2015. “Policy Recommendation for South Korea’s Middle Power Diplomacy: Cyber Security”. http://www.eai.or.kr/data/bbs/kor_report/2015031215253285.pdf)</w:t>
      </w:r>
    </w:p>
    <w:p w:rsidR="00BF2FB0" w:rsidRPr="00BF2FB0" w:rsidRDefault="00BF2FB0" w:rsidP="00BF2FB0">
      <w:pPr>
        <w:spacing w:after="0" w:line="240" w:lineRule="auto"/>
        <w:rPr>
          <w:rFonts w:asciiTheme="minorHAnsi" w:hAnsiTheme="minorHAnsi"/>
          <w:sz w:val="16"/>
          <w:szCs w:val="24"/>
        </w:rPr>
      </w:pPr>
      <w:r w:rsidRPr="0055566F">
        <w:rPr>
          <w:rStyle w:val="StyleUnderline"/>
          <w:rFonts w:asciiTheme="minorHAnsi" w:hAnsiTheme="minorHAnsi"/>
          <w:sz w:val="24"/>
          <w:szCs w:val="24"/>
          <w:highlight w:val="cyan"/>
        </w:rPr>
        <w:t>Cyber security</w:t>
      </w:r>
      <w:r w:rsidRPr="00BF2FB0">
        <w:rPr>
          <w:rStyle w:val="StyleUnderline"/>
          <w:rFonts w:asciiTheme="minorHAnsi" w:hAnsiTheme="minorHAnsi"/>
          <w:sz w:val="24"/>
          <w:szCs w:val="24"/>
        </w:rPr>
        <w:t xml:space="preserve"> </w:t>
      </w:r>
      <w:r w:rsidRPr="00BF2FB0">
        <w:rPr>
          <w:rFonts w:asciiTheme="minorHAnsi" w:hAnsiTheme="minorHAnsi"/>
          <w:sz w:val="16"/>
          <w:szCs w:val="24"/>
        </w:rPr>
        <w:t xml:space="preserve">issues </w:t>
      </w:r>
      <w:r w:rsidRPr="00BF2FB0">
        <w:rPr>
          <w:rStyle w:val="StyleUnderline"/>
          <w:rFonts w:asciiTheme="minorHAnsi" w:hAnsiTheme="minorHAnsi"/>
          <w:sz w:val="24"/>
          <w:szCs w:val="24"/>
        </w:rPr>
        <w:t>have</w:t>
      </w:r>
      <w:r w:rsidRPr="00BF2FB0">
        <w:rPr>
          <w:rFonts w:asciiTheme="minorHAnsi" w:hAnsiTheme="minorHAnsi"/>
          <w:sz w:val="16"/>
          <w:szCs w:val="24"/>
        </w:rPr>
        <w:t xml:space="preserve"> recently </w:t>
      </w:r>
      <w:r w:rsidRPr="0055566F">
        <w:rPr>
          <w:rStyle w:val="StyleUnderline"/>
          <w:rFonts w:asciiTheme="minorHAnsi" w:hAnsiTheme="minorHAnsi"/>
          <w:sz w:val="24"/>
          <w:szCs w:val="24"/>
          <w:highlight w:val="cyan"/>
        </w:rPr>
        <w:t>become</w:t>
      </w:r>
      <w:r w:rsidRPr="00BF2FB0">
        <w:rPr>
          <w:rFonts w:asciiTheme="minorHAnsi" w:hAnsiTheme="minorHAnsi"/>
          <w:sz w:val="16"/>
          <w:szCs w:val="24"/>
        </w:rPr>
        <w:t xml:space="preserve"> considered as some of </w:t>
      </w:r>
      <w:r w:rsidRPr="0055566F">
        <w:rPr>
          <w:rStyle w:val="Emphasis"/>
          <w:rFonts w:asciiTheme="minorHAnsi" w:hAnsiTheme="minorHAnsi"/>
          <w:szCs w:val="24"/>
          <w:highlight w:val="cyan"/>
        </w:rPr>
        <w:t>the most pertinent</w:t>
      </w:r>
      <w:r w:rsidRPr="00BF2FB0">
        <w:rPr>
          <w:rFonts w:asciiTheme="minorHAnsi" w:hAnsiTheme="minorHAnsi"/>
          <w:sz w:val="16"/>
          <w:szCs w:val="24"/>
        </w:rPr>
        <w:t xml:space="preserve"> emerging agenda </w:t>
      </w:r>
      <w:r w:rsidRPr="0055566F">
        <w:rPr>
          <w:rStyle w:val="Emphasis"/>
          <w:rFonts w:asciiTheme="minorHAnsi" w:hAnsiTheme="minorHAnsi"/>
          <w:szCs w:val="24"/>
          <w:highlight w:val="cyan"/>
        </w:rPr>
        <w:t>item</w:t>
      </w:r>
      <w:r w:rsidRPr="00BF2FB0">
        <w:rPr>
          <w:rFonts w:asciiTheme="minorHAnsi" w:hAnsiTheme="minorHAnsi"/>
          <w:sz w:val="16"/>
          <w:szCs w:val="24"/>
        </w:rPr>
        <w:t xml:space="preserve">s that South </w:t>
      </w:r>
      <w:r w:rsidRPr="0055566F">
        <w:rPr>
          <w:rStyle w:val="Emphasis"/>
          <w:rFonts w:asciiTheme="minorHAnsi" w:hAnsiTheme="minorHAnsi"/>
          <w:szCs w:val="24"/>
          <w:highlight w:val="cyan"/>
        </w:rPr>
        <w:t xml:space="preserve">Korea is </w:t>
      </w:r>
      <w:r w:rsidRPr="00BF2FB0">
        <w:rPr>
          <w:rStyle w:val="Emphasis"/>
          <w:rFonts w:asciiTheme="minorHAnsi" w:hAnsiTheme="minorHAnsi"/>
          <w:szCs w:val="24"/>
        </w:rPr>
        <w:t xml:space="preserve">likely </w:t>
      </w:r>
      <w:r w:rsidRPr="0055566F">
        <w:rPr>
          <w:rStyle w:val="Emphasis"/>
          <w:rFonts w:asciiTheme="minorHAnsi" w:hAnsiTheme="minorHAnsi"/>
          <w:szCs w:val="24"/>
          <w:highlight w:val="cyan"/>
        </w:rPr>
        <w:t>to play a meaningful role as a middle power</w:t>
      </w:r>
      <w:r w:rsidRPr="00BF2FB0">
        <w:rPr>
          <w:rFonts w:asciiTheme="minorHAnsi" w:hAnsiTheme="minorHAnsi"/>
          <w:sz w:val="16"/>
          <w:szCs w:val="24"/>
        </w:rPr>
        <w:t xml:space="preserve">. These issues have largely been the domain of computer experts and specialists since the Internet began as a small community where an authentication layer of code was unnecessary and the development of norms was simple. But as it grew, everything changed and although cyberspace offered an arena for business and social activities, it also became an environment for crime, hacking, and terror. Governments, private companies and </w:t>
      </w:r>
      <w:proofErr w:type="spellStart"/>
      <w:r w:rsidRPr="00BF2FB0">
        <w:rPr>
          <w:rFonts w:asciiTheme="minorHAnsi" w:hAnsiTheme="minorHAnsi"/>
          <w:sz w:val="16"/>
          <w:szCs w:val="24"/>
        </w:rPr>
        <w:t>nonstate</w:t>
      </w:r>
      <w:proofErr w:type="spellEnd"/>
      <w:r w:rsidRPr="00BF2FB0">
        <w:rPr>
          <w:rFonts w:asciiTheme="minorHAnsi" w:hAnsiTheme="minorHAnsi"/>
          <w:sz w:val="16"/>
          <w:szCs w:val="24"/>
        </w:rPr>
        <w:t xml:space="preserve"> actors are making efforts to develop stronger capabilities for securing their resources and activities in cyberspace. </w:t>
      </w:r>
      <w:r w:rsidRPr="00BF2FB0">
        <w:rPr>
          <w:rStyle w:val="StyleUnderline"/>
          <w:rFonts w:asciiTheme="minorHAnsi" w:hAnsiTheme="minorHAnsi"/>
          <w:sz w:val="24"/>
          <w:szCs w:val="24"/>
        </w:rPr>
        <w:t>Foreign policy makers</w:t>
      </w:r>
      <w:r w:rsidRPr="00BF2FB0">
        <w:rPr>
          <w:rFonts w:asciiTheme="minorHAnsi" w:hAnsiTheme="minorHAnsi"/>
          <w:sz w:val="16"/>
          <w:szCs w:val="24"/>
        </w:rPr>
        <w:t xml:space="preserve"> and International Relations scholars </w:t>
      </w:r>
      <w:r w:rsidRPr="00BF2FB0">
        <w:rPr>
          <w:rStyle w:val="StyleUnderline"/>
          <w:rFonts w:asciiTheme="minorHAnsi" w:hAnsiTheme="minorHAnsi"/>
          <w:sz w:val="24"/>
          <w:szCs w:val="24"/>
        </w:rPr>
        <w:t>are struggling to understand cyberspace’s</w:t>
      </w:r>
      <w:r w:rsidRPr="00BF2FB0">
        <w:rPr>
          <w:rFonts w:asciiTheme="minorHAnsi" w:hAnsiTheme="minorHAnsi"/>
          <w:sz w:val="16"/>
          <w:szCs w:val="24"/>
        </w:rPr>
        <w:t xml:space="preserve"> basic structures and </w:t>
      </w:r>
      <w:r w:rsidRPr="00BF2FB0">
        <w:rPr>
          <w:rStyle w:val="StyleUnderline"/>
          <w:rFonts w:asciiTheme="minorHAnsi" w:hAnsiTheme="minorHAnsi"/>
          <w:sz w:val="24"/>
          <w:szCs w:val="24"/>
        </w:rPr>
        <w:t>dynamics</w:t>
      </w:r>
      <w:r w:rsidRPr="00BF2FB0">
        <w:rPr>
          <w:rFonts w:asciiTheme="minorHAnsi" w:hAnsiTheme="minorHAnsi"/>
          <w:sz w:val="16"/>
          <w:szCs w:val="24"/>
        </w:rPr>
        <w:t xml:space="preserve">, which are different from traditional security sectors. It is obvious that cyber security issues are becoming a major concern of International Relations in various senses. </w:t>
      </w:r>
      <w:r w:rsidRPr="00BF2FB0">
        <w:rPr>
          <w:rStyle w:val="Emphasis"/>
          <w:rFonts w:asciiTheme="minorHAnsi" w:hAnsiTheme="minorHAnsi"/>
          <w:szCs w:val="24"/>
        </w:rPr>
        <w:t>Amid the fast spread of hacking</w:t>
      </w:r>
      <w:r w:rsidRPr="00BF2FB0">
        <w:rPr>
          <w:rFonts w:asciiTheme="minorHAnsi" w:hAnsiTheme="minorHAnsi"/>
          <w:sz w:val="16"/>
          <w:szCs w:val="24"/>
        </w:rPr>
        <w:t xml:space="preserve"> technologies, </w:t>
      </w:r>
      <w:r w:rsidRPr="00BF2FB0">
        <w:rPr>
          <w:rStyle w:val="StyleUnderline"/>
          <w:rFonts w:asciiTheme="minorHAnsi" w:hAnsiTheme="minorHAnsi"/>
          <w:sz w:val="24"/>
          <w:szCs w:val="24"/>
        </w:rPr>
        <w:t xml:space="preserve">many </w:t>
      </w:r>
      <w:r w:rsidRPr="0055566F">
        <w:rPr>
          <w:rStyle w:val="StyleUnderline"/>
          <w:rFonts w:asciiTheme="minorHAnsi" w:hAnsiTheme="minorHAnsi"/>
          <w:sz w:val="24"/>
          <w:szCs w:val="24"/>
          <w:highlight w:val="cyan"/>
        </w:rPr>
        <w:t>countries</w:t>
      </w:r>
      <w:r w:rsidRPr="00BF2FB0">
        <w:rPr>
          <w:rStyle w:val="StyleUnderline"/>
          <w:rFonts w:asciiTheme="minorHAnsi" w:hAnsiTheme="minorHAnsi"/>
          <w:sz w:val="24"/>
          <w:szCs w:val="24"/>
        </w:rPr>
        <w:t xml:space="preserve"> and international organizations </w:t>
      </w:r>
      <w:r w:rsidRPr="0055566F">
        <w:rPr>
          <w:rStyle w:val="StyleUnderline"/>
          <w:rFonts w:asciiTheme="minorHAnsi" w:hAnsiTheme="minorHAnsi"/>
          <w:sz w:val="24"/>
          <w:szCs w:val="24"/>
          <w:highlight w:val="cyan"/>
        </w:rPr>
        <w:t xml:space="preserve">focus </w:t>
      </w:r>
      <w:r w:rsidRPr="00BF2FB0">
        <w:rPr>
          <w:rStyle w:val="StyleUnderline"/>
          <w:rFonts w:asciiTheme="minorHAnsi" w:hAnsiTheme="minorHAnsi"/>
          <w:sz w:val="24"/>
          <w:szCs w:val="24"/>
        </w:rPr>
        <w:t xml:space="preserve">more </w:t>
      </w:r>
      <w:r w:rsidRPr="0055566F">
        <w:rPr>
          <w:rStyle w:val="StyleUnderline"/>
          <w:rFonts w:asciiTheme="minorHAnsi" w:hAnsiTheme="minorHAnsi"/>
          <w:sz w:val="24"/>
          <w:szCs w:val="24"/>
          <w:highlight w:val="cyan"/>
        </w:rPr>
        <w:t xml:space="preserve">on crafting </w:t>
      </w:r>
      <w:r w:rsidRPr="00BF2FB0">
        <w:rPr>
          <w:rStyle w:val="StyleUnderline"/>
          <w:rFonts w:asciiTheme="minorHAnsi" w:hAnsiTheme="minorHAnsi"/>
          <w:sz w:val="24"/>
          <w:szCs w:val="24"/>
        </w:rPr>
        <w:t xml:space="preserve">security measures and enhancing </w:t>
      </w:r>
      <w:r w:rsidRPr="0055566F">
        <w:rPr>
          <w:rStyle w:val="StyleUnderline"/>
          <w:rFonts w:asciiTheme="minorHAnsi" w:hAnsiTheme="minorHAnsi"/>
          <w:sz w:val="24"/>
          <w:szCs w:val="24"/>
          <w:highlight w:val="cyan"/>
        </w:rPr>
        <w:t>multilateral cooperation</w:t>
      </w:r>
      <w:r w:rsidRPr="00BF2FB0">
        <w:rPr>
          <w:rStyle w:val="StyleUnderline"/>
          <w:rFonts w:asciiTheme="minorHAnsi" w:hAnsiTheme="minorHAnsi"/>
          <w:sz w:val="24"/>
          <w:szCs w:val="24"/>
        </w:rPr>
        <w:t xml:space="preserve"> </w:t>
      </w:r>
      <w:r w:rsidRPr="0055566F">
        <w:rPr>
          <w:rStyle w:val="Emphasis"/>
          <w:rFonts w:asciiTheme="minorHAnsi" w:hAnsiTheme="minorHAnsi"/>
          <w:szCs w:val="24"/>
          <w:highlight w:val="cyan"/>
        </w:rPr>
        <w:t>to fend off cyber threats</w:t>
      </w:r>
      <w:r w:rsidRPr="00BF2FB0">
        <w:rPr>
          <w:rFonts w:asciiTheme="minorHAnsi" w:hAnsiTheme="minorHAnsi"/>
          <w:sz w:val="16"/>
          <w:szCs w:val="24"/>
        </w:rPr>
        <w:t xml:space="preserve">, which could be as devastating as physical military strikes. For example, </w:t>
      </w:r>
      <w:r w:rsidRPr="00BF2FB0">
        <w:rPr>
          <w:rStyle w:val="Emphasis"/>
          <w:rFonts w:asciiTheme="minorHAnsi" w:hAnsiTheme="minorHAnsi"/>
          <w:szCs w:val="24"/>
        </w:rPr>
        <w:t>they are making efforts to build a global framework for Internet governance</w:t>
      </w:r>
      <w:r w:rsidRPr="00BF2FB0">
        <w:rPr>
          <w:rFonts w:asciiTheme="minorHAnsi" w:hAnsiTheme="minorHAnsi"/>
          <w:sz w:val="16"/>
          <w:szCs w:val="24"/>
        </w:rPr>
        <w:t xml:space="preserve">, of which cyber security is one of the contentious sub-fields; </w:t>
      </w:r>
      <w:r w:rsidRPr="0055566F">
        <w:rPr>
          <w:rStyle w:val="Emphasis"/>
          <w:rFonts w:asciiTheme="minorHAnsi" w:hAnsiTheme="minorHAnsi"/>
          <w:szCs w:val="24"/>
          <w:highlight w:val="cyan"/>
        </w:rPr>
        <w:t>but their consensus has not been framed yet</w:t>
      </w:r>
      <w:r w:rsidRPr="00BF2FB0">
        <w:rPr>
          <w:rFonts w:asciiTheme="minorHAnsi" w:hAnsiTheme="minorHAnsi"/>
          <w:sz w:val="16"/>
          <w:szCs w:val="24"/>
        </w:rPr>
        <w:t xml:space="preserve">. In particular, </w:t>
      </w:r>
      <w:r w:rsidRPr="0055566F">
        <w:rPr>
          <w:rStyle w:val="StyleUnderline"/>
          <w:rFonts w:asciiTheme="minorHAnsi" w:hAnsiTheme="minorHAnsi"/>
          <w:sz w:val="24"/>
          <w:szCs w:val="24"/>
          <w:highlight w:val="cyan"/>
        </w:rPr>
        <w:t>the</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U</w:t>
      </w:r>
      <w:r w:rsidRPr="00BF2FB0">
        <w:rPr>
          <w:rFonts w:asciiTheme="minorHAnsi" w:hAnsiTheme="minorHAnsi"/>
          <w:sz w:val="16"/>
          <w:szCs w:val="24"/>
        </w:rPr>
        <w:t xml:space="preserve">nited </w:t>
      </w:r>
      <w:r w:rsidRPr="0055566F">
        <w:rPr>
          <w:rStyle w:val="StyleUnderline"/>
          <w:rFonts w:asciiTheme="minorHAnsi" w:hAnsiTheme="minorHAnsi"/>
          <w:sz w:val="24"/>
          <w:szCs w:val="24"/>
          <w:highlight w:val="cyan"/>
        </w:rPr>
        <w:t>S</w:t>
      </w:r>
      <w:r w:rsidRPr="00BF2FB0">
        <w:rPr>
          <w:rFonts w:asciiTheme="minorHAnsi" w:hAnsiTheme="minorHAnsi"/>
          <w:sz w:val="16"/>
          <w:szCs w:val="24"/>
        </w:rPr>
        <w:t xml:space="preserve">tates </w:t>
      </w:r>
      <w:r w:rsidRPr="0055566F">
        <w:rPr>
          <w:rStyle w:val="StyleUnderline"/>
          <w:rFonts w:asciiTheme="minorHAnsi" w:hAnsiTheme="minorHAnsi"/>
          <w:sz w:val="24"/>
          <w:szCs w:val="24"/>
          <w:highlight w:val="cyan"/>
        </w:rPr>
        <w:t>and China</w:t>
      </w:r>
      <w:r w:rsidRPr="00BF2FB0">
        <w:rPr>
          <w:rFonts w:asciiTheme="minorHAnsi" w:hAnsiTheme="minorHAnsi"/>
          <w:sz w:val="16"/>
          <w:szCs w:val="24"/>
        </w:rPr>
        <w:t xml:space="preserve">, two world powers in the 21st century, </w:t>
      </w:r>
      <w:r w:rsidRPr="0055566F">
        <w:rPr>
          <w:rStyle w:val="StyleUnderline"/>
          <w:rFonts w:asciiTheme="minorHAnsi" w:hAnsiTheme="minorHAnsi"/>
          <w:sz w:val="24"/>
          <w:szCs w:val="24"/>
          <w:highlight w:val="cyan"/>
        </w:rPr>
        <w:t>have</w:t>
      </w:r>
      <w:r w:rsidRPr="00BF2FB0">
        <w:rPr>
          <w:rFonts w:asciiTheme="minorHAnsi" w:hAnsiTheme="minorHAnsi"/>
          <w:sz w:val="16"/>
          <w:szCs w:val="24"/>
        </w:rPr>
        <w:t xml:space="preserve"> recently </w:t>
      </w:r>
      <w:r w:rsidRPr="0055566F">
        <w:rPr>
          <w:rStyle w:val="Emphasis"/>
          <w:rFonts w:asciiTheme="minorHAnsi" w:hAnsiTheme="minorHAnsi"/>
          <w:szCs w:val="24"/>
          <w:highlight w:val="cyan"/>
        </w:rPr>
        <w:t xml:space="preserve">been in conflict </w:t>
      </w:r>
      <w:r w:rsidRPr="00BF2FB0">
        <w:rPr>
          <w:rStyle w:val="Emphasis"/>
          <w:rFonts w:asciiTheme="minorHAnsi" w:hAnsiTheme="minorHAnsi"/>
          <w:szCs w:val="24"/>
        </w:rPr>
        <w:t xml:space="preserve">with each other over </w:t>
      </w:r>
      <w:r w:rsidRPr="00BF2FB0">
        <w:rPr>
          <w:rFonts w:asciiTheme="minorHAnsi" w:hAnsiTheme="minorHAnsi"/>
          <w:sz w:val="16"/>
          <w:szCs w:val="24"/>
        </w:rPr>
        <w:t xml:space="preserve">hackings and espionage. The issue of </w:t>
      </w:r>
      <w:r w:rsidRPr="00BF2FB0">
        <w:rPr>
          <w:rStyle w:val="Emphasis"/>
          <w:rFonts w:asciiTheme="minorHAnsi" w:hAnsiTheme="minorHAnsi"/>
          <w:szCs w:val="24"/>
        </w:rPr>
        <w:t>cyber security</w:t>
      </w:r>
      <w:r w:rsidRPr="00BF2FB0">
        <w:rPr>
          <w:rFonts w:asciiTheme="minorHAnsi" w:hAnsiTheme="minorHAnsi"/>
          <w:sz w:val="16"/>
          <w:szCs w:val="24"/>
        </w:rPr>
        <w:t xml:space="preserve"> </w:t>
      </w:r>
      <w:r w:rsidRPr="00BF2FB0">
        <w:rPr>
          <w:rStyle w:val="StyleUnderline"/>
          <w:rFonts w:asciiTheme="minorHAnsi" w:hAnsiTheme="minorHAnsi"/>
          <w:sz w:val="24"/>
          <w:szCs w:val="24"/>
        </w:rPr>
        <w:t>is becoming an ever larger presence in U.S.-China relations and is seriously affecting threat perceptions on both sides</w:t>
      </w:r>
      <w:r w:rsidRPr="00BF2FB0">
        <w:rPr>
          <w:rFonts w:asciiTheme="minorHAnsi" w:hAnsiTheme="minorHAnsi"/>
          <w:sz w:val="16"/>
          <w:szCs w:val="24"/>
        </w:rPr>
        <w:t xml:space="preserve">. Indeed, despite it being such a new issue, the cyber realm is proving to be as challenging as the more traditional concerns that have long dominated the U.S.-China agenda. </w:t>
      </w:r>
      <w:r w:rsidRPr="00BF2FB0">
        <w:rPr>
          <w:rStyle w:val="Emphasis"/>
          <w:rFonts w:asciiTheme="minorHAnsi" w:hAnsiTheme="minorHAnsi"/>
          <w:szCs w:val="24"/>
        </w:rPr>
        <w:t xml:space="preserve">South </w:t>
      </w:r>
      <w:r w:rsidRPr="0055566F">
        <w:rPr>
          <w:rStyle w:val="Emphasis"/>
          <w:rFonts w:asciiTheme="minorHAnsi" w:hAnsiTheme="minorHAnsi"/>
          <w:szCs w:val="24"/>
          <w:highlight w:val="cyan"/>
        </w:rPr>
        <w:t>Korea</w:t>
      </w:r>
      <w:r w:rsidRPr="00BF2FB0">
        <w:rPr>
          <w:rFonts w:asciiTheme="minorHAnsi" w:hAnsiTheme="minorHAnsi"/>
          <w:sz w:val="16"/>
          <w:szCs w:val="24"/>
        </w:rPr>
        <w:t xml:space="preserve">, which has a high reputation </w:t>
      </w:r>
      <w:r w:rsidRPr="0055566F">
        <w:rPr>
          <w:rStyle w:val="Emphasis"/>
          <w:rFonts w:asciiTheme="minorHAnsi" w:hAnsiTheme="minorHAnsi"/>
          <w:szCs w:val="24"/>
          <w:highlight w:val="cyan"/>
        </w:rPr>
        <w:t>as an “Internet Strong Nation,”</w:t>
      </w:r>
      <w:r w:rsidRPr="00BF2FB0">
        <w:rPr>
          <w:rFonts w:asciiTheme="minorHAnsi" w:hAnsiTheme="minorHAnsi"/>
          <w:sz w:val="16"/>
          <w:szCs w:val="24"/>
        </w:rPr>
        <w:t xml:space="preserve"> </w:t>
      </w:r>
      <w:r w:rsidRPr="00BF2FB0">
        <w:rPr>
          <w:rStyle w:val="StyleUnderline"/>
          <w:rFonts w:asciiTheme="minorHAnsi" w:hAnsiTheme="minorHAnsi"/>
          <w:sz w:val="24"/>
          <w:szCs w:val="24"/>
        </w:rPr>
        <w:t>is expected to play a contributive role in the cyber security sector</w:t>
      </w:r>
      <w:r w:rsidRPr="00BF2FB0">
        <w:rPr>
          <w:rFonts w:asciiTheme="minorHAnsi" w:hAnsiTheme="minorHAnsi"/>
          <w:sz w:val="16"/>
          <w:szCs w:val="24"/>
        </w:rPr>
        <w:t xml:space="preserve">. South Korea </w:t>
      </w:r>
      <w:r w:rsidRPr="0055566F">
        <w:rPr>
          <w:rStyle w:val="Emphasis"/>
          <w:rFonts w:asciiTheme="minorHAnsi" w:hAnsiTheme="minorHAnsi"/>
          <w:szCs w:val="24"/>
          <w:highlight w:val="cyan"/>
        </w:rPr>
        <w:t>boasts cutting-edge</w:t>
      </w:r>
      <w:r w:rsidRPr="00BF2FB0">
        <w:rPr>
          <w:rFonts w:asciiTheme="minorHAnsi" w:hAnsiTheme="minorHAnsi"/>
          <w:sz w:val="16"/>
          <w:szCs w:val="24"/>
        </w:rPr>
        <w:t xml:space="preserve"> digital </w:t>
      </w:r>
      <w:r w:rsidRPr="0055566F">
        <w:rPr>
          <w:rStyle w:val="Emphasis"/>
          <w:rFonts w:asciiTheme="minorHAnsi" w:hAnsiTheme="minorHAnsi"/>
          <w:szCs w:val="24"/>
          <w:highlight w:val="cyan"/>
        </w:rPr>
        <w:t>tech</w:t>
      </w:r>
      <w:r w:rsidRPr="00BF2FB0">
        <w:rPr>
          <w:rStyle w:val="Emphasis"/>
          <w:rFonts w:asciiTheme="minorHAnsi" w:hAnsiTheme="minorHAnsi"/>
          <w:szCs w:val="24"/>
        </w:rPr>
        <w:t>nology</w:t>
      </w:r>
      <w:r w:rsidRPr="00BF2FB0">
        <w:rPr>
          <w:rFonts w:asciiTheme="minorHAnsi" w:hAnsiTheme="minorHAnsi"/>
          <w:sz w:val="16"/>
          <w:szCs w:val="24"/>
        </w:rPr>
        <w:t xml:space="preserve">, </w:t>
      </w:r>
      <w:r w:rsidRPr="00BF2FB0">
        <w:rPr>
          <w:rStyle w:val="Emphasis"/>
          <w:rFonts w:asciiTheme="minorHAnsi" w:hAnsiTheme="minorHAnsi"/>
          <w:szCs w:val="24"/>
        </w:rPr>
        <w:t>efficient</w:t>
      </w:r>
      <w:r w:rsidRPr="00BF2FB0">
        <w:rPr>
          <w:rFonts w:asciiTheme="minorHAnsi" w:hAnsiTheme="minorHAnsi"/>
          <w:sz w:val="16"/>
          <w:szCs w:val="24"/>
        </w:rPr>
        <w:t xml:space="preserve"> computer </w:t>
      </w:r>
      <w:r w:rsidRPr="00BF2FB0">
        <w:rPr>
          <w:rStyle w:val="Emphasis"/>
          <w:rFonts w:asciiTheme="minorHAnsi" w:hAnsiTheme="minorHAnsi"/>
          <w:szCs w:val="24"/>
        </w:rPr>
        <w:t>networks</w:t>
      </w:r>
      <w:r w:rsidRPr="00BF2FB0">
        <w:rPr>
          <w:rFonts w:asciiTheme="minorHAnsi" w:hAnsiTheme="minorHAnsi"/>
          <w:sz w:val="16"/>
          <w:szCs w:val="24"/>
        </w:rPr>
        <w:t xml:space="preserve"> </w:t>
      </w:r>
      <w:r w:rsidRPr="00BF2FB0">
        <w:rPr>
          <w:rStyle w:val="StyleUnderline"/>
          <w:rFonts w:asciiTheme="minorHAnsi" w:hAnsiTheme="minorHAnsi"/>
          <w:sz w:val="24"/>
          <w:szCs w:val="24"/>
        </w:rPr>
        <w:t>and</w:t>
      </w:r>
      <w:r w:rsidRPr="00BF2FB0">
        <w:rPr>
          <w:rFonts w:asciiTheme="minorHAnsi" w:hAnsiTheme="minorHAnsi"/>
          <w:sz w:val="16"/>
          <w:szCs w:val="24"/>
        </w:rPr>
        <w:t xml:space="preserve"> the world’s top high-speed Internet penetration rate. But behind these feats is an unpleasant truth: its vulnerability to cyber threats, suspected as the work of North Korea. There is a concern that the on-line attacks are likely to be coupled with off-line nuclear attacks. </w:t>
      </w:r>
      <w:r w:rsidRPr="00BF2FB0">
        <w:rPr>
          <w:rStyle w:val="Emphasis"/>
          <w:rFonts w:asciiTheme="minorHAnsi" w:hAnsiTheme="minorHAnsi"/>
          <w:szCs w:val="24"/>
        </w:rPr>
        <w:t>It is urgent and crucial for South Korea</w:t>
      </w:r>
      <w:r w:rsidRPr="00BF2FB0">
        <w:rPr>
          <w:rFonts w:asciiTheme="minorHAnsi" w:hAnsiTheme="minorHAnsi"/>
          <w:sz w:val="16"/>
          <w:szCs w:val="24"/>
        </w:rPr>
        <w:t xml:space="preserve"> </w:t>
      </w:r>
      <w:r w:rsidRPr="00BF2FB0">
        <w:rPr>
          <w:rStyle w:val="StyleUnderline"/>
          <w:rFonts w:asciiTheme="minorHAnsi" w:hAnsiTheme="minorHAnsi"/>
          <w:sz w:val="24"/>
          <w:szCs w:val="24"/>
        </w:rPr>
        <w:t>to build capabilities enough to fend off any attacks</w:t>
      </w:r>
      <w:r w:rsidRPr="00BF2FB0">
        <w:rPr>
          <w:rFonts w:asciiTheme="minorHAnsi" w:hAnsiTheme="minorHAnsi"/>
          <w:sz w:val="16"/>
          <w:szCs w:val="24"/>
        </w:rPr>
        <w:t xml:space="preserve"> through cyberspace. However, </w:t>
      </w:r>
      <w:r w:rsidRPr="00BF2FB0">
        <w:rPr>
          <w:rStyle w:val="StyleUnderline"/>
          <w:rFonts w:asciiTheme="minorHAnsi" w:hAnsiTheme="minorHAnsi"/>
          <w:sz w:val="24"/>
          <w:szCs w:val="24"/>
        </w:rPr>
        <w:t>securing cyberspace is</w:t>
      </w:r>
      <w:r w:rsidRPr="00BF2FB0">
        <w:rPr>
          <w:rFonts w:asciiTheme="minorHAnsi" w:hAnsiTheme="minorHAnsi"/>
          <w:sz w:val="16"/>
          <w:szCs w:val="24"/>
        </w:rPr>
        <w:t xml:space="preserve"> not solely based on fostering material capabilities, but </w:t>
      </w:r>
      <w:r w:rsidRPr="00BF2FB0">
        <w:rPr>
          <w:rStyle w:val="Emphasis"/>
          <w:rFonts w:asciiTheme="minorHAnsi" w:hAnsiTheme="minorHAnsi"/>
          <w:szCs w:val="24"/>
        </w:rPr>
        <w:t>also figuring out diplomatic solutions</w:t>
      </w:r>
      <w:r w:rsidRPr="00BF2FB0">
        <w:rPr>
          <w:rFonts w:asciiTheme="minorHAnsi" w:hAnsiTheme="minorHAnsi"/>
          <w:sz w:val="16"/>
          <w:szCs w:val="24"/>
        </w:rPr>
        <w:t xml:space="preserve"> </w:t>
      </w:r>
      <w:r w:rsidRPr="00BF2FB0">
        <w:rPr>
          <w:rStyle w:val="StyleUnderline"/>
          <w:rFonts w:asciiTheme="minorHAnsi" w:hAnsiTheme="minorHAnsi"/>
          <w:sz w:val="24"/>
          <w:szCs w:val="24"/>
        </w:rPr>
        <w:t>among committed actors</w:t>
      </w:r>
      <w:r w:rsidRPr="00BF2FB0">
        <w:rPr>
          <w:rFonts w:asciiTheme="minorHAnsi" w:hAnsiTheme="minorHAnsi"/>
          <w:sz w:val="16"/>
          <w:szCs w:val="24"/>
        </w:rPr>
        <w:t xml:space="preserve">. In recent years, South </w:t>
      </w:r>
      <w:r w:rsidRPr="0055566F">
        <w:rPr>
          <w:rStyle w:val="StyleUnderline"/>
          <w:rFonts w:asciiTheme="minorHAnsi" w:hAnsiTheme="minorHAnsi"/>
          <w:sz w:val="24"/>
          <w:szCs w:val="24"/>
          <w:highlight w:val="cyan"/>
        </w:rPr>
        <w:t xml:space="preserve">Korea </w:t>
      </w:r>
      <w:r w:rsidRPr="00BF2FB0">
        <w:rPr>
          <w:rStyle w:val="StyleUnderline"/>
          <w:rFonts w:asciiTheme="minorHAnsi" w:hAnsiTheme="minorHAnsi"/>
          <w:sz w:val="24"/>
          <w:szCs w:val="24"/>
        </w:rPr>
        <w:t xml:space="preserve">as an Internet power </w:t>
      </w:r>
      <w:r w:rsidRPr="0055566F">
        <w:rPr>
          <w:rStyle w:val="StyleUnderline"/>
          <w:rFonts w:asciiTheme="minorHAnsi" w:hAnsiTheme="minorHAnsi"/>
          <w:sz w:val="24"/>
          <w:szCs w:val="24"/>
          <w:highlight w:val="cyan"/>
        </w:rPr>
        <w:t xml:space="preserve">is </w:t>
      </w:r>
      <w:r w:rsidRPr="0055566F">
        <w:rPr>
          <w:rStyle w:val="Emphasis"/>
          <w:rFonts w:asciiTheme="minorHAnsi" w:hAnsiTheme="minorHAnsi"/>
          <w:szCs w:val="24"/>
          <w:highlight w:val="cyan"/>
        </w:rPr>
        <w:t xml:space="preserve">likely to play diplomatic roles in easing cyber conflict </w:t>
      </w:r>
      <w:r w:rsidRPr="00BF2FB0">
        <w:rPr>
          <w:rStyle w:val="Emphasis"/>
          <w:rFonts w:asciiTheme="minorHAnsi" w:hAnsiTheme="minorHAnsi"/>
          <w:szCs w:val="24"/>
        </w:rPr>
        <w:t>between world powers</w:t>
      </w:r>
      <w:r w:rsidRPr="0055566F">
        <w:rPr>
          <w:rStyle w:val="StyleUnderline"/>
          <w:rFonts w:asciiTheme="minorHAnsi" w:hAnsiTheme="minorHAnsi"/>
          <w:sz w:val="24"/>
          <w:szCs w:val="24"/>
          <w:highlight w:val="cyan"/>
        </w:rPr>
        <w:t xml:space="preserve">, and </w:t>
      </w:r>
      <w:r w:rsidRPr="0055566F">
        <w:rPr>
          <w:rStyle w:val="Emphasis"/>
          <w:rFonts w:asciiTheme="minorHAnsi" w:hAnsiTheme="minorHAnsi"/>
          <w:szCs w:val="24"/>
          <w:highlight w:val="cyan"/>
        </w:rPr>
        <w:t>to building a new global mechanism for cyber security governance</w:t>
      </w:r>
      <w:r w:rsidRPr="00BF2FB0">
        <w:rPr>
          <w:rFonts w:asciiTheme="minorHAnsi" w:hAnsiTheme="minorHAnsi"/>
          <w:sz w:val="16"/>
          <w:szCs w:val="24"/>
        </w:rPr>
        <w:t xml:space="preserve">. To achieve these tasks of middle power diplomacy in the sector, </w:t>
      </w:r>
      <w:r w:rsidRPr="00BF2FB0">
        <w:rPr>
          <w:rStyle w:val="Emphasis"/>
          <w:rFonts w:asciiTheme="minorHAnsi" w:hAnsiTheme="minorHAnsi"/>
          <w:szCs w:val="24"/>
        </w:rPr>
        <w:t>it is essential that South Korea properly identify the structural conditions in which it currently operates, and determine adoptable options for the future to aid in its success</w:t>
      </w:r>
      <w:r w:rsidRPr="00BF2FB0">
        <w:rPr>
          <w:rFonts w:asciiTheme="minorHAnsi" w:hAnsiTheme="minorHAnsi"/>
          <w:sz w:val="16"/>
          <w:szCs w:val="24"/>
        </w:rPr>
        <w:t xml:space="preserve">. In other words, a major task here is to comprehend the overall configuration of the technological and political structures, and define the coordinating or conflicting interests of the actors who are engaging the game. In this context, it is essential for South Korea to identify the structural condition that could be epitomized at three levels. </w:t>
      </w:r>
      <w:r w:rsidRPr="00BF2FB0">
        <w:rPr>
          <w:rFonts w:asciiTheme="minorHAnsi" w:hAnsiTheme="minorHAnsi"/>
          <w:sz w:val="16"/>
          <w:szCs w:val="24"/>
        </w:rPr>
        <w:sym w:font="Symbol" w:char="F09F"/>
      </w:r>
      <w:r w:rsidRPr="00BF2FB0">
        <w:rPr>
          <w:rFonts w:asciiTheme="minorHAnsi" w:hAnsiTheme="minorHAnsi"/>
          <w:sz w:val="16"/>
          <w:szCs w:val="24"/>
        </w:rPr>
        <w:t xml:space="preserve"> First of all, cyber security issues have a number of particular technological and structural characteristics, which are different from traditional security issues. Among them, the key to understanding the potential magnitude of cyber threats is the complex character of the Internet as a network of networks. Cyber threats are continuously evolving, as well as increasingly blurring distinctions between civil and military domains, non-state and state actors, and even human and non-human actors. </w:t>
      </w:r>
      <w:r w:rsidRPr="00BF2FB0">
        <w:rPr>
          <w:rFonts w:asciiTheme="minorHAnsi" w:hAnsiTheme="minorHAnsi"/>
          <w:sz w:val="16"/>
          <w:szCs w:val="24"/>
        </w:rPr>
        <w:sym w:font="Symbol" w:char="F09F"/>
      </w:r>
      <w:r w:rsidRPr="00BF2FB0">
        <w:rPr>
          <w:rFonts w:asciiTheme="minorHAnsi" w:hAnsiTheme="minorHAnsi"/>
          <w:sz w:val="16"/>
          <w:szCs w:val="24"/>
        </w:rPr>
        <w:t xml:space="preserve"> Second, two groups of countries are competing for global cyber security governance. </w:t>
      </w:r>
      <w:r w:rsidRPr="00BF2FB0">
        <w:rPr>
          <w:rStyle w:val="StyleUnderline"/>
          <w:rFonts w:asciiTheme="minorHAnsi" w:hAnsiTheme="minorHAnsi"/>
          <w:sz w:val="24"/>
          <w:szCs w:val="24"/>
        </w:rPr>
        <w:t>The existing model of cyber security, in a broader sense global internet governance, has been driven by Western countries that believe the Internet should be more open and free</w:t>
      </w:r>
      <w:r w:rsidRPr="00BF2FB0">
        <w:rPr>
          <w:rFonts w:asciiTheme="minorHAnsi" w:hAnsiTheme="minorHAnsi"/>
          <w:sz w:val="16"/>
          <w:szCs w:val="24"/>
        </w:rPr>
        <w:t xml:space="preserve">. In recent years, however, the </w:t>
      </w:r>
      <w:r w:rsidRPr="00BF2FB0">
        <w:rPr>
          <w:rStyle w:val="StyleUnderline"/>
          <w:rFonts w:asciiTheme="minorHAnsi" w:hAnsiTheme="minorHAnsi"/>
          <w:sz w:val="24"/>
          <w:szCs w:val="24"/>
        </w:rPr>
        <w:t>challenges</w:t>
      </w:r>
      <w:r w:rsidRPr="00BF2FB0">
        <w:rPr>
          <w:rFonts w:asciiTheme="minorHAnsi" w:hAnsiTheme="minorHAnsi"/>
          <w:sz w:val="16"/>
          <w:szCs w:val="24"/>
        </w:rPr>
        <w:t xml:space="preserve">, </w:t>
      </w:r>
      <w:r w:rsidRPr="00BF2FB0">
        <w:rPr>
          <w:rStyle w:val="StyleUnderline"/>
          <w:rFonts w:asciiTheme="minorHAnsi" w:hAnsiTheme="minorHAnsi"/>
          <w:sz w:val="24"/>
          <w:szCs w:val="24"/>
        </w:rPr>
        <w:t>driven by</w:t>
      </w:r>
      <w:r w:rsidRPr="00BF2FB0">
        <w:rPr>
          <w:rFonts w:asciiTheme="minorHAnsi" w:hAnsiTheme="minorHAnsi"/>
          <w:sz w:val="16"/>
          <w:szCs w:val="24"/>
        </w:rPr>
        <w:t xml:space="preserve"> a coalition of states—including </w:t>
      </w:r>
      <w:r w:rsidRPr="00BF2FB0">
        <w:rPr>
          <w:rStyle w:val="StyleUnderline"/>
          <w:rFonts w:asciiTheme="minorHAnsi" w:hAnsiTheme="minorHAnsi"/>
          <w:sz w:val="24"/>
          <w:szCs w:val="24"/>
        </w:rPr>
        <w:t>Russia, China and other</w:t>
      </w:r>
      <w:r w:rsidRPr="00BF2FB0">
        <w:rPr>
          <w:rFonts w:asciiTheme="minorHAnsi" w:hAnsiTheme="minorHAnsi"/>
          <w:sz w:val="16"/>
          <w:szCs w:val="24"/>
        </w:rPr>
        <w:t xml:space="preserve"> developing </w:t>
      </w:r>
      <w:r w:rsidRPr="00BF2FB0">
        <w:rPr>
          <w:rStyle w:val="StyleUnderline"/>
          <w:rFonts w:asciiTheme="minorHAnsi" w:hAnsiTheme="minorHAnsi"/>
          <w:sz w:val="24"/>
          <w:szCs w:val="24"/>
        </w:rPr>
        <w:t>countries</w:t>
      </w:r>
      <w:r w:rsidRPr="00BF2FB0">
        <w:rPr>
          <w:rFonts w:asciiTheme="minorHAnsi" w:hAnsiTheme="minorHAnsi"/>
          <w:sz w:val="16"/>
          <w:szCs w:val="24"/>
        </w:rPr>
        <w:t xml:space="preserve">, </w:t>
      </w:r>
      <w:r w:rsidRPr="00BF2FB0">
        <w:rPr>
          <w:rStyle w:val="StyleUnderline"/>
          <w:rFonts w:asciiTheme="minorHAnsi" w:hAnsiTheme="minorHAnsi"/>
          <w:sz w:val="24"/>
          <w:szCs w:val="24"/>
        </w:rPr>
        <w:t>are organized and have a clear, more state-controlled vision for the Internet</w:t>
      </w:r>
      <w:r w:rsidRPr="00BF2FB0">
        <w:rPr>
          <w:rFonts w:asciiTheme="minorHAnsi" w:hAnsiTheme="minorHAnsi"/>
          <w:sz w:val="16"/>
          <w:szCs w:val="24"/>
        </w:rPr>
        <w:t xml:space="preserve">. </w:t>
      </w:r>
      <w:r w:rsidRPr="00BF2FB0">
        <w:rPr>
          <w:rFonts w:asciiTheme="minorHAnsi" w:hAnsiTheme="minorHAnsi"/>
          <w:sz w:val="16"/>
          <w:szCs w:val="24"/>
        </w:rPr>
        <w:sym w:font="Symbol" w:char="F09F"/>
      </w:r>
      <w:r w:rsidRPr="00BF2FB0">
        <w:rPr>
          <w:rFonts w:asciiTheme="minorHAnsi" w:hAnsiTheme="minorHAnsi"/>
          <w:sz w:val="16"/>
          <w:szCs w:val="24"/>
        </w:rPr>
        <w:t xml:space="preserve"> Finally,</w:t>
      </w:r>
      <w:r w:rsidRPr="00BF2FB0">
        <w:rPr>
          <w:rStyle w:val="StyleUnderline"/>
          <w:rFonts w:asciiTheme="minorHAnsi" w:hAnsiTheme="minorHAnsi"/>
          <w:sz w:val="24"/>
          <w:szCs w:val="24"/>
        </w:rPr>
        <w:t xml:space="preserve"> the United States and China—two world powers in the 21st century—are competing over cyber security</w:t>
      </w:r>
      <w:r w:rsidRPr="00BF2FB0">
        <w:rPr>
          <w:rFonts w:asciiTheme="minorHAnsi" w:hAnsiTheme="minorHAnsi"/>
          <w:sz w:val="16"/>
          <w:szCs w:val="24"/>
        </w:rPr>
        <w:t xml:space="preserve">. For the last few years, the issue of cyber security (or IT and the Internet in general) as a leading sector has been elevated to a top priority within the overall U.S.-China relationship. Different approaches to cyber security in technical standards, regulatory policies, and security discourses are contrasting between the two world powers and such differences are likely to spill over into a broader tension between them. Cyber security issues do not belong to the realm of “international politics” between nation-states competing over traditional security issues; but do belong in the realm of asymmetric “inter-network politics” between complex actors. Moving beyond the traditional framework of inter-governmental organization, various state and non-state actors are recently participating to the new global frameworks for cyber security; at some point in the future, </w:t>
      </w:r>
      <w:r w:rsidRPr="00BF2FB0">
        <w:rPr>
          <w:rStyle w:val="StyleUnderline"/>
          <w:rFonts w:asciiTheme="minorHAnsi" w:hAnsiTheme="minorHAnsi"/>
          <w:sz w:val="24"/>
          <w:szCs w:val="24"/>
        </w:rPr>
        <w:t>it may be possible to reinforce these global frameworks with certain fundamental norms</w:t>
      </w:r>
      <w:r w:rsidRPr="00BF2FB0">
        <w:rPr>
          <w:rFonts w:asciiTheme="minorHAnsi" w:hAnsiTheme="minorHAnsi"/>
          <w:sz w:val="16"/>
          <w:szCs w:val="24"/>
        </w:rPr>
        <w:t xml:space="preserve">, but </w:t>
      </w:r>
      <w:r w:rsidRPr="00BF2FB0">
        <w:rPr>
          <w:rStyle w:val="Emphasis"/>
          <w:rFonts w:asciiTheme="minorHAnsi" w:hAnsiTheme="minorHAnsi"/>
          <w:szCs w:val="24"/>
        </w:rPr>
        <w:t>the world is at an early stage</w:t>
      </w:r>
      <w:r w:rsidRPr="00BF2FB0">
        <w:rPr>
          <w:rFonts w:asciiTheme="minorHAnsi" w:hAnsiTheme="minorHAnsi"/>
          <w:sz w:val="16"/>
          <w:szCs w:val="24"/>
        </w:rPr>
        <w:t xml:space="preserve"> in such a process. </w:t>
      </w:r>
      <w:r w:rsidRPr="00BF2FB0">
        <w:rPr>
          <w:rStyle w:val="StyleUnderline"/>
          <w:rFonts w:asciiTheme="minorHAnsi" w:hAnsiTheme="minorHAnsi"/>
          <w:sz w:val="24"/>
          <w:szCs w:val="24"/>
        </w:rPr>
        <w:t>The next decade is going to be filled with</w:t>
      </w:r>
      <w:r w:rsidRPr="00BF2FB0">
        <w:rPr>
          <w:rFonts w:asciiTheme="minorHAnsi" w:hAnsiTheme="minorHAnsi"/>
          <w:sz w:val="16"/>
          <w:szCs w:val="24"/>
        </w:rPr>
        <w:t xml:space="preserve"> various </w:t>
      </w:r>
      <w:r w:rsidRPr="00BF2FB0">
        <w:rPr>
          <w:rStyle w:val="Emphasis"/>
          <w:rFonts w:asciiTheme="minorHAnsi" w:hAnsiTheme="minorHAnsi"/>
          <w:szCs w:val="24"/>
        </w:rPr>
        <w:t xml:space="preserve">clashes </w:t>
      </w:r>
      <w:r w:rsidRPr="00BF2FB0">
        <w:rPr>
          <w:rStyle w:val="StyleUnderline"/>
          <w:rFonts w:asciiTheme="minorHAnsi" w:hAnsiTheme="minorHAnsi"/>
          <w:sz w:val="24"/>
          <w:szCs w:val="24"/>
        </w:rPr>
        <w:t>as</w:t>
      </w:r>
      <w:r w:rsidRPr="00BF2FB0">
        <w:rPr>
          <w:rFonts w:asciiTheme="minorHAnsi" w:hAnsiTheme="minorHAnsi"/>
          <w:sz w:val="16"/>
          <w:szCs w:val="24"/>
        </w:rPr>
        <w:t xml:space="preserve"> those complex </w:t>
      </w:r>
      <w:r w:rsidRPr="00BF2FB0">
        <w:rPr>
          <w:rStyle w:val="StyleUnderline"/>
          <w:rFonts w:asciiTheme="minorHAnsi" w:hAnsiTheme="minorHAnsi"/>
          <w:sz w:val="24"/>
          <w:szCs w:val="24"/>
        </w:rPr>
        <w:t>actors</w:t>
      </w:r>
      <w:r w:rsidRPr="00BF2FB0">
        <w:rPr>
          <w:rFonts w:asciiTheme="minorHAnsi" w:hAnsiTheme="minorHAnsi"/>
          <w:sz w:val="16"/>
          <w:szCs w:val="24"/>
        </w:rPr>
        <w:t xml:space="preserve"> in world politics </w:t>
      </w:r>
      <w:r w:rsidRPr="00BF2FB0">
        <w:rPr>
          <w:rStyle w:val="Emphasis"/>
          <w:rFonts w:asciiTheme="minorHAnsi" w:hAnsiTheme="minorHAnsi"/>
          <w:szCs w:val="24"/>
        </w:rPr>
        <w:t>are competing</w:t>
      </w:r>
      <w:r w:rsidRPr="00BF2FB0">
        <w:rPr>
          <w:rFonts w:asciiTheme="minorHAnsi" w:hAnsiTheme="minorHAnsi"/>
          <w:sz w:val="16"/>
          <w:szCs w:val="24"/>
        </w:rPr>
        <w:t xml:space="preserve"> for their own political needs and desires. Under these circumstances, </w:t>
      </w:r>
      <w:r w:rsidRPr="0055566F">
        <w:rPr>
          <w:rStyle w:val="Emphasis"/>
          <w:rFonts w:asciiTheme="minorHAnsi" w:hAnsiTheme="minorHAnsi"/>
          <w:szCs w:val="24"/>
          <w:highlight w:val="cyan"/>
        </w:rPr>
        <w:t xml:space="preserve">it is critical for </w:t>
      </w:r>
      <w:r w:rsidRPr="00BF2FB0">
        <w:rPr>
          <w:rStyle w:val="Emphasis"/>
          <w:rFonts w:asciiTheme="minorHAnsi" w:hAnsiTheme="minorHAnsi"/>
          <w:szCs w:val="24"/>
        </w:rPr>
        <w:t xml:space="preserve">South </w:t>
      </w:r>
      <w:r w:rsidRPr="0055566F">
        <w:rPr>
          <w:rStyle w:val="Emphasis"/>
          <w:rFonts w:asciiTheme="minorHAnsi" w:hAnsiTheme="minorHAnsi"/>
          <w:szCs w:val="24"/>
          <w:highlight w:val="cyan"/>
        </w:rPr>
        <w:t>Korea as a middle power to understand the</w:t>
      </w:r>
      <w:r w:rsidRPr="00BF2FB0">
        <w:rPr>
          <w:rFonts w:asciiTheme="minorHAnsi" w:hAnsiTheme="minorHAnsi"/>
          <w:sz w:val="16"/>
          <w:szCs w:val="24"/>
        </w:rPr>
        <w:t xml:space="preserve"> structure and </w:t>
      </w:r>
      <w:r w:rsidRPr="0055566F">
        <w:rPr>
          <w:rStyle w:val="Emphasis"/>
          <w:rFonts w:asciiTheme="minorHAnsi" w:hAnsiTheme="minorHAnsi"/>
          <w:szCs w:val="24"/>
          <w:highlight w:val="cyan"/>
        </w:rPr>
        <w:t>dynamics</w:t>
      </w:r>
      <w:r w:rsidRPr="00BF2FB0">
        <w:rPr>
          <w:rFonts w:asciiTheme="minorHAnsi" w:hAnsiTheme="minorHAnsi"/>
          <w:sz w:val="16"/>
          <w:szCs w:val="24"/>
        </w:rPr>
        <w:t xml:space="preserve"> of the cyber security sector, and </w:t>
      </w:r>
      <w:r w:rsidRPr="00BF2FB0">
        <w:rPr>
          <w:rStyle w:val="StyleUnderline"/>
          <w:rFonts w:asciiTheme="minorHAnsi" w:hAnsiTheme="minorHAnsi"/>
          <w:sz w:val="24"/>
          <w:szCs w:val="24"/>
        </w:rPr>
        <w:t>to figure out</w:t>
      </w:r>
      <w:r w:rsidRPr="00BF2FB0">
        <w:rPr>
          <w:rFonts w:asciiTheme="minorHAnsi" w:hAnsiTheme="minorHAnsi"/>
          <w:sz w:val="16"/>
          <w:szCs w:val="24"/>
        </w:rPr>
        <w:t xml:space="preserve"> what kinds of </w:t>
      </w:r>
      <w:r w:rsidRPr="00BF2FB0">
        <w:rPr>
          <w:rStyle w:val="Emphasis"/>
          <w:rFonts w:asciiTheme="minorHAnsi" w:hAnsiTheme="minorHAnsi"/>
          <w:szCs w:val="24"/>
        </w:rPr>
        <w:t>specific roles</w:t>
      </w:r>
      <w:r w:rsidRPr="00BF2FB0">
        <w:rPr>
          <w:rFonts w:asciiTheme="minorHAnsi" w:hAnsiTheme="minorHAnsi"/>
          <w:sz w:val="16"/>
          <w:szCs w:val="24"/>
        </w:rPr>
        <w:t xml:space="preserve"> are </w:t>
      </w:r>
      <w:r w:rsidRPr="00BF2FB0">
        <w:rPr>
          <w:rStyle w:val="StyleUnderline"/>
          <w:rFonts w:asciiTheme="minorHAnsi" w:hAnsiTheme="minorHAnsi"/>
          <w:sz w:val="24"/>
          <w:szCs w:val="24"/>
        </w:rPr>
        <w:t>expected of its middle power diplomacy</w:t>
      </w:r>
      <w:r w:rsidRPr="00BF2FB0">
        <w:rPr>
          <w:rFonts w:asciiTheme="minorHAnsi" w:hAnsiTheme="minorHAnsi"/>
          <w:sz w:val="16"/>
          <w:szCs w:val="24"/>
        </w:rPr>
        <w:t xml:space="preserve">. Here, </w:t>
      </w:r>
      <w:r w:rsidRPr="00BF2FB0">
        <w:rPr>
          <w:rStyle w:val="StyleUnderline"/>
          <w:rFonts w:asciiTheme="minorHAnsi" w:hAnsiTheme="minorHAnsi"/>
          <w:sz w:val="24"/>
          <w:szCs w:val="24"/>
        </w:rPr>
        <w:t>it is most important for South Korea to have the ability of contextual and positional intelligence, which reads constantly evolving contexts and identifies its moving positions in cyber security</w:t>
      </w:r>
      <w:r w:rsidRPr="00BF2FB0">
        <w:rPr>
          <w:rFonts w:asciiTheme="minorHAnsi" w:hAnsiTheme="minorHAnsi"/>
          <w:sz w:val="16"/>
          <w:szCs w:val="24"/>
        </w:rPr>
        <w:t xml:space="preserve">. The discussion about structure and position offers the directions of diplomatic strategies that a middle power has </w:t>
      </w:r>
      <w:r w:rsidRPr="0055566F">
        <w:rPr>
          <w:rStyle w:val="Emphasis"/>
          <w:rFonts w:asciiTheme="minorHAnsi" w:hAnsiTheme="minorHAnsi"/>
          <w:szCs w:val="24"/>
          <w:highlight w:val="cyan"/>
        </w:rPr>
        <w:t>to pursue</w:t>
      </w:r>
      <w:r w:rsidRPr="00BF2FB0">
        <w:rPr>
          <w:rFonts w:asciiTheme="minorHAnsi" w:hAnsiTheme="minorHAnsi"/>
          <w:sz w:val="16"/>
          <w:szCs w:val="24"/>
        </w:rPr>
        <w:t xml:space="preserve">. Based on these notions, this paper suggests three strategic pillars of middle power diplomacy— </w:t>
      </w:r>
      <w:r w:rsidRPr="0055566F">
        <w:rPr>
          <w:rStyle w:val="Emphasis"/>
          <w:rFonts w:asciiTheme="minorHAnsi" w:hAnsiTheme="minorHAnsi"/>
          <w:szCs w:val="24"/>
          <w:highlight w:val="cyan"/>
        </w:rPr>
        <w:t xml:space="preserve">brokerage </w:t>
      </w:r>
      <w:r w:rsidRPr="00BF2FB0">
        <w:rPr>
          <w:rStyle w:val="Emphasis"/>
          <w:rFonts w:asciiTheme="minorHAnsi" w:hAnsiTheme="minorHAnsi"/>
          <w:szCs w:val="24"/>
        </w:rPr>
        <w:t xml:space="preserve">diplomacy, </w:t>
      </w:r>
      <w:r w:rsidRPr="0055566F">
        <w:rPr>
          <w:rStyle w:val="Emphasis"/>
          <w:rFonts w:asciiTheme="minorHAnsi" w:hAnsiTheme="minorHAnsi"/>
          <w:szCs w:val="24"/>
          <w:highlight w:val="cyan"/>
        </w:rPr>
        <w:t xml:space="preserve">collective </w:t>
      </w:r>
      <w:r w:rsidRPr="00BF2FB0">
        <w:rPr>
          <w:rStyle w:val="Emphasis"/>
          <w:rFonts w:asciiTheme="minorHAnsi" w:hAnsiTheme="minorHAnsi"/>
          <w:szCs w:val="24"/>
        </w:rPr>
        <w:t xml:space="preserve">diplomacy, </w:t>
      </w:r>
      <w:r w:rsidRPr="0055566F">
        <w:rPr>
          <w:rStyle w:val="Emphasis"/>
          <w:rFonts w:asciiTheme="minorHAnsi" w:hAnsiTheme="minorHAnsi"/>
          <w:szCs w:val="24"/>
          <w:highlight w:val="cyan"/>
        </w:rPr>
        <w:t>and complementary diplomacy</w:t>
      </w:r>
      <w:r w:rsidRPr="00BF2FB0">
        <w:rPr>
          <w:rFonts w:asciiTheme="minorHAnsi" w:hAnsiTheme="minorHAnsi"/>
          <w:sz w:val="16"/>
          <w:szCs w:val="24"/>
        </w:rPr>
        <w:t xml:space="preserve">. Policy Recommendations 1. Brokerage Diplomacy in Cyber Security: South </w:t>
      </w:r>
      <w:r w:rsidRPr="00BF2FB0">
        <w:rPr>
          <w:rStyle w:val="StyleUnderline"/>
          <w:rFonts w:asciiTheme="minorHAnsi" w:hAnsiTheme="minorHAnsi"/>
          <w:sz w:val="24"/>
          <w:szCs w:val="24"/>
        </w:rPr>
        <w:t>Korea</w:t>
      </w:r>
      <w:r w:rsidRPr="00BF2FB0">
        <w:rPr>
          <w:rFonts w:asciiTheme="minorHAnsi" w:hAnsiTheme="minorHAnsi"/>
          <w:sz w:val="16"/>
          <w:szCs w:val="24"/>
        </w:rPr>
        <w:t xml:space="preserve"> should learn how to coordinate the asymmetric relationship in the inter-network politics of cyber security, but </w:t>
      </w:r>
      <w:r w:rsidRPr="00BF2FB0">
        <w:rPr>
          <w:rStyle w:val="StyleUnderline"/>
          <w:rFonts w:asciiTheme="minorHAnsi" w:hAnsiTheme="minorHAnsi"/>
          <w:sz w:val="24"/>
          <w:szCs w:val="24"/>
        </w:rPr>
        <w:t>must</w:t>
      </w:r>
      <w:r w:rsidRPr="00BF2FB0">
        <w:rPr>
          <w:rFonts w:asciiTheme="minorHAnsi" w:hAnsiTheme="minorHAnsi"/>
          <w:sz w:val="16"/>
          <w:szCs w:val="24"/>
        </w:rPr>
        <w:t xml:space="preserve"> not forget to </w:t>
      </w:r>
      <w:r w:rsidRPr="00BF2FB0">
        <w:rPr>
          <w:rStyle w:val="StyleUnderline"/>
          <w:rFonts w:asciiTheme="minorHAnsi" w:hAnsiTheme="minorHAnsi"/>
          <w:sz w:val="24"/>
          <w:szCs w:val="24"/>
        </w:rPr>
        <w:t>pursue</w:t>
      </w:r>
      <w:r w:rsidRPr="00BF2FB0">
        <w:rPr>
          <w:rFonts w:asciiTheme="minorHAnsi" w:hAnsiTheme="minorHAnsi"/>
          <w:sz w:val="16"/>
          <w:szCs w:val="24"/>
        </w:rPr>
        <w:t xml:space="preserve"> </w:t>
      </w:r>
      <w:r w:rsidRPr="00BF2FB0">
        <w:rPr>
          <w:rStyle w:val="Emphasis"/>
          <w:rFonts w:asciiTheme="minorHAnsi" w:hAnsiTheme="minorHAnsi"/>
          <w:szCs w:val="24"/>
        </w:rPr>
        <w:t>compatibilities between world powers</w:t>
      </w:r>
      <w:r w:rsidRPr="00BF2FB0">
        <w:rPr>
          <w:rFonts w:asciiTheme="minorHAnsi" w:hAnsiTheme="minorHAnsi"/>
          <w:sz w:val="16"/>
          <w:szCs w:val="24"/>
        </w:rPr>
        <w:t>. Identifying overall structural conditions of the cyber security sector, South Korea has to contextualize its position within the structure of cyber security politics. In other words, required for South Korea would be the strategies of adjusting itself to the structural conditions of the sector. With regard to the adjustment strategies, this paper pays special attention to the middle power’s strategic roles of “</w:t>
      </w:r>
      <w:r w:rsidRPr="00BF2FB0">
        <w:rPr>
          <w:rStyle w:val="StyleUnderline"/>
          <w:rFonts w:asciiTheme="minorHAnsi" w:hAnsiTheme="minorHAnsi"/>
          <w:sz w:val="24"/>
          <w:szCs w:val="24"/>
        </w:rPr>
        <w:t>brokerage,” which means the role of a broker and more than a mere connector, providing a mode of transition, switching, transforming and translation between different actors in the system</w:t>
      </w:r>
      <w:r w:rsidRPr="00BF2FB0">
        <w:rPr>
          <w:rFonts w:asciiTheme="minorHAnsi" w:hAnsiTheme="minorHAnsi"/>
          <w:sz w:val="16"/>
          <w:szCs w:val="24"/>
        </w:rPr>
        <w:t xml:space="preserve">. </w:t>
      </w:r>
      <w:r w:rsidRPr="00BF2FB0">
        <w:rPr>
          <w:rStyle w:val="StyleUnderline"/>
          <w:rFonts w:asciiTheme="minorHAnsi" w:hAnsiTheme="minorHAnsi"/>
          <w:sz w:val="24"/>
          <w:szCs w:val="24"/>
        </w:rPr>
        <w:t>The unique forms of cleavages found in the sector are likely to provide middle powers with structural opportunities of brokerage</w:t>
      </w:r>
      <w:r w:rsidRPr="00BF2FB0">
        <w:rPr>
          <w:rFonts w:asciiTheme="minorHAnsi" w:hAnsiTheme="minorHAnsi"/>
          <w:sz w:val="16"/>
          <w:szCs w:val="24"/>
        </w:rPr>
        <w:t xml:space="preserve">. But, the structural conditions are also likely to create a situation threatening </w:t>
      </w:r>
      <w:r w:rsidRPr="00BF2FB0">
        <w:rPr>
          <w:rStyle w:val="StyleUnderline"/>
          <w:rFonts w:asciiTheme="minorHAnsi" w:hAnsiTheme="minorHAnsi"/>
          <w:sz w:val="24"/>
          <w:szCs w:val="24"/>
        </w:rPr>
        <w:t>South Korea’s</w:t>
      </w:r>
      <w:r w:rsidRPr="00BF2FB0">
        <w:rPr>
          <w:rFonts w:asciiTheme="minorHAnsi" w:hAnsiTheme="minorHAnsi"/>
          <w:sz w:val="16"/>
          <w:szCs w:val="24"/>
        </w:rPr>
        <w:t xml:space="preserve"> attempts for brokerage on the following three aspects. a. </w:t>
      </w:r>
      <w:r w:rsidRPr="00BF2FB0">
        <w:rPr>
          <w:rStyle w:val="StyleUnderline"/>
          <w:rFonts w:asciiTheme="minorHAnsi" w:hAnsiTheme="minorHAnsi"/>
          <w:sz w:val="24"/>
          <w:szCs w:val="24"/>
        </w:rPr>
        <w:t>Pursuing Compatibilities between Different Standards: Brokerage issues in the cyber security sector would be concerned with choosing a technical standard between the United States and China</w:t>
      </w:r>
      <w:r w:rsidRPr="00BF2FB0">
        <w:rPr>
          <w:rFonts w:asciiTheme="minorHAnsi" w:hAnsiTheme="minorHAnsi"/>
          <w:sz w:val="16"/>
          <w:szCs w:val="24"/>
        </w:rPr>
        <w:t xml:space="preserve">. In the case that China takes a technological offensive with its cyber security standards, what would be the decision for South Korea, which has heavily relied on U.S. technical standards, such as Microsoft’s Windows operating systems and Internet Explorer, and Cisco’s network equipment? This sort of choice must be very tough because it is not only related to technologies, but also involved in diplomatic issues: </w:t>
      </w:r>
      <w:r w:rsidRPr="00BF2FB0">
        <w:rPr>
          <w:rStyle w:val="StyleUnderline"/>
          <w:rFonts w:asciiTheme="minorHAnsi" w:hAnsiTheme="minorHAnsi"/>
          <w:sz w:val="24"/>
          <w:szCs w:val="24"/>
        </w:rPr>
        <w:t>will</w:t>
      </w:r>
      <w:r w:rsidRPr="00BF2FB0">
        <w:rPr>
          <w:rFonts w:asciiTheme="minorHAnsi" w:hAnsiTheme="minorHAnsi"/>
          <w:sz w:val="16"/>
          <w:szCs w:val="24"/>
        </w:rPr>
        <w:t xml:space="preserve"> South </w:t>
      </w:r>
      <w:r w:rsidRPr="00BF2FB0">
        <w:rPr>
          <w:rStyle w:val="StyleUnderline"/>
          <w:rFonts w:asciiTheme="minorHAnsi" w:hAnsiTheme="minorHAnsi"/>
          <w:sz w:val="24"/>
          <w:szCs w:val="24"/>
        </w:rPr>
        <w:t>Korea stick to the U.S.-Korea alliance or will it broaden the existing Sino-Korea cooperation?</w:t>
      </w:r>
      <w:r w:rsidRPr="00BF2FB0">
        <w:rPr>
          <w:rFonts w:asciiTheme="minorHAnsi" w:hAnsiTheme="minorHAnsi"/>
          <w:sz w:val="16"/>
          <w:szCs w:val="24"/>
        </w:rPr>
        <w:t xml:space="preserve"> Indeed, the choice means a process of “asymmetric coordination of relationships” that might build new relationships on the one hand, and break existing ties on the other hand. </w:t>
      </w:r>
      <w:r w:rsidRPr="00BF2FB0">
        <w:rPr>
          <w:rStyle w:val="StyleUnderline"/>
          <w:rFonts w:asciiTheme="minorHAnsi" w:hAnsiTheme="minorHAnsi"/>
          <w:sz w:val="24"/>
          <w:szCs w:val="24"/>
        </w:rPr>
        <w:t>This process of integrating or destroying ties lies at the heart of brokerage</w:t>
      </w:r>
      <w:r w:rsidRPr="00BF2FB0">
        <w:rPr>
          <w:rFonts w:asciiTheme="minorHAnsi" w:hAnsiTheme="minorHAnsi"/>
          <w:sz w:val="16"/>
          <w:szCs w:val="24"/>
        </w:rPr>
        <w:t xml:space="preserve">. Recognizing the roles of brokerage diplomacy, South Korea has to be familiar with managing the asymmetric coordination game among network partners, but must not forget to pursue compatibilities between two networks. b. Developing a “Meta-model” of Policies and Institutions: In building the Internet policy and governance models, South </w:t>
      </w:r>
      <w:r w:rsidRPr="00BF2FB0">
        <w:rPr>
          <w:rStyle w:val="StyleUnderline"/>
          <w:rFonts w:asciiTheme="minorHAnsi" w:hAnsiTheme="minorHAnsi"/>
          <w:sz w:val="24"/>
          <w:szCs w:val="24"/>
        </w:rPr>
        <w:t>Korea’s</w:t>
      </w:r>
      <w:r w:rsidRPr="00BF2FB0">
        <w:rPr>
          <w:rFonts w:asciiTheme="minorHAnsi" w:hAnsiTheme="minorHAnsi"/>
          <w:sz w:val="16"/>
          <w:szCs w:val="24"/>
        </w:rPr>
        <w:t xml:space="preserve"> choice is placed between the private sector-driven model of </w:t>
      </w:r>
      <w:proofErr w:type="spellStart"/>
      <w:r w:rsidRPr="00BF2FB0">
        <w:rPr>
          <w:rFonts w:asciiTheme="minorHAnsi" w:hAnsiTheme="minorHAnsi"/>
          <w:sz w:val="16"/>
          <w:szCs w:val="24"/>
        </w:rPr>
        <w:t>multistakeholderism</w:t>
      </w:r>
      <w:proofErr w:type="spellEnd"/>
      <w:r w:rsidRPr="00BF2FB0">
        <w:rPr>
          <w:rFonts w:asciiTheme="minorHAnsi" w:hAnsiTheme="minorHAnsi"/>
          <w:sz w:val="16"/>
          <w:szCs w:val="24"/>
        </w:rPr>
        <w:t xml:space="preserve">, pursued by the United States and the state-interventionist model of Internet control supported by China. Is South Korea likely to play a brokerage role between these two seemingly incompatible models of Internet policies and institutions? Here, we note that a </w:t>
      </w:r>
      <w:r w:rsidRPr="00BF2FB0">
        <w:rPr>
          <w:rStyle w:val="StyleUnderline"/>
          <w:rFonts w:asciiTheme="minorHAnsi" w:hAnsiTheme="minorHAnsi"/>
          <w:sz w:val="24"/>
          <w:szCs w:val="24"/>
        </w:rPr>
        <w:t xml:space="preserve">middle power’s role as a broker </w:t>
      </w:r>
      <w:r w:rsidRPr="00BF2FB0">
        <w:rPr>
          <w:rStyle w:val="Emphasis"/>
          <w:rFonts w:asciiTheme="minorHAnsi" w:hAnsiTheme="minorHAnsi"/>
          <w:szCs w:val="24"/>
        </w:rPr>
        <w:t>has an affinity</w:t>
      </w:r>
      <w:r w:rsidRPr="00BF2FB0">
        <w:rPr>
          <w:rFonts w:asciiTheme="minorHAnsi" w:hAnsiTheme="minorHAnsi"/>
          <w:sz w:val="16"/>
          <w:szCs w:val="24"/>
        </w:rPr>
        <w:t xml:space="preserve"> with the strategies </w:t>
      </w:r>
      <w:r w:rsidRPr="00BF2FB0">
        <w:rPr>
          <w:rStyle w:val="Emphasis"/>
          <w:rFonts w:asciiTheme="minorHAnsi" w:hAnsiTheme="minorHAnsi"/>
          <w:szCs w:val="24"/>
        </w:rPr>
        <w:t>of</w:t>
      </w:r>
      <w:r w:rsidRPr="00BF2FB0">
        <w:rPr>
          <w:rFonts w:asciiTheme="minorHAnsi" w:hAnsiTheme="minorHAnsi"/>
          <w:sz w:val="16"/>
          <w:szCs w:val="24"/>
        </w:rPr>
        <w:t xml:space="preserve"> combining or mixing existing models and </w:t>
      </w:r>
      <w:r w:rsidRPr="00BF2FB0">
        <w:rPr>
          <w:rStyle w:val="Emphasis"/>
          <w:rFonts w:asciiTheme="minorHAnsi" w:hAnsiTheme="minorHAnsi"/>
          <w:szCs w:val="24"/>
        </w:rPr>
        <w:t>developing</w:t>
      </w:r>
      <w:r w:rsidRPr="00BF2FB0">
        <w:rPr>
          <w:rFonts w:asciiTheme="minorHAnsi" w:hAnsiTheme="minorHAnsi"/>
          <w:sz w:val="16"/>
          <w:szCs w:val="24"/>
        </w:rPr>
        <w:t xml:space="preserve"> the so-called “</w:t>
      </w:r>
      <w:r w:rsidRPr="00BF2FB0">
        <w:rPr>
          <w:rStyle w:val="Emphasis"/>
          <w:rFonts w:asciiTheme="minorHAnsi" w:hAnsiTheme="minorHAnsi"/>
          <w:szCs w:val="24"/>
        </w:rPr>
        <w:t>meta-model</w:t>
      </w:r>
      <w:r w:rsidRPr="00BF2FB0">
        <w:rPr>
          <w:rFonts w:asciiTheme="minorHAnsi" w:hAnsiTheme="minorHAnsi"/>
          <w:sz w:val="16"/>
          <w:szCs w:val="24"/>
        </w:rPr>
        <w:t xml:space="preserve">,” rather than creating entirely new models. South Korea’s experiences in politico-economic development provide good examples for the meta-model, in the sense that the South Korean model of political economy, which is called the “Seoul Consensus,” is likely to combine the concerns of developing countries as well as those of advanced countries. It is a plausible scenario to develop a model of a “Seoul Consensus for cyber security” in the sense that South Korea has achieved prosperity in the Internet economy, initiated by the private sector, although it is still regarded as a country that has state initiatives against social activities in cyberspace. c. Implementing Complex Strategies of Global Governance: South </w:t>
      </w:r>
      <w:r w:rsidRPr="00BF2FB0">
        <w:rPr>
          <w:rStyle w:val="StyleUnderline"/>
          <w:rFonts w:asciiTheme="minorHAnsi" w:hAnsiTheme="minorHAnsi"/>
          <w:sz w:val="24"/>
          <w:szCs w:val="24"/>
        </w:rPr>
        <w:t>Korea has difficulties in positioning itself between two different visions for global Internet governance</w:t>
      </w:r>
      <w:r w:rsidRPr="00BF2FB0">
        <w:rPr>
          <w:rFonts w:asciiTheme="minorHAnsi" w:hAnsiTheme="minorHAnsi"/>
          <w:sz w:val="16"/>
          <w:szCs w:val="24"/>
        </w:rPr>
        <w:t xml:space="preserve">. One vision has been driven by Western countries that believe the Internet should be more open and free; the other driven by developing countries' support for the inter-governmental approach and state sovereignty over cyberspace. South Korea’s official position is now known to support the open and flexible approach to global Internet governance initiated by various international entities such as United Nations (UN), International Telecommunication Union (ITU), Organization for Economic Cooperation and Development (OECD), and Internet Corporation for Assigned Names and Numbers (ICANN). The approach could be called the complex strategy of Internet governance, combining the two competing visions. However, it is expected that South Korea would have difficulties in structural positioning in the sector. For example, South Korea was crammed between advanced countries and developing countries in the vote for updating the International Telecommunication Regulations (ITRs) at World Conference on International Telecommunications (WCIT) in 2012. Right after South Korea’s vote, a South Korean newspaper denounced that the South Korean government when it revealed its intention to control the Internet. 2. Collective Diplomacy in Cyber Security: To fulfill the brokerage roles, South </w:t>
      </w:r>
      <w:r w:rsidRPr="00BF2FB0">
        <w:rPr>
          <w:rStyle w:val="StyleUnderline"/>
          <w:rFonts w:asciiTheme="minorHAnsi" w:hAnsiTheme="minorHAnsi"/>
          <w:sz w:val="24"/>
          <w:szCs w:val="24"/>
        </w:rPr>
        <w:t>Korea has to</w:t>
      </w:r>
      <w:r w:rsidRPr="00BF2FB0">
        <w:rPr>
          <w:rFonts w:asciiTheme="minorHAnsi" w:hAnsiTheme="minorHAnsi"/>
          <w:sz w:val="16"/>
          <w:szCs w:val="24"/>
        </w:rPr>
        <w:t xml:space="preserve"> learn how to bring together like-minded countries in the cyber security sector, and to </w:t>
      </w:r>
      <w:r w:rsidRPr="00BF2FB0">
        <w:rPr>
          <w:rStyle w:val="Emphasis"/>
          <w:rFonts w:asciiTheme="minorHAnsi" w:hAnsiTheme="minorHAnsi"/>
          <w:szCs w:val="24"/>
        </w:rPr>
        <w:t>attract supportive forces in world politics</w:t>
      </w:r>
      <w:r w:rsidRPr="00BF2FB0">
        <w:rPr>
          <w:rFonts w:asciiTheme="minorHAnsi" w:hAnsiTheme="minorHAnsi"/>
          <w:sz w:val="16"/>
          <w:szCs w:val="24"/>
        </w:rPr>
        <w:t xml:space="preserve">. To attain the goals of middle power diplomacy in cyber security, South Korea has to rely on the strategies of collecting and attracting as many like-minded countries as it can. In fact, a large portion of a middle power’s brokerage role comes from its ability to bring more actors than others do. In particular, middle powers seek to exercise collective power through coalitions or alliances. With regard to collecting like-minded countries in the cyber security sector, a study conducted by the Centre for International Governance Innovation (CIGI) identified some interesting patterns among certain groups of states voting at WCIT 2012 (Maurer and </w:t>
      </w:r>
      <w:proofErr w:type="spellStart"/>
      <w:r w:rsidRPr="00BF2FB0">
        <w:rPr>
          <w:rFonts w:asciiTheme="minorHAnsi" w:hAnsiTheme="minorHAnsi"/>
          <w:sz w:val="16"/>
          <w:szCs w:val="24"/>
        </w:rPr>
        <w:t>Morgus</w:t>
      </w:r>
      <w:proofErr w:type="spellEnd"/>
      <w:r w:rsidRPr="00BF2FB0">
        <w:rPr>
          <w:rFonts w:asciiTheme="minorHAnsi" w:hAnsiTheme="minorHAnsi"/>
          <w:sz w:val="16"/>
          <w:szCs w:val="24"/>
        </w:rPr>
        <w:t xml:space="preserve">, 2014). A core group of potential swing states—a total of 30 countries—is identified based on their voting behavior. The research “essentially marries the voting record on the ITRs with a series of other indicators to identify patterns and the group of countries likely to act as swing states in the global Internet governance debate in the future due to path dependence, logic of appropriate behavior and state interests.” These 30 swing states are sorted into the four groups of countries as follows. </w:t>
      </w:r>
      <w:r w:rsidRPr="00BF2FB0">
        <w:rPr>
          <w:rFonts w:asciiTheme="minorHAnsi" w:hAnsiTheme="minorHAnsi"/>
          <w:sz w:val="16"/>
          <w:szCs w:val="24"/>
        </w:rPr>
        <w:sym w:font="Symbol" w:char="F09F"/>
      </w:r>
      <w:r w:rsidRPr="00BF2FB0">
        <w:rPr>
          <w:rFonts w:asciiTheme="minorHAnsi" w:hAnsiTheme="minorHAnsi"/>
          <w:sz w:val="16"/>
          <w:szCs w:val="24"/>
        </w:rPr>
        <w:t xml:space="preserve"> Group I includes 13 swing states voting against the ITRs: Albania, Armenia, Belarus, Colombia, Costa Rica, Georgia, India, Kenya, Moldova, Mongolia, Peru, Philippines and Serbia. These 13 swing states are noteworthy because they are not part of any group of states, but their positions at the WCIT set a precedent for similar behavior in the future. These states also have the resources to persuade other countries to change their behavior and to significantly influence the outcome of Internet governance discussions. </w:t>
      </w:r>
      <w:r w:rsidRPr="00BF2FB0">
        <w:rPr>
          <w:rFonts w:asciiTheme="minorHAnsi" w:hAnsiTheme="minorHAnsi"/>
          <w:sz w:val="16"/>
          <w:szCs w:val="24"/>
        </w:rPr>
        <w:sym w:font="Symbol" w:char="F09F"/>
      </w:r>
      <w:r w:rsidRPr="00BF2FB0">
        <w:rPr>
          <w:rFonts w:asciiTheme="minorHAnsi" w:hAnsiTheme="minorHAnsi"/>
          <w:sz w:val="16"/>
          <w:szCs w:val="24"/>
        </w:rPr>
        <w:t xml:space="preserve"> Group II includes 3 OECD countries, Mexico, Turkey and South Korea; and Group III includes Ghana and Tunisia—2 members of the Freedom Online Coalition (FOC).1 All these 5 states supported previous commitments by both the OECD and FOC, and thus their membership and commitments are at odds with their ITRs voting record. Moreover, they are likely to experience significant pressure from their peers in the future to change their behavior to be appropriate with their membership and commitments. </w:t>
      </w:r>
      <w:r w:rsidRPr="00BF2FB0">
        <w:rPr>
          <w:rFonts w:asciiTheme="minorHAnsi" w:hAnsiTheme="minorHAnsi"/>
          <w:sz w:val="16"/>
          <w:szCs w:val="24"/>
        </w:rPr>
        <w:sym w:font="Symbol" w:char="F09F"/>
      </w:r>
      <w:r w:rsidRPr="00BF2FB0">
        <w:rPr>
          <w:rFonts w:asciiTheme="minorHAnsi" w:hAnsiTheme="minorHAnsi"/>
          <w:sz w:val="16"/>
          <w:szCs w:val="24"/>
        </w:rPr>
        <w:t xml:space="preserve"> Group IV includes 12 countries voting for the ITRs: Argentina, Botswana, Brazil, Dominica, Indonesia, Jamaica, Malaysia, Namibia, Panama, Singapore, South Africa and Uruguay. They are potential swing states because several indicators, adopted by the research, show the importance of the Internet for those countries and various characteristics of these states suggest that there are opportunities to engage with them to potentially change their behavior in the future. This grouping of the 30 swing states provides South Korea’s middle power diplomacy with some implications for collecting and attracting like-minded countries and formulating coalitions in the cyber security sector. a. First, it is conceivable that South Korea pursues coalition with countries voting for the ITRs, which belong to Group II. Interestingly, three countries in Group II— Mexico, Turkey, and South Korea—are participants of MIKTA (a coalition of Mexico, Indonesia, Korea, Turkey, and Australia), which has gained increasing attention in recent years. It is also probable that South Korea extends the MIKTA coalition to FOC countries, Ghana and Tunisia, which belong to Group III. b. Second, it would be more interesting for South Korea to associate with the positional swing states in Group IV. Among them, Indonesia is the first candidate since it is a member of MIKTA. Also, two IBSA (India, Brazil and South Africa) countries, Brazil and South Africa, are possible partners that keep pace with South Korea in the fields of global Internet governance. Impressively, these countries, especially Brazil, have played a leading role in renovating the ICANN system. c. Finally, it is imaginable that South Korea may form solidarity with another IBSA country, India for example, which belongs to Group I as it is voting against the ITRs. And, Australia, which is not included as a part of the 30 states, is likely to have a similar mind view with South Korea since it is a member of MIKTA. In implementing collective diplomacy, South Korea should be flexible in choosing partners and in coalescing issues. For example, </w:t>
      </w:r>
      <w:r w:rsidRPr="00BF2FB0">
        <w:rPr>
          <w:rStyle w:val="StyleUnderline"/>
          <w:rFonts w:asciiTheme="minorHAnsi" w:hAnsiTheme="minorHAnsi"/>
          <w:sz w:val="24"/>
          <w:szCs w:val="24"/>
        </w:rPr>
        <w:t>South Korea has to</w:t>
      </w:r>
      <w:r w:rsidRPr="00BF2FB0">
        <w:rPr>
          <w:rFonts w:asciiTheme="minorHAnsi" w:hAnsiTheme="minorHAnsi"/>
          <w:sz w:val="16"/>
          <w:szCs w:val="24"/>
        </w:rPr>
        <w:t xml:space="preserve"> figure out which agenda is </w:t>
      </w:r>
      <w:r w:rsidRPr="00BF2FB0">
        <w:rPr>
          <w:rStyle w:val="StyleUnderline"/>
          <w:rFonts w:asciiTheme="minorHAnsi" w:hAnsiTheme="minorHAnsi"/>
          <w:sz w:val="24"/>
          <w:szCs w:val="24"/>
        </w:rPr>
        <w:t>appropriate</w:t>
      </w:r>
      <w:r w:rsidRPr="00BF2FB0">
        <w:rPr>
          <w:rFonts w:asciiTheme="minorHAnsi" w:hAnsiTheme="minorHAnsi"/>
          <w:sz w:val="16"/>
          <w:szCs w:val="24"/>
        </w:rPr>
        <w:t xml:space="preserve"> for the selected </w:t>
      </w:r>
      <w:r w:rsidRPr="00BF2FB0">
        <w:rPr>
          <w:rStyle w:val="StyleUnderline"/>
          <w:rFonts w:asciiTheme="minorHAnsi" w:hAnsiTheme="minorHAnsi"/>
          <w:sz w:val="24"/>
          <w:szCs w:val="24"/>
        </w:rPr>
        <w:t>coalition partners</w:t>
      </w:r>
      <w:r w:rsidRPr="00BF2FB0">
        <w:rPr>
          <w:rFonts w:asciiTheme="minorHAnsi" w:hAnsiTheme="minorHAnsi"/>
          <w:sz w:val="16"/>
          <w:szCs w:val="24"/>
        </w:rPr>
        <w:t xml:space="preserve">. Various issues </w:t>
      </w:r>
      <w:r w:rsidRPr="00BF2FB0">
        <w:rPr>
          <w:rStyle w:val="Emphasis"/>
          <w:rFonts w:asciiTheme="minorHAnsi" w:hAnsiTheme="minorHAnsi"/>
          <w:szCs w:val="24"/>
        </w:rPr>
        <w:t>on global Internet governance</w:t>
      </w:r>
      <w:r w:rsidRPr="00BF2FB0">
        <w:rPr>
          <w:rFonts w:asciiTheme="minorHAnsi" w:hAnsiTheme="minorHAnsi"/>
          <w:sz w:val="16"/>
          <w:szCs w:val="24"/>
        </w:rPr>
        <w:t xml:space="preserve"> in general could be </w:t>
      </w:r>
      <w:r w:rsidRPr="00BF2FB0">
        <w:rPr>
          <w:rStyle w:val="Emphasis"/>
          <w:rFonts w:asciiTheme="minorHAnsi" w:hAnsiTheme="minorHAnsi"/>
          <w:szCs w:val="24"/>
        </w:rPr>
        <w:t>linked to</w:t>
      </w:r>
      <w:r w:rsidRPr="00BF2FB0">
        <w:rPr>
          <w:rFonts w:asciiTheme="minorHAnsi" w:hAnsiTheme="minorHAnsi"/>
          <w:sz w:val="16"/>
          <w:szCs w:val="24"/>
        </w:rPr>
        <w:t xml:space="preserve"> the specific issues of </w:t>
      </w:r>
      <w:r w:rsidRPr="00BF2FB0">
        <w:rPr>
          <w:rStyle w:val="Emphasis"/>
          <w:rFonts w:asciiTheme="minorHAnsi" w:hAnsiTheme="minorHAnsi"/>
          <w:szCs w:val="24"/>
        </w:rPr>
        <w:t>cyber security</w:t>
      </w:r>
      <w:r w:rsidRPr="00BF2FB0">
        <w:rPr>
          <w:rFonts w:asciiTheme="minorHAnsi" w:hAnsiTheme="minorHAnsi"/>
          <w:sz w:val="16"/>
          <w:szCs w:val="24"/>
        </w:rPr>
        <w:t xml:space="preserve">. Beyond the boundaries of Internet governance, other security and economic issues could be linked to cyber security issues in order to increase the effectiveness of collective diplomacy. For example, official development aid (ODA) must be a good item of issue linkage politics for South Korea’s middle power diplomacy in cyber security. Also, South </w:t>
      </w:r>
      <w:r w:rsidRPr="0055566F">
        <w:rPr>
          <w:rStyle w:val="StyleUnderline"/>
          <w:rFonts w:asciiTheme="minorHAnsi" w:hAnsiTheme="minorHAnsi"/>
          <w:sz w:val="24"/>
          <w:szCs w:val="24"/>
          <w:highlight w:val="cyan"/>
        </w:rPr>
        <w:t>Korea could grasp opportunities through</w:t>
      </w:r>
      <w:r w:rsidRPr="00BF2FB0">
        <w:rPr>
          <w:rStyle w:val="StyleUnderline"/>
          <w:rFonts w:asciiTheme="minorHAnsi" w:hAnsiTheme="minorHAnsi"/>
          <w:sz w:val="24"/>
          <w:szCs w:val="24"/>
        </w:rPr>
        <w:t xml:space="preserve"> combining non-traditional security issues together, such as cyber security, atomic energy, and ecological security, as world powers are still competing for the priority of, and even the goal of, </w:t>
      </w:r>
      <w:r w:rsidRPr="0055566F">
        <w:rPr>
          <w:rStyle w:val="Emphasis"/>
          <w:rFonts w:asciiTheme="minorHAnsi" w:hAnsiTheme="minorHAnsi"/>
          <w:szCs w:val="24"/>
          <w:highlight w:val="cyan"/>
        </w:rPr>
        <w:t>governance mechanisms</w:t>
      </w:r>
      <w:r w:rsidRPr="00BF2FB0">
        <w:rPr>
          <w:rFonts w:asciiTheme="minorHAnsi" w:hAnsiTheme="minorHAnsi"/>
          <w:sz w:val="16"/>
          <w:szCs w:val="24"/>
        </w:rPr>
        <w:t xml:space="preserve">. 3. Complementary Diplomacy in Cyber Security: South </w:t>
      </w:r>
      <w:r w:rsidRPr="0055566F">
        <w:rPr>
          <w:rStyle w:val="StyleUnderline"/>
          <w:rFonts w:asciiTheme="minorHAnsi" w:hAnsiTheme="minorHAnsi"/>
          <w:sz w:val="24"/>
          <w:szCs w:val="24"/>
          <w:highlight w:val="cyan"/>
        </w:rPr>
        <w:t>Korea</w:t>
      </w:r>
      <w:r w:rsidRPr="00BF2FB0">
        <w:rPr>
          <w:rFonts w:asciiTheme="minorHAnsi" w:hAnsiTheme="minorHAnsi"/>
          <w:sz w:val="16"/>
          <w:szCs w:val="24"/>
        </w:rPr>
        <w:t xml:space="preserve"> </w:t>
      </w:r>
      <w:r w:rsidRPr="00BF2FB0">
        <w:rPr>
          <w:rStyle w:val="Emphasis"/>
          <w:rFonts w:asciiTheme="minorHAnsi" w:hAnsiTheme="minorHAnsi"/>
          <w:szCs w:val="24"/>
        </w:rPr>
        <w:t>as a middle power</w:t>
      </w:r>
      <w:r w:rsidRPr="00BF2FB0">
        <w:rPr>
          <w:rFonts w:asciiTheme="minorHAnsi" w:hAnsiTheme="minorHAnsi"/>
          <w:sz w:val="16"/>
          <w:szCs w:val="24"/>
        </w:rPr>
        <w:t xml:space="preserve"> </w:t>
      </w:r>
      <w:r w:rsidRPr="0055566F">
        <w:rPr>
          <w:rStyle w:val="Emphasis"/>
          <w:rFonts w:asciiTheme="minorHAnsi" w:hAnsiTheme="minorHAnsi"/>
          <w:szCs w:val="24"/>
          <w:highlight w:val="cyan"/>
        </w:rPr>
        <w:t>could be an architect</w:t>
      </w:r>
      <w:r w:rsidRPr="00BF2FB0">
        <w:rPr>
          <w:rFonts w:asciiTheme="minorHAnsi" w:hAnsiTheme="minorHAnsi"/>
          <w:sz w:val="16"/>
          <w:szCs w:val="24"/>
        </w:rPr>
        <w:t xml:space="preserve">, not a whole system designer but a complementary programmer, </w:t>
      </w:r>
      <w:r w:rsidRPr="0055566F">
        <w:rPr>
          <w:rStyle w:val="StyleUnderline"/>
          <w:rFonts w:asciiTheme="minorHAnsi" w:hAnsiTheme="minorHAnsi"/>
          <w:sz w:val="24"/>
          <w:szCs w:val="24"/>
          <w:highlight w:val="cyan"/>
        </w:rPr>
        <w:t>who can</w:t>
      </w:r>
      <w:r w:rsidRPr="00BF2FB0">
        <w:rPr>
          <w:rFonts w:asciiTheme="minorHAnsi" w:hAnsiTheme="minorHAnsi"/>
          <w:sz w:val="16"/>
          <w:szCs w:val="24"/>
        </w:rPr>
        <w:t xml:space="preserve"> provide useful </w:t>
      </w:r>
      <w:r w:rsidRPr="0055566F">
        <w:rPr>
          <w:rStyle w:val="Emphasis"/>
          <w:rFonts w:asciiTheme="minorHAnsi" w:hAnsiTheme="minorHAnsi"/>
          <w:szCs w:val="24"/>
          <w:highlight w:val="cyan"/>
        </w:rPr>
        <w:t>patch programs</w:t>
      </w:r>
      <w:r w:rsidRPr="00BF2FB0">
        <w:rPr>
          <w:rFonts w:asciiTheme="minorHAnsi" w:hAnsiTheme="minorHAnsi"/>
          <w:sz w:val="16"/>
          <w:szCs w:val="24"/>
        </w:rPr>
        <w:t xml:space="preserve"> for the whole system operated by world powers. While South Korea needs to engage in building world order in the cyber security sector, its diplomatic strategies, if any, should be complementary to the existing system. South </w:t>
      </w:r>
      <w:r w:rsidRPr="00BF2FB0">
        <w:rPr>
          <w:rStyle w:val="StyleUnderline"/>
          <w:rFonts w:asciiTheme="minorHAnsi" w:hAnsiTheme="minorHAnsi"/>
          <w:sz w:val="24"/>
          <w:szCs w:val="24"/>
        </w:rPr>
        <w:t>Korea’s complementary diplomacy in the sector has to begin with a more thorough understanding of the structural conditions of the cyber security sector</w:t>
      </w:r>
      <w:r w:rsidRPr="00BF2FB0">
        <w:rPr>
          <w:rFonts w:asciiTheme="minorHAnsi" w:hAnsiTheme="minorHAnsi"/>
          <w:sz w:val="16"/>
          <w:szCs w:val="24"/>
        </w:rPr>
        <w:t xml:space="preserve">. Indeed, the world power’s' simplistic approach, based on the traditional conception of “power politics”, does not fit into the nature of cyberspace, which is strongly predicated upon complexity. In this context, the possibilities of middle powers’ complementary roles would be emerging. In particular, middle powers are likely to privilege for problematizing normative aspects that the existing world order may lack. For middle powers that have less military capabilities and economic resources, norm- or value-oriented diplomacy are crucial and effective means to attain the goals. Indeed, diplomatic strategies which are inclusive and close to international norms are more likely to be attractive to other countries. In this context, this paper presents three ideas on the normative approaches, which South Korea needs to develop. a. Normative Diplomacy for Demilitarized Peace Discourse: </w:t>
      </w:r>
      <w:r w:rsidRPr="00BF2FB0">
        <w:rPr>
          <w:rStyle w:val="StyleUnderline"/>
          <w:rFonts w:asciiTheme="minorHAnsi" w:hAnsiTheme="minorHAnsi"/>
          <w:sz w:val="24"/>
          <w:szCs w:val="24"/>
        </w:rPr>
        <w:t>South Korea as a middle power could criticize and complement the security discourse of world powers</w:t>
      </w:r>
      <w:r w:rsidRPr="00BF2FB0">
        <w:rPr>
          <w:rFonts w:asciiTheme="minorHAnsi" w:hAnsiTheme="minorHAnsi"/>
          <w:sz w:val="16"/>
          <w:szCs w:val="24"/>
        </w:rPr>
        <w:t xml:space="preserve">, based on the Cold War metaphor and the analogy of the arms race. Recently, concerns have grown to view the cyber threat from the perspective of militarization in cyberspace. </w:t>
      </w:r>
      <w:r w:rsidRPr="00BF2FB0">
        <w:rPr>
          <w:rStyle w:val="StyleUnderline"/>
          <w:rFonts w:asciiTheme="minorHAnsi" w:hAnsiTheme="minorHAnsi"/>
          <w:sz w:val="24"/>
          <w:szCs w:val="24"/>
        </w:rPr>
        <w:t xml:space="preserve">Cyber-conflict is after all the newest mode of warfare and </w:t>
      </w:r>
      <w:proofErr w:type="spellStart"/>
      <w:r w:rsidRPr="00BF2FB0">
        <w:rPr>
          <w:rStyle w:val="StyleUnderline"/>
          <w:rFonts w:asciiTheme="minorHAnsi" w:hAnsiTheme="minorHAnsi"/>
          <w:sz w:val="24"/>
          <w:szCs w:val="24"/>
        </w:rPr>
        <w:t>cyberweapons</w:t>
      </w:r>
      <w:proofErr w:type="spellEnd"/>
      <w:r w:rsidRPr="00BF2FB0">
        <w:rPr>
          <w:rStyle w:val="StyleUnderline"/>
          <w:rFonts w:asciiTheme="minorHAnsi" w:hAnsiTheme="minorHAnsi"/>
          <w:sz w:val="24"/>
          <w:szCs w:val="24"/>
        </w:rPr>
        <w:t xml:space="preserve"> have been described as weapons of mass disruption</w:t>
      </w:r>
      <w:r w:rsidRPr="00BF2FB0">
        <w:rPr>
          <w:rFonts w:asciiTheme="minorHAnsi" w:hAnsiTheme="minorHAnsi"/>
          <w:sz w:val="16"/>
          <w:szCs w:val="24"/>
        </w:rPr>
        <w:t xml:space="preserve">. In reality, </w:t>
      </w:r>
      <w:r w:rsidRPr="0055566F">
        <w:rPr>
          <w:rStyle w:val="StyleUnderline"/>
          <w:rFonts w:asciiTheme="minorHAnsi" w:hAnsiTheme="minorHAnsi"/>
          <w:sz w:val="24"/>
          <w:szCs w:val="24"/>
          <w:highlight w:val="cyan"/>
        </w:rPr>
        <w:t>the U</w:t>
      </w:r>
      <w:r w:rsidRPr="00BF2FB0">
        <w:rPr>
          <w:rFonts w:asciiTheme="minorHAnsi" w:hAnsiTheme="minorHAnsi"/>
          <w:sz w:val="16"/>
          <w:szCs w:val="24"/>
        </w:rPr>
        <w:t xml:space="preserve">nited </w:t>
      </w:r>
      <w:r w:rsidRPr="0055566F">
        <w:rPr>
          <w:rStyle w:val="StyleUnderline"/>
          <w:rFonts w:asciiTheme="minorHAnsi" w:hAnsiTheme="minorHAnsi"/>
          <w:sz w:val="24"/>
          <w:szCs w:val="24"/>
          <w:highlight w:val="cyan"/>
        </w:rPr>
        <w:t>S</w:t>
      </w:r>
      <w:r w:rsidRPr="00BF2FB0">
        <w:rPr>
          <w:rFonts w:asciiTheme="minorHAnsi" w:hAnsiTheme="minorHAnsi"/>
          <w:sz w:val="16"/>
          <w:szCs w:val="24"/>
        </w:rPr>
        <w:t xml:space="preserve">tates </w:t>
      </w:r>
      <w:r w:rsidRPr="0055566F">
        <w:rPr>
          <w:rStyle w:val="StyleUnderline"/>
          <w:rFonts w:asciiTheme="minorHAnsi" w:hAnsiTheme="minorHAnsi"/>
          <w:sz w:val="24"/>
          <w:szCs w:val="24"/>
          <w:highlight w:val="cyan"/>
        </w:rPr>
        <w:t>and</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China</w:t>
      </w:r>
      <w:r w:rsidRPr="00BF2FB0">
        <w:rPr>
          <w:rFonts w:asciiTheme="minorHAnsi" w:hAnsiTheme="minorHAnsi"/>
          <w:sz w:val="16"/>
          <w:szCs w:val="24"/>
        </w:rPr>
        <w:t xml:space="preserve"> </w:t>
      </w:r>
      <w:r w:rsidRPr="0055566F">
        <w:rPr>
          <w:rStyle w:val="Emphasis"/>
          <w:rFonts w:asciiTheme="minorHAnsi" w:hAnsiTheme="minorHAnsi"/>
          <w:szCs w:val="24"/>
          <w:highlight w:val="cyan"/>
        </w:rPr>
        <w:t>are strengthening their capacity to engage in</w:t>
      </w:r>
      <w:r w:rsidRPr="00BF2FB0">
        <w:rPr>
          <w:rFonts w:asciiTheme="minorHAnsi" w:hAnsiTheme="minorHAnsi"/>
          <w:sz w:val="16"/>
          <w:szCs w:val="24"/>
        </w:rPr>
        <w:t xml:space="preserve"> both defensive and </w:t>
      </w:r>
      <w:r w:rsidRPr="0055566F">
        <w:rPr>
          <w:rStyle w:val="Emphasis"/>
          <w:rFonts w:asciiTheme="minorHAnsi" w:hAnsiTheme="minorHAnsi"/>
          <w:szCs w:val="24"/>
          <w:highlight w:val="cyan"/>
        </w:rPr>
        <w:t>offensive cyber actions against each other</w:t>
      </w:r>
      <w:r w:rsidRPr="00BF2FB0">
        <w:rPr>
          <w:rFonts w:asciiTheme="minorHAnsi" w:hAnsiTheme="minorHAnsi"/>
          <w:sz w:val="16"/>
          <w:szCs w:val="24"/>
        </w:rPr>
        <w:t xml:space="preserve">, </w:t>
      </w:r>
      <w:r w:rsidRPr="0055566F">
        <w:rPr>
          <w:rStyle w:val="StyleUnderline"/>
          <w:rFonts w:asciiTheme="minorHAnsi" w:hAnsiTheme="minorHAnsi"/>
          <w:sz w:val="24"/>
          <w:szCs w:val="24"/>
          <w:highlight w:val="cyan"/>
        </w:rPr>
        <w:t>presenting</w:t>
      </w:r>
      <w:r w:rsidRPr="00BF2FB0">
        <w:rPr>
          <w:rFonts w:asciiTheme="minorHAnsi" w:hAnsiTheme="minorHAnsi"/>
          <w:sz w:val="16"/>
          <w:szCs w:val="24"/>
        </w:rPr>
        <w:t xml:space="preserve"> the prospect of </w:t>
      </w:r>
      <w:r w:rsidRPr="0055566F">
        <w:rPr>
          <w:rStyle w:val="Emphasis"/>
          <w:rFonts w:asciiTheme="minorHAnsi" w:hAnsiTheme="minorHAnsi"/>
          <w:szCs w:val="24"/>
          <w:highlight w:val="cyan"/>
        </w:rPr>
        <w:t>a cyber-arms race</w:t>
      </w:r>
      <w:r w:rsidRPr="00BF2FB0">
        <w:rPr>
          <w:rStyle w:val="Emphasis"/>
          <w:rFonts w:asciiTheme="minorHAnsi" w:hAnsiTheme="minorHAnsi"/>
          <w:szCs w:val="24"/>
        </w:rPr>
        <w:t xml:space="preserve"> </w:t>
      </w:r>
      <w:r w:rsidRPr="00BF2FB0">
        <w:rPr>
          <w:rFonts w:asciiTheme="minorHAnsi" w:hAnsiTheme="minorHAnsi"/>
          <w:sz w:val="16"/>
          <w:szCs w:val="24"/>
        </w:rPr>
        <w:t xml:space="preserve">while potentially intensifying the already high level of distrust between the two countries. Attentions on the military dimensions of cyberspace are justifiable. However, </w:t>
      </w:r>
      <w:r w:rsidRPr="00BF2FB0">
        <w:rPr>
          <w:rStyle w:val="StyleUnderline"/>
          <w:rFonts w:asciiTheme="minorHAnsi" w:hAnsiTheme="minorHAnsi"/>
          <w:sz w:val="24"/>
          <w:szCs w:val="24"/>
        </w:rPr>
        <w:t>there will be no solution for a security dilemma as long as the world powers keep relying on the analogy of an arms race as the zero-sum game</w:t>
      </w:r>
      <w:r w:rsidRPr="00BF2FB0">
        <w:rPr>
          <w:rFonts w:asciiTheme="minorHAnsi" w:hAnsiTheme="minorHAnsi"/>
          <w:sz w:val="16"/>
          <w:szCs w:val="24"/>
        </w:rPr>
        <w:t xml:space="preserve">. In this context, </w:t>
      </w:r>
      <w:r w:rsidRPr="0055566F">
        <w:rPr>
          <w:rStyle w:val="StyleUnderline"/>
          <w:rFonts w:asciiTheme="minorHAnsi" w:hAnsiTheme="minorHAnsi"/>
          <w:sz w:val="24"/>
          <w:szCs w:val="24"/>
          <w:highlight w:val="cyan"/>
        </w:rPr>
        <w:t>it is meaningful for South Korea to stress</w:t>
      </w:r>
      <w:r w:rsidRPr="00BF2FB0">
        <w:rPr>
          <w:rFonts w:asciiTheme="minorHAnsi" w:hAnsiTheme="minorHAnsi"/>
          <w:sz w:val="16"/>
          <w:szCs w:val="24"/>
        </w:rPr>
        <w:t xml:space="preserve"> the other aspect of </w:t>
      </w:r>
      <w:proofErr w:type="spellStart"/>
      <w:r w:rsidRPr="00BF2FB0">
        <w:rPr>
          <w:rFonts w:asciiTheme="minorHAnsi" w:hAnsiTheme="minorHAnsi"/>
          <w:sz w:val="16"/>
          <w:szCs w:val="24"/>
        </w:rPr>
        <w:t>cyberconflict</w:t>
      </w:r>
      <w:proofErr w:type="spellEnd"/>
      <w:r w:rsidRPr="00BF2FB0">
        <w:rPr>
          <w:rFonts w:asciiTheme="minorHAnsi" w:hAnsiTheme="minorHAnsi"/>
          <w:sz w:val="16"/>
          <w:szCs w:val="24"/>
        </w:rPr>
        <w:t xml:space="preserve">, by developing the </w:t>
      </w:r>
      <w:r w:rsidRPr="0055566F">
        <w:rPr>
          <w:rStyle w:val="Emphasis"/>
          <w:rFonts w:asciiTheme="minorHAnsi" w:hAnsiTheme="minorHAnsi"/>
          <w:szCs w:val="24"/>
          <w:highlight w:val="cyan"/>
        </w:rPr>
        <w:t>demilitarized peace</w:t>
      </w:r>
      <w:r w:rsidRPr="00BF2FB0">
        <w:rPr>
          <w:rFonts w:asciiTheme="minorHAnsi" w:hAnsiTheme="minorHAnsi"/>
          <w:sz w:val="16"/>
          <w:szCs w:val="24"/>
        </w:rPr>
        <w:t xml:space="preserve"> discourse in cyberspace. </w:t>
      </w:r>
      <w:proofErr w:type="gramStart"/>
      <w:r w:rsidRPr="00BF2FB0">
        <w:rPr>
          <w:rFonts w:asciiTheme="minorHAnsi" w:hAnsiTheme="minorHAnsi"/>
          <w:sz w:val="16"/>
          <w:szCs w:val="24"/>
        </w:rPr>
        <w:t>b</w:t>
      </w:r>
      <w:proofErr w:type="gramEnd"/>
      <w:r w:rsidRPr="00BF2FB0">
        <w:rPr>
          <w:rFonts w:asciiTheme="minorHAnsi" w:hAnsiTheme="minorHAnsi"/>
          <w:sz w:val="16"/>
          <w:szCs w:val="24"/>
        </w:rPr>
        <w:t xml:space="preserve">. Normative Diplomacy for Post-international Discourses: South Korea has to complement the current security discourses of international laws—a national or international approach to cyber security with legal minds. Recently, </w:t>
      </w:r>
      <w:r w:rsidRPr="00BF2FB0">
        <w:rPr>
          <w:rStyle w:val="StyleUnderline"/>
          <w:rFonts w:asciiTheme="minorHAnsi" w:hAnsiTheme="minorHAnsi"/>
          <w:sz w:val="24"/>
          <w:szCs w:val="24"/>
        </w:rPr>
        <w:t>scholars point out</w:t>
      </w:r>
      <w:r w:rsidRPr="00BF2FB0">
        <w:rPr>
          <w:rFonts w:asciiTheme="minorHAnsi" w:hAnsiTheme="minorHAnsi"/>
          <w:sz w:val="16"/>
          <w:szCs w:val="24"/>
        </w:rPr>
        <w:t xml:space="preserve"> </w:t>
      </w:r>
      <w:r w:rsidRPr="00BF2FB0">
        <w:rPr>
          <w:rStyle w:val="Emphasis"/>
          <w:rFonts w:asciiTheme="minorHAnsi" w:hAnsiTheme="minorHAnsi"/>
          <w:szCs w:val="24"/>
        </w:rPr>
        <w:t>the lack of an international legal framework</w:t>
      </w:r>
      <w:r w:rsidRPr="00BF2FB0">
        <w:rPr>
          <w:rFonts w:asciiTheme="minorHAnsi" w:hAnsiTheme="minorHAnsi"/>
          <w:sz w:val="16"/>
          <w:szCs w:val="24"/>
        </w:rPr>
        <w:t xml:space="preserve"> </w:t>
      </w:r>
      <w:r w:rsidRPr="00BF2FB0">
        <w:rPr>
          <w:rStyle w:val="StyleUnderline"/>
          <w:rFonts w:asciiTheme="minorHAnsi" w:hAnsiTheme="minorHAnsi"/>
          <w:sz w:val="24"/>
          <w:szCs w:val="24"/>
        </w:rPr>
        <w:t>that defines the use of force in</w:t>
      </w:r>
      <w:r w:rsidRPr="00BF2FB0">
        <w:rPr>
          <w:rFonts w:asciiTheme="minorHAnsi" w:hAnsiTheme="minorHAnsi"/>
          <w:sz w:val="16"/>
          <w:szCs w:val="24"/>
        </w:rPr>
        <w:t xml:space="preserve"> </w:t>
      </w:r>
      <w:r w:rsidRPr="00BF2FB0">
        <w:rPr>
          <w:rStyle w:val="Emphasis"/>
          <w:rFonts w:asciiTheme="minorHAnsi" w:hAnsiTheme="minorHAnsi"/>
          <w:szCs w:val="24"/>
        </w:rPr>
        <w:t>cyberspace</w:t>
      </w:r>
      <w:r w:rsidRPr="00BF2FB0">
        <w:rPr>
          <w:rFonts w:asciiTheme="minorHAnsi" w:hAnsiTheme="minorHAnsi"/>
          <w:sz w:val="16"/>
          <w:szCs w:val="24"/>
        </w:rPr>
        <w:t xml:space="preserve">; they examine the legal dilemmas regarding the use of force in cyberspace and question how the Law of War can be applied to cyber-threats. The Tallinn Manual is a noteworthy example that applies international norms to transnational threats in cyberspace. However, considering operational difficulties in deterring and identifying cyber-attacks and the asymmetric dimension of cyber-conflicts, inadequate are international laws and norms, predicated upon the dichotomy of actors—i.e., offense and defense—in the modern international politics. What we need is more complex discourses and norms that are able to handle the post international or inter-network dynamics of cyber security issues. In this context, South </w:t>
      </w:r>
      <w:r w:rsidRPr="0055566F">
        <w:rPr>
          <w:rStyle w:val="StyleUnderline"/>
          <w:rFonts w:asciiTheme="minorHAnsi" w:hAnsiTheme="minorHAnsi"/>
          <w:sz w:val="24"/>
          <w:szCs w:val="24"/>
          <w:highlight w:val="cyan"/>
        </w:rPr>
        <w:t>Korea</w:t>
      </w:r>
      <w:r w:rsidRPr="00BF2FB0">
        <w:rPr>
          <w:rFonts w:asciiTheme="minorHAnsi" w:hAnsiTheme="minorHAnsi"/>
          <w:sz w:val="16"/>
          <w:szCs w:val="24"/>
        </w:rPr>
        <w:t xml:space="preserve"> as a middle power </w:t>
      </w:r>
      <w:r w:rsidRPr="0055566F">
        <w:rPr>
          <w:rStyle w:val="StyleUnderline"/>
          <w:rFonts w:asciiTheme="minorHAnsi" w:hAnsiTheme="minorHAnsi"/>
          <w:sz w:val="24"/>
          <w:szCs w:val="24"/>
          <w:highlight w:val="cyan"/>
        </w:rPr>
        <w:t>could</w:t>
      </w:r>
      <w:r w:rsidRPr="00BF2FB0">
        <w:rPr>
          <w:rFonts w:asciiTheme="minorHAnsi" w:hAnsiTheme="minorHAnsi"/>
          <w:sz w:val="16"/>
          <w:szCs w:val="24"/>
        </w:rPr>
        <w:t xml:space="preserve"> contribute by </w:t>
      </w:r>
      <w:r w:rsidRPr="0055566F">
        <w:rPr>
          <w:rStyle w:val="Emphasis"/>
          <w:rFonts w:asciiTheme="minorHAnsi" w:hAnsiTheme="minorHAnsi"/>
          <w:szCs w:val="24"/>
          <w:highlight w:val="cyan"/>
        </w:rPr>
        <w:t>develop</w:t>
      </w:r>
      <w:r w:rsidRPr="00BF2FB0">
        <w:rPr>
          <w:rFonts w:asciiTheme="minorHAnsi" w:hAnsiTheme="minorHAnsi"/>
          <w:sz w:val="16"/>
          <w:szCs w:val="24"/>
        </w:rPr>
        <w:t xml:space="preserve">ing </w:t>
      </w:r>
      <w:r w:rsidRPr="0055566F">
        <w:rPr>
          <w:rStyle w:val="Emphasis"/>
          <w:rFonts w:asciiTheme="minorHAnsi" w:hAnsiTheme="minorHAnsi"/>
          <w:szCs w:val="24"/>
          <w:highlight w:val="cyan"/>
        </w:rPr>
        <w:t xml:space="preserve">a new network discourse </w:t>
      </w:r>
      <w:r w:rsidRPr="00BF2FB0">
        <w:rPr>
          <w:rStyle w:val="Emphasis"/>
          <w:rFonts w:asciiTheme="minorHAnsi" w:hAnsiTheme="minorHAnsi"/>
          <w:szCs w:val="24"/>
        </w:rPr>
        <w:t>complementing the existing international discourses</w:t>
      </w:r>
      <w:r w:rsidRPr="00BF2FB0">
        <w:rPr>
          <w:rFonts w:asciiTheme="minorHAnsi" w:hAnsiTheme="minorHAnsi"/>
          <w:sz w:val="16"/>
          <w:szCs w:val="24"/>
        </w:rPr>
        <w:t xml:space="preserve">. c. Normative Diplomacy for Cyber Ethics: South Korea could complement the world powers' security discourse with cyber ethics. Cyber ethics encompasses Internet user’s behavior and what computers are programmed to do, and how this affects individuals and society. Previous examples of cyber ethics include various issues concerning personal information or privacy: Who owns digital data? What should users be allowed to do with it? And, how much access should there be to obscene contents online? Now those ethical questions should be extended to international or transnational issues of cyber security. As an ever increasing amount of people connect to the Internet, there is a susceptibility to identity theft, cybercrimes and computer hacking. Historically, security has long been a topic of ethical debate. Likewise, it is expected for such ethical debates to arise in the cyber security sector. In this context, South Korea as a middle power is likely to develop new discourses in cyber ethics as an underdeveloped field, which complement the realist or the liberal discourses of the world powers. </w:t>
      </w:r>
      <w:r w:rsidRPr="00BF2FB0">
        <w:rPr>
          <w:rFonts w:ascii="Arial" w:hAnsi="Arial" w:cs="Arial"/>
          <w:sz w:val="16"/>
          <w:szCs w:val="24"/>
        </w:rPr>
        <w:t>▒</w:t>
      </w:r>
    </w:p>
    <w:p w:rsidR="00BF2FB0" w:rsidRPr="00BF2FB0" w:rsidRDefault="00BF2FB0" w:rsidP="00BF2FB0">
      <w:pPr>
        <w:tabs>
          <w:tab w:val="left" w:pos="4110"/>
        </w:tabs>
        <w:spacing w:after="0" w:line="240" w:lineRule="auto"/>
        <w:rPr>
          <w:rFonts w:asciiTheme="minorHAnsi" w:hAnsiTheme="minorHAnsi"/>
          <w:sz w:val="24"/>
          <w:szCs w:val="24"/>
        </w:rPr>
      </w:pPr>
      <w:r w:rsidRPr="00BF2FB0">
        <w:rPr>
          <w:rFonts w:asciiTheme="minorHAnsi" w:hAnsiTheme="minorHAnsi"/>
          <w:sz w:val="24"/>
          <w:szCs w:val="24"/>
        </w:rPr>
        <w:tab/>
      </w:r>
    </w:p>
    <w:p w:rsidR="00BF2FB0" w:rsidRPr="00BF2FB0" w:rsidRDefault="00BF2FB0" w:rsidP="00BF2FB0">
      <w:pPr>
        <w:pStyle w:val="Heading4"/>
        <w:spacing w:before="0" w:line="240" w:lineRule="auto"/>
        <w:rPr>
          <w:rFonts w:asciiTheme="minorHAnsi" w:hAnsiTheme="minorHAnsi" w:cs="Arial"/>
          <w:sz w:val="24"/>
          <w:szCs w:val="24"/>
        </w:rPr>
      </w:pPr>
      <w:r w:rsidRPr="00BF2FB0">
        <w:rPr>
          <w:rFonts w:asciiTheme="minorHAnsi" w:hAnsiTheme="minorHAnsi" w:cs="Arial"/>
          <w:sz w:val="24"/>
          <w:szCs w:val="24"/>
        </w:rPr>
        <w:t>Absence of clear cyber-norms ensures attacks escalate</w:t>
      </w:r>
    </w:p>
    <w:p w:rsidR="00BF2FB0" w:rsidRPr="00BF2FB0" w:rsidRDefault="00BF2FB0" w:rsidP="00BF2FB0">
      <w:pPr>
        <w:spacing w:after="0" w:line="240" w:lineRule="auto"/>
        <w:rPr>
          <w:rFonts w:asciiTheme="minorHAnsi" w:hAnsiTheme="minorHAnsi"/>
          <w:sz w:val="24"/>
          <w:szCs w:val="24"/>
        </w:rPr>
      </w:pPr>
      <w:proofErr w:type="spellStart"/>
      <w:r w:rsidRPr="00BF2FB0">
        <w:rPr>
          <w:rStyle w:val="Style13ptBold"/>
          <w:rFonts w:asciiTheme="minorHAnsi" w:hAnsiTheme="minorHAnsi"/>
          <w:sz w:val="24"/>
          <w:szCs w:val="24"/>
        </w:rPr>
        <w:t>Gompert</w:t>
      </w:r>
      <w:proofErr w:type="spellEnd"/>
      <w:r w:rsidRPr="00BF2FB0">
        <w:rPr>
          <w:rStyle w:val="Style13ptBold"/>
          <w:rFonts w:asciiTheme="minorHAnsi" w:hAnsiTheme="minorHAnsi"/>
          <w:sz w:val="24"/>
          <w:szCs w:val="24"/>
        </w:rPr>
        <w:t xml:space="preserve"> and </w:t>
      </w:r>
      <w:proofErr w:type="spellStart"/>
      <w:r w:rsidRPr="00BF2FB0">
        <w:rPr>
          <w:rStyle w:val="Style13ptBold"/>
          <w:rFonts w:asciiTheme="minorHAnsi" w:hAnsiTheme="minorHAnsi"/>
          <w:sz w:val="24"/>
          <w:szCs w:val="24"/>
        </w:rPr>
        <w:t>Libicki</w:t>
      </w:r>
      <w:proofErr w:type="spellEnd"/>
      <w:r w:rsidRPr="00BF2FB0">
        <w:rPr>
          <w:rStyle w:val="Style13ptBold"/>
          <w:rFonts w:asciiTheme="minorHAnsi" w:hAnsiTheme="minorHAnsi"/>
          <w:sz w:val="24"/>
          <w:szCs w:val="24"/>
        </w:rPr>
        <w:t xml:space="preserve"> 15</w:t>
      </w:r>
      <w:r w:rsidRPr="00BF2FB0">
        <w:rPr>
          <w:rFonts w:asciiTheme="minorHAnsi" w:hAnsiTheme="minorHAnsi"/>
          <w:sz w:val="24"/>
          <w:szCs w:val="24"/>
        </w:rPr>
        <w:t xml:space="preserve"> (David C. </w:t>
      </w:r>
      <w:proofErr w:type="spellStart"/>
      <w:r w:rsidRPr="00BF2FB0">
        <w:rPr>
          <w:rFonts w:asciiTheme="minorHAnsi" w:hAnsiTheme="minorHAnsi"/>
          <w:sz w:val="24"/>
          <w:szCs w:val="24"/>
        </w:rPr>
        <w:t>Gompert</w:t>
      </w:r>
      <w:proofErr w:type="spellEnd"/>
      <w:r w:rsidRPr="00BF2FB0">
        <w:rPr>
          <w:rFonts w:asciiTheme="minorHAnsi" w:hAnsiTheme="minorHAnsi"/>
          <w:sz w:val="24"/>
          <w:szCs w:val="24"/>
        </w:rPr>
        <w:t xml:space="preserve">, Distinguished Professor at the Center for Cyber Security Studies of the US Naval Academy, Senior Fellow at the RAND Corporation and Chairman of the Board of Global Integrated Services, served as US Principal Deputy Director of National Intelligence, and, Martin </w:t>
      </w:r>
      <w:proofErr w:type="spellStart"/>
      <w:r w:rsidRPr="00BF2FB0">
        <w:rPr>
          <w:rFonts w:asciiTheme="minorHAnsi" w:hAnsiTheme="minorHAnsi"/>
          <w:sz w:val="24"/>
          <w:szCs w:val="24"/>
        </w:rPr>
        <w:t>Libicki</w:t>
      </w:r>
      <w:proofErr w:type="spellEnd"/>
      <w:r w:rsidRPr="00BF2FB0">
        <w:rPr>
          <w:rFonts w:asciiTheme="minorHAnsi" w:hAnsiTheme="minorHAnsi"/>
          <w:sz w:val="24"/>
          <w:szCs w:val="24"/>
        </w:rPr>
        <w:t xml:space="preserve">, Distinguished Professor at the Center for Cyber Security Studies and Senior Management Scientist at the RAND Corporation, (“Waging Cyber War the American Way,” Survival: Global Politics and Strategy August–September, p. </w:t>
      </w:r>
      <w:proofErr w:type="spellStart"/>
      <w:r w:rsidRPr="00BF2FB0">
        <w:rPr>
          <w:rFonts w:asciiTheme="minorHAnsi" w:hAnsiTheme="minorHAnsi"/>
          <w:sz w:val="24"/>
          <w:szCs w:val="24"/>
        </w:rPr>
        <w:t>EBSCOHost</w:t>
      </w:r>
      <w:proofErr w:type="spellEnd"/>
      <w:r w:rsidRPr="00BF2FB0">
        <w:rPr>
          <w:rFonts w:asciiTheme="minorHAnsi" w:hAnsiTheme="minorHAnsi"/>
          <w:sz w:val="24"/>
          <w:szCs w:val="24"/>
        </w:rPr>
        <w:t>)</w:t>
      </w:r>
    </w:p>
    <w:p w:rsidR="00BF2FB0" w:rsidRPr="00BF2FB0" w:rsidRDefault="00BF2FB0" w:rsidP="00BF2FB0">
      <w:pPr>
        <w:spacing w:after="0" w:line="240" w:lineRule="auto"/>
        <w:rPr>
          <w:rFonts w:asciiTheme="minorHAnsi" w:hAnsiTheme="minorHAnsi"/>
          <w:sz w:val="16"/>
          <w:szCs w:val="24"/>
        </w:rPr>
      </w:pPr>
      <w:r w:rsidRPr="00BF2FB0">
        <w:rPr>
          <w:rFonts w:asciiTheme="minorHAnsi" w:hAnsiTheme="minorHAnsi"/>
          <w:sz w:val="16"/>
          <w:szCs w:val="24"/>
        </w:rPr>
        <w:t xml:space="preserve">The nature of US counter-military </w:t>
      </w:r>
      <w:proofErr w:type="spellStart"/>
      <w:r w:rsidRPr="00BF2FB0">
        <w:rPr>
          <w:rFonts w:asciiTheme="minorHAnsi" w:hAnsiTheme="minorHAnsi"/>
          <w:sz w:val="16"/>
          <w:szCs w:val="24"/>
        </w:rPr>
        <w:t>cyber attacks</w:t>
      </w:r>
      <w:proofErr w:type="spellEnd"/>
      <w:r w:rsidRPr="00BF2FB0">
        <w:rPr>
          <w:rFonts w:asciiTheme="minorHAnsi" w:hAnsiTheme="minorHAnsi"/>
          <w:sz w:val="16"/>
          <w:szCs w:val="24"/>
        </w:rPr>
        <w:t xml:space="preserve"> during wartime should derive from the mission of gaining, or denying the opponent, operational advantage. Primary targets of the United States should mirror those of a cyber-capable adversary: ISR, command and control, navigation and guidance, transport and logistics support. Because this mission is not coercive or strategic in nature, economic and other </w:t>
      </w:r>
      <w:r w:rsidRPr="00BF2FB0">
        <w:rPr>
          <w:rFonts w:asciiTheme="minorHAnsi" w:hAnsiTheme="minorHAnsi"/>
          <w:sz w:val="24"/>
          <w:szCs w:val="24"/>
          <w:u w:val="single"/>
        </w:rPr>
        <w:t xml:space="preserve">civilian networks should not be targeted. </w:t>
      </w:r>
      <w:r w:rsidRPr="00BF2FB0">
        <w:rPr>
          <w:rFonts w:asciiTheme="minorHAnsi" w:hAnsiTheme="minorHAnsi"/>
          <w:sz w:val="16"/>
          <w:szCs w:val="24"/>
        </w:rPr>
        <w:t xml:space="preserve">However, </w:t>
      </w:r>
      <w:r w:rsidRPr="00BF2FB0">
        <w:rPr>
          <w:rFonts w:asciiTheme="minorHAnsi" w:hAnsiTheme="minorHAnsi"/>
          <w:sz w:val="24"/>
          <w:szCs w:val="24"/>
          <w:u w:val="single"/>
        </w:rPr>
        <w:t>to the extent that networks that enable military operations may be multipurpose,</w:t>
      </w:r>
      <w:r w:rsidRPr="00BF2FB0">
        <w:rPr>
          <w:rFonts w:asciiTheme="minorHAnsi" w:hAnsiTheme="minorHAnsi"/>
          <w:sz w:val="16"/>
          <w:szCs w:val="24"/>
        </w:rPr>
        <w:t xml:space="preserve"> avoidance of </w:t>
      </w:r>
      <w:r w:rsidRPr="0055566F">
        <w:rPr>
          <w:rStyle w:val="Emphasis"/>
          <w:rFonts w:asciiTheme="minorHAnsi" w:hAnsiTheme="minorHAnsi"/>
          <w:szCs w:val="24"/>
          <w:highlight w:val="cyan"/>
        </w:rPr>
        <w:t>non-military harm cannot be assured.</w:t>
      </w:r>
      <w:r w:rsidRPr="0055566F">
        <w:rPr>
          <w:rFonts w:asciiTheme="minorHAnsi" w:hAnsiTheme="minorHAnsi"/>
          <w:sz w:val="16"/>
          <w:szCs w:val="24"/>
          <w:highlight w:val="cyan"/>
        </w:rPr>
        <w:t xml:space="preserve"> </w:t>
      </w:r>
      <w:r w:rsidRPr="0055566F">
        <w:rPr>
          <w:rStyle w:val="Emphasis"/>
          <w:rFonts w:asciiTheme="minorHAnsi" w:hAnsiTheme="minorHAnsi"/>
          <w:szCs w:val="24"/>
          <w:highlight w:val="cyan"/>
        </w:rPr>
        <w:t>There are no sharp ‘firebreaks’ in cyber war</w:t>
      </w:r>
      <w:r w:rsidRPr="00BF2FB0">
        <w:rPr>
          <w:rStyle w:val="Emphasis"/>
          <w:rFonts w:asciiTheme="minorHAnsi" w:hAnsiTheme="minorHAnsi"/>
          <w:szCs w:val="24"/>
        </w:rPr>
        <w:t xml:space="preserve">.14 </w:t>
      </w:r>
      <w:r w:rsidRPr="00BF2FB0">
        <w:rPr>
          <w:rFonts w:asciiTheme="minorHAnsi" w:hAnsiTheme="minorHAnsi"/>
          <w:sz w:val="16"/>
          <w:szCs w:val="24"/>
        </w:rPr>
        <w:t xml:space="preserve">Normatively speaking, </w:t>
      </w:r>
      <w:r w:rsidRPr="00BF2FB0">
        <w:rPr>
          <w:rFonts w:asciiTheme="minorHAnsi" w:hAnsiTheme="minorHAnsi"/>
          <w:sz w:val="24"/>
          <w:szCs w:val="24"/>
          <w:u w:val="single"/>
        </w:rPr>
        <w:t>cyber war during an armed conflict would presumably not constitute aggression any more than the underlying conflict would</w:t>
      </w:r>
      <w:r w:rsidRPr="00BF2FB0">
        <w:rPr>
          <w:rFonts w:asciiTheme="minorHAnsi" w:hAnsiTheme="minorHAnsi"/>
          <w:sz w:val="16"/>
          <w:szCs w:val="24"/>
        </w:rPr>
        <w:t xml:space="preserve">.15 However, </w:t>
      </w:r>
      <w:r w:rsidRPr="0055566F">
        <w:rPr>
          <w:rFonts w:asciiTheme="minorHAnsi" w:hAnsiTheme="minorHAnsi"/>
          <w:sz w:val="24"/>
          <w:szCs w:val="24"/>
          <w:highlight w:val="cyan"/>
          <w:u w:val="single"/>
        </w:rPr>
        <w:t>norms</w:t>
      </w:r>
      <w:r w:rsidRPr="00BF2FB0">
        <w:rPr>
          <w:rFonts w:asciiTheme="minorHAnsi" w:hAnsiTheme="minorHAnsi"/>
          <w:sz w:val="24"/>
          <w:szCs w:val="24"/>
          <w:u w:val="single"/>
        </w:rPr>
        <w:t xml:space="preserve"> of proportionality, discrimination </w:t>
      </w:r>
      <w:r w:rsidRPr="0055566F">
        <w:rPr>
          <w:rFonts w:asciiTheme="minorHAnsi" w:hAnsiTheme="minorHAnsi"/>
          <w:sz w:val="24"/>
          <w:szCs w:val="24"/>
          <w:highlight w:val="cyan"/>
          <w:u w:val="single"/>
        </w:rPr>
        <w:t>and</w:t>
      </w:r>
      <w:r w:rsidRPr="00BF2FB0">
        <w:rPr>
          <w:rFonts w:asciiTheme="minorHAnsi" w:hAnsiTheme="minorHAnsi"/>
          <w:sz w:val="24"/>
          <w:szCs w:val="24"/>
          <w:u w:val="single"/>
        </w:rPr>
        <w:t xml:space="preserve"> </w:t>
      </w:r>
      <w:r w:rsidRPr="00BF2FB0">
        <w:rPr>
          <w:rFonts w:asciiTheme="minorHAnsi" w:hAnsiTheme="minorHAnsi"/>
          <w:sz w:val="16"/>
          <w:szCs w:val="24"/>
        </w:rPr>
        <w:t xml:space="preserve">respect for </w:t>
      </w:r>
      <w:r w:rsidRPr="0055566F">
        <w:rPr>
          <w:rFonts w:asciiTheme="minorHAnsi" w:hAnsiTheme="minorHAnsi"/>
          <w:b/>
          <w:sz w:val="24"/>
          <w:szCs w:val="24"/>
          <w:highlight w:val="cyan"/>
          <w:u w:val="single"/>
        </w:rPr>
        <w:t>neutrality</w:t>
      </w:r>
      <w:r w:rsidRPr="00BF2FB0">
        <w:rPr>
          <w:rFonts w:asciiTheme="minorHAnsi" w:hAnsiTheme="minorHAnsi"/>
          <w:b/>
          <w:sz w:val="24"/>
          <w:szCs w:val="24"/>
          <w:u w:val="single"/>
        </w:rPr>
        <w:t xml:space="preserve"> could </w:t>
      </w:r>
      <w:r w:rsidRPr="0055566F">
        <w:rPr>
          <w:rStyle w:val="Emphasis"/>
          <w:rFonts w:asciiTheme="minorHAnsi" w:hAnsiTheme="minorHAnsi"/>
          <w:szCs w:val="24"/>
          <w:highlight w:val="cyan"/>
        </w:rPr>
        <w:t>come under pressure</w:t>
      </w:r>
      <w:r w:rsidRPr="00BF2FB0">
        <w:rPr>
          <w:rFonts w:asciiTheme="minorHAnsi" w:hAnsiTheme="minorHAnsi"/>
          <w:sz w:val="16"/>
          <w:szCs w:val="24"/>
        </w:rPr>
        <w:t xml:space="preserve">.16 </w:t>
      </w:r>
      <w:r w:rsidRPr="00BF2FB0">
        <w:rPr>
          <w:rFonts w:asciiTheme="minorHAnsi" w:hAnsiTheme="minorHAnsi"/>
          <w:sz w:val="24"/>
          <w:szCs w:val="24"/>
          <w:u w:val="single"/>
        </w:rPr>
        <w:t>With or without cyber war</w:t>
      </w:r>
      <w:r w:rsidRPr="00BF2FB0">
        <w:rPr>
          <w:rFonts w:asciiTheme="minorHAnsi" w:hAnsiTheme="minorHAnsi"/>
          <w:sz w:val="16"/>
          <w:szCs w:val="24"/>
        </w:rPr>
        <w:t xml:space="preserve">, </w:t>
      </w:r>
      <w:r w:rsidRPr="0055566F">
        <w:rPr>
          <w:rStyle w:val="Emphasis"/>
          <w:rFonts w:asciiTheme="minorHAnsi" w:hAnsiTheme="minorHAnsi"/>
          <w:szCs w:val="24"/>
          <w:highlight w:val="cyan"/>
        </w:rPr>
        <w:t>these proscriptions are not absolute</w:t>
      </w:r>
      <w:r w:rsidRPr="00BF2FB0">
        <w:rPr>
          <w:rFonts w:asciiTheme="minorHAnsi" w:hAnsiTheme="minorHAnsi"/>
          <w:b/>
          <w:sz w:val="24"/>
          <w:szCs w:val="24"/>
          <w:u w:val="single"/>
        </w:rPr>
        <w:t>:</w:t>
      </w:r>
      <w:r w:rsidRPr="00BF2FB0">
        <w:rPr>
          <w:rFonts w:asciiTheme="minorHAnsi" w:hAnsiTheme="minorHAnsi"/>
          <w:sz w:val="16"/>
          <w:szCs w:val="24"/>
        </w:rPr>
        <w:t xml:space="preserve"> in essence, combatants are bound to avoid attacks that harm civilian populations or neutrals unless militarily exigent. </w:t>
      </w:r>
      <w:r w:rsidRPr="00BF2FB0">
        <w:rPr>
          <w:rFonts w:asciiTheme="minorHAnsi" w:hAnsiTheme="minorHAnsi"/>
          <w:sz w:val="24"/>
          <w:szCs w:val="24"/>
          <w:u w:val="single"/>
        </w:rPr>
        <w:t>Civilians engaged in supporting war-making</w:t>
      </w:r>
      <w:r w:rsidRPr="00BF2FB0">
        <w:rPr>
          <w:rFonts w:asciiTheme="minorHAnsi" w:hAnsiTheme="minorHAnsi"/>
          <w:sz w:val="16"/>
          <w:szCs w:val="24"/>
        </w:rPr>
        <w:t xml:space="preserve">, and neutrals that are aiding the enemy, </w:t>
      </w:r>
      <w:r w:rsidRPr="00BF2FB0">
        <w:rPr>
          <w:rFonts w:asciiTheme="minorHAnsi" w:hAnsiTheme="minorHAnsi"/>
          <w:sz w:val="24"/>
          <w:szCs w:val="24"/>
          <w:u w:val="single"/>
        </w:rPr>
        <w:t>are fair game, provided any harm to them is unavoidable</w:t>
      </w:r>
      <w:r w:rsidRPr="00BF2FB0">
        <w:rPr>
          <w:rFonts w:asciiTheme="minorHAnsi" w:hAnsiTheme="minorHAnsi"/>
          <w:sz w:val="16"/>
          <w:szCs w:val="24"/>
        </w:rPr>
        <w:t xml:space="preserve"> in order to degrade their contributions to war-making. </w:t>
      </w:r>
      <w:r w:rsidRPr="0055566F">
        <w:rPr>
          <w:rFonts w:asciiTheme="minorHAnsi" w:hAnsiTheme="minorHAnsi"/>
          <w:sz w:val="24"/>
          <w:szCs w:val="24"/>
          <w:highlight w:val="cyan"/>
          <w:u w:val="single"/>
        </w:rPr>
        <w:t>Law-of-war standards should inform counter-military cyber war</w:t>
      </w:r>
      <w:r w:rsidRPr="00BF2FB0">
        <w:rPr>
          <w:rFonts w:asciiTheme="minorHAnsi" w:hAnsiTheme="minorHAnsi"/>
          <w:sz w:val="16"/>
          <w:szCs w:val="24"/>
        </w:rPr>
        <w:t xml:space="preserve">, not preclude it. Strictly speaking, enemy violation of the laws of war – for instance, targeting non-combatants without military justification – does not remove the obligation to observe these standards. </w:t>
      </w:r>
      <w:r w:rsidRPr="00BF2FB0">
        <w:rPr>
          <w:rFonts w:asciiTheme="minorHAnsi" w:hAnsiTheme="minorHAnsi"/>
          <w:sz w:val="24"/>
          <w:szCs w:val="24"/>
          <w:u w:val="single"/>
        </w:rPr>
        <w:t xml:space="preserve">Although the problems of </w:t>
      </w:r>
      <w:r w:rsidRPr="0055566F">
        <w:rPr>
          <w:rFonts w:asciiTheme="minorHAnsi" w:hAnsiTheme="minorHAnsi"/>
          <w:sz w:val="24"/>
          <w:szCs w:val="24"/>
          <w:highlight w:val="cyan"/>
          <w:u w:val="single"/>
        </w:rPr>
        <w:t>proportionality, discrimination and</w:t>
      </w:r>
      <w:r w:rsidRPr="00BF2FB0">
        <w:rPr>
          <w:rFonts w:asciiTheme="minorHAnsi" w:hAnsiTheme="minorHAnsi"/>
          <w:sz w:val="24"/>
          <w:szCs w:val="24"/>
          <w:u w:val="single"/>
        </w:rPr>
        <w:t xml:space="preserve"> </w:t>
      </w:r>
      <w:r w:rsidRPr="00BF2FB0">
        <w:rPr>
          <w:rFonts w:asciiTheme="minorHAnsi" w:hAnsiTheme="minorHAnsi"/>
          <w:sz w:val="16"/>
          <w:szCs w:val="24"/>
        </w:rPr>
        <w:t xml:space="preserve">respect for </w:t>
      </w:r>
      <w:r w:rsidRPr="0055566F">
        <w:rPr>
          <w:rFonts w:asciiTheme="minorHAnsi" w:hAnsiTheme="minorHAnsi"/>
          <w:sz w:val="24"/>
          <w:szCs w:val="24"/>
          <w:highlight w:val="cyan"/>
          <w:u w:val="single"/>
        </w:rPr>
        <w:t>neutrality</w:t>
      </w:r>
      <w:r w:rsidRPr="00BF2FB0">
        <w:rPr>
          <w:rFonts w:asciiTheme="minorHAnsi" w:hAnsiTheme="minorHAnsi"/>
          <w:sz w:val="24"/>
          <w:szCs w:val="24"/>
          <w:u w:val="single"/>
        </w:rPr>
        <w:t xml:space="preserve"> are not unique to cyber war</w:t>
      </w:r>
      <w:r w:rsidRPr="00BF2FB0">
        <w:rPr>
          <w:rFonts w:asciiTheme="minorHAnsi" w:hAnsiTheme="minorHAnsi"/>
          <w:sz w:val="16"/>
          <w:szCs w:val="24"/>
        </w:rPr>
        <w:t xml:space="preserve">, </w:t>
      </w:r>
      <w:r w:rsidRPr="00BF2FB0">
        <w:rPr>
          <w:rStyle w:val="Emphasis"/>
          <w:rFonts w:asciiTheme="minorHAnsi" w:hAnsiTheme="minorHAnsi"/>
          <w:szCs w:val="24"/>
        </w:rPr>
        <w:t xml:space="preserve">they </w:t>
      </w:r>
      <w:r w:rsidRPr="0055566F">
        <w:rPr>
          <w:rStyle w:val="Emphasis"/>
          <w:rFonts w:asciiTheme="minorHAnsi" w:hAnsiTheme="minorHAnsi"/>
          <w:szCs w:val="24"/>
          <w:highlight w:val="cyan"/>
        </w:rPr>
        <w:t>can be exacerbated by the difficulty inherent in controlling the course</w:t>
      </w:r>
      <w:r w:rsidRPr="00BF2FB0">
        <w:rPr>
          <w:rFonts w:asciiTheme="minorHAnsi" w:hAnsiTheme="minorHAnsi"/>
          <w:b/>
          <w:sz w:val="24"/>
          <w:szCs w:val="24"/>
          <w:u w:val="single"/>
        </w:rPr>
        <w:t xml:space="preserve">, </w:t>
      </w:r>
      <w:r w:rsidRPr="00BF2FB0">
        <w:rPr>
          <w:rFonts w:asciiTheme="minorHAnsi" w:hAnsiTheme="minorHAnsi"/>
          <w:sz w:val="24"/>
          <w:szCs w:val="24"/>
          <w:u w:val="single"/>
        </w:rPr>
        <w:t xml:space="preserve">paths and effects </w:t>
      </w:r>
      <w:r w:rsidRPr="0055566F">
        <w:rPr>
          <w:rFonts w:asciiTheme="minorHAnsi" w:hAnsiTheme="minorHAnsi"/>
          <w:sz w:val="24"/>
          <w:szCs w:val="24"/>
          <w:highlight w:val="cyan"/>
          <w:u w:val="single"/>
        </w:rPr>
        <w:t xml:space="preserve">of </w:t>
      </w:r>
      <w:proofErr w:type="spellStart"/>
      <w:r w:rsidRPr="0055566F">
        <w:rPr>
          <w:rFonts w:asciiTheme="minorHAnsi" w:hAnsiTheme="minorHAnsi"/>
          <w:sz w:val="24"/>
          <w:szCs w:val="24"/>
          <w:highlight w:val="cyan"/>
          <w:u w:val="single"/>
        </w:rPr>
        <w:t>cyber attacks</w:t>
      </w:r>
      <w:proofErr w:type="spellEnd"/>
      <w:r w:rsidRPr="00BF2FB0">
        <w:rPr>
          <w:rFonts w:asciiTheme="minorHAnsi" w:hAnsiTheme="minorHAnsi"/>
          <w:sz w:val="24"/>
          <w:szCs w:val="24"/>
          <w:u w:val="single"/>
        </w:rPr>
        <w:t xml:space="preserve">. </w:t>
      </w:r>
      <w:r w:rsidRPr="00BF2FB0">
        <w:rPr>
          <w:rFonts w:asciiTheme="minorHAnsi" w:hAnsiTheme="minorHAnsi"/>
          <w:sz w:val="16"/>
          <w:szCs w:val="24"/>
        </w:rPr>
        <w:t xml:space="preserve">As important as norms may be to the United States, its desire to avoid cyber-war escalation is at least as important. For both reasons, the United States </w:t>
      </w:r>
      <w:proofErr w:type="spellStart"/>
      <w:r w:rsidRPr="00BF2FB0">
        <w:rPr>
          <w:rFonts w:asciiTheme="minorHAnsi" w:hAnsiTheme="minorHAnsi"/>
          <w:sz w:val="16"/>
          <w:szCs w:val="24"/>
        </w:rPr>
        <w:t>favours</w:t>
      </w:r>
      <w:proofErr w:type="spellEnd"/>
      <w:r w:rsidRPr="00BF2FB0">
        <w:rPr>
          <w:rFonts w:asciiTheme="minorHAnsi" w:hAnsiTheme="minorHAnsi"/>
          <w:sz w:val="16"/>
          <w:szCs w:val="24"/>
        </w:rPr>
        <w:t xml:space="preserve"> tight command and control (C2). Authority to conduct offensive cyber operations flows from the president via the secretary of defense to military commanders for execution. Once ordered, cyber war is directed by regional combatant commanders, who oversee virtually all US military operations in their respective theatres, in collaboration with US Cyber Command, which is responsible for delivering actual effects.17 The assignment of teams from Cyber Command to the combatant commanders enables the latter to integrate cyber-war actions into joint operations.18 Even with effective C2, there is a danger that US counter-military cyber operations will infect and damage systems other than those targeted, including civilian systems, because of the technical difficulties of controlling effects, especially for systems that support multiple services. As we have previously noted in these pages, ‘</w:t>
      </w:r>
      <w:r w:rsidRPr="0055566F">
        <w:rPr>
          <w:rFonts w:asciiTheme="minorHAnsi" w:hAnsiTheme="minorHAnsi"/>
          <w:sz w:val="24"/>
          <w:szCs w:val="24"/>
          <w:highlight w:val="cyan"/>
          <w:u w:val="single"/>
        </w:rPr>
        <w:t>an attack</w:t>
      </w:r>
      <w:r w:rsidRPr="00BF2FB0">
        <w:rPr>
          <w:rFonts w:asciiTheme="minorHAnsi" w:hAnsiTheme="minorHAnsi"/>
          <w:sz w:val="24"/>
          <w:szCs w:val="24"/>
          <w:u w:val="single"/>
        </w:rPr>
        <w:t xml:space="preserve"> that uses a replicable agent</w:t>
      </w:r>
      <w:r w:rsidRPr="00BF2FB0">
        <w:rPr>
          <w:rFonts w:asciiTheme="minorHAnsi" w:hAnsiTheme="minorHAnsi"/>
          <w:sz w:val="16"/>
          <w:szCs w:val="24"/>
        </w:rPr>
        <w:t xml:space="preserve">, such as a virus or worm, </w:t>
      </w:r>
      <w:r w:rsidRPr="0055566F">
        <w:rPr>
          <w:rStyle w:val="Emphasis"/>
          <w:rFonts w:asciiTheme="minorHAnsi" w:hAnsiTheme="minorHAnsi"/>
          <w:szCs w:val="24"/>
          <w:highlight w:val="cyan"/>
        </w:rPr>
        <w:t>has substantial potential to spread</w:t>
      </w:r>
      <w:r w:rsidRPr="00BF2FB0">
        <w:rPr>
          <w:rStyle w:val="Emphasis"/>
          <w:rFonts w:asciiTheme="minorHAnsi" w:hAnsiTheme="minorHAnsi"/>
          <w:szCs w:val="24"/>
        </w:rPr>
        <w:t xml:space="preserve">, perhaps </w:t>
      </w:r>
      <w:r w:rsidRPr="0055566F">
        <w:rPr>
          <w:rStyle w:val="Emphasis"/>
          <w:rFonts w:asciiTheme="minorHAnsi" w:hAnsiTheme="minorHAnsi"/>
          <w:szCs w:val="24"/>
          <w:highlight w:val="cyan"/>
        </w:rPr>
        <w:t>uncontrollably’</w:t>
      </w:r>
      <w:r w:rsidRPr="00BF2FB0">
        <w:rPr>
          <w:rFonts w:asciiTheme="minorHAnsi" w:hAnsiTheme="minorHAnsi"/>
          <w:sz w:val="16"/>
          <w:szCs w:val="24"/>
        </w:rPr>
        <w:t xml:space="preserve">.19 </w:t>
      </w:r>
      <w:r w:rsidRPr="0055566F">
        <w:rPr>
          <w:rFonts w:asciiTheme="minorHAnsi" w:hAnsiTheme="minorHAnsi"/>
          <w:sz w:val="24"/>
          <w:szCs w:val="24"/>
          <w:highlight w:val="cyan"/>
          <w:u w:val="single"/>
        </w:rPr>
        <w:t>The dangers</w:t>
      </w:r>
      <w:r w:rsidRPr="00BF2FB0">
        <w:rPr>
          <w:rFonts w:asciiTheme="minorHAnsi" w:hAnsiTheme="minorHAnsi"/>
          <w:sz w:val="24"/>
          <w:szCs w:val="24"/>
          <w:u w:val="single"/>
        </w:rPr>
        <w:t xml:space="preserve"> of collateral damage</w:t>
      </w:r>
      <w:r w:rsidRPr="00BF2FB0">
        <w:rPr>
          <w:rFonts w:asciiTheme="minorHAnsi" w:hAnsiTheme="minorHAnsi"/>
          <w:sz w:val="16"/>
          <w:szCs w:val="24"/>
        </w:rPr>
        <w:t xml:space="preserve"> on non-combatants </w:t>
      </w:r>
      <w:r w:rsidRPr="0055566F">
        <w:rPr>
          <w:rFonts w:asciiTheme="minorHAnsi" w:hAnsiTheme="minorHAnsi"/>
          <w:sz w:val="24"/>
          <w:szCs w:val="24"/>
          <w:highlight w:val="cyan"/>
          <w:u w:val="single"/>
        </w:rPr>
        <w:t>imply</w:t>
      </w:r>
      <w:r w:rsidRPr="00BF2FB0">
        <w:rPr>
          <w:rFonts w:asciiTheme="minorHAnsi" w:hAnsiTheme="minorHAnsi"/>
          <w:sz w:val="24"/>
          <w:szCs w:val="24"/>
          <w:u w:val="single"/>
        </w:rPr>
        <w:t xml:space="preserve"> not only the possibility of violating the laws of war</w:t>
      </w:r>
      <w:r w:rsidRPr="00BF2FB0">
        <w:rPr>
          <w:rFonts w:asciiTheme="minorHAnsi" w:hAnsiTheme="minorHAnsi"/>
          <w:sz w:val="16"/>
          <w:szCs w:val="24"/>
        </w:rPr>
        <w:t xml:space="preserve"> (as they might apply to cyber war), </w:t>
      </w:r>
      <w:r w:rsidRPr="00BF2FB0">
        <w:rPr>
          <w:rFonts w:asciiTheme="minorHAnsi" w:hAnsiTheme="minorHAnsi"/>
          <w:sz w:val="24"/>
          <w:szCs w:val="24"/>
          <w:u w:val="single"/>
        </w:rPr>
        <w:t xml:space="preserve">but also of </w:t>
      </w:r>
      <w:r w:rsidRPr="0055566F">
        <w:rPr>
          <w:rStyle w:val="Emphasis"/>
          <w:rFonts w:asciiTheme="minorHAnsi" w:hAnsiTheme="minorHAnsi"/>
          <w:szCs w:val="24"/>
          <w:highlight w:val="cyan"/>
        </w:rPr>
        <w:t>provoking escalation</w:t>
      </w:r>
      <w:r w:rsidRPr="00BF2FB0">
        <w:rPr>
          <w:rStyle w:val="Emphasis"/>
          <w:rFonts w:asciiTheme="minorHAnsi" w:hAnsiTheme="minorHAnsi"/>
          <w:szCs w:val="24"/>
        </w:rPr>
        <w:t>.</w:t>
      </w:r>
      <w:r w:rsidRPr="00BF2FB0">
        <w:rPr>
          <w:rFonts w:asciiTheme="minorHAnsi" w:hAnsiTheme="minorHAnsi"/>
          <w:sz w:val="16"/>
          <w:szCs w:val="24"/>
        </w:rPr>
        <w:t xml:space="preserve"> While the United States would like there to be strong technical and C2 safeguards against unwanted effects and thus escalation, it is not clear that there are. It follows that US doctrine concerning the conduct of wartime counter-military offensive operations must account for these risks. </w:t>
      </w:r>
    </w:p>
    <w:p w:rsidR="00BF2FB0" w:rsidRPr="00BF2FB0" w:rsidRDefault="00BF2FB0" w:rsidP="00BF2FB0">
      <w:pPr>
        <w:spacing w:after="0" w:line="240" w:lineRule="auto"/>
        <w:rPr>
          <w:rFonts w:asciiTheme="minorHAnsi" w:hAnsiTheme="minorHAnsi"/>
          <w:sz w:val="24"/>
          <w:szCs w:val="24"/>
        </w:rPr>
      </w:pPr>
    </w:p>
    <w:p w:rsidR="00BF2FB0" w:rsidRPr="00BF2FB0" w:rsidRDefault="00BF2FB0" w:rsidP="00BF2FB0">
      <w:pPr>
        <w:pStyle w:val="Heading4"/>
        <w:rPr>
          <w:rFonts w:asciiTheme="minorHAnsi" w:hAnsiTheme="minorHAnsi" w:cs="Arial"/>
          <w:sz w:val="24"/>
          <w:szCs w:val="24"/>
        </w:rPr>
      </w:pPr>
      <w:r w:rsidRPr="00BF2FB0">
        <w:rPr>
          <w:rFonts w:asciiTheme="minorHAnsi" w:hAnsiTheme="minorHAnsi" w:cs="Arial"/>
          <w:sz w:val="24"/>
          <w:szCs w:val="24"/>
        </w:rPr>
        <w:t>That turns military effectiveness and causes nuclear retaliation</w:t>
      </w:r>
    </w:p>
    <w:p w:rsidR="00BF2FB0" w:rsidRPr="00BF2FB0" w:rsidRDefault="00BF2FB0" w:rsidP="00BF2FB0">
      <w:pPr>
        <w:rPr>
          <w:rFonts w:asciiTheme="minorHAnsi" w:hAnsiTheme="minorHAnsi"/>
          <w:sz w:val="24"/>
          <w:szCs w:val="24"/>
          <w:lang w:eastAsia="ko-KR"/>
        </w:rPr>
      </w:pPr>
      <w:proofErr w:type="spellStart"/>
      <w:r w:rsidRPr="00BF2FB0">
        <w:rPr>
          <w:rStyle w:val="Style13ptBold"/>
          <w:rFonts w:asciiTheme="minorHAnsi" w:hAnsiTheme="minorHAnsi"/>
          <w:sz w:val="24"/>
          <w:szCs w:val="24"/>
        </w:rPr>
        <w:t>Tilford</w:t>
      </w:r>
      <w:proofErr w:type="spellEnd"/>
      <w:r w:rsidRPr="00BF2FB0">
        <w:rPr>
          <w:rStyle w:val="Style13ptBold"/>
          <w:rFonts w:asciiTheme="minorHAnsi" w:hAnsiTheme="minorHAnsi"/>
          <w:sz w:val="24"/>
          <w:szCs w:val="24"/>
        </w:rPr>
        <w:t xml:space="preserve"> 12</w:t>
      </w:r>
      <w:r w:rsidRPr="00BF2FB0">
        <w:rPr>
          <w:rFonts w:asciiTheme="minorHAnsi" w:hAnsiTheme="minorHAnsi"/>
          <w:sz w:val="24"/>
          <w:szCs w:val="24"/>
        </w:rPr>
        <w:t xml:space="preserve"> (Robert, Graduate US Army Airborne School, Ft. Benning, Georgia, “Cyber attackers could shut down the electric grid for the entire east coast” 2012, </w:t>
      </w:r>
      <w:hyperlink r:id="rId14" w:history="1">
        <w:r w:rsidRPr="00BF2FB0">
          <w:rPr>
            <w:rStyle w:val="Hyperlink"/>
            <w:rFonts w:asciiTheme="minorHAnsi" w:hAnsiTheme="minorHAnsi"/>
            <w:sz w:val="24"/>
            <w:szCs w:val="24"/>
          </w:rPr>
          <w:t>http://www.examiner.com/article/cyber-attackers-could-easily-shut-down-the-electric-grid-for-the-entire-east-coa</w:t>
        </w:r>
      </w:hyperlink>
      <w:r w:rsidRPr="00BF2FB0">
        <w:rPr>
          <w:rFonts w:asciiTheme="minorHAnsi" w:hAnsiTheme="minorHAnsi"/>
          <w:sz w:val="24"/>
          <w:szCs w:val="24"/>
        </w:rPr>
        <w:t xml:space="preserve"> ***we don’t agree with the </w:t>
      </w:r>
      <w:proofErr w:type="spellStart"/>
      <w:r w:rsidRPr="00BF2FB0">
        <w:rPr>
          <w:rFonts w:asciiTheme="minorHAnsi" w:hAnsiTheme="minorHAnsi"/>
          <w:sz w:val="24"/>
          <w:szCs w:val="24"/>
        </w:rPr>
        <w:t>ableist</w:t>
      </w:r>
      <w:proofErr w:type="spellEnd"/>
      <w:r w:rsidRPr="00BF2FB0">
        <w:rPr>
          <w:rFonts w:asciiTheme="minorHAnsi" w:hAnsiTheme="minorHAnsi"/>
          <w:sz w:val="24"/>
          <w:szCs w:val="24"/>
        </w:rPr>
        <w:t xml:space="preserve"> language)</w:t>
      </w:r>
    </w:p>
    <w:p w:rsidR="00BF2FB0" w:rsidRDefault="00BF2FB0" w:rsidP="00BF2FB0">
      <w:pPr>
        <w:rPr>
          <w:rFonts w:asciiTheme="minorHAnsi" w:hAnsiTheme="minorHAnsi"/>
          <w:sz w:val="16"/>
          <w:szCs w:val="24"/>
          <w:lang w:eastAsia="ko-KR"/>
        </w:rPr>
      </w:pPr>
      <w:r w:rsidRPr="00BF2FB0">
        <w:rPr>
          <w:rFonts w:asciiTheme="minorHAnsi" w:hAnsiTheme="minorHAnsi"/>
          <w:sz w:val="16"/>
          <w:szCs w:val="24"/>
          <w:lang w:eastAsia="ko-KR"/>
        </w:rPr>
        <w:t xml:space="preserve">To make matters worse </w:t>
      </w:r>
      <w:r w:rsidRPr="0055566F">
        <w:rPr>
          <w:rStyle w:val="Emphasis"/>
          <w:rFonts w:asciiTheme="minorHAnsi" w:hAnsiTheme="minorHAnsi"/>
          <w:szCs w:val="24"/>
          <w:highlight w:val="cyan"/>
        </w:rPr>
        <w:t xml:space="preserve">a </w:t>
      </w:r>
      <w:proofErr w:type="spellStart"/>
      <w:r w:rsidRPr="0055566F">
        <w:rPr>
          <w:rStyle w:val="Emphasis"/>
          <w:rFonts w:asciiTheme="minorHAnsi" w:hAnsiTheme="minorHAnsi"/>
          <w:szCs w:val="24"/>
          <w:highlight w:val="cyan"/>
        </w:rPr>
        <w:t>cyber attack</w:t>
      </w:r>
      <w:proofErr w:type="spellEnd"/>
      <w:r w:rsidRPr="0055566F">
        <w:rPr>
          <w:rStyle w:val="Emphasis"/>
          <w:rFonts w:asciiTheme="minorHAnsi" w:hAnsiTheme="minorHAnsi"/>
          <w:szCs w:val="24"/>
          <w:highlight w:val="cyan"/>
        </w:rPr>
        <w:t xml:space="preserve"> </w:t>
      </w:r>
      <w:r w:rsidRPr="0055566F">
        <w:rPr>
          <w:rStyle w:val="StyleUnderline"/>
          <w:rFonts w:asciiTheme="minorHAnsi" w:hAnsiTheme="minorHAnsi"/>
          <w:sz w:val="24"/>
          <w:szCs w:val="24"/>
          <w:highlight w:val="cyan"/>
        </w:rPr>
        <w:t>that can take out a civilian power grid</w:t>
      </w:r>
      <w:r w:rsidRPr="00BF2FB0">
        <w:rPr>
          <w:rFonts w:asciiTheme="minorHAnsi" w:hAnsiTheme="minorHAnsi"/>
          <w:sz w:val="16"/>
          <w:szCs w:val="24"/>
          <w:lang w:eastAsia="ko-KR"/>
        </w:rPr>
        <w:t xml:space="preserve">, for example </w:t>
      </w:r>
      <w:r w:rsidRPr="0055566F">
        <w:rPr>
          <w:rStyle w:val="StyleUnderline"/>
          <w:rFonts w:asciiTheme="minorHAnsi" w:hAnsiTheme="minorHAnsi"/>
          <w:sz w:val="24"/>
          <w:szCs w:val="24"/>
          <w:highlight w:val="cyan"/>
        </w:rPr>
        <w:t>could</w:t>
      </w:r>
      <w:r w:rsidRPr="00BF2FB0">
        <w:rPr>
          <w:rFonts w:asciiTheme="minorHAnsi" w:hAnsiTheme="minorHAnsi"/>
          <w:sz w:val="16"/>
          <w:szCs w:val="24"/>
          <w:lang w:eastAsia="ko-KR"/>
        </w:rPr>
        <w:t xml:space="preserve"> also </w:t>
      </w:r>
      <w:r w:rsidRPr="0055566F">
        <w:rPr>
          <w:rStyle w:val="Emphasis"/>
          <w:rFonts w:asciiTheme="minorHAnsi" w:hAnsiTheme="minorHAnsi"/>
          <w:szCs w:val="24"/>
          <w:highlight w:val="cyan"/>
        </w:rPr>
        <w:t>cripple the U.S. military</w:t>
      </w:r>
      <w:r w:rsidRPr="00BF2FB0">
        <w:rPr>
          <w:rFonts w:asciiTheme="minorHAnsi" w:hAnsiTheme="minorHAnsi"/>
          <w:sz w:val="16"/>
          <w:szCs w:val="24"/>
          <w:lang w:eastAsia="ko-KR"/>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proofErr w:type="gramStart"/>
      <w:r w:rsidRPr="00BF2FB0">
        <w:rPr>
          <w:rFonts w:asciiTheme="minorHAnsi" w:hAnsiTheme="minorHAnsi"/>
          <w:sz w:val="16"/>
          <w:szCs w:val="24"/>
          <w:lang w:eastAsia="ko-KR"/>
        </w:rPr>
        <w:t>The</w:t>
      </w:r>
      <w:proofErr w:type="gramEnd"/>
      <w:r w:rsidRPr="00BF2FB0">
        <w:rPr>
          <w:rFonts w:asciiTheme="minorHAnsi" w:hAnsiTheme="minorHAnsi"/>
          <w:sz w:val="16"/>
          <w:szCs w:val="24"/>
          <w:lang w:eastAsia="ko-KR"/>
        </w:rPr>
        <w:t xml:space="preserve"> senator notes that is that </w:t>
      </w:r>
      <w:r w:rsidRPr="00BF2FB0">
        <w:rPr>
          <w:rStyle w:val="StyleUnderline"/>
          <w:rFonts w:asciiTheme="minorHAnsi" w:hAnsiTheme="minorHAnsi"/>
          <w:sz w:val="24"/>
          <w:szCs w:val="24"/>
        </w:rPr>
        <w:t>the</w:t>
      </w:r>
      <w:r w:rsidRPr="00BF2FB0">
        <w:rPr>
          <w:rFonts w:asciiTheme="minorHAnsi" w:hAnsiTheme="minorHAnsi"/>
          <w:sz w:val="16"/>
          <w:szCs w:val="24"/>
          <w:lang w:eastAsia="ko-KR"/>
        </w:rPr>
        <w:t xml:space="preserve"> same </w:t>
      </w:r>
      <w:r w:rsidRPr="0055566F">
        <w:rPr>
          <w:rStyle w:val="StyleUnderline"/>
          <w:rFonts w:asciiTheme="minorHAnsi" w:hAnsiTheme="minorHAnsi"/>
          <w:sz w:val="24"/>
          <w:szCs w:val="24"/>
          <w:highlight w:val="cyan"/>
        </w:rPr>
        <w:t>power grids</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 xml:space="preserve">that </w:t>
      </w:r>
      <w:r w:rsidRPr="0055566F">
        <w:rPr>
          <w:rStyle w:val="StyleUnderline"/>
          <w:rFonts w:asciiTheme="minorHAnsi" w:hAnsiTheme="minorHAnsi"/>
          <w:sz w:val="24"/>
          <w:szCs w:val="24"/>
          <w:highlight w:val="cyan"/>
        </w:rPr>
        <w:t>supply</w:t>
      </w:r>
      <w:r w:rsidRPr="00BF2FB0">
        <w:rPr>
          <w:rStyle w:val="StyleUnderline"/>
          <w:rFonts w:asciiTheme="minorHAnsi" w:hAnsiTheme="minorHAnsi"/>
          <w:sz w:val="24"/>
          <w:szCs w:val="24"/>
        </w:rPr>
        <w:t xml:space="preserve"> cities and towns</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stores and gas stations</w:t>
      </w:r>
      <w:r w:rsidRPr="00BF2FB0">
        <w:rPr>
          <w:rFonts w:asciiTheme="minorHAnsi" w:hAnsiTheme="minorHAnsi"/>
          <w:sz w:val="16"/>
          <w:szCs w:val="24"/>
          <w:lang w:eastAsia="ko-KR"/>
        </w:rPr>
        <w:t xml:space="preserve">, cell towers and heart monitors also </w:t>
      </w:r>
      <w:r w:rsidRPr="00BF2FB0">
        <w:rPr>
          <w:rStyle w:val="StyleUnderline"/>
          <w:rFonts w:asciiTheme="minorHAnsi" w:hAnsiTheme="minorHAnsi"/>
          <w:sz w:val="24"/>
          <w:szCs w:val="24"/>
        </w:rPr>
        <w:t>power</w:t>
      </w:r>
      <w:r w:rsidRPr="00BF2FB0">
        <w:rPr>
          <w:rFonts w:asciiTheme="minorHAnsi" w:hAnsiTheme="minorHAnsi"/>
          <w:sz w:val="16"/>
          <w:szCs w:val="24"/>
          <w:lang w:eastAsia="ko-KR"/>
        </w:rPr>
        <w:t xml:space="preserve"> “</w:t>
      </w:r>
      <w:r w:rsidRPr="0055566F">
        <w:rPr>
          <w:rStyle w:val="Emphasis"/>
          <w:rFonts w:asciiTheme="minorHAnsi" w:hAnsiTheme="minorHAnsi"/>
          <w:szCs w:val="24"/>
          <w:highlight w:val="cyan"/>
        </w:rPr>
        <w:t>every military base</w:t>
      </w:r>
      <w:r w:rsidRPr="00BF2FB0">
        <w:rPr>
          <w:rStyle w:val="StyleUnderline"/>
          <w:rFonts w:asciiTheme="minorHAnsi" w:hAnsiTheme="minorHAnsi"/>
          <w:sz w:val="24"/>
          <w:szCs w:val="24"/>
        </w:rPr>
        <w:t xml:space="preserve"> in</w:t>
      </w:r>
      <w:r w:rsidRPr="00BF2FB0">
        <w:rPr>
          <w:rFonts w:asciiTheme="minorHAnsi" w:hAnsiTheme="minorHAnsi"/>
          <w:sz w:val="16"/>
          <w:szCs w:val="24"/>
          <w:lang w:eastAsia="ko-KR"/>
        </w:rPr>
        <w:t xml:space="preserve"> our </w:t>
      </w:r>
      <w:r w:rsidRPr="00BF2FB0">
        <w:rPr>
          <w:rStyle w:val="StyleUnderline"/>
          <w:rFonts w:asciiTheme="minorHAnsi" w:hAnsiTheme="minorHAnsi"/>
          <w:sz w:val="24"/>
          <w:szCs w:val="24"/>
        </w:rPr>
        <w:t>country</w:t>
      </w:r>
      <w:r w:rsidRPr="00BF2FB0">
        <w:rPr>
          <w:rFonts w:asciiTheme="minorHAnsi" w:hAnsiTheme="minorHAnsi"/>
          <w:sz w:val="16"/>
          <w:szCs w:val="24"/>
          <w:lang w:eastAsia="ko-KR"/>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“Although </w:t>
      </w:r>
      <w:r w:rsidRPr="00BF2FB0">
        <w:rPr>
          <w:rStyle w:val="StyleUnderline"/>
          <w:rFonts w:asciiTheme="minorHAnsi" w:hAnsiTheme="minorHAnsi"/>
          <w:sz w:val="24"/>
          <w:szCs w:val="24"/>
        </w:rPr>
        <w:t>bases would be prepared to weather a short</w:t>
      </w:r>
      <w:r w:rsidRPr="00BF2FB0">
        <w:rPr>
          <w:rFonts w:asciiTheme="minorHAnsi" w:hAnsiTheme="minorHAnsi"/>
          <w:sz w:val="16"/>
          <w:szCs w:val="24"/>
          <w:lang w:eastAsia="ko-KR"/>
        </w:rPr>
        <w:t xml:space="preserve"> power </w:t>
      </w:r>
      <w:r w:rsidRPr="00BF2FB0">
        <w:rPr>
          <w:rFonts w:asciiTheme="minorHAnsi" w:hAnsiTheme="minorHAnsi"/>
          <w:sz w:val="16"/>
          <w:szCs w:val="24"/>
        </w:rPr>
        <w:t>outage</w:t>
      </w:r>
      <w:r w:rsidRPr="00BF2FB0">
        <w:rPr>
          <w:rStyle w:val="StyleUnderline"/>
          <w:rFonts w:asciiTheme="minorHAnsi" w:hAnsiTheme="minorHAnsi"/>
          <w:sz w:val="24"/>
          <w:szCs w:val="24"/>
        </w:rPr>
        <w:t xml:space="preserve"> with backup</w:t>
      </w:r>
      <w:r w:rsidRPr="00BF2FB0">
        <w:rPr>
          <w:rFonts w:asciiTheme="minorHAnsi" w:hAnsiTheme="minorHAnsi"/>
          <w:sz w:val="16"/>
          <w:szCs w:val="24"/>
          <w:lang w:eastAsia="ko-KR"/>
        </w:rPr>
        <w:t xml:space="preserve"> diesel </w:t>
      </w:r>
      <w:r w:rsidRPr="00BF2FB0">
        <w:rPr>
          <w:rStyle w:val="StyleUnderline"/>
          <w:rFonts w:asciiTheme="minorHAnsi" w:hAnsiTheme="minorHAnsi"/>
          <w:sz w:val="24"/>
          <w:szCs w:val="24"/>
        </w:rPr>
        <w:t>generators</w:t>
      </w:r>
      <w:r w:rsidRPr="00BF2FB0">
        <w:rPr>
          <w:rFonts w:asciiTheme="minorHAnsi" w:hAnsiTheme="minorHAnsi"/>
          <w:sz w:val="16"/>
          <w:szCs w:val="24"/>
          <w:lang w:eastAsia="ko-KR"/>
        </w:rPr>
        <w:t xml:space="preserve">, within hours, not days, fuel </w:t>
      </w:r>
      <w:r w:rsidRPr="0055566F">
        <w:rPr>
          <w:rStyle w:val="StyleUnderline"/>
          <w:rFonts w:asciiTheme="minorHAnsi" w:hAnsiTheme="minorHAnsi"/>
          <w:sz w:val="24"/>
          <w:szCs w:val="24"/>
          <w:highlight w:val="cyan"/>
        </w:rPr>
        <w:t>supplies would run out</w:t>
      </w:r>
      <w:r w:rsidRPr="00BF2FB0">
        <w:rPr>
          <w:rFonts w:asciiTheme="minorHAnsi" w:hAnsiTheme="minorHAnsi"/>
          <w:sz w:val="16"/>
          <w:szCs w:val="24"/>
          <w:lang w:eastAsia="ko-KR"/>
        </w:rPr>
        <w:t>”, he said.</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Which means </w:t>
      </w:r>
      <w:r w:rsidRPr="0055566F">
        <w:rPr>
          <w:rStyle w:val="Emphasis"/>
          <w:rFonts w:asciiTheme="minorHAnsi" w:hAnsiTheme="minorHAnsi"/>
          <w:szCs w:val="24"/>
          <w:highlight w:val="cyan"/>
        </w:rPr>
        <w:t>military</w:t>
      </w:r>
      <w:r w:rsidRPr="00BF2FB0">
        <w:rPr>
          <w:rFonts w:asciiTheme="minorHAnsi" w:hAnsiTheme="minorHAnsi"/>
          <w:sz w:val="16"/>
          <w:szCs w:val="24"/>
          <w:lang w:eastAsia="ko-KR"/>
        </w:rPr>
        <w:t xml:space="preserve"> </w:t>
      </w:r>
      <w:r w:rsidRPr="0055566F">
        <w:rPr>
          <w:rStyle w:val="Emphasis"/>
          <w:rFonts w:asciiTheme="minorHAnsi" w:hAnsiTheme="minorHAnsi"/>
          <w:szCs w:val="24"/>
          <w:highlight w:val="cyan"/>
        </w:rPr>
        <w:t>c</w:t>
      </w:r>
      <w:r w:rsidRPr="00BF2FB0">
        <w:rPr>
          <w:rStyle w:val="StyleUnderline"/>
          <w:rFonts w:asciiTheme="minorHAnsi" w:hAnsiTheme="minorHAnsi"/>
          <w:sz w:val="24"/>
          <w:szCs w:val="24"/>
        </w:rPr>
        <w:t xml:space="preserve">ommand </w:t>
      </w:r>
      <w:r w:rsidRPr="0055566F">
        <w:rPr>
          <w:rStyle w:val="Emphasis"/>
          <w:rFonts w:asciiTheme="minorHAnsi" w:hAnsiTheme="minorHAnsi"/>
          <w:szCs w:val="24"/>
          <w:highlight w:val="cyan"/>
        </w:rPr>
        <w:t>and</w:t>
      </w:r>
      <w:r w:rsidRPr="0055566F">
        <w:rPr>
          <w:rStyle w:val="StyleUnderline"/>
          <w:rFonts w:asciiTheme="minorHAnsi" w:hAnsiTheme="minorHAnsi"/>
          <w:sz w:val="24"/>
          <w:szCs w:val="24"/>
          <w:highlight w:val="cyan"/>
        </w:rPr>
        <w:t xml:space="preserve"> </w:t>
      </w:r>
      <w:r w:rsidRPr="0055566F">
        <w:rPr>
          <w:rStyle w:val="Emphasis"/>
          <w:rFonts w:asciiTheme="minorHAnsi" w:hAnsiTheme="minorHAnsi"/>
          <w:szCs w:val="24"/>
          <w:highlight w:val="cyan"/>
        </w:rPr>
        <w:t>c</w:t>
      </w:r>
      <w:r w:rsidRPr="00BF2FB0">
        <w:rPr>
          <w:rStyle w:val="StyleUnderline"/>
          <w:rFonts w:asciiTheme="minorHAnsi" w:hAnsiTheme="minorHAnsi"/>
          <w:sz w:val="24"/>
          <w:szCs w:val="24"/>
        </w:rPr>
        <w:t xml:space="preserve">ontrol centers </w:t>
      </w:r>
      <w:r w:rsidRPr="0055566F">
        <w:rPr>
          <w:rStyle w:val="StyleUnderline"/>
          <w:rFonts w:asciiTheme="minorHAnsi" w:hAnsiTheme="minorHAnsi"/>
          <w:sz w:val="24"/>
          <w:szCs w:val="24"/>
          <w:highlight w:val="cyan"/>
        </w:rPr>
        <w:t xml:space="preserve">could </w:t>
      </w:r>
      <w:r w:rsidRPr="0055566F">
        <w:rPr>
          <w:rStyle w:val="Emphasis"/>
          <w:rFonts w:asciiTheme="minorHAnsi" w:hAnsiTheme="minorHAnsi"/>
          <w:szCs w:val="24"/>
          <w:highlight w:val="cyan"/>
        </w:rPr>
        <w:t>go dark</w:t>
      </w:r>
      <w:r w:rsidRPr="00BF2FB0">
        <w:rPr>
          <w:rFonts w:asciiTheme="minorHAnsi" w:hAnsiTheme="minorHAnsi"/>
          <w:sz w:val="16"/>
          <w:szCs w:val="24"/>
          <w:lang w:eastAsia="ko-KR"/>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Radar systems</w:t>
      </w:r>
      <w:r w:rsidRPr="00BF2FB0">
        <w:rPr>
          <w:rStyle w:val="StyleUnderline"/>
          <w:rFonts w:asciiTheme="minorHAnsi" w:hAnsiTheme="minorHAnsi"/>
          <w:sz w:val="24"/>
          <w:szCs w:val="24"/>
        </w:rPr>
        <w:t xml:space="preserve"> that detect</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air threats</w:t>
      </w:r>
      <w:r w:rsidRPr="00BF2FB0">
        <w:rPr>
          <w:rFonts w:asciiTheme="minorHAnsi" w:hAnsiTheme="minorHAnsi"/>
          <w:sz w:val="16"/>
          <w:szCs w:val="24"/>
          <w:lang w:eastAsia="ko-KR"/>
        </w:rPr>
        <w:t xml:space="preserve"> to our country </w:t>
      </w:r>
      <w:r w:rsidRPr="0055566F">
        <w:rPr>
          <w:rStyle w:val="StyleUnderline"/>
          <w:rFonts w:asciiTheme="minorHAnsi" w:hAnsiTheme="minorHAnsi"/>
          <w:sz w:val="24"/>
          <w:szCs w:val="24"/>
          <w:highlight w:val="cyan"/>
        </w:rPr>
        <w:t>would shut Down</w:t>
      </w:r>
      <w:r w:rsidRPr="00BF2FB0">
        <w:rPr>
          <w:rFonts w:asciiTheme="minorHAnsi" w:hAnsiTheme="minorHAnsi"/>
          <w:sz w:val="16"/>
          <w:szCs w:val="24"/>
          <w:lang w:eastAsia="ko-KR"/>
        </w:rPr>
        <w:t xml:space="preserve"> completely.</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Communication</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between commanders and their troop</w:t>
      </w:r>
      <w:r w:rsidRPr="00BF2FB0">
        <w:rPr>
          <w:rFonts w:asciiTheme="minorHAnsi" w:hAnsiTheme="minorHAnsi"/>
          <w:sz w:val="16"/>
          <w:szCs w:val="24"/>
          <w:lang w:eastAsia="ko-KR"/>
        </w:rPr>
        <w:t xml:space="preserve">s </w:t>
      </w:r>
      <w:r w:rsidRPr="0055566F">
        <w:rPr>
          <w:rStyle w:val="StyleUnderline"/>
          <w:rFonts w:asciiTheme="minorHAnsi" w:hAnsiTheme="minorHAnsi"/>
          <w:sz w:val="24"/>
          <w:szCs w:val="24"/>
          <w:highlight w:val="cyan"/>
        </w:rPr>
        <w:t>would</w:t>
      </w:r>
      <w:r w:rsidRPr="00BF2FB0">
        <w:rPr>
          <w:rFonts w:asciiTheme="minorHAnsi" w:hAnsiTheme="minorHAnsi"/>
          <w:sz w:val="16"/>
          <w:szCs w:val="24"/>
          <w:lang w:eastAsia="ko-KR"/>
        </w:rPr>
        <w:t xml:space="preserve"> also </w:t>
      </w:r>
      <w:r w:rsidRPr="0055566F">
        <w:rPr>
          <w:rStyle w:val="StyleUnderline"/>
          <w:rFonts w:asciiTheme="minorHAnsi" w:hAnsiTheme="minorHAnsi"/>
          <w:sz w:val="24"/>
          <w:szCs w:val="24"/>
          <w:highlight w:val="cyan"/>
        </w:rPr>
        <w:t>go silent</w:t>
      </w:r>
      <w:r w:rsidRPr="00BF2FB0">
        <w:rPr>
          <w:rFonts w:asciiTheme="minorHAnsi" w:hAnsiTheme="minorHAnsi"/>
          <w:sz w:val="16"/>
          <w:szCs w:val="24"/>
          <w:lang w:eastAsia="ko-KR"/>
        </w:rPr>
        <w:t xml:space="preserve">. And </w:t>
      </w:r>
      <w:r w:rsidRPr="00BF2FB0">
        <w:rPr>
          <w:rStyle w:val="StyleUnderline"/>
          <w:rFonts w:asciiTheme="minorHAnsi" w:hAnsiTheme="minorHAnsi"/>
          <w:sz w:val="24"/>
          <w:szCs w:val="24"/>
        </w:rPr>
        <w:t>many</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weapons systems would be left without</w:t>
      </w:r>
      <w:r w:rsidRPr="00BF2FB0">
        <w:rPr>
          <w:rFonts w:asciiTheme="minorHAnsi" w:hAnsiTheme="minorHAnsi"/>
          <w:sz w:val="16"/>
          <w:szCs w:val="24"/>
          <w:lang w:eastAsia="ko-KR"/>
        </w:rPr>
        <w:t xml:space="preserve"> either fuel or </w:t>
      </w:r>
      <w:r w:rsidRPr="00BF2FB0">
        <w:rPr>
          <w:rStyle w:val="StyleUnderline"/>
          <w:rFonts w:asciiTheme="minorHAnsi" w:hAnsiTheme="minorHAnsi"/>
          <w:sz w:val="24"/>
          <w:szCs w:val="24"/>
        </w:rPr>
        <w:t xml:space="preserve">electric </w:t>
      </w:r>
      <w:r w:rsidRPr="0055566F">
        <w:rPr>
          <w:rStyle w:val="StyleUnderline"/>
          <w:rFonts w:asciiTheme="minorHAnsi" w:hAnsiTheme="minorHAnsi"/>
          <w:sz w:val="24"/>
          <w:szCs w:val="24"/>
          <w:highlight w:val="cyan"/>
        </w:rPr>
        <w:t>power</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said Senator Grassley</w:t>
      </w:r>
      <w:r w:rsidRPr="00BF2FB0">
        <w:rPr>
          <w:rFonts w:asciiTheme="minorHAnsi" w:hAnsiTheme="minorHAnsi"/>
          <w:sz w:val="16"/>
          <w:szCs w:val="24"/>
          <w:lang w:eastAsia="ko-KR"/>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“So </w:t>
      </w:r>
      <w:r w:rsidRPr="0055566F">
        <w:rPr>
          <w:rStyle w:val="Emphasis"/>
          <w:rFonts w:asciiTheme="minorHAnsi" w:hAnsiTheme="minorHAnsi"/>
          <w:szCs w:val="24"/>
          <w:highlight w:val="cyan"/>
        </w:rPr>
        <w:t>in a few short hours</w:t>
      </w:r>
      <w:r w:rsidRPr="00BF2FB0">
        <w:rPr>
          <w:rFonts w:asciiTheme="minorHAnsi" w:hAnsiTheme="minorHAnsi"/>
          <w:sz w:val="16"/>
          <w:szCs w:val="24"/>
          <w:lang w:eastAsia="ko-KR"/>
        </w:rPr>
        <w:t xml:space="preserve"> or days, </w:t>
      </w:r>
      <w:r w:rsidRPr="0055566F">
        <w:rPr>
          <w:rStyle w:val="StyleUnderline"/>
          <w:rFonts w:asciiTheme="minorHAnsi" w:hAnsiTheme="minorHAnsi"/>
          <w:sz w:val="24"/>
          <w:szCs w:val="24"/>
          <w:highlight w:val="cyan"/>
        </w:rPr>
        <w:t>the</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mightiest</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military</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in the world</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would</w:t>
      </w:r>
      <w:r w:rsidRPr="00BF2FB0">
        <w:rPr>
          <w:rStyle w:val="StyleUnderline"/>
          <w:rFonts w:asciiTheme="minorHAnsi" w:hAnsiTheme="minorHAnsi"/>
          <w:sz w:val="24"/>
          <w:szCs w:val="24"/>
        </w:rPr>
        <w:t xml:space="preserve"> </w:t>
      </w:r>
      <w:r w:rsidRPr="0055566F">
        <w:rPr>
          <w:rStyle w:val="StyleUnderline"/>
          <w:rFonts w:asciiTheme="minorHAnsi" w:hAnsiTheme="minorHAnsi"/>
          <w:sz w:val="24"/>
          <w:szCs w:val="24"/>
          <w:highlight w:val="cyan"/>
        </w:rPr>
        <w:t>be</w:t>
      </w:r>
      <w:r w:rsidRPr="00BF2FB0">
        <w:rPr>
          <w:rStyle w:val="StyleUnderline"/>
          <w:rFonts w:asciiTheme="minorHAnsi" w:hAnsiTheme="minorHAnsi"/>
          <w:sz w:val="24"/>
          <w:szCs w:val="24"/>
        </w:rPr>
        <w:t xml:space="preserve"> left </w:t>
      </w:r>
      <w:r w:rsidRPr="0055566F">
        <w:rPr>
          <w:rStyle w:val="StyleUnderline"/>
          <w:rFonts w:asciiTheme="minorHAnsi" w:hAnsiTheme="minorHAnsi"/>
          <w:sz w:val="24"/>
          <w:szCs w:val="24"/>
          <w:highlight w:val="cyan"/>
        </w:rPr>
        <w:t>scrambling</w:t>
      </w:r>
      <w:r w:rsidRPr="00BF2FB0">
        <w:rPr>
          <w:rStyle w:val="StyleUnderline"/>
          <w:rFonts w:asciiTheme="minorHAnsi" w:hAnsiTheme="minorHAnsi"/>
          <w:sz w:val="24"/>
          <w:szCs w:val="24"/>
        </w:rPr>
        <w:t xml:space="preserve"> to maintain base functions</w:t>
      </w:r>
      <w:r w:rsidRPr="00BF2FB0">
        <w:rPr>
          <w:rFonts w:asciiTheme="minorHAnsi" w:hAnsiTheme="minorHAnsi"/>
          <w:sz w:val="16"/>
          <w:szCs w:val="24"/>
          <w:lang w:eastAsia="ko-KR"/>
        </w:rPr>
        <w:t>”, he said.</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 xml:space="preserve">We contacted the Pentagon and officials confirmed </w:t>
      </w:r>
      <w:r w:rsidRPr="0055566F">
        <w:rPr>
          <w:rStyle w:val="StyleUnderline"/>
          <w:rFonts w:asciiTheme="minorHAnsi" w:hAnsiTheme="minorHAnsi"/>
          <w:sz w:val="24"/>
          <w:szCs w:val="24"/>
          <w:highlight w:val="cyan"/>
        </w:rPr>
        <w:t xml:space="preserve">the threat of a </w:t>
      </w:r>
      <w:proofErr w:type="spellStart"/>
      <w:r w:rsidRPr="0055566F">
        <w:rPr>
          <w:rStyle w:val="StyleUnderline"/>
          <w:rFonts w:asciiTheme="minorHAnsi" w:hAnsiTheme="minorHAnsi"/>
          <w:sz w:val="24"/>
          <w:szCs w:val="24"/>
          <w:highlight w:val="cyan"/>
        </w:rPr>
        <w:t>cyber attack</w:t>
      </w:r>
      <w:proofErr w:type="spellEnd"/>
      <w:r w:rsidRPr="0055566F">
        <w:rPr>
          <w:rStyle w:val="StyleUnderline"/>
          <w:rFonts w:asciiTheme="minorHAnsi" w:hAnsiTheme="minorHAnsi"/>
          <w:sz w:val="24"/>
          <w:szCs w:val="24"/>
          <w:highlight w:val="cyan"/>
        </w:rPr>
        <w:t xml:space="preserve"> is</w:t>
      </w:r>
      <w:r w:rsidRPr="00BF2FB0">
        <w:rPr>
          <w:rStyle w:val="StyleUnderline"/>
          <w:rFonts w:asciiTheme="minorHAnsi" w:hAnsiTheme="minorHAnsi"/>
          <w:sz w:val="24"/>
          <w:szCs w:val="24"/>
        </w:rPr>
        <w:t xml:space="preserve"> something </w:t>
      </w:r>
      <w:r w:rsidRPr="0055566F">
        <w:rPr>
          <w:rStyle w:val="Emphasis"/>
          <w:rFonts w:asciiTheme="minorHAnsi" w:hAnsiTheme="minorHAnsi"/>
          <w:szCs w:val="24"/>
          <w:highlight w:val="cyan"/>
        </w:rPr>
        <w:t>very real</w:t>
      </w:r>
      <w:r w:rsidRPr="00BF2FB0">
        <w:rPr>
          <w:rFonts w:asciiTheme="minorHAnsi" w:hAnsiTheme="minorHAnsi"/>
          <w:sz w:val="16"/>
          <w:szCs w:val="24"/>
          <w:lang w:eastAsia="ko-KR"/>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Top national security officials</w:t>
      </w:r>
      <w:r w:rsidRPr="00BF2FB0">
        <w:rPr>
          <w:rFonts w:asciiTheme="minorHAnsi" w:hAnsiTheme="minorHAnsi"/>
          <w:sz w:val="16"/>
          <w:szCs w:val="24"/>
          <w:lang w:eastAsia="ko-KR"/>
        </w:rPr>
        <w:t xml:space="preserve">—including the Chairman of the Joint Chiefs, the Director of the National Security Agency, the Secretary of Defense, and the CIA Director— </w:t>
      </w:r>
      <w:r w:rsidRPr="00BF2FB0">
        <w:rPr>
          <w:rStyle w:val="StyleUnderline"/>
          <w:rFonts w:asciiTheme="minorHAnsi" w:hAnsiTheme="minorHAnsi"/>
          <w:sz w:val="24"/>
          <w:szCs w:val="24"/>
        </w:rPr>
        <w:t xml:space="preserve">have </w:t>
      </w:r>
      <w:r w:rsidRPr="0055566F">
        <w:rPr>
          <w:rStyle w:val="StyleUnderline"/>
          <w:rFonts w:asciiTheme="minorHAnsi" w:hAnsiTheme="minorHAnsi"/>
          <w:sz w:val="24"/>
          <w:szCs w:val="24"/>
          <w:highlight w:val="cyan"/>
        </w:rPr>
        <w:t>said</w:t>
      </w:r>
      <w:r w:rsidRPr="00BF2FB0">
        <w:rPr>
          <w:rFonts w:asciiTheme="minorHAnsi" w:hAnsiTheme="minorHAnsi"/>
          <w:sz w:val="16"/>
          <w:szCs w:val="24"/>
          <w:lang w:eastAsia="ko-KR"/>
        </w:rPr>
        <w:t>, “</w:t>
      </w:r>
      <w:r w:rsidRPr="00BF2FB0">
        <w:rPr>
          <w:rStyle w:val="StyleUnderline"/>
          <w:rFonts w:asciiTheme="minorHAnsi" w:hAnsiTheme="minorHAnsi"/>
          <w:sz w:val="24"/>
          <w:szCs w:val="24"/>
        </w:rPr>
        <w:t xml:space="preserve">preventing a </w:t>
      </w:r>
      <w:proofErr w:type="spellStart"/>
      <w:r w:rsidRPr="00BF2FB0">
        <w:rPr>
          <w:rStyle w:val="StyleUnderline"/>
          <w:rFonts w:asciiTheme="minorHAnsi" w:hAnsiTheme="minorHAnsi"/>
          <w:sz w:val="24"/>
          <w:szCs w:val="24"/>
        </w:rPr>
        <w:t>cyber attack</w:t>
      </w:r>
      <w:proofErr w:type="spellEnd"/>
      <w:r w:rsidRPr="00BF2FB0">
        <w:rPr>
          <w:rFonts w:asciiTheme="minorHAnsi" w:hAnsiTheme="minorHAnsi"/>
          <w:sz w:val="16"/>
          <w:szCs w:val="24"/>
          <w:lang w:eastAsia="ko-KR"/>
        </w:rPr>
        <w:t xml:space="preserve"> and improving the nation’s electric grids </w:t>
      </w:r>
      <w:r w:rsidRPr="00BF2FB0">
        <w:rPr>
          <w:rStyle w:val="StyleUnderline"/>
          <w:rFonts w:asciiTheme="minorHAnsi" w:hAnsiTheme="minorHAnsi"/>
          <w:sz w:val="24"/>
          <w:szCs w:val="24"/>
        </w:rPr>
        <w:t>is</w:t>
      </w:r>
      <w:r w:rsidRPr="00BF2FB0">
        <w:rPr>
          <w:rFonts w:asciiTheme="minorHAnsi" w:hAnsiTheme="minorHAnsi"/>
          <w:sz w:val="16"/>
          <w:szCs w:val="24"/>
          <w:lang w:eastAsia="ko-KR"/>
        </w:rPr>
        <w:t xml:space="preserve"> among </w:t>
      </w:r>
      <w:r w:rsidRPr="00BF2FB0">
        <w:rPr>
          <w:rStyle w:val="StyleUnderline"/>
          <w:rFonts w:asciiTheme="minorHAnsi" w:hAnsiTheme="minorHAnsi"/>
          <w:sz w:val="24"/>
          <w:szCs w:val="24"/>
        </w:rPr>
        <w:t>the most urgent priorities</w:t>
      </w:r>
      <w:r w:rsidRPr="00BF2FB0">
        <w:rPr>
          <w:rFonts w:asciiTheme="minorHAnsi" w:hAnsiTheme="minorHAnsi"/>
          <w:sz w:val="16"/>
          <w:szCs w:val="24"/>
          <w:lang w:eastAsia="ko-KR"/>
        </w:rPr>
        <w:t xml:space="preserve"> of our country” (source: Congressional Record).</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So how serious is the Pentagon taking all this?</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Enough to start, or end a war over it, for sure.</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55566F">
        <w:rPr>
          <w:rStyle w:val="StyleUnderline"/>
          <w:rFonts w:asciiTheme="minorHAnsi" w:hAnsiTheme="minorHAnsi"/>
          <w:sz w:val="24"/>
          <w:szCs w:val="24"/>
          <w:highlight w:val="cyan"/>
        </w:rPr>
        <w:t>A</w:t>
      </w:r>
      <w:r w:rsidRPr="0055566F">
        <w:rPr>
          <w:rStyle w:val="Emphasis"/>
          <w:rFonts w:asciiTheme="minorHAnsi" w:hAnsiTheme="minorHAnsi"/>
          <w:szCs w:val="24"/>
          <w:highlight w:val="cyan"/>
        </w:rPr>
        <w:t xml:space="preserve"> </w:t>
      </w:r>
      <w:proofErr w:type="spellStart"/>
      <w:r w:rsidRPr="0055566F">
        <w:rPr>
          <w:rStyle w:val="StyleUnderline"/>
          <w:rFonts w:asciiTheme="minorHAnsi" w:hAnsiTheme="minorHAnsi"/>
          <w:sz w:val="24"/>
          <w:szCs w:val="24"/>
          <w:highlight w:val="cyan"/>
        </w:rPr>
        <w:t>cyber attack</w:t>
      </w:r>
      <w:proofErr w:type="spellEnd"/>
      <w:r w:rsidRPr="00BF2FB0">
        <w:rPr>
          <w:rFonts w:asciiTheme="minorHAnsi" w:hAnsiTheme="minorHAnsi"/>
          <w:sz w:val="16"/>
          <w:szCs w:val="24"/>
          <w:lang w:eastAsia="ko-KR"/>
        </w:rPr>
        <w:t xml:space="preserve"> today </w:t>
      </w:r>
      <w:r w:rsidRPr="00BF2FB0">
        <w:rPr>
          <w:rStyle w:val="StyleUnderline"/>
          <w:rFonts w:asciiTheme="minorHAnsi" w:hAnsiTheme="minorHAnsi"/>
          <w:sz w:val="24"/>
          <w:szCs w:val="24"/>
        </w:rPr>
        <w:t xml:space="preserve">against the US </w:t>
      </w:r>
      <w:r w:rsidRPr="0055566F">
        <w:rPr>
          <w:rStyle w:val="StyleUnderline"/>
          <w:rFonts w:asciiTheme="minorHAnsi" w:hAnsiTheme="minorHAnsi"/>
          <w:sz w:val="24"/>
          <w:szCs w:val="24"/>
          <w:highlight w:val="cyan"/>
        </w:rPr>
        <w:t>could</w:t>
      </w:r>
      <w:r w:rsidRPr="00BF2FB0">
        <w:rPr>
          <w:rFonts w:asciiTheme="minorHAnsi" w:hAnsiTheme="minorHAnsi"/>
          <w:sz w:val="16"/>
          <w:szCs w:val="24"/>
          <w:lang w:eastAsia="ko-KR"/>
        </w:rPr>
        <w:t xml:space="preserve"> very well </w:t>
      </w:r>
      <w:r w:rsidRPr="0055566F">
        <w:rPr>
          <w:rStyle w:val="StyleUnderline"/>
          <w:rFonts w:asciiTheme="minorHAnsi" w:hAnsiTheme="minorHAnsi"/>
          <w:sz w:val="24"/>
          <w:szCs w:val="24"/>
          <w:highlight w:val="cyan"/>
        </w:rPr>
        <w:t xml:space="preserve">be </w:t>
      </w:r>
      <w:r w:rsidRPr="0055566F">
        <w:rPr>
          <w:rStyle w:val="Emphasis"/>
          <w:rFonts w:asciiTheme="minorHAnsi" w:hAnsiTheme="minorHAnsi"/>
          <w:szCs w:val="24"/>
          <w:highlight w:val="cyan"/>
        </w:rPr>
        <w:t>seen as an “Act of War”</w:t>
      </w:r>
      <w:r w:rsidRPr="00BF2FB0">
        <w:rPr>
          <w:rStyle w:val="Emphasis"/>
          <w:rFonts w:asciiTheme="minorHAnsi" w:hAnsiTheme="minorHAnsi"/>
          <w:szCs w:val="24"/>
        </w:rPr>
        <w:t xml:space="preserve"> </w:t>
      </w:r>
      <w:r w:rsidRPr="0055566F">
        <w:rPr>
          <w:rStyle w:val="StyleUnderline"/>
          <w:rFonts w:asciiTheme="minorHAnsi" w:hAnsiTheme="minorHAnsi"/>
          <w:sz w:val="24"/>
          <w:szCs w:val="24"/>
          <w:highlight w:val="cyan"/>
        </w:rPr>
        <w:t>and</w:t>
      </w:r>
      <w:r w:rsidRPr="00BF2FB0">
        <w:rPr>
          <w:rStyle w:val="StyleUnderline"/>
          <w:rFonts w:asciiTheme="minorHAnsi" w:hAnsiTheme="minorHAnsi"/>
          <w:sz w:val="24"/>
          <w:szCs w:val="24"/>
        </w:rPr>
        <w:t xml:space="preserve"> could </w:t>
      </w:r>
      <w:r w:rsidRPr="0055566F">
        <w:rPr>
          <w:rStyle w:val="StyleUnderline"/>
          <w:rFonts w:asciiTheme="minorHAnsi" w:hAnsiTheme="minorHAnsi"/>
          <w:sz w:val="24"/>
          <w:szCs w:val="24"/>
          <w:highlight w:val="cyan"/>
        </w:rPr>
        <w:t>be met with</w:t>
      </w:r>
      <w:r w:rsidRPr="00BF2FB0">
        <w:rPr>
          <w:rStyle w:val="Emphasis"/>
          <w:rFonts w:asciiTheme="minorHAnsi" w:hAnsiTheme="minorHAnsi"/>
          <w:szCs w:val="24"/>
        </w:rPr>
        <w:t xml:space="preserve"> </w:t>
      </w:r>
      <w:r w:rsidRPr="00BF2FB0">
        <w:rPr>
          <w:rStyle w:val="StyleUnderline"/>
          <w:rFonts w:asciiTheme="minorHAnsi" w:hAnsiTheme="minorHAnsi"/>
          <w:sz w:val="24"/>
          <w:szCs w:val="24"/>
        </w:rPr>
        <w:t>a “full scale” US military response</w:t>
      </w:r>
      <w:r w:rsidRPr="00BF2FB0">
        <w:rPr>
          <w:rStyle w:val="Emphasis"/>
          <w:rFonts w:asciiTheme="minorHAnsi" w:hAnsiTheme="minorHAnsi"/>
          <w:szCs w:val="24"/>
        </w:rPr>
        <w:t>.</w:t>
      </w:r>
      <w:r w:rsidRPr="00BF2FB0">
        <w:rPr>
          <w:rFonts w:asciiTheme="minorHAnsi" w:hAnsiTheme="minorHAnsi"/>
          <w:sz w:val="12"/>
          <w:szCs w:val="24"/>
          <w:lang w:eastAsia="ko-KR"/>
        </w:rPr>
        <w:t>¶</w:t>
      </w:r>
      <w:r w:rsidRPr="00BF2FB0">
        <w:rPr>
          <w:rFonts w:asciiTheme="minorHAnsi" w:hAnsiTheme="minorHAnsi"/>
          <w:sz w:val="16"/>
          <w:szCs w:val="24"/>
          <w:lang w:eastAsia="ko-KR"/>
        </w:rPr>
        <w:t xml:space="preserve"> </w:t>
      </w:r>
      <w:r w:rsidRPr="00BF2FB0">
        <w:rPr>
          <w:rStyle w:val="StyleUnderline"/>
          <w:rFonts w:asciiTheme="minorHAnsi" w:hAnsiTheme="minorHAnsi"/>
          <w:sz w:val="24"/>
          <w:szCs w:val="24"/>
        </w:rPr>
        <w:t>That</w:t>
      </w:r>
      <w:r w:rsidRPr="00BF2FB0">
        <w:rPr>
          <w:rFonts w:asciiTheme="minorHAnsi" w:hAnsiTheme="minorHAnsi"/>
          <w:sz w:val="16"/>
          <w:szCs w:val="24"/>
          <w:lang w:eastAsia="ko-KR"/>
        </w:rPr>
        <w:t xml:space="preserve"> could </w:t>
      </w:r>
      <w:r w:rsidRPr="00BF2FB0">
        <w:rPr>
          <w:rStyle w:val="StyleUnderline"/>
          <w:rFonts w:asciiTheme="minorHAnsi" w:hAnsiTheme="minorHAnsi"/>
          <w:sz w:val="24"/>
          <w:szCs w:val="24"/>
        </w:rPr>
        <w:t xml:space="preserve">include the use of </w:t>
      </w:r>
      <w:r w:rsidRPr="00BF2FB0">
        <w:rPr>
          <w:rStyle w:val="Emphasis"/>
          <w:rFonts w:asciiTheme="minorHAnsi" w:hAnsiTheme="minorHAnsi"/>
          <w:szCs w:val="24"/>
        </w:rPr>
        <w:t>“</w:t>
      </w:r>
      <w:r w:rsidRPr="0055566F">
        <w:rPr>
          <w:rStyle w:val="Emphasis"/>
          <w:rFonts w:asciiTheme="minorHAnsi" w:hAnsiTheme="minorHAnsi"/>
          <w:szCs w:val="24"/>
          <w:highlight w:val="cyan"/>
        </w:rPr>
        <w:t>nuclear weapons</w:t>
      </w:r>
      <w:r w:rsidRPr="00BF2FB0">
        <w:rPr>
          <w:rStyle w:val="Emphasis"/>
          <w:rFonts w:asciiTheme="minorHAnsi" w:hAnsiTheme="minorHAnsi"/>
          <w:szCs w:val="24"/>
        </w:rPr>
        <w:t>”,</w:t>
      </w:r>
      <w:r w:rsidRPr="00BF2FB0">
        <w:rPr>
          <w:rFonts w:asciiTheme="minorHAnsi" w:hAnsiTheme="minorHAnsi"/>
          <w:sz w:val="16"/>
          <w:szCs w:val="24"/>
          <w:lang w:eastAsia="ko-KR"/>
        </w:rPr>
        <w:t xml:space="preserve"> if authorized by the President.</w:t>
      </w:r>
    </w:p>
    <w:p w:rsidR="00BF2FB0" w:rsidRDefault="00BF2FB0" w:rsidP="00BF2FB0">
      <w:pPr>
        <w:rPr>
          <w:rFonts w:asciiTheme="minorHAnsi" w:hAnsiTheme="minorHAnsi"/>
          <w:sz w:val="16"/>
          <w:szCs w:val="24"/>
          <w:lang w:eastAsia="ko-KR"/>
        </w:rPr>
      </w:pPr>
    </w:p>
    <w:p w:rsidR="00BF2FB0" w:rsidRDefault="00BF2FB0" w:rsidP="00BF2FB0">
      <w:pPr>
        <w:pStyle w:val="Heading4"/>
        <w:spacing w:before="0" w:line="240" w:lineRule="auto"/>
        <w:rPr>
          <w:rFonts w:cs="Arial"/>
        </w:rPr>
      </w:pPr>
      <w:r>
        <w:rPr>
          <w:rFonts w:cs="Arial"/>
        </w:rPr>
        <w:t>Scenario two is Eurasia</w:t>
      </w:r>
    </w:p>
    <w:p w:rsidR="00BF2FB0" w:rsidRPr="00BF2FB0" w:rsidRDefault="00BF2FB0" w:rsidP="00BF2FB0"/>
    <w:p w:rsidR="00BF2FB0" w:rsidRPr="00562527" w:rsidRDefault="00BF2FB0" w:rsidP="00BF2FB0">
      <w:pPr>
        <w:pStyle w:val="Heading4"/>
        <w:spacing w:before="0" w:line="240" w:lineRule="auto"/>
        <w:rPr>
          <w:rFonts w:cs="Arial"/>
        </w:rPr>
      </w:pPr>
      <w:r w:rsidRPr="00562527">
        <w:rPr>
          <w:rFonts w:cs="Arial"/>
        </w:rPr>
        <w:t xml:space="preserve">Korean overreliance undermines regional cooperation on the Eurasian Initiative </w:t>
      </w:r>
    </w:p>
    <w:p w:rsidR="00BF2FB0" w:rsidRPr="00562527" w:rsidRDefault="00BF2FB0" w:rsidP="00BF2FB0">
      <w:pPr>
        <w:tabs>
          <w:tab w:val="left" w:pos="3636"/>
        </w:tabs>
        <w:spacing w:after="0" w:line="240" w:lineRule="auto"/>
        <w:rPr>
          <w:sz w:val="16"/>
          <w:szCs w:val="26"/>
        </w:rPr>
      </w:pPr>
      <w:r w:rsidRPr="00562527">
        <w:rPr>
          <w:rStyle w:val="Style13ptBold"/>
        </w:rPr>
        <w:t xml:space="preserve">Sang-ho 15 </w:t>
      </w:r>
      <w:r w:rsidRPr="00562527">
        <w:rPr>
          <w:sz w:val="16"/>
          <w:szCs w:val="26"/>
        </w:rPr>
        <w:t>(Song Sang-ho, Columnist at the Korea Herald, citing Chun In-young, professor emeritus at Seoul National University, Kim Tae-</w:t>
      </w:r>
      <w:proofErr w:type="spellStart"/>
      <w:r w:rsidRPr="00562527">
        <w:rPr>
          <w:sz w:val="16"/>
          <w:szCs w:val="26"/>
        </w:rPr>
        <w:t>hyung</w:t>
      </w:r>
      <w:proofErr w:type="spellEnd"/>
      <w:r w:rsidRPr="00562527">
        <w:rPr>
          <w:sz w:val="16"/>
          <w:szCs w:val="26"/>
        </w:rPr>
        <w:t xml:space="preserve">, international relations professor at </w:t>
      </w:r>
      <w:proofErr w:type="spellStart"/>
      <w:r w:rsidRPr="00562527">
        <w:rPr>
          <w:sz w:val="16"/>
          <w:szCs w:val="26"/>
        </w:rPr>
        <w:t>Soongsil</w:t>
      </w:r>
      <w:proofErr w:type="spellEnd"/>
      <w:r w:rsidRPr="00562527">
        <w:rPr>
          <w:sz w:val="16"/>
          <w:szCs w:val="26"/>
        </w:rPr>
        <w:t xml:space="preserve"> University, Park </w:t>
      </w:r>
      <w:proofErr w:type="spellStart"/>
      <w:r w:rsidRPr="00562527">
        <w:rPr>
          <w:sz w:val="16"/>
          <w:szCs w:val="26"/>
        </w:rPr>
        <w:t>Myung-lim</w:t>
      </w:r>
      <w:proofErr w:type="spellEnd"/>
      <w:r w:rsidRPr="00562527">
        <w:rPr>
          <w:sz w:val="16"/>
          <w:szCs w:val="26"/>
        </w:rPr>
        <w:t xml:space="preserve">, a peace scholar at </w:t>
      </w:r>
      <w:proofErr w:type="spellStart"/>
      <w:r w:rsidRPr="00562527">
        <w:rPr>
          <w:sz w:val="16"/>
          <w:szCs w:val="26"/>
        </w:rPr>
        <w:t>Yonsei</w:t>
      </w:r>
      <w:proofErr w:type="spellEnd"/>
      <w:r w:rsidRPr="00562527">
        <w:rPr>
          <w:sz w:val="16"/>
          <w:szCs w:val="26"/>
        </w:rPr>
        <w:t xml:space="preserve"> University, August 21, 2015. "Eurasia poses opportunities, challenges for Korea," http://www.koreaherald.com/view.php?ud=20150821001011)</w:t>
      </w:r>
      <w:r w:rsidRPr="00562527">
        <w:rPr>
          <w:sz w:val="16"/>
          <w:szCs w:val="26"/>
        </w:rPr>
        <w:tab/>
      </w:r>
    </w:p>
    <w:p w:rsidR="00BF2FB0" w:rsidRPr="00562527" w:rsidRDefault="00BF2FB0" w:rsidP="00BF2FB0">
      <w:pPr>
        <w:spacing w:after="0" w:line="240" w:lineRule="auto"/>
        <w:rPr>
          <w:sz w:val="14"/>
        </w:rPr>
      </w:pPr>
      <w:r w:rsidRPr="00562527">
        <w:rPr>
          <w:rStyle w:val="StyleUnderline"/>
        </w:rPr>
        <w:t xml:space="preserve">For South Korea, </w:t>
      </w:r>
      <w:r w:rsidRPr="0055566F">
        <w:rPr>
          <w:rStyle w:val="StyleUnderline"/>
          <w:highlight w:val="cyan"/>
        </w:rPr>
        <w:t>Eurasia</w:t>
      </w:r>
      <w:r w:rsidRPr="00562527">
        <w:rPr>
          <w:rStyle w:val="StyleUnderline"/>
        </w:rPr>
        <w:t xml:space="preserve"> is a continental landmass of opportunities for energy supply, economic growth, cultural exchanges and other untapped possibilities</w:t>
      </w:r>
      <w:r w:rsidRPr="00562527">
        <w:rPr>
          <w:sz w:val="14"/>
        </w:rPr>
        <w:t xml:space="preserve">. But it also </w:t>
      </w:r>
      <w:r w:rsidRPr="0055566F">
        <w:rPr>
          <w:rStyle w:val="StyleUnderline"/>
          <w:highlight w:val="cyan"/>
        </w:rPr>
        <w:t>entails</w:t>
      </w:r>
      <w:r w:rsidRPr="00562527">
        <w:rPr>
          <w:sz w:val="14"/>
        </w:rPr>
        <w:t xml:space="preserve"> </w:t>
      </w:r>
      <w:r w:rsidRPr="0055566F">
        <w:rPr>
          <w:rStyle w:val="Emphasis"/>
          <w:highlight w:val="cyan"/>
        </w:rPr>
        <w:t>daunting geopolitical challenges</w:t>
      </w:r>
      <w:r w:rsidRPr="00562527">
        <w:rPr>
          <w:sz w:val="14"/>
        </w:rPr>
        <w:t xml:space="preserve"> the divided country has long confronted. Despite a series of constant obstacles to its diplomacy including a nuclearizing North Korea, the </w:t>
      </w:r>
      <w:r w:rsidRPr="00562527">
        <w:rPr>
          <w:rStyle w:val="StyleUnderline"/>
        </w:rPr>
        <w:t xml:space="preserve">South has </w:t>
      </w:r>
      <w:r w:rsidRPr="00562527">
        <w:rPr>
          <w:rStyle w:val="Emphasis"/>
        </w:rPr>
        <w:t>consistently pushed to expand its foreign policy</w:t>
      </w:r>
      <w:r w:rsidRPr="00562527">
        <w:rPr>
          <w:sz w:val="14"/>
        </w:rPr>
        <w:t xml:space="preserve"> coverage </w:t>
      </w:r>
      <w:r w:rsidRPr="00562527">
        <w:rPr>
          <w:rStyle w:val="StyleUnderline"/>
        </w:rPr>
        <w:t>toward</w:t>
      </w:r>
      <w:r w:rsidRPr="00562527">
        <w:rPr>
          <w:sz w:val="14"/>
        </w:rPr>
        <w:t xml:space="preserve"> the continent that has emerged </w:t>
      </w:r>
      <w:r w:rsidRPr="00562527">
        <w:rPr>
          <w:rStyle w:val="Emphasis"/>
        </w:rPr>
        <w:t>as the fulcrum of global power</w:t>
      </w:r>
      <w:r w:rsidRPr="00562527">
        <w:rPr>
          <w:sz w:val="14"/>
        </w:rPr>
        <w:t xml:space="preserve"> and wealth. In recent years, </w:t>
      </w:r>
      <w:r w:rsidRPr="00562527">
        <w:rPr>
          <w:rStyle w:val="StyleUnderline"/>
        </w:rPr>
        <w:t>the</w:t>
      </w:r>
      <w:r w:rsidRPr="00562527">
        <w:rPr>
          <w:sz w:val="14"/>
        </w:rPr>
        <w:t xml:space="preserve"> </w:t>
      </w:r>
      <w:r w:rsidRPr="0055566F">
        <w:rPr>
          <w:rStyle w:val="StyleUnderline"/>
          <w:highlight w:val="cyan"/>
        </w:rPr>
        <w:t>Park</w:t>
      </w:r>
      <w:r w:rsidRPr="00562527">
        <w:rPr>
          <w:sz w:val="14"/>
        </w:rPr>
        <w:t xml:space="preserve"> </w:t>
      </w:r>
      <w:proofErr w:type="spellStart"/>
      <w:r w:rsidRPr="00562527">
        <w:rPr>
          <w:sz w:val="14"/>
        </w:rPr>
        <w:t>Geun-hye</w:t>
      </w:r>
      <w:proofErr w:type="spellEnd"/>
      <w:r w:rsidRPr="00562527">
        <w:rPr>
          <w:sz w:val="14"/>
        </w:rPr>
        <w:t xml:space="preserve"> government </w:t>
      </w:r>
      <w:r w:rsidRPr="0055566F">
        <w:rPr>
          <w:rStyle w:val="Emphasis"/>
          <w:highlight w:val="cyan"/>
        </w:rPr>
        <w:t>has been revving</w:t>
      </w:r>
      <w:r w:rsidRPr="00562527">
        <w:rPr>
          <w:sz w:val="14"/>
        </w:rPr>
        <w:t xml:space="preserve"> up </w:t>
      </w:r>
      <w:r w:rsidRPr="0055566F">
        <w:rPr>
          <w:rStyle w:val="Emphasis"/>
          <w:highlight w:val="cyan"/>
        </w:rPr>
        <w:t>its</w:t>
      </w:r>
      <w:r w:rsidRPr="00562527">
        <w:rPr>
          <w:sz w:val="14"/>
        </w:rPr>
        <w:t xml:space="preserve"> “</w:t>
      </w:r>
      <w:r w:rsidRPr="0055566F">
        <w:rPr>
          <w:rStyle w:val="Emphasis"/>
          <w:highlight w:val="cyan"/>
        </w:rPr>
        <w:t>Eurasia Initiative</w:t>
      </w:r>
      <w:r w:rsidRPr="00562527">
        <w:rPr>
          <w:sz w:val="14"/>
        </w:rPr>
        <w:t xml:space="preserve">” </w:t>
      </w:r>
      <w:r w:rsidRPr="00562527">
        <w:rPr>
          <w:rStyle w:val="StyleUnderline"/>
        </w:rPr>
        <w:t>to link</w:t>
      </w:r>
      <w:r w:rsidRPr="00562527">
        <w:rPr>
          <w:sz w:val="14"/>
        </w:rPr>
        <w:t xml:space="preserve"> transport and energy infrastructure across </w:t>
      </w:r>
      <w:r w:rsidRPr="00562527">
        <w:rPr>
          <w:rStyle w:val="StyleUnderline"/>
        </w:rPr>
        <w:t>the Eurasian plate</w:t>
      </w:r>
      <w:r w:rsidRPr="00562527">
        <w:rPr>
          <w:sz w:val="14"/>
        </w:rPr>
        <w:t xml:space="preserve">, </w:t>
      </w:r>
      <w:r w:rsidRPr="0055566F">
        <w:rPr>
          <w:rStyle w:val="Emphasis"/>
          <w:highlight w:val="cyan"/>
        </w:rPr>
        <w:t>though geopolitics</w:t>
      </w:r>
      <w:r w:rsidRPr="00562527">
        <w:rPr>
          <w:sz w:val="14"/>
        </w:rPr>
        <w:t xml:space="preserve"> still </w:t>
      </w:r>
      <w:r w:rsidRPr="0055566F">
        <w:rPr>
          <w:rStyle w:val="Emphasis"/>
          <w:highlight w:val="cyan"/>
        </w:rPr>
        <w:t xml:space="preserve">gets in the way </w:t>
      </w:r>
      <w:r w:rsidRPr="00562527">
        <w:rPr>
          <w:rStyle w:val="Emphasis"/>
        </w:rPr>
        <w:t>of its implementation</w:t>
      </w:r>
      <w:r w:rsidRPr="00562527">
        <w:rPr>
          <w:sz w:val="14"/>
        </w:rPr>
        <w:t xml:space="preserve">. Analysts say </w:t>
      </w:r>
      <w:r w:rsidRPr="00562527">
        <w:rPr>
          <w:rStyle w:val="StyleUnderline"/>
        </w:rPr>
        <w:t>Seoul should continue</w:t>
      </w:r>
      <w:r w:rsidRPr="00562527">
        <w:rPr>
          <w:sz w:val="14"/>
        </w:rPr>
        <w:t xml:space="preserve"> to explore </w:t>
      </w:r>
      <w:r w:rsidRPr="00562527">
        <w:rPr>
          <w:rStyle w:val="StyleUnderline"/>
        </w:rPr>
        <w:t>diplomatic</w:t>
      </w:r>
      <w:r w:rsidRPr="00562527">
        <w:rPr>
          <w:sz w:val="14"/>
        </w:rPr>
        <w:t xml:space="preserve"> and economic </w:t>
      </w:r>
      <w:r w:rsidRPr="00562527">
        <w:rPr>
          <w:rStyle w:val="StyleUnderline"/>
        </w:rPr>
        <w:t xml:space="preserve">possibilities based on its </w:t>
      </w:r>
      <w:r w:rsidRPr="00562527">
        <w:rPr>
          <w:rStyle w:val="Emphasis"/>
        </w:rPr>
        <w:t>middle-power clout</w:t>
      </w:r>
      <w:r w:rsidRPr="00562527">
        <w:rPr>
          <w:sz w:val="14"/>
        </w:rPr>
        <w:t xml:space="preserve">, and take advantage of enhanced ties with Eurasian states to find solutions to North Korea issues. “Perched on the easternmost tip of Eurasia, </w:t>
      </w:r>
      <w:r w:rsidRPr="00562527">
        <w:rPr>
          <w:rStyle w:val="Emphasis"/>
        </w:rPr>
        <w:t xml:space="preserve">South </w:t>
      </w:r>
      <w:r w:rsidRPr="0055566F">
        <w:rPr>
          <w:rStyle w:val="Emphasis"/>
          <w:highlight w:val="cyan"/>
        </w:rPr>
        <w:t>Korea largely has two options for its diplomacy: One is moving toward the west</w:t>
      </w:r>
      <w:r w:rsidRPr="00562527">
        <w:rPr>
          <w:rStyle w:val="Emphasis"/>
        </w:rPr>
        <w:t xml:space="preserve">ern Pacific </w:t>
      </w:r>
      <w:r w:rsidRPr="0055566F">
        <w:rPr>
          <w:rStyle w:val="Emphasis"/>
          <w:highlight w:val="cyan"/>
        </w:rPr>
        <w:t>and the other toward</w:t>
      </w:r>
      <w:r w:rsidRPr="00562527">
        <w:rPr>
          <w:sz w:val="14"/>
        </w:rPr>
        <w:t xml:space="preserve"> the constellation of continental players in Eurasia -- </w:t>
      </w:r>
      <w:r w:rsidRPr="0055566F">
        <w:rPr>
          <w:rStyle w:val="Emphasis"/>
          <w:highlight w:val="cyan"/>
        </w:rPr>
        <w:t>Russia, Central Asia and Europe</w:t>
      </w:r>
      <w:r w:rsidRPr="00562527">
        <w:rPr>
          <w:sz w:val="14"/>
        </w:rPr>
        <w:t>,” said Kim Tae-</w:t>
      </w:r>
      <w:proofErr w:type="spellStart"/>
      <w:r w:rsidRPr="00562527">
        <w:rPr>
          <w:sz w:val="14"/>
        </w:rPr>
        <w:t>hyung</w:t>
      </w:r>
      <w:proofErr w:type="spellEnd"/>
      <w:r w:rsidRPr="00562527">
        <w:rPr>
          <w:sz w:val="14"/>
        </w:rPr>
        <w:t xml:space="preserve">, international relations professor at </w:t>
      </w:r>
      <w:proofErr w:type="spellStart"/>
      <w:r w:rsidRPr="00562527">
        <w:rPr>
          <w:sz w:val="14"/>
        </w:rPr>
        <w:t>Soongsil</w:t>
      </w:r>
      <w:proofErr w:type="spellEnd"/>
      <w:r w:rsidRPr="00562527">
        <w:rPr>
          <w:sz w:val="14"/>
        </w:rPr>
        <w:t xml:space="preserve"> University. “Eurasia has historically offered both opportunities and challenges. Despite geopolitical hindrances, there has been no other choice for Seoul but to constantly explore possibilities there to advance its economic interests and help address peninsular issues such as reunification.” Uncontrollable </w:t>
      </w:r>
      <w:r w:rsidRPr="0055566F">
        <w:rPr>
          <w:rStyle w:val="Emphasis"/>
          <w:highlight w:val="cyan"/>
        </w:rPr>
        <w:t>outside influences have long constrained Korea’s independent diplomacy</w:t>
      </w:r>
      <w:r w:rsidRPr="00562527">
        <w:rPr>
          <w:sz w:val="14"/>
        </w:rPr>
        <w:t xml:space="preserve"> toward the continent, </w:t>
      </w:r>
      <w:r w:rsidRPr="0055566F">
        <w:rPr>
          <w:rStyle w:val="StyleUnderline"/>
          <w:highlight w:val="cyan"/>
        </w:rPr>
        <w:t>making it difficult</w:t>
      </w:r>
      <w:r w:rsidRPr="00562527">
        <w:rPr>
          <w:sz w:val="14"/>
        </w:rPr>
        <w:t xml:space="preserve"> for the peninsular state </w:t>
      </w:r>
      <w:r w:rsidRPr="0055566F">
        <w:rPr>
          <w:rStyle w:val="StyleUnderline"/>
          <w:highlight w:val="cyan"/>
        </w:rPr>
        <w:t>to develop its</w:t>
      </w:r>
      <w:r w:rsidRPr="00562527">
        <w:rPr>
          <w:sz w:val="14"/>
        </w:rPr>
        <w:t xml:space="preserve"> full geopolitical </w:t>
      </w:r>
      <w:r w:rsidRPr="0055566F">
        <w:rPr>
          <w:rStyle w:val="Emphasis"/>
          <w:highlight w:val="cyan"/>
        </w:rPr>
        <w:t>potential as a bridge</w:t>
      </w:r>
      <w:r w:rsidRPr="00562527">
        <w:rPr>
          <w:sz w:val="14"/>
        </w:rPr>
        <w:t xml:space="preserve"> between maritime and continental civilizations, historians say. Korea’s strategic thinking toward Eurasia was impeded often by the regional power dynamics, notably when China held a suzerain-tributary relationship with Korea under a Sino-centric order that existed until the mid-19th century, and Japan occupied the Korean Peninsula from 1910-45. The Cold War -- when Korea stood </w:t>
      </w:r>
      <w:r w:rsidRPr="00562527">
        <w:rPr>
          <w:sz w:val="14"/>
          <w:szCs w:val="16"/>
        </w:rPr>
        <w:t xml:space="preserve">as a stalwart ally of the U.S. in an intense political, military and ideological conflict against the then communist bloc led by the Soviet Union -- also </w:t>
      </w:r>
      <w:r w:rsidRPr="00562527">
        <w:rPr>
          <w:strike/>
          <w:sz w:val="14"/>
          <w:szCs w:val="16"/>
        </w:rPr>
        <w:t>crippled</w:t>
      </w:r>
      <w:r w:rsidRPr="00562527">
        <w:rPr>
          <w:sz w:val="14"/>
          <w:szCs w:val="16"/>
        </w:rPr>
        <w:t xml:space="preserve"> [demolished] Korea’s Eurasia-bound diplomacy. “Given its location on the map, Korea possesses the geopolitical advantages as a ‘peninsular, bridge and border state.’ But those advantages have turned into geopolitical ordeals throughout the country’s checkered history</w:t>
      </w:r>
      <w:r w:rsidRPr="00562527">
        <w:rPr>
          <w:sz w:val="14"/>
        </w:rPr>
        <w:t xml:space="preserve">,” said Park </w:t>
      </w:r>
      <w:proofErr w:type="spellStart"/>
      <w:r w:rsidRPr="00562527">
        <w:rPr>
          <w:sz w:val="14"/>
        </w:rPr>
        <w:t>Myung-lim</w:t>
      </w:r>
      <w:proofErr w:type="spellEnd"/>
      <w:r w:rsidRPr="00562527">
        <w:rPr>
          <w:sz w:val="14"/>
        </w:rPr>
        <w:t xml:space="preserve">, a peace scholar at </w:t>
      </w:r>
      <w:proofErr w:type="spellStart"/>
      <w:r w:rsidRPr="00562527">
        <w:rPr>
          <w:sz w:val="14"/>
        </w:rPr>
        <w:t>Yonsei</w:t>
      </w:r>
      <w:proofErr w:type="spellEnd"/>
      <w:r w:rsidRPr="00562527">
        <w:rPr>
          <w:sz w:val="14"/>
        </w:rPr>
        <w:t xml:space="preserve"> University. “In order to overcome these challenges, South Korea needs a comprehensive strategy toward Eurasia that also includes addressing North Korea’s nuclear issue, as a crucial task to spur the South’s Eurasia drive.” In the late 1980s toward the end of the Cold War, new opportunities emerged for Korea to step up its diplomacy for Eurasian states. Riding the international reconciliatory mood and the socialist bloc’s moves toward openness and reform, the </w:t>
      </w:r>
      <w:proofErr w:type="spellStart"/>
      <w:r w:rsidRPr="00562527">
        <w:rPr>
          <w:sz w:val="14"/>
        </w:rPr>
        <w:t>Roh</w:t>
      </w:r>
      <w:proofErr w:type="spellEnd"/>
      <w:r w:rsidRPr="00562527">
        <w:rPr>
          <w:sz w:val="14"/>
        </w:rPr>
        <w:t xml:space="preserve"> Tae-woo government pushed for “</w:t>
      </w:r>
      <w:proofErr w:type="spellStart"/>
      <w:r w:rsidRPr="00562527">
        <w:rPr>
          <w:sz w:val="14"/>
        </w:rPr>
        <w:t>Nordpolitik</w:t>
      </w:r>
      <w:proofErr w:type="spellEnd"/>
      <w:r w:rsidRPr="00562527">
        <w:rPr>
          <w:sz w:val="14"/>
        </w:rPr>
        <w:t xml:space="preserve">,” or Northern Policy -- a bold initiative regarded as one of South Korea’s most successful foreign policy approaches. Taking its name from the West Germany policy of </w:t>
      </w:r>
      <w:proofErr w:type="spellStart"/>
      <w:r w:rsidRPr="00562527">
        <w:rPr>
          <w:sz w:val="14"/>
        </w:rPr>
        <w:t>Ostpolitik</w:t>
      </w:r>
      <w:proofErr w:type="spellEnd"/>
      <w:r w:rsidRPr="00562527">
        <w:rPr>
          <w:sz w:val="14"/>
        </w:rPr>
        <w:t xml:space="preserve">, or Eastern Policy, toward then-East Germany, Seoul’s policy drive sought to establish diplomatic relations with the traditional allies of North Korea -- the former Soviet Union and China -- and other socialist states, with an aim to improve its economy and pressure the North to take steps to reduce cross-border tensions. Under the initiative, South Korea built ties with Hungary and Poland in 1989. In 1990, it established diplomatic relations with Yugoslavia, then Czechoslovakia, Bulgaria and Romania. Seoul also established ties with Moscow that year and with China two years later. “When </w:t>
      </w:r>
      <w:proofErr w:type="spellStart"/>
      <w:r w:rsidRPr="00562527">
        <w:rPr>
          <w:sz w:val="14"/>
        </w:rPr>
        <w:t>Nordpolitik</w:t>
      </w:r>
      <w:proofErr w:type="spellEnd"/>
      <w:r w:rsidRPr="00562527">
        <w:rPr>
          <w:sz w:val="14"/>
        </w:rPr>
        <w:t xml:space="preserve"> was adopted, diplomatic situations were very favorable, and the </w:t>
      </w:r>
      <w:proofErr w:type="spellStart"/>
      <w:r w:rsidRPr="00562527">
        <w:rPr>
          <w:sz w:val="14"/>
        </w:rPr>
        <w:t>Roh</w:t>
      </w:r>
      <w:proofErr w:type="spellEnd"/>
      <w:r w:rsidRPr="00562527">
        <w:rPr>
          <w:sz w:val="14"/>
        </w:rPr>
        <w:t xml:space="preserve"> government grabbed the chance to clear the obstacles that had clogged up Korea’s diplomacy toward the wider Eurasian continent,” said Chun In-young, professor emeritus at Seoul National University. Amid the international criticism of China’s bloody crackdowns on the massive democracy protests at Tiananmen Square in Beijing in 1989, the Chinese government took Seoul’s diplomatic overture as a chance to ease its isolation. The then-Soviet Union also welcomed Seoul’s northward policy as an opportunity to facilitate its policy of openness and reform. Based on the diplomatic foundation that </w:t>
      </w:r>
      <w:proofErr w:type="spellStart"/>
      <w:r w:rsidRPr="00562527">
        <w:rPr>
          <w:sz w:val="14"/>
        </w:rPr>
        <w:t>Nordpolitik</w:t>
      </w:r>
      <w:proofErr w:type="spellEnd"/>
      <w:r w:rsidRPr="00562527">
        <w:rPr>
          <w:sz w:val="14"/>
        </w:rPr>
        <w:t xml:space="preserve"> laid, </w:t>
      </w:r>
      <w:r w:rsidRPr="00562527">
        <w:rPr>
          <w:rStyle w:val="StyleUnderline"/>
        </w:rPr>
        <w:t xml:space="preserve">South </w:t>
      </w:r>
      <w:r w:rsidRPr="0055566F">
        <w:rPr>
          <w:rStyle w:val="StyleUnderline"/>
          <w:highlight w:val="cyan"/>
        </w:rPr>
        <w:t>Korea</w:t>
      </w:r>
      <w:r w:rsidRPr="00562527">
        <w:rPr>
          <w:sz w:val="14"/>
        </w:rPr>
        <w:t xml:space="preserve"> continued to pursue deeper ties with China, Russia and other former communist states, although its </w:t>
      </w:r>
      <w:r w:rsidRPr="0055566F">
        <w:rPr>
          <w:rStyle w:val="Emphasis"/>
          <w:highlight w:val="cyan"/>
        </w:rPr>
        <w:t>security alliance with the U.S.</w:t>
      </w:r>
      <w:r w:rsidRPr="00562527">
        <w:rPr>
          <w:sz w:val="14"/>
        </w:rPr>
        <w:t xml:space="preserve"> against North Korean aggression </w:t>
      </w:r>
      <w:r w:rsidRPr="0055566F">
        <w:rPr>
          <w:rStyle w:val="Emphasis"/>
          <w:highlight w:val="cyan"/>
        </w:rPr>
        <w:t xml:space="preserve">has posed challenges to managing ties with America’s </w:t>
      </w:r>
      <w:r w:rsidRPr="00562527">
        <w:rPr>
          <w:rStyle w:val="Emphasis"/>
        </w:rPr>
        <w:t xml:space="preserve">former </w:t>
      </w:r>
      <w:r w:rsidRPr="0055566F">
        <w:rPr>
          <w:rStyle w:val="Emphasis"/>
          <w:highlight w:val="cyan"/>
        </w:rPr>
        <w:t>foes</w:t>
      </w:r>
      <w:r w:rsidRPr="00562527">
        <w:rPr>
          <w:sz w:val="14"/>
        </w:rPr>
        <w:t xml:space="preserve">. As the regional powers have vied to expand their influence over Eurasia that accounts for more than 70 percent of the world’s population and 60 percent of the global GDP, Seoul renewed its policy attention to the continent in recent years. In October 2013, some eight months into office, President Park </w:t>
      </w:r>
      <w:proofErr w:type="spellStart"/>
      <w:r w:rsidRPr="00562527">
        <w:rPr>
          <w:sz w:val="14"/>
        </w:rPr>
        <w:t>Geun-hye</w:t>
      </w:r>
      <w:proofErr w:type="spellEnd"/>
      <w:r w:rsidRPr="00562527">
        <w:rPr>
          <w:sz w:val="14"/>
        </w:rPr>
        <w:t xml:space="preserve"> unveiled her Eurasia Initiative through which she has strived to bolster economic cooperation with Eurasian states by establishing a pan-Eurasia system of transport and energy networks that link Korea to those states. Seoul has promoted the initiative to revitalize the regional economy, create jobs, push Pyongyang toward openness and reform, defuse cross-border tensions and lay the groundwork for national reunification. As part of the initiative, Seoul launched the “Eurasia Express” last month. The project is a 20-day, 14,400-kilometer railway trip reaching Germany’s Berlin via China’s Beijing and Russia’s Vladivostok. Garnering much global attention, the project raised hopes that Pyongyang would participate as an integral part of the initiative to help promote peace and cooperation in the region. The so-called </w:t>
      </w:r>
      <w:proofErr w:type="spellStart"/>
      <w:r w:rsidRPr="00562527">
        <w:rPr>
          <w:sz w:val="14"/>
        </w:rPr>
        <w:t>Rajin-Khasan</w:t>
      </w:r>
      <w:proofErr w:type="spellEnd"/>
      <w:r w:rsidRPr="00562527">
        <w:rPr>
          <w:sz w:val="14"/>
        </w:rPr>
        <w:t xml:space="preserve"> logistic cooperation project involving North Korea is also part of the initiative. The project seeks to modernize the 54-kilometer-long </w:t>
      </w:r>
      <w:proofErr w:type="spellStart"/>
      <w:r w:rsidRPr="00562527">
        <w:rPr>
          <w:sz w:val="14"/>
        </w:rPr>
        <w:t>Rajin</w:t>
      </w:r>
      <w:proofErr w:type="spellEnd"/>
      <w:r w:rsidRPr="00562527">
        <w:rPr>
          <w:sz w:val="14"/>
        </w:rPr>
        <w:t xml:space="preserve">-Hasan railway, which is to be used to transport freight from Hasan in Russia to </w:t>
      </w:r>
      <w:proofErr w:type="spellStart"/>
      <w:r w:rsidRPr="00562527">
        <w:rPr>
          <w:sz w:val="14"/>
        </w:rPr>
        <w:t>Rajin</w:t>
      </w:r>
      <w:proofErr w:type="spellEnd"/>
      <w:r w:rsidRPr="00562527">
        <w:rPr>
          <w:sz w:val="14"/>
        </w:rPr>
        <w:t xml:space="preserve"> in the North by railway, and then to a South Korean port by ship. To test the feasibility of the project, some 45,000 tons of coal from Russia was transported to Pohang, South Korea’s southeastern port city, via </w:t>
      </w:r>
      <w:proofErr w:type="spellStart"/>
      <w:r w:rsidRPr="00562527">
        <w:rPr>
          <w:sz w:val="14"/>
        </w:rPr>
        <w:t>Rajin</w:t>
      </w:r>
      <w:proofErr w:type="spellEnd"/>
      <w:r w:rsidRPr="00562527">
        <w:rPr>
          <w:sz w:val="14"/>
        </w:rPr>
        <w:t xml:space="preserve"> last November, and another 140,000 tons to three South Korean ports in </w:t>
      </w:r>
      <w:proofErr w:type="spellStart"/>
      <w:r w:rsidRPr="00562527">
        <w:rPr>
          <w:sz w:val="14"/>
        </w:rPr>
        <w:t>Dangjin</w:t>
      </w:r>
      <w:proofErr w:type="spellEnd"/>
      <w:r w:rsidRPr="00562527">
        <w:rPr>
          <w:sz w:val="14"/>
        </w:rPr>
        <w:t xml:space="preserve">, </w:t>
      </w:r>
      <w:proofErr w:type="spellStart"/>
      <w:r w:rsidRPr="00562527">
        <w:rPr>
          <w:sz w:val="14"/>
        </w:rPr>
        <w:t>Gwangyang</w:t>
      </w:r>
      <w:proofErr w:type="spellEnd"/>
      <w:r w:rsidRPr="00562527">
        <w:rPr>
          <w:sz w:val="14"/>
        </w:rPr>
        <w:t xml:space="preserve"> and </w:t>
      </w:r>
      <w:proofErr w:type="spellStart"/>
      <w:r w:rsidRPr="00562527">
        <w:rPr>
          <w:sz w:val="14"/>
        </w:rPr>
        <w:t>Boryeong</w:t>
      </w:r>
      <w:proofErr w:type="spellEnd"/>
      <w:r w:rsidRPr="00562527">
        <w:rPr>
          <w:sz w:val="14"/>
        </w:rPr>
        <w:t xml:space="preserve"> in April this year. With much publicity, the Eurasia Initiative appears to have fared well. But </w:t>
      </w:r>
      <w:r w:rsidRPr="00562527">
        <w:rPr>
          <w:rStyle w:val="Emphasis"/>
        </w:rPr>
        <w:t>a series of geopolitical variables darken the prospect of its success</w:t>
      </w:r>
      <w:r w:rsidRPr="00562527">
        <w:rPr>
          <w:sz w:val="14"/>
        </w:rPr>
        <w:t xml:space="preserve">: </w:t>
      </w:r>
      <w:r w:rsidRPr="00562527">
        <w:rPr>
          <w:rStyle w:val="StyleUnderline"/>
        </w:rPr>
        <w:t>North Korea under the fledgling leadership of Kim Jong-un continues to raise security uncertainties on the peninsula and Russia’s ongoing conflict with the West to aggravate geopolitical tensions</w:t>
      </w:r>
      <w:r w:rsidRPr="00562527">
        <w:rPr>
          <w:sz w:val="14"/>
        </w:rPr>
        <w:t xml:space="preserve">. “The strategic vision embedded in the initiative is forward-looking and necessary for Korea’s future. Yet, </w:t>
      </w:r>
      <w:r w:rsidRPr="0055566F">
        <w:rPr>
          <w:b/>
          <w:highlight w:val="cyan"/>
          <w:u w:val="single"/>
        </w:rPr>
        <w:t>current</w:t>
      </w:r>
      <w:r w:rsidRPr="00562527">
        <w:rPr>
          <w:sz w:val="14"/>
        </w:rPr>
        <w:t xml:space="preserve"> overall </w:t>
      </w:r>
      <w:r w:rsidRPr="0055566F">
        <w:rPr>
          <w:rStyle w:val="StyleUnderline"/>
          <w:highlight w:val="cyan"/>
        </w:rPr>
        <w:t xml:space="preserve">geopolitical conditions </w:t>
      </w:r>
      <w:r w:rsidRPr="0055566F">
        <w:rPr>
          <w:rStyle w:val="Emphasis"/>
          <w:highlight w:val="cyan"/>
        </w:rPr>
        <w:t>are not favorable</w:t>
      </w:r>
      <w:r w:rsidRPr="0055566F">
        <w:rPr>
          <w:rStyle w:val="StyleUnderline"/>
          <w:highlight w:val="cyan"/>
        </w:rPr>
        <w:t xml:space="preserve"> for Seoul to actively push </w:t>
      </w:r>
      <w:r w:rsidRPr="00562527">
        <w:rPr>
          <w:rStyle w:val="StyleUnderline"/>
        </w:rPr>
        <w:t xml:space="preserve">for </w:t>
      </w:r>
      <w:r w:rsidRPr="0055566F">
        <w:rPr>
          <w:rStyle w:val="StyleUnderline"/>
          <w:highlight w:val="cyan"/>
        </w:rPr>
        <w:t>it</w:t>
      </w:r>
      <w:r w:rsidRPr="00562527">
        <w:rPr>
          <w:sz w:val="14"/>
        </w:rPr>
        <w:t xml:space="preserve">,” said Chun of Seoul National University. </w:t>
      </w:r>
    </w:p>
    <w:p w:rsidR="00BF2FB0" w:rsidRPr="00562527" w:rsidRDefault="00BF2FB0" w:rsidP="00BF2FB0">
      <w:pPr>
        <w:tabs>
          <w:tab w:val="left" w:pos="3053"/>
        </w:tabs>
        <w:spacing w:after="0" w:line="240" w:lineRule="auto"/>
        <w:rPr>
          <w:sz w:val="16"/>
        </w:rPr>
      </w:pPr>
    </w:p>
    <w:p w:rsidR="00BF2FB0" w:rsidRPr="00562527" w:rsidRDefault="00BF2FB0" w:rsidP="00BF2FB0">
      <w:pPr>
        <w:pStyle w:val="Heading4"/>
        <w:spacing w:before="0" w:line="240" w:lineRule="auto"/>
        <w:rPr>
          <w:rFonts w:cs="Arial"/>
        </w:rPr>
      </w:pPr>
      <w:r w:rsidRPr="00562527">
        <w:rPr>
          <w:rFonts w:cs="Arial"/>
        </w:rPr>
        <w:t xml:space="preserve">Foreign policy independence is vital for the effective exercise of Korean middle power—that’s vital for the success of the Eurasia Initiative </w:t>
      </w:r>
    </w:p>
    <w:p w:rsidR="00BF2FB0" w:rsidRPr="00562527" w:rsidRDefault="00BF2FB0" w:rsidP="00BF2FB0">
      <w:pPr>
        <w:spacing w:after="0" w:line="240" w:lineRule="auto"/>
        <w:rPr>
          <w:sz w:val="16"/>
        </w:rPr>
      </w:pPr>
      <w:r w:rsidRPr="00562527">
        <w:rPr>
          <w:rStyle w:val="Style13ptBold"/>
        </w:rPr>
        <w:t>Sang et al 14</w:t>
      </w:r>
      <w:r w:rsidRPr="00562527">
        <w:t xml:space="preserve"> </w:t>
      </w:r>
      <w:r w:rsidRPr="00562527">
        <w:rPr>
          <w:sz w:val="16"/>
        </w:rPr>
        <w:t xml:space="preserve">(Nam Park, Korea Institute for International Economic Policy, "A Study on Korean Cooperative Strategy for Eurasia," 12/12, </w:t>
      </w:r>
      <w:hyperlink r:id="rId15" w:history="1">
        <w:r w:rsidRPr="00562527">
          <w:rPr>
            <w:rStyle w:val="Hyperlink"/>
            <w:sz w:val="16"/>
          </w:rPr>
          <w:t>https://www.kiep.go.kr/eng/publications/pub08_view.jsp?page=7&amp;no=186008&amp;sCate=&amp;sSubCate</w:t>
        </w:r>
      </w:hyperlink>
      <w:r w:rsidRPr="00562527">
        <w:rPr>
          <w:sz w:val="16"/>
        </w:rPr>
        <w:t>= &amp;field=&amp;text=)</w:t>
      </w:r>
    </w:p>
    <w:p w:rsidR="00BF2FB0" w:rsidRPr="00562527" w:rsidRDefault="00BF2FB0" w:rsidP="00BF2FB0">
      <w:pPr>
        <w:spacing w:after="0" w:line="240" w:lineRule="auto"/>
        <w:rPr>
          <w:sz w:val="16"/>
        </w:rPr>
      </w:pPr>
      <w:r w:rsidRPr="00562527">
        <w:rPr>
          <w:sz w:val="16"/>
        </w:rPr>
        <w:t xml:space="preserve">The main purpose of this research is to seek for solution concerning “What does Korean diplomacy have to prepare for not only success of ‘Eurasia initiative’ but also realizing a long-range national interest constantly by collaborating with an international society, and by securing international leadership beyond the national division between two Koreas. This project, as its alternative, proposes that </w:t>
      </w:r>
      <w:r w:rsidRPr="0055566F">
        <w:rPr>
          <w:rStyle w:val="Emphasis"/>
          <w:highlight w:val="cyan"/>
        </w:rPr>
        <w:t>Korea must pursue to be “Middle power” itself</w:t>
      </w:r>
      <w:r w:rsidRPr="00562527">
        <w:rPr>
          <w:sz w:val="16"/>
        </w:rPr>
        <w:t>. This is because “</w:t>
      </w:r>
      <w:r w:rsidRPr="0055566F">
        <w:rPr>
          <w:rStyle w:val="StyleUnderline"/>
          <w:highlight w:val="cyan"/>
        </w:rPr>
        <w:t>Eurasia initiative</w:t>
      </w:r>
      <w:r w:rsidRPr="00562527">
        <w:rPr>
          <w:sz w:val="16"/>
        </w:rPr>
        <w:t xml:space="preserve">”, which the present government advocates it as one of the main foreign policies, </w:t>
      </w:r>
      <w:r w:rsidRPr="0055566F">
        <w:rPr>
          <w:rStyle w:val="Emphasis"/>
          <w:highlight w:val="cyan"/>
        </w:rPr>
        <w:t>may not be realized unless Korea becomes “Middle power</w:t>
      </w:r>
      <w:r w:rsidRPr="00562527">
        <w:rPr>
          <w:sz w:val="16"/>
        </w:rPr>
        <w:t xml:space="preserve">”. </w:t>
      </w:r>
      <w:r w:rsidRPr="00562527">
        <w:rPr>
          <w:rStyle w:val="StyleUnderline"/>
        </w:rPr>
        <w:t>For the purpose of integrating the Eurasia Continent</w:t>
      </w:r>
      <w:r w:rsidRPr="00562527">
        <w:rPr>
          <w:sz w:val="16"/>
        </w:rPr>
        <w:t xml:space="preserve"> into a united market and communication space among themselves, it is required to draw solidarity between countries while harmonizing interests and conflicts from a myriad of counties. To do so, </w:t>
      </w:r>
      <w:r w:rsidRPr="0055566F">
        <w:rPr>
          <w:rStyle w:val="Emphasis"/>
          <w:highlight w:val="cyan"/>
        </w:rPr>
        <w:t>Korea must show</w:t>
      </w:r>
      <w:r w:rsidRPr="00562527">
        <w:rPr>
          <w:rStyle w:val="Emphasis"/>
        </w:rPr>
        <w:t xml:space="preserve"> a </w:t>
      </w:r>
      <w:r w:rsidRPr="0055566F">
        <w:rPr>
          <w:rStyle w:val="Emphasis"/>
          <w:highlight w:val="cyan"/>
        </w:rPr>
        <w:t>coherent action and intention</w:t>
      </w:r>
      <w:r w:rsidRPr="00562527">
        <w:rPr>
          <w:rStyle w:val="Emphasis"/>
        </w:rPr>
        <w:t xml:space="preserve"> as Middle power</w:t>
      </w:r>
      <w:r w:rsidRPr="00562527">
        <w:rPr>
          <w:sz w:val="16"/>
        </w:rPr>
        <w:t xml:space="preserve">, and suggest a justification and agenda for the sake of international peace, stability and common prosperity. Without this kind of gradual process, Eurasia initiative is not likely to be accomplished by gathering international agreement and participation on it. </w:t>
      </w:r>
      <w:r w:rsidRPr="00562527">
        <w:rPr>
          <w:rStyle w:val="StyleUnderline"/>
        </w:rPr>
        <w:t xml:space="preserve">Korea ought to endeavor proposing agenda and policy that all countries in the Eurasia continent could benefit equally from </w:t>
      </w:r>
      <w:r w:rsidRPr="0055566F">
        <w:rPr>
          <w:rStyle w:val="Emphasis"/>
          <w:highlight w:val="cyan"/>
        </w:rPr>
        <w:t>having no biased impartiality</w:t>
      </w:r>
      <w:r w:rsidRPr="0055566F">
        <w:rPr>
          <w:rStyle w:val="StyleUnderline"/>
          <w:highlight w:val="cyan"/>
        </w:rPr>
        <w:t xml:space="preserve"> </w:t>
      </w:r>
      <w:r w:rsidRPr="00562527">
        <w:rPr>
          <w:rStyle w:val="StyleUnderline"/>
        </w:rPr>
        <w:t xml:space="preserve">and </w:t>
      </w:r>
      <w:r w:rsidRPr="00562527">
        <w:rPr>
          <w:rStyle w:val="Emphasis"/>
        </w:rPr>
        <w:t>sense of balance</w:t>
      </w:r>
      <w:r w:rsidRPr="0055566F">
        <w:rPr>
          <w:rStyle w:val="StyleUnderline"/>
          <w:highlight w:val="cyan"/>
        </w:rPr>
        <w:t xml:space="preserve"> in order to vitalize Eurasia initiative</w:t>
      </w:r>
      <w:r w:rsidRPr="00562527">
        <w:rPr>
          <w:sz w:val="16"/>
        </w:rPr>
        <w:t xml:space="preserve">. Unfortunately, however, proposed present Eurasia initiative has only slogan rather than a concrete policy and content. Additionally, Korea does not suggest what qualification and condition they have to prepare for in order to attain it both internally and externally. If Korea can’t overcome such a limit, there would be less feasibility to realize it such as “Equal diplomacy” or “New Asia diplomacy” which was already proved failed one and ended up with short diplomatic declaration in the former governments. This study covered what Korea has to make preparations so as to surmount this sort of limits which Korea already faces. Thus this study suggests Korea must be Middle power and there wouldn’t way to alternate it. Ultimately, this study would explain the questions below in an attempt to overwhelm the limit that mentioned above and to alter Korea into Middle power. First of all, what characteristics and concept of Middle power does Korea have to seek in the future? What kind of Middle power will Korea be according to various contents and international circumstance surrounding Korean peninsula? What policy implication does the example of Turkey and Kazakhstan where are already Middle powers positioned at strongpoint of the Eurasia continent give Korea to bring Eurasia initiative to a successful issue? What does Eurasian Economic Union (EEU) mean for us as one of alternatives that Korea would become Middle power through diversifying cooperative routes and balancing economically and systematically? The reason why this study selected Turkey and Kazakhstan is that both countries are considerably crucial parts of Eurasian cooperative strategy of Korea. Both countries are located in geopolitical strongpoint such as Korea, and they seek to be Middle powers actively. Also they are on the strategic point where the interests of great powers cross over and at the same time logistics and communications network of Eurasia. In addition, they advocate being in charge of mediators to connect between Europe and Asia. Hence that means they could take a role in solidarity and communication across the Eurasia continent, and they could be regarded as cooperators of Korea. Furthermore, the reason why this study focused on EEU is that this organization is likely to provide Korea with alternatives, which could lead Korea into Middle power in the future. Also with the fact that the industrial structure between Korea and participant countries in EEU is complimentary and they declare to integrate economic zone across the Eurasian continent, this study would consider they have mutual interest with Korean policy purpose of Eurasia initiative. The analysis about examples of a variety of Middle powers and EEU proposes that Korea is necessary for policy supplement below in order to establish international credibility, international leadership, broadening various diplomatic options and economic &amp; systematic balance. First of all, the qualification of being Middle powers requires not only physical condition but also coherent policy for international peace and common prosperity. However, </w:t>
      </w:r>
      <w:r w:rsidRPr="0055566F">
        <w:rPr>
          <w:rStyle w:val="StyleUnderline"/>
          <w:highlight w:val="cyan"/>
        </w:rPr>
        <w:t>Korea cannot be recognized as credibility</w:t>
      </w:r>
      <w:r w:rsidRPr="00562527">
        <w:rPr>
          <w:rStyle w:val="StyleUnderline"/>
        </w:rPr>
        <w:t xml:space="preserve"> and leadership </w:t>
      </w:r>
      <w:r w:rsidRPr="0055566F">
        <w:rPr>
          <w:rStyle w:val="StyleUnderline"/>
          <w:highlight w:val="cyan"/>
        </w:rPr>
        <w:t xml:space="preserve">of true Middle power because Korea </w:t>
      </w:r>
      <w:r w:rsidRPr="0055566F">
        <w:rPr>
          <w:rStyle w:val="Emphasis"/>
          <w:highlight w:val="cyan"/>
        </w:rPr>
        <w:t>still lacks of constant practice</w:t>
      </w:r>
      <w:r w:rsidRPr="00562527">
        <w:rPr>
          <w:sz w:val="16"/>
        </w:rPr>
        <w:t xml:space="preserve"> but they fulfilled external condition with rapid economic development in a long time. Second, the ideological background backing national identity and sense of duty is necessary to be Middle power. But Korea still doesn’t have domestic agreement and reestablishment regarding to national identity and philosophical background to determine the midterm and long-term way. Thus there have been cases which showed limits of coherent policy and durability in accordance with a number of governments on foreign policy. Third, </w:t>
      </w:r>
      <w:r w:rsidRPr="00562527">
        <w:rPr>
          <w:rStyle w:val="StyleUnderline"/>
        </w:rPr>
        <w:t>the true powers of each country derive from diplomatic strategy through soft power.</w:t>
      </w:r>
      <w:r w:rsidRPr="00562527">
        <w:rPr>
          <w:sz w:val="16"/>
        </w:rPr>
        <w:t xml:space="preserve"> </w:t>
      </w:r>
      <w:r w:rsidRPr="00562527">
        <w:rPr>
          <w:rStyle w:val="StyleUnderline"/>
        </w:rPr>
        <w:t>Korea is a representative cultural power</w:t>
      </w:r>
      <w:r w:rsidRPr="00562527">
        <w:rPr>
          <w:sz w:val="16"/>
        </w:rPr>
        <w:t xml:space="preserve"> that propagates </w:t>
      </w:r>
      <w:proofErr w:type="spellStart"/>
      <w:r w:rsidRPr="00562527">
        <w:rPr>
          <w:sz w:val="16"/>
        </w:rPr>
        <w:t>Hallyu</w:t>
      </w:r>
      <w:proofErr w:type="spellEnd"/>
      <w:r w:rsidRPr="00562527">
        <w:rPr>
          <w:sz w:val="16"/>
        </w:rPr>
        <w:t xml:space="preserve"> and has a wide range of historical and cultural heritages. </w:t>
      </w:r>
      <w:r w:rsidRPr="00562527">
        <w:rPr>
          <w:rStyle w:val="StyleUnderline"/>
        </w:rPr>
        <w:t xml:space="preserve">However, in terms of foreign policy, </w:t>
      </w:r>
      <w:r w:rsidRPr="0055566F">
        <w:rPr>
          <w:rStyle w:val="Emphasis"/>
          <w:highlight w:val="cyan"/>
        </w:rPr>
        <w:t xml:space="preserve">they need to supplement more </w:t>
      </w:r>
      <w:r w:rsidRPr="00562527">
        <w:rPr>
          <w:rStyle w:val="Emphasis"/>
        </w:rPr>
        <w:t xml:space="preserve">exquisite strategy of </w:t>
      </w:r>
      <w:r w:rsidRPr="0055566F">
        <w:rPr>
          <w:rStyle w:val="Emphasis"/>
          <w:highlight w:val="cyan"/>
        </w:rPr>
        <w:t>soft power</w:t>
      </w:r>
      <w:r w:rsidRPr="00562527">
        <w:rPr>
          <w:sz w:val="16"/>
        </w:rPr>
        <w:t xml:space="preserve">. Fourth, </w:t>
      </w:r>
      <w:r w:rsidRPr="0055566F">
        <w:rPr>
          <w:rStyle w:val="StyleUnderline"/>
          <w:highlight w:val="cyan"/>
        </w:rPr>
        <w:t>Korea must find</w:t>
      </w:r>
      <w:r w:rsidRPr="00562527">
        <w:rPr>
          <w:rStyle w:val="StyleUnderline"/>
        </w:rPr>
        <w:t xml:space="preserve"> their way in the niche diplomacy suggesting and developing </w:t>
      </w:r>
      <w:r w:rsidRPr="00562527">
        <w:rPr>
          <w:rStyle w:val="Emphasis"/>
        </w:rPr>
        <w:t xml:space="preserve">creative and </w:t>
      </w:r>
      <w:r w:rsidRPr="0055566F">
        <w:rPr>
          <w:rStyle w:val="Emphasis"/>
          <w:highlight w:val="cyan"/>
        </w:rPr>
        <w:t>independent agenda</w:t>
      </w:r>
      <w:r w:rsidRPr="00562527">
        <w:rPr>
          <w:rStyle w:val="Emphasis"/>
        </w:rPr>
        <w:t xml:space="preserve">. </w:t>
      </w:r>
      <w:r w:rsidRPr="00562527">
        <w:rPr>
          <w:sz w:val="16"/>
        </w:rPr>
        <w:t xml:space="preserve">Recently, Korea also proposes a variety of the niche diplomacy and policy development vigorously. But in an attempt to be recognized as Middle power having an international leadership, </w:t>
      </w:r>
      <w:r w:rsidRPr="00562527">
        <w:rPr>
          <w:rStyle w:val="Emphasis"/>
        </w:rPr>
        <w:t>more systematic and active improvement of policy and agenda setting are necessary</w:t>
      </w:r>
      <w:r w:rsidRPr="00562527">
        <w:rPr>
          <w:sz w:val="16"/>
        </w:rPr>
        <w:t xml:space="preserve"> for Korea. Fifth, Smart diplomatic strategy combined between bilateral and multilateral relationship must be established with contribution diplomacy united between practical understanding and idealism. Korea carries out dynamic contribution diplomacy as well. But the problem on it is that current foreign policy is biased to bilateral relationship so much. Thus they need to enhance more multilateral approach than present. Sixth, Korea is required to analyze the meaning of EEU as one of multilateral approaches’ solutions of Middle power towards the Eurasian continent. Effective action regarding to EEU is necessary to lead Eurasia initiative, and to diminish reliance to Chinese economy and balance economic influence. A great deal of experts and diplomats from Kazakhstan, Russia and Uzbekistan showed their optimistic opinions of Korean participation in EEU via unofficial interviews. Seventh, </w:t>
      </w:r>
      <w:r w:rsidRPr="0055566F">
        <w:rPr>
          <w:rStyle w:val="StyleUnderline"/>
          <w:highlight w:val="cyan"/>
        </w:rPr>
        <w:t xml:space="preserve">building an image of </w:t>
      </w:r>
      <w:r w:rsidRPr="00562527">
        <w:rPr>
          <w:rStyle w:val="StyleUnderline"/>
        </w:rPr>
        <w:t xml:space="preserve">independent </w:t>
      </w:r>
      <w:r w:rsidRPr="0055566F">
        <w:rPr>
          <w:rStyle w:val="StyleUnderline"/>
          <w:highlight w:val="cyan"/>
        </w:rPr>
        <w:t>international power</w:t>
      </w:r>
      <w:r w:rsidRPr="00562527">
        <w:rPr>
          <w:rStyle w:val="StyleUnderline"/>
        </w:rPr>
        <w:t xml:space="preserve"> and accumulating confidence through cooperation with near strong powers </w:t>
      </w:r>
      <w:r w:rsidRPr="0055566F">
        <w:rPr>
          <w:rStyle w:val="StyleUnderline"/>
          <w:highlight w:val="cyan"/>
        </w:rPr>
        <w:t>and pursuit of independent way</w:t>
      </w:r>
      <w:r w:rsidRPr="00562527">
        <w:rPr>
          <w:rStyle w:val="StyleUnderline"/>
        </w:rPr>
        <w:t xml:space="preserve"> </w:t>
      </w:r>
      <w:r w:rsidRPr="0055566F">
        <w:rPr>
          <w:rStyle w:val="Emphasis"/>
          <w:highlight w:val="cyan"/>
        </w:rPr>
        <w:t>are significantly essential</w:t>
      </w:r>
      <w:r w:rsidRPr="00562527">
        <w:rPr>
          <w:sz w:val="16"/>
        </w:rPr>
        <w:t xml:space="preserve">. </w:t>
      </w:r>
      <w:r w:rsidRPr="0055566F">
        <w:rPr>
          <w:rStyle w:val="Emphasis"/>
          <w:highlight w:val="cyan"/>
        </w:rPr>
        <w:t>Korea</w:t>
      </w:r>
      <w:r w:rsidRPr="00562527">
        <w:rPr>
          <w:rStyle w:val="Emphasis"/>
        </w:rPr>
        <w:t xml:space="preserve"> </w:t>
      </w:r>
      <w:r w:rsidRPr="00562527">
        <w:rPr>
          <w:sz w:val="16"/>
        </w:rPr>
        <w:t xml:space="preserve">also </w:t>
      </w:r>
      <w:r w:rsidRPr="0055566F">
        <w:rPr>
          <w:rStyle w:val="Emphasis"/>
          <w:highlight w:val="cyan"/>
        </w:rPr>
        <w:t>needs to enhance an image of independent power that is an alliance with U.S simultaneously</w:t>
      </w:r>
      <w:r w:rsidRPr="00562527">
        <w:rPr>
          <w:sz w:val="16"/>
        </w:rPr>
        <w:t>. Finally, both the success of Eurasia initiative and the feasibility that Korea could build its own independent leadership and influence in international society might be determined by whether Korea applies policy implication given by aforementioned examples of major middle powers to the strategy of Middle power.</w:t>
      </w:r>
    </w:p>
    <w:p w:rsidR="00BF2FB0" w:rsidRPr="00562527" w:rsidRDefault="00BF2FB0" w:rsidP="00BF2FB0">
      <w:pPr>
        <w:spacing w:after="0" w:line="240" w:lineRule="auto"/>
        <w:rPr>
          <w:sz w:val="16"/>
        </w:rPr>
      </w:pPr>
    </w:p>
    <w:p w:rsidR="00BF2FB0" w:rsidRPr="00562527" w:rsidRDefault="00BF2FB0" w:rsidP="00BF2FB0">
      <w:pPr>
        <w:pStyle w:val="Heading4"/>
        <w:rPr>
          <w:rFonts w:cs="Arial"/>
        </w:rPr>
      </w:pPr>
      <w:r w:rsidRPr="00562527">
        <w:rPr>
          <w:rFonts w:cs="Arial"/>
        </w:rPr>
        <w:t xml:space="preserve">Successful implementation of the initiative solves Russian energy isolation and stabilizes Eurasia </w:t>
      </w:r>
    </w:p>
    <w:p w:rsidR="00BF2FB0" w:rsidRPr="00562527" w:rsidRDefault="00BF2FB0" w:rsidP="00BF2FB0">
      <w:pPr>
        <w:spacing w:after="0" w:line="240" w:lineRule="auto"/>
      </w:pPr>
      <w:proofErr w:type="spellStart"/>
      <w:r w:rsidRPr="00562527">
        <w:rPr>
          <w:rStyle w:val="Style13ptBold"/>
        </w:rPr>
        <w:t>Strokan</w:t>
      </w:r>
      <w:proofErr w:type="spellEnd"/>
      <w:r w:rsidRPr="00562527">
        <w:rPr>
          <w:rStyle w:val="Style13ptBold"/>
        </w:rPr>
        <w:t xml:space="preserve"> 14</w:t>
      </w:r>
      <w:r w:rsidRPr="00562527">
        <w:t xml:space="preserve"> </w:t>
      </w:r>
      <w:r w:rsidRPr="00562527">
        <w:rPr>
          <w:sz w:val="16"/>
        </w:rPr>
        <w:t>(Sergey, political commentator with Russia's “</w:t>
      </w:r>
      <w:proofErr w:type="spellStart"/>
      <w:r w:rsidRPr="00562527">
        <w:rPr>
          <w:sz w:val="16"/>
        </w:rPr>
        <w:t>Kommersant</w:t>
      </w:r>
      <w:proofErr w:type="spellEnd"/>
      <w:r w:rsidRPr="00562527">
        <w:rPr>
          <w:sz w:val="16"/>
        </w:rPr>
        <w:t>” Publishing House, "South Korea ‘knocking at Eurasian door’," 6/24, http://www.rt.com/op-edge/168116-south-korea-eurasian-door/)</w:t>
      </w:r>
    </w:p>
    <w:p w:rsidR="00BF2FB0" w:rsidRPr="00562527" w:rsidRDefault="00BF2FB0" w:rsidP="00BF2FB0">
      <w:pPr>
        <w:spacing w:after="0" w:line="240" w:lineRule="auto"/>
        <w:rPr>
          <w:rStyle w:val="StyleUnderline"/>
        </w:rPr>
      </w:pPr>
      <w:r w:rsidRPr="00562527">
        <w:rPr>
          <w:sz w:val="14"/>
        </w:rPr>
        <w:t xml:space="preserve">South Korean President </w:t>
      </w:r>
      <w:r w:rsidRPr="00562527">
        <w:rPr>
          <w:rStyle w:val="StyleUnderline"/>
        </w:rPr>
        <w:t>Park</w:t>
      </w:r>
      <w:r w:rsidRPr="00562527">
        <w:rPr>
          <w:sz w:val="14"/>
        </w:rPr>
        <w:t xml:space="preserve"> Geon-</w:t>
      </w:r>
      <w:proofErr w:type="spellStart"/>
      <w:r w:rsidRPr="00562527">
        <w:rPr>
          <w:sz w:val="14"/>
        </w:rPr>
        <w:t>hye</w:t>
      </w:r>
      <w:proofErr w:type="spellEnd"/>
      <w:r w:rsidRPr="00562527">
        <w:rPr>
          <w:sz w:val="14"/>
        </w:rPr>
        <w:t xml:space="preserve"> </w:t>
      </w:r>
      <w:r w:rsidRPr="00562527">
        <w:rPr>
          <w:rStyle w:val="StyleUnderline"/>
        </w:rPr>
        <w:t>has</w:t>
      </w:r>
      <w:r w:rsidRPr="00562527">
        <w:rPr>
          <w:sz w:val="14"/>
        </w:rPr>
        <w:t xml:space="preserve"> ended a landmark trip to Central Asia, </w:t>
      </w:r>
      <w:r w:rsidRPr="00562527">
        <w:rPr>
          <w:rStyle w:val="StyleUnderline"/>
        </w:rPr>
        <w:t>aimed at creating a huge single market to rival the EU and push for closer Eurasian energy cooperation. ‘Eurasian initiative’: Made in Korea</w:t>
      </w:r>
      <w:r w:rsidRPr="00562527">
        <w:rPr>
          <w:sz w:val="14"/>
        </w:rPr>
        <w:t xml:space="preserve"> </w:t>
      </w:r>
      <w:r w:rsidRPr="0055566F">
        <w:rPr>
          <w:rStyle w:val="Emphasis"/>
          <w:highlight w:val="cyan"/>
        </w:rPr>
        <w:t>If implemented</w:t>
      </w:r>
      <w:r w:rsidRPr="00562527">
        <w:rPr>
          <w:sz w:val="14"/>
        </w:rPr>
        <w:t xml:space="preserve">, President </w:t>
      </w:r>
      <w:r w:rsidRPr="0055566F">
        <w:rPr>
          <w:rStyle w:val="Emphasis"/>
          <w:highlight w:val="cyan"/>
        </w:rPr>
        <w:t>Park’s project will deal a further blow to the already shattered Western policy of isolating Russia</w:t>
      </w:r>
      <w:r w:rsidRPr="00562527">
        <w:rPr>
          <w:sz w:val="14"/>
        </w:rPr>
        <w:t xml:space="preserve">. Moreover, </w:t>
      </w:r>
      <w:r w:rsidRPr="0055566F">
        <w:rPr>
          <w:rStyle w:val="StyleUnderline"/>
          <w:highlight w:val="cyan"/>
        </w:rPr>
        <w:t>it will make Moscow a centerpiece of</w:t>
      </w:r>
      <w:r w:rsidRPr="00562527">
        <w:rPr>
          <w:rStyle w:val="StyleUnderline"/>
        </w:rPr>
        <w:t xml:space="preserve"> “</w:t>
      </w:r>
      <w:r w:rsidRPr="0055566F">
        <w:rPr>
          <w:rStyle w:val="StyleUnderline"/>
          <w:highlight w:val="cyan"/>
        </w:rPr>
        <w:t>Eurasian</w:t>
      </w:r>
      <w:r w:rsidRPr="00562527">
        <w:rPr>
          <w:rStyle w:val="StyleUnderline"/>
        </w:rPr>
        <w:t xml:space="preserve"> </w:t>
      </w:r>
      <w:r w:rsidRPr="0055566F">
        <w:rPr>
          <w:rStyle w:val="StyleUnderline"/>
          <w:highlight w:val="cyan"/>
        </w:rPr>
        <w:t>initiative</w:t>
      </w:r>
      <w:r w:rsidRPr="00562527">
        <w:rPr>
          <w:sz w:val="14"/>
        </w:rPr>
        <w:t xml:space="preserve">,” a brainchild of South Korea’s first female president, which falls in line with President Putin’s own aspirations and integration initiatives on the post-Soviet space in the vast Asia-Pacific region. President Park’s six-day tour, which included her visits to Uzbekistan, Kazakhstan and Turkmenistan and brought a rich crop of multi-million energy and infrastructure contracts, has laid the groundwork for closer economic ties with the Central Asian nations, linking Asia with Europe. “We should connect energy infrastructure, such as a power networks, gas and oil pipelines in the region, and push for Eurasian energy cooperation in a win-win situation, such as jointly developing shale gas in China and oil and gas in East Siberia,” – President Park said last October at a conference, unveiling her “Eurasian initiative.” Already at that time, the South Korean leader called for the binding of Eurasian nations closer together by linking roads and railways for the construction of a multi-purpose logistics networks. </w:t>
      </w:r>
      <w:r w:rsidRPr="0055566F">
        <w:rPr>
          <w:rStyle w:val="StyleUnderline"/>
          <w:highlight w:val="cyan"/>
        </w:rPr>
        <w:t>The initiative features</w:t>
      </w:r>
      <w:r w:rsidRPr="00562527">
        <w:rPr>
          <w:rStyle w:val="StyleUnderline"/>
        </w:rPr>
        <w:t xml:space="preserve"> two things: building </w:t>
      </w:r>
      <w:r w:rsidRPr="0055566F">
        <w:rPr>
          <w:rStyle w:val="StyleUnderline"/>
          <w:highlight w:val="cyan"/>
        </w:rPr>
        <w:t>a “Silk Road Expre</w:t>
      </w:r>
      <w:r w:rsidRPr="00562527">
        <w:rPr>
          <w:rStyle w:val="StyleUnderline"/>
        </w:rPr>
        <w:t>ss</w:t>
      </w:r>
      <w:r w:rsidRPr="00562527">
        <w:rPr>
          <w:sz w:val="14"/>
        </w:rPr>
        <w:t xml:space="preserve">” (SRX) </w:t>
      </w:r>
      <w:r w:rsidRPr="0055566F">
        <w:rPr>
          <w:rStyle w:val="StyleUnderline"/>
          <w:highlight w:val="cyan"/>
        </w:rPr>
        <w:t>and establishing vast energy networks</w:t>
      </w:r>
      <w:r w:rsidRPr="00562527">
        <w:rPr>
          <w:sz w:val="14"/>
        </w:rPr>
        <w:t xml:space="preserve">. </w:t>
      </w:r>
      <w:r w:rsidRPr="00562527">
        <w:rPr>
          <w:rStyle w:val="StyleUnderline"/>
        </w:rPr>
        <w:t>Apart from its huge oil and gas reserves, Russia’s role in the project, as it is seen in Seoul, is determined by its geography – Russia’s territory acquires a large part of Eurasia’s landmass</w:t>
      </w:r>
      <w:r w:rsidRPr="00562527">
        <w:rPr>
          <w:sz w:val="14"/>
        </w:rPr>
        <w:t>. The proposed Trans-Siberian express will start from South Korea’s Busan and extend to London via North Korea and Russia. Once the SRX is connected, transportation time from South Korean Busan to locations in Europe will only take 14 days as opposed to the current 45 days, which involves travelling through the Suez Channel, according the South Korea’s National Unification Advisory Council. South Korean President Park Geon-</w:t>
      </w:r>
      <w:proofErr w:type="spellStart"/>
      <w:r w:rsidRPr="00562527">
        <w:rPr>
          <w:sz w:val="14"/>
        </w:rPr>
        <w:t>hye</w:t>
      </w:r>
      <w:proofErr w:type="spellEnd"/>
      <w:r w:rsidRPr="00562527">
        <w:rPr>
          <w:sz w:val="14"/>
        </w:rPr>
        <w:t xml:space="preserve"> believes that </w:t>
      </w:r>
      <w:r w:rsidRPr="00562527">
        <w:rPr>
          <w:rStyle w:val="StyleUnderline"/>
        </w:rPr>
        <w:t>the new Eurasia will offer fresh opportunities for investment and job opportunities by becoming an integrated continent to lead future generations.</w:t>
      </w:r>
      <w:r w:rsidRPr="00562527">
        <w:rPr>
          <w:sz w:val="14"/>
        </w:rPr>
        <w:t xml:space="preserve"> Addressing the vast Korean diaspora President Park’s trip to Central Asia also served as an occasion to shed light on the possible role ethnic Koreans of the post-Soviet regions could assume in consolidating partnership between South Korea and the newly-independent states. About 400,000 ethnic Koreans live in the former Soviet republics, with more than 280,000 of them settling in the three nations, visited by the South Korean leader last week. Commenting on the issue, leading Korean media and political pundits say various measures should be implemented to help connect the descendants of Koreans who fled Japan’s colonial rule on the peninsula. One of the aims of President Park’s visit was to promote transnational “Korean identity” by revitalizing cultural ties and making it easier for ethnic Koreans from the region to visit and stay here.  Russian Koreans are also set to play quite a role. It is reported that a number of ethnic Korean-Russians are seeking to enter South Korea form Moscow via the demilitarized zone of Panmunjom, to commemorate the 150th anniversary of migration to Russia. The first Korean settlers began fleeing to Russia in 1864. Later some of them were forcibly resettled in Uzbekistan, Kazakhstan and other Soviet republics. As President Park came up with her “Eurasian initiative,” the Rally Organization Committee </w:t>
      </w:r>
      <w:proofErr w:type="gramStart"/>
      <w:r w:rsidRPr="00562527">
        <w:rPr>
          <w:sz w:val="14"/>
        </w:rPr>
        <w:t>( ROC</w:t>
      </w:r>
      <w:proofErr w:type="gramEnd"/>
      <w:r w:rsidRPr="00562527">
        <w:rPr>
          <w:sz w:val="14"/>
        </w:rPr>
        <w:t xml:space="preserve">) consisting of 40 Koreans from Russia came up with a plan to make the trip from Moscow to North Korean and then to South Korea’s Busan “to draw a line of unification.” It is reported that the committee wants the ethnic Korean-Russians delegation to visit the </w:t>
      </w:r>
      <w:proofErr w:type="spellStart"/>
      <w:r w:rsidRPr="00562527">
        <w:rPr>
          <w:sz w:val="14"/>
        </w:rPr>
        <w:t>Gaeston</w:t>
      </w:r>
      <w:proofErr w:type="spellEnd"/>
      <w:r w:rsidRPr="00562527">
        <w:rPr>
          <w:sz w:val="14"/>
        </w:rPr>
        <w:t xml:space="preserve"> Industrial Complex (GIC) in the border area and Panmunjom to “support peaceful relations and unification.” ROC wants the group to arrive in GIC on August 15, Independence Day. If permission is received from Pyongyang the trip may start as early as the first week of July, according to South Korea’s Ministry of Foreign Affairs. Korean Peninsula: a long way to peace and reconciliation Forging </w:t>
      </w:r>
      <w:r w:rsidRPr="0055566F">
        <w:rPr>
          <w:rStyle w:val="StyleUnderline"/>
          <w:highlight w:val="cyan"/>
        </w:rPr>
        <w:t>closer Central Asia</w:t>
      </w:r>
      <w:r w:rsidRPr="00562527">
        <w:rPr>
          <w:rStyle w:val="StyleUnderline"/>
        </w:rPr>
        <w:t xml:space="preserve"> economic </w:t>
      </w:r>
      <w:r w:rsidRPr="0055566F">
        <w:rPr>
          <w:rStyle w:val="StyleUnderline"/>
          <w:highlight w:val="cyan"/>
        </w:rPr>
        <w:t>ties</w:t>
      </w:r>
      <w:r w:rsidRPr="00562527">
        <w:rPr>
          <w:sz w:val="14"/>
        </w:rPr>
        <w:t xml:space="preserve"> and playing the “Korean diaspora” card </w:t>
      </w:r>
      <w:r w:rsidRPr="0055566F">
        <w:rPr>
          <w:rStyle w:val="StyleUnderline"/>
          <w:highlight w:val="cyan"/>
        </w:rPr>
        <w:t>can be seen as the key to making</w:t>
      </w:r>
      <w:r w:rsidRPr="00562527">
        <w:rPr>
          <w:sz w:val="14"/>
        </w:rPr>
        <w:t xml:space="preserve"> President </w:t>
      </w:r>
      <w:r w:rsidRPr="0055566F">
        <w:rPr>
          <w:rStyle w:val="StyleUnderline"/>
          <w:highlight w:val="cyan"/>
        </w:rPr>
        <w:t>Park’s “Eurasian Initiative” a reality</w:t>
      </w:r>
      <w:r w:rsidRPr="00562527">
        <w:rPr>
          <w:rStyle w:val="StyleUnderline"/>
        </w:rPr>
        <w:t xml:space="preserve"> and turning South Korea into one of the key players in the region</w:t>
      </w:r>
      <w:r w:rsidRPr="00562527">
        <w:rPr>
          <w:sz w:val="14"/>
        </w:rPr>
        <w:t xml:space="preserve">. It must be noted that President </w:t>
      </w:r>
      <w:r w:rsidRPr="00562527">
        <w:rPr>
          <w:rStyle w:val="StyleUnderline"/>
        </w:rPr>
        <w:t>Park has discussed the issue of the Trans-Siberian Railway with President Putin already</w:t>
      </w:r>
      <w:r w:rsidRPr="00562527">
        <w:rPr>
          <w:sz w:val="14"/>
        </w:rPr>
        <w:t xml:space="preserve"> twice last year. However, </w:t>
      </w:r>
      <w:r w:rsidRPr="00562527">
        <w:rPr>
          <w:rStyle w:val="StyleUnderline"/>
        </w:rPr>
        <w:t>little progress has been made</w:t>
      </w:r>
      <w:r w:rsidRPr="00562527">
        <w:rPr>
          <w:sz w:val="14"/>
        </w:rPr>
        <w:t xml:space="preserve">, so far mainly due to hostile inter-Korean ties. So, the future of the “Eurasia Initiative” largely depends on relations between the North and the South, and a wide range of related security and other issues. The situation in the Korean Peninsula and major security concerns emanating from the dangerous stand-off between South and North Korea has become a subject of ongoing debate, involving generations of political and public figures, experts and political pundits in the Asia-Pacific and far beyond. The discussion, often seen as an exchange of heated rhetoric between the parties involved was kick-started in the early 1950s. The Korean </w:t>
      </w:r>
      <w:proofErr w:type="gramStart"/>
      <w:r w:rsidRPr="00562527">
        <w:rPr>
          <w:sz w:val="14"/>
        </w:rPr>
        <w:t>war</w:t>
      </w:r>
      <w:proofErr w:type="gramEnd"/>
      <w:r w:rsidRPr="00562527">
        <w:rPr>
          <w:sz w:val="14"/>
        </w:rPr>
        <w:t xml:space="preserve"> – one of the most distinct moments in the global rivalry of the cold-war era split Korea into two hostile states. Nearly six decades after the major divisive line split the Korean Peninsula into two disjoined parts, the debate on the core existential question “How to handle the Korean crisis” has fitted well into the 21st century security agenda, with no quick solution in sight seen by the world powers involved in the six-party talks on the Korean crisis. International efforts aimed at bringing the North Korea hermit state to the negotiations table and making it abandon its weapons of mass destruction (WMD) programs were never a diplomatic picnic. It was always a bumpy road, full of zigzags and dramatic turnarounds. In fact, very modest progress achieved in decades was largely overshadowed by muscle-flexing, missile tests and military drills, seen as the major deterrent instruments for the North. Complicating the negotiating process, </w:t>
      </w:r>
      <w:r w:rsidRPr="00562527">
        <w:rPr>
          <w:rStyle w:val="StyleUnderline"/>
        </w:rPr>
        <w:t xml:space="preserve">the few genuine diplomatic efforts were plagued by the great powers’ hidden agendas </w:t>
      </w:r>
      <w:r w:rsidRPr="00562527">
        <w:rPr>
          <w:sz w:val="14"/>
        </w:rPr>
        <w:t xml:space="preserve">and rivalry, a regional tug-of-war and the North Korean leaders’ desire to obtain deadly weapons and delivery systems at any cost. This was the case 40, 30, 20 years ago and this is how things stand now. With the Kim ruling dynasty in North Korea showing powerful survival instincts, with no signs that the bizarre regime will eventually collapse due to its mounting socio-economic problems, six-party diplomacy may well look like a futile exercise or cat-and-mouse play. While looking for renewed efforts to unravel the Korean riddle, or rather, untie the Korean knot, one must understand the very nature of the nuclear gamble, which has been staged by North Korea’s successive leaders. All hopes that the young North Korean leader might adopt a more conciliatory stance and start his reset policy with South Korea have failed. The expectations of rapprochement faded away last spring, when the region found itself on the brink of another large-scale military conflict. There is more than one reason to believe why the Korean peninsula risks remaining a powder keg for the world in coming years. The first reason is the common plain logic of the North Korean leadership. This logic is built on the notion that with the nuclear baton in its hand, it would never be attacked by the West and its Asia-Pacific allies. So, nuclear weapons are de-facto a guarantee that the hermit regime will never become a subject of outside military intervention, like in Libya or Syria. The new North Korean leader cited this reason while unveiling his ambitious nuclear arms development program last April. The second reason why nuclear arms are so dear to the hearts of North Korean leaders is rooted in the fact that they have already got used to regard nuclear threat as some sort of North Korean “strategic commodity,” effectively traded to the West to get much-needed rice, fuel and basic commodities in return. For the isolated North Korean economy, desperate for cash and technologies, the nuclear bomb is not only an instrument to deter neighbors, but also a major bread-winner. The nuclear cat-and-mouse game with the members of the six-party talks in recent years and decades has many times helped the North to get much-needed food stuffs, fuel for electric power plants, and more. The third reason why the WMD programs eventually became a “do-or-die” test North Korea is related to the very ideological foundation of the North Korean regime. Successive representatives of the Kim ruling dynasty were traditionally styling themselves as a living pinnacle of the </w:t>
      </w:r>
      <w:proofErr w:type="spellStart"/>
      <w:r w:rsidRPr="00562527">
        <w:rPr>
          <w:sz w:val="14"/>
        </w:rPr>
        <w:t>Juche</w:t>
      </w:r>
      <w:proofErr w:type="spellEnd"/>
      <w:r w:rsidRPr="00562527">
        <w:rPr>
          <w:sz w:val="14"/>
        </w:rPr>
        <w:t xml:space="preserve"> idea – North Korea’s official philosophy of self-reliance. Acquiring WMD is respectively seen by North Korean ideology as a necessary precondition for building the land of </w:t>
      </w:r>
      <w:proofErr w:type="spellStart"/>
      <w:r w:rsidRPr="00562527">
        <w:rPr>
          <w:sz w:val="14"/>
        </w:rPr>
        <w:t>Juche</w:t>
      </w:r>
      <w:proofErr w:type="spellEnd"/>
      <w:r w:rsidRPr="00562527">
        <w:rPr>
          <w:sz w:val="14"/>
        </w:rPr>
        <w:t xml:space="preserve"> – strong and prosperous, ready to show big teeth to the Americans and their allies. The escalating Ukrainian crisis, which has already led to major disruption internationally and caused the US and Russia to lock horns on many global issues, may cripple the six-party talks on the Korean crisis even further. However, the situation in the Korean Peninsula is a reminder that world powers should not be involved in zero sum games, but rather unite their efforts to meet the major threats and challenges, emanating from the North-South standoff. </w:t>
      </w:r>
      <w:r w:rsidRPr="0055566F">
        <w:rPr>
          <w:rStyle w:val="StyleUnderline"/>
          <w:highlight w:val="cyan"/>
        </w:rPr>
        <w:t>What is at stake is not only the “Eurasian Initiative</w:t>
      </w:r>
      <w:r w:rsidRPr="00562527">
        <w:rPr>
          <w:rStyle w:val="StyleUnderline"/>
        </w:rPr>
        <w:t>”</w:t>
      </w:r>
      <w:r w:rsidRPr="00562527">
        <w:rPr>
          <w:sz w:val="14"/>
        </w:rPr>
        <w:t xml:space="preserve"> of President Park </w:t>
      </w:r>
      <w:r w:rsidRPr="00562527">
        <w:rPr>
          <w:rStyle w:val="StyleUnderline"/>
        </w:rPr>
        <w:t xml:space="preserve">and the related integration plans, which may eventually change the face of Eurasia, </w:t>
      </w:r>
      <w:r w:rsidRPr="0055566F">
        <w:rPr>
          <w:rStyle w:val="Emphasis"/>
          <w:highlight w:val="cyan"/>
        </w:rPr>
        <w:t>but also the stability and security of the vast region</w:t>
      </w:r>
      <w:r w:rsidRPr="00562527">
        <w:rPr>
          <w:rStyle w:val="StyleUnderline"/>
        </w:rPr>
        <w:t>, where Russia and South Korea are major players.</w:t>
      </w:r>
    </w:p>
    <w:p w:rsidR="00BF2FB0" w:rsidRPr="00562527" w:rsidRDefault="00BF2FB0" w:rsidP="00BF2FB0">
      <w:pPr>
        <w:spacing w:after="0" w:line="240" w:lineRule="auto"/>
      </w:pPr>
    </w:p>
    <w:p w:rsidR="00BF2FB0" w:rsidRPr="00562527" w:rsidRDefault="00BF2FB0" w:rsidP="00BF2FB0">
      <w:pPr>
        <w:pStyle w:val="Heading4"/>
        <w:spacing w:before="0" w:line="240" w:lineRule="auto"/>
        <w:rPr>
          <w:rFonts w:cs="Arial"/>
        </w:rPr>
      </w:pPr>
      <w:r>
        <w:rPr>
          <w:rFonts w:cs="Arial"/>
        </w:rPr>
        <w:t>US isolationism causes nuclear conflict with Russia</w:t>
      </w:r>
    </w:p>
    <w:p w:rsidR="00BF2FB0" w:rsidRPr="00562527" w:rsidRDefault="00BF2FB0" w:rsidP="00BF2FB0">
      <w:pPr>
        <w:spacing w:after="0" w:line="240" w:lineRule="auto"/>
      </w:pPr>
      <w:r w:rsidRPr="00562527">
        <w:rPr>
          <w:rStyle w:val="Style13ptBold"/>
        </w:rPr>
        <w:t>Escobar 15</w:t>
      </w:r>
      <w:r w:rsidRPr="00562527">
        <w:t xml:space="preserve"> </w:t>
      </w:r>
      <w:r w:rsidRPr="00562527">
        <w:rPr>
          <w:sz w:val="16"/>
        </w:rPr>
        <w:t>(</w:t>
      </w:r>
      <w:proofErr w:type="spellStart"/>
      <w:r w:rsidRPr="00562527">
        <w:rPr>
          <w:sz w:val="16"/>
        </w:rPr>
        <w:t>Pepe</w:t>
      </w:r>
      <w:proofErr w:type="spellEnd"/>
      <w:r w:rsidRPr="00562527">
        <w:rPr>
          <w:sz w:val="16"/>
        </w:rPr>
        <w:t xml:space="preserve">, 6/25, roving correspondent for Asia Times/Hong Kong, an analyst for RT and </w:t>
      </w:r>
      <w:proofErr w:type="spellStart"/>
      <w:r w:rsidRPr="00562527">
        <w:rPr>
          <w:sz w:val="16"/>
        </w:rPr>
        <w:t>TomDispatch</w:t>
      </w:r>
      <w:proofErr w:type="spellEnd"/>
      <w:r w:rsidRPr="00562527">
        <w:rPr>
          <w:sz w:val="16"/>
        </w:rPr>
        <w:t xml:space="preserve">, and a frequent contributor to websites and radio shows ranging from the US to East Asia, "The Pentagon goes nuclear on Russia," https://www.rt.com/op-edge/269176-pentagon-nato-russia-nuclear-missiles/) </w:t>
      </w:r>
    </w:p>
    <w:p w:rsidR="00BF2FB0" w:rsidRPr="00562527" w:rsidRDefault="00BF2FB0" w:rsidP="00BF2FB0">
      <w:pPr>
        <w:spacing w:after="0" w:line="240" w:lineRule="auto"/>
        <w:rPr>
          <w:sz w:val="16"/>
        </w:rPr>
      </w:pPr>
      <w:r w:rsidRPr="00562527">
        <w:rPr>
          <w:sz w:val="16"/>
        </w:rPr>
        <w:t xml:space="preserve">At His Masters Voice’s command, the EU duly extended economic sanctions against </w:t>
      </w:r>
      <w:proofErr w:type="spellStart"/>
      <w:r w:rsidRPr="00562527">
        <w:rPr>
          <w:sz w:val="16"/>
        </w:rPr>
        <w:t>Russia.And</w:t>
      </w:r>
      <w:proofErr w:type="spellEnd"/>
      <w:r w:rsidRPr="00562527">
        <w:rPr>
          <w:sz w:val="16"/>
        </w:rPr>
        <w:t xml:space="preserve"> right on cue, Pentagon </w:t>
      </w:r>
      <w:proofErr w:type="spellStart"/>
      <w:r w:rsidRPr="00562527">
        <w:rPr>
          <w:sz w:val="16"/>
        </w:rPr>
        <w:t>supremo</w:t>
      </w:r>
      <w:proofErr w:type="spellEnd"/>
      <w:r w:rsidRPr="00562527">
        <w:rPr>
          <w:sz w:val="16"/>
        </w:rPr>
        <w:t xml:space="preserve"> Ashton Carter, out of Berlin, declared that NATO must stand up against – what else – “Russian aggression” and “their attempts to re-establish a Soviet-era sphere of influence.” Bets are off on what this </w:t>
      </w:r>
      <w:proofErr w:type="spellStart"/>
      <w:r w:rsidRPr="00562527">
        <w:rPr>
          <w:rStyle w:val="StyleUnderline"/>
        </w:rPr>
        <w:t>huffin</w:t>
      </w:r>
      <w:proofErr w:type="spellEnd"/>
      <w:r w:rsidRPr="00562527">
        <w:rPr>
          <w:rStyle w:val="StyleUnderline"/>
        </w:rPr>
        <w:t>’ and puffin’</w:t>
      </w:r>
      <w:r w:rsidRPr="00562527">
        <w:rPr>
          <w:sz w:val="16"/>
        </w:rPr>
        <w:t xml:space="preserve"> is all about. It could be about Russia daring to build a whole country close to so many NATO bases. It </w:t>
      </w:r>
      <w:r w:rsidRPr="00562527">
        <w:rPr>
          <w:rStyle w:val="StyleUnderline"/>
        </w:rPr>
        <w:t xml:space="preserve">could be about a bunch of </w:t>
      </w:r>
      <w:proofErr w:type="spellStart"/>
      <w:r w:rsidRPr="00562527">
        <w:rPr>
          <w:rStyle w:val="StyleUnderline"/>
        </w:rPr>
        <w:t>nutters</w:t>
      </w:r>
      <w:proofErr w:type="spellEnd"/>
      <w:r w:rsidRPr="00562527">
        <w:rPr>
          <w:rStyle w:val="StyleUnderline"/>
        </w:rPr>
        <w:t xml:space="preserve"> itching to start a </w:t>
      </w:r>
      <w:r w:rsidRPr="0055566F">
        <w:rPr>
          <w:rStyle w:val="StyleUnderline"/>
          <w:highlight w:val="cyan"/>
        </w:rPr>
        <w:t xml:space="preserve">war on European soil </w:t>
      </w:r>
      <w:r w:rsidRPr="00CA7405">
        <w:rPr>
          <w:rStyle w:val="StyleUnderline"/>
        </w:rPr>
        <w:t>to ultimately “liberate” all that precious oil, gas and minerals from Russia and the Central Asian “</w:t>
      </w:r>
      <w:proofErr w:type="spellStart"/>
      <w:r w:rsidRPr="00CA7405">
        <w:rPr>
          <w:rStyle w:val="StyleUnderline"/>
        </w:rPr>
        <w:t>stans</w:t>
      </w:r>
      <w:proofErr w:type="spellEnd"/>
      <w:r w:rsidRPr="00CA7405">
        <w:rPr>
          <w:sz w:val="16"/>
        </w:rPr>
        <w:t>”. Unfortunately</w:t>
      </w:r>
      <w:r w:rsidRPr="00562527">
        <w:rPr>
          <w:sz w:val="16"/>
        </w:rPr>
        <w:t xml:space="preserve">, </w:t>
      </w:r>
      <w:r w:rsidRPr="00562527">
        <w:rPr>
          <w:rStyle w:val="Emphasis"/>
        </w:rPr>
        <w:t xml:space="preserve">the whole thing </w:t>
      </w:r>
      <w:r w:rsidRPr="0055566F">
        <w:rPr>
          <w:rStyle w:val="Emphasis"/>
          <w:highlight w:val="cyan"/>
        </w:rPr>
        <w:t>is deadly serious</w:t>
      </w:r>
      <w:r w:rsidRPr="00562527">
        <w:rPr>
          <w:sz w:val="16"/>
        </w:rPr>
        <w:t xml:space="preserve">. Get your tickets for the next NATO movie Vast desolate tracts of US ‘Think </w:t>
      </w:r>
      <w:proofErr w:type="spellStart"/>
      <w:r w:rsidRPr="00562527">
        <w:rPr>
          <w:sz w:val="16"/>
        </w:rPr>
        <w:t>Tankland</w:t>
      </w:r>
      <w:proofErr w:type="spellEnd"/>
      <w:r w:rsidRPr="00562527">
        <w:rPr>
          <w:sz w:val="16"/>
        </w:rPr>
        <w:t xml:space="preserve">’ at least admit that this is partly about the </w:t>
      </w:r>
      <w:proofErr w:type="spellStart"/>
      <w:r w:rsidRPr="00562527">
        <w:rPr>
          <w:sz w:val="16"/>
        </w:rPr>
        <w:t>exceptionalist</w:t>
      </w:r>
      <w:proofErr w:type="spellEnd"/>
      <w:r w:rsidRPr="00562527">
        <w:rPr>
          <w:sz w:val="16"/>
        </w:rPr>
        <w:t xml:space="preserve"> imperative to prevent “the rise of a hegemon in Eurasia.” Well, they’re not only “partly” but totally wrong, because </w:t>
      </w:r>
      <w:r w:rsidRPr="0055566F">
        <w:rPr>
          <w:rStyle w:val="StyleUnderline"/>
          <w:highlight w:val="cyan"/>
        </w:rPr>
        <w:t>for Russia</w:t>
      </w:r>
      <w:r w:rsidRPr="00562527">
        <w:rPr>
          <w:sz w:val="16"/>
        </w:rPr>
        <w:t xml:space="preserve"> – and China – </w:t>
      </w:r>
      <w:r w:rsidRPr="00E557B0">
        <w:rPr>
          <w:rStyle w:val="StyleUnderline"/>
        </w:rPr>
        <w:t xml:space="preserve">the name of </w:t>
      </w:r>
      <w:r w:rsidRPr="0055566F">
        <w:rPr>
          <w:rStyle w:val="StyleUnderline"/>
          <w:highlight w:val="cyan"/>
        </w:rPr>
        <w:t>the game is Eurasia integration</w:t>
      </w:r>
      <w:r w:rsidRPr="00E557B0">
        <w:rPr>
          <w:rStyle w:val="StyleUnderline"/>
        </w:rPr>
        <w:t xml:space="preserve"> </w:t>
      </w:r>
      <w:r w:rsidRPr="00562527">
        <w:rPr>
          <w:sz w:val="16"/>
        </w:rPr>
        <w:t xml:space="preserve">through trade and commerce. That condemns the “pivoting to Asia”, for the moment, to the rhetorical dustbin. </w:t>
      </w:r>
      <w:r w:rsidRPr="00562527">
        <w:rPr>
          <w:sz w:val="16"/>
          <w:szCs w:val="16"/>
        </w:rPr>
        <w:t>For the self-described “Don’t Do Stupid Stuff”</w:t>
      </w:r>
      <w:r w:rsidRPr="00562527">
        <w:rPr>
          <w:rStyle w:val="StyleUnderline"/>
        </w:rPr>
        <w:t xml:space="preserve"> </w:t>
      </w:r>
      <w:r w:rsidRPr="0055566F">
        <w:rPr>
          <w:rStyle w:val="StyleUnderline"/>
          <w:highlight w:val="cyan"/>
        </w:rPr>
        <w:t>Obama</w:t>
      </w:r>
      <w:r w:rsidRPr="00562527">
        <w:rPr>
          <w:rStyle w:val="StyleUnderline"/>
        </w:rPr>
        <w:t xml:space="preserve"> administration – and the Pentagon - the name of the </w:t>
      </w:r>
      <w:r w:rsidRPr="0055566F">
        <w:rPr>
          <w:rStyle w:val="StyleUnderline"/>
          <w:highlight w:val="cyan"/>
        </w:rPr>
        <w:t>game is to solidify a New Iron Curtain</w:t>
      </w:r>
      <w:r w:rsidRPr="00562527">
        <w:rPr>
          <w:rStyle w:val="StyleUnderline"/>
        </w:rPr>
        <w:t xml:space="preserve"> from the Baltics to the Black Sea </w:t>
      </w:r>
      <w:r w:rsidRPr="0055566F">
        <w:rPr>
          <w:rStyle w:val="StyleUnderline"/>
          <w:highlight w:val="cyan"/>
        </w:rPr>
        <w:t>and cut off Russia from Europe</w:t>
      </w:r>
      <w:r w:rsidRPr="00562527">
        <w:rPr>
          <w:sz w:val="16"/>
        </w:rPr>
        <w:t xml:space="preserve">. So it’s no surprise that in early June, the Pentagon’s Office of Net Assessment, in itself a think tank, hired another think tank, the Center for European Policy Analysis (CEPA) to churn out – what else – a bunch of war games. CEPA happens to be directed by A. </w:t>
      </w:r>
      <w:proofErr w:type="spellStart"/>
      <w:r w:rsidRPr="00562527">
        <w:rPr>
          <w:sz w:val="16"/>
        </w:rPr>
        <w:t>Wess</w:t>
      </w:r>
      <w:proofErr w:type="spellEnd"/>
      <w:r w:rsidRPr="00562527">
        <w:rPr>
          <w:sz w:val="16"/>
        </w:rPr>
        <w:t xml:space="preserve"> Mitchell, a former adviser to former Republican presidential candidate and master of vapidity Mitt Romney. Mitchell – who sounds like he flunked history in third grade – qualifies Russia as a new Carthage; “a sullen, punitive power determined to wage a vengeful foreign policy to overturn the system that it blames for the loss of its former greatness.” </w:t>
      </w:r>
      <w:r w:rsidRPr="00562527">
        <w:rPr>
          <w:rStyle w:val="StyleUnderline"/>
        </w:rPr>
        <w:t>Russian intelligence is very much aware of all these US maneuvers</w:t>
      </w:r>
      <w:r w:rsidRPr="00562527">
        <w:rPr>
          <w:sz w:val="16"/>
        </w:rPr>
        <w:t xml:space="preserve">. So it’s absolutely no wonder Putin keeps coming back to NATO’s obsession in building a missile defense system in Europe right at Russia’s western borderlands; “It is NATO that is moving towards our border and we aren’t moving anywhere.” NATO, meanwhile, gets ready for its next super production; Trident Juncture 2015, the largest NATO exercise after the end of the Cold War, to happen in Italy, Spain and Portugal from September 28 to November 6, with land, air and naval and special forces units of 33 countries (28 NATO plus five allies). NATO spins it as a “high visibility and credibility” show testing its “Response Force” of 30,000 troops. And this is not only about Russia, or as a rehearsal in pre-positioning enough heavy weapons for 5,000 soldiers in Lithuania, Latvia, Estonia, Poland, Romania, Bulgaria and Hungary. It’s also about Africa, and the symbiosis NATO/AFRICOM (remember the “liberation” of Libya?) NATO Supreme Commander Gen. </w:t>
      </w:r>
      <w:proofErr w:type="spellStart"/>
      <w:r w:rsidRPr="00562527">
        <w:rPr>
          <w:sz w:val="16"/>
        </w:rPr>
        <w:t>Breedhate</w:t>
      </w:r>
      <w:proofErr w:type="spellEnd"/>
      <w:r w:rsidRPr="00562527">
        <w:rPr>
          <w:sz w:val="16"/>
        </w:rPr>
        <w:t xml:space="preserve">, sorry, Breedlove, bragged, on the record, that, “the members of NATO will play a big role in North Africa, the Sahel and sub-Saharan Africa.” Feel the love of my S-500 As far as Russia is concerned, all this warmongering hysteria is pathetic. Facts: under Putin, Russia has actively rebuilt its strategic nuclear missile force. The stars of the show are the </w:t>
      </w:r>
      <w:proofErr w:type="spellStart"/>
      <w:r w:rsidRPr="00562527">
        <w:rPr>
          <w:sz w:val="16"/>
        </w:rPr>
        <w:t>Topol</w:t>
      </w:r>
      <w:proofErr w:type="spellEnd"/>
      <w:r w:rsidRPr="00562527">
        <w:rPr>
          <w:sz w:val="16"/>
        </w:rPr>
        <w:t xml:space="preserve"> M – an ICBM which zooms by at 16,000 miles an hour - and the S-500 defensive missile system, which zooms by at 15,400 miles an hour and effectively seals off Russian airspace. Russian intelligence identified as early as the dawn of the new millennium that the weapons of the future would be missiles; not clumsy aircraft carriers or a surface fleet which can easily be smashed by top-class missiles (as the new SS-NX-26 anti-ship, </w:t>
      </w:r>
      <w:proofErr w:type="spellStart"/>
      <w:r w:rsidRPr="00562527">
        <w:rPr>
          <w:sz w:val="16"/>
        </w:rPr>
        <w:t>Yakhont</w:t>
      </w:r>
      <w:proofErr w:type="spellEnd"/>
      <w:r w:rsidRPr="00562527">
        <w:rPr>
          <w:sz w:val="16"/>
        </w:rPr>
        <w:t xml:space="preserve"> missile which zooms by at 2.9 Mach). The Pentagon knows it – but </w:t>
      </w:r>
      <w:r w:rsidRPr="00562527">
        <w:rPr>
          <w:rStyle w:val="StyleUnderline"/>
        </w:rPr>
        <w:t>hubris dictates the “we’re invincible” posing</w:t>
      </w:r>
      <w:r w:rsidRPr="00562527">
        <w:rPr>
          <w:sz w:val="16"/>
        </w:rPr>
        <w:t xml:space="preserve">. No, you’re not invincible; </w:t>
      </w:r>
      <w:r w:rsidRPr="00562527">
        <w:rPr>
          <w:rStyle w:val="StyleUnderline"/>
        </w:rPr>
        <w:t xml:space="preserve">silent </w:t>
      </w:r>
      <w:r w:rsidRPr="0055566F">
        <w:rPr>
          <w:rStyle w:val="StyleUnderline"/>
          <w:highlight w:val="cyan"/>
        </w:rPr>
        <w:t>Russian submarines offshore the US could engage in a nuclear</w:t>
      </w:r>
      <w:r w:rsidRPr="00562527">
        <w:rPr>
          <w:rStyle w:val="StyleUnderline"/>
        </w:rPr>
        <w:t xml:space="preserve"> turkey </w:t>
      </w:r>
      <w:r w:rsidRPr="0055566F">
        <w:rPr>
          <w:rStyle w:val="StyleUnderline"/>
          <w:highlight w:val="cyan"/>
        </w:rPr>
        <w:t>shoot</w:t>
      </w:r>
      <w:r w:rsidRPr="00562527">
        <w:rPr>
          <w:rStyle w:val="StyleUnderline"/>
        </w:rPr>
        <w:t xml:space="preserve"> knocking out every major American city in a few minutes with total impunity</w:t>
      </w:r>
      <w:r w:rsidRPr="00562527">
        <w:rPr>
          <w:sz w:val="16"/>
        </w:rPr>
        <w:t xml:space="preserve">. In only fifteen years Russia has jumped two generations ahead of the US on missiles and may be on the verge of a first strike nuclear capacity, while the US can’t retaliate because the Pentagon can’t get through the S-500s. Public opinion in the US doesn’t know any of this – so what’s left is posturing. We’re back to the Chairman of the Joint Chiefs of Staff Gen. Martin Dempsey spinning the US is “considering” deploying land-based missiles - with nuclear warheads - that could reach Russian cities across Eurasia. This does not even qualify as a childish – and unbelievably dangerous - provocation. These missiles will be useless. The US has submarine-based missiles available, and they cannot get through Russian defenses either; the S-500s will do the job. So if the Pentagon and NATO really want war, wait until next year or 2017 max – with ‘The </w:t>
      </w:r>
      <w:proofErr w:type="spellStart"/>
      <w:r w:rsidRPr="00562527">
        <w:rPr>
          <w:sz w:val="16"/>
        </w:rPr>
        <w:t>Hillarator</w:t>
      </w:r>
      <w:proofErr w:type="spellEnd"/>
      <w:r w:rsidRPr="00562527">
        <w:rPr>
          <w:sz w:val="16"/>
        </w:rPr>
        <w:t xml:space="preserve">’ or Jeb “I’m not Bush” at the White House - when the S-500 deployment will be completed. Putin knows extremely well how dangerous is this posturing. That’s why he emphasized that the US unilateral withdrawal from the 1972 Anti-Ballistic Missile (ABM) Treaty – which established that neither the US nor the USSR would try to neutralize each other’s nuclear deterrence by building an anti-missile shield – is pushing the world towards a new Cold War; “This in fact pushes us to a new round of the arms race, because it changes the global security system.” Washington unilaterally withdrew from the ABM Treaty during the “axis of evil” </w:t>
      </w:r>
      <w:proofErr w:type="spellStart"/>
      <w:r w:rsidRPr="00562527">
        <w:rPr>
          <w:sz w:val="16"/>
        </w:rPr>
        <w:t>Dubya</w:t>
      </w:r>
      <w:proofErr w:type="spellEnd"/>
      <w:r w:rsidRPr="00562527">
        <w:rPr>
          <w:sz w:val="16"/>
        </w:rPr>
        <w:t xml:space="preserve"> era, in 2002. The pretext was that the US needed “protection” from rogue states, at the time identified as Iran and North Korea. The fact is this cleared the Pentagon to build a global anti-missile system directed against – who else – the only true “threats” against the hegemon; BRICS members Russia and China. Terminator Ash on a roll </w:t>
      </w:r>
      <w:proofErr w:type="gramStart"/>
      <w:r w:rsidRPr="00562527">
        <w:rPr>
          <w:sz w:val="16"/>
        </w:rPr>
        <w:t>Under</w:t>
      </w:r>
      <w:proofErr w:type="gramEnd"/>
      <w:r w:rsidRPr="00562527">
        <w:rPr>
          <w:sz w:val="16"/>
        </w:rPr>
        <w:t xml:space="preserve"> neocon Ash Carter – compared to whom Donald Rumsfeld barely qualifies as Cinderella – </w:t>
      </w:r>
      <w:r w:rsidRPr="0055566F">
        <w:rPr>
          <w:rStyle w:val="StyleUnderline"/>
          <w:highlight w:val="cyan"/>
        </w:rPr>
        <w:t xml:space="preserve">the Pentagon </w:t>
      </w:r>
      <w:r w:rsidRPr="00562527">
        <w:rPr>
          <w:rStyle w:val="StyleUnderline"/>
        </w:rPr>
        <w:t xml:space="preserve">wants to go Terminator all the way. “Options” being </w:t>
      </w:r>
      <w:r w:rsidRPr="0055566F">
        <w:rPr>
          <w:rStyle w:val="StyleUnderline"/>
          <w:highlight w:val="cyan"/>
        </w:rPr>
        <w:t>consider</w:t>
      </w:r>
      <w:r w:rsidRPr="00562527">
        <w:rPr>
          <w:rStyle w:val="StyleUnderline"/>
        </w:rPr>
        <w:t>ed against Russia are an offensive missile shield across Europe to shoot Russian missiles</w:t>
      </w:r>
      <w:r w:rsidRPr="00562527">
        <w:rPr>
          <w:sz w:val="16"/>
        </w:rPr>
        <w:t xml:space="preserve"> (totally useless against the </w:t>
      </w:r>
      <w:proofErr w:type="spellStart"/>
      <w:r w:rsidRPr="00562527">
        <w:rPr>
          <w:sz w:val="16"/>
        </w:rPr>
        <w:t>Topol</w:t>
      </w:r>
      <w:proofErr w:type="spellEnd"/>
      <w:r w:rsidRPr="00562527">
        <w:rPr>
          <w:sz w:val="16"/>
        </w:rPr>
        <w:t xml:space="preserve"> M); a “counterforce” (in ‘</w:t>
      </w:r>
      <w:proofErr w:type="spellStart"/>
      <w:r w:rsidRPr="00562527">
        <w:rPr>
          <w:sz w:val="16"/>
        </w:rPr>
        <w:t>Pentagonese</w:t>
      </w:r>
      <w:proofErr w:type="spellEnd"/>
      <w:r w:rsidRPr="00562527">
        <w:rPr>
          <w:sz w:val="16"/>
        </w:rPr>
        <w:t xml:space="preserve">’) </w:t>
      </w:r>
      <w:r w:rsidRPr="00562527">
        <w:rPr>
          <w:rStyle w:val="StyleUnderline"/>
        </w:rPr>
        <w:t xml:space="preserve">that implies </w:t>
      </w:r>
      <w:r w:rsidRPr="0055566F">
        <w:rPr>
          <w:rStyle w:val="StyleUnderline"/>
          <w:highlight w:val="cyan"/>
        </w:rPr>
        <w:t>pre-emptive non-nuclear strikes against Russian military sites; and “countervailing strike capabilities</w:t>
      </w:r>
      <w:r w:rsidRPr="00562527">
        <w:rPr>
          <w:sz w:val="16"/>
        </w:rPr>
        <w:t>”, which in ‘</w:t>
      </w:r>
      <w:proofErr w:type="spellStart"/>
      <w:r w:rsidRPr="00562527">
        <w:rPr>
          <w:sz w:val="16"/>
        </w:rPr>
        <w:t>Pentagonese</w:t>
      </w:r>
      <w:proofErr w:type="spellEnd"/>
      <w:r w:rsidRPr="00562527">
        <w:rPr>
          <w:sz w:val="16"/>
        </w:rPr>
        <w:t xml:space="preserve">’ means pre-emptive deployment of nuclear missiles against targets – and cities – inside Russia. So </w:t>
      </w:r>
      <w:r w:rsidRPr="00562527">
        <w:rPr>
          <w:rStyle w:val="StyleUnderline"/>
        </w:rPr>
        <w:t xml:space="preserve">we’re talking about the unthinkable here; </w:t>
      </w:r>
      <w:r w:rsidRPr="0055566F">
        <w:rPr>
          <w:rStyle w:val="StyleUnderline"/>
          <w:highlight w:val="cyan"/>
        </w:rPr>
        <w:t>a pre-emptive nuclear strike against Russia</w:t>
      </w:r>
      <w:r w:rsidRPr="00562527">
        <w:rPr>
          <w:rStyle w:val="StyleUnderline"/>
        </w:rPr>
        <w:t xml:space="preserve">. </w:t>
      </w:r>
      <w:r w:rsidRPr="0055566F">
        <w:rPr>
          <w:rStyle w:val="Emphasis"/>
          <w:highlight w:val="cyan"/>
        </w:rPr>
        <w:t>There’s only one scenario</w:t>
      </w:r>
      <w:r w:rsidRPr="00562527">
        <w:rPr>
          <w:rStyle w:val="Emphasis"/>
        </w:rPr>
        <w:t xml:space="preserve"> if that happens; </w:t>
      </w:r>
      <w:r w:rsidRPr="0055566F">
        <w:rPr>
          <w:rStyle w:val="Emphasis"/>
          <w:highlight w:val="cyan"/>
        </w:rPr>
        <w:t>a full-scale nuclear war</w:t>
      </w:r>
      <w:r w:rsidRPr="00562527">
        <w:rPr>
          <w:sz w:val="16"/>
        </w:rPr>
        <w:t>. The mere fact that this is considered an “option on the table” reveals everything one needs to know about what passes for “foreign policy” in the heart of the Indispensable Nation. In Iraq, a pre-emptive strike – although non-nuclear - was “authorized” based on non-existent weapons of mass destruction (WMDs). So the whole planet knows the ‘Empire of Chaos’ is capable of fabricating any pretext. In the case of Russia, the Pentagon may play ‘Ultimate Terminator’ all they want, but it won't be a walk in the park; after all in less than two years Russian airspace will be effectively sealed by the S-500s. Beware of the ‘Shock and Awe’ you want. Still, no chance the Pentagon will take Putin seriously (Ash Carter, on the record, is a sucker for regime change</w:t>
      </w:r>
      <w:r w:rsidRPr="00E557B0">
        <w:rPr>
          <w:sz w:val="16"/>
        </w:rPr>
        <w:t xml:space="preserve">.) Recently, the Russian President couldn’t be more explicit; “This is no dialogue. It's an ultimatum. Don't speak the language of ultimatums with us.” MAD – </w:t>
      </w:r>
      <w:r w:rsidRPr="00E557B0">
        <w:rPr>
          <w:rStyle w:val="StyleUnderline"/>
        </w:rPr>
        <w:t>Mutually Assured Destruction – is way over</w:t>
      </w:r>
      <w:r w:rsidRPr="00E557B0">
        <w:rPr>
          <w:sz w:val="16"/>
        </w:rPr>
        <w:t xml:space="preserve">. It kept a somewhat uneasy peace during seven decades of Cold War. </w:t>
      </w:r>
      <w:r w:rsidRPr="00E557B0">
        <w:rPr>
          <w:rStyle w:val="StyleUnderline"/>
        </w:rPr>
        <w:t>Cold War 2.0 is as hardcore as it gets</w:t>
      </w:r>
      <w:r w:rsidRPr="00E557B0">
        <w:rPr>
          <w:sz w:val="16"/>
        </w:rPr>
        <w:t xml:space="preserve">. And with all those </w:t>
      </w:r>
      <w:proofErr w:type="spellStart"/>
      <w:r w:rsidRPr="00E557B0">
        <w:rPr>
          <w:sz w:val="16"/>
        </w:rPr>
        <w:t>Breedhate</w:t>
      </w:r>
      <w:proofErr w:type="spellEnd"/>
      <w:r w:rsidRPr="00E557B0">
        <w:rPr>
          <w:sz w:val="16"/>
        </w:rPr>
        <w:t xml:space="preserve"> </w:t>
      </w:r>
      <w:proofErr w:type="spellStart"/>
      <w:r w:rsidRPr="00E557B0">
        <w:rPr>
          <w:sz w:val="16"/>
        </w:rPr>
        <w:t>Strangeloves</w:t>
      </w:r>
      <w:proofErr w:type="spellEnd"/>
      <w:r w:rsidRPr="00E557B0">
        <w:rPr>
          <w:sz w:val="16"/>
        </w:rPr>
        <w:t xml:space="preserve"> on the loose, </w:t>
      </w:r>
      <w:r w:rsidRPr="00E557B0">
        <w:rPr>
          <w:rStyle w:val="Emphasis"/>
        </w:rPr>
        <w:t>nuclear madness is now at five seconds to midnight</w:t>
      </w:r>
      <w:r w:rsidRPr="00E557B0">
        <w:rPr>
          <w:sz w:val="16"/>
        </w:rPr>
        <w:t>.</w:t>
      </w:r>
      <w:r w:rsidRPr="00562527">
        <w:rPr>
          <w:sz w:val="16"/>
        </w:rPr>
        <w:t xml:space="preserve"> </w:t>
      </w:r>
    </w:p>
    <w:p w:rsidR="00BF2FB0" w:rsidRPr="00562527" w:rsidRDefault="00BF2FB0" w:rsidP="00BF2FB0">
      <w:pPr>
        <w:spacing w:after="0" w:line="240" w:lineRule="auto"/>
        <w:rPr>
          <w:sz w:val="16"/>
        </w:rPr>
      </w:pPr>
    </w:p>
    <w:p w:rsidR="00BF2FB0" w:rsidRDefault="00BF2FB0" w:rsidP="00BF2FB0">
      <w:pPr>
        <w:pStyle w:val="Heading4"/>
      </w:pPr>
      <w:r>
        <w:t>US-Russia nuclear war is the fastest and highest magnitude impact</w:t>
      </w:r>
    </w:p>
    <w:p w:rsidR="00BF2FB0" w:rsidRPr="00173F80" w:rsidRDefault="00BF2FB0" w:rsidP="00BF2FB0">
      <w:r w:rsidRPr="00D76CF0">
        <w:rPr>
          <w:rStyle w:val="Style13ptBold"/>
        </w:rPr>
        <w:t xml:space="preserve">Blair 11/27 </w:t>
      </w:r>
      <w:r>
        <w:t xml:space="preserve">(Bruce G. Blair is a nuclear security expert and a research scholar at the Program on Science and Global Security at Princeton and the co-founder of Global Zero. “Could US-Russia Tensions Go Nuclear?” November 27, 2015 </w:t>
      </w:r>
      <w:hyperlink r:id="rId16" w:history="1">
        <w:r w:rsidRPr="001737D6">
          <w:rPr>
            <w:rStyle w:val="Hyperlink"/>
          </w:rPr>
          <w:t>http://www.politico.com/magazine/story/2015/11/russia-us-tensions-nuclear-cold-war-213395</w:t>
        </w:r>
      </w:hyperlink>
      <w:r>
        <w:t>) swap</w:t>
      </w:r>
    </w:p>
    <w:p w:rsidR="00BF2FB0" w:rsidRPr="00D76CF0" w:rsidRDefault="00BF2FB0" w:rsidP="00BF2FB0">
      <w:pPr>
        <w:rPr>
          <w:sz w:val="16"/>
        </w:rPr>
      </w:pPr>
      <w:r w:rsidRPr="0055566F">
        <w:rPr>
          <w:rStyle w:val="StyleUnderline"/>
          <w:highlight w:val="cyan"/>
        </w:rPr>
        <w:t>The Russian warplane recently shot down</w:t>
      </w:r>
      <w:r w:rsidRPr="00590E4B">
        <w:rPr>
          <w:rStyle w:val="StyleUnderline"/>
        </w:rPr>
        <w:t xml:space="preserve"> inside Turkey’s border with Syria </w:t>
      </w:r>
      <w:r w:rsidRPr="0055566F">
        <w:rPr>
          <w:rStyle w:val="StyleUnderline"/>
          <w:highlight w:val="cyan"/>
        </w:rPr>
        <w:t>fits a pattern of brinkmanship</w:t>
      </w:r>
      <w:r w:rsidRPr="00590E4B">
        <w:rPr>
          <w:rStyle w:val="StyleUnderline"/>
        </w:rPr>
        <w:t xml:space="preserve"> and inadvertence </w:t>
      </w:r>
      <w:r w:rsidRPr="0055566F">
        <w:rPr>
          <w:rStyle w:val="StyleUnderline"/>
          <w:highlight w:val="cyan"/>
        </w:rPr>
        <w:t xml:space="preserve">that is raising </w:t>
      </w:r>
      <w:r w:rsidRPr="0055566F">
        <w:rPr>
          <w:rStyle w:val="Emphasis"/>
          <w:highlight w:val="cyan"/>
        </w:rPr>
        <w:t>tensions and distrust between Russia and U.S</w:t>
      </w:r>
      <w:r w:rsidRPr="00D76CF0">
        <w:rPr>
          <w:sz w:val="16"/>
        </w:rPr>
        <w:t xml:space="preserve">.-led NATO. </w:t>
      </w:r>
      <w:r w:rsidRPr="00173F80">
        <w:rPr>
          <w:rStyle w:val="StyleUnderline"/>
        </w:rPr>
        <w:t xml:space="preserve">Low-level </w:t>
      </w:r>
      <w:r w:rsidRPr="0055566F">
        <w:rPr>
          <w:rStyle w:val="StyleUnderline"/>
          <w:highlight w:val="cyan"/>
        </w:rPr>
        <w:t>military encounters</w:t>
      </w:r>
      <w:r w:rsidRPr="00173F80">
        <w:rPr>
          <w:rStyle w:val="StyleUnderline"/>
        </w:rPr>
        <w:t xml:space="preserve"> between Moscow and Washington </w:t>
      </w:r>
      <w:r w:rsidRPr="0055566F">
        <w:rPr>
          <w:rStyle w:val="StyleUnderline"/>
          <w:highlight w:val="cyan"/>
        </w:rPr>
        <w:t>are fanning escalatory sparks</w:t>
      </w:r>
      <w:r w:rsidRPr="00D76CF0">
        <w:rPr>
          <w:sz w:val="16"/>
        </w:rPr>
        <w:t xml:space="preserve"> not witnessed since the Cold War. And there exists a small but </w:t>
      </w:r>
      <w:r w:rsidRPr="00173F80">
        <w:rPr>
          <w:rStyle w:val="StyleUnderline"/>
        </w:rPr>
        <w:t>steadily growing risk that this escalation could morph</w:t>
      </w:r>
      <w:r w:rsidRPr="00D76CF0">
        <w:rPr>
          <w:sz w:val="16"/>
        </w:rPr>
        <w:t xml:space="preserve"> by design or inadvertence </w:t>
      </w:r>
      <w:r w:rsidRPr="0055566F">
        <w:rPr>
          <w:rStyle w:val="Emphasis"/>
          <w:highlight w:val="cyan"/>
        </w:rPr>
        <w:t>into a nuclear threat</w:t>
      </w:r>
      <w:r w:rsidRPr="0055566F">
        <w:rPr>
          <w:sz w:val="16"/>
          <w:highlight w:val="cyan"/>
        </w:rPr>
        <w:t>.</w:t>
      </w:r>
      <w:r w:rsidRPr="00D76CF0">
        <w:rPr>
          <w:sz w:val="16"/>
        </w:rPr>
        <w:t xml:space="preserve"> The backdrop for these concerns is that </w:t>
      </w:r>
      <w:r w:rsidRPr="00173F80">
        <w:rPr>
          <w:rStyle w:val="StyleUnderline"/>
        </w:rPr>
        <w:t>both the United States and Russia maintain their nuclear command posts and many hundreds of strategic nuclear warheads on hair-trigger alert.</w:t>
      </w:r>
      <w:r w:rsidRPr="00D76CF0">
        <w:rPr>
          <w:sz w:val="16"/>
        </w:rPr>
        <w:t xml:space="preserve"> This is a long-standing practice, or habit, </w:t>
      </w:r>
      <w:r w:rsidRPr="00173F80">
        <w:rPr>
          <w:rStyle w:val="StyleUnderline"/>
        </w:rPr>
        <w:t>driven by the inertia of the Cold War</w:t>
      </w:r>
      <w:r w:rsidRPr="00D76CF0">
        <w:rPr>
          <w:sz w:val="16"/>
        </w:rPr>
        <w:t xml:space="preserve">. The two sides adopted the accident-prone tactic known as launch-on-warning in order to ensure that their strategic forces could be fired before incoming warheads arrived. President Barack Obama’s recent nuclear employment guidance reiterated the need to preserve this option. </w:t>
      </w:r>
      <w:r w:rsidRPr="00173F80">
        <w:rPr>
          <w:rStyle w:val="StyleUnderline"/>
        </w:rPr>
        <w:t xml:space="preserve">Our nuclear command system and forces practice it </w:t>
      </w:r>
      <w:r w:rsidRPr="00173F80">
        <w:rPr>
          <w:rStyle w:val="Emphasis"/>
        </w:rPr>
        <w:t>several times a week</w:t>
      </w:r>
      <w:r w:rsidRPr="00D76CF0">
        <w:rPr>
          <w:sz w:val="16"/>
        </w:rPr>
        <w:t xml:space="preserve">. So do the Russians. And believe it or </w:t>
      </w:r>
      <w:r w:rsidRPr="00F8637C">
        <w:rPr>
          <w:sz w:val="16"/>
        </w:rPr>
        <w:t xml:space="preserve">not, </w:t>
      </w:r>
      <w:r w:rsidRPr="00F8637C">
        <w:rPr>
          <w:rStyle w:val="StyleUnderline"/>
        </w:rPr>
        <w:t xml:space="preserve">Russia has </w:t>
      </w:r>
      <w:r w:rsidRPr="00F8637C">
        <w:rPr>
          <w:rStyle w:val="Emphasis"/>
        </w:rPr>
        <w:t>shortened the launch time</w:t>
      </w:r>
      <w:r w:rsidRPr="00F8637C">
        <w:rPr>
          <w:rStyle w:val="StyleUnderline"/>
        </w:rPr>
        <w:t xml:space="preserve"> from what it was during the Cold War</w:t>
      </w:r>
      <w:r w:rsidRPr="00F8637C">
        <w:rPr>
          <w:sz w:val="16"/>
        </w:rPr>
        <w:t>. Today,</w:t>
      </w:r>
      <w:r w:rsidRPr="00D76CF0">
        <w:rPr>
          <w:sz w:val="16"/>
        </w:rPr>
        <w:t xml:space="preserve"> </w:t>
      </w:r>
      <w:r w:rsidRPr="00173F80">
        <w:rPr>
          <w:rStyle w:val="StyleUnderline"/>
        </w:rPr>
        <w:t xml:space="preserve">top </w:t>
      </w:r>
      <w:r w:rsidRPr="0055566F">
        <w:rPr>
          <w:rStyle w:val="StyleUnderline"/>
          <w:highlight w:val="cyan"/>
        </w:rPr>
        <w:t>military command posts</w:t>
      </w:r>
      <w:r w:rsidRPr="00173F80">
        <w:rPr>
          <w:rStyle w:val="StyleUnderline"/>
        </w:rPr>
        <w:t xml:space="preserve"> in the Moscow area </w:t>
      </w:r>
      <w:r w:rsidRPr="0055566F">
        <w:rPr>
          <w:rStyle w:val="StyleUnderline"/>
          <w:highlight w:val="cyan"/>
        </w:rPr>
        <w:t xml:space="preserve">can </w:t>
      </w:r>
      <w:r w:rsidRPr="0055566F">
        <w:rPr>
          <w:rStyle w:val="Emphasis"/>
          <w:highlight w:val="cyan"/>
        </w:rPr>
        <w:t>bypass the entire human chain of command</w:t>
      </w:r>
      <w:r w:rsidRPr="00173F80">
        <w:rPr>
          <w:rStyle w:val="StyleUnderline"/>
        </w:rPr>
        <w:t xml:space="preserve"> and directly fire</w:t>
      </w:r>
      <w:r w:rsidRPr="00D76CF0">
        <w:rPr>
          <w:sz w:val="16"/>
        </w:rPr>
        <w:t xml:space="preserve"> by remote control rockets in silos and on trucks as far away as Siberia </w:t>
      </w:r>
      <w:r w:rsidRPr="0055566F">
        <w:rPr>
          <w:rStyle w:val="StyleUnderline"/>
          <w:highlight w:val="cyan"/>
        </w:rPr>
        <w:t xml:space="preserve">in only </w:t>
      </w:r>
      <w:r w:rsidRPr="0055566F">
        <w:rPr>
          <w:rStyle w:val="Emphasis"/>
          <w:highlight w:val="cyan"/>
        </w:rPr>
        <w:t>20 seconds</w:t>
      </w:r>
      <w:r w:rsidRPr="00D76CF0">
        <w:rPr>
          <w:sz w:val="16"/>
        </w:rPr>
        <w:t>.</w:t>
      </w:r>
      <w:r w:rsidRPr="00F8637C">
        <w:t xml:space="preserve"> </w:t>
      </w:r>
      <w:r w:rsidRPr="00D76CF0">
        <w:rPr>
          <w:sz w:val="16"/>
        </w:rPr>
        <w:t xml:space="preserve">Why should this concern us? History shows that </w:t>
      </w:r>
      <w:r w:rsidRPr="00173F80">
        <w:rPr>
          <w:rStyle w:val="StyleUnderline"/>
        </w:rPr>
        <w:t>crisis interactions, once triggered, take on a life of their own</w:t>
      </w:r>
      <w:r w:rsidRPr="00D76CF0">
        <w:rPr>
          <w:sz w:val="16"/>
        </w:rPr>
        <w:t xml:space="preserve">. </w:t>
      </w:r>
      <w:r w:rsidRPr="00173F80">
        <w:rPr>
          <w:rStyle w:val="StyleUnderline"/>
        </w:rPr>
        <w:t>Military encounters multiply; they become more decentralized, spontaneous and intense</w:t>
      </w:r>
      <w:r w:rsidRPr="00D76CF0">
        <w:rPr>
          <w:sz w:val="16"/>
        </w:rPr>
        <w:t xml:space="preserve">. </w:t>
      </w:r>
      <w:r w:rsidRPr="00173F80">
        <w:rPr>
          <w:rStyle w:val="StyleUnderline"/>
        </w:rPr>
        <w:t>Safeguards are loosened</w:t>
      </w:r>
      <w:r w:rsidRPr="00D76CF0">
        <w:rPr>
          <w:sz w:val="16"/>
        </w:rPr>
        <w:t xml:space="preserve"> and </w:t>
      </w:r>
      <w:r w:rsidRPr="00173F80">
        <w:rPr>
          <w:rStyle w:val="StyleUnderline"/>
        </w:rPr>
        <w:t>unfamiliar operational environments cause accidents</w:t>
      </w:r>
      <w:r w:rsidRPr="00D76CF0">
        <w:rPr>
          <w:sz w:val="16"/>
        </w:rPr>
        <w:t xml:space="preserve"> and unauthorized actions. Miscalculations, misinterpretations and loss of control create a fog of crisis out of which a fog of war may emerge. In short, the slope between the low-level military encounters, the outbreak of crisis and escalation to a nuclear dimension is a steep and slippery one. Somewhere along this slope, </w:t>
      </w:r>
      <w:r w:rsidRPr="00EE4AB7">
        <w:rPr>
          <w:rStyle w:val="StyleUnderline"/>
        </w:rPr>
        <w:t xml:space="preserve">a psychological construct known as “deterrence” is supposed to kick in </w:t>
      </w:r>
      <w:r w:rsidRPr="00D76CF0">
        <w:rPr>
          <w:sz w:val="16"/>
        </w:rPr>
        <w:t xml:space="preserve">to prevent the use of nuclear weapons. But </w:t>
      </w:r>
      <w:r w:rsidRPr="0055566F">
        <w:rPr>
          <w:rStyle w:val="StyleUnderline"/>
          <w:highlight w:val="cyan"/>
        </w:rPr>
        <w:t>deterrence can become an extreme sport</w:t>
      </w:r>
      <w:r w:rsidRPr="006624B0">
        <w:rPr>
          <w:rStyle w:val="StyleUnderline"/>
        </w:rPr>
        <w:t xml:space="preserve"> during a confrontation, a game of taking and </w:t>
      </w:r>
      <w:r w:rsidRPr="0055566F">
        <w:rPr>
          <w:rStyle w:val="StyleUnderline"/>
          <w:highlight w:val="cyan"/>
        </w:rPr>
        <w:t xml:space="preserve">manipulating </w:t>
      </w:r>
      <w:r w:rsidRPr="0055566F">
        <w:rPr>
          <w:rStyle w:val="Emphasis"/>
          <w:highlight w:val="cyan"/>
        </w:rPr>
        <w:t>existential risk</w:t>
      </w:r>
      <w:r w:rsidRPr="00D76CF0">
        <w:rPr>
          <w:sz w:val="16"/>
        </w:rPr>
        <w:t xml:space="preserve">, morphing into games of chicken, bluff, coercion and blackmail. The basic idea is to instill fear in an adversary’s mind that </w:t>
      </w:r>
      <w:r w:rsidRPr="00EE4AB7">
        <w:rPr>
          <w:rStyle w:val="StyleUnderline"/>
        </w:rPr>
        <w:t>events could spin out of control and result in a nuclear war</w:t>
      </w:r>
      <w:r w:rsidRPr="00D76CF0">
        <w:rPr>
          <w:sz w:val="16"/>
        </w:rPr>
        <w:t xml:space="preserve">. </w:t>
      </w:r>
      <w:r w:rsidRPr="00EE4AB7">
        <w:rPr>
          <w:rStyle w:val="StyleUnderline"/>
        </w:rPr>
        <w:t>That’s especially true since the public doesn’t realize just how little time exists for our leaders to make a decision</w:t>
      </w:r>
      <w:r w:rsidRPr="00D76CF0">
        <w:rPr>
          <w:sz w:val="16"/>
        </w:rPr>
        <w:t xml:space="preserve"> to use nuclear weapons, even today—and if anything the atmosphere has become even more hair trigger with the threat of </w:t>
      </w:r>
      <w:proofErr w:type="spellStart"/>
      <w:r w:rsidRPr="00D76CF0">
        <w:rPr>
          <w:sz w:val="16"/>
        </w:rPr>
        <w:t>cyberwarfare</w:t>
      </w:r>
      <w:proofErr w:type="spellEnd"/>
      <w:r w:rsidRPr="00D76CF0">
        <w:rPr>
          <w:sz w:val="16"/>
        </w:rPr>
        <w:t xml:space="preserve">. A launch order is the length of a tweet. Missile crews in turn transmit a short stream of computer signals that immediately ignite the rocket engines of many hundreds of land-based missiles. For the United States, this takes 1 minute. </w:t>
      </w:r>
      <w:r w:rsidRPr="00F8637C">
        <w:rPr>
          <w:rStyle w:val="StyleUnderline"/>
        </w:rPr>
        <w:t>As a former nuclear-missile launch officer, I personally practiced it hundreds of times</w:t>
      </w:r>
      <w:r w:rsidRPr="00D76CF0">
        <w:rPr>
          <w:sz w:val="16"/>
        </w:rPr>
        <w:t xml:space="preserve">. We were called Minutemen. U.S. submarine crews take a little longer; they can fire their missiles in 12 minutes. The last time the U.S. brandished nukes wholesale for the purpose of deterrence was in 1973 when Henry Kissinger and his team raised the global nuclear alert level during the Arab-Israeli war. The aim was to warn Soviet leaders they had better not intervene with troops on the side of Egypt’s encircled military. They had better back down or else face an escalating risk of nuclear war, driven not so much by premeditation as by inadvertence. Russia’s sounding of nuclear warnings over the Ukraine imbroglio is reminiscent of this Cold-War brinkmanship. The crisis is far from matching Cold War tensions, but there are risk-takers in the game, and we are witnessing the early stages of a spiral of action-reaction cycles along with dangerous unintended consequences. </w:t>
      </w:r>
      <w:r w:rsidRPr="006624B0">
        <w:rPr>
          <w:rStyle w:val="StyleUnderline"/>
        </w:rPr>
        <w:t>Close encounters between Russian and Western military aircraft have spiked</w:t>
      </w:r>
      <w:r w:rsidRPr="00D76CF0">
        <w:rPr>
          <w:sz w:val="16"/>
        </w:rPr>
        <w:t xml:space="preserve">. NATO fighter planes have made many hundreds of intercepts of Russian warplanes over the past year. </w:t>
      </w:r>
      <w:r w:rsidRPr="006624B0">
        <w:rPr>
          <w:rStyle w:val="StyleUnderline"/>
        </w:rPr>
        <w:t xml:space="preserve">Russian warplanes have stepped up provocative overflights </w:t>
      </w:r>
      <w:r w:rsidRPr="00D76CF0">
        <w:rPr>
          <w:sz w:val="16"/>
        </w:rPr>
        <w:t xml:space="preserve">of foreign airspace, and also are engaged in muscular interdiction. For instance, </w:t>
      </w:r>
      <w:r w:rsidRPr="006624B0">
        <w:rPr>
          <w:rStyle w:val="StyleUnderline"/>
        </w:rPr>
        <w:t>a U.S. spy plane probing Russian borders was forced to flee</w:t>
      </w:r>
      <w:r w:rsidRPr="00D76CF0">
        <w:rPr>
          <w:sz w:val="16"/>
        </w:rPr>
        <w:t xml:space="preserve"> into Swedish airspace to escape harassment by Russian fighters. At some point these interactions could begin to spin out of control and into what strategist Tom Schelling calls “the threat that leaves something to chance.” </w:t>
      </w:r>
      <w:r w:rsidRPr="006624B0">
        <w:rPr>
          <w:rStyle w:val="StyleUnderline"/>
        </w:rPr>
        <w:t>The cycles of action-reaction evident in the Ukraine crisis are leaving more and more to chance</w:t>
      </w:r>
      <w:r w:rsidRPr="00D76CF0">
        <w:rPr>
          <w:sz w:val="16"/>
        </w:rPr>
        <w:t xml:space="preserve">. Although the </w:t>
      </w:r>
      <w:r w:rsidRPr="006624B0">
        <w:rPr>
          <w:rStyle w:val="StyleUnderline"/>
        </w:rPr>
        <w:t xml:space="preserve">parties seem confident that they are in full control, in fact </w:t>
      </w:r>
      <w:r w:rsidRPr="006624B0">
        <w:rPr>
          <w:rStyle w:val="Emphasis"/>
        </w:rPr>
        <w:t>they are not</w:t>
      </w:r>
      <w:r w:rsidRPr="00D76CF0">
        <w:rPr>
          <w:sz w:val="16"/>
        </w:rPr>
        <w:t xml:space="preserve">, and each seems partially oblivious to the threatening nature of their own behavior seen through the eyes of the other party. In order to reassure U.S. NATO allies in Eastern Europe, </w:t>
      </w:r>
      <w:r w:rsidRPr="0055566F">
        <w:rPr>
          <w:rStyle w:val="StyleUnderline"/>
          <w:highlight w:val="cyan"/>
        </w:rPr>
        <w:t>we have been flying U.S. strategic bombers to the area</w:t>
      </w:r>
      <w:r w:rsidRPr="00D76CF0">
        <w:rPr>
          <w:sz w:val="16"/>
        </w:rPr>
        <w:t xml:space="preserve">, (sans nuclear warheads, but the Russians do not know this for certain), sometimes </w:t>
      </w:r>
      <w:r w:rsidRPr="00157606">
        <w:rPr>
          <w:rStyle w:val="StyleUnderline"/>
        </w:rPr>
        <w:t>in provocative formations</w:t>
      </w:r>
      <w:r w:rsidRPr="00D76CF0">
        <w:rPr>
          <w:sz w:val="16"/>
        </w:rPr>
        <w:t xml:space="preserve">. Russia initiated or countered with actions and threats involving their own strategic bomber flights along U.S. coastal waters. In the European theater, </w:t>
      </w:r>
      <w:r w:rsidRPr="00157606">
        <w:rPr>
          <w:rStyle w:val="StyleUnderline"/>
        </w:rPr>
        <w:t>Russia countered with threats to deploy nuclear-capable missiles</w:t>
      </w:r>
      <w:r w:rsidRPr="00D76CF0">
        <w:rPr>
          <w:sz w:val="16"/>
        </w:rPr>
        <w:t xml:space="preserve"> (e.g., </w:t>
      </w:r>
      <w:proofErr w:type="spellStart"/>
      <w:r w:rsidRPr="00D76CF0">
        <w:rPr>
          <w:sz w:val="16"/>
        </w:rPr>
        <w:t>Iskanders</w:t>
      </w:r>
      <w:proofErr w:type="spellEnd"/>
      <w:r w:rsidRPr="00D76CF0">
        <w:rPr>
          <w:sz w:val="16"/>
        </w:rPr>
        <w:t xml:space="preserve">) </w:t>
      </w:r>
      <w:r w:rsidRPr="00157606">
        <w:rPr>
          <w:rStyle w:val="StyleUnderline"/>
        </w:rPr>
        <w:t>to new locations</w:t>
      </w:r>
      <w:r w:rsidRPr="00D76CF0">
        <w:rPr>
          <w:sz w:val="16"/>
        </w:rPr>
        <w:t xml:space="preserve">. </w:t>
      </w:r>
      <w:r w:rsidRPr="00D76CF0">
        <w:rPr>
          <w:rStyle w:val="StyleUnderline"/>
        </w:rPr>
        <w:t>We also began deploying Aegis destroyers</w:t>
      </w:r>
      <w:r w:rsidRPr="00D76CF0">
        <w:rPr>
          <w:sz w:val="16"/>
        </w:rPr>
        <w:t xml:space="preserve"> to the Black Sea to reassure allies like Romania. As it turns out, these ships carry dozens of cruise missiles armed with conventional warheads, whose 1,000-mile range allows them to reach all the way to Moscow. By my calculations, these stealthy and accurate weapons could strike without warning and destroy all but the hardest military targets. </w:t>
      </w:r>
      <w:r w:rsidRPr="00D76CF0">
        <w:rPr>
          <w:rStyle w:val="StyleUnderline"/>
        </w:rPr>
        <w:t>They could destroy the Kremlin in a flash without warning</w:t>
      </w:r>
      <w:r w:rsidRPr="00D76CF0">
        <w:rPr>
          <w:sz w:val="16"/>
        </w:rPr>
        <w:t xml:space="preserve">, along with key Russian installations in its nuclear command, control, communications and early warning network. Moreover, </w:t>
      </w:r>
      <w:r w:rsidRPr="00D76CF0">
        <w:rPr>
          <w:rStyle w:val="StyleUnderline"/>
        </w:rPr>
        <w:t xml:space="preserve">the </w:t>
      </w:r>
      <w:r w:rsidRPr="0055566F">
        <w:rPr>
          <w:rStyle w:val="StyleUnderline"/>
          <w:highlight w:val="cyan"/>
        </w:rPr>
        <w:t>Russians cannot be 100 percent certain that the missiles are not nuclear-tipped</w:t>
      </w:r>
      <w:r w:rsidRPr="00D76CF0">
        <w:rPr>
          <w:sz w:val="16"/>
        </w:rPr>
        <w:t xml:space="preserve">. </w:t>
      </w:r>
      <w:r w:rsidRPr="00D76CF0">
        <w:rPr>
          <w:rStyle w:val="StyleUnderline"/>
        </w:rPr>
        <w:t>That they may pose a decapitation threat probably underlies Russia’s escalatory response</w:t>
      </w:r>
      <w:r w:rsidRPr="00D76CF0">
        <w:rPr>
          <w:sz w:val="16"/>
        </w:rPr>
        <w:t xml:space="preserve">: harassment of the destroyers with fighter aircraft and its recent deployment of a fleet of attack submarines to the Black Sea. And in a further escalating response, NATO’s top naval commander has proposed deploying U.S. anti-submarine aircraft to new bases in the region to counter the Russian subs, which now threaten our destroyers, which now threaten Moscow. Do U.S. leaders understand that the Russians may fear a decapitation threat is emerging, and that </w:t>
      </w:r>
      <w:r w:rsidRPr="00D76CF0">
        <w:rPr>
          <w:rStyle w:val="StyleUnderline"/>
        </w:rPr>
        <w:t xml:space="preserve">this threat may be the underlying driver raising the stakes for Russia to the level of an </w:t>
      </w:r>
      <w:r w:rsidRPr="00D76CF0">
        <w:rPr>
          <w:rStyle w:val="Emphasis"/>
        </w:rPr>
        <w:t>existential threat</w:t>
      </w:r>
      <w:r w:rsidRPr="00D76CF0">
        <w:rPr>
          <w:rStyle w:val="StyleUnderline"/>
        </w:rPr>
        <w:t xml:space="preserve"> warranting preparations for the </w:t>
      </w:r>
      <w:r w:rsidRPr="00D76CF0">
        <w:rPr>
          <w:rStyle w:val="Emphasis"/>
        </w:rPr>
        <w:t>use of nuclear weapons</w:t>
      </w:r>
      <w:r w:rsidRPr="00D76CF0">
        <w:rPr>
          <w:sz w:val="16"/>
        </w:rPr>
        <w:t xml:space="preserve">? </w:t>
      </w:r>
      <w:r w:rsidRPr="00D76CF0">
        <w:rPr>
          <w:rStyle w:val="StyleUnderline"/>
        </w:rPr>
        <w:t>I doubt they do.</w:t>
      </w:r>
      <w:r w:rsidRPr="00D76CF0">
        <w:rPr>
          <w:sz w:val="16"/>
        </w:rPr>
        <w:t xml:space="preserve"> </w:t>
      </w:r>
    </w:p>
    <w:p w:rsidR="00BF2FB0" w:rsidRPr="00216807" w:rsidRDefault="00BF2FB0" w:rsidP="00BF2FB0"/>
    <w:p w:rsidR="00BF2FB0" w:rsidRDefault="00BF2FB0" w:rsidP="00BF2FB0">
      <w:pPr>
        <w:rPr>
          <w:rFonts w:asciiTheme="minorHAnsi" w:hAnsiTheme="minorHAnsi"/>
        </w:rPr>
      </w:pPr>
    </w:p>
    <w:p w:rsidR="00BF2FB0" w:rsidRPr="009A49E5" w:rsidRDefault="00BF2FB0" w:rsidP="00BF2FB0">
      <w:pPr>
        <w:pStyle w:val="Heading4"/>
        <w:spacing w:before="0" w:line="240" w:lineRule="auto"/>
        <w:contextualSpacing/>
      </w:pPr>
      <w:r w:rsidRPr="009A49E5">
        <w:t xml:space="preserve">The Eurasia initiative is crucial to Central Asian economic integration </w:t>
      </w:r>
    </w:p>
    <w:p w:rsidR="00BF2FB0" w:rsidRPr="009A49E5" w:rsidRDefault="00BF2FB0" w:rsidP="00BF2FB0">
      <w:pPr>
        <w:spacing w:after="0" w:line="240" w:lineRule="auto"/>
        <w:contextualSpacing/>
        <w:rPr>
          <w:bCs/>
          <w:sz w:val="16"/>
        </w:rPr>
      </w:pPr>
      <w:r w:rsidRPr="009A49E5">
        <w:rPr>
          <w:rStyle w:val="Style13ptBold"/>
        </w:rPr>
        <w:t xml:space="preserve">CSIS 15 </w:t>
      </w:r>
      <w:r w:rsidRPr="009A49E5">
        <w:rPr>
          <w:rStyle w:val="Style13ptBold"/>
          <w:b w:val="0"/>
          <w:sz w:val="16"/>
        </w:rPr>
        <w:t>(Center for Strategic and International Studies, 2015. “Eurasia Initiative.” http://csis.org/program/eurasia-initiative)</w:t>
      </w:r>
    </w:p>
    <w:p w:rsidR="00BF2FB0" w:rsidRDefault="00BF2FB0" w:rsidP="00BF2FB0">
      <w:pPr>
        <w:spacing w:after="0" w:line="240" w:lineRule="auto"/>
        <w:contextualSpacing/>
        <w:rPr>
          <w:sz w:val="16"/>
        </w:rPr>
      </w:pPr>
      <w:r w:rsidRPr="0055566F">
        <w:rPr>
          <w:rStyle w:val="StyleUnderline"/>
          <w:highlight w:val="cyan"/>
        </w:rPr>
        <w:t>The Eurasia Initiative</w:t>
      </w:r>
      <w:r w:rsidRPr="009A49E5">
        <w:rPr>
          <w:sz w:val="16"/>
        </w:rPr>
        <w:t xml:space="preserve"> analyzes the regional </w:t>
      </w:r>
      <w:r w:rsidRPr="009A49E5">
        <w:rPr>
          <w:rStyle w:val="Emphasis"/>
        </w:rPr>
        <w:t>economic</w:t>
      </w:r>
      <w:r w:rsidRPr="009A49E5">
        <w:rPr>
          <w:sz w:val="16"/>
        </w:rPr>
        <w:t xml:space="preserve"> policies </w:t>
      </w:r>
      <w:r w:rsidRPr="009A49E5">
        <w:rPr>
          <w:rStyle w:val="Emphasis"/>
        </w:rPr>
        <w:t>and security</w:t>
      </w:r>
      <w:r w:rsidRPr="009A49E5">
        <w:rPr>
          <w:rStyle w:val="StyleUnderline"/>
        </w:rPr>
        <w:t xml:space="preserve"> strategies</w:t>
      </w:r>
      <w:r w:rsidRPr="009A49E5">
        <w:rPr>
          <w:sz w:val="16"/>
        </w:rPr>
        <w:t xml:space="preserve"> of the eight states of the South Caucasus and Central Asia within the context of a </w:t>
      </w:r>
      <w:r w:rsidRPr="00892001">
        <w:rPr>
          <w:rStyle w:val="Emphasis"/>
        </w:rPr>
        <w:t>reconnect</w:t>
      </w:r>
      <w:r w:rsidRPr="00892001">
        <w:rPr>
          <w:sz w:val="16"/>
        </w:rPr>
        <w:t xml:space="preserve">ing </w:t>
      </w:r>
      <w:r w:rsidRPr="00892001">
        <w:rPr>
          <w:rStyle w:val="StyleUnderline"/>
        </w:rPr>
        <w:t>Eurasia</w:t>
      </w:r>
      <w:r w:rsidRPr="00892001">
        <w:rPr>
          <w:sz w:val="16"/>
        </w:rPr>
        <w:t>. The Eurasian</w:t>
      </w:r>
      <w:r w:rsidRPr="009A49E5">
        <w:rPr>
          <w:sz w:val="16"/>
        </w:rPr>
        <w:t xml:space="preserve"> continent is reconnecting, both from East to West and from South to North. </w:t>
      </w:r>
      <w:r w:rsidRPr="009A49E5">
        <w:rPr>
          <w:rStyle w:val="StyleUnderline"/>
        </w:rPr>
        <w:t>New regional and transcontinental trade and infrastructure are driving this process of reconnection</w:t>
      </w:r>
      <w:r w:rsidRPr="009A49E5">
        <w:rPr>
          <w:sz w:val="16"/>
        </w:rPr>
        <w:t xml:space="preserve">. These shifts </w:t>
      </w:r>
      <w:r w:rsidRPr="009A49E5">
        <w:rPr>
          <w:rStyle w:val="StyleUnderline"/>
        </w:rPr>
        <w:t xml:space="preserve">present </w:t>
      </w:r>
      <w:r w:rsidRPr="0055566F">
        <w:rPr>
          <w:rStyle w:val="StyleUnderline"/>
          <w:highlight w:val="cyan"/>
        </w:rPr>
        <w:t>a</w:t>
      </w:r>
      <w:r w:rsidRPr="0055566F">
        <w:rPr>
          <w:rStyle w:val="Emphasis"/>
          <w:highlight w:val="cyan"/>
        </w:rPr>
        <w:t xml:space="preserve"> tremendous opportunity</w:t>
      </w:r>
      <w:r w:rsidRPr="009A49E5">
        <w:rPr>
          <w:sz w:val="16"/>
        </w:rPr>
        <w:t xml:space="preserve"> </w:t>
      </w:r>
      <w:r w:rsidRPr="0055566F">
        <w:rPr>
          <w:rStyle w:val="StyleUnderline"/>
          <w:highlight w:val="cyan"/>
        </w:rPr>
        <w:t>for</w:t>
      </w:r>
      <w:r w:rsidRPr="009A49E5">
        <w:rPr>
          <w:sz w:val="16"/>
        </w:rPr>
        <w:t xml:space="preserve"> the states of the South Caucasus and </w:t>
      </w:r>
      <w:r w:rsidRPr="0055566F">
        <w:rPr>
          <w:rStyle w:val="StyleUnderline"/>
          <w:highlight w:val="cyan"/>
        </w:rPr>
        <w:t>Central Asia</w:t>
      </w:r>
      <w:r w:rsidRPr="009A49E5">
        <w:rPr>
          <w:sz w:val="16"/>
        </w:rPr>
        <w:t xml:space="preserve">, which sit </w:t>
      </w:r>
      <w:r w:rsidRPr="00892001">
        <w:rPr>
          <w:rStyle w:val="StyleUnderline"/>
        </w:rPr>
        <w:t>at the center of</w:t>
      </w:r>
      <w:r w:rsidRPr="00892001">
        <w:rPr>
          <w:sz w:val="16"/>
        </w:rPr>
        <w:t xml:space="preserve"> newly emerging </w:t>
      </w:r>
      <w:r w:rsidRPr="00892001">
        <w:rPr>
          <w:rStyle w:val="StyleUnderline"/>
        </w:rPr>
        <w:t>trade, transit, and energy corridors</w:t>
      </w:r>
      <w:r w:rsidRPr="00892001">
        <w:rPr>
          <w:sz w:val="16"/>
        </w:rPr>
        <w:t>.</w:t>
      </w:r>
      <w:r w:rsidRPr="009A49E5">
        <w:rPr>
          <w:sz w:val="16"/>
        </w:rPr>
        <w:t xml:space="preserve"> </w:t>
      </w:r>
      <w:r w:rsidRPr="0055566F">
        <w:rPr>
          <w:rStyle w:val="Emphasis"/>
          <w:highlight w:val="cyan"/>
        </w:rPr>
        <w:t>The implications for the economic development and future orientations</w:t>
      </w:r>
      <w:r w:rsidRPr="009A49E5">
        <w:rPr>
          <w:sz w:val="16"/>
        </w:rPr>
        <w:t xml:space="preserve"> of these states </w:t>
      </w:r>
      <w:r w:rsidRPr="0055566F">
        <w:rPr>
          <w:rStyle w:val="Emphasis"/>
          <w:highlight w:val="cyan"/>
        </w:rPr>
        <w:t>are monumental</w:t>
      </w:r>
      <w:r w:rsidRPr="009A49E5">
        <w:rPr>
          <w:sz w:val="16"/>
        </w:rPr>
        <w:t xml:space="preserve">; the challenges to greater </w:t>
      </w:r>
      <w:r w:rsidRPr="00892001">
        <w:rPr>
          <w:sz w:val="16"/>
        </w:rPr>
        <w:t xml:space="preserve">cooperation equally so. </w:t>
      </w:r>
      <w:r w:rsidRPr="00892001">
        <w:rPr>
          <w:rStyle w:val="StyleUnderline"/>
        </w:rPr>
        <w:t>The more deeply the region is connected</w:t>
      </w:r>
      <w:r w:rsidRPr="00892001">
        <w:rPr>
          <w:sz w:val="16"/>
        </w:rPr>
        <w:t xml:space="preserve"> </w:t>
      </w:r>
      <w:r w:rsidRPr="00892001">
        <w:rPr>
          <w:rStyle w:val="StyleUnderline"/>
        </w:rPr>
        <w:t>through trade and infrastructure</w:t>
      </w:r>
      <w:r w:rsidRPr="00892001">
        <w:rPr>
          <w:sz w:val="16"/>
        </w:rPr>
        <w:t xml:space="preserve">, </w:t>
      </w:r>
      <w:r w:rsidRPr="00892001">
        <w:rPr>
          <w:rStyle w:val="StyleUnderline"/>
        </w:rPr>
        <w:t>the more</w:t>
      </w:r>
      <w:r w:rsidRPr="00892001">
        <w:rPr>
          <w:sz w:val="16"/>
        </w:rPr>
        <w:t xml:space="preserve"> th</w:t>
      </w:r>
      <w:r w:rsidRPr="009A49E5">
        <w:rPr>
          <w:sz w:val="16"/>
        </w:rPr>
        <w:t xml:space="preserve">e countries of </w:t>
      </w:r>
      <w:r w:rsidRPr="0055566F">
        <w:rPr>
          <w:rStyle w:val="StyleUnderline"/>
          <w:highlight w:val="cyan"/>
        </w:rPr>
        <w:t>the region</w:t>
      </w:r>
      <w:r w:rsidRPr="009A49E5">
        <w:rPr>
          <w:sz w:val="16"/>
        </w:rPr>
        <w:t xml:space="preserve"> </w:t>
      </w:r>
      <w:r w:rsidRPr="0055566F">
        <w:rPr>
          <w:rStyle w:val="Emphasis"/>
          <w:highlight w:val="cyan"/>
        </w:rPr>
        <w:t>will be invested in the stability and prosperity of their neighbors</w:t>
      </w:r>
      <w:r w:rsidRPr="009A49E5">
        <w:rPr>
          <w:sz w:val="16"/>
        </w:rPr>
        <w:t>.</w:t>
      </w:r>
    </w:p>
    <w:p w:rsidR="00BF2FB0" w:rsidRPr="009A49E5" w:rsidRDefault="00BF2FB0" w:rsidP="00BF2FB0">
      <w:pPr>
        <w:spacing w:after="0" w:line="240" w:lineRule="auto"/>
        <w:contextualSpacing/>
        <w:rPr>
          <w:sz w:val="16"/>
        </w:rPr>
      </w:pPr>
    </w:p>
    <w:p w:rsidR="00BF2FB0" w:rsidRPr="00562527" w:rsidRDefault="00BF2FB0" w:rsidP="00BF2FB0">
      <w:pPr>
        <w:pStyle w:val="Heading4"/>
        <w:rPr>
          <w:rFonts w:cs="Arial"/>
        </w:rPr>
      </w:pPr>
      <w:r w:rsidRPr="00562527">
        <w:rPr>
          <w:rFonts w:cs="Arial"/>
        </w:rPr>
        <w:t xml:space="preserve">Eurasian instability </w:t>
      </w:r>
      <w:r>
        <w:rPr>
          <w:rFonts w:cs="Arial"/>
        </w:rPr>
        <w:t>goes</w:t>
      </w:r>
      <w:r w:rsidRPr="00562527">
        <w:rPr>
          <w:rFonts w:cs="Arial"/>
        </w:rPr>
        <w:t xml:space="preserve"> nuclear </w:t>
      </w:r>
    </w:p>
    <w:p w:rsidR="00BF2FB0" w:rsidRPr="00562527" w:rsidRDefault="00BF2FB0" w:rsidP="00BF2FB0">
      <w:r w:rsidRPr="00562527">
        <w:rPr>
          <w:rStyle w:val="Style13ptBold"/>
        </w:rPr>
        <w:t xml:space="preserve">Blank 12 </w:t>
      </w:r>
      <w:r w:rsidRPr="00562527">
        <w:t xml:space="preserve">(Stephen, PhD, Senior Fellow @ Strategic Studies Institute - US Army War College, "MAKING SENSE OF MOSCOW’S SYRIAN GAMBIT," 6/27, http://www.sldinfo.com/making-sense-of-moscow%E2%80%99s-syrian-gambit/) </w:t>
      </w:r>
    </w:p>
    <w:p w:rsidR="00BF2FB0" w:rsidRPr="00562527" w:rsidRDefault="00BF2FB0" w:rsidP="00BF2FB0">
      <w:pPr>
        <w:rPr>
          <w:sz w:val="16"/>
        </w:rPr>
      </w:pPr>
      <w:r w:rsidRPr="00562527">
        <w:rPr>
          <w:sz w:val="16"/>
        </w:rPr>
        <w:t xml:space="preserve">Beyond that </w:t>
      </w:r>
      <w:r w:rsidRPr="0055566F">
        <w:rPr>
          <w:rStyle w:val="StyleUnderline"/>
          <w:highlight w:val="cyan"/>
        </w:rPr>
        <w:t>Moscow</w:t>
      </w:r>
      <w:r w:rsidRPr="00562527">
        <w:rPr>
          <w:sz w:val="16"/>
        </w:rPr>
        <w:t xml:space="preserve"> was and still </w:t>
      </w:r>
      <w:r w:rsidRPr="00562527">
        <w:rPr>
          <w:rStyle w:val="StyleUnderline"/>
        </w:rPr>
        <w:t xml:space="preserve">may be equally anxious that the “Arab Spring” or some analogue of it </w:t>
      </w:r>
      <w:r w:rsidRPr="0055566F">
        <w:rPr>
          <w:rStyle w:val="StyleUnderline"/>
          <w:highlight w:val="cyan"/>
        </w:rPr>
        <w:t>might erupt in Central Asia</w:t>
      </w:r>
      <w:r w:rsidRPr="00562527">
        <w:rPr>
          <w:sz w:val="16"/>
        </w:rPr>
        <w:t xml:space="preserve"> where it even publicly voiced its apprehensions about that in April 2011</w:t>
      </w:r>
      <w:proofErr w:type="gramStart"/>
      <w:r w:rsidRPr="00562527">
        <w:rPr>
          <w:sz w:val="16"/>
        </w:rPr>
        <w:t>.[</w:t>
      </w:r>
      <w:proofErr w:type="gramEnd"/>
      <w:r w:rsidRPr="00562527">
        <w:rPr>
          <w:sz w:val="16"/>
        </w:rPr>
        <w:t xml:space="preserve">xi] </w:t>
      </w:r>
      <w:r w:rsidRPr="0055566F">
        <w:rPr>
          <w:rStyle w:val="StyleUnderline"/>
          <w:highlight w:val="cyan"/>
        </w:rPr>
        <w:t>Any</w:t>
      </w:r>
      <w:r w:rsidRPr="00562527">
        <w:rPr>
          <w:rStyle w:val="StyleUnderline"/>
        </w:rPr>
        <w:t xml:space="preserve"> such </w:t>
      </w:r>
      <w:r w:rsidRPr="0055566F">
        <w:rPr>
          <w:rStyle w:val="StyleUnderline"/>
          <w:highlight w:val="cyan"/>
        </w:rPr>
        <w:t>uprising</w:t>
      </w:r>
      <w:r w:rsidRPr="00562527">
        <w:rPr>
          <w:rStyle w:val="StyleUnderline"/>
        </w:rPr>
        <w:t xml:space="preserve"> might </w:t>
      </w:r>
      <w:r w:rsidRPr="0055566F">
        <w:rPr>
          <w:rStyle w:val="StyleUnderline"/>
          <w:highlight w:val="cyan"/>
        </w:rPr>
        <w:t>spread throughout Central Asia and trigger an explosion</w:t>
      </w:r>
      <w:r w:rsidRPr="00562527">
        <w:rPr>
          <w:sz w:val="16"/>
        </w:rPr>
        <w:t xml:space="preserve"> on a scale resembling or even surpassing Syria’s current travails. And there are analysts who have publicly warned that such a revolution could occur under the inspiration of Arab events</w:t>
      </w:r>
      <w:proofErr w:type="gramStart"/>
      <w:r w:rsidRPr="00562527">
        <w:rPr>
          <w:sz w:val="16"/>
        </w:rPr>
        <w:t>.[</w:t>
      </w:r>
      <w:proofErr w:type="gramEnd"/>
      <w:r w:rsidRPr="00562527">
        <w:rPr>
          <w:sz w:val="16"/>
        </w:rPr>
        <w:t xml:space="preserve">xii] Moreover, Russian perceptions of disaster were quickly confirmed as Libya fell into civil war and as it became clear that Islamist factions might actually take power in one or more of the affected Arab states. Russian discussions of the Arab Spring regularly complain that these revolutions’ likely outcome is an Islamist takeover leading to a protracted civil war or at least civil strife as those forces seek to impose their vision of a just society on their countries if not neighbors as well.[xiii] </w:t>
      </w:r>
      <w:r w:rsidRPr="00562527">
        <w:rPr>
          <w:rStyle w:val="StyleUnderline"/>
        </w:rPr>
        <w:t>Since Moscow is currently fighting an Islamic insurgency in the North Caucasus and fears for one in Central Asia the prospect of other</w:t>
      </w:r>
      <w:r w:rsidRPr="00562527">
        <w:rPr>
          <w:sz w:val="16"/>
        </w:rPr>
        <w:t xml:space="preserve"> Islamist victories or </w:t>
      </w:r>
      <w:r w:rsidRPr="0055566F">
        <w:rPr>
          <w:rStyle w:val="StyleUnderline"/>
          <w:highlight w:val="cyan"/>
        </w:rPr>
        <w:t>civil wars</w:t>
      </w:r>
      <w:r w:rsidRPr="00562527">
        <w:rPr>
          <w:sz w:val="16"/>
        </w:rPr>
        <w:t xml:space="preserve"> engendered by attempted Islamist takeovers </w:t>
      </w:r>
      <w:r w:rsidRPr="0055566F">
        <w:rPr>
          <w:rStyle w:val="StyleUnderline"/>
          <w:highlight w:val="cyan"/>
        </w:rPr>
        <w:t>in regions where Moscow</w:t>
      </w:r>
      <w:r w:rsidRPr="00562527">
        <w:rPr>
          <w:rStyle w:val="StyleUnderline"/>
        </w:rPr>
        <w:t xml:space="preserve"> still </w:t>
      </w:r>
      <w:r w:rsidRPr="0055566F">
        <w:rPr>
          <w:rStyle w:val="StyleUnderline"/>
          <w:highlight w:val="cyan"/>
        </w:rPr>
        <w:t>perceives</w:t>
      </w:r>
      <w:r w:rsidRPr="00562527">
        <w:rPr>
          <w:rStyle w:val="StyleUnderline"/>
        </w:rPr>
        <w:t xml:space="preserve"> as </w:t>
      </w:r>
      <w:r w:rsidRPr="0055566F">
        <w:rPr>
          <w:rStyle w:val="StyleUnderline"/>
          <w:highlight w:val="cyan"/>
        </w:rPr>
        <w:t xml:space="preserve">its strategic perimeter </w:t>
      </w:r>
      <w:r w:rsidRPr="0055566F">
        <w:rPr>
          <w:rStyle w:val="Emphasis"/>
          <w:highlight w:val="cyan"/>
        </w:rPr>
        <w:t>might evoke profound nervousness</w:t>
      </w:r>
      <w:r w:rsidRPr="00562527">
        <w:rPr>
          <w:rStyle w:val="StyleUnderline"/>
        </w:rPr>
        <w:t xml:space="preserve"> if not anxiety in Moscow</w:t>
      </w:r>
      <w:r w:rsidRPr="00562527">
        <w:rPr>
          <w:sz w:val="16"/>
        </w:rPr>
        <w:t xml:space="preserve">. (For a look at a video showing Russian attack helicopters of the sort being sent to </w:t>
      </w:r>
      <w:proofErr w:type="spellStart"/>
      <w:r w:rsidRPr="00562527">
        <w:rPr>
          <w:sz w:val="16"/>
        </w:rPr>
        <w:t>aide</w:t>
      </w:r>
      <w:proofErr w:type="spellEnd"/>
      <w:r w:rsidRPr="00562527">
        <w:rPr>
          <w:sz w:val="16"/>
        </w:rPr>
        <w:t xml:space="preserve"> the Assad regime see http://www.youtube.com/watch?v=bKr_eOk8mNk II Strategic and Geopolitical Goals Beyond these compelling domestic reasons for resisting the Arab Spring, Russia has equally profound strategic objections to Western interventions in the Middle East. These include but go beyond the belief that the West deceived Moscow regarding Libya and used the UN resolutions on Libya to create a precedent as in Kosovo for a war on behalf of democracy promotion, or, more cynically, for French access to Libyan oil and gas. If the democracy virus could easily spread to Moscow’s restive Muslim south or Central Asia, democracy promotion on the wings of NATO aircraft threatens Russia’s fundamental domestic system and great power interests. Since 1991 </w:t>
      </w:r>
      <w:r w:rsidRPr="00562527">
        <w:rPr>
          <w:rStyle w:val="StyleUnderline"/>
        </w:rPr>
        <w:t xml:space="preserve">Russia has professed that any regional </w:t>
      </w:r>
      <w:r w:rsidRPr="0055566F">
        <w:rPr>
          <w:rStyle w:val="StyleUnderline"/>
          <w:highlight w:val="cyan"/>
        </w:rPr>
        <w:t xml:space="preserve">strife </w:t>
      </w:r>
      <w:r w:rsidRPr="00562527">
        <w:rPr>
          <w:rStyle w:val="StyleUnderline"/>
        </w:rPr>
        <w:t xml:space="preserve">in and </w:t>
      </w:r>
      <w:r w:rsidRPr="0055566F">
        <w:rPr>
          <w:rStyle w:val="StyleUnderline"/>
          <w:highlight w:val="cyan"/>
        </w:rPr>
        <w:t>around its</w:t>
      </w:r>
      <w:r w:rsidRPr="00562527">
        <w:rPr>
          <w:rStyle w:val="StyleUnderline"/>
        </w:rPr>
        <w:t xml:space="preserve"> (i.e. Soviet) </w:t>
      </w:r>
      <w:r w:rsidRPr="0055566F">
        <w:rPr>
          <w:rStyle w:val="StyleUnderline"/>
          <w:highlight w:val="cyan"/>
        </w:rPr>
        <w:t>perimeter not only exposes it to war</w:t>
      </w:r>
      <w:r w:rsidRPr="00562527">
        <w:rPr>
          <w:rStyle w:val="StyleUnderline"/>
        </w:rPr>
        <w:t xml:space="preserve"> or at least significant threat, </w:t>
      </w:r>
      <w:r w:rsidRPr="0055566F">
        <w:rPr>
          <w:rStyle w:val="StyleUnderline"/>
          <w:highlight w:val="cyan"/>
        </w:rPr>
        <w:t xml:space="preserve">it </w:t>
      </w:r>
      <w:r w:rsidRPr="0055566F">
        <w:rPr>
          <w:rStyle w:val="Emphasis"/>
          <w:highlight w:val="cyan"/>
        </w:rPr>
        <w:t>might also escalate beyond anyone’s control</w:t>
      </w:r>
      <w:r w:rsidRPr="00562527">
        <w:rPr>
          <w:sz w:val="16"/>
        </w:rPr>
        <w:t xml:space="preserve"> as in Iraq </w:t>
      </w:r>
      <w:r w:rsidRPr="0055566F">
        <w:rPr>
          <w:rStyle w:val="Emphasis"/>
          <w:highlight w:val="cyan"/>
        </w:rPr>
        <w:t>and trigger a protracted war that could escalate vertically even to the nuclear level</w:t>
      </w:r>
      <w:r w:rsidRPr="00562527">
        <w:rPr>
          <w:sz w:val="16"/>
        </w:rPr>
        <w:t xml:space="preserve"> if Russia is drawn in</w:t>
      </w:r>
      <w:proofErr w:type="gramStart"/>
      <w:r w:rsidRPr="00562527">
        <w:rPr>
          <w:sz w:val="16"/>
        </w:rPr>
        <w:t>.[</w:t>
      </w:r>
      <w:proofErr w:type="gramEnd"/>
      <w:r w:rsidRPr="00562527">
        <w:rPr>
          <w:sz w:val="16"/>
        </w:rPr>
        <w:t>xiv] Alternatively it could escalate horizontally if it spreads throughout the Middle East, which Moscow still claims as its strategic perimeter. Given Moscow’s lack of confidence in Western judgments and suspicions of its inveterate hostility to Russia, it is hardly surprising that Russian spokesmen from Putin and Medvedev down have repeatedly threatened that intervention in Arab revolutions could escalate all the way up to nuclear war.[xv]</w:t>
      </w:r>
    </w:p>
    <w:p w:rsidR="00BF2FB0" w:rsidRPr="00BF2FB0" w:rsidRDefault="00BF2FB0" w:rsidP="00BF2FB0">
      <w:pPr>
        <w:rPr>
          <w:rFonts w:asciiTheme="minorHAnsi" w:hAnsiTheme="minorHAnsi"/>
          <w:sz w:val="16"/>
          <w:szCs w:val="24"/>
          <w:lang w:eastAsia="ko-KR"/>
        </w:rPr>
      </w:pPr>
    </w:p>
    <w:p w:rsidR="00BF2FB0" w:rsidRPr="00BF2FB0" w:rsidRDefault="00BF2FB0" w:rsidP="00BF2FB0">
      <w:pPr>
        <w:rPr>
          <w:rFonts w:asciiTheme="minorHAnsi" w:hAnsiTheme="minorHAnsi"/>
          <w:sz w:val="24"/>
          <w:szCs w:val="24"/>
        </w:rPr>
      </w:pPr>
    </w:p>
    <w:p w:rsidR="002E6B2C" w:rsidRDefault="002E6B2C" w:rsidP="002E6B2C">
      <w:pPr>
        <w:pStyle w:val="Heading3"/>
      </w:pPr>
      <w:r>
        <w:t>Contention (</w:t>
      </w:r>
      <w:proofErr w:type="gramStart"/>
      <w:r>
        <w:t>)-</w:t>
      </w:r>
      <w:proofErr w:type="gramEnd"/>
      <w:r>
        <w:t xml:space="preserve"> Russia</w:t>
      </w:r>
    </w:p>
    <w:p w:rsidR="002E6B2C" w:rsidRDefault="002E6B2C" w:rsidP="002E6B2C"/>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 xml:space="preserve">Hardline military presence aligning Moscow and Pyongyang now - Containment policy drives them together </w:t>
      </w:r>
    </w:p>
    <w:p w:rsidR="002E6B2C" w:rsidRPr="005F5576" w:rsidRDefault="002E6B2C" w:rsidP="002E6B2C">
      <w:pPr>
        <w:spacing w:after="0" w:line="240" w:lineRule="auto"/>
        <w:rPr>
          <w:rFonts w:ascii="Arial" w:hAnsi="Arial" w:cs="Arial"/>
        </w:rPr>
      </w:pPr>
      <w:proofErr w:type="spellStart"/>
      <w:r w:rsidRPr="005F5576">
        <w:rPr>
          <w:rFonts w:ascii="Arial" w:hAnsi="Arial" w:cs="Arial"/>
          <w:b/>
          <w:bCs/>
        </w:rPr>
        <w:t>Bandow</w:t>
      </w:r>
      <w:proofErr w:type="spellEnd"/>
      <w:r w:rsidRPr="005F5576">
        <w:rPr>
          <w:rFonts w:ascii="Arial" w:hAnsi="Arial" w:cs="Arial"/>
          <w:b/>
          <w:bCs/>
        </w:rPr>
        <w:t xml:space="preserve"> 15</w:t>
      </w:r>
      <w:r w:rsidRPr="005F5576">
        <w:rPr>
          <w:rFonts w:ascii="Arial" w:hAnsi="Arial" w:cs="Arial"/>
        </w:rPr>
        <w:t xml:space="preserve"> </w:t>
      </w:r>
      <w:r w:rsidRPr="005F5576">
        <w:rPr>
          <w:rFonts w:ascii="Arial" w:hAnsi="Arial" w:cs="Arial"/>
          <w:sz w:val="16"/>
          <w:szCs w:val="16"/>
        </w:rPr>
        <w:t xml:space="preserve">- MARCH 6, 2015 3:32PM Russia Befriends North Korea to Punish U.S. Over Ukraine </w:t>
      </w:r>
      <w:proofErr w:type="gramStart"/>
      <w:r w:rsidRPr="005F5576">
        <w:rPr>
          <w:rFonts w:ascii="Arial" w:hAnsi="Arial" w:cs="Arial"/>
          <w:sz w:val="16"/>
          <w:szCs w:val="16"/>
        </w:rPr>
        <w:t>By</w:t>
      </w:r>
      <w:proofErr w:type="gramEnd"/>
      <w:r w:rsidRPr="005F5576">
        <w:rPr>
          <w:rFonts w:ascii="Arial" w:hAnsi="Arial" w:cs="Arial"/>
          <w:sz w:val="16"/>
          <w:szCs w:val="16"/>
        </w:rPr>
        <w:t xml:space="preserve"> DOUG BANDOW (http://www.cato.org/blog/russia-befriends-north-korea-punish-us-over-ukraine) </w:t>
      </w:r>
    </w:p>
    <w:p w:rsidR="002E6B2C" w:rsidRPr="005F5576" w:rsidRDefault="002E6B2C" w:rsidP="002E6B2C">
      <w:pPr>
        <w:spacing w:after="0" w:line="240" w:lineRule="auto"/>
        <w:jc w:val="both"/>
        <w:rPr>
          <w:rFonts w:ascii="Arial" w:hAnsi="Arial" w:cs="Arial"/>
          <w:sz w:val="16"/>
        </w:rPr>
      </w:pPr>
      <w:r w:rsidRPr="005F5576">
        <w:rPr>
          <w:rFonts w:ascii="Arial" w:hAnsi="Arial" w:cs="Arial"/>
          <w:u w:val="single"/>
        </w:rPr>
        <w:t>Russian President Vladimir Putin has reached out to one of the poorest and least predictable states on earth</w:t>
      </w:r>
      <w:r w:rsidRPr="005F5576">
        <w:rPr>
          <w:rFonts w:ascii="Arial" w:hAnsi="Arial" w:cs="Arial"/>
          <w:sz w:val="16"/>
        </w:rPr>
        <w:t xml:space="preserve">: </w:t>
      </w:r>
      <w:r w:rsidRPr="005F5576">
        <w:rPr>
          <w:rFonts w:ascii="Arial" w:hAnsi="Arial" w:cs="Arial"/>
          <w:u w:val="single"/>
        </w:rPr>
        <w:t>North Korea</w:t>
      </w:r>
      <w:r w:rsidRPr="005F5576">
        <w:rPr>
          <w:rFonts w:ascii="Arial" w:hAnsi="Arial" w:cs="Arial"/>
          <w:sz w:val="16"/>
        </w:rPr>
        <w:t xml:space="preserve">. So far, the new Moscow-Pyongyang axis matters little. But the effort demonstrates that </w:t>
      </w:r>
      <w:r w:rsidRPr="005F5576">
        <w:rPr>
          <w:rFonts w:ascii="Arial" w:hAnsi="Arial" w:cs="Arial"/>
          <w:u w:val="single"/>
        </w:rPr>
        <w:t>Russia can make Washington pay for confronting Moscow over Ukraine</w:t>
      </w:r>
      <w:r w:rsidRPr="005F5576">
        <w:rPr>
          <w:rFonts w:ascii="Arial" w:hAnsi="Arial" w:cs="Arial"/>
          <w:sz w:val="16"/>
        </w:rPr>
        <w:t xml:space="preserve">. </w:t>
      </w:r>
      <w:r w:rsidRPr="005F5576">
        <w:rPr>
          <w:rFonts w:ascii="Arial" w:hAnsi="Arial" w:cs="Arial"/>
          <w:u w:val="single"/>
        </w:rPr>
        <w:t>The United States and the Soviet Union divided the Korean peninsula at the end of World War II</w:t>
      </w:r>
      <w:r w:rsidRPr="005F5576">
        <w:rPr>
          <w:rFonts w:ascii="Arial" w:hAnsi="Arial" w:cs="Arial"/>
          <w:sz w:val="16"/>
        </w:rPr>
        <w:t xml:space="preserve">. </w:t>
      </w:r>
      <w:r w:rsidRPr="005F5576">
        <w:rPr>
          <w:rFonts w:ascii="Arial" w:hAnsi="Arial" w:cs="Arial"/>
          <w:u w:val="single"/>
        </w:rPr>
        <w:t>Moscow’s zone became</w:t>
      </w:r>
      <w:r w:rsidRPr="005F5576">
        <w:rPr>
          <w:rFonts w:ascii="Arial" w:hAnsi="Arial" w:cs="Arial"/>
          <w:sz w:val="16"/>
        </w:rPr>
        <w:t xml:space="preserve"> the Democratic People’s Republic of Korea, better known as </w:t>
      </w:r>
      <w:r w:rsidRPr="005F5576">
        <w:rPr>
          <w:rFonts w:ascii="Arial" w:hAnsi="Arial" w:cs="Arial"/>
          <w:u w:val="single"/>
        </w:rPr>
        <w:t>North Korea</w:t>
      </w:r>
      <w:r w:rsidRPr="005F5576">
        <w:rPr>
          <w:rFonts w:ascii="Arial" w:hAnsi="Arial" w:cs="Arial"/>
          <w:sz w:val="16"/>
        </w:rPr>
        <w:t xml:space="preserve">, </w:t>
      </w:r>
      <w:r w:rsidRPr="005F5576">
        <w:rPr>
          <w:rFonts w:ascii="Arial" w:hAnsi="Arial" w:cs="Arial"/>
          <w:u w:val="single"/>
        </w:rPr>
        <w:t>while the U</w:t>
      </w:r>
      <w:r w:rsidRPr="005F5576">
        <w:rPr>
          <w:rFonts w:ascii="Arial" w:hAnsi="Arial" w:cs="Arial"/>
          <w:sz w:val="16"/>
        </w:rPr>
        <w:t>.</w:t>
      </w:r>
      <w:r w:rsidRPr="005F5576">
        <w:rPr>
          <w:rFonts w:ascii="Arial" w:hAnsi="Arial" w:cs="Arial"/>
          <w:u w:val="single"/>
        </w:rPr>
        <w:t>S</w:t>
      </w:r>
      <w:r w:rsidRPr="005F5576">
        <w:rPr>
          <w:rFonts w:ascii="Arial" w:hAnsi="Arial" w:cs="Arial"/>
          <w:sz w:val="16"/>
        </w:rPr>
        <w:t>.</w:t>
      </w:r>
      <w:r w:rsidRPr="005F5576">
        <w:rPr>
          <w:rFonts w:ascii="Arial" w:hAnsi="Arial" w:cs="Arial"/>
          <w:u w:val="single"/>
        </w:rPr>
        <w:t xml:space="preserve"> zone became</w:t>
      </w:r>
      <w:r w:rsidRPr="005F5576">
        <w:rPr>
          <w:rFonts w:ascii="Arial" w:hAnsi="Arial" w:cs="Arial"/>
          <w:sz w:val="16"/>
        </w:rPr>
        <w:t xml:space="preserve"> the Republic of Korea, better known as </w:t>
      </w:r>
      <w:r w:rsidRPr="005F5576">
        <w:rPr>
          <w:rFonts w:ascii="Arial" w:hAnsi="Arial" w:cs="Arial"/>
          <w:u w:val="single"/>
        </w:rPr>
        <w:t>South Korea</w:t>
      </w:r>
      <w:r w:rsidRPr="005F5576">
        <w:rPr>
          <w:rFonts w:ascii="Arial" w:hAnsi="Arial" w:cs="Arial"/>
          <w:sz w:val="16"/>
        </w:rPr>
        <w:t xml:space="preserve">. But North Korea denounced Moscow in 1991 after it recognized South Korea. Since then, </w:t>
      </w:r>
      <w:r w:rsidRPr="0055566F">
        <w:rPr>
          <w:rFonts w:ascii="Arial" w:hAnsi="Arial" w:cs="Arial"/>
          <w:b/>
          <w:iCs/>
          <w:highlight w:val="cyan"/>
          <w:u w:val="single"/>
          <w:bdr w:val="single" w:sz="4" w:space="0" w:color="auto"/>
        </w:rPr>
        <w:t>Russo-North Korean relations have been minimal</w:t>
      </w:r>
      <w:r w:rsidRPr="005F5576">
        <w:rPr>
          <w:rFonts w:ascii="Arial" w:hAnsi="Arial" w:cs="Arial"/>
          <w:sz w:val="16"/>
        </w:rPr>
        <w:t xml:space="preserve">. In contrast, Seoul provided investment and trade in abundance. After President Vladimir Putin held a summit with South Korean President Park, Russia leaned toward Seoul in denouncing the North’s missile and nuclear programs. </w:t>
      </w:r>
      <w:r w:rsidRPr="0055566F">
        <w:rPr>
          <w:rFonts w:ascii="Arial" w:hAnsi="Arial" w:cs="Arial"/>
          <w:b/>
          <w:iCs/>
          <w:highlight w:val="cyan"/>
          <w:u w:val="single"/>
          <w:bdr w:val="single" w:sz="4" w:space="0" w:color="auto"/>
        </w:rPr>
        <w:t>However</w:t>
      </w:r>
      <w:r w:rsidRPr="005F5576">
        <w:rPr>
          <w:rFonts w:ascii="Arial" w:hAnsi="Arial" w:cs="Arial"/>
          <w:sz w:val="16"/>
        </w:rPr>
        <w:t xml:space="preserve">, </w:t>
      </w:r>
      <w:r w:rsidRPr="0055566F">
        <w:rPr>
          <w:rFonts w:ascii="Arial" w:hAnsi="Arial" w:cs="Arial"/>
          <w:b/>
          <w:iCs/>
          <w:highlight w:val="cyan"/>
          <w:u w:val="single"/>
          <w:bdr w:val="single" w:sz="4" w:space="0" w:color="auto"/>
        </w:rPr>
        <w:t>Moscow is rebalancing its position</w:t>
      </w:r>
      <w:r w:rsidRPr="005F5576">
        <w:rPr>
          <w:rFonts w:ascii="Arial" w:hAnsi="Arial" w:cs="Arial"/>
          <w:sz w:val="16"/>
        </w:rPr>
        <w:t xml:space="preserve">. Last year North Korea and Russia exchanged high-level visitors and inked a number of economic agreements. Russia indicated its willingness to host a summit. </w:t>
      </w:r>
      <w:r w:rsidRPr="005F5576">
        <w:rPr>
          <w:rFonts w:ascii="Arial" w:hAnsi="Arial" w:cs="Arial"/>
          <w:u w:val="single"/>
        </w:rPr>
        <w:t xml:space="preserve">Both </w:t>
      </w:r>
      <w:r w:rsidRPr="0055566F">
        <w:rPr>
          <w:rFonts w:ascii="Arial" w:hAnsi="Arial" w:cs="Arial"/>
          <w:highlight w:val="cyan"/>
          <w:u w:val="single"/>
        </w:rPr>
        <w:t>governments talked of</w:t>
      </w:r>
      <w:r w:rsidRPr="005F5576">
        <w:rPr>
          <w:rFonts w:ascii="Arial" w:hAnsi="Arial" w:cs="Arial"/>
          <w:sz w:val="16"/>
        </w:rPr>
        <w:t xml:space="preserve"> “</w:t>
      </w:r>
      <w:r w:rsidRPr="0055566F">
        <w:rPr>
          <w:rFonts w:ascii="Arial" w:hAnsi="Arial" w:cs="Arial"/>
          <w:highlight w:val="cyan"/>
          <w:u w:val="single"/>
        </w:rPr>
        <w:t>deepening</w:t>
      </w:r>
      <w:r w:rsidRPr="005F5576">
        <w:rPr>
          <w:rFonts w:ascii="Arial" w:hAnsi="Arial" w:cs="Arial"/>
          <w:sz w:val="16"/>
        </w:rPr>
        <w:t xml:space="preserve">” </w:t>
      </w:r>
      <w:r w:rsidRPr="0055566F">
        <w:rPr>
          <w:rFonts w:ascii="Arial" w:hAnsi="Arial" w:cs="Arial"/>
          <w:highlight w:val="cyan"/>
          <w:u w:val="single"/>
        </w:rPr>
        <w:t>economic and political ties</w:t>
      </w:r>
      <w:r w:rsidRPr="005F5576">
        <w:rPr>
          <w:rFonts w:ascii="Arial" w:hAnsi="Arial" w:cs="Arial"/>
          <w:sz w:val="16"/>
        </w:rPr>
        <w:t xml:space="preserve">. Although </w:t>
      </w:r>
      <w:r w:rsidRPr="0055566F">
        <w:rPr>
          <w:rFonts w:ascii="Arial" w:hAnsi="Arial" w:cs="Arial"/>
          <w:b/>
          <w:iCs/>
          <w:highlight w:val="cyan"/>
          <w:u w:val="single"/>
          <w:bdr w:val="single" w:sz="4" w:space="0" w:color="auto"/>
        </w:rPr>
        <w:t>Russia’s North Korea initiatives are new</w:t>
      </w:r>
      <w:r w:rsidRPr="005F5576">
        <w:rPr>
          <w:rFonts w:ascii="Arial" w:hAnsi="Arial" w:cs="Arial"/>
          <w:sz w:val="16"/>
        </w:rPr>
        <w:t xml:space="preserve">, the interests being promoting are old: regional stability, denuclearization, improved transportation links, expanded commercial and energy activities, and enhanced diplomatic clout. </w:t>
      </w:r>
      <w:r w:rsidRPr="005F5576">
        <w:rPr>
          <w:rFonts w:ascii="Arial" w:hAnsi="Arial" w:cs="Arial"/>
          <w:b/>
          <w:iCs/>
          <w:u w:val="single"/>
          <w:bdr w:val="single" w:sz="4" w:space="0" w:color="auto"/>
        </w:rPr>
        <w:t>So far Moscow has invested little</w:t>
      </w:r>
      <w:r w:rsidRPr="005F5576">
        <w:rPr>
          <w:rFonts w:ascii="Arial" w:hAnsi="Arial" w:cs="Arial"/>
          <w:sz w:val="16"/>
        </w:rPr>
        <w:t xml:space="preserve">. There is no aid. Last year the Russian government formally wrote off $11 billion in Soviet-era loans, which were never going to be repaid. As for security, the Putin government is focused elsewhere. </w:t>
      </w:r>
      <w:r w:rsidRPr="005F5576">
        <w:rPr>
          <w:rFonts w:ascii="Arial" w:hAnsi="Arial" w:cs="Arial"/>
          <w:u w:val="single"/>
        </w:rPr>
        <w:t>Joint military maneuvers with North Korea are planned for later this year</w:t>
      </w:r>
      <w:r w:rsidRPr="005F5576">
        <w:rPr>
          <w:rFonts w:ascii="Arial" w:hAnsi="Arial" w:cs="Arial"/>
          <w:sz w:val="16"/>
        </w:rPr>
        <w:t xml:space="preserve">, but no one imagines the two countries will ever fight together. Pyongyang wants to purchase Moscow’s best fighter, the Su-35, but has little money to do so. Pyongyang desires to diversify its international relationships and find a counterweight to Beijing. The Chinese have grown increasingly irritated with North Korea’s determination to build nuclear weapons and refusal to adopt meaningful economic reforms. Thus, North Korea hopes for Russian investment and trade. The North would welcome another friend on the United Nations Security Council whenever nuclear and human rights issues arise. For Moscow, North Korea offers some economic possibilities, but the latter’s poverty and unpredictability reduce its attractiveness as a market. Instead, Russia’s chief economic interest in the North is as a transit route—rail, gas, and electricity—to South Korea. In this way the Putin government is interested in </w:t>
      </w:r>
      <w:proofErr w:type="gramStart"/>
      <w:r w:rsidRPr="005F5576">
        <w:rPr>
          <w:rFonts w:ascii="Arial" w:hAnsi="Arial" w:cs="Arial"/>
          <w:sz w:val="16"/>
        </w:rPr>
        <w:t>north</w:t>
      </w:r>
      <w:proofErr w:type="gramEnd"/>
      <w:r w:rsidRPr="005F5576">
        <w:rPr>
          <w:rFonts w:ascii="Arial" w:hAnsi="Arial" w:cs="Arial"/>
          <w:sz w:val="16"/>
        </w:rPr>
        <w:t xml:space="preserve"> Korea, not North Korea. </w:t>
      </w:r>
      <w:r w:rsidRPr="0055566F">
        <w:rPr>
          <w:rFonts w:ascii="Arial" w:hAnsi="Arial" w:cs="Arial"/>
          <w:highlight w:val="cyan"/>
          <w:u w:val="single"/>
        </w:rPr>
        <w:t>As U</w:t>
      </w:r>
      <w:r w:rsidRPr="0055566F">
        <w:rPr>
          <w:rFonts w:ascii="Arial" w:hAnsi="Arial" w:cs="Arial"/>
          <w:sz w:val="16"/>
          <w:highlight w:val="cyan"/>
        </w:rPr>
        <w:t>.</w:t>
      </w:r>
      <w:r w:rsidRPr="0055566F">
        <w:rPr>
          <w:rFonts w:ascii="Arial" w:hAnsi="Arial" w:cs="Arial"/>
          <w:highlight w:val="cyan"/>
          <w:u w:val="single"/>
        </w:rPr>
        <w:t>S</w:t>
      </w:r>
      <w:r w:rsidRPr="0055566F">
        <w:rPr>
          <w:rFonts w:ascii="Arial" w:hAnsi="Arial" w:cs="Arial"/>
          <w:sz w:val="16"/>
          <w:highlight w:val="cyan"/>
        </w:rPr>
        <w:t>.</w:t>
      </w:r>
      <w:r w:rsidRPr="0055566F">
        <w:rPr>
          <w:rFonts w:ascii="Arial" w:hAnsi="Arial" w:cs="Arial"/>
          <w:highlight w:val="cyan"/>
          <w:u w:val="single"/>
        </w:rPr>
        <w:t>-Russia relations have deteriorated</w:t>
      </w:r>
      <w:r w:rsidRPr="005F5576">
        <w:rPr>
          <w:rFonts w:ascii="Arial" w:hAnsi="Arial" w:cs="Arial"/>
          <w:sz w:val="16"/>
        </w:rPr>
        <w:t xml:space="preserve">, </w:t>
      </w:r>
      <w:r w:rsidRPr="0055566F">
        <w:rPr>
          <w:rFonts w:ascii="Arial" w:hAnsi="Arial" w:cs="Arial"/>
          <w:highlight w:val="cyan"/>
          <w:u w:val="single"/>
        </w:rPr>
        <w:t>especially after events in Ukraine over the last year</w:t>
      </w:r>
      <w:r w:rsidRPr="005F5576">
        <w:rPr>
          <w:rFonts w:ascii="Arial" w:hAnsi="Arial" w:cs="Arial"/>
          <w:sz w:val="16"/>
        </w:rPr>
        <w:t xml:space="preserve">, </w:t>
      </w:r>
      <w:r w:rsidRPr="0055566F">
        <w:rPr>
          <w:rFonts w:ascii="Arial" w:hAnsi="Arial" w:cs="Arial"/>
          <w:b/>
          <w:iCs/>
          <w:highlight w:val="cyan"/>
          <w:u w:val="single"/>
          <w:bdr w:val="single" w:sz="4" w:space="0" w:color="auto"/>
        </w:rPr>
        <w:t>Moscow has been looking for other fields to compete with the United States</w:t>
      </w:r>
      <w:r w:rsidRPr="005F5576">
        <w:rPr>
          <w:rFonts w:ascii="Arial" w:hAnsi="Arial" w:cs="Arial"/>
          <w:sz w:val="16"/>
        </w:rPr>
        <w:t xml:space="preserve">. Pressing for resumption of the Six-Party Talks, intended to peacefully resolve concerns about </w:t>
      </w:r>
      <w:r w:rsidRPr="005F5576">
        <w:rPr>
          <w:rFonts w:ascii="Arial" w:hAnsi="Arial" w:cs="Arial"/>
          <w:u w:val="single"/>
        </w:rPr>
        <w:t>North Korea’s nuclear ambitions</w:t>
      </w:r>
      <w:r w:rsidRPr="005F5576">
        <w:rPr>
          <w:rFonts w:ascii="Arial" w:hAnsi="Arial" w:cs="Arial"/>
          <w:sz w:val="16"/>
        </w:rPr>
        <w:t xml:space="preserve">, </w:t>
      </w:r>
      <w:r w:rsidRPr="005F5576">
        <w:rPr>
          <w:rFonts w:ascii="Arial" w:hAnsi="Arial" w:cs="Arial"/>
          <w:u w:val="single"/>
        </w:rPr>
        <w:t>raises Moscow’s diplomatic profile and applies pressure to the United States</w:t>
      </w:r>
      <w:r w:rsidRPr="005F5576">
        <w:rPr>
          <w:rFonts w:ascii="Arial" w:hAnsi="Arial" w:cs="Arial"/>
          <w:sz w:val="16"/>
        </w:rPr>
        <w:t xml:space="preserve">. </w:t>
      </w:r>
      <w:r w:rsidRPr="005F5576">
        <w:rPr>
          <w:rFonts w:ascii="Arial" w:hAnsi="Arial" w:cs="Arial"/>
          <w:u w:val="single"/>
        </w:rPr>
        <w:t>Russia is also applying subtle pressure on Seoul</w:t>
      </w:r>
      <w:r w:rsidRPr="005F5576">
        <w:rPr>
          <w:rFonts w:ascii="Arial" w:hAnsi="Arial" w:cs="Arial"/>
          <w:sz w:val="16"/>
        </w:rPr>
        <w:t xml:space="preserve">, </w:t>
      </w:r>
      <w:r w:rsidRPr="005F5576">
        <w:rPr>
          <w:rFonts w:ascii="Arial" w:hAnsi="Arial" w:cs="Arial"/>
          <w:u w:val="single"/>
        </w:rPr>
        <w:t>encouraging it to distance itself from U</w:t>
      </w:r>
      <w:r w:rsidRPr="005F5576">
        <w:rPr>
          <w:rFonts w:ascii="Arial" w:hAnsi="Arial" w:cs="Arial"/>
          <w:sz w:val="16"/>
        </w:rPr>
        <w:t>.</w:t>
      </w:r>
      <w:r w:rsidRPr="005F5576">
        <w:rPr>
          <w:rFonts w:ascii="Arial" w:hAnsi="Arial" w:cs="Arial"/>
          <w:u w:val="single"/>
        </w:rPr>
        <w:t>S</w:t>
      </w:r>
      <w:r w:rsidRPr="005F5576">
        <w:rPr>
          <w:rFonts w:ascii="Arial" w:hAnsi="Arial" w:cs="Arial"/>
          <w:sz w:val="16"/>
        </w:rPr>
        <w:t>.</w:t>
      </w:r>
      <w:r w:rsidRPr="005F5576">
        <w:rPr>
          <w:rFonts w:ascii="Arial" w:hAnsi="Arial" w:cs="Arial"/>
          <w:u w:val="single"/>
        </w:rPr>
        <w:t xml:space="preserve"> policy toward Moscow</w:t>
      </w:r>
      <w:r w:rsidRPr="005F5576">
        <w:rPr>
          <w:rFonts w:ascii="Arial" w:hAnsi="Arial" w:cs="Arial"/>
          <w:sz w:val="16"/>
        </w:rPr>
        <w:t xml:space="preserve">. The Putin government does not expect the South to formally break with America, but would benefit from a less enthusiastic application of U.S.-led sanctions. Russia also is interfering with Washington’s attempt to isolate and pressure the North. Enhanced economic ties between Moscow and Pyongyang would reduce the effects of existing sanctions and make Moscow less receptive to new U.S. proposals to tighten controls on North Korea. The Putin government could do more to upend the Korean balance. However, so far the Russo-North Korean performance is largely international Kabuki </w:t>
      </w:r>
      <w:proofErr w:type="gramStart"/>
      <w:r w:rsidRPr="005F5576">
        <w:rPr>
          <w:rFonts w:ascii="Arial" w:hAnsi="Arial" w:cs="Arial"/>
          <w:sz w:val="16"/>
        </w:rPr>
        <w:t>theater</w:t>
      </w:r>
      <w:proofErr w:type="gramEnd"/>
      <w:r w:rsidRPr="005F5576">
        <w:rPr>
          <w:rFonts w:ascii="Arial" w:hAnsi="Arial" w:cs="Arial"/>
          <w:sz w:val="16"/>
        </w:rPr>
        <w:t xml:space="preserve">. </w:t>
      </w:r>
      <w:r w:rsidRPr="005F5576">
        <w:rPr>
          <w:rFonts w:ascii="Arial" w:hAnsi="Arial" w:cs="Arial"/>
          <w:u w:val="single"/>
        </w:rPr>
        <w:t>Greater Russian interest in North Korea will hinder Washington’s efforts to force North Korea to relent</w:t>
      </w:r>
      <w:r w:rsidRPr="005F5576">
        <w:rPr>
          <w:rFonts w:ascii="Arial" w:hAnsi="Arial" w:cs="Arial"/>
          <w:sz w:val="16"/>
        </w:rPr>
        <w:t xml:space="preserve">. But China was not going to allow that to happen and the Kim regime was not planning to negotiate away its nuclear weapons. However, as I point out in the National Interest, “Russia’s attention to Pyongyang should remind Washington that Moscow matters to the U.S. Ukraine is of little security interest to America, but </w:t>
      </w:r>
      <w:r w:rsidRPr="005F5576">
        <w:rPr>
          <w:rFonts w:ascii="Arial" w:hAnsi="Arial" w:cs="Arial"/>
          <w:u w:val="single"/>
        </w:rPr>
        <w:t>Russia may respond to U</w:t>
      </w:r>
      <w:r w:rsidRPr="005F5576">
        <w:rPr>
          <w:rFonts w:ascii="Arial" w:hAnsi="Arial" w:cs="Arial"/>
          <w:sz w:val="16"/>
        </w:rPr>
        <w:t>.</w:t>
      </w:r>
      <w:r w:rsidRPr="005F5576">
        <w:rPr>
          <w:rFonts w:ascii="Arial" w:hAnsi="Arial" w:cs="Arial"/>
          <w:u w:val="single"/>
        </w:rPr>
        <w:t>S</w:t>
      </w:r>
      <w:r w:rsidRPr="005F5576">
        <w:rPr>
          <w:rFonts w:ascii="Arial" w:hAnsi="Arial" w:cs="Arial"/>
          <w:sz w:val="16"/>
        </w:rPr>
        <w:t>.</w:t>
      </w:r>
      <w:r w:rsidRPr="005F5576">
        <w:rPr>
          <w:rFonts w:ascii="Arial" w:hAnsi="Arial" w:cs="Arial"/>
          <w:u w:val="single"/>
        </w:rPr>
        <w:t xml:space="preserve"> pressure there by targeting more serious Washington interests elsewhere</w:t>
      </w:r>
      <w:r w:rsidRPr="005F5576">
        <w:rPr>
          <w:rFonts w:ascii="Arial" w:hAnsi="Arial" w:cs="Arial"/>
          <w:sz w:val="16"/>
        </w:rPr>
        <w:t xml:space="preserve">, such as Iran, Afghanistan, and Korea.” </w:t>
      </w:r>
      <w:r w:rsidRPr="0055566F">
        <w:rPr>
          <w:rFonts w:ascii="Arial" w:hAnsi="Arial" w:cs="Arial"/>
          <w:b/>
          <w:iCs/>
          <w:highlight w:val="cyan"/>
          <w:u w:val="single"/>
          <w:bdr w:val="single" w:sz="4" w:space="0" w:color="auto"/>
        </w:rPr>
        <w:t>So far</w:t>
      </w:r>
      <w:r w:rsidRPr="005F5576">
        <w:rPr>
          <w:rFonts w:ascii="Arial" w:hAnsi="Arial" w:cs="Arial"/>
          <w:sz w:val="16"/>
        </w:rPr>
        <w:t xml:space="preserve">, </w:t>
      </w:r>
      <w:r w:rsidRPr="0055566F">
        <w:rPr>
          <w:rFonts w:ascii="Arial" w:hAnsi="Arial" w:cs="Arial"/>
          <w:b/>
          <w:iCs/>
          <w:highlight w:val="cyan"/>
          <w:u w:val="single"/>
          <w:bdr w:val="single" w:sz="4" w:space="0" w:color="auto"/>
        </w:rPr>
        <w:t>Moscow has exacted only a small price for U</w:t>
      </w:r>
      <w:r w:rsidRPr="0055566F">
        <w:rPr>
          <w:rFonts w:ascii="Arial" w:hAnsi="Arial" w:cs="Arial"/>
          <w:iCs/>
          <w:sz w:val="16"/>
          <w:highlight w:val="cyan"/>
          <w:bdr w:val="single" w:sz="4" w:space="0" w:color="auto"/>
        </w:rPr>
        <w:t>.</w:t>
      </w:r>
      <w:r w:rsidRPr="0055566F">
        <w:rPr>
          <w:rFonts w:ascii="Arial" w:hAnsi="Arial" w:cs="Arial"/>
          <w:b/>
          <w:iCs/>
          <w:highlight w:val="cyan"/>
          <w:u w:val="single"/>
          <w:bdr w:val="single" w:sz="4" w:space="0" w:color="auto"/>
        </w:rPr>
        <w:t>S</w:t>
      </w:r>
      <w:r w:rsidRPr="0055566F">
        <w:rPr>
          <w:rFonts w:ascii="Arial" w:hAnsi="Arial" w:cs="Arial"/>
          <w:iCs/>
          <w:sz w:val="16"/>
          <w:highlight w:val="cyan"/>
          <w:bdr w:val="single" w:sz="4" w:space="0" w:color="auto"/>
        </w:rPr>
        <w:t>.</w:t>
      </w:r>
      <w:r w:rsidRPr="0055566F">
        <w:rPr>
          <w:rFonts w:ascii="Arial" w:hAnsi="Arial" w:cs="Arial"/>
          <w:b/>
          <w:iCs/>
          <w:highlight w:val="cyan"/>
          <w:u w:val="single"/>
          <w:bdr w:val="single" w:sz="4" w:space="0" w:color="auto"/>
        </w:rPr>
        <w:t xml:space="preserve"> opposition</w:t>
      </w:r>
      <w:r w:rsidRPr="005F5576">
        <w:rPr>
          <w:rFonts w:ascii="Arial" w:hAnsi="Arial" w:cs="Arial"/>
          <w:sz w:val="16"/>
        </w:rPr>
        <w:t xml:space="preserve">. </w:t>
      </w:r>
      <w:r w:rsidRPr="0055566F">
        <w:rPr>
          <w:rFonts w:ascii="Arial" w:hAnsi="Arial" w:cs="Arial"/>
          <w:b/>
          <w:iCs/>
          <w:highlight w:val="cyan"/>
          <w:u w:val="single"/>
          <w:bdr w:val="single" w:sz="4" w:space="0" w:color="auto"/>
        </w:rPr>
        <w:t>But the expense could grow</w:t>
      </w:r>
      <w:r w:rsidRPr="005F5576">
        <w:rPr>
          <w:rFonts w:ascii="Arial" w:hAnsi="Arial" w:cs="Arial"/>
          <w:sz w:val="16"/>
        </w:rPr>
        <w:t>. The Obama administration should carefully consider the costs before engaging in a new Cold War with Russia.</w:t>
      </w:r>
    </w:p>
    <w:p w:rsidR="002E6B2C" w:rsidRPr="005F5576" w:rsidRDefault="002E6B2C" w:rsidP="002E6B2C">
      <w:pPr>
        <w:spacing w:after="0" w:line="240" w:lineRule="auto"/>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 xml:space="preserve">United States military presence in South Korea is the driving force behind North Korea alignment with Russia - Pull out of American forces is the critical question </w:t>
      </w:r>
    </w:p>
    <w:p w:rsidR="002E6B2C" w:rsidRPr="005F5576" w:rsidRDefault="002E6B2C" w:rsidP="002E6B2C">
      <w:pPr>
        <w:spacing w:after="0" w:line="240" w:lineRule="auto"/>
        <w:rPr>
          <w:rFonts w:ascii="Arial" w:hAnsi="Arial" w:cs="Arial"/>
        </w:rPr>
      </w:pPr>
      <w:r w:rsidRPr="005F5576">
        <w:rPr>
          <w:rFonts w:ascii="Arial" w:hAnsi="Arial" w:cs="Arial"/>
          <w:b/>
        </w:rPr>
        <w:t>Kim 15</w:t>
      </w:r>
      <w:r w:rsidRPr="005F5576">
        <w:rPr>
          <w:rFonts w:ascii="Arial" w:hAnsi="Arial" w:cs="Arial"/>
        </w:rPr>
        <w:t xml:space="preserve"> </w:t>
      </w:r>
      <w:r w:rsidRPr="005F5576">
        <w:rPr>
          <w:rFonts w:ascii="Arial" w:hAnsi="Arial" w:cs="Arial"/>
          <w:sz w:val="16"/>
          <w:szCs w:val="16"/>
        </w:rPr>
        <w:t xml:space="preserve">- Kim, Samuel. North Korean Foreign Relations in the Post–cold War World. Maroon </w:t>
      </w:r>
      <w:proofErr w:type="spellStart"/>
      <w:r w:rsidRPr="005F5576">
        <w:rPr>
          <w:rFonts w:ascii="Arial" w:hAnsi="Arial" w:cs="Arial"/>
          <w:sz w:val="16"/>
          <w:szCs w:val="16"/>
        </w:rPr>
        <w:t>Ebooks</w:t>
      </w:r>
      <w:proofErr w:type="spellEnd"/>
      <w:r w:rsidRPr="005F5576">
        <w:rPr>
          <w:rFonts w:ascii="Arial" w:hAnsi="Arial" w:cs="Arial"/>
          <w:sz w:val="16"/>
          <w:szCs w:val="16"/>
        </w:rPr>
        <w:t xml:space="preserve">, 2015 (http://www.dtic.mil/dtic/tr/fulltext/u2/a466504.pdf) </w:t>
      </w:r>
    </w:p>
    <w:p w:rsidR="002E6B2C" w:rsidRPr="005F5576" w:rsidRDefault="002E6B2C" w:rsidP="002E6B2C">
      <w:pPr>
        <w:spacing w:after="0" w:line="240" w:lineRule="auto"/>
        <w:jc w:val="both"/>
        <w:rPr>
          <w:rFonts w:ascii="Arial" w:hAnsi="Arial" w:cs="Arial"/>
          <w:sz w:val="16"/>
        </w:rPr>
      </w:pPr>
      <w:r w:rsidRPr="005F5576">
        <w:rPr>
          <w:rFonts w:ascii="Arial" w:hAnsi="Arial" w:cs="Arial"/>
          <w:sz w:val="16"/>
        </w:rPr>
        <w:t xml:space="preserve">President Vladimir Putin’s vigorous personal </w:t>
      </w:r>
      <w:r w:rsidRPr="005F5576">
        <w:rPr>
          <w:rFonts w:ascii="Arial" w:hAnsi="Arial" w:cs="Arial"/>
          <w:u w:val="single"/>
        </w:rPr>
        <w:t>diplomacy</w:t>
      </w:r>
      <w:r w:rsidRPr="005F5576">
        <w:rPr>
          <w:rFonts w:ascii="Arial" w:hAnsi="Arial" w:cs="Arial"/>
          <w:sz w:val="16"/>
        </w:rPr>
        <w:t xml:space="preserve"> in 2000 and 2001 </w:t>
      </w:r>
      <w:r w:rsidRPr="005F5576">
        <w:rPr>
          <w:rFonts w:ascii="Arial" w:hAnsi="Arial" w:cs="Arial"/>
          <w:u w:val="single"/>
        </w:rPr>
        <w:t xml:space="preserve">was a dramatic step not only toward bringing Moscow back into the rapidly changing Korean </w:t>
      </w:r>
      <w:proofErr w:type="spellStart"/>
      <w:r w:rsidRPr="005F5576">
        <w:rPr>
          <w:rFonts w:ascii="Arial" w:hAnsi="Arial" w:cs="Arial"/>
          <w:u w:val="single"/>
        </w:rPr>
        <w:t>peninsular</w:t>
      </w:r>
      <w:proofErr w:type="spellEnd"/>
      <w:r w:rsidRPr="005F5576">
        <w:rPr>
          <w:rFonts w:ascii="Arial" w:hAnsi="Arial" w:cs="Arial"/>
          <w:u w:val="single"/>
        </w:rPr>
        <w:t xml:space="preserve"> equation in order to reassert Russia’s great power identity</w:t>
      </w:r>
      <w:r w:rsidRPr="005F5576">
        <w:rPr>
          <w:rFonts w:ascii="Arial" w:hAnsi="Arial" w:cs="Arial"/>
          <w:sz w:val="16"/>
        </w:rPr>
        <w:t xml:space="preserve">, </w:t>
      </w:r>
      <w:r w:rsidRPr="005F5576">
        <w:rPr>
          <w:rFonts w:ascii="Arial" w:hAnsi="Arial" w:cs="Arial"/>
          <w:u w:val="single"/>
        </w:rPr>
        <w:t xml:space="preserve">but also toward </w:t>
      </w:r>
      <w:r w:rsidRPr="005F5576">
        <w:rPr>
          <w:rFonts w:ascii="Arial" w:hAnsi="Arial" w:cs="Arial"/>
          <w:b/>
          <w:iCs/>
          <w:u w:val="single"/>
          <w:bdr w:val="single" w:sz="4" w:space="0" w:color="auto"/>
        </w:rPr>
        <w:t>countering troublesome American policies</w:t>
      </w:r>
      <w:r w:rsidRPr="005F5576">
        <w:rPr>
          <w:rFonts w:ascii="Arial" w:hAnsi="Arial" w:cs="Arial"/>
          <w:sz w:val="16"/>
        </w:rPr>
        <w:t xml:space="preserve">. The United States loomed large in the second </w:t>
      </w:r>
      <w:proofErr w:type="spellStart"/>
      <w:r w:rsidRPr="005F5576">
        <w:rPr>
          <w:rFonts w:ascii="Arial" w:hAnsi="Arial" w:cs="Arial"/>
          <w:sz w:val="16"/>
        </w:rPr>
        <w:t>PutinKim</w:t>
      </w:r>
      <w:proofErr w:type="spellEnd"/>
      <w:r w:rsidRPr="005F5576">
        <w:rPr>
          <w:rFonts w:ascii="Arial" w:hAnsi="Arial" w:cs="Arial"/>
          <w:sz w:val="16"/>
        </w:rPr>
        <w:t xml:space="preserve"> summit in Moscow. In the DPRK-Russia Moscow Declaration of August 4, 2001</w:t>
      </w:r>
      <w:proofErr w:type="gramStart"/>
      <w:r w:rsidRPr="005F5576">
        <w:rPr>
          <w:rFonts w:ascii="Arial" w:hAnsi="Arial" w:cs="Arial"/>
          <w:sz w:val="16"/>
        </w:rPr>
        <w:t>,28</w:t>
      </w:r>
      <w:proofErr w:type="gramEnd"/>
      <w:r w:rsidRPr="005F5576">
        <w:rPr>
          <w:rFonts w:ascii="Arial" w:hAnsi="Arial" w:cs="Arial"/>
          <w:sz w:val="16"/>
        </w:rPr>
        <w:t xml:space="preserve"> both parties addressed “international” (read “U.S.”) and bilateral issues. Four of the eight points seem </w:t>
      </w:r>
      <w:r w:rsidRPr="005F5576">
        <w:rPr>
          <w:rFonts w:ascii="Arial" w:hAnsi="Arial" w:cs="Arial"/>
          <w:u w:val="single"/>
        </w:rPr>
        <w:t>designed to send a strong message to the United States</w:t>
      </w:r>
      <w:r w:rsidRPr="005F5576">
        <w:rPr>
          <w:rFonts w:ascii="Arial" w:hAnsi="Arial" w:cs="Arial"/>
          <w:sz w:val="16"/>
        </w:rPr>
        <w:t xml:space="preserve">: “a just new world order” (point one); the 1972 anti-ballistic missile (ABM) Treaty as a cornerstone of global strategic stability (point two); </w:t>
      </w:r>
      <w:r w:rsidRPr="0055566F">
        <w:rPr>
          <w:rFonts w:ascii="Arial" w:hAnsi="Arial" w:cs="Arial"/>
          <w:b/>
          <w:iCs/>
          <w:highlight w:val="cyan"/>
          <w:u w:val="single"/>
          <w:bdr w:val="single" w:sz="4" w:space="0" w:color="auto"/>
        </w:rPr>
        <w:t>a Korean reunification process by independent means and without foreign interference</w:t>
      </w:r>
      <w:r w:rsidRPr="005F5576">
        <w:rPr>
          <w:rFonts w:ascii="Arial" w:hAnsi="Arial" w:cs="Arial"/>
          <w:sz w:val="16"/>
        </w:rPr>
        <w:t xml:space="preserve"> (point seven); </w:t>
      </w:r>
      <w:r w:rsidRPr="0055566F">
        <w:rPr>
          <w:rFonts w:ascii="Arial" w:hAnsi="Arial" w:cs="Arial"/>
          <w:b/>
          <w:iCs/>
          <w:highlight w:val="cyan"/>
          <w:u w:val="single"/>
          <w:bdr w:val="single" w:sz="4" w:space="0" w:color="auto"/>
        </w:rPr>
        <w:t>and the pullout of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forces from South Korea as a</w:t>
      </w:r>
      <w:r w:rsidRPr="005F5576">
        <w:rPr>
          <w:rFonts w:ascii="Arial" w:hAnsi="Arial" w:cs="Arial"/>
          <w:b/>
          <w:iCs/>
          <w:u w:val="single"/>
          <w:bdr w:val="single" w:sz="4" w:space="0" w:color="auto"/>
        </w:rPr>
        <w:t xml:space="preserve"> </w:t>
      </w:r>
      <w:r w:rsidRPr="005F5576">
        <w:rPr>
          <w:rFonts w:ascii="Arial" w:hAnsi="Arial" w:cs="Arial"/>
          <w:sz w:val="16"/>
        </w:rPr>
        <w:t>“</w:t>
      </w:r>
      <w:r w:rsidRPr="0055566F">
        <w:rPr>
          <w:rFonts w:ascii="Arial" w:hAnsi="Arial" w:cs="Arial"/>
          <w:b/>
          <w:iCs/>
          <w:highlight w:val="cyan"/>
          <w:u w:val="single"/>
          <w:bdr w:val="single" w:sz="4" w:space="0" w:color="auto"/>
        </w:rPr>
        <w:t>pressing issue</w:t>
      </w:r>
      <w:r w:rsidRPr="005F5576">
        <w:rPr>
          <w:rFonts w:ascii="Arial" w:hAnsi="Arial" w:cs="Arial"/>
          <w:sz w:val="16"/>
        </w:rPr>
        <w:t xml:space="preserve">,” regarding which Putin expressed his “understanding” (point eight). The remaining points have to do with the promotion of bilateral political and economic cooperation, especially “the plan for building railways linking the north and the south of the Korean peninsula [as well as mention of] Russia and Europe on the principle of the mutual interests recognized in the worldwide practice” (point six). This joint declaration was far more muscular and provocative than the June 2000 South–North Joint Declaration, </w:t>
      </w:r>
      <w:r w:rsidRPr="005F5576">
        <w:rPr>
          <w:rFonts w:ascii="Arial" w:hAnsi="Arial" w:cs="Arial"/>
          <w:u w:val="single"/>
        </w:rPr>
        <w:t>including</w:t>
      </w:r>
      <w:r w:rsidRPr="005F5576">
        <w:rPr>
          <w:rFonts w:ascii="Arial" w:hAnsi="Arial" w:cs="Arial"/>
          <w:sz w:val="16"/>
        </w:rPr>
        <w:t xml:space="preserve"> as it did </w:t>
      </w:r>
      <w:r w:rsidRPr="005F5576">
        <w:rPr>
          <w:rFonts w:ascii="Arial" w:hAnsi="Arial" w:cs="Arial"/>
          <w:b/>
          <w:iCs/>
          <w:u w:val="single"/>
          <w:bdr w:val="single" w:sz="4" w:space="0" w:color="auto"/>
        </w:rPr>
        <w:t>trenchant attacks against infringement of state sovereignty</w:t>
      </w:r>
      <w:r w:rsidRPr="005F5576">
        <w:rPr>
          <w:rFonts w:ascii="Arial" w:hAnsi="Arial" w:cs="Arial"/>
          <w:u w:val="single"/>
        </w:rPr>
        <w:t xml:space="preserve"> under the pretext of humanitarianism and against the 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Theater Missile Defense (TMD) and National Missile Defense (NMD) programs. The Russian–North Korean summit captured global prime-time and headlines when Putin revealed that the North Korean leader had 24 pledged to eliminate his country’s </w:t>
      </w:r>
      <w:proofErr w:type="spellStart"/>
      <w:r w:rsidRPr="005F5576">
        <w:rPr>
          <w:rFonts w:ascii="Arial" w:hAnsi="Arial" w:cs="Arial"/>
          <w:sz w:val="16"/>
        </w:rPr>
        <w:t>Taepodong</w:t>
      </w:r>
      <w:proofErr w:type="spellEnd"/>
      <w:r w:rsidRPr="005F5576">
        <w:rPr>
          <w:rFonts w:ascii="Arial" w:hAnsi="Arial" w:cs="Arial"/>
          <w:sz w:val="16"/>
        </w:rPr>
        <w:t xml:space="preserve"> missile program—a key rationale for NMD—if Western countries (meaning the United States) would provide access to rocket boosters for peaceful space research. Putin also managed to put Kim Jong </w:t>
      </w:r>
      <w:proofErr w:type="gramStart"/>
      <w:r w:rsidRPr="005F5576">
        <w:rPr>
          <w:rFonts w:ascii="Arial" w:hAnsi="Arial" w:cs="Arial"/>
          <w:sz w:val="16"/>
        </w:rPr>
        <w:t>Il’s</w:t>
      </w:r>
      <w:proofErr w:type="gramEnd"/>
      <w:r w:rsidRPr="005F5576">
        <w:rPr>
          <w:rFonts w:ascii="Arial" w:hAnsi="Arial" w:cs="Arial"/>
          <w:sz w:val="16"/>
        </w:rPr>
        <w:t xml:space="preserve"> “satellites for missiles” issue on the agenda of the G-8 summit meeting in Japan. Since these mutual visits, Kim Jong Il has stayed in close touch with Russian representatives in Pyongyang and has made visits to the Russian Far East to examine the implementation of Russian economic programs.29 In August 2002, Putin and Kim held a third summit in Vladivostok.30 There, </w:t>
      </w:r>
      <w:r w:rsidRPr="005F5576">
        <w:rPr>
          <w:rFonts w:ascii="Arial" w:hAnsi="Arial" w:cs="Arial"/>
          <w:u w:val="single"/>
        </w:rPr>
        <w:t>Putin allegedly assured Kim Jong Il that Moscow would not support any 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w:t>
      </w:r>
      <w:r w:rsidRPr="005F5576">
        <w:rPr>
          <w:rFonts w:ascii="Arial" w:hAnsi="Arial" w:cs="Arial"/>
          <w:u w:val="single"/>
        </w:rPr>
        <w:t>efforts</w:t>
      </w:r>
      <w:r w:rsidRPr="005F5576">
        <w:rPr>
          <w:rFonts w:ascii="Arial" w:hAnsi="Arial" w:cs="Arial"/>
          <w:sz w:val="16"/>
        </w:rPr>
        <w:t xml:space="preserve"> to impose a so-called “Iraqi scenario” on North Korea and that </w:t>
      </w:r>
      <w:r w:rsidRPr="005F5576">
        <w:rPr>
          <w:rFonts w:ascii="Arial" w:hAnsi="Arial" w:cs="Arial"/>
          <w:u w:val="single"/>
        </w:rPr>
        <w:t>Russia would not join any anti-DPRK international coalition</w:t>
      </w:r>
      <w:r w:rsidRPr="005F5576">
        <w:rPr>
          <w:rFonts w:ascii="Arial" w:hAnsi="Arial" w:cs="Arial"/>
          <w:sz w:val="16"/>
        </w:rPr>
        <w:t xml:space="preserve">. </w:t>
      </w:r>
      <w:r w:rsidRPr="005F5576">
        <w:rPr>
          <w:rFonts w:ascii="Arial" w:hAnsi="Arial" w:cs="Arial"/>
          <w:u w:val="single"/>
        </w:rPr>
        <w:t>Moreover</w:t>
      </w:r>
      <w:r w:rsidRPr="005F5576">
        <w:rPr>
          <w:rFonts w:ascii="Arial" w:hAnsi="Arial" w:cs="Arial"/>
          <w:sz w:val="16"/>
        </w:rPr>
        <w:t xml:space="preserve">, </w:t>
      </w:r>
      <w:r w:rsidRPr="0055566F">
        <w:rPr>
          <w:rFonts w:ascii="Arial" w:hAnsi="Arial" w:cs="Arial"/>
          <w:highlight w:val="cyan"/>
          <w:u w:val="single"/>
        </w:rPr>
        <w:t>Russia would try to help the DPRK distance itself from the so-called</w:t>
      </w:r>
      <w:r w:rsidRPr="005F5576">
        <w:rPr>
          <w:rFonts w:ascii="Arial" w:hAnsi="Arial" w:cs="Arial"/>
          <w:sz w:val="16"/>
        </w:rPr>
        <w:t xml:space="preserve"> “</w:t>
      </w:r>
      <w:r w:rsidRPr="0055566F">
        <w:rPr>
          <w:rFonts w:ascii="Arial" w:hAnsi="Arial" w:cs="Arial"/>
          <w:highlight w:val="cyan"/>
          <w:u w:val="single"/>
        </w:rPr>
        <w:t>axis of evil</w:t>
      </w:r>
      <w:r w:rsidRPr="005F5576">
        <w:rPr>
          <w:rFonts w:ascii="Arial" w:hAnsi="Arial" w:cs="Arial"/>
          <w:sz w:val="16"/>
        </w:rPr>
        <w:t xml:space="preserve">” </w:t>
      </w:r>
      <w:r w:rsidRPr="0055566F">
        <w:rPr>
          <w:rFonts w:ascii="Arial" w:hAnsi="Arial" w:cs="Arial"/>
          <w:highlight w:val="cyan"/>
          <w:u w:val="single"/>
        </w:rPr>
        <w:t xml:space="preserve">and </w:t>
      </w:r>
      <w:r w:rsidRPr="0055566F">
        <w:rPr>
          <w:rFonts w:ascii="Arial" w:hAnsi="Arial" w:cs="Arial"/>
          <w:b/>
          <w:iCs/>
          <w:highlight w:val="cyan"/>
          <w:u w:val="single"/>
          <w:bdr w:val="single" w:sz="4" w:space="0" w:color="auto"/>
        </w:rPr>
        <w:t>to escape its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w:t>
      </w:r>
      <w:r w:rsidRPr="0055566F">
        <w:rPr>
          <w:rFonts w:ascii="Arial" w:hAnsi="Arial" w:cs="Arial"/>
          <w:b/>
          <w:iCs/>
          <w:highlight w:val="cyan"/>
          <w:u w:val="single"/>
          <w:bdr w:val="single" w:sz="4" w:space="0" w:color="auto"/>
        </w:rPr>
        <w:t>sponsored international isolation</w:t>
      </w:r>
      <w:r w:rsidRPr="005F5576">
        <w:rPr>
          <w:rFonts w:ascii="Arial" w:hAnsi="Arial" w:cs="Arial"/>
          <w:sz w:val="16"/>
        </w:rPr>
        <w:t xml:space="preserve">.31 </w:t>
      </w:r>
      <w:proofErr w:type="gramStart"/>
      <w:r w:rsidRPr="005F5576">
        <w:rPr>
          <w:rFonts w:ascii="Arial" w:hAnsi="Arial" w:cs="Arial"/>
          <w:sz w:val="16"/>
        </w:rPr>
        <w:t>These</w:t>
      </w:r>
      <w:proofErr w:type="gramEnd"/>
      <w:r w:rsidRPr="005F5576">
        <w:rPr>
          <w:rFonts w:ascii="Arial" w:hAnsi="Arial" w:cs="Arial"/>
          <w:sz w:val="16"/>
        </w:rPr>
        <w:t xml:space="preserve"> commitments are known as the “Putin formula.” In connection with the events in Iraq, the Russian president stated: “In recent times—and there have been many crises recently—Russia has not once permitted itself the luxury of being drawn directly into any of these crises,” and Putin also promised to do everything within his power “to prevent Russia being dragged into the Iraq crisis in any form.”32 Security Interaction. </w:t>
      </w:r>
      <w:r w:rsidRPr="0055566F">
        <w:rPr>
          <w:rFonts w:ascii="Arial" w:hAnsi="Arial" w:cs="Arial"/>
          <w:highlight w:val="cyan"/>
          <w:u w:val="single"/>
        </w:rPr>
        <w:t>New North Korean policy toward Russia can best be described as “old wine in new bottles</w:t>
      </w:r>
      <w:r w:rsidRPr="005F5576">
        <w:rPr>
          <w:rFonts w:ascii="Arial" w:hAnsi="Arial" w:cs="Arial"/>
          <w:sz w:val="16"/>
        </w:rPr>
        <w:t>.</w:t>
      </w:r>
      <w:r w:rsidRPr="0055566F">
        <w:rPr>
          <w:rFonts w:ascii="Arial" w:hAnsi="Arial" w:cs="Arial"/>
          <w:highlight w:val="cyan"/>
          <w:u w:val="single"/>
        </w:rPr>
        <w:t>”</w:t>
      </w:r>
      <w:r w:rsidRPr="005F5576">
        <w:rPr>
          <w:rFonts w:ascii="Arial" w:hAnsi="Arial" w:cs="Arial"/>
          <w:u w:val="single"/>
        </w:rPr>
        <w:t xml:space="preserve"> </w:t>
      </w:r>
      <w:r w:rsidRPr="0055566F">
        <w:rPr>
          <w:rFonts w:ascii="Arial" w:hAnsi="Arial" w:cs="Arial"/>
          <w:highlight w:val="cyan"/>
          <w:u w:val="single"/>
        </w:rPr>
        <w:t>It is based on shared geopolitical interests</w:t>
      </w:r>
      <w:r w:rsidRPr="005F5576">
        <w:rPr>
          <w:rFonts w:ascii="Arial" w:hAnsi="Arial" w:cs="Arial"/>
          <w:sz w:val="16"/>
        </w:rPr>
        <w:t xml:space="preserve">, </w:t>
      </w:r>
      <w:r w:rsidRPr="0055566F">
        <w:rPr>
          <w:rFonts w:ascii="Arial" w:hAnsi="Arial" w:cs="Arial"/>
          <w:highlight w:val="cyan"/>
          <w:u w:val="single"/>
        </w:rPr>
        <w:t xml:space="preserve">especially </w:t>
      </w:r>
      <w:r w:rsidRPr="0055566F">
        <w:rPr>
          <w:rFonts w:ascii="Arial" w:hAnsi="Arial" w:cs="Arial"/>
          <w:b/>
          <w:iCs/>
          <w:highlight w:val="cyan"/>
          <w:u w:val="single"/>
          <w:bdr w:val="single" w:sz="4" w:space="0" w:color="auto"/>
        </w:rPr>
        <w:t>with respect to hardline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policy and the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military presence on the peninsula</w:t>
      </w:r>
      <w:r w:rsidRPr="005F5576">
        <w:rPr>
          <w:rFonts w:ascii="Arial" w:hAnsi="Arial" w:cs="Arial"/>
          <w:sz w:val="16"/>
        </w:rPr>
        <w:t xml:space="preserve">. It is reinforced by personal chemistry and close ties between Chairman Kim and President Putin, and it is cemented by interlocking institutional networks connecting 25 North Korean and Russian bureaucracies at the central and local levels.33 A common belief in Russia is that the DPRK is a militarily weak state that faces overwhelmingly powerful opponents and truly must fear for its own survival. Therefore, its efforts are viewed as defensive in nature. In the wake of the NATO-led war in former Yugoslavia, </w:t>
      </w:r>
      <w:r w:rsidRPr="005F5576">
        <w:rPr>
          <w:rFonts w:ascii="Arial" w:hAnsi="Arial" w:cs="Arial"/>
          <w:u w:val="single"/>
        </w:rPr>
        <w:t>Russians were predicting that it was only a matter of time before the United States took action against North Korea</w:t>
      </w:r>
      <w:r w:rsidRPr="005F5576">
        <w:rPr>
          <w:rFonts w:ascii="Arial" w:hAnsi="Arial" w:cs="Arial"/>
          <w:sz w:val="16"/>
        </w:rPr>
        <w:t xml:space="preserve">.34 Needless to say, George W. Bush’s </w:t>
      </w:r>
      <w:r w:rsidRPr="0055566F">
        <w:rPr>
          <w:rFonts w:ascii="Arial" w:hAnsi="Arial" w:cs="Arial"/>
          <w:b/>
          <w:iCs/>
          <w:highlight w:val="cyan"/>
          <w:u w:val="single"/>
          <w:bdr w:val="single" w:sz="4" w:space="0" w:color="auto"/>
        </w:rPr>
        <w:t>tough policy toward Pyongyang has driven Moscow and Pyongyang toward closer ties</w:t>
      </w:r>
      <w:r w:rsidRPr="005F5576">
        <w:rPr>
          <w:rFonts w:ascii="Arial" w:hAnsi="Arial" w:cs="Arial"/>
          <w:sz w:val="16"/>
        </w:rPr>
        <w:t xml:space="preserve">. </w:t>
      </w:r>
      <w:r w:rsidRPr="005F5576">
        <w:rPr>
          <w:rFonts w:ascii="Arial" w:hAnsi="Arial" w:cs="Arial"/>
          <w:u w:val="single"/>
        </w:rPr>
        <w:t>Russian analysts believe that a more robust Russian presence in North Korea could be useful to Pyongyang</w:t>
      </w:r>
      <w:r w:rsidRPr="005F5576">
        <w:rPr>
          <w:rFonts w:ascii="Arial" w:hAnsi="Arial" w:cs="Arial"/>
          <w:sz w:val="16"/>
        </w:rPr>
        <w:t xml:space="preserve"> and to the peace process </w:t>
      </w:r>
      <w:r w:rsidRPr="005F5576">
        <w:rPr>
          <w:rFonts w:ascii="Arial" w:hAnsi="Arial" w:cs="Arial"/>
          <w:u w:val="single"/>
        </w:rPr>
        <w:t>on the peninsula because reinforced contacts with Russia would help the DPRK feel more self-confident</w:t>
      </w:r>
      <w:r w:rsidRPr="005F5576">
        <w:rPr>
          <w:rFonts w:ascii="Arial" w:hAnsi="Arial" w:cs="Arial"/>
          <w:sz w:val="16"/>
        </w:rPr>
        <w:t xml:space="preserve"> and consequently encourage it to behave in a more pragmatic manner in relations with other states.35</w:t>
      </w:r>
    </w:p>
    <w:p w:rsidR="002E6B2C" w:rsidRPr="005F5576" w:rsidRDefault="002E6B2C" w:rsidP="002E6B2C">
      <w:pPr>
        <w:spacing w:after="0" w:line="240" w:lineRule="auto"/>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 xml:space="preserve">Troops are the central issue - Any policy that fails to address military presence in South Korea makes a flashback to the Cold War inevitable – Russia despises boots on the ground that close to their border </w:t>
      </w:r>
    </w:p>
    <w:p w:rsidR="002E6B2C" w:rsidRPr="005F5576" w:rsidRDefault="002E6B2C" w:rsidP="002E6B2C">
      <w:pPr>
        <w:spacing w:after="0" w:line="240" w:lineRule="auto"/>
        <w:rPr>
          <w:rFonts w:ascii="Arial" w:hAnsi="Arial" w:cs="Arial"/>
        </w:rPr>
      </w:pPr>
      <w:proofErr w:type="spellStart"/>
      <w:r w:rsidRPr="005F5576">
        <w:rPr>
          <w:rFonts w:ascii="Arial" w:hAnsi="Arial" w:cs="Arial"/>
          <w:b/>
          <w:bCs/>
        </w:rPr>
        <w:t>Mansourov</w:t>
      </w:r>
      <w:proofErr w:type="spellEnd"/>
      <w:r w:rsidRPr="005F5576">
        <w:rPr>
          <w:rFonts w:ascii="Arial" w:hAnsi="Arial" w:cs="Arial"/>
          <w:b/>
          <w:bCs/>
        </w:rPr>
        <w:t xml:space="preserve"> 15</w:t>
      </w:r>
      <w:r w:rsidRPr="005F5576">
        <w:rPr>
          <w:rFonts w:ascii="Arial" w:hAnsi="Arial" w:cs="Arial"/>
        </w:rPr>
        <w:t xml:space="preserve"> </w:t>
      </w:r>
      <w:r w:rsidRPr="005F5576">
        <w:rPr>
          <w:rFonts w:ascii="Arial" w:hAnsi="Arial" w:cs="Arial"/>
          <w:sz w:val="16"/>
          <w:szCs w:val="16"/>
        </w:rPr>
        <w:t>- August 03</w:t>
      </w:r>
      <w:proofErr w:type="gramStart"/>
      <w:r w:rsidRPr="005F5576">
        <w:rPr>
          <w:rFonts w:ascii="Arial" w:hAnsi="Arial" w:cs="Arial"/>
          <w:sz w:val="16"/>
          <w:szCs w:val="16"/>
        </w:rPr>
        <w:t>,2015</w:t>
      </w:r>
      <w:proofErr w:type="gramEnd"/>
      <w:r w:rsidRPr="005F5576">
        <w:rPr>
          <w:rFonts w:ascii="Arial" w:hAnsi="Arial" w:cs="Arial"/>
          <w:sz w:val="16"/>
          <w:szCs w:val="16"/>
        </w:rPr>
        <w:t xml:space="preserve"> National Commentaries A Russian Commentary Alexandre Y. </w:t>
      </w:r>
      <w:proofErr w:type="spellStart"/>
      <w:r w:rsidRPr="005F5576">
        <w:rPr>
          <w:rFonts w:ascii="Arial" w:hAnsi="Arial" w:cs="Arial"/>
          <w:sz w:val="16"/>
          <w:szCs w:val="16"/>
        </w:rPr>
        <w:t>Mansourov</w:t>
      </w:r>
      <w:proofErr w:type="spellEnd"/>
      <w:r w:rsidRPr="005F5576">
        <w:rPr>
          <w:rFonts w:ascii="Arial" w:hAnsi="Arial" w:cs="Arial"/>
          <w:sz w:val="16"/>
          <w:szCs w:val="16"/>
        </w:rPr>
        <w:t xml:space="preserve">, SAIS JHU (http://www.theasanforum.org/a-russian-commentary/) </w:t>
      </w:r>
    </w:p>
    <w:p w:rsidR="002E6B2C" w:rsidRPr="005F5576" w:rsidRDefault="002E6B2C" w:rsidP="002E6B2C">
      <w:pPr>
        <w:spacing w:after="0" w:line="240" w:lineRule="auto"/>
        <w:jc w:val="both"/>
        <w:rPr>
          <w:rFonts w:ascii="Arial" w:hAnsi="Arial" w:cs="Arial"/>
          <w:sz w:val="16"/>
        </w:rPr>
      </w:pPr>
      <w:r w:rsidRPr="005F5576">
        <w:rPr>
          <w:rFonts w:ascii="Arial" w:hAnsi="Arial" w:cs="Arial"/>
          <w:sz w:val="16"/>
        </w:rPr>
        <w:t xml:space="preserve">Russian policymakers, academics, and pundits who believe that the Iran deal was good and Russia stands to benefit from it recommend that this multilateral bargaining experience be replicated in disabling Pyongyang’s nuclear program. </w:t>
      </w:r>
      <w:r w:rsidRPr="005F5576">
        <w:rPr>
          <w:rFonts w:ascii="Arial" w:hAnsi="Arial" w:cs="Arial"/>
          <w:u w:val="single"/>
        </w:rPr>
        <w:t>Those who regard it as the Kremlin’s defeat and fear Russia’s subsequent geopolitical and economic losses urge caution and raise red flags</w:t>
      </w:r>
      <w:r w:rsidRPr="005F5576">
        <w:rPr>
          <w:rFonts w:ascii="Arial" w:hAnsi="Arial" w:cs="Arial"/>
          <w:sz w:val="16"/>
        </w:rPr>
        <w:t xml:space="preserve">, </w:t>
      </w:r>
      <w:r w:rsidRPr="005F5576">
        <w:rPr>
          <w:rFonts w:ascii="Arial" w:hAnsi="Arial" w:cs="Arial"/>
          <w:u w:val="single"/>
        </w:rPr>
        <w:t>explaining why a similar solution would not work in North Korea</w:t>
      </w:r>
      <w:r w:rsidRPr="005F5576">
        <w:rPr>
          <w:rFonts w:ascii="Arial" w:hAnsi="Arial" w:cs="Arial"/>
          <w:sz w:val="16"/>
        </w:rPr>
        <w:t xml:space="preserve">. Yet, both sides of the spectrum agree on, at least, three lessons. First, sanctions will not work, and </w:t>
      </w:r>
      <w:r w:rsidRPr="005F5576">
        <w:rPr>
          <w:rFonts w:ascii="Arial" w:hAnsi="Arial" w:cs="Arial"/>
          <w:u w:val="single"/>
        </w:rPr>
        <w:t>international isolation will not help to resolve sensitive international security problems</w:t>
      </w:r>
      <w:r w:rsidRPr="005F5576">
        <w:rPr>
          <w:rFonts w:ascii="Arial" w:hAnsi="Arial" w:cs="Arial"/>
          <w:sz w:val="16"/>
        </w:rPr>
        <w:t xml:space="preserve">—be it Iran, Ukraine, or North Korea. As Alexei </w:t>
      </w:r>
      <w:proofErr w:type="spellStart"/>
      <w:r w:rsidRPr="005F5576">
        <w:rPr>
          <w:rFonts w:ascii="Arial" w:hAnsi="Arial" w:cs="Arial"/>
          <w:sz w:val="16"/>
        </w:rPr>
        <w:t>Arbatov</w:t>
      </w:r>
      <w:proofErr w:type="spellEnd"/>
      <w:r w:rsidRPr="005F5576">
        <w:rPr>
          <w:rFonts w:ascii="Arial" w:hAnsi="Arial" w:cs="Arial"/>
          <w:sz w:val="16"/>
        </w:rPr>
        <w:t xml:space="preserve"> says: “</w:t>
      </w:r>
      <w:r w:rsidRPr="0055566F">
        <w:rPr>
          <w:rFonts w:ascii="Arial" w:hAnsi="Arial" w:cs="Arial"/>
          <w:b/>
          <w:iCs/>
          <w:highlight w:val="cyan"/>
          <w:u w:val="single"/>
          <w:bdr w:val="single" w:sz="4" w:space="0" w:color="auto"/>
        </w:rPr>
        <w:t>Applying only rude pressure on countries may be counterproductive</w:t>
      </w:r>
      <w:r w:rsidRPr="005F5576">
        <w:rPr>
          <w:rFonts w:ascii="Arial" w:hAnsi="Arial" w:cs="Arial"/>
          <w:sz w:val="16"/>
        </w:rPr>
        <w:t xml:space="preserve">…This overt pressure provoked a counter-reaction from Iran,”1 as it did from the DPRK. Second, dialogue and mutual compromises are the only viable ways to resolve the international challenges posed by nuclear wannabe states. </w:t>
      </w:r>
      <w:r w:rsidRPr="005F5576">
        <w:rPr>
          <w:rFonts w:ascii="Arial" w:hAnsi="Arial" w:cs="Arial"/>
          <w:b/>
          <w:iCs/>
          <w:u w:val="single"/>
          <w:bdr w:val="single" w:sz="4" w:space="0" w:color="auto"/>
        </w:rPr>
        <w:t>Russia will continue to stress that all problems between the United States and North Korea</w:t>
      </w:r>
      <w:r w:rsidRPr="005F5576">
        <w:rPr>
          <w:rFonts w:ascii="Arial" w:hAnsi="Arial" w:cs="Arial"/>
          <w:sz w:val="16"/>
        </w:rPr>
        <w:t>—</w:t>
      </w:r>
      <w:r w:rsidRPr="0055566F">
        <w:rPr>
          <w:rFonts w:ascii="Arial" w:hAnsi="Arial" w:cs="Arial"/>
          <w:b/>
          <w:iCs/>
          <w:highlight w:val="cyan"/>
          <w:u w:val="single"/>
          <w:bdr w:val="single" w:sz="4" w:space="0" w:color="auto"/>
        </w:rPr>
        <w:t>that is the primary lens through which Moscow regards the North Korean nuclear issue</w:t>
      </w:r>
      <w:r w:rsidRPr="005F5576">
        <w:rPr>
          <w:rFonts w:ascii="Arial" w:hAnsi="Arial" w:cs="Arial"/>
          <w:sz w:val="16"/>
        </w:rPr>
        <w:t xml:space="preserve">—must be resolved using only political and diplomatic tools, including the resumption of the Six-Party Talks. As Alexei </w:t>
      </w:r>
      <w:proofErr w:type="spellStart"/>
      <w:r w:rsidRPr="005F5576">
        <w:rPr>
          <w:rFonts w:ascii="Arial" w:hAnsi="Arial" w:cs="Arial"/>
          <w:sz w:val="16"/>
        </w:rPr>
        <w:t>Arbatov</w:t>
      </w:r>
      <w:proofErr w:type="spellEnd"/>
      <w:r w:rsidRPr="005F5576">
        <w:rPr>
          <w:rFonts w:ascii="Arial" w:hAnsi="Arial" w:cs="Arial"/>
          <w:sz w:val="16"/>
        </w:rPr>
        <w:t xml:space="preserve"> reminds us: “The (Iranian) agreement is a compromise, as can only be expected from a document that resulted from twelve years of talks in various formats that have continued against the backdrop of Iran’s consistent efforts to pursue its nuclear program and dramatic international events.”2 Source: </w:t>
      </w:r>
      <w:proofErr w:type="spellStart"/>
      <w:r w:rsidRPr="005F5576">
        <w:rPr>
          <w:rFonts w:ascii="Arial" w:hAnsi="Arial" w:cs="Arial"/>
          <w:sz w:val="16"/>
        </w:rPr>
        <w:t>Irán</w:t>
      </w:r>
      <w:proofErr w:type="spellEnd"/>
      <w:r w:rsidRPr="005F5576">
        <w:rPr>
          <w:rFonts w:ascii="Arial" w:hAnsi="Arial" w:cs="Arial"/>
          <w:sz w:val="16"/>
        </w:rPr>
        <w:t xml:space="preserve"> y </w:t>
      </w:r>
      <w:proofErr w:type="spellStart"/>
      <w:r w:rsidRPr="005F5576">
        <w:rPr>
          <w:rFonts w:ascii="Arial" w:hAnsi="Arial" w:cs="Arial"/>
          <w:sz w:val="16"/>
        </w:rPr>
        <w:t>Corea</w:t>
      </w:r>
      <w:proofErr w:type="spellEnd"/>
      <w:r w:rsidRPr="005F5576">
        <w:rPr>
          <w:rFonts w:ascii="Arial" w:hAnsi="Arial" w:cs="Arial"/>
          <w:sz w:val="16"/>
        </w:rPr>
        <w:t xml:space="preserve"> del Norte, ¿Nuevo </w:t>
      </w:r>
      <w:proofErr w:type="spellStart"/>
      <w:r w:rsidRPr="005F5576">
        <w:rPr>
          <w:rFonts w:ascii="Arial" w:hAnsi="Arial" w:cs="Arial"/>
          <w:sz w:val="16"/>
        </w:rPr>
        <w:t>eje</w:t>
      </w:r>
      <w:proofErr w:type="spellEnd"/>
      <w:r w:rsidRPr="005F5576">
        <w:rPr>
          <w:rFonts w:ascii="Arial" w:hAnsi="Arial" w:cs="Arial"/>
          <w:sz w:val="16"/>
        </w:rPr>
        <w:t xml:space="preserve"> del mal para el </w:t>
      </w:r>
      <w:proofErr w:type="spellStart"/>
      <w:r w:rsidRPr="005F5576">
        <w:rPr>
          <w:rFonts w:ascii="Arial" w:hAnsi="Arial" w:cs="Arial"/>
          <w:sz w:val="16"/>
        </w:rPr>
        <w:t>mundo</w:t>
      </w:r>
      <w:proofErr w:type="spellEnd"/>
      <w:r w:rsidRPr="005F5576">
        <w:rPr>
          <w:rFonts w:ascii="Arial" w:hAnsi="Arial" w:cs="Arial"/>
          <w:sz w:val="16"/>
        </w:rPr>
        <w:t xml:space="preserve"> </w:t>
      </w:r>
      <w:proofErr w:type="spellStart"/>
      <w:r w:rsidRPr="005F5576">
        <w:rPr>
          <w:rFonts w:ascii="Arial" w:hAnsi="Arial" w:cs="Arial"/>
          <w:sz w:val="16"/>
        </w:rPr>
        <w:t>civilizado</w:t>
      </w:r>
      <w:proofErr w:type="spellEnd"/>
      <w:proofErr w:type="gramStart"/>
      <w:r w:rsidRPr="005F5576">
        <w:rPr>
          <w:rFonts w:ascii="Arial" w:hAnsi="Arial" w:cs="Arial"/>
          <w:sz w:val="16"/>
        </w:rPr>
        <w:t>?,</w:t>
      </w:r>
      <w:proofErr w:type="gramEnd"/>
      <w:r w:rsidRPr="005F5576">
        <w:rPr>
          <w:rFonts w:ascii="Arial" w:hAnsi="Arial" w:cs="Arial"/>
          <w:sz w:val="16"/>
        </w:rPr>
        <w:t xml:space="preserve"> http://cazasyhelicopteros.blogspot.com/2012_04_17_archive.html Third, patience and gradualism are prerequisites of success. As the Iranian nuclear negotiations demonstrate, it can take over a decade to negotiate a mutually acceptable deal, and, in </w:t>
      </w:r>
      <w:proofErr w:type="spellStart"/>
      <w:r w:rsidRPr="005F5576">
        <w:rPr>
          <w:rFonts w:ascii="Arial" w:hAnsi="Arial" w:cs="Arial"/>
          <w:sz w:val="16"/>
        </w:rPr>
        <w:t>Arbatov’s</w:t>
      </w:r>
      <w:proofErr w:type="spellEnd"/>
      <w:r w:rsidRPr="005F5576">
        <w:rPr>
          <w:rFonts w:ascii="Arial" w:hAnsi="Arial" w:cs="Arial"/>
          <w:sz w:val="16"/>
        </w:rPr>
        <w:t xml:space="preserve"> words, “a gradualist approach is the most realistic option for solving the nuclear issue.”3 For Russia, quietly managing the risks by silently agreeing to temporary preservation of the status quo is preferable to political destabilization and state collapse in North Korea, as long as the Kim Jong-un regime does not engage in highly provocative behavior such as proliferation of nuclear technology and fissile materials. Russian experts believe that imposing a binding nuclear test ban and capping the North’s nuclear arsenal at its current size and condition are feasible, but these can be achieved only through the diplomatic process; while the goal of actual denuclearization should be moved “over the horizon,” when relations between the DPRK and the world have improved and the need for a “nuclear deterrent” for Pyongyang might disappear.4 Help Wanted – No Iranian Experts Need Apply Most Russian experts believe that the basic contours of the Iranian nuclear deal making may have only limited applicability to the North Korean situation. Although there may be some similarities and even pockets of cooperation between the Iranian and North Korean nuclear efforts, the differences in the role of these two countries in the international system as well as in the evolution and current status of their nuclear programs are overwhelming and limit the practical utility of the Iranian solutions for the North Korean case. Russian observers recognize the fundamental fact that, regardless of its previous international obligations, the DPRK is now a self-declared nuclear weapons state publicly intent on beefing up its nuclear arms arsenal and officially not interested in nuclear disarmament, whereas Iran claims to pursue its nuclear program only for civilian peaceful purposes within the framework of the non-proliferation treaty. In terms of military security or economic benefits or even overall sanctions relief, North Korea has little to gain from a nuclear compromise. Despite their sharp disagreements in the Middle East, the United States does not pose an existential military threat to the security and survival of the theocratic regime in Tehran, which opened some diplomatic space for the peaceful resolution of the nuclear dispute. In contrast, </w:t>
      </w:r>
      <w:r w:rsidRPr="0055566F">
        <w:rPr>
          <w:rFonts w:ascii="Arial" w:hAnsi="Arial" w:cs="Arial"/>
          <w:b/>
          <w:iCs/>
          <w:highlight w:val="cyan"/>
          <w:u w:val="single"/>
          <w:bdr w:val="single" w:sz="4" w:space="0" w:color="auto"/>
        </w:rPr>
        <w:t>any nuclear deal between Washington and Pyongyang is unlikely to remove US troops from the South</w:t>
      </w:r>
      <w:r w:rsidRPr="005F5576">
        <w:rPr>
          <w:rFonts w:ascii="Arial" w:hAnsi="Arial" w:cs="Arial"/>
          <w:sz w:val="16"/>
        </w:rPr>
        <w:t xml:space="preserve"> or lead to the dismantlement of the alliance with the Republic of Korea (ROK), </w:t>
      </w:r>
      <w:r w:rsidRPr="005F5576">
        <w:rPr>
          <w:rFonts w:ascii="Arial" w:hAnsi="Arial" w:cs="Arial"/>
          <w:b/>
          <w:iCs/>
          <w:u w:val="single"/>
          <w:bdr w:val="single" w:sz="4" w:space="0" w:color="auto"/>
        </w:rPr>
        <w:t>which is aimed at defeating and destroying the DPRK</w:t>
      </w:r>
      <w:r w:rsidRPr="005F5576">
        <w:rPr>
          <w:rFonts w:ascii="Arial" w:hAnsi="Arial" w:cs="Arial"/>
          <w:sz w:val="16"/>
        </w:rPr>
        <w:t xml:space="preserve"> and reunifying the Korean Peninsula under the auspices of the South. Since </w:t>
      </w:r>
      <w:r w:rsidRPr="0055566F">
        <w:rPr>
          <w:rFonts w:ascii="Arial" w:hAnsi="Arial" w:cs="Arial"/>
          <w:b/>
          <w:iCs/>
          <w:highlight w:val="cyan"/>
          <w:u w:val="single"/>
          <w:bdr w:val="single" w:sz="4" w:space="0" w:color="auto"/>
        </w:rPr>
        <w:t>Pyongyang regards those as the integral elements of the so-called US</w:t>
      </w:r>
      <w:r w:rsidRPr="005F5576">
        <w:rPr>
          <w:rFonts w:ascii="Arial" w:hAnsi="Arial" w:cs="Arial"/>
          <w:sz w:val="16"/>
        </w:rPr>
        <w:t xml:space="preserve"> “</w:t>
      </w:r>
      <w:r w:rsidRPr="0055566F">
        <w:rPr>
          <w:rFonts w:ascii="Arial" w:hAnsi="Arial" w:cs="Arial"/>
          <w:b/>
          <w:iCs/>
          <w:highlight w:val="cyan"/>
          <w:u w:val="single"/>
          <w:bdr w:val="single" w:sz="4" w:space="0" w:color="auto"/>
        </w:rPr>
        <w:t>hostile policy</w:t>
      </w:r>
      <w:r w:rsidRPr="005F5576">
        <w:rPr>
          <w:rFonts w:ascii="Arial" w:hAnsi="Arial" w:cs="Arial"/>
          <w:sz w:val="16"/>
        </w:rPr>
        <w:t xml:space="preserve">” </w:t>
      </w:r>
      <w:r w:rsidRPr="0055566F">
        <w:rPr>
          <w:rFonts w:ascii="Arial" w:hAnsi="Arial" w:cs="Arial"/>
          <w:b/>
          <w:iCs/>
          <w:highlight w:val="cyan"/>
          <w:u w:val="single"/>
          <w:bdr w:val="single" w:sz="4" w:space="0" w:color="auto"/>
        </w:rPr>
        <w:t>against it</w:t>
      </w:r>
      <w:r w:rsidRPr="005F5576">
        <w:rPr>
          <w:rFonts w:ascii="Arial" w:hAnsi="Arial" w:cs="Arial"/>
          <w:sz w:val="16"/>
        </w:rPr>
        <w:t xml:space="preserve">, </w:t>
      </w:r>
      <w:r w:rsidRPr="0055566F">
        <w:rPr>
          <w:rFonts w:ascii="Arial" w:hAnsi="Arial" w:cs="Arial"/>
          <w:b/>
          <w:iCs/>
          <w:highlight w:val="cyan"/>
          <w:u w:val="single"/>
          <w:bdr w:val="single" w:sz="4" w:space="0" w:color="auto"/>
        </w:rPr>
        <w:t>their continued existence precludes any reduction in the perceived US-ROK military threat</w:t>
      </w:r>
      <w:r w:rsidRPr="005F5576">
        <w:rPr>
          <w:rFonts w:ascii="Arial" w:hAnsi="Arial" w:cs="Arial"/>
          <w:b/>
          <w:iCs/>
          <w:u w:val="single"/>
          <w:bdr w:val="single" w:sz="4" w:space="0" w:color="auto"/>
        </w:rPr>
        <w:t xml:space="preserve"> and any substantial security gains for the DPRK</w:t>
      </w:r>
      <w:r w:rsidRPr="005F5576">
        <w:rPr>
          <w:rFonts w:ascii="Arial" w:hAnsi="Arial" w:cs="Arial"/>
          <w:sz w:val="16"/>
        </w:rPr>
        <w:t xml:space="preserve">, </w:t>
      </w:r>
      <w:r w:rsidRPr="0055566F">
        <w:rPr>
          <w:rFonts w:ascii="Arial" w:hAnsi="Arial" w:cs="Arial"/>
          <w:b/>
          <w:iCs/>
          <w:highlight w:val="cyan"/>
          <w:u w:val="single"/>
          <w:bdr w:val="single" w:sz="4" w:space="0" w:color="auto"/>
        </w:rPr>
        <w:t>thereby rendering meaningless its nuclear disarmament from the security standpoint</w:t>
      </w:r>
      <w:r w:rsidRPr="005F5576">
        <w:rPr>
          <w:rFonts w:ascii="Arial" w:hAnsi="Arial" w:cs="Arial"/>
          <w:sz w:val="16"/>
        </w:rPr>
        <w:t xml:space="preserve">. From the economic perspective, North Korea has very few incentives to want a nuclear deal at this time. In contrast to Iran, Pyongyang has no comparable frozen financial assets to be released; it has no proverbial USD 100 billion in foreign bank accounts. Unlike Iran, North Korea does not have crude oil and gas to ship to its neighbors; nor does it expect to be able to generate substantial new revenues on its own, once its access to global markets is reopened. The DPRK’s exports of mineral resources (mostly iron ore and coal) are already at their historical highs and are pushing the limits of the country’s industrial capacity. They go mostly to China, and they are not affected by sanctions in any significant way. The DPRK is unlikely to earn substantially more revenue without new investments in infrastructure even if other export markets are opened to it. Unlike Iran, North Korea cannot expect to be able to purchase any new weapons from the world markets because it will remain under international arms trade embargoes; nor does it have the foreign exchange to pay for them. Lastly, Russian experts recognize that most of the international sanctions imposed on Pyongyang have nothing to do with its nuclear program; the international community imposed them to stop the DPRK’s ballistic missile program, its sponsorship of international terrorism, and for bilateral reasons (abductions of Japanese citizens, sinking of the </w:t>
      </w:r>
      <w:proofErr w:type="spellStart"/>
      <w:r w:rsidRPr="005F5576">
        <w:rPr>
          <w:rFonts w:ascii="Arial" w:hAnsi="Arial" w:cs="Arial"/>
          <w:sz w:val="16"/>
        </w:rPr>
        <w:t>Cheonan</w:t>
      </w:r>
      <w:proofErr w:type="spellEnd"/>
      <w:r w:rsidRPr="005F5576">
        <w:rPr>
          <w:rFonts w:ascii="Arial" w:hAnsi="Arial" w:cs="Arial"/>
          <w:sz w:val="16"/>
        </w:rPr>
        <w:t xml:space="preserve">, human rights abuses, etc.). Even if a nuclear deal is reached, most bilateral and even international sanctions are likely to remain in place, unless a comprehensive solution covering all the issues of contention is found—which is very difficult and unlikely. Russia’s Dubious Stance </w:t>
      </w:r>
      <w:proofErr w:type="gramStart"/>
      <w:r w:rsidRPr="005F5576">
        <w:rPr>
          <w:rFonts w:ascii="Arial" w:hAnsi="Arial" w:cs="Arial"/>
          <w:sz w:val="16"/>
        </w:rPr>
        <w:t>The</w:t>
      </w:r>
      <w:proofErr w:type="gramEnd"/>
      <w:r w:rsidRPr="005F5576">
        <w:rPr>
          <w:rFonts w:ascii="Arial" w:hAnsi="Arial" w:cs="Arial"/>
          <w:sz w:val="16"/>
        </w:rPr>
        <w:t xml:space="preserve"> Iranian nuclear deal offers plenty of ground for Russian advocates and critics to extrapolate their thinking to the North Korean situation, leaving international observers confused as to whether Russia is really interested in resolving the North Korean nuclear problem at this time. Those who advocate a new nuclear deal with Pyongyang argue that it might help restore the Kremlin’s international image, increase Moscow’s leverage in bargaining with the United States, induce Western cooperation in other issue-areas important to Russia, and potentially </w:t>
      </w:r>
      <w:r w:rsidRPr="005F5576">
        <w:rPr>
          <w:rFonts w:ascii="Arial" w:hAnsi="Arial" w:cs="Arial"/>
          <w:u w:val="single"/>
        </w:rPr>
        <w:t>eliminate the long-standing irritant in Moscow’s relations with Washington that is US deployment</w:t>
      </w:r>
      <w:r w:rsidRPr="005F5576">
        <w:rPr>
          <w:rFonts w:ascii="Arial" w:hAnsi="Arial" w:cs="Arial"/>
          <w:sz w:val="16"/>
        </w:rPr>
        <w:t xml:space="preserve"> of missile defenses </w:t>
      </w:r>
      <w:r w:rsidRPr="005F5576">
        <w:rPr>
          <w:rFonts w:ascii="Arial" w:hAnsi="Arial" w:cs="Arial"/>
          <w:u w:val="single"/>
        </w:rPr>
        <w:t>in Northeast Asia</w:t>
      </w:r>
      <w:r w:rsidRPr="005F5576">
        <w:rPr>
          <w:rFonts w:ascii="Arial" w:hAnsi="Arial" w:cs="Arial"/>
          <w:sz w:val="16"/>
        </w:rPr>
        <w:t xml:space="preserve">. According to Theodore </w:t>
      </w:r>
      <w:proofErr w:type="spellStart"/>
      <w:r w:rsidRPr="005F5576">
        <w:rPr>
          <w:rFonts w:ascii="Arial" w:hAnsi="Arial" w:cs="Arial"/>
          <w:sz w:val="16"/>
        </w:rPr>
        <w:t>Karasik</w:t>
      </w:r>
      <w:proofErr w:type="spellEnd"/>
      <w:r w:rsidRPr="005F5576">
        <w:rPr>
          <w:rFonts w:ascii="Arial" w:hAnsi="Arial" w:cs="Arial"/>
          <w:sz w:val="16"/>
        </w:rPr>
        <w:t xml:space="preserve">, Russia pushed for a nuclear deal with Iran because it elevated Moscow’s status as a negotiator in the international arena. Success in the Iranian negotiations would help Russia in the regulation of the conflict in Syria, where Moscow has much higher stakes and is playing an active role in search of conflict resolution.5 “Russia’s biggest victory in the deal is one of prestige,” said Sergei </w:t>
      </w:r>
      <w:proofErr w:type="spellStart"/>
      <w:r w:rsidRPr="005F5576">
        <w:rPr>
          <w:rFonts w:ascii="Arial" w:hAnsi="Arial" w:cs="Arial"/>
          <w:sz w:val="16"/>
        </w:rPr>
        <w:t>Seregichev</w:t>
      </w:r>
      <w:proofErr w:type="spellEnd"/>
      <w:r w:rsidRPr="005F5576">
        <w:rPr>
          <w:rFonts w:ascii="Arial" w:hAnsi="Arial" w:cs="Arial"/>
          <w:sz w:val="16"/>
        </w:rPr>
        <w:t xml:space="preserve">. “Who made Iran agree with the United States? It was Russia. Without Russia, there would have been no deal.”6 In the same vein, these experts argue that Moscow can reap similar reputational benefits if the international community were to settle its nuclear dispute with Pyongyang. More cynical analysts regard Russian cooperation in the settlement of the North Korean nuclear program not just as a goodwill gesture, but as a possible bargaining chip in relations with the United States, hoping that Moscow’s “concessions” on North Korea might be able to encourage Washington to recognize Russia’s reunification with Crimea. But similar hopes with respect to Russian cooperation on Iran proved to be wishful thinking and produced no desirable effect. Some Russian officials maintain that during the period of deepening US-Russian stand-off over Ukraine, the “North Korean issue” remains one of the few areas of continuing bilateral cooperation, which allows the Kremlin to maintain the veneer that Moscow and Washington can still work together on some issues of international security and produce some positive results. But a similar logic with respect to Iran did not block further deterioration of the overall US-Russian relationship in the past year. Proponents of the nuclear deal with </w:t>
      </w:r>
      <w:r w:rsidRPr="005F5576">
        <w:rPr>
          <w:rFonts w:ascii="Arial" w:hAnsi="Arial" w:cs="Arial"/>
          <w:u w:val="single"/>
        </w:rPr>
        <w:t>Pyongyang argue that it might help either dissuade the United States from deploying</w:t>
      </w:r>
      <w:r w:rsidRPr="005F5576">
        <w:rPr>
          <w:rFonts w:ascii="Arial" w:hAnsi="Arial" w:cs="Arial"/>
          <w:sz w:val="16"/>
        </w:rPr>
        <w:t xml:space="preserve"> its missile defense system </w:t>
      </w:r>
      <w:r w:rsidRPr="005F5576">
        <w:rPr>
          <w:rFonts w:ascii="Arial" w:hAnsi="Arial" w:cs="Arial"/>
          <w:u w:val="single"/>
        </w:rPr>
        <w:t>in Northeast Asia</w:t>
      </w:r>
      <w:r w:rsidRPr="005F5576">
        <w:rPr>
          <w:rFonts w:ascii="Arial" w:hAnsi="Arial" w:cs="Arial"/>
          <w:sz w:val="16"/>
        </w:rPr>
        <w:t xml:space="preserve"> or force it </w:t>
      </w:r>
      <w:r w:rsidRPr="005F5576">
        <w:rPr>
          <w:rFonts w:ascii="Arial" w:hAnsi="Arial" w:cs="Arial"/>
          <w:u w:val="single"/>
        </w:rPr>
        <w:t>to reveal its true intentions</w:t>
      </w:r>
      <w:r w:rsidRPr="005F5576">
        <w:rPr>
          <w:rFonts w:ascii="Arial" w:hAnsi="Arial" w:cs="Arial"/>
          <w:sz w:val="16"/>
        </w:rPr>
        <w:t xml:space="preserve">, namely that its missile shield is </w:t>
      </w:r>
      <w:r w:rsidRPr="005F5576">
        <w:rPr>
          <w:rFonts w:ascii="Arial" w:hAnsi="Arial" w:cs="Arial"/>
          <w:u w:val="single"/>
        </w:rPr>
        <w:t>aimed against Russia</w:t>
      </w:r>
      <w:r w:rsidRPr="005F5576">
        <w:rPr>
          <w:rFonts w:ascii="Arial" w:hAnsi="Arial" w:cs="Arial"/>
          <w:sz w:val="16"/>
        </w:rPr>
        <w:t xml:space="preserve"> and China, not the DPRK. However, the US decision to expand its missile defense assets in Europe even after the disablement of the Iranian nuclear program leaves little doubt in Moscow that Washington is likely to pursue a similar course of action in Northeast Asia, too. Those who caution against pushing Pyongyang to the bargaining table argue that, as in the Iranian case, Russia stands to gain little and lose much more from a possible nuclear deal between the DPRK and the United States. First, </w:t>
      </w:r>
      <w:r w:rsidRPr="0055566F">
        <w:rPr>
          <w:rFonts w:ascii="Arial" w:hAnsi="Arial" w:cs="Arial"/>
          <w:b/>
          <w:iCs/>
          <w:highlight w:val="cyan"/>
          <w:u w:val="single"/>
          <w:bdr w:val="single" w:sz="4" w:space="0" w:color="auto"/>
        </w:rPr>
        <w:t>in a flashback to the old Cold War-type mentality</w:t>
      </w:r>
      <w:r w:rsidRPr="005F5576">
        <w:rPr>
          <w:rFonts w:ascii="Arial" w:hAnsi="Arial" w:cs="Arial"/>
          <w:sz w:val="16"/>
        </w:rPr>
        <w:t xml:space="preserve">, they contend that as long as the Russian-US confrontation over the Ukraine and Europe continues, </w:t>
      </w:r>
      <w:r w:rsidRPr="0055566F">
        <w:rPr>
          <w:rFonts w:ascii="Arial" w:hAnsi="Arial" w:cs="Arial"/>
          <w:b/>
          <w:iCs/>
          <w:highlight w:val="cyan"/>
          <w:u w:val="single"/>
          <w:bdr w:val="single" w:sz="4" w:space="0" w:color="auto"/>
        </w:rPr>
        <w:t>Russia needs a North Korea friendly to Moscow and hostile to Washington to protect the Russian Far Eastern flank</w:t>
      </w:r>
      <w:r w:rsidRPr="005F5576">
        <w:rPr>
          <w:rFonts w:ascii="Arial" w:hAnsi="Arial" w:cs="Arial"/>
          <w:sz w:val="16"/>
        </w:rPr>
        <w:t xml:space="preserve">. It is useful to have a 1.2 million man army that </w:t>
      </w:r>
      <w:r w:rsidRPr="0055566F">
        <w:rPr>
          <w:rFonts w:ascii="Arial" w:hAnsi="Arial" w:cs="Arial"/>
          <w:highlight w:val="cyan"/>
          <w:u w:val="single"/>
        </w:rPr>
        <w:t xml:space="preserve">hates America and </w:t>
      </w:r>
      <w:r w:rsidRPr="0055566F">
        <w:rPr>
          <w:rFonts w:ascii="Arial" w:hAnsi="Arial" w:cs="Arial"/>
          <w:b/>
          <w:iCs/>
          <w:highlight w:val="cyan"/>
          <w:u w:val="single"/>
          <w:bdr w:val="single" w:sz="4" w:space="0" w:color="auto"/>
        </w:rPr>
        <w:t>points its guns at 28</w:t>
      </w:r>
      <w:r w:rsidRPr="0055566F">
        <w:rPr>
          <w:rFonts w:ascii="Arial" w:hAnsi="Arial" w:cs="Arial"/>
          <w:iCs/>
          <w:sz w:val="16"/>
          <w:highlight w:val="cyan"/>
          <w:bdr w:val="single" w:sz="4" w:space="0" w:color="auto"/>
        </w:rPr>
        <w:t>,</w:t>
      </w:r>
      <w:r w:rsidRPr="0055566F">
        <w:rPr>
          <w:rFonts w:ascii="Arial" w:hAnsi="Arial" w:cs="Arial"/>
          <w:b/>
          <w:iCs/>
          <w:highlight w:val="cyan"/>
          <w:u w:val="single"/>
          <w:bdr w:val="single" w:sz="4" w:space="0" w:color="auto"/>
        </w:rPr>
        <w:t>500 US troops in South Korea to divert US attention from Russia’s western flank</w:t>
      </w:r>
      <w:r w:rsidRPr="005F5576">
        <w:rPr>
          <w:rFonts w:ascii="Arial" w:hAnsi="Arial" w:cs="Arial"/>
          <w:sz w:val="16"/>
        </w:rPr>
        <w:t xml:space="preserve">, to increase its defense burden, and </w:t>
      </w:r>
      <w:r w:rsidRPr="0055566F">
        <w:rPr>
          <w:rFonts w:ascii="Arial" w:hAnsi="Arial" w:cs="Arial"/>
          <w:highlight w:val="cyan"/>
          <w:u w:val="single"/>
        </w:rPr>
        <w:t>to dampen US willingness to extend its security commitments</w:t>
      </w:r>
      <w:r w:rsidRPr="005F5576">
        <w:rPr>
          <w:rFonts w:ascii="Arial" w:hAnsi="Arial" w:cs="Arial"/>
          <w:sz w:val="16"/>
        </w:rPr>
        <w:t xml:space="preserve"> to Ukraine, Georgia, and Moldova.</w:t>
      </w:r>
    </w:p>
    <w:p w:rsidR="002E6B2C" w:rsidRPr="005F5576" w:rsidRDefault="002E6B2C" w:rsidP="002E6B2C">
      <w:pPr>
        <w:spacing w:after="0" w:line="240" w:lineRule="auto"/>
        <w:jc w:val="both"/>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 xml:space="preserve">Presence is the most sensitive issue - China and Russia are critically afraid that the </w:t>
      </w:r>
      <w:proofErr w:type="spellStart"/>
      <w:r w:rsidRPr="005F5576">
        <w:rPr>
          <w:rFonts w:ascii="Arial" w:eastAsiaTheme="majorEastAsia" w:hAnsi="Arial" w:cs="Arial"/>
          <w:b/>
          <w:iCs/>
        </w:rPr>
        <w:t>Norths</w:t>
      </w:r>
      <w:proofErr w:type="spellEnd"/>
      <w:r w:rsidRPr="005F5576">
        <w:rPr>
          <w:rFonts w:ascii="Arial" w:eastAsiaTheme="majorEastAsia" w:hAnsi="Arial" w:cs="Arial"/>
          <w:b/>
          <w:iCs/>
        </w:rPr>
        <w:t xml:space="preserve"> arsenal would fall into the hands of the United States </w:t>
      </w:r>
    </w:p>
    <w:p w:rsidR="002E6B2C" w:rsidRPr="005F5576" w:rsidRDefault="002E6B2C" w:rsidP="002E6B2C">
      <w:pPr>
        <w:spacing w:after="0" w:line="240" w:lineRule="auto"/>
        <w:rPr>
          <w:rFonts w:ascii="Arial" w:hAnsi="Arial" w:cs="Arial"/>
        </w:rPr>
      </w:pPr>
      <w:r w:rsidRPr="005F5576">
        <w:rPr>
          <w:rFonts w:ascii="Arial" w:hAnsi="Arial" w:cs="Arial"/>
          <w:b/>
          <w:bCs/>
        </w:rPr>
        <w:t>Kim 14</w:t>
      </w:r>
      <w:r w:rsidRPr="005F5576">
        <w:rPr>
          <w:rFonts w:ascii="Arial" w:hAnsi="Arial" w:cs="Arial"/>
        </w:rPr>
        <w:t xml:space="preserve"> </w:t>
      </w:r>
      <w:r w:rsidRPr="005F5576">
        <w:rPr>
          <w:rFonts w:ascii="Arial" w:hAnsi="Arial" w:cs="Arial"/>
          <w:sz w:val="16"/>
          <w:szCs w:val="16"/>
        </w:rPr>
        <w:t xml:space="preserve">- Global Expectations for Korean Unification </w:t>
      </w:r>
      <w:proofErr w:type="spellStart"/>
      <w:r w:rsidRPr="005F5576">
        <w:rPr>
          <w:rFonts w:ascii="Arial" w:hAnsi="Arial" w:cs="Arial"/>
          <w:sz w:val="16"/>
          <w:szCs w:val="16"/>
        </w:rPr>
        <w:t>Kyuryoon</w:t>
      </w:r>
      <w:proofErr w:type="spellEnd"/>
      <w:r w:rsidRPr="005F5576">
        <w:rPr>
          <w:rFonts w:ascii="Arial" w:hAnsi="Arial" w:cs="Arial"/>
          <w:sz w:val="16"/>
          <w:szCs w:val="16"/>
        </w:rPr>
        <w:t xml:space="preserve"> Kim Research on Unification Costs and Benefits 2014-1 (file:///C:/Users/Calen_2/Downloads/%C3%85%C3%AB%C3%80%C3%8F%C2%BA%C3%B1%C2%BF%C3%AB%C3%86%C3%AD%C3%80%C3%8D14-01.pdf) CM</w:t>
      </w:r>
    </w:p>
    <w:p w:rsidR="002E6B2C" w:rsidRPr="005F5576" w:rsidRDefault="002E6B2C" w:rsidP="002E6B2C">
      <w:pPr>
        <w:spacing w:after="0" w:line="240" w:lineRule="auto"/>
        <w:jc w:val="both"/>
        <w:rPr>
          <w:rFonts w:ascii="Arial" w:hAnsi="Arial" w:cs="Arial"/>
          <w:sz w:val="16"/>
        </w:rPr>
      </w:pPr>
      <w:r w:rsidRPr="005F5576">
        <w:rPr>
          <w:rFonts w:ascii="Arial" w:hAnsi="Arial" w:cs="Arial"/>
          <w:sz w:val="16"/>
        </w:rPr>
        <w:t xml:space="preserve">Third, </w:t>
      </w:r>
      <w:r w:rsidRPr="005F5576">
        <w:rPr>
          <w:rFonts w:ascii="Arial" w:hAnsi="Arial" w:cs="Arial"/>
          <w:u w:val="single"/>
        </w:rPr>
        <w:t>China could have concern that it will lose a buffer state in the North and at the same time</w:t>
      </w:r>
      <w:r w:rsidRPr="005F5576">
        <w:rPr>
          <w:rFonts w:ascii="Arial" w:hAnsi="Arial" w:cs="Arial"/>
          <w:sz w:val="16"/>
        </w:rPr>
        <w:t xml:space="preserve">, </w:t>
      </w:r>
      <w:r w:rsidRPr="005F5576">
        <w:rPr>
          <w:rFonts w:ascii="Arial" w:hAnsi="Arial" w:cs="Arial"/>
          <w:u w:val="single"/>
        </w:rPr>
        <w:t>unified Korea will lean towards the 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w:t>
      </w:r>
      <w:r w:rsidRPr="005F5576">
        <w:rPr>
          <w:rFonts w:ascii="Arial" w:hAnsi="Arial" w:cs="Arial"/>
          <w:u w:val="single"/>
        </w:rPr>
        <w:t>Russia could share the worry</w:t>
      </w:r>
      <w:r w:rsidRPr="005F5576">
        <w:rPr>
          <w:rFonts w:ascii="Arial" w:hAnsi="Arial" w:cs="Arial"/>
          <w:sz w:val="16"/>
        </w:rPr>
        <w:t xml:space="preserve"> to some extent. That is, </w:t>
      </w:r>
      <w:r w:rsidRPr="0055566F">
        <w:rPr>
          <w:rFonts w:ascii="Arial" w:hAnsi="Arial" w:cs="Arial"/>
          <w:b/>
          <w:iCs/>
          <w:highlight w:val="cyan"/>
          <w:u w:val="single"/>
          <w:bdr w:val="single" w:sz="4" w:space="0" w:color="auto"/>
        </w:rPr>
        <w:t>China and Russia are particularly concerned that all the military assets in the North including nuclear arsenal will fall under the control of the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F5576">
        <w:rPr>
          <w:rFonts w:ascii="Arial" w:hAnsi="Arial" w:cs="Arial"/>
          <w:u w:val="single"/>
        </w:rPr>
        <w:t>and South Korea</w:t>
      </w:r>
      <w:r w:rsidRPr="005F5576">
        <w:rPr>
          <w:rFonts w:ascii="Arial" w:hAnsi="Arial" w:cs="Arial"/>
          <w:sz w:val="16"/>
        </w:rPr>
        <w:t xml:space="preserve">. </w:t>
      </w:r>
      <w:r w:rsidRPr="0055566F">
        <w:rPr>
          <w:rFonts w:ascii="Arial" w:hAnsi="Arial" w:cs="Arial"/>
          <w:b/>
          <w:iCs/>
          <w:highlight w:val="cyan"/>
          <w:u w:val="single"/>
          <w:bdr w:val="single" w:sz="4" w:space="0" w:color="auto"/>
        </w:rPr>
        <w:t>This is the most sensitive issue in the Four Powers’ strategic balance sheet regarding the Korean unification</w:t>
      </w:r>
      <w:r w:rsidRPr="005F5576">
        <w:rPr>
          <w:rFonts w:ascii="Arial" w:hAnsi="Arial" w:cs="Arial"/>
          <w:sz w:val="16"/>
        </w:rPr>
        <w:t xml:space="preserve">. </w:t>
      </w:r>
      <w:r w:rsidRPr="005F5576">
        <w:rPr>
          <w:rFonts w:ascii="Arial" w:hAnsi="Arial" w:cs="Arial"/>
          <w:u w:val="single"/>
        </w:rPr>
        <w:t>Therefore</w:t>
      </w:r>
      <w:r w:rsidRPr="005F5576">
        <w:rPr>
          <w:rFonts w:ascii="Arial" w:hAnsi="Arial" w:cs="Arial"/>
          <w:sz w:val="16"/>
        </w:rPr>
        <w:t xml:space="preserve">, </w:t>
      </w:r>
      <w:r w:rsidRPr="005F5576">
        <w:rPr>
          <w:rFonts w:ascii="Arial" w:hAnsi="Arial" w:cs="Arial"/>
          <w:u w:val="single"/>
        </w:rPr>
        <w:t>it must be seriously addressed</w:t>
      </w:r>
      <w:r w:rsidRPr="005F5576">
        <w:rPr>
          <w:rFonts w:ascii="Arial" w:hAnsi="Arial" w:cs="Arial"/>
          <w:sz w:val="16"/>
        </w:rPr>
        <w:t xml:space="preserve">. The Four Powers’ apprehension over the possible strategic imbalance will be relieved if an international consensus can be reached on the following issues: the northern part of unified Korea be verifiably denuclearized, all the components of Weapons of Mass Destruction including missiles systems be dismantled permanently and finally, </w:t>
      </w:r>
      <w:r w:rsidRPr="0055566F">
        <w:rPr>
          <w:rFonts w:ascii="Arial" w:hAnsi="Arial" w:cs="Arial"/>
          <w:b/>
          <w:iCs/>
          <w:highlight w:val="cyan"/>
          <w:u w:val="single"/>
          <w:bdr w:val="single" w:sz="4" w:space="0" w:color="auto"/>
        </w:rPr>
        <w:t>any foreign military presence be limited</w:t>
      </w:r>
      <w:r w:rsidRPr="005F5576">
        <w:rPr>
          <w:rFonts w:ascii="Arial" w:hAnsi="Arial" w:cs="Arial"/>
          <w:sz w:val="16"/>
        </w:rPr>
        <w:t xml:space="preserve">. If the countries with willingness to share experience of denuclearization such as South Africa, Brazil and Argentine in addition to the ‘Intervener Group’ countries could join with the Four Powers to make an international consensus on such a military status, </w:t>
      </w:r>
      <w:r w:rsidRPr="0055566F">
        <w:rPr>
          <w:rFonts w:ascii="Arial" w:hAnsi="Arial" w:cs="Arial"/>
          <w:highlight w:val="cyan"/>
          <w:u w:val="single"/>
        </w:rPr>
        <w:t>then it is more likely to find a common ground</w:t>
      </w:r>
      <w:r w:rsidRPr="005F5576">
        <w:rPr>
          <w:rFonts w:ascii="Arial" w:hAnsi="Arial" w:cs="Arial"/>
          <w:u w:val="single"/>
        </w:rPr>
        <w:t xml:space="preserve"> on strategic balance of unified Korea</w:t>
      </w:r>
      <w:r w:rsidRPr="005F5576">
        <w:rPr>
          <w:rFonts w:ascii="Arial" w:hAnsi="Arial" w:cs="Arial"/>
          <w:sz w:val="16"/>
        </w:rPr>
        <w:t xml:space="preserve">. &lt;Emphasis on Formation of Multilateral System&gt; There is probable concern that </w:t>
      </w:r>
      <w:r w:rsidRPr="005F5576">
        <w:rPr>
          <w:rFonts w:ascii="Arial" w:hAnsi="Arial" w:cs="Arial"/>
          <w:u w:val="single"/>
        </w:rPr>
        <w:t>the conflict of interests among the Four Powers regarding the Korean unification could be an obstacle in seeking solutions for the Korean conundrum</w:t>
      </w:r>
      <w:r w:rsidRPr="005F5576">
        <w:rPr>
          <w:rFonts w:ascii="Arial" w:hAnsi="Arial" w:cs="Arial"/>
          <w:sz w:val="16"/>
        </w:rPr>
        <w:t xml:space="preserve">. In an environment where the Four Powers possess a kind of ‘exclusive rights’ status in the path of the Korean unification, it would be virtually impossible to foster an international consensus favorable to the realization of unified Korea. In this context, we have all the more reason to invite leading countries with newly perceived stakes in the peninsula to the forum of the Korean unification. </w:t>
      </w:r>
      <w:r w:rsidRPr="005F5576">
        <w:rPr>
          <w:rFonts w:ascii="Arial" w:hAnsi="Arial" w:cs="Arial"/>
          <w:u w:val="single"/>
        </w:rPr>
        <w:t>This is a sensible strategy for the purpose of finding a common ground for a peaceful unification to the benefit of all the participating countries</w:t>
      </w:r>
      <w:r w:rsidRPr="005F5576">
        <w:rPr>
          <w:rFonts w:ascii="Arial" w:hAnsi="Arial" w:cs="Arial"/>
          <w:sz w:val="16"/>
        </w:rPr>
        <w:t>. As Korea now remains the only divided country in the world, unified Korea will bear the historical significance of eradicating remnants of the Cold War. In addition, the establishment of unified Korea will be conducive to the formation of multi-polar system in Asia, creating more strategic autonomy to major Asian countries such as India with their foreign policies. This would provide leading countries with an additional motivation to actively participate in the unification process. Furthermore, multilateral efforts to achieve the Korean unification are also expected to contribute to the furtherance of democratic element in the dynamics of international relations as a whole.</w:t>
      </w:r>
    </w:p>
    <w:p w:rsidR="002E6B2C" w:rsidRPr="005F5576" w:rsidRDefault="002E6B2C" w:rsidP="002E6B2C">
      <w:pPr>
        <w:spacing w:after="0" w:line="240" w:lineRule="auto"/>
        <w:jc w:val="both"/>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 xml:space="preserve">Hardline approaches to North Korea create a strategic draw - Asking China and Russia to support policies that bring troops to their borders makes nuclear crisis inevitable </w:t>
      </w:r>
    </w:p>
    <w:p w:rsidR="002E6B2C" w:rsidRPr="005F5576" w:rsidRDefault="002E6B2C" w:rsidP="002E6B2C">
      <w:pPr>
        <w:spacing w:after="0" w:line="240" w:lineRule="auto"/>
        <w:rPr>
          <w:rFonts w:ascii="Arial" w:hAnsi="Arial" w:cs="Arial"/>
          <w:sz w:val="16"/>
        </w:rPr>
      </w:pPr>
      <w:proofErr w:type="spellStart"/>
      <w:r w:rsidRPr="005F5576">
        <w:rPr>
          <w:rFonts w:ascii="Arial" w:hAnsi="Arial" w:cs="Arial"/>
          <w:b/>
          <w:bCs/>
        </w:rPr>
        <w:t>Zhebin</w:t>
      </w:r>
      <w:proofErr w:type="spellEnd"/>
      <w:r w:rsidRPr="005F5576">
        <w:rPr>
          <w:rFonts w:ascii="Arial" w:hAnsi="Arial" w:cs="Arial"/>
          <w:b/>
          <w:bCs/>
        </w:rPr>
        <w:t xml:space="preserve"> 03</w:t>
      </w:r>
      <w:r w:rsidRPr="005F5576">
        <w:rPr>
          <w:rFonts w:ascii="Arial" w:hAnsi="Arial" w:cs="Arial"/>
          <w:sz w:val="16"/>
        </w:rPr>
        <w:t xml:space="preserve"> </w:t>
      </w:r>
      <w:r w:rsidRPr="005F5576">
        <w:rPr>
          <w:rFonts w:ascii="Arial" w:hAnsi="Arial" w:cs="Arial"/>
          <w:sz w:val="16"/>
          <w:szCs w:val="16"/>
        </w:rPr>
        <w:t xml:space="preserve">- THE BUSH DOCTRINE, RUSSIA, AND KOREA Author(s): Alexander </w:t>
      </w:r>
      <w:proofErr w:type="spellStart"/>
      <w:r w:rsidRPr="005F5576">
        <w:rPr>
          <w:rFonts w:ascii="Arial" w:hAnsi="Arial" w:cs="Arial"/>
          <w:sz w:val="16"/>
          <w:szCs w:val="16"/>
        </w:rPr>
        <w:t>Zhebin</w:t>
      </w:r>
      <w:proofErr w:type="spellEnd"/>
      <w:r w:rsidRPr="005F5576">
        <w:rPr>
          <w:rFonts w:ascii="Arial" w:hAnsi="Arial" w:cs="Arial"/>
          <w:sz w:val="16"/>
          <w:szCs w:val="16"/>
        </w:rPr>
        <w:t xml:space="preserve"> Source: Asian Perspective, Vol. 27, No. 4, Special Issue on the Bush Doctrine and Asia (2003), pp. 147-181 Published by: Lynne </w:t>
      </w:r>
      <w:proofErr w:type="spellStart"/>
      <w:r w:rsidRPr="005F5576">
        <w:rPr>
          <w:rFonts w:ascii="Arial" w:hAnsi="Arial" w:cs="Arial"/>
          <w:sz w:val="16"/>
          <w:szCs w:val="16"/>
        </w:rPr>
        <w:t>Rienner</w:t>
      </w:r>
      <w:proofErr w:type="spellEnd"/>
      <w:r w:rsidRPr="005F5576">
        <w:rPr>
          <w:rFonts w:ascii="Arial" w:hAnsi="Arial" w:cs="Arial"/>
          <w:sz w:val="16"/>
          <w:szCs w:val="16"/>
        </w:rPr>
        <w:t xml:space="preserve"> Publishers Stable URL: http://www.jstor.org/stable/42704433 Accessed: 31-08-2015 15:38 UTC (http://www.jstor.org/stable/pdf/42704433.pdf?acceptTC=true) CM</w:t>
      </w:r>
    </w:p>
    <w:p w:rsidR="002E6B2C" w:rsidRPr="005F5576" w:rsidRDefault="002E6B2C" w:rsidP="002E6B2C">
      <w:pPr>
        <w:spacing w:after="0" w:line="240" w:lineRule="auto"/>
        <w:jc w:val="both"/>
        <w:rPr>
          <w:rFonts w:ascii="Arial" w:hAnsi="Arial" w:cs="Arial"/>
          <w:sz w:val="16"/>
        </w:rPr>
      </w:pPr>
      <w:r w:rsidRPr="005F5576">
        <w:rPr>
          <w:rFonts w:ascii="Arial" w:hAnsi="Arial" w:cs="Arial"/>
          <w:sz w:val="16"/>
        </w:rPr>
        <w:t xml:space="preserve">The United States seems to have far-reaching and, for the time being, covert plans concerning the Korean peninsula. These plans received increased urgency in the context of the realization of the Bush Doctrine with its talk of preventive strikes using precision conventional armaments of a new generation as well as low-yield nuclear weapons. After the disappearance of the USSR and the collapse of socialism in the East European countries, </w:t>
      </w:r>
      <w:r w:rsidRPr="005F5576">
        <w:rPr>
          <w:rFonts w:ascii="Arial" w:hAnsi="Arial" w:cs="Arial"/>
          <w:u w:val="single"/>
        </w:rPr>
        <w:t>Washington hoped for an early crash of the North Korean regime</w:t>
      </w:r>
      <w:r w:rsidRPr="005F5576">
        <w:rPr>
          <w:rFonts w:ascii="Arial" w:hAnsi="Arial" w:cs="Arial"/>
          <w:sz w:val="16"/>
        </w:rPr>
        <w:t xml:space="preserve">. </w:t>
      </w:r>
      <w:r w:rsidRPr="005F5576">
        <w:rPr>
          <w:rFonts w:ascii="Arial" w:hAnsi="Arial" w:cs="Arial"/>
          <w:u w:val="single"/>
        </w:rPr>
        <w:t>Absorption of the North by the South</w:t>
      </w:r>
      <w:r w:rsidRPr="005F5576">
        <w:rPr>
          <w:rFonts w:ascii="Arial" w:hAnsi="Arial" w:cs="Arial"/>
          <w:sz w:val="16"/>
        </w:rPr>
        <w:t xml:space="preserve"> under the military-political aegis of the United States would have allowed the Americans to establish control over unique strategic vantage points in Asia located on the common borders of Russia, China, and Japan - the very powers that potentially can still challenge U.S. global dominance. </w:t>
      </w:r>
      <w:r w:rsidRPr="005F5576">
        <w:rPr>
          <w:rFonts w:ascii="Arial" w:hAnsi="Arial" w:cs="Arial"/>
          <w:u w:val="single"/>
        </w:rPr>
        <w:t>Liquidation of the DPRK not only would conclude the process of a realignment of the results of World War II in Northeast Asia</w:t>
      </w:r>
      <w:r w:rsidRPr="005F5576">
        <w:rPr>
          <w:rFonts w:ascii="Arial" w:hAnsi="Arial" w:cs="Arial"/>
          <w:sz w:val="16"/>
        </w:rPr>
        <w:t xml:space="preserve">, </w:t>
      </w:r>
      <w:r w:rsidRPr="005F5576">
        <w:rPr>
          <w:rFonts w:ascii="Arial" w:hAnsi="Arial" w:cs="Arial"/>
          <w:u w:val="single"/>
        </w:rPr>
        <w:t>but also would mean a revision of the truce that ended the Korean War of 1950-1953</w:t>
      </w:r>
      <w:r w:rsidRPr="005F5576">
        <w:rPr>
          <w:rFonts w:ascii="Arial" w:hAnsi="Arial" w:cs="Arial"/>
          <w:sz w:val="16"/>
        </w:rPr>
        <w:t xml:space="preserve">. </w:t>
      </w:r>
      <w:r w:rsidRPr="0055566F">
        <w:rPr>
          <w:rFonts w:ascii="Arial" w:hAnsi="Arial" w:cs="Arial"/>
          <w:b/>
          <w:iCs/>
          <w:highlight w:val="cyan"/>
          <w:u w:val="single"/>
          <w:bdr w:val="single" w:sz="4" w:space="0" w:color="auto"/>
        </w:rPr>
        <w:t>The deployment of the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armed forces</w:t>
      </w:r>
      <w:r w:rsidRPr="005F5576">
        <w:rPr>
          <w:rFonts w:ascii="Arial" w:hAnsi="Arial" w:cs="Arial"/>
          <w:b/>
          <w:iCs/>
          <w:u w:val="single"/>
          <w:bdr w:val="single" w:sz="4" w:space="0" w:color="auto"/>
        </w:rPr>
        <w:t xml:space="preserve"> with their precision weaponry along almost the entire 1400 kilometer-long </w:t>
      </w:r>
      <w:r w:rsidRPr="0055566F">
        <w:rPr>
          <w:rFonts w:ascii="Arial" w:hAnsi="Arial" w:cs="Arial"/>
          <w:b/>
          <w:iCs/>
          <w:highlight w:val="cyan"/>
          <w:u w:val="single"/>
          <w:bdr w:val="single" w:sz="4" w:space="0" w:color="auto"/>
        </w:rPr>
        <w:t>overland border with China and</w:t>
      </w:r>
      <w:r w:rsidRPr="005F5576">
        <w:rPr>
          <w:rFonts w:ascii="Arial" w:hAnsi="Arial" w:cs="Arial"/>
          <w:b/>
          <w:iCs/>
          <w:u w:val="single"/>
          <w:bdr w:val="single" w:sz="4" w:space="0" w:color="auto"/>
        </w:rPr>
        <w:t xml:space="preserve"> the seventeen kilometer-long border with </w:t>
      </w:r>
      <w:r w:rsidRPr="0055566F">
        <w:rPr>
          <w:rFonts w:ascii="Arial" w:hAnsi="Arial" w:cs="Arial"/>
          <w:b/>
          <w:iCs/>
          <w:highlight w:val="cyan"/>
          <w:u w:val="single"/>
          <w:bdr w:val="single" w:sz="4" w:space="0" w:color="auto"/>
        </w:rPr>
        <w:t>Russia</w:t>
      </w:r>
      <w:r w:rsidRPr="005F5576">
        <w:rPr>
          <w:rFonts w:ascii="Arial" w:hAnsi="Arial" w:cs="Arial"/>
          <w:b/>
          <w:iCs/>
          <w:u w:val="single"/>
          <w:bdr w:val="single" w:sz="4" w:space="0" w:color="auto"/>
        </w:rPr>
        <w:t xml:space="preserve"> </w:t>
      </w:r>
      <w:r w:rsidRPr="0055566F">
        <w:rPr>
          <w:rFonts w:ascii="Arial" w:hAnsi="Arial" w:cs="Arial"/>
          <w:b/>
          <w:iCs/>
          <w:highlight w:val="cyan"/>
          <w:u w:val="single"/>
          <w:bdr w:val="single" w:sz="4" w:space="0" w:color="auto"/>
        </w:rPr>
        <w:t>would result in cardinal changes in the military-political situation in this region and in the Asia-Pacific as a whole</w:t>
      </w:r>
      <w:r w:rsidRPr="005F5576">
        <w:rPr>
          <w:rFonts w:ascii="Arial" w:hAnsi="Arial" w:cs="Arial"/>
          <w:sz w:val="16"/>
        </w:rPr>
        <w:t xml:space="preserve">.46 Some observers are inclined to consider the U.S. attack on Iraq, as well as the Washington-sponsored "anti-terrorist operation" in Afghanistan that resulted in </w:t>
      </w:r>
      <w:r w:rsidRPr="005F5576">
        <w:rPr>
          <w:rFonts w:ascii="Arial" w:hAnsi="Arial" w:cs="Arial"/>
          <w:u w:val="single"/>
        </w:rPr>
        <w:t>the 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w:t>
      </w:r>
      <w:r w:rsidRPr="005F5576">
        <w:rPr>
          <w:rFonts w:ascii="Arial" w:hAnsi="Arial" w:cs="Arial"/>
          <w:u w:val="single"/>
        </w:rPr>
        <w:t>acquisition of a number of military bases in Central Asia</w:t>
      </w:r>
      <w:r w:rsidRPr="005F5576">
        <w:rPr>
          <w:rFonts w:ascii="Arial" w:hAnsi="Arial" w:cs="Arial"/>
          <w:sz w:val="16"/>
        </w:rPr>
        <w:t xml:space="preserve">, </w:t>
      </w:r>
      <w:r w:rsidRPr="005F5576">
        <w:rPr>
          <w:rFonts w:ascii="Arial" w:hAnsi="Arial" w:cs="Arial"/>
          <w:u w:val="single"/>
        </w:rPr>
        <w:t>as part of a future struggle between the United States and China</w:t>
      </w:r>
      <w:r w:rsidRPr="005F5576">
        <w:rPr>
          <w:rFonts w:ascii="Arial" w:hAnsi="Arial" w:cs="Arial"/>
          <w:sz w:val="16"/>
        </w:rPr>
        <w:t xml:space="preserve">. General </w:t>
      </w:r>
      <w:proofErr w:type="spellStart"/>
      <w:r w:rsidRPr="005F5576">
        <w:rPr>
          <w:rFonts w:ascii="Arial" w:hAnsi="Arial" w:cs="Arial"/>
          <w:sz w:val="16"/>
        </w:rPr>
        <w:t>Shebarshin</w:t>
      </w:r>
      <w:proofErr w:type="spellEnd"/>
      <w:r w:rsidRPr="005F5576">
        <w:rPr>
          <w:rFonts w:ascii="Arial" w:hAnsi="Arial" w:cs="Arial"/>
          <w:sz w:val="16"/>
        </w:rPr>
        <w:t xml:space="preserve"> believes that bases in this region are necessary for the United States, "not for fighting terrorism, but for control over the northwest part of China." Moreover, in his opinion, the </w:t>
      </w:r>
      <w:r w:rsidRPr="0055566F">
        <w:rPr>
          <w:rFonts w:ascii="Arial" w:hAnsi="Arial" w:cs="Arial"/>
          <w:b/>
          <w:iCs/>
          <w:highlight w:val="cyan"/>
          <w:u w:val="single"/>
          <w:bdr w:val="single" w:sz="4" w:space="0" w:color="auto"/>
        </w:rPr>
        <w:t>Americans would be able to encircle not only China but also Russia</w:t>
      </w:r>
      <w:r w:rsidRPr="005F5576">
        <w:rPr>
          <w:rFonts w:ascii="Arial" w:hAnsi="Arial" w:cs="Arial"/>
          <w:b/>
          <w:iCs/>
          <w:u w:val="single"/>
          <w:bdr w:val="single" w:sz="4" w:space="0" w:color="auto"/>
        </w:rPr>
        <w:t xml:space="preserve"> with military bases</w:t>
      </w:r>
      <w:r w:rsidRPr="005F5576">
        <w:rPr>
          <w:rFonts w:ascii="Arial" w:hAnsi="Arial" w:cs="Arial"/>
          <w:sz w:val="16"/>
        </w:rPr>
        <w:t xml:space="preserve">.47 </w:t>
      </w:r>
      <w:r w:rsidRPr="005F5576">
        <w:rPr>
          <w:rFonts w:ascii="Arial" w:hAnsi="Arial" w:cs="Arial"/>
          <w:u w:val="single"/>
        </w:rPr>
        <w:t>In view of such plans</w:t>
      </w:r>
      <w:r w:rsidRPr="005F5576">
        <w:rPr>
          <w:rFonts w:ascii="Arial" w:hAnsi="Arial" w:cs="Arial"/>
          <w:sz w:val="16"/>
        </w:rPr>
        <w:t xml:space="preserve">, </w:t>
      </w:r>
      <w:r w:rsidRPr="005F5576">
        <w:rPr>
          <w:rFonts w:ascii="Arial" w:hAnsi="Arial" w:cs="Arial"/>
          <w:u w:val="single"/>
        </w:rPr>
        <w:t>Washington's appeals to Moscow and Beijing to take part in certain multilateral efforts with the ultimate aim of liquidating the DPRK look somewhat arrogant</w:t>
      </w:r>
      <w:r w:rsidRPr="005F5576">
        <w:rPr>
          <w:rFonts w:ascii="Arial" w:hAnsi="Arial" w:cs="Arial"/>
          <w:sz w:val="16"/>
        </w:rPr>
        <w:t xml:space="preserve">. </w:t>
      </w:r>
      <w:r w:rsidRPr="0055566F">
        <w:rPr>
          <w:rFonts w:ascii="Arial" w:hAnsi="Arial" w:cs="Arial"/>
          <w:b/>
          <w:iCs/>
          <w:highlight w:val="cyan"/>
          <w:u w:val="single"/>
          <w:bdr w:val="single" w:sz="4" w:space="0" w:color="auto"/>
        </w:rPr>
        <w:t>The Russians and the Chinese actually are being called upon to help create the conditions for bringing American soldiers right up to their own borders</w:t>
      </w:r>
      <w:r w:rsidRPr="005F5576">
        <w:rPr>
          <w:rFonts w:ascii="Arial" w:hAnsi="Arial" w:cs="Arial"/>
          <w:sz w:val="16"/>
        </w:rPr>
        <w:t xml:space="preserve">. Beijing understands the negative consequences that a possible liquidation of the DPRK has for the PRC. </w:t>
      </w:r>
      <w:r w:rsidRPr="005F5576">
        <w:rPr>
          <w:rFonts w:ascii="Arial" w:hAnsi="Arial" w:cs="Arial"/>
          <w:u w:val="single"/>
        </w:rPr>
        <w:t>Therefore the Chinese</w:t>
      </w:r>
      <w:r w:rsidRPr="005F5576">
        <w:rPr>
          <w:rFonts w:ascii="Arial" w:hAnsi="Arial" w:cs="Arial"/>
          <w:sz w:val="16"/>
        </w:rPr>
        <w:t xml:space="preserve">, </w:t>
      </w:r>
      <w:r w:rsidRPr="0055566F">
        <w:rPr>
          <w:rFonts w:ascii="Arial" w:hAnsi="Arial" w:cs="Arial"/>
          <w:highlight w:val="cyan"/>
          <w:u w:val="single"/>
        </w:rPr>
        <w:t>despite</w:t>
      </w:r>
      <w:r w:rsidRPr="005F5576">
        <w:rPr>
          <w:rFonts w:ascii="Arial" w:hAnsi="Arial" w:cs="Arial"/>
          <w:u w:val="single"/>
        </w:rPr>
        <w:t xml:space="preserve"> their </w:t>
      </w:r>
      <w:r w:rsidRPr="0055566F">
        <w:rPr>
          <w:rFonts w:ascii="Arial" w:hAnsi="Arial" w:cs="Arial"/>
          <w:highlight w:val="cyan"/>
          <w:u w:val="single"/>
        </w:rPr>
        <w:t>displeasure with some of Pyongyang's moves</w:t>
      </w:r>
      <w:r w:rsidRPr="005F5576">
        <w:rPr>
          <w:rFonts w:ascii="Arial" w:hAnsi="Arial" w:cs="Arial"/>
          <w:sz w:val="16"/>
        </w:rPr>
        <w:t xml:space="preserve">, </w:t>
      </w:r>
      <w:r w:rsidRPr="0055566F">
        <w:rPr>
          <w:rFonts w:ascii="Arial" w:hAnsi="Arial" w:cs="Arial"/>
          <w:highlight w:val="cyan"/>
          <w:u w:val="single"/>
        </w:rPr>
        <w:t>cannot afford to</w:t>
      </w:r>
      <w:r w:rsidRPr="005F5576">
        <w:rPr>
          <w:rFonts w:ascii="Arial" w:hAnsi="Arial" w:cs="Arial"/>
          <w:sz w:val="16"/>
        </w:rPr>
        <w:t xml:space="preserve"> "</w:t>
      </w:r>
      <w:r w:rsidRPr="0055566F">
        <w:rPr>
          <w:rFonts w:ascii="Arial" w:hAnsi="Arial" w:cs="Arial"/>
          <w:highlight w:val="cyan"/>
          <w:u w:val="single"/>
        </w:rPr>
        <w:t>yield</w:t>
      </w:r>
      <w:r w:rsidRPr="005F5576">
        <w:rPr>
          <w:rFonts w:ascii="Arial" w:hAnsi="Arial" w:cs="Arial"/>
          <w:sz w:val="16"/>
        </w:rPr>
        <w:t xml:space="preserve">" </w:t>
      </w:r>
      <w:r w:rsidRPr="0055566F">
        <w:rPr>
          <w:rFonts w:ascii="Arial" w:hAnsi="Arial" w:cs="Arial"/>
          <w:highlight w:val="cyan"/>
          <w:u w:val="single"/>
        </w:rPr>
        <w:t>North Korea</w:t>
      </w:r>
      <w:r w:rsidRPr="005F5576">
        <w:rPr>
          <w:rFonts w:ascii="Arial" w:hAnsi="Arial" w:cs="Arial"/>
          <w:sz w:val="16"/>
        </w:rPr>
        <w:t xml:space="preserve">. The Americans, in turn, understand that </w:t>
      </w:r>
      <w:r w:rsidRPr="005F5576">
        <w:rPr>
          <w:rFonts w:ascii="Arial" w:hAnsi="Arial" w:cs="Arial"/>
          <w:u w:val="single"/>
        </w:rPr>
        <w:t>any attempt to take hold of what China has considered its sphere of influence for hundreds of years would mean a major quarrel with the world's largest country</w:t>
      </w:r>
      <w:r w:rsidRPr="005F5576">
        <w:rPr>
          <w:rFonts w:ascii="Arial" w:hAnsi="Arial" w:cs="Arial"/>
          <w:sz w:val="16"/>
        </w:rPr>
        <w:t xml:space="preserve">, the consequences of which are unpredictable. </w:t>
      </w:r>
      <w:r w:rsidRPr="0055566F">
        <w:rPr>
          <w:rFonts w:ascii="Arial" w:hAnsi="Arial" w:cs="Arial"/>
          <w:b/>
          <w:iCs/>
          <w:highlight w:val="cyan"/>
          <w:u w:val="single"/>
          <w:bdr w:val="single" w:sz="4" w:space="0" w:color="auto"/>
        </w:rPr>
        <w:t>The North Koreans have taken advantage of this "draw situation" and</w:t>
      </w:r>
      <w:r w:rsidRPr="005F5576">
        <w:rPr>
          <w:rFonts w:ascii="Arial" w:hAnsi="Arial" w:cs="Arial"/>
          <w:sz w:val="16"/>
        </w:rPr>
        <w:t xml:space="preserve">, </w:t>
      </w:r>
      <w:r w:rsidRPr="005F5576">
        <w:rPr>
          <w:rFonts w:ascii="Arial" w:hAnsi="Arial" w:cs="Arial"/>
          <w:b/>
          <w:iCs/>
          <w:u w:val="single"/>
          <w:bdr w:val="single" w:sz="4" w:space="0" w:color="auto"/>
        </w:rPr>
        <w:t>feeling incapable of defending themselves with their obsolete conventional armaments</w:t>
      </w:r>
      <w:r w:rsidRPr="005F5576">
        <w:rPr>
          <w:rFonts w:ascii="Arial" w:hAnsi="Arial" w:cs="Arial"/>
          <w:sz w:val="16"/>
        </w:rPr>
        <w:t xml:space="preserve">, </w:t>
      </w:r>
      <w:r w:rsidRPr="0055566F">
        <w:rPr>
          <w:rFonts w:ascii="Arial" w:hAnsi="Arial" w:cs="Arial"/>
          <w:b/>
          <w:iCs/>
          <w:highlight w:val="cyan"/>
          <w:u w:val="single"/>
          <w:bdr w:val="single" w:sz="4" w:space="0" w:color="auto"/>
        </w:rPr>
        <w:t>have started to develop missiles</w:t>
      </w:r>
      <w:r w:rsidRPr="005F5576">
        <w:rPr>
          <w:rFonts w:ascii="Arial" w:hAnsi="Arial" w:cs="Arial"/>
          <w:sz w:val="16"/>
        </w:rPr>
        <w:t xml:space="preserve">, </w:t>
      </w:r>
      <w:r w:rsidRPr="0055566F">
        <w:rPr>
          <w:rFonts w:ascii="Arial" w:hAnsi="Arial" w:cs="Arial"/>
          <w:b/>
          <w:iCs/>
          <w:highlight w:val="cyan"/>
          <w:u w:val="single"/>
          <w:bdr w:val="single" w:sz="4" w:space="0" w:color="auto"/>
        </w:rPr>
        <w:t>and probably nuclear weapons</w:t>
      </w:r>
      <w:r w:rsidRPr="005F5576">
        <w:rPr>
          <w:rFonts w:ascii="Arial" w:hAnsi="Arial" w:cs="Arial"/>
          <w:sz w:val="16"/>
        </w:rPr>
        <w:t xml:space="preserve">, to deter a possible attack. The option was not excluded in the KGB and the SVR (Russian Foreign Intelligence Service) reports published in Russia in the first half of the 1990s.48 </w:t>
      </w:r>
      <w:proofErr w:type="gramStart"/>
      <w:r w:rsidRPr="005F5576">
        <w:rPr>
          <w:rFonts w:ascii="Arial" w:hAnsi="Arial" w:cs="Arial"/>
          <w:sz w:val="16"/>
        </w:rPr>
        <w:t>The</w:t>
      </w:r>
      <w:proofErr w:type="gramEnd"/>
      <w:r w:rsidRPr="005F5576">
        <w:rPr>
          <w:rFonts w:ascii="Arial" w:hAnsi="Arial" w:cs="Arial"/>
          <w:sz w:val="16"/>
        </w:rPr>
        <w:t xml:space="preserve"> war against Iraq probably provided the final push for the North Korean leadership to decide to produce nuclear weapons as their only reliable deterrent. After the first round of the six-party talks, held August 27-29, 2003, in Beijing, North Korea openly began to claim that it possessed nuclear weapons, arguing that it "was compelled" by the United States "to build up its nuclear deterrent force."49 Citing concrete facts regarding the hostile U.S. policy toward the DPRK (e.g., multinational "naval blockade exercises" and attempts to hinder UN humanitarian assistance to Pyongyang), the North Korean ruling party's newspaper </w:t>
      </w:r>
      <w:proofErr w:type="spellStart"/>
      <w:r w:rsidRPr="005F5576">
        <w:rPr>
          <w:rFonts w:ascii="Arial" w:hAnsi="Arial" w:cs="Arial"/>
          <w:sz w:val="16"/>
        </w:rPr>
        <w:t>Rodong</w:t>
      </w:r>
      <w:proofErr w:type="spellEnd"/>
      <w:r w:rsidRPr="005F5576">
        <w:rPr>
          <w:rFonts w:ascii="Arial" w:hAnsi="Arial" w:cs="Arial"/>
          <w:sz w:val="16"/>
        </w:rPr>
        <w:t xml:space="preserve"> </w:t>
      </w:r>
      <w:proofErr w:type="spellStart"/>
      <w:r w:rsidRPr="005F5576">
        <w:rPr>
          <w:rFonts w:ascii="Arial" w:hAnsi="Arial" w:cs="Arial"/>
          <w:sz w:val="16"/>
        </w:rPr>
        <w:t>Sinmun</w:t>
      </w:r>
      <w:proofErr w:type="spellEnd"/>
      <w:r w:rsidRPr="005F5576">
        <w:rPr>
          <w:rFonts w:ascii="Arial" w:hAnsi="Arial" w:cs="Arial"/>
          <w:sz w:val="16"/>
        </w:rPr>
        <w:t xml:space="preserve"> asserted that "the DPRK is left with no option but to go its own way now that it has become clearer that the Bush administration does not have any political willingness to drop its hostile policy toward the DPRK and is getting more undisguised in its moves to disarm the DPRK and isolate and stifle it at any cost."50 Commentaries by the North Korean media left no doubt that this really "bold decision" was also influenced by a "political crisis" that the DPRK saw the United States facing in Iraq, where </w:t>
      </w:r>
      <w:r w:rsidRPr="0055566F">
        <w:rPr>
          <w:rFonts w:ascii="Arial" w:hAnsi="Arial" w:cs="Arial"/>
          <w:highlight w:val="cyan"/>
          <w:u w:val="single"/>
        </w:rPr>
        <w:t>Washington "can hardly get off the hook</w:t>
      </w:r>
      <w:r w:rsidRPr="005F5576">
        <w:rPr>
          <w:rFonts w:ascii="Arial" w:hAnsi="Arial" w:cs="Arial"/>
          <w:sz w:val="16"/>
        </w:rPr>
        <w:t>.</w:t>
      </w:r>
      <w:r w:rsidRPr="0055566F">
        <w:rPr>
          <w:rFonts w:ascii="Arial" w:hAnsi="Arial" w:cs="Arial"/>
          <w:highlight w:val="cyan"/>
          <w:u w:val="single"/>
        </w:rPr>
        <w:t>"</w:t>
      </w:r>
      <w:r w:rsidRPr="005F5576">
        <w:rPr>
          <w:rFonts w:ascii="Arial" w:hAnsi="Arial" w:cs="Arial"/>
          <w:sz w:val="16"/>
        </w:rPr>
        <w:t xml:space="preserve"> According to </w:t>
      </w:r>
      <w:proofErr w:type="spellStart"/>
      <w:r w:rsidRPr="005F5576">
        <w:rPr>
          <w:rFonts w:ascii="Arial" w:hAnsi="Arial" w:cs="Arial"/>
          <w:sz w:val="16"/>
        </w:rPr>
        <w:t>Rodong</w:t>
      </w:r>
      <w:proofErr w:type="spellEnd"/>
      <w:r w:rsidRPr="005F5576">
        <w:rPr>
          <w:rFonts w:ascii="Arial" w:hAnsi="Arial" w:cs="Arial"/>
          <w:sz w:val="16"/>
        </w:rPr>
        <w:t xml:space="preserve"> </w:t>
      </w:r>
      <w:proofErr w:type="spellStart"/>
      <w:r w:rsidRPr="005F5576">
        <w:rPr>
          <w:rFonts w:ascii="Arial" w:hAnsi="Arial" w:cs="Arial"/>
          <w:sz w:val="16"/>
        </w:rPr>
        <w:t>Sinmun</w:t>
      </w:r>
      <w:proofErr w:type="spellEnd"/>
      <w:r w:rsidRPr="005F5576">
        <w:rPr>
          <w:rFonts w:ascii="Arial" w:hAnsi="Arial" w:cs="Arial"/>
          <w:sz w:val="16"/>
        </w:rPr>
        <w:t xml:space="preserve">, the "tragic losses the United States has suffered in Iraq since the end of the war have also put the Bush administration in 'hot water/ </w:t>
      </w:r>
      <w:proofErr w:type="gramStart"/>
      <w:r w:rsidRPr="005F5576">
        <w:rPr>
          <w:rFonts w:ascii="Arial" w:hAnsi="Arial" w:cs="Arial"/>
          <w:sz w:val="16"/>
        </w:rPr>
        <w:t>The</w:t>
      </w:r>
      <w:proofErr w:type="gramEnd"/>
      <w:r w:rsidRPr="005F5576">
        <w:rPr>
          <w:rFonts w:ascii="Arial" w:hAnsi="Arial" w:cs="Arial"/>
          <w:sz w:val="16"/>
        </w:rPr>
        <w:t xml:space="preserve"> number of American troops who died after the war has already far surpassed the death toll during the war. The colossal military expenditure has seriously affected the U.S. economy, which has been harassed by financial deficit, beclouding the prospects for Bush's reelection."51 Judging by these evaluations, the North Korean leadership apparently has come to the conclusion that, because of "the awkward position of the United States in the international community," Bush's "hawks" will not dare to unleash another major military conflict, at least until diplomacy has been given a real chance. That is why, despite Pyongyang's numerous statements about their lack of interest in the continuation of the six-party talks, one can be almost sure that the DPRK will do its best to keep a negotiating process afloat, though denying in public its vital concern in the continuation of the talks. Here, too, Pyongyang's behavior so far looks like a bluff. The </w:t>
      </w:r>
      <w:proofErr w:type="gramStart"/>
      <w:r w:rsidRPr="005F5576">
        <w:rPr>
          <w:rFonts w:ascii="Arial" w:hAnsi="Arial" w:cs="Arial"/>
          <w:sz w:val="16"/>
        </w:rPr>
        <w:t>DPRK' s</w:t>
      </w:r>
      <w:proofErr w:type="gramEnd"/>
      <w:r w:rsidRPr="005F5576">
        <w:rPr>
          <w:rFonts w:ascii="Arial" w:hAnsi="Arial" w:cs="Arial"/>
          <w:sz w:val="16"/>
        </w:rPr>
        <w:t xml:space="preserve"> priority remains a dialogue as the only way to get normal relations with the United States, in order to remove an external threat and get access to investments and assistance from the West. The latter is vitally important for Pyongyang, since only then will it be possible to revive the country's economy. Without that, </w:t>
      </w:r>
      <w:r w:rsidRPr="005F5576">
        <w:rPr>
          <w:rFonts w:ascii="Arial" w:hAnsi="Arial" w:cs="Arial"/>
          <w:u w:val="single"/>
        </w:rPr>
        <w:t>it will be very difficult for the regime to survive</w:t>
      </w:r>
      <w:r w:rsidRPr="005F5576">
        <w:rPr>
          <w:rFonts w:ascii="Arial" w:hAnsi="Arial" w:cs="Arial"/>
          <w:sz w:val="16"/>
        </w:rPr>
        <w:t xml:space="preserve">. </w:t>
      </w:r>
      <w:r w:rsidRPr="005F5576">
        <w:rPr>
          <w:rFonts w:ascii="Arial" w:hAnsi="Arial" w:cs="Arial"/>
          <w:u w:val="single"/>
        </w:rPr>
        <w:t>Future developments on the peninsula and in the region will depend to a great extent on what choice will be made by the United States</w:t>
      </w:r>
      <w:r w:rsidRPr="005F5576">
        <w:rPr>
          <w:rFonts w:ascii="Arial" w:hAnsi="Arial" w:cs="Arial"/>
          <w:sz w:val="16"/>
        </w:rPr>
        <w:t xml:space="preserve">: whether to limit its demands to the nonproliferation agenda, or choose a regime-change scenario. </w:t>
      </w:r>
      <w:r w:rsidRPr="0055566F">
        <w:rPr>
          <w:rFonts w:ascii="Arial" w:hAnsi="Arial" w:cs="Arial"/>
          <w:b/>
          <w:iCs/>
          <w:highlight w:val="cyan"/>
          <w:u w:val="single"/>
          <w:bdr w:val="single" w:sz="4" w:space="0" w:color="auto"/>
        </w:rPr>
        <w:t>If the United States insists on regime change</w:t>
      </w:r>
      <w:r w:rsidRPr="005F5576">
        <w:rPr>
          <w:rFonts w:ascii="Arial" w:hAnsi="Arial" w:cs="Arial"/>
          <w:sz w:val="16"/>
        </w:rPr>
        <w:t xml:space="preserve">, </w:t>
      </w:r>
      <w:r w:rsidRPr="0055566F">
        <w:rPr>
          <w:rFonts w:ascii="Arial" w:hAnsi="Arial" w:cs="Arial"/>
          <w:b/>
          <w:iCs/>
          <w:highlight w:val="cyan"/>
          <w:u w:val="single"/>
          <w:bdr w:val="single" w:sz="4" w:space="0" w:color="auto"/>
        </w:rPr>
        <w:t>the emergence of a nuclear armed DPRK is practically inevitable</w:t>
      </w:r>
      <w:r w:rsidRPr="005F5576">
        <w:rPr>
          <w:rFonts w:ascii="Arial" w:hAnsi="Arial" w:cs="Arial"/>
          <w:sz w:val="16"/>
        </w:rPr>
        <w:t xml:space="preserve">. </w:t>
      </w:r>
    </w:p>
    <w:p w:rsidR="002E6B2C" w:rsidRPr="005F5576" w:rsidRDefault="002E6B2C" w:rsidP="002E6B2C">
      <w:pPr>
        <w:spacing w:after="0" w:line="240" w:lineRule="auto"/>
        <w:jc w:val="both"/>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The impact is that hardline containment strategies create a massive security dilemma - close proximity through presence makes intentional or miscalculated war likely</w:t>
      </w:r>
    </w:p>
    <w:p w:rsidR="002E6B2C" w:rsidRPr="005F5576" w:rsidRDefault="002E6B2C" w:rsidP="002E6B2C">
      <w:pPr>
        <w:spacing w:after="0" w:line="240" w:lineRule="auto"/>
        <w:rPr>
          <w:rFonts w:ascii="Arial" w:hAnsi="Arial" w:cs="Arial"/>
          <w:sz w:val="16"/>
        </w:rPr>
      </w:pPr>
      <w:proofErr w:type="spellStart"/>
      <w:r w:rsidRPr="005F5576">
        <w:rPr>
          <w:rFonts w:ascii="Arial" w:hAnsi="Arial" w:cs="Arial"/>
          <w:b/>
          <w:bCs/>
        </w:rPr>
        <w:t>Zhebin</w:t>
      </w:r>
      <w:proofErr w:type="spellEnd"/>
      <w:r w:rsidRPr="005F5576">
        <w:rPr>
          <w:rFonts w:ascii="Arial" w:hAnsi="Arial" w:cs="Arial"/>
          <w:b/>
          <w:bCs/>
        </w:rPr>
        <w:t xml:space="preserve"> 03</w:t>
      </w:r>
      <w:r w:rsidRPr="005F5576">
        <w:rPr>
          <w:rFonts w:ascii="Arial" w:hAnsi="Arial" w:cs="Arial"/>
          <w:sz w:val="16"/>
        </w:rPr>
        <w:t xml:space="preserve"> </w:t>
      </w:r>
      <w:r w:rsidRPr="005F5576">
        <w:rPr>
          <w:rFonts w:ascii="Arial" w:hAnsi="Arial" w:cs="Arial"/>
          <w:sz w:val="16"/>
          <w:szCs w:val="16"/>
        </w:rPr>
        <w:t xml:space="preserve">- THE BUSH DOCTRINE, RUSSIA, AND KOREA Author(s): Alexander </w:t>
      </w:r>
      <w:proofErr w:type="spellStart"/>
      <w:r w:rsidRPr="005F5576">
        <w:rPr>
          <w:rFonts w:ascii="Arial" w:hAnsi="Arial" w:cs="Arial"/>
          <w:sz w:val="16"/>
          <w:szCs w:val="16"/>
        </w:rPr>
        <w:t>Zhebin</w:t>
      </w:r>
      <w:proofErr w:type="spellEnd"/>
      <w:r w:rsidRPr="005F5576">
        <w:rPr>
          <w:rFonts w:ascii="Arial" w:hAnsi="Arial" w:cs="Arial"/>
          <w:sz w:val="16"/>
          <w:szCs w:val="16"/>
        </w:rPr>
        <w:t xml:space="preserve"> Source: Asian Perspective, Vol. 27, No. 4, Special Issue on the Bush Doctrine and Asia (2003), pp. 147-181 Published by: Lynne </w:t>
      </w:r>
      <w:proofErr w:type="spellStart"/>
      <w:r w:rsidRPr="005F5576">
        <w:rPr>
          <w:rFonts w:ascii="Arial" w:hAnsi="Arial" w:cs="Arial"/>
          <w:sz w:val="16"/>
          <w:szCs w:val="16"/>
        </w:rPr>
        <w:t>Rienner</w:t>
      </w:r>
      <w:proofErr w:type="spellEnd"/>
      <w:r w:rsidRPr="005F5576">
        <w:rPr>
          <w:rFonts w:ascii="Arial" w:hAnsi="Arial" w:cs="Arial"/>
          <w:sz w:val="16"/>
          <w:szCs w:val="16"/>
        </w:rPr>
        <w:t xml:space="preserve"> Publishers Stable URL: http://www.jstor.org/stable/42704433 Accessed: 31-08-2015 15:38 UTC (http://www.jstor.org/stable/pdf/42704433.pdf?acceptTC=true) CM</w:t>
      </w:r>
    </w:p>
    <w:p w:rsidR="002E6B2C" w:rsidRPr="005F5576" w:rsidRDefault="002E6B2C" w:rsidP="002E6B2C">
      <w:pPr>
        <w:spacing w:after="0" w:line="240" w:lineRule="auto"/>
        <w:jc w:val="both"/>
        <w:rPr>
          <w:rFonts w:ascii="Arial" w:hAnsi="Arial" w:cs="Arial"/>
          <w:sz w:val="16"/>
        </w:rPr>
      </w:pPr>
      <w:r w:rsidRPr="005F5576">
        <w:rPr>
          <w:rFonts w:ascii="Arial" w:hAnsi="Arial" w:cs="Arial"/>
          <w:sz w:val="16"/>
        </w:rPr>
        <w:t xml:space="preserve">It is not desirable for Russia to refer the North Korean file to the UN Security Council where the United States will try to replay the Iraq scenario to achieve regime change in the DPRK. That scenario, as everybody has already seen, calls for passage of a tough resolution in the UN Security Council. Upon its adoption, the resolution is then used to put constant pressure both on the target regime and on fellow UNSC members, and later, if necessary, to declare that the resolution is sufficient authorization for the United States to act unilaterally. Moscow also should bear in mind that </w:t>
      </w:r>
      <w:r w:rsidRPr="0055566F">
        <w:rPr>
          <w:rFonts w:ascii="Arial" w:hAnsi="Arial" w:cs="Arial"/>
          <w:highlight w:val="cyan"/>
          <w:u w:val="single"/>
        </w:rPr>
        <w:t>the U</w:t>
      </w:r>
      <w:r w:rsidRPr="005F5576">
        <w:rPr>
          <w:rFonts w:ascii="Arial" w:hAnsi="Arial" w:cs="Arial"/>
          <w:sz w:val="16"/>
        </w:rPr>
        <w:t>.</w:t>
      </w:r>
      <w:r w:rsidRPr="0055566F">
        <w:rPr>
          <w:rFonts w:ascii="Arial" w:hAnsi="Arial" w:cs="Arial"/>
          <w:highlight w:val="cyan"/>
          <w:u w:val="single"/>
        </w:rPr>
        <w:t>S</w:t>
      </w:r>
      <w:r w:rsidRPr="0055566F">
        <w:rPr>
          <w:rFonts w:ascii="Arial" w:hAnsi="Arial" w:cs="Arial"/>
          <w:sz w:val="16"/>
          <w:highlight w:val="cyan"/>
        </w:rPr>
        <w:t>.</w:t>
      </w:r>
      <w:r w:rsidRPr="005F5576">
        <w:rPr>
          <w:rFonts w:ascii="Arial" w:hAnsi="Arial" w:cs="Arial"/>
          <w:sz w:val="16"/>
        </w:rPr>
        <w:t xml:space="preserve"> </w:t>
      </w:r>
      <w:r w:rsidRPr="0055566F">
        <w:rPr>
          <w:rFonts w:ascii="Arial" w:hAnsi="Arial" w:cs="Arial"/>
          <w:highlight w:val="cyan"/>
          <w:u w:val="single"/>
        </w:rPr>
        <w:t>troops in South Korea</w:t>
      </w:r>
      <w:r w:rsidRPr="005F5576">
        <w:rPr>
          <w:rFonts w:ascii="Arial" w:hAnsi="Arial" w:cs="Arial"/>
          <w:u w:val="single"/>
        </w:rPr>
        <w:t xml:space="preserve"> are still under the UN flag</w:t>
      </w:r>
      <w:r w:rsidRPr="005F5576">
        <w:rPr>
          <w:rFonts w:ascii="Arial" w:hAnsi="Arial" w:cs="Arial"/>
          <w:sz w:val="16"/>
        </w:rPr>
        <w:t xml:space="preserve">. </w:t>
      </w:r>
      <w:r w:rsidRPr="005F5576">
        <w:rPr>
          <w:rFonts w:ascii="Arial" w:hAnsi="Arial" w:cs="Arial"/>
          <w:u w:val="single"/>
        </w:rPr>
        <w:t xml:space="preserve">One </w:t>
      </w:r>
      <w:r w:rsidRPr="0055566F">
        <w:rPr>
          <w:rFonts w:ascii="Arial" w:hAnsi="Arial" w:cs="Arial"/>
          <w:highlight w:val="cyan"/>
          <w:u w:val="single"/>
        </w:rPr>
        <w:t>cannot exclude the possibility that an incident might be staged</w:t>
      </w:r>
      <w:r w:rsidRPr="005F5576">
        <w:rPr>
          <w:rFonts w:ascii="Arial" w:hAnsi="Arial" w:cs="Arial"/>
          <w:u w:val="single"/>
        </w:rPr>
        <w:t xml:space="preserve"> and presented to the world as a clash between the DPRK and the "UN troops</w:t>
      </w:r>
      <w:r w:rsidRPr="005F5576">
        <w:rPr>
          <w:rFonts w:ascii="Arial" w:hAnsi="Arial" w:cs="Arial"/>
          <w:sz w:val="16"/>
        </w:rPr>
        <w:t>.</w:t>
      </w:r>
      <w:r w:rsidRPr="005F5576">
        <w:rPr>
          <w:rFonts w:ascii="Arial" w:hAnsi="Arial" w:cs="Arial"/>
          <w:u w:val="single"/>
        </w:rPr>
        <w:t>"</w:t>
      </w:r>
      <w:r w:rsidRPr="005F5576">
        <w:rPr>
          <w:rFonts w:ascii="Arial" w:hAnsi="Arial" w:cs="Arial"/>
          <w:sz w:val="16"/>
        </w:rPr>
        <w:t xml:space="preserve"> </w:t>
      </w:r>
      <w:r w:rsidRPr="0055566F">
        <w:rPr>
          <w:rFonts w:ascii="Arial" w:hAnsi="Arial" w:cs="Arial"/>
          <w:b/>
          <w:iCs/>
          <w:highlight w:val="cyan"/>
          <w:u w:val="single"/>
          <w:bdr w:val="single" w:sz="4" w:space="0" w:color="auto"/>
        </w:rPr>
        <w:t>Such an "incident" could be followed by a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invasion of North Korea</w:t>
      </w:r>
      <w:r w:rsidRPr="005F5576">
        <w:rPr>
          <w:rFonts w:ascii="Arial" w:hAnsi="Arial" w:cs="Arial"/>
          <w:b/>
          <w:iCs/>
          <w:u w:val="single"/>
          <w:bdr w:val="single" w:sz="4" w:space="0" w:color="auto"/>
        </w:rPr>
        <w:t xml:space="preserve"> on behalf of the United Nations</w:t>
      </w:r>
      <w:r w:rsidRPr="005F5576">
        <w:rPr>
          <w:rFonts w:ascii="Arial" w:hAnsi="Arial" w:cs="Arial"/>
          <w:sz w:val="16"/>
        </w:rPr>
        <w:t xml:space="preserve">, but without the UN's formal consent. The security of Russia's Far Eastern regions and their populations depends on how events in Korea will develop. </w:t>
      </w:r>
      <w:r w:rsidRPr="0055566F">
        <w:rPr>
          <w:rFonts w:ascii="Arial" w:hAnsi="Arial" w:cs="Arial"/>
          <w:b/>
          <w:iCs/>
          <w:highlight w:val="cyan"/>
          <w:u w:val="single"/>
          <w:bdr w:val="single" w:sz="4" w:space="0" w:color="auto"/>
        </w:rPr>
        <w:t>In the event of a U</w:t>
      </w:r>
      <w:r w:rsidRPr="0055566F">
        <w:rPr>
          <w:rFonts w:ascii="Arial" w:hAnsi="Arial" w:cs="Arial"/>
          <w:iCs/>
          <w:sz w:val="16"/>
          <w:highlight w:val="cyan"/>
          <w:bdr w:val="single" w:sz="4" w:space="0" w:color="auto"/>
        </w:rPr>
        <w:t>.</w:t>
      </w:r>
      <w:r w:rsidRPr="0055566F">
        <w:rPr>
          <w:rFonts w:ascii="Arial" w:hAnsi="Arial" w:cs="Arial"/>
          <w:b/>
          <w:iCs/>
          <w:highlight w:val="cyan"/>
          <w:u w:val="single"/>
          <w:bdr w:val="single" w:sz="4" w:space="0" w:color="auto"/>
        </w:rPr>
        <w:t>S</w:t>
      </w:r>
      <w:r w:rsidRPr="0055566F">
        <w:rPr>
          <w:rFonts w:ascii="Arial" w:hAnsi="Arial" w:cs="Arial"/>
          <w:iCs/>
          <w:sz w:val="16"/>
          <w:highlight w:val="cyan"/>
          <w:bdr w:val="single" w:sz="4" w:space="0" w:color="auto"/>
        </w:rPr>
        <w:t>.</w:t>
      </w:r>
      <w:r w:rsidRPr="0055566F">
        <w:rPr>
          <w:rFonts w:ascii="Arial" w:hAnsi="Arial" w:cs="Arial"/>
          <w:b/>
          <w:iCs/>
          <w:highlight w:val="cyan"/>
          <w:u w:val="single"/>
          <w:bdr w:val="single" w:sz="4" w:space="0" w:color="auto"/>
        </w:rPr>
        <w:t>-DPRK military conflict</w:t>
      </w:r>
      <w:r w:rsidRPr="005F5576">
        <w:rPr>
          <w:rFonts w:ascii="Arial" w:hAnsi="Arial" w:cs="Arial"/>
          <w:sz w:val="16"/>
        </w:rPr>
        <w:t xml:space="preserve">, </w:t>
      </w:r>
      <w:r w:rsidRPr="0055566F">
        <w:rPr>
          <w:rFonts w:ascii="Arial" w:hAnsi="Arial" w:cs="Arial"/>
          <w:b/>
          <w:iCs/>
          <w:highlight w:val="cyan"/>
          <w:u w:val="single"/>
          <w:bdr w:val="single" w:sz="4" w:space="0" w:color="auto"/>
        </w:rPr>
        <w:t xml:space="preserve">radioactive clouds from Korean </w:t>
      </w:r>
      <w:proofErr w:type="spellStart"/>
      <w:r w:rsidRPr="0055566F">
        <w:rPr>
          <w:rFonts w:ascii="Arial" w:hAnsi="Arial" w:cs="Arial"/>
          <w:b/>
          <w:iCs/>
          <w:highlight w:val="cyan"/>
          <w:u w:val="single"/>
          <w:bdr w:val="single" w:sz="4" w:space="0" w:color="auto"/>
        </w:rPr>
        <w:t>Chernobyls</w:t>
      </w:r>
      <w:proofErr w:type="spellEnd"/>
      <w:r w:rsidRPr="005F5576">
        <w:rPr>
          <w:rFonts w:ascii="Arial" w:hAnsi="Arial" w:cs="Arial"/>
          <w:sz w:val="16"/>
        </w:rPr>
        <w:t xml:space="preserve"> (</w:t>
      </w:r>
      <w:r w:rsidRPr="005F5576">
        <w:rPr>
          <w:rFonts w:ascii="Arial" w:hAnsi="Arial" w:cs="Arial"/>
          <w:u w:val="single"/>
        </w:rPr>
        <w:t>it is necessary to include more than ten South Korean atomic power plants that might be destroyed</w:t>
      </w:r>
      <w:r w:rsidRPr="005F5576">
        <w:rPr>
          <w:rFonts w:ascii="Arial" w:hAnsi="Arial" w:cs="Arial"/>
          <w:sz w:val="16"/>
        </w:rPr>
        <w:t xml:space="preserve">) and streams of Korean refugees </w:t>
      </w:r>
      <w:r w:rsidRPr="005F5576">
        <w:rPr>
          <w:rFonts w:ascii="Arial" w:hAnsi="Arial" w:cs="Arial"/>
          <w:sz w:val="16"/>
          <w:szCs w:val="16"/>
        </w:rPr>
        <w:t>would possibly not reach America's Pacific coast,</w:t>
      </w:r>
      <w:r w:rsidRPr="005F5576">
        <w:rPr>
          <w:rFonts w:ascii="Arial" w:hAnsi="Arial" w:cs="Arial"/>
          <w:sz w:val="16"/>
        </w:rPr>
        <w:t xml:space="preserve"> but they </w:t>
      </w:r>
      <w:r w:rsidRPr="0055566F">
        <w:rPr>
          <w:rFonts w:ascii="Arial" w:hAnsi="Arial" w:cs="Arial"/>
          <w:b/>
          <w:iCs/>
          <w:highlight w:val="cyan"/>
          <w:u w:val="single"/>
          <w:bdr w:val="single" w:sz="4" w:space="0" w:color="auto"/>
        </w:rPr>
        <w:t>would surely get to Russia</w:t>
      </w:r>
      <w:r w:rsidRPr="005F5576">
        <w:rPr>
          <w:rFonts w:ascii="Arial" w:hAnsi="Arial" w:cs="Arial"/>
          <w:sz w:val="16"/>
        </w:rPr>
        <w:t xml:space="preserve">. </w:t>
      </w:r>
      <w:r w:rsidRPr="005F5576">
        <w:rPr>
          <w:rFonts w:ascii="Arial" w:hAnsi="Arial" w:cs="Arial"/>
          <w:b/>
          <w:iCs/>
          <w:u w:val="single"/>
          <w:bdr w:val="single" w:sz="4" w:space="0" w:color="auto"/>
        </w:rPr>
        <w:t xml:space="preserve">And perhaps </w:t>
      </w:r>
      <w:r w:rsidRPr="0055566F">
        <w:rPr>
          <w:rFonts w:ascii="Arial" w:hAnsi="Arial" w:cs="Arial"/>
          <w:b/>
          <w:iCs/>
          <w:highlight w:val="cyan"/>
          <w:u w:val="single"/>
          <w:bdr w:val="single" w:sz="4" w:space="0" w:color="auto"/>
        </w:rPr>
        <w:t>the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maps for targeting their cruise missiles will once again happen to be</w:t>
      </w:r>
      <w:r w:rsidRPr="005F5576">
        <w:rPr>
          <w:rFonts w:ascii="Arial" w:hAnsi="Arial" w:cs="Arial"/>
          <w:sz w:val="16"/>
        </w:rPr>
        <w:t xml:space="preserve"> "</w:t>
      </w:r>
      <w:r w:rsidRPr="0055566F">
        <w:rPr>
          <w:rFonts w:ascii="Arial" w:hAnsi="Arial" w:cs="Arial"/>
          <w:b/>
          <w:iCs/>
          <w:highlight w:val="cyan"/>
          <w:u w:val="single"/>
          <w:bdr w:val="single" w:sz="4" w:space="0" w:color="auto"/>
        </w:rPr>
        <w:t>out-of-date</w:t>
      </w:r>
      <w:r w:rsidRPr="005F5576">
        <w:rPr>
          <w:rFonts w:ascii="Arial" w:hAnsi="Arial" w:cs="Arial"/>
          <w:sz w:val="16"/>
        </w:rPr>
        <w:t xml:space="preserve">," </w:t>
      </w:r>
      <w:r w:rsidRPr="0055566F">
        <w:rPr>
          <w:rFonts w:ascii="Arial" w:hAnsi="Arial" w:cs="Arial"/>
          <w:b/>
          <w:iCs/>
          <w:highlight w:val="cyan"/>
          <w:u w:val="single"/>
          <w:bdr w:val="single" w:sz="4" w:space="0" w:color="auto"/>
        </w:rPr>
        <w:t>as happened</w:t>
      </w:r>
      <w:r w:rsidRPr="005F5576">
        <w:rPr>
          <w:rFonts w:ascii="Arial" w:hAnsi="Arial" w:cs="Arial"/>
          <w:b/>
          <w:iCs/>
          <w:u w:val="single"/>
          <w:bdr w:val="single" w:sz="4" w:space="0" w:color="auto"/>
        </w:rPr>
        <w:t xml:space="preserve"> when the Chinese Embassy in Belgrade was bombed </w:t>
      </w:r>
      <w:r w:rsidRPr="0055566F">
        <w:rPr>
          <w:rFonts w:ascii="Arial" w:hAnsi="Arial" w:cs="Arial"/>
          <w:b/>
          <w:iCs/>
          <w:highlight w:val="cyan"/>
          <w:u w:val="single"/>
          <w:bdr w:val="single" w:sz="4" w:space="0" w:color="auto"/>
        </w:rPr>
        <w:t>during the war over Kosovo</w:t>
      </w:r>
      <w:r w:rsidRPr="005F5576">
        <w:rPr>
          <w:rFonts w:ascii="Arial" w:hAnsi="Arial" w:cs="Arial"/>
          <w:sz w:val="16"/>
        </w:rPr>
        <w:t xml:space="preserve">. </w:t>
      </w:r>
      <w:r w:rsidRPr="005F5576">
        <w:rPr>
          <w:rFonts w:ascii="Arial" w:hAnsi="Arial" w:cs="Arial"/>
          <w:u w:val="single"/>
        </w:rPr>
        <w:t>The military option is unacceptable to Moscow because it would pose a direct threat to Russia's security</w:t>
      </w:r>
      <w:r w:rsidRPr="005F5576">
        <w:rPr>
          <w:rFonts w:ascii="Arial" w:hAnsi="Arial" w:cs="Arial"/>
          <w:sz w:val="16"/>
        </w:rPr>
        <w:t xml:space="preserve">. </w:t>
      </w:r>
      <w:r w:rsidRPr="005F5576">
        <w:rPr>
          <w:rFonts w:ascii="Arial" w:hAnsi="Arial" w:cs="Arial"/>
          <w:b/>
          <w:iCs/>
          <w:u w:val="single"/>
          <w:bdr w:val="single" w:sz="4" w:space="0" w:color="auto"/>
        </w:rPr>
        <w:t>Even the low probability that WMD might be used in Korea</w:t>
      </w:r>
      <w:r w:rsidRPr="005F5576">
        <w:rPr>
          <w:rFonts w:ascii="Arial" w:hAnsi="Arial" w:cs="Arial"/>
          <w:sz w:val="16"/>
        </w:rPr>
        <w:t xml:space="preserve">, </w:t>
      </w:r>
      <w:r w:rsidRPr="0055566F">
        <w:rPr>
          <w:rFonts w:ascii="Arial" w:hAnsi="Arial" w:cs="Arial"/>
          <w:b/>
          <w:iCs/>
          <w:highlight w:val="cyan"/>
          <w:u w:val="single"/>
          <w:bdr w:val="single" w:sz="4" w:space="0" w:color="auto"/>
        </w:rPr>
        <w:t>a region directly adjoining Russia's borders</w:t>
      </w:r>
      <w:r w:rsidRPr="005F5576">
        <w:rPr>
          <w:rFonts w:ascii="Arial" w:hAnsi="Arial" w:cs="Arial"/>
          <w:sz w:val="16"/>
        </w:rPr>
        <w:t xml:space="preserve">, </w:t>
      </w:r>
      <w:r w:rsidRPr="0055566F">
        <w:rPr>
          <w:rFonts w:ascii="Arial" w:hAnsi="Arial" w:cs="Arial"/>
          <w:b/>
          <w:iCs/>
          <w:highlight w:val="cyan"/>
          <w:u w:val="single"/>
          <w:bdr w:val="single" w:sz="4" w:space="0" w:color="auto"/>
        </w:rPr>
        <w:t>will require Russia's</w:t>
      </w:r>
      <w:r w:rsidRPr="005F5576">
        <w:rPr>
          <w:rFonts w:ascii="Arial" w:hAnsi="Arial" w:cs="Arial"/>
          <w:b/>
          <w:iCs/>
          <w:u w:val="single"/>
          <w:bdr w:val="single" w:sz="4" w:space="0" w:color="auto"/>
        </w:rPr>
        <w:t xml:space="preserve"> air defenses and even its </w:t>
      </w:r>
      <w:r w:rsidRPr="0055566F">
        <w:rPr>
          <w:rFonts w:ascii="Arial" w:hAnsi="Arial" w:cs="Arial"/>
          <w:b/>
          <w:iCs/>
          <w:highlight w:val="cyan"/>
          <w:u w:val="single"/>
          <w:bdr w:val="single" w:sz="4" w:space="0" w:color="auto"/>
        </w:rPr>
        <w:t>nuclear</w:t>
      </w:r>
      <w:r w:rsidRPr="005F5576">
        <w:rPr>
          <w:rFonts w:ascii="Arial" w:hAnsi="Arial" w:cs="Arial"/>
          <w:b/>
          <w:iCs/>
          <w:u w:val="single"/>
          <w:bdr w:val="single" w:sz="4" w:space="0" w:color="auto"/>
        </w:rPr>
        <w:t xml:space="preserve"> deterrent </w:t>
      </w:r>
      <w:r w:rsidRPr="0055566F">
        <w:rPr>
          <w:rFonts w:ascii="Arial" w:hAnsi="Arial" w:cs="Arial"/>
          <w:b/>
          <w:iCs/>
          <w:highlight w:val="cyan"/>
          <w:u w:val="single"/>
          <w:bdr w:val="single" w:sz="4" w:space="0" w:color="auto"/>
        </w:rPr>
        <w:t>forces to be put on high alert</w:t>
      </w:r>
      <w:r w:rsidRPr="005F5576">
        <w:rPr>
          <w:rFonts w:ascii="Arial" w:hAnsi="Arial" w:cs="Arial"/>
          <w:sz w:val="16"/>
        </w:rPr>
        <w:t xml:space="preserve">. </w:t>
      </w:r>
      <w:r w:rsidRPr="0055566F">
        <w:rPr>
          <w:rFonts w:ascii="Arial" w:hAnsi="Arial" w:cs="Arial"/>
          <w:b/>
          <w:iCs/>
          <w:highlight w:val="cyan"/>
          <w:u w:val="single"/>
          <w:bdr w:val="single" w:sz="4" w:space="0" w:color="auto"/>
        </w:rPr>
        <w:t>China would be compelled to behave similarly</w:t>
      </w:r>
      <w:r w:rsidRPr="005F5576">
        <w:rPr>
          <w:rFonts w:ascii="Arial" w:hAnsi="Arial" w:cs="Arial"/>
          <w:sz w:val="16"/>
        </w:rPr>
        <w:t xml:space="preserve">, </w:t>
      </w:r>
      <w:r w:rsidRPr="005F5576">
        <w:rPr>
          <w:rFonts w:ascii="Arial" w:hAnsi="Arial" w:cs="Arial"/>
          <w:u w:val="single"/>
        </w:rPr>
        <w:t>because in the event of military action</w:t>
      </w:r>
      <w:r w:rsidRPr="005F5576">
        <w:rPr>
          <w:rFonts w:ascii="Arial" w:hAnsi="Arial" w:cs="Arial"/>
          <w:sz w:val="16"/>
        </w:rPr>
        <w:t xml:space="preserve">, </w:t>
      </w:r>
      <w:r w:rsidRPr="005F5576">
        <w:rPr>
          <w:rFonts w:ascii="Arial" w:hAnsi="Arial" w:cs="Arial"/>
          <w:u w:val="single"/>
        </w:rPr>
        <w:t>the United States would have mobilized even ahead of Moscow and Beijing</w:t>
      </w:r>
      <w:r w:rsidRPr="005F5576">
        <w:rPr>
          <w:rFonts w:ascii="Arial" w:hAnsi="Arial" w:cs="Arial"/>
          <w:sz w:val="16"/>
        </w:rPr>
        <w:t xml:space="preserve">, since the United States would be fearful of a DPRK retaliation. Preparing for such a possibility, Russia staged a military exercise in the region in August 2003 under supervision of its defense minister. </w:t>
      </w:r>
      <w:r w:rsidRPr="005F5576">
        <w:rPr>
          <w:rFonts w:ascii="Arial" w:hAnsi="Arial" w:cs="Arial"/>
          <w:b/>
          <w:iCs/>
          <w:u w:val="single"/>
          <w:bdr w:val="single" w:sz="4" w:space="0" w:color="auto"/>
        </w:rPr>
        <w:t>One can easily imagine what kind of situation might develop</w:t>
      </w:r>
      <w:r w:rsidRPr="005F5576">
        <w:rPr>
          <w:rFonts w:ascii="Arial" w:hAnsi="Arial" w:cs="Arial"/>
          <w:sz w:val="16"/>
          <w:szCs w:val="16"/>
        </w:rPr>
        <w:t xml:space="preserve">, </w:t>
      </w:r>
      <w:r w:rsidRPr="005F5576">
        <w:rPr>
          <w:rFonts w:ascii="Arial" w:hAnsi="Arial" w:cs="Arial"/>
          <w:b/>
          <w:iCs/>
          <w:u w:val="single"/>
          <w:bdr w:val="single" w:sz="4" w:space="0" w:color="auto"/>
        </w:rPr>
        <w:t>in direct proximity to Russia's borders in the Far East</w:t>
      </w:r>
      <w:r w:rsidRPr="005F5576">
        <w:rPr>
          <w:rFonts w:ascii="Arial" w:hAnsi="Arial" w:cs="Arial"/>
          <w:sz w:val="16"/>
        </w:rPr>
        <w:t xml:space="preserve">, </w:t>
      </w:r>
      <w:r w:rsidRPr="005F5576">
        <w:rPr>
          <w:rFonts w:ascii="Arial" w:hAnsi="Arial" w:cs="Arial"/>
          <w:b/>
          <w:iCs/>
          <w:u w:val="single"/>
          <w:bdr w:val="single" w:sz="4" w:space="0" w:color="auto"/>
        </w:rPr>
        <w:t xml:space="preserve">should </w:t>
      </w:r>
      <w:r w:rsidRPr="0055566F">
        <w:rPr>
          <w:rFonts w:ascii="Arial" w:hAnsi="Arial" w:cs="Arial"/>
          <w:b/>
          <w:iCs/>
          <w:highlight w:val="cyan"/>
          <w:u w:val="single"/>
          <w:bdr w:val="single" w:sz="4" w:space="0" w:color="auto"/>
        </w:rPr>
        <w:t>the three largest nuclear powers</w:t>
      </w:r>
      <w:r w:rsidRPr="005F5576">
        <w:rPr>
          <w:rFonts w:ascii="Arial" w:hAnsi="Arial" w:cs="Arial"/>
          <w:sz w:val="16"/>
        </w:rPr>
        <w:t xml:space="preserve"> (</w:t>
      </w:r>
      <w:r w:rsidRPr="005F5576">
        <w:rPr>
          <w:rFonts w:ascii="Arial" w:hAnsi="Arial" w:cs="Arial"/>
          <w:u w:val="single"/>
        </w:rPr>
        <w:t>and also their allies</w:t>
      </w:r>
      <w:r w:rsidRPr="005F5576">
        <w:rPr>
          <w:rFonts w:ascii="Arial" w:hAnsi="Arial" w:cs="Arial"/>
          <w:sz w:val="16"/>
        </w:rPr>
        <w:t xml:space="preserve">) </w:t>
      </w:r>
      <w:r w:rsidRPr="0055566F">
        <w:rPr>
          <w:rFonts w:ascii="Arial" w:hAnsi="Arial" w:cs="Arial"/>
          <w:b/>
          <w:iCs/>
          <w:highlight w:val="cyan"/>
          <w:u w:val="single"/>
          <w:bdr w:val="single" w:sz="4" w:space="0" w:color="auto"/>
        </w:rPr>
        <w:t>stand in full readiness for a nuclear conflict</w:t>
      </w:r>
      <w:r w:rsidRPr="005F5576">
        <w:rPr>
          <w:rFonts w:ascii="Arial" w:hAnsi="Arial" w:cs="Arial"/>
          <w:sz w:val="16"/>
        </w:rPr>
        <w:t xml:space="preserve"> - </w:t>
      </w:r>
      <w:r w:rsidRPr="005F5576">
        <w:rPr>
          <w:rFonts w:ascii="Arial" w:hAnsi="Arial" w:cs="Arial"/>
          <w:u w:val="single"/>
        </w:rPr>
        <w:t>with the United States moving in a military force</w:t>
      </w:r>
      <w:r w:rsidRPr="005F5576">
        <w:rPr>
          <w:rFonts w:ascii="Arial" w:hAnsi="Arial" w:cs="Arial"/>
          <w:sz w:val="16"/>
        </w:rPr>
        <w:t xml:space="preserve"> similar to what it brought against Iraq. </w:t>
      </w:r>
      <w:r w:rsidRPr="0055566F">
        <w:rPr>
          <w:rFonts w:ascii="Arial" w:hAnsi="Arial" w:cs="Arial"/>
          <w:b/>
          <w:iCs/>
          <w:highlight w:val="cyan"/>
          <w:u w:val="single"/>
          <w:bdr w:val="single" w:sz="4" w:space="0" w:color="auto"/>
        </w:rPr>
        <w:t>Any incident could lead to a catastrophe</w:t>
      </w:r>
      <w:r w:rsidRPr="005F5576">
        <w:rPr>
          <w:rFonts w:ascii="Arial" w:hAnsi="Arial" w:cs="Arial"/>
          <w:sz w:val="16"/>
        </w:rPr>
        <w:t xml:space="preserve">. </w:t>
      </w:r>
      <w:r w:rsidRPr="005F5576">
        <w:rPr>
          <w:rFonts w:ascii="Arial" w:hAnsi="Arial" w:cs="Arial"/>
          <w:u w:val="single"/>
        </w:rPr>
        <w:t>And the fact that</w:t>
      </w:r>
      <w:r w:rsidRPr="005F5576">
        <w:rPr>
          <w:rFonts w:ascii="Arial" w:hAnsi="Arial" w:cs="Arial"/>
          <w:sz w:val="16"/>
        </w:rPr>
        <w:t xml:space="preserve">, </w:t>
      </w:r>
      <w:r w:rsidRPr="005F5576">
        <w:rPr>
          <w:rFonts w:ascii="Arial" w:hAnsi="Arial" w:cs="Arial"/>
          <w:u w:val="single"/>
        </w:rPr>
        <w:t>during the last war in Iraq</w:t>
      </w:r>
      <w:r w:rsidRPr="005F5576">
        <w:rPr>
          <w:rFonts w:ascii="Arial" w:hAnsi="Arial" w:cs="Arial"/>
          <w:sz w:val="16"/>
        </w:rPr>
        <w:t xml:space="preserve">, </w:t>
      </w:r>
      <w:r w:rsidRPr="0055566F">
        <w:rPr>
          <w:rFonts w:ascii="Arial" w:hAnsi="Arial" w:cs="Arial"/>
          <w:b/>
          <w:iCs/>
          <w:highlight w:val="cyan"/>
          <w:u w:val="single"/>
          <w:bdr w:val="single" w:sz="4" w:space="0" w:color="auto"/>
        </w:rPr>
        <w:t>American bombs and missiles</w:t>
      </w:r>
      <w:r w:rsidRPr="005F5576">
        <w:rPr>
          <w:rFonts w:ascii="Arial" w:hAnsi="Arial" w:cs="Arial"/>
          <w:b/>
          <w:iCs/>
          <w:u w:val="single"/>
          <w:bdr w:val="single" w:sz="4" w:space="0" w:color="auto"/>
        </w:rPr>
        <w:t xml:space="preserve"> were </w:t>
      </w:r>
      <w:r w:rsidRPr="0055566F">
        <w:rPr>
          <w:rFonts w:ascii="Arial" w:hAnsi="Arial" w:cs="Arial"/>
          <w:b/>
          <w:iCs/>
          <w:highlight w:val="cyan"/>
          <w:u w:val="single"/>
          <w:bdr w:val="single" w:sz="4" w:space="0" w:color="auto"/>
        </w:rPr>
        <w:t>found on the territory of almost all neighboring countries confirms that it would be impossible to exclude the chance that such incidents might occur</w:t>
      </w:r>
      <w:r w:rsidRPr="005F5576">
        <w:rPr>
          <w:rFonts w:ascii="Arial" w:hAnsi="Arial" w:cs="Arial"/>
          <w:sz w:val="16"/>
        </w:rPr>
        <w:t xml:space="preserve">. </w:t>
      </w:r>
      <w:r w:rsidRPr="005F5576">
        <w:rPr>
          <w:rFonts w:ascii="Arial" w:hAnsi="Arial" w:cs="Arial"/>
          <w:sz w:val="16"/>
          <w:szCs w:val="16"/>
        </w:rPr>
        <w:t>Military conflict might also shatter hopes for the implementation of international oil, gas, transport, and other projects in Northeast Asia that are part of Russian plans for the</w:t>
      </w:r>
      <w:r w:rsidRPr="005F5576">
        <w:rPr>
          <w:rFonts w:ascii="Arial" w:hAnsi="Arial" w:cs="Arial"/>
          <w:sz w:val="16"/>
        </w:rPr>
        <w:t xml:space="preserve"> social and economic development of its Far East. Just the threat of a major conflict would sharply increase the outflow of population from these areas. </w:t>
      </w:r>
      <w:r w:rsidRPr="005F5576">
        <w:rPr>
          <w:rFonts w:ascii="Arial" w:hAnsi="Arial" w:cs="Arial"/>
          <w:u w:val="single"/>
        </w:rPr>
        <w:t>In case of a war</w:t>
      </w:r>
      <w:r w:rsidRPr="005F5576">
        <w:rPr>
          <w:rFonts w:ascii="Arial" w:hAnsi="Arial" w:cs="Arial"/>
          <w:sz w:val="16"/>
        </w:rPr>
        <w:t xml:space="preserve">, </w:t>
      </w:r>
      <w:r w:rsidRPr="005F5576">
        <w:rPr>
          <w:rFonts w:ascii="Arial" w:hAnsi="Arial" w:cs="Arial"/>
          <w:u w:val="single"/>
        </w:rPr>
        <w:t>the demographic situation there could become catastrophic</w:t>
      </w:r>
      <w:r w:rsidRPr="005F5576">
        <w:rPr>
          <w:rFonts w:ascii="Arial" w:hAnsi="Arial" w:cs="Arial"/>
          <w:sz w:val="16"/>
        </w:rPr>
        <w:t xml:space="preserve">. For all these reasons, Russia should not hesitate to insist on its own interests on the peninsula. Those interests are no less important than the interests of the states separated from Korea by seas or even by an ocean. </w:t>
      </w:r>
      <w:r w:rsidRPr="005F5576">
        <w:rPr>
          <w:rFonts w:ascii="Arial" w:hAnsi="Arial" w:cs="Arial"/>
          <w:u w:val="single"/>
        </w:rPr>
        <w:t>Therefore</w:t>
      </w:r>
      <w:r w:rsidRPr="005F5576">
        <w:rPr>
          <w:rFonts w:ascii="Arial" w:hAnsi="Arial" w:cs="Arial"/>
          <w:sz w:val="16"/>
        </w:rPr>
        <w:t xml:space="preserve">, </w:t>
      </w:r>
      <w:r w:rsidRPr="005F5576">
        <w:rPr>
          <w:rFonts w:ascii="Arial" w:hAnsi="Arial" w:cs="Arial"/>
          <w:u w:val="single"/>
        </w:rPr>
        <w:t>Russia has the full right to undertake all measures necessary to ensure that other participants in the Korean settlement take Russia's security concerns into consideration</w:t>
      </w:r>
      <w:r w:rsidRPr="005F5576">
        <w:rPr>
          <w:rFonts w:ascii="Arial" w:hAnsi="Arial" w:cs="Arial"/>
          <w:sz w:val="16"/>
        </w:rPr>
        <w:t xml:space="preserve">, </w:t>
      </w:r>
      <w:r w:rsidRPr="005F5576">
        <w:rPr>
          <w:rFonts w:ascii="Arial" w:hAnsi="Arial" w:cs="Arial"/>
          <w:u w:val="single"/>
        </w:rPr>
        <w:t>and this is why it is possible that Moscow's reaction to the 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w:t>
      </w:r>
      <w:r w:rsidRPr="005F5576">
        <w:rPr>
          <w:rFonts w:ascii="Arial" w:hAnsi="Arial" w:cs="Arial"/>
          <w:u w:val="single"/>
        </w:rPr>
        <w:t>attempt to use force in Korea will be much stronger</w:t>
      </w:r>
      <w:r w:rsidRPr="005F5576">
        <w:rPr>
          <w:rFonts w:ascii="Arial" w:hAnsi="Arial" w:cs="Arial"/>
          <w:sz w:val="16"/>
        </w:rPr>
        <w:t xml:space="preserve"> than in the case of Iraq, a country with which neither Russia nor China has a common border. With respect to Korea, </w:t>
      </w:r>
      <w:r w:rsidRPr="005F5576">
        <w:rPr>
          <w:rFonts w:ascii="Arial" w:hAnsi="Arial" w:cs="Arial"/>
          <w:u w:val="single"/>
        </w:rPr>
        <w:t>Moscow can expect Beijing's support and understanding of its position</w:t>
      </w:r>
      <w:r w:rsidRPr="005F5576">
        <w:rPr>
          <w:rFonts w:ascii="Arial" w:hAnsi="Arial" w:cs="Arial"/>
          <w:sz w:val="16"/>
        </w:rPr>
        <w:t xml:space="preserve">. In South Korea and even in Japan, there should be a similar understanding, since both countries might also become arenas of military conflict as a result of retaliation by the DPRK. </w:t>
      </w:r>
      <w:r w:rsidRPr="005F5576">
        <w:rPr>
          <w:rFonts w:ascii="Arial" w:hAnsi="Arial" w:cs="Arial"/>
          <w:b/>
          <w:iCs/>
          <w:u w:val="single"/>
          <w:bdr w:val="single" w:sz="4" w:space="0" w:color="auto"/>
        </w:rPr>
        <w:t>If the first Korean war finally buried the anti-Hitler coalition</w:t>
      </w:r>
      <w:r w:rsidRPr="005F5576">
        <w:rPr>
          <w:rFonts w:ascii="Arial" w:hAnsi="Arial" w:cs="Arial"/>
          <w:sz w:val="16"/>
        </w:rPr>
        <w:t xml:space="preserve">, </w:t>
      </w:r>
      <w:r w:rsidRPr="005F5576">
        <w:rPr>
          <w:rFonts w:ascii="Arial" w:hAnsi="Arial" w:cs="Arial"/>
          <w:b/>
          <w:iCs/>
          <w:u w:val="single"/>
          <w:bdr w:val="single" w:sz="4" w:space="0" w:color="auto"/>
        </w:rPr>
        <w:t xml:space="preserve">the second large-scale </w:t>
      </w:r>
      <w:r w:rsidRPr="0055566F">
        <w:rPr>
          <w:rFonts w:ascii="Arial" w:hAnsi="Arial" w:cs="Arial"/>
          <w:b/>
          <w:iCs/>
          <w:highlight w:val="cyan"/>
          <w:u w:val="single"/>
          <w:bdr w:val="single" w:sz="4" w:space="0" w:color="auto"/>
        </w:rPr>
        <w:t>conflict in Korea</w:t>
      </w:r>
      <w:r w:rsidRPr="005F5576">
        <w:rPr>
          <w:rFonts w:ascii="Arial" w:hAnsi="Arial" w:cs="Arial"/>
          <w:sz w:val="16"/>
        </w:rPr>
        <w:t xml:space="preserve">, which some people are both openly and secretly pushing for, </w:t>
      </w:r>
      <w:r w:rsidRPr="0055566F">
        <w:rPr>
          <w:rFonts w:ascii="Arial" w:hAnsi="Arial" w:cs="Arial"/>
          <w:b/>
          <w:iCs/>
          <w:highlight w:val="cyan"/>
          <w:u w:val="single"/>
          <w:bdr w:val="single" w:sz="4" w:space="0" w:color="auto"/>
        </w:rPr>
        <w:t>could</w:t>
      </w:r>
      <w:r w:rsidRPr="005F5576">
        <w:rPr>
          <w:rFonts w:ascii="Arial" w:hAnsi="Arial" w:cs="Arial"/>
          <w:sz w:val="16"/>
        </w:rPr>
        <w:t xml:space="preserve"> destroy the antiterrorist coalition, and </w:t>
      </w:r>
      <w:r w:rsidRPr="0055566F">
        <w:rPr>
          <w:rFonts w:ascii="Arial" w:hAnsi="Arial" w:cs="Arial"/>
          <w:b/>
          <w:iCs/>
          <w:highlight w:val="cyan"/>
          <w:u w:val="single"/>
          <w:bdr w:val="single" w:sz="4" w:space="0" w:color="auto"/>
        </w:rPr>
        <w:t>present Asia and the world with a new edition of the cold war</w:t>
      </w:r>
      <w:r w:rsidRPr="005F5576">
        <w:rPr>
          <w:rFonts w:ascii="Arial" w:hAnsi="Arial" w:cs="Arial"/>
          <w:sz w:val="16"/>
        </w:rPr>
        <w:t xml:space="preserve">. Russia realizes that Beijing has a much greater stake in the Korean peninsula than Moscow, for a number of objective reasons. </w:t>
      </w:r>
      <w:r w:rsidRPr="005F5576">
        <w:rPr>
          <w:rFonts w:ascii="Arial" w:hAnsi="Arial" w:cs="Arial"/>
          <w:u w:val="single"/>
        </w:rPr>
        <w:t>Therefore</w:t>
      </w:r>
      <w:r w:rsidRPr="005F5576">
        <w:rPr>
          <w:rFonts w:ascii="Arial" w:hAnsi="Arial" w:cs="Arial"/>
          <w:sz w:val="16"/>
        </w:rPr>
        <w:t xml:space="preserve">, </w:t>
      </w:r>
      <w:r w:rsidRPr="005F5576">
        <w:rPr>
          <w:rFonts w:ascii="Arial" w:hAnsi="Arial" w:cs="Arial"/>
          <w:u w:val="single"/>
        </w:rPr>
        <w:t>it makes sense for Russia to coordinate its reaction to developments on the peninsula with China</w:t>
      </w:r>
      <w:r w:rsidRPr="005F5576">
        <w:rPr>
          <w:rFonts w:ascii="Arial" w:hAnsi="Arial" w:cs="Arial"/>
          <w:sz w:val="16"/>
        </w:rPr>
        <w:t xml:space="preserve"> - </w:t>
      </w:r>
      <w:r w:rsidRPr="005F5576">
        <w:rPr>
          <w:rFonts w:ascii="Arial" w:hAnsi="Arial" w:cs="Arial"/>
          <w:u w:val="single"/>
        </w:rPr>
        <w:t>all the more so at present when the basic interests of Moscow and Beijing in Korea coincide</w:t>
      </w:r>
      <w:r w:rsidRPr="005F5576">
        <w:rPr>
          <w:rFonts w:ascii="Arial" w:hAnsi="Arial" w:cs="Arial"/>
          <w:sz w:val="16"/>
        </w:rPr>
        <w:t xml:space="preserve">. Thus it is not necessary for Moscow to expect some serious political losses in the DPRK, since Beijing's sponsorship will make Russian participation even more valuable for Pyongyang. North Korea's rejection of the Russian offer to provide the DPRK with security guarantees was seemingly met without great concern in Moscow, where quite a few people loathe the idea. Some experts argue that it is necessary to think twice about whether it would be in Russia's national interest to give such guarantees. The issue here is that the Russian Federation and the PRC have already promised in their respective bilateral treaties with the DPRK not to participate in any coalition against their neighbor. Let those whose actions have resulted in creating the present situation provide the guarantees, the critics say.60 Pyongyang is not interested because, first, it does not feel any threat from China or Russia and, second, the guarantees proposed at this time by Moscow are definitely short of what is desired by North Korea. But the main reason for the DPRK rejection seems to be their worry that consent to Russian-Chinese guarantees would allow the United States to avoid making the kinds of commitments to Pyongyang that the North Koreans are demanding. Pyongyang's insistence on getting security guarantees from the United States at any cost testifies once more to the consistency of North Korean foreign policy. Pyongyang is convinced that a normalization of relations between two countries would result in eliminating a major external threat to the regime, which is perceived as coming from the hostile U.S. policy. This attempt to normalize relations was launched as early as 1974 when the DPRK sent a letter to the U.S. Congress urging better relations between two countries. Moscow has always been suspicious of North Korea's attempts to "change the fundamental nature of the U.S. forces in South Korea from that of aggressor to a neutral or sympathetic, if not friendly, status." Moscow's displeasure was caused mainly by the fact that, while calling on the former Soviet Union and later </w:t>
      </w:r>
      <w:r w:rsidRPr="0055566F">
        <w:rPr>
          <w:rFonts w:ascii="Arial" w:hAnsi="Arial" w:cs="Arial"/>
          <w:b/>
          <w:iCs/>
          <w:highlight w:val="cyan"/>
          <w:u w:val="single"/>
          <w:bdr w:val="single" w:sz="4" w:space="0" w:color="auto"/>
        </w:rPr>
        <w:t>Russia to support the North Korean demand for U</w:t>
      </w:r>
      <w:r w:rsidRPr="005F5576">
        <w:rPr>
          <w:rFonts w:ascii="Arial" w:hAnsi="Arial" w:cs="Arial"/>
          <w:sz w:val="16"/>
        </w:rPr>
        <w:t>.</w:t>
      </w:r>
      <w:r w:rsidRPr="0055566F">
        <w:rPr>
          <w:rFonts w:ascii="Arial" w:hAnsi="Arial" w:cs="Arial"/>
          <w:b/>
          <w:iCs/>
          <w:highlight w:val="cyan"/>
          <w:u w:val="single"/>
          <w:bdr w:val="single" w:sz="4" w:space="0" w:color="auto"/>
        </w:rPr>
        <w:t>S</w:t>
      </w:r>
      <w:r w:rsidRPr="005F5576">
        <w:rPr>
          <w:rFonts w:ascii="Arial" w:hAnsi="Arial" w:cs="Arial"/>
          <w:sz w:val="16"/>
        </w:rPr>
        <w:t xml:space="preserve">. </w:t>
      </w:r>
      <w:r w:rsidRPr="0055566F">
        <w:rPr>
          <w:rFonts w:ascii="Arial" w:hAnsi="Arial" w:cs="Arial"/>
          <w:b/>
          <w:iCs/>
          <w:highlight w:val="cyan"/>
          <w:u w:val="single"/>
          <w:bdr w:val="single" w:sz="4" w:space="0" w:color="auto"/>
        </w:rPr>
        <w:t>troops to withdraw from South Korea</w:t>
      </w:r>
      <w:r w:rsidRPr="005F5576">
        <w:rPr>
          <w:rFonts w:ascii="Arial" w:hAnsi="Arial" w:cs="Arial"/>
          <w:sz w:val="16"/>
        </w:rPr>
        <w:t xml:space="preserve">, behind the scenes Pyongyang was contemplating another solution. </w:t>
      </w:r>
      <w:r w:rsidRPr="0055566F">
        <w:rPr>
          <w:rFonts w:ascii="Arial" w:hAnsi="Arial" w:cs="Arial"/>
          <w:highlight w:val="cyan"/>
          <w:u w:val="single"/>
        </w:rPr>
        <w:t>This was the</w:t>
      </w:r>
      <w:r w:rsidRPr="005F5576">
        <w:rPr>
          <w:rFonts w:ascii="Arial" w:hAnsi="Arial" w:cs="Arial"/>
          <w:sz w:val="16"/>
        </w:rPr>
        <w:t xml:space="preserve"> </w:t>
      </w:r>
      <w:proofErr w:type="spellStart"/>
      <w:r w:rsidRPr="005F5576">
        <w:rPr>
          <w:rFonts w:ascii="Arial" w:hAnsi="Arial" w:cs="Arial"/>
          <w:sz w:val="16"/>
        </w:rPr>
        <w:t>socalled</w:t>
      </w:r>
      <w:proofErr w:type="spellEnd"/>
      <w:r w:rsidRPr="005F5576">
        <w:rPr>
          <w:rFonts w:ascii="Arial" w:hAnsi="Arial" w:cs="Arial"/>
          <w:sz w:val="16"/>
        </w:rPr>
        <w:t xml:space="preserve"> "</w:t>
      </w:r>
      <w:r w:rsidRPr="0055566F">
        <w:rPr>
          <w:rFonts w:ascii="Arial" w:hAnsi="Arial" w:cs="Arial"/>
          <w:highlight w:val="cyan"/>
          <w:u w:val="single"/>
        </w:rPr>
        <w:t>second-best approach</w:t>
      </w:r>
      <w:r w:rsidRPr="005F5576">
        <w:rPr>
          <w:rFonts w:ascii="Arial" w:hAnsi="Arial" w:cs="Arial"/>
          <w:sz w:val="16"/>
        </w:rPr>
        <w:t xml:space="preserve">" </w:t>
      </w:r>
      <w:r w:rsidRPr="0055566F">
        <w:rPr>
          <w:rFonts w:ascii="Arial" w:hAnsi="Arial" w:cs="Arial"/>
          <w:highlight w:val="cyan"/>
          <w:u w:val="single"/>
        </w:rPr>
        <w:t>in which it would settle for a continued but legalized</w:t>
      </w:r>
      <w:r w:rsidRPr="005F5576">
        <w:rPr>
          <w:rFonts w:ascii="Arial" w:hAnsi="Arial" w:cs="Arial"/>
          <w:sz w:val="16"/>
        </w:rPr>
        <w:t xml:space="preserve">, </w:t>
      </w:r>
      <w:r w:rsidRPr="0055566F">
        <w:rPr>
          <w:rFonts w:ascii="Arial" w:hAnsi="Arial" w:cs="Arial"/>
          <w:highlight w:val="cyan"/>
          <w:u w:val="single"/>
        </w:rPr>
        <w:t>neutral presence of U</w:t>
      </w:r>
      <w:r w:rsidRPr="005F5576">
        <w:rPr>
          <w:rFonts w:ascii="Arial" w:hAnsi="Arial" w:cs="Arial"/>
          <w:sz w:val="16"/>
        </w:rPr>
        <w:t>.</w:t>
      </w:r>
      <w:r w:rsidRPr="0055566F">
        <w:rPr>
          <w:rFonts w:ascii="Arial" w:hAnsi="Arial" w:cs="Arial"/>
          <w:highlight w:val="cyan"/>
          <w:u w:val="single"/>
        </w:rPr>
        <w:t>S</w:t>
      </w:r>
      <w:r w:rsidRPr="005F5576">
        <w:rPr>
          <w:rFonts w:ascii="Arial" w:hAnsi="Arial" w:cs="Arial"/>
          <w:sz w:val="16"/>
        </w:rPr>
        <w:t xml:space="preserve">. </w:t>
      </w:r>
      <w:r w:rsidRPr="0055566F">
        <w:rPr>
          <w:rFonts w:ascii="Arial" w:hAnsi="Arial" w:cs="Arial"/>
          <w:highlight w:val="cyan"/>
          <w:u w:val="single"/>
        </w:rPr>
        <w:t>troops on the peninsula</w:t>
      </w:r>
      <w:r w:rsidRPr="005F5576">
        <w:rPr>
          <w:rFonts w:ascii="Arial" w:hAnsi="Arial" w:cs="Arial"/>
          <w:sz w:val="16"/>
        </w:rPr>
        <w:t xml:space="preserve">, </w:t>
      </w:r>
      <w:r w:rsidRPr="0055566F">
        <w:rPr>
          <w:rFonts w:ascii="Arial" w:hAnsi="Arial" w:cs="Arial"/>
          <w:highlight w:val="cyan"/>
          <w:u w:val="single"/>
        </w:rPr>
        <w:t>instead of demanding their immediate withdrawal</w:t>
      </w:r>
      <w:r w:rsidRPr="005F5576">
        <w:rPr>
          <w:rFonts w:ascii="Arial" w:hAnsi="Arial" w:cs="Arial"/>
          <w:sz w:val="16"/>
        </w:rPr>
        <w:t xml:space="preserve">. The revelations in Kim </w:t>
      </w:r>
      <w:proofErr w:type="spellStart"/>
      <w:r w:rsidRPr="005F5576">
        <w:rPr>
          <w:rFonts w:ascii="Arial" w:hAnsi="Arial" w:cs="Arial"/>
          <w:sz w:val="16"/>
        </w:rPr>
        <w:t>Myong</w:t>
      </w:r>
      <w:proofErr w:type="spellEnd"/>
      <w:r w:rsidRPr="005F5576">
        <w:rPr>
          <w:rFonts w:ascii="Arial" w:hAnsi="Arial" w:cs="Arial"/>
          <w:sz w:val="16"/>
        </w:rPr>
        <w:t xml:space="preserve"> Choi's 1998 essay concerning North Korea's policy did not go unnoticed in Russia. Kim, who used to portray himself as an unofficial spokesman of the DPRK in Japan, wrote that Kim Jong II and his policy planners believe that a neutralization and legitimization of the U.S. military presence in the South might produce practically the same effect as a U.S. military withdrawal. </w:t>
      </w:r>
      <w:r w:rsidRPr="005F5576">
        <w:rPr>
          <w:rFonts w:ascii="Arial" w:hAnsi="Arial" w:cs="Arial"/>
          <w:u w:val="single"/>
        </w:rPr>
        <w:t>Neutralized American forces might assume the new role of a peacekeeping force in the Far East</w:t>
      </w:r>
      <w:r w:rsidRPr="005F5576">
        <w:rPr>
          <w:rFonts w:ascii="Arial" w:hAnsi="Arial" w:cs="Arial"/>
          <w:sz w:val="16"/>
        </w:rPr>
        <w:t xml:space="preserve">. Kim Jong II might prefer the above-explored alternative of letting the American military presence continue, rather than see a U.S. disengagement from Korea set the stage for a replay of great-power rivalry in the Far East.61 Russia also bears in mind that, for well-known reasons, it has lost the place in the DPRK's foreign policy that the Soviet Union had previously held. Even during the Soviet days, Pyongyang tried to develop relations with Washington in disregard of Moscow's interests, as happened during the USS Pueblo crisis in 1968.62 </w:t>
      </w:r>
      <w:proofErr w:type="gramStart"/>
      <w:r w:rsidRPr="005F5576">
        <w:rPr>
          <w:rFonts w:ascii="Arial" w:hAnsi="Arial" w:cs="Arial"/>
          <w:sz w:val="16"/>
        </w:rPr>
        <w:t>The</w:t>
      </w:r>
      <w:proofErr w:type="gramEnd"/>
      <w:r w:rsidRPr="005F5576">
        <w:rPr>
          <w:rFonts w:ascii="Arial" w:hAnsi="Arial" w:cs="Arial"/>
          <w:sz w:val="16"/>
        </w:rPr>
        <w:t xml:space="preserve"> same situation arises today in connection with the nuclear crisis. Therefore, the level of support from Russia that the DPRK has a right to expect should depend on the degree of Moscow's knowledge about Pyongyang's plans and its readiness to consult Russia, at least on questions affecting Russia's security interests. That is why it is possible that, in solving the current crisis in Korea, Russia can take advantage of "Putin's formula/' as stated by the Russian president in connection with the events in Iraq. Having reminded everyone that "</w:t>
      </w:r>
      <w:proofErr w:type="gramStart"/>
      <w:r w:rsidRPr="005F5576">
        <w:rPr>
          <w:rFonts w:ascii="Arial" w:hAnsi="Arial" w:cs="Arial"/>
          <w:sz w:val="16"/>
        </w:rPr>
        <w:t>In</w:t>
      </w:r>
      <w:proofErr w:type="gramEnd"/>
      <w:r w:rsidRPr="005F5576">
        <w:rPr>
          <w:rFonts w:ascii="Arial" w:hAnsi="Arial" w:cs="Arial"/>
          <w:sz w:val="16"/>
        </w:rPr>
        <w:t xml:space="preserve"> recent times - and </w:t>
      </w:r>
      <w:r w:rsidRPr="005F5576">
        <w:rPr>
          <w:rFonts w:ascii="Arial" w:hAnsi="Arial" w:cs="Arial"/>
          <w:u w:val="single"/>
        </w:rPr>
        <w:t>there have been many crises recently</w:t>
      </w:r>
      <w:r w:rsidRPr="005F5576">
        <w:rPr>
          <w:rFonts w:ascii="Arial" w:hAnsi="Arial" w:cs="Arial"/>
          <w:sz w:val="16"/>
        </w:rPr>
        <w:t xml:space="preserve"> - </w:t>
      </w:r>
      <w:r w:rsidRPr="005F5576">
        <w:rPr>
          <w:rFonts w:ascii="Arial" w:hAnsi="Arial" w:cs="Arial"/>
          <w:u w:val="single"/>
        </w:rPr>
        <w:t>Russia has not once permitted itself the luxury of being drawn directly into any of these crises</w:t>
      </w:r>
      <w:r w:rsidRPr="005F5576">
        <w:rPr>
          <w:rFonts w:ascii="Arial" w:hAnsi="Arial" w:cs="Arial"/>
          <w:sz w:val="16"/>
        </w:rPr>
        <w:t xml:space="preserve">/' Putin promised to do everything within his power "to prevent Russia being dragged into the Iraq crisis in any form."63 </w:t>
      </w:r>
      <w:r w:rsidRPr="005F5576">
        <w:rPr>
          <w:rFonts w:ascii="Arial" w:hAnsi="Arial" w:cs="Arial"/>
          <w:u w:val="single"/>
        </w:rPr>
        <w:t>The North Korean nuclear problem can be resolved satisfactorily only if the legitimate security concerns of all states located in the region</w:t>
      </w:r>
      <w:r w:rsidRPr="005F5576">
        <w:rPr>
          <w:rFonts w:ascii="Arial" w:hAnsi="Arial" w:cs="Arial"/>
          <w:sz w:val="16"/>
        </w:rPr>
        <w:t xml:space="preserve">, </w:t>
      </w:r>
      <w:r w:rsidRPr="005F5576">
        <w:rPr>
          <w:rFonts w:ascii="Arial" w:hAnsi="Arial" w:cs="Arial"/>
          <w:u w:val="single"/>
        </w:rPr>
        <w:t>including those of Russia</w:t>
      </w:r>
      <w:r w:rsidRPr="005F5576">
        <w:rPr>
          <w:rFonts w:ascii="Arial" w:hAnsi="Arial" w:cs="Arial"/>
          <w:sz w:val="16"/>
        </w:rPr>
        <w:t xml:space="preserve">, </w:t>
      </w:r>
      <w:r w:rsidRPr="005F5576">
        <w:rPr>
          <w:rFonts w:ascii="Arial" w:hAnsi="Arial" w:cs="Arial"/>
          <w:u w:val="single"/>
        </w:rPr>
        <w:t>are taken into account</w:t>
      </w:r>
      <w:r w:rsidRPr="005F5576">
        <w:rPr>
          <w:rFonts w:ascii="Arial" w:hAnsi="Arial" w:cs="Arial"/>
          <w:sz w:val="16"/>
        </w:rPr>
        <w:t xml:space="preserve">. </w:t>
      </w:r>
      <w:r w:rsidRPr="0055566F">
        <w:rPr>
          <w:rFonts w:ascii="Arial" w:hAnsi="Arial" w:cs="Arial"/>
          <w:b/>
          <w:iCs/>
          <w:highlight w:val="cyan"/>
          <w:u w:val="single"/>
          <w:bdr w:val="single" w:sz="4" w:space="0" w:color="auto"/>
        </w:rPr>
        <w:t>Any other approach is unlikely to win Russia's support</w:t>
      </w:r>
      <w:r w:rsidRPr="005F5576">
        <w:rPr>
          <w:rFonts w:ascii="Arial" w:hAnsi="Arial" w:cs="Arial"/>
          <w:sz w:val="16"/>
        </w:rPr>
        <w:t xml:space="preserve">. </w:t>
      </w:r>
    </w:p>
    <w:p w:rsidR="002E6B2C" w:rsidRPr="005F5576" w:rsidRDefault="002E6B2C" w:rsidP="002E6B2C">
      <w:pPr>
        <w:spacing w:after="0" w:line="240" w:lineRule="auto"/>
        <w:jc w:val="both"/>
        <w:rPr>
          <w:rFonts w:ascii="Arial" w:hAnsi="Arial" w:cs="Arial"/>
        </w:rPr>
      </w:pPr>
    </w:p>
    <w:p w:rsidR="002E6B2C" w:rsidRPr="005F5576" w:rsidRDefault="002E6B2C" w:rsidP="002E6B2C">
      <w:pPr>
        <w:keepNext/>
        <w:keepLines/>
        <w:spacing w:after="0" w:line="240" w:lineRule="auto"/>
        <w:outlineLvl w:val="3"/>
        <w:rPr>
          <w:rFonts w:ascii="Arial" w:eastAsia="Calibri" w:hAnsi="Arial" w:cs="Arial"/>
          <w:b/>
          <w:iCs/>
        </w:rPr>
      </w:pPr>
      <w:r w:rsidRPr="005F5576">
        <w:rPr>
          <w:rFonts w:ascii="Arial" w:eastAsia="Calibri" w:hAnsi="Arial" w:cs="Arial"/>
          <w:b/>
          <w:iCs/>
        </w:rPr>
        <w:t xml:space="preserve">Russia war it the worst possible scenario - Experts conclude even a small war quickly escalates to global extinction - Troop presence key </w:t>
      </w:r>
    </w:p>
    <w:p w:rsidR="002E6B2C" w:rsidRPr="005F5576" w:rsidRDefault="002E6B2C" w:rsidP="002E6B2C">
      <w:pPr>
        <w:spacing w:after="0" w:line="240" w:lineRule="auto"/>
        <w:rPr>
          <w:rFonts w:ascii="Arial" w:hAnsi="Arial" w:cs="Arial"/>
        </w:rPr>
      </w:pPr>
      <w:r w:rsidRPr="005F5576">
        <w:rPr>
          <w:rFonts w:ascii="Arial" w:hAnsi="Arial" w:cs="Arial"/>
          <w:b/>
          <w:bCs/>
        </w:rPr>
        <w:t>Starr 14</w:t>
      </w:r>
      <w:r w:rsidRPr="005F5576">
        <w:rPr>
          <w:rFonts w:ascii="Arial" w:hAnsi="Arial" w:cs="Arial"/>
        </w:rPr>
        <w:t xml:space="preserve"> </w:t>
      </w:r>
      <w:r w:rsidRPr="005F5576">
        <w:rPr>
          <w:rFonts w:ascii="Arial" w:hAnsi="Arial" w:cs="Arial"/>
          <w:sz w:val="16"/>
          <w:szCs w:val="16"/>
        </w:rPr>
        <w:t xml:space="preserve">- The Lethality of Nuclear Weapons: Nuclear War has No Winner </w:t>
      </w:r>
      <w:proofErr w:type="gramStart"/>
      <w:r w:rsidRPr="005F5576">
        <w:rPr>
          <w:rFonts w:ascii="Arial" w:hAnsi="Arial" w:cs="Arial"/>
          <w:sz w:val="16"/>
          <w:szCs w:val="16"/>
        </w:rPr>
        <w:t>By</w:t>
      </w:r>
      <w:proofErr w:type="gramEnd"/>
      <w:r w:rsidRPr="005F5576">
        <w:rPr>
          <w:rFonts w:ascii="Arial" w:hAnsi="Arial" w:cs="Arial"/>
          <w:sz w:val="16"/>
          <w:szCs w:val="16"/>
        </w:rPr>
        <w:t xml:space="preserve"> Steven Starr Global Research, June 05, 2014 paulcraigroberts.org 30 May 2014 Steven Starr is the Senior Scientist for Physicians for Social Responsibility (www.psr.org) and Director of the Clinical Laboratory Science Program at the University of Missouri. Starr has published in the Bulletin of the Atomic Scientists and the Strategic Arms Reduction (STAR) website of the Moscow Institute of Physics and Technology. He has a website on the environmental consequences of nuclear war (http://www.globalresearch.ca/the-lethality-of-nuclear-weapons-nuclear-war-has-no-winner/5385611) </w:t>
      </w:r>
    </w:p>
    <w:p w:rsidR="002E6B2C" w:rsidRPr="005F5576" w:rsidRDefault="002E6B2C" w:rsidP="002E6B2C">
      <w:pPr>
        <w:spacing w:after="0" w:line="240" w:lineRule="auto"/>
        <w:jc w:val="both"/>
        <w:rPr>
          <w:rFonts w:ascii="Arial" w:hAnsi="Arial" w:cs="Arial"/>
          <w:sz w:val="16"/>
        </w:rPr>
      </w:pPr>
      <w:r w:rsidRPr="005F5576">
        <w:rPr>
          <w:rFonts w:ascii="Arial" w:hAnsi="Arial" w:cs="Arial"/>
          <w:u w:val="single"/>
        </w:rPr>
        <w:t xml:space="preserve">Paul Craig Roberts held </w:t>
      </w:r>
      <w:r w:rsidRPr="0055566F">
        <w:rPr>
          <w:rFonts w:ascii="Arial" w:hAnsi="Arial" w:cs="Arial"/>
          <w:b/>
          <w:iCs/>
          <w:highlight w:val="cyan"/>
          <w:u w:val="single"/>
          <w:bdr w:val="single" w:sz="4" w:space="0" w:color="auto"/>
        </w:rPr>
        <w:t>top security clearances</w:t>
      </w:r>
      <w:r w:rsidRPr="005F5576">
        <w:rPr>
          <w:rFonts w:ascii="Arial" w:hAnsi="Arial" w:cs="Arial"/>
          <w:sz w:val="16"/>
        </w:rPr>
        <w:t xml:space="preserve">. </w:t>
      </w:r>
      <w:r w:rsidRPr="005F5576">
        <w:rPr>
          <w:rFonts w:ascii="Arial" w:hAnsi="Arial" w:cs="Arial"/>
          <w:u w:val="single"/>
        </w:rPr>
        <w:t>He has repeatedly warned that a US-Russian nuclear war would wipe out the human race</w:t>
      </w:r>
      <w:r w:rsidRPr="005F5576">
        <w:rPr>
          <w:rFonts w:ascii="Arial" w:hAnsi="Arial" w:cs="Arial"/>
          <w:sz w:val="16"/>
        </w:rPr>
        <w:t xml:space="preserve">, </w:t>
      </w:r>
      <w:r w:rsidRPr="005F5576">
        <w:rPr>
          <w:rFonts w:ascii="Arial" w:hAnsi="Arial" w:cs="Arial"/>
          <w:u w:val="single"/>
        </w:rPr>
        <w:t>along with all other complex forms of life</w:t>
      </w:r>
      <w:r w:rsidRPr="005F5576">
        <w:rPr>
          <w:rFonts w:ascii="Arial" w:hAnsi="Arial" w:cs="Arial"/>
          <w:sz w:val="16"/>
        </w:rPr>
        <w:t xml:space="preserve">. </w:t>
      </w:r>
      <w:r w:rsidRPr="005F5576">
        <w:rPr>
          <w:rFonts w:ascii="Arial" w:hAnsi="Arial" w:cs="Arial"/>
          <w:b/>
          <w:iCs/>
          <w:u w:val="single"/>
          <w:bdr w:val="single" w:sz="4" w:space="0" w:color="auto"/>
        </w:rPr>
        <w:t xml:space="preserve">As </w:t>
      </w:r>
      <w:r w:rsidRPr="0055566F">
        <w:rPr>
          <w:rFonts w:ascii="Arial" w:hAnsi="Arial" w:cs="Arial"/>
          <w:b/>
          <w:iCs/>
          <w:highlight w:val="cyan"/>
          <w:u w:val="single"/>
          <w:bdr w:val="single" w:sz="4" w:space="0" w:color="auto"/>
        </w:rPr>
        <w:t>a scientist with expert knowledge</w:t>
      </w:r>
      <w:r w:rsidRPr="005F5576">
        <w:rPr>
          <w:rFonts w:ascii="Arial" w:hAnsi="Arial" w:cs="Arial"/>
          <w:sz w:val="16"/>
        </w:rPr>
        <w:t xml:space="preserve">, </w:t>
      </w:r>
      <w:r w:rsidRPr="005F5576">
        <w:rPr>
          <w:rFonts w:ascii="Arial" w:hAnsi="Arial" w:cs="Arial"/>
          <w:u w:val="single"/>
        </w:rPr>
        <w:t>I wish to echo and explain his warning</w:t>
      </w:r>
      <w:r w:rsidRPr="005F5576">
        <w:rPr>
          <w:rFonts w:ascii="Arial" w:hAnsi="Arial" w:cs="Arial"/>
          <w:sz w:val="16"/>
        </w:rPr>
        <w:t xml:space="preserve">. </w:t>
      </w:r>
      <w:r w:rsidRPr="005F5576">
        <w:rPr>
          <w:rFonts w:ascii="Arial" w:hAnsi="Arial" w:cs="Arial"/>
          <w:u w:val="single"/>
        </w:rPr>
        <w:t>Nuclear war has no winner</w:t>
      </w:r>
      <w:r w:rsidRPr="005F5576">
        <w:rPr>
          <w:rFonts w:ascii="Arial" w:hAnsi="Arial" w:cs="Arial"/>
          <w:sz w:val="16"/>
        </w:rPr>
        <w:t xml:space="preserve">. Beginning in 2006, several of </w:t>
      </w:r>
      <w:r w:rsidRPr="0055566F">
        <w:rPr>
          <w:rFonts w:ascii="Arial" w:hAnsi="Arial" w:cs="Arial"/>
          <w:b/>
          <w:iCs/>
          <w:highlight w:val="cyan"/>
          <w:u w:val="single"/>
          <w:bdr w:val="single" w:sz="4" w:space="0" w:color="auto"/>
        </w:rPr>
        <w:t>the world’s leading climatologists</w:t>
      </w:r>
      <w:r w:rsidRPr="005F5576">
        <w:rPr>
          <w:rFonts w:ascii="Arial" w:hAnsi="Arial" w:cs="Arial"/>
          <w:sz w:val="16"/>
        </w:rPr>
        <w:t xml:space="preserve"> (</w:t>
      </w:r>
      <w:r w:rsidRPr="005F5576">
        <w:rPr>
          <w:rFonts w:ascii="Arial" w:hAnsi="Arial" w:cs="Arial"/>
          <w:u w:val="single"/>
        </w:rPr>
        <w:t>at Rutgers</w:t>
      </w:r>
      <w:r w:rsidRPr="005F5576">
        <w:rPr>
          <w:rFonts w:ascii="Arial" w:hAnsi="Arial" w:cs="Arial"/>
          <w:sz w:val="16"/>
        </w:rPr>
        <w:t xml:space="preserve">, </w:t>
      </w:r>
      <w:r w:rsidRPr="005F5576">
        <w:rPr>
          <w:rFonts w:ascii="Arial" w:hAnsi="Arial" w:cs="Arial"/>
          <w:u w:val="single"/>
        </w:rPr>
        <w:t>UCLA</w:t>
      </w:r>
      <w:r w:rsidRPr="005F5576">
        <w:rPr>
          <w:rFonts w:ascii="Arial" w:hAnsi="Arial" w:cs="Arial"/>
          <w:sz w:val="16"/>
        </w:rPr>
        <w:t xml:space="preserve">, </w:t>
      </w:r>
      <w:r w:rsidRPr="005F5576">
        <w:rPr>
          <w:rFonts w:ascii="Arial" w:hAnsi="Arial" w:cs="Arial"/>
          <w:u w:val="single"/>
        </w:rPr>
        <w:t>John Hopkins University</w:t>
      </w:r>
      <w:r w:rsidRPr="005F5576">
        <w:rPr>
          <w:rFonts w:ascii="Arial" w:hAnsi="Arial" w:cs="Arial"/>
          <w:sz w:val="16"/>
        </w:rPr>
        <w:t xml:space="preserve">, </w:t>
      </w:r>
      <w:r w:rsidRPr="005F5576">
        <w:rPr>
          <w:rFonts w:ascii="Arial" w:hAnsi="Arial" w:cs="Arial"/>
          <w:u w:val="single"/>
        </w:rPr>
        <w:t>and the University of Colorado-Boulder</w:t>
      </w:r>
      <w:r w:rsidRPr="005F5576">
        <w:rPr>
          <w:rFonts w:ascii="Arial" w:hAnsi="Arial" w:cs="Arial"/>
          <w:sz w:val="16"/>
        </w:rPr>
        <w:t xml:space="preserve">) </w:t>
      </w:r>
      <w:r w:rsidRPr="005F5576">
        <w:rPr>
          <w:rFonts w:ascii="Arial" w:hAnsi="Arial" w:cs="Arial"/>
          <w:u w:val="single"/>
        </w:rPr>
        <w:t>published a series of studies that evaluated the long-term environmental consequences of a nuclear war</w:t>
      </w:r>
      <w:r w:rsidRPr="005F5576">
        <w:rPr>
          <w:rFonts w:ascii="Arial" w:hAnsi="Arial" w:cs="Arial"/>
          <w:sz w:val="16"/>
        </w:rPr>
        <w:t xml:space="preserve">, </w:t>
      </w:r>
      <w:r w:rsidRPr="005F5576">
        <w:rPr>
          <w:rFonts w:ascii="Arial" w:hAnsi="Arial" w:cs="Arial"/>
          <w:u w:val="single"/>
        </w:rPr>
        <w:t>including baseline scenarios fought with merely 1% of the explosive power in the US and/or Russian launch-ready nuclear arsenals</w:t>
      </w:r>
      <w:r w:rsidRPr="005F5576">
        <w:rPr>
          <w:rFonts w:ascii="Arial" w:hAnsi="Arial" w:cs="Arial"/>
          <w:sz w:val="16"/>
        </w:rPr>
        <w:t xml:space="preserve">. </w:t>
      </w:r>
      <w:r w:rsidRPr="0055566F">
        <w:rPr>
          <w:rFonts w:ascii="Arial" w:hAnsi="Arial" w:cs="Arial"/>
          <w:b/>
          <w:iCs/>
          <w:highlight w:val="cyan"/>
          <w:u w:val="single"/>
          <w:bdr w:val="single" w:sz="4" w:space="0" w:color="auto"/>
        </w:rPr>
        <w:t>They concluded that the consequences of even a “small” nuclear war would include catastrophic disruptions of global climate</w:t>
      </w:r>
      <w:r w:rsidRPr="005F5576">
        <w:rPr>
          <w:rFonts w:ascii="Arial" w:hAnsi="Arial" w:cs="Arial"/>
          <w:sz w:val="16"/>
        </w:rPr>
        <w:t>[</w:t>
      </w:r>
      <w:proofErr w:type="spellStart"/>
      <w:r w:rsidRPr="005F5576">
        <w:rPr>
          <w:rFonts w:ascii="Arial" w:hAnsi="Arial" w:cs="Arial"/>
          <w:sz w:val="16"/>
        </w:rPr>
        <w:t>i</w:t>
      </w:r>
      <w:proofErr w:type="spellEnd"/>
      <w:r w:rsidRPr="005F5576">
        <w:rPr>
          <w:rFonts w:ascii="Arial" w:hAnsi="Arial" w:cs="Arial"/>
          <w:sz w:val="16"/>
        </w:rPr>
        <w:t xml:space="preserve">] </w:t>
      </w:r>
      <w:r w:rsidRPr="005F5576">
        <w:rPr>
          <w:rFonts w:ascii="Arial" w:hAnsi="Arial" w:cs="Arial"/>
          <w:u w:val="single"/>
        </w:rPr>
        <w:t xml:space="preserve">and massive destruction of Earth’s protective ozone </w:t>
      </w:r>
      <w:proofErr w:type="gramStart"/>
      <w:r w:rsidRPr="005F5576">
        <w:rPr>
          <w:rFonts w:ascii="Arial" w:hAnsi="Arial" w:cs="Arial"/>
          <w:u w:val="single"/>
        </w:rPr>
        <w:t>layer</w:t>
      </w:r>
      <w:r w:rsidRPr="005F5576">
        <w:rPr>
          <w:rFonts w:ascii="Arial" w:hAnsi="Arial" w:cs="Arial"/>
          <w:sz w:val="16"/>
        </w:rPr>
        <w:t>[</w:t>
      </w:r>
      <w:proofErr w:type="gramEnd"/>
      <w:r w:rsidRPr="005F5576">
        <w:rPr>
          <w:rFonts w:ascii="Arial" w:hAnsi="Arial" w:cs="Arial"/>
          <w:sz w:val="16"/>
        </w:rPr>
        <w:t xml:space="preserve">ii]. </w:t>
      </w:r>
      <w:r w:rsidRPr="005F5576">
        <w:rPr>
          <w:rFonts w:ascii="Arial" w:hAnsi="Arial" w:cs="Arial"/>
          <w:b/>
          <w:iCs/>
          <w:u w:val="single"/>
          <w:bdr w:val="single" w:sz="4" w:space="0" w:color="auto"/>
        </w:rPr>
        <w:t xml:space="preserve">These and more recent studies predict that </w:t>
      </w:r>
      <w:r w:rsidRPr="0055566F">
        <w:rPr>
          <w:rFonts w:ascii="Arial" w:hAnsi="Arial" w:cs="Arial"/>
          <w:b/>
          <w:iCs/>
          <w:highlight w:val="cyan"/>
          <w:u w:val="single"/>
          <w:bdr w:val="single" w:sz="4" w:space="0" w:color="auto"/>
        </w:rPr>
        <w:t>global agriculture would be so negatively affected by such a war</w:t>
      </w:r>
      <w:r w:rsidRPr="005F5576">
        <w:rPr>
          <w:rFonts w:ascii="Arial" w:hAnsi="Arial" w:cs="Arial"/>
          <w:sz w:val="16"/>
        </w:rPr>
        <w:t xml:space="preserve">, </w:t>
      </w:r>
      <w:r w:rsidRPr="0055566F">
        <w:rPr>
          <w:rFonts w:ascii="Arial" w:hAnsi="Arial" w:cs="Arial"/>
          <w:b/>
          <w:iCs/>
          <w:highlight w:val="cyan"/>
          <w:u w:val="single"/>
          <w:bdr w:val="single" w:sz="4" w:space="0" w:color="auto"/>
        </w:rPr>
        <w:t>a global famine would result</w:t>
      </w:r>
      <w:r w:rsidRPr="005F5576">
        <w:rPr>
          <w:rFonts w:ascii="Arial" w:hAnsi="Arial" w:cs="Arial"/>
          <w:sz w:val="16"/>
        </w:rPr>
        <w:t xml:space="preserve">, </w:t>
      </w:r>
      <w:r w:rsidRPr="005F5576">
        <w:rPr>
          <w:rFonts w:ascii="Arial" w:hAnsi="Arial" w:cs="Arial"/>
          <w:u w:val="single"/>
        </w:rPr>
        <w:t>which would cause up to 2 billion people to starve to death</w:t>
      </w:r>
      <w:r w:rsidRPr="005F5576">
        <w:rPr>
          <w:rFonts w:ascii="Arial" w:hAnsi="Arial" w:cs="Arial"/>
          <w:sz w:val="16"/>
        </w:rPr>
        <w:t xml:space="preserve">. [iii] </w:t>
      </w:r>
      <w:r w:rsidRPr="005F5576">
        <w:rPr>
          <w:rFonts w:ascii="Arial" w:hAnsi="Arial" w:cs="Arial"/>
          <w:u w:val="single"/>
        </w:rPr>
        <w:t>These peer-reviewed studies</w:t>
      </w:r>
      <w:r w:rsidRPr="005F5576">
        <w:rPr>
          <w:rFonts w:ascii="Arial" w:hAnsi="Arial" w:cs="Arial"/>
          <w:sz w:val="16"/>
        </w:rPr>
        <w:t xml:space="preserve"> – </w:t>
      </w:r>
      <w:r w:rsidRPr="005F5576">
        <w:rPr>
          <w:rFonts w:ascii="Arial" w:hAnsi="Arial" w:cs="Arial"/>
          <w:u w:val="single"/>
        </w:rPr>
        <w:t>which were analyzed by the best scientists in the world and found to be without error</w:t>
      </w:r>
      <w:r w:rsidRPr="005F5576">
        <w:rPr>
          <w:rFonts w:ascii="Arial" w:hAnsi="Arial" w:cs="Arial"/>
          <w:sz w:val="16"/>
        </w:rPr>
        <w:t xml:space="preserve"> – </w:t>
      </w:r>
      <w:r w:rsidRPr="005F5576">
        <w:rPr>
          <w:rFonts w:ascii="Arial" w:hAnsi="Arial" w:cs="Arial"/>
          <w:u w:val="single"/>
        </w:rPr>
        <w:t xml:space="preserve">also predict that </w:t>
      </w:r>
      <w:r w:rsidRPr="0055566F">
        <w:rPr>
          <w:rFonts w:ascii="Arial" w:hAnsi="Arial" w:cs="Arial"/>
          <w:b/>
          <w:iCs/>
          <w:highlight w:val="cyan"/>
          <w:u w:val="single"/>
          <w:bdr w:val="single" w:sz="4" w:space="0" w:color="auto"/>
        </w:rPr>
        <w:t>a war fought with</w:t>
      </w:r>
      <w:r w:rsidRPr="005F5576">
        <w:rPr>
          <w:rFonts w:ascii="Arial" w:hAnsi="Arial" w:cs="Arial"/>
          <w:b/>
          <w:iCs/>
          <w:u w:val="single"/>
          <w:bdr w:val="single" w:sz="4" w:space="0" w:color="auto"/>
        </w:rPr>
        <w:t xml:space="preserve"> less than half of US or </w:t>
      </w:r>
      <w:r w:rsidRPr="0055566F">
        <w:rPr>
          <w:rFonts w:ascii="Arial" w:hAnsi="Arial" w:cs="Arial"/>
          <w:b/>
          <w:iCs/>
          <w:highlight w:val="cyan"/>
          <w:u w:val="single"/>
          <w:bdr w:val="single" w:sz="4" w:space="0" w:color="auto"/>
        </w:rPr>
        <w:t>Russian</w:t>
      </w:r>
      <w:r w:rsidRPr="005F5576">
        <w:rPr>
          <w:rFonts w:ascii="Arial" w:hAnsi="Arial" w:cs="Arial"/>
          <w:b/>
          <w:iCs/>
          <w:u w:val="single"/>
          <w:bdr w:val="single" w:sz="4" w:space="0" w:color="auto"/>
        </w:rPr>
        <w:t xml:space="preserve"> strategic nuclear weapons </w:t>
      </w:r>
      <w:r w:rsidRPr="0055566F">
        <w:rPr>
          <w:rFonts w:ascii="Arial" w:hAnsi="Arial" w:cs="Arial"/>
          <w:b/>
          <w:iCs/>
          <w:highlight w:val="cyan"/>
          <w:u w:val="single"/>
          <w:bdr w:val="single" w:sz="4" w:space="0" w:color="auto"/>
        </w:rPr>
        <w:t>would destroy the human race</w:t>
      </w:r>
      <w:proofErr w:type="gramStart"/>
      <w:r w:rsidRPr="005F5576">
        <w:rPr>
          <w:rFonts w:ascii="Arial" w:hAnsi="Arial" w:cs="Arial"/>
          <w:sz w:val="16"/>
        </w:rPr>
        <w:t>.[</w:t>
      </w:r>
      <w:proofErr w:type="gramEnd"/>
      <w:r w:rsidRPr="005F5576">
        <w:rPr>
          <w:rFonts w:ascii="Arial" w:hAnsi="Arial" w:cs="Arial"/>
          <w:sz w:val="16"/>
        </w:rPr>
        <w:t xml:space="preserve">iv] </w:t>
      </w:r>
      <w:r w:rsidRPr="005F5576">
        <w:rPr>
          <w:rFonts w:ascii="Arial" w:hAnsi="Arial" w:cs="Arial"/>
          <w:u w:val="single"/>
        </w:rPr>
        <w:t>In other words</w:t>
      </w:r>
      <w:r w:rsidRPr="005F5576">
        <w:rPr>
          <w:rFonts w:ascii="Arial" w:hAnsi="Arial" w:cs="Arial"/>
          <w:sz w:val="16"/>
        </w:rPr>
        <w:t xml:space="preserve">, </w:t>
      </w:r>
      <w:r w:rsidRPr="005F5576">
        <w:rPr>
          <w:rFonts w:ascii="Arial" w:hAnsi="Arial" w:cs="Arial"/>
          <w:u w:val="single"/>
        </w:rPr>
        <w:t>a US-Russian nuclear war would create such extreme long-term damage to the global environment that it would leave the Earth uninhabitable for humans and most animal forms of life</w:t>
      </w:r>
      <w:r w:rsidRPr="005F5576">
        <w:rPr>
          <w:rFonts w:ascii="Arial" w:hAnsi="Arial" w:cs="Arial"/>
          <w:sz w:val="16"/>
        </w:rPr>
        <w:t>. A recent article in the Bulletin of the Atomic Scientists, “Self-assured destruction: The climate impacts of nuclear war”,[v] begins by stating: “</w:t>
      </w:r>
      <w:r w:rsidRPr="005F5576">
        <w:rPr>
          <w:rFonts w:ascii="Arial" w:hAnsi="Arial" w:cs="Arial"/>
          <w:b/>
          <w:iCs/>
          <w:u w:val="single"/>
          <w:bdr w:val="single" w:sz="4" w:space="0" w:color="auto"/>
        </w:rPr>
        <w:t>A nuclear war between Russia and the United States</w:t>
      </w:r>
      <w:r w:rsidRPr="005F5576">
        <w:rPr>
          <w:rFonts w:ascii="Arial" w:hAnsi="Arial" w:cs="Arial"/>
          <w:sz w:val="16"/>
        </w:rPr>
        <w:t xml:space="preserve">, even after the arsenal reductions planned under New START, </w:t>
      </w:r>
      <w:r w:rsidRPr="005F5576">
        <w:rPr>
          <w:rFonts w:ascii="Arial" w:hAnsi="Arial" w:cs="Arial"/>
          <w:b/>
          <w:iCs/>
          <w:u w:val="single"/>
          <w:bdr w:val="single" w:sz="4" w:space="0" w:color="auto"/>
        </w:rPr>
        <w:t xml:space="preserve">could produce </w:t>
      </w:r>
      <w:r w:rsidRPr="0055566F">
        <w:rPr>
          <w:rFonts w:ascii="Arial" w:hAnsi="Arial" w:cs="Arial"/>
          <w:b/>
          <w:iCs/>
          <w:highlight w:val="cyan"/>
          <w:u w:val="single"/>
          <w:bdr w:val="single" w:sz="4" w:space="0" w:color="auto"/>
        </w:rPr>
        <w:t>a nuclear winter</w:t>
      </w:r>
      <w:r w:rsidRPr="005F5576">
        <w:rPr>
          <w:rFonts w:ascii="Arial" w:hAnsi="Arial" w:cs="Arial"/>
          <w:sz w:val="16"/>
        </w:rPr>
        <w:t xml:space="preserve">. Hence, an attack by either side could be suicidal, resulting in self-assured destruction.” In 2009, I wrote an </w:t>
      </w:r>
      <w:proofErr w:type="gramStart"/>
      <w:r w:rsidRPr="005F5576">
        <w:rPr>
          <w:rFonts w:ascii="Arial" w:hAnsi="Arial" w:cs="Arial"/>
          <w:sz w:val="16"/>
        </w:rPr>
        <w:t>article[</w:t>
      </w:r>
      <w:proofErr w:type="gramEnd"/>
      <w:r w:rsidRPr="005F5576">
        <w:rPr>
          <w:rFonts w:ascii="Arial" w:hAnsi="Arial" w:cs="Arial"/>
          <w:sz w:val="16"/>
        </w:rPr>
        <w:t xml:space="preserve">vi] for the International Commission on Nuclear Non-proliferation and Disarmament that summarizes the findings of these studies. It explains that </w:t>
      </w:r>
      <w:r w:rsidRPr="005F5576">
        <w:rPr>
          <w:rFonts w:ascii="Arial" w:hAnsi="Arial" w:cs="Arial"/>
          <w:u w:val="single"/>
        </w:rPr>
        <w:t>nuclear firestorms would produce millions of tons of smoke</w:t>
      </w:r>
      <w:r w:rsidRPr="005F5576">
        <w:rPr>
          <w:rFonts w:ascii="Arial" w:hAnsi="Arial" w:cs="Arial"/>
          <w:sz w:val="16"/>
        </w:rPr>
        <w:t xml:space="preserve">, </w:t>
      </w:r>
      <w:r w:rsidRPr="005F5576">
        <w:rPr>
          <w:rFonts w:ascii="Arial" w:hAnsi="Arial" w:cs="Arial"/>
          <w:u w:val="single"/>
        </w:rPr>
        <w:t>which would rise above cloud level and form a global stratospheric smoke layer that would rapidly encircle the Earth</w:t>
      </w:r>
      <w:r w:rsidRPr="005F5576">
        <w:rPr>
          <w:rFonts w:ascii="Arial" w:hAnsi="Arial" w:cs="Arial"/>
          <w:sz w:val="16"/>
        </w:rPr>
        <w:t xml:space="preserve">. </w:t>
      </w:r>
      <w:r w:rsidRPr="005F5576">
        <w:rPr>
          <w:rFonts w:ascii="Arial" w:hAnsi="Arial" w:cs="Arial"/>
          <w:u w:val="single"/>
        </w:rPr>
        <w:t>The smoke layer would remain for at least a decade</w:t>
      </w:r>
      <w:r w:rsidRPr="005F5576">
        <w:rPr>
          <w:rFonts w:ascii="Arial" w:hAnsi="Arial" w:cs="Arial"/>
          <w:sz w:val="16"/>
        </w:rPr>
        <w:t xml:space="preserve">, </w:t>
      </w:r>
      <w:r w:rsidRPr="005F5576">
        <w:rPr>
          <w:rFonts w:ascii="Arial" w:hAnsi="Arial" w:cs="Arial"/>
          <w:u w:val="single"/>
        </w:rPr>
        <w:t>and it would act to destroy the protective ozone layer</w:t>
      </w:r>
      <w:r w:rsidRPr="005F5576">
        <w:rPr>
          <w:rFonts w:ascii="Arial" w:hAnsi="Arial" w:cs="Arial"/>
          <w:sz w:val="16"/>
        </w:rPr>
        <w:t xml:space="preserve"> (vastly increasing the UV-B reaching </w:t>
      </w:r>
      <w:proofErr w:type="gramStart"/>
      <w:r w:rsidRPr="005F5576">
        <w:rPr>
          <w:rFonts w:ascii="Arial" w:hAnsi="Arial" w:cs="Arial"/>
          <w:sz w:val="16"/>
        </w:rPr>
        <w:t>Earth[</w:t>
      </w:r>
      <w:proofErr w:type="gramEnd"/>
      <w:r w:rsidRPr="005F5576">
        <w:rPr>
          <w:rFonts w:ascii="Arial" w:hAnsi="Arial" w:cs="Arial"/>
          <w:sz w:val="16"/>
        </w:rPr>
        <w:t xml:space="preserve">vii]) </w:t>
      </w:r>
      <w:r w:rsidRPr="005F5576">
        <w:rPr>
          <w:rFonts w:ascii="Arial" w:hAnsi="Arial" w:cs="Arial"/>
          <w:u w:val="single"/>
        </w:rPr>
        <w:t>as well as block warming sunlight</w:t>
      </w:r>
      <w:r w:rsidRPr="005F5576">
        <w:rPr>
          <w:rFonts w:ascii="Arial" w:hAnsi="Arial" w:cs="Arial"/>
          <w:sz w:val="16"/>
        </w:rPr>
        <w:t xml:space="preserve">, </w:t>
      </w:r>
      <w:r w:rsidRPr="005F5576">
        <w:rPr>
          <w:rFonts w:ascii="Arial" w:hAnsi="Arial" w:cs="Arial"/>
          <w:u w:val="single"/>
        </w:rPr>
        <w:t>thus creating Ice Age weather conditions</w:t>
      </w:r>
      <w:r w:rsidRPr="005F5576">
        <w:rPr>
          <w:rFonts w:ascii="Arial" w:hAnsi="Arial" w:cs="Arial"/>
          <w:sz w:val="16"/>
        </w:rPr>
        <w:t xml:space="preserve"> that would last 10 years or longer. </w:t>
      </w:r>
      <w:r w:rsidRPr="005F5576">
        <w:rPr>
          <w:rFonts w:ascii="Arial" w:hAnsi="Arial" w:cs="Arial"/>
          <w:u w:val="single"/>
        </w:rPr>
        <w:t>Following a US-Russian nuclear war</w:t>
      </w:r>
      <w:r w:rsidRPr="005F5576">
        <w:rPr>
          <w:rFonts w:ascii="Arial" w:hAnsi="Arial" w:cs="Arial"/>
          <w:sz w:val="16"/>
        </w:rPr>
        <w:t xml:space="preserve">, </w:t>
      </w:r>
      <w:r w:rsidRPr="005F5576">
        <w:rPr>
          <w:rFonts w:ascii="Arial" w:hAnsi="Arial" w:cs="Arial"/>
          <w:u w:val="single"/>
        </w:rPr>
        <w:t>temperatures</w:t>
      </w:r>
      <w:r w:rsidRPr="005F5576">
        <w:rPr>
          <w:rFonts w:ascii="Arial" w:hAnsi="Arial" w:cs="Arial"/>
          <w:sz w:val="16"/>
        </w:rPr>
        <w:t xml:space="preserve"> in the central US and Eurasia </w:t>
      </w:r>
      <w:r w:rsidRPr="005F5576">
        <w:rPr>
          <w:rFonts w:ascii="Arial" w:hAnsi="Arial" w:cs="Arial"/>
          <w:u w:val="single"/>
        </w:rPr>
        <w:t>would fall below freezing</w:t>
      </w:r>
      <w:r w:rsidRPr="005F5576">
        <w:rPr>
          <w:rFonts w:ascii="Arial" w:hAnsi="Arial" w:cs="Arial"/>
          <w:sz w:val="16"/>
        </w:rPr>
        <w:t xml:space="preserve"> every day for one to three years; </w:t>
      </w:r>
      <w:r w:rsidRPr="005F5576">
        <w:rPr>
          <w:rFonts w:ascii="Arial" w:hAnsi="Arial" w:cs="Arial"/>
          <w:u w:val="single"/>
        </w:rPr>
        <w:t>the intense cold would completely eliminate growing seasons</w:t>
      </w:r>
      <w:r w:rsidRPr="005F5576">
        <w:rPr>
          <w:rFonts w:ascii="Arial" w:hAnsi="Arial" w:cs="Arial"/>
          <w:sz w:val="16"/>
        </w:rPr>
        <w:t xml:space="preserve"> for a decade or longer. </w:t>
      </w:r>
      <w:r w:rsidRPr="005F5576">
        <w:rPr>
          <w:rFonts w:ascii="Arial" w:hAnsi="Arial" w:cs="Arial"/>
          <w:u w:val="single"/>
        </w:rPr>
        <w:t>No crops could be grown</w:t>
      </w:r>
      <w:r w:rsidRPr="005F5576">
        <w:rPr>
          <w:rFonts w:ascii="Arial" w:hAnsi="Arial" w:cs="Arial"/>
          <w:sz w:val="16"/>
        </w:rPr>
        <w:t xml:space="preserve">, </w:t>
      </w:r>
      <w:r w:rsidRPr="005F5576">
        <w:rPr>
          <w:rFonts w:ascii="Arial" w:hAnsi="Arial" w:cs="Arial"/>
          <w:u w:val="single"/>
        </w:rPr>
        <w:t>leading to a famine that would kill most humans and large animal populations</w:t>
      </w:r>
      <w:r w:rsidRPr="005F5576">
        <w:rPr>
          <w:rFonts w:ascii="Arial" w:hAnsi="Arial" w:cs="Arial"/>
          <w:sz w:val="16"/>
        </w:rPr>
        <w:t xml:space="preserve">. </w:t>
      </w:r>
      <w:r w:rsidRPr="0055566F">
        <w:rPr>
          <w:rFonts w:ascii="Arial" w:hAnsi="Arial" w:cs="Arial"/>
          <w:b/>
          <w:iCs/>
          <w:highlight w:val="cyan"/>
          <w:u w:val="single"/>
          <w:bdr w:val="single" w:sz="4" w:space="0" w:color="auto"/>
        </w:rPr>
        <w:t xml:space="preserve">Electromagnetic pulse from high-altitude nuclear detonations would destroy the integrated circuits in all modern electronic </w:t>
      </w:r>
      <w:proofErr w:type="gramStart"/>
      <w:r w:rsidRPr="0055566F">
        <w:rPr>
          <w:rFonts w:ascii="Arial" w:hAnsi="Arial" w:cs="Arial"/>
          <w:b/>
          <w:iCs/>
          <w:highlight w:val="cyan"/>
          <w:u w:val="single"/>
          <w:bdr w:val="single" w:sz="4" w:space="0" w:color="auto"/>
        </w:rPr>
        <w:t>devices</w:t>
      </w:r>
      <w:r w:rsidRPr="005F5576">
        <w:rPr>
          <w:rFonts w:ascii="Arial" w:hAnsi="Arial" w:cs="Arial"/>
          <w:sz w:val="16"/>
        </w:rPr>
        <w:t>[</w:t>
      </w:r>
      <w:proofErr w:type="gramEnd"/>
      <w:r w:rsidRPr="005F5576">
        <w:rPr>
          <w:rFonts w:ascii="Arial" w:hAnsi="Arial" w:cs="Arial"/>
          <w:sz w:val="16"/>
        </w:rPr>
        <w:t xml:space="preserve">viii], </w:t>
      </w:r>
      <w:r w:rsidRPr="005F5576">
        <w:rPr>
          <w:rFonts w:ascii="Arial" w:hAnsi="Arial" w:cs="Arial"/>
          <w:u w:val="single"/>
        </w:rPr>
        <w:t>including those in commercial nuclear power plants</w:t>
      </w:r>
      <w:r w:rsidRPr="005F5576">
        <w:rPr>
          <w:rFonts w:ascii="Arial" w:hAnsi="Arial" w:cs="Arial"/>
          <w:sz w:val="16"/>
        </w:rPr>
        <w:t xml:space="preserve">. </w:t>
      </w:r>
      <w:r w:rsidRPr="005F5576">
        <w:rPr>
          <w:rFonts w:ascii="Arial" w:hAnsi="Arial" w:cs="Arial"/>
          <w:u w:val="single"/>
        </w:rPr>
        <w:t>Every nuclear reactor would almost instantly meltdown</w:t>
      </w:r>
      <w:r w:rsidRPr="005F5576">
        <w:rPr>
          <w:rFonts w:ascii="Arial" w:hAnsi="Arial" w:cs="Arial"/>
          <w:sz w:val="16"/>
        </w:rPr>
        <w:t xml:space="preserve">; </w:t>
      </w:r>
      <w:r w:rsidRPr="005F5576">
        <w:rPr>
          <w:rFonts w:ascii="Arial" w:hAnsi="Arial" w:cs="Arial"/>
          <w:u w:val="single"/>
        </w:rPr>
        <w:t>every nuclear spent fuel pool</w:t>
      </w:r>
      <w:r w:rsidRPr="005F5576">
        <w:rPr>
          <w:rFonts w:ascii="Arial" w:hAnsi="Arial" w:cs="Arial"/>
          <w:sz w:val="16"/>
        </w:rPr>
        <w:t xml:space="preserve"> (which contain many times more radioactivity than found in the reactors) </w:t>
      </w:r>
      <w:r w:rsidRPr="005F5576">
        <w:rPr>
          <w:rFonts w:ascii="Arial" w:hAnsi="Arial" w:cs="Arial"/>
          <w:u w:val="single"/>
        </w:rPr>
        <w:t>would boil-off</w:t>
      </w:r>
      <w:r w:rsidRPr="005F5576">
        <w:rPr>
          <w:rFonts w:ascii="Arial" w:hAnsi="Arial" w:cs="Arial"/>
          <w:sz w:val="16"/>
        </w:rPr>
        <w:t xml:space="preserve">, </w:t>
      </w:r>
      <w:r w:rsidRPr="005F5576">
        <w:rPr>
          <w:rFonts w:ascii="Arial" w:hAnsi="Arial" w:cs="Arial"/>
          <w:u w:val="single"/>
        </w:rPr>
        <w:t>releasing vast amounts of long-lived radioactivity</w:t>
      </w:r>
      <w:r w:rsidRPr="005F5576">
        <w:rPr>
          <w:rFonts w:ascii="Arial" w:hAnsi="Arial" w:cs="Arial"/>
          <w:sz w:val="16"/>
        </w:rPr>
        <w:t xml:space="preserve">. </w:t>
      </w:r>
      <w:r w:rsidRPr="005F5576">
        <w:rPr>
          <w:rFonts w:ascii="Arial" w:hAnsi="Arial" w:cs="Arial"/>
          <w:u w:val="single"/>
        </w:rPr>
        <w:t>The fallout would make most of the US</w:t>
      </w:r>
      <w:r w:rsidRPr="005F5576">
        <w:rPr>
          <w:rFonts w:ascii="Arial" w:hAnsi="Arial" w:cs="Arial"/>
          <w:sz w:val="16"/>
        </w:rPr>
        <w:t xml:space="preserve"> and Europe </w:t>
      </w:r>
      <w:r w:rsidRPr="005F5576">
        <w:rPr>
          <w:rFonts w:ascii="Arial" w:hAnsi="Arial" w:cs="Arial"/>
          <w:u w:val="single"/>
        </w:rPr>
        <w:t>uninhabitable</w:t>
      </w:r>
      <w:r w:rsidRPr="005F5576">
        <w:rPr>
          <w:rFonts w:ascii="Arial" w:hAnsi="Arial" w:cs="Arial"/>
          <w:sz w:val="16"/>
        </w:rPr>
        <w:t xml:space="preserve">. </w:t>
      </w:r>
      <w:r w:rsidRPr="005F5576">
        <w:rPr>
          <w:rFonts w:ascii="Arial" w:hAnsi="Arial" w:cs="Arial"/>
          <w:b/>
          <w:iCs/>
          <w:u w:val="single"/>
          <w:bdr w:val="single" w:sz="4" w:space="0" w:color="auto"/>
        </w:rPr>
        <w:t>Of course</w:t>
      </w:r>
      <w:r w:rsidRPr="005F5576">
        <w:rPr>
          <w:rFonts w:ascii="Arial" w:hAnsi="Arial" w:cs="Arial"/>
          <w:sz w:val="16"/>
          <w:szCs w:val="16"/>
        </w:rPr>
        <w:t xml:space="preserve">, </w:t>
      </w:r>
      <w:r w:rsidRPr="005F5576">
        <w:rPr>
          <w:rFonts w:ascii="Arial" w:hAnsi="Arial" w:cs="Arial"/>
          <w:b/>
          <w:iCs/>
          <w:u w:val="single"/>
          <w:bdr w:val="single" w:sz="4" w:space="0" w:color="auto"/>
        </w:rPr>
        <w:t>the survivors of the nuclear war would be starving to death anyway</w:t>
      </w:r>
      <w:r w:rsidRPr="005F5576">
        <w:rPr>
          <w:rFonts w:ascii="Arial" w:hAnsi="Arial" w:cs="Arial"/>
          <w:sz w:val="16"/>
        </w:rPr>
        <w:t xml:space="preserve">. </w:t>
      </w:r>
      <w:r w:rsidRPr="005F5576">
        <w:rPr>
          <w:rFonts w:ascii="Arial" w:hAnsi="Arial" w:cs="Arial"/>
          <w:u w:val="single"/>
        </w:rPr>
        <w:t>Once nuclear weapons were introduced into a US-Russian conflict</w:t>
      </w:r>
      <w:r w:rsidRPr="005F5576">
        <w:rPr>
          <w:rFonts w:ascii="Arial" w:hAnsi="Arial" w:cs="Arial"/>
          <w:sz w:val="16"/>
        </w:rPr>
        <w:t xml:space="preserve">, </w:t>
      </w:r>
      <w:r w:rsidRPr="005F5576">
        <w:rPr>
          <w:rFonts w:ascii="Arial" w:hAnsi="Arial" w:cs="Arial"/>
          <w:u w:val="single"/>
        </w:rPr>
        <w:t>there would be little chance that a nuclear holocaust could be avoided</w:t>
      </w:r>
      <w:r w:rsidRPr="005F5576">
        <w:rPr>
          <w:rFonts w:ascii="Arial" w:hAnsi="Arial" w:cs="Arial"/>
          <w:sz w:val="16"/>
        </w:rPr>
        <w:t xml:space="preserve">. </w:t>
      </w:r>
      <w:r w:rsidRPr="0055566F">
        <w:rPr>
          <w:rFonts w:ascii="Arial" w:hAnsi="Arial" w:cs="Arial"/>
          <w:b/>
          <w:iCs/>
          <w:highlight w:val="cyan"/>
          <w:u w:val="single"/>
          <w:bdr w:val="single" w:sz="4" w:space="0" w:color="auto"/>
        </w:rPr>
        <w:t>Theories of “limited nuclear war” and “nuclear de-escalation” are unrealistic</w:t>
      </w:r>
      <w:proofErr w:type="gramStart"/>
      <w:r w:rsidRPr="005F5576">
        <w:rPr>
          <w:rFonts w:ascii="Arial" w:hAnsi="Arial" w:cs="Arial"/>
          <w:sz w:val="16"/>
        </w:rPr>
        <w:t>.[</w:t>
      </w:r>
      <w:proofErr w:type="gramEnd"/>
      <w:r w:rsidRPr="005F5576">
        <w:rPr>
          <w:rFonts w:ascii="Arial" w:hAnsi="Arial" w:cs="Arial"/>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w:t>
      </w:r>
      <w:r w:rsidRPr="005F5576">
        <w:rPr>
          <w:rFonts w:ascii="Arial" w:hAnsi="Arial" w:cs="Arial"/>
          <w:u w:val="single"/>
        </w:rPr>
        <w:t>Furthermore</w:t>
      </w:r>
      <w:r w:rsidRPr="005F5576">
        <w:rPr>
          <w:rFonts w:ascii="Arial" w:hAnsi="Arial" w:cs="Arial"/>
          <w:sz w:val="16"/>
        </w:rPr>
        <w:t xml:space="preserve">, </w:t>
      </w:r>
      <w:r w:rsidRPr="005F5576">
        <w:rPr>
          <w:rFonts w:ascii="Arial" w:hAnsi="Arial" w:cs="Arial"/>
          <w:u w:val="single"/>
        </w:rPr>
        <w:t>Counterforce doctrine</w:t>
      </w:r>
      <w:r w:rsidRPr="005F5576">
        <w:rPr>
          <w:rFonts w:ascii="Arial" w:hAnsi="Arial" w:cs="Arial"/>
          <w:sz w:val="16"/>
        </w:rPr>
        <w:t xml:space="preserve"> – </w:t>
      </w:r>
      <w:r w:rsidRPr="005F5576">
        <w:rPr>
          <w:rFonts w:ascii="Arial" w:hAnsi="Arial" w:cs="Arial"/>
          <w:u w:val="single"/>
        </w:rPr>
        <w:t>used by both the US and Russian military</w:t>
      </w:r>
      <w:r w:rsidRPr="005F5576">
        <w:rPr>
          <w:rFonts w:ascii="Arial" w:hAnsi="Arial" w:cs="Arial"/>
          <w:sz w:val="16"/>
        </w:rPr>
        <w:t xml:space="preserve"> – </w:t>
      </w:r>
      <w:r w:rsidRPr="005F5576">
        <w:rPr>
          <w:rFonts w:ascii="Arial" w:hAnsi="Arial" w:cs="Arial"/>
          <w:u w:val="single"/>
        </w:rPr>
        <w:t>emphasizes the need for preemptive strikes once nuclear war begins</w:t>
      </w:r>
      <w:r w:rsidRPr="005F5576">
        <w:rPr>
          <w:rFonts w:ascii="Arial" w:hAnsi="Arial" w:cs="Arial"/>
          <w:sz w:val="16"/>
        </w:rPr>
        <w:t xml:space="preserve">. </w:t>
      </w:r>
      <w:r w:rsidRPr="0055566F">
        <w:rPr>
          <w:rFonts w:ascii="Arial" w:hAnsi="Arial" w:cs="Arial"/>
          <w:b/>
          <w:iCs/>
          <w:highlight w:val="cyan"/>
          <w:u w:val="single"/>
          <w:bdr w:val="single" w:sz="4" w:space="0" w:color="auto"/>
        </w:rPr>
        <w:t>Both sides would be under immense pressure to launch a preemptive nuclear first-strike once military hostilities had commenced</w:t>
      </w:r>
      <w:r w:rsidRPr="005F5576">
        <w:rPr>
          <w:rFonts w:ascii="Arial" w:hAnsi="Arial" w:cs="Arial"/>
          <w:sz w:val="16"/>
        </w:rPr>
        <w:t xml:space="preserve">, especially if nuclear weapons had already been used on the battlefield. </w:t>
      </w:r>
      <w:r w:rsidRPr="0055566F">
        <w:rPr>
          <w:rFonts w:ascii="Arial" w:hAnsi="Arial" w:cs="Arial"/>
          <w:b/>
          <w:iCs/>
          <w:highlight w:val="cyan"/>
          <w:u w:val="single"/>
          <w:bdr w:val="single" w:sz="4" w:space="0" w:color="auto"/>
        </w:rPr>
        <w:t>Both the US and Russia each have</w:t>
      </w:r>
      <w:r w:rsidRPr="005F5576">
        <w:rPr>
          <w:rFonts w:ascii="Arial" w:hAnsi="Arial" w:cs="Arial"/>
          <w:sz w:val="16"/>
        </w:rPr>
        <w:t xml:space="preserve"> 400 to 500 </w:t>
      </w:r>
      <w:r w:rsidRPr="0055566F">
        <w:rPr>
          <w:rFonts w:ascii="Arial" w:hAnsi="Arial" w:cs="Arial"/>
          <w:b/>
          <w:iCs/>
          <w:highlight w:val="cyan"/>
          <w:u w:val="single"/>
          <w:bdr w:val="single" w:sz="4" w:space="0" w:color="auto"/>
        </w:rPr>
        <w:t>launch-ready ballistic missiles</w:t>
      </w:r>
      <w:r w:rsidRPr="005F5576">
        <w:rPr>
          <w:rFonts w:ascii="Arial" w:hAnsi="Arial" w:cs="Arial"/>
          <w:b/>
          <w:iCs/>
          <w:u w:val="single"/>
          <w:bdr w:val="single" w:sz="4" w:space="0" w:color="auto"/>
        </w:rPr>
        <w:t xml:space="preserve"> armed with</w:t>
      </w:r>
      <w:r w:rsidRPr="005F5576">
        <w:rPr>
          <w:rFonts w:ascii="Arial" w:hAnsi="Arial" w:cs="Arial"/>
          <w:sz w:val="16"/>
        </w:rPr>
        <w:t xml:space="preserve"> a total of at least 1800 </w:t>
      </w:r>
      <w:r w:rsidRPr="005F5576">
        <w:rPr>
          <w:rFonts w:ascii="Arial" w:hAnsi="Arial" w:cs="Arial"/>
          <w:b/>
          <w:iCs/>
          <w:u w:val="single"/>
          <w:bdr w:val="single" w:sz="4" w:space="0" w:color="auto"/>
        </w:rPr>
        <w:t>strategic nuclear warheads</w:t>
      </w:r>
      <w:proofErr w:type="gramStart"/>
      <w:r w:rsidRPr="005F5576">
        <w:rPr>
          <w:rFonts w:ascii="Arial" w:hAnsi="Arial" w:cs="Arial"/>
          <w:sz w:val="16"/>
        </w:rPr>
        <w:t>,[</w:t>
      </w:r>
      <w:proofErr w:type="gramEnd"/>
      <w:r w:rsidRPr="005F5576">
        <w:rPr>
          <w:rFonts w:ascii="Arial" w:hAnsi="Arial" w:cs="Arial"/>
          <w:sz w:val="16"/>
        </w:rPr>
        <w:t xml:space="preserve">xi] </w:t>
      </w:r>
      <w:r w:rsidRPr="005F5576">
        <w:rPr>
          <w:rFonts w:ascii="Arial" w:hAnsi="Arial" w:cs="Arial"/>
          <w:b/>
          <w:iCs/>
          <w:u w:val="single"/>
          <w:bdr w:val="single" w:sz="4" w:space="0" w:color="auto"/>
        </w:rPr>
        <w:t xml:space="preserve">which can be launched </w:t>
      </w:r>
      <w:r w:rsidRPr="0055566F">
        <w:rPr>
          <w:rFonts w:ascii="Arial" w:hAnsi="Arial" w:cs="Arial"/>
          <w:b/>
          <w:iCs/>
          <w:highlight w:val="cyan"/>
          <w:u w:val="single"/>
          <w:bdr w:val="single" w:sz="4" w:space="0" w:color="auto"/>
        </w:rPr>
        <w:t>with only a few minutes warning</w:t>
      </w:r>
      <w:r w:rsidRPr="005F5576">
        <w:rPr>
          <w:rFonts w:ascii="Arial" w:hAnsi="Arial" w:cs="Arial"/>
          <w:sz w:val="16"/>
        </w:rPr>
        <w:t xml:space="preserve">.[xii] </w:t>
      </w:r>
      <w:r w:rsidRPr="0055566F">
        <w:rPr>
          <w:rFonts w:ascii="Arial" w:hAnsi="Arial" w:cs="Arial"/>
          <w:b/>
          <w:iCs/>
          <w:highlight w:val="cyan"/>
          <w:u w:val="single"/>
          <w:bdr w:val="single" w:sz="4" w:space="0" w:color="auto"/>
        </w:rPr>
        <w:t>Both the US and Russian Presidents are accompanied 24/7 by military officers carrying a “nuclear briefcase”</w:t>
      </w:r>
      <w:r w:rsidRPr="005F5576">
        <w:rPr>
          <w:rFonts w:ascii="Arial" w:hAnsi="Arial" w:cs="Arial"/>
          <w:sz w:val="16"/>
          <w:szCs w:val="16"/>
        </w:rPr>
        <w:t xml:space="preserve">, </w:t>
      </w:r>
      <w:r w:rsidRPr="0055566F">
        <w:rPr>
          <w:rFonts w:ascii="Arial" w:hAnsi="Arial" w:cs="Arial"/>
          <w:b/>
          <w:iCs/>
          <w:highlight w:val="cyan"/>
          <w:u w:val="single"/>
          <w:bdr w:val="single" w:sz="4" w:space="0" w:color="auto"/>
        </w:rPr>
        <w:t>which allows them to transmit the permission order to launch in a matter of seconds</w:t>
      </w:r>
      <w:r w:rsidRPr="005F5576">
        <w:rPr>
          <w:rFonts w:ascii="Arial" w:hAnsi="Arial" w:cs="Arial"/>
          <w:sz w:val="16"/>
        </w:rPr>
        <w:t xml:space="preserve">. </w:t>
      </w:r>
      <w:r w:rsidRPr="005F5576">
        <w:rPr>
          <w:rFonts w:ascii="Arial" w:hAnsi="Arial" w:cs="Arial"/>
          <w:u w:val="single"/>
        </w:rPr>
        <w:t>Yet top political leaders and policymakers of both the US and Russia seem to be unaware that their launch-ready nuclear weapons represent a self-destruct mechanism for the human race</w:t>
      </w:r>
      <w:r w:rsidRPr="005F5576">
        <w:rPr>
          <w:rFonts w:ascii="Arial" w:hAnsi="Arial" w:cs="Arial"/>
          <w:sz w:val="16"/>
        </w:rPr>
        <w:t xml:space="preserve">. For example, in 2010, I was able to publicly question the chief negotiators of the New START treaty, Russian Ambassador Anatoly </w:t>
      </w:r>
      <w:proofErr w:type="spellStart"/>
      <w:r w:rsidRPr="005F5576">
        <w:rPr>
          <w:rFonts w:ascii="Arial" w:hAnsi="Arial" w:cs="Arial"/>
          <w:sz w:val="16"/>
        </w:rPr>
        <w:t>Antonov</w:t>
      </w:r>
      <w:proofErr w:type="spellEnd"/>
      <w:r w:rsidRPr="005F5576">
        <w:rPr>
          <w:rFonts w:ascii="Arial" w:hAnsi="Arial" w:cs="Arial"/>
          <w:sz w:val="16"/>
        </w:rPr>
        <w:t xml:space="preserve"> and (then) US Assistant Secretary of State, Rose </w:t>
      </w:r>
      <w:proofErr w:type="spellStart"/>
      <w:r w:rsidRPr="005F5576">
        <w:rPr>
          <w:rFonts w:ascii="Arial" w:hAnsi="Arial" w:cs="Arial"/>
          <w:sz w:val="16"/>
        </w:rPr>
        <w:t>Gottemoeller</w:t>
      </w:r>
      <w:proofErr w:type="spellEnd"/>
      <w:r w:rsidRPr="005F5576">
        <w:rPr>
          <w:rFonts w:ascii="Arial" w:hAnsi="Arial" w:cs="Arial"/>
          <w:sz w:val="16"/>
        </w:rPr>
        <w:t xml:space="preserve">, during their joint briefing at the UN (during the Non-Proliferation Treaty Review Conference). I asked them if they were familiar with the recent peer-reviewed studies that predicted the detonation of less than 1% of the explosive power contained in the operational and deployed </w:t>
      </w:r>
      <w:r w:rsidRPr="005F5576">
        <w:rPr>
          <w:rFonts w:ascii="Arial" w:hAnsi="Arial" w:cs="Arial"/>
          <w:u w:val="single"/>
        </w:rPr>
        <w:t>U</w:t>
      </w:r>
      <w:r w:rsidRPr="005F5576">
        <w:rPr>
          <w:rFonts w:ascii="Arial" w:hAnsi="Arial" w:cs="Arial"/>
          <w:sz w:val="16"/>
        </w:rPr>
        <w:t>.</w:t>
      </w:r>
      <w:r w:rsidRPr="005F5576">
        <w:rPr>
          <w:rFonts w:ascii="Arial" w:hAnsi="Arial" w:cs="Arial"/>
          <w:u w:val="single"/>
        </w:rPr>
        <w:t>S</w:t>
      </w:r>
      <w:r w:rsidRPr="005F5576">
        <w:rPr>
          <w:rFonts w:ascii="Arial" w:hAnsi="Arial" w:cs="Arial"/>
          <w:sz w:val="16"/>
        </w:rPr>
        <w:t xml:space="preserve">. </w:t>
      </w:r>
      <w:r w:rsidRPr="005F5576">
        <w:rPr>
          <w:rFonts w:ascii="Arial" w:hAnsi="Arial" w:cs="Arial"/>
          <w:u w:val="single"/>
        </w:rPr>
        <w:t>and Russian nuclear forces would cause catastrophic changes in the global climate</w:t>
      </w:r>
      <w:r w:rsidRPr="005F5576">
        <w:rPr>
          <w:rFonts w:ascii="Arial" w:hAnsi="Arial" w:cs="Arial"/>
          <w:sz w:val="16"/>
        </w:rPr>
        <w:t xml:space="preserv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w:t>
      </w:r>
      <w:r w:rsidRPr="005F5576">
        <w:rPr>
          <w:rFonts w:ascii="Arial" w:hAnsi="Arial" w:cs="Arial"/>
          <w:b/>
          <w:iCs/>
          <w:u w:val="single"/>
          <w:bdr w:val="single" w:sz="4" w:space="0" w:color="auto"/>
        </w:rPr>
        <w:t>the world’s leading scientists</w:t>
      </w:r>
      <w:r w:rsidRPr="005F5576">
        <w:rPr>
          <w:rFonts w:ascii="Arial" w:hAnsi="Arial" w:cs="Arial"/>
          <w:u w:val="single"/>
        </w:rPr>
        <w:t xml:space="preserve"> have for years predicted that a nuclear war fought with the US and/or Russian strategic nuclear arsenal means the end of human history</w:t>
      </w:r>
      <w:r w:rsidRPr="005F5576">
        <w:rPr>
          <w:rFonts w:ascii="Arial" w:hAnsi="Arial" w:cs="Arial"/>
          <w:sz w:val="16"/>
        </w:rPr>
        <w:t xml:space="preserve">. </w:t>
      </w:r>
      <w:r w:rsidRPr="005F5576">
        <w:rPr>
          <w:rFonts w:ascii="Arial" w:hAnsi="Arial" w:cs="Arial"/>
          <w:u w:val="single"/>
        </w:rPr>
        <w:t>Do they not know of the existential threat these arsenals pose to the human race</w:t>
      </w:r>
      <w:r w:rsidRPr="005F5576">
        <w:rPr>
          <w:rFonts w:ascii="Arial" w:hAnsi="Arial" w:cs="Arial"/>
          <w:sz w:val="16"/>
        </w:rPr>
        <w:t xml:space="preserve">... </w:t>
      </w:r>
      <w:r w:rsidRPr="005F5576">
        <w:rPr>
          <w:rFonts w:ascii="Arial" w:hAnsi="Arial" w:cs="Arial"/>
          <w:u w:val="single"/>
        </w:rPr>
        <w:t>or do they choose to remain silent because this fact doesn’t fit into their official narratives?</w:t>
      </w:r>
      <w:r w:rsidRPr="005F5576">
        <w:rPr>
          <w:rFonts w:ascii="Arial" w:hAnsi="Arial" w:cs="Arial"/>
          <w:sz w:val="16"/>
        </w:rPr>
        <w:t xml:space="preserve"> We hear only about terrorist threats that could destroy a city with an atomic bomb, while the threat of human extinction from nuclear war is never mentioned – even when the US and Russia are each running huge nuclear war games in preparation for a US-Rus</w:t>
      </w:r>
      <w:r w:rsidRPr="005F5576">
        <w:rPr>
          <w:rFonts w:ascii="Arial" w:hAnsi="Arial" w:cs="Arial"/>
          <w:sz w:val="16"/>
          <w:szCs w:val="16"/>
        </w:rPr>
        <w:t>sian war. 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w:t>
      </w:r>
      <w:proofErr w:type="gramStart"/>
      <w:r w:rsidRPr="005F5576">
        <w:rPr>
          <w:rFonts w:ascii="Arial" w:hAnsi="Arial" w:cs="Arial"/>
          <w:sz w:val="16"/>
          <w:szCs w:val="16"/>
        </w:rPr>
        <w:t>.[</w:t>
      </w:r>
      <w:proofErr w:type="gramEnd"/>
      <w:r w:rsidRPr="005F5576">
        <w:rPr>
          <w:rFonts w:ascii="Arial" w:hAnsi="Arial" w:cs="Arial"/>
          <w:sz w:val="16"/>
          <w:szCs w:val="16"/>
        </w:rPr>
        <w:t xml:space="preserve">xiii] By concluding that the Russians and Chinese would </w:t>
      </w:r>
      <w:r w:rsidRPr="005F5576">
        <w:rPr>
          <w:rFonts w:ascii="Arial" w:hAnsi="Arial" w:cs="Arial"/>
          <w:sz w:val="16"/>
        </w:rPr>
        <w:t xml:space="preserve">be unable to retaliate, or if some small part of their forces remained, would not risk a second US attack by retaliating, the article invites nuclear war. Colonel Valery </w:t>
      </w:r>
      <w:proofErr w:type="spellStart"/>
      <w:r w:rsidRPr="005F5576">
        <w:rPr>
          <w:rFonts w:ascii="Arial" w:hAnsi="Arial" w:cs="Arial"/>
          <w:sz w:val="16"/>
        </w:rPr>
        <w:t>Yarynich</w:t>
      </w:r>
      <w:proofErr w:type="spellEnd"/>
      <w:r w:rsidRPr="005F5576">
        <w:rPr>
          <w:rFonts w:ascii="Arial" w:hAnsi="Arial" w:cs="Arial"/>
          <w:sz w:val="16"/>
        </w:rPr>
        <w:t xml:space="preserve"> (who was in charge of security of the Soviet/Russian nuclear command and control systems for 7 years) asked me to help him write a rebuttal, which was titled “Nuclear Primacy is a Fallacy”</w:t>
      </w:r>
      <w:proofErr w:type="gramStart"/>
      <w:r w:rsidRPr="005F5576">
        <w:rPr>
          <w:rFonts w:ascii="Arial" w:hAnsi="Arial" w:cs="Arial"/>
          <w:sz w:val="16"/>
        </w:rPr>
        <w:t>.[</w:t>
      </w:r>
      <w:proofErr w:type="gramEnd"/>
      <w:r w:rsidRPr="005F5576">
        <w:rPr>
          <w:rFonts w:ascii="Arial" w:hAnsi="Arial" w:cs="Arial"/>
          <w:sz w:val="16"/>
        </w:rPr>
        <w:t xml:space="preserve">xiv] Colonel </w:t>
      </w:r>
      <w:proofErr w:type="spellStart"/>
      <w:r w:rsidRPr="005F5576">
        <w:rPr>
          <w:rFonts w:ascii="Arial" w:hAnsi="Arial" w:cs="Arial"/>
          <w:sz w:val="16"/>
        </w:rPr>
        <w:t>Yarynich</w:t>
      </w:r>
      <w:proofErr w:type="spellEnd"/>
      <w:r w:rsidRPr="005F5576">
        <w:rPr>
          <w:rFonts w:ascii="Arial" w:hAnsi="Arial" w:cs="Arial"/>
          <w:sz w:val="16"/>
        </w:rPr>
        <w:t xml:space="preserve">,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5F5576">
        <w:rPr>
          <w:rFonts w:ascii="Arial" w:hAnsi="Arial" w:cs="Arial"/>
          <w:u w:val="single"/>
        </w:rPr>
        <w:t>even a “successful” nuclear first-strike</w:t>
      </w:r>
      <w:r w:rsidRPr="005F5576">
        <w:rPr>
          <w:rFonts w:ascii="Arial" w:hAnsi="Arial" w:cs="Arial"/>
          <w:sz w:val="16"/>
        </w:rPr>
        <w:t xml:space="preserve">, </w:t>
      </w:r>
      <w:r w:rsidRPr="005F5576">
        <w:rPr>
          <w:rFonts w:ascii="Arial" w:hAnsi="Arial" w:cs="Arial"/>
          <w:u w:val="single"/>
        </w:rPr>
        <w:t>which destroyed 100% of the opposing sides nuclear weapons</w:t>
      </w:r>
      <w:r w:rsidRPr="005F5576">
        <w:rPr>
          <w:rFonts w:ascii="Arial" w:hAnsi="Arial" w:cs="Arial"/>
          <w:sz w:val="16"/>
        </w:rPr>
        <w:t xml:space="preserve">, </w:t>
      </w:r>
      <w:r w:rsidRPr="005F5576">
        <w:rPr>
          <w:rFonts w:ascii="Arial" w:hAnsi="Arial" w:cs="Arial"/>
          <w:u w:val="single"/>
        </w:rPr>
        <w:t>would cause the citizens of the side that “won” the nuclear war to perish from nuclear famine</w:t>
      </w:r>
      <w:r w:rsidRPr="005F5576">
        <w:rPr>
          <w:rFonts w:ascii="Arial" w:hAnsi="Arial" w:cs="Arial"/>
          <w:sz w:val="16"/>
        </w:rPr>
        <w:t xml:space="preserve">, </w:t>
      </w:r>
      <w:r w:rsidRPr="005F5576">
        <w:rPr>
          <w:rFonts w:ascii="Arial" w:hAnsi="Arial" w:cs="Arial"/>
          <w:u w:val="single"/>
        </w:rPr>
        <w:t>just as would the rest of humanity</w:t>
      </w:r>
      <w:r w:rsidRPr="005F5576">
        <w:rPr>
          <w:rFonts w:ascii="Arial" w:hAnsi="Arial" w:cs="Arial"/>
          <w:sz w:val="16"/>
        </w:rPr>
        <w:t xml:space="preserve">. Although the </w:t>
      </w:r>
      <w:r w:rsidRPr="005F5576">
        <w:rPr>
          <w:rFonts w:ascii="Arial" w:hAnsi="Arial" w:cs="Arial"/>
          <w:u w:val="single"/>
        </w:rPr>
        <w:t>nuc</w:t>
      </w:r>
      <w:r w:rsidRPr="005F5576">
        <w:rPr>
          <w:rFonts w:ascii="Arial" w:hAnsi="Arial" w:cs="Arial"/>
          <w:sz w:val="16"/>
        </w:rPr>
        <w:t xml:space="preserve">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w:t>
      </w:r>
      <w:r w:rsidRPr="005F5576">
        <w:rPr>
          <w:rFonts w:ascii="Arial" w:hAnsi="Arial" w:cs="Arial"/>
          <w:u w:val="single"/>
        </w:rPr>
        <w:t>Meanwhile</w:t>
      </w:r>
      <w:r w:rsidRPr="005F5576">
        <w:rPr>
          <w:rFonts w:ascii="Arial" w:hAnsi="Arial" w:cs="Arial"/>
          <w:sz w:val="16"/>
        </w:rPr>
        <w:t xml:space="preserve">, neoconservative ideology has kept the US at war during the entire 21st century. </w:t>
      </w:r>
      <w:r w:rsidRPr="0055566F">
        <w:rPr>
          <w:rFonts w:ascii="Arial" w:hAnsi="Arial" w:cs="Arial"/>
          <w:b/>
          <w:iCs/>
          <w:highlight w:val="cyan"/>
          <w:u w:val="single"/>
          <w:bdr w:val="single" w:sz="4" w:space="0" w:color="auto"/>
        </w:rPr>
        <w:t>It has led to the expansion of US</w:t>
      </w:r>
      <w:r w:rsidRPr="005F5576">
        <w:rPr>
          <w:rFonts w:ascii="Arial" w:hAnsi="Arial" w:cs="Arial"/>
          <w:sz w:val="16"/>
          <w:szCs w:val="16"/>
        </w:rPr>
        <w:t>/NATO</w:t>
      </w:r>
      <w:r w:rsidRPr="005F5576">
        <w:rPr>
          <w:rFonts w:ascii="Arial" w:hAnsi="Arial" w:cs="Arial"/>
          <w:b/>
          <w:iCs/>
          <w:u w:val="single"/>
          <w:bdr w:val="single" w:sz="4" w:space="0" w:color="auto"/>
        </w:rPr>
        <w:t xml:space="preserve"> </w:t>
      </w:r>
      <w:r w:rsidRPr="0055566F">
        <w:rPr>
          <w:rFonts w:ascii="Arial" w:hAnsi="Arial" w:cs="Arial"/>
          <w:b/>
          <w:iCs/>
          <w:highlight w:val="cyan"/>
          <w:u w:val="single"/>
          <w:bdr w:val="single" w:sz="4" w:space="0" w:color="auto"/>
        </w:rPr>
        <w:t>forces to the very borders of Russia</w:t>
      </w:r>
      <w:r w:rsidRPr="005F5576">
        <w:rPr>
          <w:rFonts w:ascii="Arial" w:hAnsi="Arial" w:cs="Arial"/>
          <w:sz w:val="16"/>
        </w:rPr>
        <w:t xml:space="preserve">, </w:t>
      </w:r>
      <w:r w:rsidRPr="0055566F">
        <w:rPr>
          <w:rFonts w:ascii="Arial" w:hAnsi="Arial" w:cs="Arial"/>
          <w:b/>
          <w:iCs/>
          <w:highlight w:val="cyan"/>
          <w:u w:val="single"/>
          <w:bdr w:val="single" w:sz="4" w:space="0" w:color="auto"/>
        </w:rPr>
        <w:t>a huge mistake that has consequently revived the Cold War</w:t>
      </w:r>
      <w:r w:rsidRPr="005F5576">
        <w:rPr>
          <w:rFonts w:ascii="Arial" w:hAnsi="Arial" w:cs="Arial"/>
          <w:sz w:val="16"/>
        </w:rPr>
        <w:t xml:space="preserve">. A hallmark of </w:t>
      </w:r>
      <w:proofErr w:type="spellStart"/>
      <w:r w:rsidRPr="005F5576">
        <w:rPr>
          <w:rFonts w:ascii="Arial" w:hAnsi="Arial" w:cs="Arial"/>
          <w:sz w:val="16"/>
        </w:rPr>
        <w:t>neconservatism</w:t>
      </w:r>
      <w:proofErr w:type="spellEnd"/>
      <w:r w:rsidRPr="005F5576">
        <w:rPr>
          <w:rFonts w:ascii="Arial" w:hAnsi="Arial" w:cs="Arial"/>
          <w:sz w:val="16"/>
        </w:rPr>
        <w:t xml:space="preserve"> is that America is the “indispensable nation”, as evidenced by the neoconservative belief in </w:t>
      </w:r>
      <w:r w:rsidRPr="005F5576">
        <w:rPr>
          <w:rFonts w:ascii="Arial" w:hAnsi="Arial" w:cs="Arial"/>
          <w:u w:val="single"/>
        </w:rPr>
        <w:t xml:space="preserve">“American </w:t>
      </w:r>
      <w:proofErr w:type="spellStart"/>
      <w:r w:rsidRPr="005F5576">
        <w:rPr>
          <w:rFonts w:ascii="Arial" w:hAnsi="Arial" w:cs="Arial"/>
          <w:u w:val="single"/>
        </w:rPr>
        <w:t>exceptionalism</w:t>
      </w:r>
      <w:proofErr w:type="spellEnd"/>
      <w:r w:rsidRPr="005F5576">
        <w:rPr>
          <w:rFonts w:ascii="Arial" w:hAnsi="Arial" w:cs="Arial"/>
          <w:u w:val="single"/>
        </w:rPr>
        <w:t>”</w:t>
      </w:r>
      <w:r w:rsidRPr="005F5576">
        <w:rPr>
          <w:rFonts w:ascii="Arial" w:hAnsi="Arial" w:cs="Arial"/>
          <w:sz w:val="16"/>
        </w:rPr>
        <w:t>, which essentially asserts that Americans are superior to all other peoples, that American interests and values should reign supreme in the world.</w:t>
      </w:r>
    </w:p>
    <w:p w:rsidR="002E6B2C" w:rsidRPr="005F5576" w:rsidRDefault="002E6B2C" w:rsidP="002E6B2C">
      <w:pPr>
        <w:spacing w:after="0" w:line="240" w:lineRule="auto"/>
        <w:jc w:val="both"/>
        <w:rPr>
          <w:rFonts w:ascii="Arial" w:hAnsi="Arial" w:cs="Arial"/>
        </w:rPr>
      </w:pPr>
    </w:p>
    <w:p w:rsidR="002E6B2C" w:rsidRPr="005F5576" w:rsidRDefault="002E6B2C" w:rsidP="002E6B2C">
      <w:pPr>
        <w:keepNext/>
        <w:keepLines/>
        <w:spacing w:after="0" w:line="240" w:lineRule="auto"/>
        <w:outlineLvl w:val="3"/>
        <w:rPr>
          <w:rFonts w:ascii="Arial" w:eastAsiaTheme="majorEastAsia" w:hAnsi="Arial" w:cs="Arial"/>
          <w:b/>
          <w:iCs/>
        </w:rPr>
      </w:pPr>
      <w:r w:rsidRPr="005F5576">
        <w:rPr>
          <w:rFonts w:ascii="Arial" w:eastAsiaTheme="majorEastAsia" w:hAnsi="Arial" w:cs="Arial"/>
          <w:b/>
          <w:iCs/>
        </w:rPr>
        <w:t>Hardline deterrence strategies will fail - We cannot asses or influence North Korea</w:t>
      </w:r>
      <w:r w:rsidRPr="005F5576">
        <w:rPr>
          <w:rFonts w:ascii="Arial" w:eastAsiaTheme="majorEastAsia" w:hAnsi="Arial" w:cs="Arial"/>
          <w:iCs/>
          <w:sz w:val="16"/>
        </w:rPr>
        <w:t>,</w:t>
      </w:r>
      <w:r w:rsidRPr="005F5576">
        <w:rPr>
          <w:rFonts w:ascii="Arial" w:eastAsiaTheme="majorEastAsia" w:hAnsi="Arial" w:cs="Arial"/>
          <w:b/>
          <w:iCs/>
        </w:rPr>
        <w:t xml:space="preserve"> Russia</w:t>
      </w:r>
      <w:r w:rsidRPr="005F5576">
        <w:rPr>
          <w:rFonts w:ascii="Arial" w:eastAsiaTheme="majorEastAsia" w:hAnsi="Arial" w:cs="Arial"/>
          <w:iCs/>
          <w:sz w:val="16"/>
        </w:rPr>
        <w:t>,</w:t>
      </w:r>
      <w:r w:rsidRPr="005F5576">
        <w:rPr>
          <w:rFonts w:ascii="Arial" w:eastAsiaTheme="majorEastAsia" w:hAnsi="Arial" w:cs="Arial"/>
          <w:b/>
          <w:iCs/>
        </w:rPr>
        <w:t xml:space="preserve"> and Chinas decision calculus - History proves </w:t>
      </w:r>
    </w:p>
    <w:p w:rsidR="002E6B2C" w:rsidRPr="005F5576" w:rsidRDefault="002E6B2C" w:rsidP="002E6B2C">
      <w:pPr>
        <w:spacing w:after="0" w:line="240" w:lineRule="auto"/>
        <w:jc w:val="both"/>
        <w:rPr>
          <w:rFonts w:ascii="Arial" w:hAnsi="Arial" w:cs="Arial"/>
          <w:sz w:val="16"/>
        </w:rPr>
      </w:pPr>
      <w:r w:rsidRPr="005F5576">
        <w:rPr>
          <w:rFonts w:ascii="Arial" w:hAnsi="Arial" w:cs="Arial"/>
          <w:b/>
          <w:bCs/>
        </w:rPr>
        <w:t>Larkin 11</w:t>
      </w:r>
      <w:r w:rsidRPr="005F5576">
        <w:rPr>
          <w:rFonts w:ascii="Arial" w:hAnsi="Arial" w:cs="Arial"/>
          <w:sz w:val="16"/>
        </w:rPr>
        <w:t xml:space="preserve"> - USAWC STRATEGY RESEARCH PROJECT CRACKS IN THE NEW JAR: THE LIMITS OF TAILORED DETERRENCE by Lieutenant Colonel Sean P. Larkin United States Air Force Dr. R. Craig Nation Project Adviser (http://www.dtic.mil/dtic/tr/fulltext/u2/a560099.pdf) CM</w:t>
      </w:r>
    </w:p>
    <w:p w:rsidR="002E6B2C" w:rsidRPr="005F5576" w:rsidRDefault="002E6B2C" w:rsidP="002E6B2C">
      <w:pPr>
        <w:autoSpaceDE w:val="0"/>
        <w:autoSpaceDN w:val="0"/>
        <w:adjustRightInd w:val="0"/>
        <w:spacing w:after="0" w:line="240" w:lineRule="auto"/>
        <w:ind w:right="432"/>
        <w:jc w:val="both"/>
        <w:rPr>
          <w:rFonts w:ascii="Arial" w:eastAsia="Calibri" w:hAnsi="Arial" w:cs="Arial"/>
          <w:sz w:val="16"/>
        </w:rPr>
      </w:pPr>
      <w:r w:rsidRPr="005F5576">
        <w:rPr>
          <w:rFonts w:ascii="Arial" w:eastAsia="Calibri" w:hAnsi="Arial" w:cs="Arial"/>
          <w:sz w:val="16"/>
        </w:rPr>
        <w:t xml:space="preserve">Assessing Adversaries‟ Decision Calculus </w:t>
      </w:r>
      <w:r w:rsidRPr="005F5576">
        <w:rPr>
          <w:rFonts w:ascii="Arial" w:hAnsi="Arial" w:cs="Arial"/>
          <w:b/>
          <w:iCs/>
          <w:u w:val="single"/>
        </w:rPr>
        <w:t xml:space="preserve">Tailored </w:t>
      </w:r>
      <w:r w:rsidRPr="0055566F">
        <w:rPr>
          <w:rFonts w:ascii="Arial" w:hAnsi="Arial" w:cs="Arial"/>
          <w:b/>
          <w:iCs/>
          <w:highlight w:val="cyan"/>
          <w:u w:val="single"/>
        </w:rPr>
        <w:t>deterrence requires</w:t>
      </w:r>
      <w:r w:rsidRPr="005F5576">
        <w:rPr>
          <w:rFonts w:ascii="Arial" w:hAnsi="Arial" w:cs="Arial"/>
          <w:b/>
          <w:iCs/>
          <w:u w:val="single"/>
        </w:rPr>
        <w:t xml:space="preserve"> that </w:t>
      </w:r>
      <w:r w:rsidRPr="0055566F">
        <w:rPr>
          <w:rFonts w:ascii="Arial" w:hAnsi="Arial" w:cs="Arial"/>
          <w:b/>
          <w:iCs/>
          <w:highlight w:val="cyan"/>
          <w:u w:val="single"/>
        </w:rPr>
        <w:t>the U</w:t>
      </w:r>
      <w:r w:rsidRPr="005F5576">
        <w:rPr>
          <w:rFonts w:ascii="Arial" w:eastAsia="Calibri" w:hAnsi="Arial" w:cs="Arial"/>
          <w:sz w:val="16"/>
        </w:rPr>
        <w:t>.</w:t>
      </w:r>
      <w:r w:rsidRPr="0055566F">
        <w:rPr>
          <w:rFonts w:ascii="Arial" w:hAnsi="Arial" w:cs="Arial"/>
          <w:b/>
          <w:iCs/>
          <w:highlight w:val="cyan"/>
          <w:u w:val="single"/>
        </w:rPr>
        <w:t>S</w:t>
      </w:r>
      <w:r w:rsidRPr="005F5576">
        <w:rPr>
          <w:rFonts w:ascii="Arial" w:eastAsia="Calibri" w:hAnsi="Arial" w:cs="Arial"/>
          <w:sz w:val="16"/>
        </w:rPr>
        <w:t>.</w:t>
      </w:r>
      <w:r w:rsidRPr="005F5576">
        <w:rPr>
          <w:rFonts w:ascii="Arial" w:eastAsia="Calibri" w:hAnsi="Arial" w:cs="Arial"/>
          <w:u w:val="single"/>
        </w:rPr>
        <w:t xml:space="preserve"> </w:t>
      </w:r>
      <w:r w:rsidRPr="0055566F">
        <w:rPr>
          <w:rFonts w:ascii="Arial" w:hAnsi="Arial" w:cs="Arial"/>
          <w:b/>
          <w:iCs/>
          <w:highlight w:val="cyan"/>
          <w:u w:val="single"/>
        </w:rPr>
        <w:t>understand</w:t>
      </w:r>
      <w:r w:rsidRPr="005F5576">
        <w:rPr>
          <w:rFonts w:ascii="Arial" w:hAnsi="Arial" w:cs="Arial"/>
          <w:b/>
          <w:iCs/>
          <w:u w:val="single"/>
        </w:rPr>
        <w:t xml:space="preserve"> each </w:t>
      </w:r>
      <w:r w:rsidRPr="0055566F">
        <w:rPr>
          <w:rFonts w:ascii="Arial" w:hAnsi="Arial" w:cs="Arial"/>
          <w:b/>
          <w:iCs/>
          <w:highlight w:val="cyan"/>
          <w:u w:val="single"/>
        </w:rPr>
        <w:t>adversary’s decision calculus with</w:t>
      </w:r>
      <w:r w:rsidRPr="005F5576">
        <w:rPr>
          <w:rFonts w:ascii="Arial" w:hAnsi="Arial" w:cs="Arial"/>
          <w:b/>
          <w:iCs/>
          <w:u w:val="single"/>
        </w:rPr>
        <w:t xml:space="preserve"> a </w:t>
      </w:r>
      <w:r w:rsidRPr="0055566F">
        <w:rPr>
          <w:rFonts w:ascii="Arial" w:hAnsi="Arial" w:cs="Arial"/>
          <w:b/>
          <w:iCs/>
          <w:highlight w:val="cyan"/>
          <w:u w:val="single"/>
        </w:rPr>
        <w:t>high</w:t>
      </w:r>
      <w:r w:rsidRPr="005F5576">
        <w:rPr>
          <w:rFonts w:ascii="Arial" w:hAnsi="Arial" w:cs="Arial"/>
          <w:b/>
          <w:iCs/>
          <w:u w:val="single"/>
        </w:rPr>
        <w:t xml:space="preserve"> level of </w:t>
      </w:r>
      <w:r w:rsidRPr="0055566F">
        <w:rPr>
          <w:rFonts w:ascii="Arial" w:hAnsi="Arial" w:cs="Arial"/>
          <w:b/>
          <w:iCs/>
          <w:highlight w:val="cyan"/>
          <w:u w:val="single"/>
        </w:rPr>
        <w:t>certainty</w:t>
      </w:r>
      <w:r w:rsidRPr="005F5576">
        <w:rPr>
          <w:rFonts w:ascii="Arial" w:hAnsi="Arial" w:cs="Arial"/>
          <w:b/>
          <w:iCs/>
          <w:u w:val="single"/>
        </w:rPr>
        <w:t xml:space="preserve"> and detail</w:t>
      </w:r>
      <w:r w:rsidRPr="005F5576">
        <w:rPr>
          <w:rFonts w:ascii="Arial" w:eastAsia="Calibri" w:hAnsi="Arial" w:cs="Arial"/>
          <w:sz w:val="16"/>
        </w:rPr>
        <w:t xml:space="preserve"> in order to design deterrent actions that will achieve decisive influence over adversaries‟ choices. However, </w:t>
      </w:r>
      <w:r w:rsidRPr="005F5576">
        <w:rPr>
          <w:rFonts w:ascii="Arial" w:eastAsia="Calibri" w:hAnsi="Arial" w:cs="Arial"/>
          <w:u w:val="single"/>
        </w:rPr>
        <w:t>tailored</w:t>
      </w:r>
      <w:r w:rsidRPr="005F5576">
        <w:rPr>
          <w:rFonts w:ascii="Arial" w:eastAsia="Calibri" w:hAnsi="Arial" w:cs="Arial"/>
          <w:sz w:val="16"/>
        </w:rPr>
        <w:t xml:space="preserve"> </w:t>
      </w:r>
      <w:r w:rsidRPr="005F5576">
        <w:rPr>
          <w:rFonts w:ascii="Arial" w:eastAsia="Calibri" w:hAnsi="Arial" w:cs="Arial"/>
          <w:u w:val="single"/>
        </w:rPr>
        <w:t>deterrence’s assumptions oversimplify the basis on which people actually make</w:t>
      </w:r>
      <w:r w:rsidRPr="005F5576">
        <w:rPr>
          <w:rFonts w:ascii="Arial" w:eastAsia="Calibri" w:hAnsi="Arial" w:cs="Arial"/>
          <w:sz w:val="16"/>
        </w:rPr>
        <w:t xml:space="preserve"> </w:t>
      </w:r>
      <w:r w:rsidRPr="005F5576">
        <w:rPr>
          <w:rFonts w:ascii="Arial" w:eastAsia="Calibri" w:hAnsi="Arial" w:cs="Arial"/>
          <w:u w:val="single"/>
        </w:rPr>
        <w:t>decisions</w:t>
      </w:r>
      <w:r w:rsidRPr="005F5576">
        <w:rPr>
          <w:rFonts w:ascii="Arial" w:eastAsia="Calibri" w:hAnsi="Arial" w:cs="Arial"/>
          <w:sz w:val="16"/>
        </w:rPr>
        <w:t xml:space="preserve">. </w:t>
      </w:r>
      <w:r w:rsidRPr="0055566F">
        <w:rPr>
          <w:rFonts w:ascii="Arial" w:hAnsi="Arial" w:cs="Arial"/>
          <w:b/>
          <w:iCs/>
          <w:highlight w:val="cyan"/>
          <w:u w:val="single"/>
        </w:rPr>
        <w:t>People</w:t>
      </w:r>
      <w:r w:rsidRPr="005F5576">
        <w:rPr>
          <w:rFonts w:ascii="Arial" w:eastAsia="Calibri" w:hAnsi="Arial" w:cs="Arial"/>
          <w:sz w:val="16"/>
        </w:rPr>
        <w:t xml:space="preserve"> make choices based in part on their perceptions of expected utility, but they </w:t>
      </w:r>
      <w:r w:rsidRPr="0055566F">
        <w:rPr>
          <w:rFonts w:ascii="Arial" w:hAnsi="Arial" w:cs="Arial"/>
          <w:b/>
          <w:iCs/>
          <w:highlight w:val="cyan"/>
          <w:u w:val="single"/>
        </w:rPr>
        <w:t>are</w:t>
      </w:r>
      <w:r w:rsidRPr="005F5576">
        <w:rPr>
          <w:rFonts w:ascii="Arial" w:eastAsia="Calibri" w:hAnsi="Arial" w:cs="Arial"/>
          <w:sz w:val="16"/>
        </w:rPr>
        <w:t xml:space="preserve"> also </w:t>
      </w:r>
      <w:r w:rsidRPr="005F5576">
        <w:rPr>
          <w:rFonts w:ascii="Arial" w:hAnsi="Arial" w:cs="Arial"/>
          <w:b/>
          <w:iCs/>
          <w:u w:val="single"/>
        </w:rPr>
        <w:t xml:space="preserve">heavily </w:t>
      </w:r>
      <w:r w:rsidRPr="0055566F">
        <w:rPr>
          <w:rFonts w:ascii="Arial" w:hAnsi="Arial" w:cs="Arial"/>
          <w:b/>
          <w:iCs/>
          <w:highlight w:val="cyan"/>
          <w:u w:val="single"/>
        </w:rPr>
        <w:t>influenced by</w:t>
      </w:r>
      <w:r w:rsidRPr="005F5576">
        <w:rPr>
          <w:rFonts w:ascii="Arial" w:hAnsi="Arial" w:cs="Arial"/>
          <w:b/>
          <w:iCs/>
          <w:u w:val="single"/>
        </w:rPr>
        <w:t xml:space="preserve"> other factors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hAnsi="Arial" w:cs="Arial"/>
          <w:b/>
          <w:iCs/>
          <w:u w:val="single"/>
        </w:rPr>
        <w:t>including</w:t>
      </w:r>
      <w:r w:rsidRPr="005F5576">
        <w:rPr>
          <w:rFonts w:ascii="Arial" w:eastAsia="Calibri" w:hAnsi="Arial" w:cs="Arial"/>
          <w:sz w:val="16"/>
        </w:rPr>
        <w:t xml:space="preserve"> their </w:t>
      </w:r>
      <w:r w:rsidRPr="0055566F">
        <w:rPr>
          <w:rFonts w:ascii="Arial" w:hAnsi="Arial" w:cs="Arial"/>
          <w:b/>
          <w:iCs/>
          <w:highlight w:val="cyan"/>
          <w:u w:val="single"/>
        </w:rPr>
        <w:t>personal perspectives and cognitive biases</w:t>
      </w:r>
      <w:r w:rsidRPr="005F5576">
        <w:rPr>
          <w:rFonts w:ascii="Arial" w:eastAsia="Calibri" w:hAnsi="Arial" w:cs="Arial"/>
          <w:sz w:val="16"/>
        </w:rPr>
        <w:t xml:space="preserve">. Many of these </w:t>
      </w:r>
      <w:r w:rsidRPr="005F5576">
        <w:rPr>
          <w:rFonts w:ascii="Arial" w:eastAsia="Calibri" w:hAnsi="Arial" w:cs="Arial"/>
          <w:u w:val="single"/>
        </w:rPr>
        <w:t xml:space="preserve">factors are </w:t>
      </w:r>
      <w:r w:rsidRPr="005F5576">
        <w:rPr>
          <w:rFonts w:ascii="Arial" w:hAnsi="Arial" w:cs="Arial"/>
          <w:u w:val="single"/>
        </w:rPr>
        <w:t>enigmatic</w:t>
      </w:r>
      <w:r w:rsidRPr="005F5576">
        <w:rPr>
          <w:rFonts w:ascii="Arial" w:eastAsia="Calibri" w:hAnsi="Arial" w:cs="Arial"/>
          <w:sz w:val="16"/>
        </w:rPr>
        <w:t xml:space="preserve"> even </w:t>
      </w:r>
      <w:r w:rsidRPr="005F5576">
        <w:rPr>
          <w:rFonts w:ascii="Arial" w:hAnsi="Arial" w:cs="Arial"/>
          <w:u w:val="single"/>
        </w:rPr>
        <w:t>to the</w:t>
      </w:r>
      <w:r w:rsidRPr="005F5576">
        <w:rPr>
          <w:rFonts w:ascii="Arial" w:eastAsia="Calibri" w:hAnsi="Arial" w:cs="Arial"/>
          <w:b/>
          <w:sz w:val="16"/>
          <w:bdr w:val="single" w:sz="4" w:space="0" w:color="auto"/>
        </w:rPr>
        <w:t xml:space="preserve"> </w:t>
      </w:r>
      <w:r w:rsidRPr="005F5576">
        <w:rPr>
          <w:rFonts w:ascii="Arial" w:hAnsi="Arial" w:cs="Arial"/>
          <w:u w:val="single"/>
        </w:rPr>
        <w:t>actors themselves</w:t>
      </w:r>
      <w:r w:rsidRPr="005F5576">
        <w:rPr>
          <w:rFonts w:ascii="Arial" w:hAnsi="Arial" w:cs="Arial"/>
          <w:sz w:val="16"/>
        </w:rPr>
        <w:t>,</w:t>
      </w:r>
      <w:r w:rsidRPr="005F5576">
        <w:rPr>
          <w:rFonts w:ascii="Arial" w:hAnsi="Arial" w:cs="Arial"/>
          <w:u w:val="single"/>
        </w:rPr>
        <w:t xml:space="preserve"> </w:t>
      </w:r>
      <w:r w:rsidRPr="005F5576">
        <w:rPr>
          <w:rFonts w:ascii="Arial" w:eastAsia="Calibri" w:hAnsi="Arial" w:cs="Arial"/>
          <w:u w:val="single"/>
        </w:rPr>
        <w:t>making decision calculus exceptionally difficult</w:t>
      </w:r>
      <w:r w:rsidRPr="005F5576">
        <w:rPr>
          <w:rFonts w:ascii="Arial" w:eastAsia="Calibri" w:hAnsi="Arial" w:cs="Arial"/>
          <w:sz w:val="16"/>
        </w:rPr>
        <w:t xml:space="preserve"> to assess and leaving adversaries‟ choices largely unpredictable.</w:t>
      </w:r>
      <w:r w:rsidRPr="005F5576">
        <w:rPr>
          <w:rFonts w:ascii="Arial" w:hAnsi="Arial" w:cs="Arial"/>
          <w:sz w:val="16"/>
        </w:rPr>
        <w:t xml:space="preserve"> History provides many examples of deterrence failures in which the defender misunderstood the </w:t>
      </w:r>
      <w:proofErr w:type="spellStart"/>
      <w:r w:rsidRPr="005F5576">
        <w:rPr>
          <w:rFonts w:ascii="Arial" w:hAnsi="Arial" w:cs="Arial"/>
          <w:sz w:val="16"/>
        </w:rPr>
        <w:t>adversary‟s</w:t>
      </w:r>
      <w:proofErr w:type="spellEnd"/>
      <w:r w:rsidRPr="005F5576">
        <w:rPr>
          <w:rFonts w:ascii="Arial" w:hAnsi="Arial" w:cs="Arial"/>
          <w:sz w:val="16"/>
        </w:rPr>
        <w:t xml:space="preserve"> decision calculus and was therefore surprised by an “irrational” action. Keith Payne cites the Japanese attack on Pearl Harbor, </w:t>
      </w:r>
      <w:r w:rsidRPr="005F5576">
        <w:rPr>
          <w:rFonts w:ascii="Arial" w:hAnsi="Arial" w:cs="Arial"/>
          <w:b/>
          <w:iCs/>
          <w:u w:val="single"/>
        </w:rPr>
        <w:t>China’s entry into the Korean War</w:t>
      </w:r>
      <w:r w:rsidRPr="005F5576">
        <w:rPr>
          <w:rFonts w:ascii="Arial" w:hAnsi="Arial" w:cs="Arial"/>
          <w:sz w:val="16"/>
        </w:rPr>
        <w:t xml:space="preserve">, </w:t>
      </w:r>
      <w:r w:rsidRPr="005F5576">
        <w:rPr>
          <w:rFonts w:ascii="Arial" w:hAnsi="Arial" w:cs="Arial"/>
          <w:b/>
          <w:iCs/>
          <w:u w:val="single"/>
        </w:rPr>
        <w:t xml:space="preserve">and </w:t>
      </w:r>
      <w:r w:rsidRPr="0055566F">
        <w:rPr>
          <w:rFonts w:ascii="Arial" w:hAnsi="Arial" w:cs="Arial"/>
          <w:b/>
          <w:iCs/>
          <w:highlight w:val="cyan"/>
          <w:u w:val="single"/>
        </w:rPr>
        <w:t>the Soviet deployment of nuclear missiles to Cuba</w:t>
      </w:r>
      <w:r w:rsidRPr="005F5576">
        <w:rPr>
          <w:rFonts w:ascii="Arial" w:hAnsi="Arial" w:cs="Arial"/>
          <w:b/>
          <w:iCs/>
          <w:u w:val="single"/>
        </w:rPr>
        <w:t xml:space="preserve"> as </w:t>
      </w:r>
      <w:r w:rsidRPr="0055566F">
        <w:rPr>
          <w:rFonts w:ascii="Arial" w:hAnsi="Arial" w:cs="Arial"/>
          <w:b/>
          <w:iCs/>
          <w:highlight w:val="cyan"/>
          <w:u w:val="single"/>
        </w:rPr>
        <w:t>examples</w:t>
      </w:r>
      <w:r w:rsidRPr="005F5576">
        <w:rPr>
          <w:rFonts w:ascii="Arial" w:hAnsi="Arial" w:cs="Arial"/>
          <w:b/>
          <w:iCs/>
          <w:u w:val="single"/>
        </w:rPr>
        <w:t xml:space="preserve"> in which U</w:t>
      </w:r>
      <w:r w:rsidRPr="005F5576">
        <w:rPr>
          <w:rFonts w:ascii="Arial" w:hAnsi="Arial" w:cs="Arial"/>
          <w:sz w:val="16"/>
        </w:rPr>
        <w:t>.</w:t>
      </w:r>
      <w:r w:rsidRPr="005F5576">
        <w:rPr>
          <w:rFonts w:ascii="Arial" w:hAnsi="Arial" w:cs="Arial"/>
          <w:b/>
          <w:iCs/>
          <w:u w:val="single"/>
        </w:rPr>
        <w:t>S</w:t>
      </w:r>
      <w:r w:rsidRPr="005F5576">
        <w:rPr>
          <w:rFonts w:ascii="Arial" w:hAnsi="Arial" w:cs="Arial"/>
          <w:sz w:val="16"/>
        </w:rPr>
        <w:t xml:space="preserve">. </w:t>
      </w:r>
      <w:r w:rsidRPr="005F5576">
        <w:rPr>
          <w:rFonts w:ascii="Arial" w:hAnsi="Arial" w:cs="Arial"/>
          <w:b/>
          <w:iCs/>
          <w:u w:val="single"/>
        </w:rPr>
        <w:t>estimates of adversary decision calculus predicted the opposite outcome</w:t>
      </w:r>
      <w:r w:rsidRPr="005F5576">
        <w:rPr>
          <w:rFonts w:ascii="Arial" w:hAnsi="Arial" w:cs="Arial"/>
          <w:sz w:val="16"/>
        </w:rPr>
        <w:t xml:space="preserve">. 59 Janet Gross Stein uses </w:t>
      </w:r>
      <w:proofErr w:type="spellStart"/>
      <w:r w:rsidRPr="005F5576">
        <w:rPr>
          <w:rFonts w:ascii="Arial" w:hAnsi="Arial" w:cs="Arial"/>
          <w:sz w:val="16"/>
        </w:rPr>
        <w:t>Egypt‟s</w:t>
      </w:r>
      <w:proofErr w:type="spellEnd"/>
      <w:r w:rsidRPr="005F5576">
        <w:rPr>
          <w:rFonts w:ascii="Arial" w:hAnsi="Arial" w:cs="Arial"/>
          <w:sz w:val="16"/>
        </w:rPr>
        <w:t xml:space="preserve"> 1973 surprise attack against Israel and </w:t>
      </w:r>
      <w:proofErr w:type="spellStart"/>
      <w:r w:rsidRPr="005F5576">
        <w:rPr>
          <w:rFonts w:ascii="Arial" w:hAnsi="Arial" w:cs="Arial"/>
          <w:sz w:val="16"/>
        </w:rPr>
        <w:t>Iraq‟s</w:t>
      </w:r>
      <w:proofErr w:type="spellEnd"/>
      <w:r w:rsidRPr="005F5576">
        <w:rPr>
          <w:rFonts w:ascii="Arial" w:hAnsi="Arial" w:cs="Arial"/>
          <w:sz w:val="16"/>
        </w:rPr>
        <w:t xml:space="preserve"> 1990 invasion of Kuwait as other case studies of intelligence and deterrence failures. 60 In all these examples, the defenders assessed that their presumably rational adversary would refrain from action because upsetting the status quo would result in a net loss. However, the deterrence failures listed above cannot be attributed to irrationality. As Keith Payne observed, there is an often-unappreciated difference between rational and reasonable decision-making. 61 If an actor is rational, then they make decisions that logically link to their objectives. However, whether or not an </w:t>
      </w:r>
      <w:proofErr w:type="spellStart"/>
      <w:r w:rsidRPr="005F5576">
        <w:rPr>
          <w:rFonts w:ascii="Arial" w:hAnsi="Arial" w:cs="Arial"/>
          <w:sz w:val="16"/>
        </w:rPr>
        <w:t>actor‟s</w:t>
      </w:r>
      <w:proofErr w:type="spellEnd"/>
      <w:r w:rsidRPr="005F5576">
        <w:rPr>
          <w:rFonts w:ascii="Arial" w:hAnsi="Arial" w:cs="Arial"/>
          <w:sz w:val="16"/>
        </w:rPr>
        <w:t xml:space="preserve"> decisions are reasonable is a matter of perspective. If an outside observer does not share or understand the </w:t>
      </w:r>
      <w:proofErr w:type="spellStart"/>
      <w:r w:rsidRPr="005F5576">
        <w:rPr>
          <w:rFonts w:ascii="Arial" w:hAnsi="Arial" w:cs="Arial"/>
          <w:sz w:val="16"/>
        </w:rPr>
        <w:t>adversary‟s</w:t>
      </w:r>
      <w:proofErr w:type="spellEnd"/>
      <w:r w:rsidRPr="005F5576">
        <w:rPr>
          <w:rFonts w:ascii="Arial" w:hAnsi="Arial" w:cs="Arial"/>
          <w:sz w:val="16"/>
        </w:rPr>
        <w:t xml:space="preserve"> goals and values, then the </w:t>
      </w:r>
      <w:proofErr w:type="spellStart"/>
      <w:r w:rsidRPr="005F5576">
        <w:rPr>
          <w:rFonts w:ascii="Arial" w:hAnsi="Arial" w:cs="Arial"/>
          <w:sz w:val="16"/>
        </w:rPr>
        <w:t>adversary‟s</w:t>
      </w:r>
      <w:proofErr w:type="spellEnd"/>
      <w:r w:rsidRPr="005F5576">
        <w:rPr>
          <w:rFonts w:ascii="Arial" w:hAnsi="Arial" w:cs="Arial"/>
          <w:sz w:val="16"/>
        </w:rPr>
        <w:t xml:space="preserve"> decisions may appear unreasonable, and will therefore be unpredictable. 62 Second-wave theory and tailored deterrence both correctly assume that truly irrational actors are rare, but fail to appreciate how little this assumption matters when compared to the impact of the actors‟ divergent perspectives on a deterrence relationship. The Adversary’s Perspective. </w:t>
      </w:r>
      <w:r w:rsidRPr="0055566F">
        <w:rPr>
          <w:rFonts w:ascii="Arial" w:hAnsi="Arial" w:cs="Arial"/>
          <w:b/>
          <w:iCs/>
          <w:highlight w:val="cyan"/>
          <w:u w:val="single"/>
        </w:rPr>
        <w:t>Opposing leaders</w:t>
      </w:r>
      <w:r w:rsidRPr="005F5576">
        <w:rPr>
          <w:rFonts w:ascii="Arial" w:hAnsi="Arial" w:cs="Arial"/>
          <w:b/>
          <w:iCs/>
          <w:u w:val="single"/>
        </w:rPr>
        <w:t xml:space="preserve"> frequently </w:t>
      </w:r>
      <w:r w:rsidRPr="0055566F">
        <w:rPr>
          <w:rFonts w:ascii="Arial" w:hAnsi="Arial" w:cs="Arial"/>
          <w:b/>
          <w:iCs/>
          <w:highlight w:val="cyan"/>
          <w:u w:val="single"/>
        </w:rPr>
        <w:t>see the world much differently because of the</w:t>
      </w:r>
      <w:r w:rsidRPr="005F5576">
        <w:rPr>
          <w:rFonts w:ascii="Arial" w:hAnsi="Arial" w:cs="Arial"/>
          <w:b/>
          <w:iCs/>
          <w:u w:val="single"/>
        </w:rPr>
        <w:t xml:space="preserve"> large </w:t>
      </w:r>
      <w:r w:rsidRPr="0055566F">
        <w:rPr>
          <w:rFonts w:ascii="Arial" w:hAnsi="Arial" w:cs="Arial"/>
          <w:b/>
          <w:iCs/>
          <w:highlight w:val="cyan"/>
          <w:u w:val="single"/>
        </w:rPr>
        <w:t>differences in</w:t>
      </w:r>
      <w:r w:rsidRPr="005F5576">
        <w:rPr>
          <w:rFonts w:ascii="Arial" w:hAnsi="Arial" w:cs="Arial"/>
          <w:b/>
          <w:iCs/>
          <w:u w:val="single"/>
        </w:rPr>
        <w:t xml:space="preserve"> the leaders</w:t>
      </w:r>
      <w:r w:rsidRPr="005F5576">
        <w:rPr>
          <w:rFonts w:ascii="Arial" w:hAnsi="Arial" w:cs="Arial"/>
          <w:sz w:val="16"/>
        </w:rPr>
        <w:t xml:space="preserve">‟ </w:t>
      </w:r>
      <w:r w:rsidRPr="0055566F">
        <w:rPr>
          <w:rFonts w:ascii="Arial" w:hAnsi="Arial" w:cs="Arial"/>
          <w:b/>
          <w:iCs/>
          <w:highlight w:val="cyan"/>
          <w:u w:val="single"/>
        </w:rPr>
        <w:t>individual expectations and beliefs</w:t>
      </w:r>
      <w:r w:rsidRPr="005F5576">
        <w:rPr>
          <w:rFonts w:ascii="Arial" w:hAnsi="Arial" w:cs="Arial"/>
          <w:sz w:val="16"/>
        </w:rPr>
        <w:t xml:space="preserve">. </w:t>
      </w:r>
      <w:r w:rsidRPr="0055566F">
        <w:rPr>
          <w:rFonts w:ascii="Arial" w:hAnsi="Arial" w:cs="Arial"/>
          <w:highlight w:val="cyan"/>
          <w:u w:val="single"/>
        </w:rPr>
        <w:t>Cognitive psychology shows</w:t>
      </w:r>
      <w:r w:rsidRPr="005F5576">
        <w:rPr>
          <w:rFonts w:ascii="Arial" w:hAnsi="Arial" w:cs="Arial"/>
          <w:u w:val="single"/>
        </w:rPr>
        <w:t xml:space="preserve"> that all people develop unique belief systems</w:t>
      </w:r>
      <w:r w:rsidRPr="005F5576">
        <w:rPr>
          <w:rFonts w:ascii="Arial" w:hAnsi="Arial" w:cs="Arial"/>
          <w:sz w:val="16"/>
        </w:rPr>
        <w:t xml:space="preserve">, </w:t>
      </w:r>
      <w:r w:rsidRPr="005F5576">
        <w:rPr>
          <w:rFonts w:ascii="Arial" w:hAnsi="Arial" w:cs="Arial"/>
          <w:u w:val="single"/>
        </w:rPr>
        <w:t>or</w:t>
      </w:r>
      <w:r w:rsidRPr="005F5576">
        <w:rPr>
          <w:rFonts w:ascii="Arial" w:hAnsi="Arial" w:cs="Arial"/>
          <w:sz w:val="16"/>
        </w:rPr>
        <w:t xml:space="preserve"> “</w:t>
      </w:r>
      <w:r w:rsidRPr="0055566F">
        <w:rPr>
          <w:rFonts w:ascii="Arial" w:hAnsi="Arial" w:cs="Arial"/>
          <w:highlight w:val="cyan"/>
          <w:u w:val="single"/>
        </w:rPr>
        <w:t>schemata</w:t>
      </w:r>
      <w:r w:rsidRPr="005F5576">
        <w:rPr>
          <w:rFonts w:ascii="Arial" w:hAnsi="Arial" w:cs="Arial"/>
          <w:sz w:val="16"/>
        </w:rPr>
        <w:t xml:space="preserve">,” </w:t>
      </w:r>
      <w:r w:rsidRPr="005F5576">
        <w:rPr>
          <w:rFonts w:ascii="Arial" w:hAnsi="Arial" w:cs="Arial"/>
          <w:u w:val="single"/>
        </w:rPr>
        <w:t>based on their experiences to help organize and interpret information</w:t>
      </w:r>
      <w:r w:rsidRPr="005F5576">
        <w:rPr>
          <w:rFonts w:ascii="Arial" w:hAnsi="Arial" w:cs="Arial"/>
          <w:sz w:val="16"/>
        </w:rPr>
        <w:t xml:space="preserve">. These schemata are necessary to functioning in a complex world, but they also “constrain and condition how and what leaders perceive.”63 As a result of these differing contexts, leaders may interpret the same situation quite differently. For example, while </w:t>
      </w:r>
      <w:r w:rsidRPr="0055566F">
        <w:rPr>
          <w:rFonts w:ascii="Arial" w:hAnsi="Arial" w:cs="Arial"/>
          <w:b/>
          <w:iCs/>
          <w:highlight w:val="cyan"/>
          <w:u w:val="single"/>
        </w:rPr>
        <w:t>the U</w:t>
      </w:r>
      <w:r w:rsidRPr="005F5576">
        <w:rPr>
          <w:rFonts w:ascii="Arial" w:hAnsi="Arial" w:cs="Arial"/>
          <w:sz w:val="16"/>
        </w:rPr>
        <w:t>.</w:t>
      </w:r>
      <w:r w:rsidRPr="0055566F">
        <w:rPr>
          <w:rFonts w:ascii="Arial" w:hAnsi="Arial" w:cs="Arial"/>
          <w:b/>
          <w:iCs/>
          <w:highlight w:val="cyan"/>
          <w:u w:val="single"/>
        </w:rPr>
        <w:t>S</w:t>
      </w:r>
      <w:r w:rsidRPr="005F5576">
        <w:rPr>
          <w:rFonts w:ascii="Arial" w:hAnsi="Arial" w:cs="Arial"/>
          <w:sz w:val="16"/>
        </w:rPr>
        <w:t xml:space="preserve">. </w:t>
      </w:r>
      <w:r w:rsidRPr="005F5576">
        <w:rPr>
          <w:rFonts w:ascii="Arial" w:hAnsi="Arial" w:cs="Arial"/>
          <w:b/>
          <w:iCs/>
          <w:u w:val="single"/>
        </w:rPr>
        <w:t xml:space="preserve">confidently </w:t>
      </w:r>
      <w:r w:rsidRPr="0055566F">
        <w:rPr>
          <w:rFonts w:ascii="Arial" w:hAnsi="Arial" w:cs="Arial"/>
          <w:b/>
          <w:iCs/>
          <w:highlight w:val="cyan"/>
          <w:u w:val="single"/>
        </w:rPr>
        <w:t>concluded that China would stay out of the Korean War</w:t>
      </w:r>
      <w:r w:rsidRPr="005F5576">
        <w:rPr>
          <w:rFonts w:ascii="Arial" w:hAnsi="Arial" w:cs="Arial"/>
          <w:sz w:val="16"/>
        </w:rPr>
        <w:t xml:space="preserve">, </w:t>
      </w:r>
      <w:r w:rsidRPr="0055566F">
        <w:rPr>
          <w:rFonts w:ascii="Arial" w:hAnsi="Arial" w:cs="Arial"/>
          <w:b/>
          <w:iCs/>
          <w:highlight w:val="cyan"/>
          <w:u w:val="single"/>
        </w:rPr>
        <w:t>Mao Zedong attacked the U</w:t>
      </w:r>
      <w:r w:rsidRPr="005F5576">
        <w:rPr>
          <w:rFonts w:ascii="Arial" w:hAnsi="Arial" w:cs="Arial"/>
          <w:sz w:val="16"/>
        </w:rPr>
        <w:t>.</w:t>
      </w:r>
      <w:r w:rsidRPr="0055566F">
        <w:rPr>
          <w:rFonts w:ascii="Arial" w:hAnsi="Arial" w:cs="Arial"/>
          <w:b/>
          <w:iCs/>
          <w:highlight w:val="cyan"/>
          <w:u w:val="single"/>
        </w:rPr>
        <w:t>S</w:t>
      </w:r>
      <w:r w:rsidRPr="005F5576">
        <w:rPr>
          <w:rFonts w:ascii="Arial" w:hAnsi="Arial" w:cs="Arial"/>
          <w:sz w:val="16"/>
        </w:rPr>
        <w:t xml:space="preserve">. </w:t>
      </w:r>
      <w:r w:rsidRPr="005F5576">
        <w:rPr>
          <w:rFonts w:ascii="Arial" w:hAnsi="Arial" w:cs="Arial"/>
          <w:b/>
          <w:iCs/>
          <w:u w:val="single"/>
        </w:rPr>
        <w:t xml:space="preserve">Eighth </w:t>
      </w:r>
      <w:r w:rsidRPr="0055566F">
        <w:rPr>
          <w:rFonts w:ascii="Arial" w:hAnsi="Arial" w:cs="Arial"/>
          <w:b/>
          <w:iCs/>
          <w:highlight w:val="cyan"/>
          <w:u w:val="single"/>
        </w:rPr>
        <w:t>Army in North Korea because he believed China was being encircled by America</w:t>
      </w:r>
      <w:r w:rsidRPr="005F5576">
        <w:rPr>
          <w:rFonts w:ascii="Arial" w:hAnsi="Arial" w:cs="Arial"/>
          <w:sz w:val="16"/>
        </w:rPr>
        <w:t xml:space="preserve">.64 </w:t>
      </w:r>
      <w:r w:rsidRPr="0055566F">
        <w:rPr>
          <w:rFonts w:ascii="Arial" w:hAnsi="Arial" w:cs="Arial"/>
          <w:highlight w:val="cyan"/>
          <w:u w:val="single"/>
        </w:rPr>
        <w:t>Leaders</w:t>
      </w:r>
      <w:r w:rsidRPr="005F5576">
        <w:rPr>
          <w:rFonts w:ascii="Arial" w:hAnsi="Arial" w:cs="Arial"/>
          <w:sz w:val="16"/>
        </w:rPr>
        <w:t xml:space="preserve">‟ </w:t>
      </w:r>
      <w:r w:rsidRPr="0055566F">
        <w:rPr>
          <w:rFonts w:ascii="Arial" w:hAnsi="Arial" w:cs="Arial"/>
          <w:highlight w:val="cyan"/>
          <w:u w:val="single"/>
        </w:rPr>
        <w:t>perceptions are</w:t>
      </w:r>
      <w:r w:rsidRPr="005F5576">
        <w:rPr>
          <w:rFonts w:ascii="Arial" w:hAnsi="Arial" w:cs="Arial"/>
          <w:u w:val="single"/>
        </w:rPr>
        <w:t xml:space="preserve"> also </w:t>
      </w:r>
      <w:r w:rsidRPr="0055566F">
        <w:rPr>
          <w:rFonts w:ascii="Arial" w:hAnsi="Arial" w:cs="Arial"/>
          <w:highlight w:val="cyan"/>
          <w:u w:val="single"/>
        </w:rPr>
        <w:t>shaped by</w:t>
      </w:r>
      <w:r w:rsidRPr="005F5576">
        <w:rPr>
          <w:rFonts w:ascii="Arial" w:hAnsi="Arial" w:cs="Arial"/>
          <w:u w:val="single"/>
        </w:rPr>
        <w:t xml:space="preserve"> the mental shortcuts</w:t>
      </w:r>
      <w:r w:rsidRPr="005F5576">
        <w:rPr>
          <w:rFonts w:ascii="Arial" w:hAnsi="Arial" w:cs="Arial"/>
          <w:sz w:val="16"/>
        </w:rPr>
        <w:t xml:space="preserve">, </w:t>
      </w:r>
      <w:r w:rsidRPr="005F5576">
        <w:rPr>
          <w:rFonts w:ascii="Arial" w:hAnsi="Arial" w:cs="Arial"/>
          <w:u w:val="single"/>
        </w:rPr>
        <w:t>or</w:t>
      </w:r>
      <w:r w:rsidRPr="005F5576">
        <w:rPr>
          <w:rFonts w:ascii="Arial" w:hAnsi="Arial" w:cs="Arial"/>
          <w:sz w:val="16"/>
        </w:rPr>
        <w:t xml:space="preserve"> “</w:t>
      </w:r>
      <w:r w:rsidRPr="0055566F">
        <w:rPr>
          <w:rFonts w:ascii="Arial" w:hAnsi="Arial" w:cs="Arial"/>
          <w:highlight w:val="cyan"/>
          <w:u w:val="single"/>
        </w:rPr>
        <w:t>heuristics</w:t>
      </w:r>
      <w:r w:rsidRPr="005F5576">
        <w:rPr>
          <w:rFonts w:ascii="Arial" w:hAnsi="Arial" w:cs="Arial"/>
          <w:sz w:val="16"/>
        </w:rPr>
        <w:t xml:space="preserve">,” </w:t>
      </w:r>
      <w:r w:rsidRPr="0055566F">
        <w:rPr>
          <w:rFonts w:ascii="Arial" w:hAnsi="Arial" w:cs="Arial"/>
          <w:highlight w:val="cyan"/>
          <w:u w:val="single"/>
        </w:rPr>
        <w:t>that all people use to selectively process and recall information</w:t>
      </w:r>
      <w:r w:rsidRPr="005F5576">
        <w:rPr>
          <w:rFonts w:ascii="Arial" w:hAnsi="Arial" w:cs="Arial"/>
          <w:sz w:val="16"/>
        </w:rPr>
        <w:t xml:space="preserve">. </w:t>
      </w:r>
      <w:r w:rsidRPr="005F5576">
        <w:rPr>
          <w:rFonts w:ascii="Arial" w:hAnsi="Arial" w:cs="Arial"/>
          <w:b/>
          <w:iCs/>
          <w:u w:val="single"/>
        </w:rPr>
        <w:t xml:space="preserve">One of the most powerful heuristics results in </w:t>
      </w:r>
      <w:r w:rsidRPr="0055566F">
        <w:rPr>
          <w:rFonts w:ascii="Arial" w:hAnsi="Arial" w:cs="Arial"/>
          <w:b/>
          <w:iCs/>
          <w:highlight w:val="cyan"/>
          <w:u w:val="single"/>
        </w:rPr>
        <w:t>the availability bias</w:t>
      </w:r>
      <w:r w:rsidRPr="005F5576">
        <w:rPr>
          <w:rFonts w:ascii="Arial" w:hAnsi="Arial" w:cs="Arial"/>
          <w:sz w:val="16"/>
        </w:rPr>
        <w:t>—</w:t>
      </w:r>
      <w:r w:rsidRPr="0055566F">
        <w:rPr>
          <w:rFonts w:ascii="Arial" w:hAnsi="Arial" w:cs="Arial"/>
          <w:b/>
          <w:iCs/>
          <w:highlight w:val="cyan"/>
          <w:u w:val="single"/>
        </w:rPr>
        <w:t>the tendency for people to interpret events in terms of other events they can easily remember</w:t>
      </w:r>
      <w:r w:rsidRPr="005F5576">
        <w:rPr>
          <w:rFonts w:ascii="Arial" w:hAnsi="Arial" w:cs="Arial"/>
          <w:sz w:val="16"/>
        </w:rPr>
        <w:t xml:space="preserve">.65 </w:t>
      </w:r>
      <w:r w:rsidRPr="005F5576">
        <w:rPr>
          <w:rFonts w:ascii="Arial" w:hAnsi="Arial" w:cs="Arial"/>
          <w:u w:val="single"/>
        </w:rPr>
        <w:t xml:space="preserve">This </w:t>
      </w:r>
      <w:r w:rsidRPr="0055566F">
        <w:rPr>
          <w:rFonts w:ascii="Arial" w:hAnsi="Arial" w:cs="Arial"/>
          <w:highlight w:val="cyan"/>
          <w:u w:val="single"/>
        </w:rPr>
        <w:t>results in leaders being disproportionately influenced by historical events that</w:t>
      </w:r>
      <w:r w:rsidRPr="005F5576">
        <w:rPr>
          <w:rFonts w:ascii="Arial" w:hAnsi="Arial" w:cs="Arial"/>
          <w:u w:val="single"/>
        </w:rPr>
        <w:t xml:space="preserve"> they or </w:t>
      </w:r>
      <w:r w:rsidRPr="0055566F">
        <w:rPr>
          <w:rFonts w:ascii="Arial" w:hAnsi="Arial" w:cs="Arial"/>
          <w:highlight w:val="cyan"/>
          <w:u w:val="single"/>
        </w:rPr>
        <w:t>their country experienced</w:t>
      </w:r>
      <w:r w:rsidRPr="005F5576">
        <w:rPr>
          <w:rFonts w:ascii="Arial" w:hAnsi="Arial" w:cs="Arial"/>
          <w:u w:val="single"/>
        </w:rPr>
        <w:t xml:space="preserve"> directly</w:t>
      </w:r>
      <w:r w:rsidRPr="005F5576">
        <w:rPr>
          <w:rFonts w:ascii="Arial" w:hAnsi="Arial" w:cs="Arial"/>
          <w:sz w:val="16"/>
        </w:rPr>
        <w:t xml:space="preserve">.66 Saddam </w:t>
      </w:r>
      <w:proofErr w:type="spellStart"/>
      <w:r w:rsidRPr="005F5576">
        <w:rPr>
          <w:rFonts w:ascii="Arial" w:hAnsi="Arial" w:cs="Arial"/>
          <w:sz w:val="16"/>
        </w:rPr>
        <w:t>Hussein‟s</w:t>
      </w:r>
      <w:proofErr w:type="spellEnd"/>
      <w:r w:rsidRPr="005F5576">
        <w:rPr>
          <w:rFonts w:ascii="Arial" w:hAnsi="Arial" w:cs="Arial"/>
          <w:sz w:val="16"/>
        </w:rPr>
        <w:t xml:space="preserve"> perspective on combat in the Iran-Iraq War led him to disregard U.S. airpower; he similarly concluded from the U.S. experience in Lebanon that America was casualty averse and would not be able to remove him from Kuwait.67 16 Third-wave theory also maintains that </w:t>
      </w:r>
      <w:r w:rsidRPr="0055566F">
        <w:rPr>
          <w:rFonts w:ascii="Arial" w:hAnsi="Arial" w:cs="Arial"/>
          <w:highlight w:val="cyan"/>
          <w:u w:val="single"/>
        </w:rPr>
        <w:t>domestic</w:t>
      </w:r>
      <w:r w:rsidRPr="005F5576">
        <w:rPr>
          <w:rFonts w:ascii="Arial" w:hAnsi="Arial" w:cs="Arial"/>
          <w:u w:val="single"/>
        </w:rPr>
        <w:t xml:space="preserve"> political </w:t>
      </w:r>
      <w:r w:rsidRPr="0055566F">
        <w:rPr>
          <w:rFonts w:ascii="Arial" w:hAnsi="Arial" w:cs="Arial"/>
          <w:highlight w:val="cyan"/>
          <w:u w:val="single"/>
        </w:rPr>
        <w:t>considerations are</w:t>
      </w:r>
      <w:r w:rsidRPr="005F5576">
        <w:rPr>
          <w:rFonts w:ascii="Arial" w:hAnsi="Arial" w:cs="Arial"/>
          <w:u w:val="single"/>
        </w:rPr>
        <w:t xml:space="preserve"> often </w:t>
      </w:r>
      <w:r w:rsidRPr="0055566F">
        <w:rPr>
          <w:rFonts w:ascii="Arial" w:hAnsi="Arial" w:cs="Arial"/>
          <w:highlight w:val="cyan"/>
          <w:u w:val="single"/>
        </w:rPr>
        <w:t>a critical factor</w:t>
      </w:r>
      <w:r w:rsidRPr="005F5576">
        <w:rPr>
          <w:rFonts w:ascii="Arial" w:hAnsi="Arial" w:cs="Arial"/>
          <w:u w:val="single"/>
        </w:rPr>
        <w:t xml:space="preserve"> in adversaries</w:t>
      </w:r>
      <w:r w:rsidRPr="005F5576">
        <w:rPr>
          <w:rFonts w:ascii="Arial" w:hAnsi="Arial" w:cs="Arial"/>
          <w:sz w:val="16"/>
        </w:rPr>
        <w:t xml:space="preserve">‟ </w:t>
      </w:r>
      <w:r w:rsidRPr="005F5576">
        <w:rPr>
          <w:rFonts w:ascii="Arial" w:hAnsi="Arial" w:cs="Arial"/>
          <w:u w:val="single"/>
        </w:rPr>
        <w:t>decisions</w:t>
      </w:r>
      <w:r w:rsidRPr="005F5576">
        <w:rPr>
          <w:rFonts w:ascii="Arial" w:hAnsi="Arial" w:cs="Arial"/>
          <w:sz w:val="16"/>
        </w:rPr>
        <w:t xml:space="preserve">. This factor is consistent with Robert Jervis‟ observation that leaders often make a decision based on one value dimension (e.g. domestic politics) without fully considering its impact on other dimensions. 68 Thus, Anwar </w:t>
      </w:r>
      <w:proofErr w:type="spellStart"/>
      <w:r w:rsidRPr="005F5576">
        <w:rPr>
          <w:rFonts w:ascii="Arial" w:hAnsi="Arial" w:cs="Arial"/>
          <w:sz w:val="16"/>
        </w:rPr>
        <w:t>Sadat‟s</w:t>
      </w:r>
      <w:proofErr w:type="spellEnd"/>
      <w:r w:rsidRPr="005F5576">
        <w:rPr>
          <w:rFonts w:ascii="Arial" w:hAnsi="Arial" w:cs="Arial"/>
          <w:sz w:val="16"/>
        </w:rPr>
        <w:t xml:space="preserve"> primary concerns in 1973 were domestic politics, regaining lost honor and the consequences of not attacking, rather than the probable military outcome of attacking Israel. 69 The </w:t>
      </w:r>
      <w:proofErr w:type="spellStart"/>
      <w:r w:rsidRPr="005F5576">
        <w:rPr>
          <w:rFonts w:ascii="Arial" w:hAnsi="Arial" w:cs="Arial"/>
          <w:sz w:val="16"/>
        </w:rPr>
        <w:t>Deterrer’s</w:t>
      </w:r>
      <w:proofErr w:type="spellEnd"/>
      <w:r w:rsidRPr="005F5576">
        <w:rPr>
          <w:rFonts w:ascii="Arial" w:hAnsi="Arial" w:cs="Arial"/>
          <w:sz w:val="16"/>
        </w:rPr>
        <w:t xml:space="preserve"> Perspective. In its estimation of adversary decision calculus, </w:t>
      </w:r>
      <w:r w:rsidRPr="0055566F">
        <w:rPr>
          <w:rFonts w:ascii="Arial" w:hAnsi="Arial" w:cs="Arial"/>
          <w:highlight w:val="cyan"/>
          <w:u w:val="single"/>
        </w:rPr>
        <w:t>the U</w:t>
      </w:r>
      <w:r w:rsidRPr="005F5576">
        <w:rPr>
          <w:rFonts w:ascii="Arial" w:hAnsi="Arial" w:cs="Arial"/>
          <w:sz w:val="16"/>
        </w:rPr>
        <w:t>.</w:t>
      </w:r>
      <w:r w:rsidRPr="0055566F">
        <w:rPr>
          <w:rFonts w:ascii="Arial" w:hAnsi="Arial" w:cs="Arial"/>
          <w:highlight w:val="cyan"/>
          <w:u w:val="single"/>
        </w:rPr>
        <w:t>S</w:t>
      </w:r>
      <w:r w:rsidRPr="005F5576">
        <w:rPr>
          <w:rFonts w:ascii="Arial" w:hAnsi="Arial" w:cs="Arial"/>
          <w:sz w:val="16"/>
        </w:rPr>
        <w:t xml:space="preserve">. </w:t>
      </w:r>
      <w:r w:rsidRPr="005F5576">
        <w:rPr>
          <w:rFonts w:ascii="Arial" w:hAnsi="Arial" w:cs="Arial"/>
          <w:u w:val="single"/>
        </w:rPr>
        <w:t xml:space="preserve">is </w:t>
      </w:r>
      <w:r w:rsidRPr="0055566F">
        <w:rPr>
          <w:rFonts w:ascii="Arial" w:hAnsi="Arial" w:cs="Arial"/>
          <w:highlight w:val="cyan"/>
          <w:u w:val="single"/>
        </w:rPr>
        <w:t>constrained by the same cognitive barriers</w:t>
      </w:r>
      <w:r w:rsidRPr="005F5576">
        <w:rPr>
          <w:rFonts w:ascii="Arial" w:hAnsi="Arial" w:cs="Arial"/>
          <w:u w:val="single"/>
        </w:rPr>
        <w:t xml:space="preserve"> that influence an adversary’s viewpoint</w:t>
      </w:r>
      <w:r w:rsidRPr="005F5576">
        <w:rPr>
          <w:rFonts w:ascii="Arial" w:hAnsi="Arial" w:cs="Arial"/>
          <w:sz w:val="16"/>
        </w:rPr>
        <w:t xml:space="preserve">, </w:t>
      </w:r>
      <w:r w:rsidRPr="005F5576">
        <w:rPr>
          <w:rFonts w:ascii="Arial" w:hAnsi="Arial" w:cs="Arial"/>
          <w:u w:val="single"/>
        </w:rPr>
        <w:t>as well as other biases that commonly undermine intelligence analysis and policy making</w:t>
      </w:r>
      <w:r w:rsidRPr="005F5576">
        <w:rPr>
          <w:rFonts w:ascii="Arial" w:hAnsi="Arial" w:cs="Arial"/>
          <w:sz w:val="16"/>
        </w:rPr>
        <w:t xml:space="preserve">. </w:t>
      </w:r>
      <w:r w:rsidRPr="0055566F">
        <w:rPr>
          <w:rFonts w:ascii="Arial" w:hAnsi="Arial" w:cs="Arial"/>
          <w:b/>
          <w:iCs/>
          <w:highlight w:val="cyan"/>
          <w:u w:val="single"/>
        </w:rPr>
        <w:t>Intelligence estimates</w:t>
      </w:r>
      <w:r w:rsidRPr="005F5576">
        <w:rPr>
          <w:rFonts w:ascii="Arial" w:hAnsi="Arial" w:cs="Arial"/>
          <w:b/>
          <w:iCs/>
          <w:u w:val="single"/>
        </w:rPr>
        <w:t xml:space="preserve"> of all kinds </w:t>
      </w:r>
      <w:r w:rsidRPr="0055566F">
        <w:rPr>
          <w:rFonts w:ascii="Arial" w:hAnsi="Arial" w:cs="Arial"/>
          <w:b/>
          <w:iCs/>
          <w:highlight w:val="cyan"/>
          <w:u w:val="single"/>
        </w:rPr>
        <w:t>are prone to the bias of mirror-imaging</w:t>
      </w:r>
      <w:r w:rsidRPr="005F5576">
        <w:rPr>
          <w:rFonts w:ascii="Arial" w:hAnsi="Arial" w:cs="Arial"/>
          <w:sz w:val="16"/>
        </w:rPr>
        <w:t xml:space="preserve">, </w:t>
      </w:r>
      <w:r w:rsidRPr="005F5576">
        <w:rPr>
          <w:rFonts w:ascii="Arial" w:hAnsi="Arial" w:cs="Arial"/>
          <w:sz w:val="16"/>
          <w:szCs w:val="16"/>
        </w:rPr>
        <w:t xml:space="preserve">which is </w:t>
      </w:r>
      <w:r w:rsidRPr="0055566F">
        <w:rPr>
          <w:rFonts w:ascii="Arial" w:hAnsi="Arial" w:cs="Arial"/>
          <w:b/>
          <w:iCs/>
          <w:highlight w:val="cyan"/>
          <w:u w:val="single"/>
        </w:rPr>
        <w:t>the assumption that the adversary thinks and operates like the analyst’s country</w:t>
      </w:r>
      <w:r w:rsidRPr="005F5576">
        <w:rPr>
          <w:rFonts w:ascii="Arial" w:hAnsi="Arial" w:cs="Arial"/>
          <w:sz w:val="16"/>
        </w:rPr>
        <w:t xml:space="preserve">.70 Mirror-imaging is closely related to the availability heuristic, since when reliable intelligence is lacking, analysts and policymakers alike will tend to fill in the blanks with information that is readily recalled: their </w:t>
      </w:r>
      <w:proofErr w:type="spellStart"/>
      <w:r w:rsidRPr="005F5576">
        <w:rPr>
          <w:rFonts w:ascii="Arial" w:hAnsi="Arial" w:cs="Arial"/>
          <w:sz w:val="16"/>
        </w:rPr>
        <w:t>nation‟s</w:t>
      </w:r>
      <w:proofErr w:type="spellEnd"/>
      <w:r w:rsidRPr="005F5576">
        <w:rPr>
          <w:rFonts w:ascii="Arial" w:hAnsi="Arial" w:cs="Arial"/>
          <w:sz w:val="16"/>
        </w:rPr>
        <w:t xml:space="preserve"> capabilities, plans, and intentions. For example, </w:t>
      </w:r>
      <w:proofErr w:type="spellStart"/>
      <w:r w:rsidRPr="005F5576">
        <w:rPr>
          <w:rFonts w:ascii="Arial" w:hAnsi="Arial" w:cs="Arial"/>
          <w:sz w:val="16"/>
        </w:rPr>
        <w:t>Israel‟s</w:t>
      </w:r>
      <w:proofErr w:type="spellEnd"/>
      <w:r w:rsidRPr="005F5576">
        <w:rPr>
          <w:rFonts w:ascii="Arial" w:hAnsi="Arial" w:cs="Arial"/>
          <w:sz w:val="16"/>
        </w:rPr>
        <w:t xml:space="preserve"> emphasis on airpower drove it to judge </w:t>
      </w:r>
      <w:proofErr w:type="spellStart"/>
      <w:r w:rsidRPr="005F5576">
        <w:rPr>
          <w:rFonts w:ascii="Arial" w:hAnsi="Arial" w:cs="Arial"/>
          <w:sz w:val="16"/>
        </w:rPr>
        <w:t>Egypt‟s</w:t>
      </w:r>
      <w:proofErr w:type="spellEnd"/>
      <w:r w:rsidRPr="005F5576">
        <w:rPr>
          <w:rFonts w:ascii="Arial" w:hAnsi="Arial" w:cs="Arial"/>
          <w:sz w:val="16"/>
        </w:rPr>
        <w:t xml:space="preserve"> readiness in 1973 by an Israeli standard. Due to this mirror-imaging, Israel ignored compelling evidence of an imminent Egyptian attack, believing that Sadat would be deterred at least until Egypt reconstituted its air force. 71 Analysts also tend to be biased toward viewing the </w:t>
      </w:r>
      <w:proofErr w:type="spellStart"/>
      <w:r w:rsidRPr="005F5576">
        <w:rPr>
          <w:rFonts w:ascii="Arial" w:hAnsi="Arial" w:cs="Arial"/>
          <w:sz w:val="16"/>
        </w:rPr>
        <w:t>adversary‟s</w:t>
      </w:r>
      <w:proofErr w:type="spellEnd"/>
      <w:r w:rsidRPr="005F5576">
        <w:rPr>
          <w:rFonts w:ascii="Arial" w:hAnsi="Arial" w:cs="Arial"/>
          <w:sz w:val="16"/>
        </w:rPr>
        <w:t xml:space="preserve"> actions as the result of centralized direction and to underestimate other explanations, such as coincidences, accidents or mistakes. 72 The centralized direction bias is particularly 17 troublesome for the analysis of adversary decision calculus since it causes analysts to “overestimate the extent to which other countries are pursuing coherent, rational, </w:t>
      </w:r>
      <w:proofErr w:type="spellStart"/>
      <w:r w:rsidRPr="005F5576">
        <w:rPr>
          <w:rFonts w:ascii="Arial" w:hAnsi="Arial" w:cs="Arial"/>
          <w:sz w:val="16"/>
        </w:rPr>
        <w:t>goalmaximizing</w:t>
      </w:r>
      <w:proofErr w:type="spellEnd"/>
      <w:r w:rsidRPr="005F5576">
        <w:rPr>
          <w:rFonts w:ascii="Arial" w:hAnsi="Arial" w:cs="Arial"/>
          <w:sz w:val="16"/>
        </w:rPr>
        <w:t xml:space="preserve"> policies” and to “overestimate the predictability of future events in other countries.”73 The power of this bias and the unpredictability of even a well-known adversary were highlighted in 1962, shortly before the U.S. discovered Soviet nuclear missiles in Cuba. The U.S. erroneously concluded in a Special National Intelligence Estimate that the Soviet Union would not put offensive weapons in Cuba because such a move would be inconsistent with the observed patterns of Soviet behavior and American estimates of </w:t>
      </w:r>
      <w:proofErr w:type="spellStart"/>
      <w:r w:rsidRPr="005F5576">
        <w:rPr>
          <w:rFonts w:ascii="Arial" w:hAnsi="Arial" w:cs="Arial"/>
          <w:sz w:val="16"/>
        </w:rPr>
        <w:t>Khrushchev‟s</w:t>
      </w:r>
      <w:proofErr w:type="spellEnd"/>
      <w:r w:rsidRPr="005F5576">
        <w:rPr>
          <w:rFonts w:ascii="Arial" w:hAnsi="Arial" w:cs="Arial"/>
          <w:sz w:val="16"/>
        </w:rPr>
        <w:t xml:space="preserve"> decision calculus. 74 </w:t>
      </w:r>
      <w:r w:rsidRPr="0055566F">
        <w:rPr>
          <w:rFonts w:ascii="Arial" w:hAnsi="Arial" w:cs="Arial"/>
          <w:b/>
          <w:iCs/>
          <w:highlight w:val="cyan"/>
          <w:u w:val="single"/>
        </w:rPr>
        <w:t>Decision-makers may also be affected by motivated biases</w:t>
      </w:r>
      <w:r w:rsidRPr="005F5576">
        <w:rPr>
          <w:rFonts w:ascii="Arial" w:hAnsi="Arial" w:cs="Arial"/>
          <w:sz w:val="16"/>
        </w:rPr>
        <w:t xml:space="preserve">, </w:t>
      </w:r>
      <w:r w:rsidRPr="0055566F">
        <w:rPr>
          <w:rFonts w:ascii="Arial" w:hAnsi="Arial" w:cs="Arial"/>
          <w:highlight w:val="cyan"/>
          <w:u w:val="single"/>
        </w:rPr>
        <w:t>which result from subconscious psychological pressure that distorts perception</w:t>
      </w:r>
      <w:r w:rsidRPr="005F5576">
        <w:rPr>
          <w:rFonts w:ascii="Arial" w:hAnsi="Arial" w:cs="Arial"/>
          <w:sz w:val="16"/>
        </w:rPr>
        <w:t xml:space="preserve">. </w:t>
      </w:r>
      <w:r w:rsidRPr="005F5576">
        <w:rPr>
          <w:rFonts w:ascii="Arial" w:hAnsi="Arial" w:cs="Arial"/>
          <w:u w:val="single"/>
        </w:rPr>
        <w:t xml:space="preserve">Motivated biases differ from cognitive biases because the source of the error is the </w:t>
      </w:r>
      <w:proofErr w:type="spellStart"/>
      <w:r w:rsidRPr="005F5576">
        <w:rPr>
          <w:rFonts w:ascii="Arial" w:hAnsi="Arial" w:cs="Arial"/>
          <w:u w:val="single"/>
        </w:rPr>
        <w:t>person‟s</w:t>
      </w:r>
      <w:proofErr w:type="spellEnd"/>
      <w:r w:rsidRPr="005F5576">
        <w:rPr>
          <w:rFonts w:ascii="Arial" w:hAnsi="Arial" w:cs="Arial"/>
          <w:u w:val="single"/>
        </w:rPr>
        <w:t xml:space="preserve"> fear and needs</w:t>
      </w:r>
      <w:r w:rsidRPr="005F5576">
        <w:rPr>
          <w:rFonts w:ascii="Arial" w:hAnsi="Arial" w:cs="Arial"/>
          <w:sz w:val="16"/>
        </w:rPr>
        <w:t xml:space="preserve">, </w:t>
      </w:r>
      <w:r w:rsidRPr="005F5576">
        <w:rPr>
          <w:rFonts w:ascii="Arial" w:hAnsi="Arial" w:cs="Arial"/>
          <w:u w:val="single"/>
        </w:rPr>
        <w:t>rather than expectations or cognitive limits</w:t>
      </w:r>
      <w:r w:rsidRPr="005F5576">
        <w:rPr>
          <w:rFonts w:ascii="Arial" w:hAnsi="Arial" w:cs="Arial"/>
          <w:sz w:val="16"/>
        </w:rPr>
        <w:t xml:space="preserve">.75 </w:t>
      </w:r>
      <w:r w:rsidRPr="005F5576">
        <w:rPr>
          <w:rFonts w:ascii="Arial" w:hAnsi="Arial" w:cs="Arial"/>
          <w:u w:val="single"/>
        </w:rPr>
        <w:t xml:space="preserve">This tendency results in defensive avoidance techniques to </w:t>
      </w:r>
      <w:r w:rsidRPr="0055566F">
        <w:rPr>
          <w:rFonts w:ascii="Arial" w:hAnsi="Arial" w:cs="Arial"/>
          <w:highlight w:val="cyan"/>
          <w:u w:val="single"/>
        </w:rPr>
        <w:t>selectively process information that supports their favored policy to reduce anxiety</w:t>
      </w:r>
      <w:r w:rsidRPr="005F5576">
        <w:rPr>
          <w:rFonts w:ascii="Arial" w:hAnsi="Arial" w:cs="Arial"/>
          <w:sz w:val="16"/>
        </w:rPr>
        <w:t xml:space="preserve">. In May 1967, pressure from domestic and Arab constituencies probably motivated </w:t>
      </w:r>
      <w:proofErr w:type="spellStart"/>
      <w:r w:rsidRPr="005F5576">
        <w:rPr>
          <w:rFonts w:ascii="Arial" w:hAnsi="Arial" w:cs="Arial"/>
          <w:sz w:val="16"/>
        </w:rPr>
        <w:t>Egypt‟s</w:t>
      </w:r>
      <w:proofErr w:type="spellEnd"/>
      <w:r w:rsidRPr="005F5576">
        <w:rPr>
          <w:rFonts w:ascii="Arial" w:hAnsi="Arial" w:cs="Arial"/>
          <w:sz w:val="16"/>
        </w:rPr>
        <w:t xml:space="preserve"> overestimation of its chances of winning a war with Israel. </w:t>
      </w:r>
      <w:proofErr w:type="spellStart"/>
      <w:r w:rsidRPr="005F5576">
        <w:rPr>
          <w:rFonts w:ascii="Arial" w:hAnsi="Arial" w:cs="Arial"/>
          <w:sz w:val="16"/>
        </w:rPr>
        <w:t>Egypt‟s</w:t>
      </w:r>
      <w:proofErr w:type="spellEnd"/>
      <w:r w:rsidRPr="005F5576">
        <w:rPr>
          <w:rFonts w:ascii="Arial" w:hAnsi="Arial" w:cs="Arial"/>
          <w:sz w:val="16"/>
        </w:rPr>
        <w:t xml:space="preserve"> leaders initially assessed that war would result in low benefits and high costs. However, contrary to rational deterrence </w:t>
      </w:r>
      <w:proofErr w:type="spellStart"/>
      <w:r w:rsidRPr="005F5576">
        <w:rPr>
          <w:rFonts w:ascii="Arial" w:hAnsi="Arial" w:cs="Arial"/>
          <w:sz w:val="16"/>
        </w:rPr>
        <w:t>theory‟s</w:t>
      </w:r>
      <w:proofErr w:type="spellEnd"/>
      <w:r w:rsidRPr="005F5576">
        <w:rPr>
          <w:rFonts w:ascii="Arial" w:hAnsi="Arial" w:cs="Arial"/>
          <w:sz w:val="16"/>
        </w:rPr>
        <w:t xml:space="preserve"> requirements, </w:t>
      </w:r>
      <w:proofErr w:type="spellStart"/>
      <w:r w:rsidRPr="005F5576">
        <w:rPr>
          <w:rFonts w:ascii="Arial" w:hAnsi="Arial" w:cs="Arial"/>
          <w:sz w:val="16"/>
        </w:rPr>
        <w:t>Egypt‟s</w:t>
      </w:r>
      <w:proofErr w:type="spellEnd"/>
      <w:r w:rsidRPr="005F5576">
        <w:rPr>
          <w:rFonts w:ascii="Arial" w:hAnsi="Arial" w:cs="Arial"/>
          <w:sz w:val="16"/>
        </w:rPr>
        <w:t xml:space="preserve"> leaders reversed their estimate a few weeks later and chose war. 76 Motivated biases are more powerful when decision-makers are afraid or feel helpless. 77 </w:t>
      </w:r>
      <w:r w:rsidRPr="0055566F">
        <w:rPr>
          <w:rFonts w:ascii="Arial" w:hAnsi="Arial" w:cs="Arial"/>
          <w:highlight w:val="cyan"/>
          <w:u w:val="single"/>
        </w:rPr>
        <w:t>Fear and anxiety can disrupt information processing</w:t>
      </w:r>
      <w:r w:rsidRPr="005F5576">
        <w:rPr>
          <w:rFonts w:ascii="Arial" w:hAnsi="Arial" w:cs="Arial"/>
          <w:sz w:val="16"/>
        </w:rPr>
        <w:t xml:space="preserve">, </w:t>
      </w:r>
      <w:r w:rsidRPr="0055566F">
        <w:rPr>
          <w:rFonts w:ascii="Arial" w:hAnsi="Arial" w:cs="Arial"/>
          <w:highlight w:val="cyan"/>
          <w:u w:val="single"/>
        </w:rPr>
        <w:t>such as retention and memory</w:t>
      </w:r>
      <w:r w:rsidRPr="005F5576">
        <w:rPr>
          <w:rFonts w:ascii="Arial" w:hAnsi="Arial" w:cs="Arial"/>
          <w:sz w:val="16"/>
        </w:rPr>
        <w:t>,</w:t>
      </w:r>
      <w:r w:rsidRPr="005F5576">
        <w:rPr>
          <w:rFonts w:ascii="Arial" w:hAnsi="Arial" w:cs="Arial"/>
          <w:u w:val="single"/>
        </w:rPr>
        <w:t xml:space="preserve"> and can result</w:t>
      </w:r>
      <w:r w:rsidRPr="005F5576">
        <w:rPr>
          <w:rFonts w:ascii="Arial" w:hAnsi="Arial" w:cs="Arial"/>
          <w:sz w:val="16"/>
        </w:rPr>
        <w:t xml:space="preserve"> “</w:t>
      </w:r>
      <w:r w:rsidRPr="005F5576">
        <w:rPr>
          <w:rFonts w:ascii="Arial" w:hAnsi="Arial" w:cs="Arial"/>
          <w:u w:val="single"/>
        </w:rPr>
        <w:t xml:space="preserve">in distorted processes of defensive avoidance and </w:t>
      </w:r>
      <w:proofErr w:type="spellStart"/>
      <w:r w:rsidRPr="005F5576">
        <w:rPr>
          <w:rFonts w:ascii="Arial" w:hAnsi="Arial" w:cs="Arial"/>
          <w:u w:val="single"/>
        </w:rPr>
        <w:t>hypervigilance</w:t>
      </w:r>
      <w:proofErr w:type="spellEnd"/>
      <w:r w:rsidRPr="005F5576">
        <w:rPr>
          <w:rFonts w:ascii="Arial" w:hAnsi="Arial" w:cs="Arial"/>
          <w:sz w:val="16"/>
        </w:rPr>
        <w:t xml:space="preserve">.” 78 These insights indicate that predicting or influencing adversary 18 decision calculus is even more difficult in crisis situations. They also call into question </w:t>
      </w:r>
      <w:proofErr w:type="spellStart"/>
      <w:r w:rsidRPr="005F5576">
        <w:rPr>
          <w:rFonts w:ascii="Arial" w:hAnsi="Arial" w:cs="Arial"/>
          <w:sz w:val="16"/>
        </w:rPr>
        <w:t>deterrence‟s</w:t>
      </w:r>
      <w:proofErr w:type="spellEnd"/>
      <w:r w:rsidRPr="005F5576">
        <w:rPr>
          <w:rFonts w:ascii="Arial" w:hAnsi="Arial" w:cs="Arial"/>
          <w:sz w:val="16"/>
        </w:rPr>
        <w:t xml:space="preserve"> objective of compelling rational behavior by instilling fear. Third-wave theory and case studies demonstrate that assessing adversaries‟ decision calculus is extremely difficult and cannot be used as a reliable anchor for tailored deterrence strategies. One final example serves to demonstrate that </w:t>
      </w:r>
      <w:r w:rsidRPr="005F5576">
        <w:rPr>
          <w:rFonts w:ascii="Arial" w:hAnsi="Arial" w:cs="Arial"/>
          <w:u w:val="single"/>
        </w:rPr>
        <w:t>misperception and bias are the norm</w:t>
      </w:r>
      <w:r w:rsidRPr="005F5576">
        <w:rPr>
          <w:rFonts w:ascii="Arial" w:hAnsi="Arial" w:cs="Arial"/>
          <w:sz w:val="16"/>
        </w:rPr>
        <w:t xml:space="preserve">, not the exception in intelligence and international relations. In 2003, coercive threats against Saddam Hussein failed to compel </w:t>
      </w:r>
      <w:proofErr w:type="spellStart"/>
      <w:r w:rsidRPr="005F5576">
        <w:rPr>
          <w:rFonts w:ascii="Arial" w:hAnsi="Arial" w:cs="Arial"/>
          <w:sz w:val="16"/>
        </w:rPr>
        <w:t>Iraq‟s</w:t>
      </w:r>
      <w:proofErr w:type="spellEnd"/>
      <w:r w:rsidRPr="005F5576">
        <w:rPr>
          <w:rFonts w:ascii="Arial" w:hAnsi="Arial" w:cs="Arial"/>
          <w:sz w:val="16"/>
        </w:rPr>
        <w:t xml:space="preserve"> compliance with U.S. demands because Saddam was much more concerned about preventing a coup and the threat from Iran than he was about U.S. threats to invade. The misunderstanding was mutual, as Saddam believed he understood enough about </w:t>
      </w:r>
      <w:proofErr w:type="spellStart"/>
      <w:r w:rsidRPr="005F5576">
        <w:rPr>
          <w:rFonts w:ascii="Arial" w:hAnsi="Arial" w:cs="Arial"/>
          <w:sz w:val="16"/>
        </w:rPr>
        <w:t>Washington‟s</w:t>
      </w:r>
      <w:proofErr w:type="spellEnd"/>
      <w:r w:rsidRPr="005F5576">
        <w:rPr>
          <w:rFonts w:ascii="Arial" w:hAnsi="Arial" w:cs="Arial"/>
          <w:sz w:val="16"/>
        </w:rPr>
        <w:t xml:space="preserve"> decision calculus to at least deter a U.S. march to Baghdad, if not an invasion of southern Iraq.79 Given the pervasive nature of such misperceptions, the assumption that the U.S. can reliably assess adversaries‟ decision calculus is clearly in error and represents a significant flaw in tailored deterrence. </w:t>
      </w:r>
      <w:r w:rsidRPr="005F5576">
        <w:rPr>
          <w:rFonts w:ascii="Arial" w:hAnsi="Arial" w:cs="Arial"/>
          <w:b/>
          <w:iCs/>
          <w:u w:val="single"/>
        </w:rPr>
        <w:t xml:space="preserve">The </w:t>
      </w:r>
      <w:r w:rsidRPr="0055566F">
        <w:rPr>
          <w:rFonts w:ascii="Arial" w:hAnsi="Arial" w:cs="Arial"/>
          <w:b/>
          <w:iCs/>
          <w:highlight w:val="cyan"/>
          <w:u w:val="single"/>
        </w:rPr>
        <w:t>U</w:t>
      </w:r>
      <w:r w:rsidRPr="005F5576">
        <w:rPr>
          <w:rFonts w:ascii="Arial" w:eastAsia="Calibri" w:hAnsi="Arial" w:cs="Arial"/>
          <w:sz w:val="16"/>
        </w:rPr>
        <w:t>.</w:t>
      </w:r>
      <w:r w:rsidRPr="0055566F">
        <w:rPr>
          <w:rFonts w:ascii="Arial" w:hAnsi="Arial" w:cs="Arial"/>
          <w:b/>
          <w:iCs/>
          <w:highlight w:val="cyan"/>
          <w:u w:val="single"/>
        </w:rPr>
        <w:t>S</w:t>
      </w:r>
      <w:r w:rsidRPr="005F5576">
        <w:rPr>
          <w:rFonts w:ascii="Arial" w:eastAsia="Calibri" w:hAnsi="Arial" w:cs="Arial"/>
          <w:sz w:val="16"/>
        </w:rPr>
        <w:t>.</w:t>
      </w:r>
      <w:r w:rsidRPr="005F5576">
        <w:rPr>
          <w:rFonts w:ascii="Arial" w:eastAsia="Calibri" w:hAnsi="Arial" w:cs="Arial"/>
          <w:u w:val="single"/>
        </w:rPr>
        <w:t xml:space="preserve"> </w:t>
      </w:r>
      <w:r w:rsidRPr="0055566F">
        <w:rPr>
          <w:rFonts w:ascii="Arial" w:hAnsi="Arial" w:cs="Arial"/>
          <w:b/>
          <w:iCs/>
          <w:highlight w:val="cyan"/>
          <w:u w:val="single"/>
        </w:rPr>
        <w:t>assumption that it can decisively influence adversaries’ choices is the</w:t>
      </w:r>
      <w:r w:rsidRPr="005F5576">
        <w:rPr>
          <w:rFonts w:ascii="Arial" w:hAnsi="Arial" w:cs="Arial"/>
          <w:b/>
          <w:iCs/>
          <w:u w:val="single"/>
        </w:rPr>
        <w:t xml:space="preserve"> second </w:t>
      </w:r>
      <w:r w:rsidRPr="0055566F">
        <w:rPr>
          <w:rFonts w:ascii="Arial" w:hAnsi="Arial" w:cs="Arial"/>
          <w:b/>
          <w:iCs/>
          <w:highlight w:val="cyan"/>
          <w:u w:val="single"/>
        </w:rPr>
        <w:t>flaw</w:t>
      </w:r>
      <w:r w:rsidRPr="005F5576">
        <w:rPr>
          <w:rFonts w:ascii="Arial" w:eastAsia="Calibri" w:hAnsi="Arial" w:cs="Arial"/>
          <w:sz w:val="16"/>
        </w:rPr>
        <w:t xml:space="preserve"> in tailored deterrence.</w:t>
      </w:r>
      <w:r w:rsidRPr="005F5576">
        <w:rPr>
          <w:rFonts w:ascii="Arial" w:eastAsia="Calibri" w:hAnsi="Arial" w:cs="Arial"/>
          <w:u w:val="single"/>
        </w:rPr>
        <w:t xml:space="preserve"> This assumption is erroneous</w:t>
      </w:r>
      <w:r w:rsidRPr="005F5576">
        <w:rPr>
          <w:rFonts w:ascii="Arial" w:eastAsia="Calibri" w:hAnsi="Arial" w:cs="Arial"/>
          <w:sz w:val="16"/>
        </w:rPr>
        <w:t xml:space="preserve"> for three reasons. First, </w:t>
      </w:r>
      <w:r w:rsidRPr="005F5576">
        <w:rPr>
          <w:rFonts w:ascii="Arial" w:eastAsia="Calibri" w:hAnsi="Arial" w:cs="Arial"/>
          <w:u w:val="single"/>
        </w:rPr>
        <w:t>misperceptions and biases limit an actor’s ability to send effective deterrent messages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Second, </w:t>
      </w:r>
      <w:r w:rsidRPr="0055566F">
        <w:rPr>
          <w:rFonts w:ascii="Arial" w:eastAsia="Calibri" w:hAnsi="Arial" w:cs="Arial"/>
          <w:highlight w:val="cyan"/>
          <w:u w:val="single"/>
        </w:rPr>
        <w:t>adversaries are</w:t>
      </w:r>
      <w:r w:rsidRPr="005F5576">
        <w:rPr>
          <w:rFonts w:ascii="Arial" w:eastAsia="Calibri" w:hAnsi="Arial" w:cs="Arial"/>
          <w:sz w:val="16"/>
        </w:rPr>
        <w:t xml:space="preserve"> similarly </w:t>
      </w:r>
      <w:r w:rsidRPr="0055566F">
        <w:rPr>
          <w:rFonts w:ascii="Arial" w:eastAsia="Calibri" w:hAnsi="Arial" w:cs="Arial"/>
          <w:highlight w:val="cyan"/>
          <w:u w:val="single"/>
        </w:rPr>
        <w:t>constrained in their understanding of</w:t>
      </w:r>
      <w:r w:rsidRPr="005F5576">
        <w:rPr>
          <w:rFonts w:ascii="Arial" w:eastAsia="Calibri" w:hAnsi="Arial" w:cs="Arial"/>
          <w:sz w:val="16"/>
        </w:rPr>
        <w:t xml:space="preserve"> such</w:t>
      </w:r>
      <w:r w:rsidRPr="005F5576">
        <w:rPr>
          <w:rFonts w:ascii="Arial" w:hAnsi="Arial" w:cs="Arial"/>
        </w:rPr>
        <w:t xml:space="preserve"> </w:t>
      </w:r>
      <w:r w:rsidRPr="0055566F">
        <w:rPr>
          <w:rFonts w:ascii="Arial" w:eastAsia="Calibri" w:hAnsi="Arial" w:cs="Arial"/>
          <w:highlight w:val="cyan"/>
          <w:u w:val="single"/>
        </w:rPr>
        <w:t>signals</w:t>
      </w:r>
      <w:r w:rsidRPr="005F5576">
        <w:rPr>
          <w:rFonts w:ascii="Arial" w:eastAsia="Calibri" w:hAnsi="Arial" w:cs="Arial"/>
          <w:sz w:val="16"/>
        </w:rPr>
        <w:t>. Third, tailored deter</w:t>
      </w:r>
      <w:r w:rsidRPr="005F5576">
        <w:rPr>
          <w:rFonts w:ascii="Arial" w:eastAsia="Calibri" w:hAnsi="Arial" w:cs="Arial"/>
          <w:u w:val="single"/>
        </w:rPr>
        <w:t xml:space="preserve">rence campaigns are limited by </w:t>
      </w:r>
      <w:r w:rsidRPr="0055566F">
        <w:rPr>
          <w:rFonts w:ascii="Arial" w:eastAsia="Calibri" w:hAnsi="Arial" w:cs="Arial"/>
          <w:highlight w:val="cyan"/>
          <w:u w:val="single"/>
        </w:rPr>
        <w:t>a lack of</w:t>
      </w:r>
      <w:r w:rsidRPr="005F5576">
        <w:rPr>
          <w:rFonts w:ascii="Arial" w:eastAsia="Calibri" w:hAnsi="Arial" w:cs="Arial"/>
          <w:u w:val="single"/>
        </w:rPr>
        <w:t xml:space="preserve"> interagency </w:t>
      </w:r>
      <w:r w:rsidRPr="0055566F">
        <w:rPr>
          <w:rFonts w:ascii="Arial" w:eastAsia="Calibri" w:hAnsi="Arial" w:cs="Arial"/>
          <w:highlight w:val="cyan"/>
          <w:u w:val="single"/>
        </w:rPr>
        <w:t>unity</w:t>
      </w:r>
      <w:r w:rsidRPr="005F5576">
        <w:rPr>
          <w:rFonts w:ascii="Arial" w:eastAsia="Calibri" w:hAnsi="Arial" w:cs="Arial"/>
          <w:u w:val="single"/>
        </w:rPr>
        <w:t xml:space="preserve"> of effort </w:t>
      </w:r>
      <w:r w:rsidRPr="0055566F">
        <w:rPr>
          <w:rFonts w:ascii="Arial" w:eastAsia="Calibri" w:hAnsi="Arial" w:cs="Arial"/>
          <w:highlight w:val="cyan"/>
          <w:u w:val="single"/>
        </w:rPr>
        <w:t>and</w:t>
      </w:r>
      <w:r w:rsidRPr="005F5576">
        <w:rPr>
          <w:rFonts w:ascii="Arial" w:eastAsia="Calibri" w:hAnsi="Arial" w:cs="Arial"/>
          <w:u w:val="single"/>
        </w:rPr>
        <w:t xml:space="preserve"> inescapable </w:t>
      </w:r>
      <w:r w:rsidRPr="0055566F">
        <w:rPr>
          <w:rFonts w:ascii="Arial" w:eastAsia="Calibri" w:hAnsi="Arial" w:cs="Arial"/>
          <w:highlight w:val="cyan"/>
          <w:u w:val="single"/>
        </w:rPr>
        <w:t>friction in execution</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These limitations suggest that </w:t>
      </w:r>
      <w:r w:rsidRPr="005F5576">
        <w:rPr>
          <w:rFonts w:ascii="Arial" w:eastAsia="Calibri" w:hAnsi="Arial" w:cs="Arial"/>
          <w:u w:val="single"/>
        </w:rPr>
        <w:t>only the most overt</w:t>
      </w:r>
      <w:r w:rsidRPr="005F5576">
        <w:rPr>
          <w:rFonts w:ascii="Arial" w:eastAsia="Calibri" w:hAnsi="Arial" w:cs="Arial"/>
          <w:sz w:val="16"/>
        </w:rPr>
        <w:t>,</w:t>
      </w:r>
      <w:r w:rsidRPr="005F5576">
        <w:rPr>
          <w:rFonts w:ascii="Arial" w:eastAsia="Calibri" w:hAnsi="Arial" w:cs="Arial"/>
          <w:u w:val="single"/>
        </w:rPr>
        <w:t xml:space="preserve"> overwhelming and credible deterrent threats have utility</w:t>
      </w:r>
      <w:r w:rsidRPr="005F5576">
        <w:rPr>
          <w:rFonts w:ascii="Arial" w:eastAsia="Calibri" w:hAnsi="Arial" w:cs="Arial"/>
          <w:sz w:val="16"/>
        </w:rPr>
        <w:t xml:space="preserve">, while </w:t>
      </w:r>
      <w:r w:rsidRPr="005F5576">
        <w:rPr>
          <w:rFonts w:ascii="Arial" w:eastAsia="Calibri" w:hAnsi="Arial" w:cs="Arial"/>
          <w:u w:val="single"/>
        </w:rPr>
        <w:t xml:space="preserve">attempts to deter </w:t>
      </w:r>
      <w:proofErr w:type="spellStart"/>
      <w:r w:rsidRPr="005F5576">
        <w:rPr>
          <w:rFonts w:ascii="Arial" w:eastAsia="Calibri" w:hAnsi="Arial" w:cs="Arial"/>
          <w:u w:val="single"/>
        </w:rPr>
        <w:t>graduallyr</w:t>
      </w:r>
      <w:proofErr w:type="spellEnd"/>
      <w:r w:rsidRPr="005F5576">
        <w:rPr>
          <w:rFonts w:ascii="Arial" w:eastAsia="Calibri" w:hAnsi="Arial" w:cs="Arial"/>
          <w:u w:val="single"/>
        </w:rPr>
        <w:t xml:space="preserve"> via precise messages are often misguided</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The Challenge of Sending Effective Deterrent Messages. In addition to the previously described difficulties in understanding adversaries‟ decision calculus, a deterring actor is constrained by biases that accompany attempts to influence others.</w:t>
      </w:r>
      <w:r w:rsidRPr="005F5576">
        <w:rPr>
          <w:rFonts w:ascii="Arial" w:eastAsia="Calibri" w:hAnsi="Arial" w:cs="Arial"/>
          <w:u w:val="single"/>
        </w:rPr>
        <w:t xml:space="preserve"> </w:t>
      </w:r>
      <w:r w:rsidRPr="0055566F">
        <w:rPr>
          <w:rFonts w:ascii="Arial" w:hAnsi="Arial" w:cs="Arial"/>
          <w:b/>
          <w:iCs/>
          <w:highlight w:val="cyan"/>
          <w:u w:val="single"/>
        </w:rPr>
        <w:t>The egocentric bias leads people to overestimate their influence over others</w:t>
      </w:r>
      <w:r w:rsidRPr="005F5576">
        <w:rPr>
          <w:rFonts w:ascii="Arial" w:eastAsia="Calibri" w:hAnsi="Arial" w:cs="Arial"/>
          <w:sz w:val="16"/>
        </w:rPr>
        <w:t xml:space="preserve"> and to see cause-and-effect linkages that do not exist.</w:t>
      </w:r>
      <w:r w:rsidRPr="005F5576">
        <w:rPr>
          <w:rFonts w:ascii="Arial" w:hAnsi="Arial" w:cs="Arial"/>
          <w:u w:val="single"/>
        </w:rPr>
        <w:t xml:space="preserve"> This tendency can cause policymakers to perceive an adversary’s behavior as targeted toward them</w:t>
      </w:r>
      <w:r w:rsidRPr="005F5576">
        <w:rPr>
          <w:rFonts w:ascii="Arial" w:eastAsia="Calibri" w:hAnsi="Arial" w:cs="Arial"/>
          <w:b/>
          <w:sz w:val="16"/>
        </w:rPr>
        <w:t xml:space="preserve"> </w:t>
      </w:r>
      <w:r w:rsidRPr="005F5576">
        <w:rPr>
          <w:rFonts w:ascii="Arial" w:eastAsia="Calibri" w:hAnsi="Arial" w:cs="Arial"/>
          <w:u w:val="single"/>
        </w:rPr>
        <w:t>and</w:t>
      </w:r>
      <w:r w:rsidRPr="005F5576">
        <w:rPr>
          <w:rFonts w:ascii="Arial" w:eastAsia="Calibri" w:hAnsi="Arial" w:cs="Arial"/>
          <w:sz w:val="16"/>
        </w:rPr>
        <w:t xml:space="preserve"> that the </w:t>
      </w:r>
      <w:proofErr w:type="spellStart"/>
      <w:r w:rsidRPr="005F5576">
        <w:rPr>
          <w:rFonts w:ascii="Arial" w:eastAsia="Calibri" w:hAnsi="Arial" w:cs="Arial"/>
          <w:sz w:val="16"/>
        </w:rPr>
        <w:t>adversary‟s</w:t>
      </w:r>
      <w:proofErr w:type="spellEnd"/>
      <w:r w:rsidRPr="005F5576">
        <w:rPr>
          <w:rFonts w:ascii="Arial" w:eastAsia="Calibri" w:hAnsi="Arial" w:cs="Arial"/>
          <w:sz w:val="16"/>
        </w:rPr>
        <w:t xml:space="preserve"> behavior was </w:t>
      </w:r>
      <w:r w:rsidRPr="005F5576">
        <w:rPr>
          <w:rFonts w:ascii="Arial" w:eastAsia="Calibri" w:hAnsi="Arial" w:cs="Arial"/>
          <w:u w:val="single"/>
        </w:rPr>
        <w:t>caused by the policymaker’s previous actions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80</w:t>
      </w:r>
      <w:r w:rsidRPr="005F5576">
        <w:rPr>
          <w:rFonts w:ascii="Arial" w:eastAsia="Calibri" w:hAnsi="Arial" w:cs="Arial"/>
          <w:u w:val="single"/>
        </w:rPr>
        <w:t xml:space="preserve"> </w:t>
      </w:r>
      <w:r w:rsidRPr="005F5576">
        <w:rPr>
          <w:rFonts w:ascii="Arial" w:eastAsia="Calibri" w:hAnsi="Arial" w:cs="Arial"/>
          <w:sz w:val="16"/>
        </w:rPr>
        <w:t>This</w:t>
      </w:r>
      <w:r w:rsidRPr="005F5576">
        <w:rPr>
          <w:rFonts w:ascii="Arial" w:eastAsia="Calibri" w:hAnsi="Arial" w:cs="Arial"/>
          <w:u w:val="single"/>
        </w:rPr>
        <w:t xml:space="preserve"> </w:t>
      </w:r>
      <w:r w:rsidRPr="005F5576">
        <w:rPr>
          <w:rFonts w:ascii="Arial" w:eastAsia="Calibri" w:hAnsi="Arial" w:cs="Arial"/>
          <w:sz w:val="16"/>
        </w:rPr>
        <w:t xml:space="preserve">phenomenon is a double threat to deterrence strategies. First, </w:t>
      </w:r>
      <w:r w:rsidRPr="005F5576">
        <w:rPr>
          <w:rFonts w:ascii="Arial" w:eastAsia="Calibri" w:hAnsi="Arial" w:cs="Arial"/>
          <w:u w:val="single"/>
        </w:rPr>
        <w:t>the egocentric bias may inflate the policymaker’s belief that an adversary can be deterred</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Second, </w:t>
      </w:r>
      <w:r w:rsidRPr="005F5576">
        <w:rPr>
          <w:rFonts w:ascii="Arial" w:eastAsia="Calibri" w:hAnsi="Arial" w:cs="Arial"/>
          <w:u w:val="single"/>
        </w:rPr>
        <w:t>the bias can result in erroneous assessments that deterrence is working when</w:t>
      </w:r>
      <w:r w:rsidRPr="005F5576">
        <w:rPr>
          <w:rFonts w:ascii="Arial" w:eastAsia="Calibri" w:hAnsi="Arial" w:cs="Arial"/>
          <w:sz w:val="16"/>
        </w:rPr>
        <w:t xml:space="preserve">, in fact, </w:t>
      </w:r>
      <w:r w:rsidRPr="005F5576">
        <w:rPr>
          <w:rFonts w:ascii="Arial" w:eastAsia="Calibri" w:hAnsi="Arial" w:cs="Arial"/>
          <w:u w:val="single"/>
        </w:rPr>
        <w:t>the adversary’s restraint is explained by other factors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81</w:t>
      </w:r>
      <w:r w:rsidRPr="005F5576">
        <w:rPr>
          <w:rFonts w:ascii="Arial" w:eastAsia="Calibri" w:hAnsi="Arial" w:cs="Arial"/>
          <w:u w:val="single"/>
        </w:rPr>
        <w:t xml:space="preserve"> Another common limitation on an actor’s ability to send </w:t>
      </w:r>
      <w:r w:rsidRPr="005F5576">
        <w:rPr>
          <w:rFonts w:ascii="Arial" w:eastAsia="Calibri" w:hAnsi="Arial" w:cs="Arial"/>
          <w:sz w:val="16"/>
        </w:rPr>
        <w:t xml:space="preserve">deterrence </w:t>
      </w:r>
      <w:r w:rsidRPr="005F5576">
        <w:rPr>
          <w:rFonts w:ascii="Arial" w:eastAsia="Calibri" w:hAnsi="Arial" w:cs="Arial"/>
          <w:u w:val="single"/>
        </w:rPr>
        <w:t>messages</w:t>
      </w:r>
      <w:r w:rsidRPr="005F5576">
        <w:rPr>
          <w:rFonts w:ascii="Arial" w:eastAsia="Calibri" w:hAnsi="Arial" w:cs="Arial"/>
          <w:sz w:val="16"/>
        </w:rPr>
        <w:t xml:space="preserve"> </w:t>
      </w:r>
      <w:r w:rsidRPr="005F5576">
        <w:rPr>
          <w:rFonts w:ascii="Arial" w:eastAsia="Calibri" w:hAnsi="Arial" w:cs="Arial"/>
          <w:u w:val="single"/>
        </w:rPr>
        <w:t>is a lack of empathy for how an adversary sees the world</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82</w:t>
      </w:r>
      <w:r w:rsidRPr="005F5576">
        <w:rPr>
          <w:rFonts w:ascii="Arial" w:eastAsia="Calibri" w:hAnsi="Arial" w:cs="Arial"/>
          <w:u w:val="single"/>
        </w:rPr>
        <w:t xml:space="preserve"> Policymakers</w:t>
      </w:r>
      <w:r w:rsidRPr="005F5576">
        <w:rPr>
          <w:rFonts w:ascii="Arial" w:eastAsia="Calibri" w:hAnsi="Arial" w:cs="Arial"/>
          <w:sz w:val="16"/>
        </w:rPr>
        <w:t xml:space="preserve"> have such powerful beliefs about their nations and they spend so much time immersed in their own</w:t>
      </w:r>
      <w:r w:rsidRPr="005F5576">
        <w:rPr>
          <w:rFonts w:ascii="Arial" w:eastAsia="Calibri" w:hAnsi="Arial" w:cs="Arial"/>
          <w:u w:val="single"/>
        </w:rPr>
        <w:t xml:space="preserve"> </w:t>
      </w:r>
      <w:r w:rsidRPr="005F5576">
        <w:rPr>
          <w:rFonts w:ascii="Arial" w:eastAsia="Calibri" w:hAnsi="Arial" w:cs="Arial"/>
          <w:sz w:val="16"/>
        </w:rPr>
        <w:t xml:space="preserve">plans that they </w:t>
      </w:r>
      <w:r w:rsidRPr="005F5576">
        <w:rPr>
          <w:rFonts w:ascii="Arial" w:eastAsia="Calibri" w:hAnsi="Arial" w:cs="Arial"/>
          <w:u w:val="single"/>
        </w:rPr>
        <w:t>have trouble imagining that an adversary may have different views</w:t>
      </w:r>
      <w:r w:rsidRPr="005F5576">
        <w:rPr>
          <w:rFonts w:ascii="Arial" w:eastAsia="Calibri" w:hAnsi="Arial" w:cs="Arial"/>
          <w:sz w:val="16"/>
        </w:rPr>
        <w:t xml:space="preserve">. 83 For example, </w:t>
      </w:r>
      <w:r w:rsidRPr="005F5576">
        <w:rPr>
          <w:rFonts w:ascii="Arial" w:eastAsia="Calibri" w:hAnsi="Arial" w:cs="Arial"/>
          <w:u w:val="single"/>
        </w:rPr>
        <w:t>the U</w:t>
      </w:r>
      <w:r w:rsidRPr="005F5576">
        <w:rPr>
          <w:rFonts w:ascii="Arial" w:eastAsia="Calibri" w:hAnsi="Arial" w:cs="Arial"/>
          <w:sz w:val="16"/>
        </w:rPr>
        <w:t>.</w:t>
      </w:r>
      <w:r w:rsidRPr="005F5576">
        <w:rPr>
          <w:rFonts w:ascii="Arial" w:eastAsia="Calibri" w:hAnsi="Arial" w:cs="Arial"/>
          <w:u w:val="single"/>
        </w:rPr>
        <w:t>S</w:t>
      </w:r>
      <w:r w:rsidRPr="005F5576">
        <w:rPr>
          <w:rFonts w:ascii="Arial" w:eastAsia="Calibri" w:hAnsi="Arial" w:cs="Arial"/>
          <w:sz w:val="16"/>
        </w:rPr>
        <w:t>.</w:t>
      </w:r>
      <w:r w:rsidRPr="005F5576">
        <w:rPr>
          <w:rFonts w:ascii="Arial" w:eastAsia="Calibri" w:hAnsi="Arial" w:cs="Arial"/>
          <w:u w:val="single"/>
        </w:rPr>
        <w:t xml:space="preserve"> failed to understand Japan’s perspective before Pearl Harbor</w:t>
      </w:r>
      <w:r w:rsidRPr="005F5576">
        <w:rPr>
          <w:rFonts w:ascii="Arial" w:eastAsia="Calibri" w:hAnsi="Arial" w:cs="Arial"/>
          <w:sz w:val="16"/>
        </w:rPr>
        <w:t>.</w:t>
      </w:r>
      <w:r w:rsidRPr="005F5576">
        <w:rPr>
          <w:rFonts w:ascii="Arial" w:eastAsia="Calibri" w:hAnsi="Arial" w:cs="Arial"/>
          <w:u w:val="single"/>
        </w:rPr>
        <w:t xml:space="preserve"> While Washington thought that Japan would view the prospect of war with the U</w:t>
      </w:r>
      <w:r w:rsidRPr="005F5576">
        <w:rPr>
          <w:rFonts w:ascii="Arial" w:eastAsia="Calibri" w:hAnsi="Arial" w:cs="Arial"/>
          <w:sz w:val="16"/>
        </w:rPr>
        <w:t>.</w:t>
      </w:r>
      <w:r w:rsidRPr="005F5576">
        <w:rPr>
          <w:rFonts w:ascii="Arial" w:eastAsia="Calibri" w:hAnsi="Arial" w:cs="Arial"/>
          <w:u w:val="single"/>
        </w:rPr>
        <w:t>S</w:t>
      </w:r>
      <w:r w:rsidRPr="005F5576">
        <w:rPr>
          <w:rFonts w:ascii="Arial" w:eastAsia="Calibri" w:hAnsi="Arial" w:cs="Arial"/>
          <w:sz w:val="16"/>
        </w:rPr>
        <w:t>.</w:t>
      </w:r>
      <w:r w:rsidRPr="005F5576">
        <w:rPr>
          <w:rFonts w:ascii="Arial" w:eastAsia="Calibri" w:hAnsi="Arial" w:cs="Arial"/>
          <w:u w:val="single"/>
        </w:rPr>
        <w:t xml:space="preserve"> as disastrous</w:t>
      </w:r>
      <w:r w:rsidRPr="005F5576">
        <w:rPr>
          <w:rFonts w:ascii="Arial" w:eastAsia="Calibri" w:hAnsi="Arial" w:cs="Arial"/>
          <w:sz w:val="16"/>
        </w:rPr>
        <w:t>,</w:t>
      </w:r>
      <w:r w:rsidRPr="005F5576">
        <w:rPr>
          <w:rFonts w:ascii="Arial" w:eastAsia="Calibri" w:hAnsi="Arial" w:cs="Arial"/>
          <w:u w:val="single"/>
        </w:rPr>
        <w:t xml:space="preserve"> Japanese leaders concluded they had no other choice but to attack</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84</w:t>
      </w:r>
      <w:r w:rsidRPr="005F5576">
        <w:rPr>
          <w:rFonts w:ascii="Arial" w:eastAsia="Calibri" w:hAnsi="Arial" w:cs="Arial"/>
          <w:u w:val="single"/>
        </w:rPr>
        <w:t xml:space="preserve"> A third bias</w:t>
      </w:r>
      <w:r w:rsidRPr="005F5576">
        <w:rPr>
          <w:rFonts w:ascii="Arial" w:eastAsia="Calibri" w:hAnsi="Arial" w:cs="Arial"/>
          <w:sz w:val="16"/>
        </w:rPr>
        <w:t xml:space="preserve">, which is related to the egocentric bias and lack of empathy, </w:t>
      </w:r>
      <w:r w:rsidRPr="005F5576">
        <w:rPr>
          <w:rFonts w:ascii="Arial" w:eastAsia="Calibri" w:hAnsi="Arial" w:cs="Arial"/>
          <w:u w:val="single"/>
        </w:rPr>
        <w:t>is overconfidence</w:t>
      </w:r>
      <w:r w:rsidRPr="005F5576">
        <w:rPr>
          <w:rFonts w:ascii="Arial" w:eastAsia="Calibri" w:hAnsi="Arial" w:cs="Arial"/>
          <w:sz w:val="16"/>
        </w:rPr>
        <w:t>:</w:t>
      </w:r>
      <w:r w:rsidRPr="005F5576">
        <w:rPr>
          <w:rFonts w:ascii="Arial" w:eastAsia="Calibri" w:hAnsi="Arial" w:cs="Arial"/>
          <w:u w:val="single"/>
        </w:rPr>
        <w:t xml:space="preserve"> people</w:t>
      </w:r>
      <w:r w:rsidRPr="005F5576">
        <w:rPr>
          <w:rFonts w:ascii="Arial" w:eastAsia="Calibri" w:hAnsi="Arial" w:cs="Arial"/>
          <w:sz w:val="16"/>
        </w:rPr>
        <w:t xml:space="preserve"> tend to o</w:t>
      </w:r>
      <w:r w:rsidRPr="005F5576">
        <w:rPr>
          <w:rFonts w:ascii="Arial" w:eastAsia="Calibri" w:hAnsi="Arial" w:cs="Arial"/>
          <w:u w:val="single"/>
        </w:rPr>
        <w:t>verestimate their capacity to make complex judgments</w:t>
      </w:r>
      <w:r w:rsidRPr="005F5576">
        <w:rPr>
          <w:rFonts w:ascii="Arial" w:eastAsia="Calibri" w:hAnsi="Arial" w:cs="Arial"/>
          <w:sz w:val="16"/>
        </w:rPr>
        <w:t xml:space="preserve">. Overconfidence leads policymakers to overestimate their ability to influence an adversary via discrete messages. 85 </w:t>
      </w:r>
      <w:r w:rsidRPr="005F5576">
        <w:rPr>
          <w:rFonts w:ascii="Arial" w:eastAsia="Calibri" w:hAnsi="Arial" w:cs="Arial"/>
          <w:u w:val="single"/>
        </w:rPr>
        <w:t>There is</w:t>
      </w:r>
      <w:r w:rsidRPr="005F5576">
        <w:rPr>
          <w:rFonts w:ascii="Arial" w:eastAsia="Calibri" w:hAnsi="Arial" w:cs="Arial"/>
          <w:sz w:val="16"/>
        </w:rPr>
        <w:t xml:space="preserve"> probably </w:t>
      </w:r>
      <w:r w:rsidRPr="005F5576">
        <w:rPr>
          <w:rFonts w:ascii="Arial" w:eastAsia="Calibri" w:hAnsi="Arial" w:cs="Arial"/>
          <w:u w:val="single"/>
        </w:rPr>
        <w:t>no better example</w:t>
      </w:r>
      <w:r w:rsidRPr="005F5576">
        <w:rPr>
          <w:rFonts w:ascii="Arial" w:eastAsia="Calibri" w:hAnsi="Arial" w:cs="Arial"/>
          <w:sz w:val="16"/>
        </w:rPr>
        <w:t xml:space="preserve"> of such hubris </w:t>
      </w:r>
      <w:r w:rsidRPr="005F5576">
        <w:rPr>
          <w:rFonts w:ascii="Arial" w:eastAsia="Calibri" w:hAnsi="Arial" w:cs="Arial"/>
          <w:u w:val="single"/>
        </w:rPr>
        <w:t>than U</w:t>
      </w:r>
      <w:r w:rsidRPr="005F5576">
        <w:rPr>
          <w:rFonts w:ascii="Arial" w:eastAsia="Calibri" w:hAnsi="Arial" w:cs="Arial"/>
          <w:sz w:val="16"/>
        </w:rPr>
        <w:t>.</w:t>
      </w:r>
      <w:r w:rsidRPr="005F5576">
        <w:rPr>
          <w:rFonts w:ascii="Arial" w:eastAsia="Calibri" w:hAnsi="Arial" w:cs="Arial"/>
          <w:u w:val="single"/>
        </w:rPr>
        <w:t>S</w:t>
      </w:r>
      <w:r w:rsidRPr="005F5576">
        <w:rPr>
          <w:rFonts w:ascii="Arial" w:eastAsia="Calibri" w:hAnsi="Arial" w:cs="Arial"/>
          <w:sz w:val="16"/>
        </w:rPr>
        <w:t>.</w:t>
      </w:r>
      <w:r w:rsidRPr="005F5576">
        <w:rPr>
          <w:rFonts w:ascii="Arial" w:eastAsia="Calibri" w:hAnsi="Arial" w:cs="Arial"/>
          <w:u w:val="single"/>
        </w:rPr>
        <w:t xml:space="preserve"> attempts to decisively influence North Vietnamese</w:t>
      </w:r>
      <w:r w:rsidRPr="005F5576">
        <w:rPr>
          <w:rFonts w:ascii="Arial" w:eastAsia="Calibri" w:hAnsi="Arial" w:cs="Arial"/>
          <w:sz w:val="16"/>
        </w:rPr>
        <w:t xml:space="preserve"> behavior </w:t>
      </w:r>
      <w:r w:rsidRPr="005F5576">
        <w:rPr>
          <w:rFonts w:ascii="Arial" w:eastAsia="Calibri" w:hAnsi="Arial" w:cs="Arial"/>
          <w:u w:val="single"/>
        </w:rPr>
        <w:t>via incremental airstrikes</w:t>
      </w:r>
      <w:r w:rsidRPr="005F5576">
        <w:rPr>
          <w:rFonts w:ascii="Arial" w:eastAsia="Calibri" w:hAnsi="Arial" w:cs="Arial"/>
          <w:sz w:val="16"/>
        </w:rPr>
        <w:t xml:space="preserve"> and carefully calibrated force deployments. Although these messages were sent from the highest levels of government in Washington, </w:t>
      </w:r>
      <w:r w:rsidRPr="005F5576">
        <w:rPr>
          <w:rFonts w:ascii="Arial" w:hAnsi="Arial" w:cs="Arial"/>
          <w:u w:val="single"/>
        </w:rPr>
        <w:t>Hanoi did not notice</w:t>
      </w:r>
      <w:r w:rsidRPr="005F5576">
        <w:rPr>
          <w:rFonts w:ascii="Arial" w:eastAsia="Calibri" w:hAnsi="Arial" w:cs="Arial"/>
          <w:u w:val="single"/>
        </w:rPr>
        <w:t xml:space="preserve"> the subtleties</w:t>
      </w:r>
      <w:r w:rsidRPr="005F5576">
        <w:rPr>
          <w:rFonts w:ascii="Arial" w:eastAsia="Calibri" w:hAnsi="Arial" w:cs="Arial"/>
          <w:sz w:val="16"/>
        </w:rPr>
        <w:t>,</w:t>
      </w:r>
      <w:r w:rsidRPr="005F5576">
        <w:rPr>
          <w:rFonts w:ascii="Arial" w:eastAsia="Calibri" w:hAnsi="Arial" w:cs="Arial"/>
          <w:u w:val="single"/>
        </w:rPr>
        <w:t xml:space="preserve"> nor</w:t>
      </w:r>
      <w:r w:rsidRPr="005F5576">
        <w:rPr>
          <w:rFonts w:ascii="Arial" w:eastAsia="Calibri" w:hAnsi="Arial" w:cs="Arial"/>
          <w:sz w:val="16"/>
        </w:rPr>
        <w:t xml:space="preserve"> did it </w:t>
      </w:r>
      <w:r w:rsidRPr="005F5576">
        <w:rPr>
          <w:rFonts w:ascii="Arial" w:eastAsia="Calibri" w:hAnsi="Arial" w:cs="Arial"/>
          <w:u w:val="single"/>
        </w:rPr>
        <w:t>receive any messages compelling enough</w:t>
      </w:r>
      <w:r w:rsidRPr="005F5576">
        <w:rPr>
          <w:rFonts w:ascii="Arial" w:eastAsia="Calibri" w:hAnsi="Arial" w:cs="Arial"/>
          <w:sz w:val="16"/>
        </w:rPr>
        <w:t xml:space="preserve"> to modify its decision calculus. 86 Adversary Perceptions of Deterrent Messages.</w:t>
      </w:r>
      <w:r w:rsidRPr="005F5576">
        <w:rPr>
          <w:rFonts w:ascii="Arial" w:eastAsia="Calibri" w:hAnsi="Arial" w:cs="Arial"/>
          <w:u w:val="single"/>
        </w:rPr>
        <w:t xml:space="preserve"> Deterrent messages that are clear and credible </w:t>
      </w:r>
      <w:r w:rsidRPr="005F5576">
        <w:rPr>
          <w:rFonts w:ascii="Arial" w:eastAsia="Calibri" w:hAnsi="Arial" w:cs="Arial"/>
          <w:sz w:val="16"/>
        </w:rPr>
        <w:t xml:space="preserve">to the sender and impartial parties </w:t>
      </w:r>
      <w:r w:rsidRPr="005F5576">
        <w:rPr>
          <w:rFonts w:ascii="Arial" w:eastAsia="Calibri" w:hAnsi="Arial" w:cs="Arial"/>
          <w:u w:val="single"/>
        </w:rPr>
        <w:t>may still be</w:t>
      </w:r>
      <w:r w:rsidRPr="005F5576">
        <w:rPr>
          <w:rFonts w:ascii="Arial" w:eastAsia="Calibri" w:hAnsi="Arial" w:cs="Arial"/>
          <w:sz w:val="16"/>
        </w:rPr>
        <w:t xml:space="preserve"> missed,</w:t>
      </w:r>
      <w:r w:rsidRPr="005F5576">
        <w:rPr>
          <w:rFonts w:ascii="Arial" w:eastAsia="Calibri" w:hAnsi="Arial" w:cs="Arial"/>
          <w:u w:val="single"/>
        </w:rPr>
        <w:t xml:space="preserve"> misunderstood</w:t>
      </w:r>
      <w:r w:rsidRPr="005F5576">
        <w:rPr>
          <w:rFonts w:ascii="Arial" w:eastAsia="Calibri" w:hAnsi="Arial" w:cs="Arial"/>
          <w:sz w:val="16"/>
        </w:rPr>
        <w:t xml:space="preserve">, or discarded </w:t>
      </w:r>
      <w:r w:rsidRPr="005F5576">
        <w:rPr>
          <w:rFonts w:ascii="Arial" w:eastAsia="Calibri" w:hAnsi="Arial" w:cs="Arial"/>
          <w:u w:val="single"/>
        </w:rPr>
        <w:t>by the receiver</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87</w:t>
      </w:r>
      <w:r w:rsidRPr="005F5576">
        <w:rPr>
          <w:rFonts w:ascii="Arial" w:eastAsia="Calibri" w:hAnsi="Arial" w:cs="Arial"/>
          <w:u w:val="single"/>
        </w:rPr>
        <w:t xml:space="preserve"> Adversaries‟ may misperceive due to </w:t>
      </w:r>
      <w:r w:rsidRPr="005F5576">
        <w:rPr>
          <w:rFonts w:ascii="Arial" w:eastAsia="Calibri" w:hAnsi="Arial" w:cs="Arial"/>
          <w:sz w:val="16"/>
        </w:rPr>
        <w:t>any number of factors described above, such as:</w:t>
      </w:r>
      <w:r w:rsidRPr="005F5576">
        <w:rPr>
          <w:rFonts w:ascii="Arial" w:eastAsia="Calibri" w:hAnsi="Arial" w:cs="Arial"/>
          <w:u w:val="single"/>
        </w:rPr>
        <w:t xml:space="preserve"> the availability bias</w:t>
      </w:r>
      <w:r w:rsidRPr="005F5576">
        <w:rPr>
          <w:rFonts w:ascii="Arial" w:eastAsia="Calibri" w:hAnsi="Arial" w:cs="Arial"/>
          <w:sz w:val="16"/>
        </w:rPr>
        <w:t>,</w:t>
      </w:r>
      <w:r w:rsidRPr="005F5576">
        <w:rPr>
          <w:rFonts w:ascii="Arial" w:eastAsia="Calibri" w:hAnsi="Arial" w:cs="Arial"/>
          <w:u w:val="single"/>
        </w:rPr>
        <w:t xml:space="preserve"> differing schemata</w:t>
      </w:r>
      <w:r w:rsidRPr="005F5576">
        <w:rPr>
          <w:rFonts w:ascii="Arial" w:eastAsia="Calibri" w:hAnsi="Arial" w:cs="Arial"/>
          <w:sz w:val="16"/>
        </w:rPr>
        <w:t>,</w:t>
      </w:r>
      <w:r w:rsidRPr="005F5576">
        <w:rPr>
          <w:rFonts w:ascii="Arial" w:eastAsia="Calibri" w:hAnsi="Arial" w:cs="Arial"/>
          <w:u w:val="single"/>
        </w:rPr>
        <w:t xml:space="preserve"> mirror-imaging</w:t>
      </w:r>
      <w:r w:rsidRPr="005F5576">
        <w:rPr>
          <w:rFonts w:ascii="Arial" w:eastAsia="Calibri" w:hAnsi="Arial" w:cs="Arial"/>
          <w:sz w:val="16"/>
        </w:rPr>
        <w:t>,</w:t>
      </w:r>
      <w:r w:rsidRPr="005F5576">
        <w:rPr>
          <w:rFonts w:ascii="Arial" w:eastAsia="Calibri" w:hAnsi="Arial" w:cs="Arial"/>
          <w:u w:val="single"/>
        </w:rPr>
        <w:t xml:space="preserve"> motivated biases and the distorting effects of anxiety</w:t>
      </w:r>
      <w:r w:rsidRPr="005F5576">
        <w:rPr>
          <w:rFonts w:ascii="Arial" w:eastAsia="Calibri" w:hAnsi="Arial" w:cs="Arial"/>
          <w:sz w:val="16"/>
        </w:rPr>
        <w:t xml:space="preserve">. Actors‟ perceptions are also heavily influenced by their most recent experiences and concerns. The “evoked set” of data that is active in a </w:t>
      </w:r>
      <w:proofErr w:type="spellStart"/>
      <w:r w:rsidRPr="005F5576">
        <w:rPr>
          <w:rFonts w:ascii="Arial" w:eastAsia="Calibri" w:hAnsi="Arial" w:cs="Arial"/>
          <w:sz w:val="16"/>
        </w:rPr>
        <w:t>person‟s</w:t>
      </w:r>
      <w:proofErr w:type="spellEnd"/>
      <w:r w:rsidRPr="005F5576">
        <w:rPr>
          <w:rFonts w:ascii="Arial" w:eastAsia="Calibri" w:hAnsi="Arial" w:cs="Arial"/>
          <w:sz w:val="16"/>
        </w:rPr>
        <w:t xml:space="preserve"> mind creates a context based on recent events for interpreting new information. If </w:t>
      </w:r>
      <w:r w:rsidRPr="0055566F">
        <w:rPr>
          <w:rFonts w:ascii="Arial" w:eastAsia="Calibri" w:hAnsi="Arial" w:cs="Arial"/>
          <w:highlight w:val="cyan"/>
          <w:u w:val="single"/>
        </w:rPr>
        <w:t>the receiver’s context differs from the sender’s</w:t>
      </w:r>
      <w:r w:rsidRPr="005F5576">
        <w:rPr>
          <w:rFonts w:ascii="Arial" w:eastAsia="Calibri" w:hAnsi="Arial" w:cs="Arial"/>
          <w:sz w:val="16"/>
        </w:rPr>
        <w:t>, misperception is more likely. 88</w:t>
      </w:r>
      <w:r w:rsidRPr="005F5576">
        <w:rPr>
          <w:rFonts w:ascii="Arial" w:eastAsia="Calibri" w:hAnsi="Arial" w:cs="Arial"/>
          <w:u w:val="single"/>
        </w:rPr>
        <w:t xml:space="preserve"> Deterrent messages </w:t>
      </w:r>
      <w:r w:rsidRPr="005F5576">
        <w:rPr>
          <w:rFonts w:ascii="Arial" w:eastAsia="Calibri" w:hAnsi="Arial" w:cs="Arial"/>
          <w:sz w:val="16"/>
        </w:rPr>
        <w:t xml:space="preserve">may </w:t>
      </w:r>
      <w:r w:rsidRPr="005F5576">
        <w:rPr>
          <w:rFonts w:ascii="Arial" w:eastAsia="Calibri" w:hAnsi="Arial" w:cs="Arial"/>
          <w:u w:val="single"/>
        </w:rPr>
        <w:t xml:space="preserve">fail to persuade because an adversary’s </w:t>
      </w:r>
      <w:r w:rsidRPr="0055566F">
        <w:rPr>
          <w:rFonts w:ascii="Arial" w:eastAsia="Calibri" w:hAnsi="Arial" w:cs="Arial"/>
          <w:highlight w:val="cyan"/>
          <w:u w:val="single"/>
        </w:rPr>
        <w:t>perception is skewed by</w:t>
      </w:r>
      <w:r w:rsidRPr="005F5576">
        <w:rPr>
          <w:rFonts w:ascii="Arial" w:eastAsia="Calibri" w:hAnsi="Arial" w:cs="Arial"/>
          <w:u w:val="single"/>
        </w:rPr>
        <w:t xml:space="preserve"> other </w:t>
      </w:r>
      <w:r w:rsidRPr="0055566F">
        <w:rPr>
          <w:rFonts w:ascii="Arial" w:eastAsia="Calibri" w:hAnsi="Arial" w:cs="Arial"/>
          <w:highlight w:val="cyan"/>
          <w:u w:val="single"/>
        </w:rPr>
        <w:t>distractions</w:t>
      </w:r>
      <w:r w:rsidRPr="005F5576">
        <w:rPr>
          <w:rFonts w:ascii="Arial" w:eastAsia="Calibri" w:hAnsi="Arial" w:cs="Arial"/>
          <w:sz w:val="16"/>
        </w:rPr>
        <w:t>.</w:t>
      </w:r>
      <w:r w:rsidRPr="005F5576">
        <w:rPr>
          <w:rFonts w:ascii="Arial" w:eastAsia="Calibri" w:hAnsi="Arial" w:cs="Arial"/>
          <w:u w:val="single"/>
        </w:rPr>
        <w:t xml:space="preserve"> Achieving decisive influence</w:t>
      </w:r>
      <w:r w:rsidRPr="005F5576">
        <w:rPr>
          <w:rFonts w:ascii="Arial" w:eastAsia="Calibri" w:hAnsi="Arial" w:cs="Arial"/>
          <w:sz w:val="16"/>
        </w:rPr>
        <w:t xml:space="preserve"> over an </w:t>
      </w:r>
      <w:proofErr w:type="spellStart"/>
      <w:r w:rsidRPr="005F5576">
        <w:rPr>
          <w:rFonts w:ascii="Arial" w:eastAsia="Calibri" w:hAnsi="Arial" w:cs="Arial"/>
          <w:sz w:val="16"/>
        </w:rPr>
        <w:t>adversary‟s</w:t>
      </w:r>
      <w:proofErr w:type="spellEnd"/>
      <w:r w:rsidRPr="005F5576">
        <w:rPr>
          <w:rFonts w:ascii="Arial" w:eastAsia="Calibri" w:hAnsi="Arial" w:cs="Arial"/>
          <w:sz w:val="16"/>
        </w:rPr>
        <w:t xml:space="preserve"> choices </w:t>
      </w:r>
      <w:r w:rsidRPr="005F5576">
        <w:rPr>
          <w:rFonts w:ascii="Arial" w:eastAsia="Calibri" w:hAnsi="Arial" w:cs="Arial"/>
          <w:u w:val="single"/>
        </w:rPr>
        <w:t>requires</w:t>
      </w:r>
      <w:r w:rsidRPr="005F5576">
        <w:rPr>
          <w:rFonts w:ascii="Arial" w:eastAsia="Calibri" w:hAnsi="Arial" w:cs="Arial"/>
          <w:sz w:val="16"/>
        </w:rPr>
        <w:t xml:space="preserve"> that </w:t>
      </w:r>
      <w:r w:rsidRPr="005F5576">
        <w:rPr>
          <w:rFonts w:ascii="Arial" w:eastAsia="Calibri" w:hAnsi="Arial" w:cs="Arial"/>
          <w:u w:val="single"/>
        </w:rPr>
        <w:t>deterrent signals overcome cognitive biases and persuade the decision-maker to change core beliefs</w:t>
      </w:r>
      <w:r w:rsidRPr="005F5576">
        <w:rPr>
          <w:rFonts w:ascii="Arial" w:eastAsia="Calibri" w:hAnsi="Arial" w:cs="Arial"/>
          <w:sz w:val="16"/>
        </w:rPr>
        <w:t xml:space="preserve"> about the likely results of a contemplated course of action. However, </w:t>
      </w:r>
      <w:r w:rsidRPr="005F5576">
        <w:rPr>
          <w:rFonts w:ascii="Arial" w:eastAsia="Calibri" w:hAnsi="Arial" w:cs="Arial"/>
          <w:u w:val="single"/>
        </w:rPr>
        <w:t>strongly held beliefs</w:t>
      </w:r>
      <w:r w:rsidRPr="005F5576">
        <w:rPr>
          <w:rFonts w:ascii="Arial" w:eastAsia="Calibri" w:hAnsi="Arial" w:cs="Arial"/>
          <w:sz w:val="16"/>
        </w:rPr>
        <w:t>,</w:t>
      </w:r>
      <w:r w:rsidRPr="005F5576">
        <w:rPr>
          <w:rFonts w:ascii="Arial" w:eastAsia="Calibri" w:hAnsi="Arial" w:cs="Arial"/>
          <w:u w:val="single"/>
        </w:rPr>
        <w:t xml:space="preserve"> such as a </w:t>
      </w:r>
      <w:proofErr w:type="spellStart"/>
      <w:r w:rsidRPr="005F5576">
        <w:rPr>
          <w:rFonts w:ascii="Arial" w:eastAsia="Calibri" w:hAnsi="Arial" w:cs="Arial"/>
          <w:u w:val="single"/>
        </w:rPr>
        <w:t>leader‟s</w:t>
      </w:r>
      <w:proofErr w:type="spellEnd"/>
      <w:r w:rsidRPr="005F5576">
        <w:rPr>
          <w:rFonts w:ascii="Arial" w:eastAsia="Calibri" w:hAnsi="Arial" w:cs="Arial"/>
          <w:u w:val="single"/>
        </w:rPr>
        <w:t xml:space="preserve"> conviction that war is necessary</w:t>
      </w:r>
      <w:r w:rsidRPr="005F5576">
        <w:rPr>
          <w:rFonts w:ascii="Arial" w:eastAsia="Calibri" w:hAnsi="Arial" w:cs="Arial"/>
          <w:sz w:val="16"/>
        </w:rPr>
        <w:t>,</w:t>
      </w:r>
      <w:r w:rsidRPr="005F5576">
        <w:rPr>
          <w:rFonts w:ascii="Arial" w:eastAsia="Calibri" w:hAnsi="Arial" w:cs="Arial"/>
          <w:u w:val="single"/>
        </w:rPr>
        <w:t xml:space="preserve"> are the most resistant to change</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89 In order to change a </w:t>
      </w:r>
      <w:proofErr w:type="spellStart"/>
      <w:r w:rsidRPr="005F5576">
        <w:rPr>
          <w:rFonts w:ascii="Arial" w:eastAsia="Calibri" w:hAnsi="Arial" w:cs="Arial"/>
          <w:sz w:val="16"/>
        </w:rPr>
        <w:t>person‟s</w:t>
      </w:r>
      <w:proofErr w:type="spellEnd"/>
      <w:r w:rsidRPr="005F5576">
        <w:rPr>
          <w:rFonts w:ascii="Arial" w:eastAsia="Calibri" w:hAnsi="Arial" w:cs="Arial"/>
          <w:sz w:val="16"/>
        </w:rPr>
        <w:t xml:space="preserve"> attitude, </w:t>
      </w:r>
      <w:r w:rsidRPr="005F5576">
        <w:rPr>
          <w:rFonts w:ascii="Arial" w:eastAsia="Calibri" w:hAnsi="Arial" w:cs="Arial"/>
          <w:u w:val="single"/>
        </w:rPr>
        <w:t xml:space="preserve">new information must overcome </w:t>
      </w:r>
      <w:r w:rsidRPr="005F5576">
        <w:rPr>
          <w:rFonts w:ascii="Arial" w:eastAsia="Calibri" w:hAnsi="Arial" w:cs="Arial"/>
          <w:sz w:val="16"/>
        </w:rPr>
        <w:t xml:space="preserve">many layers of </w:t>
      </w:r>
      <w:r w:rsidRPr="005F5576">
        <w:rPr>
          <w:rFonts w:ascii="Arial" w:eastAsia="Calibri" w:hAnsi="Arial" w:cs="Arial"/>
          <w:u w:val="single"/>
        </w:rPr>
        <w:t>subconscious defenses</w:t>
      </w:r>
      <w:r w:rsidRPr="005F5576">
        <w:rPr>
          <w:rFonts w:ascii="Arial" w:eastAsia="Calibri" w:hAnsi="Arial" w:cs="Arial"/>
          <w:sz w:val="16"/>
        </w:rPr>
        <w:t>. 90</w:t>
      </w:r>
      <w:r w:rsidRPr="005F5576">
        <w:rPr>
          <w:rFonts w:ascii="Arial" w:eastAsia="Calibri" w:hAnsi="Arial" w:cs="Arial"/>
          <w:u w:val="single"/>
        </w:rPr>
        <w:t xml:space="preserve"> A </w:t>
      </w:r>
      <w:proofErr w:type="spellStart"/>
      <w:r w:rsidRPr="005F5576">
        <w:rPr>
          <w:rFonts w:ascii="Arial" w:eastAsia="Calibri" w:hAnsi="Arial" w:cs="Arial"/>
          <w:u w:val="single"/>
        </w:rPr>
        <w:t>person‟s</w:t>
      </w:r>
      <w:proofErr w:type="spellEnd"/>
      <w:r w:rsidRPr="005F5576">
        <w:rPr>
          <w:rFonts w:ascii="Arial" w:eastAsia="Calibri" w:hAnsi="Arial" w:cs="Arial"/>
          <w:u w:val="single"/>
        </w:rPr>
        <w:t xml:space="preserve"> first defense is</w:t>
      </w:r>
      <w:r w:rsidRPr="005F5576">
        <w:rPr>
          <w:rFonts w:ascii="Arial" w:eastAsia="Calibri" w:hAnsi="Arial" w:cs="Arial"/>
          <w:sz w:val="16"/>
        </w:rPr>
        <w:t xml:space="preserve"> failing to see that new information contradicts existing beliefs. The information can be evaded by </w:t>
      </w:r>
      <w:r w:rsidRPr="005F5576">
        <w:rPr>
          <w:rFonts w:ascii="Arial" w:eastAsia="Calibri" w:hAnsi="Arial" w:cs="Arial"/>
          <w:u w:val="single"/>
        </w:rPr>
        <w:t>ignoring it</w:t>
      </w:r>
      <w:r w:rsidRPr="005F5576">
        <w:rPr>
          <w:rFonts w:ascii="Arial" w:eastAsia="Calibri" w:hAnsi="Arial" w:cs="Arial"/>
          <w:sz w:val="16"/>
        </w:rPr>
        <w:t xml:space="preserve">, </w:t>
      </w:r>
      <w:r w:rsidRPr="005F5576">
        <w:rPr>
          <w:rFonts w:ascii="Arial" w:eastAsia="Calibri" w:hAnsi="Arial" w:cs="Arial"/>
          <w:u w:val="single"/>
        </w:rPr>
        <w:t xml:space="preserve">or interpreting it to fit the </w:t>
      </w:r>
      <w:proofErr w:type="spellStart"/>
      <w:r w:rsidRPr="005F5576">
        <w:rPr>
          <w:rFonts w:ascii="Arial" w:eastAsia="Calibri" w:hAnsi="Arial" w:cs="Arial"/>
          <w:u w:val="single"/>
        </w:rPr>
        <w:t>person‟s</w:t>
      </w:r>
      <w:proofErr w:type="spellEnd"/>
      <w:r w:rsidRPr="005F5576">
        <w:rPr>
          <w:rFonts w:ascii="Arial" w:eastAsia="Calibri" w:hAnsi="Arial" w:cs="Arial"/>
          <w:u w:val="single"/>
        </w:rPr>
        <w:t xml:space="preserve"> views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particularly if the data is ambiguous.</w:t>
      </w:r>
      <w:r w:rsidRPr="005F5576">
        <w:rPr>
          <w:rFonts w:ascii="Arial" w:eastAsia="Calibri" w:hAnsi="Arial" w:cs="Arial"/>
          <w:u w:val="single"/>
        </w:rPr>
        <w:t xml:space="preserve"> The second </w:t>
      </w:r>
      <w:r w:rsidRPr="005F5576">
        <w:rPr>
          <w:rFonts w:ascii="Arial" w:eastAsia="Calibri" w:hAnsi="Arial" w:cs="Arial"/>
          <w:sz w:val="16"/>
        </w:rPr>
        <w:t xml:space="preserve">mechanism is to accept that the information </w:t>
      </w:r>
      <w:r w:rsidRPr="005F5576">
        <w:rPr>
          <w:rFonts w:ascii="Arial" w:eastAsia="Calibri" w:hAnsi="Arial" w:cs="Arial"/>
          <w:u w:val="single"/>
        </w:rPr>
        <w:t>is</w:t>
      </w:r>
      <w:r w:rsidRPr="005F5576">
        <w:rPr>
          <w:rFonts w:ascii="Arial" w:eastAsia="Calibri" w:hAnsi="Arial" w:cs="Arial"/>
          <w:sz w:val="16"/>
        </w:rPr>
        <w:t xml:space="preserve"> discrepant, but </w:t>
      </w:r>
      <w:r w:rsidRPr="005F5576">
        <w:rPr>
          <w:rFonts w:ascii="Arial" w:eastAsia="Calibri" w:hAnsi="Arial" w:cs="Arial"/>
          <w:u w:val="single"/>
        </w:rPr>
        <w:t>to reject its validity</w:t>
      </w:r>
      <w:r w:rsidRPr="005F5576">
        <w:rPr>
          <w:rFonts w:ascii="Arial" w:eastAsia="Calibri" w:hAnsi="Arial" w:cs="Arial"/>
          <w:sz w:val="16"/>
        </w:rPr>
        <w:t>.</w:t>
      </w:r>
      <w:r w:rsidRPr="005F5576">
        <w:rPr>
          <w:rFonts w:ascii="Arial" w:eastAsia="Calibri" w:hAnsi="Arial" w:cs="Arial"/>
          <w:u w:val="single"/>
        </w:rPr>
        <w:t xml:space="preserve"> A third</w:t>
      </w:r>
      <w:r w:rsidRPr="005F5576">
        <w:rPr>
          <w:rFonts w:ascii="Arial" w:eastAsia="Calibri" w:hAnsi="Arial" w:cs="Arial"/>
          <w:sz w:val="16"/>
        </w:rPr>
        <w:t xml:space="preserve"> and related defense </w:t>
      </w:r>
      <w:r w:rsidRPr="005F5576">
        <w:rPr>
          <w:rFonts w:ascii="Arial" w:eastAsia="Calibri" w:hAnsi="Arial" w:cs="Arial"/>
          <w:u w:val="single"/>
        </w:rPr>
        <w:t>is to reject the source of the information as unreliable</w:t>
      </w:r>
      <w:r w:rsidRPr="005F5576">
        <w:rPr>
          <w:rFonts w:ascii="Arial" w:eastAsia="Calibri" w:hAnsi="Arial" w:cs="Arial"/>
          <w:sz w:val="16"/>
        </w:rPr>
        <w:t xml:space="preserve">. Subsequent defenses include acknowledging the contradiction but setting it aside and bolstering the belief by seeking a new justification for an old decision. </w:t>
      </w:r>
      <w:r w:rsidRPr="005F5576">
        <w:rPr>
          <w:rFonts w:ascii="Arial" w:eastAsia="Calibri" w:hAnsi="Arial" w:cs="Arial"/>
          <w:b/>
          <w:sz w:val="16"/>
        </w:rPr>
        <w:t xml:space="preserve">91 </w:t>
      </w:r>
      <w:r w:rsidRPr="005F5576">
        <w:rPr>
          <w:rFonts w:ascii="Arial" w:hAnsi="Arial" w:cs="Arial"/>
          <w:u w:val="single"/>
        </w:rPr>
        <w:t>The subconscious lengths to which people will go to preserve their beliefs make it difficult to deter an adversary</w:t>
      </w:r>
      <w:r w:rsidRPr="005F5576">
        <w:rPr>
          <w:rFonts w:ascii="Arial" w:eastAsia="Calibri" w:hAnsi="Arial" w:cs="Arial"/>
          <w:sz w:val="16"/>
        </w:rPr>
        <w:t xml:space="preserve"> gradually with discrete messages. A sufficiently motivated or confused adversary can ignore deterrent signals such as diplomatic messages or the deployment of military forces, especially if such signals are sent incrementally.</w:t>
      </w:r>
      <w:r w:rsidRPr="005F5576">
        <w:rPr>
          <w:rFonts w:ascii="Arial" w:eastAsia="Calibri" w:hAnsi="Arial" w:cs="Arial"/>
          <w:u w:val="single"/>
        </w:rPr>
        <w:t xml:space="preserve"> Adversaries can accommodate isolated messages without changing </w:t>
      </w:r>
      <w:r w:rsidRPr="005F5576">
        <w:rPr>
          <w:rFonts w:ascii="Arial" w:eastAsia="Calibri" w:hAnsi="Arial" w:cs="Arial"/>
          <w:sz w:val="16"/>
        </w:rPr>
        <w:t xml:space="preserve">their </w:t>
      </w:r>
      <w:r w:rsidRPr="005F5576">
        <w:rPr>
          <w:rFonts w:ascii="Arial" w:eastAsia="Calibri" w:hAnsi="Arial" w:cs="Arial"/>
          <w:u w:val="single"/>
        </w:rPr>
        <w:t>beliefs</w:t>
      </w:r>
      <w:r w:rsidRPr="005F5576">
        <w:rPr>
          <w:rFonts w:ascii="Arial" w:eastAsia="Calibri" w:hAnsi="Arial" w:cs="Arial"/>
          <w:sz w:val="16"/>
        </w:rPr>
        <w:t xml:space="preserve">, but are more likely to reevaluate their convictions if a large amount of contradictory information arrives all at once. 92 By this same logic, subtle signals should have more utility against an adversary who is already deterred, since such messages would seek only to reinforce an existing perception. Since </w:t>
      </w:r>
      <w:r w:rsidRPr="005F5576">
        <w:rPr>
          <w:rFonts w:ascii="Arial" w:eastAsia="Calibri" w:hAnsi="Arial" w:cs="Arial"/>
          <w:u w:val="single"/>
        </w:rPr>
        <w:t>adversaries‟ beliefs are resistant to change</w:t>
      </w:r>
      <w:r w:rsidRPr="005F5576">
        <w:rPr>
          <w:rFonts w:ascii="Arial" w:eastAsia="Calibri" w:hAnsi="Arial" w:cs="Arial"/>
          <w:sz w:val="16"/>
        </w:rPr>
        <w:t xml:space="preserve">, it follows that </w:t>
      </w:r>
      <w:r w:rsidRPr="005F5576">
        <w:rPr>
          <w:rFonts w:ascii="Arial" w:eastAsia="Calibri" w:hAnsi="Arial" w:cs="Arial"/>
          <w:u w:val="single"/>
        </w:rPr>
        <w:t>adversaries</w:t>
      </w:r>
      <w:r w:rsidRPr="005F5576">
        <w:rPr>
          <w:rFonts w:ascii="Arial" w:eastAsia="Calibri" w:hAnsi="Arial" w:cs="Arial"/>
          <w:sz w:val="16"/>
        </w:rPr>
        <w:t>‟</w:t>
      </w:r>
      <w:r w:rsidRPr="005F5576">
        <w:rPr>
          <w:rFonts w:ascii="Arial" w:eastAsia="Calibri" w:hAnsi="Arial" w:cs="Arial"/>
          <w:u w:val="single"/>
        </w:rPr>
        <w:t xml:space="preserve"> perceptions of credibility</w:t>
      </w:r>
      <w:r w:rsidRPr="005F5576">
        <w:rPr>
          <w:rFonts w:ascii="Arial" w:eastAsia="Calibri" w:hAnsi="Arial" w:cs="Arial"/>
          <w:sz w:val="16"/>
        </w:rPr>
        <w:t xml:space="preserve"> and interests </w:t>
      </w:r>
      <w:r w:rsidRPr="005F5576">
        <w:rPr>
          <w:rFonts w:ascii="Arial" w:eastAsia="Calibri" w:hAnsi="Arial" w:cs="Arial"/>
          <w:u w:val="single"/>
        </w:rPr>
        <w:t>are dominant factors in deterrence outcomes</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First, </w:t>
      </w:r>
      <w:r w:rsidRPr="005F5576">
        <w:rPr>
          <w:rFonts w:ascii="Arial" w:eastAsia="Calibri" w:hAnsi="Arial" w:cs="Arial"/>
          <w:u w:val="single"/>
        </w:rPr>
        <w:t>deterrence signals cannot create credibility that does not exist in the mind of the adversary</w:t>
      </w:r>
      <w:r w:rsidRPr="005F5576">
        <w:rPr>
          <w:rFonts w:ascii="Arial" w:eastAsia="Calibri" w:hAnsi="Arial" w:cs="Arial"/>
          <w:sz w:val="16"/>
        </w:rPr>
        <w:t>.</w:t>
      </w:r>
      <w:r w:rsidRPr="005F5576">
        <w:rPr>
          <w:rFonts w:ascii="Arial" w:eastAsia="Calibri" w:hAnsi="Arial" w:cs="Arial"/>
          <w:u w:val="single"/>
        </w:rPr>
        <w:t xml:space="preserve"> </w:t>
      </w:r>
      <w:r w:rsidRPr="005F5576">
        <w:rPr>
          <w:rFonts w:ascii="Arial" w:eastAsia="Calibri" w:hAnsi="Arial" w:cs="Arial"/>
          <w:sz w:val="16"/>
        </w:rPr>
        <w:t xml:space="preserve">Unambiguous scenarios where survival interests are at stake, such as the superpowers‟ defense of their homelands during the Cold War, provide clarity that reduces the chance of misperception. 93 In contrast, </w:t>
      </w:r>
      <w:proofErr w:type="spellStart"/>
      <w:r w:rsidRPr="005F5576">
        <w:rPr>
          <w:rFonts w:ascii="Arial" w:eastAsia="Calibri" w:hAnsi="Arial" w:cs="Arial"/>
          <w:sz w:val="16"/>
        </w:rPr>
        <w:t>America‟s</w:t>
      </w:r>
      <w:proofErr w:type="spellEnd"/>
      <w:r w:rsidRPr="005F5576">
        <w:rPr>
          <w:rFonts w:ascii="Arial" w:eastAsia="Calibri" w:hAnsi="Arial" w:cs="Arial"/>
          <w:sz w:val="16"/>
        </w:rPr>
        <w:t xml:space="preserve"> ambiguous policy toward South Korea in 1950 and Kuwait in 1990 left much more room for adversary error. Second, </w:t>
      </w:r>
      <w:r w:rsidRPr="005F5576">
        <w:rPr>
          <w:rFonts w:ascii="Arial" w:eastAsia="Calibri" w:hAnsi="Arial" w:cs="Arial"/>
          <w:u w:val="single"/>
        </w:rPr>
        <w:t>carefully crafted deterrence messages cannot balance an inherent asymmetry of interests</w:t>
      </w:r>
      <w:r w:rsidRPr="005F5576">
        <w:rPr>
          <w:rFonts w:ascii="Arial" w:eastAsia="Calibri" w:hAnsi="Arial" w:cs="Arial"/>
          <w:sz w:val="16"/>
        </w:rPr>
        <w:t>. The U.S. and South Korea have apparently deterred a second North Korean invasion since 1953, but have been unable to deter Pyongyang from building nuclear weapons or conducting deadly attacks on South Korean forces.</w:t>
      </w:r>
      <w:r w:rsidRPr="005F5576">
        <w:rPr>
          <w:rFonts w:ascii="Arial" w:eastAsia="Calibri" w:hAnsi="Arial" w:cs="Arial"/>
          <w:u w:val="single"/>
        </w:rPr>
        <w:t xml:space="preserve"> </w:t>
      </w:r>
      <w:r w:rsidRPr="0055566F">
        <w:rPr>
          <w:rFonts w:ascii="Arial" w:hAnsi="Arial" w:cs="Arial"/>
          <w:b/>
          <w:iCs/>
          <w:highlight w:val="cyan"/>
          <w:u w:val="single"/>
        </w:rPr>
        <w:t>Despite</w:t>
      </w:r>
      <w:r w:rsidRPr="005F5576">
        <w:rPr>
          <w:rFonts w:ascii="Arial" w:eastAsia="Calibri" w:hAnsi="Arial" w:cs="Arial"/>
          <w:sz w:val="16"/>
        </w:rPr>
        <w:t xml:space="preserve"> the </w:t>
      </w:r>
      <w:r w:rsidRPr="0055566F">
        <w:rPr>
          <w:rFonts w:ascii="Arial" w:hAnsi="Arial" w:cs="Arial"/>
          <w:b/>
          <w:iCs/>
          <w:highlight w:val="cyan"/>
          <w:u w:val="single"/>
        </w:rPr>
        <w:t>substantial U</w:t>
      </w:r>
      <w:r w:rsidRPr="005F5576">
        <w:rPr>
          <w:rFonts w:ascii="Arial" w:eastAsia="Calibri" w:hAnsi="Arial" w:cs="Arial"/>
          <w:sz w:val="16"/>
        </w:rPr>
        <w:t>.</w:t>
      </w:r>
      <w:r w:rsidRPr="0055566F">
        <w:rPr>
          <w:rFonts w:ascii="Arial" w:hAnsi="Arial" w:cs="Arial"/>
          <w:b/>
          <w:iCs/>
          <w:highlight w:val="cyan"/>
          <w:u w:val="single"/>
        </w:rPr>
        <w:t>S</w:t>
      </w:r>
      <w:r w:rsidRPr="005F5576">
        <w:rPr>
          <w:rFonts w:ascii="Arial" w:eastAsia="Calibri" w:hAnsi="Arial" w:cs="Arial"/>
          <w:sz w:val="16"/>
        </w:rPr>
        <w:t>.</w:t>
      </w:r>
      <w:r w:rsidRPr="005F5576">
        <w:rPr>
          <w:rFonts w:ascii="Arial" w:eastAsia="Calibri" w:hAnsi="Arial" w:cs="Arial"/>
          <w:u w:val="single"/>
        </w:rPr>
        <w:t xml:space="preserve"> </w:t>
      </w:r>
      <w:r w:rsidRPr="0055566F">
        <w:rPr>
          <w:rFonts w:ascii="Arial" w:hAnsi="Arial" w:cs="Arial"/>
          <w:b/>
          <w:iCs/>
          <w:highlight w:val="cyan"/>
          <w:u w:val="single"/>
        </w:rPr>
        <w:t>commitment to preventing</w:t>
      </w:r>
      <w:r w:rsidRPr="005F5576">
        <w:rPr>
          <w:rFonts w:ascii="Arial" w:eastAsia="Calibri" w:hAnsi="Arial" w:cs="Arial"/>
          <w:u w:val="single"/>
        </w:rPr>
        <w:t xml:space="preserve"> </w:t>
      </w:r>
      <w:r w:rsidRPr="005F5576">
        <w:rPr>
          <w:rFonts w:ascii="Arial" w:eastAsia="Calibri" w:hAnsi="Arial" w:cs="Arial"/>
          <w:sz w:val="16"/>
        </w:rPr>
        <w:t xml:space="preserve">all three scenarios, </w:t>
      </w:r>
      <w:r w:rsidRPr="0055566F">
        <w:rPr>
          <w:rFonts w:ascii="Arial" w:hAnsi="Arial" w:cs="Arial"/>
          <w:b/>
          <w:iCs/>
          <w:highlight w:val="cyan"/>
          <w:u w:val="single"/>
        </w:rPr>
        <w:t>North Korea</w:t>
      </w:r>
      <w:r w:rsidRPr="005F5576">
        <w:rPr>
          <w:rFonts w:ascii="Arial" w:eastAsia="Calibri" w:hAnsi="Arial" w:cs="Arial"/>
          <w:u w:val="single"/>
        </w:rPr>
        <w:t xml:space="preserve"> </w:t>
      </w:r>
      <w:r w:rsidRPr="005F5576">
        <w:rPr>
          <w:rFonts w:ascii="Arial" w:eastAsia="Calibri" w:hAnsi="Arial" w:cs="Arial"/>
          <w:sz w:val="16"/>
        </w:rPr>
        <w:t xml:space="preserve">clearly </w:t>
      </w:r>
      <w:r w:rsidRPr="0055566F">
        <w:rPr>
          <w:rFonts w:ascii="Arial" w:hAnsi="Arial" w:cs="Arial"/>
          <w:b/>
          <w:iCs/>
          <w:highlight w:val="cyan"/>
          <w:u w:val="single"/>
        </w:rPr>
        <w:t>possessed a much greater interest in acquiring a nuclear deterrent</w:t>
      </w:r>
      <w:r w:rsidRPr="005F5576">
        <w:rPr>
          <w:rFonts w:ascii="Arial" w:eastAsia="Calibri" w:hAnsi="Arial" w:cs="Arial"/>
          <w:sz w:val="16"/>
        </w:rPr>
        <w:t xml:space="preserve"> and in manufacturing crises.</w:t>
      </w:r>
    </w:p>
    <w:p w:rsidR="002E6B2C" w:rsidRPr="00CB4915" w:rsidRDefault="002E6B2C" w:rsidP="002E6B2C"/>
    <w:p w:rsidR="00BF2FB0" w:rsidRPr="00BF2FB0" w:rsidRDefault="00BF2FB0" w:rsidP="00BF2FB0">
      <w:pPr>
        <w:pStyle w:val="Heading3"/>
        <w:rPr>
          <w:rFonts w:asciiTheme="minorHAnsi" w:hAnsiTheme="minorHAnsi"/>
          <w:sz w:val="24"/>
        </w:rPr>
      </w:pPr>
      <w:r w:rsidRPr="00BF2FB0">
        <w:rPr>
          <w:rFonts w:asciiTheme="minorHAnsi" w:hAnsiTheme="minorHAnsi"/>
          <w:sz w:val="24"/>
        </w:rPr>
        <w:t>Solvency</w:t>
      </w:r>
    </w:p>
    <w:p w:rsidR="00BF2FB0" w:rsidRPr="00BF2FB0" w:rsidRDefault="00BF2FB0" w:rsidP="00BF2FB0">
      <w:pPr>
        <w:pStyle w:val="Heading4"/>
        <w:rPr>
          <w:rFonts w:asciiTheme="minorHAnsi" w:hAnsiTheme="minorHAnsi"/>
          <w:sz w:val="24"/>
          <w:szCs w:val="24"/>
          <w:shd w:val="clear" w:color="auto" w:fill="FFFFFF"/>
        </w:rPr>
      </w:pPr>
      <w:r w:rsidRPr="00BF2FB0">
        <w:rPr>
          <w:rFonts w:asciiTheme="minorHAnsi" w:hAnsiTheme="minorHAnsi"/>
          <w:sz w:val="24"/>
          <w:szCs w:val="24"/>
          <w:shd w:val="clear" w:color="auto" w:fill="FFFFFF"/>
        </w:rPr>
        <w:t xml:space="preserve">PLAN: The United States federal government should offer to China that the United States will substantially reduce its military presence in South Korea in exchange for support in arresting North Korean </w:t>
      </w:r>
      <w:proofErr w:type="spellStart"/>
      <w:r w:rsidRPr="00BF2FB0">
        <w:rPr>
          <w:rFonts w:asciiTheme="minorHAnsi" w:hAnsiTheme="minorHAnsi"/>
          <w:sz w:val="24"/>
          <w:szCs w:val="24"/>
          <w:shd w:val="clear" w:color="auto" w:fill="FFFFFF"/>
        </w:rPr>
        <w:t>nuclearization</w:t>
      </w:r>
      <w:proofErr w:type="spellEnd"/>
      <w:r w:rsidRPr="00BF2FB0">
        <w:rPr>
          <w:rFonts w:asciiTheme="minorHAnsi" w:hAnsiTheme="minorHAnsi"/>
          <w:sz w:val="24"/>
          <w:szCs w:val="24"/>
          <w:shd w:val="clear" w:color="auto" w:fill="FFFFFF"/>
        </w:rPr>
        <w:t xml:space="preserve"> and supporting unification</w:t>
      </w:r>
    </w:p>
    <w:p w:rsidR="00BF2FB0" w:rsidRPr="00BF2FB0" w:rsidRDefault="00BF2FB0" w:rsidP="00BF2FB0">
      <w:pPr>
        <w:rPr>
          <w:rFonts w:asciiTheme="minorHAnsi" w:hAnsiTheme="minorHAnsi"/>
          <w:sz w:val="24"/>
          <w:szCs w:val="24"/>
        </w:rPr>
      </w:pP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The plan solves - China will take the quid pro quo</w:t>
      </w:r>
    </w:p>
    <w:p w:rsidR="00BF2FB0" w:rsidRPr="00BF2FB0" w:rsidRDefault="00BF2FB0" w:rsidP="00BF2FB0">
      <w:pPr>
        <w:widowControl w:val="0"/>
        <w:autoSpaceDE w:val="0"/>
        <w:autoSpaceDN w:val="0"/>
        <w:adjustRightInd w:val="0"/>
        <w:spacing w:after="240" w:line="240" w:lineRule="auto"/>
        <w:rPr>
          <w:rFonts w:asciiTheme="minorHAnsi" w:hAnsiTheme="minorHAnsi" w:cs="Times"/>
          <w:sz w:val="24"/>
          <w:szCs w:val="24"/>
        </w:rPr>
      </w:pPr>
      <w:r w:rsidRPr="00BF2FB0">
        <w:rPr>
          <w:rFonts w:asciiTheme="minorHAnsi" w:hAnsiTheme="minorHAnsi"/>
          <w:sz w:val="24"/>
          <w:szCs w:val="24"/>
        </w:rPr>
        <w:t>Andrew</w:t>
      </w:r>
      <w:r w:rsidRPr="00BF2FB0">
        <w:rPr>
          <w:rFonts w:asciiTheme="minorHAnsi" w:hAnsiTheme="minorHAnsi"/>
          <w:b/>
          <w:sz w:val="24"/>
          <w:szCs w:val="24"/>
        </w:rPr>
        <w:t xml:space="preserve"> </w:t>
      </w:r>
      <w:proofErr w:type="spellStart"/>
      <w:r w:rsidRPr="00BF2FB0">
        <w:rPr>
          <w:rFonts w:asciiTheme="minorHAnsi" w:hAnsiTheme="minorHAnsi" w:cs="Times"/>
          <w:b/>
          <w:sz w:val="24"/>
          <w:szCs w:val="24"/>
        </w:rPr>
        <w:t>Kydd</w:t>
      </w:r>
      <w:proofErr w:type="spellEnd"/>
      <w:r w:rsidRPr="00BF2FB0">
        <w:rPr>
          <w:rFonts w:asciiTheme="minorHAnsi" w:hAnsiTheme="minorHAnsi" w:cs="Times"/>
          <w:sz w:val="24"/>
          <w:szCs w:val="24"/>
        </w:rPr>
        <w:t xml:space="preserve"> </w:t>
      </w:r>
      <w:r w:rsidRPr="00BF2FB0">
        <w:rPr>
          <w:rFonts w:asciiTheme="minorHAnsi" w:hAnsiTheme="minorHAnsi" w:cs="Times"/>
          <w:b/>
          <w:sz w:val="24"/>
          <w:szCs w:val="24"/>
        </w:rPr>
        <w:t>in 15</w:t>
      </w:r>
      <w:r w:rsidRPr="00BF2FB0">
        <w:rPr>
          <w:rFonts w:asciiTheme="minorHAnsi" w:hAnsiTheme="minorHAnsi" w:cs="Times"/>
          <w:sz w:val="24"/>
          <w:szCs w:val="24"/>
        </w:rPr>
        <w:t xml:space="preserve"> is a professor in the Department of Political Science, University of Wisconsin-Madison, Washington Quarterly, Pulling the Plug: Can There Be a Deal </w:t>
      </w:r>
      <w:proofErr w:type="gramStart"/>
      <w:r w:rsidRPr="00BF2FB0">
        <w:rPr>
          <w:rFonts w:asciiTheme="minorHAnsi" w:hAnsiTheme="minorHAnsi" w:cs="Times"/>
          <w:sz w:val="24"/>
          <w:szCs w:val="24"/>
        </w:rPr>
        <w:t>With</w:t>
      </w:r>
      <w:proofErr w:type="gramEnd"/>
      <w:r w:rsidRPr="00BF2FB0">
        <w:rPr>
          <w:rFonts w:asciiTheme="minorHAnsi" w:hAnsiTheme="minorHAnsi" w:cs="Times"/>
          <w:sz w:val="24"/>
          <w:szCs w:val="24"/>
        </w:rPr>
        <w:t xml:space="preserve"> China on Korean </w:t>
      </w:r>
      <w:proofErr w:type="spellStart"/>
      <w:r w:rsidRPr="00BF2FB0">
        <w:rPr>
          <w:rFonts w:asciiTheme="minorHAnsi" w:hAnsiTheme="minorHAnsi" w:cs="Times"/>
          <w:sz w:val="24"/>
          <w:szCs w:val="24"/>
        </w:rPr>
        <w:t>Unificiation</w:t>
      </w:r>
      <w:proofErr w:type="spellEnd"/>
      <w:r w:rsidRPr="00BF2FB0">
        <w:rPr>
          <w:rFonts w:asciiTheme="minorHAnsi" w:hAnsiTheme="minorHAnsi" w:cs="Times"/>
          <w:sz w:val="24"/>
          <w:szCs w:val="24"/>
        </w:rPr>
        <w:t xml:space="preserve">? </w:t>
      </w:r>
      <w:hyperlink r:id="rId17" w:history="1">
        <w:r w:rsidRPr="00BF2FB0">
          <w:rPr>
            <w:rStyle w:val="Hyperlink"/>
            <w:rFonts w:asciiTheme="minorHAnsi" w:hAnsiTheme="minorHAnsi" w:cs="Times"/>
            <w:sz w:val="24"/>
            <w:szCs w:val="24"/>
          </w:rPr>
          <w:t>https://twq.elliott.gwu.edu/sites/twq.elliott.gwu.edu/files/downloads/Kydd_Summer%202015.pdf</w:t>
        </w:r>
      </w:hyperlink>
      <w:r w:rsidRPr="00BF2FB0">
        <w:rPr>
          <w:rFonts w:asciiTheme="minorHAnsi" w:hAnsiTheme="minorHAnsi" w:cs="Times"/>
          <w:sz w:val="24"/>
          <w:szCs w:val="24"/>
        </w:rPr>
        <w:t xml:space="preserve"> DOA: 4-13-16</w:t>
      </w:r>
    </w:p>
    <w:p w:rsidR="00BF2FB0" w:rsidRPr="00BF2FB0" w:rsidRDefault="00BF2FB0" w:rsidP="00BF2FB0">
      <w:pPr>
        <w:widowControl w:val="0"/>
        <w:autoSpaceDE w:val="0"/>
        <w:autoSpaceDN w:val="0"/>
        <w:adjustRightInd w:val="0"/>
        <w:spacing w:after="240" w:line="240" w:lineRule="auto"/>
        <w:rPr>
          <w:rFonts w:asciiTheme="minorHAnsi" w:hAnsiTheme="minorHAnsi"/>
          <w:b/>
          <w:iCs/>
          <w:sz w:val="24"/>
          <w:szCs w:val="24"/>
          <w:u w:val="single"/>
          <w:bdr w:val="single" w:sz="8" w:space="0" w:color="auto"/>
        </w:rPr>
      </w:pPr>
      <w:r w:rsidRPr="0055566F">
        <w:rPr>
          <w:rFonts w:asciiTheme="minorHAnsi" w:hAnsiTheme="minorHAnsi" w:cs="Times"/>
          <w:b/>
          <w:sz w:val="24"/>
          <w:szCs w:val="24"/>
          <w:highlight w:val="cyan"/>
          <w:u w:val="single"/>
        </w:rPr>
        <w:t xml:space="preserve">What kind of deal could enlist Chinese support for unification </w:t>
      </w:r>
      <w:r w:rsidRPr="00BF2FB0">
        <w:rPr>
          <w:rFonts w:asciiTheme="minorHAnsi" w:hAnsiTheme="minorHAnsi" w:cs="Times"/>
          <w:b/>
          <w:sz w:val="24"/>
          <w:szCs w:val="24"/>
          <w:u w:val="single"/>
        </w:rPr>
        <w:t>at a price tolerable to South Korea and the U</w:t>
      </w:r>
      <w:r w:rsidRPr="00BF2FB0">
        <w:rPr>
          <w:rFonts w:asciiTheme="minorHAnsi" w:hAnsiTheme="minorHAnsi" w:cs="Times"/>
          <w:sz w:val="16"/>
          <w:szCs w:val="24"/>
        </w:rPr>
        <w:t xml:space="preserve">nited </w:t>
      </w:r>
      <w:r w:rsidRPr="00BF2FB0">
        <w:rPr>
          <w:rFonts w:asciiTheme="minorHAnsi" w:hAnsiTheme="minorHAnsi" w:cs="Times"/>
          <w:b/>
          <w:sz w:val="24"/>
          <w:szCs w:val="24"/>
          <w:u w:val="single"/>
        </w:rPr>
        <w:t>States</w:t>
      </w:r>
      <w:r w:rsidRPr="00BF2FB0">
        <w:rPr>
          <w:rFonts w:asciiTheme="minorHAnsi" w:hAnsiTheme="minorHAnsi" w:cs="Times"/>
          <w:sz w:val="16"/>
          <w:szCs w:val="24"/>
        </w:rPr>
        <w:t xml:space="preserve">? </w:t>
      </w:r>
      <w:r w:rsidRPr="0055566F">
        <w:rPr>
          <w:rFonts w:asciiTheme="minorHAnsi" w:hAnsiTheme="minorHAnsi" w:cs="Times"/>
          <w:b/>
          <w:sz w:val="24"/>
          <w:szCs w:val="24"/>
          <w:highlight w:val="cyan"/>
          <w:u w:val="single"/>
        </w:rPr>
        <w:t>China would have to withdraw support for the North Korean regime in order to pressure it to join the ROK</w:t>
      </w:r>
      <w:r w:rsidRPr="00BF2FB0">
        <w:rPr>
          <w:rFonts w:asciiTheme="minorHAnsi" w:hAnsiTheme="minorHAnsi" w:cs="Times"/>
          <w:b/>
          <w:sz w:val="24"/>
          <w:szCs w:val="24"/>
          <w:u w:val="single"/>
        </w:rPr>
        <w:t>. To convince the North Korean leadership to leave power, it would be very helpful to offer them asylum in China</w:t>
      </w:r>
      <w:r w:rsidRPr="00BF2FB0">
        <w:rPr>
          <w:rFonts w:asciiTheme="minorHAnsi" w:hAnsiTheme="minorHAnsi" w:cs="Times"/>
          <w:sz w:val="16"/>
          <w:szCs w:val="24"/>
        </w:rPr>
        <w:t>, permanently protecting them from criminal trials or reprisals.</w:t>
      </w:r>
      <w:r w:rsidRPr="00BF2FB0">
        <w:rPr>
          <w:rFonts w:asciiTheme="minorHAnsi" w:hAnsiTheme="minorHAnsi" w:cs="Times"/>
          <w:position w:val="13"/>
          <w:sz w:val="16"/>
          <w:szCs w:val="24"/>
        </w:rPr>
        <w:t xml:space="preserve">17 </w:t>
      </w:r>
      <w:r w:rsidRPr="00BF2FB0">
        <w:rPr>
          <w:rFonts w:asciiTheme="minorHAnsi" w:hAnsiTheme="minorHAnsi" w:cs="Times"/>
          <w:sz w:val="16"/>
          <w:szCs w:val="24"/>
        </w:rPr>
        <w:t>South Korea would have to agree to reunification with the North on the condition that it immediately dismantles the North Korean nuclear program under full international inspections and reaffirms Korea’s adherence to the Non-Proliferation Treaty (NPT) as a non-nuclear weapons state.</w:t>
      </w:r>
      <w:r w:rsidRPr="00BF2FB0">
        <w:rPr>
          <w:rFonts w:asciiTheme="minorHAnsi" w:hAnsiTheme="minorHAnsi" w:cs="Times"/>
          <w:b/>
          <w:sz w:val="16"/>
          <w:szCs w:val="24"/>
        </w:rPr>
        <w:t xml:space="preserve"> </w:t>
      </w:r>
      <w:r w:rsidRPr="0055566F">
        <w:rPr>
          <w:rFonts w:asciiTheme="minorHAnsi" w:hAnsiTheme="minorHAnsi" w:cs="Times"/>
          <w:b/>
          <w:sz w:val="24"/>
          <w:szCs w:val="24"/>
          <w:highlight w:val="cyan"/>
          <w:u w:val="single"/>
        </w:rPr>
        <w:t>The U</w:t>
      </w:r>
      <w:r w:rsidRPr="00BF2FB0">
        <w:rPr>
          <w:rFonts w:asciiTheme="minorHAnsi" w:hAnsiTheme="minorHAnsi" w:cs="Times"/>
          <w:sz w:val="16"/>
          <w:szCs w:val="24"/>
        </w:rPr>
        <w:t>nited</w:t>
      </w:r>
      <w:r w:rsidRPr="00BF2FB0">
        <w:rPr>
          <w:rFonts w:asciiTheme="minorHAnsi" w:hAnsiTheme="minorHAnsi" w:cs="Times"/>
          <w:b/>
          <w:sz w:val="16"/>
          <w:szCs w:val="24"/>
        </w:rPr>
        <w:t xml:space="preserve"> </w:t>
      </w:r>
      <w:r w:rsidRPr="0055566F">
        <w:rPr>
          <w:rFonts w:asciiTheme="minorHAnsi" w:hAnsiTheme="minorHAnsi" w:cs="Times"/>
          <w:b/>
          <w:sz w:val="24"/>
          <w:szCs w:val="24"/>
          <w:highlight w:val="cyan"/>
          <w:u w:val="single"/>
        </w:rPr>
        <w:t>S</w:t>
      </w:r>
      <w:r w:rsidRPr="00BF2FB0">
        <w:rPr>
          <w:rFonts w:asciiTheme="minorHAnsi" w:hAnsiTheme="minorHAnsi" w:cs="Times"/>
          <w:b/>
          <w:sz w:val="16"/>
          <w:szCs w:val="24"/>
        </w:rPr>
        <w:t>t</w:t>
      </w:r>
      <w:r w:rsidRPr="00BF2FB0">
        <w:rPr>
          <w:rFonts w:asciiTheme="minorHAnsi" w:hAnsiTheme="minorHAnsi" w:cs="Times"/>
          <w:sz w:val="16"/>
          <w:szCs w:val="24"/>
        </w:rPr>
        <w:t>ates</w:t>
      </w:r>
      <w:r w:rsidRPr="00BF2FB0">
        <w:rPr>
          <w:rFonts w:asciiTheme="minorHAnsi" w:hAnsiTheme="minorHAnsi" w:cs="Times"/>
          <w:b/>
          <w:sz w:val="16"/>
          <w:szCs w:val="24"/>
        </w:rPr>
        <w:t xml:space="preserve"> </w:t>
      </w:r>
      <w:r w:rsidRPr="0055566F">
        <w:rPr>
          <w:rFonts w:asciiTheme="minorHAnsi" w:hAnsiTheme="minorHAnsi" w:cs="Times"/>
          <w:sz w:val="24"/>
          <w:szCs w:val="24"/>
          <w:highlight w:val="cyan"/>
          <w:u w:val="single"/>
        </w:rPr>
        <w:t>would have to agree to</w:t>
      </w:r>
      <w:r w:rsidRPr="00BF2FB0">
        <w:rPr>
          <w:rFonts w:asciiTheme="minorHAnsi" w:hAnsiTheme="minorHAnsi" w:cs="Times"/>
          <w:sz w:val="24"/>
          <w:szCs w:val="24"/>
          <w:u w:val="single"/>
        </w:rPr>
        <w:t xml:space="preserve"> reduce its role in Korea. It would almost certainly have to </w:t>
      </w:r>
      <w:r w:rsidRPr="0055566F">
        <w:rPr>
          <w:rFonts w:asciiTheme="minorHAnsi" w:hAnsiTheme="minorHAnsi" w:cs="Times"/>
          <w:sz w:val="24"/>
          <w:szCs w:val="24"/>
          <w:highlight w:val="cyan"/>
          <w:u w:val="single"/>
        </w:rPr>
        <w:t>withdraw its military forces from united Korea</w:t>
      </w:r>
      <w:r w:rsidRPr="00BF2FB0">
        <w:rPr>
          <w:rFonts w:asciiTheme="minorHAnsi" w:hAnsiTheme="minorHAnsi" w:cs="Times"/>
          <w:sz w:val="16"/>
          <w:szCs w:val="24"/>
        </w:rPr>
        <w:t>, and possibly scale back or eliminate its alliance relationship as well. Korea could be “neutralized,” much as Austria was early in the Cold War, to remove it from the superpower competition.</w:t>
      </w:r>
      <w:r w:rsidRPr="00BF2FB0">
        <w:rPr>
          <w:rFonts w:asciiTheme="minorHAnsi" w:hAnsiTheme="minorHAnsi" w:cs="Times"/>
          <w:position w:val="13"/>
          <w:sz w:val="16"/>
          <w:szCs w:val="24"/>
        </w:rPr>
        <w:t xml:space="preserve">18 </w:t>
      </w:r>
      <w:proofErr w:type="gramStart"/>
      <w:r w:rsidRPr="0055566F">
        <w:rPr>
          <w:rStyle w:val="Emphasis"/>
          <w:rFonts w:asciiTheme="minorHAnsi" w:hAnsiTheme="minorHAnsi"/>
          <w:szCs w:val="24"/>
          <w:highlight w:val="cyan"/>
        </w:rPr>
        <w:t>The</w:t>
      </w:r>
      <w:proofErr w:type="gramEnd"/>
      <w:r w:rsidRPr="0055566F">
        <w:rPr>
          <w:rStyle w:val="Emphasis"/>
          <w:rFonts w:asciiTheme="minorHAnsi" w:hAnsiTheme="minorHAnsi"/>
          <w:szCs w:val="24"/>
          <w:highlight w:val="cyan"/>
        </w:rPr>
        <w:t xml:space="preserve"> key quid pro quo is Chinese termination of support for the North in exchange for U.S. withdrawal from the South</w:t>
      </w:r>
      <w:r w:rsidRPr="00BF2FB0">
        <w:rPr>
          <w:rStyle w:val="Emphasis"/>
          <w:rFonts w:asciiTheme="minorHAnsi" w:hAnsiTheme="minorHAnsi"/>
          <w:szCs w:val="24"/>
        </w:rPr>
        <w:t xml:space="preserve">.  </w:t>
      </w:r>
      <w:r w:rsidRPr="00BF2FB0">
        <w:rPr>
          <w:rFonts w:asciiTheme="minorHAnsi" w:hAnsiTheme="minorHAnsi" w:cs="Times"/>
          <w:sz w:val="16"/>
          <w:szCs w:val="24"/>
        </w:rPr>
        <w:t xml:space="preserve">What would each of the major players have to gain from such a deal? </w:t>
      </w:r>
      <w:r w:rsidRPr="0055566F">
        <w:rPr>
          <w:rFonts w:asciiTheme="minorHAnsi" w:hAnsiTheme="minorHAnsi" w:cs="Times"/>
          <w:b/>
          <w:sz w:val="24"/>
          <w:szCs w:val="24"/>
          <w:highlight w:val="cyan"/>
          <w:u w:val="single"/>
        </w:rPr>
        <w:t>China would</w:t>
      </w:r>
      <w:r w:rsidRPr="00BF2FB0">
        <w:rPr>
          <w:rFonts w:asciiTheme="minorHAnsi" w:hAnsiTheme="minorHAnsi" w:cs="Times"/>
          <w:b/>
          <w:sz w:val="24"/>
          <w:szCs w:val="24"/>
          <w:u w:val="single"/>
        </w:rPr>
        <w:t xml:space="preserve"> reap benefits in at least four areas. First, it would </w:t>
      </w:r>
      <w:r w:rsidRPr="0055566F">
        <w:rPr>
          <w:rFonts w:asciiTheme="minorHAnsi" w:hAnsiTheme="minorHAnsi" w:cs="Times"/>
          <w:b/>
          <w:sz w:val="24"/>
          <w:szCs w:val="24"/>
          <w:highlight w:val="cyan"/>
          <w:u w:val="single"/>
        </w:rPr>
        <w:t>see U.S. troops off the continent of Asia</w:t>
      </w:r>
      <w:r w:rsidRPr="00BF2FB0">
        <w:rPr>
          <w:rFonts w:asciiTheme="minorHAnsi" w:hAnsiTheme="minorHAnsi" w:cs="Times"/>
          <w:sz w:val="16"/>
          <w:szCs w:val="24"/>
        </w:rPr>
        <w:t xml:space="preserve">. China views U.S. troops as a threat that is bad enough for now, but would be even worse if Korea unified, with U.S. troops moving north to the </w:t>
      </w:r>
      <w:proofErr w:type="spellStart"/>
      <w:r w:rsidRPr="00BF2FB0">
        <w:rPr>
          <w:rFonts w:asciiTheme="minorHAnsi" w:hAnsiTheme="minorHAnsi" w:cs="Times"/>
          <w:sz w:val="16"/>
          <w:szCs w:val="24"/>
        </w:rPr>
        <w:t>Yalu</w:t>
      </w:r>
      <w:proofErr w:type="spellEnd"/>
      <w:r w:rsidRPr="00BF2FB0">
        <w:rPr>
          <w:rFonts w:asciiTheme="minorHAnsi" w:hAnsiTheme="minorHAnsi" w:cs="Times"/>
          <w:sz w:val="16"/>
          <w:szCs w:val="24"/>
        </w:rPr>
        <w:t xml:space="preserve">. </w:t>
      </w:r>
      <w:r w:rsidRPr="00BF2FB0">
        <w:rPr>
          <w:rFonts w:asciiTheme="minorHAnsi" w:hAnsiTheme="minorHAnsi" w:cs="Times"/>
          <w:b/>
          <w:sz w:val="24"/>
          <w:szCs w:val="24"/>
          <w:u w:val="single"/>
        </w:rPr>
        <w:t xml:space="preserve">Second, </w:t>
      </w:r>
      <w:r w:rsidRPr="0055566F">
        <w:rPr>
          <w:rFonts w:asciiTheme="minorHAnsi" w:hAnsiTheme="minorHAnsi" w:cs="Times"/>
          <w:b/>
          <w:sz w:val="24"/>
          <w:szCs w:val="24"/>
          <w:highlight w:val="cyan"/>
          <w:u w:val="single"/>
        </w:rPr>
        <w:t>a deal would eliminate other security threats generated by North Kore</w:t>
      </w:r>
      <w:r w:rsidRPr="0055566F">
        <w:rPr>
          <w:rFonts w:asciiTheme="minorHAnsi" w:hAnsiTheme="minorHAnsi" w:cs="Times"/>
          <w:sz w:val="16"/>
          <w:szCs w:val="24"/>
          <w:highlight w:val="cyan"/>
        </w:rPr>
        <w:t>a</w:t>
      </w:r>
      <w:r w:rsidRPr="00BF2FB0">
        <w:rPr>
          <w:rFonts w:asciiTheme="minorHAnsi" w:hAnsiTheme="minorHAnsi" w:cs="Times"/>
          <w:sz w:val="16"/>
          <w:szCs w:val="24"/>
        </w:rPr>
        <w:t xml:space="preserve">, in particular the possibility of war—even nuclear war—on the Korean peninsula. </w:t>
      </w:r>
      <w:r w:rsidRPr="00BF2FB0">
        <w:rPr>
          <w:rFonts w:asciiTheme="minorHAnsi" w:hAnsiTheme="minorHAnsi" w:cs="Times"/>
          <w:b/>
          <w:sz w:val="24"/>
          <w:szCs w:val="24"/>
          <w:u w:val="single"/>
        </w:rPr>
        <w:t xml:space="preserve">Third, </w:t>
      </w:r>
      <w:r w:rsidRPr="0055566F">
        <w:rPr>
          <w:rFonts w:asciiTheme="minorHAnsi" w:hAnsiTheme="minorHAnsi" w:cs="Times"/>
          <w:b/>
          <w:sz w:val="24"/>
          <w:szCs w:val="24"/>
          <w:highlight w:val="cyan"/>
          <w:u w:val="single"/>
        </w:rPr>
        <w:t>a unified Korea would be an economic dynamo for northern Chi</w:t>
      </w:r>
      <w:r w:rsidRPr="0055566F">
        <w:rPr>
          <w:rFonts w:asciiTheme="minorHAnsi" w:hAnsiTheme="minorHAnsi" w:cs="Times"/>
          <w:sz w:val="16"/>
          <w:szCs w:val="24"/>
          <w:highlight w:val="cyan"/>
        </w:rPr>
        <w:t>na</w:t>
      </w:r>
      <w:r w:rsidRPr="00BF2FB0">
        <w:rPr>
          <w:rFonts w:asciiTheme="minorHAnsi" w:hAnsiTheme="minorHAnsi" w:cs="Times"/>
          <w:sz w:val="16"/>
          <w:szCs w:val="24"/>
        </w:rPr>
        <w:t>, contributing to investment and cross-</w:t>
      </w:r>
      <w:proofErr w:type="gramStart"/>
      <w:r w:rsidRPr="00BF2FB0">
        <w:rPr>
          <w:rFonts w:asciiTheme="minorHAnsi" w:hAnsiTheme="minorHAnsi" w:cs="Times"/>
          <w:sz w:val="16"/>
          <w:szCs w:val="24"/>
        </w:rPr>
        <w:t>border  prosperity</w:t>
      </w:r>
      <w:proofErr w:type="gramEnd"/>
      <w:r w:rsidRPr="00BF2FB0">
        <w:rPr>
          <w:rFonts w:asciiTheme="minorHAnsi" w:hAnsiTheme="minorHAnsi" w:cs="Times"/>
          <w:sz w:val="16"/>
          <w:szCs w:val="24"/>
        </w:rPr>
        <w:t xml:space="preserve">. </w:t>
      </w:r>
      <w:r w:rsidRPr="00BF2FB0">
        <w:rPr>
          <w:rFonts w:asciiTheme="minorHAnsi" w:hAnsiTheme="minorHAnsi" w:cs="Times"/>
          <w:b/>
          <w:sz w:val="24"/>
          <w:szCs w:val="24"/>
          <w:u w:val="single"/>
        </w:rPr>
        <w:t xml:space="preserve">Finally, </w:t>
      </w:r>
      <w:r w:rsidRPr="0055566F">
        <w:rPr>
          <w:rFonts w:asciiTheme="minorHAnsi" w:hAnsiTheme="minorHAnsi" w:cs="Times"/>
          <w:b/>
          <w:sz w:val="24"/>
          <w:szCs w:val="24"/>
          <w:highlight w:val="cyan"/>
          <w:u w:val="single"/>
        </w:rPr>
        <w:t>it would permanently end the refugee problem posed by northern poverty</w:t>
      </w:r>
      <w:r w:rsidRPr="0055566F">
        <w:rPr>
          <w:rFonts w:asciiTheme="minorHAnsi" w:hAnsiTheme="minorHAnsi" w:cs="Times"/>
          <w:sz w:val="16"/>
          <w:szCs w:val="24"/>
          <w:highlight w:val="cyan"/>
        </w:rPr>
        <w:t>.</w:t>
      </w:r>
      <w:r w:rsidRPr="00BF2FB0">
        <w:rPr>
          <w:rFonts w:asciiTheme="minorHAnsi" w:hAnsiTheme="minorHAnsi" w:cs="Times"/>
          <w:sz w:val="16"/>
          <w:szCs w:val="24"/>
        </w:rPr>
        <w:t xml:space="preserve"> It’s true that there would be a temporary period of instability and migration within Korea and possibly across the Korean–Chinese border, but South Korea would have to take responsibility for this issue and the problem would diminish with time, as it did in the German case. </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Only a negotiated settlement avoids inevitable North Korean collapse</w:t>
      </w:r>
    </w:p>
    <w:p w:rsidR="00BF2FB0" w:rsidRPr="00BF2FB0" w:rsidRDefault="00BF2FB0" w:rsidP="00BF2FB0">
      <w:pPr>
        <w:rPr>
          <w:rFonts w:asciiTheme="minorHAnsi" w:hAnsiTheme="minorHAnsi"/>
          <w:sz w:val="24"/>
          <w:szCs w:val="24"/>
        </w:rPr>
      </w:pPr>
      <w:r w:rsidRPr="00BF2FB0">
        <w:rPr>
          <w:rFonts w:asciiTheme="minorHAnsi" w:hAnsiTheme="minorHAnsi"/>
          <w:sz w:val="24"/>
          <w:szCs w:val="24"/>
        </w:rPr>
        <w:t xml:space="preserve">Andrew </w:t>
      </w:r>
      <w:proofErr w:type="spellStart"/>
      <w:r w:rsidRPr="00BF2FB0">
        <w:rPr>
          <w:rStyle w:val="Style13ptBold"/>
          <w:rFonts w:asciiTheme="minorHAnsi" w:hAnsiTheme="minorHAnsi"/>
          <w:sz w:val="24"/>
          <w:szCs w:val="24"/>
        </w:rPr>
        <w:t>Kydd</w:t>
      </w:r>
      <w:proofErr w:type="spellEnd"/>
      <w:r w:rsidRPr="00BF2FB0">
        <w:rPr>
          <w:rStyle w:val="Style13ptBold"/>
          <w:rFonts w:asciiTheme="minorHAnsi" w:hAnsiTheme="minorHAnsi"/>
          <w:sz w:val="24"/>
          <w:szCs w:val="24"/>
        </w:rPr>
        <w:t xml:space="preserve"> </w:t>
      </w:r>
      <w:proofErr w:type="gramStart"/>
      <w:r w:rsidRPr="00BF2FB0">
        <w:rPr>
          <w:rStyle w:val="Style13ptBold"/>
          <w:rFonts w:asciiTheme="minorHAnsi" w:hAnsiTheme="minorHAnsi"/>
          <w:sz w:val="24"/>
          <w:szCs w:val="24"/>
        </w:rPr>
        <w:t>15</w:t>
      </w:r>
      <w:r w:rsidRPr="00BF2FB0">
        <w:rPr>
          <w:rFonts w:asciiTheme="minorHAnsi" w:hAnsiTheme="minorHAnsi"/>
          <w:sz w:val="24"/>
          <w:szCs w:val="24"/>
        </w:rPr>
        <w:t xml:space="preserve">  is</w:t>
      </w:r>
      <w:proofErr w:type="gramEnd"/>
      <w:r w:rsidRPr="00BF2FB0">
        <w:rPr>
          <w:rFonts w:asciiTheme="minorHAnsi" w:hAnsiTheme="minorHAnsi"/>
          <w:sz w:val="24"/>
          <w:szCs w:val="24"/>
        </w:rPr>
        <w:t xml:space="preserve"> a professor in the Department of Political Science, University of Wisconsin-Madison, Washington Quarterly, Pulling the Plug: Can There Be a Deal With China on Korean </w:t>
      </w:r>
      <w:proofErr w:type="spellStart"/>
      <w:r w:rsidRPr="00BF2FB0">
        <w:rPr>
          <w:rFonts w:asciiTheme="minorHAnsi" w:hAnsiTheme="minorHAnsi"/>
          <w:sz w:val="24"/>
          <w:szCs w:val="24"/>
        </w:rPr>
        <w:t>Unificiation</w:t>
      </w:r>
      <w:proofErr w:type="spellEnd"/>
      <w:r w:rsidRPr="00BF2FB0">
        <w:rPr>
          <w:rFonts w:asciiTheme="minorHAnsi" w:hAnsiTheme="minorHAnsi"/>
          <w:sz w:val="24"/>
          <w:szCs w:val="24"/>
        </w:rPr>
        <w:t xml:space="preserve">? </w:t>
      </w:r>
      <w:hyperlink r:id="rId18" w:history="1">
        <w:r w:rsidRPr="00BF2FB0">
          <w:rPr>
            <w:rStyle w:val="Hyperlink"/>
            <w:rFonts w:asciiTheme="minorHAnsi" w:hAnsiTheme="minorHAnsi"/>
            <w:sz w:val="24"/>
            <w:szCs w:val="24"/>
          </w:rPr>
          <w:t>https://twq.elliott.gwu.edu/sites/twq.elliott.gwu.edu/files/downloads/Kydd_Summer%202015.pdf</w:t>
        </w:r>
      </w:hyperlink>
      <w:r w:rsidRPr="00BF2FB0">
        <w:rPr>
          <w:rFonts w:asciiTheme="minorHAnsi" w:hAnsiTheme="minorHAnsi"/>
          <w:sz w:val="24"/>
          <w:szCs w:val="24"/>
        </w:rPr>
        <w:t xml:space="preserve"> DOA: 4-13-16</w:t>
      </w:r>
    </w:p>
    <w:p w:rsidR="00BF2FB0" w:rsidRPr="00BF2FB0" w:rsidRDefault="00BF2FB0" w:rsidP="00BF2FB0">
      <w:pPr>
        <w:widowControl w:val="0"/>
        <w:autoSpaceDE w:val="0"/>
        <w:autoSpaceDN w:val="0"/>
        <w:adjustRightInd w:val="0"/>
        <w:spacing w:after="240" w:line="240" w:lineRule="auto"/>
        <w:rPr>
          <w:rFonts w:asciiTheme="minorHAnsi" w:hAnsiTheme="minorHAnsi" w:cs="Times"/>
          <w:sz w:val="16"/>
          <w:szCs w:val="24"/>
        </w:rPr>
      </w:pPr>
      <w:r w:rsidRPr="0055566F">
        <w:rPr>
          <w:rStyle w:val="StyleUnderline"/>
          <w:rFonts w:asciiTheme="minorHAnsi" w:hAnsiTheme="minorHAnsi"/>
          <w:sz w:val="24"/>
          <w:szCs w:val="24"/>
          <w:highlight w:val="cyan"/>
        </w:rPr>
        <w:t>North Korea</w:t>
      </w:r>
      <w:r w:rsidRPr="00BF2FB0">
        <w:rPr>
          <w:rFonts w:asciiTheme="minorHAnsi" w:hAnsiTheme="minorHAnsi" w:cs="Times"/>
          <w:sz w:val="16"/>
          <w:szCs w:val="24"/>
        </w:rPr>
        <w:t xml:space="preserve"> cannot go on forever as it is. Eventually, the regime </w:t>
      </w:r>
      <w:r w:rsidRPr="0055566F">
        <w:rPr>
          <w:rStyle w:val="StyleUnderline"/>
          <w:rFonts w:asciiTheme="minorHAnsi" w:hAnsiTheme="minorHAnsi"/>
          <w:sz w:val="24"/>
          <w:szCs w:val="24"/>
          <w:highlight w:val="cyan"/>
        </w:rPr>
        <w:t>will weaken and collapse. However,</w:t>
      </w:r>
      <w:r w:rsidRPr="00BF2FB0">
        <w:rPr>
          <w:rStyle w:val="StyleUnderline"/>
          <w:rFonts w:asciiTheme="minorHAnsi" w:hAnsiTheme="minorHAnsi"/>
          <w:sz w:val="24"/>
          <w:szCs w:val="24"/>
        </w:rPr>
        <w:t xml:space="preserve"> turning collapse into </w:t>
      </w:r>
      <w:r w:rsidRPr="0055566F">
        <w:rPr>
          <w:rStyle w:val="StyleUnderline"/>
          <w:rFonts w:asciiTheme="minorHAnsi" w:hAnsiTheme="minorHAnsi"/>
          <w:sz w:val="24"/>
          <w:szCs w:val="24"/>
          <w:highlight w:val="cyan"/>
        </w:rPr>
        <w:t>unification will require Chinese assent, which can only come by accommodating</w:t>
      </w:r>
      <w:r w:rsidRPr="00BF2FB0">
        <w:rPr>
          <w:rStyle w:val="StyleUnderline"/>
          <w:rFonts w:asciiTheme="minorHAnsi" w:hAnsiTheme="minorHAnsi"/>
          <w:sz w:val="24"/>
          <w:szCs w:val="24"/>
        </w:rPr>
        <w:t xml:space="preserve"> Chinese </w:t>
      </w:r>
      <w:r w:rsidRPr="0055566F">
        <w:rPr>
          <w:rStyle w:val="StyleUnderline"/>
          <w:rFonts w:asciiTheme="minorHAnsi" w:hAnsiTheme="minorHAnsi"/>
          <w:sz w:val="24"/>
          <w:szCs w:val="24"/>
          <w:highlight w:val="cyan"/>
        </w:rPr>
        <w:t>interests</w:t>
      </w:r>
      <w:r w:rsidRPr="00BF2FB0">
        <w:rPr>
          <w:rFonts w:asciiTheme="minorHAnsi" w:hAnsiTheme="minorHAnsi" w:cs="Times"/>
          <w:sz w:val="16"/>
          <w:szCs w:val="24"/>
        </w:rPr>
        <w:t xml:space="preserve">. If this is not possible, then </w:t>
      </w:r>
      <w:r w:rsidRPr="00BF2FB0">
        <w:rPr>
          <w:rStyle w:val="StyleUnderline"/>
          <w:rFonts w:asciiTheme="minorHAnsi" w:hAnsiTheme="minorHAnsi"/>
          <w:sz w:val="24"/>
          <w:szCs w:val="24"/>
        </w:rPr>
        <w:t>a North Korean collapse will</w:t>
      </w:r>
      <w:r w:rsidRPr="00BF2FB0">
        <w:rPr>
          <w:rFonts w:asciiTheme="minorHAnsi" w:hAnsiTheme="minorHAnsi" w:cs="Times"/>
          <w:sz w:val="16"/>
          <w:szCs w:val="24"/>
        </w:rPr>
        <w:t xml:space="preserve"> both </w:t>
      </w:r>
      <w:r w:rsidRPr="00BF2FB0">
        <w:rPr>
          <w:rStyle w:val="StyleUnderline"/>
          <w:rFonts w:asciiTheme="minorHAnsi" w:hAnsiTheme="minorHAnsi"/>
          <w:sz w:val="24"/>
          <w:szCs w:val="24"/>
        </w:rPr>
        <w:t xml:space="preserve">tempt China to intervene militarily to keep the United States at </w:t>
      </w:r>
      <w:proofErr w:type="spellStart"/>
      <w:r w:rsidRPr="00BF2FB0">
        <w:rPr>
          <w:rStyle w:val="StyleUnderline"/>
          <w:rFonts w:asciiTheme="minorHAnsi" w:hAnsiTheme="minorHAnsi"/>
          <w:sz w:val="24"/>
          <w:szCs w:val="24"/>
        </w:rPr>
        <w:t>arms length</w:t>
      </w:r>
      <w:proofErr w:type="spellEnd"/>
      <w:r w:rsidRPr="00BF2FB0">
        <w:rPr>
          <w:rFonts w:asciiTheme="minorHAnsi" w:hAnsiTheme="minorHAnsi" w:cs="Times"/>
          <w:sz w:val="16"/>
          <w:szCs w:val="24"/>
        </w:rPr>
        <w:t xml:space="preserve">, and tempt South Korea to drive north, potentially resulting in a war over the territory of a failed state with nuclear weapons. </w:t>
      </w:r>
      <w:r w:rsidRPr="0055566F">
        <w:rPr>
          <w:rStyle w:val="StyleUnderline"/>
          <w:rFonts w:asciiTheme="minorHAnsi" w:hAnsiTheme="minorHAnsi"/>
          <w:sz w:val="24"/>
          <w:szCs w:val="24"/>
          <w:highlight w:val="cyan"/>
        </w:rPr>
        <w:t>The alternative is a negotiated settlement which achieves unification while satisfying the interests of the concerned actors</w:t>
      </w:r>
      <w:r w:rsidRPr="00BF2FB0">
        <w:rPr>
          <w:rFonts w:asciiTheme="minorHAnsi" w:hAnsiTheme="minorHAnsi" w:cs="Times"/>
          <w:sz w:val="16"/>
          <w:szCs w:val="24"/>
        </w:rPr>
        <w:t xml:space="preserve">. Given the instability of the Kim regime, the sooner such a deal may be reached, the better. </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 xml:space="preserve">It is essential that the US coordinate its troop reductions on the Korean </w:t>
      </w:r>
      <w:proofErr w:type="spellStart"/>
      <w:r w:rsidRPr="00BF2FB0">
        <w:rPr>
          <w:rFonts w:asciiTheme="minorHAnsi" w:hAnsiTheme="minorHAnsi"/>
          <w:sz w:val="24"/>
          <w:szCs w:val="24"/>
        </w:rPr>
        <w:t>Penninsula</w:t>
      </w:r>
      <w:proofErr w:type="spellEnd"/>
      <w:r w:rsidRPr="00BF2FB0">
        <w:rPr>
          <w:rFonts w:asciiTheme="minorHAnsi" w:hAnsiTheme="minorHAnsi"/>
          <w:sz w:val="24"/>
          <w:szCs w:val="24"/>
        </w:rPr>
        <w:t xml:space="preserve"> with China.  Coordination with China is necessary to ensure that China doesn’t take the withdrawal as a zero-sum gain and solves any deterrence issues.</w:t>
      </w:r>
    </w:p>
    <w:p w:rsidR="00BF2FB0" w:rsidRPr="00BF2FB0" w:rsidRDefault="00BF2FB0" w:rsidP="00BF2FB0">
      <w:pPr>
        <w:rPr>
          <w:rFonts w:asciiTheme="minorHAnsi" w:hAnsiTheme="minorHAnsi"/>
          <w:sz w:val="24"/>
          <w:szCs w:val="24"/>
        </w:rPr>
      </w:pPr>
      <w:r w:rsidRPr="00BF2FB0">
        <w:rPr>
          <w:rFonts w:asciiTheme="minorHAnsi" w:hAnsiTheme="minorHAnsi"/>
          <w:sz w:val="24"/>
          <w:szCs w:val="24"/>
        </w:rPr>
        <w:t xml:space="preserve">Lyle </w:t>
      </w:r>
      <w:r w:rsidRPr="00BF2FB0">
        <w:rPr>
          <w:rStyle w:val="Style13ptBold"/>
          <w:rFonts w:asciiTheme="minorHAnsi" w:hAnsiTheme="minorHAnsi"/>
          <w:sz w:val="24"/>
          <w:szCs w:val="24"/>
        </w:rPr>
        <w:t>Goldstein, 2015</w:t>
      </w:r>
      <w:r w:rsidRPr="00BF2FB0">
        <w:rPr>
          <w:rFonts w:asciiTheme="minorHAnsi" w:hAnsiTheme="minorHAnsi"/>
          <w:sz w:val="24"/>
          <w:szCs w:val="24"/>
        </w:rPr>
        <w:t xml:space="preserve">, Meeting China Halfway: How to Defuse the Emerging US-China Rivalry (p. 217). Georgetown University Press. Kindle Edition. </w:t>
      </w:r>
      <w:r w:rsidRPr="00BF2FB0">
        <w:rPr>
          <w:rFonts w:asciiTheme="minorHAnsi" w:hAnsiTheme="minorHAnsi" w:cs="Arial"/>
          <w:sz w:val="24"/>
          <w:szCs w:val="24"/>
        </w:rPr>
        <w:t>Prof. Lyle J. Goldstein is an associate professor in the China Maritime Studies Institute (CMSI), which was established at U.S. Naval War College in October 2006 to improve mutual understanding and maritime cooperation with China.  He served as the founding director of CMSI from 2006 to 2011.</w:t>
      </w:r>
    </w:p>
    <w:p w:rsidR="00BF2FB0" w:rsidRPr="00BF2FB0" w:rsidRDefault="00BF2FB0" w:rsidP="00BF2FB0">
      <w:pPr>
        <w:rPr>
          <w:rFonts w:asciiTheme="minorHAnsi" w:hAnsiTheme="minorHAnsi"/>
          <w:sz w:val="16"/>
          <w:szCs w:val="24"/>
        </w:rPr>
      </w:pPr>
      <w:r w:rsidRPr="0055566F">
        <w:rPr>
          <w:rFonts w:asciiTheme="minorHAnsi" w:hAnsiTheme="minorHAnsi"/>
          <w:b/>
          <w:sz w:val="24"/>
          <w:szCs w:val="24"/>
          <w:highlight w:val="cyan"/>
          <w:u w:val="single"/>
        </w:rPr>
        <w:t>The U</w:t>
      </w:r>
      <w:r w:rsidRPr="00BF2FB0">
        <w:rPr>
          <w:rFonts w:asciiTheme="minorHAnsi" w:hAnsiTheme="minorHAnsi"/>
          <w:sz w:val="16"/>
          <w:szCs w:val="24"/>
        </w:rPr>
        <w:t xml:space="preserve">nited </w:t>
      </w:r>
      <w:r w:rsidRPr="0055566F">
        <w:rPr>
          <w:rFonts w:asciiTheme="minorHAnsi" w:hAnsiTheme="minorHAnsi"/>
          <w:b/>
          <w:sz w:val="24"/>
          <w:szCs w:val="24"/>
          <w:highlight w:val="cyan"/>
          <w:u w:val="single"/>
        </w:rPr>
        <w:t>S</w:t>
      </w:r>
      <w:r w:rsidRPr="00BF2FB0">
        <w:rPr>
          <w:rFonts w:asciiTheme="minorHAnsi" w:hAnsiTheme="minorHAnsi"/>
          <w:sz w:val="16"/>
          <w:szCs w:val="24"/>
        </w:rPr>
        <w:t xml:space="preserve">tates </w:t>
      </w:r>
      <w:r w:rsidRPr="0055566F">
        <w:rPr>
          <w:rFonts w:asciiTheme="minorHAnsi" w:hAnsiTheme="minorHAnsi"/>
          <w:b/>
          <w:sz w:val="24"/>
          <w:szCs w:val="24"/>
          <w:highlight w:val="cyan"/>
          <w:u w:val="single"/>
        </w:rPr>
        <w:t>should make a substantive withdrawal of forces from South Korea</w:t>
      </w:r>
      <w:r w:rsidRPr="0055566F">
        <w:rPr>
          <w:rFonts w:asciiTheme="minorHAnsi" w:hAnsiTheme="minorHAnsi"/>
          <w:sz w:val="16"/>
          <w:szCs w:val="24"/>
          <w:highlight w:val="cyan"/>
        </w:rPr>
        <w:t xml:space="preserve">, </w:t>
      </w:r>
      <w:r w:rsidRPr="0055566F">
        <w:rPr>
          <w:rFonts w:asciiTheme="minorHAnsi" w:hAnsiTheme="minorHAnsi"/>
          <w:b/>
          <w:sz w:val="24"/>
          <w:szCs w:val="24"/>
          <w:highlight w:val="cyan"/>
          <w:u w:val="single"/>
        </w:rPr>
        <w:t>maintaining but altering the US-South Korean alliance</w:t>
      </w:r>
      <w:r w:rsidRPr="00BF2FB0">
        <w:rPr>
          <w:rFonts w:asciiTheme="minorHAnsi" w:hAnsiTheme="minorHAnsi"/>
          <w:sz w:val="16"/>
          <w:szCs w:val="24"/>
        </w:rPr>
        <w:t>. A premise of this book has been that the United States must alter its Cold War– era alliance structure to adapt to new conditions. The decades following the collapse of the USSR and the so-called unipolar moment created major new power vacuums that were often proximate to new and potent agglomerations of power. On the Korean Peninsula</w:t>
      </w:r>
      <w:r w:rsidRPr="00BF2FB0">
        <w:rPr>
          <w:rFonts w:asciiTheme="minorHAnsi" w:hAnsiTheme="minorHAnsi"/>
          <w:b/>
          <w:sz w:val="24"/>
          <w:szCs w:val="24"/>
          <w:u w:val="single"/>
        </w:rPr>
        <w:t xml:space="preserve">, </w:t>
      </w:r>
      <w:r w:rsidRPr="0055566F">
        <w:rPr>
          <w:rFonts w:asciiTheme="minorHAnsi" w:hAnsiTheme="minorHAnsi"/>
          <w:b/>
          <w:sz w:val="24"/>
          <w:szCs w:val="24"/>
          <w:highlight w:val="cyan"/>
          <w:u w:val="single"/>
        </w:rPr>
        <w:t>the sole superpower acting in concert with the now wealthy, strong, and increasingly vigorous South Korea—</w:t>
      </w:r>
      <w:r w:rsidRPr="00BF2FB0">
        <w:rPr>
          <w:rFonts w:asciiTheme="minorHAnsi" w:hAnsiTheme="minorHAnsi"/>
          <w:b/>
          <w:sz w:val="24"/>
          <w:szCs w:val="24"/>
          <w:u w:val="single"/>
        </w:rPr>
        <w:t xml:space="preserve"> and backed up, to boot, by a robust Japan— simply for</w:t>
      </w:r>
      <w:r w:rsidRPr="0055566F">
        <w:rPr>
          <w:rFonts w:asciiTheme="minorHAnsi" w:hAnsiTheme="minorHAnsi"/>
          <w:b/>
          <w:sz w:val="24"/>
          <w:szCs w:val="24"/>
          <w:highlight w:val="cyan"/>
          <w:u w:val="single"/>
        </w:rPr>
        <w:t>med a concentration of power that could not be matched</w:t>
      </w:r>
      <w:r w:rsidRPr="00BF2FB0">
        <w:rPr>
          <w:rFonts w:asciiTheme="minorHAnsi" w:hAnsiTheme="minorHAnsi"/>
          <w:b/>
          <w:sz w:val="24"/>
          <w:szCs w:val="24"/>
          <w:u w:val="single"/>
        </w:rPr>
        <w:t xml:space="preserve"> in any way. </w:t>
      </w:r>
      <w:r w:rsidRPr="0055566F">
        <w:rPr>
          <w:rFonts w:asciiTheme="minorHAnsi" w:hAnsiTheme="minorHAnsi"/>
          <w:b/>
          <w:sz w:val="24"/>
          <w:szCs w:val="24"/>
          <w:highlight w:val="cyan"/>
          <w:u w:val="single"/>
        </w:rPr>
        <w:t>The result has been a stark asymmetry of power in Northeast Asia, with predictably destabilizing results</w:t>
      </w:r>
      <w:r w:rsidRPr="00BF2FB0">
        <w:rPr>
          <w:rFonts w:asciiTheme="minorHAnsi" w:hAnsiTheme="minorHAnsi"/>
          <w:sz w:val="16"/>
          <w:szCs w:val="24"/>
        </w:rPr>
        <w:t xml:space="preserve">. As discussed above, South Korean superiority over North Korea in conventional capabilities is quite sufficient to enable major reductions in US forces, which have taken place intermittently for decades. </w:t>
      </w:r>
      <w:r w:rsidRPr="0055566F">
        <w:rPr>
          <w:rFonts w:asciiTheme="minorHAnsi" w:hAnsiTheme="minorHAnsi"/>
          <w:b/>
          <w:sz w:val="24"/>
          <w:szCs w:val="24"/>
          <w:highlight w:val="cyan"/>
          <w:u w:val="single"/>
        </w:rPr>
        <w:t xml:space="preserve">This final step will help solidify North Korea’s commitment to nuclear disarmament and to </w:t>
      </w:r>
      <w:r w:rsidRPr="0055566F">
        <w:rPr>
          <w:rStyle w:val="Emphasis"/>
          <w:rFonts w:asciiTheme="minorHAnsi" w:hAnsiTheme="minorHAnsi"/>
          <w:szCs w:val="24"/>
          <w:highlight w:val="cyan"/>
        </w:rPr>
        <w:t>ensure that Beijing does not revert to a zero-sum approach</w:t>
      </w:r>
      <w:r w:rsidRPr="00BF2FB0">
        <w:rPr>
          <w:rStyle w:val="Emphasis"/>
          <w:rFonts w:asciiTheme="minorHAnsi" w:hAnsiTheme="minorHAnsi"/>
          <w:szCs w:val="24"/>
        </w:rPr>
        <w:t xml:space="preserve">. </w:t>
      </w:r>
      <w:r w:rsidRPr="00BF2FB0">
        <w:rPr>
          <w:rFonts w:asciiTheme="minorHAnsi" w:hAnsiTheme="minorHAnsi"/>
          <w:sz w:val="16"/>
          <w:szCs w:val="24"/>
        </w:rPr>
        <w:t>The US troop presence should fall well below 5,000 troops— meaning the withdrawal of the two remaining brigades of combat troops, so that the remainder would be made up mostly of headquarters, logistics, and training personnel. Naval and air assets would continue to rotate through South Korean bases on a regular basis to ensure continuity of the alliance in order to support deterrence goals</w:t>
      </w:r>
      <w:r w:rsidRPr="00BF2FB0">
        <w:rPr>
          <w:rFonts w:asciiTheme="minorHAnsi" w:hAnsiTheme="minorHAnsi"/>
          <w:b/>
          <w:sz w:val="24"/>
          <w:szCs w:val="24"/>
          <w:u w:val="single"/>
        </w:rPr>
        <w:t xml:space="preserve">. Ironically, </w:t>
      </w:r>
      <w:r w:rsidRPr="0055566F">
        <w:rPr>
          <w:rFonts w:asciiTheme="minorHAnsi" w:hAnsiTheme="minorHAnsi"/>
          <w:b/>
          <w:sz w:val="24"/>
          <w:szCs w:val="24"/>
          <w:highlight w:val="cyan"/>
          <w:u w:val="single"/>
        </w:rPr>
        <w:t>US-South Korea relations will actually be enhanced by this transformation, because many tensions are attributable to basing issues</w:t>
      </w:r>
      <w:r w:rsidRPr="00BF2FB0">
        <w:rPr>
          <w:rFonts w:asciiTheme="minorHAnsi" w:hAnsiTheme="minorHAnsi"/>
          <w:sz w:val="16"/>
          <w:szCs w:val="24"/>
        </w:rPr>
        <w:t xml:space="preserve"> (e.g., noise, land ownership). A spring 2013 study by a RAND Corporation researcher calls into question the current ground force reductions in the US armed forces, asserting that the worst case scenario on the Korean Peninsula would require between 100,000 and 250,000 US troops. But even this rather pessimistic analysis puts a high premium on cooperation with Beijing, and even it concludes that “theoretically, </w:t>
      </w:r>
      <w:r w:rsidRPr="0055566F">
        <w:rPr>
          <w:rStyle w:val="Emphasis"/>
          <w:rFonts w:asciiTheme="minorHAnsi" w:hAnsiTheme="minorHAnsi"/>
          <w:szCs w:val="24"/>
          <w:highlight w:val="cyan"/>
        </w:rPr>
        <w:t>coordination with China,</w:t>
      </w:r>
      <w:r w:rsidRPr="0055566F">
        <w:rPr>
          <w:rFonts w:asciiTheme="minorHAnsi" w:hAnsiTheme="minorHAnsi"/>
          <w:b/>
          <w:sz w:val="24"/>
          <w:szCs w:val="24"/>
          <w:highlight w:val="cyan"/>
          <w:u w:val="single"/>
        </w:rPr>
        <w:t xml:space="preserve"> preceded by consultation and operational agreements, could … reduce US [ground force] requirements</w:t>
      </w:r>
      <w:r w:rsidRPr="00BF2FB0">
        <w:rPr>
          <w:rFonts w:asciiTheme="minorHAnsi" w:hAnsiTheme="minorHAnsi"/>
          <w:sz w:val="16"/>
          <w:szCs w:val="24"/>
        </w:rPr>
        <w:t xml:space="preserve">.” </w:t>
      </w:r>
    </w:p>
    <w:p w:rsidR="00BF2FB0" w:rsidRPr="00BF2FB0" w:rsidRDefault="00BF2FB0" w:rsidP="00BF2FB0">
      <w:pPr>
        <w:pStyle w:val="Heading4"/>
        <w:rPr>
          <w:rFonts w:asciiTheme="minorHAnsi" w:hAnsiTheme="minorHAnsi"/>
          <w:sz w:val="24"/>
          <w:szCs w:val="24"/>
        </w:rPr>
      </w:pPr>
      <w:r w:rsidRPr="00BF2FB0">
        <w:rPr>
          <w:rFonts w:asciiTheme="minorHAnsi" w:hAnsiTheme="minorHAnsi"/>
          <w:sz w:val="24"/>
          <w:szCs w:val="24"/>
        </w:rPr>
        <w:t>China’s cooperation makes North Korea feel secure, making disarmament possible</w:t>
      </w:r>
    </w:p>
    <w:p w:rsidR="00BF2FB0" w:rsidRPr="00BF2FB0" w:rsidRDefault="00BF2FB0" w:rsidP="00BF2FB0">
      <w:pPr>
        <w:rPr>
          <w:rFonts w:asciiTheme="minorHAnsi" w:hAnsiTheme="minorHAnsi"/>
          <w:sz w:val="24"/>
          <w:szCs w:val="24"/>
        </w:rPr>
      </w:pPr>
      <w:r w:rsidRPr="00BF2FB0">
        <w:rPr>
          <w:rFonts w:asciiTheme="minorHAnsi" w:hAnsiTheme="minorHAnsi"/>
          <w:sz w:val="24"/>
          <w:szCs w:val="24"/>
        </w:rPr>
        <w:t xml:space="preserve">Lyle </w:t>
      </w:r>
      <w:r w:rsidRPr="00BF2FB0">
        <w:rPr>
          <w:rFonts w:asciiTheme="minorHAnsi" w:hAnsiTheme="minorHAnsi"/>
          <w:b/>
          <w:sz w:val="24"/>
          <w:szCs w:val="24"/>
        </w:rPr>
        <w:t>Goldstein</w:t>
      </w:r>
      <w:r w:rsidRPr="00BF2FB0">
        <w:rPr>
          <w:rFonts w:asciiTheme="minorHAnsi" w:hAnsiTheme="minorHAnsi"/>
          <w:sz w:val="24"/>
          <w:szCs w:val="24"/>
        </w:rPr>
        <w:t xml:space="preserve">, </w:t>
      </w:r>
      <w:r w:rsidRPr="00BF2FB0">
        <w:rPr>
          <w:rFonts w:asciiTheme="minorHAnsi" w:hAnsiTheme="minorHAnsi"/>
          <w:b/>
          <w:sz w:val="24"/>
          <w:szCs w:val="24"/>
        </w:rPr>
        <w:t>2015</w:t>
      </w:r>
      <w:r w:rsidRPr="00BF2FB0">
        <w:rPr>
          <w:rFonts w:asciiTheme="minorHAnsi" w:hAnsiTheme="minorHAnsi"/>
          <w:sz w:val="24"/>
          <w:szCs w:val="24"/>
        </w:rPr>
        <w:t xml:space="preserve">, Meeting China Halfway: How to Defuse the Emerging US-China Rivalry (p. 212). Georgetown University Press. Kindle Edition. </w:t>
      </w:r>
      <w:r w:rsidRPr="00BF2FB0">
        <w:rPr>
          <w:rFonts w:asciiTheme="minorHAnsi" w:hAnsiTheme="minorHAnsi" w:cs="Arial"/>
          <w:sz w:val="24"/>
          <w:szCs w:val="24"/>
        </w:rPr>
        <w:t>Prof. Lyle J. Goldstein is an associate professor in the China Maritime Studies Institute (CMSI), which was established at U.S. Naval War College in October 2006 to improve mutual understanding and maritime cooperation with China.  He served as the founding director of CMSI from 2006 to 2011.</w:t>
      </w:r>
    </w:p>
    <w:p w:rsidR="00BF2FB0" w:rsidRPr="00BF2FB0" w:rsidRDefault="00BF2FB0" w:rsidP="00BF2FB0">
      <w:pPr>
        <w:rPr>
          <w:rFonts w:asciiTheme="minorHAnsi" w:hAnsiTheme="minorHAnsi"/>
          <w:b/>
          <w:sz w:val="24"/>
          <w:szCs w:val="24"/>
          <w:u w:val="single"/>
        </w:rPr>
      </w:pPr>
      <w:r w:rsidRPr="00BF2FB0">
        <w:rPr>
          <w:rFonts w:asciiTheme="minorHAnsi" w:hAnsiTheme="minorHAnsi"/>
          <w:sz w:val="16"/>
          <w:szCs w:val="24"/>
        </w:rPr>
        <w:t xml:space="preserve">Under this logic, </w:t>
      </w:r>
      <w:r w:rsidRPr="0055566F">
        <w:rPr>
          <w:rFonts w:asciiTheme="minorHAnsi" w:hAnsiTheme="minorHAnsi"/>
          <w:b/>
          <w:sz w:val="24"/>
          <w:szCs w:val="24"/>
          <w:highlight w:val="cyan"/>
          <w:u w:val="single"/>
        </w:rPr>
        <w:t>what is needed is not more and more pressure</w:t>
      </w:r>
      <w:r w:rsidRPr="00BF2FB0">
        <w:rPr>
          <w:rFonts w:asciiTheme="minorHAnsi" w:hAnsiTheme="minorHAnsi"/>
          <w:b/>
          <w:sz w:val="24"/>
          <w:szCs w:val="24"/>
          <w:u w:val="single"/>
        </w:rPr>
        <w:t>, or a stronger and stronger South Korea-US alliance. South Korea is plenty strong</w:t>
      </w:r>
      <w:r w:rsidRPr="00BF2FB0">
        <w:rPr>
          <w:rFonts w:asciiTheme="minorHAnsi" w:hAnsiTheme="minorHAnsi"/>
          <w:sz w:val="16"/>
          <w:szCs w:val="24"/>
        </w:rPr>
        <w:t xml:space="preserve">, and the alliance is also abundantly effective. Rather, </w:t>
      </w:r>
      <w:r w:rsidRPr="0055566F">
        <w:rPr>
          <w:rFonts w:asciiTheme="minorHAnsi" w:hAnsiTheme="minorHAnsi"/>
          <w:b/>
          <w:sz w:val="24"/>
          <w:szCs w:val="24"/>
          <w:highlight w:val="cyan"/>
          <w:u w:val="single"/>
        </w:rPr>
        <w:t>to achieve disarmament, North Korea must be made more secure; and China has the means</w:t>
      </w:r>
      <w:r w:rsidRPr="00BF2FB0">
        <w:rPr>
          <w:rFonts w:asciiTheme="minorHAnsi" w:hAnsiTheme="minorHAnsi"/>
          <w:b/>
          <w:sz w:val="24"/>
          <w:szCs w:val="24"/>
          <w:u w:val="single"/>
        </w:rPr>
        <w:t xml:space="preserve"> and incentive to aid in this endeavor. </w:t>
      </w:r>
      <w:r w:rsidRPr="0055566F">
        <w:rPr>
          <w:rFonts w:asciiTheme="minorHAnsi" w:hAnsiTheme="minorHAnsi"/>
          <w:b/>
          <w:sz w:val="24"/>
          <w:szCs w:val="24"/>
          <w:highlight w:val="cyan"/>
          <w:u w:val="single"/>
        </w:rPr>
        <w:t xml:space="preserve">A more robust effort to focus </w:t>
      </w:r>
      <w:r w:rsidRPr="0055566F">
        <w:rPr>
          <w:rStyle w:val="Emphasis"/>
          <w:rFonts w:asciiTheme="minorHAnsi" w:hAnsiTheme="minorHAnsi"/>
          <w:szCs w:val="24"/>
          <w:highlight w:val="cyan"/>
        </w:rPr>
        <w:t>US-China strategic cooperation within a series of</w:t>
      </w:r>
      <w:r w:rsidRPr="00BF2FB0">
        <w:rPr>
          <w:rStyle w:val="Emphasis"/>
          <w:rFonts w:asciiTheme="minorHAnsi" w:hAnsiTheme="minorHAnsi"/>
          <w:szCs w:val="24"/>
        </w:rPr>
        <w:t xml:space="preserve"> step-by-step </w:t>
      </w:r>
      <w:r w:rsidRPr="0055566F">
        <w:rPr>
          <w:rStyle w:val="Emphasis"/>
          <w:rFonts w:asciiTheme="minorHAnsi" w:hAnsiTheme="minorHAnsi"/>
          <w:szCs w:val="24"/>
          <w:highlight w:val="cyan"/>
        </w:rPr>
        <w:t>confidence-building meas</w:t>
      </w:r>
      <w:r w:rsidRPr="0055566F">
        <w:rPr>
          <w:rFonts w:asciiTheme="minorHAnsi" w:hAnsiTheme="minorHAnsi"/>
          <w:b/>
          <w:sz w:val="24"/>
          <w:szCs w:val="24"/>
          <w:highlight w:val="cyan"/>
          <w:u w:val="single"/>
        </w:rPr>
        <w:t>ures will</w:t>
      </w:r>
      <w:r w:rsidRPr="00BF2FB0">
        <w:rPr>
          <w:rFonts w:asciiTheme="minorHAnsi" w:hAnsiTheme="minorHAnsi"/>
          <w:b/>
          <w:sz w:val="24"/>
          <w:szCs w:val="24"/>
          <w:u w:val="single"/>
        </w:rPr>
        <w:t xml:space="preserve"> help to </w:t>
      </w:r>
      <w:r w:rsidRPr="0055566F">
        <w:rPr>
          <w:rFonts w:asciiTheme="minorHAnsi" w:hAnsiTheme="minorHAnsi"/>
          <w:b/>
          <w:sz w:val="24"/>
          <w:szCs w:val="24"/>
          <w:highlight w:val="cyan"/>
          <w:u w:val="single"/>
        </w:rPr>
        <w:t>bring about a</w:t>
      </w:r>
      <w:r w:rsidRPr="00BF2FB0">
        <w:rPr>
          <w:rFonts w:asciiTheme="minorHAnsi" w:hAnsiTheme="minorHAnsi"/>
          <w:b/>
          <w:sz w:val="24"/>
          <w:szCs w:val="24"/>
          <w:u w:val="single"/>
        </w:rPr>
        <w:t xml:space="preserve"> much </w:t>
      </w:r>
      <w:r w:rsidRPr="0055566F">
        <w:rPr>
          <w:rFonts w:asciiTheme="minorHAnsi" w:hAnsiTheme="minorHAnsi"/>
          <w:b/>
          <w:sz w:val="24"/>
          <w:szCs w:val="24"/>
          <w:highlight w:val="cyan"/>
          <w:u w:val="single"/>
        </w:rPr>
        <w:t>more stable</w:t>
      </w:r>
      <w:r w:rsidRPr="00BF2FB0">
        <w:rPr>
          <w:rFonts w:asciiTheme="minorHAnsi" w:hAnsiTheme="minorHAnsi"/>
          <w:b/>
          <w:sz w:val="24"/>
          <w:szCs w:val="24"/>
          <w:u w:val="single"/>
        </w:rPr>
        <w:t xml:space="preserve"> and peaceful </w:t>
      </w:r>
      <w:r w:rsidRPr="0055566F">
        <w:rPr>
          <w:rFonts w:asciiTheme="minorHAnsi" w:hAnsiTheme="minorHAnsi"/>
          <w:b/>
          <w:sz w:val="24"/>
          <w:szCs w:val="24"/>
          <w:highlight w:val="cyan"/>
          <w:u w:val="single"/>
        </w:rPr>
        <w:t>Korean Peninsula</w:t>
      </w:r>
      <w:r w:rsidRPr="00BF2FB0">
        <w:rPr>
          <w:rFonts w:asciiTheme="minorHAnsi" w:hAnsiTheme="minorHAnsi"/>
          <w:b/>
          <w:sz w:val="24"/>
          <w:szCs w:val="24"/>
          <w:u w:val="single"/>
        </w:rPr>
        <w:t xml:space="preserve"> for the twenty-first century. </w:t>
      </w:r>
      <w:r w:rsidRPr="0055566F">
        <w:rPr>
          <w:rFonts w:asciiTheme="minorHAnsi" w:hAnsiTheme="minorHAnsi"/>
          <w:b/>
          <w:sz w:val="24"/>
          <w:szCs w:val="24"/>
          <w:highlight w:val="cyan"/>
          <w:u w:val="single"/>
        </w:rPr>
        <w:t>And once a modicum of stability and security is reached on the peninsula, one may begin to chart a safer path to unification</w:t>
      </w:r>
      <w:r w:rsidRPr="00BF2FB0">
        <w:rPr>
          <w:rFonts w:asciiTheme="minorHAnsi" w:hAnsiTheme="minorHAnsi"/>
          <w:b/>
          <w:sz w:val="24"/>
          <w:szCs w:val="24"/>
          <w:u w:val="single"/>
        </w:rPr>
        <w:t>.</w:t>
      </w:r>
    </w:p>
    <w:p w:rsidR="00BF2FB0" w:rsidRDefault="00BF2FB0" w:rsidP="00BF2FB0">
      <w:pPr>
        <w:rPr>
          <w:rFonts w:asciiTheme="minorHAnsi" w:hAnsiTheme="minorHAnsi"/>
          <w:sz w:val="24"/>
          <w:szCs w:val="24"/>
        </w:rPr>
      </w:pPr>
    </w:p>
    <w:p w:rsidR="000847AF" w:rsidRDefault="000847AF" w:rsidP="00BF2FB0">
      <w:pPr>
        <w:pStyle w:val="Heading1"/>
      </w:pPr>
      <w:r>
        <w:t>***Case Extensions***</w:t>
      </w:r>
    </w:p>
    <w:p w:rsidR="000847AF" w:rsidRDefault="000847AF" w:rsidP="000847AF">
      <w:pPr>
        <w:pStyle w:val="Heading2"/>
      </w:pPr>
      <w:r>
        <w:t>---</w:t>
      </w:r>
      <w:r>
        <w:t>Korean War</w:t>
      </w:r>
      <w:r>
        <w:t>---</w:t>
      </w:r>
    </w:p>
    <w:p w:rsidR="000847AF" w:rsidRDefault="000847AF" w:rsidP="000847A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AT: Deterrence Turn</w:t>
      </w:r>
    </w:p>
    <w:p w:rsidR="000847AF" w:rsidRPr="00457A5C" w:rsidRDefault="000847AF" w:rsidP="000847AF">
      <w:pPr>
        <w:keepNext/>
        <w:keepLines/>
        <w:spacing w:before="40" w:after="0"/>
        <w:outlineLvl w:val="3"/>
        <w:rPr>
          <w:rFonts w:eastAsiaTheme="majorEastAsia" w:cstheme="majorBidi"/>
          <w:b/>
          <w:iCs/>
          <w:sz w:val="26"/>
        </w:rPr>
      </w:pPr>
      <w:r w:rsidRPr="00457A5C">
        <w:rPr>
          <w:rFonts w:eastAsiaTheme="majorEastAsia" w:cstheme="majorBidi"/>
          <w:b/>
          <w:iCs/>
          <w:sz w:val="26"/>
        </w:rPr>
        <w:t>US not key</w:t>
      </w:r>
      <w:r>
        <w:rPr>
          <w:rFonts w:eastAsiaTheme="majorEastAsia" w:cstheme="majorBidi"/>
          <w:b/>
          <w:iCs/>
          <w:sz w:val="26"/>
        </w:rPr>
        <w:t xml:space="preserve"> to deterrence</w:t>
      </w:r>
      <w:r w:rsidRPr="00457A5C">
        <w:rPr>
          <w:rFonts w:eastAsiaTheme="majorEastAsia" w:cstheme="majorBidi"/>
          <w:b/>
          <w:iCs/>
          <w:sz w:val="26"/>
        </w:rPr>
        <w:t xml:space="preserve"> – South Korean military would smash North Korea</w:t>
      </w:r>
    </w:p>
    <w:p w:rsidR="000847AF" w:rsidRPr="00457A5C" w:rsidRDefault="000847AF" w:rsidP="000847AF">
      <w:pPr>
        <w:rPr>
          <w:b/>
          <w:bCs/>
          <w:sz w:val="26"/>
        </w:rPr>
      </w:pPr>
      <w:proofErr w:type="spellStart"/>
      <w:r>
        <w:rPr>
          <w:b/>
          <w:bCs/>
          <w:sz w:val="26"/>
        </w:rPr>
        <w:t>Mizokami</w:t>
      </w:r>
      <w:proofErr w:type="spellEnd"/>
      <w:r>
        <w:rPr>
          <w:b/>
          <w:bCs/>
          <w:sz w:val="26"/>
        </w:rPr>
        <w:t xml:space="preserve"> 15</w:t>
      </w:r>
      <w:r w:rsidRPr="00457A5C">
        <w:rPr>
          <w:b/>
          <w:bCs/>
          <w:sz w:val="26"/>
        </w:rPr>
        <w:t xml:space="preserve"> </w:t>
      </w:r>
      <w:r w:rsidRPr="00457A5C">
        <w:rPr>
          <w:sz w:val="16"/>
        </w:rPr>
        <w:t xml:space="preserve">(Kyle, writes on defense and security issues in Asia for US Naval Institute News, “It's time for the U.S. military to leave South Korea,” 8/13/15, </w:t>
      </w:r>
      <w:hyperlink r:id="rId19" w:history="1">
        <w:r w:rsidRPr="00457A5C">
          <w:rPr>
            <w:sz w:val="16"/>
          </w:rPr>
          <w:t>http://theweek.com/articles/570764/time-military-leave-south-korea</w:t>
        </w:r>
      </w:hyperlink>
      <w:r w:rsidRPr="00457A5C">
        <w:rPr>
          <w:sz w:val="16"/>
        </w:rPr>
        <w:t>, ND)</w:t>
      </w:r>
    </w:p>
    <w:p w:rsidR="000847AF" w:rsidRPr="0047364F" w:rsidRDefault="000847AF" w:rsidP="000847AF">
      <w:pPr>
        <w:rPr>
          <w:u w:val="single"/>
        </w:rPr>
      </w:pPr>
      <w:r w:rsidRPr="0047364F">
        <w:rPr>
          <w:sz w:val="16"/>
        </w:rPr>
        <w:t xml:space="preserve">It's time for the United States to leave the Korean peninsula. South Korea can defend itself. </w:t>
      </w:r>
      <w:r w:rsidRPr="0047364F">
        <w:rPr>
          <w:u w:val="single"/>
        </w:rPr>
        <w:t>Before the Korean War, the North was a relatively prosperous place, with the majority of the peninsula's heavy industry and enormous mineral and timber wealth.</w:t>
      </w:r>
      <w:r w:rsidRPr="0047364F">
        <w:rPr>
          <w:sz w:val="16"/>
        </w:rPr>
        <w:t xml:space="preserve"> South Korea was agrarian and poor. </w:t>
      </w:r>
      <w:r w:rsidRPr="0047364F">
        <w:rPr>
          <w:highlight w:val="cyan"/>
          <w:u w:val="single"/>
        </w:rPr>
        <w:t xml:space="preserve">In 2012, South Korea's GDP was $1.7 trillion. </w:t>
      </w:r>
      <w:r w:rsidRPr="0047364F">
        <w:rPr>
          <w:u w:val="single"/>
        </w:rPr>
        <w:t>Per capita GDP</w:t>
      </w:r>
      <w:r w:rsidRPr="0047364F">
        <w:rPr>
          <w:sz w:val="16"/>
        </w:rPr>
        <w:t xml:space="preserve"> for the South's 50 million people </w:t>
      </w:r>
      <w:r w:rsidRPr="008E6E35">
        <w:rPr>
          <w:u w:val="single"/>
        </w:rPr>
        <w:t>was $32,400 in 2013</w:t>
      </w:r>
      <w:r w:rsidRPr="0047364F">
        <w:rPr>
          <w:highlight w:val="cyan"/>
          <w:u w:val="single"/>
        </w:rPr>
        <w:t>. North Korea,</w:t>
      </w:r>
      <w:r w:rsidRPr="0047364F">
        <w:rPr>
          <w:u w:val="single"/>
        </w:rPr>
        <w:t xml:space="preserve"> by contrast, </w:t>
      </w:r>
      <w:r w:rsidRPr="0047364F">
        <w:rPr>
          <w:highlight w:val="cyan"/>
          <w:u w:val="single"/>
        </w:rPr>
        <w:t>has become spectacularly poor</w:t>
      </w:r>
      <w:r w:rsidRPr="0047364F">
        <w:rPr>
          <w:u w:val="single"/>
        </w:rPr>
        <w:t xml:space="preserve">. </w:t>
      </w:r>
      <w:r w:rsidRPr="0047364F">
        <w:rPr>
          <w:highlight w:val="cyan"/>
          <w:u w:val="single"/>
        </w:rPr>
        <w:t>GDP is a paltry $40 billion</w:t>
      </w:r>
      <w:r w:rsidRPr="0047364F">
        <w:rPr>
          <w:u w:val="single"/>
        </w:rPr>
        <w:t xml:space="preserve"> — $1,800 for each of 25 million people</w:t>
      </w:r>
      <w:r w:rsidRPr="0047364F">
        <w:rPr>
          <w:sz w:val="16"/>
        </w:rPr>
        <w:t xml:space="preserve">. North Korea is the world's 182nd economy by GDP, poorer even than Ethiopia, Guatemala, and Cuba. </w:t>
      </w:r>
      <w:r w:rsidRPr="0047364F">
        <w:rPr>
          <w:u w:val="single"/>
        </w:rPr>
        <w:t xml:space="preserve">By 2012, </w:t>
      </w:r>
      <w:r w:rsidRPr="0047364F">
        <w:rPr>
          <w:highlight w:val="cyan"/>
          <w:u w:val="single"/>
        </w:rPr>
        <w:t>the South Korean economy was 41 times larger than North Korea's</w:t>
      </w:r>
      <w:r w:rsidRPr="0047364F">
        <w:rPr>
          <w:u w:val="single"/>
        </w:rPr>
        <w:t>.</w:t>
      </w:r>
      <w:r w:rsidRPr="0047364F">
        <w:rPr>
          <w:sz w:val="16"/>
        </w:rPr>
        <w:t xml:space="preserve"> The military balance The North Korean military is one of the biggest in the world, with a total manpower of more than one million. The People's Ground Force has 950,000 troops, 4,200 tanks, 2,200 armored vehicles, and 13,400 artillery pieces. The People's Air Force has 110,000 troops, 800 combat aircraft, 300 helicopters, and more than 300 transport aircraft. The navy is the smallest with 60,000 troops, 70 submarines, 420 patrol ships, 260 amphibious landing craft, and 60 mine warfare and support vessels. The South Korean military has 650,000 personnel on active duty. The army's rolls number 506,000 troops equipped with 2,300 tanks, 2,600 armored fighting vehicles, 600 helicopters, and 5,400 artillery pieces. Seoul's air force has 65,000 personnel operating more than 450 jet fighters. The South Korean navy has 68,000 personnel with 12 submarines, 22 destroyers and frigates, 21 corvettes, and 84 patrol vessels. But</w:t>
      </w:r>
      <w:r w:rsidRPr="0047364F">
        <w:rPr>
          <w:u w:val="single"/>
        </w:rPr>
        <w:t xml:space="preserve"> </w:t>
      </w:r>
      <w:r w:rsidRPr="0047364F">
        <w:rPr>
          <w:highlight w:val="cyan"/>
          <w:u w:val="single"/>
        </w:rPr>
        <w:t>raw numbers don't tell the whole story</w:t>
      </w:r>
      <w:r w:rsidRPr="0047364F">
        <w:rPr>
          <w:u w:val="single"/>
        </w:rPr>
        <w:t xml:space="preserve">. </w:t>
      </w:r>
      <w:r w:rsidRPr="0047364F">
        <w:rPr>
          <w:highlight w:val="cyan"/>
          <w:u w:val="single"/>
        </w:rPr>
        <w:t>Most of North Korea's equipment is very old</w:t>
      </w:r>
      <w:r w:rsidRPr="0047364F">
        <w:rPr>
          <w:u w:val="single"/>
        </w:rPr>
        <w:t xml:space="preserve">. </w:t>
      </w:r>
      <w:r w:rsidRPr="0047364F">
        <w:rPr>
          <w:highlight w:val="cyan"/>
          <w:u w:val="single"/>
        </w:rPr>
        <w:t>Its</w:t>
      </w:r>
      <w:r w:rsidRPr="0047364F">
        <w:rPr>
          <w:sz w:val="16"/>
        </w:rPr>
        <w:t xml:space="preserve"> main </w:t>
      </w:r>
      <w:r w:rsidRPr="0047364F">
        <w:rPr>
          <w:highlight w:val="cyan"/>
          <w:u w:val="single"/>
        </w:rPr>
        <w:t xml:space="preserve">warships </w:t>
      </w:r>
      <w:r w:rsidRPr="0048387A">
        <w:rPr>
          <w:u w:val="single"/>
        </w:rPr>
        <w:t xml:space="preserve">and warplanes </w:t>
      </w:r>
      <w:r w:rsidRPr="0047364F">
        <w:rPr>
          <w:highlight w:val="cyan"/>
          <w:u w:val="single"/>
        </w:rPr>
        <w:t xml:space="preserve">date back to the </w:t>
      </w:r>
      <w:r w:rsidRPr="0048387A">
        <w:rPr>
          <w:u w:val="single"/>
        </w:rPr>
        <w:t>19</w:t>
      </w:r>
      <w:r w:rsidRPr="0047364F">
        <w:rPr>
          <w:highlight w:val="cyan"/>
          <w:u w:val="single"/>
        </w:rPr>
        <w:t xml:space="preserve">70s and, </w:t>
      </w:r>
      <w:r w:rsidRPr="0048387A">
        <w:rPr>
          <w:u w:val="single"/>
        </w:rPr>
        <w:t>in some cases, even the '50s</w:t>
      </w:r>
      <w:r w:rsidRPr="0047364F">
        <w:rPr>
          <w:highlight w:val="cyan"/>
          <w:u w:val="single"/>
        </w:rPr>
        <w:t>. Pyongyang's troops lack fuel</w:t>
      </w:r>
      <w:r w:rsidRPr="0047364F">
        <w:rPr>
          <w:sz w:val="16"/>
        </w:rPr>
        <w:t xml:space="preserve">, spare </w:t>
      </w:r>
      <w:r w:rsidRPr="0047364F">
        <w:rPr>
          <w:highlight w:val="cyan"/>
          <w:u w:val="single"/>
        </w:rPr>
        <w:t>parts, even food and clothing</w:t>
      </w:r>
      <w:r w:rsidRPr="0047364F">
        <w:rPr>
          <w:u w:val="single"/>
        </w:rPr>
        <w:t xml:space="preserve">. </w:t>
      </w:r>
      <w:r w:rsidRPr="0047364F">
        <w:rPr>
          <w:highlight w:val="cyan"/>
          <w:u w:val="single"/>
        </w:rPr>
        <w:t>The South Korean military is one of the most advanced in the world, with modern tanks, infantry fighting vehicles, and artillery. South Korean</w:t>
      </w:r>
      <w:r w:rsidRPr="0047364F">
        <w:rPr>
          <w:sz w:val="16"/>
        </w:rPr>
        <w:t xml:space="preserve"> F-15K and F-16C Block 52 </w:t>
      </w:r>
      <w:r w:rsidRPr="0047364F">
        <w:rPr>
          <w:highlight w:val="cyan"/>
          <w:u w:val="single"/>
        </w:rPr>
        <w:t>fighters are nearly the equal of American jets. The South Korean navy</w:t>
      </w:r>
      <w:r w:rsidRPr="0047364F">
        <w:rPr>
          <w:sz w:val="16"/>
        </w:rPr>
        <w:t xml:space="preserve">, with its Aegis destroyers and high-tech submarines, </w:t>
      </w:r>
      <w:r w:rsidRPr="0047364F">
        <w:rPr>
          <w:highlight w:val="cyan"/>
          <w:u w:val="single"/>
        </w:rPr>
        <w:t>is</w:t>
      </w:r>
      <w:r w:rsidRPr="0047364F">
        <w:rPr>
          <w:u w:val="single"/>
        </w:rPr>
        <w:t xml:space="preserve"> smaller than North Korea's ramshackle fleet but much, </w:t>
      </w:r>
      <w:r w:rsidRPr="0047364F">
        <w:rPr>
          <w:highlight w:val="cyan"/>
          <w:u w:val="single"/>
        </w:rPr>
        <w:t>much better. In almost all war scenarios, South Korea's army is stronger.</w:t>
      </w:r>
    </w:p>
    <w:p w:rsidR="000847AF" w:rsidRDefault="000847AF" w:rsidP="000847AF"/>
    <w:p w:rsidR="000847AF" w:rsidRPr="00DF6575" w:rsidRDefault="000847AF" w:rsidP="000847AF">
      <w:pPr>
        <w:keepNext/>
        <w:keepLines/>
        <w:spacing w:before="40" w:after="0"/>
        <w:outlineLvl w:val="3"/>
        <w:rPr>
          <w:rFonts w:eastAsiaTheme="majorEastAsia" w:cstheme="majorBidi"/>
          <w:b/>
          <w:iCs/>
          <w:smallCaps/>
          <w:sz w:val="24"/>
        </w:rPr>
      </w:pPr>
      <w:r w:rsidRPr="00DF6575">
        <w:rPr>
          <w:rFonts w:eastAsiaTheme="majorEastAsia" w:cstheme="majorBidi"/>
          <w:b/>
          <w:iCs/>
          <w:smallCaps/>
          <w:sz w:val="24"/>
        </w:rPr>
        <w:t>Deterrence is still effective without US bases—three warrants</w:t>
      </w:r>
    </w:p>
    <w:p w:rsidR="000847AF" w:rsidRPr="00DF6575" w:rsidRDefault="000847AF" w:rsidP="000847AF">
      <w:pPr>
        <w:rPr>
          <w:sz w:val="16"/>
        </w:rPr>
      </w:pPr>
      <w:r w:rsidRPr="00DF6575">
        <w:rPr>
          <w:b/>
          <w:bCs/>
          <w:smallCaps/>
          <w:sz w:val="24"/>
        </w:rPr>
        <w:t>Kim 14</w:t>
      </w:r>
      <w:r w:rsidRPr="00DF6575">
        <w:rPr>
          <w:sz w:val="16"/>
        </w:rPr>
        <w:t xml:space="preserve"> (William, Staff writer at the catalyst, “Why the U.S. does not need troops in South Korea” 4/10/2014 </w:t>
      </w:r>
      <w:hyperlink r:id="rId20" w:history="1">
        <w:r w:rsidRPr="00DF6575">
          <w:rPr>
            <w:sz w:val="16"/>
          </w:rPr>
          <w:t>http://catalystnewspaper.com/opinion/why-the-u-s-does-not-need-troops-in-south-korea/</w:t>
        </w:r>
      </w:hyperlink>
      <w:r w:rsidRPr="00DF6575">
        <w:rPr>
          <w:sz w:val="16"/>
        </w:rPr>
        <w:t xml:space="preserve">) </w:t>
      </w:r>
    </w:p>
    <w:p w:rsidR="000847AF" w:rsidRPr="00DF6575" w:rsidRDefault="000847AF" w:rsidP="000847AF">
      <w:pPr>
        <w:rPr>
          <w:b/>
          <w:iCs/>
          <w:u w:val="single"/>
          <w:bdr w:val="single" w:sz="8" w:space="0" w:color="auto"/>
        </w:rPr>
      </w:pPr>
      <w:r w:rsidRPr="00EA4654">
        <w:rPr>
          <w:highlight w:val="cyan"/>
          <w:u w:val="single"/>
        </w:rPr>
        <w:t>The D</w:t>
      </w:r>
      <w:r w:rsidRPr="00DF6575">
        <w:rPr>
          <w:u w:val="single"/>
        </w:rPr>
        <w:t>e</w:t>
      </w:r>
      <w:r w:rsidRPr="00EA4654">
        <w:rPr>
          <w:highlight w:val="cyan"/>
          <w:u w:val="single"/>
        </w:rPr>
        <w:t>m</w:t>
      </w:r>
      <w:r w:rsidRPr="00DF6575">
        <w:rPr>
          <w:u w:val="single"/>
        </w:rPr>
        <w:t xml:space="preserve">ilitarized </w:t>
      </w:r>
      <w:r w:rsidRPr="00EA4654">
        <w:rPr>
          <w:highlight w:val="cyan"/>
          <w:u w:val="single"/>
        </w:rPr>
        <w:t>Z</w:t>
      </w:r>
      <w:r w:rsidRPr="00DF6575">
        <w:rPr>
          <w:u w:val="single"/>
        </w:rPr>
        <w:t xml:space="preserve">one </w:t>
      </w:r>
      <w:r w:rsidRPr="00DF6575">
        <w:rPr>
          <w:sz w:val="12"/>
        </w:rPr>
        <w:t xml:space="preserve">that separates North and South Korea </w:t>
      </w:r>
      <w:r w:rsidRPr="00EA4654">
        <w:rPr>
          <w:b/>
          <w:iCs/>
          <w:sz w:val="24"/>
          <w:highlight w:val="cyan"/>
          <w:u w:val="single"/>
        </w:rPr>
        <w:t>is the most heavily fortified border</w:t>
      </w:r>
      <w:r w:rsidRPr="00DF6575">
        <w:rPr>
          <w:b/>
          <w:iCs/>
          <w:sz w:val="24"/>
          <w:u w:val="single"/>
        </w:rPr>
        <w:t xml:space="preserve"> </w:t>
      </w:r>
      <w:r w:rsidRPr="00DF6575">
        <w:rPr>
          <w:u w:val="single"/>
        </w:rPr>
        <w:t xml:space="preserve">in the world. The DMZ has more land mines, electric fences, barbed wire, and anti-tank obstacles than anywhere else on the planet. It would take KPA </w:t>
      </w:r>
      <w:proofErr w:type="gramStart"/>
      <w:r w:rsidRPr="00DF6575">
        <w:rPr>
          <w:u w:val="single"/>
        </w:rPr>
        <w:t>engineers</w:t>
      </w:r>
      <w:proofErr w:type="gramEnd"/>
      <w:r w:rsidRPr="00DF6575">
        <w:rPr>
          <w:u w:val="single"/>
        </w:rPr>
        <w:t xml:space="preserve"> days, if not weeks, to clear these defenses all whilst under heavy fire. By the time the </w:t>
      </w:r>
      <w:r w:rsidRPr="00EA4654">
        <w:rPr>
          <w:highlight w:val="cyan"/>
          <w:u w:val="single"/>
        </w:rPr>
        <w:t>North Koreans</w:t>
      </w:r>
      <w:r w:rsidRPr="00DF6575">
        <w:rPr>
          <w:u w:val="single"/>
        </w:rPr>
        <w:t xml:space="preserve"> penetrated the DMZ, they </w:t>
      </w:r>
      <w:r w:rsidRPr="00EA4654">
        <w:rPr>
          <w:highlight w:val="cyan"/>
          <w:u w:val="single"/>
        </w:rPr>
        <w:t xml:space="preserve">would be immediately hit by South Korean </w:t>
      </w:r>
      <w:r w:rsidRPr="00DF6575">
        <w:rPr>
          <w:u w:val="single"/>
        </w:rPr>
        <w:t xml:space="preserve">armored </w:t>
      </w:r>
      <w:r w:rsidRPr="00EA4654">
        <w:rPr>
          <w:highlight w:val="cyan"/>
          <w:u w:val="single"/>
        </w:rPr>
        <w:t>counter attacks</w:t>
      </w:r>
      <w:r w:rsidRPr="00DF6575">
        <w:rPr>
          <w:u w:val="single"/>
        </w:rPr>
        <w:t>. Thus,</w:t>
      </w:r>
      <w:r w:rsidRPr="00DF6575">
        <w:rPr>
          <w:b/>
          <w:iCs/>
          <w:sz w:val="24"/>
          <w:u w:val="single"/>
        </w:rPr>
        <w:t xml:space="preserve"> South Korea is more than capable of defending itself</w:t>
      </w:r>
      <w:r w:rsidRPr="00DF6575">
        <w:rPr>
          <w:sz w:val="12"/>
        </w:rPr>
        <w:t xml:space="preserve">. The only way North Korea could defeat South Korea is by using nuclear weapons. However, doing so would invite instant retaliation from the United States. The U.S military presence in South Korea has little effect on North Korea’s nuclear arsenal. What would the Second Infantry Division do in a nuclear war? Shoot at the nukes with their </w:t>
      </w:r>
      <w:proofErr w:type="gramStart"/>
      <w:r w:rsidRPr="00DF6575">
        <w:rPr>
          <w:sz w:val="12"/>
        </w:rPr>
        <w:t>rifles[</w:t>
      </w:r>
      <w:proofErr w:type="gramEnd"/>
      <w:r w:rsidRPr="00DF6575">
        <w:rPr>
          <w:sz w:val="12"/>
        </w:rPr>
        <w:t xml:space="preserve">KM1] ? </w:t>
      </w:r>
      <w:r w:rsidRPr="00EA4654">
        <w:rPr>
          <w:highlight w:val="cyan"/>
          <w:u w:val="single"/>
        </w:rPr>
        <w:t>ICBMs, submarines, and</w:t>
      </w:r>
      <w:r w:rsidRPr="00DF6575">
        <w:rPr>
          <w:u w:val="single"/>
        </w:rPr>
        <w:t xml:space="preserve"> strategic </w:t>
      </w:r>
      <w:r w:rsidRPr="00EA4654">
        <w:rPr>
          <w:highlight w:val="cyan"/>
          <w:u w:val="single"/>
        </w:rPr>
        <w:t>bombers allow the U</w:t>
      </w:r>
      <w:r w:rsidRPr="00DF6575">
        <w:rPr>
          <w:u w:val="single"/>
        </w:rPr>
        <w:t xml:space="preserve">nited </w:t>
      </w:r>
      <w:r w:rsidRPr="00EA4654">
        <w:rPr>
          <w:highlight w:val="cyan"/>
          <w:u w:val="single"/>
        </w:rPr>
        <w:t>S</w:t>
      </w:r>
      <w:r w:rsidRPr="00DF6575">
        <w:rPr>
          <w:u w:val="single"/>
        </w:rPr>
        <w:t xml:space="preserve">tates </w:t>
      </w:r>
      <w:r w:rsidRPr="00EA4654">
        <w:rPr>
          <w:highlight w:val="cyan"/>
          <w:u w:val="single"/>
        </w:rPr>
        <w:t xml:space="preserve">to </w:t>
      </w:r>
      <w:r w:rsidRPr="00EA4654">
        <w:rPr>
          <w:b/>
          <w:iCs/>
          <w:sz w:val="24"/>
          <w:highlight w:val="cyan"/>
          <w:u w:val="single"/>
        </w:rPr>
        <w:t>obliterate North</w:t>
      </w:r>
      <w:r w:rsidRPr="00DF6575">
        <w:rPr>
          <w:b/>
          <w:iCs/>
          <w:sz w:val="24"/>
          <w:u w:val="single"/>
        </w:rPr>
        <w:t xml:space="preserve"> Korea </w:t>
      </w:r>
      <w:r w:rsidRPr="00EA4654">
        <w:rPr>
          <w:b/>
          <w:iCs/>
          <w:sz w:val="24"/>
          <w:highlight w:val="cyan"/>
          <w:u w:val="single"/>
        </w:rPr>
        <w:t>without</w:t>
      </w:r>
      <w:r w:rsidRPr="00DF6575">
        <w:rPr>
          <w:b/>
          <w:iCs/>
          <w:sz w:val="24"/>
          <w:u w:val="single"/>
        </w:rPr>
        <w:t xml:space="preserve"> any </w:t>
      </w:r>
      <w:r w:rsidRPr="00EA4654">
        <w:rPr>
          <w:b/>
          <w:iCs/>
          <w:sz w:val="24"/>
          <w:highlight w:val="cyan"/>
          <w:u w:val="single"/>
        </w:rPr>
        <w:t>bases</w:t>
      </w:r>
      <w:r w:rsidRPr="00DF6575">
        <w:rPr>
          <w:b/>
          <w:iCs/>
          <w:sz w:val="24"/>
          <w:u w:val="single"/>
        </w:rPr>
        <w:t xml:space="preserve"> in the South.</w:t>
      </w:r>
      <w:r w:rsidRPr="00DF6575">
        <w:rPr>
          <w:sz w:val="12"/>
        </w:rPr>
        <w:t xml:space="preserve"> </w:t>
      </w:r>
      <w:r w:rsidRPr="00DF6575">
        <w:rPr>
          <w:u w:val="single"/>
        </w:rPr>
        <w:t xml:space="preserve">Thus, South Korea would </w:t>
      </w:r>
      <w:r w:rsidRPr="00DF6575">
        <w:rPr>
          <w:b/>
          <w:iCs/>
          <w:sz w:val="24"/>
          <w:u w:val="single"/>
        </w:rPr>
        <w:t xml:space="preserve">remain under the U.S nuclear umbrella long after the event of a troop withdrawal. </w:t>
      </w:r>
      <w:r w:rsidRPr="00DF6575">
        <w:rPr>
          <w:u w:val="single"/>
        </w:rPr>
        <w:t>Even if South Korea couldn’t hold back North Korea on its own, the United States could still defend the South without bases in the South</w:t>
      </w:r>
      <w:r w:rsidRPr="00DF6575">
        <w:rPr>
          <w:sz w:val="12"/>
        </w:rPr>
        <w:t xml:space="preserve">. </w:t>
      </w:r>
      <w:r w:rsidRPr="00DF6575">
        <w:rPr>
          <w:b/>
          <w:iCs/>
          <w:sz w:val="24"/>
          <w:u w:val="single"/>
        </w:rPr>
        <w:t xml:space="preserve">Strategic </w:t>
      </w:r>
      <w:r w:rsidRPr="00EA4654">
        <w:rPr>
          <w:b/>
          <w:iCs/>
          <w:sz w:val="24"/>
          <w:highlight w:val="cyan"/>
          <w:u w:val="single"/>
        </w:rPr>
        <w:t>bombers can attack</w:t>
      </w:r>
      <w:r w:rsidRPr="00DF6575">
        <w:rPr>
          <w:b/>
          <w:iCs/>
          <w:sz w:val="24"/>
          <w:u w:val="single"/>
        </w:rPr>
        <w:t xml:space="preserve"> North Korea</w:t>
      </w:r>
      <w:r w:rsidRPr="00DF6575">
        <w:rPr>
          <w:sz w:val="12"/>
        </w:rPr>
        <w:t xml:space="preserve"> </w:t>
      </w:r>
      <w:r w:rsidRPr="00EA4654">
        <w:rPr>
          <w:highlight w:val="cyan"/>
          <w:u w:val="single"/>
        </w:rPr>
        <w:t>from the continental United States</w:t>
      </w:r>
      <w:r w:rsidRPr="00DF6575">
        <w:rPr>
          <w:sz w:val="12"/>
        </w:rPr>
        <w:t xml:space="preserve">. </w:t>
      </w:r>
      <w:r w:rsidRPr="00DF6575">
        <w:rPr>
          <w:u w:val="single"/>
        </w:rPr>
        <w:t xml:space="preserve">Smaller </w:t>
      </w:r>
      <w:r w:rsidRPr="00EA4654">
        <w:rPr>
          <w:highlight w:val="cyan"/>
          <w:u w:val="single"/>
        </w:rPr>
        <w:t>aircraft can be deployed</w:t>
      </w:r>
      <w:r w:rsidRPr="00DF6575">
        <w:rPr>
          <w:u w:val="single"/>
        </w:rPr>
        <w:t xml:space="preserve"> </w:t>
      </w:r>
      <w:r w:rsidRPr="00EA4654">
        <w:rPr>
          <w:highlight w:val="cyan"/>
          <w:u w:val="single"/>
        </w:rPr>
        <w:t>from</w:t>
      </w:r>
      <w:r w:rsidRPr="00DF6575">
        <w:rPr>
          <w:sz w:val="12"/>
        </w:rPr>
        <w:t xml:space="preserve"> aircraft </w:t>
      </w:r>
      <w:r w:rsidRPr="00EA4654">
        <w:rPr>
          <w:highlight w:val="cyan"/>
          <w:u w:val="single"/>
        </w:rPr>
        <w:t>carriers or</w:t>
      </w:r>
      <w:r w:rsidRPr="00DF6575">
        <w:rPr>
          <w:sz w:val="12"/>
        </w:rPr>
        <w:t xml:space="preserve"> bases in </w:t>
      </w:r>
      <w:r w:rsidRPr="00EA4654">
        <w:rPr>
          <w:highlight w:val="cyan"/>
          <w:u w:val="single"/>
        </w:rPr>
        <w:t>Japan</w:t>
      </w:r>
      <w:r w:rsidRPr="00DF6575">
        <w:rPr>
          <w:sz w:val="12"/>
        </w:rPr>
        <w:t xml:space="preserve">. Furthermore, </w:t>
      </w:r>
      <w:r w:rsidRPr="00EA4654">
        <w:rPr>
          <w:highlight w:val="cyan"/>
          <w:u w:val="single"/>
        </w:rPr>
        <w:t xml:space="preserve">the U.S military can rapidly </w:t>
      </w:r>
      <w:r w:rsidRPr="00EA4654">
        <w:rPr>
          <w:b/>
          <w:iCs/>
          <w:sz w:val="24"/>
          <w:highlight w:val="cyan"/>
          <w:u w:val="single"/>
        </w:rPr>
        <w:t xml:space="preserve">redeploy troops </w:t>
      </w:r>
      <w:r w:rsidRPr="00DF6575">
        <w:rPr>
          <w:b/>
          <w:iCs/>
          <w:sz w:val="24"/>
          <w:u w:val="single"/>
        </w:rPr>
        <w:t>to Korea</w:t>
      </w:r>
      <w:r w:rsidRPr="00DF6575">
        <w:rPr>
          <w:sz w:val="12"/>
        </w:rPr>
        <w:t xml:space="preserve"> </w:t>
      </w:r>
      <w:r w:rsidRPr="00DF6575">
        <w:rPr>
          <w:u w:val="single"/>
        </w:rPr>
        <w:t xml:space="preserve">due to its </w:t>
      </w:r>
      <w:r w:rsidRPr="00DF6575">
        <w:rPr>
          <w:b/>
          <w:iCs/>
          <w:sz w:val="24"/>
          <w:u w:val="single"/>
        </w:rPr>
        <w:t>strategic transport capabilities and the large ports and airfields</w:t>
      </w:r>
      <w:r w:rsidRPr="00DF6575">
        <w:rPr>
          <w:u w:val="single"/>
        </w:rPr>
        <w:t xml:space="preserve"> in South Korea. </w:t>
      </w:r>
      <w:r w:rsidRPr="00DF6575">
        <w:rPr>
          <w:sz w:val="12"/>
        </w:rPr>
        <w:t xml:space="preserve">Finally, </w:t>
      </w:r>
      <w:r w:rsidRPr="00DF6575">
        <w:rPr>
          <w:u w:val="single"/>
        </w:rPr>
        <w:t>a U.S troop withdrawal would encourage China to cease support of North Korea</w:t>
      </w:r>
      <w:r w:rsidRPr="00DF6575">
        <w:rPr>
          <w:sz w:val="12"/>
        </w:rPr>
        <w:t xml:space="preserve">. </w:t>
      </w:r>
      <w:r w:rsidRPr="00DF6575">
        <w:rPr>
          <w:u w:val="single"/>
        </w:rPr>
        <w:t>China has reluctantly backed the Kim regime because they fear that U.S troops would be on China’s border</w:t>
      </w:r>
      <w:r w:rsidRPr="00DF6575">
        <w:rPr>
          <w:sz w:val="12"/>
        </w:rPr>
        <w:t xml:space="preserve"> if North </w:t>
      </w:r>
      <w:r w:rsidRPr="00DF6575">
        <w:rPr>
          <w:sz w:val="16"/>
          <w:szCs w:val="16"/>
        </w:rPr>
        <w:t>Korea collapsed. Imagine what the United States would do if Mexico were split between North and South, and thousands of Chinese soldiers were in South Mexico</w:t>
      </w:r>
      <w:r w:rsidRPr="00DF6575">
        <w:t xml:space="preserve">. </w:t>
      </w:r>
      <w:r w:rsidRPr="00DF6575">
        <w:rPr>
          <w:u w:val="single"/>
        </w:rPr>
        <w:t xml:space="preserve">By removing troops from South Korea, the United States would encourage China to dump North Korea, depriving Kim Jong </w:t>
      </w:r>
      <w:proofErr w:type="gramStart"/>
      <w:r w:rsidRPr="00DF6575">
        <w:rPr>
          <w:u w:val="single"/>
        </w:rPr>
        <w:t>Un</w:t>
      </w:r>
      <w:proofErr w:type="gramEnd"/>
      <w:r w:rsidRPr="00DF6575">
        <w:rPr>
          <w:u w:val="single"/>
        </w:rPr>
        <w:t xml:space="preserve"> of his only major ally.</w:t>
      </w:r>
    </w:p>
    <w:p w:rsidR="000847AF" w:rsidRDefault="000847AF" w:rsidP="000847AF"/>
    <w:p w:rsidR="000847AF" w:rsidRDefault="000847AF" w:rsidP="000847A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Yes Nukes</w:t>
      </w:r>
    </w:p>
    <w:p w:rsidR="000847AF" w:rsidRPr="009E6B2D" w:rsidRDefault="000847AF" w:rsidP="000847AF">
      <w:pPr>
        <w:pStyle w:val="Heading4"/>
      </w:pPr>
      <w:r>
        <w:t xml:space="preserve">North Korea has nuclear weapons, and will continue to upgrade their arsenal </w:t>
      </w:r>
    </w:p>
    <w:p w:rsidR="000847AF" w:rsidRDefault="000847AF" w:rsidP="000847AF">
      <w:r w:rsidRPr="00A93A43">
        <w:rPr>
          <w:rStyle w:val="Style13ptBold"/>
        </w:rPr>
        <w:t>Davis 15</w:t>
      </w:r>
      <w:r>
        <w:rPr>
          <w:b/>
        </w:rPr>
        <w:t xml:space="preserve"> </w:t>
      </w:r>
      <w:r>
        <w:t xml:space="preserve">(The Slow Nuclear Bomb Boil </w:t>
      </w:r>
      <w:proofErr w:type="gramStart"/>
      <w:r>
        <w:t>The</w:t>
      </w:r>
      <w:proofErr w:type="gramEnd"/>
      <w:r>
        <w:t xml:space="preserve"> U.S. has let North Korea's nuclear program continue for too long. FE_DA_130325KimJongUnPistol.jpg </w:t>
      </w:r>
      <w:proofErr w:type="gramStart"/>
      <w:r>
        <w:t>Getting</w:t>
      </w:r>
      <w:proofErr w:type="gramEnd"/>
      <w:r>
        <w:t xml:space="preserve"> away with far too much. By Mark W. Davis May 8, 2015 | 9:35 a.m. EDT http://www.usnews.com/opinion/blogs/mark-davis/2015/05/08/north-koreas-nuclear-bomb-buildup-is-a-real-threat)</w:t>
      </w:r>
    </w:p>
    <w:p w:rsidR="000847AF" w:rsidRDefault="000847AF" w:rsidP="000847AF"/>
    <w:p w:rsidR="000847AF" w:rsidRDefault="000847AF" w:rsidP="000847AF">
      <w:pPr>
        <w:rPr>
          <w:sz w:val="16"/>
        </w:rPr>
      </w:pPr>
      <w:r w:rsidRPr="000433C9">
        <w:rPr>
          <w:sz w:val="16"/>
        </w:rPr>
        <w:t xml:space="preserve">Like the proverbial frog, </w:t>
      </w:r>
      <w:r w:rsidRPr="00C50EF0">
        <w:rPr>
          <w:rStyle w:val="StyleUnderline"/>
        </w:rPr>
        <w:t xml:space="preserve">U.S. leaders have been complacently boiled by degrees by Kim Jong </w:t>
      </w:r>
      <w:proofErr w:type="gramStart"/>
      <w:r w:rsidRPr="00C50EF0">
        <w:rPr>
          <w:rStyle w:val="StyleUnderline"/>
        </w:rPr>
        <w:t>Un</w:t>
      </w:r>
      <w:proofErr w:type="gramEnd"/>
      <w:r w:rsidRPr="00C50EF0">
        <w:rPr>
          <w:rStyle w:val="StyleUnderline"/>
        </w:rPr>
        <w:t xml:space="preserve"> and his North Korean regime. We are all in danger of being cooked along with them. For years, the consensus view in Washington was that North Korea had developed a handful of small, largely unusable nuclear weapons</w:t>
      </w:r>
      <w:r w:rsidRPr="003F5947">
        <w:rPr>
          <w:sz w:val="16"/>
        </w:rPr>
        <w:t>. These weapons</w:t>
      </w:r>
      <w:r w:rsidRPr="000433C9">
        <w:rPr>
          <w:sz w:val="16"/>
        </w:rPr>
        <w:t xml:space="preserve"> served as a bargaining chip with which to leverage economic and political blackmail from the West. </w:t>
      </w:r>
      <w:r w:rsidRPr="008A08E6">
        <w:rPr>
          <w:rStyle w:val="StyleUnderline"/>
        </w:rPr>
        <w:t>According to a recent report</w:t>
      </w:r>
      <w:r w:rsidRPr="000433C9">
        <w:rPr>
          <w:rStyle w:val="StyleUnderline"/>
        </w:rPr>
        <w:t xml:space="preserve"> in</w:t>
      </w:r>
      <w:r w:rsidRPr="000433C9">
        <w:rPr>
          <w:sz w:val="16"/>
        </w:rPr>
        <w:t xml:space="preserve"> The Wall Street Journal, that sanguine view was severely challenged in February when U.S. experts were invited to a briefing in Beijing to hear experts, along with representatives from the Chinese military, present renewed estimates of the North Korea nuclear arsenal. The Chinese estimate? </w:t>
      </w:r>
      <w:r w:rsidRPr="0055566F">
        <w:rPr>
          <w:rStyle w:val="StyleUnderline"/>
          <w:highlight w:val="cyan"/>
        </w:rPr>
        <w:t xml:space="preserve">North Korea may already </w:t>
      </w:r>
      <w:r w:rsidRPr="0055566F">
        <w:rPr>
          <w:rStyle w:val="Emphasis"/>
          <w:highlight w:val="cyan"/>
        </w:rPr>
        <w:t>have 20 warheads</w:t>
      </w:r>
      <w:r w:rsidRPr="0055566F">
        <w:rPr>
          <w:rStyle w:val="StyleUnderline"/>
          <w:highlight w:val="cyan"/>
        </w:rPr>
        <w:t>, with</w:t>
      </w:r>
      <w:r w:rsidRPr="00C50EF0">
        <w:rPr>
          <w:rStyle w:val="StyleUnderline"/>
        </w:rPr>
        <w:t xml:space="preserve"> the ability to manufacture enough</w:t>
      </w:r>
      <w:r w:rsidRPr="00C50EF0">
        <w:t xml:space="preserve"> </w:t>
      </w:r>
      <w:r w:rsidRPr="0055566F">
        <w:rPr>
          <w:rStyle w:val="Emphasis"/>
          <w:highlight w:val="cyan"/>
        </w:rPr>
        <w:t>weapons-grade uranium</w:t>
      </w:r>
      <w:r w:rsidRPr="0055566F">
        <w:rPr>
          <w:rStyle w:val="StyleUnderline"/>
          <w:highlight w:val="cyan"/>
        </w:rPr>
        <w:t xml:space="preserve"> to double that arsenal before the next president is elected in 2016</w:t>
      </w:r>
      <w:r w:rsidRPr="000433C9">
        <w:rPr>
          <w:sz w:val="16"/>
        </w:rPr>
        <w:t xml:space="preserve">. (The Korea Institute at SAIS projects that by 2020 North Korea will have 50 nuclear weapons, possibly 100.) [GALLERY: Editorial Cartoons on North Korea] </w:t>
      </w:r>
      <w:r w:rsidRPr="000433C9">
        <w:rPr>
          <w:rStyle w:val="StyleUnderline"/>
        </w:rPr>
        <w:t>North Korea already has the ability to mount a nuclear warhead on its KN-08 missile with a range sufficient to hit Seattle, San Francisco and Los Angeles</w:t>
      </w:r>
      <w:r w:rsidRPr="000433C9">
        <w:rPr>
          <w:sz w:val="16"/>
        </w:rPr>
        <w:t xml:space="preserve">. Rep. Doug </w:t>
      </w:r>
      <w:proofErr w:type="spellStart"/>
      <w:r w:rsidRPr="000433C9">
        <w:rPr>
          <w:sz w:val="16"/>
        </w:rPr>
        <w:t>Lamborn</w:t>
      </w:r>
      <w:proofErr w:type="spellEnd"/>
      <w:r w:rsidRPr="000433C9">
        <w:rPr>
          <w:sz w:val="16"/>
        </w:rPr>
        <w:t>, R-Colo., found one unclassified sentence in a Defense Intelligence Agency briefing, which he read aloud during an open hearing on Capitol Hill: "DIA assess[</w:t>
      </w:r>
      <w:proofErr w:type="spellStart"/>
      <w:r w:rsidRPr="000433C9">
        <w:rPr>
          <w:sz w:val="16"/>
        </w:rPr>
        <w:t>es</w:t>
      </w:r>
      <w:proofErr w:type="spellEnd"/>
      <w:r w:rsidRPr="000433C9">
        <w:rPr>
          <w:sz w:val="16"/>
        </w:rPr>
        <w:t xml:space="preserve">] with moderate confidence the North currently has nuclear weapons capable of delivery by ballistic missiles, however, the reliability will be low." In other words, </w:t>
      </w:r>
      <w:r w:rsidRPr="00C50EF0">
        <w:rPr>
          <w:rStyle w:val="StyleUnderline"/>
        </w:rPr>
        <w:t>the North Koreans have learned how to miniaturize their warheads so they can be mounted on missiles</w:t>
      </w:r>
      <w:r w:rsidRPr="000433C9">
        <w:rPr>
          <w:sz w:val="16"/>
        </w:rPr>
        <w:t xml:space="preserve">, but they have yet to perfect their technique. There are three reasons for these reports to leave every American deeply worried. The first is North Korea's history of terrorism. The regime assassinated much of the South Korean cabinet with a bomb in 1983. It downed a South Korean airliner with more than 100 passengers in 1987. It fired a missile through Japanese airspace in 1998. It shelled a South Korean island, killing two South Korean Marines and two civilians in 2010. [SEE: Editorial Cartoons on Obama] </w:t>
      </w:r>
      <w:r w:rsidRPr="0055566F">
        <w:rPr>
          <w:rStyle w:val="StyleUnderline"/>
          <w:highlight w:val="cyan"/>
        </w:rPr>
        <w:t>The reckless character of this regime puts</w:t>
      </w:r>
      <w:r w:rsidRPr="00C50EF0">
        <w:rPr>
          <w:rStyle w:val="StyleUnderline"/>
        </w:rPr>
        <w:t xml:space="preserve"> the doctrine of </w:t>
      </w:r>
      <w:r w:rsidRPr="0055566F">
        <w:rPr>
          <w:rStyle w:val="Emphasis"/>
          <w:highlight w:val="cyan"/>
        </w:rPr>
        <w:t>deterrence to a severe test</w:t>
      </w:r>
      <w:r w:rsidRPr="00C50EF0">
        <w:rPr>
          <w:rStyle w:val="StyleUnderline"/>
        </w:rPr>
        <w:t>. A regime rash enough to wage war</w:t>
      </w:r>
      <w:r w:rsidRPr="00C50EF0">
        <w:t xml:space="preserve"> </w:t>
      </w:r>
      <w:r w:rsidRPr="000433C9">
        <w:rPr>
          <w:sz w:val="16"/>
        </w:rPr>
        <w:t xml:space="preserve">on its neighbors, </w:t>
      </w:r>
      <w:r w:rsidRPr="00C50EF0">
        <w:rPr>
          <w:rStyle w:val="StyleUnderline"/>
        </w:rPr>
        <w:t xml:space="preserve">and evil enough to punish its people with starvation, privation and a system of gulags, might well decide – if it senses it is losing power – to commit a clean suicide by pushing the button. By developing the beginnings of a robust nuclear arsenal, Kim is giving Washington a stake in his regime's survival. The second reason to worry has to do with the economies of scale in the production of weapons. </w:t>
      </w:r>
      <w:r w:rsidRPr="0055566F">
        <w:rPr>
          <w:rStyle w:val="StyleUnderline"/>
          <w:highlight w:val="cyan"/>
        </w:rPr>
        <w:t>Nuclear bombs are like Ford's Model-T's. Once the massive investment has been made</w:t>
      </w:r>
      <w:r w:rsidRPr="00C50EF0">
        <w:rPr>
          <w:rStyle w:val="StyleUnderline"/>
        </w:rPr>
        <w:t xml:space="preserve"> to produce the model, </w:t>
      </w:r>
      <w:r w:rsidRPr="0055566F">
        <w:rPr>
          <w:rStyle w:val="StyleUnderline"/>
          <w:highlight w:val="cyan"/>
        </w:rPr>
        <w:t>each subsequent bomb becomes</w:t>
      </w:r>
      <w:r w:rsidRPr="00C50EF0">
        <w:rPr>
          <w:rStyle w:val="StyleUnderline"/>
        </w:rPr>
        <w:t xml:space="preserve"> relatively </w:t>
      </w:r>
      <w:r w:rsidRPr="0055566F">
        <w:rPr>
          <w:rStyle w:val="StyleUnderline"/>
          <w:highlight w:val="cyan"/>
        </w:rPr>
        <w:t>cheaper</w:t>
      </w:r>
      <w:r w:rsidRPr="00C50EF0">
        <w:rPr>
          <w:rStyle w:val="StyleUnderline"/>
        </w:rPr>
        <w:t xml:space="preserve"> to produce. Pakistan showed that a relatively poor country can ramp up production quickly</w:t>
      </w:r>
      <w:r w:rsidRPr="000433C9">
        <w:rPr>
          <w:sz w:val="16"/>
        </w:rPr>
        <w:t xml:space="preserve">. Since it became a nuclear power in the 1990s, experts estimate that Pakistan has produced more than 100 nuclear weapons, and could soon have a force the size of the United Kingdom's. [SEE: Editorial Cartoons on Defense Spending] In a similar way, </w:t>
      </w:r>
      <w:r w:rsidRPr="0055566F">
        <w:rPr>
          <w:rStyle w:val="StyleUnderline"/>
          <w:highlight w:val="cyan"/>
        </w:rPr>
        <w:t xml:space="preserve">North Korea is on a trajectory to </w:t>
      </w:r>
      <w:r w:rsidRPr="0055566F">
        <w:rPr>
          <w:rStyle w:val="Emphasis"/>
          <w:highlight w:val="cyan"/>
        </w:rPr>
        <w:t>build a large arsenal with an escalating ability to deliver its warheads</w:t>
      </w:r>
      <w:r w:rsidRPr="00C50EF0">
        <w:rPr>
          <w:rStyle w:val="StyleUnderline"/>
        </w:rPr>
        <w:t xml:space="preserve"> to American cities</w:t>
      </w:r>
      <w:r w:rsidRPr="000433C9">
        <w:rPr>
          <w:sz w:val="16"/>
        </w:rPr>
        <w:t xml:space="preserve">. Even a single blast in the upper atmosphere over Kansas would generate an electromagnetic pulse that would pull down electrical grids and fry circuits from coast to coast, destroying much of the U.S. economy. The third reason for concern is that </w:t>
      </w:r>
      <w:r w:rsidRPr="000433C9">
        <w:rPr>
          <w:rStyle w:val="StyleUnderline"/>
        </w:rPr>
        <w:t>Iran is closely watching how North Korea used the cover of prolonged negotiations to buy time to develop nuclear weapons.</w:t>
      </w:r>
      <w:r w:rsidRPr="000433C9">
        <w:rPr>
          <w:sz w:val="16"/>
        </w:rPr>
        <w:t xml:space="preserve"> </w:t>
      </w:r>
      <w:r w:rsidRPr="000433C9">
        <w:rPr>
          <w:rStyle w:val="StyleUnderline"/>
        </w:rPr>
        <w:t>North Korea developed this model by watching the experience of Iraq.</w:t>
      </w:r>
      <w:r w:rsidRPr="000433C9">
        <w:rPr>
          <w:sz w:val="16"/>
        </w:rPr>
        <w:t xml:space="preserve"> After the U.S. toppled the regime in Baghdad, a North Korean military training film, later smuggled out of the country, showed images of toppled statutes next to U.S. tanks and shoes being rubbed on pictures of Saddam Hussein. The message was clear: We won't be like Iraq. We will develop our weapons, under the cover of negotiations, before anyone can stop us. That formula succeeded. </w:t>
      </w:r>
      <w:r w:rsidRPr="00C50EF0">
        <w:rPr>
          <w:rStyle w:val="StyleUnderline"/>
        </w:rPr>
        <w:t xml:space="preserve">When North Korean Foreign Minister </w:t>
      </w:r>
      <w:proofErr w:type="spellStart"/>
      <w:proofErr w:type="gramStart"/>
      <w:r w:rsidRPr="00C50EF0">
        <w:rPr>
          <w:rStyle w:val="StyleUnderline"/>
        </w:rPr>
        <w:t>Ri</w:t>
      </w:r>
      <w:proofErr w:type="spellEnd"/>
      <w:proofErr w:type="gramEnd"/>
      <w:r w:rsidRPr="00C50EF0">
        <w:rPr>
          <w:rStyle w:val="StyleUnderline"/>
        </w:rPr>
        <w:t xml:space="preserve"> Su Yong declared in 2014 to the United Nations that his country's nuclear arsenal was no longer a "bargaining chip," he announced to the world that North Korea had arrived as a nuclear power with the ability to punish and deter its enemies. What can be done now? The United States should work feverishly with our allies to use every available means to defund, cut off and starve the regime, seeking to topple it before it becomes a fully capable nuclear power</w:t>
      </w:r>
      <w:r w:rsidRPr="003F5947">
        <w:rPr>
          <w:sz w:val="16"/>
        </w:rPr>
        <w:t>. China's new</w:t>
      </w:r>
      <w:r w:rsidRPr="000433C9">
        <w:rPr>
          <w:sz w:val="16"/>
        </w:rPr>
        <w:t xml:space="preserve"> openness about North Korea suggests that Beijing might be open to the prospect of regime change.</w:t>
      </w:r>
    </w:p>
    <w:p w:rsidR="000847AF" w:rsidRDefault="000847AF" w:rsidP="000847AF"/>
    <w:p w:rsidR="000847AF" w:rsidRDefault="000847AF" w:rsidP="000847A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Yes Escalation</w:t>
      </w:r>
    </w:p>
    <w:p w:rsidR="000847AF" w:rsidRPr="000777BA" w:rsidRDefault="000847AF" w:rsidP="000847AF">
      <w:pPr>
        <w:keepNext/>
        <w:keepLines/>
        <w:spacing w:before="40" w:after="0"/>
        <w:outlineLvl w:val="3"/>
        <w:rPr>
          <w:rFonts w:eastAsiaTheme="majorEastAsia" w:cstheme="majorBidi"/>
          <w:b/>
          <w:iCs/>
          <w:sz w:val="26"/>
        </w:rPr>
      </w:pPr>
      <w:r w:rsidRPr="000777BA">
        <w:rPr>
          <w:rFonts w:eastAsiaTheme="majorEastAsia" w:cstheme="majorBidi"/>
          <w:b/>
          <w:iCs/>
          <w:sz w:val="26"/>
        </w:rPr>
        <w:t>Threat is real—skepticism of the impact triggers it</w:t>
      </w:r>
    </w:p>
    <w:p w:rsidR="000847AF" w:rsidRPr="000777BA" w:rsidRDefault="000847AF" w:rsidP="000847AF">
      <w:pPr>
        <w:rPr>
          <w:sz w:val="16"/>
        </w:rPr>
      </w:pPr>
      <w:r w:rsidRPr="000777BA">
        <w:rPr>
          <w:b/>
          <w:bCs/>
          <w:sz w:val="26"/>
        </w:rPr>
        <w:t>Kim and Wong 2015</w:t>
      </w:r>
      <w:r w:rsidRPr="000777BA">
        <w:t xml:space="preserve"> </w:t>
      </w:r>
      <w:r w:rsidRPr="000777BA">
        <w:rPr>
          <w:sz w:val="16"/>
        </w:rPr>
        <w:t>(</w:t>
      </w:r>
      <w:proofErr w:type="spellStart"/>
      <w:r w:rsidRPr="000777BA">
        <w:rPr>
          <w:sz w:val="16"/>
        </w:rPr>
        <w:t>Jaehyung</w:t>
      </w:r>
      <w:proofErr w:type="spellEnd"/>
      <w:r w:rsidRPr="000777BA">
        <w:rPr>
          <w:sz w:val="16"/>
        </w:rPr>
        <w:t xml:space="preserve"> Kim and </w:t>
      </w:r>
      <w:proofErr w:type="spellStart"/>
      <w:r w:rsidRPr="000777BA">
        <w:rPr>
          <w:sz w:val="16"/>
        </w:rPr>
        <w:t>Kela</w:t>
      </w:r>
      <w:proofErr w:type="spellEnd"/>
      <w:r w:rsidRPr="000777BA">
        <w:rPr>
          <w:sz w:val="16"/>
        </w:rPr>
        <w:t xml:space="preserve"> Wong- undergrads at U Wash, written under supervision of Clark W. Sorensen-Professor of International Studies, Chair of the Korea Studies Program, Jackson School of International Studies, University of Washington, Winter 2015, "Rethinking United States Military Bases In East Asia", </w:t>
      </w:r>
      <w:hyperlink r:id="rId21" w:history="1">
        <w:r w:rsidRPr="000777BA">
          <w:rPr>
            <w:sz w:val="16"/>
          </w:rPr>
          <w:t>https://digital.lib.washington.edu/researchworks/handle/1773/33275</w:t>
        </w:r>
      </w:hyperlink>
      <w:r w:rsidRPr="000777BA">
        <w:rPr>
          <w:sz w:val="16"/>
        </w:rPr>
        <w:t xml:space="preserve"> , N.G.)</w:t>
      </w:r>
    </w:p>
    <w:p w:rsidR="000847AF" w:rsidRPr="000777BA" w:rsidRDefault="000847AF" w:rsidP="000847AF">
      <w:pPr>
        <w:rPr>
          <w:sz w:val="16"/>
        </w:rPr>
      </w:pPr>
      <w:r w:rsidRPr="000777BA">
        <w:rPr>
          <w:sz w:val="16"/>
        </w:rPr>
        <w:t xml:space="preserve">Meanwhile, </w:t>
      </w:r>
      <w:r w:rsidRPr="0055566F">
        <w:rPr>
          <w:highlight w:val="cyan"/>
          <w:u w:val="single"/>
        </w:rPr>
        <w:t>some discarded</w:t>
      </w:r>
      <w:r w:rsidRPr="000777BA">
        <w:rPr>
          <w:u w:val="single"/>
        </w:rPr>
        <w:t xml:space="preserve"> the significance of evolving </w:t>
      </w:r>
      <w:r w:rsidRPr="0055566F">
        <w:rPr>
          <w:highlight w:val="cyan"/>
          <w:u w:val="single"/>
        </w:rPr>
        <w:t>military</w:t>
      </w:r>
      <w:r w:rsidRPr="000777BA">
        <w:rPr>
          <w:u w:val="single"/>
        </w:rPr>
        <w:t xml:space="preserve"> and geopolitical </w:t>
      </w:r>
      <w:r w:rsidRPr="0055566F">
        <w:rPr>
          <w:highlight w:val="cyan"/>
          <w:u w:val="single"/>
        </w:rPr>
        <w:t>environment in the DPRK,</w:t>
      </w:r>
      <w:r w:rsidRPr="000777BA">
        <w:rPr>
          <w:u w:val="single"/>
        </w:rPr>
        <w:t xml:space="preserve"> </w:t>
      </w:r>
      <w:r w:rsidRPr="0055566F">
        <w:rPr>
          <w:highlight w:val="cyan"/>
          <w:u w:val="single"/>
        </w:rPr>
        <w:t>discrediting Pyongyang’s</w:t>
      </w:r>
      <w:r w:rsidRPr="000777BA">
        <w:rPr>
          <w:u w:val="single"/>
        </w:rPr>
        <w:t xml:space="preserve"> actual</w:t>
      </w:r>
      <w:r w:rsidRPr="0055566F">
        <w:rPr>
          <w:highlight w:val="cyan"/>
          <w:u w:val="single"/>
        </w:rPr>
        <w:t xml:space="preserve"> intentions of provoking </w:t>
      </w:r>
      <w:r w:rsidRPr="000777BA">
        <w:rPr>
          <w:u w:val="single"/>
        </w:rPr>
        <w:t xml:space="preserve">a </w:t>
      </w:r>
      <w:r w:rsidRPr="0055566F">
        <w:rPr>
          <w:highlight w:val="cyan"/>
          <w:u w:val="single"/>
        </w:rPr>
        <w:t>conflict</w:t>
      </w:r>
      <w:r w:rsidRPr="0055566F">
        <w:rPr>
          <w:sz w:val="16"/>
          <w:highlight w:val="cyan"/>
        </w:rPr>
        <w:t xml:space="preserve">. </w:t>
      </w:r>
      <w:r w:rsidRPr="000777BA">
        <w:rPr>
          <w:sz w:val="16"/>
        </w:rPr>
        <w:t xml:space="preserve">Some analysts argued that the DPRK’s reunification rhetoric is a mere instrument to stabilize the internal regime and society in the midst of economic deprivation and political isolation (“Military and Security”, 2014). Also, the Russia-DPRK rapprochement is “no more than routine diplomacy” as a result of Russia’s perception of “serious threats from Europe and Central Asia” (Yu, 2014). However, </w:t>
      </w:r>
      <w:r w:rsidRPr="0055566F">
        <w:rPr>
          <w:highlight w:val="cyan"/>
          <w:u w:val="single"/>
        </w:rPr>
        <w:t>such claims are</w:t>
      </w:r>
      <w:r w:rsidRPr="000777BA">
        <w:rPr>
          <w:u w:val="single"/>
        </w:rPr>
        <w:t xml:space="preserve"> inherently </w:t>
      </w:r>
      <w:r w:rsidRPr="0055566F">
        <w:rPr>
          <w:highlight w:val="cyan"/>
          <w:u w:val="single"/>
        </w:rPr>
        <w:t>erroneous</w:t>
      </w:r>
      <w:r w:rsidRPr="000777BA">
        <w:rPr>
          <w:u w:val="single"/>
        </w:rPr>
        <w:t xml:space="preserve"> because they discard the multi-faceted dimensions of DPRK’s internal dynamics and Russia’s strategic moves to Asia.</w:t>
      </w:r>
      <w:r w:rsidRPr="000777BA">
        <w:rPr>
          <w:sz w:val="16"/>
        </w:rPr>
        <w:t xml:space="preserve"> In addition, </w:t>
      </w:r>
      <w:r w:rsidRPr="0055566F">
        <w:rPr>
          <w:highlight w:val="cyan"/>
          <w:u w:val="single"/>
        </w:rPr>
        <w:t>recent military development refute</w:t>
      </w:r>
      <w:r w:rsidRPr="000777BA">
        <w:rPr>
          <w:u w:val="single"/>
        </w:rPr>
        <w:t xml:space="preserve">d </w:t>
      </w:r>
      <w:r w:rsidRPr="0055566F">
        <w:rPr>
          <w:highlight w:val="cyan"/>
          <w:u w:val="single"/>
        </w:rPr>
        <w:t xml:space="preserve">such </w:t>
      </w:r>
      <w:r w:rsidRPr="0055566F">
        <w:rPr>
          <w:b/>
          <w:iCs/>
          <w:highlight w:val="cyan"/>
          <w:u w:val="single"/>
          <w:bdr w:val="single" w:sz="24" w:space="0" w:color="auto"/>
        </w:rPr>
        <w:t>indolent claims</w:t>
      </w:r>
      <w:r w:rsidRPr="000777BA">
        <w:rPr>
          <w:u w:val="single"/>
        </w:rPr>
        <w:t xml:space="preserve">, </w:t>
      </w:r>
      <w:r w:rsidRPr="0055566F">
        <w:rPr>
          <w:highlight w:val="cyan"/>
          <w:u w:val="single"/>
        </w:rPr>
        <w:t>which</w:t>
      </w:r>
      <w:r w:rsidRPr="000777BA">
        <w:rPr>
          <w:u w:val="single"/>
        </w:rPr>
        <w:t xml:space="preserve"> may </w:t>
      </w:r>
      <w:r w:rsidRPr="0055566F">
        <w:rPr>
          <w:b/>
          <w:iCs/>
          <w:highlight w:val="cyan"/>
          <w:u w:val="single"/>
          <w:bdr w:val="single" w:sz="24" w:space="0" w:color="auto"/>
        </w:rPr>
        <w:t>psychologically trap</w:t>
      </w:r>
      <w:r w:rsidRPr="0055566F">
        <w:rPr>
          <w:highlight w:val="cyan"/>
          <w:u w:val="single"/>
        </w:rPr>
        <w:t xml:space="preserve"> the ROK by leading to abandon the possibilities of potential conflict</w:t>
      </w:r>
      <w:r w:rsidRPr="0055566F">
        <w:rPr>
          <w:sz w:val="16"/>
          <w:highlight w:val="cyan"/>
        </w:rPr>
        <w:t>.</w:t>
      </w:r>
    </w:p>
    <w:p w:rsidR="000847AF" w:rsidRPr="000777BA" w:rsidRDefault="000847AF" w:rsidP="000847AF">
      <w:pPr>
        <w:rPr>
          <w:sz w:val="16"/>
        </w:rPr>
      </w:pPr>
    </w:p>
    <w:p w:rsidR="000847AF" w:rsidRDefault="000847AF" w:rsidP="000847AF">
      <w:pPr>
        <w:pStyle w:val="Heading4"/>
      </w:pPr>
      <w:r>
        <w:t xml:space="preserve">Yes conflict—recent rhetoric reveals North Korea is emboldened </w:t>
      </w:r>
    </w:p>
    <w:p w:rsidR="000847AF" w:rsidRPr="000777BA" w:rsidRDefault="000847AF" w:rsidP="000847AF">
      <w:pPr>
        <w:rPr>
          <w:sz w:val="16"/>
        </w:rPr>
      </w:pPr>
      <w:r w:rsidRPr="000777BA">
        <w:rPr>
          <w:b/>
          <w:bCs/>
          <w:sz w:val="26"/>
        </w:rPr>
        <w:t>Kim and Wong 2015</w:t>
      </w:r>
      <w:r w:rsidRPr="000777BA">
        <w:t xml:space="preserve"> </w:t>
      </w:r>
      <w:r w:rsidRPr="000777BA">
        <w:rPr>
          <w:sz w:val="16"/>
        </w:rPr>
        <w:t>(</w:t>
      </w:r>
      <w:proofErr w:type="spellStart"/>
      <w:r w:rsidRPr="000777BA">
        <w:rPr>
          <w:sz w:val="16"/>
        </w:rPr>
        <w:t>Jaehyung</w:t>
      </w:r>
      <w:proofErr w:type="spellEnd"/>
      <w:r w:rsidRPr="000777BA">
        <w:rPr>
          <w:sz w:val="16"/>
        </w:rPr>
        <w:t xml:space="preserve"> Kim and </w:t>
      </w:r>
      <w:proofErr w:type="spellStart"/>
      <w:r w:rsidRPr="000777BA">
        <w:rPr>
          <w:sz w:val="16"/>
        </w:rPr>
        <w:t>Kela</w:t>
      </w:r>
      <w:proofErr w:type="spellEnd"/>
      <w:r w:rsidRPr="000777BA">
        <w:rPr>
          <w:sz w:val="16"/>
        </w:rPr>
        <w:t xml:space="preserve"> Wong- undergrads at U Wash, written under supervision of Clark W. Sorensen-Professor of International Studies, Chair of the Korea Studies Program, Jackson School of International Studies, University of Washington, Winter 2015, "Rethinking United States Military Bases In East Asia", </w:t>
      </w:r>
      <w:hyperlink r:id="rId22" w:history="1">
        <w:r w:rsidRPr="000777BA">
          <w:rPr>
            <w:sz w:val="16"/>
          </w:rPr>
          <w:t>https://digital.lib.washington.edu/researchworks/handle/1773/33275</w:t>
        </w:r>
      </w:hyperlink>
      <w:r w:rsidRPr="000777BA">
        <w:rPr>
          <w:sz w:val="16"/>
        </w:rPr>
        <w:t xml:space="preserve"> , N.G.)</w:t>
      </w:r>
    </w:p>
    <w:p w:rsidR="000847AF" w:rsidRDefault="000847AF" w:rsidP="000847AF">
      <w:pPr>
        <w:rPr>
          <w:u w:val="single"/>
        </w:rPr>
      </w:pPr>
      <w:r w:rsidRPr="000777BA">
        <w:rPr>
          <w:sz w:val="16"/>
        </w:rPr>
        <w:t xml:space="preserve">Recently, </w:t>
      </w:r>
      <w:r w:rsidRPr="0055566F">
        <w:rPr>
          <w:highlight w:val="cyan"/>
          <w:u w:val="single"/>
        </w:rPr>
        <w:t xml:space="preserve">the DPRK’s rhetoric has further embodied and clarified its coercive reunification strategy with continuous military provocations, </w:t>
      </w:r>
      <w:r w:rsidRPr="0055566F">
        <w:rPr>
          <w:rStyle w:val="Emphasis"/>
          <w:highlight w:val="cyan"/>
        </w:rPr>
        <w:t>cautioning impending conflict in the Korean peninsula.</w:t>
      </w:r>
      <w:r w:rsidRPr="000777BA">
        <w:rPr>
          <w:sz w:val="16"/>
        </w:rPr>
        <w:t xml:space="preserve"> In 2013, the DPRK unilaterally abandoned the 1953 Korean War truce with the ROK, which was the only legal constraint of military engagement in the Korean peninsula (</w:t>
      </w:r>
      <w:proofErr w:type="spellStart"/>
      <w:r w:rsidRPr="000777BA">
        <w:rPr>
          <w:sz w:val="16"/>
        </w:rPr>
        <w:t>Choe</w:t>
      </w:r>
      <w:proofErr w:type="spellEnd"/>
      <w:r w:rsidRPr="000777BA">
        <w:rPr>
          <w:sz w:val="16"/>
        </w:rPr>
        <w:t xml:space="preserve">, 2013). South Korean media is also cautious of the DPRK’s actual war plans implantation, reporting that at the military commanders’ conference, North Korean leader Kim Jung-un said that “[A]n armed conflict could take place in the Korean peninsula in 2015” and that the DPRK “[should] prepare strategic goods at the maximum for the Great Reunification War, and to be fully ready for getting engaged in a war at any time” (Hwang &amp; Kim, 2014a). Moreover, according to the media, </w:t>
      </w:r>
      <w:r w:rsidRPr="0055566F">
        <w:rPr>
          <w:highlight w:val="cyan"/>
          <w:u w:val="single"/>
        </w:rPr>
        <w:t>the DPRK recently distributed South Korean topographic maps among the troops for their familiarization with major topographic characteristics in the ROK before military engagement</w:t>
      </w:r>
      <w:r w:rsidRPr="000777BA">
        <w:rPr>
          <w:sz w:val="16"/>
        </w:rPr>
        <w:t xml:space="preserve"> (Hwang &amp; Kim, 2014a). Upon the unilateral nullification of the Korean War truce, </w:t>
      </w:r>
      <w:r w:rsidRPr="0055566F">
        <w:rPr>
          <w:highlight w:val="cyan"/>
          <w:u w:val="single"/>
        </w:rPr>
        <w:t xml:space="preserve">the DPRK’s recent provocations could be a sign reflecting </w:t>
      </w:r>
      <w:r w:rsidRPr="0055566F">
        <w:rPr>
          <w:rStyle w:val="Emphasis"/>
          <w:highlight w:val="cyan"/>
        </w:rPr>
        <w:t>a potential military engagement</w:t>
      </w:r>
      <w:r w:rsidRPr="000777BA">
        <w:rPr>
          <w:u w:val="single"/>
        </w:rPr>
        <w:t xml:space="preserve">, </w:t>
      </w:r>
      <w:r w:rsidRPr="000777BA">
        <w:rPr>
          <w:sz w:val="16"/>
        </w:rPr>
        <w:t xml:space="preserve">which are inevitable labor pains for the DPRK’s reunification scheme. Additionally, not only the DPRK’s constitutional missions but </w:t>
      </w:r>
      <w:r w:rsidRPr="0055566F">
        <w:rPr>
          <w:highlight w:val="cyan"/>
          <w:u w:val="single"/>
        </w:rPr>
        <w:t>the ROK’s underestimation of the DPRK’s hostilities also further undermined the security environment in the Korean peninsula.</w:t>
      </w:r>
    </w:p>
    <w:p w:rsidR="000847AF" w:rsidRDefault="000847AF" w:rsidP="000847AF"/>
    <w:p w:rsidR="000847AF" w:rsidRPr="00EB1EE0" w:rsidRDefault="000847AF" w:rsidP="000847AF">
      <w:pPr>
        <w:pStyle w:val="Heading4"/>
      </w:pPr>
      <w:r>
        <w:t>Yes it escalates and goes global</w:t>
      </w:r>
    </w:p>
    <w:p w:rsidR="000847AF" w:rsidRPr="000777BA" w:rsidRDefault="000847AF" w:rsidP="000847AF">
      <w:pPr>
        <w:rPr>
          <w:sz w:val="16"/>
        </w:rPr>
      </w:pPr>
      <w:r w:rsidRPr="000777BA">
        <w:rPr>
          <w:b/>
          <w:bCs/>
          <w:sz w:val="26"/>
        </w:rPr>
        <w:t>Kim and Wong 2015</w:t>
      </w:r>
      <w:r w:rsidRPr="000777BA">
        <w:t xml:space="preserve"> </w:t>
      </w:r>
      <w:r w:rsidRPr="000777BA">
        <w:rPr>
          <w:sz w:val="16"/>
        </w:rPr>
        <w:t>(</w:t>
      </w:r>
      <w:proofErr w:type="spellStart"/>
      <w:r w:rsidRPr="000777BA">
        <w:rPr>
          <w:sz w:val="16"/>
        </w:rPr>
        <w:t>Jaehyung</w:t>
      </w:r>
      <w:proofErr w:type="spellEnd"/>
      <w:r w:rsidRPr="000777BA">
        <w:rPr>
          <w:sz w:val="16"/>
        </w:rPr>
        <w:t xml:space="preserve"> Kim and </w:t>
      </w:r>
      <w:proofErr w:type="spellStart"/>
      <w:r w:rsidRPr="000777BA">
        <w:rPr>
          <w:sz w:val="16"/>
        </w:rPr>
        <w:t>Kela</w:t>
      </w:r>
      <w:proofErr w:type="spellEnd"/>
      <w:r w:rsidRPr="000777BA">
        <w:rPr>
          <w:sz w:val="16"/>
        </w:rPr>
        <w:t xml:space="preserve"> Wong- undergrads at U Wash, written under supervision of Clark W. Sorensen-Professor of International Studies, Chair of the Korea Studies Program, Jackson School of International Studies, University of Washington, Winter 2015, "Rethinking United States Military Bases In East Asia", </w:t>
      </w:r>
      <w:hyperlink r:id="rId23" w:history="1">
        <w:r w:rsidRPr="000777BA">
          <w:rPr>
            <w:sz w:val="16"/>
          </w:rPr>
          <w:t>https://digital.lib.washington.edu/researchworks/handle/1773/33275</w:t>
        </w:r>
      </w:hyperlink>
      <w:r w:rsidRPr="000777BA">
        <w:rPr>
          <w:sz w:val="16"/>
        </w:rPr>
        <w:t xml:space="preserve"> , N.G.)</w:t>
      </w:r>
    </w:p>
    <w:p w:rsidR="000847AF" w:rsidRPr="000777BA" w:rsidRDefault="000847AF" w:rsidP="000847AF">
      <w:pPr>
        <w:rPr>
          <w:b/>
          <w:iCs/>
          <w:u w:val="single"/>
          <w:bdr w:val="single" w:sz="24" w:space="0" w:color="auto"/>
        </w:rPr>
      </w:pPr>
      <w:r w:rsidRPr="006C4298">
        <w:rPr>
          <w:sz w:val="16"/>
        </w:rPr>
        <w:t xml:space="preserve">The </w:t>
      </w:r>
      <w:r w:rsidRPr="0055566F">
        <w:rPr>
          <w:highlight w:val="cyan"/>
          <w:u w:val="single"/>
        </w:rPr>
        <w:t xml:space="preserve">DPRK is a </w:t>
      </w:r>
      <w:r w:rsidRPr="0055566F">
        <w:rPr>
          <w:b/>
          <w:iCs/>
          <w:highlight w:val="cyan"/>
          <w:u w:val="single"/>
          <w:bdr w:val="single" w:sz="24" w:space="0" w:color="auto"/>
        </w:rPr>
        <w:t>serious and immediate threat</w:t>
      </w:r>
      <w:r w:rsidRPr="000777BA">
        <w:rPr>
          <w:u w:val="single"/>
        </w:rPr>
        <w:t xml:space="preserve">, </w:t>
      </w:r>
      <w:r w:rsidRPr="0055566F">
        <w:rPr>
          <w:highlight w:val="cyan"/>
          <w:u w:val="single"/>
        </w:rPr>
        <w:t>which not only destabilizes East Asia</w:t>
      </w:r>
      <w:r w:rsidRPr="000777BA">
        <w:rPr>
          <w:u w:val="single"/>
        </w:rPr>
        <w:t xml:space="preserve"> but </w:t>
      </w:r>
      <w:r w:rsidRPr="0055566F">
        <w:rPr>
          <w:highlight w:val="cyan"/>
          <w:u w:val="single"/>
        </w:rPr>
        <w:t xml:space="preserve">would also prompt </w:t>
      </w:r>
      <w:r w:rsidRPr="0055566F">
        <w:rPr>
          <w:b/>
          <w:iCs/>
          <w:highlight w:val="cyan"/>
          <w:u w:val="single"/>
          <w:bdr w:val="single" w:sz="24" w:space="0" w:color="auto"/>
        </w:rPr>
        <w:t>a global scale conflict</w:t>
      </w:r>
      <w:r w:rsidRPr="006C4298">
        <w:rPr>
          <w:sz w:val="16"/>
        </w:rPr>
        <w:t xml:space="preserve">. The </w:t>
      </w:r>
      <w:r w:rsidRPr="0055566F">
        <w:rPr>
          <w:highlight w:val="cyan"/>
          <w:u w:val="single"/>
        </w:rPr>
        <w:t>DPRK’s asymmetric weapons</w:t>
      </w:r>
      <w:r w:rsidRPr="000777BA">
        <w:rPr>
          <w:u w:val="single"/>
        </w:rPr>
        <w:t xml:space="preserve"> have the capacities to </w:t>
      </w:r>
      <w:r w:rsidRPr="0055566F">
        <w:rPr>
          <w:highlight w:val="cyan"/>
          <w:u w:val="single"/>
        </w:rPr>
        <w:t>undermine</w:t>
      </w:r>
      <w:r w:rsidRPr="000777BA">
        <w:rPr>
          <w:u w:val="single"/>
        </w:rPr>
        <w:t xml:space="preserve"> the </w:t>
      </w:r>
      <w:r w:rsidRPr="0055566F">
        <w:rPr>
          <w:highlight w:val="cyan"/>
          <w:u w:val="single"/>
        </w:rPr>
        <w:t>regional security</w:t>
      </w:r>
      <w:r w:rsidRPr="000777BA">
        <w:rPr>
          <w:u w:val="single"/>
        </w:rPr>
        <w:t xml:space="preserve"> environment </w:t>
      </w:r>
      <w:r w:rsidRPr="0055566F">
        <w:rPr>
          <w:highlight w:val="cyan"/>
          <w:u w:val="single"/>
        </w:rPr>
        <w:t>and destroy substantial human capital</w:t>
      </w:r>
      <w:r w:rsidRPr="000777BA">
        <w:rPr>
          <w:u w:val="single"/>
        </w:rPr>
        <w:t xml:space="preserve"> based on the devastating offensive measures. </w:t>
      </w:r>
      <w:r w:rsidRPr="006C4298">
        <w:rPr>
          <w:sz w:val="16"/>
        </w:rPr>
        <w:t xml:space="preserve">Despite the imprudent underestimation, the </w:t>
      </w:r>
      <w:r w:rsidRPr="008E0747">
        <w:rPr>
          <w:sz w:val="16"/>
        </w:rPr>
        <w:t>DPRK’s conventional forces is still superior to the ROK’s.</w:t>
      </w:r>
      <w:r w:rsidRPr="008E0747">
        <w:rPr>
          <w:sz w:val="10"/>
        </w:rPr>
        <w:t xml:space="preserve"> </w:t>
      </w:r>
      <w:r w:rsidRPr="006C4298">
        <w:rPr>
          <w:sz w:val="16"/>
        </w:rPr>
        <w:t xml:space="preserve">The superficial analysis of the DPRK’s military has unwittingly advanced Pyongyang’s strategic posture vis-à-vis the US and its allies. Most significantly, the DPRK’s SOFs are the primary component of its comprehensive reunification strategy for the actual invasion. Nevertheless, most essentially, </w:t>
      </w:r>
      <w:r w:rsidRPr="0055566F">
        <w:rPr>
          <w:highlight w:val="cyan"/>
          <w:u w:val="single"/>
        </w:rPr>
        <w:t>the DPRK’s</w:t>
      </w:r>
      <w:r w:rsidRPr="000777BA">
        <w:rPr>
          <w:u w:val="single"/>
        </w:rPr>
        <w:t xml:space="preserve"> constitutional and </w:t>
      </w:r>
      <w:r w:rsidRPr="0055566F">
        <w:rPr>
          <w:highlight w:val="cyan"/>
          <w:u w:val="single"/>
        </w:rPr>
        <w:t>political objective</w:t>
      </w:r>
      <w:r w:rsidRPr="000777BA">
        <w:rPr>
          <w:u w:val="single"/>
        </w:rPr>
        <w:t xml:space="preserve"> still </w:t>
      </w:r>
      <w:r w:rsidRPr="0055566F">
        <w:rPr>
          <w:highlight w:val="cyan"/>
          <w:u w:val="single"/>
        </w:rPr>
        <w:t xml:space="preserve">remains inherently hostile to the ROK and conducive to </w:t>
      </w:r>
      <w:r w:rsidRPr="0055566F">
        <w:rPr>
          <w:b/>
          <w:iCs/>
          <w:highlight w:val="cyan"/>
          <w:u w:val="single"/>
          <w:bdr w:val="single" w:sz="24" w:space="0" w:color="auto"/>
        </w:rPr>
        <w:t>igniting multilateral conflicts in East Asia.</w:t>
      </w:r>
      <w:r w:rsidRPr="000777BA">
        <w:rPr>
          <w:b/>
          <w:iCs/>
          <w:u w:val="single"/>
          <w:bdr w:val="single" w:sz="24" w:space="0" w:color="auto"/>
        </w:rPr>
        <w:t xml:space="preserve"> </w:t>
      </w:r>
      <w:r w:rsidRPr="006C4298">
        <w:rPr>
          <w:sz w:val="16"/>
        </w:rPr>
        <w:t>Thus</w:t>
      </w:r>
      <w:r w:rsidRPr="000777BA">
        <w:rPr>
          <w:u w:val="single"/>
        </w:rPr>
        <w:t xml:space="preserve">, </w:t>
      </w:r>
      <w:r w:rsidRPr="0055566F">
        <w:rPr>
          <w:b/>
          <w:iCs/>
          <w:highlight w:val="cyan"/>
          <w:u w:val="single"/>
          <w:bdr w:val="single" w:sz="24" w:space="0" w:color="auto"/>
        </w:rPr>
        <w:t>the DPRK’s military threats and consequential risks are dominant in East Asia’s security environment</w:t>
      </w:r>
      <w:r w:rsidRPr="000777BA">
        <w:rPr>
          <w:b/>
          <w:iCs/>
          <w:u w:val="single"/>
          <w:bdr w:val="single" w:sz="24" w:space="0" w:color="auto"/>
        </w:rPr>
        <w:t>.</w:t>
      </w:r>
    </w:p>
    <w:p w:rsidR="000847AF" w:rsidRDefault="000847AF" w:rsidP="000847AF">
      <w:pPr>
        <w:rPr>
          <w:u w:val="single"/>
        </w:rPr>
      </w:pPr>
    </w:p>
    <w:p w:rsidR="000847AF" w:rsidRPr="003F0859" w:rsidRDefault="000847AF" w:rsidP="000847AF"/>
    <w:p w:rsidR="000847AF" w:rsidRPr="000847AF" w:rsidRDefault="000847AF" w:rsidP="000847AF"/>
    <w:p w:rsidR="000847AF" w:rsidRDefault="000847AF" w:rsidP="000847AF">
      <w:pPr>
        <w:pStyle w:val="Heading2"/>
      </w:pPr>
      <w:r>
        <w:t>---Middle Power---</w:t>
      </w:r>
    </w:p>
    <w:p w:rsidR="000847AF" w:rsidRPr="00D857FB" w:rsidRDefault="000847AF" w:rsidP="000847AF">
      <w:pPr>
        <w:pStyle w:val="Heading3"/>
      </w:pPr>
      <w:r>
        <w:t xml:space="preserve">2AC </w:t>
      </w:r>
      <w:r w:rsidRPr="00D857FB">
        <w:t xml:space="preserve">AT: O’Neil </w:t>
      </w:r>
    </w:p>
    <w:p w:rsidR="000847AF" w:rsidRPr="00D857FB" w:rsidRDefault="000847AF" w:rsidP="000847AF">
      <w:pPr>
        <w:rPr>
          <w:rFonts w:asciiTheme="minorHAnsi" w:hAnsiTheme="minorHAnsi"/>
        </w:rPr>
      </w:pPr>
    </w:p>
    <w:p w:rsidR="000847AF" w:rsidRPr="00D857FB" w:rsidRDefault="000847AF" w:rsidP="000847AF">
      <w:pPr>
        <w:keepNext/>
        <w:keepLines/>
        <w:spacing w:after="0" w:line="240" w:lineRule="auto"/>
        <w:outlineLvl w:val="3"/>
        <w:rPr>
          <w:rFonts w:asciiTheme="minorHAnsi" w:eastAsiaTheme="majorEastAsia" w:hAnsiTheme="minorHAnsi" w:cstheme="majorBidi"/>
          <w:b/>
          <w:iCs/>
          <w:sz w:val="26"/>
        </w:rPr>
      </w:pPr>
      <w:r w:rsidRPr="00D857FB">
        <w:rPr>
          <w:rFonts w:asciiTheme="minorHAnsi" w:eastAsiaTheme="majorEastAsia" w:hAnsiTheme="minorHAnsi" w:cstheme="majorBidi"/>
          <w:b/>
          <w:iCs/>
          <w:sz w:val="26"/>
        </w:rPr>
        <w:t xml:space="preserve">O’Neil’s </w:t>
      </w:r>
      <w:r>
        <w:rPr>
          <w:rFonts w:asciiTheme="minorHAnsi" w:eastAsiaTheme="majorEastAsia" w:hAnsiTheme="minorHAnsi" w:cstheme="majorBidi"/>
          <w:b/>
          <w:iCs/>
          <w:sz w:val="26"/>
          <w:u w:val="single"/>
        </w:rPr>
        <w:t xml:space="preserve">concludes </w:t>
      </w:r>
      <w:proofErr w:type="spellStart"/>
      <w:r>
        <w:rPr>
          <w:rFonts w:asciiTheme="minorHAnsi" w:eastAsiaTheme="majorEastAsia" w:hAnsiTheme="minorHAnsi" w:cstheme="majorBidi"/>
          <w:b/>
          <w:iCs/>
          <w:sz w:val="26"/>
        </w:rPr>
        <w:t>aff</w:t>
      </w:r>
      <w:proofErr w:type="spellEnd"/>
    </w:p>
    <w:p w:rsidR="000847AF" w:rsidRPr="00D857FB" w:rsidRDefault="000847AF" w:rsidP="000847AF">
      <w:pPr>
        <w:spacing w:after="0" w:line="240" w:lineRule="auto"/>
        <w:rPr>
          <w:rFonts w:asciiTheme="minorHAnsi" w:hAnsiTheme="minorHAnsi"/>
          <w:sz w:val="16"/>
        </w:rPr>
      </w:pPr>
      <w:r w:rsidRPr="00D857FB">
        <w:rPr>
          <w:rFonts w:asciiTheme="minorHAnsi" w:hAnsiTheme="minorHAnsi"/>
          <w:b/>
          <w:sz w:val="26"/>
          <w:szCs w:val="26"/>
        </w:rPr>
        <w:t>O’Neil 6/1</w:t>
      </w:r>
      <w:r w:rsidRPr="00D857FB">
        <w:rPr>
          <w:rFonts w:asciiTheme="minorHAnsi" w:hAnsiTheme="minorHAnsi"/>
        </w:rPr>
        <w:t xml:space="preserve"> </w:t>
      </w:r>
      <w:r w:rsidRPr="00D857FB">
        <w:rPr>
          <w:rFonts w:asciiTheme="minorHAnsi" w:hAnsiTheme="minorHAnsi"/>
          <w:sz w:val="16"/>
        </w:rPr>
        <w:t>(Andrew O’Neil, professor of political science and head of the School of Government and International Relations at Griffith University, 6/1/2015</w:t>
      </w:r>
      <w:proofErr w:type="gramStart"/>
      <w:r w:rsidRPr="00D857FB">
        <w:rPr>
          <w:rFonts w:asciiTheme="minorHAnsi" w:hAnsiTheme="minorHAnsi"/>
          <w:sz w:val="16"/>
        </w:rPr>
        <w:t>,“</w:t>
      </w:r>
      <w:proofErr w:type="gramEnd"/>
      <w:r w:rsidRPr="00D857FB">
        <w:rPr>
          <w:rFonts w:asciiTheme="minorHAnsi" w:hAnsiTheme="minorHAnsi"/>
          <w:sz w:val="16"/>
        </w:rPr>
        <w:t>South Korea as a Middle Power: Global Ambitions and Looming Challenges” http://www.cfr.org/asia-and-pacific/middle-power-korea/p36623)</w:t>
      </w:r>
    </w:p>
    <w:p w:rsidR="000847AF" w:rsidRPr="00D857FB" w:rsidRDefault="000847AF" w:rsidP="000847AF">
      <w:pPr>
        <w:spacing w:after="0" w:line="240" w:lineRule="auto"/>
        <w:rPr>
          <w:rFonts w:asciiTheme="minorHAnsi" w:hAnsiTheme="minorHAnsi"/>
          <w:sz w:val="16"/>
        </w:rPr>
      </w:pPr>
      <w:r w:rsidRPr="00D857FB">
        <w:rPr>
          <w:rFonts w:asciiTheme="minorHAnsi" w:hAnsiTheme="minorHAnsi"/>
          <w:sz w:val="16"/>
        </w:rPr>
        <w:t xml:space="preserve">The second looming challenge the ROK will face in sustaining its middle-power ambitions is negotiating the influence of the great powers, in particular China and the United States. South Korea has succeeded in carving out more autonomy from Washington and Beijing in foreign policy terms—thus mitigating </w:t>
      </w:r>
      <w:r w:rsidRPr="00D857FB">
        <w:rPr>
          <w:rFonts w:asciiTheme="minorHAnsi" w:hAnsiTheme="minorHAnsi"/>
          <w:highlight w:val="cyan"/>
          <w:u w:val="single"/>
        </w:rPr>
        <w:t>Korea</w:t>
      </w:r>
      <w:r w:rsidRPr="00D857FB">
        <w:rPr>
          <w:rFonts w:asciiTheme="minorHAnsi" w:hAnsiTheme="minorHAnsi"/>
          <w:u w:val="single"/>
        </w:rPr>
        <w:t>’s</w:t>
      </w:r>
      <w:r w:rsidRPr="00D857FB">
        <w:rPr>
          <w:rFonts w:asciiTheme="minorHAnsi" w:hAnsiTheme="minorHAnsi"/>
          <w:sz w:val="16"/>
        </w:rPr>
        <w:t xml:space="preserve"> historical </w:t>
      </w:r>
      <w:r w:rsidRPr="00D857FB">
        <w:rPr>
          <w:rFonts w:asciiTheme="minorHAnsi" w:hAnsiTheme="minorHAnsi"/>
          <w:b/>
          <w:iCs/>
          <w:u w:val="single"/>
          <w:bdr w:val="single" w:sz="24" w:space="0" w:color="auto"/>
        </w:rPr>
        <w:t>situation of being squeezed</w:t>
      </w:r>
      <w:r w:rsidRPr="00D857FB">
        <w:rPr>
          <w:rFonts w:asciiTheme="minorHAnsi" w:hAnsiTheme="minorHAnsi"/>
          <w:sz w:val="16"/>
        </w:rPr>
        <w:t xml:space="preserve"> </w:t>
      </w:r>
      <w:r w:rsidRPr="00D857FB">
        <w:rPr>
          <w:rFonts w:asciiTheme="minorHAnsi" w:hAnsiTheme="minorHAnsi"/>
          <w:u w:val="single"/>
        </w:rPr>
        <w:t>by</w:t>
      </w:r>
      <w:r w:rsidRPr="00D857FB">
        <w:rPr>
          <w:rFonts w:asciiTheme="minorHAnsi" w:hAnsiTheme="minorHAnsi"/>
          <w:sz w:val="16"/>
        </w:rPr>
        <w:t xml:space="preserve"> materially </w:t>
      </w:r>
      <w:r w:rsidRPr="00D857FB">
        <w:rPr>
          <w:rFonts w:asciiTheme="minorHAnsi" w:hAnsiTheme="minorHAnsi"/>
          <w:b/>
          <w:iCs/>
          <w:u w:val="single"/>
          <w:bdr w:val="single" w:sz="24" w:space="0" w:color="auto"/>
        </w:rPr>
        <w:t>stronger powers</w:t>
      </w:r>
      <w:r w:rsidRPr="00D857FB">
        <w:rPr>
          <w:rFonts w:asciiTheme="minorHAnsi" w:hAnsiTheme="minorHAnsi"/>
          <w:sz w:val="16"/>
        </w:rPr>
        <w:t xml:space="preserve">—but the reality is that </w:t>
      </w:r>
      <w:r w:rsidRPr="00D857FB">
        <w:rPr>
          <w:rFonts w:asciiTheme="minorHAnsi" w:hAnsiTheme="minorHAnsi"/>
          <w:u w:val="single"/>
        </w:rPr>
        <w:t xml:space="preserve">this </w:t>
      </w:r>
      <w:r w:rsidRPr="00D857FB">
        <w:rPr>
          <w:rFonts w:asciiTheme="minorHAnsi" w:hAnsiTheme="minorHAnsi"/>
          <w:b/>
          <w:iCs/>
          <w:u w:val="single"/>
          <w:bdr w:val="single" w:sz="24" w:space="0" w:color="auto"/>
        </w:rPr>
        <w:t>autonomy has limits</w:t>
      </w:r>
      <w:r w:rsidRPr="00D857FB">
        <w:rPr>
          <w:rFonts w:asciiTheme="minorHAnsi" w:hAnsiTheme="minorHAnsi"/>
          <w:sz w:val="16"/>
        </w:rPr>
        <w:t xml:space="preserve">. In particular, </w:t>
      </w:r>
      <w:r w:rsidRPr="00D857FB">
        <w:rPr>
          <w:rFonts w:asciiTheme="minorHAnsi" w:hAnsiTheme="minorHAnsi"/>
          <w:b/>
          <w:iCs/>
          <w:highlight w:val="cyan"/>
          <w:u w:val="single"/>
          <w:bdr w:val="single" w:sz="24" w:space="0" w:color="auto"/>
        </w:rPr>
        <w:t>balancing middle-power aspirations with alliance obligations can be</w:t>
      </w:r>
      <w:r w:rsidRPr="00D857FB">
        <w:rPr>
          <w:rFonts w:asciiTheme="minorHAnsi" w:hAnsiTheme="minorHAnsi"/>
          <w:sz w:val="16"/>
        </w:rPr>
        <w:t xml:space="preserve"> seen as </w:t>
      </w:r>
      <w:r w:rsidRPr="00D857FB">
        <w:rPr>
          <w:rFonts w:asciiTheme="minorHAnsi" w:hAnsiTheme="minorHAnsi"/>
          <w:b/>
          <w:iCs/>
          <w:highlight w:val="cyan"/>
          <w:u w:val="single"/>
          <w:bdr w:val="single" w:sz="24" w:space="0" w:color="auto"/>
        </w:rPr>
        <w:t>challenging</w:t>
      </w:r>
      <w:r w:rsidRPr="00D857FB">
        <w:rPr>
          <w:rFonts w:asciiTheme="minorHAnsi" w:hAnsiTheme="minorHAnsi"/>
          <w:sz w:val="16"/>
        </w:rPr>
        <w:t xml:space="preserve">, </w:t>
      </w:r>
      <w:r w:rsidRPr="00D857FB">
        <w:rPr>
          <w:rFonts w:asciiTheme="minorHAnsi" w:hAnsiTheme="minorHAnsi"/>
          <w:u w:val="single"/>
        </w:rPr>
        <w:t>and many</w:t>
      </w:r>
      <w:r w:rsidRPr="00D857FB">
        <w:rPr>
          <w:rFonts w:asciiTheme="minorHAnsi" w:hAnsiTheme="minorHAnsi"/>
          <w:sz w:val="16"/>
        </w:rPr>
        <w:t xml:space="preserve"> emerging middle </w:t>
      </w:r>
      <w:r w:rsidRPr="00D857FB">
        <w:rPr>
          <w:rFonts w:asciiTheme="minorHAnsi" w:hAnsiTheme="minorHAnsi"/>
          <w:u w:val="single"/>
        </w:rPr>
        <w:t xml:space="preserve">powers have </w:t>
      </w:r>
      <w:r w:rsidRPr="00D857FB">
        <w:rPr>
          <w:rFonts w:asciiTheme="minorHAnsi" w:hAnsiTheme="minorHAnsi"/>
          <w:highlight w:val="cyan"/>
          <w:u w:val="single"/>
        </w:rPr>
        <w:t>taken positions</w:t>
      </w:r>
      <w:r w:rsidRPr="00D857FB">
        <w:rPr>
          <w:rFonts w:asciiTheme="minorHAnsi" w:hAnsiTheme="minorHAnsi"/>
          <w:sz w:val="16"/>
        </w:rPr>
        <w:t xml:space="preserve"> on some issues </w:t>
      </w:r>
      <w:r w:rsidRPr="00D857FB">
        <w:rPr>
          <w:rFonts w:asciiTheme="minorHAnsi" w:hAnsiTheme="minorHAnsi"/>
          <w:b/>
          <w:iCs/>
          <w:highlight w:val="cyan"/>
          <w:u w:val="single"/>
          <w:bdr w:val="single" w:sz="24" w:space="0" w:color="auto"/>
        </w:rPr>
        <w:t>at odds with Washington</w:t>
      </w:r>
      <w:r w:rsidRPr="00D857FB">
        <w:rPr>
          <w:rFonts w:asciiTheme="minorHAnsi" w:hAnsiTheme="minorHAnsi"/>
          <w:sz w:val="16"/>
          <w:highlight w:val="cyan"/>
        </w:rPr>
        <w:t xml:space="preserve">. </w:t>
      </w:r>
      <w:r w:rsidRPr="00D857FB">
        <w:rPr>
          <w:rFonts w:asciiTheme="minorHAnsi" w:hAnsiTheme="minorHAnsi"/>
          <w:b/>
          <w:iCs/>
          <w:highlight w:val="cyan"/>
          <w:u w:val="single"/>
          <w:bdr w:val="single" w:sz="24" w:space="0" w:color="auto"/>
        </w:rPr>
        <w:t xml:space="preserve">How enthusiastic will </w:t>
      </w:r>
      <w:r w:rsidRPr="00D857FB">
        <w:rPr>
          <w:rFonts w:asciiTheme="minorHAnsi" w:hAnsiTheme="minorHAnsi"/>
          <w:b/>
          <w:iCs/>
          <w:u w:val="single"/>
          <w:bdr w:val="single" w:sz="24" w:space="0" w:color="auto"/>
        </w:rPr>
        <w:t xml:space="preserve">future governments in </w:t>
      </w:r>
      <w:r w:rsidRPr="00D857FB">
        <w:rPr>
          <w:rFonts w:asciiTheme="minorHAnsi" w:hAnsiTheme="minorHAnsi"/>
          <w:b/>
          <w:iCs/>
          <w:highlight w:val="cyan"/>
          <w:u w:val="single"/>
          <w:bdr w:val="single" w:sz="24" w:space="0" w:color="auto"/>
        </w:rPr>
        <w:t xml:space="preserve">Seoul be in pursuing policies </w:t>
      </w:r>
      <w:r w:rsidRPr="00D857FB">
        <w:rPr>
          <w:rFonts w:asciiTheme="minorHAnsi" w:hAnsiTheme="minorHAnsi"/>
          <w:b/>
          <w:iCs/>
          <w:u w:val="single"/>
          <w:bdr w:val="single" w:sz="24" w:space="0" w:color="auto"/>
        </w:rPr>
        <w:t xml:space="preserve">at the global level </w:t>
      </w:r>
      <w:r w:rsidRPr="00D857FB">
        <w:rPr>
          <w:rFonts w:asciiTheme="minorHAnsi" w:hAnsiTheme="minorHAnsi"/>
          <w:b/>
          <w:iCs/>
          <w:highlight w:val="cyan"/>
          <w:u w:val="single"/>
          <w:bdr w:val="single" w:sz="24" w:space="0" w:color="auto"/>
        </w:rPr>
        <w:t>that run counter to the preferences of its long-standing security alliance partner?</w:t>
      </w:r>
      <w:r w:rsidRPr="00D857FB">
        <w:rPr>
          <w:rFonts w:asciiTheme="minorHAnsi" w:hAnsiTheme="minorHAnsi"/>
          <w:sz w:val="16"/>
        </w:rPr>
        <w:t xml:space="preserve"> Deteriorating relations between Washington and Beijing would be especially damaging to South Korea’s global middle-power aspirations. </w:t>
      </w:r>
      <w:r w:rsidRPr="00D857FB">
        <w:rPr>
          <w:rFonts w:asciiTheme="minorHAnsi" w:hAnsiTheme="minorHAnsi"/>
          <w:highlight w:val="cyan"/>
          <w:u w:val="single"/>
        </w:rPr>
        <w:t xml:space="preserve">Having to </w:t>
      </w:r>
      <w:r w:rsidRPr="00D857FB">
        <w:rPr>
          <w:rFonts w:asciiTheme="minorHAnsi" w:hAnsiTheme="minorHAnsi"/>
          <w:b/>
          <w:iCs/>
          <w:highlight w:val="cyan"/>
          <w:u w:val="single"/>
          <w:bdr w:val="single" w:sz="24" w:space="0" w:color="auto"/>
        </w:rPr>
        <w:t>choose sides</w:t>
      </w:r>
      <w:r w:rsidRPr="00D857FB">
        <w:rPr>
          <w:rFonts w:asciiTheme="minorHAnsi" w:hAnsiTheme="minorHAnsi"/>
          <w:sz w:val="16"/>
        </w:rPr>
        <w:t xml:space="preserve"> between Asia’s great powers </w:t>
      </w:r>
      <w:r w:rsidRPr="00D857FB">
        <w:rPr>
          <w:rFonts w:asciiTheme="minorHAnsi" w:hAnsiTheme="minorHAnsi"/>
          <w:highlight w:val="cyan"/>
          <w:u w:val="single"/>
        </w:rPr>
        <w:t>is</w:t>
      </w:r>
      <w:r w:rsidRPr="00D857FB">
        <w:rPr>
          <w:rFonts w:asciiTheme="minorHAnsi" w:hAnsiTheme="minorHAnsi"/>
          <w:sz w:val="16"/>
        </w:rPr>
        <w:t xml:space="preserve"> an </w:t>
      </w:r>
      <w:r w:rsidRPr="00D857FB">
        <w:rPr>
          <w:rFonts w:asciiTheme="minorHAnsi" w:hAnsiTheme="minorHAnsi"/>
          <w:b/>
          <w:iCs/>
          <w:highlight w:val="cyan"/>
          <w:u w:val="single"/>
          <w:bdr w:val="single" w:sz="24" w:space="0" w:color="auto"/>
        </w:rPr>
        <w:t>unsavory</w:t>
      </w:r>
      <w:r w:rsidRPr="00D857FB">
        <w:rPr>
          <w:rFonts w:asciiTheme="minorHAnsi" w:hAnsiTheme="minorHAnsi"/>
          <w:sz w:val="16"/>
        </w:rPr>
        <w:t xml:space="preserve"> scenario </w:t>
      </w:r>
      <w:r w:rsidRPr="00D857FB">
        <w:rPr>
          <w:rFonts w:asciiTheme="minorHAnsi" w:hAnsiTheme="minorHAnsi"/>
          <w:highlight w:val="cyan"/>
          <w:u w:val="single"/>
        </w:rPr>
        <w:t>for all</w:t>
      </w:r>
      <w:r w:rsidRPr="00D857FB">
        <w:rPr>
          <w:rFonts w:asciiTheme="minorHAnsi" w:hAnsiTheme="minorHAnsi"/>
          <w:sz w:val="16"/>
        </w:rPr>
        <w:t xml:space="preserve"> regional states </w:t>
      </w:r>
      <w:r w:rsidRPr="00D857FB">
        <w:rPr>
          <w:rFonts w:asciiTheme="minorHAnsi" w:hAnsiTheme="minorHAnsi"/>
          <w:b/>
          <w:iCs/>
          <w:u w:val="single"/>
          <w:bdr w:val="single" w:sz="24" w:space="0" w:color="auto"/>
        </w:rPr>
        <w:t>that have an alliance with Washington</w:t>
      </w:r>
      <w:r w:rsidRPr="00D857FB">
        <w:rPr>
          <w:rFonts w:asciiTheme="minorHAnsi" w:hAnsiTheme="minorHAnsi"/>
          <w:sz w:val="16"/>
        </w:rPr>
        <w:t xml:space="preserve"> and large-scale trade and investment ties with Beijing, but </w:t>
      </w:r>
      <w:r w:rsidRPr="00D857FB">
        <w:rPr>
          <w:rFonts w:asciiTheme="minorHAnsi" w:hAnsiTheme="minorHAnsi"/>
          <w:b/>
          <w:iCs/>
          <w:u w:val="single"/>
          <w:bdr w:val="single" w:sz="24" w:space="0" w:color="auto"/>
        </w:rPr>
        <w:t xml:space="preserve">it is an </w:t>
      </w:r>
      <w:r w:rsidRPr="00D857FB">
        <w:rPr>
          <w:rFonts w:asciiTheme="minorHAnsi" w:hAnsiTheme="minorHAnsi"/>
          <w:b/>
          <w:iCs/>
          <w:highlight w:val="cyan"/>
          <w:u w:val="single"/>
          <w:bdr w:val="single" w:sz="24" w:space="0" w:color="auto"/>
        </w:rPr>
        <w:t xml:space="preserve">especially </w:t>
      </w:r>
      <w:r w:rsidRPr="00D857FB">
        <w:rPr>
          <w:rFonts w:asciiTheme="minorHAnsi" w:hAnsiTheme="minorHAnsi"/>
          <w:b/>
          <w:iCs/>
          <w:u w:val="single"/>
          <w:bdr w:val="single" w:sz="24" w:space="0" w:color="auto"/>
        </w:rPr>
        <w:t xml:space="preserve">undesirable prospect </w:t>
      </w:r>
      <w:r w:rsidRPr="00D857FB">
        <w:rPr>
          <w:rFonts w:asciiTheme="minorHAnsi" w:hAnsiTheme="minorHAnsi"/>
          <w:b/>
          <w:iCs/>
          <w:highlight w:val="cyan"/>
          <w:u w:val="single"/>
          <w:bdr w:val="single" w:sz="24" w:space="0" w:color="auto"/>
        </w:rPr>
        <w:t>for</w:t>
      </w:r>
      <w:r w:rsidRPr="00D857FB">
        <w:rPr>
          <w:rFonts w:asciiTheme="minorHAnsi" w:hAnsiTheme="minorHAnsi"/>
          <w:b/>
          <w:iCs/>
          <w:u w:val="single"/>
          <w:bdr w:val="single" w:sz="24" w:space="0" w:color="auto"/>
        </w:rPr>
        <w:t xml:space="preserve"> South </w:t>
      </w:r>
      <w:r w:rsidRPr="00D857FB">
        <w:rPr>
          <w:rFonts w:asciiTheme="minorHAnsi" w:hAnsiTheme="minorHAnsi"/>
          <w:b/>
          <w:iCs/>
          <w:highlight w:val="cyan"/>
          <w:u w:val="single"/>
          <w:bdr w:val="single" w:sz="24" w:space="0" w:color="auto"/>
        </w:rPr>
        <w:t>Korea</w:t>
      </w:r>
      <w:r w:rsidRPr="00D857FB">
        <w:rPr>
          <w:rFonts w:asciiTheme="minorHAnsi" w:hAnsiTheme="minorHAnsi"/>
          <w:sz w:val="16"/>
        </w:rPr>
        <w:t xml:space="preserve">. ROK elites understand well that China’s influence on the Korean peninsula will endure and that Beijing will play a crucial role in shaping North Korea’s future, including in any future reunification settlement. At the same time, </w:t>
      </w:r>
      <w:r w:rsidRPr="00D857FB">
        <w:rPr>
          <w:rFonts w:asciiTheme="minorHAnsi" w:hAnsiTheme="minorHAnsi"/>
          <w:u w:val="single"/>
        </w:rPr>
        <w:t>the U.S. alliance continues to be central to South Korea’s national strategy in myriad ways</w:t>
      </w:r>
      <w:r w:rsidRPr="00D857FB">
        <w:rPr>
          <w:rFonts w:asciiTheme="minorHAnsi" w:hAnsiTheme="minorHAnsi"/>
          <w:sz w:val="16"/>
        </w:rPr>
        <w:t xml:space="preserve">, not least because it hedges against China’s rising influence.48 Conclusions Like many other middle powers, South </w:t>
      </w:r>
      <w:r w:rsidRPr="00D857FB">
        <w:rPr>
          <w:rFonts w:asciiTheme="minorHAnsi" w:hAnsiTheme="minorHAnsi"/>
          <w:b/>
          <w:iCs/>
          <w:highlight w:val="cyan"/>
          <w:u w:val="single"/>
          <w:bdr w:val="single" w:sz="24" w:space="0" w:color="auto"/>
        </w:rPr>
        <w:t>Korea is searching for equilibrium</w:t>
      </w:r>
      <w:r w:rsidRPr="00D857FB">
        <w:rPr>
          <w:rFonts w:asciiTheme="minorHAnsi" w:hAnsiTheme="minorHAnsi"/>
          <w:sz w:val="16"/>
        </w:rPr>
        <w:t xml:space="preserve"> in its international environment. As Hedley Bull argued in the early 1970s, medium-size states will always seek to promote cooperation among the great powers while striving to avoid being dominated by a concert of powers.49 As South Korea’s material power has grown, so too have the foreign policy ambitions of its elites. Today, the ROK’s national role conception as a middle power is inseparable from the global agenda that drives much of the country’s foreign policy. As is the case with many other middle powers, </w:t>
      </w:r>
      <w:r w:rsidRPr="00D857FB">
        <w:rPr>
          <w:rFonts w:asciiTheme="minorHAnsi" w:hAnsiTheme="minorHAnsi"/>
          <w:u w:val="single"/>
        </w:rPr>
        <w:t>the U.S. alliance provides Seoul with the necessary strategic cover to pursue an increasingly ambitious global agenda</w:t>
      </w:r>
      <w:r w:rsidRPr="00D857FB">
        <w:rPr>
          <w:rFonts w:asciiTheme="minorHAnsi" w:hAnsiTheme="minorHAnsi"/>
          <w:sz w:val="16"/>
        </w:rPr>
        <w:t xml:space="preserve">. But there remain other challenges and potential </w:t>
      </w:r>
      <w:r w:rsidRPr="00D857FB">
        <w:rPr>
          <w:rFonts w:asciiTheme="minorHAnsi" w:hAnsiTheme="minorHAnsi"/>
          <w:b/>
          <w:iCs/>
          <w:highlight w:val="cyan"/>
          <w:u w:val="single"/>
          <w:bdr w:val="single" w:sz="24" w:space="0" w:color="auto"/>
        </w:rPr>
        <w:t>pitfalls</w:t>
      </w:r>
      <w:r w:rsidRPr="00D857FB">
        <w:rPr>
          <w:rFonts w:asciiTheme="minorHAnsi" w:hAnsiTheme="minorHAnsi"/>
          <w:sz w:val="16"/>
        </w:rPr>
        <w:t xml:space="preserve"> for South Korea. These </w:t>
      </w:r>
      <w:r w:rsidRPr="00D857FB">
        <w:rPr>
          <w:rFonts w:asciiTheme="minorHAnsi" w:hAnsiTheme="minorHAnsi"/>
          <w:highlight w:val="cyan"/>
          <w:u w:val="single"/>
        </w:rPr>
        <w:t>include</w:t>
      </w:r>
      <w:r w:rsidRPr="00D857FB">
        <w:rPr>
          <w:rFonts w:asciiTheme="minorHAnsi" w:hAnsiTheme="minorHAnsi"/>
          <w:sz w:val="16"/>
        </w:rPr>
        <w:t xml:space="preserve"> exposing a credibility deficit in foreign policy by failing to sustain the country’s active middle-power role over time and </w:t>
      </w:r>
      <w:r w:rsidRPr="00D857FB">
        <w:rPr>
          <w:rFonts w:asciiTheme="minorHAnsi" w:hAnsiTheme="minorHAnsi"/>
          <w:u w:val="single"/>
        </w:rPr>
        <w:t xml:space="preserve">falling short of being able to manage the potentially competing demands of global ambitions and demonstrating </w:t>
      </w:r>
      <w:r w:rsidRPr="00D857FB">
        <w:rPr>
          <w:rFonts w:asciiTheme="minorHAnsi" w:hAnsiTheme="minorHAnsi"/>
          <w:b/>
          <w:iCs/>
          <w:u w:val="single"/>
          <w:bdr w:val="single" w:sz="24" w:space="0" w:color="auto"/>
        </w:rPr>
        <w:t xml:space="preserve">continued </w:t>
      </w:r>
      <w:r w:rsidRPr="00D857FB">
        <w:rPr>
          <w:rFonts w:asciiTheme="minorHAnsi" w:hAnsiTheme="minorHAnsi"/>
          <w:b/>
          <w:iCs/>
          <w:highlight w:val="cyan"/>
          <w:u w:val="single"/>
          <w:bdr w:val="single" w:sz="24" w:space="0" w:color="auto"/>
        </w:rPr>
        <w:t xml:space="preserve">loyalty to </w:t>
      </w:r>
      <w:r w:rsidRPr="00D857FB">
        <w:rPr>
          <w:rFonts w:asciiTheme="minorHAnsi" w:hAnsiTheme="minorHAnsi"/>
          <w:b/>
          <w:iCs/>
          <w:u w:val="single"/>
          <w:bdr w:val="single" w:sz="24" w:space="0" w:color="auto"/>
        </w:rPr>
        <w:t xml:space="preserve">South Korea’s security ally, </w:t>
      </w:r>
      <w:r w:rsidRPr="00D857FB">
        <w:rPr>
          <w:rFonts w:asciiTheme="minorHAnsi" w:hAnsiTheme="minorHAnsi"/>
          <w:b/>
          <w:iCs/>
          <w:highlight w:val="cyan"/>
          <w:u w:val="single"/>
          <w:bdr w:val="single" w:sz="24" w:space="0" w:color="auto"/>
        </w:rPr>
        <w:t>the U</w:t>
      </w:r>
      <w:r w:rsidRPr="00D857FB">
        <w:rPr>
          <w:rFonts w:asciiTheme="minorHAnsi" w:hAnsiTheme="minorHAnsi"/>
          <w:b/>
          <w:iCs/>
          <w:u w:val="single"/>
          <w:bdr w:val="single" w:sz="24" w:space="0" w:color="auto"/>
        </w:rPr>
        <w:t>nited</w:t>
      </w:r>
      <w:r w:rsidRPr="00D857FB">
        <w:rPr>
          <w:rFonts w:asciiTheme="minorHAnsi" w:hAnsiTheme="minorHAnsi"/>
          <w:b/>
          <w:iCs/>
          <w:highlight w:val="cyan"/>
          <w:u w:val="single"/>
          <w:bdr w:val="single" w:sz="24" w:space="0" w:color="auto"/>
        </w:rPr>
        <w:t xml:space="preserve"> S</w:t>
      </w:r>
      <w:r w:rsidRPr="00D857FB">
        <w:rPr>
          <w:rFonts w:asciiTheme="minorHAnsi" w:hAnsiTheme="minorHAnsi"/>
          <w:b/>
          <w:iCs/>
          <w:u w:val="single"/>
          <w:bdr w:val="single" w:sz="24" w:space="0" w:color="auto"/>
        </w:rPr>
        <w:t>tates</w:t>
      </w:r>
      <w:r w:rsidRPr="00D857FB">
        <w:rPr>
          <w:rFonts w:asciiTheme="minorHAnsi" w:hAnsiTheme="minorHAnsi"/>
          <w:sz w:val="16"/>
        </w:rPr>
        <w:t>. Most notably, however, the unpredictable threat from a nuclear armed North Korea provides a constant reality check for ROK policy elites that, in a policy sense, regional challenges will always be more pressing and immediate than those at the global level. This is not to say that successive South Korean governments have overlooked this privately, but it is fair to say that South Korea’s diplomatic successes have been more high profile in global multilateral forums than in Northeast Asia. Of course, managing the North Korean issue and pursuing a global agenda are not mutually exclusive given the international implications of Pyongyang’s nuclear program. The point to emphasize is that unlike other peer states in the international system, South Korea is unlikely to ever enjoy the luxury of a tranquil regional environment as it seeks to further cement its place as a global middle power in the twenty-first century.</w:t>
      </w:r>
    </w:p>
    <w:p w:rsidR="000847AF" w:rsidRPr="000847AF" w:rsidRDefault="000847AF" w:rsidP="000847AF"/>
    <w:p w:rsidR="00044C0B" w:rsidRDefault="00044C0B" w:rsidP="00044C0B">
      <w:pPr>
        <w:pStyle w:val="Heading2"/>
      </w:pPr>
      <w:r>
        <w:t>---Solvency---</w:t>
      </w:r>
    </w:p>
    <w:p w:rsidR="00044C0B" w:rsidRDefault="00044C0B" w:rsidP="00044C0B">
      <w:pPr>
        <w:pStyle w:val="Heading3"/>
      </w:pPr>
      <w:r>
        <w:t>2AC Solvency Ext</w:t>
      </w:r>
    </w:p>
    <w:p w:rsidR="00044C0B" w:rsidRPr="005B516D" w:rsidRDefault="00044C0B" w:rsidP="00044C0B">
      <w:pPr>
        <w:keepNext/>
        <w:keepLines/>
        <w:spacing w:before="40" w:after="0"/>
        <w:outlineLvl w:val="3"/>
        <w:rPr>
          <w:rFonts w:eastAsiaTheme="majorEastAsia" w:cstheme="majorBidi"/>
          <w:b/>
          <w:iCs/>
          <w:sz w:val="26"/>
        </w:rPr>
      </w:pPr>
      <w:r>
        <w:rPr>
          <w:rFonts w:eastAsiaTheme="majorEastAsia" w:cstheme="majorBidi"/>
          <w:b/>
          <w:iCs/>
          <w:sz w:val="26"/>
        </w:rPr>
        <w:t>China says yes- their support is key to effective unification</w:t>
      </w:r>
    </w:p>
    <w:p w:rsidR="00044C0B" w:rsidRPr="005B516D" w:rsidRDefault="00044C0B" w:rsidP="00044C0B">
      <w:r w:rsidRPr="005B516D">
        <w:rPr>
          <w:b/>
          <w:bCs/>
          <w:sz w:val="26"/>
        </w:rPr>
        <w:t>Jacques 7/7</w:t>
      </w:r>
      <w:r w:rsidRPr="005B516D">
        <w:t xml:space="preserve"> (Jeremiah Jacques-Contributing Editor for the Philadelphia Trumpet, “No, Beijing Isn’t Withdrawing Support for North Korea”, </w:t>
      </w:r>
      <w:hyperlink r:id="rId24" w:history="1">
        <w:proofErr w:type="gramStart"/>
        <w:r w:rsidRPr="005B516D">
          <w:t>https://www.thetrumpet.com/article/12883.2.0.0/world/military/no-beijing-isnt-withdrawing-support-for-north-korea</w:t>
        </w:r>
      </w:hyperlink>
      <w:r w:rsidRPr="005B516D">
        <w:t xml:space="preserve"> ,July</w:t>
      </w:r>
      <w:proofErr w:type="gramEnd"/>
      <w:r w:rsidRPr="005B516D">
        <w:t xml:space="preserve"> 7, 2015 , N.G.)</w:t>
      </w:r>
    </w:p>
    <w:p w:rsidR="00044C0B" w:rsidRDefault="00044C0B" w:rsidP="00044C0B">
      <w:pPr>
        <w:rPr>
          <w:sz w:val="16"/>
        </w:rPr>
      </w:pPr>
      <w:r w:rsidRPr="005B516D">
        <w:rPr>
          <w:highlight w:val="cyan"/>
          <w:u w:val="single"/>
        </w:rPr>
        <w:t>How has the dangerous personality cult that rules over North Korea survived</w:t>
      </w:r>
      <w:r w:rsidRPr="005B516D">
        <w:rPr>
          <w:sz w:val="16"/>
        </w:rPr>
        <w:t xml:space="preserve"> in the modern world for so long? How has such a spiteful, sadistic and emotionally unstable regime been allowed to develop and maintain nuclear weapons? </w:t>
      </w:r>
      <w:r w:rsidRPr="005B516D">
        <w:rPr>
          <w:u w:val="single"/>
        </w:rPr>
        <w:t>How has a government that proudly commits crimes against humanity—torturing and enslaving tens of thousands—maintained its power for so long</w:t>
      </w:r>
      <w:r w:rsidRPr="005B516D">
        <w:rPr>
          <w:sz w:val="16"/>
        </w:rPr>
        <w:t xml:space="preserve">? </w:t>
      </w:r>
      <w:r w:rsidRPr="005B516D">
        <w:rPr>
          <w:b/>
          <w:iCs/>
          <w:highlight w:val="cyan"/>
          <w:u w:val="single"/>
          <w:bdr w:val="single" w:sz="24" w:space="0" w:color="auto"/>
        </w:rPr>
        <w:t>Because mighty China has stood by the Kim dynasty for decades</w:t>
      </w:r>
      <w:r w:rsidRPr="005B516D">
        <w:rPr>
          <w:sz w:val="16"/>
        </w:rPr>
        <w:t xml:space="preserve">—like a big brother defending his dysfunctional, belligerent younger brother. </w:t>
      </w:r>
      <w:r w:rsidRPr="005B516D">
        <w:rPr>
          <w:highlight w:val="cyan"/>
          <w:u w:val="single"/>
        </w:rPr>
        <w:t xml:space="preserve">When North Korea has needed food and weaponry, </w:t>
      </w:r>
      <w:r w:rsidRPr="005B516D">
        <w:rPr>
          <w:b/>
          <w:iCs/>
          <w:highlight w:val="cyan"/>
          <w:u w:val="single"/>
          <w:bdr w:val="single" w:sz="24" w:space="0" w:color="auto"/>
        </w:rPr>
        <w:t>China’s been happy to deliver.</w:t>
      </w:r>
      <w:r w:rsidRPr="005B516D">
        <w:rPr>
          <w:sz w:val="16"/>
        </w:rPr>
        <w:t xml:space="preserve"> </w:t>
      </w:r>
      <w:r w:rsidRPr="005B516D">
        <w:rPr>
          <w:highlight w:val="cyan"/>
          <w:u w:val="single"/>
        </w:rPr>
        <w:t>When the</w:t>
      </w:r>
      <w:r w:rsidRPr="005B516D">
        <w:rPr>
          <w:u w:val="single"/>
        </w:rPr>
        <w:t xml:space="preserve"> </w:t>
      </w:r>
      <w:r w:rsidRPr="005B516D">
        <w:rPr>
          <w:highlight w:val="cyan"/>
          <w:u w:val="single"/>
        </w:rPr>
        <w:t>U</w:t>
      </w:r>
      <w:r w:rsidRPr="005B516D">
        <w:rPr>
          <w:u w:val="single"/>
        </w:rPr>
        <w:t xml:space="preserve">nited </w:t>
      </w:r>
      <w:r w:rsidRPr="005B516D">
        <w:rPr>
          <w:highlight w:val="cyan"/>
          <w:u w:val="single"/>
        </w:rPr>
        <w:t>N</w:t>
      </w:r>
      <w:r w:rsidRPr="005B516D">
        <w:rPr>
          <w:u w:val="single"/>
        </w:rPr>
        <w:t xml:space="preserve">ations </w:t>
      </w:r>
      <w:r w:rsidRPr="005B516D">
        <w:rPr>
          <w:highlight w:val="cyan"/>
          <w:u w:val="single"/>
        </w:rPr>
        <w:t>has tried punishing Pyongyang for illegal development of nuclear weapons, China’s been quick to veto the attempts</w:t>
      </w:r>
      <w:r w:rsidRPr="005B516D">
        <w:rPr>
          <w:u w:val="single"/>
        </w:rPr>
        <w:t xml:space="preserve">. </w:t>
      </w:r>
      <w:r w:rsidRPr="005B516D">
        <w:rPr>
          <w:highlight w:val="cyan"/>
          <w:u w:val="single"/>
        </w:rPr>
        <w:t>When North Korea has needed a</w:t>
      </w:r>
      <w:r w:rsidRPr="005B516D">
        <w:rPr>
          <w:u w:val="single"/>
        </w:rPr>
        <w:t xml:space="preserve"> trade </w:t>
      </w:r>
      <w:r w:rsidRPr="005B516D">
        <w:rPr>
          <w:highlight w:val="cyan"/>
          <w:u w:val="single"/>
        </w:rPr>
        <w:t>partner</w:t>
      </w:r>
      <w:r w:rsidRPr="005B516D">
        <w:rPr>
          <w:u w:val="single"/>
        </w:rPr>
        <w:t xml:space="preserve"> willing to overlook its barbaric human rights abuses, </w:t>
      </w:r>
      <w:r w:rsidRPr="005B516D">
        <w:rPr>
          <w:highlight w:val="cyan"/>
          <w:u w:val="single"/>
        </w:rPr>
        <w:t>China has eagerly swung its doors open for business</w:t>
      </w:r>
      <w:r w:rsidRPr="005B516D">
        <w:rPr>
          <w:u w:val="single"/>
        </w:rPr>
        <w:t xml:space="preserve">. </w:t>
      </w:r>
      <w:r w:rsidRPr="005B516D">
        <w:rPr>
          <w:b/>
          <w:iCs/>
          <w:highlight w:val="cyan"/>
          <w:u w:val="single"/>
          <w:bdr w:val="single" w:sz="24" w:space="0" w:color="auto"/>
        </w:rPr>
        <w:t>When North Korea needed a formal military ally, China</w:t>
      </w:r>
      <w:r w:rsidRPr="005B516D">
        <w:rPr>
          <w:b/>
          <w:iCs/>
          <w:u w:val="single"/>
          <w:bdr w:val="single" w:sz="24" w:space="0" w:color="auto"/>
        </w:rPr>
        <w:t>—and only China—</w:t>
      </w:r>
      <w:r w:rsidRPr="005B516D">
        <w:rPr>
          <w:b/>
          <w:iCs/>
          <w:highlight w:val="cyan"/>
          <w:u w:val="single"/>
          <w:bdr w:val="single" w:sz="24" w:space="0" w:color="auto"/>
        </w:rPr>
        <w:t>agreed in a formal alliance that it would protect the North</w:t>
      </w:r>
      <w:r w:rsidRPr="005B516D">
        <w:rPr>
          <w:u w:val="single"/>
        </w:rPr>
        <w:t xml:space="preserve">. </w:t>
      </w:r>
      <w:r w:rsidRPr="005B516D">
        <w:rPr>
          <w:sz w:val="16"/>
        </w:rPr>
        <w:t xml:space="preserve">But in recent years, a significant change seemed to be underway. </w:t>
      </w:r>
      <w:r w:rsidRPr="005B516D">
        <w:rPr>
          <w:u w:val="single"/>
        </w:rPr>
        <w:t xml:space="preserve">Many Western analysts began joyously proclaiming that China had finally had enough. They said Beijing was tired of defending and supporting North Korea’s psychotic behavior: </w:t>
      </w:r>
      <w:r w:rsidRPr="005B516D">
        <w:rPr>
          <w:sz w:val="16"/>
        </w:rPr>
        <w:t xml:space="preserve">“China Losing Patience as North Korea Threatens Nuclear Strike on U.S.,” said a 2013 Daily Tech headline. “China </w:t>
      </w:r>
      <w:proofErr w:type="spellStart"/>
      <w:r w:rsidRPr="005B516D">
        <w:rPr>
          <w:sz w:val="16"/>
        </w:rPr>
        <w:t>Kinda</w:t>
      </w:r>
      <w:proofErr w:type="spellEnd"/>
      <w:r w:rsidRPr="005B516D">
        <w:rPr>
          <w:sz w:val="16"/>
        </w:rPr>
        <w:t xml:space="preserve"> Hates North Korea,” War Is Boring wrote. “Chinese Annoyance </w:t>
      </w:r>
      <w:proofErr w:type="gramStart"/>
      <w:r w:rsidRPr="005B516D">
        <w:rPr>
          <w:sz w:val="16"/>
        </w:rPr>
        <w:t>With</w:t>
      </w:r>
      <w:proofErr w:type="gramEnd"/>
      <w:r w:rsidRPr="005B516D">
        <w:rPr>
          <w:sz w:val="16"/>
        </w:rPr>
        <w:t xml:space="preserve"> North Korea Bubbles to the Surface,” the New York Times said in December 2014. Western onlookers were ecstatic. </w:t>
      </w:r>
      <w:r w:rsidRPr="005B516D">
        <w:rPr>
          <w:b/>
          <w:iCs/>
          <w:highlight w:val="cyan"/>
          <w:u w:val="single"/>
          <w:bdr w:val="single" w:sz="24" w:space="0" w:color="auto"/>
        </w:rPr>
        <w:t>If China was withdrawing its support of the Kim dynasty, that would mean the collapse of that poisonous, diabolical regime</w:t>
      </w:r>
      <w:r w:rsidRPr="005B516D">
        <w:rPr>
          <w:b/>
          <w:iCs/>
          <w:u w:val="single"/>
          <w:bdr w:val="single" w:sz="24" w:space="0" w:color="auto"/>
        </w:rPr>
        <w:t>.</w:t>
      </w:r>
      <w:r w:rsidRPr="005B516D">
        <w:rPr>
          <w:u w:val="single"/>
        </w:rPr>
        <w:t xml:space="preserve"> It would mean </w:t>
      </w:r>
      <w:r w:rsidRPr="005B516D">
        <w:rPr>
          <w:highlight w:val="cyan"/>
          <w:u w:val="single"/>
        </w:rPr>
        <w:t>the world would be safe from</w:t>
      </w:r>
      <w:r w:rsidRPr="005B516D">
        <w:rPr>
          <w:sz w:val="16"/>
          <w:highlight w:val="cyan"/>
        </w:rPr>
        <w:t xml:space="preserve"> </w:t>
      </w:r>
      <w:r w:rsidRPr="005B516D">
        <w:rPr>
          <w:highlight w:val="cyan"/>
          <w:u w:val="single"/>
        </w:rPr>
        <w:t>at least one</w:t>
      </w:r>
      <w:r w:rsidRPr="005B516D">
        <w:rPr>
          <w:u w:val="single"/>
        </w:rPr>
        <w:t xml:space="preserve"> lunatic’s </w:t>
      </w:r>
      <w:r w:rsidRPr="005B516D">
        <w:rPr>
          <w:highlight w:val="cyan"/>
          <w:u w:val="single"/>
        </w:rPr>
        <w:t>nuclear arsenal.</w:t>
      </w:r>
      <w:r w:rsidRPr="005B516D">
        <w:rPr>
          <w:u w:val="single"/>
        </w:rPr>
        <w:t xml:space="preserve"> </w:t>
      </w:r>
      <w:r w:rsidRPr="005B516D">
        <w:rPr>
          <w:highlight w:val="cyan"/>
          <w:u w:val="single"/>
        </w:rPr>
        <w:t>It would mean the economic opening up of the rogue nation and the end of suffering and starvation for North Korea’s 25 million people</w:t>
      </w:r>
      <w:r w:rsidRPr="005B516D">
        <w:rPr>
          <w:u w:val="single"/>
        </w:rPr>
        <w:t xml:space="preserve">. </w:t>
      </w:r>
      <w:r w:rsidRPr="005B516D">
        <w:rPr>
          <w:sz w:val="16"/>
        </w:rPr>
        <w:t xml:space="preserve">But </w:t>
      </w:r>
      <w:r w:rsidRPr="005B516D">
        <w:rPr>
          <w:u w:val="single"/>
        </w:rPr>
        <w:t>the facts on the ground show that those joyous proclamations and glad tidings were hasty</w:t>
      </w:r>
      <w:r w:rsidRPr="005B516D">
        <w:rPr>
          <w:sz w:val="16"/>
        </w:rPr>
        <w:t xml:space="preserve">. The evidence shows that Beijing won’t be coming around to the West’s viewpoint any time soon, and it won’t withdraw its support of the Kim Dynasty. </w:t>
      </w:r>
      <w:r w:rsidRPr="005B516D">
        <w:rPr>
          <w:highlight w:val="cyan"/>
          <w:u w:val="single"/>
        </w:rPr>
        <w:t>Here are a few instances of China’s ongoing support of the Kim dynasty:</w:t>
      </w:r>
      <w:r w:rsidRPr="005B516D">
        <w:rPr>
          <w:u w:val="single"/>
        </w:rPr>
        <w:t xml:space="preserve"> </w:t>
      </w:r>
      <w:r w:rsidRPr="005B516D">
        <w:rPr>
          <w:highlight w:val="cyan"/>
          <w:u w:val="single"/>
        </w:rPr>
        <w:t>Beijing is fueling the North’s military by secretly providing the Kim regime with large quantities of oil.</w:t>
      </w:r>
      <w:r w:rsidRPr="005B516D">
        <w:rPr>
          <w:u w:val="single"/>
        </w:rPr>
        <w:t xml:space="preserve"> </w:t>
      </w:r>
      <w:r w:rsidRPr="005B516D">
        <w:rPr>
          <w:highlight w:val="cyan"/>
          <w:u w:val="single"/>
        </w:rPr>
        <w:t>China is giving massive amounts of food aid</w:t>
      </w:r>
      <w:r w:rsidRPr="005B516D">
        <w:rPr>
          <w:u w:val="single"/>
        </w:rPr>
        <w:t xml:space="preserve"> to the North, even in stark violation of international principles which stipulate that food aid must go to deprived citizens rather than to the military and rulers. The Chinese continue to shield North Korea from international efforts to investigate human rights violations in North Korea</w:t>
      </w:r>
      <w:r w:rsidRPr="005B516D">
        <w:rPr>
          <w:sz w:val="16"/>
        </w:rPr>
        <w:t xml:space="preserve"> (or at least attempting to). </w:t>
      </w:r>
      <w:r w:rsidRPr="005B516D">
        <w:rPr>
          <w:highlight w:val="cyan"/>
          <w:u w:val="single"/>
        </w:rPr>
        <w:t>Beijing is exploiting North Korean slave laborers at North Korean-run work camps within China</w:t>
      </w:r>
      <w:r w:rsidRPr="005B516D">
        <w:rPr>
          <w:sz w:val="16"/>
          <w:highlight w:val="cyan"/>
        </w:rPr>
        <w:t>.</w:t>
      </w:r>
      <w:r w:rsidRPr="005B516D">
        <w:rPr>
          <w:sz w:val="16"/>
        </w:rPr>
        <w:t xml:space="preserve"> China is disregarding many UN resolutions that it opted not to veto. Chinese authorities capture North Koreans who escape into China and repatriate them to Pyongyang where they are punished for fleeing by torture and death. On July 1, China invited North Korean leader Kim Jong </w:t>
      </w:r>
      <w:proofErr w:type="gramStart"/>
      <w:r w:rsidRPr="005B516D">
        <w:rPr>
          <w:sz w:val="16"/>
        </w:rPr>
        <w:t>Un</w:t>
      </w:r>
      <w:proofErr w:type="gramEnd"/>
      <w:r w:rsidRPr="005B516D">
        <w:rPr>
          <w:sz w:val="16"/>
        </w:rPr>
        <w:t xml:space="preserve"> to come to Beijing in September to commemorate the 70th anniversary of the end of World War II. (If he accepts, it will be Kim’s first time meeting another national leader since he took power in 2011.) It’s true that Beijing and Pyongyang harbor some grievances against each other. It is true that the alliance has born some strains. And since North Korea’s belligerence often results in an accelerated Japanese remilitarization and closer Japan-South Korea military cooperation, it does partly work against China’s interests. But these grievances, strains and unwanted byproducts are overshadowed by the mutual necessity of the China-North Korea alliance. It is not hard to see why North Korea deeply needs China. But what does China gain from its near-unconditional support of the unruly and unstable North? How could the country with the largest economy in the world (on a purchasing power basis) benefit from a relationship with a backward basket-case nation like North Korea? Why would China sustain a regime that is not totally submissive to Beijing? First, </w:t>
      </w:r>
      <w:r w:rsidRPr="005B516D">
        <w:rPr>
          <w:b/>
          <w:iCs/>
          <w:highlight w:val="cyan"/>
          <w:u w:val="single"/>
          <w:bdr w:val="single" w:sz="24" w:space="0" w:color="auto"/>
        </w:rPr>
        <w:t>Beijing uses North Korea as a buffer state to safeguard China from South Korea where 28,500 U.S. soldiers are stationed</w:t>
      </w:r>
      <w:r w:rsidRPr="005B516D">
        <w:rPr>
          <w:b/>
          <w:iCs/>
          <w:u w:val="single"/>
          <w:bdr w:val="single" w:sz="24" w:space="0" w:color="auto"/>
        </w:rPr>
        <w:t>.</w:t>
      </w:r>
      <w:r w:rsidRPr="005B516D">
        <w:rPr>
          <w:u w:val="single"/>
        </w:rPr>
        <w:t xml:space="preserve"> </w:t>
      </w:r>
      <w:r w:rsidRPr="005B516D">
        <w:rPr>
          <w:sz w:val="16"/>
        </w:rPr>
        <w:t xml:space="preserve">Also, if the Kim regime collapsed, China would likely face a flood of North Korean refugees. Beijing wants to avoid such an expensive scenario so it props up the government. </w:t>
      </w:r>
    </w:p>
    <w:p w:rsidR="00044C0B" w:rsidRDefault="00044C0B" w:rsidP="00044C0B">
      <w:pPr>
        <w:rPr>
          <w:sz w:val="16"/>
        </w:rPr>
      </w:pPr>
    </w:p>
    <w:p w:rsidR="00044C0B" w:rsidRPr="005B516D" w:rsidRDefault="00044C0B" w:rsidP="00044C0B">
      <w:pPr>
        <w:keepNext/>
        <w:keepLines/>
        <w:spacing w:before="40" w:after="0"/>
        <w:outlineLvl w:val="3"/>
        <w:rPr>
          <w:rFonts w:eastAsiaTheme="majorEastAsia" w:cstheme="majorBidi"/>
          <w:b/>
          <w:iCs/>
          <w:sz w:val="26"/>
        </w:rPr>
      </w:pPr>
      <w:r w:rsidRPr="005B516D">
        <w:rPr>
          <w:rFonts w:eastAsiaTheme="majorEastAsia" w:cstheme="majorBidi"/>
          <w:b/>
          <w:iCs/>
          <w:sz w:val="26"/>
        </w:rPr>
        <w:t>U.S. troop withdrawal causes China to stop supporting North Korea</w:t>
      </w:r>
    </w:p>
    <w:p w:rsidR="00044C0B" w:rsidRPr="005B516D" w:rsidRDefault="00044C0B" w:rsidP="00044C0B">
      <w:r w:rsidRPr="005B516D">
        <w:rPr>
          <w:b/>
          <w:bCs/>
          <w:sz w:val="26"/>
        </w:rPr>
        <w:t>Catalyst 14</w:t>
      </w:r>
      <w:r w:rsidRPr="005B516D">
        <w:t xml:space="preserve"> (William Kim-staff writer The Catalyst, “Why the U.S. does not need troops in South Korea”, </w:t>
      </w:r>
      <w:hyperlink r:id="rId25" w:history="1">
        <w:proofErr w:type="gramStart"/>
        <w:r w:rsidRPr="005B516D">
          <w:t>http://catalystnewspaper.com/opinion/why-the-u-s-does-not-need-troops-in-south-korea/</w:t>
        </w:r>
      </w:hyperlink>
      <w:r w:rsidRPr="005B516D">
        <w:t xml:space="preserve"> ,Apr</w:t>
      </w:r>
      <w:proofErr w:type="gramEnd"/>
      <w:r w:rsidRPr="005B516D">
        <w:t xml:space="preserve"> 10, 2014, N.G.)</w:t>
      </w:r>
    </w:p>
    <w:p w:rsidR="00044C0B" w:rsidRPr="005B516D" w:rsidRDefault="00044C0B" w:rsidP="00044C0B">
      <w:pPr>
        <w:rPr>
          <w:u w:val="single"/>
        </w:rPr>
      </w:pPr>
      <w:r w:rsidRPr="005B516D">
        <w:rPr>
          <w:u w:val="single"/>
        </w:rPr>
        <w:t xml:space="preserve">Finally, </w:t>
      </w:r>
      <w:r w:rsidRPr="005B516D">
        <w:rPr>
          <w:highlight w:val="cyan"/>
          <w:u w:val="single"/>
        </w:rPr>
        <w:t>a U.S troop withdrawal would encourage China to cease support of North Korea</w:t>
      </w:r>
      <w:r w:rsidRPr="005B516D">
        <w:rPr>
          <w:u w:val="single"/>
        </w:rPr>
        <w:t>.  C</w:t>
      </w:r>
      <w:r w:rsidRPr="005B516D">
        <w:rPr>
          <w:highlight w:val="cyan"/>
          <w:u w:val="single"/>
        </w:rPr>
        <w:t>hina has reluctantly backed the Kim regime because they fear that U.S troops would be on China’s border if North Korea collapsed</w:t>
      </w:r>
      <w:r w:rsidRPr="005B516D">
        <w:rPr>
          <w:u w:val="single"/>
        </w:rPr>
        <w:t xml:space="preserve">. </w:t>
      </w:r>
      <w:r w:rsidRPr="005B516D">
        <w:rPr>
          <w:sz w:val="16"/>
        </w:rPr>
        <w:t xml:space="preserve">Imagine what the United States would do if Mexico were split between North and South, and thousands of Chinese soldiers were in South Mexico. </w:t>
      </w:r>
      <w:r w:rsidRPr="005B516D">
        <w:rPr>
          <w:highlight w:val="cyan"/>
          <w:u w:val="single"/>
        </w:rPr>
        <w:t xml:space="preserve">By removing troops from South Korea, the United States would encourage China to </w:t>
      </w:r>
      <w:r w:rsidRPr="005B516D">
        <w:rPr>
          <w:b/>
          <w:iCs/>
          <w:highlight w:val="cyan"/>
          <w:u w:val="single"/>
          <w:bdr w:val="single" w:sz="24" w:space="0" w:color="auto"/>
        </w:rPr>
        <w:t>dump North Korea</w:t>
      </w:r>
      <w:r w:rsidRPr="005B516D">
        <w:rPr>
          <w:highlight w:val="cyan"/>
          <w:u w:val="single"/>
        </w:rPr>
        <w:t xml:space="preserve">, depriving Kim Jong </w:t>
      </w:r>
      <w:proofErr w:type="gramStart"/>
      <w:r w:rsidRPr="005B516D">
        <w:rPr>
          <w:highlight w:val="cyan"/>
          <w:u w:val="single"/>
        </w:rPr>
        <w:t>Un</w:t>
      </w:r>
      <w:proofErr w:type="gramEnd"/>
      <w:r w:rsidRPr="005B516D">
        <w:rPr>
          <w:highlight w:val="cyan"/>
          <w:u w:val="single"/>
        </w:rPr>
        <w:t xml:space="preserve"> of his only major ally.</w:t>
      </w:r>
    </w:p>
    <w:p w:rsidR="00044C0B" w:rsidRPr="005B516D" w:rsidRDefault="00044C0B" w:rsidP="00044C0B">
      <w:pPr>
        <w:keepNext/>
        <w:keepLines/>
        <w:spacing w:before="40" w:after="0"/>
        <w:outlineLvl w:val="3"/>
        <w:rPr>
          <w:rFonts w:eastAsiaTheme="majorEastAsia" w:cstheme="majorBidi"/>
          <w:b/>
          <w:iCs/>
          <w:sz w:val="26"/>
        </w:rPr>
      </w:pPr>
      <w:r w:rsidRPr="005B516D">
        <w:rPr>
          <w:rFonts w:eastAsiaTheme="majorEastAsia" w:cstheme="majorBidi"/>
          <w:b/>
          <w:iCs/>
          <w:sz w:val="26"/>
        </w:rPr>
        <w:t>South Korea can’t get China onboard alone—withdraw key—solves China backing</w:t>
      </w:r>
    </w:p>
    <w:p w:rsidR="00044C0B" w:rsidRPr="005B516D" w:rsidRDefault="00044C0B" w:rsidP="00044C0B">
      <w:r w:rsidRPr="005B516D">
        <w:rPr>
          <w:b/>
          <w:bCs/>
          <w:sz w:val="26"/>
        </w:rPr>
        <w:t>Kelly 7/11</w:t>
      </w:r>
      <w:r w:rsidRPr="005B516D">
        <w:t xml:space="preserve"> (Robert Kelly — Associate Professor Department of Political Science &amp; Diplomacy Pusan National University. “Separating China from North Korea is Worth South Korea’s Silence on the South China Sea”, </w:t>
      </w:r>
      <w:hyperlink r:id="rId26" w:anchor="more-3431" w:history="1">
        <w:proofErr w:type="gramStart"/>
        <w:r w:rsidRPr="005B516D">
          <w:t>https://asiansecurityblog.wordpress.com/2015/07/11/separating-china-from-north-korea-is-worth-south-koreas-silence-on-the-south-china-sea/#more-3431</w:t>
        </w:r>
      </w:hyperlink>
      <w:r w:rsidRPr="005B516D">
        <w:t xml:space="preserve"> ,July</w:t>
      </w:r>
      <w:proofErr w:type="gramEnd"/>
      <w:r w:rsidRPr="005B516D">
        <w:t xml:space="preserve"> 11, 2015, N.G.)</w:t>
      </w:r>
    </w:p>
    <w:p w:rsidR="00044C0B" w:rsidRPr="005B516D" w:rsidRDefault="00044C0B" w:rsidP="00044C0B">
      <w:pPr>
        <w:rPr>
          <w:u w:val="single"/>
        </w:rPr>
      </w:pPr>
      <w:r w:rsidRPr="005B516D">
        <w:rPr>
          <w:highlight w:val="cyan"/>
          <w:u w:val="single"/>
        </w:rPr>
        <w:t>The end of Chinese support is a necessary (if not sufficient) cause for North Korea’s eventual collapse.</w:t>
      </w:r>
      <w:r w:rsidRPr="005B516D">
        <w:rPr>
          <w:u w:val="single"/>
        </w:rPr>
        <w:t xml:space="preserve"> </w:t>
      </w:r>
      <w:r w:rsidRPr="005B516D">
        <w:rPr>
          <w:sz w:val="16"/>
        </w:rPr>
        <w:t xml:space="preserve">South Korean President </w:t>
      </w:r>
      <w:r w:rsidRPr="005B516D">
        <w:rPr>
          <w:highlight w:val="cyan"/>
          <w:u w:val="single"/>
        </w:rPr>
        <w:t>Park’s robust efforts to woo Beijing have helped push China and North Korea apart in the last few years.</w:t>
      </w:r>
      <w:r w:rsidRPr="005B516D">
        <w:rPr>
          <w:sz w:val="16"/>
          <w:highlight w:val="cyan"/>
        </w:rPr>
        <w:t xml:space="preserve"> </w:t>
      </w:r>
      <w:r w:rsidRPr="005B516D">
        <w:rPr>
          <w:highlight w:val="cyan"/>
          <w:u w:val="single"/>
        </w:rPr>
        <w:t>This is a huge achievement</w:t>
      </w:r>
      <w:r w:rsidRPr="005B516D">
        <w:rPr>
          <w:sz w:val="16"/>
        </w:rPr>
        <w:t xml:space="preserve"> – arguably the most important in her otherwise scandal-laden presidency. For South Korea to weigh-in on the South China Sea would jeopardize this tenuous break-through. Beijing must believe South Korea is at least neutral regarding Chinese power before it will give up Pyongyang. </w:t>
      </w:r>
      <w:r w:rsidRPr="005B516D">
        <w:rPr>
          <w:b/>
          <w:iCs/>
          <w:highlight w:val="cyan"/>
          <w:u w:val="single"/>
          <w:bdr w:val="single" w:sz="24" w:space="0" w:color="auto"/>
        </w:rPr>
        <w:t>Given that US forces are stationed</w:t>
      </w:r>
      <w:r w:rsidRPr="005B516D">
        <w:rPr>
          <w:highlight w:val="cyan"/>
          <w:u w:val="single"/>
        </w:rPr>
        <w:t xml:space="preserve"> in South Korea, Park must be flattering Xi </w:t>
      </w:r>
      <w:proofErr w:type="spellStart"/>
      <w:r w:rsidRPr="005B516D">
        <w:rPr>
          <w:highlight w:val="cyan"/>
          <w:u w:val="single"/>
        </w:rPr>
        <w:t>Jingping</w:t>
      </w:r>
      <w:proofErr w:type="spellEnd"/>
      <w:r w:rsidRPr="005B516D">
        <w:rPr>
          <w:highlight w:val="cyan"/>
          <w:u w:val="single"/>
        </w:rPr>
        <w:t xml:space="preserve"> quite a lot</w:t>
      </w:r>
      <w:r w:rsidRPr="005B516D">
        <w:rPr>
          <w:sz w:val="16"/>
        </w:rPr>
        <w:t xml:space="preserve">, and she has probably bit her tongue on other issues, like the SCS. But ultimately who cares? </w:t>
      </w:r>
      <w:r w:rsidRPr="005B516D">
        <w:rPr>
          <w:b/>
          <w:iCs/>
          <w:highlight w:val="cyan"/>
          <w:u w:val="single"/>
          <w:bdr w:val="single" w:sz="24" w:space="0" w:color="auto"/>
        </w:rPr>
        <w:t>Cutting Pyongyang off from its last sponsor</w:t>
      </w:r>
      <w:r w:rsidRPr="005B516D">
        <w:rPr>
          <w:highlight w:val="cyan"/>
          <w:u w:val="single"/>
        </w:rPr>
        <w:t xml:space="preserve"> would be a sea-change and is well worth these costs.</w:t>
      </w:r>
    </w:p>
    <w:p w:rsidR="00044C0B" w:rsidRPr="005B516D" w:rsidRDefault="00044C0B" w:rsidP="00044C0B">
      <w:pPr>
        <w:rPr>
          <w:sz w:val="16"/>
        </w:rPr>
      </w:pPr>
    </w:p>
    <w:p w:rsidR="00044C0B" w:rsidRPr="00044C0B" w:rsidRDefault="00044C0B" w:rsidP="00044C0B"/>
    <w:p w:rsidR="00BF2FB0" w:rsidRDefault="00BF2FB0" w:rsidP="00BF2FB0">
      <w:pPr>
        <w:pStyle w:val="Heading1"/>
      </w:pPr>
      <w:r>
        <w:t>***2AC’s***</w:t>
      </w:r>
    </w:p>
    <w:p w:rsidR="00BF2FB0" w:rsidRDefault="00BF2FB0" w:rsidP="00BF2FB0">
      <w:pPr>
        <w:pStyle w:val="Heading2"/>
      </w:pPr>
      <w:r>
        <w:t>---Add-on’s---</w:t>
      </w:r>
    </w:p>
    <w:p w:rsidR="00BF2FB0" w:rsidRDefault="00BF2FB0" w:rsidP="00BF2FB0">
      <w:pPr>
        <w:pStyle w:val="Heading3"/>
      </w:pPr>
      <w:r>
        <w:t>2AC UN AO</w:t>
      </w:r>
    </w:p>
    <w:p w:rsidR="00BF2FB0" w:rsidRPr="008D76E5" w:rsidRDefault="00BF2FB0" w:rsidP="00BF2FB0">
      <w:pPr>
        <w:pStyle w:val="Heading4"/>
      </w:pPr>
      <w:r w:rsidRPr="008D76E5">
        <w:t xml:space="preserve">US </w:t>
      </w:r>
      <w:r>
        <w:t>ground forces</w:t>
      </w:r>
      <w:r w:rsidRPr="008D76E5">
        <w:t xml:space="preserve"> in Korea </w:t>
      </w:r>
      <w:r>
        <w:t>destroys</w:t>
      </w:r>
      <w:r w:rsidRPr="008D76E5">
        <w:t xml:space="preserve"> UN credibility </w:t>
      </w:r>
    </w:p>
    <w:p w:rsidR="00BF2FB0" w:rsidRPr="008D76E5" w:rsidRDefault="00BF2FB0" w:rsidP="00BF2FB0">
      <w:proofErr w:type="spellStart"/>
      <w:r w:rsidRPr="008D76E5">
        <w:rPr>
          <w:rStyle w:val="Style13ptBold"/>
        </w:rPr>
        <w:t>Hauben</w:t>
      </w:r>
      <w:proofErr w:type="spellEnd"/>
      <w:r w:rsidRPr="008D76E5">
        <w:rPr>
          <w:rStyle w:val="Style13ptBold"/>
        </w:rPr>
        <w:t xml:space="preserve"> 13 </w:t>
      </w:r>
      <w:r w:rsidRPr="008D76E5">
        <w:t>(Ronda, Contributor @ Centre for Research on Globalization, "The Role of the UN in the Unending Korean War. “United Nations Command” As Camouflage," 9/21, http://www.globalresearch.ca/the-role-of-the-un-in-the-unending-korean-war-united-nations-command-as-camouflage/5350876)</w:t>
      </w:r>
    </w:p>
    <w:p w:rsidR="00BF2FB0" w:rsidRPr="008D76E5" w:rsidRDefault="00BF2FB0" w:rsidP="00BF2FB0">
      <w:pPr>
        <w:rPr>
          <w:rStyle w:val="StyleUnderline"/>
        </w:rPr>
      </w:pPr>
      <w:r w:rsidRPr="008D76E5">
        <w:rPr>
          <w:sz w:val="12"/>
        </w:rPr>
        <w:t xml:space="preserve">The </w:t>
      </w:r>
      <w:r w:rsidRPr="008D76E5">
        <w:rPr>
          <w:rStyle w:val="StyleUnderline"/>
        </w:rPr>
        <w:t xml:space="preserve">current </w:t>
      </w:r>
      <w:r w:rsidRPr="0055566F">
        <w:rPr>
          <w:rStyle w:val="StyleUnderline"/>
          <w:highlight w:val="cyan"/>
        </w:rPr>
        <w:t>US military</w:t>
      </w:r>
      <w:r w:rsidRPr="008D76E5">
        <w:rPr>
          <w:rStyle w:val="StyleUnderline"/>
        </w:rPr>
        <w:t xml:space="preserve"> command </w:t>
      </w:r>
      <w:r w:rsidRPr="0055566F">
        <w:rPr>
          <w:rStyle w:val="StyleUnderline"/>
          <w:highlight w:val="cyan"/>
        </w:rPr>
        <w:t>in South Korea claims</w:t>
      </w:r>
      <w:r w:rsidRPr="008D76E5">
        <w:rPr>
          <w:rStyle w:val="StyleUnderline"/>
        </w:rPr>
        <w:t xml:space="preserve"> to wear three hats: Command of US troops in South Korea, Combined Forces Command (US and South Korean troops), and “</w:t>
      </w:r>
      <w:r w:rsidRPr="0055566F">
        <w:rPr>
          <w:rStyle w:val="StyleUnderline"/>
          <w:highlight w:val="cyan"/>
        </w:rPr>
        <w:t>United Nations Command</w:t>
      </w:r>
      <w:r w:rsidRPr="008D76E5">
        <w:rPr>
          <w:sz w:val="12"/>
        </w:rPr>
        <w:t xml:space="preserve">” with responsibilities with respect to the Armistice. The United Nations, however, has no role in the oversight or decision making processes of the “United Nations Command”. </w:t>
      </w:r>
      <w:r w:rsidRPr="008D76E5">
        <w:rPr>
          <w:rStyle w:val="StyleUnderline"/>
        </w:rPr>
        <w:t xml:space="preserve">The US Government is in control of the “United Nations Command”. </w:t>
      </w:r>
      <w:r w:rsidRPr="0055566F">
        <w:rPr>
          <w:rStyle w:val="StyleUnderline"/>
          <w:highlight w:val="cyan"/>
        </w:rPr>
        <w:t>The use</w:t>
      </w:r>
      <w:r w:rsidRPr="008D76E5">
        <w:rPr>
          <w:sz w:val="12"/>
        </w:rPr>
        <w:t xml:space="preserve"> by the US </w:t>
      </w:r>
      <w:r w:rsidRPr="0055566F">
        <w:rPr>
          <w:rStyle w:val="StyleUnderline"/>
          <w:highlight w:val="cyan"/>
        </w:rPr>
        <w:t>of the designation “United Nations Command</w:t>
      </w:r>
      <w:r w:rsidRPr="008D76E5">
        <w:rPr>
          <w:rStyle w:val="StyleUnderline"/>
        </w:rPr>
        <w:t>”,</w:t>
      </w:r>
      <w:r w:rsidRPr="008D76E5">
        <w:rPr>
          <w:sz w:val="12"/>
        </w:rPr>
        <w:t xml:space="preserve"> however, </w:t>
      </w:r>
      <w:r w:rsidRPr="0055566F">
        <w:rPr>
          <w:rStyle w:val="StyleUnderline"/>
          <w:highlight w:val="cyan"/>
        </w:rPr>
        <w:t>creates and perpetuates the misconception that the UN is in control of the actions and decisions taken by the US</w:t>
      </w:r>
      <w:r w:rsidRPr="008D76E5">
        <w:rPr>
          <w:sz w:val="12"/>
        </w:rPr>
        <w:t xml:space="preserve"> under the “United Nations Command”. The Democratic People’s Republic of Korea (more commonly referred to as North Korea) has called for disbanding the “United Nations Command</w:t>
      </w:r>
      <w:proofErr w:type="gramStart"/>
      <w:r w:rsidRPr="008D76E5">
        <w:rPr>
          <w:sz w:val="12"/>
        </w:rPr>
        <w:t>”(</w:t>
      </w:r>
      <w:proofErr w:type="gramEnd"/>
      <w:r w:rsidRPr="008D76E5">
        <w:rPr>
          <w:sz w:val="12"/>
        </w:rPr>
        <w:t xml:space="preserve">UN Command). At a press conference held at the United Nations on June 21, 2013, the North Korean Ambassador to the UN, Ambassador Sin Son Ho argued that the actions of the US Government using the designation “United Nations Command” are not under any form of control by the United Nations. (4) Since the UN has no role in the decision making process of what the US does under the title of the “United Nations Command”, North Korea contends the US should cease its claim that it is acting as the “United Nations Command”. II-UN Authorized “Unified Command” Looking at the Security Council resolutions related to Korea that were passed in June and July 1950, it is clear that the content of these resolutions supports North Korea’s argument. During this period the UN Security Council passed four resolutions. They are SC 82 (V)-S/1501 on June 25 1950 SC 83 (V)-S/1511 on June 27 1950 SC 84 (V)-S/1588 on July 7, 1950 SC 85 (V)-S/1657 July 31, 1950 None of these resolutions refers to a “United Nations Command” or gives the United States permission to call itself the United Nations Command. The last two of these resolutions refer to a “Unified Command”. SC Resolution 84 of July 7, 1950 is the first Security Council resolution to refer to the creation of a “Unified Command.” The language of the resolution says that the Security Council, “Recommends that all members providing forces and other assistance pursuant to the aforesaid Security Council resolution make such forces and other assistance available to a Unified Command under the United States of America.” The resolution states that the Security Council requests the United States to designate the commander of such forces, and it authorizes the “Unified Command” at its discretion to use the United Nations flag “concurrently with the flags of the various nations participating.” SC Resolution 84 also made the request that “the </w:t>
      </w:r>
      <w:proofErr w:type="gramStart"/>
      <w:r w:rsidRPr="008D76E5">
        <w:rPr>
          <w:sz w:val="12"/>
        </w:rPr>
        <w:t>United</w:t>
      </w:r>
      <w:proofErr w:type="gramEnd"/>
      <w:r w:rsidRPr="008D76E5">
        <w:rPr>
          <w:sz w:val="12"/>
        </w:rPr>
        <w:t xml:space="preserve"> States…provide the Security Council with reports as appropriate on the course of action taken under the Unified Command.” In subsequent action by the Security Council during this period, the members of the Security Council, were careful to refer to the US command of the Korean War forces related to the United Nations as the “Unified Command.” Therefore, when reviewing the action by the US to designate itself as the “United Nations Command,” the question is raised as to how, why and by whom the designation ”United Nations Command” was substituted for the Security Council designation of a “Unified Command”. SC Resolution 84 was passed on July 7 using the designation “Unified Command”. The following day, on July 8, the US President Harry Truman appointed General Douglas MacArthur to head this Command. A Memo referring to this appointment, states that with this appointment, General MacArthur was designated as the Commander of the “Unified Command”.(5) In the period immediately following the passing of UN Security Council Resolution 84, US Ambassador Warren Austin refers to the US government command as the “Unified Command”. For example, “A Letter to the UN Secretary General from Warren Austin, US Ambassador to the UN”, on July 12, says: “(…)I have the honor to inform you that the President of the United States, in response to the Security Council resolution of 7 July 1950, has on 8 July designated General Douglas MacArthur as the Commanding General of the military forces which the Members of the United Nations place under the Unified Command of the United States pursuant to the United Nations effort to assist the Republic of Korea.” Similarly the “Unified Command” was the designation used in a letter dated 24 July 1950 transmitting the first Report from General MacArthur to the Security Council. The Report is titled, “First Report to the Security Council by the United States Government on the course of action taken under the Unified Command (USG)”. III-US Substitutes “United Nations Command” as Camouflage It appears that it was in a US Government communique dated July 25 that the designation “UN Command” was first officially used in a US Government communication to the UN. This document was titled, “Communique Number 135 of the Far East Command S/1629 25 July 1950”. It states: “The United Nations Command with Headquarters in Tokyo was officially established today with General Douglas MacArthur as Commander-in-Chief. The announcement was made in General Order No. 1, General Headquarters, United Nations Command. The order reads:” “1. In response to the resolution of the Security Council of the United Nations of July 7, 1950, the President of the United States has designated the undersigned Commander-in-Chief of the Military Forces this date the United Nations Command. Pursuant thereto, there is established this date the United Nations Command, with General Headquarters in Tokyo, Japan.” According to this communiqué dated July 25, 1950, it is the President of the United States not the United Nations that was responsible for creating the designation “United Nations Command”, as a replacement for the UN authorized “Unified Command.” The communiqué alleges that this was done to fulfill the obligations of SC Resolution 84 of July 7. It is evident, however, from reading the resolution of July 7 that there is no reference in that resolution to a “United Nations Command”. Why did the US government substitute the designation “United Nations Command” for the Security Council designation “Unified Command” after initially referring to the designation of “Unified Command”, language which was actually provided for in the Security Council resolution of July 7? There are accounts that are helpful in understanding what was going on behind the scenes at the time that can give clues to solve this puzzle. One such account is provided by an article by James W Houck titled, “The Command and Control of United Nation Forces </w:t>
      </w:r>
      <w:proofErr w:type="gramStart"/>
      <w:r w:rsidRPr="008D76E5">
        <w:rPr>
          <w:sz w:val="12"/>
        </w:rPr>
        <w:t>In</w:t>
      </w:r>
      <w:proofErr w:type="gramEnd"/>
      <w:r w:rsidRPr="008D76E5">
        <w:rPr>
          <w:sz w:val="12"/>
        </w:rPr>
        <w:t xml:space="preserve"> the Era of Peace Enforcement.”(6) At the time he wrote this article in the early 1990s, Houck was Force Judge Advocate for the Commander of the US Naval Forces Central Command in Bahrain. Houck writes that UN Secretary General </w:t>
      </w:r>
      <w:proofErr w:type="spellStart"/>
      <w:r w:rsidRPr="008D76E5">
        <w:rPr>
          <w:sz w:val="12"/>
        </w:rPr>
        <w:t>Trygve</w:t>
      </w:r>
      <w:proofErr w:type="spellEnd"/>
      <w:r w:rsidRPr="008D76E5">
        <w:rPr>
          <w:sz w:val="12"/>
        </w:rPr>
        <w:t xml:space="preserve"> Lie and some of the countries on the Security Council, namely the UK, France and Norway were in favor of creating a structure to provide for a United Nations role in the Korean operations. Houck describes how, “During the negotiations preceding authorization of the unified command, Secretary General </w:t>
      </w:r>
      <w:proofErr w:type="spellStart"/>
      <w:r w:rsidRPr="008D76E5">
        <w:rPr>
          <w:sz w:val="12"/>
        </w:rPr>
        <w:t>Trygve</w:t>
      </w:r>
      <w:proofErr w:type="spellEnd"/>
      <w:r w:rsidRPr="008D76E5">
        <w:rPr>
          <w:sz w:val="12"/>
        </w:rPr>
        <w:t xml:space="preserve"> Lie had proposed a ‘committee as coordination of assistance for Korea’ consisting of troop contributing states and the Republic of Korea.” (7) While the explicit purpose of the committee, Secretary General Lie explained, was, “to stimulate and coordinate offers of assistance, its deeper purpose was to keep the United Nations ‘in the picture’,” as Lie himself writes in his recollections of his seven year term as UN Secretary General. He explains that his purpose was, “to promote continuing United Nations participation in and supervision of the military security action in Korea of a more intimate and undistracted character than the Security Council could be expected to provide.”(8) The US, however, was opposed to the idea of such a supervisory committee and had the power to turn it down. This effectively left the US in control of the decisions regarding what was to be done in the UN authorized operations of the Korean War. “From the start of the Korean conflict,” Houck explains, “the United States exercised both political control and strategic direction over the operation.”(9) Though the Security Council authorized the US intervention in the Korean War, the Security Council failed to fulfill its obligation under the UN Charter to act as the political authority for military actions taken under the authority of the UN Security Council</w:t>
      </w:r>
      <w:proofErr w:type="gramStart"/>
      <w:r w:rsidRPr="008D76E5">
        <w:rPr>
          <w:sz w:val="12"/>
        </w:rPr>
        <w:t>.(</w:t>
      </w:r>
      <w:proofErr w:type="gramEnd"/>
      <w:r w:rsidRPr="008D76E5">
        <w:rPr>
          <w:sz w:val="12"/>
        </w:rPr>
        <w:t>10) Implicit in Chapter 7 of the UN Charter is that it is the Security Council that can exercise force not that it can cede its authority to others. Instead of the United Nations fulfilling its charter obligations, however, as Houck documents, “The United Nations, did not interfere at all in the purely military aspects of the operation and even in political matters it confined itself to making recommendations.</w:t>
      </w:r>
      <w:proofErr w:type="gramStart"/>
      <w:r w:rsidRPr="008D76E5">
        <w:rPr>
          <w:sz w:val="12"/>
        </w:rPr>
        <w:t>”.</w:t>
      </w:r>
      <w:proofErr w:type="gramEnd"/>
      <w:r w:rsidRPr="008D76E5">
        <w:rPr>
          <w:sz w:val="12"/>
        </w:rPr>
        <w:t xml:space="preserve"> Corroborating Houck’s account, a military historian, James Schnabel in his account of the first year of the Korean War, describes why the US government was opposed to the Committee favored by </w:t>
      </w:r>
      <w:proofErr w:type="spellStart"/>
      <w:r w:rsidRPr="008D76E5">
        <w:rPr>
          <w:sz w:val="12"/>
        </w:rPr>
        <w:t>Trygve</w:t>
      </w:r>
      <w:proofErr w:type="spellEnd"/>
      <w:r w:rsidRPr="008D76E5">
        <w:rPr>
          <w:sz w:val="12"/>
        </w:rPr>
        <w:t xml:space="preserve"> Lie and several Security Council members. Schnabel explains that the response of the Joint Chiefs of Staff was to oppose such a project. They were hostile to the potential of such a committee to try to control military operations. “The Joint Chiefs of Staff,” Schnabel writes, “wanted a command arrangement in which the United States, as executive agent for the United Nations, would direct the Korean operation, with no positive contact between the field commander and the United Nations.”(11) Though the US Government had turned down the political oversight committee proposed by the Secretary General, there was, according to Schnabel, a recognition that the unilateral political and military control the US Government exercised over the “Unified Command” was problematic. The Chiefs of Staff directed MacArthur “to avoid any appearance of unilateral American action in Korea.” As Schnabel </w:t>
      </w:r>
      <w:proofErr w:type="spellStart"/>
      <w:r w:rsidRPr="008D76E5">
        <w:rPr>
          <w:sz w:val="12"/>
        </w:rPr>
        <w:t>writes,”For</w:t>
      </w:r>
      <w:proofErr w:type="spellEnd"/>
      <w:r w:rsidRPr="008D76E5">
        <w:rPr>
          <w:sz w:val="12"/>
        </w:rPr>
        <w:t xml:space="preserve"> worldwide political reasons,” the Joint Chiefs of Staff, directed that, “it is important to emphasize repeatedly the fact our operations are in support of the United Nations Security Council.” According to Schnabel, “this led General MacArthur to identify himself whenever practicable as Commander-in-Chief, United Nations Command (CINCUNC), and whenever justified, would emphasize in his communiqués the activities of forces of other member nations.” Noting that the State Department proposed to the Secretary of Defense that reports be sent to the Security Council each week, Schnabel writes, “These would keep world attention on the fact that the United States was fighting in Korea for the United Nations, not </w:t>
      </w:r>
      <w:proofErr w:type="spellStart"/>
      <w:r w:rsidRPr="008D76E5">
        <w:rPr>
          <w:sz w:val="12"/>
        </w:rPr>
        <w:t>itself.”But</w:t>
      </w:r>
      <w:proofErr w:type="spellEnd"/>
      <w:r w:rsidRPr="008D76E5">
        <w:rPr>
          <w:sz w:val="12"/>
        </w:rPr>
        <w:t xml:space="preserve"> these reports were not required and were not a mechanism for UN supervision over the US activities or decision making processes. Decisions on the operations of MacArthur’s command were made by the US Government, writes Schnabel. The United Nations at no time in the Korean War sought to interfere in the control of operations which were the responsibility of the United States. As MacArthur later testified to a Senate investigating committee, “ …my connections with the United Nations was largely nominal…everything I did came from our own Chiefs of Staff….The controls over me were exactly the same as though the forces under me were all Americans. All of my communications were to the American high command here.” (12) IV-“United Nations Command” as Achilles Heel UN Secretary General </w:t>
      </w:r>
      <w:proofErr w:type="spellStart"/>
      <w:r w:rsidRPr="008D76E5">
        <w:rPr>
          <w:sz w:val="12"/>
        </w:rPr>
        <w:t>Trygve</w:t>
      </w:r>
      <w:proofErr w:type="spellEnd"/>
      <w:r w:rsidRPr="008D76E5">
        <w:rPr>
          <w:sz w:val="12"/>
        </w:rPr>
        <w:t xml:space="preserve"> Lie, however, points out that the insistence on unilateral control of the conduct of the War waged in Korea by the US had its Achilles heel. Lie wrote, “As the Korean War developed, Washington complained, and had reason to complain, that the United States was carrying too much of a burden; but its unwillingness, in those early days, when the pattern of the police action was being set, to accord the United Nations a larger measure of direction and thereby participation no doubt contributed to the tendency of the Members to let Washington assume most of the responsibility for the fighting.”(13) So an interesting anomaly emerges. The UN resolution authorizing military action in Korea spoke about a “Unified Command” and the original resolution the UN Secretary General proposed included a mechanism for the UN to supervise the military action. This control was rejected by the US government, and it appears, the UN never pressed to exert its supervision over the conduct of the Korean War. This control was thus ceded to the US government. While the US government had total control over the Korean campaign it was waging, it appears that it also needed a means to camouflage the unilateral nature of this operation. The designation “United Nations Command”, which the US government assigned to its operation, replaced the designation of the “Unified Command” described in Security Council Resolution 84. This change of name provided the camouflage to hide the unilateral nature of the US command and control and of its conduct of the war against North Korea. The US Government needed the appearance that its unilateral actions were on behalf of and under the United Nations. This was provided by changing the designation of the Command from the “Unified Command” to the “United Nations Command”. The change of name helped to create the needed misleading appearance. Similarly, the reports that the US Government voluntarily submitted to the UN Security Council were titled, “Reports of the United Nations Command”. This made it appear that the US was conducting the war on behalf of the UN and under its supervision. </w:t>
      </w:r>
      <w:r w:rsidRPr="0055566F">
        <w:rPr>
          <w:rStyle w:val="StyleUnderline"/>
          <w:highlight w:val="cyan"/>
        </w:rPr>
        <w:t xml:space="preserve">This misleading designation continues </w:t>
      </w:r>
      <w:r w:rsidRPr="008D76E5">
        <w:rPr>
          <w:rStyle w:val="StyleUnderline"/>
        </w:rPr>
        <w:t>to exist today</w:t>
      </w:r>
      <w:r w:rsidRPr="008D76E5">
        <w:rPr>
          <w:sz w:val="12"/>
        </w:rPr>
        <w:t xml:space="preserve"> over 60 years after it was created, thereby </w:t>
      </w:r>
      <w:r w:rsidRPr="008D76E5">
        <w:rPr>
          <w:rStyle w:val="StyleUnderline"/>
        </w:rPr>
        <w:t xml:space="preserve">continuing </w:t>
      </w:r>
      <w:r w:rsidRPr="0055566F">
        <w:rPr>
          <w:rStyle w:val="StyleUnderline"/>
          <w:highlight w:val="cyan"/>
        </w:rPr>
        <w:t>to give the world the false impression that the campaign waged by the US in Korea was</w:t>
      </w:r>
      <w:r w:rsidRPr="008D76E5">
        <w:rPr>
          <w:rStyle w:val="StyleUnderline"/>
        </w:rPr>
        <w:t xml:space="preserve"> and continues to be </w:t>
      </w:r>
      <w:r w:rsidRPr="0055566F">
        <w:rPr>
          <w:rStyle w:val="StyleUnderline"/>
          <w:highlight w:val="cyan"/>
        </w:rPr>
        <w:t>a United Nations operation</w:t>
      </w:r>
      <w:r w:rsidRPr="008D76E5">
        <w:rPr>
          <w:sz w:val="12"/>
        </w:rPr>
        <w:t xml:space="preserve"> and that even today the UN has a presence on the Korean Peninsula While the UN did not participate in the decision making process of the military campaign carried out in its name, it played a role then and continues to play a role by allowing the US Government to appropriate the United Nations name as a camouflage cover for the actions of the US Government What is the UN responsibility in such a matter for what was done, and for what continues to be done in its name? That is the essence of the question raised by North Korea’s call that the “United Nations Command” be dissolved. V-Conclusion </w:t>
      </w:r>
      <w:proofErr w:type="gramStart"/>
      <w:r w:rsidRPr="008D76E5">
        <w:rPr>
          <w:sz w:val="12"/>
        </w:rPr>
        <w:t>The</w:t>
      </w:r>
      <w:proofErr w:type="gramEnd"/>
      <w:r w:rsidRPr="008D76E5">
        <w:rPr>
          <w:sz w:val="12"/>
        </w:rPr>
        <w:t xml:space="preserve"> research represented in this paper presents a curious, but significant irony. The UN authorized Member States to intervene in the Korean War, to form the “Unified Command”, to use the UN flag along with the flags of the member states participating in the “Unified Command”, and it authorized the US to appoint a Commander in Chief for the “Unified Command”. According to the obligation required under the UN Charter, and to the original efforts of </w:t>
      </w:r>
      <w:proofErr w:type="spellStart"/>
      <w:r w:rsidRPr="008D76E5">
        <w:rPr>
          <w:sz w:val="12"/>
        </w:rPr>
        <w:t>Trygve</w:t>
      </w:r>
      <w:proofErr w:type="spellEnd"/>
      <w:r w:rsidRPr="008D76E5">
        <w:rPr>
          <w:sz w:val="12"/>
        </w:rPr>
        <w:t xml:space="preserve"> Lie, with support from three Security Council members, namely, the UK, France, and Norway, there was an effort to set up a political entity that would oversee the Korean War operation for the Security Council. The US, however, rejected the proposal and succeeded in controlling the political and the strategic direction for the Korean War. After rejecting the UN proposal for UN supervision over US actions and decisions, the US put itself forward as the “United Nations Command”. </w:t>
      </w:r>
      <w:proofErr w:type="gramStart"/>
      <w:r w:rsidRPr="008D76E5">
        <w:rPr>
          <w:sz w:val="12"/>
        </w:rPr>
        <w:t>thus</w:t>
      </w:r>
      <w:proofErr w:type="gramEnd"/>
      <w:r w:rsidRPr="008D76E5">
        <w:rPr>
          <w:sz w:val="12"/>
        </w:rPr>
        <w:t xml:space="preserve"> assuming the cloak of the United Nations, by referring to itself as the United Nations. This mechanism served as a means to misrepresent the US Government’s unilateral actions and decision making processes in the Korean War. Recently several UN Secretary Generals, including Secretary General Boutros </w:t>
      </w:r>
      <w:proofErr w:type="spellStart"/>
      <w:r w:rsidRPr="008D76E5">
        <w:rPr>
          <w:sz w:val="12"/>
        </w:rPr>
        <w:t>Boutros</w:t>
      </w:r>
      <w:proofErr w:type="spellEnd"/>
      <w:r w:rsidRPr="008D76E5">
        <w:rPr>
          <w:sz w:val="12"/>
        </w:rPr>
        <w:t xml:space="preserve"> </w:t>
      </w:r>
      <w:proofErr w:type="spellStart"/>
      <w:r w:rsidRPr="008D76E5">
        <w:rPr>
          <w:sz w:val="12"/>
        </w:rPr>
        <w:t>Gali</w:t>
      </w:r>
      <w:proofErr w:type="spellEnd"/>
      <w:r w:rsidRPr="008D76E5">
        <w:rPr>
          <w:sz w:val="12"/>
        </w:rPr>
        <w:t xml:space="preserve">, Secretary General Kofi Annan, and Secretary General Ban Ki-moon have acknowledged that the US was in charge of the Command structure of the Korean War activity taken under the authority of the “Unified Command”, and that the United Nations had no role in overseeing the actions undertaken in the name of the UN. The statement is made that the UN “never had any role in the command of any armed forces deployed in the Korean peninsula”. The difficulty raised by such a claim, however, is that it evades the salient fact that the Security Council authorized the US to assume this role in violation of the obligations implicit in the UN Charter that the UN exercise supervision over the political, and strategic decision making processes of an action approved under Chapter 7 of the UN Charter. Therefore, there is some truth to the statements of Boutros </w:t>
      </w:r>
      <w:proofErr w:type="spellStart"/>
      <w:r w:rsidRPr="008D76E5">
        <w:rPr>
          <w:sz w:val="12"/>
        </w:rPr>
        <w:t>Boutros</w:t>
      </w:r>
      <w:proofErr w:type="spellEnd"/>
      <w:r w:rsidRPr="008D76E5">
        <w:rPr>
          <w:sz w:val="12"/>
        </w:rPr>
        <w:t xml:space="preserve"> </w:t>
      </w:r>
      <w:proofErr w:type="spellStart"/>
      <w:r w:rsidRPr="008D76E5">
        <w:rPr>
          <w:sz w:val="12"/>
        </w:rPr>
        <w:t>Ghali</w:t>
      </w:r>
      <w:proofErr w:type="spellEnd"/>
      <w:r w:rsidRPr="008D76E5">
        <w:rPr>
          <w:sz w:val="12"/>
        </w:rPr>
        <w:t xml:space="preserve">, Kofi Annan, and Ban Ki-moon that the UN had no role in the command of the military activity carried out under its name in Korea. Specifically as the Spokesperson for Ban Ki-moon stated </w:t>
      </w:r>
      <w:proofErr w:type="spellStart"/>
      <w:r w:rsidRPr="008D76E5">
        <w:rPr>
          <w:sz w:val="12"/>
        </w:rPr>
        <w:t>recently</w:t>
      </w:r>
      <w:proofErr w:type="gramStart"/>
      <w:r w:rsidRPr="008D76E5">
        <w:rPr>
          <w:sz w:val="12"/>
        </w:rPr>
        <w:t>,“</w:t>
      </w:r>
      <w:proofErr w:type="gramEnd"/>
      <w:r w:rsidRPr="008D76E5">
        <w:rPr>
          <w:sz w:val="12"/>
        </w:rPr>
        <w:t>The</w:t>
      </w:r>
      <w:proofErr w:type="spellEnd"/>
      <w:r w:rsidRPr="008D76E5">
        <w:rPr>
          <w:sz w:val="12"/>
        </w:rPr>
        <w:t xml:space="preserve"> UN did not at any time have any role in the command of the forces that operated in Korea in 1950-1953.”(14) But what this leaves out is that the UN authorized the US to designate the Commander of the “Unified Command”. Then, however, under pressure from the US, the UN failed to exercise its obligation to supervise the actions of the “Unified Command”. Subsequently, </w:t>
      </w:r>
      <w:r w:rsidRPr="0055566F">
        <w:rPr>
          <w:rStyle w:val="StyleUnderline"/>
          <w:highlight w:val="cyan"/>
        </w:rPr>
        <w:t xml:space="preserve">the UN </w:t>
      </w:r>
      <w:r w:rsidRPr="0055566F">
        <w:rPr>
          <w:rStyle w:val="Emphasis"/>
          <w:highlight w:val="cyan"/>
        </w:rPr>
        <w:t>continues to evade fulfilling its obligations</w:t>
      </w:r>
      <w:r w:rsidRPr="008D76E5">
        <w:rPr>
          <w:rStyle w:val="StyleUnderline"/>
        </w:rPr>
        <w:t xml:space="preserve"> by continuing to allow the US to claim that it is the “United Nations Command” in Korea</w:t>
      </w:r>
      <w:r w:rsidRPr="008D76E5">
        <w:rPr>
          <w:sz w:val="12"/>
        </w:rPr>
        <w:t xml:space="preserve"> and in failing to provide its political supervision over what the US has done and continues to do in Korea in the name of the UN. The DPRK proposal is that the US cease to call itself the “United Nations Command”. It is important to include a recognition of how the US Government activity represents a continuing violation of the UN Charter. Recently, in response to a question, the Spokesperson for Ban Ki moon said that the issues of the Korean Armistice are issues that do not concern the United Nations as the United Nations is not a party to the Armistice</w:t>
      </w:r>
      <w:proofErr w:type="gramStart"/>
      <w:r w:rsidRPr="008D76E5">
        <w:rPr>
          <w:sz w:val="12"/>
        </w:rPr>
        <w:t>.(</w:t>
      </w:r>
      <w:proofErr w:type="gramEnd"/>
      <w:r w:rsidRPr="008D76E5">
        <w:rPr>
          <w:sz w:val="12"/>
        </w:rPr>
        <w:t xml:space="preserve">15) Why then has the United Nations allowed the US to continue to use the designation, “United Nations Command” to misrepresent itself as acting under the control of the UN in the Armistice? Unless the UN takes responsibility for allowing the US to claim the authority of the United Nations in its continuing actions as part of the Armistice, the UN is continuing to allow actions in violation of the UN Charter. If there is a “United Nations Command” that is part of the Korean Armistice Agreement, such a command must be under the political and strategic direction of the UN Security Council. Otherwise </w:t>
      </w:r>
      <w:r w:rsidRPr="0055566F">
        <w:rPr>
          <w:rStyle w:val="Emphasis"/>
          <w:highlight w:val="cyan"/>
        </w:rPr>
        <w:t>the authority of the UN Charter is being treated as a charade to justify US Government unilateral activity</w:t>
      </w:r>
      <w:r w:rsidRPr="008D76E5">
        <w:rPr>
          <w:sz w:val="12"/>
        </w:rPr>
        <w:t xml:space="preserve"> under the camouflage of the UN name. </w:t>
      </w:r>
      <w:r w:rsidRPr="008D76E5">
        <w:rPr>
          <w:rStyle w:val="StyleUnderline"/>
        </w:rPr>
        <w:t>It is as if the UN is but a set of words to hide the illegal acts of one of the Great Powers.</w:t>
      </w:r>
    </w:p>
    <w:p w:rsidR="00BF2FB0" w:rsidRPr="008D76E5" w:rsidRDefault="00BF2FB0" w:rsidP="00BF2FB0">
      <w:pPr>
        <w:pStyle w:val="Heading4"/>
      </w:pPr>
      <w:r>
        <w:t>UN is key to solve extinction</w:t>
      </w:r>
    </w:p>
    <w:p w:rsidR="00BF2FB0" w:rsidRPr="008D76E5" w:rsidRDefault="00BF2FB0" w:rsidP="00BF2FB0">
      <w:r w:rsidRPr="008D76E5">
        <w:rPr>
          <w:rStyle w:val="Style13ptBold"/>
        </w:rPr>
        <w:t xml:space="preserve">Dyer 4 </w:t>
      </w:r>
      <w:r w:rsidRPr="008D76E5">
        <w:t>(Gwynne, Ph.D. in War Studies @ University of London + Board of Governors @ Canada’s Royal Military College, “The End of War”, Toronto Star, 12/30, lexis)</w:t>
      </w:r>
    </w:p>
    <w:p w:rsidR="00BF2FB0" w:rsidRPr="008D76E5" w:rsidRDefault="00BF2FB0" w:rsidP="00BF2FB0">
      <w:pPr>
        <w:rPr>
          <w:sz w:val="14"/>
        </w:rPr>
      </w:pPr>
      <w:r w:rsidRPr="008D76E5">
        <w:rPr>
          <w:sz w:val="14"/>
        </w:rPr>
        <w:t xml:space="preserve">The "firebreak" against nuclear weapons use that we began building after Hiroshima and Nagasaki has held for well over half a century now. But the </w:t>
      </w:r>
      <w:r w:rsidRPr="0055566F">
        <w:rPr>
          <w:rStyle w:val="StyleUnderline"/>
          <w:highlight w:val="cyan"/>
        </w:rPr>
        <w:t>prolif</w:t>
      </w:r>
      <w:r w:rsidRPr="008D76E5">
        <w:rPr>
          <w:rStyle w:val="StyleUnderline"/>
        </w:rPr>
        <w:t xml:space="preserve">eration </w:t>
      </w:r>
      <w:r w:rsidRPr="0055566F">
        <w:rPr>
          <w:rStyle w:val="StyleUnderline"/>
          <w:highlight w:val="cyan"/>
        </w:rPr>
        <w:t>of nuclear weapons</w:t>
      </w:r>
      <w:r w:rsidRPr="008D76E5">
        <w:rPr>
          <w:sz w:val="14"/>
        </w:rPr>
        <w:t xml:space="preserve"> to new powers </w:t>
      </w:r>
      <w:r w:rsidRPr="0055566F">
        <w:rPr>
          <w:rStyle w:val="StyleUnderline"/>
          <w:highlight w:val="cyan"/>
        </w:rPr>
        <w:t>is a major challenge to</w:t>
      </w:r>
      <w:r w:rsidRPr="008D76E5">
        <w:rPr>
          <w:sz w:val="14"/>
        </w:rPr>
        <w:t xml:space="preserve"> the </w:t>
      </w:r>
      <w:r w:rsidRPr="0055566F">
        <w:rPr>
          <w:rStyle w:val="StyleUnderline"/>
          <w:highlight w:val="cyan"/>
        </w:rPr>
        <w:t>stability</w:t>
      </w:r>
      <w:r w:rsidRPr="008D76E5">
        <w:rPr>
          <w:sz w:val="14"/>
        </w:rPr>
        <w:t xml:space="preserve"> of the system. </w:t>
      </w:r>
      <w:r w:rsidRPr="008D76E5">
        <w:rPr>
          <w:rStyle w:val="StyleUnderline"/>
        </w:rPr>
        <w:t xml:space="preserve">So are the </w:t>
      </w:r>
      <w:r w:rsidRPr="0055566F">
        <w:rPr>
          <w:rStyle w:val="StyleUnderline"/>
          <w:highlight w:val="cyan"/>
        </w:rPr>
        <w:t>coming crises</w:t>
      </w:r>
      <w:r w:rsidRPr="008D76E5">
        <w:rPr>
          <w:rStyle w:val="StyleUnderline"/>
        </w:rPr>
        <w:t xml:space="preserve">, mostly </w:t>
      </w:r>
      <w:r w:rsidRPr="0055566F">
        <w:rPr>
          <w:rStyle w:val="StyleUnderline"/>
          <w:highlight w:val="cyan"/>
        </w:rPr>
        <w:t>environmental in origin</w:t>
      </w:r>
      <w:r w:rsidRPr="008D76E5">
        <w:rPr>
          <w:rStyle w:val="StyleUnderline"/>
        </w:rPr>
        <w:t xml:space="preserve">, which </w:t>
      </w:r>
      <w:r w:rsidRPr="0055566F">
        <w:rPr>
          <w:rStyle w:val="StyleUnderline"/>
          <w:highlight w:val="cyan"/>
        </w:rPr>
        <w:t>will</w:t>
      </w:r>
      <w:r w:rsidRPr="008D76E5">
        <w:rPr>
          <w:sz w:val="14"/>
        </w:rPr>
        <w:t xml:space="preserve"> hit some countries much harder than others, and may </w:t>
      </w:r>
      <w:r w:rsidRPr="0055566F">
        <w:rPr>
          <w:rStyle w:val="StyleUnderline"/>
          <w:highlight w:val="cyan"/>
        </w:rPr>
        <w:t>drive</w:t>
      </w:r>
      <w:r w:rsidRPr="008D76E5">
        <w:rPr>
          <w:sz w:val="14"/>
        </w:rPr>
        <w:t xml:space="preserve"> some to </w:t>
      </w:r>
      <w:r w:rsidRPr="0055566F">
        <w:rPr>
          <w:rStyle w:val="StyleUnderline"/>
          <w:highlight w:val="cyan"/>
        </w:rPr>
        <w:t>desperation</w:t>
      </w:r>
      <w:r w:rsidRPr="008D76E5">
        <w:rPr>
          <w:sz w:val="14"/>
        </w:rPr>
        <w:t xml:space="preserve">.  </w:t>
      </w:r>
      <w:r w:rsidRPr="0055566F">
        <w:rPr>
          <w:rStyle w:val="StyleUnderline"/>
          <w:highlight w:val="cyan"/>
        </w:rPr>
        <w:t>Add in</w:t>
      </w:r>
      <w:r w:rsidRPr="008D76E5">
        <w:rPr>
          <w:sz w:val="14"/>
        </w:rPr>
        <w:t xml:space="preserve"> the </w:t>
      </w:r>
      <w:r w:rsidRPr="0055566F">
        <w:rPr>
          <w:rStyle w:val="StyleUnderline"/>
          <w:highlight w:val="cyan"/>
        </w:rPr>
        <w:t>huge</w:t>
      </w:r>
      <w:r w:rsidRPr="008D76E5">
        <w:rPr>
          <w:rStyle w:val="StyleUnderline"/>
        </w:rPr>
        <w:t xml:space="preserve"> impending </w:t>
      </w:r>
      <w:r w:rsidRPr="0055566F">
        <w:rPr>
          <w:rStyle w:val="StyleUnderline"/>
          <w:highlight w:val="cyan"/>
        </w:rPr>
        <w:t>shifts</w:t>
      </w:r>
      <w:r w:rsidRPr="008D76E5">
        <w:rPr>
          <w:sz w:val="14"/>
        </w:rPr>
        <w:t xml:space="preserve"> in the great-power system </w:t>
      </w:r>
      <w:r w:rsidRPr="008D76E5">
        <w:rPr>
          <w:rStyle w:val="StyleUnderline"/>
        </w:rPr>
        <w:t>as China and India</w:t>
      </w:r>
      <w:r w:rsidRPr="008D76E5">
        <w:rPr>
          <w:sz w:val="14"/>
        </w:rPr>
        <w:t xml:space="preserve"> grow to </w:t>
      </w:r>
      <w:r w:rsidRPr="008D76E5">
        <w:rPr>
          <w:rStyle w:val="StyleUnderline"/>
        </w:rPr>
        <w:t>rival the United States</w:t>
      </w:r>
      <w:r w:rsidRPr="008D76E5">
        <w:rPr>
          <w:sz w:val="14"/>
        </w:rPr>
        <w:t xml:space="preserve"> in GDP over the next 30 or 40 years </w:t>
      </w:r>
      <w:r w:rsidRPr="008D76E5">
        <w:rPr>
          <w:rStyle w:val="StyleUnderline"/>
        </w:rPr>
        <w:t xml:space="preserve">and </w:t>
      </w:r>
      <w:r w:rsidRPr="0055566F">
        <w:rPr>
          <w:rStyle w:val="StyleUnderline"/>
          <w:highlight w:val="cyan"/>
        </w:rPr>
        <w:t>it will be hard to keep things from spinning out of control</w:t>
      </w:r>
      <w:r w:rsidRPr="008D76E5">
        <w:rPr>
          <w:rStyle w:val="StyleUnderline"/>
        </w:rPr>
        <w:t xml:space="preserve">. </w:t>
      </w:r>
      <w:r w:rsidRPr="0055566F">
        <w:rPr>
          <w:rStyle w:val="StyleUnderline"/>
          <w:highlight w:val="cyan"/>
        </w:rPr>
        <w:t>With</w:t>
      </w:r>
      <w:r w:rsidRPr="008D76E5">
        <w:rPr>
          <w:sz w:val="14"/>
        </w:rPr>
        <w:t xml:space="preserve"> good luck and </w:t>
      </w:r>
      <w:r w:rsidRPr="0055566F">
        <w:rPr>
          <w:rStyle w:val="StyleUnderline"/>
          <w:highlight w:val="cyan"/>
        </w:rPr>
        <w:t>good management, we may be able to ride out</w:t>
      </w:r>
      <w:r w:rsidRPr="008D76E5">
        <w:rPr>
          <w:sz w:val="14"/>
        </w:rPr>
        <w:t xml:space="preserve"> the next half-century </w:t>
      </w:r>
      <w:r w:rsidRPr="008D76E5">
        <w:rPr>
          <w:rStyle w:val="StyleUnderline"/>
        </w:rPr>
        <w:t xml:space="preserve">without </w:t>
      </w:r>
      <w:r w:rsidRPr="0055566F">
        <w:rPr>
          <w:rStyle w:val="StyleUnderline"/>
          <w:highlight w:val="cyan"/>
        </w:rPr>
        <w:t>the</w:t>
      </w:r>
      <w:r w:rsidRPr="008D76E5">
        <w:rPr>
          <w:sz w:val="14"/>
        </w:rPr>
        <w:t xml:space="preserve"> first-magnitude </w:t>
      </w:r>
      <w:r w:rsidRPr="0055566F">
        <w:rPr>
          <w:rStyle w:val="StyleUnderline"/>
          <w:highlight w:val="cyan"/>
        </w:rPr>
        <w:t>catastrophe of a global nuclear war</w:t>
      </w:r>
      <w:r w:rsidRPr="008D76E5">
        <w:rPr>
          <w:rStyle w:val="StyleUnderline"/>
        </w:rPr>
        <w:t>, but the potential certainly exists for a major die-back</w:t>
      </w:r>
      <w:r w:rsidRPr="008D76E5">
        <w:rPr>
          <w:rStyle w:val="Heading3Char"/>
          <w:rFonts w:cs="Times New Roman"/>
          <w:b w:val="0"/>
        </w:rPr>
        <w:t xml:space="preserve"> of human population</w:t>
      </w:r>
      <w:r w:rsidRPr="008D76E5">
        <w:rPr>
          <w:sz w:val="14"/>
        </w:rPr>
        <w:t xml:space="preserve">.  We cannot command the good luck, but </w:t>
      </w:r>
      <w:r w:rsidRPr="0055566F">
        <w:rPr>
          <w:rStyle w:val="StyleUnderline"/>
          <w:highlight w:val="cyan"/>
        </w:rPr>
        <w:t>good management</w:t>
      </w:r>
      <w:r w:rsidRPr="008D76E5">
        <w:rPr>
          <w:sz w:val="14"/>
        </w:rPr>
        <w:t xml:space="preserve"> is something we can choose to provide. It </w:t>
      </w:r>
      <w:r w:rsidRPr="0055566F">
        <w:rPr>
          <w:rStyle w:val="Emphasis"/>
          <w:highlight w:val="cyan"/>
        </w:rPr>
        <w:t>depends</w:t>
      </w:r>
      <w:r w:rsidRPr="008D76E5">
        <w:rPr>
          <w:rStyle w:val="Emphasis"/>
        </w:rPr>
        <w:t xml:space="preserve">, above all, </w:t>
      </w:r>
      <w:r w:rsidRPr="0055566F">
        <w:rPr>
          <w:rStyle w:val="Emphasis"/>
          <w:highlight w:val="cyan"/>
        </w:rPr>
        <w:t>on preserving</w:t>
      </w:r>
      <w:r w:rsidRPr="008D76E5">
        <w:rPr>
          <w:sz w:val="14"/>
        </w:rPr>
        <w:t xml:space="preserve"> and extending </w:t>
      </w:r>
      <w:r w:rsidRPr="0055566F">
        <w:rPr>
          <w:rStyle w:val="Emphasis"/>
          <w:highlight w:val="cyan"/>
        </w:rPr>
        <w:t>the multilateral system</w:t>
      </w:r>
      <w:r w:rsidRPr="008D76E5">
        <w:rPr>
          <w:sz w:val="14"/>
        </w:rPr>
        <w:t xml:space="preserve"> that we have been building since the end of World War II. The </w:t>
      </w:r>
      <w:r w:rsidRPr="008D76E5">
        <w:rPr>
          <w:rStyle w:val="StyleUnderline"/>
        </w:rPr>
        <w:t>rising powers must be absorbed into a system that emphasizes co-operation and makes room for them</w:t>
      </w:r>
      <w:r w:rsidRPr="008D76E5">
        <w:rPr>
          <w:sz w:val="14"/>
        </w:rPr>
        <w:t xml:space="preserve">, rather than one that deals in confrontation and raw military power. If they are obliged to play the traditional great-power game of winners and losers, then history will repeat itself and everybody loses.  Our hopes for </w:t>
      </w:r>
      <w:r w:rsidRPr="008D76E5">
        <w:rPr>
          <w:rStyle w:val="StyleUnderline"/>
        </w:rPr>
        <w:t>mitigating</w:t>
      </w:r>
      <w:r w:rsidRPr="008D76E5">
        <w:rPr>
          <w:sz w:val="14"/>
        </w:rPr>
        <w:t xml:space="preserve"> the severity of the coming </w:t>
      </w:r>
      <w:r w:rsidRPr="008D76E5">
        <w:rPr>
          <w:rStyle w:val="StyleUnderline"/>
        </w:rPr>
        <w:t>environmental crises</w:t>
      </w:r>
      <w:r w:rsidRPr="008D76E5">
        <w:rPr>
          <w:sz w:val="14"/>
        </w:rPr>
        <w:t xml:space="preserve"> also </w:t>
      </w:r>
      <w:r w:rsidRPr="008D76E5">
        <w:rPr>
          <w:rStyle w:val="StyleUnderline"/>
        </w:rPr>
        <w:t>depend on</w:t>
      </w:r>
      <w:r w:rsidRPr="008D76E5">
        <w:rPr>
          <w:sz w:val="14"/>
        </w:rPr>
        <w:t xml:space="preserve"> early and </w:t>
      </w:r>
      <w:r w:rsidRPr="008D76E5">
        <w:rPr>
          <w:rStyle w:val="StyleUnderline"/>
        </w:rPr>
        <w:t>concerted global action</w:t>
      </w:r>
      <w:r w:rsidRPr="008D76E5">
        <w:rPr>
          <w:sz w:val="14"/>
        </w:rPr>
        <w:t xml:space="preserve"> of a sort </w:t>
      </w:r>
      <w:r w:rsidRPr="008D76E5">
        <w:rPr>
          <w:rStyle w:val="StyleUnderline"/>
        </w:rPr>
        <w:t>that can only happen in a</w:t>
      </w:r>
      <w:r w:rsidRPr="008D76E5">
        <w:rPr>
          <w:sz w:val="14"/>
        </w:rPr>
        <w:t xml:space="preserve"> basically </w:t>
      </w:r>
      <w:r w:rsidRPr="008D76E5">
        <w:rPr>
          <w:rStyle w:val="Emphasis"/>
        </w:rPr>
        <w:t>co-operative international system</w:t>
      </w:r>
      <w:r w:rsidRPr="008D76E5">
        <w:rPr>
          <w:sz w:val="14"/>
        </w:rPr>
        <w:t xml:space="preserve">.   When the great powers are locked into a military confrontation, there is simply not enough spare attention, let alone enough trust, to make deals on those issues, so the highest priority at the moment is to keep the multilateral approach alive and avoid a drift back into alliance systems and arms races. And there is no point in dreaming that we can leap straight into some never-land of universal brotherhood; we will have to confront these challenges and solve the problem of war within the context of the existing state system.  The solution to the state of international anarchy that compels every state to arm itself for war was so obvious that it arose almost spontaneously in 1918. The wars by which independent states had always settled their quarrels in the past had grown so monstrously destructive that some alternative system had to be devised, and that could only be a pooling of sovereignty, at least in matters concerning war and peace, by all the states of the world. So the victors of World War I promptly created the League of Nations.  But the solution was as difficult in practice as it was simple in concept. Every member of the League of Nations understood that if the organization somehow acquired the ability to act in a concerted and effective fashion, it could end up being used against them, so no major government was willing to give the League of Nations any real power.  Instead, they got World War II, and that war was so bad - by the end the first nuclear weapons had been used on cities - that the victors made a second attempt in 1945 to create an international organization that really could prevent war. They literally changed international law and made war illegal, but they were well aware that all of that history and all those reflexes were not going to vanish overnight.  It would be depressing to catalogue the many failures of the United Nations, but it would also be misleading. The implication would be that this was an enterprise that should have succeeded from the start, and has failed irrevocably. On the contrary; it was bound to be a relative failure at the outset. It was always going to be very hard to persuade sovereign governments to surrender power to an untried world authority which might then make decisions that went against their particular interests. In the words of the traditional Irish directions to a lost </w:t>
      </w:r>
      <w:proofErr w:type="spellStart"/>
      <w:r w:rsidRPr="008D76E5">
        <w:rPr>
          <w:sz w:val="14"/>
        </w:rPr>
        <w:t>traveller</w:t>
      </w:r>
      <w:proofErr w:type="spellEnd"/>
      <w:r w:rsidRPr="008D76E5">
        <w:rPr>
          <w:sz w:val="14"/>
        </w:rPr>
        <w:t xml:space="preserve">: "If that's where you want to get to, sir, I wouldn't start from here."  But here is where we must start from, for it is states that run the world.  The present international system, based on heavily armed and jealously independent states, often exaggerates the conflicts between the </w:t>
      </w:r>
      <w:proofErr w:type="gramStart"/>
      <w:r w:rsidRPr="008D76E5">
        <w:rPr>
          <w:sz w:val="14"/>
        </w:rPr>
        <w:t>multitude</w:t>
      </w:r>
      <w:proofErr w:type="gramEnd"/>
      <w:r w:rsidRPr="008D76E5">
        <w:rPr>
          <w:sz w:val="14"/>
        </w:rPr>
        <w:t xml:space="preserve"> of human communities in the world, but it does reflect an underlying reality: We cannot all get all we want, and some method must exist to decide who gets what. That is why </w:t>
      </w:r>
      <w:proofErr w:type="spellStart"/>
      <w:r w:rsidRPr="008D76E5">
        <w:rPr>
          <w:sz w:val="14"/>
        </w:rPr>
        <w:t>neighbouring</w:t>
      </w:r>
      <w:proofErr w:type="spellEnd"/>
      <w:r w:rsidRPr="008D76E5">
        <w:rPr>
          <w:sz w:val="14"/>
        </w:rPr>
        <w:t xml:space="preserve"> states have lived in a perpetual state of potential war, just as </w:t>
      </w:r>
      <w:proofErr w:type="spellStart"/>
      <w:r w:rsidRPr="008D76E5">
        <w:rPr>
          <w:sz w:val="14"/>
        </w:rPr>
        <w:t>neighbouring</w:t>
      </w:r>
      <w:proofErr w:type="spellEnd"/>
      <w:r w:rsidRPr="008D76E5">
        <w:rPr>
          <w:sz w:val="14"/>
        </w:rPr>
        <w:t xml:space="preserve"> hunter-gatherer bands did 20,000 years ago.  If we now must abandon war as a method of settling our disputes and devise an alternative, it only can be done with the full co-operation of the world's governments. That means it certainly will be a monumentally difficult and lengthy task: Mistrust reigns everywhere and no nation will allow even the least of its interests to be decided upon by a collection of foreigners.  Even the majority of states that are more or less satisfied with their borders and their status in the world would face huge internal opposition from nationalist elements to any transfer of sovereignty to the United Nations.  The U.N. as presently constituted is certainly no place for idealists, but they would feel even more uncomfortable in a United Nations that actually worked as was originally intended.  It is an association of poachers turned game-keepers, not an assembly of saints, and it would not make its decisions according to some impartial standard of justice.  There is no impartial concept of justice to which all of mankind would subscribe and, in any case, it is not "mankind" that makes decisions at the United Nations, but governments with their own national interests to protect.  To envision how a functioning world authority might reach its decisions, at least in its first century or so, begin with the arrogant promotion of self-interest by the great powers that would continue to dominate U.N. decision-making and add in the crass expediency masquerading as principle that characterizes the shifting coalitions among the lesser powers in the present General Assembly: It would be an intensely political process.  The decisions it produced would be kept within reasonable bounds only by the need never to act in a way so damaging to the interest of any major member or group of members that it forced them into total defiance, and so destroyed the fundamental consensus that keeps war at bay.  There is nothing shocking about this.  National politics in every country operates with the same combination: a little bit of principle, a lot of power, and a final constraint on the ruthless exercise of that power based mainly on the need to preserve the essential consensus on which the nation is founded and to avoid civil war.  In an international organization whose members represent such radically different traditions, interests, and levels of development, the proportion of principle to power is bound to be even lower. It's a pity that there is no practical alternative to the United Nations, but there isn't.  If the abolition of great-power war and the establishment of international law is truly a hundred-year project, then we are running a bit behind schedule but we have made </w:t>
      </w:r>
      <w:proofErr w:type="spellStart"/>
      <w:r w:rsidRPr="008D76E5">
        <w:rPr>
          <w:sz w:val="14"/>
        </w:rPr>
        <w:t>substanial</w:t>
      </w:r>
      <w:proofErr w:type="spellEnd"/>
      <w:r w:rsidRPr="008D76E5">
        <w:rPr>
          <w:sz w:val="14"/>
        </w:rPr>
        <w:t xml:space="preserve"> progress.  </w:t>
      </w:r>
      <w:r w:rsidRPr="0055566F">
        <w:rPr>
          <w:rStyle w:val="Emphasis"/>
          <w:highlight w:val="cyan"/>
        </w:rPr>
        <w:t>We have not had World War III</w:t>
      </w:r>
      <w:r w:rsidRPr="008D76E5">
        <w:rPr>
          <w:sz w:val="14"/>
        </w:rPr>
        <w:t xml:space="preserve">, and that is </w:t>
      </w:r>
      <w:r w:rsidRPr="0055566F">
        <w:rPr>
          <w:rStyle w:val="Emphasis"/>
          <w:highlight w:val="cyan"/>
        </w:rPr>
        <w:t>thanks</w:t>
      </w:r>
      <w:r w:rsidRPr="008D76E5">
        <w:rPr>
          <w:sz w:val="14"/>
        </w:rPr>
        <w:t xml:space="preserve"> at least in part </w:t>
      </w:r>
      <w:r w:rsidRPr="0055566F">
        <w:rPr>
          <w:rStyle w:val="Emphasis"/>
          <w:highlight w:val="cyan"/>
        </w:rPr>
        <w:t>to the United Nations</w:t>
      </w:r>
      <w:r w:rsidRPr="008D76E5">
        <w:rPr>
          <w:sz w:val="14"/>
        </w:rPr>
        <w:t xml:space="preserve">, </w:t>
      </w:r>
      <w:r w:rsidRPr="008D76E5">
        <w:rPr>
          <w:rStyle w:val="StyleUnderline"/>
        </w:rPr>
        <w:t>which gave the great powers an excuse to back off from</w:t>
      </w:r>
      <w:r w:rsidRPr="008D76E5">
        <w:rPr>
          <w:sz w:val="14"/>
        </w:rPr>
        <w:t xml:space="preserve"> several of their most </w:t>
      </w:r>
      <w:r w:rsidRPr="008D76E5">
        <w:rPr>
          <w:rStyle w:val="StyleUnderline"/>
        </w:rPr>
        <w:t>dangerous confrontations without losing face</w:t>
      </w:r>
      <w:r w:rsidRPr="008D76E5">
        <w:rPr>
          <w:sz w:val="14"/>
        </w:rPr>
        <w:t xml:space="preserve">. </w:t>
      </w:r>
      <w:r w:rsidRPr="008D76E5">
        <w:rPr>
          <w:rStyle w:val="StyleUnderline"/>
        </w:rPr>
        <w:t>No great power has fought another since 1945</w:t>
      </w:r>
      <w:r w:rsidRPr="008D76E5">
        <w:rPr>
          <w:sz w:val="14"/>
        </w:rPr>
        <w:t xml:space="preserve">, and the </w:t>
      </w:r>
      <w:r w:rsidRPr="008D76E5">
        <w:rPr>
          <w:rStyle w:val="StyleUnderline"/>
        </w:rPr>
        <w:t>wars that have broken out between middle-sized powers</w:t>
      </w:r>
      <w:r w:rsidRPr="008D76E5">
        <w:rPr>
          <w:sz w:val="14"/>
        </w:rPr>
        <w:t xml:space="preserve"> from time to time - </w:t>
      </w:r>
      <w:r w:rsidRPr="008D76E5">
        <w:rPr>
          <w:rStyle w:val="StyleUnderline"/>
        </w:rPr>
        <w:t>Arab-Israeli wars and Indo-Pakistani wars</w:t>
      </w:r>
      <w:r w:rsidRPr="008D76E5">
        <w:rPr>
          <w:sz w:val="14"/>
        </w:rPr>
        <w:t xml:space="preserve">, mostly - </w:t>
      </w:r>
      <w:r w:rsidRPr="008D76E5">
        <w:rPr>
          <w:rStyle w:val="StyleUnderline"/>
        </w:rPr>
        <w:t>seldom lasted</w:t>
      </w:r>
      <w:r w:rsidRPr="008D76E5">
        <w:rPr>
          <w:sz w:val="14"/>
        </w:rPr>
        <w:t xml:space="preserve"> more than a month, </w:t>
      </w:r>
      <w:r w:rsidRPr="008D76E5">
        <w:rPr>
          <w:rStyle w:val="StyleUnderline"/>
        </w:rPr>
        <w:t>because the U.N.'s offers of ceasefires and peacekeeping troops offered a quick way out for the losing side</w:t>
      </w:r>
      <w:r w:rsidRPr="008D76E5">
        <w:rPr>
          <w:sz w:val="14"/>
        </w:rPr>
        <w:t>.</w:t>
      </w:r>
    </w:p>
    <w:p w:rsidR="00BF2FB0" w:rsidRDefault="00BF2FB0" w:rsidP="00BF2FB0"/>
    <w:p w:rsidR="00BF2FB0" w:rsidRPr="00BF2FB0" w:rsidRDefault="00BF2FB0" w:rsidP="00BF2FB0"/>
    <w:p w:rsidR="00ED465C" w:rsidRDefault="00ED465C" w:rsidP="00ED465C">
      <w:pPr>
        <w:pStyle w:val="Heading3"/>
      </w:pPr>
      <w:r>
        <w:t xml:space="preserve">2AC </w:t>
      </w:r>
      <w:proofErr w:type="spellStart"/>
      <w:r>
        <w:t>Noko</w:t>
      </w:r>
      <w:proofErr w:type="spellEnd"/>
      <w:r>
        <w:t>/Japan AO</w:t>
      </w:r>
    </w:p>
    <w:p w:rsidR="00ED465C" w:rsidRDefault="00ED465C" w:rsidP="00ED465C">
      <w:pPr>
        <w:pStyle w:val="Heading4"/>
        <w:spacing w:line="240" w:lineRule="auto"/>
      </w:pPr>
      <w:r>
        <w:t xml:space="preserve">Multiple motivations </w:t>
      </w:r>
      <w:r w:rsidRPr="00307724">
        <w:t>f</w:t>
      </w:r>
      <w:r>
        <w:t>or</w:t>
      </w:r>
      <w:r w:rsidRPr="00307724">
        <w:t xml:space="preserve"> North Korean attacks on Japan – presence magnifies the risk </w:t>
      </w:r>
      <w:r>
        <w:t>– any attempt guarantees escalation</w:t>
      </w:r>
    </w:p>
    <w:p w:rsidR="00ED465C" w:rsidRDefault="00ED465C" w:rsidP="00ED465C">
      <w:pPr>
        <w:spacing w:line="240" w:lineRule="auto"/>
      </w:pPr>
      <w:proofErr w:type="spellStart"/>
      <w:r w:rsidRPr="00EA6643">
        <w:rPr>
          <w:rStyle w:val="Style13ptBold"/>
        </w:rPr>
        <w:t>Talmadge</w:t>
      </w:r>
      <w:proofErr w:type="spellEnd"/>
      <w:r w:rsidRPr="00EA6643">
        <w:rPr>
          <w:rStyle w:val="Style13ptBold"/>
        </w:rPr>
        <w:t xml:space="preserve"> 13</w:t>
      </w:r>
      <w:r>
        <w:t xml:space="preserve"> [Eric </w:t>
      </w:r>
      <w:proofErr w:type="spellStart"/>
      <w:r>
        <w:t>Talmadge</w:t>
      </w:r>
      <w:proofErr w:type="spellEnd"/>
      <w:r>
        <w:t xml:space="preserve">; Pyongyang Bureau Chief for the Associated Press, Award-winning journalist, one of the longest-serving foreign correspondents in Japan, based in Tokyo worked for </w:t>
      </w:r>
      <w:proofErr w:type="spellStart"/>
      <w:r>
        <w:t>Bungeishunju</w:t>
      </w:r>
      <w:proofErr w:type="spellEnd"/>
      <w:r>
        <w:t xml:space="preserve"> Co., Mainichi Newspapers; April 8, 2013; Japan increasingly nervous about nukes as North Korea warns they will 'pay a dear price' for backing U.S.; http://news.nationalpost.com/news/japan-increasingly-nervous-about-nukes-as-north-korea-warns-they-will-pay-a-dear-price-for-backing-u-s]</w:t>
      </w:r>
    </w:p>
    <w:p w:rsidR="00ED465C" w:rsidRPr="00ED465C" w:rsidRDefault="00ED465C" w:rsidP="00ED465C">
      <w:pPr>
        <w:spacing w:line="240" w:lineRule="auto"/>
        <w:rPr>
          <w:rStyle w:val="StyleUnderline"/>
        </w:rPr>
      </w:pPr>
      <w:r w:rsidRPr="0055566F">
        <w:rPr>
          <w:rStyle w:val="StyleUnderline"/>
          <w:highlight w:val="cyan"/>
          <w:shd w:val="clear" w:color="auto" w:fill="FFAA50"/>
        </w:rPr>
        <w:t>North Korea</w:t>
      </w:r>
      <w:r w:rsidRPr="00307724">
        <w:rPr>
          <w:rStyle w:val="StyleUnderline"/>
        </w:rPr>
        <w:t xml:space="preserve">, meanwhile, </w:t>
      </w:r>
      <w:r w:rsidRPr="00065EC9">
        <w:rPr>
          <w:rStyle w:val="StyleUnderline"/>
        </w:rPr>
        <w:t xml:space="preserve">issued a new threat against Japan. </w:t>
      </w:r>
      <w:r w:rsidRPr="00ED465C">
        <w:rPr>
          <w:sz w:val="12"/>
        </w:rPr>
        <w:t>“</w:t>
      </w:r>
      <w:r w:rsidRPr="00065EC9">
        <w:rPr>
          <w:rStyle w:val="Emphasis"/>
        </w:rPr>
        <w:t>We</w:t>
      </w:r>
      <w:r w:rsidRPr="00EA6643">
        <w:rPr>
          <w:rStyle w:val="Emphasis"/>
        </w:rPr>
        <w:t xml:space="preserve"> once again </w:t>
      </w:r>
      <w:r w:rsidRPr="0055566F">
        <w:rPr>
          <w:rStyle w:val="Emphasis"/>
          <w:highlight w:val="cyan"/>
          <w:shd w:val="clear" w:color="auto" w:fill="FFAA50"/>
        </w:rPr>
        <w:t>warn Japan against blindly toeing</w:t>
      </w:r>
      <w:r w:rsidRPr="00EA6643">
        <w:rPr>
          <w:rStyle w:val="Emphasis"/>
        </w:rPr>
        <w:t xml:space="preserve"> the </w:t>
      </w:r>
      <w:r w:rsidRPr="0055566F">
        <w:rPr>
          <w:rStyle w:val="Emphasis"/>
          <w:highlight w:val="cyan"/>
          <w:shd w:val="clear" w:color="auto" w:fill="FFAA50"/>
        </w:rPr>
        <w:t>U.S. policy,</w:t>
      </w:r>
      <w:r w:rsidRPr="0055566F">
        <w:rPr>
          <w:rStyle w:val="Emphasis"/>
          <w:highlight w:val="cyan"/>
        </w:rPr>
        <w:t>”</w:t>
      </w:r>
      <w:r w:rsidRPr="00ED465C">
        <w:rPr>
          <w:sz w:val="12"/>
        </w:rPr>
        <w:t xml:space="preserve"> said an editorial Monday in the </w:t>
      </w:r>
      <w:proofErr w:type="spellStart"/>
      <w:r w:rsidRPr="00ED465C">
        <w:rPr>
          <w:sz w:val="12"/>
        </w:rPr>
        <w:t>Rodong</w:t>
      </w:r>
      <w:proofErr w:type="spellEnd"/>
      <w:r w:rsidRPr="00ED465C">
        <w:rPr>
          <w:sz w:val="12"/>
        </w:rPr>
        <w:t xml:space="preserve"> </w:t>
      </w:r>
      <w:proofErr w:type="spellStart"/>
      <w:r w:rsidRPr="00ED465C">
        <w:rPr>
          <w:sz w:val="12"/>
        </w:rPr>
        <w:t>Sinmun</w:t>
      </w:r>
      <w:proofErr w:type="spellEnd"/>
      <w:r w:rsidRPr="00ED465C">
        <w:rPr>
          <w:sz w:val="12"/>
        </w:rPr>
        <w:t xml:space="preserve">, the official newspaper of its ruling party. </w:t>
      </w:r>
      <w:r w:rsidRPr="00EA6643">
        <w:rPr>
          <w:rStyle w:val="Emphasis"/>
        </w:rPr>
        <w:t>“It will have</w:t>
      </w:r>
      <w:r w:rsidRPr="00307724">
        <w:rPr>
          <w:rStyle w:val="Emphasis"/>
        </w:rPr>
        <w:t xml:space="preserve"> to pay a dear price for its imprudent </w:t>
      </w:r>
      <w:r w:rsidRPr="00065EC9">
        <w:rPr>
          <w:rStyle w:val="Emphasis"/>
        </w:rPr>
        <w:t xml:space="preserve">behavior.” </w:t>
      </w:r>
      <w:r w:rsidRPr="0055566F">
        <w:rPr>
          <w:rStyle w:val="StyleUnderline"/>
          <w:highlight w:val="cyan"/>
          <w:shd w:val="clear" w:color="auto" w:fill="FFAA50"/>
        </w:rPr>
        <w:t>Following</w:t>
      </w:r>
      <w:r w:rsidRPr="00307724">
        <w:rPr>
          <w:rStyle w:val="StyleUnderline"/>
        </w:rPr>
        <w:t xml:space="preserve"> North </w:t>
      </w:r>
      <w:r w:rsidRPr="0055566F">
        <w:rPr>
          <w:rStyle w:val="StyleUnderline"/>
          <w:highlight w:val="cyan"/>
          <w:shd w:val="clear" w:color="auto" w:fill="FFAA50"/>
        </w:rPr>
        <w:t>Korea’s third nuclear test</w:t>
      </w:r>
      <w:r w:rsidRPr="00307724">
        <w:rPr>
          <w:rStyle w:val="StyleUnderline"/>
        </w:rPr>
        <w:t xml:space="preserve"> in February, </w:t>
      </w:r>
      <w:r w:rsidRPr="0055566F">
        <w:rPr>
          <w:rStyle w:val="Emphasis"/>
          <w:highlight w:val="cyan"/>
          <w:shd w:val="clear" w:color="auto" w:fill="FFAA50"/>
        </w:rPr>
        <w:t>Japanese experts</w:t>
      </w:r>
      <w:r w:rsidRPr="00307724">
        <w:rPr>
          <w:rStyle w:val="Emphasis"/>
        </w:rPr>
        <w:t xml:space="preserve"> have increasingly </w:t>
      </w:r>
      <w:r w:rsidRPr="0055566F">
        <w:rPr>
          <w:rStyle w:val="Emphasis"/>
          <w:highlight w:val="cyan"/>
          <w:shd w:val="clear" w:color="auto" w:fill="FFAA50"/>
        </w:rPr>
        <w:t>voiced concerns that</w:t>
      </w:r>
      <w:r w:rsidRPr="00307724">
        <w:rPr>
          <w:rStyle w:val="Emphasis"/>
        </w:rPr>
        <w:t xml:space="preserve"> North </w:t>
      </w:r>
      <w:r w:rsidRPr="0055566F">
        <w:rPr>
          <w:rStyle w:val="Emphasis"/>
          <w:highlight w:val="cyan"/>
          <w:shd w:val="clear" w:color="auto" w:fill="FFAA50"/>
        </w:rPr>
        <w:t>Korea</w:t>
      </w:r>
      <w:r w:rsidRPr="00307724">
        <w:rPr>
          <w:rStyle w:val="Emphasis"/>
        </w:rPr>
        <w:t xml:space="preserve"> may already be </w:t>
      </w:r>
      <w:r w:rsidRPr="0055566F">
        <w:rPr>
          <w:rStyle w:val="Emphasis"/>
          <w:highlight w:val="cyan"/>
          <w:shd w:val="clear" w:color="auto" w:fill="FFAA50"/>
        </w:rPr>
        <w:t>able to hit</w:t>
      </w:r>
      <w:r w:rsidRPr="00307724">
        <w:rPr>
          <w:rStyle w:val="StyleUnderline"/>
        </w:rPr>
        <w:t xml:space="preserve"> — or at least target </w:t>
      </w:r>
      <w:r w:rsidRPr="0055566F">
        <w:rPr>
          <w:rStyle w:val="Emphasis"/>
          <w:highlight w:val="cyan"/>
        </w:rPr>
        <w:t xml:space="preserve">— </w:t>
      </w:r>
      <w:r w:rsidRPr="0055566F">
        <w:rPr>
          <w:rStyle w:val="Emphasis"/>
          <w:highlight w:val="cyan"/>
          <w:shd w:val="clear" w:color="auto" w:fill="FFAA50"/>
        </w:rPr>
        <w:t>U.S. bases</w:t>
      </w:r>
      <w:r w:rsidRPr="00307724">
        <w:rPr>
          <w:rStyle w:val="Emphasis"/>
        </w:rPr>
        <w:t xml:space="preserve"> and major population centers </w:t>
      </w:r>
      <w:r w:rsidRPr="0055566F">
        <w:rPr>
          <w:rStyle w:val="Emphasis"/>
          <w:highlight w:val="cyan"/>
          <w:shd w:val="clear" w:color="auto" w:fill="FFAA50"/>
        </w:rPr>
        <w:t>with nuclear warheads</w:t>
      </w:r>
      <w:r w:rsidRPr="00307724">
        <w:rPr>
          <w:rStyle w:val="StyleUnderline"/>
        </w:rPr>
        <w:t xml:space="preserve"> loaded onto its medium-range </w:t>
      </w:r>
      <w:proofErr w:type="spellStart"/>
      <w:r w:rsidRPr="00307724">
        <w:rPr>
          <w:rStyle w:val="StyleUnderline"/>
        </w:rPr>
        <w:t>Rodong</w:t>
      </w:r>
      <w:proofErr w:type="spellEnd"/>
      <w:r w:rsidRPr="00307724">
        <w:rPr>
          <w:rStyle w:val="StyleUnderline"/>
        </w:rPr>
        <w:t xml:space="preserve"> missiles.</w:t>
      </w:r>
      <w:r>
        <w:rPr>
          <w:rStyle w:val="StyleUnderline"/>
        </w:rPr>
        <w:t xml:space="preserve"> </w:t>
      </w:r>
      <w:r w:rsidRPr="00307724">
        <w:rPr>
          <w:rStyle w:val="StyleUnderline"/>
        </w:rPr>
        <w:t xml:space="preserve">“The threat level has jumped” following the nuclear test, said </w:t>
      </w:r>
      <w:proofErr w:type="spellStart"/>
      <w:r w:rsidRPr="00307724">
        <w:rPr>
          <w:rStyle w:val="StyleUnderline"/>
        </w:rPr>
        <w:t>Narushige</w:t>
      </w:r>
      <w:proofErr w:type="spellEnd"/>
      <w:r w:rsidRPr="00307724">
        <w:rPr>
          <w:rStyle w:val="StyleUnderline"/>
        </w:rPr>
        <w:t xml:space="preserve"> </w:t>
      </w:r>
      <w:proofErr w:type="spellStart"/>
      <w:r w:rsidRPr="00307724">
        <w:rPr>
          <w:rStyle w:val="StyleUnderline"/>
        </w:rPr>
        <w:t>Michishita</w:t>
      </w:r>
      <w:proofErr w:type="spellEnd"/>
      <w:r w:rsidRPr="00307724">
        <w:rPr>
          <w:rStyle w:val="StyleUnderline"/>
        </w:rPr>
        <w:t>, a former Ministry of Defense official and director of the Security and International Studies Program at Tokyo’s National Graduate Institute for Policy Studies.</w:t>
      </w:r>
      <w:r>
        <w:rPr>
          <w:rStyle w:val="StyleUnderline"/>
        </w:rPr>
        <w:t xml:space="preserve"> </w:t>
      </w:r>
      <w:r w:rsidRPr="0055566F">
        <w:rPr>
          <w:rStyle w:val="StyleUnderline"/>
          <w:highlight w:val="cyan"/>
          <w:shd w:val="clear" w:color="auto" w:fill="FFAA50"/>
        </w:rPr>
        <w:t>Unlike</w:t>
      </w:r>
      <w:r w:rsidRPr="00307724">
        <w:rPr>
          <w:rStyle w:val="StyleUnderline"/>
        </w:rPr>
        <w:t xml:space="preserve"> North </w:t>
      </w:r>
      <w:r w:rsidRPr="0055566F">
        <w:rPr>
          <w:rStyle w:val="StyleUnderline"/>
          <w:highlight w:val="cyan"/>
          <w:shd w:val="clear" w:color="auto" w:fill="FFAA50"/>
        </w:rPr>
        <w:t>Korea’s still-under-construction</w:t>
      </w:r>
      <w:r w:rsidRPr="00307724">
        <w:rPr>
          <w:rStyle w:val="StyleUnderline"/>
        </w:rPr>
        <w:t xml:space="preserve"> intercontinental ballistic missile, or </w:t>
      </w:r>
      <w:r w:rsidRPr="0055566F">
        <w:rPr>
          <w:rStyle w:val="StyleUnderline"/>
          <w:highlight w:val="cyan"/>
          <w:shd w:val="clear" w:color="auto" w:fill="FFAA50"/>
        </w:rPr>
        <w:t>ICBM</w:t>
      </w:r>
      <w:r w:rsidRPr="0055566F">
        <w:rPr>
          <w:rStyle w:val="StyleUnderline"/>
          <w:highlight w:val="cyan"/>
        </w:rPr>
        <w:t>,</w:t>
      </w:r>
      <w:r w:rsidRPr="00307724">
        <w:rPr>
          <w:rStyle w:val="StyleUnderline"/>
        </w:rPr>
        <w:t xml:space="preserve"> program</w:t>
      </w:r>
      <w:r w:rsidRPr="0055566F">
        <w:rPr>
          <w:rStyle w:val="StyleUnderline"/>
          <w:highlight w:val="cyan"/>
          <w:shd w:val="clear" w:color="auto" w:fill="FFAA50"/>
        </w:rPr>
        <w:t>, its</w:t>
      </w:r>
      <w:r w:rsidRPr="00307724">
        <w:rPr>
          <w:rStyle w:val="StyleUnderline"/>
        </w:rPr>
        <w:t xml:space="preserve"> arsenal of about 300 deployed </w:t>
      </w:r>
      <w:proofErr w:type="spellStart"/>
      <w:r w:rsidRPr="0055566F">
        <w:rPr>
          <w:rStyle w:val="StyleUnderline"/>
          <w:highlight w:val="cyan"/>
          <w:shd w:val="clear" w:color="auto" w:fill="FFAA50"/>
        </w:rPr>
        <w:t>Rodong</w:t>
      </w:r>
      <w:proofErr w:type="spellEnd"/>
      <w:r w:rsidRPr="0055566F">
        <w:rPr>
          <w:rStyle w:val="StyleUnderline"/>
          <w:highlight w:val="cyan"/>
          <w:shd w:val="clear" w:color="auto" w:fill="FFAA50"/>
        </w:rPr>
        <w:t xml:space="preserve"> missiles has been</w:t>
      </w:r>
      <w:r w:rsidRPr="00307724">
        <w:rPr>
          <w:rStyle w:val="StyleUnderline"/>
        </w:rPr>
        <w:t xml:space="preserve"> flight </w:t>
      </w:r>
      <w:r w:rsidRPr="0055566F">
        <w:rPr>
          <w:rStyle w:val="StyleUnderline"/>
          <w:highlight w:val="cyan"/>
          <w:shd w:val="clear" w:color="auto" w:fill="FFAA50"/>
        </w:rPr>
        <w:t>tested</w:t>
      </w:r>
      <w:r w:rsidRPr="00307724">
        <w:rPr>
          <w:rStyle w:val="StyleUnderline"/>
        </w:rPr>
        <w:t xml:space="preserve"> and is thought to have a range of about 1,300 kilometers (800 miles).</w:t>
      </w:r>
      <w:r w:rsidRPr="00307724">
        <w:rPr>
          <w:rStyle w:val="Emphasis"/>
        </w:rPr>
        <w:t xml:space="preserve">That is </w:t>
      </w:r>
      <w:r w:rsidRPr="0055566F">
        <w:rPr>
          <w:rStyle w:val="Emphasis"/>
          <w:highlight w:val="cyan"/>
          <w:shd w:val="clear" w:color="auto" w:fill="FFAA50"/>
        </w:rPr>
        <w:t>good enough to reach Tokyo and key U.S.</w:t>
      </w:r>
      <w:r w:rsidRPr="00307724">
        <w:rPr>
          <w:rStyle w:val="Emphasis"/>
        </w:rPr>
        <w:t xml:space="preserve"> military </w:t>
      </w:r>
      <w:r w:rsidRPr="0055566F">
        <w:rPr>
          <w:rStyle w:val="Emphasis"/>
          <w:highlight w:val="cyan"/>
          <w:shd w:val="clear" w:color="auto" w:fill="FFAA50"/>
        </w:rPr>
        <w:t>bases — including Yokota</w:t>
      </w:r>
      <w:r w:rsidRPr="00307724">
        <w:rPr>
          <w:rStyle w:val="Emphasis"/>
        </w:rPr>
        <w:t xml:space="preserve"> Air Base, which is the headquarters of the U.S. 5th Air Force; </w:t>
      </w:r>
      <w:r w:rsidRPr="0055566F">
        <w:rPr>
          <w:rStyle w:val="Emphasis"/>
          <w:highlight w:val="cyan"/>
          <w:shd w:val="clear" w:color="auto" w:fill="FFAA50"/>
        </w:rPr>
        <w:t>Yokosuka</w:t>
      </w:r>
      <w:r w:rsidRPr="00307724">
        <w:rPr>
          <w:rStyle w:val="Emphasis"/>
        </w:rPr>
        <w:t xml:space="preserve"> Naval Base, where the USS George Washington aircraft carrier and its battle group are home-based; </w:t>
      </w:r>
      <w:r w:rsidRPr="0055566F">
        <w:rPr>
          <w:rStyle w:val="Emphasis"/>
          <w:highlight w:val="cyan"/>
          <w:shd w:val="clear" w:color="auto" w:fill="FFAA50"/>
        </w:rPr>
        <w:t>and Misawa</w:t>
      </w:r>
      <w:r w:rsidRPr="00307724">
        <w:rPr>
          <w:rStyle w:val="Emphasis"/>
        </w:rPr>
        <w:t xml:space="preserve"> Air Base, a key launching point for U.S. F-16 fighters.</w:t>
      </w:r>
      <w:r>
        <w:rPr>
          <w:rStyle w:val="Emphasis"/>
        </w:rPr>
        <w:t xml:space="preserve"> </w:t>
      </w:r>
      <w:proofErr w:type="spellStart"/>
      <w:r w:rsidRPr="00861CEF">
        <w:rPr>
          <w:rStyle w:val="StyleUnderline"/>
        </w:rPr>
        <w:t>Michishita</w:t>
      </w:r>
      <w:proofErr w:type="spellEnd"/>
      <w:r w:rsidRPr="00861CEF">
        <w:rPr>
          <w:rStyle w:val="StyleUnderline"/>
        </w:rPr>
        <w:t xml:space="preserve">, in an analysis published late last year, said a </w:t>
      </w:r>
      <w:proofErr w:type="spellStart"/>
      <w:r w:rsidRPr="00861CEF">
        <w:rPr>
          <w:rStyle w:val="Emphasis"/>
        </w:rPr>
        <w:t>Rodong</w:t>
      </w:r>
      <w:proofErr w:type="spellEnd"/>
      <w:r w:rsidRPr="00861CEF">
        <w:rPr>
          <w:rStyle w:val="Emphasis"/>
        </w:rPr>
        <w:t xml:space="preserve"> missile launched from North Korea would reach Japan</w:t>
      </w:r>
      <w:r w:rsidRPr="00ED465C">
        <w:rPr>
          <w:rStyle w:val="Emphasis"/>
        </w:rPr>
        <w:t xml:space="preserve"> </w:t>
      </w:r>
      <w:r w:rsidRPr="0055566F">
        <w:rPr>
          <w:rStyle w:val="Emphasis"/>
          <w:highlight w:val="cyan"/>
          <w:shd w:val="clear" w:color="auto" w:fill="FFAA50"/>
        </w:rPr>
        <w:t>within five</w:t>
      </w:r>
      <w:r w:rsidRPr="00307724">
        <w:rPr>
          <w:rStyle w:val="Emphasis"/>
        </w:rPr>
        <w:t xml:space="preserve"> to 10 </w:t>
      </w:r>
      <w:r w:rsidRPr="0055566F">
        <w:rPr>
          <w:rStyle w:val="Emphasis"/>
          <w:highlight w:val="cyan"/>
          <w:shd w:val="clear" w:color="auto" w:fill="FFAA50"/>
        </w:rPr>
        <w:t>minutes</w:t>
      </w:r>
      <w:r w:rsidRPr="00307724">
        <w:rPr>
          <w:rStyle w:val="Emphasis"/>
        </w:rPr>
        <w:t xml:space="preserve"> </w:t>
      </w:r>
      <w:r w:rsidRPr="00307724">
        <w:rPr>
          <w:rStyle w:val="StyleUnderline"/>
        </w:rPr>
        <w:t>and, if aimed at the center of Tokyo, would have a 50-percent probability of falling somewhere within the perimeter of Tokyo’s main subway system.</w:t>
      </w:r>
      <w:r>
        <w:rPr>
          <w:rStyle w:val="StyleUnderline"/>
        </w:rPr>
        <w:t xml:space="preserve"> </w:t>
      </w:r>
      <w:r w:rsidRPr="00ED465C">
        <w:rPr>
          <w:sz w:val="12"/>
        </w:rPr>
        <w:t xml:space="preserve">He said </w:t>
      </w:r>
      <w:r w:rsidRPr="0055566F">
        <w:rPr>
          <w:rStyle w:val="Emphasis"/>
          <w:highlight w:val="cyan"/>
          <w:shd w:val="clear" w:color="auto" w:fill="FFAA50"/>
        </w:rPr>
        <w:t>Japan</w:t>
      </w:r>
      <w:r w:rsidRPr="00307724">
        <w:rPr>
          <w:rStyle w:val="Emphasis"/>
        </w:rPr>
        <w:t xml:space="preserve"> would be </w:t>
      </w:r>
      <w:r w:rsidRPr="0055566F">
        <w:rPr>
          <w:rStyle w:val="Emphasis"/>
          <w:highlight w:val="cyan"/>
          <w:shd w:val="clear" w:color="auto" w:fill="FFAA50"/>
        </w:rPr>
        <w:t>a particularly tempting target because it is close enough</w:t>
      </w:r>
      <w:r w:rsidRPr="00307724">
        <w:rPr>
          <w:rStyle w:val="Emphasis"/>
        </w:rPr>
        <w:t xml:space="preserve"> to feasibly reach with a conventionally or nuclear-armed missile, </w:t>
      </w:r>
      <w:r w:rsidRPr="0055566F">
        <w:rPr>
          <w:rStyle w:val="Emphasis"/>
          <w:highlight w:val="cyan"/>
          <w:shd w:val="clear" w:color="auto" w:fill="FFAA50"/>
        </w:rPr>
        <w:t>and</w:t>
      </w:r>
      <w:r w:rsidRPr="00307724">
        <w:rPr>
          <w:rStyle w:val="Emphasis"/>
        </w:rPr>
        <w:t xml:space="preserve"> the </w:t>
      </w:r>
      <w:r w:rsidRPr="0055566F">
        <w:rPr>
          <w:rStyle w:val="Emphasis"/>
          <w:highlight w:val="cyan"/>
          <w:shd w:val="clear" w:color="auto" w:fill="FFAA50"/>
        </w:rPr>
        <w:t>persistent animosity</w:t>
      </w:r>
      <w:r w:rsidRPr="00307724">
        <w:rPr>
          <w:rStyle w:val="Emphasis"/>
        </w:rPr>
        <w:t xml:space="preserve"> and distrust dating back </w:t>
      </w:r>
      <w:r w:rsidRPr="0055566F">
        <w:rPr>
          <w:rStyle w:val="Emphasis"/>
          <w:highlight w:val="cyan"/>
          <w:shd w:val="clear" w:color="auto" w:fill="FFAA50"/>
        </w:rPr>
        <w:t xml:space="preserve">to Japan’s colonization of </w:t>
      </w:r>
      <w:r w:rsidRPr="00ED465C">
        <w:rPr>
          <w:rStyle w:val="Emphasis"/>
        </w:rPr>
        <w:t xml:space="preserve">the </w:t>
      </w:r>
      <w:r w:rsidRPr="0055566F">
        <w:rPr>
          <w:rStyle w:val="Emphasis"/>
          <w:highlight w:val="cyan"/>
        </w:rPr>
        <w:t>Korea</w:t>
      </w:r>
      <w:r w:rsidRPr="00ED465C">
        <w:rPr>
          <w:rStyle w:val="Emphasis"/>
        </w:rPr>
        <w:t>n</w:t>
      </w:r>
      <w:r w:rsidRPr="00307724">
        <w:rPr>
          <w:rStyle w:val="Emphasis"/>
        </w:rPr>
        <w:t xml:space="preserve"> Peninsula in 1910 provides an ideological motive</w:t>
      </w:r>
      <w:r w:rsidRPr="00ED465C">
        <w:rPr>
          <w:sz w:val="12"/>
        </w:rPr>
        <w:t xml:space="preserve">. </w:t>
      </w:r>
      <w:r w:rsidRPr="00307724">
        <w:rPr>
          <w:rStyle w:val="StyleUnderline"/>
        </w:rPr>
        <w:t xml:space="preserve">Also, a threat against Japan could be used to drive a wedge between Tokyo and Washington. North Korea could, for example, fire one or more </w:t>
      </w:r>
      <w:proofErr w:type="spellStart"/>
      <w:r w:rsidRPr="00307724">
        <w:rPr>
          <w:rStyle w:val="StyleUnderline"/>
        </w:rPr>
        <w:t>Rodong</w:t>
      </w:r>
      <w:proofErr w:type="spellEnd"/>
      <w:r w:rsidRPr="00307724">
        <w:rPr>
          <w:rStyle w:val="StyleUnderline"/>
        </w:rPr>
        <w:t xml:space="preserve"> missiles toward Tokyo but have them fall short to frighten Japan’s leaders into making concessions</w:t>
      </w:r>
      <w:r w:rsidRPr="00ED465C">
        <w:rPr>
          <w:sz w:val="12"/>
        </w:rPr>
        <w:t xml:space="preserve">, stay out of a conflict on the peninsula or oppose moves by the U.S. forces in Japan to assist the South Koreans, lest Tokyo suffer a real attack. </w:t>
      </w:r>
      <w:r w:rsidRPr="00307724">
        <w:rPr>
          <w:rStyle w:val="Emphasis"/>
        </w:rPr>
        <w:t>“</w:t>
      </w:r>
      <w:r w:rsidRPr="0055566F">
        <w:rPr>
          <w:rStyle w:val="Emphasis"/>
          <w:highlight w:val="cyan"/>
          <w:shd w:val="clear" w:color="auto" w:fill="FFAA50"/>
        </w:rPr>
        <w:t>Given</w:t>
      </w:r>
      <w:r w:rsidRPr="00ED465C">
        <w:rPr>
          <w:rStyle w:val="Emphasis"/>
        </w:rPr>
        <w:t xml:space="preserve"> </w:t>
      </w:r>
      <w:r w:rsidRPr="00065EC9">
        <w:rPr>
          <w:rStyle w:val="Emphasis"/>
        </w:rPr>
        <w:t xml:space="preserve">North </w:t>
      </w:r>
      <w:r w:rsidRPr="0055566F">
        <w:rPr>
          <w:rStyle w:val="Emphasis"/>
          <w:highlight w:val="cyan"/>
          <w:shd w:val="clear" w:color="auto" w:fill="FFAA50"/>
        </w:rPr>
        <w:t>Korea’s past</w:t>
      </w:r>
      <w:r w:rsidRPr="00307724">
        <w:rPr>
          <w:rStyle w:val="Emphasis"/>
        </w:rPr>
        <w:t xml:space="preserve"> adventurism, </w:t>
      </w:r>
      <w:r w:rsidRPr="0055566F">
        <w:rPr>
          <w:rStyle w:val="Emphasis"/>
          <w:highlight w:val="cyan"/>
          <w:shd w:val="clear" w:color="auto" w:fill="FFAA50"/>
        </w:rPr>
        <w:t>this scenario</w:t>
      </w:r>
      <w:r w:rsidRPr="0055566F">
        <w:rPr>
          <w:rStyle w:val="Emphasis"/>
          <w:highlight w:val="cyan"/>
        </w:rPr>
        <w:t xml:space="preserve"> </w:t>
      </w:r>
      <w:r w:rsidRPr="0055566F">
        <w:rPr>
          <w:rStyle w:val="Emphasis"/>
          <w:highlight w:val="cyan"/>
          <w:shd w:val="clear" w:color="auto" w:fill="FFAA50"/>
        </w:rPr>
        <w:t>is within the range of its rational choices</w:t>
      </w:r>
      <w:r w:rsidRPr="00307724">
        <w:rPr>
          <w:rStyle w:val="Emphasis"/>
        </w:rPr>
        <w:t xml:space="preserve">,” </w:t>
      </w:r>
      <w:proofErr w:type="spellStart"/>
      <w:r w:rsidRPr="00307724">
        <w:rPr>
          <w:rStyle w:val="Emphasis"/>
        </w:rPr>
        <w:t>Michishita</w:t>
      </w:r>
      <w:proofErr w:type="spellEnd"/>
      <w:r w:rsidRPr="00307724">
        <w:rPr>
          <w:rStyle w:val="Emphasis"/>
        </w:rPr>
        <w:t xml:space="preserve"> wrote.</w:t>
      </w:r>
      <w:r w:rsidRPr="00ED465C">
        <w:rPr>
          <w:sz w:val="12"/>
        </w:rPr>
        <w:t xml:space="preserve"> </w:t>
      </w:r>
      <w:proofErr w:type="gramStart"/>
      <w:r w:rsidRPr="00307724">
        <w:rPr>
          <w:rStyle w:val="Emphasis"/>
        </w:rPr>
        <w:t>Officials</w:t>
      </w:r>
      <w:proofErr w:type="gramEnd"/>
      <w:r w:rsidRPr="00307724">
        <w:rPr>
          <w:rStyle w:val="Emphasis"/>
        </w:rPr>
        <w:t xml:space="preserve"> stress that simply having </w:t>
      </w:r>
      <w:r w:rsidRPr="0055566F">
        <w:rPr>
          <w:rStyle w:val="Emphasis"/>
          <w:highlight w:val="cyan"/>
          <w:shd w:val="clear" w:color="auto" w:fill="FFAA50"/>
        </w:rPr>
        <w:t>the ability to launch an attack does not mean it would be a success</w:t>
      </w:r>
      <w:r w:rsidRPr="00ED465C">
        <w:rPr>
          <w:sz w:val="12"/>
        </w:rPr>
        <w:t xml:space="preserve">. They also say North Korea is not known to have actually deployed any nuclear-tipped missiles. Tokyo and Washington have invested billions of dollars in what is probably the world’s most sophisticated ballistic missile defense shield since North Korea sent a long-range </w:t>
      </w:r>
      <w:proofErr w:type="spellStart"/>
      <w:r w:rsidRPr="00ED465C">
        <w:rPr>
          <w:sz w:val="12"/>
        </w:rPr>
        <w:t>Taepodong</w:t>
      </w:r>
      <w:proofErr w:type="spellEnd"/>
      <w:r w:rsidRPr="00ED465C">
        <w:rPr>
          <w:sz w:val="12"/>
        </w:rPr>
        <w:t xml:space="preserve"> missile over Japan’s main island in 1998. Japan now has its own land- and sea-based interceptors and began launching spy satellites after the “</w:t>
      </w:r>
      <w:proofErr w:type="spellStart"/>
      <w:r w:rsidRPr="00ED465C">
        <w:rPr>
          <w:sz w:val="12"/>
        </w:rPr>
        <w:t>Taepodong</w:t>
      </w:r>
      <w:proofErr w:type="spellEnd"/>
      <w:r w:rsidRPr="00ED465C">
        <w:rPr>
          <w:sz w:val="12"/>
        </w:rPr>
        <w:t xml:space="preserve"> shock” to keep its own tabs on military activities inside North Korea. For the time being, most experts believe, North Korea cannot attack the United States with a nuclear warhead because it can’t yet fashion one light enough to mount atop a long-range ICBM. But Japanese analysts are not alone in believing North Korea has cleared the “miniaturization” problem for its medium-range weapons. In April 2005, Lowell Jacoby, director of the Defense Intelligence Agency, told the Senate Armed Services Committee that North Korea had the capability to arm a missile with a nuclear device. In 2011, the same intelligence agency said North Korea “may now have” plutonium-based nuclear warheads that it can deliver by ballistic missiles, aircraft or “unconventional means.” The Pentagon has since backtracked, saying it isn’t clear how small a nuclear warhead the North can produce. But David Albright, a physicist at the Institute for Science and International Security think tank, said in an email he believes the North can arm </w:t>
      </w:r>
      <w:proofErr w:type="spellStart"/>
      <w:r w:rsidRPr="00ED465C">
        <w:rPr>
          <w:sz w:val="12"/>
        </w:rPr>
        <w:t>Rodong</w:t>
      </w:r>
      <w:proofErr w:type="spellEnd"/>
      <w:r w:rsidRPr="00ED465C">
        <w:rPr>
          <w:sz w:val="12"/>
        </w:rPr>
        <w:t xml:space="preserve"> missiles with nuclear warheads weighing as much as several hundred kilograms (pounds) and packing a yield in the low kilotons. That is far smaller than the bombs dropped on Hiroshima or Nagasaki but big enough to cause significant casualties in an urban area. </w:t>
      </w:r>
      <w:r w:rsidRPr="00ED465C">
        <w:rPr>
          <w:sz w:val="12"/>
          <w:szCs w:val="12"/>
        </w:rPr>
        <w:t>J</w:t>
      </w:r>
      <w:r w:rsidRPr="00ED465C">
        <w:rPr>
          <w:sz w:val="12"/>
        </w:rPr>
        <w:t>apan also is a better target than traditional enemy South Korea because striking so close to home with a nuclear weapon would blanket a good part of its own population with the fallout. Regardless of whom North Korea strikes — with a nuclear or conventional weapon — it can be assured of one thing: a devastating counterattack by the United States.</w:t>
      </w:r>
    </w:p>
    <w:p w:rsidR="00ED465C" w:rsidRPr="00C73596" w:rsidRDefault="00ED465C" w:rsidP="00ED465C">
      <w:pPr>
        <w:pStyle w:val="Heading4"/>
        <w:spacing w:line="240" w:lineRule="auto"/>
      </w:pPr>
      <w:r>
        <w:t>Extinction</w:t>
      </w:r>
    </w:p>
    <w:p w:rsidR="00ED465C" w:rsidRDefault="00ED465C" w:rsidP="00ED465C">
      <w:pPr>
        <w:spacing w:line="240" w:lineRule="auto"/>
      </w:pPr>
      <w:r w:rsidRPr="001A6083">
        <w:rPr>
          <w:rStyle w:val="Style13ptBold"/>
        </w:rPr>
        <w:t>Hayes and Hamel-Green 10</w:t>
      </w:r>
      <w:r>
        <w:t xml:space="preserve"> (Peter,</w:t>
      </w:r>
      <w:r w:rsidRPr="00154A6D">
        <w:t xml:space="preserve"> Professor of International Relations, RMIT University, Melbourne;</w:t>
      </w:r>
      <w:r>
        <w:t xml:space="preserve"> and Michael,</w:t>
      </w:r>
      <w:r w:rsidRPr="00154A6D">
        <w:t xml:space="preserve"> Dean of and Professor in the Faculty of Arts, Education and Human Development, Victoria University</w:t>
      </w:r>
      <w:r>
        <w:t xml:space="preserve">,  </w:t>
      </w:r>
      <w:r w:rsidRPr="001A6083">
        <w:t xml:space="preserve">The Path Not Taken, The Way Still Open: Denuclearizing The Korean Peninsula And Northeast Asia </w:t>
      </w:r>
      <w:r>
        <w:t>, &lt;</w:t>
      </w:r>
      <w:r w:rsidRPr="001A6083">
        <w:t>http://www.japanfocus.org/-Michael-Hamel_Green/3267/article.html</w:t>
      </w:r>
      <w:r>
        <w:t>&gt;,)</w:t>
      </w:r>
    </w:p>
    <w:p w:rsidR="00ED465C" w:rsidRDefault="00ED465C" w:rsidP="00ED465C">
      <w:pPr>
        <w:spacing w:line="240" w:lineRule="auto"/>
        <w:rPr>
          <w:sz w:val="16"/>
        </w:rPr>
      </w:pPr>
      <w:r w:rsidRPr="00C73596">
        <w:rPr>
          <w:rStyle w:val="StyleUnderline"/>
        </w:rPr>
        <w:t>The consequences of failing to address the proliferation threat posed by the North Korea developments</w:t>
      </w:r>
      <w:r w:rsidRPr="00106F1C">
        <w:rPr>
          <w:sz w:val="16"/>
        </w:rPr>
        <w:t xml:space="preserve">, and related political and economic issues, </w:t>
      </w:r>
      <w:r w:rsidRPr="00C73596">
        <w:rPr>
          <w:rStyle w:val="StyleUnderline"/>
        </w:rPr>
        <w:t>are serious</w:t>
      </w:r>
      <w:r w:rsidRPr="00106F1C">
        <w:rPr>
          <w:sz w:val="16"/>
        </w:rPr>
        <w:t xml:space="preserve">, </w:t>
      </w:r>
      <w:r w:rsidRPr="00C73596">
        <w:rPr>
          <w:rStyle w:val="StyleUnderline"/>
        </w:rPr>
        <w:t>not only for the Northeast Asian region but for the whole international community.</w:t>
      </w:r>
      <w:r w:rsidRPr="00106F1C">
        <w:rPr>
          <w:sz w:val="16"/>
        </w:rPr>
        <w:t xml:space="preserve"> At worst, </w:t>
      </w:r>
      <w:r w:rsidRPr="0042724A">
        <w:rPr>
          <w:rStyle w:val="Emphasis"/>
        </w:rPr>
        <w:t>there is the possibility of nuclear attack</w:t>
      </w:r>
      <w:r w:rsidRPr="0042724A">
        <w:rPr>
          <w:sz w:val="16"/>
        </w:rPr>
        <w:t>,</w:t>
      </w:r>
      <w:r w:rsidRPr="00106F1C">
        <w:rPr>
          <w:sz w:val="16"/>
        </w:rPr>
        <w:t xml:space="preserve"> </w:t>
      </w:r>
      <w:r w:rsidRPr="00C73596">
        <w:rPr>
          <w:rStyle w:val="StyleUnderline"/>
        </w:rPr>
        <w:t>whether by intention, miscalculation, or merely accident, leading to the resumption of Korean War hostilities</w:t>
      </w:r>
      <w:r w:rsidRPr="00106F1C">
        <w:rPr>
          <w:sz w:val="16"/>
        </w:rPr>
        <w:t xml:space="preserve">. On the Korean Peninsula itself, </w:t>
      </w:r>
      <w:r w:rsidRPr="00C73596">
        <w:rPr>
          <w:rStyle w:val="StyleUnderline"/>
        </w:rPr>
        <w:t xml:space="preserve">key population </w:t>
      </w:r>
      <w:proofErr w:type="spellStart"/>
      <w:r w:rsidRPr="00C73596">
        <w:rPr>
          <w:rStyle w:val="StyleUnderline"/>
        </w:rPr>
        <w:t>centres</w:t>
      </w:r>
      <w:proofErr w:type="spellEnd"/>
      <w:r w:rsidRPr="00C73596">
        <w:rPr>
          <w:rStyle w:val="StyleUnderline"/>
        </w:rPr>
        <w:t xml:space="preserve"> are well within short or medium range missiles</w:t>
      </w:r>
      <w:r w:rsidRPr="00106F1C">
        <w:rPr>
          <w:sz w:val="16"/>
        </w:rPr>
        <w:t xml:space="preserve">. </w:t>
      </w:r>
      <w:r w:rsidRPr="0055566F">
        <w:rPr>
          <w:rStyle w:val="Emphasis"/>
          <w:highlight w:val="cyan"/>
          <w:shd w:val="clear" w:color="auto" w:fill="FFAA50"/>
        </w:rPr>
        <w:t>The whole of Japan is likely to come within North Korean missile range</w:t>
      </w:r>
      <w:r w:rsidRPr="00C73596">
        <w:rPr>
          <w:rStyle w:val="Emphasis"/>
        </w:rPr>
        <w:t xml:space="preserve">. </w:t>
      </w:r>
      <w:r w:rsidRPr="00C73596">
        <w:rPr>
          <w:rStyle w:val="StyleUnderline"/>
        </w:rPr>
        <w:t>Pyongyang has a population of over 2 million, Seoul</w:t>
      </w:r>
      <w:r w:rsidRPr="00106F1C">
        <w:rPr>
          <w:sz w:val="16"/>
        </w:rPr>
        <w:t xml:space="preserve"> (close to the North Korean border) </w:t>
      </w:r>
      <w:r w:rsidRPr="00106F1C">
        <w:rPr>
          <w:rStyle w:val="StyleUnderline"/>
        </w:rPr>
        <w:t>11 million, and Tokyo over 20 million</w:t>
      </w:r>
      <w:r w:rsidRPr="00106F1C">
        <w:rPr>
          <w:sz w:val="16"/>
        </w:rPr>
        <w:t xml:space="preserve">. </w:t>
      </w:r>
      <w:r w:rsidRPr="0042724A">
        <w:rPr>
          <w:rStyle w:val="Emphasis"/>
        </w:rPr>
        <w:t>Even a limited nuclear exchange would result in a holocaust of unprecedented proportions</w:t>
      </w:r>
      <w:r w:rsidRPr="00106F1C">
        <w:rPr>
          <w:rStyle w:val="Emphasis"/>
        </w:rPr>
        <w:t>.</w:t>
      </w:r>
      <w:r w:rsidRPr="00C73596">
        <w:rPr>
          <w:rStyle w:val="StyleUnderline"/>
        </w:rPr>
        <w:t xml:space="preserve"> But the catastrophe within the region would not be the only outcome. </w:t>
      </w:r>
      <w:r w:rsidRPr="00A62A75">
        <w:rPr>
          <w:rStyle w:val="StyleUnderline"/>
        </w:rPr>
        <w:t xml:space="preserve">New research indicates that </w:t>
      </w:r>
      <w:r w:rsidRPr="0055566F">
        <w:rPr>
          <w:rStyle w:val="StyleUnderline"/>
          <w:highlight w:val="cyan"/>
          <w:shd w:val="clear" w:color="auto" w:fill="FFAA50"/>
        </w:rPr>
        <w:t xml:space="preserve">even a limited nuclear war </w:t>
      </w:r>
      <w:r w:rsidRPr="00ED465C">
        <w:rPr>
          <w:rStyle w:val="StyleUnderline"/>
        </w:rPr>
        <w:t>i</w:t>
      </w:r>
      <w:r w:rsidRPr="00A62A75">
        <w:rPr>
          <w:rStyle w:val="StyleUnderline"/>
        </w:rPr>
        <w:t xml:space="preserve">n the region </w:t>
      </w:r>
      <w:r w:rsidRPr="0055566F">
        <w:rPr>
          <w:rStyle w:val="StyleUnderline"/>
          <w:highlight w:val="cyan"/>
          <w:shd w:val="clear" w:color="auto" w:fill="FFAA50"/>
        </w:rPr>
        <w:t>would rearrange our global climate far more quickly than global warming</w:t>
      </w:r>
      <w:r w:rsidRPr="0055566F">
        <w:rPr>
          <w:sz w:val="16"/>
          <w:highlight w:val="cyan"/>
        </w:rPr>
        <w:t>.</w:t>
      </w:r>
      <w:r w:rsidRPr="00106F1C">
        <w:rPr>
          <w:sz w:val="16"/>
        </w:rPr>
        <w:t xml:space="preserve"> </w:t>
      </w:r>
      <w:proofErr w:type="spellStart"/>
      <w:r w:rsidRPr="00106F1C">
        <w:rPr>
          <w:sz w:val="16"/>
        </w:rPr>
        <w:t>Westberg</w:t>
      </w:r>
      <w:proofErr w:type="spellEnd"/>
      <w:r w:rsidRPr="00106F1C">
        <w:rPr>
          <w:sz w:val="16"/>
        </w:rPr>
        <w:t xml:space="preserve"> draws attention to new studies modelling the effects of even a limited nuclear exchange involving approximately 100 Hiroshima-sized 15 </w:t>
      </w:r>
      <w:proofErr w:type="spellStart"/>
      <w:r w:rsidRPr="00106F1C">
        <w:rPr>
          <w:sz w:val="16"/>
        </w:rPr>
        <w:t>kt</w:t>
      </w:r>
      <w:proofErr w:type="spellEnd"/>
      <w:r w:rsidRPr="00106F1C">
        <w:rPr>
          <w:sz w:val="16"/>
        </w:rPr>
        <w:t xml:space="preserve"> bombs2 (by comparison it should be noted that the United States currently deploys warheads in the range 100 to 477 </w:t>
      </w:r>
      <w:proofErr w:type="spellStart"/>
      <w:r w:rsidRPr="00106F1C">
        <w:rPr>
          <w:sz w:val="16"/>
        </w:rPr>
        <w:t>kt</w:t>
      </w:r>
      <w:proofErr w:type="spellEnd"/>
      <w:r w:rsidRPr="00106F1C">
        <w:rPr>
          <w:sz w:val="16"/>
        </w:rPr>
        <w:t xml:space="preserve">, that is, individual warheads equivalent in yield to a range of 6 to 32 </w:t>
      </w:r>
      <w:proofErr w:type="spellStart"/>
      <w:r w:rsidRPr="00106F1C">
        <w:rPr>
          <w:sz w:val="16"/>
        </w:rPr>
        <w:t>Hiroshimas</w:t>
      </w:r>
      <w:proofErr w:type="spellEnd"/>
      <w:r w:rsidRPr="00106F1C">
        <w:rPr>
          <w:sz w:val="16"/>
        </w:rPr>
        <w:t xml:space="preserve">).The studies indicate that the soot from the fires produced would lead to a decrease in global temperature by 1.25 degrees Celsius for a period of 6-8 years.3 In </w:t>
      </w:r>
      <w:proofErr w:type="spellStart"/>
      <w:r w:rsidRPr="00106F1C">
        <w:rPr>
          <w:sz w:val="16"/>
        </w:rPr>
        <w:t>Westberg’s</w:t>
      </w:r>
      <w:proofErr w:type="spellEnd"/>
      <w:r w:rsidRPr="00106F1C">
        <w:rPr>
          <w:sz w:val="16"/>
        </w:rPr>
        <w:t xml:space="preserve"> view: That is not global winter, but the </w:t>
      </w:r>
      <w:r w:rsidRPr="0055566F">
        <w:rPr>
          <w:rStyle w:val="StyleUnderline"/>
          <w:highlight w:val="cyan"/>
          <w:shd w:val="clear" w:color="auto" w:fill="FFAA50"/>
        </w:rPr>
        <w:t xml:space="preserve">nuclear darkness will cause a deeper drop in temperature </w:t>
      </w:r>
      <w:r w:rsidRPr="00ED465C">
        <w:rPr>
          <w:rStyle w:val="StyleUnderline"/>
        </w:rPr>
        <w:t>t</w:t>
      </w:r>
      <w:r w:rsidRPr="0042724A">
        <w:rPr>
          <w:rStyle w:val="StyleUnderline"/>
        </w:rPr>
        <w:t>han at any time during the last 1000 years</w:t>
      </w:r>
      <w:r w:rsidRPr="00C73596">
        <w:rPr>
          <w:rStyle w:val="StyleUnderline"/>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w:t>
      </w:r>
      <w:r w:rsidRPr="0055566F">
        <w:rPr>
          <w:rStyle w:val="Emphasis"/>
          <w:highlight w:val="cyan"/>
          <w:shd w:val="clear" w:color="auto" w:fill="FFAA50"/>
        </w:rPr>
        <w:t>hundreds of millions of people will die from hunger</w:t>
      </w:r>
      <w:r w:rsidRPr="00106F1C">
        <w:rPr>
          <w:sz w:val="16"/>
        </w:rPr>
        <w:t>…To make matters even worse, such amounts of smoke injected into the stratosphere would cause a huge reduction in the Earth’s protective ozone.4 These, of course, are not the only consequences</w:t>
      </w:r>
      <w:r w:rsidRPr="00ED465C">
        <w:t xml:space="preserve">. </w:t>
      </w:r>
      <w:r w:rsidRPr="0055566F">
        <w:rPr>
          <w:rStyle w:val="Emphasis"/>
          <w:highlight w:val="cyan"/>
          <w:shd w:val="clear" w:color="auto" w:fill="FFAA50"/>
        </w:rPr>
        <w:t>Reactors might also be targeted, causing further mayhem</w:t>
      </w:r>
      <w:r w:rsidRPr="000B6216">
        <w:rPr>
          <w:rStyle w:val="Emphasis"/>
          <w:shd w:val="clear" w:color="auto" w:fill="FFAA50"/>
        </w:rPr>
        <w:t xml:space="preserve"> </w:t>
      </w:r>
      <w:r w:rsidRPr="0042724A">
        <w:rPr>
          <w:rStyle w:val="Emphasis"/>
        </w:rPr>
        <w:t xml:space="preserve">and downwind radiation effects, </w:t>
      </w:r>
      <w:r w:rsidRPr="0055566F">
        <w:rPr>
          <w:rStyle w:val="Emphasis"/>
          <w:highlight w:val="cyan"/>
          <w:shd w:val="clear" w:color="auto" w:fill="FFAA50"/>
        </w:rPr>
        <w:t>superimposed on a smoking, radiating ruin left by nuclear next-use</w:t>
      </w:r>
      <w:r w:rsidRPr="0055566F">
        <w:rPr>
          <w:sz w:val="16"/>
          <w:highlight w:val="cyan"/>
          <w:shd w:val="clear" w:color="auto" w:fill="FFAA50"/>
        </w:rPr>
        <w:t>.</w:t>
      </w:r>
      <w:r w:rsidRPr="00106F1C">
        <w:rPr>
          <w:sz w:val="16"/>
        </w:rPr>
        <w:t xml:space="preserve"> </w:t>
      </w:r>
      <w:r w:rsidRPr="00106F1C">
        <w:rPr>
          <w:rStyle w:val="StyleUnderline"/>
        </w:rPr>
        <w:t>Millions of refugees would flee the affected regions. The direct impacts, and the follow-on impacts on the global economy via ecological and food insecurity, could make the present global financial crisis pale by comparison</w:t>
      </w:r>
      <w:r w:rsidRPr="00106F1C">
        <w:rPr>
          <w:sz w:val="16"/>
        </w:rPr>
        <w:t xml:space="preserve">. How the great powers, especially the nuclear weapons states respond to such a crisis, and in particular, whether nuclear weapons are used in response to nuclear first-use, could make or break the global </w:t>
      </w:r>
      <w:proofErr w:type="spellStart"/>
      <w:r w:rsidRPr="00106F1C">
        <w:rPr>
          <w:sz w:val="16"/>
        </w:rPr>
        <w:t>non proliferation</w:t>
      </w:r>
      <w:proofErr w:type="spellEnd"/>
      <w:r w:rsidRPr="00106F1C">
        <w:rPr>
          <w:sz w:val="16"/>
        </w:rPr>
        <w:t xml:space="preserve"> and disarmament regimes. </w:t>
      </w:r>
      <w:r w:rsidRPr="00106F1C">
        <w:rPr>
          <w:rStyle w:val="StyleUnderline"/>
        </w:rPr>
        <w:t xml:space="preserve">There could be many unanticipated impacts on regional and global security relationships5, with subsequent nuclear breakout and geopolitical turbulence, including possible loss-of-control over fissile material or warheads in the chaos of nuclear war, and aftermath chain-reaction affects involving other potential </w:t>
      </w:r>
      <w:proofErr w:type="spellStart"/>
      <w:r w:rsidRPr="00106F1C">
        <w:rPr>
          <w:rStyle w:val="StyleUnderline"/>
        </w:rPr>
        <w:t>proliferant</w:t>
      </w:r>
      <w:proofErr w:type="spellEnd"/>
      <w:r w:rsidRPr="00106F1C">
        <w:rPr>
          <w:rStyle w:val="StyleUnderline"/>
        </w:rPr>
        <w:t xml:space="preserve"> states</w:t>
      </w:r>
      <w:r w:rsidRPr="00106F1C">
        <w:rPr>
          <w:sz w:val="16"/>
        </w:rPr>
        <w:t xml:space="preserve">. </w:t>
      </w:r>
      <w:r w:rsidRPr="00A62A75">
        <w:rPr>
          <w:rStyle w:val="Emphasis"/>
        </w:rPr>
        <w:t>The Korean nuclear proliferation issue is not just a regional threat but a global one that warrants priority consideration from the international community</w:t>
      </w:r>
      <w:r w:rsidRPr="00A62A75">
        <w:rPr>
          <w:sz w:val="16"/>
        </w:rPr>
        <w:t>.</w:t>
      </w:r>
      <w:r w:rsidRPr="00106F1C">
        <w:rPr>
          <w:sz w:val="16"/>
        </w:rPr>
        <w:t xml:space="preserve"> </w:t>
      </w:r>
      <w:r w:rsidRPr="00106F1C">
        <w:rPr>
          <w:rStyle w:val="StyleUnderline"/>
        </w:rPr>
        <w:t>North Korea is currently believed to have sufficient plutonium stocks to produce up to 12 nuclear weapons</w:t>
      </w:r>
      <w:r w:rsidRPr="00106F1C">
        <w:rPr>
          <w:sz w:val="16"/>
        </w:rPr>
        <w:t>.</w:t>
      </w:r>
    </w:p>
    <w:p w:rsidR="00ED465C" w:rsidRDefault="00ED465C" w:rsidP="00ED465C">
      <w:pPr>
        <w:spacing w:line="240" w:lineRule="auto"/>
        <w:rPr>
          <w:sz w:val="16"/>
        </w:rPr>
      </w:pPr>
    </w:p>
    <w:p w:rsidR="00ED465C" w:rsidRPr="00ED465C" w:rsidRDefault="00ED465C" w:rsidP="00ED465C">
      <w:pPr>
        <w:pStyle w:val="Heading3"/>
      </w:pPr>
      <w:r w:rsidRPr="00ED465C">
        <w:t>1AR Yes Strikes</w:t>
      </w:r>
    </w:p>
    <w:p w:rsidR="00ED465C" w:rsidRDefault="00ED465C" w:rsidP="00ED465C">
      <w:pPr>
        <w:pStyle w:val="Heading4"/>
        <w:tabs>
          <w:tab w:val="left" w:pos="2900"/>
        </w:tabs>
        <w:spacing w:line="240" w:lineRule="auto"/>
      </w:pPr>
      <w:r>
        <w:t>Multiple delivery mechanisms guarantee strikes,</w:t>
      </w:r>
      <w:r w:rsidRPr="00C81F9C">
        <w:t xml:space="preserve"> </w:t>
      </w:r>
      <w:r>
        <w:t xml:space="preserve">escalation, and retaliation </w:t>
      </w:r>
    </w:p>
    <w:p w:rsidR="00ED465C" w:rsidRDefault="00ED465C" w:rsidP="00ED465C">
      <w:pPr>
        <w:spacing w:line="240" w:lineRule="auto"/>
      </w:pPr>
      <w:proofErr w:type="spellStart"/>
      <w:r w:rsidRPr="005B108B">
        <w:rPr>
          <w:rStyle w:val="Style13ptBold"/>
        </w:rPr>
        <w:t>Bechtol</w:t>
      </w:r>
      <w:proofErr w:type="spellEnd"/>
      <w:r w:rsidRPr="005B108B">
        <w:rPr>
          <w:rStyle w:val="Style13ptBold"/>
        </w:rPr>
        <w:t xml:space="preserve"> 11</w:t>
      </w:r>
      <w:r>
        <w:t xml:space="preserve"> (</w:t>
      </w:r>
      <w:r w:rsidRPr="005B108B">
        <w:t>Bruce E</w:t>
      </w:r>
      <w:proofErr w:type="gramStart"/>
      <w:r w:rsidRPr="005B108B">
        <w:t>. ,</w:t>
      </w:r>
      <w:proofErr w:type="gramEnd"/>
      <w:r w:rsidRPr="005B108B">
        <w:t xml:space="preserve"> </w:t>
      </w:r>
      <w:r>
        <w:t xml:space="preserve">Nautilus Institute for Security and Sustainability, </w:t>
      </w:r>
      <w:r w:rsidRPr="005B108B">
        <w:t xml:space="preserve">"Planning for the Unthinkable: Countering a North Korean Nuclear Attack and Management of Post-Attack Scenarios", </w:t>
      </w:r>
      <w:proofErr w:type="spellStart"/>
      <w:r w:rsidRPr="005B108B">
        <w:t>NAPSNet</w:t>
      </w:r>
      <w:proofErr w:type="spellEnd"/>
      <w:r w:rsidRPr="005B108B">
        <w:t xml:space="preserve"> Spe</w:t>
      </w:r>
      <w:r>
        <w:t>cial Reports, October 06, 2011, &lt;</w:t>
      </w:r>
      <w:r w:rsidRPr="005B108B">
        <w:t>http://nautilus.org/napsnet/napsnet-special-reports/planning-for-the-unthinkable-countering-a-north-korean-nuclear-attack-and-management-of-post-attack-scenarios/</w:t>
      </w:r>
      <w:r>
        <w:t>&gt;)</w:t>
      </w:r>
    </w:p>
    <w:p w:rsidR="00ED465C" w:rsidRDefault="00ED465C" w:rsidP="00ED465C">
      <w:pPr>
        <w:spacing w:line="240" w:lineRule="auto"/>
        <w:rPr>
          <w:sz w:val="16"/>
        </w:rPr>
      </w:pPr>
      <w:r w:rsidRPr="008D7AC1">
        <w:rPr>
          <w:sz w:val="16"/>
        </w:rPr>
        <w:t xml:space="preserve">Because the </w:t>
      </w:r>
      <w:r w:rsidRPr="00161399">
        <w:rPr>
          <w:rStyle w:val="StyleUnderline"/>
        </w:rPr>
        <w:t xml:space="preserve">evidence now points to North Korea’s development of a two-track nuclear </w:t>
      </w:r>
      <w:proofErr w:type="spellStart"/>
      <w:r w:rsidRPr="00161399">
        <w:rPr>
          <w:rStyle w:val="StyleUnderline"/>
        </w:rPr>
        <w:t>weaponization</w:t>
      </w:r>
      <w:proofErr w:type="spellEnd"/>
      <w:r w:rsidRPr="00161399">
        <w:rPr>
          <w:rStyle w:val="StyleUnderline"/>
        </w:rPr>
        <w:t xml:space="preserve"> program,</w:t>
      </w:r>
      <w:r w:rsidRPr="006C0800">
        <w:rPr>
          <w:rStyle w:val="StyleUnderline"/>
        </w:rPr>
        <w:t xml:space="preserve"> an examination of the types of scenarios for a nuclear attack is possible, based on these capabilities</w:t>
      </w:r>
      <w:r w:rsidRPr="0055566F">
        <w:rPr>
          <w:rStyle w:val="StyleUnderline"/>
          <w:highlight w:val="cyan"/>
        </w:rPr>
        <w:t>.</w:t>
      </w:r>
      <w:r w:rsidRPr="0055566F">
        <w:rPr>
          <w:sz w:val="16"/>
          <w:highlight w:val="cyan"/>
        </w:rPr>
        <w:t xml:space="preserve"> </w:t>
      </w:r>
      <w:r w:rsidRPr="0055566F">
        <w:rPr>
          <w:rStyle w:val="StyleUnderline"/>
          <w:highlight w:val="cyan"/>
          <w:shd w:val="clear" w:color="auto" w:fill="FFAA50"/>
        </w:rPr>
        <w:t>There are many possibilities for what the North Koreans can do</w:t>
      </w:r>
      <w:r w:rsidRPr="006C0800">
        <w:rPr>
          <w:rStyle w:val="StyleUnderline"/>
        </w:rPr>
        <w:t>—particularly if one keeps in mind how clever Pyongyang has been in planning for its asymmetric capabilities</w:t>
      </w:r>
      <w:r w:rsidRPr="008D7AC1">
        <w:rPr>
          <w:sz w:val="16"/>
        </w:rPr>
        <w:t xml:space="preserve">. [29] </w:t>
      </w:r>
      <w:r w:rsidRPr="006C0800">
        <w:rPr>
          <w:rStyle w:val="StyleUnderline"/>
        </w:rPr>
        <w:t xml:space="preserve">It is this skill that the North Koreans have developed for planning around allied defenses and using the element of surprise and “thinking out of the box” </w:t>
      </w:r>
      <w:r w:rsidRPr="00161399">
        <w:rPr>
          <w:rStyle w:val="StyleUnderline"/>
        </w:rPr>
        <w:t>that makes planning for an attack initiated by Pyongyang so difficult and vital</w:t>
      </w:r>
      <w:r w:rsidRPr="006C0800">
        <w:rPr>
          <w:rStyle w:val="StyleUnderline"/>
        </w:rPr>
        <w:t xml:space="preserve">. </w:t>
      </w:r>
      <w:r w:rsidRPr="008D7AC1">
        <w:rPr>
          <w:sz w:val="16"/>
        </w:rPr>
        <w:t xml:space="preserve">Thus, the goal in this section is to provide examples of some—but not all—of the scenarios North Korea could use for a nuclear attack. </w:t>
      </w:r>
      <w:r w:rsidRPr="00161399">
        <w:rPr>
          <w:rStyle w:val="StyleUnderline"/>
        </w:rPr>
        <w:t>A plutonium nuclear weapons capability is one that all analysts can agree the North Koreans hold in their arsenal</w:t>
      </w:r>
      <w:r w:rsidRPr="008D7AC1">
        <w:rPr>
          <w:sz w:val="16"/>
        </w:rPr>
        <w:t xml:space="preserve">. But there are several things about a plutonium capability that one must keep in </w:t>
      </w:r>
      <w:r w:rsidRPr="006C0800">
        <w:rPr>
          <w:rStyle w:val="StyleUnderline"/>
        </w:rPr>
        <w:t>mind. A successful plutonium weapon is generally going to be larger than an HEU weapon. Because of the amount of explosives needed and the size of the weapon, a plutonium weapon is also considered to be far more difficult to fit on a missile as a warhead than an HEU weapon</w:t>
      </w:r>
      <w:r w:rsidRPr="008D7AC1">
        <w:rPr>
          <w:sz w:val="16"/>
        </w:rPr>
        <w:t xml:space="preserve">. [30] This does not mean that North Korea has not developed alternative means (bombs). </w:t>
      </w:r>
      <w:r w:rsidRPr="006C0800">
        <w:rPr>
          <w:rStyle w:val="StyleUnderline"/>
        </w:rPr>
        <w:t xml:space="preserve">The delivery means for a plutonium bomb are rather diverse. </w:t>
      </w:r>
      <w:r w:rsidRPr="008D7AC1">
        <w:rPr>
          <w:sz w:val="16"/>
        </w:rPr>
        <w:t xml:space="preserve">But considering the assessment that to date any weapon the North Koreans would have would be very primitive, </w:t>
      </w:r>
      <w:r w:rsidRPr="006C0800">
        <w:rPr>
          <w:rStyle w:val="StyleUnderline"/>
        </w:rPr>
        <w:t>one can reasonably assume that the weapon would have to be quite large</w:t>
      </w:r>
      <w:r w:rsidRPr="008D7AC1">
        <w:rPr>
          <w:sz w:val="16"/>
        </w:rPr>
        <w:t xml:space="preserve">, would have a primitive triggering or implosion mechanism to cause the nuclear weapon to detonate, and would have a fission process that would possibly not detonate the weapon to its full capability (as with the assessed production of the underground nuclear test of 2006). Given the asymmetric thinking that the North Koreans are well known for integrating into their planning process, there are a number of delivery systems for a plutonium bomb that the North Koreans could use. </w:t>
      </w:r>
      <w:r w:rsidRPr="006C0800">
        <w:rPr>
          <w:rStyle w:val="StyleUnderline"/>
        </w:rPr>
        <w:t>The first and most obvious method would be to simply drop a plutonium bomb from an aircraft</w:t>
      </w:r>
      <w:r w:rsidRPr="008D7AC1">
        <w:rPr>
          <w:sz w:val="16"/>
        </w:rPr>
        <w:t xml:space="preserve">. The North Koreans have aircraft that are assessed to be capable of conducting such a mission. The H-5 aircraft is the Chinese version of the old Soviet IL-28 light bomber. The Chinese are thought have given many of these aircraft to the North Koreans sometime during or after the 1960s, and there are currently around 80 H-5s in the North Korean air force inventory. [31] The H-5 is an old aircraft (though likely well maintained by the North Korean air force), it is very vulnerable to air defenses in both South Korea and Japan, and the North Koreans would likely have to limit the weight of the weapon that it carried just for it to get off of the ground. The weight limits of the H-5 are important for consideration. This may have been the reason for the relatively low projected yield of the nuclear weapons the North Koreans tested underground in 2006 and 2009. By limiting the size of the weapon, they may have been testing a device that would be small enough to fit onto one of their aircraft, yet large enough to produce an explosion that would kill tens of thousands of people. [32] Despite the sophistication of Japanese and South Korean air defenses, using asymmetry, and even trickery, it is possible that a North Korean aircraft might be able to trick its way into South Korean or Japanese airspace. But it would take intricate planning, and a lot of luck. Thus, one has to believe that if this is one of the planned delivery systems for a nuclear weapon, it is unlikely to be the primary choice. </w:t>
      </w:r>
      <w:r w:rsidRPr="0055566F">
        <w:rPr>
          <w:rStyle w:val="Emphasis"/>
          <w:highlight w:val="cyan"/>
          <w:shd w:val="clear" w:color="auto" w:fill="FFAA50"/>
        </w:rPr>
        <w:t>Another delivery means for a nuclear weapon</w:t>
      </w:r>
      <w:r w:rsidRPr="00ED465C">
        <w:rPr>
          <w:rStyle w:val="Emphasis"/>
        </w:rPr>
        <w:t xml:space="preserve"> </w:t>
      </w:r>
      <w:r w:rsidRPr="0042724A">
        <w:rPr>
          <w:rStyle w:val="Emphasis"/>
        </w:rPr>
        <w:t xml:space="preserve">that is far more ominous </w:t>
      </w:r>
      <w:r w:rsidRPr="0055566F">
        <w:rPr>
          <w:rStyle w:val="Emphasis"/>
          <w:highlight w:val="cyan"/>
          <w:shd w:val="clear" w:color="auto" w:fill="FFAA50"/>
        </w:rPr>
        <w:t xml:space="preserve">would be </w:t>
      </w:r>
      <w:r w:rsidRPr="00ED465C">
        <w:rPr>
          <w:rStyle w:val="Emphasis"/>
        </w:rPr>
        <w:t>that</w:t>
      </w:r>
      <w:r w:rsidRPr="0042724A">
        <w:rPr>
          <w:rStyle w:val="Emphasis"/>
        </w:rPr>
        <w:t xml:space="preserve"> of </w:t>
      </w:r>
      <w:r w:rsidRPr="0055566F">
        <w:rPr>
          <w:rStyle w:val="Emphasis"/>
          <w:highlight w:val="cyan"/>
          <w:shd w:val="clear" w:color="auto" w:fill="FFAA50"/>
        </w:rPr>
        <w:t>using a ship disguised as a merchant</w:t>
      </w:r>
      <w:r w:rsidRPr="00ED465C">
        <w:rPr>
          <w:rStyle w:val="Emphasis"/>
        </w:rPr>
        <w:t xml:space="preserve"> </w:t>
      </w:r>
      <w:r w:rsidRPr="0042724A">
        <w:rPr>
          <w:rStyle w:val="Emphasis"/>
        </w:rPr>
        <w:t>cargo</w:t>
      </w:r>
      <w:r w:rsidRPr="00ED465C">
        <w:rPr>
          <w:rStyle w:val="Emphasis"/>
        </w:rPr>
        <w:t xml:space="preserve"> </w:t>
      </w:r>
      <w:r w:rsidRPr="0055566F">
        <w:rPr>
          <w:rStyle w:val="Emphasis"/>
          <w:highlight w:val="cyan"/>
          <w:shd w:val="clear" w:color="auto" w:fill="FFAA50"/>
        </w:rPr>
        <w:t>vessel</w:t>
      </w:r>
      <w:r w:rsidRPr="00ED465C">
        <w:rPr>
          <w:rStyle w:val="Emphasis"/>
        </w:rPr>
        <w:t xml:space="preserve"> </w:t>
      </w:r>
      <w:r w:rsidRPr="0042724A">
        <w:rPr>
          <w:rStyle w:val="Emphasis"/>
        </w:rPr>
        <w:t>or a trawler</w:t>
      </w:r>
      <w:r w:rsidRPr="0042724A">
        <w:rPr>
          <w:sz w:val="16"/>
        </w:rPr>
        <w:t>.</w:t>
      </w:r>
      <w:r w:rsidRPr="008D7AC1">
        <w:rPr>
          <w:sz w:val="16"/>
        </w:rPr>
        <w:t xml:space="preserve"> This is far more ominous than it sounds on the surface. In times of tension, Japanese and South Korean port authorities would likely be on the lookout for North Korean ships transiting their ports. But what must be considered in the North Korean modus operandi is that the method of surprise has often been a key aspect of any operation or provocation</w:t>
      </w:r>
      <w:r w:rsidRPr="0042724A">
        <w:rPr>
          <w:sz w:val="16"/>
        </w:rPr>
        <w:t xml:space="preserve">. </w:t>
      </w:r>
      <w:r w:rsidRPr="0055566F">
        <w:rPr>
          <w:rStyle w:val="StyleUnderline"/>
          <w:highlight w:val="cyan"/>
          <w:shd w:val="clear" w:color="auto" w:fill="FFAA50"/>
        </w:rPr>
        <w:t>What makes</w:t>
      </w:r>
      <w:r w:rsidRPr="0055566F">
        <w:rPr>
          <w:rStyle w:val="StyleUnderline"/>
          <w:highlight w:val="cyan"/>
        </w:rPr>
        <w:t xml:space="preserve"> </w:t>
      </w:r>
      <w:r w:rsidRPr="0055566F">
        <w:rPr>
          <w:rStyle w:val="StyleUnderline"/>
          <w:highlight w:val="cyan"/>
          <w:shd w:val="clear" w:color="auto" w:fill="FFAA50"/>
        </w:rPr>
        <w:t>the scenario of a ship sailing into a Japanese or South Korean port and</w:t>
      </w:r>
      <w:r w:rsidRPr="0042724A">
        <w:rPr>
          <w:rStyle w:val="StyleUnderline"/>
        </w:rPr>
        <w:t xml:space="preserve"> then</w:t>
      </w:r>
      <w:r w:rsidRPr="00ED465C">
        <w:rPr>
          <w:rStyle w:val="StyleUnderline"/>
        </w:rPr>
        <w:t xml:space="preserve"> </w:t>
      </w:r>
      <w:r w:rsidRPr="0055566F">
        <w:rPr>
          <w:rStyle w:val="StyleUnderline"/>
          <w:highlight w:val="cyan"/>
          <w:shd w:val="clear" w:color="auto" w:fill="FFAA50"/>
        </w:rPr>
        <w:t>detonating a nuclear weapon</w:t>
      </w:r>
      <w:r w:rsidRPr="00ED465C">
        <w:rPr>
          <w:rStyle w:val="StyleUnderline"/>
        </w:rPr>
        <w:t xml:space="preserve"> </w:t>
      </w:r>
      <w:r w:rsidRPr="0042724A">
        <w:rPr>
          <w:rStyle w:val="StyleUnderline"/>
        </w:rPr>
        <w:t>even more</w:t>
      </w:r>
      <w:r w:rsidRPr="00ED465C">
        <w:rPr>
          <w:rStyle w:val="StyleUnderline"/>
        </w:rPr>
        <w:t xml:space="preserve"> </w:t>
      </w:r>
      <w:r w:rsidRPr="0055566F">
        <w:rPr>
          <w:rStyle w:val="StyleUnderline"/>
          <w:highlight w:val="cyan"/>
          <w:shd w:val="clear" w:color="auto" w:fill="FFAA50"/>
        </w:rPr>
        <w:t>compelling is</w:t>
      </w:r>
      <w:r w:rsidRPr="0042724A">
        <w:rPr>
          <w:rStyle w:val="StyleUnderline"/>
        </w:rPr>
        <w:t xml:space="preserve"> the fact that </w:t>
      </w:r>
      <w:r w:rsidRPr="0055566F">
        <w:rPr>
          <w:rStyle w:val="StyleUnderline"/>
          <w:highlight w:val="cyan"/>
          <w:shd w:val="clear" w:color="auto" w:fill="FFAA50"/>
        </w:rPr>
        <w:t>the North Koreans often “re-flag” their ships</w:t>
      </w:r>
      <w:r w:rsidRPr="00ED465C">
        <w:rPr>
          <w:rStyle w:val="StyleUnderline"/>
        </w:rPr>
        <w:t xml:space="preserve">, </w:t>
      </w:r>
      <w:r w:rsidRPr="0042724A">
        <w:rPr>
          <w:rStyle w:val="StyleUnderline"/>
        </w:rPr>
        <w:t>sailing under the flags of other nations</w:t>
      </w:r>
      <w:r w:rsidRPr="008D7AC1">
        <w:rPr>
          <w:sz w:val="16"/>
        </w:rPr>
        <w:t xml:space="preserve"> (this has been a largely successful mode of operation for them in the past). [33] There are two key advantages for using a merchant ship or a specially equipped fishing trawler as a delivery means for a nuclear weapon: 1) It </w:t>
      </w:r>
      <w:r w:rsidRPr="003F5329">
        <w:rPr>
          <w:rStyle w:val="StyleUnderline"/>
        </w:rPr>
        <w:t>would be much easier to get this delivery means past defensive measures in South Korea or Japan because of the high scale of merchant vessel traffic that transits their port</w:t>
      </w:r>
      <w:r w:rsidRPr="008D7AC1">
        <w:rPr>
          <w:sz w:val="16"/>
        </w:rPr>
        <w:t xml:space="preserve">s; and 2) </w:t>
      </w:r>
      <w:r w:rsidRPr="00BB7E91">
        <w:rPr>
          <w:rStyle w:val="StyleUnderline"/>
        </w:rPr>
        <w:t>a primitive weapon would probably be less limited by</w:t>
      </w:r>
      <w:r w:rsidRPr="008D7AC1">
        <w:rPr>
          <w:sz w:val="16"/>
        </w:rPr>
        <w:t xml:space="preserve"> size than a weapon carried on an aircraft such as the H-5. The scenarios for using a ship as the delivery means for a nuclear weapon are diverse—and perhaps this is what makes them so ominous. A merchant ship or a fishing trawler could be equipped with a primitive nuclear device and then sailed into a major South Korean port city such as Busan or Pohang, or Ulsan. </w:t>
      </w:r>
      <w:r w:rsidRPr="0042724A">
        <w:rPr>
          <w:rStyle w:val="StyleUnderline"/>
        </w:rPr>
        <w:t xml:space="preserve">Once </w:t>
      </w:r>
      <w:r w:rsidRPr="0055566F">
        <w:rPr>
          <w:rStyle w:val="StyleUnderline"/>
          <w:highlight w:val="cyan"/>
          <w:shd w:val="clear" w:color="auto" w:fill="FFAA50"/>
        </w:rPr>
        <w:t>the weapon</w:t>
      </w:r>
      <w:r w:rsidRPr="00ED465C">
        <w:rPr>
          <w:rStyle w:val="StyleUnderline"/>
        </w:rPr>
        <w:t xml:space="preserve"> </w:t>
      </w:r>
      <w:r w:rsidRPr="0042724A">
        <w:rPr>
          <w:rStyle w:val="StyleUnderline"/>
        </w:rPr>
        <w:t xml:space="preserve">was detonated in such a populous area, it </w:t>
      </w:r>
      <w:r w:rsidRPr="0055566F">
        <w:rPr>
          <w:rStyle w:val="StyleUnderline"/>
          <w:highlight w:val="cyan"/>
          <w:shd w:val="clear" w:color="auto" w:fill="FFAA50"/>
        </w:rPr>
        <w:t>would likely kill tens of thousands of people</w:t>
      </w:r>
      <w:r w:rsidRPr="00BB7E91">
        <w:rPr>
          <w:rStyle w:val="StyleUnderline"/>
        </w:rPr>
        <w:t xml:space="preserve"> </w:t>
      </w:r>
      <w:r w:rsidRPr="008D7AC1">
        <w:rPr>
          <w:sz w:val="16"/>
        </w:rPr>
        <w:t xml:space="preserve">(even if it were a primitive weapon). In a port like Pohang, the possibility exists that is would also kill a large number of military personnel (in addition to the high civilian casualty count), as it is also the home of a ROK Marine division. </w:t>
      </w:r>
      <w:r w:rsidRPr="00BB7E91">
        <w:rPr>
          <w:rStyle w:val="StyleUnderline"/>
        </w:rPr>
        <w:t>The Pohang area is also frequently the site of combined training with U.S. and ROK Marines, and if it was during such a time period the possibility exists that many U.S. personnel would be counted among the casualties as well</w:t>
      </w:r>
      <w:r w:rsidRPr="008D7AC1">
        <w:rPr>
          <w:sz w:val="16"/>
        </w:rPr>
        <w:t xml:space="preserve">. [34] Busan is a key reception and staging portal to the Peninsula. [35] </w:t>
      </w:r>
      <w:r w:rsidRPr="00BB7E91">
        <w:rPr>
          <w:rStyle w:val="StyleUnderline"/>
        </w:rPr>
        <w:t>Detonating a nuclear weapon there would shut down a key shipping and air node.</w:t>
      </w:r>
      <w:r w:rsidRPr="008D7AC1">
        <w:rPr>
          <w:sz w:val="16"/>
        </w:rPr>
        <w:t xml:space="preserve"> Busan would be very vulnerable to an attack due to the high population and symbolism—it was the only spot not overrun by the DPRK during the Korean War and thus, from Pyongyang’s perspective, carries with it the shame associated with the notion of a “foreign stronghold” in Korea. [36] There is also a large Japanese presence there. [37] Last, it is located in the province where much of the political power comes from in South Korea. Literally all the presidents (up to and including Lee </w:t>
      </w:r>
      <w:proofErr w:type="spellStart"/>
      <w:r w:rsidRPr="008D7AC1">
        <w:rPr>
          <w:sz w:val="16"/>
        </w:rPr>
        <w:t>Myungbak</w:t>
      </w:r>
      <w:proofErr w:type="spellEnd"/>
      <w:r w:rsidRPr="008D7AC1">
        <w:rPr>
          <w:sz w:val="16"/>
        </w:rPr>
        <w:t xml:space="preserve">), with the exception of Kim </w:t>
      </w:r>
      <w:proofErr w:type="spellStart"/>
      <w:r w:rsidRPr="008D7AC1">
        <w:rPr>
          <w:sz w:val="16"/>
        </w:rPr>
        <w:t>Dae-jung</w:t>
      </w:r>
      <w:proofErr w:type="spellEnd"/>
      <w:r w:rsidRPr="008D7AC1">
        <w:rPr>
          <w:sz w:val="16"/>
        </w:rPr>
        <w:t xml:space="preserve">, have hailed from </w:t>
      </w:r>
      <w:proofErr w:type="spellStart"/>
      <w:r w:rsidRPr="008D7AC1">
        <w:rPr>
          <w:sz w:val="16"/>
        </w:rPr>
        <w:t>Gyeongsang</w:t>
      </w:r>
      <w:proofErr w:type="spellEnd"/>
      <w:r w:rsidRPr="008D7AC1">
        <w:rPr>
          <w:sz w:val="16"/>
        </w:rPr>
        <w:t xml:space="preserve">-do. [38] Merchant and naval ports would also be very susceptible to attack if North Korea chose to use a ship as the delivery means to attack Japan. A merchant ship or fishing trawler could make a port call at the cities of Yokohama or Sasebo (among many others). Yokohama opens into Tokyo Bay, and is a highly populated area where Japanese casualties would be maximized. Sasebo is also the home of a large U.S. Navy base. A </w:t>
      </w:r>
      <w:r w:rsidRPr="00A62A75">
        <w:rPr>
          <w:rStyle w:val="StyleUnderline"/>
        </w:rPr>
        <w:t>detonation of a nuclear device there would cause not only a large amount of Japanese deaths</w:t>
      </w:r>
      <w:r w:rsidRPr="00A62A75">
        <w:rPr>
          <w:sz w:val="16"/>
        </w:rPr>
        <w:t xml:space="preserve"> (likely in the thousands), </w:t>
      </w:r>
      <w:r w:rsidRPr="00A62A75">
        <w:rPr>
          <w:rStyle w:val="StyleUnderline"/>
        </w:rPr>
        <w:t>but would also have the potential to kill thousands of Americans</w:t>
      </w:r>
      <w:r w:rsidRPr="008D7AC1">
        <w:rPr>
          <w:sz w:val="16"/>
        </w:rPr>
        <w:t xml:space="preserve">—both military and civilians. [39] If </w:t>
      </w:r>
      <w:r w:rsidRPr="00BB7E91">
        <w:rPr>
          <w:rStyle w:val="StyleUnderline"/>
        </w:rPr>
        <w:t>one is to wonder why North Korea would attack Japan instead of South</w:t>
      </w:r>
      <w:r w:rsidRPr="008D7AC1">
        <w:rPr>
          <w:sz w:val="16"/>
        </w:rPr>
        <w:t xml:space="preserve"> </w:t>
      </w:r>
      <w:r w:rsidRPr="00BB7E91">
        <w:rPr>
          <w:rStyle w:val="StyleUnderline"/>
        </w:rPr>
        <w:t>Korea</w:t>
      </w:r>
      <w:r w:rsidRPr="008D7AC1">
        <w:rPr>
          <w:sz w:val="16"/>
        </w:rPr>
        <w:t xml:space="preserve"> (or in addition to South Korea), </w:t>
      </w:r>
      <w:r w:rsidRPr="00BB7E91">
        <w:rPr>
          <w:rStyle w:val="StyleUnderline"/>
        </w:rPr>
        <w:t>the answer is rather simple</w:t>
      </w:r>
      <w:r w:rsidRPr="00A138EE">
        <w:rPr>
          <w:rStyle w:val="StyleUnderline"/>
        </w:rPr>
        <w:t xml:space="preserve">: </w:t>
      </w:r>
      <w:r w:rsidRPr="0055566F">
        <w:rPr>
          <w:rStyle w:val="StyleUnderline"/>
          <w:highlight w:val="cyan"/>
          <w:shd w:val="clear" w:color="auto" w:fill="FFAA50"/>
        </w:rPr>
        <w:t xml:space="preserve">A nuclear attack on </w:t>
      </w:r>
      <w:r w:rsidRPr="0055566F">
        <w:rPr>
          <w:rStyle w:val="StyleUnderline"/>
          <w:highlight w:val="cyan"/>
        </w:rPr>
        <w:t>Japan</w:t>
      </w:r>
      <w:r w:rsidRPr="00A138EE">
        <w:rPr>
          <w:rStyle w:val="StyleUnderline"/>
        </w:rPr>
        <w:t xml:space="preserve"> i</w:t>
      </w:r>
      <w:r w:rsidRPr="0042724A">
        <w:rPr>
          <w:rStyle w:val="StyleUnderline"/>
        </w:rPr>
        <w:t xml:space="preserve">mmediately before </w:t>
      </w:r>
      <w:r w:rsidRPr="0055566F">
        <w:rPr>
          <w:rStyle w:val="StyleUnderline"/>
          <w:highlight w:val="cyan"/>
          <w:shd w:val="clear" w:color="auto" w:fill="FFAA50"/>
        </w:rPr>
        <w:t>a full-scale war</w:t>
      </w:r>
      <w:r w:rsidRPr="00A138EE">
        <w:rPr>
          <w:rStyle w:val="StyleUnderline"/>
        </w:rPr>
        <w:t xml:space="preserve"> </w:t>
      </w:r>
      <w:r w:rsidRPr="0042724A">
        <w:rPr>
          <w:rStyle w:val="StyleUnderline"/>
        </w:rPr>
        <w:t>were</w:t>
      </w:r>
      <w:r w:rsidRPr="00A138EE">
        <w:rPr>
          <w:rStyle w:val="StyleUnderline"/>
        </w:rPr>
        <w:t xml:space="preserve"> </w:t>
      </w:r>
      <w:r w:rsidRPr="0055566F">
        <w:rPr>
          <w:rStyle w:val="StyleUnderline"/>
          <w:highlight w:val="cyan"/>
          <w:shd w:val="clear" w:color="auto" w:fill="FFAA50"/>
        </w:rPr>
        <w:t>to commence on the Korean peninsula</w:t>
      </w:r>
      <w:r w:rsidRPr="008D7AC1">
        <w:rPr>
          <w:sz w:val="16"/>
        </w:rPr>
        <w:t xml:space="preserve"> (or soon thereafter) </w:t>
      </w:r>
      <w:r w:rsidRPr="0042724A">
        <w:rPr>
          <w:rStyle w:val="StyleUnderline"/>
        </w:rPr>
        <w:t xml:space="preserve">would create immense problems in both the ROK-U.S. alliance and the Japan-U.S. alliance. </w:t>
      </w:r>
      <w:r w:rsidRPr="00A62A75">
        <w:rPr>
          <w:rStyle w:val="StyleUnderline"/>
        </w:rPr>
        <w:t>Such an attack would likely cause such outrage among the Japanese populace</w:t>
      </w:r>
      <w:r w:rsidRPr="00A62A75">
        <w:rPr>
          <w:sz w:val="16"/>
        </w:rPr>
        <w:t>,</w:t>
      </w:r>
      <w:r w:rsidRPr="008D7AC1">
        <w:rPr>
          <w:sz w:val="16"/>
        </w:rPr>
        <w:t xml:space="preserve"> that the Prime Minister would be pressured to take immediate action against the North Koreans. This would of course cause great angst in Seoul, where any direct Japanese involvement in a war on the Korean peninsula would likely be simply unacceptable. </w:t>
      </w:r>
      <w:r w:rsidRPr="00BB7E91">
        <w:rPr>
          <w:rStyle w:val="StyleUnderline"/>
        </w:rPr>
        <w:t xml:space="preserve">As the United States sought to navigate the diplomatic and military minefields that seeking an acceptable solution to both of its key allies in East Asia would cause, North Korean conventional forces could be advancing through the </w:t>
      </w:r>
      <w:proofErr w:type="spellStart"/>
      <w:r w:rsidRPr="00BB7E91">
        <w:rPr>
          <w:rStyle w:val="StyleUnderline"/>
        </w:rPr>
        <w:t>Cheorwon</w:t>
      </w:r>
      <w:proofErr w:type="spellEnd"/>
      <w:r w:rsidRPr="00BB7E91">
        <w:rPr>
          <w:rStyle w:val="StyleUnderline"/>
        </w:rPr>
        <w:t xml:space="preserve"> Valley and the Kaesong-</w:t>
      </w:r>
      <w:proofErr w:type="spellStart"/>
      <w:r w:rsidRPr="00BB7E91">
        <w:rPr>
          <w:rStyle w:val="StyleUnderline"/>
        </w:rPr>
        <w:t>Munsan</w:t>
      </w:r>
      <w:proofErr w:type="spellEnd"/>
      <w:r w:rsidRPr="00BB7E91">
        <w:rPr>
          <w:rStyle w:val="StyleUnderline"/>
        </w:rPr>
        <w:t xml:space="preserve"> Corridor</w:t>
      </w:r>
      <w:r w:rsidRPr="008D7AC1">
        <w:rPr>
          <w:sz w:val="16"/>
        </w:rPr>
        <w:t xml:space="preserve">. Indeed, a </w:t>
      </w:r>
      <w:r w:rsidRPr="0055566F">
        <w:rPr>
          <w:rStyle w:val="Emphasis"/>
          <w:highlight w:val="cyan"/>
          <w:shd w:val="clear" w:color="auto" w:fill="FFAA50"/>
        </w:rPr>
        <w:t>North Korean nuclear attack on Japan</w:t>
      </w:r>
      <w:r w:rsidRPr="00A138EE">
        <w:rPr>
          <w:rStyle w:val="Emphasis"/>
        </w:rPr>
        <w:t xml:space="preserve"> </w:t>
      </w:r>
      <w:r w:rsidRPr="00A62A75">
        <w:rPr>
          <w:rStyle w:val="Emphasis"/>
        </w:rPr>
        <w:t xml:space="preserve">would strike not only a tragic blow to the country affected, but </w:t>
      </w:r>
      <w:r w:rsidRPr="0042724A">
        <w:rPr>
          <w:rStyle w:val="Emphasis"/>
        </w:rPr>
        <w:t xml:space="preserve">would likely be successful in </w:t>
      </w:r>
      <w:r w:rsidRPr="0055566F">
        <w:rPr>
          <w:rStyle w:val="Emphasis"/>
          <w:highlight w:val="cyan"/>
          <w:shd w:val="clear" w:color="auto" w:fill="FFAA50"/>
        </w:rPr>
        <w:t>causing political turmoil that would create vulnerabilities in the military reactions of the U</w:t>
      </w:r>
      <w:r w:rsidRPr="0055566F">
        <w:rPr>
          <w:rStyle w:val="Emphasis"/>
          <w:highlight w:val="cyan"/>
        </w:rPr>
        <w:t>nited</w:t>
      </w:r>
      <w:r w:rsidRPr="0055566F">
        <w:rPr>
          <w:rStyle w:val="Emphasis"/>
          <w:highlight w:val="cyan"/>
          <w:shd w:val="clear" w:color="auto" w:fill="FFAA50"/>
        </w:rPr>
        <w:t xml:space="preserve"> S</w:t>
      </w:r>
      <w:r w:rsidRPr="0055566F">
        <w:rPr>
          <w:rStyle w:val="Emphasis"/>
          <w:highlight w:val="cyan"/>
        </w:rPr>
        <w:t>tates</w:t>
      </w:r>
      <w:r w:rsidRPr="0055566F">
        <w:rPr>
          <w:sz w:val="16"/>
          <w:highlight w:val="cyan"/>
          <w:shd w:val="clear" w:color="auto" w:fill="FFAA50"/>
        </w:rPr>
        <w:t xml:space="preserve">, </w:t>
      </w:r>
      <w:r w:rsidRPr="0055566F">
        <w:rPr>
          <w:rStyle w:val="Emphasis"/>
          <w:highlight w:val="cyan"/>
          <w:shd w:val="clear" w:color="auto" w:fill="FFAA50"/>
        </w:rPr>
        <w:t>South Korea, and Japan</w:t>
      </w:r>
      <w:r w:rsidRPr="00A138EE">
        <w:rPr>
          <w:rStyle w:val="StyleUnderline"/>
        </w:rPr>
        <w:t>.</w:t>
      </w:r>
      <w:r w:rsidRPr="008D7AC1">
        <w:rPr>
          <w:sz w:val="16"/>
        </w:rPr>
        <w:t xml:space="preserve"> When considering scenarios that revolve around a North Korean nuclear attack using an HEU weapon, there are differences that are significant if compared to possible attack instances involving a plutonium weapon. First of all, while it makes sense that North Korea has either completed construction of an HEU weapon or is close to doing so, there is no definitive proof that this is the case. Evidence remains sketchy and the North Koreans have not been forthcoming in their disclosure of information regarding the HEU program (except for the two earlier referenced statements to the UN). But the many anecdotal pieces of evidence when put together like pieces in a puzzle, do form a picture of a program built with the help of the Pakistanis, with years to achieve maturation, and the resources and know-how to build a legitimate weapon. [40] Thus, scenarios for this paper will be articulated based on the assessment that North Korea has completed </w:t>
      </w:r>
      <w:proofErr w:type="spellStart"/>
      <w:r w:rsidRPr="008D7AC1">
        <w:rPr>
          <w:sz w:val="16"/>
        </w:rPr>
        <w:t>weaponization</w:t>
      </w:r>
      <w:proofErr w:type="spellEnd"/>
      <w:r w:rsidRPr="008D7AC1">
        <w:rPr>
          <w:sz w:val="16"/>
        </w:rPr>
        <w:t xml:space="preserve"> of its HEU program—or will do so in the near future. The thing that makes an HEU program particularly threatening when compared to a plutonium program, is that HEU </w:t>
      </w:r>
      <w:proofErr w:type="spellStart"/>
      <w:r w:rsidRPr="008D7AC1">
        <w:rPr>
          <w:sz w:val="16"/>
        </w:rPr>
        <w:t>weaponization</w:t>
      </w:r>
      <w:proofErr w:type="spellEnd"/>
      <w:r w:rsidRPr="008D7AC1">
        <w:rPr>
          <w:sz w:val="16"/>
        </w:rPr>
        <w:t xml:space="preserve"> lends itself to building a warhead for a missile. In fact, this appears to be exactly the direction in which Pyongyang is heading. An evaluation of evidence uncovered when Libya gave up (in its entirety) its nuclear program shows that they had received the designs for a 500 kilogram HEU warhead for a missile from the Pakistanis. The plans also had Chinese writing on them, so one must assume (as have most analysts) that the Pakistanis took blueprints and designs for an HEU warhead given to them by the Chinese and passed them on to the Libyans. This is important when it comes to North Korea because the Pakistanis also reportedly provided the same blueprints to both the North Koreans and the Iranians. [41] </w:t>
      </w:r>
      <w:r w:rsidRPr="008D7AC1">
        <w:rPr>
          <w:rStyle w:val="StyleUnderline"/>
        </w:rPr>
        <w:t>The danger to the region in Northeast Asia is that a 500 kilogram warhead can easily fit onto a No Dong missile</w:t>
      </w:r>
      <w:r w:rsidRPr="008D7AC1">
        <w:rPr>
          <w:sz w:val="16"/>
        </w:rPr>
        <w:t xml:space="preserve"> (which the North Koreans also sold to the Pakistanis and is likely the reason for that particular design). The Libyans were reportedly trying to acquire the No Dong missile from the North Koreans before they agreed to dismantle their nuclear program under the eyes of international inspectors. [42] According to numerous sources, since at least 2003, the North Koreans and Iranians have been collaborating on perfecting a design for an HEU warhead that could be mounted on a No Dong—known as the Shahab-3 in Iran—and this is not only the most likely missile that Pyongyang would use in a nuclear attack involving an HEU weapon, but also the most likely delivery means that Iran would use, should Tehran choose to initiate a nuclear attack (presumably against Israel). [43] The No Dong missile is the platform that would offer the most stability for a 500 kilogram nuclear warhead. Thus, one needs to consider the range of the No Dong. South Korean and U.S. military officials now assess that the No Dong has a range of up to 1,500 kilometers. [44] </w:t>
      </w:r>
      <w:r w:rsidRPr="008D7AC1">
        <w:rPr>
          <w:rStyle w:val="StyleUnderline"/>
        </w:rPr>
        <w:t>This means that a nuclear-armed No Dong missile now has the range to hit Tokyo, or other key nodes in Japan—including U.S. bases in Okinawa</w:t>
      </w:r>
      <w:r w:rsidRPr="008D7AC1">
        <w:rPr>
          <w:sz w:val="16"/>
        </w:rPr>
        <w:t xml:space="preserve">. It </w:t>
      </w:r>
      <w:r w:rsidRPr="008D7AC1">
        <w:rPr>
          <w:rStyle w:val="StyleUnderline"/>
        </w:rPr>
        <w:t>also means that the same type of missile, fired from a different trajectory, could hit key nodes in South Korea,</w:t>
      </w:r>
      <w:r w:rsidRPr="008D7AC1">
        <w:rPr>
          <w:sz w:val="16"/>
        </w:rPr>
        <w:t xml:space="preserve"> such as Busan, </w:t>
      </w:r>
      <w:proofErr w:type="spellStart"/>
      <w:r w:rsidRPr="008D7AC1">
        <w:rPr>
          <w:sz w:val="16"/>
        </w:rPr>
        <w:t>Gunsan</w:t>
      </w:r>
      <w:proofErr w:type="spellEnd"/>
      <w:r w:rsidRPr="008D7AC1">
        <w:rPr>
          <w:sz w:val="16"/>
        </w:rPr>
        <w:t xml:space="preserve">, or even </w:t>
      </w:r>
      <w:proofErr w:type="spellStart"/>
      <w:r w:rsidRPr="008D7AC1">
        <w:rPr>
          <w:sz w:val="16"/>
        </w:rPr>
        <w:t>Jeju</w:t>
      </w:r>
      <w:proofErr w:type="spellEnd"/>
      <w:r w:rsidRPr="008D7AC1">
        <w:rPr>
          <w:sz w:val="16"/>
        </w:rPr>
        <w:t xml:space="preserve"> Island. The big question of course is whether or not North Korea has completed its HEU </w:t>
      </w:r>
      <w:proofErr w:type="spellStart"/>
      <w:r w:rsidRPr="008D7AC1">
        <w:rPr>
          <w:sz w:val="16"/>
        </w:rPr>
        <w:t>weaponization</w:t>
      </w:r>
      <w:proofErr w:type="spellEnd"/>
      <w:r w:rsidRPr="008D7AC1">
        <w:rPr>
          <w:sz w:val="16"/>
        </w:rPr>
        <w:t xml:space="preserve"> program, and (perhaps just as importantly) perfected the design for a 500 kilogram HEU warhead that would be mounted on a No Dong missile. </w:t>
      </w:r>
      <w:r w:rsidRPr="008D7AC1">
        <w:rPr>
          <w:rStyle w:val="StyleUnderline"/>
        </w:rPr>
        <w:t>Launching a nuclear capable missile at Japan would create all of the same alliance issues that were discussed earlier involving the plutonium weapons.</w:t>
      </w:r>
      <w:r w:rsidRPr="008D7AC1">
        <w:rPr>
          <w:sz w:val="16"/>
        </w:rPr>
        <w:t xml:space="preserve"> If several missiles, or, a “volley,” were launched at Japan, that would make it more difficult to use ballistic missile defense systems to shoot them down. </w:t>
      </w:r>
      <w:r w:rsidRPr="008D7AC1">
        <w:rPr>
          <w:rStyle w:val="StyleUnderline"/>
        </w:rPr>
        <w:t>The same applies if this tactic were to be used against South Korea. Of course, an HEU weapon could also be launched using the bomber aircraft described earlier, or even using a ship sailing into an unsuspecting port</w:t>
      </w:r>
      <w:r w:rsidRPr="008D7AC1">
        <w:rPr>
          <w:sz w:val="16"/>
        </w:rPr>
        <w:t xml:space="preserve"> (also described earlier when addressing the Plutonium program).</w:t>
      </w:r>
    </w:p>
    <w:p w:rsidR="00ED465C" w:rsidRPr="00ED465C" w:rsidRDefault="00ED465C" w:rsidP="00ED465C"/>
    <w:p w:rsidR="00ED465C" w:rsidRPr="00ED465C" w:rsidRDefault="00ED465C" w:rsidP="00ED465C"/>
    <w:p w:rsidR="002523FF" w:rsidRDefault="002523FF" w:rsidP="002523FF">
      <w:pPr>
        <w:pStyle w:val="Heading3"/>
      </w:pPr>
      <w:r>
        <w:t>2AC Russia Econ</w:t>
      </w:r>
    </w:p>
    <w:p w:rsidR="002523FF" w:rsidRPr="00150D36" w:rsidRDefault="002523FF" w:rsidP="002523FF">
      <w:pPr>
        <w:pStyle w:val="Heading4"/>
      </w:pPr>
      <w:r w:rsidRPr="00150D36">
        <w:t xml:space="preserve">Plan saves Russian econ </w:t>
      </w:r>
    </w:p>
    <w:p w:rsidR="002523FF" w:rsidRPr="00BA583C" w:rsidRDefault="002523FF" w:rsidP="002523FF">
      <w:proofErr w:type="spellStart"/>
      <w:r w:rsidRPr="00150D36">
        <w:rPr>
          <w:rStyle w:val="Style13ptBold"/>
        </w:rPr>
        <w:t>Fedorovskiy</w:t>
      </w:r>
      <w:proofErr w:type="spellEnd"/>
      <w:r w:rsidRPr="00150D36">
        <w:rPr>
          <w:rStyle w:val="Style13ptBold"/>
        </w:rPr>
        <w:t xml:space="preserve"> 12</w:t>
      </w:r>
      <w:r>
        <w:rPr>
          <w:sz w:val="16"/>
        </w:rPr>
        <w:t xml:space="preserve"> </w:t>
      </w:r>
      <w:r w:rsidRPr="00BA583C">
        <w:t xml:space="preserve">(Alexander </w:t>
      </w:r>
      <w:proofErr w:type="spellStart"/>
      <w:r w:rsidRPr="00BA583C">
        <w:t>Fedorovskiy</w:t>
      </w:r>
      <w:proofErr w:type="spellEnd"/>
      <w:r w:rsidRPr="00BA583C">
        <w:t xml:space="preserve">-Head of Section for Pacific Studies Institute of World Economy and International Relations, “Korean Peninsula Division/Unification: From the International Perspective”, Chapter 8. Korean Peninsula Division/Unification and Russia: From the Economic Perspective of Russia, </w:t>
      </w:r>
      <w:hyperlink r:id="rId27" w:history="1">
        <w:r w:rsidRPr="00BA583C">
          <w:rPr>
            <w:rStyle w:val="Hyperlink"/>
          </w:rPr>
          <w:t>https://www.kinu.or.kr/servlet/Download?num=145&amp;fno=171&amp;bid=DATA05&amp;callback=http://www.kinu.or.kr/eng/pub/pub_02_01.jsp&amp;ses</w:t>
        </w:r>
      </w:hyperlink>
      <w:proofErr w:type="gramStart"/>
      <w:r w:rsidRPr="00BA583C">
        <w:t>= ,</w:t>
      </w:r>
      <w:proofErr w:type="gramEnd"/>
      <w:r w:rsidRPr="00BA583C">
        <w:t xml:space="preserve"> December 2012)</w:t>
      </w:r>
    </w:p>
    <w:p w:rsidR="002523FF" w:rsidRDefault="002523FF" w:rsidP="002523FF">
      <w:pPr>
        <w:rPr>
          <w:rStyle w:val="TitleChar"/>
        </w:rPr>
      </w:pPr>
      <w:r w:rsidRPr="002B33CB">
        <w:rPr>
          <w:sz w:val="16"/>
        </w:rPr>
        <w:t xml:space="preserve">Russia is the nearest low-risk supplier of energy to the Korean Peninsula. That is why </w:t>
      </w:r>
      <w:r w:rsidRPr="00F2757F">
        <w:rPr>
          <w:rStyle w:val="TitleChar"/>
        </w:rPr>
        <w:t>Russia would be among the major sources of different kinds of energy for the Korean economy. Gas demand would increase significantly</w:t>
      </w:r>
      <w:r w:rsidRPr="002B33CB">
        <w:rPr>
          <w:sz w:val="16"/>
        </w:rPr>
        <w:t xml:space="preserve"> as a result of the modernization of the energy industry both in the north and in the south. As a result of unification, Korea would increase the development of bilateral Russia- Korea cooperation in the gas industry. This point of view is widespread among Russian energy experts: “</w:t>
      </w:r>
      <w:r w:rsidRPr="0055566F">
        <w:rPr>
          <w:rStyle w:val="TitleChar"/>
          <w:highlight w:val="cyan"/>
        </w:rPr>
        <w:t>Prospects for Russia's gas export to the Korean market will be more prominent if South Korea and the PDRK are unified</w:t>
      </w:r>
      <w:r w:rsidRPr="002B33CB">
        <w:rPr>
          <w:sz w:val="16"/>
        </w:rPr>
        <w:t xml:space="preserve">.”4 Now, Russia supplies the ROK with 2.2 </w:t>
      </w:r>
      <w:proofErr w:type="spellStart"/>
      <w:r w:rsidRPr="002B33CB">
        <w:rPr>
          <w:sz w:val="16"/>
        </w:rPr>
        <w:t>bln</w:t>
      </w:r>
      <w:proofErr w:type="spellEnd"/>
      <w:r w:rsidRPr="002B33CB">
        <w:rPr>
          <w:sz w:val="16"/>
        </w:rPr>
        <w:t xml:space="preserve"> cubic m (1.6 </w:t>
      </w:r>
      <w:proofErr w:type="spellStart"/>
      <w:r w:rsidRPr="002B33CB">
        <w:rPr>
          <w:sz w:val="16"/>
        </w:rPr>
        <w:t>mln</w:t>
      </w:r>
      <w:proofErr w:type="spellEnd"/>
      <w:r w:rsidRPr="002B33CB">
        <w:rPr>
          <w:sz w:val="16"/>
        </w:rPr>
        <w:t xml:space="preserve"> tones) of LNG.5 Domestic gas demand in a unified Korea would increase significantly over the long term. Within the next two decades, the South Korean gas market is expected to increase because of the implementation of the “green energy policy” and expanding consumer demand. North Korea’s gas demand would increase after unification also, at an even higher rate. The energy industry in the North must be modernized radically. Besides, gas consumer demand will grow constantly. As a result, Korea’s gas market will be of great interest to Russia’s gas exporters. GAZPROM and KOGAS, as leading gas companies of the two countries, have already agreed to improve facilities to produce and export gas from Pacific Russia to the Korean Peninsula. </w:t>
      </w:r>
      <w:r w:rsidRPr="00F2757F">
        <w:rPr>
          <w:rStyle w:val="TitleChar"/>
        </w:rPr>
        <w:t xml:space="preserve">If the Koreas are unified, these companies would be able to construct a gas pipeline from </w:t>
      </w:r>
      <w:proofErr w:type="spellStart"/>
      <w:r w:rsidRPr="00F2757F">
        <w:rPr>
          <w:rStyle w:val="TitleChar"/>
        </w:rPr>
        <w:t>Rus-sia</w:t>
      </w:r>
      <w:proofErr w:type="spellEnd"/>
      <w:r w:rsidRPr="00F2757F">
        <w:rPr>
          <w:rStyle w:val="TitleChar"/>
        </w:rPr>
        <w:t xml:space="preserve"> to Korea</w:t>
      </w:r>
      <w:r w:rsidRPr="002B33CB">
        <w:rPr>
          <w:sz w:val="16"/>
        </w:rPr>
        <w:t xml:space="preserve"> (as they have already agreed). In this case, total gas exports (LNG and export by a pipeline) from Russia to Unified Korea would be increased by at least ten times. Russia’s oil exports to the ROK and the PDRK in 2010 reached 8-9 </w:t>
      </w:r>
      <w:proofErr w:type="spellStart"/>
      <w:r w:rsidRPr="002B33CB">
        <w:rPr>
          <w:sz w:val="16"/>
        </w:rPr>
        <w:t>mln</w:t>
      </w:r>
      <w:proofErr w:type="spellEnd"/>
      <w:r w:rsidRPr="002B33CB">
        <w:rPr>
          <w:sz w:val="16"/>
        </w:rPr>
        <w:t xml:space="preserve"> tones. Although the South Korean economy will follow a green growth strategy over the long term, </w:t>
      </w:r>
      <w:r w:rsidRPr="00F2757F">
        <w:rPr>
          <w:rStyle w:val="TitleChar"/>
        </w:rPr>
        <w:t>the importation of oil will be increased</w:t>
      </w:r>
      <w:r w:rsidRPr="002B33CB">
        <w:rPr>
          <w:sz w:val="16"/>
        </w:rPr>
        <w:t xml:space="preserve"> for the foreseeable future. As for North Korea after unification, even the beginning of industrial modernization would increase the need to import oil. Consumer demand also would stimulate the consumption of oil and oil products overall. In general, the oil importation by Unified Korea from Russia could be increased by 3–4 times over current levels. </w:t>
      </w:r>
      <w:r w:rsidRPr="0055566F">
        <w:rPr>
          <w:rStyle w:val="TitleChar"/>
          <w:highlight w:val="cyan"/>
        </w:rPr>
        <w:t>The coal industry is another prominent area</w:t>
      </w:r>
      <w:r w:rsidRPr="00F2757F">
        <w:rPr>
          <w:rStyle w:val="TitleChar"/>
        </w:rPr>
        <w:t xml:space="preserve"> for Russia–Korea energy cooperation </w:t>
      </w:r>
      <w:r w:rsidRPr="0055566F">
        <w:rPr>
          <w:rStyle w:val="TitleChar"/>
          <w:highlight w:val="cyan"/>
        </w:rPr>
        <w:t>after</w:t>
      </w:r>
      <w:r w:rsidRPr="00F2757F">
        <w:rPr>
          <w:rStyle w:val="TitleChar"/>
        </w:rPr>
        <w:t xml:space="preserve"> the </w:t>
      </w:r>
      <w:r w:rsidRPr="0055566F">
        <w:rPr>
          <w:rStyle w:val="TitleChar"/>
          <w:highlight w:val="cyan"/>
        </w:rPr>
        <w:t>unification</w:t>
      </w:r>
      <w:r w:rsidRPr="00F2757F">
        <w:rPr>
          <w:rStyle w:val="TitleChar"/>
        </w:rPr>
        <w:t xml:space="preserve"> of Korea.</w:t>
      </w:r>
      <w:r w:rsidRPr="002B33CB">
        <w:rPr>
          <w:sz w:val="16"/>
        </w:rPr>
        <w:t xml:space="preserve"> North Korea has a coal industry, but the quality of North Korean coal is very low. It seems that under these conditions the North Korean industry would face a serious crisis in a market and open economy, and it would hardly be possible to save the majority of coal production in North Korea after unification. This means that it would be necessary 1) to seek new sources of coal; and 2) to find new jobs for miners. Russia could play an important role in the reformation of the North Korean coal industry. Some of the workers could be transferred to coal mines in Siberia and in Pacific Russia. As a result, problems of the North Korean mine industry could be resolved to the mutual benefit of Russia and Unified Korea. In turn, the Russian coal industry would also have the chance to benefit. The Russian coal business would gain miners for its own native coal industry, and at the same time Russia would have the opportunity to increase exports to the Korean Peninsula (from about 8</w:t>
      </w:r>
      <w:proofErr w:type="gramStart"/>
      <w:r w:rsidRPr="002B33CB">
        <w:rPr>
          <w:sz w:val="16"/>
        </w:rPr>
        <w:t>,5</w:t>
      </w:r>
      <w:proofErr w:type="gramEnd"/>
      <w:r w:rsidRPr="002B33CB">
        <w:rPr>
          <w:sz w:val="16"/>
        </w:rPr>
        <w:t xml:space="preserve"> </w:t>
      </w:r>
      <w:proofErr w:type="spellStart"/>
      <w:r w:rsidRPr="002B33CB">
        <w:rPr>
          <w:sz w:val="16"/>
        </w:rPr>
        <w:t>mln</w:t>
      </w:r>
      <w:proofErr w:type="spellEnd"/>
      <w:r w:rsidRPr="002B33CB">
        <w:rPr>
          <w:sz w:val="16"/>
        </w:rPr>
        <w:t xml:space="preserve"> </w:t>
      </w:r>
      <w:proofErr w:type="spellStart"/>
      <w:r w:rsidRPr="002B33CB">
        <w:rPr>
          <w:sz w:val="16"/>
        </w:rPr>
        <w:t>tones of</w:t>
      </w:r>
      <w:proofErr w:type="spellEnd"/>
      <w:r w:rsidRPr="002B33CB">
        <w:rPr>
          <w:sz w:val="16"/>
        </w:rPr>
        <w:t xml:space="preserve"> coal in 2010) by 3-3,5 times. </w:t>
      </w:r>
      <w:r w:rsidRPr="0055566F">
        <w:rPr>
          <w:rStyle w:val="TitleChar"/>
          <w:highlight w:val="cyan"/>
        </w:rPr>
        <w:t>Russia would be an important market</w:t>
      </w:r>
      <w:r w:rsidRPr="002B33CB">
        <w:rPr>
          <w:rStyle w:val="TitleChar"/>
        </w:rPr>
        <w:t xml:space="preserve"> for different kinds of goods produced in the northern part of Unified Korea</w:t>
      </w:r>
      <w:r w:rsidRPr="002B33CB">
        <w:rPr>
          <w:sz w:val="16"/>
        </w:rPr>
        <w:t xml:space="preserve">. Consumer goods exported by North Korean producers would compete with Chinese goods as well as with goods from South-East Asian countries, which currently dominate Russia's domestic market. In this case, </w:t>
      </w:r>
      <w:proofErr w:type="spellStart"/>
      <w:r w:rsidRPr="002B33CB">
        <w:rPr>
          <w:sz w:val="16"/>
        </w:rPr>
        <w:t>increas-ing</w:t>
      </w:r>
      <w:proofErr w:type="spellEnd"/>
      <w:r w:rsidRPr="002B33CB">
        <w:rPr>
          <w:sz w:val="16"/>
        </w:rPr>
        <w:t xml:space="preserve"> competition in the Russian domestic market would benefit Russian consumers. Unified Korea’s position as a regional hub would play an important role in Russia’s foreign economic policy. It is necessary to stress that the unification of Korea would be an important factor in the development of Russia-Korea cooperation in transit and logistics. Russia could be involved in the reconstruction and modernization of railways on the Korean Peninsula. Russian railway experts have already prepared a feasibility study for the repair and radical improvement of railways in North Korea connecting the main cities, sea ports and the Russian border. According to preliminary estimates, it would be necessary to invest $2</w:t>
      </w:r>
      <w:proofErr w:type="gramStart"/>
      <w:r w:rsidRPr="002B33CB">
        <w:rPr>
          <w:sz w:val="16"/>
        </w:rPr>
        <w:t>,5</w:t>
      </w:r>
      <w:proofErr w:type="gramEnd"/>
      <w:r w:rsidRPr="002B33CB">
        <w:rPr>
          <w:sz w:val="16"/>
        </w:rPr>
        <w:t xml:space="preserve">-3,0 billion. (But it would also be necessary for Russia to modernize its </w:t>
      </w:r>
      <w:proofErr w:type="spellStart"/>
      <w:r w:rsidRPr="002B33CB">
        <w:rPr>
          <w:sz w:val="16"/>
        </w:rPr>
        <w:t>TransSiberia</w:t>
      </w:r>
      <w:proofErr w:type="spellEnd"/>
      <w:r w:rsidRPr="002B33CB">
        <w:rPr>
          <w:sz w:val="16"/>
        </w:rPr>
        <w:t xml:space="preserve"> railway.) If the project were to be implemented, Russia could benefit as an exporter of railway equipment for railway modernization as well as a transportation transit country. It would take 12-14 days for Korean companies to transfer goods to the EU. If the </w:t>
      </w:r>
      <w:proofErr w:type="spellStart"/>
      <w:r w:rsidRPr="002B33CB">
        <w:rPr>
          <w:sz w:val="16"/>
        </w:rPr>
        <w:t>TransSiberia</w:t>
      </w:r>
      <w:proofErr w:type="spellEnd"/>
      <w:r w:rsidRPr="002B33CB">
        <w:rPr>
          <w:sz w:val="16"/>
        </w:rPr>
        <w:t xml:space="preserve"> Railway and </w:t>
      </w:r>
      <w:proofErr w:type="spellStart"/>
      <w:r w:rsidRPr="002B33CB">
        <w:rPr>
          <w:sz w:val="16"/>
        </w:rPr>
        <w:t>TransKorea</w:t>
      </w:r>
      <w:proofErr w:type="spellEnd"/>
      <w:r w:rsidRPr="002B33CB">
        <w:rPr>
          <w:sz w:val="16"/>
        </w:rPr>
        <w:t xml:space="preserve"> Railway were to be linked, it would be possible for Russia to transit at least half a million containers from Korea to the EU, Central Asia and Middle Eastern countries annually and to receive about $1-2 billion annually for transit and logistics operations. Unification of Korea would make it easier for Russia to expand economic ties with the Pacific region, especially with North-East Asian countries. </w:t>
      </w:r>
      <w:r w:rsidRPr="0055566F">
        <w:rPr>
          <w:rStyle w:val="TitleChar"/>
          <w:highlight w:val="cyan"/>
        </w:rPr>
        <w:t>Russia would</w:t>
      </w:r>
      <w:r w:rsidRPr="002B33CB">
        <w:rPr>
          <w:rStyle w:val="TitleChar"/>
        </w:rPr>
        <w:t xml:space="preserve"> have the chance to </w:t>
      </w:r>
      <w:r w:rsidRPr="0055566F">
        <w:rPr>
          <w:rStyle w:val="TitleChar"/>
          <w:highlight w:val="cyan"/>
        </w:rPr>
        <w:t>diversify regional economic relations</w:t>
      </w:r>
      <w:r w:rsidRPr="002B33CB">
        <w:rPr>
          <w:rStyle w:val="TitleChar"/>
        </w:rPr>
        <w:t>.</w:t>
      </w:r>
      <w:r w:rsidRPr="002B33CB">
        <w:rPr>
          <w:sz w:val="16"/>
        </w:rPr>
        <w:t xml:space="preserve"> By </w:t>
      </w:r>
      <w:r w:rsidRPr="002B33CB">
        <w:rPr>
          <w:rStyle w:val="TitleChar"/>
        </w:rPr>
        <w:t>cooperation with a Unified Korea, Russia would</w:t>
      </w:r>
      <w:r w:rsidRPr="002B33CB">
        <w:rPr>
          <w:sz w:val="16"/>
        </w:rPr>
        <w:t xml:space="preserve"> have the opportunity to </w:t>
      </w:r>
      <w:r w:rsidRPr="0055566F">
        <w:rPr>
          <w:rStyle w:val="TitleChar"/>
          <w:highlight w:val="cyan"/>
        </w:rPr>
        <w:t>integrate with</w:t>
      </w:r>
      <w:r w:rsidRPr="002B33CB">
        <w:rPr>
          <w:rStyle w:val="TitleChar"/>
        </w:rPr>
        <w:t xml:space="preserve"> such leading regional and world economies as </w:t>
      </w:r>
      <w:r w:rsidRPr="0055566F">
        <w:rPr>
          <w:rStyle w:val="TitleChar"/>
          <w:highlight w:val="cyan"/>
        </w:rPr>
        <w:t>China and Japan</w:t>
      </w:r>
      <w:r w:rsidRPr="002B33CB">
        <w:rPr>
          <w:sz w:val="16"/>
        </w:rPr>
        <w:t xml:space="preserve">. Russian business would use Korea’s business, financial, transportation and logistics infrastructure to increase trade, investment and innovation exchanges with Pacific countries. Positive trends in inter-Korean integration and the </w:t>
      </w:r>
      <w:r w:rsidRPr="002B33CB">
        <w:rPr>
          <w:rStyle w:val="TitleChar"/>
        </w:rPr>
        <w:t>unification of Korea would have an effect on regional trade and investment exchanges at bilateral, sub-regional and regional levels</w:t>
      </w:r>
      <w:r w:rsidRPr="002B33CB">
        <w:rPr>
          <w:sz w:val="16"/>
        </w:rPr>
        <w:t xml:space="preserve">. Normalization of the situation on the Korean Peninsula, including the stable and dynamic improvement of inter-Korean relations, would greatly stimulate the development of the infrastructure of regional cooperation. </w:t>
      </w:r>
      <w:r w:rsidRPr="002B33CB">
        <w:rPr>
          <w:rStyle w:val="TitleChar"/>
        </w:rPr>
        <w:t xml:space="preserve">It could </w:t>
      </w:r>
      <w:r w:rsidRPr="0055566F">
        <w:rPr>
          <w:rStyle w:val="TitleChar"/>
          <w:highlight w:val="cyan"/>
        </w:rPr>
        <w:t>let Russia demonstrate</w:t>
      </w:r>
      <w:r w:rsidRPr="002B33CB">
        <w:rPr>
          <w:rStyle w:val="TitleChar"/>
        </w:rPr>
        <w:t xml:space="preserve"> in practice its strategic economic </w:t>
      </w:r>
      <w:r w:rsidRPr="0055566F">
        <w:rPr>
          <w:rStyle w:val="TitleChar"/>
          <w:highlight w:val="cyan"/>
        </w:rPr>
        <w:t>goals and</w:t>
      </w:r>
      <w:r w:rsidRPr="002B33CB">
        <w:rPr>
          <w:rStyle w:val="TitleChar"/>
        </w:rPr>
        <w:t xml:space="preserve"> business </w:t>
      </w:r>
      <w:r w:rsidRPr="0055566F">
        <w:rPr>
          <w:rStyle w:val="TitleChar"/>
          <w:highlight w:val="cyan"/>
        </w:rPr>
        <w:t>priorities in</w:t>
      </w:r>
      <w:r w:rsidRPr="002B33CB">
        <w:rPr>
          <w:rStyle w:val="TitleChar"/>
        </w:rPr>
        <w:t xml:space="preserve"> foreign </w:t>
      </w:r>
      <w:r w:rsidRPr="0055566F">
        <w:rPr>
          <w:rStyle w:val="TitleChar"/>
          <w:highlight w:val="cyan"/>
        </w:rPr>
        <w:t>trade</w:t>
      </w:r>
      <w:r w:rsidRPr="002B33CB">
        <w:rPr>
          <w:rStyle w:val="TitleChar"/>
        </w:rPr>
        <w:t xml:space="preserve">, in </w:t>
      </w:r>
      <w:r w:rsidRPr="0055566F">
        <w:rPr>
          <w:rStyle w:val="TitleChar"/>
          <w:highlight w:val="cyan"/>
        </w:rPr>
        <w:t>energy</w:t>
      </w:r>
      <w:r w:rsidRPr="002B33CB">
        <w:rPr>
          <w:rStyle w:val="TitleChar"/>
        </w:rPr>
        <w:t xml:space="preserve">, in other </w:t>
      </w:r>
      <w:r w:rsidRPr="0055566F">
        <w:rPr>
          <w:rStyle w:val="TitleChar"/>
          <w:highlight w:val="cyan"/>
        </w:rPr>
        <w:t>industries and</w:t>
      </w:r>
      <w:r w:rsidRPr="002B33CB">
        <w:rPr>
          <w:rStyle w:val="TitleChar"/>
        </w:rPr>
        <w:t xml:space="preserve"> in </w:t>
      </w:r>
      <w:r w:rsidRPr="0055566F">
        <w:rPr>
          <w:rStyle w:val="TitleChar"/>
          <w:highlight w:val="cyan"/>
        </w:rPr>
        <w:t>infrastructure</w:t>
      </w:r>
      <w:r w:rsidRPr="002B33CB">
        <w:rPr>
          <w:rStyle w:val="TitleChar"/>
        </w:rPr>
        <w:t xml:space="preserve"> development</w:t>
      </w:r>
      <w:r w:rsidRPr="002B33CB">
        <w:rPr>
          <w:sz w:val="16"/>
        </w:rPr>
        <w:t xml:space="preserve">. A Unified Korea as an integrated part of the economic community of NEA countries would make it possible for Russia to become a commercial presence in a regional integration that would be clear and open for multinational cooperation on the Korean Peninsula with the participation of not only Korean partners, but also investors from China, Japan, the U.S.A and other countries. Under these conditions, </w:t>
      </w:r>
      <w:r w:rsidRPr="0055566F">
        <w:rPr>
          <w:rStyle w:val="TitleChar"/>
          <w:highlight w:val="cyan"/>
        </w:rPr>
        <w:t>it would be possible for Russian business to create long-term commercial partnerships with</w:t>
      </w:r>
      <w:r w:rsidRPr="002B33CB">
        <w:rPr>
          <w:rStyle w:val="TitleChar"/>
        </w:rPr>
        <w:t xml:space="preserve"> banks, other kinds of </w:t>
      </w:r>
      <w:r w:rsidRPr="0055566F">
        <w:rPr>
          <w:rStyle w:val="TitleChar"/>
          <w:highlight w:val="cyan"/>
        </w:rPr>
        <w:t>financial institutions, and</w:t>
      </w:r>
      <w:r w:rsidRPr="002B33CB">
        <w:rPr>
          <w:rStyle w:val="TitleChar"/>
        </w:rPr>
        <w:t xml:space="preserve"> other public and private </w:t>
      </w:r>
      <w:r w:rsidRPr="0055566F">
        <w:rPr>
          <w:rStyle w:val="TitleChar"/>
          <w:highlight w:val="cyan"/>
        </w:rPr>
        <w:t>companies from NEA countries</w:t>
      </w:r>
      <w:r>
        <w:rPr>
          <w:rStyle w:val="TitleChar"/>
        </w:rPr>
        <w:t>.</w:t>
      </w:r>
    </w:p>
    <w:p w:rsidR="002523FF" w:rsidRDefault="002523FF" w:rsidP="002523FF">
      <w:pPr>
        <w:rPr>
          <w:rStyle w:val="TitleChar"/>
        </w:rPr>
      </w:pPr>
    </w:p>
    <w:p w:rsidR="002523FF" w:rsidRPr="00FA0E3D" w:rsidRDefault="002523FF" w:rsidP="002523FF">
      <w:pPr>
        <w:pStyle w:val="Heading4"/>
      </w:pPr>
      <w:r>
        <w:t>Extinction</w:t>
      </w:r>
    </w:p>
    <w:p w:rsidR="002523FF" w:rsidRPr="00304FE6" w:rsidRDefault="002523FF" w:rsidP="002523FF">
      <w:proofErr w:type="spellStart"/>
      <w:r w:rsidRPr="00304FE6">
        <w:rPr>
          <w:rStyle w:val="Style13ptBold"/>
        </w:rPr>
        <w:t>Oliker</w:t>
      </w:r>
      <w:proofErr w:type="spellEnd"/>
      <w:r w:rsidRPr="00304FE6">
        <w:rPr>
          <w:rStyle w:val="Style13ptBold"/>
        </w:rPr>
        <w:t xml:space="preserve"> And </w:t>
      </w:r>
      <w:proofErr w:type="spellStart"/>
      <w:r w:rsidRPr="00304FE6">
        <w:rPr>
          <w:rStyle w:val="Style13ptBold"/>
        </w:rPr>
        <w:t>Charlick</w:t>
      </w:r>
      <w:proofErr w:type="spellEnd"/>
      <w:r w:rsidRPr="00304FE6">
        <w:rPr>
          <w:rStyle w:val="Style13ptBold"/>
        </w:rPr>
        <w:t>-Paley 2002</w:t>
      </w:r>
      <w:r w:rsidRPr="00304FE6">
        <w:t xml:space="preserve"> (Olga and Tanya, RAND Corporation Project Air Force, “Assessing Russia’s Decline,” www.rand.org/pubs/monograph_reports/MR1442/)</w:t>
      </w:r>
    </w:p>
    <w:p w:rsidR="002523FF" w:rsidRPr="00304FE6" w:rsidRDefault="002523FF" w:rsidP="002523FF">
      <w:pPr>
        <w:rPr>
          <w:rStyle w:val="TitleChar"/>
        </w:rPr>
      </w:pPr>
      <w:r w:rsidRPr="00FA0E3D">
        <w:rPr>
          <w:sz w:val="16"/>
        </w:rPr>
        <w:t xml:space="preserve">The preceding chapters have illustrated the ways in which </w:t>
      </w:r>
      <w:r w:rsidRPr="0055566F">
        <w:rPr>
          <w:rStyle w:val="TitleChar"/>
          <w:highlight w:val="cyan"/>
        </w:rPr>
        <w:t>Russia’s decline</w:t>
      </w:r>
      <w:r w:rsidRPr="00FA0E3D">
        <w:rPr>
          <w:sz w:val="16"/>
        </w:rPr>
        <w:t xml:space="preserve"> affects that country and </w:t>
      </w:r>
      <w:r w:rsidRPr="00304FE6">
        <w:rPr>
          <w:rStyle w:val="TitleChar"/>
        </w:rPr>
        <w:t>may evolve into challenges and dangers that extend well beyond its borders</w:t>
      </w:r>
      <w:r w:rsidRPr="00FA0E3D">
        <w:rPr>
          <w:sz w:val="16"/>
        </w:rPr>
        <w:t xml:space="preserve">. The political factors of decline may make Russia a less stable international actor and other factors may increase the risk of internal unrest. Together and separately, </w:t>
      </w:r>
      <w:r w:rsidRPr="00304FE6">
        <w:rPr>
          <w:rStyle w:val="TitleChar"/>
        </w:rPr>
        <w:t xml:space="preserve">they </w:t>
      </w:r>
      <w:r w:rsidRPr="0055566F">
        <w:rPr>
          <w:rStyle w:val="TitleChar"/>
          <w:highlight w:val="cyan"/>
        </w:rPr>
        <w:t xml:space="preserve">increase </w:t>
      </w:r>
      <w:r w:rsidRPr="00304FE6">
        <w:rPr>
          <w:rStyle w:val="TitleChar"/>
        </w:rPr>
        <w:t xml:space="preserve">the </w:t>
      </w:r>
      <w:r w:rsidRPr="0055566F">
        <w:rPr>
          <w:rStyle w:val="TitleChar"/>
          <w:highlight w:val="cyan"/>
        </w:rPr>
        <w:t xml:space="preserve">risk of conflict and </w:t>
      </w:r>
      <w:r w:rsidRPr="00304FE6">
        <w:rPr>
          <w:rStyle w:val="TitleChar"/>
        </w:rPr>
        <w:t xml:space="preserve">the </w:t>
      </w:r>
      <w:r w:rsidRPr="00FA0E3D">
        <w:rPr>
          <w:rStyle w:val="TitleChar"/>
        </w:rPr>
        <w:t>potential scope of other</w:t>
      </w:r>
      <w:r w:rsidRPr="00304FE6">
        <w:rPr>
          <w:rStyle w:val="TitleChar"/>
        </w:rPr>
        <w:t xml:space="preserve"> imaginable </w:t>
      </w:r>
      <w:r w:rsidRPr="0055566F">
        <w:rPr>
          <w:rStyle w:val="TitleChar"/>
          <w:highlight w:val="cyan"/>
        </w:rPr>
        <w:t>disasters</w:t>
      </w:r>
      <w:r w:rsidRPr="00304FE6">
        <w:rPr>
          <w:rStyle w:val="TitleChar"/>
        </w:rPr>
        <w:t xml:space="preserve">. </w:t>
      </w:r>
      <w:r w:rsidRPr="0055566F">
        <w:rPr>
          <w:rStyle w:val="TitleChar"/>
          <w:highlight w:val="cyan"/>
        </w:rPr>
        <w:t>The trends of</w:t>
      </w:r>
      <w:r w:rsidRPr="00304FE6">
        <w:rPr>
          <w:rStyle w:val="TitleChar"/>
        </w:rPr>
        <w:t xml:space="preserve"> </w:t>
      </w:r>
      <w:r w:rsidRPr="00FA0E3D">
        <w:rPr>
          <w:sz w:val="16"/>
        </w:rPr>
        <w:t>regionalization, particularly the disparate rates of</w:t>
      </w:r>
      <w:r w:rsidRPr="00304FE6">
        <w:rPr>
          <w:rStyle w:val="TitleChar"/>
        </w:rPr>
        <w:t xml:space="preserve"> </w:t>
      </w:r>
      <w:r w:rsidRPr="0055566F">
        <w:rPr>
          <w:rStyle w:val="TitleChar"/>
          <w:highlight w:val="cyan"/>
        </w:rPr>
        <w:t>economic growth</w:t>
      </w:r>
      <w:r w:rsidRPr="00304FE6">
        <w:rPr>
          <w:rStyle w:val="TitleChar"/>
        </w:rPr>
        <w:t xml:space="preserve"> </w:t>
      </w:r>
      <w:r w:rsidRPr="00FA0E3D">
        <w:rPr>
          <w:rStyle w:val="TitleChar"/>
        </w:rPr>
        <w:t>amo</w:t>
      </w:r>
      <w:r w:rsidRPr="00304FE6">
        <w:rPr>
          <w:rStyle w:val="TitleChar"/>
        </w:rPr>
        <w:t xml:space="preserve">ng regions, combined with the politicization of regional economic and military interests, </w:t>
      </w:r>
      <w:r w:rsidRPr="0055566F">
        <w:rPr>
          <w:rStyle w:val="TitleChar"/>
          <w:highlight w:val="cyan"/>
        </w:rPr>
        <w:t xml:space="preserve">will be important </w:t>
      </w:r>
      <w:r w:rsidRPr="00304FE6">
        <w:rPr>
          <w:rStyle w:val="TitleChar"/>
        </w:rPr>
        <w:t xml:space="preserve">to watch. The potential for locale, or possibly ethnicity, to serve as a rallying point for internal conflict is low at present, but </w:t>
      </w:r>
      <w:r w:rsidRPr="0055566F">
        <w:rPr>
          <w:rStyle w:val="TitleChar"/>
          <w:highlight w:val="cyan"/>
        </w:rPr>
        <w:t xml:space="preserve">these </w:t>
      </w:r>
      <w:r w:rsidRPr="00304FE6">
        <w:rPr>
          <w:rStyle w:val="TitleChar"/>
        </w:rPr>
        <w:t xml:space="preserve">factors </w:t>
      </w:r>
      <w:r w:rsidRPr="00FA0E3D">
        <w:rPr>
          <w:rStyle w:val="TitleChar"/>
        </w:rPr>
        <w:t xml:space="preserve">have the potential to </w:t>
      </w:r>
      <w:r w:rsidRPr="0055566F">
        <w:rPr>
          <w:rStyle w:val="TitleChar"/>
          <w:highlight w:val="cyan"/>
        </w:rPr>
        <w:t xml:space="preserve">feed into </w:t>
      </w:r>
      <w:r w:rsidRPr="00304FE6">
        <w:rPr>
          <w:rStyle w:val="TitleChar"/>
        </w:rPr>
        <w:t xml:space="preserve">precisely </w:t>
      </w:r>
      <w:r w:rsidRPr="0055566F">
        <w:rPr>
          <w:rStyle w:val="TitleChar"/>
          <w:highlight w:val="cyan"/>
        </w:rPr>
        <w:t xml:space="preserve">the cycle of instability </w:t>
      </w:r>
      <w:r w:rsidRPr="00304FE6">
        <w:rPr>
          <w:rStyle w:val="TitleChar"/>
        </w:rPr>
        <w:t xml:space="preserve">that </w:t>
      </w:r>
      <w:r w:rsidRPr="0055566F">
        <w:rPr>
          <w:rStyle w:val="TitleChar"/>
          <w:highlight w:val="cyan"/>
        </w:rPr>
        <w:t xml:space="preserve">political scientists </w:t>
      </w:r>
      <w:r w:rsidRPr="00304FE6">
        <w:rPr>
          <w:rStyle w:val="TitleChar"/>
        </w:rPr>
        <w:t xml:space="preserve">have </w:t>
      </w:r>
      <w:r w:rsidRPr="0055566F">
        <w:rPr>
          <w:rStyle w:val="TitleChar"/>
          <w:highlight w:val="cyan"/>
        </w:rPr>
        <w:t xml:space="preserve">identified as making states </w:t>
      </w:r>
      <w:r w:rsidRPr="00304FE6">
        <w:rPr>
          <w:rStyle w:val="TitleChar"/>
        </w:rPr>
        <w:t xml:space="preserve">in transition to democracy more </w:t>
      </w:r>
      <w:r w:rsidRPr="0055566F">
        <w:rPr>
          <w:rStyle w:val="TitleChar"/>
          <w:highlight w:val="cyan"/>
        </w:rPr>
        <w:t xml:space="preserve">likely to become involved in war. These factors </w:t>
      </w:r>
      <w:r w:rsidRPr="00304FE6">
        <w:rPr>
          <w:rStyle w:val="TitleChar"/>
        </w:rPr>
        <w:t xml:space="preserve">also </w:t>
      </w:r>
      <w:r w:rsidRPr="0055566F">
        <w:rPr>
          <w:rStyle w:val="TitleChar"/>
          <w:highlight w:val="cyan"/>
        </w:rPr>
        <w:t xml:space="preserve">increase the potential for domestic turmoil, which </w:t>
      </w:r>
      <w:r w:rsidRPr="00304FE6">
        <w:rPr>
          <w:rStyle w:val="TitleChar"/>
        </w:rPr>
        <w:t xml:space="preserve">further </w:t>
      </w:r>
      <w:r w:rsidRPr="0055566F">
        <w:rPr>
          <w:rStyle w:val="TitleChar"/>
          <w:highlight w:val="cyan"/>
        </w:rPr>
        <w:t xml:space="preserve">increases </w:t>
      </w:r>
      <w:r w:rsidRPr="00304FE6">
        <w:rPr>
          <w:rStyle w:val="TitleChar"/>
        </w:rPr>
        <w:t xml:space="preserve">the </w:t>
      </w:r>
      <w:r w:rsidRPr="0055566F">
        <w:rPr>
          <w:rStyle w:val="TitleChar"/>
          <w:highlight w:val="cyan"/>
        </w:rPr>
        <w:t>risk of international conflict</w:t>
      </w:r>
      <w:r w:rsidRPr="00304FE6">
        <w:rPr>
          <w:rStyle w:val="TitleChar"/>
        </w:rPr>
        <w:t>, for instance if Moscow seeks to united a divided nation and/or demonstrate globally that its waning power remains something to be reckoned with.</w:t>
      </w:r>
      <w:r w:rsidRPr="00FA0E3D">
        <w:rPr>
          <w:sz w:val="16"/>
        </w:rPr>
        <w:t xml:space="preserve"> </w:t>
      </w:r>
      <w:r w:rsidRPr="0055566F">
        <w:rPr>
          <w:rStyle w:val="TitleChar"/>
          <w:highlight w:val="cyan"/>
        </w:rPr>
        <w:t>Given</w:t>
      </w:r>
      <w:r w:rsidRPr="00304FE6">
        <w:rPr>
          <w:rStyle w:val="TitleChar"/>
        </w:rPr>
        <w:t xml:space="preserve"> Russia’s </w:t>
      </w:r>
      <w:r w:rsidRPr="0055566F">
        <w:rPr>
          <w:rStyle w:val="TitleChar"/>
          <w:highlight w:val="cyan"/>
        </w:rPr>
        <w:t xml:space="preserve">conventional weakness, </w:t>
      </w:r>
      <w:r w:rsidRPr="00304FE6">
        <w:rPr>
          <w:rStyle w:val="TitleChar"/>
        </w:rPr>
        <w:t xml:space="preserve">an </w:t>
      </w:r>
      <w:r w:rsidRPr="0055566F">
        <w:rPr>
          <w:rStyle w:val="TitleChar"/>
          <w:highlight w:val="cyan"/>
        </w:rPr>
        <w:t xml:space="preserve">increased risk of conflict carries with it </w:t>
      </w:r>
      <w:r w:rsidRPr="00304FE6">
        <w:rPr>
          <w:rStyle w:val="TitleChar"/>
        </w:rPr>
        <w:t xml:space="preserve">an </w:t>
      </w:r>
      <w:r w:rsidRPr="0055566F">
        <w:rPr>
          <w:rStyle w:val="TitleChar"/>
          <w:highlight w:val="cyan"/>
        </w:rPr>
        <w:t xml:space="preserve">increased risk of nuclear weapons </w:t>
      </w:r>
      <w:r w:rsidRPr="00304FE6">
        <w:rPr>
          <w:rStyle w:val="TitleChar"/>
        </w:rPr>
        <w:t>use</w:t>
      </w:r>
      <w:r w:rsidRPr="0055566F">
        <w:rPr>
          <w:rStyle w:val="TitleChar"/>
          <w:highlight w:val="cyan"/>
        </w:rPr>
        <w:t>, and</w:t>
      </w:r>
      <w:r w:rsidRPr="00304FE6">
        <w:rPr>
          <w:rStyle w:val="TitleChar"/>
        </w:rPr>
        <w:t xml:space="preserve"> </w:t>
      </w:r>
      <w:r w:rsidRPr="0055566F">
        <w:rPr>
          <w:rStyle w:val="TitleChar"/>
          <w:highlight w:val="cyan"/>
        </w:rPr>
        <w:t xml:space="preserve">Russia’s demographic situation increases </w:t>
      </w:r>
      <w:r w:rsidRPr="00304FE6">
        <w:rPr>
          <w:rStyle w:val="TitleChar"/>
        </w:rPr>
        <w:t xml:space="preserve">the </w:t>
      </w:r>
      <w:r w:rsidRPr="0055566F">
        <w:rPr>
          <w:rStyle w:val="TitleChar"/>
          <w:highlight w:val="cyan"/>
        </w:rPr>
        <w:t xml:space="preserve">potential for a major epidemic with </w:t>
      </w:r>
      <w:r w:rsidRPr="00304FE6">
        <w:rPr>
          <w:rStyle w:val="TitleChar"/>
        </w:rPr>
        <w:t xml:space="preserve">possible </w:t>
      </w:r>
      <w:r w:rsidRPr="0055566F">
        <w:rPr>
          <w:rStyle w:val="TitleChar"/>
          <w:highlight w:val="cyan"/>
        </w:rPr>
        <w:t>implications for Europe and</w:t>
      </w:r>
      <w:r w:rsidRPr="00FA0E3D">
        <w:rPr>
          <w:sz w:val="16"/>
        </w:rPr>
        <w:t xml:space="preserve"> perhaps </w:t>
      </w:r>
      <w:r w:rsidRPr="0055566F">
        <w:rPr>
          <w:rStyle w:val="TitleChar"/>
          <w:highlight w:val="cyan"/>
        </w:rPr>
        <w:t xml:space="preserve">beyond. The dangers posed by Russia’s </w:t>
      </w:r>
      <w:r w:rsidRPr="00304FE6">
        <w:rPr>
          <w:rStyle w:val="TitleChar"/>
        </w:rPr>
        <w:t xml:space="preserve">civilian and military </w:t>
      </w:r>
      <w:r w:rsidRPr="0055566F">
        <w:rPr>
          <w:rStyle w:val="TitleChar"/>
          <w:highlight w:val="cyan"/>
        </w:rPr>
        <w:t xml:space="preserve">nuclear weapons complex, aside </w:t>
      </w:r>
      <w:r w:rsidRPr="00304FE6">
        <w:rPr>
          <w:rStyle w:val="TitleChar"/>
        </w:rPr>
        <w:t xml:space="preserve">from the threat of nuclear weapons use, </w:t>
      </w:r>
      <w:r w:rsidRPr="00E977E5">
        <w:rPr>
          <w:rStyle w:val="TitleChar"/>
        </w:rPr>
        <w:t xml:space="preserve">create </w:t>
      </w:r>
      <w:r w:rsidRPr="0055566F">
        <w:rPr>
          <w:rStyle w:val="TitleChar"/>
          <w:highlight w:val="cyan"/>
        </w:rPr>
        <w:t>a real risk of prolif</w:t>
      </w:r>
      <w:r w:rsidRPr="00E977E5">
        <w:rPr>
          <w:rStyle w:val="TitleChar"/>
        </w:rPr>
        <w:t>eration</w:t>
      </w:r>
      <w:r w:rsidRPr="00241FA8">
        <w:rPr>
          <w:rStyle w:val="TitleChar"/>
        </w:rPr>
        <w:t xml:space="preserve"> of</w:t>
      </w:r>
      <w:r w:rsidRPr="00E977E5">
        <w:rPr>
          <w:rStyle w:val="TitleChar"/>
        </w:rPr>
        <w:t xml:space="preserve"> weapons or weapons materials </w:t>
      </w:r>
      <w:r w:rsidRPr="0055566F">
        <w:rPr>
          <w:rStyle w:val="TitleChar"/>
          <w:highlight w:val="cyan"/>
        </w:rPr>
        <w:t xml:space="preserve">to terrorist groups, as </w:t>
      </w:r>
      <w:r w:rsidRPr="00241FA8">
        <w:rPr>
          <w:rStyle w:val="TitleChar"/>
        </w:rPr>
        <w:t xml:space="preserve">well as perpetuating </w:t>
      </w:r>
      <w:r w:rsidRPr="0055566F">
        <w:rPr>
          <w:rStyle w:val="TitleChar"/>
          <w:highlight w:val="cyan"/>
        </w:rPr>
        <w:t>an increasing risk of accident</w:t>
      </w:r>
      <w:r w:rsidRPr="00304FE6">
        <w:rPr>
          <w:rStyle w:val="TitleChar"/>
        </w:rPr>
        <w:t xml:space="preserve"> at one of Russia’s nuclear power plants</w:t>
      </w:r>
      <w:r w:rsidRPr="00FA0E3D">
        <w:rPr>
          <w:sz w:val="16"/>
        </w:rPr>
        <w:t xml:space="preserve"> or other facilities. These elements touch upon key security interests, thus raising serious concerns for the United States. </w:t>
      </w:r>
      <w:r w:rsidRPr="0055566F">
        <w:rPr>
          <w:rStyle w:val="TitleChar"/>
          <w:highlight w:val="cyan"/>
        </w:rPr>
        <w:t>A declining Russia increases the likelihood of conflict—internal or otherwise</w:t>
      </w:r>
      <w:r w:rsidRPr="00FA0E3D">
        <w:rPr>
          <w:sz w:val="16"/>
        </w:rPr>
        <w:t xml:space="preserve">—and the general deterioration that Russia has in common with “failing” states raises serious questions about its capacity to respond to an emerging crisis. </w:t>
      </w:r>
      <w:r w:rsidRPr="00304FE6">
        <w:rPr>
          <w:rStyle w:val="TitleChar"/>
        </w:rPr>
        <w:t xml:space="preserve">A crisis in large, populous, and nuclear-armed Russia can easily affect the interests of the United States and its allies. In response to such a scenario, </w:t>
      </w:r>
      <w:r w:rsidRPr="0055566F">
        <w:rPr>
          <w:rStyle w:val="TitleChar"/>
          <w:highlight w:val="cyan"/>
        </w:rPr>
        <w:t>the U</w:t>
      </w:r>
      <w:r w:rsidRPr="00304FE6">
        <w:rPr>
          <w:rStyle w:val="TitleChar"/>
        </w:rPr>
        <w:t>nited</w:t>
      </w:r>
      <w:r w:rsidRPr="0055566F">
        <w:rPr>
          <w:rStyle w:val="TitleChar"/>
          <w:highlight w:val="cyan"/>
        </w:rPr>
        <w:t xml:space="preserve"> S</w:t>
      </w:r>
      <w:r w:rsidRPr="00304FE6">
        <w:rPr>
          <w:rStyle w:val="TitleChar"/>
        </w:rPr>
        <w:t>tates,</w:t>
      </w:r>
      <w:r w:rsidRPr="00FA0E3D">
        <w:rPr>
          <w:sz w:val="16"/>
        </w:rPr>
        <w:t xml:space="preserve"> whether alone or as part of a larger coalition, </w:t>
      </w:r>
      <w:r w:rsidRPr="0055566F">
        <w:rPr>
          <w:rStyle w:val="TitleChar"/>
          <w:highlight w:val="cyan"/>
        </w:rPr>
        <w:t xml:space="preserve">could be asked to send military forces </w:t>
      </w:r>
      <w:r w:rsidRPr="00304FE6">
        <w:rPr>
          <w:rStyle w:val="TitleChar"/>
        </w:rPr>
        <w:t>to the area in and around Russia</w:t>
      </w:r>
      <w:r w:rsidRPr="0055566F">
        <w:rPr>
          <w:sz w:val="16"/>
          <w:highlight w:val="cyan"/>
        </w:rPr>
        <w:t>.</w:t>
      </w:r>
      <w:r w:rsidRPr="00FA0E3D">
        <w:rPr>
          <w:sz w:val="16"/>
        </w:rPr>
        <w:t xml:space="preserve"> This chapter will explore a handful of scenarios that could call for U.S. involvement. </w:t>
      </w:r>
      <w:r w:rsidRPr="00304FE6">
        <w:rPr>
          <w:rStyle w:val="TitleChar"/>
        </w:rPr>
        <w:t>A wide range of crisis scenarios can be reasonably extrapolated from the trends implicit in Russia’s decline</w:t>
      </w:r>
      <w:r w:rsidRPr="00FA0E3D">
        <w:rPr>
          <w:sz w:val="16"/>
        </w:rPr>
        <w:t xml:space="preserve">. A notional list includes: </w:t>
      </w:r>
      <w:r w:rsidRPr="00304FE6">
        <w:rPr>
          <w:rStyle w:val="TitleChar"/>
        </w:rPr>
        <w:t xml:space="preserve">Authorized or </w:t>
      </w:r>
      <w:r w:rsidRPr="00E977E5">
        <w:rPr>
          <w:rStyle w:val="TitleChar"/>
        </w:rPr>
        <w:t xml:space="preserve">unauthorized belligerent actions by Russia troops in trouble-prone Russian regions or in neighboring states could lead to armed conflict. </w:t>
      </w:r>
      <w:r w:rsidRPr="0055566F">
        <w:rPr>
          <w:rStyle w:val="TitleChar"/>
          <w:highlight w:val="cyan"/>
        </w:rPr>
        <w:t>Border clashes with China</w:t>
      </w:r>
      <w:r w:rsidRPr="00FA0E3D">
        <w:rPr>
          <w:sz w:val="16"/>
        </w:rPr>
        <w:t xml:space="preserve"> in the Russian Far East </w:t>
      </w:r>
      <w:r w:rsidRPr="00304FE6">
        <w:rPr>
          <w:rStyle w:val="TitleChar"/>
        </w:rPr>
        <w:t xml:space="preserve">or between Russia and Ukraine, the Baltic </w:t>
      </w:r>
      <w:proofErr w:type="gramStart"/>
      <w:r w:rsidRPr="00304FE6">
        <w:rPr>
          <w:rStyle w:val="TitleChar"/>
        </w:rPr>
        <w:t>states</w:t>
      </w:r>
      <w:proofErr w:type="gramEnd"/>
      <w:r w:rsidRPr="00304FE6">
        <w:rPr>
          <w:rStyle w:val="TitleChar"/>
        </w:rPr>
        <w:t xml:space="preserve">, Kazakhstan, or another neighbor </w:t>
      </w:r>
      <w:r w:rsidRPr="0055566F">
        <w:rPr>
          <w:rStyle w:val="TitleChar"/>
          <w:highlight w:val="cyan"/>
        </w:rPr>
        <w:t xml:space="preserve">could escalate </w:t>
      </w:r>
      <w:r w:rsidRPr="00FA0E3D">
        <w:rPr>
          <w:rStyle w:val="TitleChar"/>
        </w:rPr>
        <w:t>into interstate combat</w:t>
      </w:r>
      <w:r w:rsidRPr="0055566F">
        <w:rPr>
          <w:sz w:val="16"/>
          <w:highlight w:val="cyan"/>
        </w:rPr>
        <w:t xml:space="preserve">. </w:t>
      </w:r>
      <w:r w:rsidRPr="0055566F">
        <w:rPr>
          <w:rStyle w:val="TitleChar"/>
          <w:highlight w:val="cyan"/>
        </w:rPr>
        <w:t xml:space="preserve">Nuclear-armed terrorists based </w:t>
      </w:r>
      <w:r w:rsidRPr="00304FE6">
        <w:rPr>
          <w:rStyle w:val="TitleChar"/>
        </w:rPr>
        <w:t xml:space="preserve">in Russia or using weapons or materials diverted from Russian facilities </w:t>
      </w:r>
      <w:r w:rsidRPr="0055566F">
        <w:rPr>
          <w:rStyle w:val="TitleChar"/>
          <w:highlight w:val="cyan"/>
        </w:rPr>
        <w:t xml:space="preserve">could threaten </w:t>
      </w:r>
      <w:r w:rsidRPr="00304FE6">
        <w:rPr>
          <w:rStyle w:val="TitleChar"/>
        </w:rPr>
        <w:t>Russia, Europe, Asia, or the United Stat</w:t>
      </w:r>
      <w:r w:rsidRPr="00FA0E3D">
        <w:rPr>
          <w:rStyle w:val="TitleChar"/>
        </w:rPr>
        <w:t>es.</w:t>
      </w:r>
      <w:r w:rsidRPr="00304FE6">
        <w:rPr>
          <w:rStyle w:val="TitleChar"/>
        </w:rPr>
        <w:t xml:space="preserve"> </w:t>
      </w:r>
      <w:r w:rsidRPr="0055566F">
        <w:rPr>
          <w:rStyle w:val="TitleChar"/>
          <w:highlight w:val="cyan"/>
        </w:rPr>
        <w:t>Civil war in Russia could involve fighting near</w:t>
      </w:r>
      <w:r w:rsidRPr="00304FE6">
        <w:rPr>
          <w:rStyle w:val="TitleChar"/>
        </w:rPr>
        <w:t xml:space="preserve"> storage </w:t>
      </w:r>
      <w:proofErr w:type="spellStart"/>
      <w:r w:rsidRPr="00304FE6">
        <w:rPr>
          <w:rStyle w:val="TitleChar"/>
        </w:rPr>
        <w:t>sties</w:t>
      </w:r>
      <w:proofErr w:type="spellEnd"/>
      <w:r w:rsidRPr="00304FE6">
        <w:rPr>
          <w:rStyle w:val="TitleChar"/>
        </w:rPr>
        <w:t xml:space="preserve"> for </w:t>
      </w:r>
      <w:r w:rsidRPr="0055566F">
        <w:rPr>
          <w:rStyle w:val="TitleChar"/>
          <w:highlight w:val="cyan"/>
        </w:rPr>
        <w:t>nuclear, chem</w:t>
      </w:r>
      <w:r w:rsidRPr="00304FE6">
        <w:rPr>
          <w:rStyle w:val="TitleChar"/>
        </w:rPr>
        <w:t xml:space="preserve">ical, or </w:t>
      </w:r>
      <w:r w:rsidRPr="0055566F">
        <w:rPr>
          <w:rStyle w:val="TitleChar"/>
          <w:highlight w:val="cyan"/>
        </w:rPr>
        <w:t>bio</w:t>
      </w:r>
      <w:r w:rsidRPr="00FA0E3D">
        <w:rPr>
          <w:rStyle w:val="TitleChar"/>
        </w:rPr>
        <w:t>logical</w:t>
      </w:r>
      <w:r w:rsidRPr="0055566F">
        <w:rPr>
          <w:rStyle w:val="TitleChar"/>
          <w:highlight w:val="cyan"/>
        </w:rPr>
        <w:t xml:space="preserve"> weapons </w:t>
      </w:r>
      <w:r w:rsidRPr="00304FE6">
        <w:rPr>
          <w:rStyle w:val="TitleChar"/>
        </w:rPr>
        <w:t>and agents</w:t>
      </w:r>
      <w:r w:rsidRPr="0055566F">
        <w:rPr>
          <w:rStyle w:val="TitleChar"/>
          <w:highlight w:val="cyan"/>
        </w:rPr>
        <w:t>, risking large-scale contamination and</w:t>
      </w:r>
      <w:r w:rsidRPr="00304FE6">
        <w:rPr>
          <w:rStyle w:val="TitleChar"/>
        </w:rPr>
        <w:t xml:space="preserve"> humanitarian </w:t>
      </w:r>
      <w:r w:rsidRPr="0055566F">
        <w:rPr>
          <w:rStyle w:val="TitleChar"/>
          <w:highlight w:val="cyan"/>
        </w:rPr>
        <w:t>disaster</w:t>
      </w:r>
      <w:r w:rsidRPr="00FA0E3D">
        <w:rPr>
          <w:sz w:val="16"/>
        </w:rPr>
        <w:t xml:space="preserve">. </w:t>
      </w:r>
      <w:r w:rsidRPr="00304FE6">
        <w:rPr>
          <w:rStyle w:val="TitleChar"/>
        </w:rPr>
        <w:t>A nuclear accident at a power plant or facility could endanger life and health in Russia and neighboring states</w:t>
      </w:r>
      <w:r w:rsidRPr="00FA0E3D">
        <w:rPr>
          <w:sz w:val="16"/>
        </w:rPr>
        <w:t xml:space="preserve">. A chemical accident at a plant or nuclear or nuclear-related facility could endanger life and health in </w:t>
      </w:r>
      <w:proofErr w:type="spellStart"/>
      <w:r w:rsidRPr="00FA0E3D">
        <w:rPr>
          <w:sz w:val="16"/>
        </w:rPr>
        <w:t>Rusisa</w:t>
      </w:r>
      <w:proofErr w:type="spellEnd"/>
      <w:r w:rsidRPr="00FA0E3D">
        <w:rPr>
          <w:sz w:val="16"/>
        </w:rPr>
        <w:t xml:space="preserve"> and neighboring states. </w:t>
      </w:r>
      <w:r w:rsidRPr="00304FE6">
        <w:rPr>
          <w:rStyle w:val="TitleChar"/>
        </w:rPr>
        <w:t>Ethnic pogrom in south Russia could force refugees into Georgia, Azerbaijan, Armenia, and/or Ukraine. Economic and ethnic conflicts in Caucasus could erupt into armed clashes, which would endanger oil and gas pipelines</w:t>
      </w:r>
      <w:r w:rsidRPr="00FA0E3D">
        <w:rPr>
          <w:sz w:val="16"/>
        </w:rPr>
        <w:t xml:space="preserve"> in the region. A massive ecological disaster such as an earthquake, famine, or epidemic could spawn refugees and spread illness and death across borders. </w:t>
      </w:r>
      <w:r w:rsidRPr="00304FE6">
        <w:rPr>
          <w:rStyle w:val="TitleChar"/>
        </w:rPr>
        <w:t xml:space="preserve">An increasingly criminalized Russian economy could create a safe haven for crime or even terrorist-linked groups. From this base, criminals, drug traders, and terrorists could threaten the people and economies of Europe, Asia, and the United States. Accelerated </w:t>
      </w:r>
      <w:r w:rsidRPr="0055566F">
        <w:rPr>
          <w:rStyle w:val="TitleChar"/>
          <w:highlight w:val="cyan"/>
        </w:rPr>
        <w:t>Russian weapons</w:t>
      </w:r>
      <w:r w:rsidRPr="00304FE6">
        <w:rPr>
          <w:rStyle w:val="TitleChar"/>
        </w:rPr>
        <w:t xml:space="preserve"> and technology </w:t>
      </w:r>
      <w:r w:rsidRPr="0055566F">
        <w:rPr>
          <w:rStyle w:val="TitleChar"/>
          <w:highlight w:val="cyan"/>
        </w:rPr>
        <w:t xml:space="preserve">sales </w:t>
      </w:r>
      <w:r w:rsidRPr="00304FE6">
        <w:rPr>
          <w:rStyle w:val="TitleChar"/>
        </w:rPr>
        <w:t xml:space="preserve">or unauthorized diversion </w:t>
      </w:r>
      <w:r w:rsidRPr="0055566F">
        <w:rPr>
          <w:rStyle w:val="TitleChar"/>
          <w:highlight w:val="cyan"/>
        </w:rPr>
        <w:t xml:space="preserve">could </w:t>
      </w:r>
      <w:r w:rsidRPr="00304FE6">
        <w:rPr>
          <w:rStyle w:val="TitleChar"/>
        </w:rPr>
        <w:t xml:space="preserve">foster </w:t>
      </w:r>
      <w:r w:rsidRPr="0055566F">
        <w:rPr>
          <w:rStyle w:val="TitleChar"/>
          <w:highlight w:val="cyan"/>
        </w:rPr>
        <w:t xml:space="preserve">the proliferation </w:t>
      </w:r>
      <w:r w:rsidRPr="00304FE6">
        <w:rPr>
          <w:rStyle w:val="TitleChar"/>
        </w:rPr>
        <w:t xml:space="preserve">of weapons and weapon materials </w:t>
      </w:r>
      <w:r w:rsidRPr="0055566F">
        <w:rPr>
          <w:rStyle w:val="TitleChar"/>
          <w:highlight w:val="cyan"/>
        </w:rPr>
        <w:t xml:space="preserve">to rogue states and </w:t>
      </w:r>
      <w:proofErr w:type="spellStart"/>
      <w:r w:rsidRPr="00304FE6">
        <w:rPr>
          <w:rStyle w:val="TitleChar"/>
        </w:rPr>
        <w:t>nonstate</w:t>
      </w:r>
      <w:proofErr w:type="spellEnd"/>
      <w:r w:rsidRPr="00304FE6">
        <w:rPr>
          <w:rStyle w:val="TitleChar"/>
        </w:rPr>
        <w:t xml:space="preserve"> </w:t>
      </w:r>
      <w:r w:rsidRPr="0055566F">
        <w:rPr>
          <w:rStyle w:val="TitleChar"/>
          <w:highlight w:val="cyan"/>
        </w:rPr>
        <w:t>terrorist actors, increasing the risk of nuclear war.</w:t>
      </w:r>
    </w:p>
    <w:p w:rsidR="002523FF" w:rsidRPr="002523FF" w:rsidRDefault="002523FF" w:rsidP="002523FF"/>
    <w:p w:rsidR="00BF2FB0" w:rsidRDefault="00BF2FB0" w:rsidP="00BF2FB0">
      <w:pPr>
        <w:pStyle w:val="Heading2"/>
      </w:pPr>
      <w:r>
        <w:t>---T---</w:t>
      </w:r>
    </w:p>
    <w:p w:rsidR="00BF2FB0" w:rsidRDefault="00BF2FB0" w:rsidP="00BF2FB0">
      <w:pPr>
        <w:pStyle w:val="Heading3"/>
      </w:pPr>
      <w:r>
        <w:t>2AC T QPQ</w:t>
      </w:r>
    </w:p>
    <w:p w:rsidR="00BF2FB0" w:rsidRDefault="00BF2FB0" w:rsidP="00BF2FB0">
      <w:pPr>
        <w:pStyle w:val="Heading4"/>
      </w:pPr>
      <w:r>
        <w:t xml:space="preserve">Engagement requires a quid pro quo. </w:t>
      </w:r>
    </w:p>
    <w:p w:rsidR="00BF2FB0" w:rsidRPr="00BF2FB0" w:rsidRDefault="00BF2FB0" w:rsidP="00BF2FB0">
      <w:r w:rsidRPr="000C0AA3">
        <w:rPr>
          <w:rStyle w:val="Style13ptBold"/>
        </w:rPr>
        <w:t xml:space="preserve">Haas and O'Sullivan 00. </w:t>
      </w:r>
      <w:r w:rsidRPr="00CA4DCB">
        <w:rPr>
          <w:sz w:val="18"/>
          <w:szCs w:val="18"/>
        </w:rPr>
        <w:t>[</w:t>
      </w:r>
      <w:r w:rsidRPr="00235E51">
        <w:rPr>
          <w:sz w:val="18"/>
          <w:szCs w:val="18"/>
        </w:rPr>
        <w:t xml:space="preserve">Richard N., former senior </w:t>
      </w:r>
      <w:proofErr w:type="spellStart"/>
      <w:r w:rsidRPr="00235E51">
        <w:rPr>
          <w:sz w:val="18"/>
          <w:szCs w:val="18"/>
        </w:rPr>
        <w:t>aid</w:t>
      </w:r>
      <w:proofErr w:type="spellEnd"/>
      <w:r w:rsidRPr="00235E51">
        <w:rPr>
          <w:sz w:val="18"/>
          <w:szCs w:val="18"/>
        </w:rPr>
        <w:t xml:space="preserve"> to President George bush, and Meghan L., Brookings Foreign Policy Studies Program fellow</w:t>
      </w:r>
      <w:r w:rsidRPr="00CA4DCB">
        <w:rPr>
          <w:sz w:val="18"/>
          <w:szCs w:val="18"/>
        </w:rPr>
        <w:t xml:space="preserve">, </w:t>
      </w:r>
      <w:r w:rsidRPr="00235E51">
        <w:rPr>
          <w:i/>
          <w:sz w:val="18"/>
          <w:szCs w:val="18"/>
        </w:rPr>
        <w:t>Honey and Vinegar: Incentives, Sanctions, and Foreign Policy</w:t>
      </w:r>
      <w:r w:rsidRPr="00CA4DCB">
        <w:rPr>
          <w:sz w:val="18"/>
          <w:szCs w:val="18"/>
        </w:rPr>
        <w:t xml:space="preserve">, http://brookings.nap.edu/books/0815733550/html/203.html#pagetop, </w:t>
      </w:r>
      <w:r>
        <w:rPr>
          <w:sz w:val="18"/>
          <w:szCs w:val="18"/>
        </w:rPr>
        <w:t>1-2</w:t>
      </w:r>
      <w:r w:rsidRPr="00CA4DCB">
        <w:rPr>
          <w:sz w:val="18"/>
          <w:szCs w:val="18"/>
        </w:rPr>
        <w:t>]</w:t>
      </w:r>
    </w:p>
    <w:p w:rsidR="00BF2FB0" w:rsidRPr="00BF2FB0" w:rsidRDefault="00BF2FB0" w:rsidP="00BF2FB0">
      <w:pPr>
        <w:rPr>
          <w:sz w:val="16"/>
        </w:rPr>
      </w:pPr>
      <w:r w:rsidRPr="008E6E35">
        <w:rPr>
          <w:b/>
          <w:u w:val="single"/>
        </w:rPr>
        <w:t>The term engagement</w:t>
      </w:r>
      <w:r w:rsidRPr="00FE4A3D">
        <w:rPr>
          <w:sz w:val="16"/>
        </w:rPr>
        <w:t xml:space="preserve"> was popularized amid the controversial policy of constructive engagement pursued by the United States toward South Africa during the first term of the Reagan administration. However, the word </w:t>
      </w:r>
      <w:r w:rsidRPr="008E6E35">
        <w:rPr>
          <w:b/>
          <w:u w:val="single"/>
        </w:rPr>
        <w:t>appears to mean simply the conduct of normal relations</w:t>
      </w:r>
      <w:r w:rsidRPr="00FE4A3D">
        <w:rPr>
          <w:sz w:val="16"/>
        </w:rPr>
        <w:t xml:space="preserve">. In German, no comparable translation exists. Even to native English speakers, the concept behind the word is unclear. </w:t>
      </w:r>
      <w:r w:rsidRPr="008E6E35">
        <w:rPr>
          <w:b/>
          <w:u w:val="single"/>
        </w:rPr>
        <w:t>Except in the few instances in which the</w:t>
      </w:r>
      <w:r w:rsidRPr="00FE4A3D">
        <w:rPr>
          <w:sz w:val="16"/>
        </w:rPr>
        <w:t xml:space="preserve"> </w:t>
      </w:r>
      <w:r w:rsidRPr="008E6E35">
        <w:rPr>
          <w:b/>
          <w:u w:val="single"/>
        </w:rPr>
        <w:t>U</w:t>
      </w:r>
      <w:r w:rsidRPr="00FE4A3D">
        <w:rPr>
          <w:sz w:val="16"/>
        </w:rPr>
        <w:t xml:space="preserve">nited </w:t>
      </w:r>
      <w:r w:rsidRPr="008E6E35">
        <w:rPr>
          <w:b/>
          <w:u w:val="single"/>
        </w:rPr>
        <w:t>S</w:t>
      </w:r>
      <w:r w:rsidRPr="00FE4A3D">
        <w:rPr>
          <w:sz w:val="16"/>
        </w:rPr>
        <w:t xml:space="preserve">tates </w:t>
      </w:r>
      <w:r w:rsidRPr="008E6E35">
        <w:rPr>
          <w:b/>
          <w:u w:val="single"/>
        </w:rPr>
        <w:t>has sought to isolate a regime</w:t>
      </w:r>
      <w:r w:rsidRPr="00FE4A3D">
        <w:rPr>
          <w:sz w:val="16"/>
        </w:rPr>
        <w:t xml:space="preserve"> or country, </w:t>
      </w:r>
      <w:r w:rsidRPr="008E6E35">
        <w:rPr>
          <w:b/>
          <w:u w:val="single"/>
        </w:rPr>
        <w:t>America</w:t>
      </w:r>
      <w:r w:rsidRPr="00FE4A3D">
        <w:rPr>
          <w:sz w:val="16"/>
        </w:rPr>
        <w:t xml:space="preserve"> arguably </w:t>
      </w:r>
      <w:r w:rsidRPr="008E6E35">
        <w:rPr>
          <w:b/>
          <w:u w:val="single"/>
        </w:rPr>
        <w:t>"engages" states</w:t>
      </w:r>
      <w:r w:rsidRPr="00FE4A3D">
        <w:rPr>
          <w:sz w:val="16"/>
        </w:rPr>
        <w:t xml:space="preserve"> and actors </w:t>
      </w:r>
      <w:r w:rsidRPr="008E6E35">
        <w:rPr>
          <w:b/>
          <w:u w:val="single"/>
        </w:rPr>
        <w:t>all the time</w:t>
      </w:r>
      <w:r w:rsidRPr="00FE4A3D">
        <w:rPr>
          <w:sz w:val="16"/>
        </w:rPr>
        <w:t xml:space="preserve"> in one capacity or another </w:t>
      </w:r>
      <w:r w:rsidRPr="008E6E35">
        <w:rPr>
          <w:b/>
          <w:u w:val="single"/>
        </w:rPr>
        <w:t>simply by interacting with them</w:t>
      </w:r>
      <w:r w:rsidRPr="00FE4A3D">
        <w:rPr>
          <w:sz w:val="16"/>
        </w:rPr>
        <w:t xml:space="preserve">. </w:t>
      </w:r>
      <w:r w:rsidRPr="008E6E35">
        <w:rPr>
          <w:b/>
          <w:u w:val="single"/>
        </w:rPr>
        <w:t>This</w:t>
      </w:r>
      <w:r w:rsidRPr="00BE30AE">
        <w:rPr>
          <w:b/>
          <w:u w:val="single"/>
        </w:rPr>
        <w:t xml:space="preserve"> book, however, employs </w:t>
      </w:r>
      <w:r w:rsidRPr="0055566F">
        <w:rPr>
          <w:b/>
          <w:highlight w:val="cyan"/>
          <w:u w:val="single"/>
        </w:rPr>
        <w:t xml:space="preserve">the term engagement </w:t>
      </w:r>
      <w:r w:rsidRPr="00BE30AE">
        <w:rPr>
          <w:b/>
          <w:u w:val="single"/>
        </w:rPr>
        <w:t xml:space="preserve">in a much more specific way, one that involves much more than a policy of </w:t>
      </w:r>
      <w:proofErr w:type="spellStart"/>
      <w:r w:rsidRPr="00BE30AE">
        <w:rPr>
          <w:b/>
          <w:u w:val="single"/>
        </w:rPr>
        <w:t>nonisolation</w:t>
      </w:r>
      <w:proofErr w:type="spellEnd"/>
      <w:r w:rsidRPr="00FE4A3D">
        <w:rPr>
          <w:sz w:val="16"/>
        </w:rPr>
        <w:t xml:space="preserve">. In our usage, </w:t>
      </w:r>
      <w:r w:rsidRPr="00BE30AE">
        <w:rPr>
          <w:b/>
          <w:u w:val="single"/>
        </w:rPr>
        <w:t xml:space="preserve">engagement </w:t>
      </w:r>
      <w:r w:rsidRPr="0055566F">
        <w:rPr>
          <w:b/>
          <w:highlight w:val="cyan"/>
          <w:u w:val="single"/>
        </w:rPr>
        <w:t xml:space="preserve">refers to a foreign policy strategy that depends </w:t>
      </w:r>
      <w:r w:rsidRPr="00FE4A3D">
        <w:rPr>
          <w:sz w:val="16"/>
        </w:rPr>
        <w:t xml:space="preserve">to a significant degree </w:t>
      </w:r>
      <w:r w:rsidRPr="0055566F">
        <w:rPr>
          <w:b/>
          <w:highlight w:val="cyan"/>
          <w:u w:val="single"/>
        </w:rPr>
        <w:t>on positive incentives to achieve its objectives.</w:t>
      </w:r>
      <w:r w:rsidRPr="00BE30AE">
        <w:rPr>
          <w:b/>
          <w:u w:val="single"/>
        </w:rPr>
        <w:t xml:space="preserve"> </w:t>
      </w:r>
      <w:r w:rsidRPr="00FE4A3D">
        <w:rPr>
          <w:sz w:val="16"/>
        </w:rPr>
        <w:t xml:space="preserve">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55566F">
        <w:rPr>
          <w:b/>
          <w:highlight w:val="cyan"/>
          <w:u w:val="single"/>
        </w:rPr>
        <w:t>the distinguishing feature of engagement strategies is their reliance on</w:t>
      </w:r>
      <w:r w:rsidRPr="00FE4A3D">
        <w:rPr>
          <w:sz w:val="16"/>
        </w:rPr>
        <w:t xml:space="preserve"> the extension or provision of </w:t>
      </w:r>
      <w:r w:rsidRPr="0055566F">
        <w:rPr>
          <w:b/>
          <w:highlight w:val="cyan"/>
          <w:u w:val="single"/>
        </w:rPr>
        <w:t>incentives to shape the behavior of countries with which the U</w:t>
      </w:r>
      <w:r w:rsidRPr="00BF2FB0">
        <w:rPr>
          <w:sz w:val="16"/>
        </w:rPr>
        <w:t>nited</w:t>
      </w:r>
      <w:r w:rsidRPr="0055566F">
        <w:rPr>
          <w:sz w:val="16"/>
          <w:highlight w:val="cyan"/>
        </w:rPr>
        <w:t xml:space="preserve"> </w:t>
      </w:r>
      <w:r w:rsidRPr="0055566F">
        <w:rPr>
          <w:b/>
          <w:highlight w:val="cyan"/>
          <w:u w:val="single"/>
        </w:rPr>
        <w:t>S</w:t>
      </w:r>
      <w:r w:rsidRPr="00BF2FB0">
        <w:rPr>
          <w:sz w:val="16"/>
        </w:rPr>
        <w:t xml:space="preserve">tates </w:t>
      </w:r>
      <w:r w:rsidRPr="0055566F">
        <w:rPr>
          <w:b/>
          <w:highlight w:val="cyan"/>
          <w:u w:val="single"/>
        </w:rPr>
        <w:t>has important disagreements</w:t>
      </w:r>
      <w:r w:rsidRPr="0055566F">
        <w:rPr>
          <w:sz w:val="16"/>
          <w:highlight w:val="cyan"/>
        </w:rPr>
        <w:t>.</w:t>
      </w:r>
    </w:p>
    <w:p w:rsidR="00BF2FB0" w:rsidRPr="00BF2FB0" w:rsidRDefault="00BF2FB0" w:rsidP="00BF2FB0">
      <w:pPr>
        <w:rPr>
          <w:sz w:val="16"/>
        </w:rPr>
      </w:pPr>
    </w:p>
    <w:p w:rsidR="00BF2FB0" w:rsidRDefault="00BF2FB0" w:rsidP="00BF2FB0">
      <w:pPr>
        <w:pStyle w:val="Heading2"/>
      </w:pPr>
      <w:r>
        <w:t>---DA’s---</w:t>
      </w:r>
    </w:p>
    <w:p w:rsidR="00BF2FB0" w:rsidRDefault="00BF2FB0" w:rsidP="00BF2FB0">
      <w:pPr>
        <w:pStyle w:val="Heading3"/>
      </w:pPr>
      <w:r>
        <w:t>2AC Assurances</w:t>
      </w:r>
    </w:p>
    <w:p w:rsidR="00BF2FB0" w:rsidRPr="007600F4" w:rsidRDefault="00BF2FB0" w:rsidP="00BF2FB0">
      <w:pPr>
        <w:pStyle w:val="Heading4"/>
      </w:pPr>
      <w:r>
        <w:t xml:space="preserve">Case turns the DA - </w:t>
      </w:r>
      <w:r w:rsidRPr="007600F4">
        <w:t xml:space="preserve">South Korea </w:t>
      </w:r>
      <w:r>
        <w:t>leadership</w:t>
      </w:r>
      <w:r w:rsidRPr="007600F4">
        <w:t xml:space="preserve"> solves </w:t>
      </w:r>
      <w:proofErr w:type="spellStart"/>
      <w:r w:rsidRPr="007600F4">
        <w:t>prolif</w:t>
      </w:r>
      <w:proofErr w:type="spellEnd"/>
    </w:p>
    <w:p w:rsidR="00BF2FB0" w:rsidRPr="007600F4" w:rsidRDefault="00BF2FB0" w:rsidP="00BF2FB0">
      <w:pPr>
        <w:rPr>
          <w:sz w:val="16"/>
        </w:rPr>
      </w:pPr>
      <w:r w:rsidRPr="007600F4">
        <w:rPr>
          <w:rStyle w:val="Style13ptBold"/>
        </w:rPr>
        <w:t>Kim 14</w:t>
      </w:r>
      <w:r w:rsidRPr="007600F4">
        <w:rPr>
          <w:sz w:val="16"/>
        </w:rPr>
        <w:t xml:space="preserve"> </w:t>
      </w:r>
      <w:r w:rsidRPr="007600F4">
        <w:t>(</w:t>
      </w:r>
      <w:proofErr w:type="spellStart"/>
      <w:r w:rsidRPr="007600F4">
        <w:t>Seoyi</w:t>
      </w:r>
      <w:proofErr w:type="spellEnd"/>
      <w:r w:rsidRPr="007600F4">
        <w:t xml:space="preserve"> Kim, Associate Director at Osgood Center for International Studies, “The Future of South Korea in Nuclear Affairs” December 05, 2014 </w:t>
      </w:r>
      <w:hyperlink r:id="rId28" w:history="1">
        <w:r w:rsidRPr="007600F4">
          <w:rPr>
            <w:rStyle w:val="Hyperlink"/>
          </w:rPr>
          <w:t>http://osgoodcenter.org/The%20Future%20of%20South%20Korea%20in%20Nuclear%20Affairs.pdf</w:t>
        </w:r>
      </w:hyperlink>
      <w:r w:rsidRPr="007600F4">
        <w:t>) swap</w:t>
      </w:r>
    </w:p>
    <w:p w:rsidR="00BF2FB0" w:rsidRDefault="00BF2FB0" w:rsidP="00BF2FB0">
      <w:pPr>
        <w:rPr>
          <w:rStyle w:val="Emphasis"/>
        </w:rPr>
      </w:pPr>
      <w:r w:rsidRPr="007600F4">
        <w:rPr>
          <w:sz w:val="16"/>
        </w:rPr>
        <w:t xml:space="preserve">Given the situation, </w:t>
      </w:r>
      <w:r w:rsidRPr="007600F4">
        <w:rPr>
          <w:rStyle w:val="StyleUnderline"/>
        </w:rPr>
        <w:t xml:space="preserve">we need to look at what </w:t>
      </w:r>
      <w:r w:rsidRPr="0055566F">
        <w:rPr>
          <w:rStyle w:val="StyleUnderline"/>
          <w:highlight w:val="cyan"/>
        </w:rPr>
        <w:t>Korea</w:t>
      </w:r>
      <w:r w:rsidRPr="007600F4">
        <w:rPr>
          <w:rStyle w:val="StyleUnderline"/>
        </w:rPr>
        <w:t xml:space="preserve"> is currently doing to </w:t>
      </w:r>
      <w:r w:rsidRPr="0055566F">
        <w:rPr>
          <w:rStyle w:val="StyleUnderline"/>
          <w:highlight w:val="cyan"/>
        </w:rPr>
        <w:t>elicit regional cooperation on nuclear affairs</w:t>
      </w:r>
      <w:r w:rsidRPr="007600F4">
        <w:rPr>
          <w:sz w:val="16"/>
        </w:rPr>
        <w:t xml:space="preserve"> and what seems to be a means to achieve maximum nuclear sovereignty and independence. China, South Korea, and Japan are in close proximity. All (even Japan after Fukushima) are increasing reliance on nuclear energy. </w:t>
      </w:r>
      <w:r w:rsidRPr="0055566F">
        <w:rPr>
          <w:rStyle w:val="StyleUnderline"/>
          <w:highlight w:val="cyan"/>
        </w:rPr>
        <w:t>One could expect that a Northeast Asian nuclear cooperation organization would already exist to facilitate this process</w:t>
      </w:r>
      <w:r w:rsidRPr="007600F4">
        <w:rPr>
          <w:sz w:val="16"/>
        </w:rPr>
        <w:t xml:space="preserve">, but that is far from the case. </w:t>
      </w:r>
      <w:r w:rsidRPr="007600F4">
        <w:rPr>
          <w:rStyle w:val="StyleUnderline"/>
        </w:rPr>
        <w:t>These states are reluctant to consider regional cooperation.</w:t>
      </w:r>
      <w:r w:rsidRPr="007600F4">
        <w:rPr>
          <w:sz w:val="16"/>
        </w:rPr>
        <w:t xml:space="preserve"> A Top Regulators’ Meeting (TRM) among Korea, China and Japan set up to address nuclear safety has been held annually since 2008, but the cooperation has been confined to no more than enhancing alert systems in the event of an emergency like a nuclear power plant accident. The Republic of Korea and Japan, at different points in the nuclear fuel cycle, pursue bilateral arrangements with the United States. China’s inclination is to maintain independence in the nuclear area, and its </w:t>
      </w:r>
      <w:r w:rsidRPr="0055566F">
        <w:rPr>
          <w:rStyle w:val="StyleUnderline"/>
          <w:highlight w:val="cyan"/>
        </w:rPr>
        <w:t>political conflicts</w:t>
      </w:r>
      <w:r w:rsidRPr="007600F4">
        <w:rPr>
          <w:rStyle w:val="StyleUnderline"/>
        </w:rPr>
        <w:t xml:space="preserve"> within the region </w:t>
      </w:r>
      <w:r w:rsidRPr="0055566F">
        <w:rPr>
          <w:rStyle w:val="StyleUnderline"/>
          <w:highlight w:val="cyan"/>
        </w:rPr>
        <w:t>impede cooperation</w:t>
      </w:r>
      <w:r w:rsidRPr="007600F4">
        <w:rPr>
          <w:sz w:val="16"/>
        </w:rPr>
        <w:t xml:space="preserve">. That is why “ASIATOM” proposed by many nuclear experts in 1990s (emulating “EURATOM”) has never been adopted. </w:t>
      </w:r>
      <w:r w:rsidRPr="007600F4">
        <w:rPr>
          <w:rStyle w:val="StyleUnderline"/>
        </w:rPr>
        <w:t xml:space="preserve">There remains limited cooperation between China and Japan and the ROK and Japan, much less a broader arrangement. </w:t>
      </w:r>
      <w:r w:rsidRPr="007600F4">
        <w:rPr>
          <w:sz w:val="16"/>
        </w:rPr>
        <w:t xml:space="preserve">Therefore, in my opinion, establishment of something like ASIATOM is now of vital importance. </w:t>
      </w:r>
      <w:r w:rsidRPr="007600F4">
        <w:rPr>
          <w:rStyle w:val="StyleUnderline"/>
        </w:rPr>
        <w:t xml:space="preserve">Activities under the organization such as </w:t>
      </w:r>
      <w:r w:rsidRPr="0055566F">
        <w:rPr>
          <w:rStyle w:val="StyleUnderline"/>
          <w:highlight w:val="cyan"/>
        </w:rPr>
        <w:t>a regional safeguard system</w:t>
      </w:r>
      <w:r w:rsidRPr="007600F4">
        <w:rPr>
          <w:rStyle w:val="StyleUnderline"/>
        </w:rPr>
        <w:t xml:space="preserve">, regional fuel cycle center, nuclear power safety, </w:t>
      </w:r>
      <w:r w:rsidRPr="0055566F">
        <w:rPr>
          <w:rStyle w:val="StyleUnderline"/>
          <w:highlight w:val="cyan"/>
        </w:rPr>
        <w:t xml:space="preserve">and an organization for cooperation on research could </w:t>
      </w:r>
      <w:r w:rsidRPr="0055566F">
        <w:rPr>
          <w:rStyle w:val="Emphasis"/>
          <w:highlight w:val="cyan"/>
        </w:rPr>
        <w:t>reduce the threat of nuclear weapons proliferation</w:t>
      </w:r>
      <w:r w:rsidRPr="007600F4">
        <w:rPr>
          <w:sz w:val="16"/>
        </w:rPr>
        <w:t xml:space="preserve"> by enhancing nuclear transparency and encouraging the region’s peaceful nuclear use. For its part, </w:t>
      </w:r>
      <w:r w:rsidRPr="0055566F">
        <w:rPr>
          <w:rStyle w:val="Emphasis"/>
          <w:highlight w:val="cyan"/>
        </w:rPr>
        <w:t>Korea could pave the way</w:t>
      </w:r>
      <w:r w:rsidRPr="007600F4">
        <w:rPr>
          <w:rStyle w:val="StyleUnderline"/>
        </w:rPr>
        <w:t xml:space="preserve"> for its completion of the nuclear fuel cycle through this regional cooperative arrangement</w:t>
      </w:r>
      <w:r w:rsidRPr="007600F4">
        <w:rPr>
          <w:sz w:val="16"/>
        </w:rPr>
        <w:t xml:space="preserve">. Achieving such a collaborative structure could go a long way in addressing the “Asian Paradox,” relatively underdeveloped political and security cooperation compared to growing economic interdependence. </w:t>
      </w:r>
      <w:r w:rsidRPr="007600F4">
        <w:rPr>
          <w:sz w:val="16"/>
          <w:szCs w:val="16"/>
        </w:rPr>
        <w:t>Korean President Park has laid out such a plan with the Northeast Asia Peace and Cooperation Initiative (NAPCI)</w:t>
      </w:r>
      <w:r w:rsidRPr="007600F4">
        <w:rPr>
          <w:rStyle w:val="StyleUnderline"/>
        </w:rPr>
        <w:t>.</w:t>
      </w:r>
      <w:r w:rsidRPr="007600F4">
        <w:rPr>
          <w:sz w:val="16"/>
        </w:rPr>
        <w:t xml:space="preserve"> Since the trust deficit in the region is the root cause of little cooperation, </w:t>
      </w:r>
      <w:r w:rsidRPr="007600F4">
        <w:rPr>
          <w:sz w:val="16"/>
          <w:szCs w:val="16"/>
        </w:rPr>
        <w:t>NAPCI seeks to build trust in Northeast Asia by starting to cooperate on non-traditional soft security issues</w:t>
      </w:r>
      <w:r w:rsidRPr="007600F4">
        <w:rPr>
          <w:rStyle w:val="StyleUnderline"/>
        </w:rPr>
        <w:t>.</w:t>
      </w:r>
      <w:r w:rsidRPr="007600F4">
        <w:rPr>
          <w:sz w:val="16"/>
        </w:rPr>
        <w:t xml:space="preserve"> For example, the TRM plus was launched comprising of the existing TRM members of Korea, China and Japan, and new countries such as the US and Russia in order to revitalize and develop the existing TRM</w:t>
      </w:r>
      <w:r w:rsidRPr="007600F4">
        <w:rPr>
          <w:rStyle w:val="StyleUnderline"/>
        </w:rPr>
        <w:t>. The intention seems to be to re-start off with the smallest and most accessible thing of accomplishing cooperation on nuclear safety</w:t>
      </w:r>
      <w:r w:rsidRPr="007600F4">
        <w:rPr>
          <w:sz w:val="16"/>
        </w:rPr>
        <w:t xml:space="preserve"> successfully which failed to be attained through the existing TRM. The 7th TRM and the 2nd TRM plus were held on September 2 and November 26, 2014, respectively, but the goal of ambitious multilateral nuclear cooperation arrangement remains a distant possibility. Failure to achieve this means that Korea will lose the most. By Korea’s continued reliance on bilateral solutions, it seems rather to build a wall in the region rather than take it down, thus hampering cooperation. Building ASIATOM maintaining the US-ROK-Japan trilateral alliance and </w:t>
      </w:r>
      <w:r w:rsidRPr="0055566F">
        <w:rPr>
          <w:rStyle w:val="Emphasis"/>
          <w:highlight w:val="cyan"/>
        </w:rPr>
        <w:t>taking on a strong multilateral approach Korea can solve its nuclear dilemma and achieve greater cooperation in Northeast Asia.</w:t>
      </w:r>
    </w:p>
    <w:p w:rsidR="0089528A" w:rsidRDefault="0089528A" w:rsidP="00BF2FB0">
      <w:pPr>
        <w:rPr>
          <w:rStyle w:val="Emphasis"/>
        </w:rPr>
      </w:pPr>
    </w:p>
    <w:p w:rsidR="0089528A" w:rsidRDefault="0089528A" w:rsidP="0089528A">
      <w:pPr>
        <w:pStyle w:val="Heading4"/>
      </w:pPr>
      <w:r>
        <w:t>Cyber and navy capabilities solve deterrence</w:t>
      </w:r>
    </w:p>
    <w:p w:rsidR="0089528A" w:rsidRPr="003F791E" w:rsidRDefault="0089528A" w:rsidP="0089528A">
      <w:proofErr w:type="spellStart"/>
      <w:r w:rsidRPr="007657B9">
        <w:rPr>
          <w:rStyle w:val="Style13ptBold"/>
        </w:rPr>
        <w:t>Stavridis</w:t>
      </w:r>
      <w:proofErr w:type="spellEnd"/>
      <w:r w:rsidRPr="007657B9">
        <w:rPr>
          <w:rStyle w:val="Style13ptBold"/>
        </w:rPr>
        <w:t xml:space="preserve"> 1/12</w:t>
      </w:r>
      <w:r>
        <w:t xml:space="preserve"> (James </w:t>
      </w:r>
      <w:proofErr w:type="spellStart"/>
      <w:r>
        <w:t>Stavridis</w:t>
      </w:r>
      <w:proofErr w:type="spellEnd"/>
      <w:r>
        <w:t xml:space="preserve"> is a retired four-star U.S. Navy admiral and NATO supreme allied commander who serves today as the dean of the Fletcher School of Law and Diplomacy at Tufts University. “How to Plan for the Worst in North Korea” JANUARY 12, 2016 </w:t>
      </w:r>
      <w:hyperlink r:id="rId29" w:history="1">
        <w:r w:rsidRPr="00A34945">
          <w:rPr>
            <w:rStyle w:val="Hyperlink"/>
          </w:rPr>
          <w:t>http://foreignpolicy.com/2016/01/12/north-korea-kim-jong-un-nuclear-china/</w:t>
        </w:r>
      </w:hyperlink>
      <w:r>
        <w:t>) swap</w:t>
      </w:r>
    </w:p>
    <w:p w:rsidR="0089528A" w:rsidRPr="007657B9" w:rsidRDefault="0089528A" w:rsidP="0089528A">
      <w:pPr>
        <w:rPr>
          <w:sz w:val="16"/>
        </w:rPr>
      </w:pPr>
      <w:r w:rsidRPr="00610584">
        <w:rPr>
          <w:rStyle w:val="StyleUnderline"/>
        </w:rPr>
        <w:t>We should</w:t>
      </w:r>
      <w:r w:rsidRPr="00610584">
        <w:rPr>
          <w:sz w:val="16"/>
        </w:rPr>
        <w:t xml:space="preserve"> also </w:t>
      </w:r>
      <w:r w:rsidRPr="00610584">
        <w:rPr>
          <w:rStyle w:val="StyleUnderline"/>
        </w:rPr>
        <w:t>look to cyber-operations for additional leverage</w:t>
      </w:r>
      <w:r w:rsidRPr="00610584">
        <w:rPr>
          <w:sz w:val="16"/>
        </w:rPr>
        <w:t>. The North Koreans don’t have a widely distributed</w:t>
      </w:r>
      <w:r w:rsidRPr="007657B9">
        <w:rPr>
          <w:sz w:val="16"/>
        </w:rPr>
        <w:t xml:space="preserve"> information technology-based economy, so it is harder to hurt them in this area. But there are still ways</w:t>
      </w:r>
      <w:r w:rsidRPr="00A00CF9">
        <w:rPr>
          <w:rStyle w:val="StyleUnderline"/>
        </w:rPr>
        <w:t xml:space="preserve"> </w:t>
      </w:r>
      <w:r w:rsidRPr="0055566F">
        <w:rPr>
          <w:rStyle w:val="StyleUnderline"/>
          <w:highlight w:val="cyan"/>
        </w:rPr>
        <w:t xml:space="preserve">we can use </w:t>
      </w:r>
      <w:r w:rsidRPr="00435DE4">
        <w:rPr>
          <w:rStyle w:val="StyleUnderline"/>
        </w:rPr>
        <w:t xml:space="preserve">offensive </w:t>
      </w:r>
      <w:r w:rsidRPr="0055566F">
        <w:rPr>
          <w:rStyle w:val="StyleUnderline"/>
          <w:highlight w:val="cyan"/>
        </w:rPr>
        <w:t>cyber-operations to degrade</w:t>
      </w:r>
      <w:r w:rsidRPr="00A00CF9">
        <w:rPr>
          <w:rStyle w:val="StyleUnderline"/>
        </w:rPr>
        <w:t xml:space="preserve"> their </w:t>
      </w:r>
      <w:r w:rsidRPr="0055566F">
        <w:rPr>
          <w:rStyle w:val="StyleUnderline"/>
          <w:highlight w:val="cyan"/>
        </w:rPr>
        <w:t>industries</w:t>
      </w:r>
      <w:r w:rsidRPr="00A00CF9">
        <w:rPr>
          <w:rStyle w:val="StyleUnderline"/>
        </w:rPr>
        <w:t xml:space="preserve">, </w:t>
      </w:r>
      <w:r w:rsidRPr="0055566F">
        <w:rPr>
          <w:rStyle w:val="StyleUnderline"/>
          <w:highlight w:val="cyan"/>
        </w:rPr>
        <w:t>telecommunications</w:t>
      </w:r>
      <w:r w:rsidRPr="00A00CF9">
        <w:rPr>
          <w:rStyle w:val="StyleUnderline"/>
        </w:rPr>
        <w:t xml:space="preserve">, </w:t>
      </w:r>
      <w:r w:rsidRPr="0055566F">
        <w:rPr>
          <w:rStyle w:val="StyleUnderline"/>
          <w:highlight w:val="cyan"/>
        </w:rPr>
        <w:t xml:space="preserve">and </w:t>
      </w:r>
      <w:r w:rsidRPr="00435DE4">
        <w:rPr>
          <w:rStyle w:val="StyleUnderline"/>
        </w:rPr>
        <w:t xml:space="preserve">regime </w:t>
      </w:r>
      <w:r w:rsidRPr="0055566F">
        <w:rPr>
          <w:rStyle w:val="StyleUnderline"/>
          <w:highlight w:val="cyan"/>
        </w:rPr>
        <w:t>surveillance</w:t>
      </w:r>
      <w:r w:rsidRPr="00A00CF9">
        <w:rPr>
          <w:rStyle w:val="StyleUnderline"/>
        </w:rPr>
        <w:t xml:space="preserve"> capability</w:t>
      </w:r>
      <w:r w:rsidRPr="007657B9">
        <w:rPr>
          <w:sz w:val="16"/>
        </w:rPr>
        <w:t xml:space="preserve">. Pyongyang, for its part, has shown little reluctance to direct its cyber-apparatus against the United States, causing over $300 million in kinetic damage to Sony Pictures in the infamous hack of 2014. </w:t>
      </w:r>
      <w:r w:rsidRPr="005D3068">
        <w:rPr>
          <w:rStyle w:val="StyleUnderline"/>
        </w:rPr>
        <w:t>Let’s take serious but proportional action in sectors that matter to Kim</w:t>
      </w:r>
      <w:r w:rsidRPr="007657B9">
        <w:rPr>
          <w:sz w:val="16"/>
        </w:rPr>
        <w:t xml:space="preserve">. Obviously, anything </w:t>
      </w:r>
      <w:r w:rsidRPr="0055566F">
        <w:rPr>
          <w:rStyle w:val="Emphasis"/>
          <w:highlight w:val="cyan"/>
        </w:rPr>
        <w:t xml:space="preserve">we can direct against </w:t>
      </w:r>
      <w:r w:rsidRPr="00435DE4">
        <w:rPr>
          <w:rStyle w:val="Emphasis"/>
        </w:rPr>
        <w:t xml:space="preserve">his </w:t>
      </w:r>
      <w:r w:rsidRPr="0055566F">
        <w:rPr>
          <w:rStyle w:val="Emphasis"/>
          <w:highlight w:val="cyan"/>
        </w:rPr>
        <w:t>military capabilities</w:t>
      </w:r>
      <w:r w:rsidRPr="007657B9">
        <w:rPr>
          <w:sz w:val="16"/>
        </w:rPr>
        <w:t xml:space="preserve"> would be the top priority. As an example, </w:t>
      </w:r>
      <w:r w:rsidRPr="0055566F">
        <w:rPr>
          <w:rStyle w:val="StyleUnderline"/>
          <w:highlight w:val="cyan"/>
        </w:rPr>
        <w:t>using cyber</w:t>
      </w:r>
      <w:r w:rsidRPr="005D3068">
        <w:rPr>
          <w:rStyle w:val="StyleUnderline"/>
        </w:rPr>
        <w:t xml:space="preserve">-operations </w:t>
      </w:r>
      <w:r w:rsidRPr="0055566F">
        <w:rPr>
          <w:rStyle w:val="StyleUnderline"/>
          <w:highlight w:val="cyan"/>
        </w:rPr>
        <w:t>to disrupt</w:t>
      </w:r>
      <w:r w:rsidRPr="005D3068">
        <w:rPr>
          <w:rStyle w:val="StyleUnderline"/>
        </w:rPr>
        <w:t xml:space="preserve"> his </w:t>
      </w:r>
      <w:r w:rsidRPr="0055566F">
        <w:rPr>
          <w:rStyle w:val="StyleUnderline"/>
          <w:highlight w:val="cyan"/>
        </w:rPr>
        <w:t>command-and-control systems</w:t>
      </w:r>
      <w:r w:rsidRPr="005D3068">
        <w:rPr>
          <w:rStyle w:val="StyleUnderline"/>
        </w:rPr>
        <w:t xml:space="preserve"> to submarines and other maritime assets would be an effective demonstration.</w:t>
      </w:r>
      <w:r>
        <w:rPr>
          <w:rStyle w:val="StyleUnderline"/>
        </w:rPr>
        <w:t xml:space="preserve"> </w:t>
      </w:r>
      <w:r w:rsidRPr="007657B9">
        <w:rPr>
          <w:rStyle w:val="StyleUnderline"/>
        </w:rPr>
        <w:t xml:space="preserve">Then, there are </w:t>
      </w:r>
      <w:r w:rsidRPr="0055566F">
        <w:rPr>
          <w:rStyle w:val="StyleUnderline"/>
          <w:highlight w:val="cyan"/>
        </w:rPr>
        <w:t>maritime matters</w:t>
      </w:r>
      <w:r w:rsidRPr="0055566F">
        <w:rPr>
          <w:sz w:val="16"/>
          <w:highlight w:val="cyan"/>
        </w:rPr>
        <w:t>.</w:t>
      </w:r>
      <w:r w:rsidRPr="007657B9">
        <w:rPr>
          <w:sz w:val="16"/>
        </w:rPr>
        <w:t xml:space="preserve"> </w:t>
      </w:r>
      <w:r w:rsidRPr="00610584">
        <w:rPr>
          <w:sz w:val="16"/>
          <w:szCs w:val="16"/>
        </w:rPr>
        <w:t>The United States should work closely with Japan and South Korea to make sure</w:t>
      </w:r>
      <w:r w:rsidRPr="007657B9">
        <w:rPr>
          <w:rStyle w:val="StyleUnderline"/>
        </w:rPr>
        <w:t xml:space="preserve"> we </w:t>
      </w:r>
      <w:r w:rsidRPr="0055566F">
        <w:rPr>
          <w:rStyle w:val="Emphasis"/>
          <w:highlight w:val="cyan"/>
        </w:rPr>
        <w:t xml:space="preserve">control the seas </w:t>
      </w:r>
      <w:r w:rsidRPr="00435DE4">
        <w:rPr>
          <w:rStyle w:val="Emphasis"/>
        </w:rPr>
        <w:t>in and around North Korea</w:t>
      </w:r>
      <w:r w:rsidRPr="00435DE4">
        <w:rPr>
          <w:sz w:val="16"/>
        </w:rPr>
        <w:t>, obviously on both</w:t>
      </w:r>
      <w:r w:rsidRPr="007657B9">
        <w:rPr>
          <w:sz w:val="16"/>
        </w:rPr>
        <w:t xml:space="preserve"> sides of the peninsula. In response, the </w:t>
      </w:r>
      <w:r w:rsidRPr="007657B9">
        <w:rPr>
          <w:rStyle w:val="StyleUnderline"/>
        </w:rPr>
        <w:t>North Koreans will try to pressure South Korea at sea</w:t>
      </w:r>
      <w:r w:rsidRPr="007657B9">
        <w:rPr>
          <w:sz w:val="16"/>
        </w:rPr>
        <w:t xml:space="preserve">, attacking with mini-submarines and slipping </w:t>
      </w:r>
      <w:proofErr w:type="gramStart"/>
      <w:r w:rsidRPr="007657B9">
        <w:rPr>
          <w:sz w:val="16"/>
        </w:rPr>
        <w:t>special forces</w:t>
      </w:r>
      <w:proofErr w:type="gramEnd"/>
      <w:r w:rsidRPr="007657B9">
        <w:rPr>
          <w:sz w:val="16"/>
        </w:rPr>
        <w:t xml:space="preserve"> across borders via maritime </w:t>
      </w:r>
      <w:r w:rsidRPr="00435DE4">
        <w:rPr>
          <w:sz w:val="16"/>
        </w:rPr>
        <w:t xml:space="preserve">operations. </w:t>
      </w:r>
      <w:r w:rsidRPr="0055566F">
        <w:rPr>
          <w:rStyle w:val="StyleUnderline"/>
          <w:highlight w:val="cyan"/>
        </w:rPr>
        <w:t>We</w:t>
      </w:r>
      <w:r w:rsidRPr="00435DE4">
        <w:rPr>
          <w:rStyle w:val="StyleUnderline"/>
        </w:rPr>
        <w:t xml:space="preserve"> </w:t>
      </w:r>
      <w:r w:rsidRPr="00435DE4">
        <w:rPr>
          <w:sz w:val="16"/>
          <w:szCs w:val="16"/>
        </w:rPr>
        <w:t>should take those options away from Kim and</w:t>
      </w:r>
      <w:r w:rsidRPr="007657B9">
        <w:rPr>
          <w:rStyle w:val="StyleUnderline"/>
        </w:rPr>
        <w:t xml:space="preserve"> </w:t>
      </w:r>
      <w:r w:rsidRPr="0055566F">
        <w:rPr>
          <w:rStyle w:val="StyleUnderline"/>
          <w:highlight w:val="cyan"/>
        </w:rPr>
        <w:t>use the sea to</w:t>
      </w:r>
      <w:r w:rsidRPr="007657B9">
        <w:rPr>
          <w:rStyle w:val="StyleUnderline"/>
        </w:rPr>
        <w:t xml:space="preserve"> effectively </w:t>
      </w:r>
      <w:r w:rsidRPr="0055566F">
        <w:rPr>
          <w:rStyle w:val="Emphasis"/>
          <w:highlight w:val="cyan"/>
        </w:rPr>
        <w:t>cut off North Korean trade</w:t>
      </w:r>
      <w:r w:rsidRPr="0055566F">
        <w:rPr>
          <w:rStyle w:val="StyleUnderline"/>
          <w:highlight w:val="cyan"/>
        </w:rPr>
        <w:t xml:space="preserve">, </w:t>
      </w:r>
      <w:r w:rsidRPr="0055566F">
        <w:rPr>
          <w:rStyle w:val="Emphasis"/>
          <w:highlight w:val="cyan"/>
        </w:rPr>
        <w:t>bottle up</w:t>
      </w:r>
      <w:r w:rsidRPr="007657B9">
        <w:rPr>
          <w:rStyle w:val="Emphasis"/>
        </w:rPr>
        <w:t xml:space="preserve"> its offensive </w:t>
      </w:r>
      <w:r w:rsidRPr="0055566F">
        <w:rPr>
          <w:rStyle w:val="Emphasis"/>
          <w:highlight w:val="cyan"/>
        </w:rPr>
        <w:t>maritime forces, and choke off</w:t>
      </w:r>
      <w:r w:rsidRPr="007657B9">
        <w:rPr>
          <w:rStyle w:val="Emphasis"/>
        </w:rPr>
        <w:t xml:space="preserve"> its access to sea </w:t>
      </w:r>
      <w:r w:rsidRPr="0055566F">
        <w:rPr>
          <w:rStyle w:val="Emphasis"/>
          <w:highlight w:val="cyan"/>
        </w:rPr>
        <w:t>lanes</w:t>
      </w:r>
      <w:r w:rsidRPr="0055566F">
        <w:rPr>
          <w:rStyle w:val="StyleUnderline"/>
          <w:highlight w:val="cyan"/>
        </w:rPr>
        <w:t xml:space="preserve"> of communication</w:t>
      </w:r>
      <w:r w:rsidRPr="007657B9">
        <w:rPr>
          <w:rStyle w:val="StyleUnderline"/>
        </w:rPr>
        <w:t>.</w:t>
      </w:r>
      <w:r>
        <w:rPr>
          <w:rStyle w:val="StyleUnderline"/>
        </w:rPr>
        <w:t xml:space="preserve"> </w:t>
      </w:r>
    </w:p>
    <w:p w:rsidR="0089528A" w:rsidRPr="00FB3CB7" w:rsidRDefault="0089528A" w:rsidP="0089528A">
      <w:pPr>
        <w:pStyle w:val="Heading4"/>
        <w:rPr>
          <w:rFonts w:cs="Arial"/>
        </w:rPr>
      </w:pPr>
      <w:proofErr w:type="spellStart"/>
      <w:r w:rsidRPr="00FB3CB7">
        <w:rPr>
          <w:rFonts w:cs="Arial"/>
        </w:rPr>
        <w:t>Aff</w:t>
      </w:r>
      <w:proofErr w:type="spellEnd"/>
      <w:r w:rsidRPr="00FB3CB7">
        <w:rPr>
          <w:rFonts w:cs="Arial"/>
        </w:rPr>
        <w:t xml:space="preserve"> first—</w:t>
      </w:r>
      <w:proofErr w:type="spellStart"/>
      <w:r w:rsidRPr="00FB3CB7">
        <w:rPr>
          <w:rFonts w:cs="Arial"/>
        </w:rPr>
        <w:t>miscalc</w:t>
      </w:r>
      <w:proofErr w:type="spellEnd"/>
      <w:r w:rsidRPr="00FB3CB7">
        <w:rPr>
          <w:rFonts w:cs="Arial"/>
        </w:rPr>
        <w:t xml:space="preserve"> confounds deterrence</w:t>
      </w:r>
    </w:p>
    <w:p w:rsidR="0089528A" w:rsidRPr="00FB3CB7" w:rsidRDefault="0089528A" w:rsidP="0089528A">
      <w:proofErr w:type="spellStart"/>
      <w:r w:rsidRPr="00FB3CB7">
        <w:rPr>
          <w:rStyle w:val="Style13ptBold"/>
        </w:rPr>
        <w:t>Bandow</w:t>
      </w:r>
      <w:proofErr w:type="spellEnd"/>
      <w:r w:rsidRPr="00FB3CB7">
        <w:t xml:space="preserve"> 9/5/</w:t>
      </w:r>
      <w:r w:rsidRPr="00FB3CB7">
        <w:rPr>
          <w:rStyle w:val="Style13ptBold"/>
        </w:rPr>
        <w:t>15</w:t>
      </w:r>
      <w:r w:rsidRPr="00FB3CB7">
        <w:t>—still at it (Doug, "Newsflash: The U.S.-South Korea Military Alliance Isn't Working." National Interest. 9/4/15. nationalinterest.org/feature/newsflash-the-us-south-korea-military-alliance-isnt-working-13772)</w:t>
      </w:r>
    </w:p>
    <w:p w:rsidR="0089528A" w:rsidRPr="00FB3CB7" w:rsidRDefault="0089528A" w:rsidP="0089528A"/>
    <w:p w:rsidR="0089528A" w:rsidRPr="00FB3CB7" w:rsidRDefault="0089528A" w:rsidP="0089528A">
      <w:pPr>
        <w:rPr>
          <w:rStyle w:val="StyleUnderline"/>
        </w:rPr>
      </w:pPr>
      <w:r w:rsidRPr="0055566F">
        <w:rPr>
          <w:rStyle w:val="Emphasis"/>
          <w:highlight w:val="cyan"/>
          <w:u w:val="thick"/>
        </w:rPr>
        <w:t xml:space="preserve">While the prospect of defeat should discourage North Korean recklessness, </w:t>
      </w:r>
      <w:r w:rsidRPr="0055566F">
        <w:rPr>
          <w:rStyle w:val="StyleUnderline"/>
          <w:highlight w:val="cyan"/>
        </w:rPr>
        <w:t>the Kim dynasty has made provocation</w:t>
      </w:r>
      <w:r w:rsidRPr="00FB3CB7">
        <w:rPr>
          <w:rStyle w:val="StyleUnderline"/>
        </w:rPr>
        <w:t xml:space="preserve"> and brinkmanship </w:t>
      </w:r>
      <w:r w:rsidRPr="0055566F">
        <w:rPr>
          <w:rStyle w:val="StyleUnderline"/>
          <w:highlight w:val="cyan"/>
        </w:rPr>
        <w:t>the core of its foreign policy</w:t>
      </w:r>
      <w:r w:rsidRPr="00FB3CB7">
        <w:rPr>
          <w:rStyle w:val="StyleUnderline"/>
        </w:rPr>
        <w:t>.</w:t>
      </w:r>
      <w:r w:rsidRPr="00FB3CB7">
        <w:t xml:space="preserve"> </w:t>
      </w:r>
      <w:r w:rsidRPr="00FB3CB7">
        <w:rPr>
          <w:rStyle w:val="StyleUnderline"/>
        </w:rPr>
        <w:t xml:space="preserve">Unfortunately, </w:t>
      </w:r>
      <w:r w:rsidRPr="0055566F">
        <w:rPr>
          <w:rStyle w:val="Emphasis"/>
          <w:highlight w:val="cyan"/>
          <w:u w:val="thick"/>
        </w:rPr>
        <w:t>mistake or misjudgment</w:t>
      </w:r>
      <w:r w:rsidRPr="0055566F">
        <w:rPr>
          <w:rStyle w:val="StyleUnderline"/>
          <w:highlight w:val="cyan"/>
        </w:rPr>
        <w:t xml:space="preserve"> could turn a violent act into a general</w:t>
      </w:r>
      <w:r w:rsidRPr="00FB3CB7">
        <w:rPr>
          <w:rStyle w:val="StyleUnderline"/>
        </w:rPr>
        <w:t xml:space="preserve"> </w:t>
      </w:r>
      <w:r w:rsidRPr="0055566F">
        <w:rPr>
          <w:rStyle w:val="StyleUnderline"/>
          <w:highlight w:val="cyan"/>
        </w:rPr>
        <w:t>war</w:t>
      </w:r>
      <w:r w:rsidRPr="00FB3CB7">
        <w:rPr>
          <w:rStyle w:val="StyleUnderline"/>
        </w:rPr>
        <w:t>. That possibility is higher today than in recent years</w:t>
      </w:r>
      <w:r w:rsidRPr="00FB3CB7">
        <w:t xml:space="preserve">, because Kim Jong-un appears to lack his predecessors’ sure political control and deft provocative touch. Adding instability is the constant reshuffling of top officials, especially in the military, and the atmosphere created by so many demotions through execution. </w:t>
      </w:r>
      <w:r w:rsidRPr="00FB3CB7">
        <w:rPr>
          <w:rStyle w:val="StyleUnderline"/>
        </w:rPr>
        <w:t xml:space="preserve">Even </w:t>
      </w:r>
      <w:r w:rsidRPr="0055566F">
        <w:rPr>
          <w:rStyle w:val="StyleUnderline"/>
          <w:highlight w:val="cyan"/>
        </w:rPr>
        <w:t>the best-laid plans could go badly wrong.</w:t>
      </w:r>
    </w:p>
    <w:p w:rsidR="0089528A" w:rsidRPr="007600F4" w:rsidRDefault="0089528A" w:rsidP="00BF2FB0">
      <w:pPr>
        <w:rPr>
          <w:rStyle w:val="Emphasis"/>
        </w:rPr>
      </w:pPr>
    </w:p>
    <w:p w:rsidR="00BF2FB0" w:rsidRDefault="00BF2FB0" w:rsidP="00BF2FB0"/>
    <w:p w:rsidR="00BF2FB0" w:rsidRPr="00FF4935" w:rsidRDefault="00BF2FB0" w:rsidP="00BF2FB0">
      <w:pPr>
        <w:rPr>
          <w:b/>
        </w:rPr>
      </w:pPr>
      <w:r w:rsidRPr="00FF4935">
        <w:rPr>
          <w:b/>
        </w:rPr>
        <w:t>North Korean Nukes will collapse Assurance now – this is their own author</w:t>
      </w:r>
    </w:p>
    <w:p w:rsidR="00BF2FB0" w:rsidRDefault="00BF2FB0" w:rsidP="00BF2FB0">
      <w:r>
        <w:t>Smith, NDU senior research fellow, 2015</w:t>
      </w:r>
    </w:p>
    <w:p w:rsidR="00BF2FB0" w:rsidRDefault="00BF2FB0" w:rsidP="00BF2FB0">
      <w:r>
        <w:t>(Shane, “Implications of US Extended Deterrence and Assurance in East Asia”, November, 38north.org/wp-content/uploads/2015/11/NKNF-Smith-Extended-Deterrence-Assurance.pdf</w:t>
      </w:r>
    </w:p>
    <w:p w:rsidR="00BF2FB0" w:rsidRPr="006438FD" w:rsidRDefault="00BF2FB0" w:rsidP="00BF2FB0">
      <w:pPr>
        <w:rPr>
          <w:sz w:val="8"/>
          <w:szCs w:val="8"/>
        </w:rPr>
      </w:pPr>
      <w:r w:rsidRPr="0055566F">
        <w:rPr>
          <w:highlight w:val="cyan"/>
          <w:u w:val="single"/>
        </w:rPr>
        <w:t>The unique challenge</w:t>
      </w:r>
      <w:r w:rsidRPr="004F79D9">
        <w:rPr>
          <w:u w:val="single"/>
        </w:rPr>
        <w:t xml:space="preserve"> for extended deterrence </w:t>
      </w:r>
      <w:r w:rsidRPr="0055566F">
        <w:rPr>
          <w:highlight w:val="cyan"/>
          <w:u w:val="single"/>
        </w:rPr>
        <w:t>is the need to convince an adversary that the United States is willing to accept high</w:t>
      </w:r>
      <w:r w:rsidRPr="004F79D9">
        <w:rPr>
          <w:u w:val="single"/>
        </w:rPr>
        <w:t xml:space="preserve"> costs in defense of an ally, even though US vital interests are not necessarily at stake—they may be inextricably linked, but they are not innate. The United States would certainly have significant interests threatened by a conflict with North Korea, but for Pyongyang and its neighbors, national survival could very well hang in the balance. </w:t>
      </w:r>
      <w:r w:rsidRPr="0055566F">
        <w:rPr>
          <w:highlight w:val="cyan"/>
          <w:u w:val="single"/>
        </w:rPr>
        <w:t>A nuclear-armed North Korea might attempt to exploit this apparent asymmetry of interests by raising the potential costs of a conflict</w:t>
      </w:r>
      <w:r w:rsidRPr="009C0BC2">
        <w:rPr>
          <w:sz w:val="16"/>
        </w:rPr>
        <w:t xml:space="preserve"> for the United States in an effort to persuade it to accept an outcome on Pyongyang’s terms rather than take on the threat of nuclear war. </w:t>
      </w:r>
      <w:r w:rsidRPr="0055566F">
        <w:rPr>
          <w:rStyle w:val="StyleUnderline"/>
          <w:highlight w:val="cyan"/>
        </w:rPr>
        <w:t>Fear that the United States would be reluctant to run nuclear risks with North Korea, in turn, could lead to questions among US allies about the value of its security commitments</w:t>
      </w:r>
      <w:r w:rsidRPr="009C0BC2">
        <w:rPr>
          <w:sz w:val="16"/>
        </w:rPr>
        <w:t xml:space="preserve">. </w:t>
      </w:r>
      <w:r w:rsidRPr="006438FD">
        <w:rPr>
          <w:sz w:val="8"/>
          <w:szCs w:val="8"/>
        </w:rPr>
        <w:t xml:space="preserve">At a minimum, doubt over US commitments could strain the alliances and make cooperation in other areas of US interest more difficult. However, South Korea and Japan could also pursue independent measures to cope with a nuclear-armed North Korea. The worrisome array of actions they could take includes developing independent nuclear capabilities, aligning with China or Russia to help resolve the North Korean threat, and seeking some form of unilateral accommodation with Pyongyang. North Korea’s burgeoning nuclear program is already placing greater demands on US extended deterrence and also raising questions in Seoul and Tokyo about the robustness of US commitments. These challenges are likely to grow over the coming years, as North Korea appears poised to expand the quantity, quality and diversity of weapons systems in its arsenal in potentially dramatic ways.4 Keeping up with the requirements for extended deterrence and assurance is likely to test US policymakers and military planners for the foreseeable future.5 Failure to manage related challenges could have far-reaching strategic consequences. Extended Deterrence and Assurance Challenges It is important to consider extended deterrence and assurance challenges in the context of broader US strategic interests. Effective deterrence rests not only on the balance of capabilities but also on the balance of interests at stake in a particular conflict.17 The balance of interests is particularly important for extended deterrence because it faces a structural problem that sets it apart from more straightforward deterrence: it requires convincing an adversary that the United States is willing to accept high costs in defense of an ally even in situations where its national interests are not self-evident. What is the balance of interests? As mentioned above, the Asia Pacific region is increasingly important for American prosperity and global leadership. It is home to about 40 percent of the world’s population and nearly 60 percent of global GDP, with economies that similarly represent about 60 percent of overall US trade.18 The region is also host to six countries with nuclear weapons programs, including North Korea; three of the world’s six largest defense budgets; and six of the world’s largest militaries. Moreover, overlapping rivalries and multiple territorial disputes across Asia also involve US allies.19 The US rebalance strategy is an expression of its growing interests in the region. Fundamental to that strategy and to the US regional presence are its alliances with both Japan and South Korea. As the 2012 Department of Defense Strategic Guidance specifies, “Our relationships with Asian allies and key partners are critical to the future stability and growth of the region. We will emphasize our existing alliances, which provide a vital foundation for Asia-Pacific security.”20 In a speech at the US Military Academy in 2014 on the use of force, President Obama went on to argue that the security of those and other allies is a core US interest that is worth fighting for.21 The United States may have significant interests at stake and the will to defend regional allies, but its national survival is unlikely to be threatened in a conflict on the Korean peninsula.22 For North Korea and its neighbors, survival may very well be on the line in a potential war. This apparent asymmetry of interests exposes the fundamental challenge for extended deterrence against a nuclear-armed North Korea: its leaders might think that by threatening nuclear attack, they can raise the potential costs of a conflict beyond what the United States is willing to accept and thereby persuade it to agree to an outcome on Pyongyang’s terms. Of course, North Korea has a long history of making threats ostensibly aimed at conveying its willingness—and not necessarily its capability—to impose and accept far greater costs than the United States. For instance, in the days following North Korea’s seizure of the USS Pueblo in 1968, it threatened “genocidal blows” in response to a kinetic US response. Since the early 2000s, Pyongyang’s over-the-top threats such as turning Seoul into a “sea of fire” have become almost commonplace. The problem today is that North Korea could potentially make good on such threats as its nuclear capabilities grow. This has a number of implications for extended deterrence that are discussed below. “Decoupling” 2.0 During the Cold War, the United States extended security commitments to Western Europe that were ultimately backed by its strategic arsenal—and today, it still does. When the US homeland became vulnerable to Soviet nuclear weapons, many security experts on both sides of the Atlantic worried that leaders in Moscow might doubt US resolve. A common refrain, “Would the United States trade New York to defend Berlin, Washington for Bonn?” captured the dilemma of mutual nuclear vulnerability for extended deterrence. The fear that the US strategic commitment could be “decoupled” from its North Atlantic Treaty Organization (NATO) allies was a persistent concern for most of the Cold War. Today, similar concerns are emerging as North Korea pursues intercontinental ballistic missiles, particularly the road mobile KN-08. If and when North Korea can target US cities with nuclear weapons, would the United States risk San Francisco, Los Angeles or Honolulu to defend Seoul or Busan? There is good reason to believe that North Korea’s strategy behind building intercontinental missiles is aimed at decoupling the US-South Korea alliance. As far back as the 1980s, during the early developments of the </w:t>
      </w:r>
      <w:proofErr w:type="spellStart"/>
      <w:r w:rsidRPr="006438FD">
        <w:rPr>
          <w:sz w:val="8"/>
          <w:szCs w:val="8"/>
        </w:rPr>
        <w:t>Taepodong</w:t>
      </w:r>
      <w:proofErr w:type="spellEnd"/>
      <w:r w:rsidRPr="006438FD">
        <w:rPr>
          <w:sz w:val="8"/>
          <w:szCs w:val="8"/>
        </w:rPr>
        <w:t xml:space="preserve"> missile, Kim Jong </w:t>
      </w:r>
      <w:proofErr w:type="gramStart"/>
      <w:r w:rsidRPr="006438FD">
        <w:rPr>
          <w:sz w:val="8"/>
          <w:szCs w:val="8"/>
        </w:rPr>
        <w:t>Il</w:t>
      </w:r>
      <w:proofErr w:type="gramEnd"/>
      <w:r w:rsidRPr="006438FD">
        <w:rPr>
          <w:sz w:val="8"/>
          <w:szCs w:val="8"/>
        </w:rPr>
        <w:t xml:space="preserve"> reportedly remarked, “if we can develop this we have nothing to fear. Even the American Bastards won’t be able to bother us.”23 There is a new wrinkle to this old problem. Japan is first on North Korea’s nuclear target list, or so it has said.24 </w:t>
      </w:r>
      <w:proofErr w:type="gramStart"/>
      <w:r w:rsidRPr="006438FD">
        <w:rPr>
          <w:sz w:val="8"/>
          <w:szCs w:val="8"/>
        </w:rPr>
        <w:t>This</w:t>
      </w:r>
      <w:proofErr w:type="gramEnd"/>
      <w:r w:rsidRPr="006438FD">
        <w:rPr>
          <w:sz w:val="8"/>
          <w:szCs w:val="8"/>
        </w:rPr>
        <w:t xml:space="preserve"> may be part of a “triangular decoupling” strategy. On one level, North Korean leaders might think that by threatening Japan, the United States would be forced to “choose” between allies and that it would be reluctant to risk Japan over a fight on the peninsula. On another level, North Korean leaders could think that nuclear threats would prevent Japan from supporting US efforts to defend South Korea. Indeed, the efficient and effective execution of the US non-nuclear extended deterrence commitments to South Korea involves logistical support from bases located in Japan—United Nations Command Rear is in fact co-located with United States Forces Japan on Yokota Air Base. The emerging dilemma was captured in a familiar way by one Japanese strategist who stated during a recent Track II Dialogue that “We are increasingly being asked to trade Tokyo for Seoul.” Prime Minister </w:t>
      </w:r>
      <w:proofErr w:type="spellStart"/>
      <w:r w:rsidRPr="006438FD">
        <w:rPr>
          <w:sz w:val="8"/>
          <w:szCs w:val="8"/>
        </w:rPr>
        <w:t>Shinzo</w:t>
      </w:r>
      <w:proofErr w:type="spellEnd"/>
      <w:r w:rsidRPr="006438FD">
        <w:rPr>
          <w:sz w:val="8"/>
          <w:szCs w:val="8"/>
        </w:rPr>
        <w:t xml:space="preserve"> Abe has similarly made statements that suggest Japan’s consent to using bases located on its soil to defend South Korea should not be taken for granted.25 During the Cold War, NATO allies did not face this kind of triangular decoupling problem. The bedrock of the NATO alliance was and is a collective defense agreement, whereby an attack on one is an attack on all. No such commitment exists between Japan and South Korea. To the contrary, political relations between the two countries are rocky at best and often spiked by open acrimony. While there has been recent progress toward trilateral talks and better information sharing, historical animosity between Tokyo and Seoul still hinders robust cooperation and dialogue regarding contingencies on the peninsula. Stability-Instability Paradox </w:t>
      </w:r>
      <w:proofErr w:type="spellStart"/>
      <w:r w:rsidRPr="006438FD">
        <w:rPr>
          <w:sz w:val="8"/>
          <w:szCs w:val="8"/>
        </w:rPr>
        <w:t>Redux</w:t>
      </w:r>
      <w:proofErr w:type="spellEnd"/>
      <w:r w:rsidRPr="006438FD">
        <w:rPr>
          <w:sz w:val="8"/>
          <w:szCs w:val="8"/>
        </w:rPr>
        <w:t xml:space="preserve"> In 1965, Glenn Snyder argued that the catastrophic consequences of nuclear war provided for a certain level of strategic stability between nuclear adversaries. No leader would want to escalate conflict to the nuclear threshold for fear of crossing it. Paradoxically, however, stability at the high end of conflict could create overall instability by making lower levels of conflict relatively safe and thereby erode extended deterrence.26 In the North Korea context, some experts fear that its leaders might see a survivable second-strike capability as a shield from behind which it can launch conventional provocations and war.27 In short, a survivable second-strike might give North Korea’s leaders confidence that they can manage the risks of escalation because nuclear weapons would deter a full retaliatory response from the United States and South Korea. As a result, North Korean leaders might calculate that they can launch a conventional offensive at some favorable time, if only to achieve limited objectives, before using the threat of nuclear attack to sue for peace on their terms. Some analysts may be unconcerned about North Korea’s conventional military capabilities and therefore indifferent to this threat. It is true that allied forces far outmatch those in North Korea, but Pyongyang’s conventional threat cannot be easily dismissed. It is widely believed that North Korea’s military strategy and operational concepts are based on conducting quick and decisive assaults that can present a fait accompli before the United States can get reinforcements to the peninsula. Once US reinforcements arrive, the more assured is North Korea’s defeat. This strategy is evident in reports about North Korea’s military posture. For instance, the International Institute for Strategic Studies estimates that 70 percent of its forces are forward deployed to allow rapid invasion of the South in as little as 48 to 72 hours without further deployments or supplying. Those forces include approximately 650,000 troops, 8,000 artillery, 2,000 tanks and formidable special operations forces numbering around 100,000.28 Of course, North Korea does not need to unify the peninsula to inflict a significant blow against the alliance. It could pursue much more limited aims, such as taking territory across the demilitarized zone or islands along the Northern Limit Line that it claims are in dispute. As North Korea’s confidence grows in its strategic deterrent—i.e., the ability to target major population centers in South Korea, Japan and the United States—it might even think that it could use nuclear weapons in a limited fashion. For instance, it might think that it could use nuclear weapons for psychological effects during a conflict by firing a demonstration shot; for area denial effects by targeting access points to North Korea or military ports in the South, such as the Port of Busan, where the US might otherwise disembark forces; or for operational effects by targeting military bases away from civilian population centers, such as air bases at </w:t>
      </w:r>
      <w:proofErr w:type="spellStart"/>
      <w:r w:rsidRPr="006438FD">
        <w:rPr>
          <w:sz w:val="8"/>
          <w:szCs w:val="8"/>
        </w:rPr>
        <w:t>Kunsan</w:t>
      </w:r>
      <w:proofErr w:type="spellEnd"/>
      <w:r w:rsidRPr="006438FD">
        <w:rPr>
          <w:sz w:val="8"/>
          <w:szCs w:val="8"/>
        </w:rPr>
        <w:t xml:space="preserve"> and </w:t>
      </w:r>
      <w:proofErr w:type="spellStart"/>
      <w:r w:rsidRPr="006438FD">
        <w:rPr>
          <w:sz w:val="8"/>
          <w:szCs w:val="8"/>
        </w:rPr>
        <w:t>Osan</w:t>
      </w:r>
      <w:proofErr w:type="spellEnd"/>
      <w:r w:rsidRPr="006438FD">
        <w:rPr>
          <w:sz w:val="8"/>
          <w:szCs w:val="8"/>
        </w:rPr>
        <w:t xml:space="preserve">. Even the limited use of nuclear weapons, however, would be extraordinarily risky, if only because such use would most certainly increase the stakes of the conflict for the United States, South Korea and much of the world. But it may be a risk that North Korea is willing to run during a conflict in which survival of the regime is at stake; more so, if it has confidence in a survivable second-strike strategic deterrent. Balancing Pre-war and Intra-war Deterrence Imperatives Effective deterrence is often thought to require, as the 2014 Quadrennial Defense Review states, “communicating to potential nuclear-armed adversaries that they cannot escalate their way out of failed conventional aggression.”29 To be sure, the United States presents overwhelming military power to adversaries like North Korea. And, during conflict, it tends to apply its military superiority in a decisive and overwhelming fashion from the start. </w:t>
      </w:r>
      <w:proofErr w:type="spellStart"/>
      <w:r w:rsidRPr="006438FD">
        <w:rPr>
          <w:sz w:val="8"/>
          <w:szCs w:val="8"/>
        </w:rPr>
        <w:t>Keir</w:t>
      </w:r>
      <w:proofErr w:type="spellEnd"/>
      <w:r w:rsidRPr="006438FD">
        <w:rPr>
          <w:sz w:val="8"/>
          <w:szCs w:val="8"/>
        </w:rPr>
        <w:t xml:space="preserve"> </w:t>
      </w:r>
      <w:proofErr w:type="spellStart"/>
      <w:r w:rsidRPr="006438FD">
        <w:rPr>
          <w:sz w:val="8"/>
          <w:szCs w:val="8"/>
        </w:rPr>
        <w:t>Lieber</w:t>
      </w:r>
      <w:proofErr w:type="spellEnd"/>
      <w:r w:rsidRPr="006438FD">
        <w:rPr>
          <w:sz w:val="8"/>
          <w:szCs w:val="8"/>
        </w:rPr>
        <w:t xml:space="preserve"> and Daryl Press argue that it is precisely US military superiority and the way that it is employed that could incentivize a country like North Korea to use nuclear weapons early in a conflict.30 The longer the conflict goes on, the more likely it is going to end very badly for the regime—and even on a personal level (think Saddam Hussein, Muammar Gaddafi, and Slobodan Milosevic). For North Korea, a sense of fatalism could be triggered even without the prospect of a decisive military defeat. Some observers believe that the regime is brittle—outwardly rigid and hard but if struck in the right spot, like a partial but humiliating military defeat, it could shatter or unravel. Early but limited use of nuclear weapons might be seen by North Korea’s leaders as the best way to stave off that fate. Unless the US and South Korean goal is regime change, one way to reduce the incentives for early nuclear use by North Korea and to restore deterrence during a conflict might be to have graduated military options and clearly communicated “off-ramps” that offer the regime viable alternatives to escalation. To be successful, however, these would likely need to be telegraphed well before a war breaks out. Signals of restraint and off-ramps are less likely to be received and trusted in the fog of war. The dilemma for deterrence is the potential of unintentionally signaling to North Korea’s leadership that its nuclear weapons buy it space on the proverbial ladder of escalation and that it can manage the risks of low-level conflict. As Robert Jervis has argued, stable deterrence actually results from the fear of unmanageable escalation and instability.31 </w:t>
      </w:r>
      <w:proofErr w:type="gramStart"/>
      <w:r w:rsidRPr="006438FD">
        <w:rPr>
          <w:sz w:val="8"/>
          <w:szCs w:val="8"/>
        </w:rPr>
        <w:t>Without</w:t>
      </w:r>
      <w:proofErr w:type="gramEnd"/>
      <w:r w:rsidRPr="006438FD">
        <w:rPr>
          <w:sz w:val="8"/>
          <w:szCs w:val="8"/>
        </w:rPr>
        <w:t xml:space="preserve"> that fear, deterrence on the peninsula could give way to provocations and miscalculation. Once war breaks out, however, that fear provides Pyongyang with few incentives for restraint. The Other Side of the Deterrence Coin: Assuring Allies US allies are keenly aware of the extended deterrence challenges posed by a nuclear-armed North Korea. Nowhere is this more visible than in South Korea, where debate over whether to develop an independent nuclear capability or whether to request US redeployment of nuclear weapons to the peninsula has gained ground. A decade of polling from a number of sources suggests that a consistent majority of South Koreans support an independent nuclear program as well as the return of US nuclear weapons. Two separate polls conducted after North Korea’s third nuclear test in 2013 found that nearly two-thirds of respondents (to date, the highest mark in available polling data) favor both of those strategies.32 Conversations with many South Koreans suggest that this is partially driven by a frustration about the lack of alternative response options to North Korea’s nuclear developments and provocations. However, others argue that it stems from anxiety over US security commitments. On one level, they point to observations that raise concerns about US retrenchment, such as economic and political morass, political discomfort with hegemony, a resurgence of isolationism in US politics, and a willingness to negotiate when “redlines” are crossed (for example, when Syria used chemical weapons). On another level, there is growing doubt about US willingness to use its nuclear weapons in defense of South Korea. For instance, a 2012 poll found that while South Korean public support for the US-ROK alliance was at an all-time high with a 94 percent approval rating, less than half of the respondents believed that the United States would use nuclear weapons even if the North attacked the South with nuclear weapons first.33 Despite a significant portion of the population favoring nuclear weapons in South Korea, only a slow trickle of politicians and opinion leaders have publicly called for such actions. Most notably, former presidential candidate, founder of the </w:t>
      </w:r>
      <w:proofErr w:type="spellStart"/>
      <w:r w:rsidRPr="006438FD">
        <w:rPr>
          <w:sz w:val="8"/>
          <w:szCs w:val="8"/>
        </w:rPr>
        <w:t>Asan</w:t>
      </w:r>
      <w:proofErr w:type="spellEnd"/>
      <w:r w:rsidRPr="006438FD">
        <w:rPr>
          <w:sz w:val="8"/>
          <w:szCs w:val="8"/>
        </w:rPr>
        <w:t xml:space="preserve"> Institute for Policy Studies, and heir to the Hyundai conglomerate, M.J. Chung, argued, “South Korea may exercise the right to withdraw from the NPT [and begin to] match North Korea’s nuclear program step by step.”34 Representative Shim Jae-</w:t>
      </w:r>
      <w:proofErr w:type="spellStart"/>
      <w:r w:rsidRPr="006438FD">
        <w:rPr>
          <w:sz w:val="8"/>
          <w:szCs w:val="8"/>
        </w:rPr>
        <w:t>cheol</w:t>
      </w:r>
      <w:proofErr w:type="spellEnd"/>
      <w:r w:rsidRPr="006438FD">
        <w:rPr>
          <w:sz w:val="8"/>
          <w:szCs w:val="8"/>
        </w:rPr>
        <w:t xml:space="preserve"> similarly reasoned that “the only way to defend our survival would be to maintain a balance of terror that confronts nuclear with nuclear … We will have to push forward with … redeploying US tactical nuclear weapons.”35 The reason for this divide between public opinion and the positions of political leaders could be due in part to a stronger appreciation within the political and strategic communities for the US alliance—flaws and all—and the damage that nuclear appeals would likely have on the relationship. However, as in any democracy, it would not be surprising to see political opinions begin to more closely reflect public opinion, particularly if North Korea continues to build up its nuclear capabilities or if confidence wanes in the US extended deterrent. Indeed, it is also worth keeping in mind that South Korea previously explored and invested in elements of a secret nuclear weapons program in the 1970s when it was concerned about US security commitments.36 The United States has committed to strengthening extended deterrence and to assuring South Korea of US resolve in the face of a nuclear-armed North Korea. For instance, President Barack Obama and other senior government officials have made repeated statements obligating the full range of US capabilities, including nuclear weapons, to the defense of South Korea. A forum to jointly address future challenges to extended deterrence, the Extended Deterrence Policy Committee, was established in 2010 and the US-ROK Tailored Deterrence Strategy was signed in 2013, reportedly to jointly address the threat of North Korea’s weapons of mass destruction programs.37 To address lower-level provocations under the shadow of nuclear weapons, the US-ROK Counter Provocation Plan was developed that same year. There have also been highly visible joint military exercises involving the public overflight of US nuclear-capable bombers and the announcement to increase US missile defenses against the North Korean nuclear threat. Some South Koreans, however, are looking for firmer commitments, including an explicit declaratory policy about the conditions under which the United States would use nuclear weapons in their defense, and coordination such as a NATO-like nuclear planning group and sharing arrangement.38 South Korea is also developing independent conventional capabilities and sending deterrence signals to North Korea, arguably to fill perceived gaps in US extended deterrence. However, this could lead to mixed deterrence messages and uncoordinated or unintended escalation. For instance, South Korea has developed what some call a “proactive deterrence” posture, which reportedly promises to “take prompt, focused, and disproportionate retaliatory (and perhaps even preemptive) actions in order to raise the costs to North Korea of small-scale attacks,” presumably before consultation or coordination with the United States.39 It is also developing what has been labeled a “kill chain” system to swiftly detect, target and destroy North Korean nuclear and missile assets during a crisis.40 It is unclear in the literature when or how the “kill chain” would be employed and whether pre-coordination with the United States would be required. South Korea has also signaled its intent to target North Korea’s leadership in a conflict. It recently released a video of cruise missile tests, stating: “The cruise missile being unveiled today is a precision-guided weapon that can identify and strike the window of the office of North Korea’s leadership.”41 More bluntly, one Ministry of Defense spokesman responded to North Korea’s threat to attack the South with a pre-emptive nuclear strike by saying “If North Korea is to attack the South with its nuclear weapons … Kim Jong </w:t>
      </w:r>
      <w:proofErr w:type="spellStart"/>
      <w:proofErr w:type="gramStart"/>
      <w:r w:rsidRPr="006438FD">
        <w:rPr>
          <w:sz w:val="8"/>
          <w:szCs w:val="8"/>
        </w:rPr>
        <w:t>Un’s</w:t>
      </w:r>
      <w:proofErr w:type="spellEnd"/>
      <w:proofErr w:type="gramEnd"/>
      <w:r w:rsidRPr="006438FD">
        <w:rPr>
          <w:sz w:val="8"/>
          <w:szCs w:val="8"/>
        </w:rPr>
        <w:t xml:space="preserve"> regime will cease to exist on the face of Earth.”42 Japan is also wrestling with uncertainty about the future of US security commitments in a changing regional and global environment. Some analysts argue that Japan is at a critical juncture in its security policy, driven both by North Korea’s nuclear program and the rise of China.43 In the minds of some regional experts, the two threats are not mutually exclusive. North Korea is sometimes considered the “cat’s paw” in a Chinese strategy to push the United States out of the region, antagonize and distract Japan, and pave the way for China’s regional expansion.44 Regardless of the actual link between China and North Korea, the rising costs of US regional deterrence against multiple nuclear threats heighten Japan’s long-term anxiety over US security commitments.45 North Korea’s growing capabilities and threats generate three immediate kinds of concerns in Japan. First, North Korea could launch non-nuclear provocations against Japan while using nuclear threats to deter retaliation. Second, Japan would be a primary nuclear target during a conflict that it cannot control on the peninsula. Indeed, many Japanese take Pyongyang at its word when it states that “Japan is always in the [nuclear] cross-hairs of our revolutionary army and if Japan makes a slightest move, the spark of war will touch Japan first.”46 Third, once North Korea can target the US homeland with nuclear weapons, it can intimidate Washington in a way that leaves Japan vulnerable to coercion. For instance, one former Japanese defense official reportedly opined about the implications of a nuclear-armed North Korea, “we cannot completely rule out the possibility of Japan’s being cut off from US nuclear strategy.”47 Faced with these challenges, Japan has engaged in intense debate over new policies to address a changed and changing security environment. Calls in Japan for a more robust US nuclear presence or for independent capabilities are quieter than in South Korea. Public opinion and institutional opposition to nuclear weapons continue to shape Japanese discourse on such issues. However, a growing number of US and Japanese analysts argue that Japan’s indefinite renunciation of nuclear weapons cannot be taken for granted; it would likely consider changing course if the security environment deteriorated or if it lost faith in the US extended deterrent.48 As Richard Samuels and James </w:t>
      </w:r>
      <w:proofErr w:type="spellStart"/>
      <w:r w:rsidRPr="006438FD">
        <w:rPr>
          <w:sz w:val="8"/>
          <w:szCs w:val="8"/>
        </w:rPr>
        <w:t>Schoff</w:t>
      </w:r>
      <w:proofErr w:type="spellEnd"/>
      <w:r w:rsidRPr="006438FD">
        <w:rPr>
          <w:sz w:val="8"/>
          <w:szCs w:val="8"/>
        </w:rPr>
        <w:t xml:space="preserve"> suggest, since the 1950s, Japan has more or less made clear that it reserves the right, and maintains the capacity, to develop its own nuclear arsenal if the situation warrants it.49 Meanwhile, Japan is already exploring other measures to augment the US deterrent, arguably in areas where it sees US assurances lacking. For instance, there is now debate in Japan over developing a conventional strike capability that could, as Prime Minister Abe reportedly told the National Diet, “hit enemy bases in accordance with the changing international situation.”50 A primary justification for such capabilities is the need to conduct preemptive counterforce operations against a nuclear-armed North Korea.51 Unsurprisingly, these discussions raise regional concerns about a fundamental shift in Japan’s military posture partly because the debate is taking place in the context of Japan’s reinterpretation of the constitution to enable “collective self-defense” and the 2013 National Security Strategy that argues for the need “to first and foremost strengthen its own capabilities and the foundation for exercising those capabilities.”52 Not only do these developments have the potential to aggravate Japan’s relations with both South Korea and China, but it is also not clear in the literature how the changes and new capabilities would work within the structure of the US-Japan alliance. A lack of coordination between the two could lead to dangerous and unhelpful escalation during conflict on the peninsula.</w:t>
      </w:r>
    </w:p>
    <w:p w:rsidR="00BF2FB0" w:rsidRPr="006438FD" w:rsidRDefault="00BF2FB0" w:rsidP="00BF2FB0">
      <w:pPr>
        <w:rPr>
          <w:sz w:val="8"/>
          <w:szCs w:val="8"/>
        </w:rPr>
      </w:pPr>
    </w:p>
    <w:p w:rsidR="00BF2FB0" w:rsidRDefault="00BF2FB0" w:rsidP="00BF2FB0">
      <w:pPr>
        <w:pStyle w:val="Heading4"/>
      </w:pPr>
      <w:r>
        <w:t xml:space="preserve">South Korea will </w:t>
      </w:r>
      <w:proofErr w:type="spellStart"/>
      <w:r>
        <w:t>prolif</w:t>
      </w:r>
      <w:proofErr w:type="spellEnd"/>
      <w:r>
        <w:t xml:space="preserve"> now – assurances fail</w:t>
      </w:r>
    </w:p>
    <w:p w:rsidR="00BF2FB0" w:rsidRDefault="00BF2FB0" w:rsidP="00BF2FB0">
      <w:r>
        <w:rPr>
          <w:rStyle w:val="Style13ptBold"/>
        </w:rPr>
        <w:t>Chang 1/12</w:t>
      </w:r>
      <w:r>
        <w:t xml:space="preserve"> (Gordon, author of The Coming Collapse of China and Nuclear Showdown: North Korea Takes </w:t>
      </w:r>
      <w:proofErr w:type="gramStart"/>
      <w:r>
        <w:t>On</w:t>
      </w:r>
      <w:proofErr w:type="gramEnd"/>
      <w:r>
        <w:t xml:space="preserve"> the World. He lived and worked in China and Hong Kong for almost two decades as a lawyer. His writings have appeared in the New York Times, Wall Street Journal, International Herald Tribune, Commentary, the Weekly Standard, National Review, and Barron’s. He is a columnist at Forbes.com and the Daily. He has given briefings at the National Intelligence Council, the Central Intelligence Agency, the State Department, and the Pentagon, "Will South Korea Rethink Its Nuke Policy</w:t>
      </w:r>
      <w:proofErr w:type="gramStart"/>
      <w:r>
        <w:t>?,</w:t>
      </w:r>
      <w:proofErr w:type="gramEnd"/>
      <w:r>
        <w:t>" http://www.worldaffairsjournal.org/blog/gordon-g-chang/will-south-korea-rethink-its-nuke-policy)</w:t>
      </w:r>
    </w:p>
    <w:p w:rsidR="00BF2FB0" w:rsidRPr="009F27C9" w:rsidRDefault="00BF2FB0" w:rsidP="00BF2FB0">
      <w:pPr>
        <w:rPr>
          <w:rStyle w:val="Emphasis"/>
        </w:rPr>
      </w:pPr>
      <w:r w:rsidRPr="009F27C9">
        <w:rPr>
          <w:sz w:val="16"/>
        </w:rPr>
        <w:t xml:space="preserve">Why? </w:t>
      </w:r>
      <w:r w:rsidRPr="0055566F">
        <w:rPr>
          <w:rStyle w:val="StyleUnderline"/>
          <w:highlight w:val="cyan"/>
        </w:rPr>
        <w:t>North Korea’s nuclear weapon program</w:t>
      </w:r>
      <w:r w:rsidRPr="00D521A2">
        <w:rPr>
          <w:rStyle w:val="StyleUnderline"/>
        </w:rPr>
        <w:t xml:space="preserve">, which is advancing at a steady pace, </w:t>
      </w:r>
      <w:r w:rsidRPr="0055566F">
        <w:rPr>
          <w:rStyle w:val="Emphasis"/>
          <w:highlight w:val="cyan"/>
        </w:rPr>
        <w:t>is unnerving South Koreans</w:t>
      </w:r>
      <w:r w:rsidRPr="009F27C9">
        <w:rPr>
          <w:sz w:val="16"/>
        </w:rPr>
        <w:t xml:space="preserve">, </w:t>
      </w:r>
      <w:r w:rsidRPr="0055566F">
        <w:rPr>
          <w:rStyle w:val="Emphasis"/>
          <w:highlight w:val="cyan"/>
        </w:rPr>
        <w:t>and</w:t>
      </w:r>
      <w:r w:rsidRPr="009F27C9">
        <w:rPr>
          <w:sz w:val="16"/>
        </w:rPr>
        <w:t xml:space="preserve"> as a result </w:t>
      </w:r>
      <w:r w:rsidRPr="0055566F">
        <w:rPr>
          <w:rStyle w:val="Emphasis"/>
          <w:highlight w:val="cyan"/>
        </w:rPr>
        <w:t>has eroded confidence in the US’s ability</w:t>
      </w:r>
      <w:r w:rsidRPr="00D521A2">
        <w:rPr>
          <w:rStyle w:val="Emphasis"/>
        </w:rPr>
        <w:t xml:space="preserve"> to defend them</w:t>
      </w:r>
      <w:r w:rsidRPr="009F27C9">
        <w:rPr>
          <w:sz w:val="16"/>
        </w:rPr>
        <w:t xml:space="preserve">. In these circumstances, </w:t>
      </w:r>
      <w:r w:rsidRPr="00D521A2">
        <w:rPr>
          <w:rStyle w:val="StyleUnderline"/>
        </w:rPr>
        <w:t xml:space="preserve">it is not surprising that </w:t>
      </w:r>
      <w:r w:rsidRPr="0055566F">
        <w:rPr>
          <w:rStyle w:val="StyleUnderline"/>
          <w:highlight w:val="cyan"/>
        </w:rPr>
        <w:t>the</w:t>
      </w:r>
      <w:r w:rsidRPr="00D521A2">
        <w:rPr>
          <w:rStyle w:val="StyleUnderline"/>
        </w:rPr>
        <w:t xml:space="preserve"> South Korean </w:t>
      </w:r>
      <w:r w:rsidRPr="0055566F">
        <w:rPr>
          <w:rStyle w:val="StyleUnderline"/>
          <w:highlight w:val="cyan"/>
        </w:rPr>
        <w:t>government has been caught conducting experiments</w:t>
      </w:r>
      <w:r w:rsidRPr="00D521A2">
        <w:rPr>
          <w:rStyle w:val="StyleUnderline"/>
        </w:rPr>
        <w:t xml:space="preserve"> with fissile material, such as </w:t>
      </w:r>
      <w:r w:rsidRPr="0055566F">
        <w:rPr>
          <w:rStyle w:val="StyleUnderline"/>
          <w:highlight w:val="cyan"/>
        </w:rPr>
        <w:t>enriching uranium</w:t>
      </w:r>
      <w:r w:rsidRPr="009F27C9">
        <w:rPr>
          <w:sz w:val="16"/>
        </w:rPr>
        <w:t xml:space="preserve"> and trying to reprocess plutonium, </w:t>
      </w:r>
      <w:r w:rsidRPr="0055566F">
        <w:rPr>
          <w:rStyle w:val="Emphasis"/>
          <w:highlight w:val="cyan"/>
        </w:rPr>
        <w:t>in violation</w:t>
      </w:r>
      <w:r w:rsidRPr="0055566F">
        <w:rPr>
          <w:rStyle w:val="StyleUnderline"/>
          <w:highlight w:val="cyan"/>
        </w:rPr>
        <w:t xml:space="preserve"> of</w:t>
      </w:r>
      <w:r w:rsidRPr="00D521A2">
        <w:rPr>
          <w:rStyle w:val="StyleUnderline"/>
        </w:rPr>
        <w:t xml:space="preserve"> its obligations under </w:t>
      </w:r>
      <w:r w:rsidRPr="0055566F">
        <w:rPr>
          <w:rStyle w:val="StyleUnderline"/>
          <w:highlight w:val="cyan"/>
        </w:rPr>
        <w:t>the</w:t>
      </w:r>
      <w:r w:rsidRPr="00D521A2">
        <w:rPr>
          <w:rStyle w:val="StyleUnderline"/>
        </w:rPr>
        <w:t xml:space="preserve"> Nuclear </w:t>
      </w:r>
      <w:r w:rsidRPr="0055566F">
        <w:rPr>
          <w:rStyle w:val="Emphasis"/>
          <w:highlight w:val="cyan"/>
        </w:rPr>
        <w:t>Nonproliferation Treaty</w:t>
      </w:r>
      <w:r w:rsidRPr="009F27C9">
        <w:rPr>
          <w:sz w:val="16"/>
        </w:rPr>
        <w:t xml:space="preserve">. </w:t>
      </w:r>
      <w:r w:rsidRPr="00681659">
        <w:rPr>
          <w:rStyle w:val="StyleUnderline"/>
        </w:rPr>
        <w:t>The South has tried to hide its illicit activities from inspectors of the International Atomic Energy Agency, the UN watchdog, and without justification refused access to IAEA inspectors</w:t>
      </w:r>
      <w:r w:rsidRPr="009F27C9">
        <w:rPr>
          <w:sz w:val="16"/>
        </w:rPr>
        <w:t xml:space="preserve">. The US thought it had convinced Seoul to give up its program, but South Korean technicians covertly kept up the effort nonetheless. It is generally believed Seoul can develop a bomb in about a year’s time. South Korean military officials say that they can do that in six months. And someday they just might. “Suppose you have a dangerous neighbor with a gun,” said Chung </w:t>
      </w:r>
      <w:proofErr w:type="spellStart"/>
      <w:r w:rsidRPr="009F27C9">
        <w:rPr>
          <w:sz w:val="16"/>
        </w:rPr>
        <w:t>Mong-joon</w:t>
      </w:r>
      <w:proofErr w:type="spellEnd"/>
      <w:r w:rsidRPr="009F27C9">
        <w:rPr>
          <w:sz w:val="16"/>
        </w:rPr>
        <w:t xml:space="preserve">, a member of South Korea’s National Assembly, in 2013 at a Carnegie International Nuclear Policy Conference in Washington. “You have to take measures to protect yourself. And being a gun control advocate isn’t going to help you.” As Chung said, “Telling us not to consider any nuclear weapons option is tantamount to telling us to simply surrender.” The US way of calming down the South Koreans is to fly B-52s over their country at times of stress. A lone B-52 on Sunday made a low pass over </w:t>
      </w:r>
      <w:proofErr w:type="spellStart"/>
      <w:r w:rsidRPr="009F27C9">
        <w:rPr>
          <w:sz w:val="16"/>
        </w:rPr>
        <w:t>Osan</w:t>
      </w:r>
      <w:proofErr w:type="spellEnd"/>
      <w:r w:rsidRPr="009F27C9">
        <w:rPr>
          <w:sz w:val="16"/>
        </w:rPr>
        <w:t xml:space="preserve"> Air Base, about 40 miles from Seoul, a message to a North Korea that had detonated a small-yield weapon on Wednesday. The US Air Force also sent a B-52 over South Korea after the North’s previous detonation of an atomic device, in 2013. </w:t>
      </w:r>
      <w:r w:rsidRPr="009F27C9">
        <w:rPr>
          <w:rStyle w:val="StyleUnderline"/>
        </w:rPr>
        <w:t xml:space="preserve">A fly-by with </w:t>
      </w:r>
      <w:r w:rsidRPr="0055566F">
        <w:rPr>
          <w:rStyle w:val="StyleUnderline"/>
          <w:highlight w:val="cyan"/>
        </w:rPr>
        <w:t>a single strategic bomber</w:t>
      </w:r>
      <w:r w:rsidRPr="009F27C9">
        <w:rPr>
          <w:sz w:val="16"/>
        </w:rPr>
        <w:t xml:space="preserve"> is better than nothing, but it </w:t>
      </w:r>
      <w:r w:rsidRPr="0055566F">
        <w:rPr>
          <w:rStyle w:val="StyleUnderline"/>
          <w:highlight w:val="cyan"/>
        </w:rPr>
        <w:t>is no substitute</w:t>
      </w:r>
      <w:r w:rsidRPr="009F27C9">
        <w:rPr>
          <w:rStyle w:val="StyleUnderline"/>
        </w:rPr>
        <w:t xml:space="preserve"> </w:t>
      </w:r>
      <w:r w:rsidRPr="00CD4C48">
        <w:rPr>
          <w:rStyle w:val="StyleUnderline"/>
        </w:rPr>
        <w:t>for an effective North Korea policy, which Washington has yet to develop</w:t>
      </w:r>
      <w:r w:rsidRPr="009F27C9">
        <w:rPr>
          <w:sz w:val="16"/>
        </w:rPr>
        <w:t xml:space="preserve">. The official talking to Reuters said reintroducing nukes might “escalate into an arms race, a very dangerous arms race, in the region,” but the South Koreans know that comment ignores reality. </w:t>
      </w:r>
      <w:r w:rsidRPr="009F27C9">
        <w:rPr>
          <w:rStyle w:val="StyleUnderline"/>
        </w:rPr>
        <w:t xml:space="preserve">The North Koreans are racing to build nukes as fast as they can, and </w:t>
      </w:r>
      <w:r w:rsidRPr="00281633">
        <w:rPr>
          <w:rStyle w:val="StyleUnderline"/>
        </w:rPr>
        <w:t>Washington is stopping Seoul from doing the same. That American policy may not be sustainable for long.</w:t>
      </w:r>
    </w:p>
    <w:p w:rsidR="00BF2FB0" w:rsidRPr="00461832" w:rsidRDefault="00BF2FB0" w:rsidP="00BF2FB0"/>
    <w:p w:rsidR="00BF2FB0" w:rsidRDefault="00BF2FB0" w:rsidP="00903C69"/>
    <w:p w:rsidR="00BF2FB0" w:rsidRPr="00FB3CB7" w:rsidRDefault="00BF2FB0" w:rsidP="00BF2FB0">
      <w:pPr>
        <w:pStyle w:val="Heading4"/>
        <w:rPr>
          <w:rFonts w:cs="Arial"/>
        </w:rPr>
      </w:pPr>
      <w:r w:rsidRPr="00FB3CB7">
        <w:rPr>
          <w:rFonts w:cs="Arial"/>
        </w:rPr>
        <w:t>Troops not key—coordination, redeployment, South Korea cred solve</w:t>
      </w:r>
    </w:p>
    <w:p w:rsidR="00BF2FB0" w:rsidRPr="00FB3CB7" w:rsidRDefault="00BF2FB0" w:rsidP="00BF2FB0">
      <w:r w:rsidRPr="00FB3CB7">
        <w:t xml:space="preserve">Craig </w:t>
      </w:r>
      <w:r w:rsidRPr="00FB3CB7">
        <w:rPr>
          <w:rStyle w:val="Style13ptBold"/>
        </w:rPr>
        <w:t>Urquhart</w:t>
      </w:r>
      <w:r w:rsidRPr="00FB3CB7">
        <w:t>, “American Soldiers Need to Leave South Korea,” NK NEWS, 4—22—</w:t>
      </w:r>
      <w:r w:rsidRPr="00FB3CB7">
        <w:rPr>
          <w:rStyle w:val="Style13ptBold"/>
        </w:rPr>
        <w:t>15</w:t>
      </w:r>
      <w:r w:rsidRPr="00FB3CB7">
        <w:t xml:space="preserve">, </w:t>
      </w:r>
      <w:hyperlink r:id="rId30" w:history="1">
        <w:r w:rsidRPr="00FB3CB7">
          <w:rPr>
            <w:rStyle w:val="Hyperlink"/>
          </w:rPr>
          <w:t>http://www.nknews.org/2015/04/american-soldiers-need-to-leave-south-korea/</w:t>
        </w:r>
      </w:hyperlink>
      <w:r w:rsidRPr="00FB3CB7">
        <w:t>, accessed 10-31-15</w:t>
      </w:r>
    </w:p>
    <w:p w:rsidR="00BF2FB0" w:rsidRPr="00FB3CB7" w:rsidRDefault="00BF2FB0" w:rsidP="00BF2FB0"/>
    <w:p w:rsidR="00BF2FB0" w:rsidRPr="00D6289E" w:rsidRDefault="00BF2FB0" w:rsidP="00BF2FB0">
      <w:r w:rsidRPr="0055566F">
        <w:rPr>
          <w:rStyle w:val="StyleUnderline"/>
          <w:highlight w:val="cyan"/>
        </w:rPr>
        <w:t>Withdrawing troops does not mean weakening the</w:t>
      </w:r>
      <w:r w:rsidRPr="00FB3CB7">
        <w:t xml:space="preserve"> U.S.-South Korean </w:t>
      </w:r>
      <w:r w:rsidRPr="0055566F">
        <w:rPr>
          <w:rStyle w:val="StyleUnderline"/>
          <w:highlight w:val="cyan"/>
        </w:rPr>
        <w:t>alliance. South Korea can</w:t>
      </w:r>
      <w:r w:rsidRPr="00FB3CB7">
        <w:rPr>
          <w:rStyle w:val="StyleUnderline"/>
        </w:rPr>
        <w:t xml:space="preserve"> </w:t>
      </w:r>
      <w:r w:rsidRPr="00FB3CB7">
        <w:t xml:space="preserve">still </w:t>
      </w:r>
      <w:r w:rsidRPr="0055566F">
        <w:rPr>
          <w:rStyle w:val="StyleUnderline"/>
          <w:highlight w:val="cyan"/>
        </w:rPr>
        <w:t>participate in</w:t>
      </w:r>
      <w:r w:rsidRPr="00FB3CB7">
        <w:rPr>
          <w:rStyle w:val="StyleUnderline"/>
        </w:rPr>
        <w:t xml:space="preserve"> </w:t>
      </w:r>
      <w:r w:rsidRPr="00FB3CB7">
        <w:t xml:space="preserve">military </w:t>
      </w:r>
      <w:r w:rsidRPr="0055566F">
        <w:rPr>
          <w:rStyle w:val="StyleUnderline"/>
          <w:highlight w:val="cyan"/>
        </w:rPr>
        <w:t>training, deploy forces internationally, and co-ordinate policies</w:t>
      </w:r>
      <w:r w:rsidRPr="00FB3CB7">
        <w:rPr>
          <w:rStyle w:val="StyleUnderline"/>
        </w:rPr>
        <w:t xml:space="preserve"> </w:t>
      </w:r>
      <w:r w:rsidRPr="00FB3CB7">
        <w:t xml:space="preserve">with its allies. </w:t>
      </w:r>
      <w:r w:rsidRPr="0055566F">
        <w:rPr>
          <w:rStyle w:val="StyleUnderline"/>
          <w:highlight w:val="cyan"/>
        </w:rPr>
        <w:t>American troops can be in South Korea at a moment’s notice if North</w:t>
      </w:r>
      <w:r w:rsidRPr="00FB3CB7">
        <w:t xml:space="preserve"> Korea </w:t>
      </w:r>
      <w:r w:rsidRPr="0055566F">
        <w:rPr>
          <w:rStyle w:val="StyleUnderline"/>
          <w:highlight w:val="cyan"/>
        </w:rPr>
        <w:t>attacks</w:t>
      </w:r>
      <w:r w:rsidRPr="00FB3CB7">
        <w:rPr>
          <w:rStyle w:val="StyleUnderline"/>
        </w:rPr>
        <w:t xml:space="preserve"> </w:t>
      </w:r>
      <w:r w:rsidRPr="00FB3CB7">
        <w:t xml:space="preserve">again. </w:t>
      </w:r>
      <w:r w:rsidRPr="0055566F">
        <w:rPr>
          <w:rStyle w:val="StyleUnderline"/>
          <w:highlight w:val="cyan"/>
        </w:rPr>
        <w:t>South Korea will</w:t>
      </w:r>
      <w:r w:rsidRPr="00FB3CB7">
        <w:rPr>
          <w:rStyle w:val="StyleUnderline"/>
        </w:rPr>
        <w:t xml:space="preserve"> </w:t>
      </w:r>
      <w:r w:rsidRPr="00FB3CB7">
        <w:t xml:space="preserve">still </w:t>
      </w:r>
      <w:r w:rsidRPr="0055566F">
        <w:rPr>
          <w:rStyle w:val="StyleUnderline"/>
          <w:highlight w:val="cyan"/>
        </w:rPr>
        <w:t>need</w:t>
      </w:r>
      <w:r w:rsidRPr="00FB3CB7">
        <w:rPr>
          <w:rStyle w:val="StyleUnderline"/>
        </w:rPr>
        <w:t xml:space="preserve"> </w:t>
      </w:r>
      <w:r w:rsidRPr="00FB3CB7">
        <w:t>a strong</w:t>
      </w:r>
      <w:r w:rsidRPr="00FB3CB7">
        <w:rPr>
          <w:rStyle w:val="StyleUnderline"/>
        </w:rPr>
        <w:t xml:space="preserve"> </w:t>
      </w:r>
      <w:r w:rsidRPr="0055566F">
        <w:rPr>
          <w:rStyle w:val="StyleUnderline"/>
          <w:highlight w:val="cyan"/>
        </w:rPr>
        <w:t>international consensus to confront North Korea</w:t>
      </w:r>
      <w:r w:rsidRPr="00FB3CB7">
        <w:rPr>
          <w:rStyle w:val="StyleUnderline"/>
        </w:rPr>
        <w:t>,</w:t>
      </w:r>
      <w:r w:rsidRPr="00FB3CB7">
        <w:t xml:space="preserve"> but this is South Korea’s game to play, and South Korea needs to be at the front of the lineup. </w:t>
      </w:r>
      <w:r w:rsidRPr="0055566F">
        <w:rPr>
          <w:rStyle w:val="StyleUnderline"/>
          <w:highlight w:val="cyan"/>
        </w:rPr>
        <w:t>It</w:t>
      </w:r>
      <w:r w:rsidRPr="00FB3CB7">
        <w:rPr>
          <w:rStyle w:val="StyleUnderline"/>
        </w:rPr>
        <w:t xml:space="preserve"> </w:t>
      </w:r>
      <w:r w:rsidRPr="00FB3CB7">
        <w:t xml:space="preserve">should be a responsible partner, not a dependent. South Korea </w:t>
      </w:r>
      <w:r w:rsidRPr="0055566F">
        <w:rPr>
          <w:rStyle w:val="StyleUnderline"/>
          <w:highlight w:val="cyan"/>
        </w:rPr>
        <w:t>is more than ready. It has immeasurably more</w:t>
      </w:r>
      <w:r w:rsidRPr="00FB3CB7">
        <w:rPr>
          <w:rStyle w:val="StyleUnderline"/>
        </w:rPr>
        <w:t xml:space="preserve"> </w:t>
      </w:r>
      <w:r w:rsidRPr="00FB3CB7">
        <w:t>cultural, political and economic</w:t>
      </w:r>
      <w:r w:rsidRPr="00FB3CB7">
        <w:rPr>
          <w:rStyle w:val="StyleUnderline"/>
        </w:rPr>
        <w:t xml:space="preserve"> </w:t>
      </w:r>
      <w:r w:rsidRPr="0055566F">
        <w:rPr>
          <w:rStyle w:val="StyleUnderline"/>
          <w:highlight w:val="cyan"/>
        </w:rPr>
        <w:t>influence abroad</w:t>
      </w:r>
      <w:r w:rsidRPr="00FB3CB7">
        <w:t xml:space="preserve"> than any ethnic Korean state in history. No Korean state has ever been tougher, stronger, richer or smarter. South Korea has all of the moral and political authority it needs to deal with North Korea’s isolated, xenophobic dictatorship.</w:t>
      </w:r>
    </w:p>
    <w:p w:rsidR="00BF2FB0" w:rsidRPr="00B4682D" w:rsidRDefault="00BF2FB0" w:rsidP="00BF2FB0"/>
    <w:p w:rsidR="00BF2FB0" w:rsidRDefault="00BF2FB0" w:rsidP="00BF2FB0"/>
    <w:p w:rsidR="00BF2FB0" w:rsidRDefault="00BF2FB0" w:rsidP="00BF2FB0"/>
    <w:p w:rsidR="00BF2FB0" w:rsidRPr="007600F4" w:rsidRDefault="00BF2FB0" w:rsidP="00BF2FB0">
      <w:pPr>
        <w:pStyle w:val="Heading4"/>
      </w:pPr>
      <w:r w:rsidRPr="007600F4">
        <w:t xml:space="preserve">No </w:t>
      </w:r>
      <w:r>
        <w:t xml:space="preserve">South Korean </w:t>
      </w:r>
      <w:r w:rsidRPr="007600F4">
        <w:t>technical capability – 5 warrants</w:t>
      </w:r>
    </w:p>
    <w:p w:rsidR="00BF2FB0" w:rsidRPr="007600F4" w:rsidRDefault="00BF2FB0" w:rsidP="00BF2FB0">
      <w:pPr>
        <w:rPr>
          <w:sz w:val="16"/>
        </w:rPr>
      </w:pPr>
      <w:r w:rsidRPr="007600F4">
        <w:rPr>
          <w:rStyle w:val="Style13ptBold"/>
        </w:rPr>
        <w:t xml:space="preserve">Gupta 13, </w:t>
      </w:r>
      <w:r w:rsidRPr="007600F4">
        <w:rPr>
          <w:rStyle w:val="Style13ptBold"/>
          <w:sz w:val="16"/>
          <w:szCs w:val="16"/>
        </w:rPr>
        <w:t xml:space="preserve">Associate Fellow at the Institute for Defense Studies and Analyses, and </w:t>
      </w:r>
      <w:proofErr w:type="spellStart"/>
      <w:r w:rsidRPr="007600F4">
        <w:rPr>
          <w:rStyle w:val="Style13ptBold"/>
          <w:sz w:val="16"/>
          <w:szCs w:val="16"/>
        </w:rPr>
        <w:t>Balachandran</w:t>
      </w:r>
      <w:proofErr w:type="spellEnd"/>
      <w:r w:rsidRPr="007600F4">
        <w:rPr>
          <w:rStyle w:val="Style13ptBold"/>
          <w:sz w:val="16"/>
          <w:szCs w:val="16"/>
        </w:rPr>
        <w:t>, Consulting Fellow at the IDSA, 2013</w:t>
      </w:r>
      <w:r w:rsidRPr="007600F4">
        <w:rPr>
          <w:sz w:val="16"/>
        </w:rPr>
        <w:t xml:space="preserve"> G. </w:t>
      </w:r>
      <w:proofErr w:type="spellStart"/>
      <w:r w:rsidRPr="007600F4">
        <w:rPr>
          <w:sz w:val="16"/>
        </w:rPr>
        <w:t>Balachandran</w:t>
      </w:r>
      <w:proofErr w:type="spellEnd"/>
      <w:r w:rsidRPr="007600F4">
        <w:rPr>
          <w:sz w:val="16"/>
        </w:rPr>
        <w:t xml:space="preserve">, PhD in Economics and Computer Science from the University of Wisconsin, and </w:t>
      </w:r>
      <w:proofErr w:type="spellStart"/>
      <w:r w:rsidRPr="007600F4">
        <w:rPr>
          <w:sz w:val="16"/>
        </w:rPr>
        <w:t>Rukmani</w:t>
      </w:r>
      <w:proofErr w:type="spellEnd"/>
      <w:r w:rsidRPr="007600F4">
        <w:rPr>
          <w:sz w:val="16"/>
        </w:rPr>
        <w:t>, doctoral candidate at the Centre for East Asian Studies at the Jawaharlal Nehru University, “Examining the Prospects of South Korea “Going Nuclear”</w:t>
      </w:r>
      <w:proofErr w:type="gramStart"/>
      <w:r w:rsidRPr="007600F4">
        <w:rPr>
          <w:sz w:val="16"/>
        </w:rPr>
        <w:t>”  5</w:t>
      </w:r>
      <w:proofErr w:type="gramEnd"/>
      <w:r w:rsidRPr="007600F4">
        <w:rPr>
          <w:sz w:val="16"/>
        </w:rPr>
        <w:t>/1/2013 http://www.idsa.in/issuebrief/ProspectsofSouthKoreaGoingNuclear_gbalachandran_01052013.html</w:t>
      </w:r>
    </w:p>
    <w:p w:rsidR="00BF2FB0" w:rsidRDefault="00BF2FB0" w:rsidP="00BF2FB0">
      <w:pPr>
        <w:rPr>
          <w:sz w:val="14"/>
        </w:rPr>
      </w:pPr>
      <w:r w:rsidRPr="007600F4">
        <w:rPr>
          <w:sz w:val="14"/>
        </w:rPr>
        <w:t xml:space="preserve">Currently, </w:t>
      </w:r>
      <w:r w:rsidRPr="007600F4">
        <w:rPr>
          <w:rStyle w:val="StyleUnderline"/>
        </w:rPr>
        <w:t xml:space="preserve">South </w:t>
      </w:r>
      <w:r w:rsidRPr="0055566F">
        <w:rPr>
          <w:rStyle w:val="StyleUnderline"/>
          <w:highlight w:val="cyan"/>
        </w:rPr>
        <w:t>Korea is</w:t>
      </w:r>
      <w:r w:rsidRPr="0055566F">
        <w:rPr>
          <w:sz w:val="14"/>
          <w:highlight w:val="cyan"/>
        </w:rPr>
        <w:t xml:space="preserve"> </w:t>
      </w:r>
      <w:r w:rsidRPr="0055566F">
        <w:rPr>
          <w:rStyle w:val="Emphasis"/>
          <w:highlight w:val="cyan"/>
        </w:rPr>
        <w:t>poorly placed to consider</w:t>
      </w:r>
      <w:r w:rsidRPr="007600F4">
        <w:rPr>
          <w:sz w:val="14"/>
        </w:rPr>
        <w:t xml:space="preserve"> any serious proposal for </w:t>
      </w:r>
      <w:r w:rsidRPr="0055566F">
        <w:rPr>
          <w:rStyle w:val="StyleUnderline"/>
          <w:highlight w:val="cyan"/>
        </w:rPr>
        <w:t>going nuclear</w:t>
      </w:r>
      <w:r w:rsidRPr="007600F4">
        <w:rPr>
          <w:sz w:val="14"/>
        </w:rPr>
        <w:t xml:space="preserve"> for a variety of reasons enumerated below. </w:t>
      </w:r>
      <w:r w:rsidRPr="007600F4">
        <w:rPr>
          <w:rStyle w:val="StyleUnderline"/>
        </w:rPr>
        <w:t>1.</w:t>
      </w:r>
      <w:r w:rsidRPr="007600F4">
        <w:rPr>
          <w:sz w:val="14"/>
        </w:rPr>
        <w:t xml:space="preserve"> </w:t>
      </w:r>
      <w:r w:rsidRPr="0055566F">
        <w:rPr>
          <w:rStyle w:val="StyleUnderline"/>
          <w:highlight w:val="cyan"/>
        </w:rPr>
        <w:t xml:space="preserve">South Korea does </w:t>
      </w:r>
      <w:r w:rsidRPr="0055566F">
        <w:rPr>
          <w:rStyle w:val="Emphasis"/>
          <w:highlight w:val="cyan"/>
        </w:rPr>
        <w:t>not have any of the facilities</w:t>
      </w:r>
      <w:r w:rsidRPr="007600F4">
        <w:rPr>
          <w:sz w:val="14"/>
        </w:rPr>
        <w:t xml:space="preserve"> </w:t>
      </w:r>
      <w:r w:rsidRPr="007600F4">
        <w:rPr>
          <w:rStyle w:val="StyleUnderline"/>
        </w:rPr>
        <w:t>required</w:t>
      </w:r>
      <w:r w:rsidRPr="007600F4">
        <w:rPr>
          <w:sz w:val="14"/>
        </w:rPr>
        <w:t xml:space="preserve"> for five of eight exercises needed </w:t>
      </w:r>
      <w:r w:rsidRPr="007600F4">
        <w:rPr>
          <w:rStyle w:val="StyleUnderline"/>
        </w:rPr>
        <w:t>to undertake</w:t>
      </w:r>
      <w:r w:rsidRPr="007600F4">
        <w:rPr>
          <w:sz w:val="14"/>
        </w:rPr>
        <w:t xml:space="preserve"> a </w:t>
      </w:r>
      <w:proofErr w:type="spellStart"/>
      <w:r w:rsidRPr="007600F4">
        <w:rPr>
          <w:sz w:val="14"/>
        </w:rPr>
        <w:t>programme</w:t>
      </w:r>
      <w:proofErr w:type="spellEnd"/>
      <w:r w:rsidRPr="007600F4">
        <w:rPr>
          <w:sz w:val="14"/>
        </w:rPr>
        <w:t xml:space="preserve"> for the acquisition of </w:t>
      </w:r>
      <w:r w:rsidRPr="007600F4">
        <w:rPr>
          <w:rStyle w:val="StyleUnderline"/>
        </w:rPr>
        <w:t>nuclear weapons. It does not have (</w:t>
      </w:r>
      <w:proofErr w:type="spellStart"/>
      <w:r w:rsidRPr="007600F4">
        <w:rPr>
          <w:rStyle w:val="StyleUnderline"/>
        </w:rPr>
        <w:t>i</w:t>
      </w:r>
      <w:proofErr w:type="spellEnd"/>
      <w:r w:rsidRPr="007600F4">
        <w:rPr>
          <w:rStyle w:val="StyleUnderline"/>
        </w:rPr>
        <w:t xml:space="preserve">) </w:t>
      </w:r>
      <w:r w:rsidRPr="0055566F">
        <w:rPr>
          <w:rStyle w:val="StyleUnderline"/>
          <w:highlight w:val="cyan"/>
        </w:rPr>
        <w:t>mining</w:t>
      </w:r>
      <w:r w:rsidRPr="007600F4">
        <w:rPr>
          <w:rStyle w:val="StyleUnderline"/>
        </w:rPr>
        <w:t xml:space="preserve">, </w:t>
      </w:r>
      <w:r w:rsidRPr="0055566F">
        <w:rPr>
          <w:rStyle w:val="StyleUnderline"/>
          <w:highlight w:val="cyan"/>
        </w:rPr>
        <w:t>milling</w:t>
      </w:r>
      <w:r w:rsidRPr="007600F4">
        <w:rPr>
          <w:rStyle w:val="StyleUnderline"/>
        </w:rPr>
        <w:t xml:space="preserve">, </w:t>
      </w:r>
      <w:r w:rsidRPr="0055566F">
        <w:rPr>
          <w:rStyle w:val="StyleUnderline"/>
          <w:highlight w:val="cyan"/>
        </w:rPr>
        <w:t>and refining</w:t>
      </w:r>
      <w:r w:rsidRPr="007600F4">
        <w:rPr>
          <w:rStyle w:val="StyleUnderline"/>
        </w:rPr>
        <w:t xml:space="preserve"> of uranium; (ii) </w:t>
      </w:r>
      <w:r w:rsidRPr="0055566F">
        <w:rPr>
          <w:rStyle w:val="StyleUnderline"/>
          <w:highlight w:val="cyan"/>
        </w:rPr>
        <w:t>isotope separation</w:t>
      </w:r>
      <w:r w:rsidRPr="007600F4">
        <w:rPr>
          <w:rStyle w:val="StyleUnderline"/>
        </w:rPr>
        <w:t xml:space="preserve"> </w:t>
      </w:r>
      <w:r w:rsidRPr="007600F4">
        <w:rPr>
          <w:sz w:val="14"/>
        </w:rPr>
        <w:t xml:space="preserve">of uranium, lithium, boron and heavy water; </w:t>
      </w:r>
      <w:r w:rsidRPr="007600F4">
        <w:rPr>
          <w:rStyle w:val="StyleUnderline"/>
        </w:rPr>
        <w:t xml:space="preserve">(iii) </w:t>
      </w:r>
      <w:r w:rsidRPr="0055566F">
        <w:rPr>
          <w:rStyle w:val="StyleUnderline"/>
          <w:highlight w:val="cyan"/>
        </w:rPr>
        <w:t>chemical separations</w:t>
      </w:r>
      <w:r w:rsidRPr="007600F4">
        <w:rPr>
          <w:rStyle w:val="StyleUnderline"/>
        </w:rPr>
        <w:t xml:space="preserve"> </w:t>
      </w:r>
      <w:r w:rsidRPr="007600F4">
        <w:rPr>
          <w:sz w:val="14"/>
        </w:rPr>
        <w:t>of plutonium, uranium, and tritium from irradiated fuel and target elements</w:t>
      </w:r>
      <w:r w:rsidRPr="007600F4">
        <w:rPr>
          <w:rStyle w:val="StyleUnderline"/>
        </w:rPr>
        <w:t xml:space="preserve">;(iv) </w:t>
      </w:r>
      <w:r w:rsidRPr="0055566F">
        <w:rPr>
          <w:rStyle w:val="StyleUnderline"/>
          <w:highlight w:val="cyan"/>
        </w:rPr>
        <w:t>weapon operations</w:t>
      </w:r>
      <w:r w:rsidRPr="007600F4">
        <w:rPr>
          <w:sz w:val="14"/>
        </w:rPr>
        <w:t xml:space="preserve">, including assembly, maintenance, modification, and dismantlement of nuclear weapons; and </w:t>
      </w:r>
      <w:r w:rsidRPr="007600F4">
        <w:rPr>
          <w:rStyle w:val="StyleUnderline"/>
        </w:rPr>
        <w:t xml:space="preserve">(v) research, </w:t>
      </w:r>
      <w:r w:rsidRPr="0055566F">
        <w:rPr>
          <w:rStyle w:val="StyleUnderline"/>
          <w:highlight w:val="cyan"/>
        </w:rPr>
        <w:t>development, and testing</w:t>
      </w:r>
      <w:r w:rsidRPr="007600F4">
        <w:rPr>
          <w:rStyle w:val="StyleUnderline"/>
        </w:rPr>
        <w:t xml:space="preserve">. </w:t>
      </w:r>
      <w:r w:rsidRPr="007600F4">
        <w:rPr>
          <w:sz w:val="14"/>
        </w:rPr>
        <w:t>It does have some (</w:t>
      </w:r>
      <w:proofErr w:type="spellStart"/>
      <w:r w:rsidRPr="007600F4">
        <w:rPr>
          <w:sz w:val="14"/>
        </w:rPr>
        <w:t>i</w:t>
      </w:r>
      <w:proofErr w:type="spellEnd"/>
      <w:r w:rsidRPr="007600F4">
        <w:rPr>
          <w:sz w:val="14"/>
        </w:rPr>
        <w:t xml:space="preserve">) fuel fabrication facilities for reactors; (ii) Reactor operations to irradiate fuel and targets to produce nuclear materials; and (iii) component fabrication of non-nuclear components. Of these, all such facilities under the first two categories are under IAEA safeguards. In addition some of the reactors in S. Korea of are of indigenous design and manufacture. </w:t>
      </w:r>
      <w:r w:rsidRPr="007600F4">
        <w:rPr>
          <w:rStyle w:val="StyleUnderline"/>
        </w:rPr>
        <w:t xml:space="preserve">2. South Korea has </w:t>
      </w:r>
      <w:r w:rsidRPr="007600F4">
        <w:rPr>
          <w:rStyle w:val="Emphasis"/>
        </w:rPr>
        <w:t>international obligations</w:t>
      </w:r>
      <w:r w:rsidRPr="007600F4">
        <w:rPr>
          <w:sz w:val="14"/>
        </w:rPr>
        <w:t xml:space="preserve"> under various bilateral and multilateral agreements </w:t>
      </w:r>
      <w:r w:rsidRPr="007600F4">
        <w:rPr>
          <w:rStyle w:val="StyleUnderline"/>
        </w:rPr>
        <w:t>that restrict its ability to acquire a nuclear weapon. It has a</w:t>
      </w:r>
      <w:r w:rsidRPr="007600F4">
        <w:rPr>
          <w:sz w:val="14"/>
        </w:rPr>
        <w:t xml:space="preserve"> Comprehensive Safeguards </w:t>
      </w:r>
      <w:r w:rsidRPr="007600F4">
        <w:rPr>
          <w:rStyle w:val="StyleUnderline"/>
        </w:rPr>
        <w:t>Agreement with IAEA</w:t>
      </w:r>
      <w:r w:rsidRPr="007600F4">
        <w:rPr>
          <w:sz w:val="14"/>
        </w:rPr>
        <w:t xml:space="preserve"> (INFCIRC/236) in force since November 1975 and also has in force </w:t>
      </w:r>
      <w:r w:rsidRPr="007600F4">
        <w:rPr>
          <w:rStyle w:val="StyleUnderline"/>
        </w:rPr>
        <w:t>the Additional Protocol</w:t>
      </w:r>
      <w:r w:rsidRPr="007600F4">
        <w:rPr>
          <w:sz w:val="14"/>
        </w:rPr>
        <w:t xml:space="preserve"> since 19 February 2004 (INFCIRC/256/Add.1). Since 2007 the IAEA on the basis of its safeguards implementation procedures has declared that the Secretariat found no indication of the diversion of declared nuclear material from peaceful nuclear activities and no indication of undeclared nuclear material or activities in South Korea. On this basis, </w:t>
      </w:r>
      <w:r w:rsidRPr="007600F4">
        <w:rPr>
          <w:rStyle w:val="StyleUnderline"/>
        </w:rPr>
        <w:t>the Secretariat concluded that all nuclear material in South Korea remained in peaceful activities</w:t>
      </w:r>
      <w:r w:rsidRPr="007600F4">
        <w:rPr>
          <w:sz w:val="14"/>
        </w:rPr>
        <w:t xml:space="preserve"> although on a number of occasions, starting in 1982 and continuing until 2000, the ROK conducted experiments and activities involving uranium conversion, uranium enrichment and plutonium separation, which it failed to report to the Agency in accordance with its obligations under its Safeguards Agreement. The IAEA conducted special inspections in South Korea subsequent to its declaration in October 2004 about these unreported activities. The ROK provided active cooperation to the Agency in providing timely information, and access to personnel and locations, and also permitted the collection of environmental and other samples for Agency analysis and assessment. Based on the information provided by the ROK and the verification activities carried out by the Agency to date, the IAEA secretariat concluded in late 2004 that there is no indication that the undeclared experiments had continued, and since 2007 has been giving the ROK a clean chit. Therefore, </w:t>
      </w:r>
      <w:r w:rsidRPr="007600F4">
        <w:rPr>
          <w:rStyle w:val="StyleUnderline"/>
        </w:rPr>
        <w:t>South Korea</w:t>
      </w:r>
      <w:r w:rsidRPr="007600F4">
        <w:rPr>
          <w:sz w:val="14"/>
        </w:rPr>
        <w:t xml:space="preserve"> asset position to embark on a nuclear weapon program is very weak now. It </w:t>
      </w:r>
      <w:proofErr w:type="gramStart"/>
      <w:r w:rsidRPr="007600F4">
        <w:rPr>
          <w:rStyle w:val="StyleUnderline"/>
        </w:rPr>
        <w:t>Has</w:t>
      </w:r>
      <w:proofErr w:type="gramEnd"/>
      <w:r w:rsidRPr="007600F4">
        <w:rPr>
          <w:rStyle w:val="StyleUnderline"/>
        </w:rPr>
        <w:t xml:space="preserve"> not mined any natural uranium within</w:t>
      </w:r>
      <w:r w:rsidRPr="007600F4">
        <w:rPr>
          <w:sz w:val="14"/>
        </w:rPr>
        <w:t xml:space="preserve"> its territory; </w:t>
      </w:r>
      <w:r w:rsidRPr="007600F4">
        <w:rPr>
          <w:rStyle w:val="Emphasis"/>
        </w:rPr>
        <w:t xml:space="preserve">hence has </w:t>
      </w:r>
      <w:r w:rsidRPr="0055566F">
        <w:rPr>
          <w:rStyle w:val="Emphasis"/>
          <w:highlight w:val="cyan"/>
        </w:rPr>
        <w:t>no stock of indigenous natural uranium</w:t>
      </w:r>
      <w:r w:rsidRPr="007600F4">
        <w:rPr>
          <w:rStyle w:val="Emphasis"/>
        </w:rPr>
        <w:t xml:space="preserve">; Has </w:t>
      </w:r>
      <w:r w:rsidRPr="0055566F">
        <w:rPr>
          <w:rStyle w:val="Emphasis"/>
          <w:highlight w:val="cyan"/>
        </w:rPr>
        <w:t>no enrichment facility</w:t>
      </w:r>
      <w:r w:rsidRPr="007600F4">
        <w:rPr>
          <w:rStyle w:val="Emphasis"/>
        </w:rPr>
        <w:t xml:space="preserve">; </w:t>
      </w:r>
      <w:r w:rsidRPr="0055566F">
        <w:rPr>
          <w:rStyle w:val="Emphasis"/>
          <w:highlight w:val="cyan"/>
        </w:rPr>
        <w:t>No reprocessing plant</w:t>
      </w:r>
      <w:r w:rsidRPr="007600F4">
        <w:rPr>
          <w:rStyle w:val="Emphasis"/>
        </w:rPr>
        <w:t xml:space="preserve">; and </w:t>
      </w:r>
      <w:r w:rsidRPr="007600F4">
        <w:rPr>
          <w:rStyle w:val="StyleUnderline"/>
        </w:rPr>
        <w:t>All fissile material stock in South Korea is under IAEA safeguards</w:t>
      </w:r>
      <w:r w:rsidRPr="007600F4">
        <w:rPr>
          <w:sz w:val="14"/>
        </w:rPr>
        <w:t xml:space="preserve"> as a consequence of (1) lack of any domestic uranium; (2) its NPT commitments and bilateral agreements with foreign suppliers of fissile material.</w:t>
      </w:r>
    </w:p>
    <w:p w:rsidR="008F5A16" w:rsidRDefault="008F5A16" w:rsidP="00BF2FB0">
      <w:pPr>
        <w:rPr>
          <w:sz w:val="14"/>
        </w:rPr>
      </w:pPr>
    </w:p>
    <w:p w:rsidR="008F5A16" w:rsidRPr="00CD0565" w:rsidRDefault="008F5A16" w:rsidP="008F5A16">
      <w:pPr>
        <w:pStyle w:val="Heading4"/>
      </w:pPr>
      <w:r w:rsidRPr="00CD0565">
        <w:t>NPT credibility is low now – Ukraine proves</w:t>
      </w:r>
    </w:p>
    <w:p w:rsidR="008F5A16" w:rsidRPr="00CD0565" w:rsidRDefault="008F5A16" w:rsidP="008F5A16">
      <w:proofErr w:type="spellStart"/>
      <w:r w:rsidRPr="00CD0565">
        <w:rPr>
          <w:rStyle w:val="Style13ptBold"/>
        </w:rPr>
        <w:t>Umland</w:t>
      </w:r>
      <w:proofErr w:type="spellEnd"/>
      <w:r w:rsidRPr="00CD0565">
        <w:rPr>
          <w:rStyle w:val="Style13ptBold"/>
        </w:rPr>
        <w:t xml:space="preserve"> 16</w:t>
      </w:r>
      <w:r w:rsidRPr="00CD0565">
        <w:t xml:space="preserve"> (Andreas </w:t>
      </w:r>
      <w:proofErr w:type="spellStart"/>
      <w:r w:rsidRPr="00CD0565">
        <w:t>Umland</w:t>
      </w:r>
      <w:proofErr w:type="spellEnd"/>
      <w:r w:rsidRPr="00CD0565">
        <w:t>, senior research fellow at the Institute for Euro-Atlantic Cooperation, 2016. “The Ukraine Example: Nuclear Disarmament Doesn’t Pay.” http://www.worldaffairsjournal.org/article/ukraine-example-nuclear-disarmament-doesn%E2%80%99t-pay)</w:t>
      </w:r>
    </w:p>
    <w:p w:rsidR="008F5A16" w:rsidRPr="00CD0565" w:rsidRDefault="008F5A16" w:rsidP="008F5A16">
      <w:pPr>
        <w:spacing w:after="0" w:line="240" w:lineRule="auto"/>
        <w:rPr>
          <w:rStyle w:val="StyleUnderline"/>
        </w:rPr>
      </w:pPr>
      <w:r w:rsidRPr="00CD0565">
        <w:rPr>
          <w:sz w:val="16"/>
        </w:rPr>
        <w:t xml:space="preserve">Not everyone in Europe agrees with German Chancellor Angela Merkel’s recent description of Russia’s annexation of Crimea as “criminal.” Across the EU, Kremlin lobbyists, America-haters, and those the Germans call </w:t>
      </w:r>
      <w:proofErr w:type="spellStart"/>
      <w:r w:rsidRPr="00CD0565">
        <w:rPr>
          <w:sz w:val="16"/>
        </w:rPr>
        <w:t>Putinversteher</w:t>
      </w:r>
      <w:proofErr w:type="spellEnd"/>
      <w:r w:rsidRPr="00CD0565">
        <w:rPr>
          <w:sz w:val="16"/>
        </w:rPr>
        <w:t xml:space="preserve"> (“Putin-</w:t>
      </w:r>
      <w:proofErr w:type="spellStart"/>
      <w:r w:rsidRPr="00CD0565">
        <w:rPr>
          <w:sz w:val="16"/>
        </w:rPr>
        <w:t>understanders</w:t>
      </w:r>
      <w:proofErr w:type="spellEnd"/>
      <w:r w:rsidRPr="00CD0565">
        <w:rPr>
          <w:sz w:val="16"/>
        </w:rPr>
        <w:t xml:space="preserve">”) disseminate justifications and apologies for Russia’s absorption of the Black Sea peninsula and its hybrid war in the Donets Basin, also known as the Donbas. Such “explanations” partly succeed because most citizens of the West are, in fact, not particularly interested in Crimea, the Donbas, or Ukraine as a whole. First and foremost, EU citizens want calm. International law is not national legislation. Ukraine’s problems ultimately belong to the Ukrainians. Yet, if </w:t>
      </w:r>
      <w:r w:rsidRPr="00CD0565">
        <w:rPr>
          <w:rStyle w:val="StyleUnderline"/>
        </w:rPr>
        <w:t>the injustices</w:t>
      </w:r>
      <w:r w:rsidRPr="00CD0565">
        <w:rPr>
          <w:sz w:val="16"/>
        </w:rPr>
        <w:t xml:space="preserve"> of Vladimir </w:t>
      </w:r>
      <w:r w:rsidRPr="00CD0565">
        <w:rPr>
          <w:rStyle w:val="StyleUnderline"/>
        </w:rPr>
        <w:t>Putin’s</w:t>
      </w:r>
      <w:r w:rsidRPr="00CD0565">
        <w:rPr>
          <w:sz w:val="16"/>
        </w:rPr>
        <w:t xml:space="preserve"> slow-motion </w:t>
      </w:r>
      <w:r w:rsidRPr="00CD0565">
        <w:rPr>
          <w:rStyle w:val="StyleUnderline"/>
        </w:rPr>
        <w:t>assault on Ukraine leave</w:t>
      </w:r>
      <w:r w:rsidRPr="00CD0565">
        <w:rPr>
          <w:sz w:val="16"/>
        </w:rPr>
        <w:t xml:space="preserve"> them somewhat cold, there is one dimension of the conflict that should bring the “</w:t>
      </w:r>
      <w:r w:rsidRPr="00CD0565">
        <w:rPr>
          <w:rStyle w:val="Emphasis"/>
        </w:rPr>
        <w:t>crisis</w:t>
      </w:r>
      <w:r w:rsidRPr="00CD0565">
        <w:rPr>
          <w:sz w:val="16"/>
        </w:rPr>
        <w:t xml:space="preserve">” home to Europeans: the concrete, written commitments made by Russia and other UN Security Council member states </w:t>
      </w:r>
      <w:r w:rsidRPr="00CD0565">
        <w:rPr>
          <w:rStyle w:val="StyleUnderline"/>
        </w:rPr>
        <w:t>in</w:t>
      </w:r>
      <w:r w:rsidRPr="00CD0565">
        <w:rPr>
          <w:sz w:val="16"/>
        </w:rPr>
        <w:t xml:space="preserve"> connection with Ukraine’s accession to </w:t>
      </w:r>
      <w:r w:rsidRPr="00CD0565">
        <w:rPr>
          <w:rStyle w:val="StyleUnderline"/>
        </w:rPr>
        <w:t>the</w:t>
      </w:r>
      <w:r w:rsidRPr="00CD0565">
        <w:rPr>
          <w:sz w:val="16"/>
        </w:rPr>
        <w:t xml:space="preserve"> Treaty on the Non-Proliferation of Nuclear Weapons (</w:t>
      </w:r>
      <w:r w:rsidRPr="00CD0565">
        <w:rPr>
          <w:rStyle w:val="StyleUnderline"/>
        </w:rPr>
        <w:t>NPT</w:t>
      </w:r>
      <w:r w:rsidRPr="00CD0565">
        <w:rPr>
          <w:sz w:val="16"/>
        </w:rPr>
        <w:t xml:space="preserve">), following the collapse of the Soviet Union. </w:t>
      </w:r>
      <w:r w:rsidRPr="00CD0565">
        <w:rPr>
          <w:rStyle w:val="StyleUnderline"/>
        </w:rPr>
        <w:t xml:space="preserve">Ukraine inherited the world’s </w:t>
      </w:r>
      <w:r w:rsidRPr="00CD0565">
        <w:rPr>
          <w:rStyle w:val="Emphasis"/>
        </w:rPr>
        <w:t>third-largest arsenal</w:t>
      </w:r>
      <w:r w:rsidRPr="00CD0565">
        <w:rPr>
          <w:rStyle w:val="StyleUnderline"/>
        </w:rPr>
        <w:t xml:space="preserve"> of nuclear warheads when it gained its independence in 1991</w:t>
      </w:r>
      <w:r w:rsidRPr="00CD0565">
        <w:rPr>
          <w:sz w:val="16"/>
        </w:rPr>
        <w:t xml:space="preserve">. Most of the nuclear weapons left behind by the Soviet regime in Ukraine, to be sure, were not deployable, since the launch codes remained in Moscow and Ukraine had no technology to guide its inherited rockets. But in theory Kyiv could have reset the fire-control systems, and built or acquired necessary additional technology to make its nuclear arsenal at least partially operational. In 1991, the Ukrainian armed forces possessed numerous intercontinental ballistic missiles, long-range bombers and their payloads, as well as additional nuclear warheads—according to estimates by the US Natural Resources Defense Council, a total of 4,025 units, or 15 percent of the former Soviet nuclear arsenal. At this point, in other words, Ukraine had far more atomic weapons than the United Kingdom, France, and China combined. Even if Ukraine had retained and made operational only a fraction of these weapons, </w:t>
      </w:r>
      <w:r w:rsidRPr="00CD0565">
        <w:rPr>
          <w:rStyle w:val="StyleUnderline"/>
        </w:rPr>
        <w:t>today it would be a much-feared nuclear power</w:t>
      </w:r>
      <w:r w:rsidRPr="00CD0565">
        <w:rPr>
          <w:sz w:val="16"/>
        </w:rPr>
        <w:t xml:space="preserve">. </w:t>
      </w:r>
      <w:r w:rsidRPr="00CD0565">
        <w:rPr>
          <w:rStyle w:val="Emphasis"/>
        </w:rPr>
        <w:t>Yet it didn’t</w:t>
      </w:r>
      <w:r w:rsidRPr="00CD0565">
        <w:rPr>
          <w:sz w:val="16"/>
        </w:rPr>
        <w:t xml:space="preserve">. </w:t>
      </w:r>
      <w:r w:rsidRPr="0055566F">
        <w:rPr>
          <w:rStyle w:val="StyleUnderline"/>
          <w:highlight w:val="cyan"/>
        </w:rPr>
        <w:t>Under diplomatic pressure</w:t>
      </w:r>
      <w:r w:rsidRPr="00CD0565">
        <w:rPr>
          <w:sz w:val="16"/>
        </w:rPr>
        <w:t xml:space="preserve"> from Moscow and Washington, </w:t>
      </w:r>
      <w:r w:rsidRPr="0055566F">
        <w:rPr>
          <w:rStyle w:val="StyleUnderline"/>
          <w:highlight w:val="cyan"/>
        </w:rPr>
        <w:t xml:space="preserve">Ukraine turned over </w:t>
      </w:r>
      <w:r w:rsidRPr="0055566F">
        <w:rPr>
          <w:rStyle w:val="Emphasis"/>
          <w:highlight w:val="cyan"/>
        </w:rPr>
        <w:t xml:space="preserve">all of its </w:t>
      </w:r>
      <w:r w:rsidRPr="00CD0565">
        <w:rPr>
          <w:rStyle w:val="Emphasis"/>
        </w:rPr>
        <w:t xml:space="preserve">nuclear </w:t>
      </w:r>
      <w:r w:rsidRPr="0055566F">
        <w:rPr>
          <w:rStyle w:val="Emphasis"/>
          <w:highlight w:val="cyan"/>
        </w:rPr>
        <w:t>weapons</w:t>
      </w:r>
      <w:r w:rsidRPr="00CD0565">
        <w:rPr>
          <w:sz w:val="16"/>
        </w:rPr>
        <w:t xml:space="preserve"> </w:t>
      </w:r>
      <w:r w:rsidRPr="00CD0565">
        <w:rPr>
          <w:rStyle w:val="StyleUnderline"/>
        </w:rPr>
        <w:t>to Russia</w:t>
      </w:r>
      <w:r w:rsidRPr="00CD0565">
        <w:rPr>
          <w:sz w:val="16"/>
        </w:rPr>
        <w:t xml:space="preserve"> </w:t>
      </w:r>
      <w:r w:rsidRPr="00CD0565">
        <w:rPr>
          <w:rStyle w:val="StyleUnderline"/>
        </w:rPr>
        <w:t>after signing the Lisbon Protocol in 1992,</w:t>
      </w:r>
      <w:r w:rsidRPr="00CD0565">
        <w:rPr>
          <w:sz w:val="16"/>
        </w:rPr>
        <w:t xml:space="preserve"> </w:t>
      </w:r>
      <w:r w:rsidRPr="00CD0565">
        <w:rPr>
          <w:rStyle w:val="StyleUnderline"/>
        </w:rPr>
        <w:t>which obligated ex-Soviet countries to surrender their arsenals</w:t>
      </w:r>
      <w:r w:rsidRPr="00CD0565">
        <w:rPr>
          <w:sz w:val="16"/>
        </w:rPr>
        <w:t xml:space="preserve">. But it didn’t turn them over immediately. In Kyiv, there was already then suspicion that the northeastern neighbor could one day seek to exploit the defenselessness of “Little Russia,” as Russian nationalists often refer to Ukraine. </w:t>
      </w:r>
      <w:r w:rsidRPr="0055566F">
        <w:rPr>
          <w:rStyle w:val="StyleUnderline"/>
          <w:highlight w:val="cyan"/>
        </w:rPr>
        <w:t>After</w:t>
      </w:r>
      <w:r w:rsidRPr="00CD0565">
        <w:rPr>
          <w:sz w:val="16"/>
        </w:rPr>
        <w:t xml:space="preserve"> delaying the protocol’s </w:t>
      </w:r>
      <w:r w:rsidRPr="0055566F">
        <w:rPr>
          <w:rStyle w:val="StyleUnderline"/>
          <w:highlight w:val="cyan"/>
        </w:rPr>
        <w:t>ratification</w:t>
      </w:r>
      <w:r w:rsidRPr="00CD0565">
        <w:rPr>
          <w:sz w:val="16"/>
        </w:rPr>
        <w:t xml:space="preserve"> for several months, </w:t>
      </w:r>
      <w:r w:rsidRPr="0055566F">
        <w:rPr>
          <w:rStyle w:val="StyleUnderline"/>
          <w:highlight w:val="cyan"/>
        </w:rPr>
        <w:t xml:space="preserve">Ukraine </w:t>
      </w:r>
      <w:r w:rsidRPr="0055566F">
        <w:rPr>
          <w:rStyle w:val="Emphasis"/>
          <w:highlight w:val="cyan"/>
        </w:rPr>
        <w:t>was assured of its territorial integrity</w:t>
      </w:r>
      <w:r w:rsidRPr="00CD0565">
        <w:rPr>
          <w:sz w:val="16"/>
        </w:rPr>
        <w:t xml:space="preserve">, </w:t>
      </w:r>
      <w:r w:rsidRPr="00CD0565">
        <w:rPr>
          <w:rStyle w:val="StyleUnderline"/>
        </w:rPr>
        <w:t>national borders, and political sovereignty by all five permanent members of the Security Council in December 1994</w:t>
      </w:r>
      <w:r w:rsidRPr="00CD0565">
        <w:rPr>
          <w:sz w:val="16"/>
        </w:rPr>
        <w:t xml:space="preserve">, at a summit in Budapest for the Conference on Security and Cooperation in Europe (now the Organization for Security and Cooperation in Europe). Three of the five (Russia, the US, and the UK) did so in a multilateral document signed with Ukraine; two (China and France) issued unilateral declarations of their governments. </w:t>
      </w:r>
      <w:r w:rsidRPr="00CD0565">
        <w:rPr>
          <w:rStyle w:val="StyleUnderline"/>
        </w:rPr>
        <w:t>The</w:t>
      </w:r>
      <w:r w:rsidRPr="00CD0565">
        <w:rPr>
          <w:sz w:val="16"/>
        </w:rPr>
        <w:t xml:space="preserve"> five countries’ </w:t>
      </w:r>
      <w:r w:rsidRPr="00CD0565">
        <w:rPr>
          <w:rStyle w:val="StyleUnderline"/>
        </w:rPr>
        <w:t>assurances</w:t>
      </w:r>
      <w:r w:rsidRPr="00CD0565">
        <w:rPr>
          <w:sz w:val="16"/>
        </w:rPr>
        <w:t xml:space="preserve">, as well as promises of help against future foreign political and economic pressure in the Budapest Memorandum, </w:t>
      </w:r>
      <w:r w:rsidRPr="00CD0565">
        <w:rPr>
          <w:rStyle w:val="StyleUnderline"/>
        </w:rPr>
        <w:t xml:space="preserve">convinced Ukraine to relinquish its remaining </w:t>
      </w:r>
      <w:r w:rsidRPr="00CD0565">
        <w:rPr>
          <w:rStyle w:val="Emphasis"/>
        </w:rPr>
        <w:t>w</w:t>
      </w:r>
      <w:r w:rsidRPr="00CD0565">
        <w:rPr>
          <w:rStyle w:val="StyleUnderline"/>
        </w:rPr>
        <w:t>eapons</w:t>
      </w:r>
      <w:r w:rsidRPr="00CD0565">
        <w:rPr>
          <w:sz w:val="16"/>
        </w:rPr>
        <w:t xml:space="preserve"> of </w:t>
      </w:r>
      <w:r w:rsidRPr="00CD0565">
        <w:rPr>
          <w:rStyle w:val="Emphasis"/>
        </w:rPr>
        <w:t>m</w:t>
      </w:r>
      <w:r w:rsidRPr="00CD0565">
        <w:rPr>
          <w:sz w:val="16"/>
        </w:rPr>
        <w:t xml:space="preserve">ass </w:t>
      </w:r>
      <w:r w:rsidRPr="00CD0565">
        <w:rPr>
          <w:rStyle w:val="Emphasis"/>
        </w:rPr>
        <w:t>d</w:t>
      </w:r>
      <w:r w:rsidRPr="00CD0565">
        <w:rPr>
          <w:sz w:val="16"/>
        </w:rPr>
        <w:t xml:space="preserve">estruction. </w:t>
      </w:r>
      <w:r w:rsidRPr="00CD0565">
        <w:rPr>
          <w:rStyle w:val="StyleUnderline"/>
        </w:rPr>
        <w:t>Moscow has now</w:t>
      </w:r>
      <w:r w:rsidRPr="00CD0565">
        <w:rPr>
          <w:sz w:val="16"/>
        </w:rPr>
        <w:t xml:space="preserve"> not only </w:t>
      </w:r>
      <w:r w:rsidRPr="00CD0565">
        <w:rPr>
          <w:rStyle w:val="Emphasis"/>
        </w:rPr>
        <w:t>trampled the 1994 memorandum</w:t>
      </w:r>
      <w:r w:rsidRPr="00CD0565">
        <w:rPr>
          <w:sz w:val="16"/>
        </w:rPr>
        <w:t xml:space="preserve"> </w:t>
      </w:r>
      <w:r w:rsidRPr="00CD0565">
        <w:rPr>
          <w:rStyle w:val="StyleUnderline"/>
        </w:rPr>
        <w:t>and numerous other multilateral agreements on the inviolability of European borders, but flagrantly breached a number of bilateral agreements between Moscow and Kyiv.</w:t>
      </w:r>
      <w:r w:rsidRPr="00CD0565">
        <w:rPr>
          <w:sz w:val="16"/>
        </w:rPr>
        <w:t xml:space="preserve"> In the case of Crimea, it went so far as officially declaring an annexation and executing it by military force—a type of violent border-shift that has become rare since 1945. The consequences Russia has faced for these actions have been limited. The West remains, even after introduction of its much-praised sanctions, Russia’s most important trade and investment partner. </w:t>
      </w:r>
      <w:r w:rsidRPr="00CD0565">
        <w:rPr>
          <w:rStyle w:val="StyleUnderline"/>
        </w:rPr>
        <w:t>Many EU countries, above all Germany, continue to purchase enormous amounts of Siberian oil, the hefty export duties of which pour into the Russian state budget every month</w:t>
      </w:r>
      <w:r w:rsidRPr="00CD0565">
        <w:rPr>
          <w:sz w:val="16"/>
        </w:rPr>
        <w:t xml:space="preserve">. (Natural gas plays a much smaller fiscal role). With the Russian economy and state budget structurally dependent on oil, the so far undiminished energy imports from Russia have made the EU an involuntary and indirect, but significant financial co-sponsor of Moscow’s foreign policy adventures in Ukraine, Georgia, Moldova, and Syria. The situation appears even more curious in light of the fact that oil is fungible. </w:t>
      </w:r>
      <w:r w:rsidRPr="00CD0565">
        <w:rPr>
          <w:rStyle w:val="StyleUnderline"/>
        </w:rPr>
        <w:t>EU countries could, without substantial difficulty, replace most imports from Russia through contracts with other oil exporters</w:t>
      </w:r>
      <w:r w:rsidRPr="00CD0565">
        <w:rPr>
          <w:sz w:val="16"/>
        </w:rPr>
        <w:t xml:space="preserve">. However, the EU (including the UK and France as official parties to the 1994 Budapest deal, which they seem to have forgotten about) has not taken this step because of a mundane combination of obliviousness and venality. </w:t>
      </w:r>
      <w:r w:rsidRPr="0055566F">
        <w:rPr>
          <w:rStyle w:val="StyleUnderline"/>
          <w:highlight w:val="cyan"/>
        </w:rPr>
        <w:t>All of this could</w:t>
      </w:r>
      <w:r w:rsidRPr="00CD0565">
        <w:rPr>
          <w:rStyle w:val="StyleUnderline"/>
        </w:rPr>
        <w:t xml:space="preserve"> continue to </w:t>
      </w:r>
      <w:r w:rsidRPr="0055566F">
        <w:rPr>
          <w:rStyle w:val="StyleUnderline"/>
          <w:highlight w:val="cyan"/>
        </w:rPr>
        <w:t>remain irrelevant</w:t>
      </w:r>
      <w:r w:rsidRPr="00CD0565">
        <w:rPr>
          <w:rStyle w:val="StyleUnderline"/>
        </w:rPr>
        <w:t xml:space="preserve"> to Western citizens, </w:t>
      </w:r>
      <w:r w:rsidRPr="0055566F">
        <w:rPr>
          <w:rStyle w:val="Emphasis"/>
          <w:highlight w:val="cyan"/>
        </w:rPr>
        <w:t>if not for the NPT</w:t>
      </w:r>
      <w:r w:rsidRPr="0055566F">
        <w:rPr>
          <w:sz w:val="16"/>
          <w:highlight w:val="cyan"/>
        </w:rPr>
        <w:t>.</w:t>
      </w:r>
      <w:r w:rsidRPr="00CD0565">
        <w:rPr>
          <w:sz w:val="16"/>
        </w:rPr>
        <w:t xml:space="preserve"> </w:t>
      </w:r>
      <w:r w:rsidRPr="00CD0565">
        <w:rPr>
          <w:rStyle w:val="StyleUnderline"/>
        </w:rPr>
        <w:t xml:space="preserve">Twenty years after Ukraine signed the treaty, one of </w:t>
      </w:r>
      <w:r w:rsidRPr="0055566F">
        <w:rPr>
          <w:rStyle w:val="StyleUnderline"/>
          <w:highlight w:val="cyan"/>
        </w:rPr>
        <w:t xml:space="preserve">its recognized nuclear weapon state </w:t>
      </w:r>
      <w:proofErr w:type="spellStart"/>
      <w:r w:rsidRPr="0055566F">
        <w:rPr>
          <w:rStyle w:val="StyleUnderline"/>
          <w:highlight w:val="cyan"/>
        </w:rPr>
        <w:t>ratifiers</w:t>
      </w:r>
      <w:proofErr w:type="spellEnd"/>
      <w:r w:rsidRPr="00CD0565">
        <w:rPr>
          <w:rStyle w:val="StyleUnderline"/>
        </w:rPr>
        <w:t xml:space="preserve"> </w:t>
      </w:r>
      <w:r w:rsidRPr="0055566F">
        <w:rPr>
          <w:rStyle w:val="Emphasis"/>
          <w:highlight w:val="cyan"/>
        </w:rPr>
        <w:t>violated</w:t>
      </w:r>
      <w:r w:rsidRPr="00CD0565">
        <w:rPr>
          <w:rStyle w:val="StyleUnderline"/>
        </w:rPr>
        <w:t xml:space="preserve"> almost </w:t>
      </w:r>
      <w:r w:rsidRPr="0055566F">
        <w:rPr>
          <w:rStyle w:val="Emphasis"/>
          <w:highlight w:val="cyan"/>
        </w:rPr>
        <w:t>every</w:t>
      </w:r>
      <w:r w:rsidRPr="00CD0565">
        <w:rPr>
          <w:rStyle w:val="Emphasis"/>
        </w:rPr>
        <w:t xml:space="preserve"> </w:t>
      </w:r>
      <w:r w:rsidRPr="0055566F">
        <w:rPr>
          <w:rStyle w:val="Emphasis"/>
          <w:highlight w:val="cyan"/>
        </w:rPr>
        <w:t>point</w:t>
      </w:r>
      <w:r w:rsidRPr="0055566F">
        <w:rPr>
          <w:rStyle w:val="StyleUnderline"/>
          <w:highlight w:val="cyan"/>
        </w:rPr>
        <w:t xml:space="preserve"> of the</w:t>
      </w:r>
      <w:r w:rsidRPr="00CD0565">
        <w:rPr>
          <w:rStyle w:val="StyleUnderline"/>
        </w:rPr>
        <w:t xml:space="preserve"> </w:t>
      </w:r>
      <w:r w:rsidRPr="0055566F">
        <w:rPr>
          <w:rStyle w:val="StyleUnderline"/>
          <w:highlight w:val="cyan"/>
        </w:rPr>
        <w:t>1994</w:t>
      </w:r>
      <w:r w:rsidRPr="00CD0565">
        <w:rPr>
          <w:rStyle w:val="StyleUnderline"/>
        </w:rPr>
        <w:t xml:space="preserve"> Budapest </w:t>
      </w:r>
      <w:r w:rsidRPr="0055566F">
        <w:rPr>
          <w:rStyle w:val="StyleUnderline"/>
          <w:highlight w:val="cyan"/>
        </w:rPr>
        <w:t>Memorandum</w:t>
      </w:r>
      <w:r w:rsidRPr="00CD0565">
        <w:rPr>
          <w:sz w:val="16"/>
        </w:rPr>
        <w:t xml:space="preserve">, </w:t>
      </w:r>
      <w:r w:rsidRPr="00CD0565">
        <w:rPr>
          <w:rStyle w:val="StyleUnderline"/>
        </w:rPr>
        <w:t>annexing a prime piece of Ukrainian state territory by military force, and prosecuting a hybrid yet bloody war in eastern Ukraine that has so far resulted in thousands dead, tens of thousands injured and traumatized, as well as hundreds of thousands of refugees.</w:t>
      </w:r>
      <w:r w:rsidRPr="00CD0565">
        <w:rPr>
          <w:sz w:val="16"/>
        </w:rPr>
        <w:t xml:space="preserve"> At the same time, </w:t>
      </w:r>
      <w:r w:rsidRPr="00CD0565">
        <w:rPr>
          <w:rStyle w:val="StyleUnderline"/>
        </w:rPr>
        <w:t>Russia is waging a concerted trade, cyber, and information war against Ukraine, using large-scale military exercises on the border to poison the economic and investment climate in its “brother country</w:t>
      </w:r>
      <w:r w:rsidRPr="00CD0565">
        <w:rPr>
          <w:sz w:val="16"/>
        </w:rPr>
        <w:t xml:space="preserve">.” So far the international community has punished Russia with only moderate export and individual sanctions, while the other BRICS countries have since actually courted rather than condemned the Kremlin. Ukraine is receiving significant Western political and economic assistance, but up to this point little direct and official military support. Many observers see a permanently frozen conflict in the Donbas as the most likely ultimate outcome, although the Ukrainian state would thus lose additional territory the five powers assured in 1994 would remain inviolable. National insolvency looms for rump-Ukraine. In the worst case, the Ukrainian state could altogether collapse. </w:t>
      </w:r>
      <w:r w:rsidRPr="0055566F">
        <w:rPr>
          <w:rStyle w:val="Emphasis"/>
          <w:highlight w:val="cyan"/>
        </w:rPr>
        <w:t xml:space="preserve">The NPT seems to be in as much jeopardy as Ukrainian territory as a result of </w:t>
      </w:r>
      <w:r w:rsidRPr="00CD0565">
        <w:rPr>
          <w:rStyle w:val="Emphasis"/>
        </w:rPr>
        <w:t xml:space="preserve">Russian </w:t>
      </w:r>
      <w:r w:rsidRPr="0055566F">
        <w:rPr>
          <w:rStyle w:val="Emphasis"/>
          <w:highlight w:val="cyan"/>
        </w:rPr>
        <w:t>aggression</w:t>
      </w:r>
      <w:r w:rsidRPr="00CD0565">
        <w:rPr>
          <w:sz w:val="16"/>
        </w:rPr>
        <w:t xml:space="preserve">. In the case at hand, three atomic Security Council members grant a disarming country explicit and written security assurances in exchange for dismantling its nuclear weapons. </w:t>
      </w:r>
      <w:r w:rsidRPr="00CD0565">
        <w:rPr>
          <w:rStyle w:val="StyleUnderline"/>
        </w:rPr>
        <w:t>One of these great powers, however, 20 years later unilaterally declares them invalid while the others react with pathetic declarations and minor sanctions</w:t>
      </w:r>
      <w:r w:rsidRPr="00CD0565">
        <w:rPr>
          <w:sz w:val="16"/>
        </w:rPr>
        <w:t xml:space="preserve">. Looking at the fate of Ukraine, what country without nuclear weapons or no close alliance with a nuclear power can now be assured of the inviolability of its borders? If a member of the Security Council is allowed to expand into the territory of a neighboring country, then the international nonproliferation regime becomes hollow, little more than a vehicle for the official atomic powers to advance their own agendas. </w:t>
      </w:r>
      <w:r w:rsidRPr="00CD0565">
        <w:rPr>
          <w:rStyle w:val="StyleUnderline"/>
        </w:rPr>
        <w:t>Moreover, a key reason for the West’s lack of military support for Ukraine lies in Russia’s overkill capacity and the fear of a third world war acutely felt by many Europeans</w:t>
      </w:r>
      <w:r w:rsidRPr="00CD0565">
        <w:rPr>
          <w:sz w:val="16"/>
        </w:rPr>
        <w:t xml:space="preserve">. This means that </w:t>
      </w:r>
      <w:r w:rsidRPr="00CD0565">
        <w:rPr>
          <w:rStyle w:val="StyleUnderline"/>
        </w:rPr>
        <w:t>implementation of the</w:t>
      </w:r>
      <w:r w:rsidRPr="00CD0565">
        <w:rPr>
          <w:sz w:val="16"/>
        </w:rPr>
        <w:t xml:space="preserve"> </w:t>
      </w:r>
      <w:r w:rsidRPr="00CD0565">
        <w:rPr>
          <w:rStyle w:val="Emphasis"/>
        </w:rPr>
        <w:t>n</w:t>
      </w:r>
      <w:r w:rsidRPr="00CD0565">
        <w:rPr>
          <w:rStyle w:val="StyleUnderline"/>
        </w:rPr>
        <w:t>on</w:t>
      </w:r>
      <w:r w:rsidRPr="00CD0565">
        <w:rPr>
          <w:rStyle w:val="Emphasis"/>
        </w:rPr>
        <w:t>p</w:t>
      </w:r>
      <w:r w:rsidRPr="00CD0565">
        <w:rPr>
          <w:rStyle w:val="StyleUnderline"/>
        </w:rPr>
        <w:t xml:space="preserve">roliferation </w:t>
      </w:r>
      <w:r w:rsidRPr="00CD0565">
        <w:rPr>
          <w:rStyle w:val="Emphasis"/>
        </w:rPr>
        <w:t>r</w:t>
      </w:r>
      <w:r w:rsidRPr="00CD0565">
        <w:rPr>
          <w:rStyle w:val="StyleUnderline"/>
        </w:rPr>
        <w:t>egime</w:t>
      </w:r>
      <w:r w:rsidRPr="00CD0565">
        <w:rPr>
          <w:sz w:val="16"/>
        </w:rPr>
        <w:t xml:space="preserve"> </w:t>
      </w:r>
      <w:r w:rsidRPr="00CD0565">
        <w:rPr>
          <w:rStyle w:val="StyleUnderline"/>
        </w:rPr>
        <w:t>has</w:t>
      </w:r>
      <w:r w:rsidRPr="00CD0565">
        <w:rPr>
          <w:sz w:val="16"/>
        </w:rPr>
        <w:t xml:space="preserve">, </w:t>
      </w:r>
      <w:r w:rsidRPr="00CD0565">
        <w:rPr>
          <w:rStyle w:val="StyleUnderline"/>
        </w:rPr>
        <w:t>in the Ukrainian case</w:t>
      </w:r>
      <w:r w:rsidRPr="00CD0565">
        <w:rPr>
          <w:sz w:val="16"/>
        </w:rPr>
        <w:t xml:space="preserve">, </w:t>
      </w:r>
      <w:r w:rsidRPr="00CD0565">
        <w:rPr>
          <w:rStyle w:val="StyleUnderline"/>
        </w:rPr>
        <w:t>caused the</w:t>
      </w:r>
      <w:r w:rsidRPr="00CD0565">
        <w:rPr>
          <w:sz w:val="16"/>
        </w:rPr>
        <w:t xml:space="preserve"> </w:t>
      </w:r>
      <w:r w:rsidRPr="00CD0565">
        <w:rPr>
          <w:rStyle w:val="Emphasis"/>
        </w:rPr>
        <w:t>opposite</w:t>
      </w:r>
      <w:r w:rsidRPr="00CD0565">
        <w:rPr>
          <w:sz w:val="16"/>
        </w:rPr>
        <w:t xml:space="preserve"> </w:t>
      </w:r>
      <w:r w:rsidRPr="00CD0565">
        <w:rPr>
          <w:rStyle w:val="StyleUnderline"/>
        </w:rPr>
        <w:t>of its</w:t>
      </w:r>
      <w:r w:rsidRPr="00CD0565">
        <w:rPr>
          <w:sz w:val="16"/>
        </w:rPr>
        <w:t xml:space="preserve"> intended </w:t>
      </w:r>
      <w:r w:rsidRPr="00CD0565">
        <w:rPr>
          <w:rStyle w:val="StyleUnderline"/>
        </w:rPr>
        <w:t>aim</w:t>
      </w:r>
      <w:r w:rsidRPr="00CD0565">
        <w:rPr>
          <w:sz w:val="16"/>
        </w:rPr>
        <w:t xml:space="preserve">. </w:t>
      </w:r>
      <w:r w:rsidRPr="00CD0565">
        <w:rPr>
          <w:rStyle w:val="StyleUnderline"/>
        </w:rPr>
        <w:t xml:space="preserve">Nonproliferation stipulations specified in </w:t>
      </w:r>
      <w:r w:rsidRPr="0055566F">
        <w:rPr>
          <w:rStyle w:val="StyleUnderline"/>
          <w:highlight w:val="cyan"/>
        </w:rPr>
        <w:t>the NPT</w:t>
      </w:r>
      <w:r w:rsidRPr="00CD0565">
        <w:rPr>
          <w:rStyle w:val="StyleUnderline"/>
        </w:rPr>
        <w:t xml:space="preserve"> and the special privileges Russia enjoys as an official nuclear weapon state </w:t>
      </w:r>
      <w:proofErr w:type="spellStart"/>
      <w:r w:rsidRPr="00CD0565">
        <w:rPr>
          <w:rStyle w:val="StyleUnderline"/>
        </w:rPr>
        <w:t>ratifier</w:t>
      </w:r>
      <w:proofErr w:type="spellEnd"/>
      <w:r w:rsidRPr="00CD0565">
        <w:rPr>
          <w:rStyle w:val="StyleUnderline"/>
        </w:rPr>
        <w:t xml:space="preserve"> combine to </w:t>
      </w:r>
      <w:r w:rsidRPr="0055566F">
        <w:rPr>
          <w:rStyle w:val="StyleUnderline"/>
          <w:highlight w:val="cyan"/>
        </w:rPr>
        <w:t>become</w:t>
      </w:r>
      <w:r w:rsidRPr="00CD0565">
        <w:rPr>
          <w:rStyle w:val="StyleUnderline"/>
        </w:rPr>
        <w:t xml:space="preserve"> </w:t>
      </w:r>
      <w:r w:rsidRPr="0055566F">
        <w:rPr>
          <w:rStyle w:val="StyleUnderline"/>
          <w:highlight w:val="cyan"/>
        </w:rPr>
        <w:t>instruments</w:t>
      </w:r>
      <w:r w:rsidRPr="00CD0565">
        <w:rPr>
          <w:rStyle w:val="StyleUnderline"/>
        </w:rPr>
        <w:t xml:space="preserve"> of a coldly calculated utilization of weapons of mass destruction </w:t>
      </w:r>
      <w:r w:rsidRPr="0055566F">
        <w:rPr>
          <w:rStyle w:val="StyleUnderline"/>
          <w:highlight w:val="cyan"/>
        </w:rPr>
        <w:t>to achieve</w:t>
      </w:r>
      <w:r w:rsidRPr="00CD0565">
        <w:rPr>
          <w:rStyle w:val="StyleUnderline"/>
        </w:rPr>
        <w:t xml:space="preserve"> an </w:t>
      </w:r>
      <w:r w:rsidRPr="0055566F">
        <w:rPr>
          <w:rStyle w:val="Emphasis"/>
          <w:highlight w:val="cyan"/>
        </w:rPr>
        <w:t>illegal military occupation</w:t>
      </w:r>
      <w:r w:rsidRPr="00CD0565">
        <w:rPr>
          <w:rStyle w:val="StyleUnderline"/>
        </w:rPr>
        <w:t xml:space="preserve"> and secure a scandalous territorial expansion</w:t>
      </w:r>
      <w:r w:rsidRPr="00CD0565">
        <w:rPr>
          <w:sz w:val="16"/>
        </w:rPr>
        <w:t xml:space="preserve">. </w:t>
      </w:r>
      <w:r w:rsidRPr="0055566F">
        <w:rPr>
          <w:rStyle w:val="Emphasis"/>
          <w:highlight w:val="cyan"/>
        </w:rPr>
        <w:t>As a result of Russia’s annexation of Crimea</w:t>
      </w:r>
      <w:r w:rsidRPr="00CD0565">
        <w:rPr>
          <w:sz w:val="16"/>
        </w:rPr>
        <w:t xml:space="preserve"> and its “hybrid war” in the Donbas, </w:t>
      </w:r>
      <w:r w:rsidRPr="0055566F">
        <w:rPr>
          <w:rStyle w:val="Emphasis"/>
          <w:highlight w:val="cyan"/>
        </w:rPr>
        <w:t xml:space="preserve">the present-day </w:t>
      </w:r>
      <w:r w:rsidRPr="00CD0565">
        <w:rPr>
          <w:rStyle w:val="Emphasis"/>
        </w:rPr>
        <w:t xml:space="preserve">nonproliferation </w:t>
      </w:r>
      <w:r w:rsidRPr="0055566F">
        <w:rPr>
          <w:rStyle w:val="Emphasis"/>
          <w:highlight w:val="cyan"/>
        </w:rPr>
        <w:t>regime</w:t>
      </w:r>
      <w:r w:rsidRPr="00CD0565">
        <w:rPr>
          <w:sz w:val="16"/>
        </w:rPr>
        <w:t xml:space="preserve">, with its exceptional treatment of the permanent Security Council members, </w:t>
      </w:r>
      <w:r w:rsidRPr="0055566F">
        <w:rPr>
          <w:rStyle w:val="Emphasis"/>
          <w:highlight w:val="cyan"/>
        </w:rPr>
        <w:t>could in the future</w:t>
      </w:r>
      <w:r w:rsidRPr="00CD0565">
        <w:rPr>
          <w:sz w:val="16"/>
        </w:rPr>
        <w:t xml:space="preserve">, paradoxically, </w:t>
      </w:r>
      <w:r w:rsidRPr="0055566F">
        <w:rPr>
          <w:rStyle w:val="Emphasis"/>
          <w:highlight w:val="cyan"/>
        </w:rPr>
        <w:t xml:space="preserve">encourage </w:t>
      </w:r>
      <w:r w:rsidRPr="00CD0565">
        <w:rPr>
          <w:rStyle w:val="Emphasis"/>
        </w:rPr>
        <w:t xml:space="preserve">rather than stem </w:t>
      </w:r>
      <w:r w:rsidRPr="0055566F">
        <w:rPr>
          <w:rStyle w:val="Emphasis"/>
          <w:highlight w:val="cyan"/>
        </w:rPr>
        <w:t xml:space="preserve">the </w:t>
      </w:r>
      <w:r w:rsidRPr="00CD0565">
        <w:rPr>
          <w:rStyle w:val="Emphasis"/>
        </w:rPr>
        <w:t xml:space="preserve">construction or </w:t>
      </w:r>
      <w:r w:rsidRPr="0055566F">
        <w:rPr>
          <w:rStyle w:val="Emphasis"/>
          <w:highlight w:val="cyan"/>
        </w:rPr>
        <w:t>acquisition of w</w:t>
      </w:r>
      <w:r w:rsidRPr="00CD0565">
        <w:rPr>
          <w:rStyle w:val="Emphasis"/>
        </w:rPr>
        <w:t xml:space="preserve">eapons of </w:t>
      </w:r>
      <w:r w:rsidRPr="0055566F">
        <w:rPr>
          <w:rStyle w:val="Emphasis"/>
          <w:highlight w:val="cyan"/>
        </w:rPr>
        <w:t>m</w:t>
      </w:r>
      <w:r w:rsidRPr="00CD0565">
        <w:rPr>
          <w:rStyle w:val="Emphasis"/>
        </w:rPr>
        <w:t xml:space="preserve">ass </w:t>
      </w:r>
      <w:r w:rsidRPr="0055566F">
        <w:rPr>
          <w:rStyle w:val="Emphasis"/>
          <w:highlight w:val="cyan"/>
        </w:rPr>
        <w:t>d</w:t>
      </w:r>
      <w:r w:rsidRPr="00CD0565">
        <w:rPr>
          <w:rStyle w:val="Emphasis"/>
        </w:rPr>
        <w:t>estruction</w:t>
      </w:r>
      <w:r w:rsidRPr="00CD0565">
        <w:rPr>
          <w:sz w:val="16"/>
        </w:rPr>
        <w:t xml:space="preserve">. These grave consequences seem to have been lost in the shuffle of opportunistic cynicism that has marked much of the great powers’ responses to Russian aggression. For example, in July 2015, a group of 10 French parliamentarians, most belonging to the Republicans party of former and possible future president Nicolas Sarkozy, visited occupied Crimea. </w:t>
      </w:r>
      <w:r w:rsidRPr="00CD0565">
        <w:rPr>
          <w:rStyle w:val="StyleUnderline"/>
        </w:rPr>
        <w:t>By doing so, they were violating, at least, the spirit of the Western sanctions regime against Russia’s annexation of the peninsula, causing jubilation in Moscow</w:t>
      </w:r>
      <w:r w:rsidRPr="00CD0565">
        <w:rPr>
          <w:sz w:val="16"/>
        </w:rPr>
        <w:t xml:space="preserve">. The official visit by these French right-wing politicians to Simferopol spit in the face of the “Statement by France on the Accession of Ukraine to the NPT” issued on December 5, 1994, by France’s center-right Balladur government (including then Minister of Budget Sarkozy). In this official document, handed to Kyiv in connection with Ukraine’s renunciation of its atomic weapons, France reasserts its commitment to respect the independence and sovereignty of Ukraine in its current borders, in agreement with the principles of the final Helsinki Act and the Paris Charter for a New Europe. France reminds its attachment to the principles of the CSCE according to which borders cannot only be modified through peaceful means and mutual agreement, and the participating States refrain from using threats or force either against the territorial integrity or the political independence of a State, or through any other means incompatible with the goals of the United Nations. Worse, China is amplifying the corrosion of the international security system in what amounts to a Euro-Asian side game it has played since the beginning of the Ukrainian crisis. Beijing has avoided taking a clear position on Russia’s conduct, and abstained from the spring 2014 UN General Assembly vote condemning the annexation of Crimea. Behind the scenes, the Chinese are trying to extract the greatest possible political and economic benefit from the discord between Moscow and the West. Beijing purposefully ignores the fact that Ukraine possessed nuclear potential that exceeded China’s arsenal many times over when it was handed a Chinese governmental declaration in support of Ukrainian territorial integrity and political sovereignty, similar to the French one, in December 1994. </w:t>
      </w:r>
      <w:r w:rsidRPr="0055566F">
        <w:rPr>
          <w:rStyle w:val="StyleUnderline"/>
          <w:highlight w:val="cyan"/>
        </w:rPr>
        <w:t>China</w:t>
      </w:r>
      <w:r w:rsidRPr="00CD0565">
        <w:rPr>
          <w:sz w:val="16"/>
        </w:rPr>
        <w:t xml:space="preserve">, as a powerful Security Council member, </w:t>
      </w:r>
      <w:r w:rsidRPr="0055566F">
        <w:rPr>
          <w:rStyle w:val="StyleUnderline"/>
          <w:highlight w:val="cyan"/>
        </w:rPr>
        <w:t>has</w:t>
      </w:r>
      <w:r w:rsidRPr="00CD0565">
        <w:rPr>
          <w:sz w:val="16"/>
        </w:rPr>
        <w:t xml:space="preserve"> thus </w:t>
      </w:r>
      <w:r w:rsidRPr="0055566F">
        <w:rPr>
          <w:rStyle w:val="Emphasis"/>
          <w:highlight w:val="cyan"/>
        </w:rPr>
        <w:t>strengthened the perception that the NPT will be ignored by</w:t>
      </w:r>
      <w:r w:rsidRPr="00CD0565">
        <w:rPr>
          <w:sz w:val="16"/>
        </w:rPr>
        <w:t xml:space="preserve"> the official </w:t>
      </w:r>
      <w:r w:rsidRPr="0055566F">
        <w:rPr>
          <w:rStyle w:val="Emphasis"/>
          <w:highlight w:val="cyan"/>
        </w:rPr>
        <w:t>atomic powers</w:t>
      </w:r>
      <w:r w:rsidRPr="00CD0565">
        <w:rPr>
          <w:sz w:val="16"/>
        </w:rPr>
        <w:t xml:space="preserve"> </w:t>
      </w:r>
      <w:r w:rsidRPr="00CD0565">
        <w:rPr>
          <w:rStyle w:val="StyleUnderline"/>
        </w:rPr>
        <w:t>when it comes to asserting their national interests at the expense of non-nuclear state</w:t>
      </w:r>
      <w:r w:rsidRPr="00CD0565">
        <w:rPr>
          <w:sz w:val="16"/>
        </w:rPr>
        <w:t xml:space="preserve">s. </w:t>
      </w:r>
      <w:r w:rsidRPr="0055566F">
        <w:rPr>
          <w:rStyle w:val="StyleUnderline"/>
          <w:highlight w:val="cyan"/>
        </w:rPr>
        <w:t>If Ukraine</w:t>
      </w:r>
      <w:r w:rsidRPr="00CD0565">
        <w:rPr>
          <w:sz w:val="16"/>
        </w:rPr>
        <w:t xml:space="preserve">, briefly the world’s third-largest atomic power, </w:t>
      </w:r>
      <w:r w:rsidRPr="0055566F">
        <w:rPr>
          <w:rStyle w:val="StyleUnderline"/>
          <w:highlight w:val="cyan"/>
        </w:rPr>
        <w:t>can be handled in this manner</w:t>
      </w:r>
      <w:r w:rsidRPr="00CD0565">
        <w:rPr>
          <w:sz w:val="16"/>
        </w:rPr>
        <w:t xml:space="preserve"> after naively giving up its large post-Soviet nuclear arsenal, </w:t>
      </w:r>
      <w:r w:rsidRPr="0055566F">
        <w:rPr>
          <w:rStyle w:val="Emphasis"/>
          <w:highlight w:val="cyan"/>
        </w:rPr>
        <w:t>what kind of support</w:t>
      </w:r>
      <w:r w:rsidRPr="00CD0565">
        <w:rPr>
          <w:sz w:val="16"/>
        </w:rPr>
        <w:t xml:space="preserve">, in a crisis situation, </w:t>
      </w:r>
      <w:r w:rsidRPr="0055566F">
        <w:rPr>
          <w:rStyle w:val="Emphasis"/>
          <w:highlight w:val="cyan"/>
        </w:rPr>
        <w:t>can non-nuclear states expect</w:t>
      </w:r>
      <w:r w:rsidRPr="00CD0565">
        <w:rPr>
          <w:sz w:val="16"/>
        </w:rPr>
        <w:t xml:space="preserve">, </w:t>
      </w:r>
      <w:r w:rsidRPr="00CD0565">
        <w:rPr>
          <w:rStyle w:val="StyleUnderline"/>
        </w:rPr>
        <w:t>states that cannot even point to security assurances like those given to Kyiv by Russia, the US, Great Britain, France, and China in December 1994?</w:t>
      </w:r>
      <w:r w:rsidRPr="00CD0565">
        <w:rPr>
          <w:sz w:val="16"/>
        </w:rPr>
        <w:t xml:space="preserve"> </w:t>
      </w:r>
      <w:r w:rsidRPr="00CD0565">
        <w:rPr>
          <w:rStyle w:val="StyleUnderline"/>
        </w:rPr>
        <w:t xml:space="preserve">When supposed guarantors of the international </w:t>
      </w:r>
      <w:r w:rsidRPr="00CD0565">
        <w:rPr>
          <w:rStyle w:val="Emphasis"/>
        </w:rPr>
        <w:t>n</w:t>
      </w:r>
      <w:r w:rsidRPr="00CD0565">
        <w:rPr>
          <w:rStyle w:val="StyleUnderline"/>
        </w:rPr>
        <w:t>on</w:t>
      </w:r>
      <w:r w:rsidRPr="00CD0565">
        <w:rPr>
          <w:rStyle w:val="Emphasis"/>
        </w:rPr>
        <w:t>p</w:t>
      </w:r>
      <w:r w:rsidRPr="00CD0565">
        <w:rPr>
          <w:rStyle w:val="StyleUnderline"/>
        </w:rPr>
        <w:t xml:space="preserve">roliferation </w:t>
      </w:r>
      <w:r w:rsidRPr="00CD0565">
        <w:rPr>
          <w:rStyle w:val="Emphasis"/>
        </w:rPr>
        <w:t>r</w:t>
      </w:r>
      <w:r w:rsidRPr="00CD0565">
        <w:rPr>
          <w:rStyle w:val="StyleUnderline"/>
        </w:rPr>
        <w:t xml:space="preserve">egime </w:t>
      </w:r>
      <w:r w:rsidRPr="00CD0565">
        <w:rPr>
          <w:rStyle w:val="Emphasis"/>
        </w:rPr>
        <w:t>so dramatically</w:t>
      </w:r>
      <w:r w:rsidRPr="00CD0565">
        <w:rPr>
          <w:rStyle w:val="StyleUnderline"/>
        </w:rPr>
        <w:t xml:space="preserve"> turn their backs on the inviolability of borders, the message to </w:t>
      </w:r>
      <w:r w:rsidRPr="00CD0565">
        <w:rPr>
          <w:rStyle w:val="Emphasis"/>
        </w:rPr>
        <w:t>all</w:t>
      </w:r>
      <w:r w:rsidRPr="00CD0565">
        <w:rPr>
          <w:rStyle w:val="StyleUnderline"/>
        </w:rPr>
        <w:t xml:space="preserve"> current and future national leaders is clear: Your own atomic deterrent is the only effective instrument for ensuring your country’s full sovereignty.</w:t>
      </w:r>
    </w:p>
    <w:p w:rsidR="008F5A16" w:rsidRDefault="008F5A16" w:rsidP="00BF2FB0">
      <w:pPr>
        <w:rPr>
          <w:sz w:val="14"/>
        </w:rPr>
      </w:pPr>
    </w:p>
    <w:p w:rsidR="0089528A" w:rsidRDefault="0089528A" w:rsidP="00BF2FB0">
      <w:pPr>
        <w:rPr>
          <w:sz w:val="14"/>
        </w:rPr>
      </w:pPr>
    </w:p>
    <w:p w:rsidR="005F1FEE" w:rsidRDefault="005F1FEE" w:rsidP="0089528A">
      <w:pPr>
        <w:pStyle w:val="Heading3"/>
      </w:pPr>
      <w:r>
        <w:t xml:space="preserve">1AR Deterrence Resilient </w:t>
      </w:r>
    </w:p>
    <w:p w:rsidR="005F1FEE" w:rsidRPr="007600F4" w:rsidRDefault="005F1FEE" w:rsidP="005F1FEE">
      <w:pPr>
        <w:pStyle w:val="Heading4"/>
      </w:pPr>
      <w:r>
        <w:t>The nuclear umbrella solves</w:t>
      </w:r>
    </w:p>
    <w:p w:rsidR="005F1FEE" w:rsidRPr="007600F4" w:rsidRDefault="005F1FEE" w:rsidP="005F1FEE">
      <w:proofErr w:type="spellStart"/>
      <w:r w:rsidRPr="007600F4">
        <w:rPr>
          <w:rStyle w:val="Style13ptBold"/>
        </w:rPr>
        <w:t>Seongwhun</w:t>
      </w:r>
      <w:proofErr w:type="spellEnd"/>
      <w:r w:rsidRPr="007600F4">
        <w:rPr>
          <w:rStyle w:val="Style13ptBold"/>
        </w:rPr>
        <w:t xml:space="preserve"> 11</w:t>
      </w:r>
      <w:r w:rsidRPr="007600F4">
        <w:t xml:space="preserve"> [</w:t>
      </w:r>
      <w:proofErr w:type="spellStart"/>
      <w:r w:rsidRPr="007600F4">
        <w:t>Cheon</w:t>
      </w:r>
      <w:proofErr w:type="spellEnd"/>
      <w:r w:rsidRPr="007600F4">
        <w:t xml:space="preserve"> </w:t>
      </w:r>
      <w:proofErr w:type="spellStart"/>
      <w:r w:rsidRPr="007600F4">
        <w:t>Seongwhun</w:t>
      </w:r>
      <w:proofErr w:type="spellEnd"/>
      <w:r w:rsidRPr="007600F4">
        <w:t xml:space="preserve"> Present Senior Fellow, Research, Korea Institute for National Unification April 2011 “Changing Dynamics of US Extended Nuclear Deterrence on the Korean Peninsula” http://onlinelibrary.wiley.com/doi/10.1111/j.1976-5118.2011.01055.x/pdf]</w:t>
      </w:r>
    </w:p>
    <w:p w:rsidR="005F1FEE" w:rsidRPr="004958F8" w:rsidRDefault="005F1FEE" w:rsidP="005F1FEE">
      <w:pPr>
        <w:rPr>
          <w:sz w:val="16"/>
        </w:rPr>
      </w:pPr>
      <w:r w:rsidRPr="007600F4">
        <w:rPr>
          <w:sz w:val="16"/>
        </w:rPr>
        <w:t xml:space="preserve">Despite North Korea’s determined efforts to acquire nuclear </w:t>
      </w:r>
      <w:r w:rsidRPr="00EF063C">
        <w:rPr>
          <w:sz w:val="16"/>
        </w:rPr>
        <w:t xml:space="preserve">weapons, </w:t>
      </w:r>
      <w:r w:rsidRPr="00EF063C">
        <w:rPr>
          <w:b/>
          <w:u w:val="single"/>
        </w:rPr>
        <w:t>South Korea has</w:t>
      </w:r>
      <w:r w:rsidRPr="00EF063C">
        <w:rPr>
          <w:sz w:val="16"/>
        </w:rPr>
        <w:t xml:space="preserve"> </w:t>
      </w:r>
      <w:r w:rsidRPr="00EF063C">
        <w:rPr>
          <w:b/>
          <w:iCs/>
          <w:u w:val="single"/>
        </w:rPr>
        <w:t>firmly adhered to its non-nuclear weapon policy</w:t>
      </w:r>
      <w:r w:rsidRPr="00EF063C">
        <w:rPr>
          <w:sz w:val="16"/>
        </w:rPr>
        <w:t xml:space="preserve"> </w:t>
      </w:r>
      <w:r w:rsidRPr="00EF063C">
        <w:rPr>
          <w:b/>
          <w:u w:val="single"/>
        </w:rPr>
        <w:t>since it was first announced</w:t>
      </w:r>
      <w:r w:rsidRPr="00EF063C">
        <w:rPr>
          <w:sz w:val="16"/>
        </w:rPr>
        <w:t xml:space="preserve"> in 1990. </w:t>
      </w:r>
      <w:r w:rsidRPr="00EF063C">
        <w:rPr>
          <w:b/>
          <w:u w:val="single"/>
        </w:rPr>
        <w:t>Geostrategic circumstances</w:t>
      </w:r>
      <w:r w:rsidRPr="00EF063C">
        <w:rPr>
          <w:sz w:val="16"/>
        </w:rPr>
        <w:t xml:space="preserve"> on the Korean peninsula, however, tend to </w:t>
      </w:r>
      <w:r w:rsidRPr="00EF063C">
        <w:rPr>
          <w:b/>
          <w:u w:val="single"/>
        </w:rPr>
        <w:t>provide</w:t>
      </w:r>
      <w:r w:rsidRPr="00EF063C">
        <w:rPr>
          <w:sz w:val="16"/>
        </w:rPr>
        <w:t xml:space="preserve"> </w:t>
      </w:r>
      <w:r w:rsidRPr="00EF063C">
        <w:rPr>
          <w:b/>
          <w:u w:val="single"/>
        </w:rPr>
        <w:t>a strong rationale for the international</w:t>
      </w:r>
      <w:r w:rsidRPr="007600F4">
        <w:rPr>
          <w:b/>
          <w:u w:val="single"/>
        </w:rPr>
        <w:t xml:space="preserve"> community to be suspicious</w:t>
      </w:r>
      <w:r w:rsidRPr="007600F4">
        <w:rPr>
          <w:sz w:val="16"/>
        </w:rPr>
        <w:t xml:space="preserve"> </w:t>
      </w:r>
      <w:r w:rsidRPr="007600F4">
        <w:rPr>
          <w:b/>
          <w:u w:val="single"/>
        </w:rPr>
        <w:t>of sincerity of South Korea’s non-nuclear-weapon policy</w:t>
      </w:r>
      <w:r w:rsidRPr="007600F4">
        <w:rPr>
          <w:sz w:val="16"/>
        </w:rPr>
        <w:t xml:space="preserve">. North Korea’s nuclear weapons program has only added to the suspicions. </w:t>
      </w:r>
      <w:r w:rsidRPr="007600F4">
        <w:rPr>
          <w:b/>
          <w:u w:val="single"/>
        </w:rPr>
        <w:t>Contrary to this</w:t>
      </w:r>
      <w:r w:rsidRPr="007600F4">
        <w:rPr>
          <w:sz w:val="16"/>
        </w:rPr>
        <w:t xml:space="preserve"> traditional wisdom, </w:t>
      </w:r>
      <w:r w:rsidRPr="007600F4">
        <w:rPr>
          <w:b/>
          <w:u w:val="single"/>
        </w:rPr>
        <w:t xml:space="preserve">the North Korean nuclear </w:t>
      </w:r>
      <w:r w:rsidRPr="0055566F">
        <w:rPr>
          <w:b/>
          <w:highlight w:val="cyan"/>
          <w:u w:val="single"/>
        </w:rPr>
        <w:t xml:space="preserve">crisis has actually increased </w:t>
      </w:r>
      <w:r w:rsidRPr="007600F4">
        <w:rPr>
          <w:b/>
          <w:u w:val="single"/>
        </w:rPr>
        <w:t xml:space="preserve">the authenticity of South </w:t>
      </w:r>
      <w:r w:rsidRPr="0055566F">
        <w:rPr>
          <w:b/>
          <w:highlight w:val="cyan"/>
          <w:u w:val="single"/>
        </w:rPr>
        <w:t>Korea’s non-nuclear-weapon policy</w:t>
      </w:r>
      <w:r w:rsidRPr="007600F4">
        <w:rPr>
          <w:sz w:val="16"/>
        </w:rPr>
        <w:t xml:space="preserve">. Despite the DPRK’s two nuclear tests in 3 years, </w:t>
      </w:r>
      <w:r w:rsidRPr="007600F4">
        <w:rPr>
          <w:b/>
          <w:iCs/>
          <w:u w:val="single"/>
        </w:rPr>
        <w:t>the South Korean government has shown no hint of changing the current policy.</w:t>
      </w:r>
      <w:r w:rsidRPr="007600F4">
        <w:rPr>
          <w:sz w:val="16"/>
        </w:rPr>
        <w:t xml:space="preserve"> </w:t>
      </w:r>
      <w:r w:rsidRPr="0055566F">
        <w:rPr>
          <w:b/>
          <w:highlight w:val="cyan"/>
          <w:u w:val="single"/>
        </w:rPr>
        <w:t>Emotional public voices</w:t>
      </w:r>
      <w:r w:rsidRPr="007600F4">
        <w:rPr>
          <w:b/>
          <w:u w:val="single"/>
        </w:rPr>
        <w:t xml:space="preserve"> for the ROK to respond in kind</w:t>
      </w:r>
      <w:r w:rsidRPr="007600F4">
        <w:rPr>
          <w:sz w:val="16"/>
        </w:rPr>
        <w:t xml:space="preserve"> by going nuclear on its own </w:t>
      </w:r>
      <w:r w:rsidRPr="0055566F">
        <w:rPr>
          <w:b/>
          <w:highlight w:val="cyan"/>
          <w:u w:val="single"/>
        </w:rPr>
        <w:t xml:space="preserve">have been </w:t>
      </w:r>
      <w:r w:rsidRPr="0055566F">
        <w:rPr>
          <w:b/>
          <w:iCs/>
          <w:highlight w:val="cyan"/>
          <w:u w:val="single"/>
        </w:rPr>
        <w:t>calmed by sensible</w:t>
      </w:r>
      <w:r w:rsidRPr="007600F4">
        <w:rPr>
          <w:b/>
          <w:iCs/>
          <w:u w:val="single"/>
        </w:rPr>
        <w:t xml:space="preserve"> and mature opinions</w:t>
      </w:r>
      <w:r w:rsidRPr="007600F4">
        <w:rPr>
          <w:sz w:val="16"/>
        </w:rPr>
        <w:t xml:space="preserve"> </w:t>
      </w:r>
      <w:r w:rsidRPr="007600F4">
        <w:rPr>
          <w:b/>
          <w:u w:val="single"/>
        </w:rPr>
        <w:t xml:space="preserve">to follow international </w:t>
      </w:r>
      <w:r w:rsidRPr="0055566F">
        <w:rPr>
          <w:b/>
          <w:highlight w:val="cyan"/>
          <w:u w:val="single"/>
        </w:rPr>
        <w:t>non-proliferation norms</w:t>
      </w:r>
      <w:r w:rsidRPr="007600F4">
        <w:rPr>
          <w:sz w:val="16"/>
        </w:rPr>
        <w:t xml:space="preserve"> </w:t>
      </w:r>
      <w:r w:rsidRPr="007600F4">
        <w:rPr>
          <w:b/>
          <w:u w:val="single"/>
        </w:rPr>
        <w:t>in a responsible manner.</w:t>
      </w:r>
      <w:r w:rsidRPr="007600F4">
        <w:rPr>
          <w:sz w:val="16"/>
        </w:rPr>
        <w:t xml:space="preserve"> The </w:t>
      </w:r>
      <w:r w:rsidRPr="0055566F">
        <w:rPr>
          <w:b/>
          <w:highlight w:val="cyan"/>
          <w:u w:val="single"/>
        </w:rPr>
        <w:t>Obama</w:t>
      </w:r>
      <w:r w:rsidRPr="007600F4">
        <w:rPr>
          <w:sz w:val="16"/>
        </w:rPr>
        <w:t xml:space="preserve"> administration</w:t>
      </w:r>
      <w:r w:rsidRPr="0055566F">
        <w:rPr>
          <w:b/>
          <w:highlight w:val="cyan"/>
          <w:u w:val="single"/>
        </w:rPr>
        <w:t>’s</w:t>
      </w:r>
      <w:r w:rsidRPr="007600F4">
        <w:rPr>
          <w:sz w:val="16"/>
        </w:rPr>
        <w:t xml:space="preserve"> </w:t>
      </w:r>
      <w:r w:rsidRPr="0055566F">
        <w:rPr>
          <w:b/>
          <w:highlight w:val="cyan"/>
          <w:u w:val="single"/>
        </w:rPr>
        <w:t>reducing</w:t>
      </w:r>
      <w:r w:rsidRPr="007600F4">
        <w:rPr>
          <w:b/>
          <w:u w:val="single"/>
        </w:rPr>
        <w:t xml:space="preserve"> </w:t>
      </w:r>
      <w:r w:rsidRPr="0055566F">
        <w:rPr>
          <w:b/>
          <w:highlight w:val="cyan"/>
          <w:u w:val="single"/>
        </w:rPr>
        <w:t>role</w:t>
      </w:r>
      <w:r w:rsidRPr="007600F4">
        <w:rPr>
          <w:sz w:val="16"/>
        </w:rPr>
        <w:t xml:space="preserve"> of nuclear weapons </w:t>
      </w:r>
      <w:r w:rsidRPr="0055566F">
        <w:rPr>
          <w:rStyle w:val="Emphasis"/>
          <w:highlight w:val="cyan"/>
        </w:rPr>
        <w:t>will not agitate the resolve</w:t>
      </w:r>
      <w:r w:rsidRPr="0055566F">
        <w:rPr>
          <w:b/>
          <w:iCs/>
          <w:highlight w:val="cyan"/>
          <w:u w:val="single"/>
        </w:rPr>
        <w:t xml:space="preserve"> to maintain South Korea’s current policy</w:t>
      </w:r>
      <w:r w:rsidRPr="007600F4">
        <w:rPr>
          <w:sz w:val="16"/>
        </w:rPr>
        <w:t xml:space="preserve"> either. </w:t>
      </w:r>
      <w:r w:rsidRPr="007600F4">
        <w:rPr>
          <w:b/>
          <w:u w:val="single"/>
        </w:rPr>
        <w:t>South Korea’s commitment</w:t>
      </w:r>
      <w:r w:rsidRPr="007600F4">
        <w:rPr>
          <w:sz w:val="16"/>
        </w:rPr>
        <w:t xml:space="preserve"> to non-nuclear weapon policy </w:t>
      </w:r>
      <w:r w:rsidRPr="007600F4">
        <w:rPr>
          <w:b/>
          <w:u w:val="single"/>
        </w:rPr>
        <w:t>is on a par with its commitment to alliance</w:t>
      </w:r>
      <w:r w:rsidRPr="007600F4">
        <w:rPr>
          <w:sz w:val="16"/>
        </w:rPr>
        <w:t xml:space="preserve"> with the USA in two ways. On one hand, US extended deterrence, including the nuclear umbrella, has filled the security vacuum created by the South’s non-nuclear weapon policy. The history of the bilateral alliance proves that </w:t>
      </w:r>
      <w:r w:rsidRPr="0055566F">
        <w:rPr>
          <w:b/>
          <w:highlight w:val="cyan"/>
          <w:u w:val="single"/>
        </w:rPr>
        <w:t>the US nuclear umbrella has been</w:t>
      </w:r>
      <w:r w:rsidRPr="007600F4">
        <w:rPr>
          <w:b/>
          <w:u w:val="single"/>
        </w:rPr>
        <w:t xml:space="preserve"> efficient and </w:t>
      </w:r>
      <w:r w:rsidRPr="0055566F">
        <w:rPr>
          <w:rStyle w:val="Emphasis"/>
          <w:highlight w:val="cyan"/>
        </w:rPr>
        <w:t>effective</w:t>
      </w:r>
      <w:r w:rsidRPr="007600F4">
        <w:rPr>
          <w:b/>
          <w:u w:val="single"/>
        </w:rPr>
        <w:t xml:space="preserve"> in deterring North Korea.</w:t>
      </w:r>
      <w:r w:rsidRPr="007600F4">
        <w:rPr>
          <w:sz w:val="16"/>
        </w:rPr>
        <w:t xml:space="preserve"> On the other hand, as a credible and responsible ally, </w:t>
      </w:r>
      <w:r w:rsidRPr="007600F4">
        <w:rPr>
          <w:b/>
          <w:u w:val="single"/>
        </w:rPr>
        <w:t>South Korea is not careless enough to behave in a way that its ally objects to.</w:t>
      </w:r>
      <w:r w:rsidRPr="007600F4">
        <w:rPr>
          <w:sz w:val="16"/>
        </w:rPr>
        <w:t xml:space="preserve"> Therefore, </w:t>
      </w:r>
      <w:r w:rsidRPr="007600F4">
        <w:rPr>
          <w:b/>
          <w:u w:val="single"/>
        </w:rPr>
        <w:t>suspicion of South Korea’s non-nuclear-weapon policy is</w:t>
      </w:r>
      <w:r w:rsidRPr="007600F4">
        <w:rPr>
          <w:sz w:val="16"/>
        </w:rPr>
        <w:t xml:space="preserve"> </w:t>
      </w:r>
      <w:r w:rsidRPr="007600F4">
        <w:rPr>
          <w:b/>
          <w:iCs/>
          <w:u w:val="single"/>
        </w:rPr>
        <w:t>outdated</w:t>
      </w:r>
      <w:r w:rsidRPr="007600F4">
        <w:rPr>
          <w:sz w:val="16"/>
        </w:rPr>
        <w:t xml:space="preserve"> </w:t>
      </w:r>
      <w:r w:rsidRPr="007600F4">
        <w:rPr>
          <w:b/>
          <w:u w:val="single"/>
        </w:rPr>
        <w:t>and</w:t>
      </w:r>
      <w:r w:rsidRPr="007600F4">
        <w:rPr>
          <w:sz w:val="16"/>
        </w:rPr>
        <w:t xml:space="preserve"> </w:t>
      </w:r>
      <w:r w:rsidRPr="007600F4">
        <w:rPr>
          <w:b/>
          <w:iCs/>
          <w:u w:val="single"/>
        </w:rPr>
        <w:t>futile</w:t>
      </w:r>
      <w:r w:rsidRPr="007600F4">
        <w:rPr>
          <w:sz w:val="16"/>
        </w:rPr>
        <w:t xml:space="preserve"> and should not cast a shadow over the future partnership of the ROK–US alliance, including nuclear energy cooperation.67 In short, South Korea can provide the USA with alliance security assurance and support the US non-proliferation commitments. </w:t>
      </w:r>
      <w:r w:rsidRPr="007600F4">
        <w:rPr>
          <w:b/>
          <w:u w:val="single"/>
        </w:rPr>
        <w:t>The</w:t>
      </w:r>
      <w:r w:rsidRPr="007600F4">
        <w:rPr>
          <w:sz w:val="16"/>
        </w:rPr>
        <w:t xml:space="preserve"> alliance </w:t>
      </w:r>
      <w:r w:rsidRPr="007600F4">
        <w:rPr>
          <w:b/>
          <w:u w:val="single"/>
        </w:rPr>
        <w:t xml:space="preserve">security assurance is a US ally’s promise that as an alliance partner </w:t>
      </w:r>
      <w:r w:rsidRPr="0055566F">
        <w:rPr>
          <w:b/>
          <w:highlight w:val="cyan"/>
          <w:u w:val="single"/>
        </w:rPr>
        <w:t>under the US nuclear umbrella, it will neither develop nor possess nuclear weapons</w:t>
      </w:r>
      <w:r w:rsidRPr="007600F4">
        <w:rPr>
          <w:b/>
          <w:u w:val="single"/>
        </w:rPr>
        <w:t xml:space="preserve"> as long as </w:t>
      </w:r>
      <w:r w:rsidRPr="007600F4">
        <w:rPr>
          <w:sz w:val="16"/>
        </w:rPr>
        <w:t>extended deterrence, including</w:t>
      </w:r>
      <w:r w:rsidRPr="007600F4">
        <w:rPr>
          <w:b/>
          <w:u w:val="single"/>
        </w:rPr>
        <w:t xml:space="preserve"> extended nuclear deterrence, is provided</w:t>
      </w:r>
      <w:r w:rsidRPr="007600F4">
        <w:rPr>
          <w:sz w:val="16"/>
        </w:rPr>
        <w:t>.</w:t>
      </w:r>
    </w:p>
    <w:p w:rsidR="005F1FEE" w:rsidRPr="00BF2FB0" w:rsidRDefault="005F1FEE" w:rsidP="005F1FEE"/>
    <w:p w:rsidR="005F1FEE" w:rsidRPr="005F1FEE" w:rsidRDefault="005F1FEE" w:rsidP="005F1FEE"/>
    <w:p w:rsidR="008F5A16" w:rsidRDefault="008F5A16" w:rsidP="0089528A">
      <w:pPr>
        <w:pStyle w:val="Heading3"/>
      </w:pPr>
      <w:r>
        <w:t xml:space="preserve">1AR No </w:t>
      </w:r>
      <w:proofErr w:type="spellStart"/>
      <w:r>
        <w:t>Soko</w:t>
      </w:r>
      <w:proofErr w:type="spellEnd"/>
      <w:r>
        <w:t xml:space="preserve"> </w:t>
      </w:r>
      <w:proofErr w:type="spellStart"/>
      <w:r>
        <w:t>Prolif</w:t>
      </w:r>
      <w:proofErr w:type="spellEnd"/>
    </w:p>
    <w:p w:rsidR="008F5A16" w:rsidRPr="00E34CCD" w:rsidRDefault="008F5A16" w:rsidP="008F5A16">
      <w:pPr>
        <w:pStyle w:val="Heading4"/>
      </w:pPr>
      <w:proofErr w:type="gramStart"/>
      <w:r>
        <w:t>new</w:t>
      </w:r>
      <w:proofErr w:type="gramEnd"/>
      <w:r>
        <w:t xml:space="preserve"> agreement means civilian nuclear can’t be converted</w:t>
      </w:r>
    </w:p>
    <w:p w:rsidR="008F5A16" w:rsidRPr="00E34CCD" w:rsidRDefault="008F5A16" w:rsidP="008F5A16">
      <w:r w:rsidRPr="00E34CCD">
        <w:rPr>
          <w:rStyle w:val="Style13ptBold"/>
        </w:rPr>
        <w:t xml:space="preserve">Gale and </w:t>
      </w:r>
      <w:proofErr w:type="spellStart"/>
      <w:r w:rsidRPr="00E34CCD">
        <w:rPr>
          <w:rStyle w:val="Style13ptBold"/>
        </w:rPr>
        <w:t>Kwaak</w:t>
      </w:r>
      <w:proofErr w:type="spellEnd"/>
      <w:r w:rsidRPr="00E34CCD">
        <w:rPr>
          <w:rStyle w:val="Style13ptBold"/>
        </w:rPr>
        <w:t xml:space="preserve"> 15</w:t>
      </w:r>
      <w:r w:rsidRPr="00E34CCD">
        <w:t xml:space="preserve"> (foreign correspondents for Wall Street Journal, “U.S., South Korea Reach Revised Nuclear Deal”, April 22, 2015, </w:t>
      </w:r>
      <w:hyperlink r:id="rId31" w:history="1">
        <w:r w:rsidRPr="00E34CCD">
          <w:rPr>
            <w:rStyle w:val="Hyperlink"/>
          </w:rPr>
          <w:t>http://www.wsj.com/articles/u-s-south-korea-reach-revised-nuclear-deal-1429705290</w:t>
        </w:r>
      </w:hyperlink>
      <w:r w:rsidRPr="00E34CCD">
        <w:t>) swap</w:t>
      </w:r>
    </w:p>
    <w:p w:rsidR="008F5A16" w:rsidRPr="00E34CCD" w:rsidRDefault="008F5A16" w:rsidP="008F5A16">
      <w:pPr>
        <w:rPr>
          <w:sz w:val="16"/>
        </w:rPr>
      </w:pPr>
      <w:r w:rsidRPr="0055566F">
        <w:rPr>
          <w:rStyle w:val="Emphasis"/>
          <w:highlight w:val="cyan"/>
        </w:rPr>
        <w:t xml:space="preserve">The agreement stops short of allowing Seoul to enrich uranium or reprocess </w:t>
      </w:r>
      <w:r w:rsidRPr="00E34CCD">
        <w:rPr>
          <w:rStyle w:val="Emphasis"/>
        </w:rPr>
        <w:t>spent nuclear fuel.</w:t>
      </w:r>
      <w:r w:rsidRPr="00E34CCD">
        <w:rPr>
          <w:sz w:val="16"/>
        </w:rPr>
        <w:t xml:space="preserve"> SEOUL—The </w:t>
      </w:r>
      <w:r w:rsidRPr="0055566F">
        <w:rPr>
          <w:rStyle w:val="StyleUnderline"/>
          <w:highlight w:val="cyan"/>
        </w:rPr>
        <w:t>U.S. and South Korea on Wednesday signed a new nuclear-energy cooperation pact</w:t>
      </w:r>
      <w:r w:rsidRPr="00E34CCD">
        <w:rPr>
          <w:rStyle w:val="StyleUnderline"/>
        </w:rPr>
        <w:t xml:space="preserve"> that approves Seoul’s nuclear research but </w:t>
      </w:r>
      <w:r w:rsidRPr="00E34CCD">
        <w:rPr>
          <w:rStyle w:val="Emphasis"/>
        </w:rPr>
        <w:t>doesn’t allow the Asian nation to produce its own fuel</w:t>
      </w:r>
      <w:r w:rsidRPr="00E34CCD">
        <w:rPr>
          <w:sz w:val="16"/>
        </w:rPr>
        <w:t xml:space="preserve">. During nearly five years of negotiations, South Korea has been pushing for U.S. approval to make its own fuel for its fleet of 23 nuclear reactors. </w:t>
      </w:r>
      <w:r w:rsidRPr="00E34CCD">
        <w:rPr>
          <w:rStyle w:val="StyleUnderline"/>
        </w:rPr>
        <w:t>Washington has been resistant, concerned about nuclear proliferation in Northeast Asia</w:t>
      </w:r>
      <w:r w:rsidRPr="00E34CCD">
        <w:rPr>
          <w:sz w:val="16"/>
        </w:rPr>
        <w:t>. In a compromise, the deal allows Seoul to research a nascent nuclear-reprocessing technology known as “</w:t>
      </w:r>
      <w:proofErr w:type="spellStart"/>
      <w:r w:rsidRPr="00E34CCD">
        <w:rPr>
          <w:sz w:val="16"/>
        </w:rPr>
        <w:t>pyroprocessing</w:t>
      </w:r>
      <w:proofErr w:type="spellEnd"/>
      <w:r w:rsidRPr="00E34CCD">
        <w:rPr>
          <w:sz w:val="16"/>
        </w:rPr>
        <w:t xml:space="preserve">” that may eventually provide fuel for reactors. The technique is considered by some scientists hard to use to make nuclear weapons. The </w:t>
      </w:r>
      <w:r w:rsidRPr="00E34CCD">
        <w:rPr>
          <w:rStyle w:val="StyleUnderline"/>
        </w:rPr>
        <w:t>two sides said they would also continue discussions over South Korea’s possible enrichment of uranium to low levels</w:t>
      </w:r>
      <w:r w:rsidRPr="00E34CCD">
        <w:rPr>
          <w:sz w:val="16"/>
        </w:rPr>
        <w:t xml:space="preserve"> for energy use, while Washington will help Seoul tackle its mounting stockpiles of waste fuel. </w:t>
      </w:r>
      <w:r w:rsidRPr="00E34CCD">
        <w:rPr>
          <w:rStyle w:val="StyleUnderline"/>
        </w:rPr>
        <w:t xml:space="preserve">The new deal, </w:t>
      </w:r>
      <w:r w:rsidRPr="0055566F">
        <w:rPr>
          <w:rStyle w:val="Emphasis"/>
          <w:highlight w:val="cyan"/>
        </w:rPr>
        <w:t>valid for 20 years</w:t>
      </w:r>
      <w:r w:rsidRPr="00E34CCD">
        <w:rPr>
          <w:rStyle w:val="StyleUnderline"/>
        </w:rPr>
        <w:t>, replaces a 1972 agreement</w:t>
      </w:r>
      <w:r w:rsidRPr="00E34CCD">
        <w:rPr>
          <w:sz w:val="16"/>
        </w:rPr>
        <w:t xml:space="preserve"> under which the U.S. provides South Korea with nuclear fuel and technology and bars nuclear enrichment and reprocessing. In a sign of the tough negotiations over the terms of the new deal, the countries had to extend the previous pact for two years after they ran out of time to reach an agreement. Experts said </w:t>
      </w:r>
      <w:r w:rsidRPr="00E34CCD">
        <w:rPr>
          <w:rStyle w:val="StyleUnderline"/>
        </w:rPr>
        <w:t xml:space="preserve">the new deal gives South Korea a potential avenue </w:t>
      </w:r>
      <w:r w:rsidRPr="00E34CCD">
        <w:rPr>
          <w:sz w:val="16"/>
        </w:rPr>
        <w:t xml:space="preserve">to make its own nuclear fuel </w:t>
      </w:r>
      <w:r w:rsidRPr="00E34CCD">
        <w:rPr>
          <w:rStyle w:val="StyleUnderline"/>
        </w:rPr>
        <w:t>without raising risks of nuclear-weapons proliferation</w:t>
      </w:r>
      <w:r w:rsidRPr="00E34CCD">
        <w:rPr>
          <w:sz w:val="16"/>
        </w:rPr>
        <w:t xml:space="preserve">. “The U.S. held to its nonproliferation principles but did so in a way that recognizes South Korea’s robust and highly developed nuclear program,” said Mark Fitzpatrick, director of the nonproliferation and disarmament program at the International Institute for Strategic Studies in London. Talks over nuclear technology have been one of the biggest strains on the Seoul-Washington relationship. South Korea has argued it shouldn’t have to depend solely on other countries for the nuclear fuel that powers around a third of its electrical supply. South Korea also believes the ability to create fuel would help it pursue deals to sell its own nuclear reactors. In 2009, South Korea struck a deal with the United Arab Emirates to build four reactors for around $20 billion. In March this year, Seoul signed an agreement with Saudi Arabia to study the feasibility of building two nuclear reactors valued at $2 billion in the Arab country over the next 20 years. That pact has raised some concerns in the U.S. about nuclear proliferation in the Middle East despite the recent framework deal with Iran to roll back Tehran’s nuclear program. </w:t>
      </w:r>
      <w:r w:rsidRPr="0055566F">
        <w:rPr>
          <w:rStyle w:val="StyleUnderline"/>
          <w:highlight w:val="cyan"/>
        </w:rPr>
        <w:t>Concerns about proliferation are also acute</w:t>
      </w:r>
      <w:r w:rsidRPr="00E34CCD">
        <w:rPr>
          <w:rStyle w:val="StyleUnderline"/>
        </w:rPr>
        <w:t xml:space="preserve"> in Northeast Asia, </w:t>
      </w:r>
      <w:r w:rsidRPr="0055566F">
        <w:rPr>
          <w:rStyle w:val="StyleUnderline"/>
          <w:highlight w:val="cyan"/>
        </w:rPr>
        <w:t>particularly as North Korea presses ahead with its nuclear program</w:t>
      </w:r>
      <w:r w:rsidRPr="0055566F">
        <w:rPr>
          <w:sz w:val="16"/>
          <w:highlight w:val="cyan"/>
        </w:rPr>
        <w:t>.</w:t>
      </w:r>
      <w:r w:rsidRPr="00E34CCD">
        <w:rPr>
          <w:sz w:val="16"/>
        </w:rPr>
        <w:t xml:space="preserve"> Pyongyang has mastered the ability to both enrich and reprocess nuclear fuel, according to the United Nations nuclear watchdog, the International Atomic Energy Agency. Analysts estimate Pyongyang has around a dozen small nuclear bombs. It has conducted nuclear-bomb tests three times, the latest in February 2013. </w:t>
      </w:r>
      <w:r w:rsidRPr="0055566F">
        <w:rPr>
          <w:rStyle w:val="Emphasis"/>
          <w:highlight w:val="cyan"/>
        </w:rPr>
        <w:t>South Korea has repeatedly said it doesn’t intend to develop nuclear weapons</w:t>
      </w:r>
      <w:r w:rsidRPr="00E34CCD">
        <w:rPr>
          <w:sz w:val="16"/>
        </w:rPr>
        <w:t xml:space="preserve">, although opinion polls in recent years have shown majority support for Seoul to do so, generally during periods of tension with North Korea. Another complication in discussions over the nuclear-energy cooperation pact has been the U.S.’s nuclear agreement with Japan from the 1980s that allows South Korea’s neighbor to reprocess the spent fuel from its nuclear reactors. South Korean officials and experts said the deal marked progress in increasing Seoul’s nuclear-energy options. “It is meaningful that we have opened the pathway for uranium enrichment, albeit not in the foreseeable future,” a senior foreign ministry official said, according to the </w:t>
      </w:r>
      <w:proofErr w:type="spellStart"/>
      <w:r w:rsidRPr="00E34CCD">
        <w:rPr>
          <w:sz w:val="16"/>
        </w:rPr>
        <w:t>Yonhap</w:t>
      </w:r>
      <w:proofErr w:type="spellEnd"/>
      <w:r w:rsidRPr="00E34CCD">
        <w:rPr>
          <w:sz w:val="16"/>
        </w:rPr>
        <w:t xml:space="preserve"> news agency. </w:t>
      </w:r>
      <w:r w:rsidRPr="00E34CCD">
        <w:rPr>
          <w:rStyle w:val="StyleUnderline"/>
        </w:rPr>
        <w:t xml:space="preserve">South Korean and U.S. scientists have been jointly studying </w:t>
      </w:r>
      <w:proofErr w:type="spellStart"/>
      <w:r w:rsidRPr="00E34CCD">
        <w:rPr>
          <w:rStyle w:val="StyleUnderline"/>
        </w:rPr>
        <w:t>pyroprocessing</w:t>
      </w:r>
      <w:proofErr w:type="spellEnd"/>
      <w:r w:rsidRPr="00E34CCD">
        <w:rPr>
          <w:rStyle w:val="StyleUnderline"/>
        </w:rPr>
        <w:t xml:space="preserve"> for the past few year</w:t>
      </w:r>
      <w:r w:rsidRPr="00E34CCD">
        <w:rPr>
          <w:sz w:val="16"/>
        </w:rPr>
        <w:t xml:space="preserve">s. </w:t>
      </w:r>
      <w:r w:rsidRPr="0055566F">
        <w:rPr>
          <w:rStyle w:val="Emphasis"/>
          <w:highlight w:val="cyan"/>
        </w:rPr>
        <w:t>It is unclear whether the technology can be made economically viable</w:t>
      </w:r>
      <w:r w:rsidRPr="00E34CCD">
        <w:rPr>
          <w:sz w:val="16"/>
        </w:rPr>
        <w:t xml:space="preserve"> as a source of nuclear fuel and whether it is resistant to use in making nuclear weapons. South Korean scientists are more optimistic that it is resistant than their U.S. counterparts. The new pact also calls for the U.S. to help South Korea deal with a problem of its storage capacity for spent nuclear fuel filling up, such as by shipping some abroad. Seoul estimates its capacity for spent fuel will be full within a decade. The deal was signed by U.S. Ambassador to Seoul, Mark </w:t>
      </w:r>
      <w:proofErr w:type="spellStart"/>
      <w:r w:rsidRPr="00E34CCD">
        <w:rPr>
          <w:sz w:val="16"/>
        </w:rPr>
        <w:t>Lippert</w:t>
      </w:r>
      <w:proofErr w:type="spellEnd"/>
      <w:r w:rsidRPr="00E34CCD">
        <w:rPr>
          <w:sz w:val="16"/>
        </w:rPr>
        <w:t>, and Park Ro-</w:t>
      </w:r>
      <w:proofErr w:type="spellStart"/>
      <w:r w:rsidRPr="00E34CCD">
        <w:rPr>
          <w:sz w:val="16"/>
        </w:rPr>
        <w:t>byug</w:t>
      </w:r>
      <w:proofErr w:type="spellEnd"/>
      <w:r w:rsidRPr="00E34CCD">
        <w:rPr>
          <w:sz w:val="16"/>
        </w:rPr>
        <w:t>, South Korea’s ambassador for nuclear-energy cooperation. The agreement requires approval from Congress and President Barack Obama. The South Korean government said it would determine later if similar approvals were needed in Seoul.</w:t>
      </w:r>
    </w:p>
    <w:p w:rsidR="008F5A16" w:rsidRPr="008F5A16" w:rsidRDefault="008F5A16" w:rsidP="008F5A16"/>
    <w:p w:rsidR="0055566F" w:rsidRDefault="0055566F" w:rsidP="0089528A">
      <w:pPr>
        <w:pStyle w:val="Heading3"/>
      </w:pPr>
      <w:r>
        <w:t>1AR AT: NPT Collapse</w:t>
      </w:r>
    </w:p>
    <w:p w:rsidR="0055566F" w:rsidRPr="00CD0565" w:rsidRDefault="0055566F" w:rsidP="0055566F">
      <w:pPr>
        <w:pStyle w:val="Heading4"/>
      </w:pPr>
      <w:r w:rsidRPr="00CD0565">
        <w:t xml:space="preserve">NPT doesn’t collapse and no </w:t>
      </w:r>
      <w:proofErr w:type="spellStart"/>
      <w:r w:rsidRPr="00CD0565">
        <w:t>prolif</w:t>
      </w:r>
      <w:proofErr w:type="spellEnd"/>
      <w:r w:rsidRPr="00CD0565">
        <w:t xml:space="preserve"> – disarmament is more important</w:t>
      </w:r>
    </w:p>
    <w:p w:rsidR="0055566F" w:rsidRPr="00CD0565" w:rsidRDefault="0055566F" w:rsidP="0055566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rPr>
          <w:rFonts w:eastAsia="Times New Roman"/>
          <w:szCs w:val="20"/>
        </w:rPr>
      </w:pPr>
      <w:r w:rsidRPr="00CD0565">
        <w:rPr>
          <w:rStyle w:val="Style13ptBold"/>
        </w:rPr>
        <w:t>Kimura 5</w:t>
      </w:r>
      <w:r w:rsidRPr="00CD0565">
        <w:rPr>
          <w:rFonts w:eastAsia="Times New Roman"/>
          <w:szCs w:val="20"/>
        </w:rPr>
        <w:t xml:space="preserve"> (Akira, Professor – Kagoshima University, “What Can We Do to Resolve the Crisis in the NPT Regime?</w:t>
      </w:r>
      <w:proofErr w:type="gramStart"/>
      <w:r w:rsidRPr="00CD0565">
        <w:rPr>
          <w:rFonts w:eastAsia="Times New Roman"/>
          <w:szCs w:val="20"/>
        </w:rPr>
        <w:t>”,</w:t>
      </w:r>
      <w:proofErr w:type="gramEnd"/>
      <w:r w:rsidRPr="00CD0565">
        <w:rPr>
          <w:rFonts w:eastAsia="Times New Roman"/>
          <w:szCs w:val="20"/>
        </w:rPr>
        <w:t xml:space="preserve"> 5-6, http://serv.peace.hiroshima-cu.ac.jp/English/anew/KimuraE.pdf)</w:t>
      </w:r>
    </w:p>
    <w:p w:rsidR="0055566F" w:rsidRPr="00CD0565" w:rsidRDefault="0055566F" w:rsidP="0055566F">
      <w:pPr>
        <w:rPr>
          <w:rFonts w:eastAsia="Calibri"/>
          <w:b/>
          <w:bCs/>
          <w:u w:val="single"/>
        </w:rPr>
      </w:pPr>
      <w:r w:rsidRPr="00CD0565">
        <w:rPr>
          <w:rFonts w:eastAsia="Times New Roman"/>
          <w:sz w:val="16"/>
          <w:szCs w:val="16"/>
        </w:rPr>
        <w:t xml:space="preserve">The NPT regime was not established with the sole aim of obligating the member nations to simply ensure nuclear </w:t>
      </w:r>
      <w:proofErr w:type="gramStart"/>
      <w:r w:rsidRPr="00CD0565">
        <w:rPr>
          <w:rFonts w:eastAsia="Times New Roman"/>
          <w:sz w:val="16"/>
          <w:szCs w:val="16"/>
        </w:rPr>
        <w:t>nonproliferation, that</w:t>
      </w:r>
      <w:proofErr w:type="gramEnd"/>
      <w:r w:rsidRPr="00CD0565">
        <w:rPr>
          <w:rFonts w:eastAsia="Times New Roman"/>
          <w:sz w:val="16"/>
          <w:szCs w:val="16"/>
        </w:rPr>
        <w:t xml:space="preserve"> is the prevention of proliferation of nuclear weapons to non-nuclear nations. Rather, it must be emphasized that the regime clearly stipulates the duty of nuclear powers to act on nuclear disarmament, and includes the logical necessity or latent possibility of achieving the elimination of nuclear weapons as well as a vision of a nuclear free world. Although the</w:t>
      </w:r>
      <w:r w:rsidRPr="00CD0565">
        <w:rPr>
          <w:rFonts w:eastAsia="Times New Roman"/>
          <w:sz w:val="12"/>
          <w:szCs w:val="20"/>
        </w:rPr>
        <w:t xml:space="preserve"> ‘</w:t>
      </w:r>
      <w:r w:rsidRPr="00CD0565">
        <w:rPr>
          <w:rStyle w:val="StyleUnderline"/>
        </w:rPr>
        <w:t xml:space="preserve">prohibition and prevention of nuclear proliferation’ and the ‘duty to implement </w:t>
      </w:r>
      <w:r w:rsidRPr="0055566F">
        <w:rPr>
          <w:rStyle w:val="StyleUnderline"/>
          <w:highlight w:val="cyan"/>
        </w:rPr>
        <w:t>nuclear disarmament</w:t>
      </w:r>
      <w:r w:rsidRPr="00CD0565">
        <w:rPr>
          <w:rStyle w:val="StyleUnderline"/>
        </w:rPr>
        <w:t xml:space="preserve">’ are two sides of the same coin, there is no room for doubt that it is the latter that </w:t>
      </w:r>
      <w:r w:rsidRPr="0055566F">
        <w:rPr>
          <w:rStyle w:val="StyleUnderline"/>
          <w:highlight w:val="cyan"/>
        </w:rPr>
        <w:t>is the decisive factor for the survival of the NPT regime</w:t>
      </w:r>
      <w:r w:rsidRPr="00CD0565">
        <w:rPr>
          <w:rFonts w:eastAsia="Times New Roman"/>
          <w:sz w:val="12"/>
          <w:szCs w:val="20"/>
        </w:rPr>
        <w:t xml:space="preserve">. </w:t>
      </w:r>
      <w:r w:rsidRPr="00CD0565">
        <w:rPr>
          <w:rFonts w:eastAsia="Times New Roman"/>
          <w:sz w:val="16"/>
          <w:szCs w:val="16"/>
        </w:rPr>
        <w:t>The reason for this is the fact that non-nuclear nations have only accepted this unfair treaty based on the assumption that the nuclear nations would faithfully fulfill their duty of nuclear disarmament, and if that duty is not fulfilled there will be almost no meaning in continuing with the NPT regime. Yet</w:t>
      </w:r>
      <w:r w:rsidRPr="00CD0565">
        <w:rPr>
          <w:rFonts w:eastAsia="Times New Roman"/>
          <w:sz w:val="12"/>
          <w:szCs w:val="20"/>
        </w:rPr>
        <w:t xml:space="preserve">, </w:t>
      </w:r>
      <w:r w:rsidRPr="0055566F">
        <w:rPr>
          <w:rFonts w:eastAsia="Calibri"/>
          <w:b/>
          <w:bCs/>
          <w:highlight w:val="cyan"/>
          <w:u w:val="single"/>
        </w:rPr>
        <w:t xml:space="preserve">the collapse of the NPT </w:t>
      </w:r>
      <w:r w:rsidRPr="00CD0565">
        <w:rPr>
          <w:rFonts w:eastAsia="Calibri"/>
          <w:b/>
          <w:bCs/>
          <w:u w:val="single"/>
        </w:rPr>
        <w:t xml:space="preserve">regime </w:t>
      </w:r>
      <w:r w:rsidRPr="0055566F">
        <w:rPr>
          <w:rFonts w:eastAsia="Calibri"/>
          <w:b/>
          <w:bCs/>
          <w:highlight w:val="cyan"/>
          <w:u w:val="single"/>
        </w:rPr>
        <w:t xml:space="preserve">would not </w:t>
      </w:r>
      <w:r w:rsidRPr="00CD0565">
        <w:rPr>
          <w:rFonts w:eastAsia="Calibri"/>
          <w:b/>
          <w:bCs/>
          <w:u w:val="single"/>
        </w:rPr>
        <w:t xml:space="preserve">necessarily </w:t>
      </w:r>
      <w:r w:rsidRPr="0055566F">
        <w:rPr>
          <w:rFonts w:eastAsia="Calibri"/>
          <w:b/>
          <w:bCs/>
          <w:highlight w:val="cyan"/>
          <w:u w:val="single"/>
        </w:rPr>
        <w:t>bring</w:t>
      </w:r>
      <w:r w:rsidRPr="00CD0565">
        <w:rPr>
          <w:rFonts w:eastAsia="Calibri"/>
          <w:b/>
          <w:bCs/>
          <w:u w:val="single"/>
        </w:rPr>
        <w:t xml:space="preserve"> about the chaos and confusion of immediate and uncontrolled nuclear </w:t>
      </w:r>
      <w:r w:rsidRPr="0055566F">
        <w:rPr>
          <w:rFonts w:eastAsia="Calibri"/>
          <w:b/>
          <w:bCs/>
          <w:highlight w:val="cyan"/>
          <w:u w:val="single"/>
        </w:rPr>
        <w:t>prolif</w:t>
      </w:r>
      <w:r w:rsidRPr="00CD0565">
        <w:rPr>
          <w:rFonts w:eastAsia="Calibri"/>
          <w:b/>
          <w:bCs/>
          <w:u w:val="single"/>
        </w:rPr>
        <w:t xml:space="preserve">eration, nor would this necessarily represent the worst case scenario. This is </w:t>
      </w:r>
      <w:r w:rsidRPr="0055566F">
        <w:rPr>
          <w:rFonts w:eastAsia="Calibri"/>
          <w:b/>
          <w:bCs/>
          <w:highlight w:val="cyan"/>
          <w:u w:val="single"/>
        </w:rPr>
        <w:t>because</w:t>
      </w:r>
      <w:r w:rsidRPr="00CD0565">
        <w:rPr>
          <w:rFonts w:eastAsia="Calibri"/>
          <w:b/>
          <w:bCs/>
          <w:u w:val="single"/>
        </w:rPr>
        <w:t xml:space="preserve"> non-nuclear </w:t>
      </w:r>
      <w:r w:rsidRPr="0055566F">
        <w:rPr>
          <w:rFonts w:eastAsia="Calibri"/>
          <w:b/>
          <w:bCs/>
          <w:highlight w:val="cyan"/>
          <w:u w:val="single"/>
        </w:rPr>
        <w:t xml:space="preserve">nations </w:t>
      </w:r>
      <w:r w:rsidRPr="00CD0565">
        <w:rPr>
          <w:rFonts w:eastAsia="Calibri"/>
          <w:b/>
          <w:bCs/>
          <w:u w:val="single"/>
        </w:rPr>
        <w:t xml:space="preserve">that withdraw from the NPT regime </w:t>
      </w:r>
      <w:r w:rsidRPr="0055566F">
        <w:rPr>
          <w:rFonts w:eastAsia="Calibri"/>
          <w:b/>
          <w:bCs/>
          <w:highlight w:val="cyan"/>
          <w:u w:val="single"/>
        </w:rPr>
        <w:t xml:space="preserve">would </w:t>
      </w:r>
      <w:r w:rsidRPr="00CD0565">
        <w:rPr>
          <w:rFonts w:eastAsia="Calibri"/>
          <w:b/>
          <w:bCs/>
          <w:u w:val="single"/>
        </w:rPr>
        <w:t xml:space="preserve">have the option of </w:t>
      </w:r>
      <w:r w:rsidRPr="0055566F">
        <w:rPr>
          <w:rFonts w:eastAsia="Calibri"/>
          <w:b/>
          <w:bCs/>
          <w:highlight w:val="cyan"/>
          <w:u w:val="single"/>
        </w:rPr>
        <w:t>establish</w:t>
      </w:r>
      <w:r w:rsidRPr="00CD0565">
        <w:rPr>
          <w:rFonts w:eastAsia="Calibri"/>
          <w:b/>
          <w:bCs/>
          <w:u w:val="single"/>
        </w:rPr>
        <w:t xml:space="preserve">ing </w:t>
      </w:r>
      <w:r w:rsidRPr="0055566F">
        <w:rPr>
          <w:rFonts w:eastAsia="Calibri"/>
          <w:b/>
          <w:bCs/>
          <w:highlight w:val="cyan"/>
          <w:u w:val="single"/>
        </w:rPr>
        <w:t xml:space="preserve">a new </w:t>
      </w:r>
      <w:r w:rsidRPr="00CD0565">
        <w:rPr>
          <w:rFonts w:eastAsia="Calibri"/>
          <w:b/>
          <w:bCs/>
          <w:u w:val="single"/>
        </w:rPr>
        <w:t xml:space="preserve">‘nuclear weapon </w:t>
      </w:r>
      <w:r w:rsidRPr="0055566F">
        <w:rPr>
          <w:rFonts w:eastAsia="Calibri"/>
          <w:b/>
          <w:bCs/>
          <w:highlight w:val="cyan"/>
          <w:u w:val="single"/>
        </w:rPr>
        <w:t>prohibition treaty</w:t>
      </w:r>
      <w:r w:rsidRPr="00CD0565">
        <w:rPr>
          <w:rFonts w:eastAsia="Calibri"/>
          <w:b/>
          <w:bCs/>
          <w:u w:val="single"/>
        </w:rPr>
        <w:t xml:space="preserve">’ on their own to put pressure on nuclear nations to prohibit the preemptive use of nuclear weapons </w:t>
      </w:r>
      <w:r w:rsidRPr="00CD0565">
        <w:rPr>
          <w:sz w:val="16"/>
          <w:szCs w:val="16"/>
        </w:rPr>
        <w:t>against non-nuclear nations and fulfill their duty to eliminate nuclear weapons in a more effective manner. The important point here is that it is anticipated that</w:t>
      </w:r>
      <w:r w:rsidRPr="00CD0565">
        <w:rPr>
          <w:rFonts w:eastAsia="Calibri"/>
          <w:b/>
          <w:bCs/>
          <w:u w:val="single"/>
        </w:rPr>
        <w:t xml:space="preserve"> the majority of non-nuclear </w:t>
      </w:r>
      <w:r w:rsidRPr="0055566F">
        <w:rPr>
          <w:rFonts w:eastAsia="Calibri"/>
          <w:b/>
          <w:bCs/>
          <w:highlight w:val="cyan"/>
          <w:u w:val="single"/>
        </w:rPr>
        <w:t xml:space="preserve">nations that withdraw </w:t>
      </w:r>
      <w:r w:rsidRPr="00CD0565">
        <w:rPr>
          <w:rFonts w:eastAsia="Calibri"/>
          <w:b/>
          <w:bCs/>
          <w:u w:val="single"/>
        </w:rPr>
        <w:t xml:space="preserve">from the NPT regime </w:t>
      </w:r>
      <w:r w:rsidRPr="0055566F">
        <w:rPr>
          <w:rFonts w:eastAsia="Calibri"/>
          <w:b/>
          <w:bCs/>
          <w:highlight w:val="cyan"/>
          <w:u w:val="single"/>
        </w:rPr>
        <w:t xml:space="preserve">would not choose </w:t>
      </w:r>
      <w:r w:rsidRPr="00CD0565">
        <w:rPr>
          <w:rFonts w:eastAsia="Calibri"/>
          <w:b/>
          <w:bCs/>
          <w:u w:val="single"/>
        </w:rPr>
        <w:t xml:space="preserve">to take the path of </w:t>
      </w:r>
      <w:r w:rsidRPr="0055566F">
        <w:rPr>
          <w:rFonts w:eastAsia="Calibri"/>
          <w:b/>
          <w:bCs/>
          <w:highlight w:val="cyan"/>
          <w:u w:val="single"/>
        </w:rPr>
        <w:t xml:space="preserve">nuclear armament </w:t>
      </w:r>
      <w:r w:rsidRPr="00CD0565">
        <w:rPr>
          <w:rFonts w:eastAsia="Calibri"/>
          <w:b/>
          <w:bCs/>
          <w:u w:val="single"/>
        </w:rPr>
        <w:t xml:space="preserve">themselves, </w:t>
      </w:r>
      <w:r w:rsidRPr="00CD0565">
        <w:rPr>
          <w:sz w:val="16"/>
          <w:szCs w:val="16"/>
        </w:rPr>
        <w:t xml:space="preserve">but rather on the contrary, they would implement initiatives and efforts to pursue not only promotion of nuclear non-proliferation but also the elimination of nuclear weapons ever more proactively. </w:t>
      </w:r>
      <w:r w:rsidRPr="0055566F">
        <w:rPr>
          <w:rFonts w:eastAsia="Calibri"/>
          <w:b/>
          <w:bCs/>
          <w:highlight w:val="cyan"/>
          <w:u w:val="single"/>
        </w:rPr>
        <w:t>This is evident when one looks at</w:t>
      </w:r>
      <w:r w:rsidRPr="00CD0565">
        <w:rPr>
          <w:rFonts w:eastAsia="Calibri"/>
          <w:b/>
          <w:bCs/>
          <w:u w:val="single"/>
        </w:rPr>
        <w:t xml:space="preserve"> the </w:t>
      </w:r>
      <w:r w:rsidRPr="0055566F">
        <w:rPr>
          <w:rFonts w:eastAsia="Calibri"/>
          <w:b/>
          <w:bCs/>
          <w:highlight w:val="cyan"/>
          <w:u w:val="single"/>
        </w:rPr>
        <w:t xml:space="preserve">past activities </w:t>
      </w:r>
      <w:r w:rsidRPr="00CD0565">
        <w:rPr>
          <w:rFonts w:eastAsia="Calibri"/>
          <w:b/>
          <w:bCs/>
          <w:u w:val="single"/>
        </w:rPr>
        <w:t>and assertions of the member nations of the New Agenda Coalition or NPT nonmember nations.</w:t>
      </w:r>
    </w:p>
    <w:p w:rsidR="0055566F" w:rsidRPr="0055566F" w:rsidRDefault="0055566F" w:rsidP="0055566F"/>
    <w:p w:rsidR="0089528A" w:rsidRDefault="0089528A" w:rsidP="0089528A">
      <w:pPr>
        <w:pStyle w:val="Heading3"/>
      </w:pPr>
      <w:r>
        <w:t>2AC Sequestration Turn</w:t>
      </w:r>
    </w:p>
    <w:p w:rsidR="0089528A" w:rsidRPr="007600F4" w:rsidRDefault="0089528A" w:rsidP="0089528A">
      <w:pPr>
        <w:pStyle w:val="Heading4"/>
        <w:tabs>
          <w:tab w:val="left" w:pos="360"/>
        </w:tabs>
      </w:pPr>
      <w:proofErr w:type="gramStart"/>
      <w:r>
        <w:t>removing</w:t>
      </w:r>
      <w:proofErr w:type="gramEnd"/>
      <w:r>
        <w:t xml:space="preserve"> troops in south </w:t>
      </w:r>
      <w:proofErr w:type="spellStart"/>
      <w:r>
        <w:t>korea</w:t>
      </w:r>
      <w:proofErr w:type="spellEnd"/>
      <w:r>
        <w:t xml:space="preserve"> key to solve cuts from sequestration</w:t>
      </w:r>
    </w:p>
    <w:p w:rsidR="0089528A" w:rsidRPr="007600F4" w:rsidRDefault="0089528A" w:rsidP="0089528A">
      <w:r w:rsidRPr="007600F4">
        <w:rPr>
          <w:rStyle w:val="Style13ptBold"/>
        </w:rPr>
        <w:t>Lee 14</w:t>
      </w:r>
      <w:r w:rsidRPr="007600F4">
        <w:t xml:space="preserve"> (Christopher, Active Duty Major in the US Army, Foreign Area Officer for the Northeast Asia region and a graduate student at Columbia University, "Time for U.S. forces to leave South Korea," 7/24, http://warontherocks.com/2014/07/time-for-u-s-forces-to-leave-south-korea/)</w:t>
      </w:r>
    </w:p>
    <w:p w:rsidR="0089528A" w:rsidRPr="007600F4" w:rsidRDefault="0089528A" w:rsidP="0089528A">
      <w:pPr>
        <w:rPr>
          <w:sz w:val="16"/>
        </w:rPr>
      </w:pPr>
      <w:r w:rsidRPr="007600F4">
        <w:rPr>
          <w:sz w:val="16"/>
        </w:rPr>
        <w:t xml:space="preserve">Still, </w:t>
      </w:r>
      <w:r w:rsidRPr="007600F4">
        <w:rPr>
          <w:rStyle w:val="StyleUnderline"/>
        </w:rPr>
        <w:t>the ultimate gains of the OPCON transfer outweigh</w:t>
      </w:r>
      <w:r w:rsidRPr="007600F4">
        <w:rPr>
          <w:sz w:val="16"/>
        </w:rPr>
        <w:t xml:space="preserve"> most contentions that the handover to a supposedly ill-prepared South Korea is dangerous. First, </w:t>
      </w:r>
      <w:r w:rsidRPr="007600F4">
        <w:rPr>
          <w:rStyle w:val="StyleUnderline"/>
        </w:rPr>
        <w:t xml:space="preserve">as evidenced by the minimal financial support it provides to offset the cost of stationing U.S. forces in the peninsula, </w:t>
      </w:r>
      <w:r w:rsidRPr="0055566F">
        <w:rPr>
          <w:rStyle w:val="Emphasis"/>
          <w:highlight w:val="cyan"/>
        </w:rPr>
        <w:t xml:space="preserve">South Korea </w:t>
      </w:r>
      <w:r w:rsidRPr="007600F4">
        <w:rPr>
          <w:rStyle w:val="Emphasis"/>
        </w:rPr>
        <w:t>has done more damage than good to the U.S</w:t>
      </w:r>
      <w:r w:rsidRPr="007600F4">
        <w:rPr>
          <w:sz w:val="16"/>
        </w:rPr>
        <w:t xml:space="preserve">. According to the Senate Armed Services Committee report, </w:t>
      </w:r>
      <w:r w:rsidRPr="007600F4">
        <w:rPr>
          <w:rStyle w:val="StyleUnderline"/>
        </w:rPr>
        <w:t xml:space="preserve">U.S. military non-personnel </w:t>
      </w:r>
      <w:r w:rsidRPr="0055566F">
        <w:rPr>
          <w:rStyle w:val="StyleUnderline"/>
          <w:highlight w:val="cyan"/>
        </w:rPr>
        <w:t>costs</w:t>
      </w:r>
      <w:r w:rsidRPr="007600F4">
        <w:rPr>
          <w:rStyle w:val="StyleUnderline"/>
        </w:rPr>
        <w:t xml:space="preserve"> in South Korea </w:t>
      </w:r>
      <w:r w:rsidRPr="0055566F">
        <w:rPr>
          <w:rStyle w:val="StyleUnderline"/>
          <w:highlight w:val="cyan"/>
        </w:rPr>
        <w:t>totaled</w:t>
      </w:r>
      <w:r w:rsidRPr="007600F4">
        <w:rPr>
          <w:rStyle w:val="StyleUnderline"/>
        </w:rPr>
        <w:t xml:space="preserve"> about </w:t>
      </w:r>
      <w:r w:rsidRPr="0055566F">
        <w:rPr>
          <w:rStyle w:val="StyleUnderline"/>
          <w:highlight w:val="cyan"/>
        </w:rPr>
        <w:t>$1.1 billion</w:t>
      </w:r>
      <w:r w:rsidRPr="007600F4">
        <w:rPr>
          <w:sz w:val="16"/>
        </w:rPr>
        <w:t xml:space="preserve"> in 2012, </w:t>
      </w:r>
      <w:r w:rsidRPr="007600F4">
        <w:rPr>
          <w:rStyle w:val="StyleUnderline"/>
        </w:rPr>
        <w:t>while Korean payments totaled $765 million</w:t>
      </w:r>
      <w:r w:rsidRPr="007600F4">
        <w:rPr>
          <w:sz w:val="16"/>
        </w:rPr>
        <w:t xml:space="preserve">. Simply put, </w:t>
      </w:r>
      <w:r w:rsidRPr="007600F4">
        <w:rPr>
          <w:rStyle w:val="StyleUnderline"/>
        </w:rPr>
        <w:t>South Korean payments have not kept pace with rising U.S. costs</w:t>
      </w:r>
      <w:r w:rsidRPr="007600F4">
        <w:rPr>
          <w:sz w:val="16"/>
        </w:rPr>
        <w:t xml:space="preserve">. Second, </w:t>
      </w:r>
      <w:r w:rsidRPr="0055566F">
        <w:rPr>
          <w:rStyle w:val="StyleUnderline"/>
          <w:highlight w:val="cyan"/>
        </w:rPr>
        <w:t>Obama can redeploy</w:t>
      </w:r>
      <w:r w:rsidRPr="007600F4">
        <w:rPr>
          <w:rStyle w:val="StyleUnderline"/>
        </w:rPr>
        <w:t xml:space="preserve"> most, if not </w:t>
      </w:r>
      <w:r w:rsidRPr="0055566F">
        <w:rPr>
          <w:rStyle w:val="StyleUnderline"/>
          <w:highlight w:val="cyan"/>
        </w:rPr>
        <w:t>all</w:t>
      </w:r>
      <w:r w:rsidRPr="007600F4">
        <w:rPr>
          <w:rStyle w:val="StyleUnderline"/>
        </w:rPr>
        <w:t xml:space="preserve">, of the 28,500 </w:t>
      </w:r>
      <w:r w:rsidRPr="0055566F">
        <w:rPr>
          <w:rStyle w:val="StyleUnderline"/>
          <w:highlight w:val="cyan"/>
        </w:rPr>
        <w:t>troops stationed</w:t>
      </w:r>
      <w:r w:rsidRPr="007600F4">
        <w:rPr>
          <w:rStyle w:val="StyleUnderline"/>
        </w:rPr>
        <w:t xml:space="preserve"> in South Korea </w:t>
      </w:r>
      <w:r w:rsidRPr="0055566F">
        <w:rPr>
          <w:rStyle w:val="StyleUnderline"/>
          <w:highlight w:val="cyan"/>
        </w:rPr>
        <w:t xml:space="preserve">and utilize the conserved budgetary allocations to </w:t>
      </w:r>
      <w:r w:rsidRPr="0055566F">
        <w:rPr>
          <w:rStyle w:val="Emphasis"/>
          <w:highlight w:val="cyan"/>
        </w:rPr>
        <w:t>mend domestic delinquencies</w:t>
      </w:r>
      <w:r w:rsidRPr="0055566F">
        <w:rPr>
          <w:sz w:val="16"/>
          <w:highlight w:val="cyan"/>
        </w:rPr>
        <w:t xml:space="preserve">, </w:t>
      </w:r>
      <w:r w:rsidRPr="0055566F">
        <w:rPr>
          <w:rStyle w:val="Emphasis"/>
          <w:highlight w:val="cyan"/>
        </w:rPr>
        <w:t>such as</w:t>
      </w:r>
      <w:r w:rsidRPr="007600F4">
        <w:rPr>
          <w:sz w:val="16"/>
        </w:rPr>
        <w:t xml:space="preserve"> the beleaguered </w:t>
      </w:r>
      <w:proofErr w:type="gramStart"/>
      <w:r w:rsidRPr="007600F4">
        <w:rPr>
          <w:sz w:val="16"/>
        </w:rPr>
        <w:t>veterans</w:t>
      </w:r>
      <w:proofErr w:type="gramEnd"/>
      <w:r w:rsidRPr="007600F4">
        <w:rPr>
          <w:sz w:val="16"/>
        </w:rPr>
        <w:t xml:space="preserve"> affairs administration and </w:t>
      </w:r>
      <w:r w:rsidRPr="007600F4">
        <w:rPr>
          <w:rStyle w:val="Emphasis"/>
        </w:rPr>
        <w:t xml:space="preserve">the </w:t>
      </w:r>
      <w:r w:rsidRPr="0055566F">
        <w:rPr>
          <w:rStyle w:val="Emphasis"/>
          <w:highlight w:val="cyan"/>
        </w:rPr>
        <w:t>continued automatic spending cuts</w:t>
      </w:r>
      <w:r w:rsidRPr="007600F4">
        <w:rPr>
          <w:sz w:val="16"/>
        </w:rPr>
        <w:t xml:space="preserve">. </w:t>
      </w:r>
      <w:r w:rsidRPr="007600F4">
        <w:rPr>
          <w:rStyle w:val="StyleUnderline"/>
        </w:rPr>
        <w:t xml:space="preserve">If Obama redeployed the troops presently stationed in the peninsula, </w:t>
      </w:r>
      <w:r w:rsidRPr="0055566F">
        <w:rPr>
          <w:rStyle w:val="Emphasis"/>
          <w:highlight w:val="cyan"/>
        </w:rPr>
        <w:t xml:space="preserve">the U.S. could save </w:t>
      </w:r>
      <w:r w:rsidRPr="007600F4">
        <w:rPr>
          <w:rStyle w:val="Emphasis"/>
        </w:rPr>
        <w:t xml:space="preserve">an estimated </w:t>
      </w:r>
      <w:r w:rsidRPr="0055566F">
        <w:rPr>
          <w:rStyle w:val="Emphasis"/>
          <w:highlight w:val="cyan"/>
        </w:rPr>
        <w:t>$100 million per month</w:t>
      </w:r>
      <w:r w:rsidRPr="007600F4">
        <w:rPr>
          <w:sz w:val="16"/>
        </w:rPr>
        <w:t xml:space="preserve"> excluding the cost of two annual exercises, deployment of thousands of reservists from mainland, mandatory maintenance and service of weapons systems. This projected figure was calculated based on 28,500 service members’ allotted overseas finances (Overseas Housing Allowance, Hazardous Duty Pay, Cost of Living Allowance, and Assignment Incentive Pay) in South Korea.</w:t>
      </w:r>
    </w:p>
    <w:p w:rsidR="0089528A" w:rsidRPr="007600F4" w:rsidRDefault="0089528A" w:rsidP="0089528A">
      <w:pPr>
        <w:pStyle w:val="Heading4"/>
      </w:pPr>
      <w:r w:rsidRPr="007600F4">
        <w:t xml:space="preserve">Sequestration </w:t>
      </w:r>
      <w:r>
        <w:t xml:space="preserve">turns assurance and also leads to nuclear Middle </w:t>
      </w:r>
      <w:proofErr w:type="gramStart"/>
      <w:r>
        <w:t>east</w:t>
      </w:r>
      <w:proofErr w:type="gramEnd"/>
      <w:r>
        <w:t xml:space="preserve"> and Indo-Pak war</w:t>
      </w:r>
    </w:p>
    <w:p w:rsidR="0089528A" w:rsidRPr="007600F4" w:rsidRDefault="0089528A" w:rsidP="0089528A">
      <w:r w:rsidRPr="007600F4">
        <w:rPr>
          <w:rStyle w:val="Style13ptBold"/>
        </w:rPr>
        <w:t>FPI 11</w:t>
      </w:r>
      <w:r w:rsidRPr="007600F4">
        <w:t xml:space="preserve"> (Foreign Policy Initiative, 11/17, “Defending Defense: Defense Spending, Super Committee, and the Price of Greatness,” A Joint Project of the Foreign Policy Initiative, American Enterprise Institute, and the Heritage Foundation, p. </w:t>
      </w:r>
      <w:hyperlink r:id="rId32" w:history="1">
        <w:r w:rsidRPr="007600F4">
          <w:rPr>
            <w:rStyle w:val="Hyperlink"/>
          </w:rPr>
          <w:t>http://www.heritage.org/research/reports/2011/11/defending-defense-setting-the-record-straight-on-us-military-spending-requirements</w:t>
        </w:r>
      </w:hyperlink>
      <w:r w:rsidRPr="007600F4">
        <w:t>)</w:t>
      </w:r>
    </w:p>
    <w:p w:rsidR="0089528A" w:rsidRPr="00597412" w:rsidRDefault="0089528A" w:rsidP="0089528A">
      <w:pPr>
        <w:rPr>
          <w:sz w:val="16"/>
        </w:rPr>
      </w:pPr>
      <w:r w:rsidRPr="00597412">
        <w:rPr>
          <w:rStyle w:val="Emphasis"/>
          <w:rFonts w:eastAsia="MS Gothic"/>
        </w:rPr>
        <w:t>FACT</w:t>
      </w:r>
      <w:r w:rsidRPr="00597412">
        <w:rPr>
          <w:sz w:val="16"/>
        </w:rPr>
        <w:t xml:space="preserve">: </w:t>
      </w:r>
      <w:r w:rsidRPr="0055566F">
        <w:rPr>
          <w:rStyle w:val="Emphasis"/>
          <w:highlight w:val="cyan"/>
        </w:rPr>
        <w:t>In order to maintain</w:t>
      </w:r>
      <w:r w:rsidRPr="00597412">
        <w:rPr>
          <w:rStyle w:val="Emphasis"/>
        </w:rPr>
        <w:t xml:space="preserve"> global </w:t>
      </w:r>
      <w:r w:rsidRPr="0055566F">
        <w:rPr>
          <w:rStyle w:val="Emphasis"/>
          <w:highlight w:val="cyan"/>
        </w:rPr>
        <w:t>leadership</w:t>
      </w:r>
      <w:r w:rsidRPr="0055566F">
        <w:rPr>
          <w:rStyle w:val="StyleUnderline"/>
          <w:highlight w:val="cyan"/>
        </w:rPr>
        <w:t xml:space="preserve">, the </w:t>
      </w:r>
      <w:r w:rsidRPr="0055566F">
        <w:rPr>
          <w:rStyle w:val="Emphasis"/>
          <w:highlight w:val="cyan"/>
        </w:rPr>
        <w:t>U</w:t>
      </w:r>
      <w:r w:rsidRPr="00597412">
        <w:rPr>
          <w:sz w:val="16"/>
        </w:rPr>
        <w:t xml:space="preserve">nited </w:t>
      </w:r>
      <w:r w:rsidRPr="0055566F">
        <w:rPr>
          <w:rStyle w:val="Emphasis"/>
          <w:highlight w:val="cyan"/>
        </w:rPr>
        <w:t>S</w:t>
      </w:r>
      <w:r w:rsidRPr="00597412">
        <w:rPr>
          <w:sz w:val="16"/>
        </w:rPr>
        <w:t xml:space="preserve">tates </w:t>
      </w:r>
      <w:r w:rsidRPr="0055566F">
        <w:rPr>
          <w:rStyle w:val="StyleUnderline"/>
          <w:highlight w:val="cyan"/>
        </w:rPr>
        <w:t>must make</w:t>
      </w:r>
      <w:r w:rsidRPr="00597412">
        <w:rPr>
          <w:sz w:val="16"/>
        </w:rPr>
        <w:t xml:space="preserve"> commensurate </w:t>
      </w:r>
      <w:r w:rsidRPr="0055566F">
        <w:rPr>
          <w:rStyle w:val="StyleUnderline"/>
          <w:highlight w:val="cyan"/>
        </w:rPr>
        <w:t>investments in defense</w:t>
      </w:r>
      <w:r w:rsidRPr="00597412">
        <w:rPr>
          <w:sz w:val="16"/>
        </w:rPr>
        <w:t xml:space="preserve"> of its national security and international interests. From the Cold War to the post-9/11 world, U.S. </w:t>
      </w:r>
      <w:r w:rsidRPr="0055566F">
        <w:rPr>
          <w:rStyle w:val="StyleUnderline"/>
          <w:highlight w:val="cyan"/>
        </w:rPr>
        <w:t>spending</w:t>
      </w:r>
      <w:r w:rsidRPr="00597412">
        <w:rPr>
          <w:rStyle w:val="StyleUnderline"/>
        </w:rPr>
        <w:t xml:space="preserve"> on</w:t>
      </w:r>
      <w:r w:rsidRPr="00597412">
        <w:rPr>
          <w:sz w:val="16"/>
        </w:rPr>
        <w:t xml:space="preserve"> national </w:t>
      </w:r>
      <w:r w:rsidRPr="00597412">
        <w:rPr>
          <w:rStyle w:val="StyleUnderline"/>
        </w:rPr>
        <w:t xml:space="preserve">defense </w:t>
      </w:r>
      <w:r w:rsidRPr="0055566F">
        <w:rPr>
          <w:rStyle w:val="StyleUnderline"/>
          <w:highlight w:val="cyan"/>
        </w:rPr>
        <w:t>has yielded</w:t>
      </w:r>
      <w:r w:rsidRPr="00597412">
        <w:rPr>
          <w:rStyle w:val="StyleUnderline"/>
        </w:rPr>
        <w:t xml:space="preserve"> </w:t>
      </w:r>
      <w:r w:rsidRPr="0055566F">
        <w:rPr>
          <w:rStyle w:val="Emphasis"/>
          <w:highlight w:val="cyan"/>
        </w:rPr>
        <w:t>substantial strategic returns</w:t>
      </w:r>
      <w:r w:rsidRPr="00597412">
        <w:rPr>
          <w:rStyle w:val="StyleUnderline"/>
        </w:rPr>
        <w:t xml:space="preserve"> by</w:t>
      </w:r>
      <w:r w:rsidRPr="00597412">
        <w:rPr>
          <w:sz w:val="16"/>
        </w:rPr>
        <w:t xml:space="preserve">: • protecting the security and prosperity of the United States and its allies; • amplifying America’s diplomatic and economic leadership throughout the globe; • preventing the outbreak of the world wars that marked the early 20th century; and • preserving the delicate international order in the face of aggressive, illiberal threats. No doubt, the United States has invested non-trivial amounts on national defense to help achieve these strategic objectives. But when viewed in historical perspective, the proportion of America’s annual economic output dedicated to the Defense Department from 1947 to today </w:t>
      </w:r>
      <w:proofErr w:type="gramStart"/>
      <w:r w:rsidRPr="00597412">
        <w:rPr>
          <w:sz w:val="16"/>
        </w:rPr>
        <w:t>has</w:t>
      </w:r>
      <w:proofErr w:type="gramEnd"/>
      <w:r w:rsidRPr="00597412">
        <w:rPr>
          <w:sz w:val="16"/>
        </w:rPr>
        <w:t xml:space="preserve"> been reasonable and acceptable—indeed, a fraction of what it dedicated during World War II. Figure 4 illustrates this. Moreover, in light of the various rounds of recent cuts to the Pentagon’s multi-year budget, defense spending as percentage of gross domestic product (GDP) is on track to reach its lowest point since end of World War II. Yet defense cuts in recent years have come despite the fact that the United States is facing new threats in the 21st century to its national security and international interests. As Robert Kagan of the Brookings Institution summarized in The Weekly Standard: The War on Terror: “The terrorists who would like to kill Americans on U.S. soil constantly search for safe havens from which to plan and carry out their attacks. American military actions in Afghanistan, Pakistan, Iraq, Yemen, and elsewhere make it harder for them to strike and are a large part of the reason why for almost a decade there has been no repetition of September 11. To the degree that we limit our ability to deny them safe haven, we increase the chances they will succeed” (emphasis added). The Asia Pacific: “American forces deployed in East Asia and the Western Pacific have for decades prevented the outbreak of major war, provided stability, and kept open international trading routes, making possible an unprecedented era of growth and prosperity for Asians and Americans alike. Now the United States faces a new challenge and potential threat from a rising China which seeks eventually to push the U.S. military’s area of operations back to Hawaii and exercise hegemony over the world’s most rapidly growing economies. Meanwhile, a</w:t>
      </w:r>
      <w:r w:rsidRPr="00597412">
        <w:rPr>
          <w:rStyle w:val="StyleUnderline"/>
        </w:rPr>
        <w:t xml:space="preserve"> </w:t>
      </w:r>
      <w:r w:rsidRPr="0055566F">
        <w:rPr>
          <w:rStyle w:val="StyleUnderline"/>
          <w:highlight w:val="cyan"/>
        </w:rPr>
        <w:t xml:space="preserve">nuclear-armed North Korea </w:t>
      </w:r>
      <w:r w:rsidRPr="0055566F">
        <w:rPr>
          <w:rStyle w:val="Emphasis"/>
          <w:highlight w:val="cyan"/>
        </w:rPr>
        <w:t>threatens war with South Korea</w:t>
      </w:r>
      <w:r w:rsidRPr="00597412">
        <w:rPr>
          <w:sz w:val="16"/>
        </w:rPr>
        <w:t xml:space="preserve"> and fires ballistic missiles over Japan that will someday be capable of reaching the west coast of the United States. Democratic </w:t>
      </w:r>
      <w:r w:rsidRPr="0055566F">
        <w:rPr>
          <w:rStyle w:val="StyleUnderline"/>
          <w:highlight w:val="cyan"/>
        </w:rPr>
        <w:t>nations</w:t>
      </w:r>
      <w:r w:rsidRPr="00597412">
        <w:rPr>
          <w:sz w:val="16"/>
        </w:rPr>
        <w:t xml:space="preserve"> in the region, </w:t>
      </w:r>
      <w:r w:rsidRPr="00597412">
        <w:rPr>
          <w:rStyle w:val="StyleUnderline"/>
        </w:rPr>
        <w:t xml:space="preserve">worried that the </w:t>
      </w:r>
      <w:r w:rsidRPr="00597412">
        <w:rPr>
          <w:rStyle w:val="Emphasis"/>
        </w:rPr>
        <w:t>U</w:t>
      </w:r>
      <w:r w:rsidRPr="00597412">
        <w:rPr>
          <w:sz w:val="16"/>
        </w:rPr>
        <w:t xml:space="preserve">nited </w:t>
      </w:r>
      <w:r w:rsidRPr="00597412">
        <w:rPr>
          <w:rStyle w:val="Emphasis"/>
        </w:rPr>
        <w:t>S</w:t>
      </w:r>
      <w:r w:rsidRPr="00597412">
        <w:rPr>
          <w:sz w:val="16"/>
        </w:rPr>
        <w:t xml:space="preserve">tates </w:t>
      </w:r>
      <w:r w:rsidRPr="00597412">
        <w:rPr>
          <w:rStyle w:val="StyleUnderline"/>
        </w:rPr>
        <w:t xml:space="preserve">may be losing influence, </w:t>
      </w:r>
      <w:r w:rsidRPr="0055566F">
        <w:rPr>
          <w:rStyle w:val="StyleUnderline"/>
          <w:highlight w:val="cyan"/>
        </w:rPr>
        <w:t xml:space="preserve">turn to Washington for </w:t>
      </w:r>
      <w:r w:rsidRPr="0055566F">
        <w:rPr>
          <w:rStyle w:val="Emphasis"/>
          <w:highlight w:val="cyan"/>
        </w:rPr>
        <w:t>reassurance</w:t>
      </w:r>
      <w:r w:rsidRPr="00597412">
        <w:rPr>
          <w:sz w:val="16"/>
        </w:rPr>
        <w:t xml:space="preserve"> that the U.S. security guarantee remains firm. </w:t>
      </w:r>
      <w:r w:rsidRPr="0055566F">
        <w:rPr>
          <w:rStyle w:val="StyleUnderline"/>
          <w:highlight w:val="cyan"/>
        </w:rPr>
        <w:t xml:space="preserve">If the </w:t>
      </w:r>
      <w:r w:rsidRPr="0055566F">
        <w:rPr>
          <w:rStyle w:val="Emphasis"/>
          <w:highlight w:val="cyan"/>
        </w:rPr>
        <w:t>U</w:t>
      </w:r>
      <w:r w:rsidRPr="00597412">
        <w:rPr>
          <w:sz w:val="16"/>
        </w:rPr>
        <w:t xml:space="preserve">nited </w:t>
      </w:r>
      <w:r w:rsidRPr="0055566F">
        <w:rPr>
          <w:rStyle w:val="Emphasis"/>
          <w:highlight w:val="cyan"/>
        </w:rPr>
        <w:t>S</w:t>
      </w:r>
      <w:r w:rsidRPr="00597412">
        <w:rPr>
          <w:sz w:val="16"/>
        </w:rPr>
        <w:t xml:space="preserve">tates </w:t>
      </w:r>
      <w:r w:rsidRPr="0055566F">
        <w:rPr>
          <w:rStyle w:val="StyleUnderline"/>
          <w:highlight w:val="cyan"/>
        </w:rPr>
        <w:t>cannot provide</w:t>
      </w:r>
      <w:r w:rsidRPr="00597412">
        <w:rPr>
          <w:rStyle w:val="StyleUnderline"/>
        </w:rPr>
        <w:t xml:space="preserve"> that </w:t>
      </w:r>
      <w:r w:rsidRPr="0055566F">
        <w:rPr>
          <w:rStyle w:val="StyleUnderline"/>
          <w:highlight w:val="cyan"/>
        </w:rPr>
        <w:t xml:space="preserve">assurance because it is </w:t>
      </w:r>
      <w:r w:rsidRPr="0055566F">
        <w:rPr>
          <w:rStyle w:val="Emphasis"/>
          <w:highlight w:val="cyan"/>
        </w:rPr>
        <w:t>cutting back its military</w:t>
      </w:r>
      <w:r w:rsidRPr="00597412">
        <w:rPr>
          <w:rStyle w:val="Emphasis"/>
        </w:rPr>
        <w:t xml:space="preserve"> </w:t>
      </w:r>
      <w:r w:rsidRPr="0055566F">
        <w:rPr>
          <w:rStyle w:val="Emphasis"/>
          <w:highlight w:val="cyan"/>
        </w:rPr>
        <w:t>capabilities</w:t>
      </w:r>
      <w:r w:rsidRPr="0055566F">
        <w:rPr>
          <w:rStyle w:val="StyleUnderline"/>
          <w:highlight w:val="cyan"/>
        </w:rPr>
        <w:t>, they will</w:t>
      </w:r>
      <w:r w:rsidRPr="00597412">
        <w:rPr>
          <w:sz w:val="16"/>
        </w:rPr>
        <w:t xml:space="preserve"> have to choose between accepting Chinese dominance and striking out on their own, possibly by </w:t>
      </w:r>
      <w:r w:rsidRPr="0055566F">
        <w:rPr>
          <w:rStyle w:val="Emphasis"/>
          <w:highlight w:val="cyan"/>
        </w:rPr>
        <w:t>build</w:t>
      </w:r>
      <w:r w:rsidRPr="00597412">
        <w:rPr>
          <w:sz w:val="16"/>
        </w:rPr>
        <w:t xml:space="preserve">ing </w:t>
      </w:r>
      <w:r w:rsidRPr="0055566F">
        <w:rPr>
          <w:rStyle w:val="Emphasis"/>
          <w:highlight w:val="cyan"/>
        </w:rPr>
        <w:t>nuclear weapons</w:t>
      </w:r>
      <w:r w:rsidRPr="00597412">
        <w:rPr>
          <w:sz w:val="16"/>
        </w:rPr>
        <w:t xml:space="preserve">” (emphasis added). </w:t>
      </w:r>
      <w:r w:rsidRPr="00597412">
        <w:rPr>
          <w:rStyle w:val="StyleUnderline"/>
        </w:rPr>
        <w:t xml:space="preserve">The Middle East: “… </w:t>
      </w:r>
      <w:r w:rsidRPr="0055566F">
        <w:rPr>
          <w:rStyle w:val="StyleUnderline"/>
          <w:highlight w:val="cyan"/>
        </w:rPr>
        <w:t>Iran seeks</w:t>
      </w:r>
      <w:r w:rsidRPr="00597412">
        <w:rPr>
          <w:rStyle w:val="StyleUnderline"/>
        </w:rPr>
        <w:t xml:space="preserve"> to build </w:t>
      </w:r>
      <w:r w:rsidRPr="0055566F">
        <w:rPr>
          <w:rStyle w:val="StyleUnderline"/>
          <w:highlight w:val="cyan"/>
        </w:rPr>
        <w:t>its own nuclear arsenal</w:t>
      </w:r>
      <w:r w:rsidRPr="00597412">
        <w:rPr>
          <w:sz w:val="16"/>
        </w:rPr>
        <w:t xml:space="preserve">, supports armed radical Islamic groups in Lebanon and Palestine, and has linked up with anti-American dictatorships in the Western Hemisphere. </w:t>
      </w:r>
      <w:r w:rsidRPr="00597412">
        <w:rPr>
          <w:rStyle w:val="StyleUnderline"/>
        </w:rPr>
        <w:t xml:space="preserve">The prospects of new </w:t>
      </w:r>
      <w:r w:rsidRPr="0055566F">
        <w:rPr>
          <w:rStyle w:val="StyleUnderline"/>
          <w:highlight w:val="cyan"/>
        </w:rPr>
        <w:t>instability</w:t>
      </w:r>
      <w:r w:rsidRPr="00597412">
        <w:rPr>
          <w:sz w:val="16"/>
        </w:rPr>
        <w:t xml:space="preserve"> in the region </w:t>
      </w:r>
      <w:r w:rsidRPr="0055566F">
        <w:rPr>
          <w:rStyle w:val="Emphasis"/>
          <w:highlight w:val="cyan"/>
        </w:rPr>
        <w:t>grow every day</w:t>
      </w:r>
      <w:r w:rsidRPr="00597412">
        <w:rPr>
          <w:rStyle w:val="StyleUnderline"/>
        </w:rPr>
        <w:t xml:space="preserve"> as</w:t>
      </w:r>
      <w:r w:rsidRPr="00597412">
        <w:rPr>
          <w:sz w:val="16"/>
        </w:rPr>
        <w:t xml:space="preserve"> a decrepit regime in </w:t>
      </w:r>
      <w:r w:rsidRPr="00597412">
        <w:rPr>
          <w:rStyle w:val="StyleUnderline"/>
        </w:rPr>
        <w:t>Egypt</w:t>
      </w:r>
      <w:r w:rsidRPr="00597412">
        <w:rPr>
          <w:sz w:val="16"/>
        </w:rPr>
        <w:t xml:space="preserve"> clings to power, </w:t>
      </w:r>
      <w:r w:rsidRPr="00597412">
        <w:rPr>
          <w:rStyle w:val="StyleUnderline"/>
        </w:rPr>
        <w:t xml:space="preserve">crushes all moderate opposition, and drives the </w:t>
      </w:r>
      <w:r w:rsidRPr="00597412">
        <w:rPr>
          <w:rStyle w:val="Emphasis"/>
        </w:rPr>
        <w:t>M</w:t>
      </w:r>
      <w:r w:rsidRPr="00597412">
        <w:rPr>
          <w:sz w:val="16"/>
        </w:rPr>
        <w:t xml:space="preserve">uslim </w:t>
      </w:r>
      <w:r w:rsidRPr="00597412">
        <w:rPr>
          <w:rStyle w:val="Emphasis"/>
        </w:rPr>
        <w:t>B</w:t>
      </w:r>
      <w:r w:rsidRPr="00597412">
        <w:rPr>
          <w:sz w:val="16"/>
        </w:rPr>
        <w:t xml:space="preserve">rotherhood </w:t>
      </w:r>
      <w:r w:rsidRPr="00597412">
        <w:rPr>
          <w:rStyle w:val="StyleUnderline"/>
        </w:rPr>
        <w:t xml:space="preserve">into the streets. </w:t>
      </w:r>
      <w:r w:rsidRPr="0055566F">
        <w:rPr>
          <w:rStyle w:val="Emphasis"/>
          <w:highlight w:val="cyan"/>
        </w:rPr>
        <w:t>A nuclear-armed Pakistan</w:t>
      </w:r>
      <w:r w:rsidRPr="0055566F">
        <w:rPr>
          <w:rStyle w:val="StyleUnderline"/>
          <w:highlight w:val="cyan"/>
        </w:rPr>
        <w:t xml:space="preserve"> seems</w:t>
      </w:r>
      <w:r w:rsidRPr="00597412">
        <w:rPr>
          <w:rStyle w:val="StyleUnderline"/>
        </w:rPr>
        <w:t xml:space="preserve"> to be ever </w:t>
      </w:r>
      <w:r w:rsidRPr="0055566F">
        <w:rPr>
          <w:rStyle w:val="StyleUnderline"/>
          <w:highlight w:val="cyan"/>
        </w:rPr>
        <w:t xml:space="preserve">on </w:t>
      </w:r>
      <w:r w:rsidRPr="0055566F">
        <w:rPr>
          <w:rStyle w:val="Emphasis"/>
          <w:highlight w:val="cyan"/>
        </w:rPr>
        <w:t>the brink of collapse</w:t>
      </w:r>
      <w:r w:rsidRPr="00597412">
        <w:rPr>
          <w:sz w:val="16"/>
        </w:rPr>
        <w:t xml:space="preserve"> into anarchy and radicalism. </w:t>
      </w:r>
      <w:r w:rsidRPr="00597412">
        <w:rPr>
          <w:rStyle w:val="StyleUnderline"/>
        </w:rPr>
        <w:t>Turkey</w:t>
      </w:r>
      <w:r w:rsidRPr="00597412">
        <w:rPr>
          <w:sz w:val="16"/>
        </w:rPr>
        <w:t xml:space="preserve">, once an ally, now </w:t>
      </w:r>
      <w:r w:rsidRPr="00597412">
        <w:rPr>
          <w:rStyle w:val="StyleUnderline"/>
        </w:rPr>
        <w:t>seems bent on an increasingly anti-American</w:t>
      </w:r>
      <w:r w:rsidRPr="00597412">
        <w:rPr>
          <w:sz w:val="16"/>
        </w:rPr>
        <w:t xml:space="preserve"> Islamist </w:t>
      </w:r>
      <w:r w:rsidRPr="00597412">
        <w:rPr>
          <w:rStyle w:val="StyleUnderline"/>
        </w:rPr>
        <w:t xml:space="preserve">course. </w:t>
      </w:r>
      <w:r w:rsidRPr="0055566F">
        <w:rPr>
          <w:rStyle w:val="StyleUnderline"/>
          <w:highlight w:val="cyan"/>
        </w:rPr>
        <w:t>The prospect of war between Hezbollah and Israel grows, and</w:t>
      </w:r>
      <w:r w:rsidRPr="00597412">
        <w:rPr>
          <w:rStyle w:val="StyleUnderline"/>
        </w:rPr>
        <w:t xml:space="preserve"> with it</w:t>
      </w:r>
      <w:r w:rsidRPr="00597412">
        <w:rPr>
          <w:sz w:val="16"/>
        </w:rPr>
        <w:t xml:space="preserve"> the possibility of </w:t>
      </w:r>
      <w:r w:rsidRPr="0055566F">
        <w:rPr>
          <w:rStyle w:val="Emphasis"/>
          <w:highlight w:val="cyan"/>
        </w:rPr>
        <w:t>war between Israel and Syria and</w:t>
      </w:r>
      <w:r w:rsidRPr="00597412">
        <w:rPr>
          <w:sz w:val="16"/>
        </w:rPr>
        <w:t xml:space="preserve"> possibly </w:t>
      </w:r>
      <w:r w:rsidRPr="0055566F">
        <w:rPr>
          <w:rStyle w:val="Emphasis"/>
          <w:highlight w:val="cyan"/>
        </w:rPr>
        <w:t>Iran</w:t>
      </w:r>
      <w:r w:rsidRPr="00597412">
        <w:rPr>
          <w:rStyle w:val="StyleUnderline"/>
        </w:rPr>
        <w:t xml:space="preserve">. </w:t>
      </w:r>
      <w:r w:rsidRPr="00597412">
        <w:rPr>
          <w:sz w:val="16"/>
        </w:rPr>
        <w:t xml:space="preserve">There, too, nations in the region increasingly look to Washington for reassurance, and if they decide the United States cannot be relied upon they will have to decide whether to succumb to Iranian influence or build their own nuclear weapons to resist it” (emphasis added). </w:t>
      </w:r>
      <w:r w:rsidRPr="0055566F">
        <w:rPr>
          <w:rStyle w:val="StyleUnderline"/>
          <w:highlight w:val="cyan"/>
        </w:rPr>
        <w:t xml:space="preserve">Meeting these threats </w:t>
      </w:r>
      <w:r w:rsidRPr="00597412">
        <w:rPr>
          <w:sz w:val="16"/>
        </w:rPr>
        <w:t>will require the United States to remain engaged diplomatically and militarily throughout the globe. And that</w:t>
      </w:r>
      <w:r w:rsidRPr="00597412">
        <w:rPr>
          <w:rStyle w:val="StyleUnderline"/>
        </w:rPr>
        <w:t xml:space="preserve"> </w:t>
      </w:r>
      <w:r w:rsidRPr="0055566F">
        <w:rPr>
          <w:rStyle w:val="StyleUnderline"/>
          <w:highlight w:val="cyan"/>
        </w:rPr>
        <w:t xml:space="preserve">will require </w:t>
      </w:r>
      <w:r w:rsidRPr="0055566F">
        <w:rPr>
          <w:rStyle w:val="Emphasis"/>
          <w:highlight w:val="cyan"/>
        </w:rPr>
        <w:t>continued investment</w:t>
      </w:r>
      <w:r w:rsidRPr="0055566F">
        <w:rPr>
          <w:rStyle w:val="StyleUnderline"/>
          <w:highlight w:val="cyan"/>
        </w:rPr>
        <w:t xml:space="preserve"> in</w:t>
      </w:r>
      <w:r w:rsidRPr="00597412">
        <w:rPr>
          <w:sz w:val="16"/>
        </w:rPr>
        <w:t xml:space="preserve"> national </w:t>
      </w:r>
      <w:r w:rsidRPr="0055566F">
        <w:rPr>
          <w:rStyle w:val="StyleUnderline"/>
          <w:highlight w:val="cyan"/>
        </w:rPr>
        <w:t>defense</w:t>
      </w:r>
      <w:r w:rsidRPr="00597412">
        <w:rPr>
          <w:sz w:val="16"/>
        </w:rPr>
        <w:t xml:space="preserve">. However, </w:t>
      </w:r>
      <w:r w:rsidRPr="00597412">
        <w:rPr>
          <w:rStyle w:val="StyleUnderline"/>
        </w:rPr>
        <w:t xml:space="preserve">further </w:t>
      </w:r>
      <w:r w:rsidRPr="0055566F">
        <w:rPr>
          <w:rStyle w:val="StyleUnderline"/>
          <w:highlight w:val="cyan"/>
        </w:rPr>
        <w:t>cuts</w:t>
      </w:r>
      <w:r w:rsidRPr="00597412">
        <w:rPr>
          <w:rStyle w:val="StyleUnderline"/>
        </w:rPr>
        <w:t xml:space="preserve"> to Pentagon </w:t>
      </w:r>
      <w:r w:rsidRPr="0055566F">
        <w:rPr>
          <w:rStyle w:val="StyleUnderline"/>
          <w:highlight w:val="cyan"/>
        </w:rPr>
        <w:t>spending—especially the “devastating” sequestration cut</w:t>
      </w:r>
      <w:r w:rsidRPr="00597412">
        <w:rPr>
          <w:sz w:val="16"/>
        </w:rPr>
        <w:t xml:space="preserve"> if the Super Committee effort fails—</w:t>
      </w:r>
      <w:r w:rsidRPr="0055566F">
        <w:rPr>
          <w:rStyle w:val="StyleUnderline"/>
          <w:highlight w:val="cyan"/>
        </w:rPr>
        <w:t>will</w:t>
      </w:r>
      <w:r w:rsidRPr="00597412">
        <w:rPr>
          <w:rStyle w:val="StyleUnderline"/>
        </w:rPr>
        <w:t xml:space="preserve"> </w:t>
      </w:r>
      <w:r w:rsidRPr="0055566F">
        <w:rPr>
          <w:rStyle w:val="StyleUnderline"/>
          <w:highlight w:val="cyan"/>
        </w:rPr>
        <w:t>fundamentally</w:t>
      </w:r>
      <w:r w:rsidRPr="00597412">
        <w:rPr>
          <w:rStyle w:val="StyleUnderline"/>
        </w:rPr>
        <w:t xml:space="preserve"> </w:t>
      </w:r>
      <w:r w:rsidRPr="0055566F">
        <w:rPr>
          <w:rStyle w:val="Emphasis"/>
          <w:highlight w:val="cyan"/>
        </w:rPr>
        <w:t>undermine America’s strategy</w:t>
      </w:r>
      <w:r w:rsidRPr="00597412">
        <w:rPr>
          <w:rStyle w:val="Emphasis"/>
        </w:rPr>
        <w:t xml:space="preserve"> </w:t>
      </w:r>
      <w:r w:rsidRPr="00597412">
        <w:rPr>
          <w:sz w:val="16"/>
        </w:rPr>
        <w:t>to defend its national security and international interests. In Secretary Panetta’s words, “we would have to formulate a new security strategy that accepted substantial risk of not meeting our defense needs.” Conclusion: Defense spending and the price of greatness. Some today find it tempting to slash investments in America’s national security and international interests, especially given current efforts to reduce the federal debt and deficit. As this analysis has argued, however, defense spending—which has already faced nearly $1 trillion in cuts, arguably more—has done its part for deficit reduction. Moreover, further cuts to defense spending risk fundamentally eroding America’s standing and leadership role in the world.</w:t>
      </w:r>
    </w:p>
    <w:p w:rsidR="0089528A" w:rsidRDefault="0089528A" w:rsidP="0089528A"/>
    <w:p w:rsidR="0089528A" w:rsidRPr="0089528A" w:rsidRDefault="0089528A" w:rsidP="0089528A"/>
    <w:p w:rsidR="0089528A" w:rsidRDefault="0089528A" w:rsidP="0089528A">
      <w:pPr>
        <w:pStyle w:val="Heading3"/>
      </w:pPr>
      <w:r>
        <w:t>2AC AT: Asian Arms Race</w:t>
      </w:r>
    </w:p>
    <w:p w:rsidR="00BF2FB0" w:rsidRPr="007600F4" w:rsidRDefault="00BF2FB0" w:rsidP="00BF2FB0">
      <w:pPr>
        <w:pStyle w:val="Heading4"/>
        <w:rPr>
          <w:rFonts w:cs="Arial"/>
        </w:rPr>
      </w:pPr>
      <w:r w:rsidRPr="007600F4">
        <w:rPr>
          <w:rFonts w:cs="Arial"/>
        </w:rPr>
        <w:t>No arms race – the US would reassure other Asian allies after withdrawal</w:t>
      </w:r>
    </w:p>
    <w:p w:rsidR="00BF2FB0" w:rsidRPr="007600F4" w:rsidRDefault="00BF2FB0" w:rsidP="00BF2FB0">
      <w:r w:rsidRPr="007600F4">
        <w:rPr>
          <w:rStyle w:val="Style13ptBold"/>
        </w:rPr>
        <w:t>Halloran 5</w:t>
      </w:r>
      <w:r w:rsidRPr="007600F4">
        <w:t xml:space="preserve"> (Richard,  Ford Foundation Fellowship at Columbia University’s East Asia Institute, Author of six books, including Japan: Images and Realities and To Arm a Nation: Rebuilding America’s Endangered Defenses, and former NYT Military Correspondent, “Time for U.S. to Disengage Itself from Korea”, Korea Herald, 2-18, Lexis) swap</w:t>
      </w:r>
    </w:p>
    <w:p w:rsidR="00BF2FB0" w:rsidRDefault="00BF2FB0" w:rsidP="00BF2FB0">
      <w:pPr>
        <w:rPr>
          <w:sz w:val="16"/>
        </w:rPr>
      </w:pPr>
      <w:r w:rsidRPr="007600F4">
        <w:rPr>
          <w:sz w:val="16"/>
        </w:rPr>
        <w:t xml:space="preserve">Complete </w:t>
      </w:r>
      <w:r w:rsidRPr="007600F4">
        <w:rPr>
          <w:rStyle w:val="StyleUnderline"/>
        </w:rPr>
        <w:t>U.S. disengagement would mean</w:t>
      </w:r>
      <w:r w:rsidRPr="007600F4">
        <w:rPr>
          <w:sz w:val="16"/>
        </w:rPr>
        <w:t xml:space="preserve">:- Walking away from the six-party talks in Beijing, cutting off all communication with Pyongyang, strengthening economic sanctions, and warning North Korea that any military threat to the United States, to U.S. forces in Asia, and to U.S. allies would be met with terrible retribution.  - </w:t>
      </w:r>
      <w:r w:rsidRPr="007600F4">
        <w:rPr>
          <w:rStyle w:val="Emphasis"/>
        </w:rPr>
        <w:t>Withdrawing all U.S. forces from the peninsula</w:t>
      </w:r>
      <w:r w:rsidRPr="007600F4">
        <w:rPr>
          <w:sz w:val="16"/>
        </w:rPr>
        <w:t xml:space="preserve"> and abrogating the U.S.-South Korea mutual security treaty because of rampant anti-Americanism in Seoul, a rising tendency to appease North Korea, and a penchant for blaming the United States for blocking reunification.  On the future of Korea, </w:t>
      </w:r>
      <w:r w:rsidRPr="007600F4">
        <w:rPr>
          <w:rStyle w:val="StyleUnderline"/>
        </w:rPr>
        <w:t>the United States would tell South Korea</w:t>
      </w:r>
      <w:r w:rsidRPr="007600F4">
        <w:rPr>
          <w:sz w:val="16"/>
        </w:rPr>
        <w:t xml:space="preserve"> and North Korea that </w:t>
      </w:r>
      <w:r w:rsidRPr="007600F4">
        <w:rPr>
          <w:rStyle w:val="StyleUnderline"/>
        </w:rPr>
        <w:t>they themselves must resolve the question</w:t>
      </w:r>
      <w:r w:rsidRPr="007600F4">
        <w:rPr>
          <w:sz w:val="16"/>
        </w:rPr>
        <w:t xml:space="preserve"> of reconciliation or reunification but not to expect American political or economic help. As the United Nations Command in Seoul would be dissolved, the United Nations would be advised that its Security Council would be responsible for executing whatever policies were decided for Korea.  Elsewhere, </w:t>
      </w:r>
      <w:r w:rsidRPr="0055566F">
        <w:rPr>
          <w:rStyle w:val="StyleUnderline"/>
          <w:highlight w:val="cyan"/>
        </w:rPr>
        <w:t>the United States would assure the Japanese that the withdrawal applied only to Korea</w:t>
      </w:r>
      <w:r w:rsidRPr="007600F4">
        <w:rPr>
          <w:rStyle w:val="StyleUnderline"/>
        </w:rPr>
        <w:t xml:space="preserve"> and that it would fulfill all of its security obligations to Japan. </w:t>
      </w:r>
      <w:r w:rsidRPr="007600F4">
        <w:rPr>
          <w:sz w:val="16"/>
        </w:rPr>
        <w:t xml:space="preserve">In addition, the United States would pledge full support to Japan in dealing with North Korea on the issue of abducted Japanese citizens and would back Japan on whatever economic sanctions it decided to apply to Pyongyang. Similarly, </w:t>
      </w:r>
      <w:r w:rsidRPr="0055566F">
        <w:rPr>
          <w:rStyle w:val="Emphasis"/>
          <w:highlight w:val="cyan"/>
        </w:rPr>
        <w:t>Washington would reassure Taiwan</w:t>
      </w:r>
      <w:r w:rsidRPr="007600F4">
        <w:rPr>
          <w:rStyle w:val="Emphasis"/>
        </w:rPr>
        <w:t xml:space="preserve"> that the United States would continue to meet its obligations </w:t>
      </w:r>
      <w:r w:rsidRPr="0055566F">
        <w:rPr>
          <w:rStyle w:val="Emphasis"/>
          <w:highlight w:val="cyan"/>
        </w:rPr>
        <w:t>to help defend that island nation</w:t>
      </w:r>
      <w:r w:rsidRPr="007600F4">
        <w:rPr>
          <w:rStyle w:val="Emphasis"/>
        </w:rPr>
        <w:t xml:space="preserve"> under the Taiwan Relations Act.</w:t>
      </w:r>
      <w:r w:rsidRPr="007600F4">
        <w:rPr>
          <w:sz w:val="16"/>
        </w:rPr>
        <w:t xml:space="preserve"> </w:t>
      </w:r>
      <w:r w:rsidRPr="0055566F">
        <w:rPr>
          <w:rStyle w:val="StyleUnderline"/>
          <w:highlight w:val="cyan"/>
        </w:rPr>
        <w:t xml:space="preserve">The United States would reassure </w:t>
      </w:r>
      <w:r w:rsidRPr="007600F4">
        <w:rPr>
          <w:rStyle w:val="StyleUnderline"/>
        </w:rPr>
        <w:t xml:space="preserve">treaty allies in </w:t>
      </w:r>
      <w:r w:rsidRPr="0055566F">
        <w:rPr>
          <w:rStyle w:val="StyleUnderline"/>
          <w:highlight w:val="cyan"/>
        </w:rPr>
        <w:t xml:space="preserve">the Philippines, Thailand, </w:t>
      </w:r>
      <w:r w:rsidRPr="007600F4">
        <w:rPr>
          <w:rStyle w:val="StyleUnderline"/>
        </w:rPr>
        <w:t xml:space="preserve">and </w:t>
      </w:r>
      <w:r w:rsidRPr="0055566F">
        <w:rPr>
          <w:rStyle w:val="StyleUnderline"/>
          <w:highlight w:val="cyan"/>
        </w:rPr>
        <w:t xml:space="preserve">Australia, and </w:t>
      </w:r>
      <w:r w:rsidRPr="007600F4">
        <w:rPr>
          <w:rStyle w:val="StyleUnderline"/>
        </w:rPr>
        <w:t xml:space="preserve">friends such as </w:t>
      </w:r>
      <w:proofErr w:type="gramStart"/>
      <w:r w:rsidRPr="0055566F">
        <w:rPr>
          <w:rStyle w:val="StyleUnderline"/>
          <w:highlight w:val="cyan"/>
        </w:rPr>
        <w:t>Singapore, that</w:t>
      </w:r>
      <w:proofErr w:type="gramEnd"/>
      <w:r w:rsidRPr="0055566F">
        <w:rPr>
          <w:rStyle w:val="StyleUnderline"/>
          <w:highlight w:val="cyan"/>
        </w:rPr>
        <w:t xml:space="preserve"> the United States was not pulling out of Asia</w:t>
      </w:r>
      <w:r w:rsidRPr="007600F4">
        <w:rPr>
          <w:rStyle w:val="StyleUnderline"/>
        </w:rPr>
        <w:t>.</w:t>
      </w:r>
      <w:r w:rsidRPr="007600F4">
        <w:rPr>
          <w:sz w:val="16"/>
        </w:rPr>
        <w:t xml:space="preserve"> Further, the United States would tell the Chinese, who have been hosts of the six-party talks intended to dissuade North Korea from its nuclear ambitions, that the United States would quietly support Beijing's efforts to contain North Korea. Just as the United States does not want North Korean missiles aimed at Okinawa or Hawaii, so the Chinese do not want North Korean nuclear arms facing them across the </w:t>
      </w:r>
      <w:proofErr w:type="spellStart"/>
      <w:r w:rsidRPr="007600F4">
        <w:rPr>
          <w:sz w:val="16"/>
        </w:rPr>
        <w:t>Yalu</w:t>
      </w:r>
      <w:proofErr w:type="spellEnd"/>
      <w:r w:rsidRPr="007600F4">
        <w:rPr>
          <w:sz w:val="16"/>
        </w:rPr>
        <w:t xml:space="preserve"> River. </w:t>
      </w:r>
      <w:r w:rsidRPr="007600F4">
        <w:rPr>
          <w:rStyle w:val="StyleUnderline"/>
        </w:rPr>
        <w:t>The consequences of the U.S. disengagement from Korea would be</w:t>
      </w:r>
      <w:r w:rsidRPr="007600F4">
        <w:rPr>
          <w:sz w:val="16"/>
        </w:rPr>
        <w:t xml:space="preserve"> several. Perhaps most telling would be </w:t>
      </w:r>
      <w:r w:rsidRPr="007600F4">
        <w:rPr>
          <w:rStyle w:val="StyleUnderline"/>
        </w:rPr>
        <w:t>a more intense isolation of Pyongyang from the outside world. That, in turn, might well increase the internal pressures for reform and even a regime change within North Korea.</w:t>
      </w:r>
      <w:r w:rsidRPr="007600F4">
        <w:rPr>
          <w:sz w:val="16"/>
        </w:rPr>
        <w:t xml:space="preserve"> North Korea's economic disasters resulting from mismanagement and natural causes are well known. Now, even though it is a hermit kingdom, hints are leaking out that not all is well politically and that dissent has begun to rumble through Kim </w:t>
      </w:r>
      <w:proofErr w:type="spellStart"/>
      <w:r w:rsidRPr="007600F4">
        <w:rPr>
          <w:sz w:val="16"/>
        </w:rPr>
        <w:t>Jong-il's</w:t>
      </w:r>
      <w:proofErr w:type="spellEnd"/>
      <w:r w:rsidRPr="007600F4">
        <w:rPr>
          <w:sz w:val="16"/>
        </w:rPr>
        <w:t xml:space="preserve"> government. Perhaps the regime of the "Dear Leader" will collapse of its own misdeeds. An American disengagement from Korea would most likely nudge Japan to accelerate its already steady move toward a more assertive security posture, which the United States would welcome. </w:t>
      </w:r>
      <w:r w:rsidRPr="0055566F">
        <w:rPr>
          <w:rStyle w:val="Emphasis"/>
          <w:highlight w:val="cyan"/>
        </w:rPr>
        <w:t>There is no reason to believe, however, that this would push</w:t>
      </w:r>
      <w:r w:rsidRPr="007600F4">
        <w:rPr>
          <w:rStyle w:val="Emphasis"/>
        </w:rPr>
        <w:t xml:space="preserve"> </w:t>
      </w:r>
      <w:r w:rsidRPr="007600F4">
        <w:rPr>
          <w:sz w:val="16"/>
        </w:rPr>
        <w:t>Japan to acquire</w:t>
      </w:r>
      <w:r w:rsidRPr="007600F4">
        <w:rPr>
          <w:rStyle w:val="Emphasis"/>
        </w:rPr>
        <w:t xml:space="preserve"> </w:t>
      </w:r>
      <w:r w:rsidRPr="0055566F">
        <w:rPr>
          <w:rStyle w:val="Emphasis"/>
          <w:highlight w:val="cyan"/>
        </w:rPr>
        <w:t>nuclear arms</w:t>
      </w:r>
      <w:r w:rsidRPr="007600F4">
        <w:rPr>
          <w:sz w:val="16"/>
        </w:rPr>
        <w:t xml:space="preserve"> China would be faced with a critical decision. Some years ago, Chinese leaders quietly told American officials that they would do whatever was necessary to keep North Korea afloat and that they have the foreign exchange reserves, which are the world's largest, to do it. Chinese leaders may have since changed their minds and would see Kim </w:t>
      </w:r>
      <w:proofErr w:type="spellStart"/>
      <w:r w:rsidRPr="007600F4">
        <w:rPr>
          <w:sz w:val="16"/>
        </w:rPr>
        <w:t>Jong-il's</w:t>
      </w:r>
      <w:proofErr w:type="spellEnd"/>
      <w:r w:rsidRPr="007600F4">
        <w:rPr>
          <w:sz w:val="16"/>
        </w:rPr>
        <w:t xml:space="preserve"> departure as advantageous.</w:t>
      </w:r>
    </w:p>
    <w:p w:rsidR="0089528A" w:rsidRDefault="0089528A" w:rsidP="0089528A">
      <w:pPr>
        <w:pStyle w:val="Heading3"/>
      </w:pPr>
      <w:r>
        <w:t xml:space="preserve">1AR AT: Asian </w:t>
      </w:r>
      <w:proofErr w:type="spellStart"/>
      <w:r>
        <w:t>Prolif</w:t>
      </w:r>
      <w:proofErr w:type="spellEnd"/>
    </w:p>
    <w:p w:rsidR="0089528A" w:rsidRPr="007600F4" w:rsidRDefault="0089528A" w:rsidP="0089528A">
      <w:pPr>
        <w:pStyle w:val="Heading4"/>
      </w:pPr>
      <w:r>
        <w:t xml:space="preserve">No impact to regional </w:t>
      </w:r>
      <w:proofErr w:type="spellStart"/>
      <w:r>
        <w:t>prolif</w:t>
      </w:r>
      <w:proofErr w:type="spellEnd"/>
    </w:p>
    <w:p w:rsidR="0089528A" w:rsidRPr="007600F4" w:rsidRDefault="0089528A" w:rsidP="0089528A">
      <w:proofErr w:type="spellStart"/>
      <w:r w:rsidRPr="007600F4">
        <w:rPr>
          <w:rStyle w:val="Style13ptBold"/>
        </w:rPr>
        <w:t>Sapolsky</w:t>
      </w:r>
      <w:proofErr w:type="spellEnd"/>
      <w:r>
        <w:rPr>
          <w:rStyle w:val="Style13ptBold"/>
        </w:rPr>
        <w:t xml:space="preserve"> and Leah</w:t>
      </w:r>
      <w:r w:rsidRPr="007600F4">
        <w:rPr>
          <w:rStyle w:val="Style13ptBold"/>
        </w:rPr>
        <w:t xml:space="preserve"> 14</w:t>
      </w:r>
      <w:r w:rsidRPr="007600F4">
        <w:t xml:space="preserve"> [Harvey M. </w:t>
      </w:r>
      <w:proofErr w:type="spellStart"/>
      <w:r w:rsidRPr="007600F4">
        <w:t>Sapolsky</w:t>
      </w:r>
      <w:proofErr w:type="spellEnd"/>
      <w:r w:rsidRPr="007600F4">
        <w:t xml:space="preserve"> is Professor Emeritus and the Former Director of The MIT Security Studies Program. Christine M. Leah is a Stanton Fellow at the MIT Security Studies Program. 4-14-2014 http://nationalinterest.org/feature/let-asia-go-nuclear-10259]</w:t>
      </w:r>
    </w:p>
    <w:p w:rsidR="0089528A" w:rsidRPr="009A1CB5" w:rsidRDefault="0089528A" w:rsidP="0089528A">
      <w:pPr>
        <w:rPr>
          <w:rStyle w:val="StyleUnderline"/>
        </w:rPr>
      </w:pPr>
      <w:r w:rsidRPr="0055566F">
        <w:rPr>
          <w:rStyle w:val="Emphasis"/>
          <w:highlight w:val="cyan"/>
          <w:shd w:val="clear" w:color="auto" w:fill="FF93C9"/>
        </w:rPr>
        <w:t>Tailored prolif</w:t>
      </w:r>
      <w:r w:rsidRPr="007600F4">
        <w:rPr>
          <w:rStyle w:val="Emphasis"/>
        </w:rPr>
        <w:t xml:space="preserve">eration </w:t>
      </w:r>
      <w:r w:rsidRPr="0055566F">
        <w:rPr>
          <w:rStyle w:val="Emphasis"/>
          <w:highlight w:val="cyan"/>
          <w:shd w:val="clear" w:color="auto" w:fill="FF93C9"/>
        </w:rPr>
        <w:t xml:space="preserve">would not </w:t>
      </w:r>
      <w:r w:rsidRPr="007600F4">
        <w:rPr>
          <w:rStyle w:val="Emphasis"/>
        </w:rPr>
        <w:t xml:space="preserve">likely be </w:t>
      </w:r>
      <w:r w:rsidRPr="0055566F">
        <w:rPr>
          <w:rStyle w:val="Emphasis"/>
          <w:highlight w:val="cyan"/>
          <w:shd w:val="clear" w:color="auto" w:fill="FF93C9"/>
        </w:rPr>
        <w:t>destabiliz</w:t>
      </w:r>
      <w:r w:rsidRPr="007600F4">
        <w:rPr>
          <w:rStyle w:val="Emphasis"/>
        </w:rPr>
        <w:t>ing</w:t>
      </w:r>
      <w:r w:rsidRPr="007600F4">
        <w:rPr>
          <w:sz w:val="16"/>
        </w:rPr>
        <w:t xml:space="preserve">. </w:t>
      </w:r>
      <w:r w:rsidRPr="007600F4">
        <w:rPr>
          <w:rStyle w:val="StyleUnderline"/>
        </w:rPr>
        <w:t>Asia is not the Middle East</w:t>
      </w:r>
      <w:r w:rsidRPr="007600F4">
        <w:rPr>
          <w:sz w:val="16"/>
        </w:rPr>
        <w:t xml:space="preserve">. </w:t>
      </w:r>
      <w:r w:rsidRPr="0055566F">
        <w:rPr>
          <w:rStyle w:val="Emphasis"/>
          <w:highlight w:val="cyan"/>
          <w:shd w:val="clear" w:color="auto" w:fill="FF93C9"/>
        </w:rPr>
        <w:t>Japan</w:t>
      </w:r>
      <w:r w:rsidRPr="0055566F">
        <w:rPr>
          <w:sz w:val="16"/>
          <w:highlight w:val="cyan"/>
          <w:shd w:val="clear" w:color="auto" w:fill="FF93C9"/>
        </w:rPr>
        <w:t>,</w:t>
      </w:r>
      <w:r w:rsidRPr="007600F4">
        <w:rPr>
          <w:sz w:val="16"/>
          <w:shd w:val="clear" w:color="auto" w:fill="FF93C9"/>
        </w:rPr>
        <w:t xml:space="preserve"> </w:t>
      </w:r>
      <w:r w:rsidRPr="0055566F">
        <w:rPr>
          <w:rStyle w:val="Emphasis"/>
          <w:highlight w:val="cyan"/>
          <w:shd w:val="clear" w:color="auto" w:fill="FF93C9"/>
        </w:rPr>
        <w:t>So</w:t>
      </w:r>
      <w:r w:rsidRPr="007600F4">
        <w:rPr>
          <w:rStyle w:val="Emphasis"/>
        </w:rPr>
        <w:t xml:space="preserve">uth </w:t>
      </w:r>
      <w:r w:rsidRPr="0055566F">
        <w:rPr>
          <w:rStyle w:val="Emphasis"/>
          <w:highlight w:val="cyan"/>
          <w:shd w:val="clear" w:color="auto" w:fill="FF93C9"/>
        </w:rPr>
        <w:t>Ko</w:t>
      </w:r>
      <w:r w:rsidRPr="007600F4">
        <w:rPr>
          <w:rStyle w:val="Emphasis"/>
        </w:rPr>
        <w:t>rea</w:t>
      </w:r>
      <w:r w:rsidRPr="007600F4">
        <w:rPr>
          <w:sz w:val="16"/>
        </w:rPr>
        <w:t xml:space="preserve">, </w:t>
      </w:r>
      <w:r w:rsidRPr="0055566F">
        <w:rPr>
          <w:rStyle w:val="Emphasis"/>
          <w:highlight w:val="cyan"/>
          <w:shd w:val="clear" w:color="auto" w:fill="FF93C9"/>
        </w:rPr>
        <w:t>Australia</w:t>
      </w:r>
      <w:r w:rsidRPr="007600F4">
        <w:rPr>
          <w:sz w:val="16"/>
        </w:rPr>
        <w:t xml:space="preserve">, </w:t>
      </w:r>
      <w:r w:rsidRPr="0055566F">
        <w:rPr>
          <w:rStyle w:val="StyleUnderline"/>
          <w:highlight w:val="cyan"/>
          <w:shd w:val="clear" w:color="auto" w:fill="FF93C9"/>
        </w:rPr>
        <w:t>and</w:t>
      </w:r>
      <w:r w:rsidRPr="007600F4">
        <w:rPr>
          <w:sz w:val="16"/>
        </w:rPr>
        <w:t xml:space="preserve"> even </w:t>
      </w:r>
      <w:r w:rsidRPr="0055566F">
        <w:rPr>
          <w:rStyle w:val="Emphasis"/>
          <w:highlight w:val="cyan"/>
          <w:shd w:val="clear" w:color="auto" w:fill="FF93C9"/>
        </w:rPr>
        <w:t>Taiwan</w:t>
      </w:r>
      <w:r w:rsidRPr="007600F4">
        <w:rPr>
          <w:sz w:val="16"/>
          <w:shd w:val="clear" w:color="auto" w:fill="FF93C9"/>
        </w:rPr>
        <w:t xml:space="preserve"> </w:t>
      </w:r>
      <w:r w:rsidRPr="0055566F">
        <w:rPr>
          <w:rStyle w:val="StyleUnderline"/>
          <w:highlight w:val="cyan"/>
          <w:shd w:val="clear" w:color="auto" w:fill="FF93C9"/>
        </w:rPr>
        <w:t>are strong democracies</w:t>
      </w:r>
      <w:r w:rsidRPr="007600F4">
        <w:rPr>
          <w:sz w:val="16"/>
        </w:rPr>
        <w:t xml:space="preserve">. </w:t>
      </w:r>
      <w:r w:rsidRPr="007600F4">
        <w:rPr>
          <w:rStyle w:val="StyleUnderline"/>
        </w:rPr>
        <w:t xml:space="preserve">They have </w:t>
      </w:r>
      <w:r w:rsidRPr="0055566F">
        <w:rPr>
          <w:rStyle w:val="StyleUnderline"/>
          <w:highlight w:val="cyan"/>
          <w:shd w:val="clear" w:color="auto" w:fill="FF93C9"/>
        </w:rPr>
        <w:t>stable political regimes</w:t>
      </w:r>
      <w:r w:rsidRPr="007600F4">
        <w:rPr>
          <w:sz w:val="16"/>
        </w:rPr>
        <w:t xml:space="preserve">. </w:t>
      </w:r>
      <w:r w:rsidRPr="007600F4">
        <w:rPr>
          <w:rStyle w:val="StyleUnderline"/>
        </w:rPr>
        <w:t xml:space="preserve">Government leaders are </w:t>
      </w:r>
      <w:r w:rsidRPr="0055566F">
        <w:rPr>
          <w:rStyle w:val="StyleUnderline"/>
          <w:highlight w:val="cyan"/>
          <w:shd w:val="clear" w:color="auto" w:fill="FF93C9"/>
        </w:rPr>
        <w:t>accountable to democratic institutions</w:t>
      </w:r>
      <w:r w:rsidRPr="007600F4">
        <w:rPr>
          <w:sz w:val="16"/>
        </w:rPr>
        <w:t xml:space="preserve">. </w:t>
      </w:r>
      <w:r w:rsidRPr="0055566F">
        <w:rPr>
          <w:rStyle w:val="StyleUnderline"/>
          <w:highlight w:val="cyan"/>
          <w:shd w:val="clear" w:color="auto" w:fill="FF93C9"/>
        </w:rPr>
        <w:t>Civilian control</w:t>
      </w:r>
      <w:r w:rsidRPr="007600F4">
        <w:rPr>
          <w:rStyle w:val="StyleUnderline"/>
        </w:rPr>
        <w:t xml:space="preserve"> of the military </w:t>
      </w:r>
      <w:r w:rsidRPr="0055566F">
        <w:rPr>
          <w:rStyle w:val="StyleUnderline"/>
          <w:highlight w:val="cyan"/>
          <w:shd w:val="clear" w:color="auto" w:fill="FF93C9"/>
        </w:rPr>
        <w:t>is strong</w:t>
      </w:r>
      <w:r w:rsidRPr="007600F4">
        <w:rPr>
          <w:sz w:val="16"/>
          <w:shd w:val="clear" w:color="auto" w:fill="FF93C9"/>
        </w:rPr>
        <w:t>.</w:t>
      </w:r>
      <w:r w:rsidRPr="007600F4">
        <w:rPr>
          <w:sz w:val="16"/>
        </w:rPr>
        <w:t xml:space="preserve"> </w:t>
      </w:r>
      <w:r w:rsidRPr="007600F4">
        <w:rPr>
          <w:rStyle w:val="StyleUnderline"/>
        </w:rPr>
        <w:t xml:space="preserve">And </w:t>
      </w:r>
      <w:r w:rsidRPr="0055566F">
        <w:rPr>
          <w:rStyle w:val="StyleUnderline"/>
          <w:highlight w:val="cyan"/>
          <w:shd w:val="clear" w:color="auto" w:fill="FF93C9"/>
        </w:rPr>
        <w:t>they don’t have a history of lobbing missiles at each other</w:t>
      </w:r>
      <w:r w:rsidRPr="007600F4">
        <w:rPr>
          <w:sz w:val="16"/>
        </w:rPr>
        <w:t>—</w:t>
      </w:r>
      <w:r w:rsidRPr="0055566F">
        <w:rPr>
          <w:rStyle w:val="StyleUnderline"/>
          <w:highlight w:val="cyan"/>
          <w:shd w:val="clear" w:color="auto" w:fill="FF93C9"/>
        </w:rPr>
        <w:t>they are</w:t>
      </w:r>
      <w:r w:rsidRPr="007600F4">
        <w:rPr>
          <w:sz w:val="16"/>
        </w:rPr>
        <w:t xml:space="preserve"> much more </w:t>
      </w:r>
      <w:r w:rsidRPr="0055566F">
        <w:rPr>
          <w:rStyle w:val="Emphasis"/>
          <w:highlight w:val="cyan"/>
          <w:shd w:val="clear" w:color="auto" w:fill="FF93C9"/>
        </w:rPr>
        <w:t>risk-averse</w:t>
      </w:r>
      <w:r w:rsidRPr="007600F4">
        <w:rPr>
          <w:sz w:val="16"/>
        </w:rPr>
        <w:t xml:space="preserve"> than Egypt, Syria or Iran. </w:t>
      </w:r>
      <w:r w:rsidRPr="007600F4">
        <w:rPr>
          <w:rStyle w:val="StyleUnderline"/>
        </w:rPr>
        <w:t xml:space="preserve">America’s allies would be </w:t>
      </w:r>
      <w:r w:rsidRPr="0055566F">
        <w:rPr>
          <w:rStyle w:val="Emphasis"/>
          <w:highlight w:val="cyan"/>
          <w:shd w:val="clear" w:color="auto" w:fill="FF93C9"/>
        </w:rPr>
        <w:t>responsible</w:t>
      </w:r>
      <w:r w:rsidRPr="007600F4">
        <w:rPr>
          <w:rStyle w:val="StyleUnderline"/>
        </w:rPr>
        <w:t xml:space="preserve"> </w:t>
      </w:r>
      <w:r w:rsidRPr="0055566F">
        <w:rPr>
          <w:rStyle w:val="StyleUnderline"/>
          <w:highlight w:val="cyan"/>
          <w:shd w:val="clear" w:color="auto" w:fill="FF93C9"/>
        </w:rPr>
        <w:t>nuclear weapon states</w:t>
      </w:r>
      <w:r w:rsidRPr="007600F4">
        <w:rPr>
          <w:sz w:val="16"/>
        </w:rPr>
        <w:t xml:space="preserve">. A number of Asian nations have at one time or another considered going nuclear, Australia for example, with tacit U.S. Defense Department encouragement in the 1960s. They chose </w:t>
      </w:r>
      <w:proofErr w:type="gramStart"/>
      <w:r w:rsidRPr="007600F4">
        <w:rPr>
          <w:sz w:val="16"/>
        </w:rPr>
        <w:t>what for them was the cheaper alternative of living under the US nuclear umbrella</w:t>
      </w:r>
      <w:proofErr w:type="gramEnd"/>
      <w:r w:rsidRPr="007600F4">
        <w:rPr>
          <w:sz w:val="16"/>
        </w:rPr>
        <w:t xml:space="preserve">. Free nuclear guarantees provided by the United States, coupled with the US Navy patrolling offshore, have allowed our allies to grow prosperous without having to invest much in their own </w:t>
      </w:r>
      <w:r w:rsidRPr="009A1CB5">
        <w:rPr>
          <w:rStyle w:val="StyleUnderline"/>
        </w:rPr>
        <w:t>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rsidR="0089528A" w:rsidRPr="0089528A" w:rsidRDefault="0089528A" w:rsidP="0089528A"/>
    <w:p w:rsidR="00BF2FB0" w:rsidRDefault="0089528A" w:rsidP="0089528A">
      <w:pPr>
        <w:pStyle w:val="Heading3"/>
      </w:pPr>
      <w:r>
        <w:t xml:space="preserve">2AC AT: Japan </w:t>
      </w:r>
      <w:proofErr w:type="spellStart"/>
      <w:r>
        <w:t>Prolif</w:t>
      </w:r>
      <w:proofErr w:type="spellEnd"/>
    </w:p>
    <w:p w:rsidR="00BF2FB0" w:rsidRPr="007600F4" w:rsidRDefault="00BF2FB0" w:rsidP="00BF2FB0">
      <w:pPr>
        <w:pStyle w:val="Heading4"/>
      </w:pPr>
      <w:r>
        <w:t xml:space="preserve">Japan can’t and won’t </w:t>
      </w:r>
      <w:proofErr w:type="spellStart"/>
      <w:r>
        <w:t>prolif</w:t>
      </w:r>
      <w:proofErr w:type="spellEnd"/>
    </w:p>
    <w:p w:rsidR="00BF2FB0" w:rsidRPr="007600F4" w:rsidRDefault="00BF2FB0" w:rsidP="00BF2FB0">
      <w:r w:rsidRPr="007600F4">
        <w:rPr>
          <w:rStyle w:val="Style13ptBold"/>
        </w:rPr>
        <w:t>Furukawa et al 12</w:t>
      </w:r>
      <w:r w:rsidRPr="007600F4">
        <w:t xml:space="preserve"> (</w:t>
      </w:r>
      <w:proofErr w:type="spellStart"/>
      <w:r w:rsidRPr="007600F4">
        <w:t>Katsuhisa</w:t>
      </w:r>
      <w:proofErr w:type="spellEnd"/>
      <w:r w:rsidRPr="007600F4">
        <w:t xml:space="preserve"> Furukawa is former Fellow of Research Institute of Science and Technology for Society, of Japan Science and Technology Agency. Peter R. </w:t>
      </w:r>
      <w:proofErr w:type="spellStart"/>
      <w:r w:rsidRPr="007600F4">
        <w:t>Lavoy</w:t>
      </w:r>
      <w:proofErr w:type="spellEnd"/>
      <w:r w:rsidRPr="007600F4">
        <w:t xml:space="preserve"> is Principal Deputy Assistant Secretary of Defense for Asian and Pacific Security Affairs in the Office of the Secretary of Defense. James J. </w:t>
      </w:r>
      <w:proofErr w:type="spellStart"/>
      <w:r w:rsidRPr="007600F4">
        <w:t>Wirtz</w:t>
      </w:r>
      <w:proofErr w:type="spellEnd"/>
      <w:r w:rsidRPr="007600F4">
        <w:t xml:space="preserve"> is Dean of the School of International Graduate Studies, Naval Postgraduate School, Monterey, California, and Director of the Global Center for Security Cooperation, Defense Security Cooperation Agency. Over the Horizon Proliferation Threats. Palo Alto, CA, USA: Stanford Security Studies, 2012. ProQuest </w:t>
      </w:r>
      <w:proofErr w:type="spellStart"/>
      <w:r w:rsidRPr="007600F4">
        <w:t>ebrary</w:t>
      </w:r>
      <w:proofErr w:type="spellEnd"/>
      <w:r w:rsidRPr="007600F4">
        <w:t xml:space="preserve">. Web. 15 July 2015. Copyright © 2012. Stanford Security Studies.) </w:t>
      </w:r>
      <w:proofErr w:type="gramStart"/>
      <w:r w:rsidRPr="007600F4">
        <w:t>swap</w:t>
      </w:r>
      <w:proofErr w:type="gramEnd"/>
    </w:p>
    <w:p w:rsidR="00BF2FB0" w:rsidRPr="007600F4" w:rsidRDefault="00BF2FB0" w:rsidP="00BF2FB0">
      <w:pPr>
        <w:rPr>
          <w:sz w:val="16"/>
        </w:rPr>
      </w:pPr>
      <w:r w:rsidRPr="007600F4">
        <w:rPr>
          <w:sz w:val="16"/>
        </w:rPr>
        <w:t xml:space="preserve">The 2006 study also suggested that </w:t>
      </w:r>
      <w:r w:rsidRPr="0055566F">
        <w:rPr>
          <w:rStyle w:val="StyleUnderline"/>
          <w:highlight w:val="cyan"/>
        </w:rPr>
        <w:t>any Japanese effort</w:t>
      </w:r>
      <w:r w:rsidRPr="007600F4">
        <w:rPr>
          <w:rStyle w:val="StyleUnderline"/>
        </w:rPr>
        <w:t xml:space="preserve"> to construct a nuclear weapon </w:t>
      </w:r>
      <w:r w:rsidRPr="0055566F">
        <w:rPr>
          <w:rStyle w:val="StyleUnderline"/>
          <w:highlight w:val="cyan"/>
        </w:rPr>
        <w:t>would confront several challenges</w:t>
      </w:r>
      <w:r w:rsidRPr="007600F4">
        <w:rPr>
          <w:rStyle w:val="StyleUnderline"/>
        </w:rPr>
        <w:t>. First</w:t>
      </w:r>
      <w:r w:rsidRPr="007600F4">
        <w:rPr>
          <w:sz w:val="16"/>
        </w:rPr>
        <w:t xml:space="preserve">, </w:t>
      </w:r>
      <w:r w:rsidRPr="007600F4">
        <w:rPr>
          <w:rStyle w:val="StyleUnderline"/>
        </w:rPr>
        <w:t xml:space="preserve">given that a fairly limited domestic reserve of natural uranium exists in Japan, </w:t>
      </w:r>
      <w:r w:rsidRPr="0055566F">
        <w:rPr>
          <w:rStyle w:val="StyleUnderline"/>
          <w:highlight w:val="cyan"/>
        </w:rPr>
        <w:t>it would be vulnerable to an embargo</w:t>
      </w:r>
      <w:r w:rsidRPr="007600F4">
        <w:rPr>
          <w:rStyle w:val="StyleUnderline"/>
        </w:rPr>
        <w:t xml:space="preserve"> of fissile materials that could jeopardize any nuclear weapons program</w:t>
      </w:r>
      <w:r w:rsidRPr="007600F4">
        <w:rPr>
          <w:sz w:val="16"/>
        </w:rPr>
        <w:t xml:space="preserve">. </w:t>
      </w:r>
      <w:r w:rsidRPr="007600F4">
        <w:rPr>
          <w:rStyle w:val="StyleUnderline"/>
        </w:rPr>
        <w:t>Second, t</w:t>
      </w:r>
      <w:r w:rsidRPr="0055566F">
        <w:rPr>
          <w:rStyle w:val="StyleUnderline"/>
          <w:highlight w:val="cyan"/>
        </w:rPr>
        <w:t>he Japanese scientific</w:t>
      </w:r>
      <w:r w:rsidRPr="007600F4">
        <w:rPr>
          <w:rStyle w:val="StyleUnderline"/>
        </w:rPr>
        <w:t xml:space="preserve"> and academic </w:t>
      </w:r>
      <w:r w:rsidRPr="0055566F">
        <w:rPr>
          <w:rStyle w:val="StyleUnderline"/>
          <w:highlight w:val="cyan"/>
        </w:rPr>
        <w:t>communities tend to be populated by pacifists</w:t>
      </w:r>
      <w:r w:rsidRPr="007600F4">
        <w:rPr>
          <w:sz w:val="16"/>
        </w:rPr>
        <w:t xml:space="preserve">, despite the country’s general shift toward becoming a “normal country.” A majority of the Japanese universities and academic societies still embrace the principle of avoiding involvement in military-related research. </w:t>
      </w:r>
      <w:r w:rsidRPr="00814746">
        <w:rPr>
          <w:rStyle w:val="StyleUnderline"/>
        </w:rPr>
        <w:t>Third, selecting the location for nuclear weapon production facilities would surely be a painstaking process</w:t>
      </w:r>
      <w:r w:rsidRPr="00814746">
        <w:rPr>
          <w:sz w:val="16"/>
        </w:rPr>
        <w:t xml:space="preserve"> for any Japanese government. The political power of local governments is expanding relative to the national government. </w:t>
      </w:r>
      <w:r w:rsidRPr="00814746">
        <w:rPr>
          <w:rStyle w:val="StyleUnderline"/>
        </w:rPr>
        <w:t>Even the selection of a location for a radioactive waste storage site has been stalled</w:t>
      </w:r>
      <w:r w:rsidRPr="00814746">
        <w:rPr>
          <w:sz w:val="16"/>
        </w:rPr>
        <w:t xml:space="preserve"> for several decades. </w:t>
      </w:r>
      <w:r w:rsidRPr="00814746">
        <w:rPr>
          <w:rStyle w:val="StyleUnderline"/>
        </w:rPr>
        <w:t>Local activism has been energized following the 2011 Fukushima nuclear accidents</w:t>
      </w:r>
      <w:r w:rsidRPr="00814746">
        <w:rPr>
          <w:sz w:val="16"/>
        </w:rPr>
        <w:t>. In terms of potential delivery system, Japan has the H11 A and H2 -B rockets, which could be converted into intercontinental ballistic missiles. The H2 -B launch vehicle is a two-stage rocket that uses liquid oxygen</w:t>
      </w:r>
      <w:r w:rsidRPr="007600F4">
        <w:rPr>
          <w:sz w:val="16"/>
        </w:rPr>
        <w:t xml:space="preserve"> and liquid hydrogen as propellant. It also has four strap-on solid-fuel rocket boosters that can be used to extend its range or payload. The satellite launch systems employed on the rockets are based on technologies that could serve as the basis of a warhead “bus,” although Japanese scientists and engineers have apparently never explored this application. </w:t>
      </w:r>
      <w:r w:rsidRPr="007600F4">
        <w:rPr>
          <w:rStyle w:val="StyleUnderline"/>
        </w:rPr>
        <w:t xml:space="preserve">Japan also has not undertaken a serious examination of a nuclear-tipped cruise missile. The </w:t>
      </w:r>
      <w:r w:rsidRPr="0055566F">
        <w:rPr>
          <w:rStyle w:val="StyleUnderline"/>
          <w:highlight w:val="cyan"/>
        </w:rPr>
        <w:t>Japanese military</w:t>
      </w:r>
      <w:r w:rsidRPr="007600F4">
        <w:rPr>
          <w:rStyle w:val="StyleUnderline"/>
        </w:rPr>
        <w:t xml:space="preserve"> </w:t>
      </w:r>
      <w:r w:rsidRPr="007600F4">
        <w:rPr>
          <w:sz w:val="16"/>
        </w:rPr>
        <w:t xml:space="preserve">also </w:t>
      </w:r>
      <w:r w:rsidRPr="0055566F">
        <w:rPr>
          <w:rStyle w:val="StyleUnderline"/>
          <w:highlight w:val="cyan"/>
        </w:rPr>
        <w:t>lacks the</w:t>
      </w:r>
      <w:r w:rsidRPr="007600F4">
        <w:rPr>
          <w:rStyle w:val="StyleUnderline"/>
        </w:rPr>
        <w:t xml:space="preserve"> “intellectual” and operational </w:t>
      </w:r>
      <w:r w:rsidRPr="0055566F">
        <w:rPr>
          <w:rStyle w:val="StyleUnderline"/>
          <w:highlight w:val="cyan"/>
        </w:rPr>
        <w:t>infrastructure needed for a viable nuclear arsenal</w:t>
      </w:r>
      <w:r w:rsidRPr="007600F4">
        <w:rPr>
          <w:rStyle w:val="StyleUnderline"/>
        </w:rPr>
        <w:t>. It has never articulated a nuclear doctrine</w:t>
      </w:r>
      <w:r w:rsidRPr="007600F4">
        <w:rPr>
          <w:sz w:val="16"/>
        </w:rPr>
        <w:t xml:space="preserve"> or a </w:t>
      </w:r>
      <w:r w:rsidRPr="00814746">
        <w:rPr>
          <w:sz w:val="16"/>
        </w:rPr>
        <w:t xml:space="preserve">unified command and control system for nuclear operations. For its part, </w:t>
      </w:r>
      <w:r w:rsidRPr="00814746">
        <w:rPr>
          <w:rStyle w:val="StyleUnderline"/>
        </w:rPr>
        <w:t>the government also lacks a stringent legal framework</w:t>
      </w:r>
      <w:r w:rsidRPr="00814746">
        <w:rPr>
          <w:sz w:val="16"/>
        </w:rPr>
        <w:t xml:space="preserve"> to protect classified information related to a nuclear weapons program. Additionally, </w:t>
      </w:r>
      <w:r w:rsidRPr="00814746">
        <w:rPr>
          <w:rStyle w:val="StyleUnderline"/>
        </w:rPr>
        <w:t>no effort has been made to develop an intelligence system or information protocols to support nuclear operations</w:t>
      </w:r>
      <w:r w:rsidRPr="00814746">
        <w:rPr>
          <w:sz w:val="16"/>
        </w:rPr>
        <w:t>.</w:t>
      </w:r>
    </w:p>
    <w:p w:rsidR="00BF2FB0" w:rsidRPr="0015734F" w:rsidRDefault="00BF2FB0" w:rsidP="00BF2FB0">
      <w:pPr>
        <w:rPr>
          <w:sz w:val="14"/>
        </w:rPr>
      </w:pPr>
    </w:p>
    <w:p w:rsidR="005F1FEE" w:rsidRDefault="005F1FEE" w:rsidP="005F1FEE">
      <w:pPr>
        <w:pStyle w:val="Heading4"/>
      </w:pPr>
      <w:r>
        <w:t>The link to Japan is thumped by the test</w:t>
      </w:r>
    </w:p>
    <w:p w:rsidR="005F1FEE" w:rsidRPr="001B0E74" w:rsidRDefault="005F1FEE" w:rsidP="005F1FEE">
      <w:proofErr w:type="spellStart"/>
      <w:r w:rsidRPr="001B0E74">
        <w:rPr>
          <w:rStyle w:val="Style13ptBold"/>
        </w:rPr>
        <w:t>Tatsumi</w:t>
      </w:r>
      <w:proofErr w:type="spellEnd"/>
      <w:r w:rsidRPr="001B0E74">
        <w:rPr>
          <w:rStyle w:val="Style13ptBold"/>
        </w:rPr>
        <w:t xml:space="preserve"> 1/7</w:t>
      </w:r>
      <w:r>
        <w:t xml:space="preserve"> (Yuki </w:t>
      </w:r>
      <w:proofErr w:type="spellStart"/>
      <w:r>
        <w:t>Tatsumi</w:t>
      </w:r>
      <w:proofErr w:type="spellEnd"/>
      <w:r>
        <w:t xml:space="preserve"> is Senior Associate of the East Asia Program at the Stimson Center in Washington, D.C. “North Korea's Nuclear Test: The Fallout for Japan” January 07, 2016 </w:t>
      </w:r>
      <w:hyperlink r:id="rId33" w:history="1">
        <w:r w:rsidRPr="00A34945">
          <w:rPr>
            <w:rStyle w:val="Hyperlink"/>
          </w:rPr>
          <w:t>http://thediplomat.com/2016/01/north-koreas-nuclear-test-the-fallout-for-japan/</w:t>
        </w:r>
      </w:hyperlink>
      <w:r>
        <w:t>) swap</w:t>
      </w:r>
    </w:p>
    <w:p w:rsidR="005F1FEE" w:rsidRPr="001B0E74" w:rsidRDefault="005F1FEE" w:rsidP="005F1FEE">
      <w:pPr>
        <w:rPr>
          <w:rStyle w:val="StyleUnderline"/>
        </w:rPr>
      </w:pPr>
      <w:r w:rsidRPr="0055566F">
        <w:rPr>
          <w:rStyle w:val="StyleUnderline"/>
          <w:highlight w:val="cyan"/>
        </w:rPr>
        <w:t>What made North Korea decide to carry out a nuclear test?</w:t>
      </w:r>
      <w:r w:rsidRPr="001B0E74">
        <w:rPr>
          <w:rStyle w:val="StyleUnderline"/>
        </w:rPr>
        <w:t xml:space="preserve"> Some say </w:t>
      </w:r>
      <w:r w:rsidRPr="0055566F">
        <w:rPr>
          <w:rStyle w:val="StyleUnderline"/>
          <w:highlight w:val="cyan"/>
        </w:rPr>
        <w:t>Pyongyang was frustrated</w:t>
      </w:r>
      <w:r w:rsidRPr="001B0E74">
        <w:rPr>
          <w:sz w:val="16"/>
        </w:rPr>
        <w:t xml:space="preserve"> that it is increasingly isolated in Northeast Asia, </w:t>
      </w:r>
      <w:r w:rsidRPr="0055566F">
        <w:rPr>
          <w:rStyle w:val="StyleUnderline"/>
          <w:highlight w:val="cyan"/>
        </w:rPr>
        <w:t>particularly with</w:t>
      </w:r>
      <w:r w:rsidRPr="001B0E74">
        <w:rPr>
          <w:rStyle w:val="StyleUnderline"/>
        </w:rPr>
        <w:t xml:space="preserve"> the improving relationships between </w:t>
      </w:r>
      <w:r w:rsidRPr="0055566F">
        <w:rPr>
          <w:rStyle w:val="StyleUnderline"/>
          <w:highlight w:val="cyan"/>
        </w:rPr>
        <w:t>Japan</w:t>
      </w:r>
      <w:r w:rsidRPr="001B0E74">
        <w:rPr>
          <w:rStyle w:val="StyleUnderline"/>
        </w:rPr>
        <w:t xml:space="preserve"> and China as well as Japan and South Korea</w:t>
      </w:r>
      <w:r w:rsidRPr="001B0E74">
        <w:rPr>
          <w:sz w:val="16"/>
        </w:rPr>
        <w:t xml:space="preserve">. Others point to the upcoming Korean Workers Party convention in May and explain yesterday’s test as a part of an overall attempt by Kim Jong-un to assert his position as the supreme leader of the hermit kingdom. Ultimately, the world will probably never know the real motives behind the test. This much is clear — </w:t>
      </w:r>
      <w:r w:rsidRPr="0055566F">
        <w:rPr>
          <w:rStyle w:val="Emphasis"/>
          <w:highlight w:val="cyan"/>
        </w:rPr>
        <w:t>North Korea under Kim Jong-un has grown to be more provocative</w:t>
      </w:r>
      <w:r w:rsidRPr="001B0E74">
        <w:rPr>
          <w:rStyle w:val="Emphasis"/>
        </w:rPr>
        <w:t xml:space="preserve"> and unpredictable</w:t>
      </w:r>
      <w:r w:rsidRPr="001B0E74">
        <w:rPr>
          <w:sz w:val="16"/>
        </w:rPr>
        <w:t xml:space="preserve"> than under his father Kim </w:t>
      </w:r>
      <w:proofErr w:type="spellStart"/>
      <w:r w:rsidRPr="001B0E74">
        <w:rPr>
          <w:sz w:val="16"/>
        </w:rPr>
        <w:t>Jong-il</w:t>
      </w:r>
      <w:proofErr w:type="spellEnd"/>
      <w:r w:rsidRPr="001B0E74">
        <w:rPr>
          <w:sz w:val="16"/>
        </w:rPr>
        <w:t xml:space="preserve">. </w:t>
      </w:r>
      <w:r w:rsidRPr="001B0E74">
        <w:rPr>
          <w:rStyle w:val="StyleUnderline"/>
        </w:rPr>
        <w:t>That is not only a grave threat to the security of Northeast Asia, but also a serious challenge to the existing international disarmament and nonproliferation regime.</w:t>
      </w:r>
      <w:r>
        <w:rPr>
          <w:rStyle w:val="StyleUnderline"/>
        </w:rPr>
        <w:t xml:space="preserve"> </w:t>
      </w:r>
      <w:r w:rsidRPr="0055566F">
        <w:rPr>
          <w:rStyle w:val="StyleUnderline"/>
          <w:highlight w:val="cyan"/>
        </w:rPr>
        <w:t>Japan</w:t>
      </w:r>
      <w:r w:rsidRPr="001B0E74">
        <w:rPr>
          <w:sz w:val="16"/>
        </w:rPr>
        <w:t xml:space="preserve">, along with the United States and the rest of the international community, </w:t>
      </w:r>
      <w:r w:rsidRPr="0055566F">
        <w:rPr>
          <w:rStyle w:val="Emphasis"/>
          <w:highlight w:val="cyan"/>
        </w:rPr>
        <w:t>reacted strongly to this development</w:t>
      </w:r>
      <w:r w:rsidRPr="001B0E74">
        <w:rPr>
          <w:sz w:val="16"/>
        </w:rPr>
        <w:t xml:space="preserve">. In a statement issued shortly after the North Korean announcement, Prime Minister </w:t>
      </w:r>
      <w:proofErr w:type="spellStart"/>
      <w:r w:rsidRPr="001B0E74">
        <w:rPr>
          <w:sz w:val="16"/>
        </w:rPr>
        <w:t>Shinzo</w:t>
      </w:r>
      <w:proofErr w:type="spellEnd"/>
      <w:r w:rsidRPr="001B0E74">
        <w:rPr>
          <w:sz w:val="16"/>
        </w:rPr>
        <w:t xml:space="preserve"> Abe condemned the test as “totally unacceptable” and lodged “a serious protest against North Korea.” However, as the Security Council convenes for an emergency meeting at the United Nations, with an eye on adopting a resolution to impose additional sanction against North Korea, </w:t>
      </w:r>
      <w:r w:rsidRPr="001B0E74">
        <w:rPr>
          <w:rStyle w:val="StyleUnderline"/>
        </w:rPr>
        <w:t>Japan found itself in a challenging diplomatic position.</w:t>
      </w:r>
    </w:p>
    <w:p w:rsidR="005F1FEE" w:rsidRDefault="005F1FEE" w:rsidP="005F1FEE"/>
    <w:p w:rsidR="00BF2FB0" w:rsidRPr="00BF2FB0" w:rsidRDefault="00BF2FB0" w:rsidP="00BF2FB0"/>
    <w:p w:rsidR="00BF2FB0" w:rsidRDefault="00BF2FB0" w:rsidP="00BF2FB0">
      <w:pPr>
        <w:pStyle w:val="Heading2"/>
      </w:pPr>
      <w:r>
        <w:t>---CP’s---</w:t>
      </w:r>
    </w:p>
    <w:p w:rsidR="00BF2FB0" w:rsidRDefault="00BF2FB0" w:rsidP="00BF2FB0">
      <w:pPr>
        <w:pStyle w:val="Heading3"/>
      </w:pPr>
      <w:r>
        <w:t>2AC Go Fight Win CP</w:t>
      </w:r>
    </w:p>
    <w:p w:rsidR="00BF2FB0" w:rsidRPr="000D14F5" w:rsidRDefault="00BF2FB0" w:rsidP="00BF2FB0">
      <w:pPr>
        <w:spacing w:after="0" w:line="240" w:lineRule="auto"/>
        <w:rPr>
          <w:rFonts w:ascii="Arial" w:hAnsi="Arial" w:cs="Arial"/>
          <w:b/>
        </w:rPr>
      </w:pPr>
      <w:r>
        <w:rPr>
          <w:rFonts w:ascii="Arial" w:hAnsi="Arial" w:cs="Arial"/>
          <w:b/>
        </w:rPr>
        <w:t>Going to war would be a disaster – their epistemology is flawed</w:t>
      </w:r>
    </w:p>
    <w:p w:rsidR="00BF2FB0" w:rsidRPr="005F5576" w:rsidRDefault="00BF2FB0" w:rsidP="00BF2FB0">
      <w:pPr>
        <w:spacing w:after="0" w:line="240" w:lineRule="auto"/>
        <w:rPr>
          <w:rFonts w:ascii="Arial" w:hAnsi="Arial" w:cs="Arial"/>
          <w:sz w:val="16"/>
          <w:szCs w:val="16"/>
        </w:rPr>
      </w:pPr>
      <w:proofErr w:type="spellStart"/>
      <w:r w:rsidRPr="005F5576">
        <w:rPr>
          <w:rFonts w:ascii="Arial" w:hAnsi="Arial" w:cs="Arial"/>
          <w:b/>
          <w:bCs/>
        </w:rPr>
        <w:t>Larison</w:t>
      </w:r>
      <w:proofErr w:type="spellEnd"/>
      <w:r w:rsidRPr="005F5576">
        <w:rPr>
          <w:rFonts w:ascii="Arial" w:hAnsi="Arial" w:cs="Arial"/>
          <w:b/>
          <w:bCs/>
        </w:rPr>
        <w:t xml:space="preserve"> 15 </w:t>
      </w:r>
      <w:r w:rsidRPr="005F5576">
        <w:rPr>
          <w:rFonts w:ascii="Arial" w:hAnsi="Arial" w:cs="Arial"/>
          <w:sz w:val="16"/>
          <w:szCs w:val="16"/>
        </w:rPr>
        <w:t>- 1/8/15 Daniel, senior editor at The American Conservative, Ph.D. in History from the University of Chicago, “The Insane Case for Attacking North Korea” http://www.theamericanconservative.com/larison/the-insane-case-for-attacking-north-korea/?utm_source=rss&amp;utm_medium=rss&amp;utm_campaign=the-insane-case-for-attacking-north-korea</w:t>
      </w:r>
    </w:p>
    <w:p w:rsidR="00BF2FB0" w:rsidRDefault="00BF2FB0" w:rsidP="00BF2FB0">
      <w:pPr>
        <w:spacing w:after="0" w:line="240" w:lineRule="auto"/>
        <w:jc w:val="both"/>
        <w:rPr>
          <w:rFonts w:ascii="Arial" w:hAnsi="Arial" w:cs="Arial"/>
          <w:b/>
          <w:iCs/>
          <w:sz w:val="16"/>
        </w:rPr>
      </w:pPr>
      <w:r w:rsidRPr="0055566F">
        <w:rPr>
          <w:rFonts w:ascii="Arial" w:hAnsi="Arial" w:cs="Arial"/>
          <w:highlight w:val="cyan"/>
          <w:u w:val="single"/>
        </w:rPr>
        <w:t>Proposing</w:t>
      </w:r>
      <w:r w:rsidRPr="005F5576">
        <w:rPr>
          <w:rFonts w:ascii="Arial" w:hAnsi="Arial" w:cs="Arial"/>
          <w:u w:val="single"/>
        </w:rPr>
        <w:t xml:space="preserve"> to restart the Korean </w:t>
      </w:r>
      <w:r w:rsidRPr="0055566F">
        <w:rPr>
          <w:rFonts w:ascii="Arial" w:hAnsi="Arial" w:cs="Arial"/>
          <w:highlight w:val="cyan"/>
          <w:u w:val="single"/>
        </w:rPr>
        <w:t>War</w:t>
      </w:r>
      <w:r w:rsidRPr="005F5576">
        <w:rPr>
          <w:rFonts w:ascii="Arial" w:hAnsi="Arial" w:cs="Arial"/>
          <w:u w:val="single"/>
        </w:rPr>
        <w:t xml:space="preserve"> </w:t>
      </w:r>
      <w:r w:rsidRPr="0055566F">
        <w:rPr>
          <w:rFonts w:ascii="Arial" w:hAnsi="Arial" w:cs="Arial"/>
          <w:highlight w:val="cyan"/>
          <w:u w:val="single"/>
        </w:rPr>
        <w:t>with the goal of collapsing the North Korean</w:t>
      </w:r>
      <w:r w:rsidRPr="0055566F">
        <w:rPr>
          <w:rFonts w:ascii="Arial" w:hAnsi="Arial" w:cs="Arial"/>
          <w:sz w:val="16"/>
          <w:highlight w:val="cyan"/>
        </w:rPr>
        <w:t xml:space="preserve"> </w:t>
      </w:r>
      <w:r w:rsidRPr="0055566F">
        <w:rPr>
          <w:rFonts w:ascii="Arial" w:hAnsi="Arial" w:cs="Arial"/>
          <w:highlight w:val="cyan"/>
          <w:u w:val="single"/>
        </w:rPr>
        <w:t>government is</w:t>
      </w:r>
      <w:r w:rsidRPr="005F5576">
        <w:rPr>
          <w:rFonts w:ascii="Arial" w:hAnsi="Arial" w:cs="Arial"/>
          <w:sz w:val="16"/>
        </w:rPr>
        <w:t xml:space="preserve"> obviously </w:t>
      </w:r>
      <w:r w:rsidRPr="0055566F">
        <w:rPr>
          <w:rFonts w:ascii="Arial" w:hAnsi="Arial" w:cs="Arial"/>
          <w:b/>
          <w:iCs/>
          <w:highlight w:val="cyan"/>
          <w:u w:val="single"/>
        </w:rPr>
        <w:t>crazy</w:t>
      </w:r>
      <w:r w:rsidRPr="005F5576">
        <w:rPr>
          <w:rFonts w:ascii="Arial" w:hAnsi="Arial" w:cs="Arial"/>
          <w:sz w:val="16"/>
        </w:rPr>
        <w:t xml:space="preserve">, but </w:t>
      </w:r>
      <w:proofErr w:type="spellStart"/>
      <w:r w:rsidRPr="0055566F">
        <w:rPr>
          <w:rFonts w:ascii="Arial" w:hAnsi="Arial" w:cs="Arial"/>
          <w:highlight w:val="cyan"/>
          <w:u w:val="single"/>
        </w:rPr>
        <w:t>Gobry’s</w:t>
      </w:r>
      <w:proofErr w:type="spellEnd"/>
      <w:r w:rsidRPr="0055566F">
        <w:rPr>
          <w:rFonts w:ascii="Arial" w:hAnsi="Arial" w:cs="Arial"/>
          <w:highlight w:val="cyan"/>
          <w:u w:val="single"/>
        </w:rPr>
        <w:t xml:space="preserve"> column is</w:t>
      </w:r>
      <w:r w:rsidRPr="005F5576">
        <w:rPr>
          <w:rFonts w:ascii="Arial" w:hAnsi="Arial" w:cs="Arial"/>
          <w:u w:val="single"/>
        </w:rPr>
        <w:t xml:space="preserve"> </w:t>
      </w:r>
      <w:r w:rsidRPr="005F5576">
        <w:rPr>
          <w:rFonts w:ascii="Arial" w:hAnsi="Arial" w:cs="Arial"/>
          <w:sz w:val="16"/>
        </w:rPr>
        <w:t xml:space="preserve">such </w:t>
      </w:r>
      <w:r w:rsidRPr="0055566F">
        <w:rPr>
          <w:rFonts w:ascii="Arial" w:hAnsi="Arial" w:cs="Arial"/>
          <w:highlight w:val="cyan"/>
          <w:u w:val="single"/>
        </w:rPr>
        <w:t>a perfect example of</w:t>
      </w:r>
      <w:r w:rsidRPr="0055566F">
        <w:rPr>
          <w:rFonts w:ascii="Arial" w:hAnsi="Arial" w:cs="Arial"/>
          <w:sz w:val="16"/>
          <w:highlight w:val="cyan"/>
        </w:rPr>
        <w:t xml:space="preserve"> </w:t>
      </w:r>
      <w:r w:rsidRPr="0055566F">
        <w:rPr>
          <w:rFonts w:ascii="Arial" w:hAnsi="Arial" w:cs="Arial"/>
          <w:b/>
          <w:iCs/>
          <w:highlight w:val="cyan"/>
          <w:u w:val="single"/>
        </w:rPr>
        <w:t>reckless warmongering</w:t>
      </w:r>
      <w:r w:rsidRPr="005F5576">
        <w:rPr>
          <w:rFonts w:ascii="Arial" w:hAnsi="Arial" w:cs="Arial"/>
          <w:sz w:val="16"/>
        </w:rPr>
        <w:t xml:space="preserve"> that it deserves a few comments anyway. </w:t>
      </w:r>
      <w:r w:rsidRPr="005F5576">
        <w:rPr>
          <w:rFonts w:ascii="Arial" w:hAnsi="Arial" w:cs="Arial"/>
          <w:b/>
          <w:iCs/>
          <w:u w:val="single"/>
        </w:rPr>
        <w:t>First</w:t>
      </w:r>
      <w:r w:rsidRPr="005F5576">
        <w:rPr>
          <w:rFonts w:ascii="Arial" w:hAnsi="Arial" w:cs="Arial"/>
          <w:sz w:val="16"/>
        </w:rPr>
        <w:t xml:space="preserve">, </w:t>
      </w:r>
      <w:r w:rsidRPr="0055566F">
        <w:rPr>
          <w:rFonts w:ascii="Arial" w:hAnsi="Arial" w:cs="Arial"/>
          <w:highlight w:val="cyan"/>
          <w:u w:val="single"/>
        </w:rPr>
        <w:t>there is</w:t>
      </w:r>
      <w:r w:rsidRPr="005F5576">
        <w:rPr>
          <w:rFonts w:ascii="Arial" w:hAnsi="Arial" w:cs="Arial"/>
          <w:sz w:val="16"/>
        </w:rPr>
        <w:t xml:space="preserve"> the </w:t>
      </w:r>
      <w:r w:rsidRPr="005F5576">
        <w:rPr>
          <w:rFonts w:ascii="Arial" w:hAnsi="Arial" w:cs="Arial"/>
          <w:u w:val="single"/>
        </w:rPr>
        <w:t>constant dismissal of</w:t>
      </w:r>
      <w:r w:rsidRPr="005F5576">
        <w:rPr>
          <w:rFonts w:ascii="Arial" w:hAnsi="Arial" w:cs="Arial"/>
          <w:sz w:val="16"/>
        </w:rPr>
        <w:t xml:space="preserve"> </w:t>
      </w:r>
      <w:r w:rsidRPr="0055566F">
        <w:rPr>
          <w:rFonts w:ascii="Arial" w:hAnsi="Arial" w:cs="Arial"/>
          <w:b/>
          <w:iCs/>
          <w:highlight w:val="cyan"/>
          <w:u w:val="single"/>
        </w:rPr>
        <w:t>very likely negative consequences</w:t>
      </w:r>
      <w:r w:rsidRPr="005F5576">
        <w:rPr>
          <w:rFonts w:ascii="Arial" w:hAnsi="Arial" w:cs="Arial"/>
          <w:sz w:val="16"/>
        </w:rPr>
        <w:t xml:space="preserve"> </w:t>
      </w:r>
      <w:r w:rsidRPr="005F5576">
        <w:rPr>
          <w:rFonts w:ascii="Arial" w:hAnsi="Arial" w:cs="Arial"/>
          <w:u w:val="single"/>
        </w:rPr>
        <w:t>of doing what</w:t>
      </w:r>
      <w:r w:rsidRPr="005F5576">
        <w:rPr>
          <w:rFonts w:ascii="Arial" w:hAnsi="Arial" w:cs="Arial"/>
          <w:sz w:val="16"/>
        </w:rPr>
        <w:t xml:space="preserve"> </w:t>
      </w:r>
      <w:proofErr w:type="spellStart"/>
      <w:r w:rsidRPr="005F5576">
        <w:rPr>
          <w:rFonts w:ascii="Arial" w:hAnsi="Arial" w:cs="Arial"/>
          <w:u w:val="single"/>
        </w:rPr>
        <w:t>Gobry</w:t>
      </w:r>
      <w:proofErr w:type="spellEnd"/>
      <w:r w:rsidRPr="005F5576">
        <w:rPr>
          <w:rFonts w:ascii="Arial" w:hAnsi="Arial" w:cs="Arial"/>
          <w:u w:val="single"/>
        </w:rPr>
        <w:t xml:space="preserve"> wants</w:t>
      </w:r>
      <w:r w:rsidRPr="005F5576">
        <w:rPr>
          <w:rFonts w:ascii="Arial" w:hAnsi="Arial" w:cs="Arial"/>
          <w:sz w:val="16"/>
        </w:rPr>
        <w:t>.</w:t>
      </w:r>
      <w:r w:rsidRPr="005F5576">
        <w:rPr>
          <w:rFonts w:ascii="Arial" w:hAnsi="Arial" w:cs="Arial"/>
          <w:u w:val="single"/>
        </w:rPr>
        <w:t xml:space="preserve"> He asserts</w:t>
      </w:r>
      <w:r w:rsidRPr="005F5576">
        <w:rPr>
          <w:rFonts w:ascii="Arial" w:hAnsi="Arial" w:cs="Arial"/>
          <w:sz w:val="16"/>
        </w:rPr>
        <w:t xml:space="preserve"> </w:t>
      </w:r>
      <w:r w:rsidRPr="005F5576">
        <w:rPr>
          <w:rFonts w:ascii="Arial" w:hAnsi="Arial" w:cs="Arial"/>
          <w:b/>
          <w:iCs/>
          <w:u w:val="single"/>
        </w:rPr>
        <w:t xml:space="preserve">without any proof </w:t>
      </w:r>
      <w:r w:rsidRPr="005F5576">
        <w:rPr>
          <w:rFonts w:ascii="Arial" w:hAnsi="Arial" w:cs="Arial"/>
          <w:sz w:val="16"/>
        </w:rPr>
        <w:t xml:space="preserve">that </w:t>
      </w:r>
      <w:r w:rsidRPr="005F5576">
        <w:rPr>
          <w:rFonts w:ascii="Arial" w:hAnsi="Arial" w:cs="Arial"/>
          <w:u w:val="single"/>
        </w:rPr>
        <w:t>China “will abstain</w:t>
      </w:r>
      <w:r w:rsidRPr="005F5576">
        <w:rPr>
          <w:rFonts w:ascii="Arial" w:hAnsi="Arial" w:cs="Arial"/>
          <w:sz w:val="16"/>
        </w:rPr>
        <w:t xml:space="preserve"> from much more than gesticulation,” </w:t>
      </w:r>
      <w:r w:rsidRPr="005F5576">
        <w:rPr>
          <w:rFonts w:ascii="Arial" w:hAnsi="Arial" w:cs="Arial"/>
          <w:u w:val="single"/>
        </w:rPr>
        <w:t>which is</w:t>
      </w:r>
      <w:r w:rsidRPr="005F5576">
        <w:rPr>
          <w:rFonts w:ascii="Arial" w:hAnsi="Arial" w:cs="Arial"/>
          <w:sz w:val="16"/>
        </w:rPr>
        <w:t xml:space="preserve"> almost </w:t>
      </w:r>
      <w:r w:rsidRPr="005F5576">
        <w:rPr>
          <w:rFonts w:ascii="Arial" w:hAnsi="Arial" w:cs="Arial"/>
          <w:b/>
          <w:iCs/>
          <w:u w:val="single"/>
        </w:rPr>
        <w:t>certainly wrong</w:t>
      </w:r>
      <w:r w:rsidRPr="005F5576">
        <w:rPr>
          <w:rFonts w:ascii="Arial" w:hAnsi="Arial" w:cs="Arial"/>
          <w:iCs/>
          <w:sz w:val="16"/>
        </w:rPr>
        <w:t>.</w:t>
      </w:r>
      <w:r w:rsidRPr="005F5576">
        <w:rPr>
          <w:rFonts w:ascii="Arial" w:hAnsi="Arial" w:cs="Arial"/>
          <w:sz w:val="16"/>
        </w:rPr>
        <w:t xml:space="preserve"> </w:t>
      </w:r>
      <w:r w:rsidRPr="005F5576">
        <w:rPr>
          <w:rFonts w:ascii="Arial" w:hAnsi="Arial" w:cs="Arial"/>
          <w:u w:val="single"/>
        </w:rPr>
        <w:t>China has</w:t>
      </w:r>
      <w:r w:rsidRPr="005F5576">
        <w:rPr>
          <w:rFonts w:ascii="Arial" w:hAnsi="Arial" w:cs="Arial"/>
          <w:sz w:val="16"/>
        </w:rPr>
        <w:t xml:space="preserve"> almost </w:t>
      </w:r>
      <w:r w:rsidRPr="005F5576">
        <w:rPr>
          <w:rFonts w:ascii="Arial" w:hAnsi="Arial" w:cs="Arial"/>
          <w:u w:val="single"/>
        </w:rPr>
        <w:t>no</w:t>
      </w:r>
      <w:r w:rsidRPr="005F5576">
        <w:rPr>
          <w:rFonts w:ascii="Arial" w:hAnsi="Arial" w:cs="Arial"/>
          <w:sz w:val="16"/>
        </w:rPr>
        <w:t xml:space="preserve"> </w:t>
      </w:r>
      <w:r w:rsidRPr="005F5576">
        <w:rPr>
          <w:rFonts w:ascii="Arial" w:hAnsi="Arial" w:cs="Arial"/>
          <w:u w:val="single"/>
        </w:rPr>
        <w:t>allies or clients</w:t>
      </w:r>
      <w:r w:rsidRPr="005F5576">
        <w:rPr>
          <w:rFonts w:ascii="Arial" w:hAnsi="Arial" w:cs="Arial"/>
          <w:sz w:val="16"/>
        </w:rPr>
        <w:t xml:space="preserve"> in the world, so </w:t>
      </w:r>
      <w:r w:rsidRPr="005F5576">
        <w:rPr>
          <w:rFonts w:ascii="Arial" w:hAnsi="Arial" w:cs="Arial"/>
          <w:u w:val="single"/>
        </w:rPr>
        <w:t>it</w:t>
      </w:r>
      <w:r w:rsidRPr="005F5576">
        <w:rPr>
          <w:rFonts w:ascii="Arial" w:hAnsi="Arial" w:cs="Arial"/>
          <w:sz w:val="16"/>
        </w:rPr>
        <w:t xml:space="preserve"> is </w:t>
      </w:r>
      <w:proofErr w:type="spellStart"/>
      <w:r w:rsidRPr="005F5576">
        <w:rPr>
          <w:rFonts w:ascii="Arial" w:hAnsi="Arial" w:cs="Arial"/>
          <w:u w:val="single"/>
        </w:rPr>
        <w:t>is</w:t>
      </w:r>
      <w:proofErr w:type="spellEnd"/>
      <w:r w:rsidRPr="005F5576">
        <w:rPr>
          <w:rFonts w:ascii="Arial" w:hAnsi="Arial" w:cs="Arial"/>
          <w:sz w:val="16"/>
        </w:rPr>
        <w:t xml:space="preserve"> </w:t>
      </w:r>
      <w:r w:rsidRPr="005F5576">
        <w:rPr>
          <w:rFonts w:ascii="Arial" w:hAnsi="Arial" w:cs="Arial"/>
          <w:b/>
          <w:iCs/>
          <w:u w:val="single"/>
        </w:rPr>
        <w:t>truly delusional</w:t>
      </w:r>
      <w:r w:rsidRPr="005F5576">
        <w:rPr>
          <w:rFonts w:ascii="Arial" w:hAnsi="Arial" w:cs="Arial"/>
          <w:sz w:val="16"/>
        </w:rPr>
        <w:t xml:space="preserve"> </w:t>
      </w:r>
      <w:r w:rsidRPr="005F5576">
        <w:rPr>
          <w:rFonts w:ascii="Arial" w:hAnsi="Arial" w:cs="Arial"/>
          <w:u w:val="single"/>
        </w:rPr>
        <w:t>to think</w:t>
      </w:r>
      <w:r w:rsidRPr="005F5576">
        <w:rPr>
          <w:rFonts w:ascii="Arial" w:hAnsi="Arial" w:cs="Arial"/>
          <w:sz w:val="16"/>
        </w:rPr>
        <w:t xml:space="preserve"> that </w:t>
      </w:r>
      <w:r w:rsidRPr="005F5576">
        <w:rPr>
          <w:rFonts w:ascii="Arial" w:hAnsi="Arial" w:cs="Arial"/>
          <w:u w:val="single"/>
        </w:rPr>
        <w:t>Beijing would</w:t>
      </w:r>
      <w:r w:rsidRPr="005F5576">
        <w:rPr>
          <w:rFonts w:ascii="Arial" w:hAnsi="Arial" w:cs="Arial"/>
          <w:sz w:val="16"/>
        </w:rPr>
        <w:t xml:space="preserve"> </w:t>
      </w:r>
      <w:r w:rsidRPr="005F5576">
        <w:rPr>
          <w:rFonts w:ascii="Arial" w:hAnsi="Arial" w:cs="Arial"/>
          <w:u w:val="single"/>
        </w:rPr>
        <w:t>be content to sit back and make angry noises</w:t>
      </w:r>
      <w:r w:rsidRPr="005F5576">
        <w:rPr>
          <w:rFonts w:ascii="Arial" w:hAnsi="Arial" w:cs="Arial"/>
          <w:sz w:val="16"/>
        </w:rPr>
        <w:t xml:space="preserve">. </w:t>
      </w:r>
      <w:r w:rsidRPr="0055566F">
        <w:rPr>
          <w:rFonts w:ascii="Arial" w:hAnsi="Arial" w:cs="Arial"/>
          <w:highlight w:val="cyan"/>
          <w:u w:val="single"/>
        </w:rPr>
        <w:t>Regime collapse</w:t>
      </w:r>
      <w:r w:rsidRPr="005F5576">
        <w:rPr>
          <w:rFonts w:ascii="Arial" w:hAnsi="Arial" w:cs="Arial"/>
          <w:sz w:val="16"/>
        </w:rPr>
        <w:t xml:space="preserve"> in North Korea </w:t>
      </w:r>
      <w:r w:rsidRPr="0055566F">
        <w:rPr>
          <w:rFonts w:ascii="Arial" w:hAnsi="Arial" w:cs="Arial"/>
          <w:highlight w:val="cyan"/>
          <w:u w:val="single"/>
        </w:rPr>
        <w:t xml:space="preserve">would create a </w:t>
      </w:r>
      <w:r w:rsidRPr="0055566F">
        <w:rPr>
          <w:rFonts w:ascii="Arial" w:hAnsi="Arial" w:cs="Arial"/>
          <w:b/>
          <w:iCs/>
          <w:highlight w:val="cyan"/>
          <w:u w:val="single"/>
        </w:rPr>
        <w:t>gigantic refugee and security crisis on its border</w:t>
      </w:r>
      <w:r w:rsidRPr="005F5576">
        <w:rPr>
          <w:rFonts w:ascii="Arial" w:hAnsi="Arial" w:cs="Arial"/>
          <w:sz w:val="16"/>
        </w:rPr>
        <w:t xml:space="preserve">, so </w:t>
      </w:r>
      <w:r w:rsidRPr="005F5576">
        <w:rPr>
          <w:rFonts w:ascii="Arial" w:hAnsi="Arial" w:cs="Arial"/>
          <w:u w:val="single"/>
        </w:rPr>
        <w:t>it is hard to</w:t>
      </w:r>
      <w:r w:rsidRPr="005F5576">
        <w:rPr>
          <w:rFonts w:ascii="Arial" w:hAnsi="Arial" w:cs="Arial"/>
          <w:sz w:val="16"/>
        </w:rPr>
        <w:t xml:space="preserve"> </w:t>
      </w:r>
      <w:r w:rsidRPr="005F5576">
        <w:rPr>
          <w:rFonts w:ascii="Arial" w:hAnsi="Arial" w:cs="Arial"/>
          <w:u w:val="single"/>
        </w:rPr>
        <w:t>imagine</w:t>
      </w:r>
      <w:r w:rsidRPr="005F5576">
        <w:rPr>
          <w:rFonts w:ascii="Arial" w:hAnsi="Arial" w:cs="Arial"/>
          <w:sz w:val="16"/>
        </w:rPr>
        <w:t xml:space="preserve"> that </w:t>
      </w:r>
      <w:r w:rsidRPr="005F5576">
        <w:rPr>
          <w:rFonts w:ascii="Arial" w:hAnsi="Arial" w:cs="Arial"/>
          <w:u w:val="single"/>
        </w:rPr>
        <w:t>their military would sit back and let the government fall</w:t>
      </w:r>
      <w:r w:rsidRPr="005F5576">
        <w:rPr>
          <w:rFonts w:ascii="Arial" w:hAnsi="Arial" w:cs="Arial"/>
          <w:sz w:val="16"/>
        </w:rPr>
        <w:t xml:space="preserve">. </w:t>
      </w:r>
      <w:proofErr w:type="spellStart"/>
      <w:r w:rsidRPr="0055566F">
        <w:rPr>
          <w:rFonts w:ascii="Arial" w:hAnsi="Arial" w:cs="Arial"/>
          <w:highlight w:val="cyan"/>
          <w:u w:val="single"/>
        </w:rPr>
        <w:t>Gobry</w:t>
      </w:r>
      <w:proofErr w:type="spellEnd"/>
      <w:r w:rsidRPr="005F5576">
        <w:rPr>
          <w:rFonts w:ascii="Arial" w:hAnsi="Arial" w:cs="Arial"/>
          <w:sz w:val="16"/>
        </w:rPr>
        <w:t xml:space="preserve"> also </w:t>
      </w:r>
      <w:r w:rsidRPr="0055566F">
        <w:rPr>
          <w:rFonts w:ascii="Arial" w:hAnsi="Arial" w:cs="Arial"/>
          <w:highlight w:val="cyan"/>
          <w:u w:val="single"/>
        </w:rPr>
        <w:t>thinks</w:t>
      </w:r>
      <w:r w:rsidRPr="005F5576">
        <w:rPr>
          <w:rFonts w:ascii="Arial" w:hAnsi="Arial" w:cs="Arial"/>
          <w:sz w:val="16"/>
        </w:rPr>
        <w:t xml:space="preserve"> that </w:t>
      </w:r>
      <w:r w:rsidRPr="0055566F">
        <w:rPr>
          <w:rFonts w:ascii="Arial" w:hAnsi="Arial" w:cs="Arial"/>
          <w:highlight w:val="cyan"/>
          <w:u w:val="single"/>
        </w:rPr>
        <w:t>the U</w:t>
      </w:r>
      <w:r w:rsidRPr="0055566F">
        <w:rPr>
          <w:rFonts w:ascii="Arial" w:hAnsi="Arial" w:cs="Arial"/>
          <w:sz w:val="16"/>
          <w:highlight w:val="cyan"/>
        </w:rPr>
        <w:t>.</w:t>
      </w:r>
      <w:r w:rsidRPr="0055566F">
        <w:rPr>
          <w:rFonts w:ascii="Arial" w:hAnsi="Arial" w:cs="Arial"/>
          <w:highlight w:val="cyan"/>
          <w:u w:val="single"/>
        </w:rPr>
        <w:t>S</w:t>
      </w:r>
      <w:r w:rsidRPr="0055566F">
        <w:rPr>
          <w:rFonts w:ascii="Arial" w:hAnsi="Arial" w:cs="Arial"/>
          <w:sz w:val="16"/>
          <w:highlight w:val="cyan"/>
        </w:rPr>
        <w:t>.</w:t>
      </w:r>
      <w:r w:rsidRPr="0055566F">
        <w:rPr>
          <w:rFonts w:ascii="Arial" w:hAnsi="Arial" w:cs="Arial"/>
          <w:highlight w:val="cyan"/>
          <w:u w:val="single"/>
        </w:rPr>
        <w:t xml:space="preserve"> must have “a plan on how to get” North Korea’s nuclear weapons</w:t>
      </w:r>
      <w:r w:rsidRPr="005F5576">
        <w:rPr>
          <w:rFonts w:ascii="Arial" w:hAnsi="Arial" w:cs="Arial"/>
          <w:sz w:val="16"/>
        </w:rPr>
        <w:t xml:space="preserve"> so that they aren’t used against anyone, </w:t>
      </w:r>
      <w:r w:rsidRPr="005F5576">
        <w:rPr>
          <w:rFonts w:ascii="Arial" w:hAnsi="Arial" w:cs="Arial"/>
          <w:b/>
          <w:iCs/>
          <w:u w:val="single"/>
        </w:rPr>
        <w:t xml:space="preserve">which </w:t>
      </w:r>
      <w:r w:rsidRPr="0055566F">
        <w:rPr>
          <w:rFonts w:ascii="Arial" w:hAnsi="Arial" w:cs="Arial"/>
          <w:b/>
          <w:iCs/>
          <w:highlight w:val="cyan"/>
          <w:u w:val="single"/>
        </w:rPr>
        <w:t>places a huge and very likely bad bet on the extraordinary competence of our intelligence agencies</w:t>
      </w:r>
      <w:r w:rsidRPr="005F5576">
        <w:rPr>
          <w:rFonts w:ascii="Arial" w:hAnsi="Arial" w:cs="Arial"/>
          <w:sz w:val="16"/>
        </w:rPr>
        <w:t xml:space="preserve">. </w:t>
      </w:r>
      <w:r w:rsidRPr="0055566F">
        <w:rPr>
          <w:rFonts w:ascii="Arial" w:hAnsi="Arial" w:cs="Arial"/>
          <w:highlight w:val="cyan"/>
          <w:u w:val="single"/>
        </w:rPr>
        <w:t>He</w:t>
      </w:r>
      <w:r w:rsidRPr="0055566F">
        <w:rPr>
          <w:rFonts w:ascii="Arial" w:hAnsi="Arial" w:cs="Arial"/>
          <w:sz w:val="16"/>
          <w:highlight w:val="cyan"/>
        </w:rPr>
        <w:t xml:space="preserve"> </w:t>
      </w:r>
      <w:r w:rsidRPr="0055566F">
        <w:rPr>
          <w:rFonts w:ascii="Arial" w:hAnsi="Arial" w:cs="Arial"/>
          <w:highlight w:val="cyan"/>
          <w:u w:val="single"/>
        </w:rPr>
        <w:t>waves away objections to</w:t>
      </w:r>
      <w:r w:rsidRPr="005F5576">
        <w:rPr>
          <w:rFonts w:ascii="Arial" w:hAnsi="Arial" w:cs="Arial"/>
          <w:sz w:val="16"/>
        </w:rPr>
        <w:t xml:space="preserve"> the difficulty of “</w:t>
      </w:r>
      <w:r w:rsidRPr="0055566F">
        <w:rPr>
          <w:rFonts w:ascii="Arial" w:hAnsi="Arial" w:cs="Arial"/>
          <w:highlight w:val="cyan"/>
          <w:u w:val="single"/>
        </w:rPr>
        <w:t>nation-building</w:t>
      </w:r>
      <w:r w:rsidRPr="005F5576">
        <w:rPr>
          <w:rFonts w:ascii="Arial" w:hAnsi="Arial" w:cs="Arial"/>
          <w:sz w:val="16"/>
        </w:rPr>
        <w:t xml:space="preserve">” in North Korea </w:t>
      </w:r>
      <w:r w:rsidRPr="005F5576">
        <w:rPr>
          <w:rFonts w:ascii="Arial" w:hAnsi="Arial" w:cs="Arial"/>
          <w:u w:val="single"/>
        </w:rPr>
        <w:t>by</w:t>
      </w:r>
      <w:r w:rsidRPr="005F5576">
        <w:rPr>
          <w:rFonts w:ascii="Arial" w:hAnsi="Arial" w:cs="Arial"/>
          <w:sz w:val="16"/>
        </w:rPr>
        <w:t xml:space="preserve"> </w:t>
      </w:r>
      <w:r w:rsidRPr="005F5576">
        <w:rPr>
          <w:rFonts w:ascii="Arial" w:hAnsi="Arial" w:cs="Arial"/>
          <w:u w:val="single"/>
        </w:rPr>
        <w:t>telling us that it isn’t Iraq</w:t>
      </w:r>
      <w:r w:rsidRPr="005F5576">
        <w:rPr>
          <w:rFonts w:ascii="Arial" w:hAnsi="Arial" w:cs="Arial"/>
          <w:sz w:val="16"/>
        </w:rPr>
        <w:t>,</w:t>
      </w:r>
      <w:r w:rsidRPr="005F5576">
        <w:rPr>
          <w:rFonts w:ascii="Arial" w:hAnsi="Arial" w:cs="Arial"/>
          <w:u w:val="single"/>
        </w:rPr>
        <w:t xml:space="preserve"> as if decades of living under the most nightmarish government on earth won’t create their own unique</w:t>
      </w:r>
      <w:r w:rsidRPr="005F5576">
        <w:rPr>
          <w:rFonts w:ascii="Arial" w:hAnsi="Arial" w:cs="Arial"/>
          <w:sz w:val="16"/>
        </w:rPr>
        <w:t>,</w:t>
      </w:r>
      <w:r w:rsidRPr="005F5576">
        <w:rPr>
          <w:rFonts w:ascii="Arial" w:hAnsi="Arial" w:cs="Arial"/>
          <w:u w:val="single"/>
        </w:rPr>
        <w:t xml:space="preserve"> enormous</w:t>
      </w:r>
      <w:r w:rsidRPr="005F5576">
        <w:rPr>
          <w:rFonts w:ascii="Arial" w:hAnsi="Arial" w:cs="Arial"/>
          <w:sz w:val="16"/>
        </w:rPr>
        <w:t>,</w:t>
      </w:r>
      <w:r w:rsidRPr="005F5576">
        <w:rPr>
          <w:rFonts w:ascii="Arial" w:hAnsi="Arial" w:cs="Arial"/>
          <w:u w:val="single"/>
        </w:rPr>
        <w:t xml:space="preserve"> and mostly unforeseeable problems for establishing a functioning political system</w:t>
      </w:r>
      <w:r w:rsidRPr="005F5576">
        <w:rPr>
          <w:rFonts w:ascii="Arial" w:hAnsi="Arial" w:cs="Arial"/>
          <w:sz w:val="16"/>
        </w:rPr>
        <w:t xml:space="preserve">. </w:t>
      </w:r>
      <w:r w:rsidRPr="005F5576">
        <w:rPr>
          <w:rFonts w:ascii="Arial" w:hAnsi="Arial" w:cs="Arial"/>
          <w:u w:val="single"/>
        </w:rPr>
        <w:t>He</w:t>
      </w:r>
      <w:r w:rsidRPr="005F5576">
        <w:rPr>
          <w:rFonts w:ascii="Arial" w:hAnsi="Arial" w:cs="Arial"/>
          <w:sz w:val="16"/>
        </w:rPr>
        <w:t xml:space="preserve"> </w:t>
      </w:r>
      <w:r w:rsidRPr="005F5576">
        <w:rPr>
          <w:rFonts w:ascii="Arial" w:hAnsi="Arial" w:cs="Arial"/>
          <w:u w:val="single"/>
        </w:rPr>
        <w:t>claims</w:t>
      </w:r>
      <w:r w:rsidRPr="005F5576">
        <w:rPr>
          <w:rFonts w:ascii="Arial" w:hAnsi="Arial" w:cs="Arial"/>
          <w:sz w:val="16"/>
        </w:rPr>
        <w:t xml:space="preserve"> that </w:t>
      </w:r>
      <w:r w:rsidRPr="005F5576">
        <w:rPr>
          <w:rFonts w:ascii="Arial" w:hAnsi="Arial" w:cs="Arial"/>
          <w:u w:val="single"/>
        </w:rPr>
        <w:t>this can be done “with little harm to anyone outside the country</w:t>
      </w:r>
      <w:r w:rsidRPr="005F5576">
        <w:rPr>
          <w:rFonts w:ascii="Arial" w:hAnsi="Arial" w:cs="Arial"/>
          <w:sz w:val="16"/>
        </w:rPr>
        <w:t xml:space="preserve">,” </w:t>
      </w:r>
      <w:r w:rsidRPr="005F5576">
        <w:rPr>
          <w:rFonts w:ascii="Arial" w:hAnsi="Arial" w:cs="Arial"/>
          <w:u w:val="single"/>
        </w:rPr>
        <w:t xml:space="preserve">which </w:t>
      </w:r>
      <w:r w:rsidRPr="005F5576">
        <w:rPr>
          <w:rFonts w:ascii="Arial" w:hAnsi="Arial" w:cs="Arial"/>
          <w:b/>
          <w:iCs/>
          <w:u w:val="single"/>
        </w:rPr>
        <w:t>amounts to nothing more than pretending that bad things won’t happen because it would undermine his argument if they did</w:t>
      </w:r>
      <w:r w:rsidRPr="005F5576">
        <w:rPr>
          <w:rFonts w:ascii="Arial" w:hAnsi="Arial" w:cs="Arial"/>
          <w:sz w:val="16"/>
        </w:rPr>
        <w:t xml:space="preserve">. Towards the end of the column, </w:t>
      </w:r>
      <w:r w:rsidRPr="005F5576">
        <w:rPr>
          <w:rFonts w:ascii="Arial" w:hAnsi="Arial" w:cs="Arial"/>
          <w:u w:val="single"/>
        </w:rPr>
        <w:t xml:space="preserve">he even admits that </w:t>
      </w:r>
      <w:r w:rsidRPr="005F5576">
        <w:rPr>
          <w:rFonts w:ascii="Arial" w:hAnsi="Arial" w:cs="Arial"/>
          <w:b/>
          <w:iCs/>
          <w:u w:val="single"/>
        </w:rPr>
        <w:t>there is “a lot of wishful thinking” involved</w:t>
      </w:r>
      <w:r w:rsidRPr="005F5576">
        <w:rPr>
          <w:rFonts w:ascii="Arial" w:hAnsi="Arial" w:cs="Arial"/>
          <w:sz w:val="16"/>
        </w:rPr>
        <w:t xml:space="preserve">. Another way of putting it is that his argument and other reckless warmongering arguments like it are nonsense. If any part of </w:t>
      </w:r>
      <w:proofErr w:type="spellStart"/>
      <w:r w:rsidRPr="005F5576">
        <w:rPr>
          <w:rFonts w:ascii="Arial" w:hAnsi="Arial" w:cs="Arial"/>
          <w:sz w:val="16"/>
        </w:rPr>
        <w:t>Gobry’s</w:t>
      </w:r>
      <w:proofErr w:type="spellEnd"/>
      <w:r w:rsidRPr="005F5576">
        <w:rPr>
          <w:rFonts w:ascii="Arial" w:hAnsi="Arial" w:cs="Arial"/>
          <w:sz w:val="16"/>
        </w:rPr>
        <w:t xml:space="preserve"> “plan” were to go less than perfectly, </w:t>
      </w:r>
      <w:r w:rsidRPr="0055566F">
        <w:rPr>
          <w:rFonts w:ascii="Arial" w:hAnsi="Arial" w:cs="Arial"/>
          <w:highlight w:val="cyan"/>
          <w:u w:val="single"/>
        </w:rPr>
        <w:t>Seoul</w:t>
      </w:r>
      <w:r w:rsidRPr="0055566F">
        <w:rPr>
          <w:rFonts w:ascii="Arial" w:hAnsi="Arial" w:cs="Arial"/>
          <w:sz w:val="16"/>
          <w:highlight w:val="cyan"/>
        </w:rPr>
        <w:t xml:space="preserve"> </w:t>
      </w:r>
      <w:r w:rsidRPr="0055566F">
        <w:rPr>
          <w:rFonts w:ascii="Arial" w:hAnsi="Arial" w:cs="Arial"/>
          <w:highlight w:val="cyan"/>
          <w:u w:val="single"/>
        </w:rPr>
        <w:t>would be reduced to a ruin</w:t>
      </w:r>
      <w:r w:rsidRPr="005F5576">
        <w:rPr>
          <w:rFonts w:ascii="Arial" w:hAnsi="Arial" w:cs="Arial"/>
          <w:u w:val="single"/>
        </w:rPr>
        <w:t xml:space="preserve"> in a </w:t>
      </w:r>
      <w:r w:rsidRPr="005F5576">
        <w:rPr>
          <w:rFonts w:ascii="Arial" w:hAnsi="Arial" w:cs="Arial"/>
          <w:b/>
          <w:iCs/>
          <w:u w:val="single"/>
        </w:rPr>
        <w:t>matter of hours</w:t>
      </w:r>
      <w:r w:rsidRPr="005F5576">
        <w:rPr>
          <w:rFonts w:ascii="Arial" w:hAnsi="Arial" w:cs="Arial"/>
          <w:sz w:val="16"/>
        </w:rPr>
        <w:t xml:space="preserve"> </w:t>
      </w:r>
      <w:r w:rsidRPr="005F5576">
        <w:rPr>
          <w:rFonts w:ascii="Arial" w:hAnsi="Arial" w:cs="Arial"/>
          <w:u w:val="single"/>
        </w:rPr>
        <w:t>and it is more than likely</w:t>
      </w:r>
      <w:r w:rsidRPr="005F5576">
        <w:rPr>
          <w:rFonts w:ascii="Arial" w:hAnsi="Arial" w:cs="Arial"/>
          <w:sz w:val="16"/>
        </w:rPr>
        <w:t xml:space="preserve"> that </w:t>
      </w:r>
      <w:r w:rsidRPr="0055566F">
        <w:rPr>
          <w:rFonts w:ascii="Arial" w:hAnsi="Arial" w:cs="Arial"/>
          <w:b/>
          <w:iCs/>
          <w:highlight w:val="cyan"/>
          <w:u w:val="single"/>
        </w:rPr>
        <w:t>millions of people would be killed</w:t>
      </w:r>
      <w:r w:rsidRPr="005F5576">
        <w:rPr>
          <w:rFonts w:ascii="Arial" w:hAnsi="Arial" w:cs="Arial"/>
          <w:b/>
          <w:iCs/>
          <w:u w:val="single"/>
        </w:rPr>
        <w:t xml:space="preserve"> in the ensuing war</w:t>
      </w:r>
      <w:r w:rsidRPr="005F5576">
        <w:rPr>
          <w:rFonts w:ascii="Arial" w:hAnsi="Arial" w:cs="Arial"/>
          <w:sz w:val="16"/>
        </w:rPr>
        <w:t xml:space="preserve">. In order for this so-called “plan” to “work,” </w:t>
      </w:r>
      <w:r w:rsidRPr="005F5576">
        <w:rPr>
          <w:rFonts w:ascii="Arial" w:hAnsi="Arial" w:cs="Arial"/>
          <w:u w:val="single"/>
        </w:rPr>
        <w:t>the regime would have to collapse almost instantly</w:t>
      </w:r>
      <w:r w:rsidRPr="005F5576">
        <w:rPr>
          <w:rFonts w:ascii="Arial" w:hAnsi="Arial" w:cs="Arial"/>
          <w:sz w:val="16"/>
        </w:rPr>
        <w:t xml:space="preserve">, </w:t>
      </w:r>
      <w:r w:rsidRPr="005F5576">
        <w:rPr>
          <w:rFonts w:ascii="Arial" w:hAnsi="Arial" w:cs="Arial"/>
          <w:b/>
          <w:iCs/>
          <w:u w:val="single"/>
        </w:rPr>
        <w:t>but that is the least likely thing to happen in a country that has known no other government for more than half a century</w:t>
      </w:r>
      <w:r w:rsidRPr="005F5576">
        <w:rPr>
          <w:rFonts w:ascii="Arial" w:hAnsi="Arial" w:cs="Arial"/>
          <w:sz w:val="16"/>
        </w:rPr>
        <w:t xml:space="preserve">. </w:t>
      </w:r>
      <w:r w:rsidRPr="005F5576">
        <w:rPr>
          <w:rFonts w:ascii="Arial" w:hAnsi="Arial" w:cs="Arial"/>
          <w:u w:val="single"/>
        </w:rPr>
        <w:t>And no matter how widely hated the regime is</w:t>
      </w:r>
      <w:r w:rsidRPr="005F5576">
        <w:rPr>
          <w:rFonts w:ascii="Arial" w:hAnsi="Arial" w:cs="Arial"/>
          <w:sz w:val="16"/>
        </w:rPr>
        <w:t xml:space="preserve">, </w:t>
      </w:r>
      <w:r w:rsidRPr="005F5576">
        <w:rPr>
          <w:rFonts w:ascii="Arial" w:hAnsi="Arial" w:cs="Arial"/>
          <w:b/>
          <w:iCs/>
          <w:u w:val="single"/>
        </w:rPr>
        <w:t>the first instinct of people everywhere when they come under attack is to rally against the foreign attacker</w:t>
      </w:r>
      <w:r w:rsidRPr="005F5576">
        <w:rPr>
          <w:rFonts w:ascii="Arial" w:hAnsi="Arial" w:cs="Arial"/>
          <w:sz w:val="16"/>
        </w:rPr>
        <w:t>.</w:t>
      </w:r>
      <w:r w:rsidRPr="005F5576">
        <w:rPr>
          <w:rFonts w:ascii="Arial" w:hAnsi="Arial" w:cs="Arial"/>
          <w:u w:val="single"/>
        </w:rPr>
        <w:t xml:space="preserve"> If the regime did collapse in fairly short </w:t>
      </w:r>
      <w:proofErr w:type="gramStart"/>
      <w:r w:rsidRPr="005F5576">
        <w:rPr>
          <w:rFonts w:ascii="Arial" w:hAnsi="Arial" w:cs="Arial"/>
          <w:u w:val="single"/>
        </w:rPr>
        <w:t>order</w:t>
      </w:r>
      <w:r w:rsidRPr="005F5576">
        <w:rPr>
          <w:rFonts w:ascii="Arial" w:hAnsi="Arial" w:cs="Arial"/>
          <w:sz w:val="16"/>
        </w:rPr>
        <w:t>,</w:t>
      </w:r>
      <w:r w:rsidRPr="005F5576">
        <w:rPr>
          <w:rFonts w:ascii="Arial" w:hAnsi="Arial" w:cs="Arial"/>
          <w:u w:val="single"/>
        </w:rPr>
        <w:t xml:space="preserve"> that</w:t>
      </w:r>
      <w:proofErr w:type="gramEnd"/>
      <w:r w:rsidRPr="005F5576">
        <w:rPr>
          <w:rFonts w:ascii="Arial" w:hAnsi="Arial" w:cs="Arial"/>
          <w:u w:val="single"/>
        </w:rPr>
        <w:t xml:space="preserve"> would produce an unparalleled humanitarian disaster</w:t>
      </w:r>
      <w:r w:rsidRPr="005F5576">
        <w:rPr>
          <w:rFonts w:ascii="Arial" w:hAnsi="Arial" w:cs="Arial"/>
          <w:sz w:val="16"/>
        </w:rPr>
        <w:t xml:space="preserve"> for which no neighboring country could possibly be prepared. </w:t>
      </w:r>
      <w:proofErr w:type="spellStart"/>
      <w:r w:rsidRPr="005F5576">
        <w:rPr>
          <w:rFonts w:ascii="Arial" w:hAnsi="Arial" w:cs="Arial"/>
          <w:sz w:val="16"/>
        </w:rPr>
        <w:t>Gobry</w:t>
      </w:r>
      <w:proofErr w:type="spellEnd"/>
      <w:r w:rsidRPr="005F5576">
        <w:rPr>
          <w:rFonts w:ascii="Arial" w:hAnsi="Arial" w:cs="Arial"/>
          <w:sz w:val="16"/>
        </w:rPr>
        <w:t xml:space="preserve"> mentions that he opposed the Iraq war, as if this is supposed to make his plainly insane proposal seem more agreeable. </w:t>
      </w:r>
      <w:r w:rsidRPr="0055566F">
        <w:rPr>
          <w:rFonts w:ascii="Arial" w:hAnsi="Arial" w:cs="Arial"/>
          <w:b/>
          <w:iCs/>
          <w:highlight w:val="cyan"/>
          <w:u w:val="single"/>
        </w:rPr>
        <w:t>He has copied almost every bad assumption that reckless war supporters made in 2002-03 and he has used them to argue for a war that would be far more destructive</w:t>
      </w:r>
      <w:r w:rsidRPr="0055566F">
        <w:rPr>
          <w:rFonts w:ascii="Arial" w:hAnsi="Arial" w:cs="Arial"/>
          <w:iCs/>
          <w:sz w:val="16"/>
          <w:highlight w:val="cyan"/>
        </w:rPr>
        <w:t>,</w:t>
      </w:r>
      <w:r w:rsidRPr="0055566F">
        <w:rPr>
          <w:rFonts w:ascii="Arial" w:hAnsi="Arial" w:cs="Arial"/>
          <w:b/>
          <w:iCs/>
          <w:highlight w:val="cyan"/>
          <w:u w:val="single"/>
        </w:rPr>
        <w:t xml:space="preserve"> costly</w:t>
      </w:r>
      <w:r w:rsidRPr="0055566F">
        <w:rPr>
          <w:rFonts w:ascii="Arial" w:hAnsi="Arial" w:cs="Arial"/>
          <w:iCs/>
          <w:sz w:val="16"/>
          <w:highlight w:val="cyan"/>
        </w:rPr>
        <w:t>,</w:t>
      </w:r>
      <w:r w:rsidRPr="0055566F">
        <w:rPr>
          <w:rFonts w:ascii="Arial" w:hAnsi="Arial" w:cs="Arial"/>
          <w:b/>
          <w:iCs/>
          <w:highlight w:val="cyan"/>
          <w:u w:val="single"/>
        </w:rPr>
        <w:t xml:space="preserve"> and dangerous to the surrounding region than</w:t>
      </w:r>
      <w:r w:rsidRPr="005F5576">
        <w:rPr>
          <w:rFonts w:ascii="Arial" w:hAnsi="Arial" w:cs="Arial"/>
          <w:b/>
          <w:iCs/>
          <w:u w:val="single"/>
        </w:rPr>
        <w:t xml:space="preserve"> the </w:t>
      </w:r>
      <w:r w:rsidRPr="0055566F">
        <w:rPr>
          <w:rFonts w:ascii="Arial" w:hAnsi="Arial" w:cs="Arial"/>
          <w:b/>
          <w:iCs/>
          <w:highlight w:val="cyan"/>
          <w:u w:val="single"/>
        </w:rPr>
        <w:t>Iraq</w:t>
      </w:r>
      <w:r w:rsidRPr="005F5576">
        <w:rPr>
          <w:rFonts w:ascii="Arial" w:hAnsi="Arial" w:cs="Arial"/>
          <w:b/>
          <w:iCs/>
          <w:u w:val="single"/>
        </w:rPr>
        <w:t xml:space="preserve"> war was</w:t>
      </w:r>
      <w:r w:rsidRPr="005F5576">
        <w:rPr>
          <w:rFonts w:ascii="Arial" w:hAnsi="Arial" w:cs="Arial"/>
          <w:iCs/>
          <w:sz w:val="16"/>
        </w:rPr>
        <w:t>.</w:t>
      </w:r>
    </w:p>
    <w:p w:rsidR="00BF2FB0" w:rsidRDefault="00BF2FB0" w:rsidP="00BF2FB0">
      <w:pPr>
        <w:spacing w:after="0" w:line="240" w:lineRule="auto"/>
        <w:jc w:val="both"/>
        <w:rPr>
          <w:rFonts w:ascii="Arial" w:hAnsi="Arial" w:cs="Arial"/>
          <w:b/>
          <w:iCs/>
          <w:sz w:val="16"/>
        </w:rPr>
      </w:pPr>
    </w:p>
    <w:p w:rsidR="003F0859" w:rsidRDefault="003F0859" w:rsidP="00BF2FB0">
      <w:pPr>
        <w:spacing w:after="0" w:line="240" w:lineRule="auto"/>
        <w:jc w:val="both"/>
        <w:rPr>
          <w:rFonts w:ascii="Arial" w:hAnsi="Arial" w:cs="Arial"/>
          <w:b/>
          <w:iCs/>
          <w:sz w:val="16"/>
        </w:rPr>
      </w:pPr>
    </w:p>
    <w:p w:rsidR="003F0859" w:rsidRDefault="003F0859" w:rsidP="003F0859">
      <w:pPr>
        <w:pStyle w:val="Heading4"/>
      </w:pPr>
      <w:r>
        <w:t>First strike would shatter the nuclear taboo- makes war inevitable</w:t>
      </w:r>
    </w:p>
    <w:p w:rsidR="003F0859" w:rsidRPr="00285838" w:rsidRDefault="003F0859" w:rsidP="003F0859">
      <w:pPr>
        <w:rPr>
          <w:b/>
          <w:bCs/>
          <w:u w:val="single"/>
        </w:rPr>
      </w:pPr>
      <w:r w:rsidRPr="00F240DB">
        <w:rPr>
          <w:b/>
        </w:rPr>
        <w:t>Paul, 09</w:t>
      </w:r>
      <w:r w:rsidRPr="00F240DB">
        <w:rPr>
          <w:sz w:val="16"/>
        </w:rPr>
        <w:t xml:space="preserve"> – Professor of International Relations at McGill (T.V., </w:t>
      </w:r>
      <w:r w:rsidRPr="00F240DB">
        <w:rPr>
          <w:sz w:val="16"/>
          <w:u w:val="single"/>
        </w:rPr>
        <w:t>The Tradition of Non-Use of Nuclear Weapons</w:t>
      </w:r>
      <w:r w:rsidRPr="00F240DB">
        <w:rPr>
          <w:sz w:val="16"/>
        </w:rPr>
        <w:t>, p. 192-193, KONTOPOULOS)</w:t>
      </w:r>
    </w:p>
    <w:p w:rsidR="003F0859" w:rsidRPr="00F240DB" w:rsidRDefault="003F0859" w:rsidP="003F0859">
      <w:pPr>
        <w:rPr>
          <w:sz w:val="16"/>
        </w:rPr>
      </w:pPr>
    </w:p>
    <w:p w:rsidR="003F0859" w:rsidRPr="00F240DB" w:rsidRDefault="003F0859" w:rsidP="003F0859">
      <w:pPr>
        <w:rPr>
          <w:b/>
        </w:rPr>
      </w:pPr>
      <w:r w:rsidRPr="0055566F">
        <w:rPr>
          <w:b/>
          <w:bCs/>
          <w:highlight w:val="cyan"/>
          <w:u w:val="single"/>
        </w:rPr>
        <w:t>Emulation Risk States tend to emulate the defense policies of others</w:t>
      </w:r>
      <w:r w:rsidRPr="00285838">
        <w:rPr>
          <w:b/>
          <w:bCs/>
          <w:u w:val="single"/>
        </w:rPr>
        <w:t xml:space="preserve">, especially if they find that the leading actors are consistently pursuing a particular path. </w:t>
      </w:r>
      <w:r w:rsidRPr="00F240DB">
        <w:rPr>
          <w:sz w:val="16"/>
        </w:rPr>
        <w:t xml:space="preserve">There is considerable fear that </w:t>
      </w:r>
      <w:r w:rsidRPr="0055566F">
        <w:rPr>
          <w:b/>
          <w:bCs/>
          <w:highlight w:val="cyan"/>
          <w:u w:val="single"/>
        </w:rPr>
        <w:t>if the U</w:t>
      </w:r>
      <w:r w:rsidRPr="00F240DB">
        <w:rPr>
          <w:sz w:val="16"/>
        </w:rPr>
        <w:t xml:space="preserve">nited </w:t>
      </w:r>
      <w:r w:rsidRPr="0055566F">
        <w:rPr>
          <w:b/>
          <w:bCs/>
          <w:highlight w:val="cyan"/>
          <w:u w:val="single"/>
        </w:rPr>
        <w:t>S</w:t>
      </w:r>
      <w:r w:rsidRPr="00F240DB">
        <w:rPr>
          <w:sz w:val="16"/>
        </w:rPr>
        <w:t xml:space="preserve">tates </w:t>
      </w:r>
      <w:r w:rsidRPr="0055566F">
        <w:rPr>
          <w:b/>
          <w:bCs/>
          <w:highlight w:val="cyan"/>
          <w:u w:val="single"/>
        </w:rPr>
        <w:t>lowers the threshold of nuclear use, it may encourage other</w:t>
      </w:r>
      <w:r w:rsidRPr="00285838">
        <w:rPr>
          <w:b/>
          <w:bCs/>
          <w:u w:val="single"/>
        </w:rPr>
        <w:t xml:space="preserve"> nuclear </w:t>
      </w:r>
      <w:r w:rsidRPr="0055566F">
        <w:rPr>
          <w:b/>
          <w:bCs/>
          <w:highlight w:val="cyan"/>
          <w:u w:val="single"/>
        </w:rPr>
        <w:t>states</w:t>
      </w:r>
      <w:r w:rsidRPr="00285838">
        <w:rPr>
          <w:b/>
          <w:bCs/>
          <w:u w:val="single"/>
        </w:rPr>
        <w:t>,</w:t>
      </w:r>
      <w:r w:rsidRPr="00F240DB">
        <w:rPr>
          <w:sz w:val="16"/>
        </w:rPr>
        <w:t xml:space="preserve"> including the new ones, Israel, India, Pakistan, North Korea, and possibly Iran, </w:t>
      </w:r>
      <w:r w:rsidRPr="0055566F">
        <w:rPr>
          <w:b/>
          <w:bCs/>
          <w:highlight w:val="cyan"/>
          <w:u w:val="single"/>
        </w:rPr>
        <w:t>to lower their threshold</w:t>
      </w:r>
      <w:r w:rsidRPr="00285838">
        <w:rPr>
          <w:b/>
          <w:bCs/>
          <w:u w:val="single"/>
        </w:rPr>
        <w:t xml:space="preserve"> of use </w:t>
      </w:r>
      <w:r w:rsidRPr="0055566F">
        <w:rPr>
          <w:b/>
          <w:bCs/>
          <w:highlight w:val="cyan"/>
          <w:u w:val="single"/>
        </w:rPr>
        <w:t>as well</w:t>
      </w:r>
      <w:r w:rsidRPr="00F240DB">
        <w:rPr>
          <w:sz w:val="16"/>
        </w:rPr>
        <w:t xml:space="preserve">. "Until now the United States has reserved nuclear weapons for retaliation against nuclear attacks or immediate threats to national survival, a standard tacitly but widely accepted around the world."" </w:t>
      </w:r>
      <w:r w:rsidRPr="0055566F">
        <w:rPr>
          <w:b/>
          <w:bCs/>
          <w:highlight w:val="cyan"/>
          <w:u w:val="single"/>
        </w:rPr>
        <w:t>If the U</w:t>
      </w:r>
      <w:r w:rsidRPr="00F240DB">
        <w:rPr>
          <w:sz w:val="16"/>
        </w:rPr>
        <w:t xml:space="preserve">nited </w:t>
      </w:r>
      <w:r w:rsidRPr="0055566F">
        <w:rPr>
          <w:b/>
          <w:bCs/>
          <w:highlight w:val="cyan"/>
          <w:u w:val="single"/>
        </w:rPr>
        <w:t>S</w:t>
      </w:r>
      <w:r w:rsidRPr="00F240DB">
        <w:rPr>
          <w:sz w:val="16"/>
        </w:rPr>
        <w:t xml:space="preserve">tates </w:t>
      </w:r>
      <w:r w:rsidRPr="0055566F">
        <w:rPr>
          <w:b/>
          <w:bCs/>
          <w:highlight w:val="cyan"/>
          <w:u w:val="single"/>
        </w:rPr>
        <w:t>engages in nuclear saber rattling</w:t>
      </w:r>
      <w:r w:rsidRPr="00F240DB">
        <w:rPr>
          <w:sz w:val="16"/>
        </w:rPr>
        <w:t xml:space="preserve">, especially on the basis of dubious intelligence (as happened in the case on Iraq's VVMD capabilities), </w:t>
      </w:r>
      <w:r w:rsidRPr="0055566F">
        <w:rPr>
          <w:b/>
          <w:bCs/>
          <w:highlight w:val="cyan"/>
          <w:u w:val="single"/>
        </w:rPr>
        <w:t>it may have a hard time convincing other states to exercise nuclear restraint</w:t>
      </w:r>
      <w:r w:rsidRPr="00285838">
        <w:rPr>
          <w:b/>
          <w:bCs/>
          <w:u w:val="single"/>
        </w:rPr>
        <w:t>, especially if they perceive an immediate strategic advantage in not doing so</w:t>
      </w:r>
      <w:r w:rsidRPr="00F240DB">
        <w:rPr>
          <w:sz w:val="16"/>
        </w:rPr>
        <w:t>.</w:t>
      </w:r>
      <w:r w:rsidRPr="00285838">
        <w:rPr>
          <w:b/>
          <w:bCs/>
          <w:u w:val="single"/>
        </w:rPr>
        <w:t xml:space="preserve"> '</w:t>
      </w:r>
      <w:proofErr w:type="spellStart"/>
      <w:r w:rsidRPr="00285838">
        <w:rPr>
          <w:b/>
          <w:bCs/>
          <w:u w:val="single"/>
        </w:rPr>
        <w:t>Ihe</w:t>
      </w:r>
      <w:proofErr w:type="spellEnd"/>
      <w:r w:rsidRPr="00285838">
        <w:rPr>
          <w:b/>
          <w:bCs/>
          <w:u w:val="single"/>
        </w:rPr>
        <w:t xml:space="preserve"> U.S. strategic doctrine of deterrence was emulated by the Soviet Union</w:t>
      </w:r>
      <w:proofErr w:type="gramStart"/>
      <w:r w:rsidRPr="00285838">
        <w:rPr>
          <w:b/>
          <w:bCs/>
          <w:u w:val="single"/>
        </w:rPr>
        <w:t>,  and</w:t>
      </w:r>
      <w:proofErr w:type="gramEnd"/>
      <w:r w:rsidRPr="00285838">
        <w:rPr>
          <w:b/>
          <w:bCs/>
          <w:u w:val="single"/>
        </w:rPr>
        <w:t>, to a lesser extent, by the other NWS.</w:t>
      </w:r>
      <w:r w:rsidRPr="00F240DB">
        <w:rPr>
          <w:sz w:val="16"/>
        </w:rPr>
        <w:t xml:space="preserve"> </w:t>
      </w:r>
      <w:r w:rsidRPr="0055566F">
        <w:rPr>
          <w:b/>
          <w:bCs/>
          <w:highlight w:val="cyan"/>
          <w:u w:val="single"/>
        </w:rPr>
        <w:t>The new U.S. policy of using nuclear weapons against chemical and biological weapons use has already been emulated by Russia, Britain, France, and India</w:t>
      </w:r>
      <w:r w:rsidRPr="00285838">
        <w:rPr>
          <w:b/>
          <w:bCs/>
          <w:u w:val="single"/>
        </w:rPr>
        <w:t>. A similar emulation could occur in the area of nuclear use as well.</w:t>
      </w:r>
    </w:p>
    <w:p w:rsidR="003F0859" w:rsidRPr="00BF5BA7" w:rsidRDefault="003F0859" w:rsidP="003F0859"/>
    <w:p w:rsidR="003F0859" w:rsidRPr="00640E26" w:rsidRDefault="003F0859" w:rsidP="003F0859">
      <w:pPr>
        <w:pStyle w:val="Heading4"/>
      </w:pPr>
      <w:r w:rsidRPr="00640E26">
        <w:t xml:space="preserve">US first strike guarantees retaliation </w:t>
      </w:r>
    </w:p>
    <w:p w:rsidR="003F0859" w:rsidRPr="00640E26" w:rsidRDefault="003F0859" w:rsidP="003F0859">
      <w:r w:rsidRPr="00640E26">
        <w:rPr>
          <w:rStyle w:val="Style13ptBold"/>
        </w:rPr>
        <w:t>Maxwell 13</w:t>
      </w:r>
      <w:r w:rsidRPr="00640E26">
        <w:t xml:space="preserve"> (David S. Maxwell-Associate Director of the Center for Security Studies in the School of Foreign Service of Georgetown University. He is a retired US Army Special Forces Colonel with command and staff assignments in Korea, Japan, Germany, the Philippines, and CONUS, and served as a member of the military faculty teaching national security at the National War College. “A PREEMPTIVE STRIKE ON NORTH KOREA?</w:t>
      </w:r>
      <w:proofErr w:type="gramStart"/>
      <w:r w:rsidRPr="00640E26">
        <w:t>”,</w:t>
      </w:r>
      <w:proofErr w:type="gramEnd"/>
      <w:r w:rsidRPr="00640E26">
        <w:t xml:space="preserve"> </w:t>
      </w:r>
      <w:hyperlink r:id="rId34" w:history="1">
        <w:r w:rsidRPr="00640E26">
          <w:rPr>
            <w:rStyle w:val="Hyperlink"/>
          </w:rPr>
          <w:t>http://warontherocks.com/2013/07/a-preemptive-strike-on-north-korea/</w:t>
        </w:r>
      </w:hyperlink>
      <w:r w:rsidRPr="00640E26">
        <w:t xml:space="preserve"> , JULY 16, 2013, N.G.)</w:t>
      </w:r>
    </w:p>
    <w:p w:rsidR="003F0859" w:rsidRPr="00BF5BA7" w:rsidRDefault="003F0859" w:rsidP="003F0859">
      <w:pPr>
        <w:rPr>
          <w:sz w:val="16"/>
        </w:rPr>
      </w:pPr>
      <w:r w:rsidRPr="0055566F">
        <w:rPr>
          <w:rStyle w:val="TitleChar"/>
          <w:highlight w:val="cyan"/>
        </w:rPr>
        <w:t xml:space="preserve">A preemptive attack against North Korea is not </w:t>
      </w:r>
      <w:r w:rsidRPr="00640E26">
        <w:rPr>
          <w:rStyle w:val="TitleChar"/>
        </w:rPr>
        <w:t>a</w:t>
      </w:r>
      <w:r w:rsidRPr="0055566F">
        <w:rPr>
          <w:rStyle w:val="TitleChar"/>
          <w:highlight w:val="cyan"/>
        </w:rPr>
        <w:t xml:space="preserve"> simple </w:t>
      </w:r>
      <w:r w:rsidRPr="00640E26">
        <w:rPr>
          <w:rStyle w:val="TitleChar"/>
        </w:rPr>
        <w:t>operation.</w:t>
      </w:r>
      <w:r w:rsidRPr="00BF5BA7">
        <w:rPr>
          <w:sz w:val="16"/>
        </w:rPr>
        <w:t xml:space="preserve"> It is not the same as the attack on Libya in 1986, nor will it be like the air operations over Kosovo and the Balkans or even cruise missile strikes in Afghanistan and Sudan in the 1990s. It is not the same as Israel attacking nuclear facilities in </w:t>
      </w:r>
      <w:proofErr w:type="spellStart"/>
      <w:r w:rsidRPr="00BF5BA7">
        <w:rPr>
          <w:sz w:val="16"/>
        </w:rPr>
        <w:t>Osirak</w:t>
      </w:r>
      <w:proofErr w:type="spellEnd"/>
      <w:r w:rsidRPr="00BF5BA7">
        <w:rPr>
          <w:sz w:val="16"/>
        </w:rPr>
        <w:t xml:space="preserve"> in 1981 or Syria in 2007. </w:t>
      </w:r>
      <w:r w:rsidRPr="0055566F">
        <w:rPr>
          <w:rStyle w:val="TitleChar"/>
          <w:highlight w:val="cyan"/>
        </w:rPr>
        <w:t>There will be much more at stake</w:t>
      </w:r>
      <w:r w:rsidRPr="00BF5BA7">
        <w:rPr>
          <w:sz w:val="16"/>
        </w:rPr>
        <w:t xml:space="preserve">. As most know, </w:t>
      </w:r>
      <w:r w:rsidRPr="0055566F">
        <w:rPr>
          <w:rStyle w:val="TitleChar"/>
          <w:highlight w:val="cyan"/>
        </w:rPr>
        <w:t xml:space="preserve">the </w:t>
      </w:r>
      <w:r w:rsidRPr="0055566F">
        <w:rPr>
          <w:rStyle w:val="Emphasis"/>
          <w:highlight w:val="cyan"/>
        </w:rPr>
        <w:t>vital national interest</w:t>
      </w:r>
      <w:r w:rsidRPr="0055566F">
        <w:rPr>
          <w:rStyle w:val="TitleChar"/>
          <w:highlight w:val="cyan"/>
        </w:rPr>
        <w:t xml:space="preserve"> of North Korea is the survival of the Kim</w:t>
      </w:r>
      <w:r w:rsidRPr="00BF5BA7">
        <w:rPr>
          <w:rStyle w:val="TitleChar"/>
        </w:rPr>
        <w:t xml:space="preserve"> family </w:t>
      </w:r>
      <w:r w:rsidRPr="0055566F">
        <w:rPr>
          <w:rStyle w:val="TitleChar"/>
          <w:highlight w:val="cyan"/>
        </w:rPr>
        <w:t>regime.</w:t>
      </w:r>
      <w:r w:rsidRPr="00BF5BA7">
        <w:rPr>
          <w:rStyle w:val="TitleChar"/>
        </w:rPr>
        <w:t xml:space="preserve"> </w:t>
      </w:r>
      <w:r w:rsidRPr="0055566F">
        <w:rPr>
          <w:rStyle w:val="TitleChar"/>
          <w:highlight w:val="cyan"/>
        </w:rPr>
        <w:t>The military is key to this regime’s survival</w:t>
      </w:r>
      <w:r w:rsidRPr="00BF5BA7">
        <w:rPr>
          <w:rStyle w:val="TitleChar"/>
        </w:rPr>
        <w:t xml:space="preserve"> and </w:t>
      </w:r>
      <w:proofErr w:type="gramStart"/>
      <w:r w:rsidRPr="0055566F">
        <w:rPr>
          <w:rStyle w:val="TitleChar"/>
          <w:highlight w:val="cyan"/>
        </w:rPr>
        <w:t>its</w:t>
      </w:r>
      <w:proofErr w:type="gramEnd"/>
      <w:r w:rsidRPr="0055566F">
        <w:rPr>
          <w:rStyle w:val="TitleChar"/>
          <w:highlight w:val="cyan"/>
        </w:rPr>
        <w:t xml:space="preserve"> nuclear</w:t>
      </w:r>
      <w:r w:rsidRPr="00BF5BA7">
        <w:rPr>
          <w:rStyle w:val="TitleChar"/>
        </w:rPr>
        <w:t xml:space="preserve"> and missile </w:t>
      </w:r>
      <w:r w:rsidRPr="0055566F">
        <w:rPr>
          <w:rStyle w:val="TitleChar"/>
          <w:highlight w:val="cyan"/>
        </w:rPr>
        <w:t>capabilities are critical</w:t>
      </w:r>
      <w:r w:rsidRPr="00BF5BA7">
        <w:rPr>
          <w:sz w:val="16"/>
        </w:rPr>
        <w:t xml:space="preserve"> not only </w:t>
      </w:r>
      <w:r w:rsidRPr="0055566F">
        <w:rPr>
          <w:rStyle w:val="TitleChar"/>
          <w:highlight w:val="cyan"/>
        </w:rPr>
        <w:t>for</w:t>
      </w:r>
      <w:r w:rsidRPr="00BF5BA7">
        <w:rPr>
          <w:rStyle w:val="TitleChar"/>
        </w:rPr>
        <w:t xml:space="preserve"> </w:t>
      </w:r>
      <w:r w:rsidRPr="00BF5BA7">
        <w:rPr>
          <w:sz w:val="16"/>
        </w:rPr>
        <w:t xml:space="preserve">deterrence and defense, it is also crucial to </w:t>
      </w:r>
      <w:r w:rsidRPr="0055566F">
        <w:rPr>
          <w:rStyle w:val="TitleChar"/>
          <w:highlight w:val="cyan"/>
        </w:rPr>
        <w:t>North Korea’s “blackmail diplomacy</w:t>
      </w:r>
      <w:r w:rsidRPr="00BF5BA7">
        <w:rPr>
          <w:sz w:val="16"/>
        </w:rPr>
        <w:t xml:space="preserve">” that relies on threats and provocations to gain political and economic concessions. </w:t>
      </w:r>
      <w:r w:rsidRPr="0055566F">
        <w:rPr>
          <w:rStyle w:val="TitleChar"/>
          <w:highlight w:val="cyan"/>
        </w:rPr>
        <w:t xml:space="preserve">An attack against these critical capabilities would likely be interpreted as an </w:t>
      </w:r>
      <w:r w:rsidRPr="0055566F">
        <w:rPr>
          <w:rStyle w:val="Emphasis"/>
          <w:highlight w:val="cyan"/>
        </w:rPr>
        <w:t xml:space="preserve">existential threat </w:t>
      </w:r>
      <w:r w:rsidRPr="0055566F">
        <w:rPr>
          <w:rStyle w:val="TitleChar"/>
          <w:highlight w:val="cyan"/>
        </w:rPr>
        <w:t>to the regime and could result in a major attack</w:t>
      </w:r>
      <w:r w:rsidRPr="00BF5BA7">
        <w:rPr>
          <w:sz w:val="16"/>
        </w:rPr>
        <w:t xml:space="preserve"> on the Republic of Korea. </w:t>
      </w:r>
      <w:r w:rsidRPr="0055566F">
        <w:rPr>
          <w:rStyle w:val="TitleChar"/>
          <w:highlight w:val="cyan"/>
        </w:rPr>
        <w:t>While this may seem like an irrational response</w:t>
      </w:r>
      <w:r w:rsidRPr="00BF5BA7">
        <w:rPr>
          <w:sz w:val="16"/>
        </w:rPr>
        <w:t xml:space="preserve"> from a U.S. and South Korean perspective because the North is unlikely to achieve victory against the ROK-U.S. alliance, we should recall Robert Jervis’ wise words from 1988: “</w:t>
      </w:r>
      <w:r w:rsidRPr="0055566F">
        <w:rPr>
          <w:rStyle w:val="TitleChar"/>
          <w:highlight w:val="cyan"/>
        </w:rPr>
        <w:t>It is rational to start a war one does not expect to win</w:t>
      </w:r>
      <w:r w:rsidRPr="00BF5BA7">
        <w:rPr>
          <w:sz w:val="16"/>
        </w:rPr>
        <w:t xml:space="preserve"> (to be more technical, whose expected utility is negative), </w:t>
      </w:r>
      <w:r w:rsidRPr="0055566F">
        <w:rPr>
          <w:rStyle w:val="TitleChar"/>
          <w:highlight w:val="cyan"/>
        </w:rPr>
        <w:t>if it is believed that the likely consequences of not fighting are even worse</w:t>
      </w:r>
      <w:r w:rsidRPr="00BF5BA7">
        <w:rPr>
          <w:rStyle w:val="TitleChar"/>
        </w:rPr>
        <w:t>.</w:t>
      </w:r>
      <w:r w:rsidRPr="00BF5BA7">
        <w:rPr>
          <w:sz w:val="16"/>
        </w:rPr>
        <w:t xml:space="preserve">” </w:t>
      </w:r>
      <w:r w:rsidRPr="0055566F">
        <w:rPr>
          <w:rStyle w:val="TitleChar"/>
          <w:highlight w:val="cyan"/>
        </w:rPr>
        <w:t>The consequences of the loss of its nuclear and missile capabilities may be worse in the calculus of the Kim family regime</w:t>
      </w:r>
      <w:r w:rsidRPr="00BF5BA7">
        <w:rPr>
          <w:sz w:val="16"/>
        </w:rPr>
        <w:t xml:space="preserve">. Therefore, we must assume that </w:t>
      </w:r>
      <w:r w:rsidRPr="0055566F">
        <w:rPr>
          <w:rStyle w:val="TitleChar"/>
          <w:highlight w:val="cyan"/>
        </w:rPr>
        <w:t>what comes after</w:t>
      </w:r>
      <w:r w:rsidRPr="00BF5BA7">
        <w:rPr>
          <w:sz w:val="16"/>
        </w:rPr>
        <w:t xml:space="preserve"> </w:t>
      </w:r>
      <w:r w:rsidRPr="0055566F">
        <w:rPr>
          <w:rStyle w:val="Emphasis"/>
          <w:highlight w:val="cyan"/>
        </w:rPr>
        <w:t>a preemptive strike could very well be an attack by the North</w:t>
      </w:r>
      <w:r w:rsidRPr="00640E26">
        <w:rPr>
          <w:rStyle w:val="Emphasis"/>
        </w:rPr>
        <w:t xml:space="preserve"> </w:t>
      </w:r>
      <w:r w:rsidRPr="00BF5BA7">
        <w:rPr>
          <w:sz w:val="16"/>
        </w:rPr>
        <w:t>and we must plan accordingly.</w:t>
      </w:r>
    </w:p>
    <w:p w:rsidR="003F0859" w:rsidRDefault="003F0859" w:rsidP="00BF2FB0">
      <w:pPr>
        <w:spacing w:after="0" w:line="240" w:lineRule="auto"/>
        <w:jc w:val="both"/>
        <w:rPr>
          <w:rFonts w:ascii="Arial" w:hAnsi="Arial" w:cs="Arial"/>
          <w:b/>
          <w:iCs/>
          <w:sz w:val="16"/>
        </w:rPr>
      </w:pPr>
    </w:p>
    <w:p w:rsidR="00322723" w:rsidRDefault="00322723" w:rsidP="003F0859">
      <w:pPr>
        <w:pStyle w:val="Heading3"/>
      </w:pPr>
      <w:r>
        <w:t>1AR Strikes Fail</w:t>
      </w:r>
    </w:p>
    <w:p w:rsidR="00322723" w:rsidRDefault="00215040" w:rsidP="00215040">
      <w:pPr>
        <w:pStyle w:val="Heading4"/>
      </w:pPr>
      <w:r>
        <w:t>Military planners already considered the CP, concluded it would impossible to carry out- strikes fail</w:t>
      </w:r>
    </w:p>
    <w:p w:rsidR="00322723" w:rsidRDefault="00322723" w:rsidP="00322723">
      <w:proofErr w:type="spellStart"/>
      <w:r w:rsidRPr="00215040">
        <w:rPr>
          <w:rStyle w:val="Style13ptBold"/>
        </w:rPr>
        <w:t>Cordesman</w:t>
      </w:r>
      <w:proofErr w:type="spellEnd"/>
      <w:r w:rsidRPr="00215040">
        <w:rPr>
          <w:rStyle w:val="Style13ptBold"/>
        </w:rPr>
        <w:t xml:space="preserve"> 13</w:t>
      </w:r>
      <w:r>
        <w:t xml:space="preserve"> ~Anthony H. </w:t>
      </w:r>
      <w:proofErr w:type="spellStart"/>
      <w:r>
        <w:t>Cordesman</w:t>
      </w:r>
      <w:proofErr w:type="spellEnd"/>
      <w:r>
        <w:t xml:space="preserve"> holds the </w:t>
      </w:r>
      <w:proofErr w:type="spellStart"/>
      <w:r>
        <w:t>Arleigh</w:t>
      </w:r>
      <w:proofErr w:type="spellEnd"/>
      <w:r>
        <w:t xml:space="preserve"> A. Burke Chair in Strategy at CSIS, </w:t>
      </w:r>
      <w:proofErr w:type="gramStart"/>
      <w:r>
        <w:t>former  national</w:t>
      </w:r>
      <w:proofErr w:type="gramEnd"/>
      <w:r>
        <w:t xml:space="preserve"> security assistant to Senator John McCain, former adjunct professor of national security studies at Georgetown University, and has twice been a Wilson fellow at the Woodrow Wilson Center for Scholars at the Smithsonian, and Ashley Hess, research intern at CSIS pursuing her MA in International Relations at Seoul National University, BA in IR and Classics from Brown University Providence. "The Evolving Military Balance in the Korean Peninsula and Northeast Asia" June 2013 http://csis.org/files/publication/130513_KMB_volume2.pdf~~</w:t>
      </w:r>
    </w:p>
    <w:p w:rsidR="00322723" w:rsidRPr="00215040" w:rsidRDefault="00322723" w:rsidP="00322723">
      <w:pPr>
        <w:rPr>
          <w:sz w:val="16"/>
        </w:rPr>
      </w:pPr>
      <w:r>
        <w:t xml:space="preserve">4 </w:t>
      </w:r>
      <w:r w:rsidRPr="00215040">
        <w:rPr>
          <w:rStyle w:val="StyleUnderline"/>
          <w:highlight w:val="cyan"/>
        </w:rPr>
        <w:t>Preemptive Strike Option</w:t>
      </w:r>
      <w:r>
        <w:t>?</w:t>
      </w:r>
      <w:r w:rsidR="00215040">
        <w:t xml:space="preserve"> </w:t>
      </w:r>
      <w:r w:rsidRPr="00215040">
        <w:rPr>
          <w:sz w:val="16"/>
        </w:rPr>
        <w:t xml:space="preserve">Some US media and analysts outside the US government have suggested that that the US could preemptively strike the DPRK, forcing regime change. In an analysis of this potential option, the IISS writes that </w:t>
      </w:r>
      <w:r w:rsidRPr="00215040">
        <w:rPr>
          <w:rStyle w:val="StyleUnderline"/>
          <w:highlight w:val="cyan"/>
        </w:rPr>
        <w:t>despite US</w:t>
      </w:r>
      <w:r w:rsidRPr="00215040">
        <w:rPr>
          <w:sz w:val="16"/>
        </w:rPr>
        <w:t xml:space="preserve"> and ROK </w:t>
      </w:r>
      <w:r w:rsidRPr="00215040">
        <w:rPr>
          <w:rStyle w:val="StyleUnderline"/>
          <w:highlight w:val="cyan"/>
        </w:rPr>
        <w:t>qualitative superiority, the allies were not</w:t>
      </w:r>
      <w:r w:rsidRPr="00215040">
        <w:rPr>
          <w:sz w:val="16"/>
        </w:rPr>
        <w:t xml:space="preserve"> “</w:t>
      </w:r>
      <w:r w:rsidRPr="00215040">
        <w:rPr>
          <w:rStyle w:val="Emphasis"/>
          <w:highlight w:val="cyan"/>
        </w:rPr>
        <w:t>confident of winning an offensive war against North Korea</w:t>
      </w:r>
      <w:r w:rsidRPr="00215040">
        <w:rPr>
          <w:sz w:val="16"/>
        </w:rPr>
        <w:t xml:space="preserve"> without sustaining heavy military and col lateral casualties.”7 </w:t>
      </w:r>
      <w:r w:rsidRPr="00215040">
        <w:rPr>
          <w:rStyle w:val="StyleUnderline"/>
          <w:highlight w:val="cyan"/>
        </w:rPr>
        <w:t>Even a surprise US-led attack</w:t>
      </w:r>
      <w:r w:rsidRPr="00215040">
        <w:rPr>
          <w:sz w:val="16"/>
        </w:rPr>
        <w:t xml:space="preserve"> </w:t>
      </w:r>
      <w:r w:rsidRPr="00215040">
        <w:rPr>
          <w:rStyle w:val="Emphasis"/>
          <w:highlight w:val="cyan"/>
        </w:rPr>
        <w:t>would not be able to prevent significant artillery bombardment of Seoul</w:t>
      </w:r>
      <w:r w:rsidRPr="00215040">
        <w:rPr>
          <w:sz w:val="16"/>
        </w:rPr>
        <w:t xml:space="preserve">, located approximately 40 kilometers from the DMZ — where about 70% of DPRK artillery and forces are located. </w:t>
      </w:r>
      <w:r w:rsidRPr="00215040">
        <w:rPr>
          <w:rStyle w:val="StyleUnderline"/>
          <w:highlight w:val="cyan"/>
        </w:rPr>
        <w:t>Many DPRK political and military leaders would be able to hide</w:t>
      </w:r>
      <w:r w:rsidRPr="00215040">
        <w:rPr>
          <w:sz w:val="16"/>
        </w:rPr>
        <w:t xml:space="preserve"> in the DPRK’s many </w:t>
      </w:r>
      <w:r w:rsidRPr="00215040">
        <w:rPr>
          <w:rStyle w:val="StyleUnderline"/>
          <w:highlight w:val="cyan"/>
        </w:rPr>
        <w:t>underground</w:t>
      </w:r>
      <w:r w:rsidRPr="00215040">
        <w:rPr>
          <w:sz w:val="16"/>
        </w:rPr>
        <w:t xml:space="preserve">, </w:t>
      </w:r>
      <w:r w:rsidRPr="00215040">
        <w:rPr>
          <w:rStyle w:val="StyleUnderline"/>
          <w:highlight w:val="cyan"/>
        </w:rPr>
        <w:t>making it hard to find and attack them</w:t>
      </w:r>
      <w:r w:rsidRPr="00215040">
        <w:rPr>
          <w:sz w:val="16"/>
        </w:rPr>
        <w:t xml:space="preserve">. Nor is there a clear line of approach to Pyongyang. Moreover, </w:t>
      </w:r>
      <w:r w:rsidRPr="00215040">
        <w:rPr>
          <w:rStyle w:val="StyleUnderline"/>
          <w:highlight w:val="cyan"/>
        </w:rPr>
        <w:t>the DPRK’s armed forces</w:t>
      </w:r>
      <w:r w:rsidRPr="00215040">
        <w:rPr>
          <w:sz w:val="16"/>
        </w:rPr>
        <w:t xml:space="preserve"> — a total active-duty strength of over one million — </w:t>
      </w:r>
      <w:r w:rsidRPr="00215040">
        <w:rPr>
          <w:rStyle w:val="StyleUnderline"/>
          <w:highlight w:val="cyan"/>
        </w:rPr>
        <w:t>seem to be determined, loyal, and believe in the DPRK regime’s political legitimacy</w:t>
      </w:r>
      <w:r w:rsidRPr="00215040">
        <w:rPr>
          <w:sz w:val="16"/>
        </w:rPr>
        <w:t xml:space="preserve">. As such. </w:t>
      </w:r>
      <w:proofErr w:type="gramStart"/>
      <w:r w:rsidRPr="00215040">
        <w:rPr>
          <w:rStyle w:val="StyleUnderline"/>
          <w:highlight w:val="cyan"/>
        </w:rPr>
        <w:t>they</w:t>
      </w:r>
      <w:proofErr w:type="gramEnd"/>
      <w:r w:rsidRPr="00215040">
        <w:rPr>
          <w:rStyle w:val="StyleUnderline"/>
          <w:highlight w:val="cyan"/>
        </w:rPr>
        <w:t xml:space="preserve"> likely would not collapse or surrender</w:t>
      </w:r>
      <w:r w:rsidRPr="00215040">
        <w:rPr>
          <w:sz w:val="16"/>
        </w:rPr>
        <w:t xml:space="preserve"> in large numbers, requiring a correspondingly large number of US-ROK ground troops to sustain a strike. Furthermore, </w:t>
      </w:r>
      <w:r w:rsidRPr="00215040">
        <w:rPr>
          <w:rStyle w:val="StyleUnderline"/>
          <w:highlight w:val="cyan"/>
        </w:rPr>
        <w:t>the DPRK has a large arsenal of ballistic missiles and unconventional weapons</w:t>
      </w:r>
      <w:r w:rsidRPr="00215040">
        <w:rPr>
          <w:sz w:val="16"/>
        </w:rPr>
        <w:t xml:space="preserve"> — discussed later in this report — </w:t>
      </w:r>
      <w:r w:rsidRPr="00215040">
        <w:rPr>
          <w:rStyle w:val="StyleUnderline"/>
          <w:highlight w:val="cyan"/>
        </w:rPr>
        <w:t>which could be used against allied forces</w:t>
      </w:r>
      <w:r w:rsidRPr="00215040">
        <w:rPr>
          <w:sz w:val="16"/>
        </w:rPr>
        <w:t xml:space="preserve">. An IISS analysis Due to these considerations, </w:t>
      </w:r>
      <w:r w:rsidRPr="00215040">
        <w:rPr>
          <w:rStyle w:val="StyleUnderline"/>
          <w:highlight w:val="cyan"/>
        </w:rPr>
        <w:t>a full scale pre-emptive attack to remove the North Korean regime is considered by Washington</w:t>
      </w:r>
      <w:r w:rsidRPr="00215040">
        <w:rPr>
          <w:sz w:val="16"/>
        </w:rPr>
        <w:t xml:space="preserve">, Seoul and Tokyo </w:t>
      </w:r>
      <w:r w:rsidRPr="00215040">
        <w:rPr>
          <w:rStyle w:val="Emphasis"/>
          <w:highlight w:val="cyan"/>
        </w:rPr>
        <w:t>to be an impractical option</w:t>
      </w:r>
      <w:r w:rsidRPr="00215040">
        <w:rPr>
          <w:sz w:val="16"/>
        </w:rPr>
        <w:t xml:space="preserve">. More limited pre-emptive options include air strikes against known or suspected North Korean nuclear facilities, chemical weapons storage sites, missile launchers and tiring bunkers, or North Korean artillery locations near the DM1. </w:t>
      </w:r>
      <w:proofErr w:type="gramStart"/>
      <w:r w:rsidRPr="00215040">
        <w:rPr>
          <w:sz w:val="16"/>
        </w:rPr>
        <w:t>But.,</w:t>
      </w:r>
      <w:proofErr w:type="gramEnd"/>
      <w:r w:rsidRPr="00215040">
        <w:rPr>
          <w:sz w:val="16"/>
        </w:rPr>
        <w:t xml:space="preserve"> these limited </w:t>
      </w:r>
      <w:r w:rsidRPr="00215040">
        <w:rPr>
          <w:rStyle w:val="StyleUnderline"/>
          <w:highlight w:val="cyan"/>
        </w:rPr>
        <w:t>options suffer two basic disadvantages</w:t>
      </w:r>
      <w:r w:rsidRPr="00215040">
        <w:rPr>
          <w:sz w:val="16"/>
        </w:rPr>
        <w:t>. Firstly, from a practical standpoint</w:t>
      </w:r>
      <w:r w:rsidRPr="00215040">
        <w:rPr>
          <w:rStyle w:val="StyleUnderline"/>
          <w:highlight w:val="cyan"/>
        </w:rPr>
        <w:t>, it would be difficult to conduct a fully effective first strike, given the uncertainty and multiplicity of targets</w:t>
      </w:r>
      <w:r w:rsidRPr="00215040">
        <w:rPr>
          <w:sz w:val="16"/>
        </w:rPr>
        <w:t>... Secondly</w:t>
      </w:r>
      <w:r w:rsidRPr="00215040">
        <w:rPr>
          <w:rStyle w:val="StyleUnderline"/>
          <w:highlight w:val="cyan"/>
        </w:rPr>
        <w:t>, a limited pre-emptive attack runs the risk of provoking North Korean retaliation</w:t>
      </w:r>
      <w:r w:rsidRPr="00215040">
        <w:rPr>
          <w:sz w:val="16"/>
        </w:rPr>
        <w:t xml:space="preserve">.... </w:t>
      </w:r>
      <w:r w:rsidRPr="00215040">
        <w:rPr>
          <w:rStyle w:val="Emphasis"/>
          <w:highlight w:val="cyan"/>
        </w:rPr>
        <w:t>There is little enthusiasm in Washington</w:t>
      </w:r>
      <w:r w:rsidRPr="00215040">
        <w:rPr>
          <w:sz w:val="16"/>
        </w:rPr>
        <w:t xml:space="preserve">, and much less in Seoul and Tokyo, </w:t>
      </w:r>
      <w:r w:rsidRPr="00215040">
        <w:rPr>
          <w:rStyle w:val="Emphasis"/>
          <w:highlight w:val="cyan"/>
        </w:rPr>
        <w:t>for a surprise ‘surgical strike’</w:t>
      </w:r>
      <w:r w:rsidRPr="00215040">
        <w:rPr>
          <w:sz w:val="16"/>
        </w:rPr>
        <w:t xml:space="preserve"> to knock out North Korea’s key military assets. However, if the allies believed that war was inevitable and that North Korea was preparing to attack, a pre-emptive strike would hold great advantages. Likewise, if Pyongyang feared an attack on its critical military assets, it would be under pressure to use its weaponry before these assets could be destroyed on the ground. While senior </w:t>
      </w:r>
      <w:proofErr w:type="gramStart"/>
      <w:r w:rsidRPr="00215040">
        <w:rPr>
          <w:sz w:val="16"/>
        </w:rPr>
        <w:t>US</w:t>
      </w:r>
      <w:proofErr w:type="gramEnd"/>
      <w:r w:rsidRPr="00215040">
        <w:rPr>
          <w:sz w:val="16"/>
        </w:rPr>
        <w:t xml:space="preserve"> military officers and intelligence analysis are not on public record regarding these views, many seem to agree with the IISS’ analysis of the risks involved.</w:t>
      </w:r>
    </w:p>
    <w:p w:rsidR="00322723" w:rsidRDefault="00322723" w:rsidP="00322723">
      <w:r>
        <w:t xml:space="preserve"> </w:t>
      </w:r>
    </w:p>
    <w:p w:rsidR="00322723" w:rsidRDefault="00322723" w:rsidP="00322723"/>
    <w:p w:rsidR="003F0859" w:rsidRDefault="003F0859" w:rsidP="003F0859">
      <w:pPr>
        <w:pStyle w:val="Heading3"/>
      </w:pPr>
      <w:r>
        <w:t>1AR First Strike=Other Wars</w:t>
      </w:r>
    </w:p>
    <w:p w:rsidR="00BF2FB0" w:rsidRDefault="00BF2FB0" w:rsidP="00BF2FB0">
      <w:pPr>
        <w:spacing w:after="0" w:line="240" w:lineRule="auto"/>
        <w:jc w:val="both"/>
        <w:rPr>
          <w:rFonts w:ascii="Arial" w:hAnsi="Arial" w:cs="Arial"/>
          <w:b/>
          <w:iCs/>
          <w:sz w:val="16"/>
        </w:rPr>
      </w:pPr>
    </w:p>
    <w:p w:rsidR="00BF2FB0" w:rsidRPr="005F5576" w:rsidRDefault="00BF2FB0" w:rsidP="00BF2FB0">
      <w:pPr>
        <w:keepNext/>
        <w:keepLines/>
        <w:spacing w:after="0" w:line="240" w:lineRule="auto"/>
        <w:outlineLvl w:val="3"/>
        <w:rPr>
          <w:rFonts w:ascii="Arial" w:eastAsiaTheme="majorEastAsia" w:hAnsi="Arial" w:cs="Arial"/>
          <w:b/>
          <w:iCs/>
        </w:rPr>
      </w:pPr>
      <w:r>
        <w:rPr>
          <w:rFonts w:ascii="Arial" w:eastAsiaTheme="majorEastAsia" w:hAnsi="Arial" w:cs="Arial"/>
          <w:b/>
          <w:iCs/>
        </w:rPr>
        <w:t xml:space="preserve">Preemptively attacking North Korea causes US China and US </w:t>
      </w:r>
      <w:proofErr w:type="spellStart"/>
      <w:proofErr w:type="gramStart"/>
      <w:r>
        <w:rPr>
          <w:rFonts w:ascii="Arial" w:eastAsiaTheme="majorEastAsia" w:hAnsi="Arial" w:cs="Arial"/>
          <w:b/>
          <w:iCs/>
        </w:rPr>
        <w:t>russia</w:t>
      </w:r>
      <w:proofErr w:type="spellEnd"/>
      <w:proofErr w:type="gramEnd"/>
      <w:r>
        <w:rPr>
          <w:rFonts w:ascii="Arial" w:eastAsiaTheme="majorEastAsia" w:hAnsi="Arial" w:cs="Arial"/>
          <w:b/>
          <w:iCs/>
        </w:rPr>
        <w:t xml:space="preserve"> nuclear war</w:t>
      </w:r>
    </w:p>
    <w:p w:rsidR="00BF2FB0" w:rsidRDefault="00BF2FB0" w:rsidP="00BF2FB0">
      <w:pPr>
        <w:spacing w:after="0" w:line="240" w:lineRule="auto"/>
        <w:rPr>
          <w:rFonts w:ascii="Arial" w:hAnsi="Arial" w:cs="Arial"/>
          <w:sz w:val="16"/>
        </w:rPr>
      </w:pPr>
      <w:proofErr w:type="spellStart"/>
      <w:r w:rsidRPr="005F5576">
        <w:rPr>
          <w:rFonts w:ascii="Arial" w:hAnsi="Arial" w:cs="Arial"/>
          <w:b/>
          <w:bCs/>
        </w:rPr>
        <w:t>Zhebin</w:t>
      </w:r>
      <w:proofErr w:type="spellEnd"/>
      <w:r w:rsidRPr="005F5576">
        <w:rPr>
          <w:rFonts w:ascii="Arial" w:hAnsi="Arial" w:cs="Arial"/>
          <w:b/>
          <w:bCs/>
        </w:rPr>
        <w:t xml:space="preserve"> 03</w:t>
      </w:r>
      <w:r w:rsidRPr="005F5576">
        <w:rPr>
          <w:rFonts w:ascii="Arial" w:hAnsi="Arial" w:cs="Arial"/>
          <w:sz w:val="16"/>
        </w:rPr>
        <w:t xml:space="preserve"> </w:t>
      </w:r>
      <w:r w:rsidRPr="005F5576">
        <w:rPr>
          <w:rFonts w:ascii="Arial" w:hAnsi="Arial" w:cs="Arial"/>
          <w:sz w:val="16"/>
          <w:szCs w:val="16"/>
        </w:rPr>
        <w:t xml:space="preserve">- THE BUSH DOCTRINE, RUSSIA, AND KOREA Author(s): Alexander </w:t>
      </w:r>
      <w:proofErr w:type="spellStart"/>
      <w:r w:rsidRPr="005F5576">
        <w:rPr>
          <w:rFonts w:ascii="Arial" w:hAnsi="Arial" w:cs="Arial"/>
          <w:sz w:val="16"/>
          <w:szCs w:val="16"/>
        </w:rPr>
        <w:t>Zhebin</w:t>
      </w:r>
      <w:proofErr w:type="spellEnd"/>
      <w:r w:rsidRPr="005F5576">
        <w:rPr>
          <w:rFonts w:ascii="Arial" w:hAnsi="Arial" w:cs="Arial"/>
          <w:sz w:val="16"/>
          <w:szCs w:val="16"/>
        </w:rPr>
        <w:t xml:space="preserve"> Source: Asian Perspective, Vol. 27, No. 4, Special Issue on the Bush Doctrine and Asia (2003), pp. 147-181 Published by: Lynne </w:t>
      </w:r>
      <w:proofErr w:type="spellStart"/>
      <w:r w:rsidRPr="005F5576">
        <w:rPr>
          <w:rFonts w:ascii="Arial" w:hAnsi="Arial" w:cs="Arial"/>
          <w:sz w:val="16"/>
          <w:szCs w:val="16"/>
        </w:rPr>
        <w:t>Rienner</w:t>
      </w:r>
      <w:proofErr w:type="spellEnd"/>
      <w:r w:rsidRPr="005F5576">
        <w:rPr>
          <w:rFonts w:ascii="Arial" w:hAnsi="Arial" w:cs="Arial"/>
          <w:sz w:val="16"/>
          <w:szCs w:val="16"/>
        </w:rPr>
        <w:t xml:space="preserve"> Publishers Stable URL: http://www.jstor.org/stable/42704433 Accessed: 31-08-2015 15:38 UTC (http://www.jstor.org/stable/pdf/42704433.pdf?acceptTC=true) CM</w:t>
      </w:r>
    </w:p>
    <w:p w:rsidR="00BF2FB0" w:rsidRPr="00EB756D" w:rsidRDefault="00BF2FB0" w:rsidP="00BF2FB0">
      <w:pPr>
        <w:rPr>
          <w:sz w:val="16"/>
        </w:rPr>
      </w:pPr>
      <w:r w:rsidRPr="00EB756D">
        <w:rPr>
          <w:rFonts w:ascii="Arial" w:hAnsi="Arial" w:cs="Arial"/>
          <w:sz w:val="16"/>
        </w:rPr>
        <w:t xml:space="preserve">It is not desirable for Russia to refer the North Korean file to the UN Security Council where the United States will try to replay the Iraq scenario to achieve regime change in the DPRK. That scenario, as everybody has already seen, </w:t>
      </w:r>
      <w:r w:rsidRPr="00EB756D">
        <w:rPr>
          <w:sz w:val="16"/>
        </w:rPr>
        <w:t>calls for passage of a tough resolution in the UN Security Council. Upon its adoption, the resolution is then used to put constant pressure both on the target regime and on fellow UNSC members, and later, if necessary, to declare that the resolution is sufficient authorization for the United States to act unilaterally. Moscow also should bear in mind that the U.S. troops in South Korea are still under the UN flag. One cannot exclude the possibility that an incident might be staged and presented to the world as a clash between the DPRK and the "UN troops." Such an "incident" could be followed by a U.S. invasion of North Korea on behalf of the United Nations, but without the UN's formal consent. The security of Russia's Far Eastern regions and their populations depends on how events in Korea will d</w:t>
      </w:r>
      <w:r w:rsidRPr="00EB756D">
        <w:rPr>
          <w:rFonts w:ascii="Arial" w:hAnsi="Arial" w:cs="Arial"/>
          <w:sz w:val="16"/>
        </w:rPr>
        <w:t xml:space="preserve">evelop. </w:t>
      </w:r>
      <w:r w:rsidRPr="0055566F">
        <w:rPr>
          <w:rFonts w:ascii="Arial" w:hAnsi="Arial" w:cs="Arial"/>
          <w:b/>
          <w:iCs/>
          <w:highlight w:val="cyan"/>
          <w:u w:val="single"/>
          <w:bdr w:val="single" w:sz="4" w:space="0" w:color="auto"/>
        </w:rPr>
        <w:t>In the event of a U</w:t>
      </w:r>
      <w:r w:rsidRPr="0055566F">
        <w:rPr>
          <w:rFonts w:ascii="Arial" w:hAnsi="Arial" w:cs="Arial"/>
          <w:iCs/>
          <w:highlight w:val="cyan"/>
          <w:u w:val="single"/>
          <w:bdr w:val="single" w:sz="4" w:space="0" w:color="auto"/>
        </w:rPr>
        <w:t>.</w:t>
      </w:r>
      <w:r w:rsidRPr="0055566F">
        <w:rPr>
          <w:rFonts w:ascii="Arial" w:hAnsi="Arial" w:cs="Arial"/>
          <w:b/>
          <w:iCs/>
          <w:highlight w:val="cyan"/>
          <w:u w:val="single"/>
          <w:bdr w:val="single" w:sz="4" w:space="0" w:color="auto"/>
        </w:rPr>
        <w:t>S</w:t>
      </w:r>
      <w:r w:rsidRPr="0055566F">
        <w:rPr>
          <w:rFonts w:ascii="Arial" w:hAnsi="Arial" w:cs="Arial"/>
          <w:iCs/>
          <w:highlight w:val="cyan"/>
          <w:u w:val="single"/>
          <w:bdr w:val="single" w:sz="4" w:space="0" w:color="auto"/>
        </w:rPr>
        <w:t>.</w:t>
      </w:r>
      <w:r w:rsidRPr="0055566F">
        <w:rPr>
          <w:rFonts w:ascii="Arial" w:hAnsi="Arial" w:cs="Arial"/>
          <w:b/>
          <w:iCs/>
          <w:highlight w:val="cyan"/>
          <w:u w:val="single"/>
          <w:bdr w:val="single" w:sz="4" w:space="0" w:color="auto"/>
        </w:rPr>
        <w:t>-DPRK military conflict</w:t>
      </w:r>
      <w:r w:rsidRPr="00EB756D">
        <w:rPr>
          <w:rFonts w:ascii="Arial" w:hAnsi="Arial" w:cs="Arial"/>
          <w:u w:val="single"/>
        </w:rPr>
        <w:t xml:space="preserve">, </w:t>
      </w:r>
      <w:r w:rsidRPr="0055566F">
        <w:rPr>
          <w:rFonts w:ascii="Arial" w:hAnsi="Arial" w:cs="Arial"/>
          <w:b/>
          <w:iCs/>
          <w:highlight w:val="cyan"/>
          <w:u w:val="single"/>
          <w:bdr w:val="single" w:sz="4" w:space="0" w:color="auto"/>
        </w:rPr>
        <w:t xml:space="preserve">radioactive clouds from Korean </w:t>
      </w:r>
      <w:proofErr w:type="spellStart"/>
      <w:r w:rsidRPr="0055566F">
        <w:rPr>
          <w:rFonts w:ascii="Arial" w:hAnsi="Arial" w:cs="Arial"/>
          <w:b/>
          <w:iCs/>
          <w:highlight w:val="cyan"/>
          <w:u w:val="single"/>
          <w:bdr w:val="single" w:sz="4" w:space="0" w:color="auto"/>
        </w:rPr>
        <w:t>Chernobyls</w:t>
      </w:r>
      <w:proofErr w:type="spellEnd"/>
      <w:r w:rsidRPr="00EB756D">
        <w:rPr>
          <w:rFonts w:ascii="Arial" w:hAnsi="Arial" w:cs="Arial"/>
          <w:u w:val="single"/>
        </w:rPr>
        <w:t xml:space="preserve"> (it is necessary to include more than ten South Korean atomic power plants that might be destroyed) and streams of Korean refugees would possibly not reach America's Pacific coast, but they </w:t>
      </w:r>
      <w:r w:rsidRPr="0055566F">
        <w:rPr>
          <w:rFonts w:ascii="Arial" w:hAnsi="Arial" w:cs="Arial"/>
          <w:b/>
          <w:iCs/>
          <w:highlight w:val="cyan"/>
          <w:u w:val="single"/>
          <w:bdr w:val="single" w:sz="4" w:space="0" w:color="auto"/>
        </w:rPr>
        <w:t>would surely get to Russia</w:t>
      </w:r>
      <w:r w:rsidRPr="00EB756D">
        <w:rPr>
          <w:rFonts w:ascii="Arial" w:hAnsi="Arial" w:cs="Arial"/>
          <w:u w:val="single"/>
        </w:rPr>
        <w:t xml:space="preserve">. </w:t>
      </w:r>
      <w:r w:rsidRPr="00EB756D">
        <w:rPr>
          <w:rFonts w:ascii="Arial" w:hAnsi="Arial" w:cs="Arial"/>
          <w:b/>
          <w:iCs/>
          <w:u w:val="single"/>
          <w:bdr w:val="single" w:sz="4" w:space="0" w:color="auto"/>
        </w:rPr>
        <w:t xml:space="preserve">And perhaps </w:t>
      </w:r>
      <w:r w:rsidRPr="0055566F">
        <w:rPr>
          <w:rFonts w:ascii="Arial" w:hAnsi="Arial" w:cs="Arial"/>
          <w:b/>
          <w:iCs/>
          <w:highlight w:val="cyan"/>
          <w:u w:val="single"/>
          <w:bdr w:val="single" w:sz="4" w:space="0" w:color="auto"/>
        </w:rPr>
        <w:t>the U</w:t>
      </w:r>
      <w:r w:rsidRPr="00EB756D">
        <w:rPr>
          <w:rFonts w:ascii="Arial" w:hAnsi="Arial" w:cs="Arial"/>
          <w:u w:val="single"/>
        </w:rPr>
        <w:t>.</w:t>
      </w:r>
      <w:r w:rsidRPr="0055566F">
        <w:rPr>
          <w:rFonts w:ascii="Arial" w:hAnsi="Arial" w:cs="Arial"/>
          <w:b/>
          <w:iCs/>
          <w:highlight w:val="cyan"/>
          <w:u w:val="single"/>
          <w:bdr w:val="single" w:sz="4" w:space="0" w:color="auto"/>
        </w:rPr>
        <w:t>S</w:t>
      </w:r>
      <w:r w:rsidRPr="00EB756D">
        <w:rPr>
          <w:rFonts w:ascii="Arial" w:hAnsi="Arial" w:cs="Arial"/>
          <w:u w:val="single"/>
        </w:rPr>
        <w:t xml:space="preserve">. </w:t>
      </w:r>
      <w:r w:rsidRPr="0055566F">
        <w:rPr>
          <w:rFonts w:ascii="Arial" w:hAnsi="Arial" w:cs="Arial"/>
          <w:b/>
          <w:iCs/>
          <w:highlight w:val="cyan"/>
          <w:u w:val="single"/>
          <w:bdr w:val="single" w:sz="4" w:space="0" w:color="auto"/>
        </w:rPr>
        <w:t>maps for targeting their cruise missiles will once again happen to be</w:t>
      </w:r>
      <w:r w:rsidRPr="00EB756D">
        <w:rPr>
          <w:rFonts w:ascii="Arial" w:hAnsi="Arial" w:cs="Arial"/>
          <w:u w:val="single"/>
        </w:rPr>
        <w:t xml:space="preserve"> "</w:t>
      </w:r>
      <w:r w:rsidRPr="0055566F">
        <w:rPr>
          <w:rFonts w:ascii="Arial" w:hAnsi="Arial" w:cs="Arial"/>
          <w:b/>
          <w:iCs/>
          <w:highlight w:val="cyan"/>
          <w:u w:val="single"/>
          <w:bdr w:val="single" w:sz="4" w:space="0" w:color="auto"/>
        </w:rPr>
        <w:t>out-of-date</w:t>
      </w:r>
      <w:r w:rsidRPr="00EB756D">
        <w:rPr>
          <w:rFonts w:ascii="Arial" w:hAnsi="Arial" w:cs="Arial"/>
          <w:u w:val="single"/>
        </w:rPr>
        <w:t xml:space="preserve">," </w:t>
      </w:r>
      <w:r w:rsidRPr="0055566F">
        <w:rPr>
          <w:rFonts w:ascii="Arial" w:hAnsi="Arial" w:cs="Arial"/>
          <w:b/>
          <w:iCs/>
          <w:highlight w:val="cyan"/>
          <w:u w:val="single"/>
          <w:bdr w:val="single" w:sz="4" w:space="0" w:color="auto"/>
        </w:rPr>
        <w:t>as happened</w:t>
      </w:r>
      <w:r w:rsidRPr="00EB756D">
        <w:rPr>
          <w:rFonts w:ascii="Arial" w:hAnsi="Arial" w:cs="Arial"/>
          <w:b/>
          <w:iCs/>
          <w:u w:val="single"/>
          <w:bdr w:val="single" w:sz="4" w:space="0" w:color="auto"/>
        </w:rPr>
        <w:t xml:space="preserve"> </w:t>
      </w:r>
      <w:r w:rsidRPr="0055566F">
        <w:rPr>
          <w:rFonts w:ascii="Arial" w:hAnsi="Arial" w:cs="Arial"/>
          <w:b/>
          <w:iCs/>
          <w:highlight w:val="cyan"/>
          <w:u w:val="single"/>
          <w:bdr w:val="single" w:sz="4" w:space="0" w:color="auto"/>
        </w:rPr>
        <w:t>when the Chinese Embassy in Belgrade was bombed</w:t>
      </w:r>
      <w:r w:rsidRPr="00EB756D">
        <w:rPr>
          <w:rFonts w:ascii="Arial" w:hAnsi="Arial" w:cs="Arial"/>
          <w:b/>
          <w:iCs/>
          <w:u w:val="single"/>
          <w:bdr w:val="single" w:sz="4" w:space="0" w:color="auto"/>
        </w:rPr>
        <w:t xml:space="preserve"> </w:t>
      </w:r>
      <w:r w:rsidRPr="0055566F">
        <w:rPr>
          <w:rFonts w:ascii="Arial" w:hAnsi="Arial" w:cs="Arial"/>
          <w:b/>
          <w:iCs/>
          <w:highlight w:val="cyan"/>
          <w:u w:val="single"/>
          <w:bdr w:val="single" w:sz="4" w:space="0" w:color="auto"/>
        </w:rPr>
        <w:t>during the war over Kosovo</w:t>
      </w:r>
      <w:r w:rsidRPr="00EB756D">
        <w:rPr>
          <w:rFonts w:ascii="Arial" w:hAnsi="Arial" w:cs="Arial"/>
          <w:u w:val="single"/>
        </w:rPr>
        <w:t xml:space="preserve">. </w:t>
      </w:r>
      <w:r w:rsidRPr="00EB756D">
        <w:rPr>
          <w:u w:val="single"/>
        </w:rPr>
        <w:t>The military option is unacceptable to Moscow because it would pose a direct threat to Russia's security. Even the low probability that WMD might be used in Korea,</w:t>
      </w:r>
      <w:r w:rsidRPr="00EB756D">
        <w:rPr>
          <w:rFonts w:ascii="Arial" w:hAnsi="Arial" w:cs="Arial"/>
          <w:u w:val="single"/>
        </w:rPr>
        <w:t xml:space="preserve"> </w:t>
      </w:r>
      <w:r w:rsidRPr="0055566F">
        <w:rPr>
          <w:rFonts w:ascii="Arial" w:hAnsi="Arial" w:cs="Arial"/>
          <w:b/>
          <w:iCs/>
          <w:highlight w:val="cyan"/>
          <w:u w:val="single"/>
          <w:bdr w:val="single" w:sz="4" w:space="0" w:color="auto"/>
        </w:rPr>
        <w:t>a region directly adjoining Russia's borders</w:t>
      </w:r>
      <w:r w:rsidRPr="00EB756D">
        <w:rPr>
          <w:rFonts w:ascii="Arial" w:hAnsi="Arial" w:cs="Arial"/>
          <w:u w:val="single"/>
        </w:rPr>
        <w:t xml:space="preserve">, </w:t>
      </w:r>
      <w:r w:rsidRPr="0055566F">
        <w:rPr>
          <w:rFonts w:ascii="Arial" w:hAnsi="Arial" w:cs="Arial"/>
          <w:b/>
          <w:iCs/>
          <w:highlight w:val="cyan"/>
          <w:u w:val="single"/>
          <w:bdr w:val="single" w:sz="4" w:space="0" w:color="auto"/>
        </w:rPr>
        <w:t>will require Russia's</w:t>
      </w:r>
      <w:r w:rsidRPr="00EB756D">
        <w:rPr>
          <w:rFonts w:ascii="Arial" w:hAnsi="Arial" w:cs="Arial"/>
          <w:b/>
          <w:iCs/>
          <w:u w:val="single"/>
          <w:bdr w:val="single" w:sz="4" w:space="0" w:color="auto"/>
        </w:rPr>
        <w:t xml:space="preserve"> air defenses and even its </w:t>
      </w:r>
      <w:r w:rsidRPr="0055566F">
        <w:rPr>
          <w:rFonts w:ascii="Arial" w:hAnsi="Arial" w:cs="Arial"/>
          <w:b/>
          <w:iCs/>
          <w:highlight w:val="cyan"/>
          <w:u w:val="single"/>
          <w:bdr w:val="single" w:sz="4" w:space="0" w:color="auto"/>
        </w:rPr>
        <w:t>nuclear</w:t>
      </w:r>
      <w:r w:rsidRPr="00EB756D">
        <w:rPr>
          <w:rFonts w:ascii="Arial" w:hAnsi="Arial" w:cs="Arial"/>
          <w:b/>
          <w:iCs/>
          <w:u w:val="single"/>
          <w:bdr w:val="single" w:sz="4" w:space="0" w:color="auto"/>
        </w:rPr>
        <w:t xml:space="preserve"> deterrent </w:t>
      </w:r>
      <w:r w:rsidRPr="0055566F">
        <w:rPr>
          <w:rFonts w:ascii="Arial" w:hAnsi="Arial" w:cs="Arial"/>
          <w:b/>
          <w:iCs/>
          <w:highlight w:val="cyan"/>
          <w:u w:val="single"/>
          <w:bdr w:val="single" w:sz="4" w:space="0" w:color="auto"/>
        </w:rPr>
        <w:t>forces to be put on high alert</w:t>
      </w:r>
      <w:r w:rsidRPr="00EB756D">
        <w:rPr>
          <w:rFonts w:ascii="Arial" w:hAnsi="Arial" w:cs="Arial"/>
          <w:u w:val="single"/>
        </w:rPr>
        <w:t xml:space="preserve">. </w:t>
      </w:r>
      <w:r w:rsidRPr="0055566F">
        <w:rPr>
          <w:rFonts w:ascii="Arial" w:hAnsi="Arial" w:cs="Arial"/>
          <w:b/>
          <w:iCs/>
          <w:highlight w:val="cyan"/>
          <w:u w:val="single"/>
          <w:bdr w:val="single" w:sz="4" w:space="0" w:color="auto"/>
        </w:rPr>
        <w:t>China would be compelled to behave similarly</w:t>
      </w:r>
      <w:r w:rsidRPr="00EB756D">
        <w:rPr>
          <w:rFonts w:ascii="Arial" w:hAnsi="Arial" w:cs="Arial"/>
          <w:u w:val="single"/>
        </w:rPr>
        <w:t xml:space="preserve">, </w:t>
      </w:r>
      <w:r w:rsidRPr="00EB756D">
        <w:rPr>
          <w:u w:val="single"/>
        </w:rPr>
        <w:t>because in the event of military action, the United States would have mobilized even ahead of Moscow and Beijing, since the United States would be fearful of a DPRK retaliation. Preparing for such a possibility, Russia staged a military exercise in the region in August 2003 under supervision of its defense minister. One can easily imagine what kind of situation might develop, in direct proximity to Russia's borders in the Far East, should</w:t>
      </w:r>
      <w:r w:rsidRPr="00EB756D">
        <w:rPr>
          <w:rFonts w:ascii="Arial" w:hAnsi="Arial" w:cs="Arial"/>
          <w:b/>
          <w:iCs/>
          <w:u w:val="single"/>
          <w:bdr w:val="single" w:sz="4" w:space="0" w:color="auto"/>
        </w:rPr>
        <w:t xml:space="preserve"> </w:t>
      </w:r>
      <w:r w:rsidRPr="0055566F">
        <w:rPr>
          <w:rFonts w:ascii="Arial" w:hAnsi="Arial" w:cs="Arial"/>
          <w:b/>
          <w:iCs/>
          <w:highlight w:val="cyan"/>
          <w:u w:val="single"/>
          <w:bdr w:val="single" w:sz="4" w:space="0" w:color="auto"/>
        </w:rPr>
        <w:t>the three largest nuclear powers</w:t>
      </w:r>
      <w:r w:rsidRPr="00EB756D">
        <w:rPr>
          <w:rFonts w:ascii="Arial" w:hAnsi="Arial" w:cs="Arial"/>
          <w:u w:val="single"/>
        </w:rPr>
        <w:t xml:space="preserve"> (and also their allies) </w:t>
      </w:r>
      <w:r w:rsidRPr="0055566F">
        <w:rPr>
          <w:rFonts w:ascii="Arial" w:hAnsi="Arial" w:cs="Arial"/>
          <w:b/>
          <w:iCs/>
          <w:highlight w:val="cyan"/>
          <w:u w:val="single"/>
          <w:bdr w:val="single" w:sz="4" w:space="0" w:color="auto"/>
        </w:rPr>
        <w:t>stand in full readiness for a nuclear conflict</w:t>
      </w:r>
      <w:r w:rsidRPr="00EB756D">
        <w:rPr>
          <w:rFonts w:ascii="Arial" w:hAnsi="Arial" w:cs="Arial"/>
          <w:u w:val="single"/>
        </w:rPr>
        <w:t xml:space="preserve"> - with the United States moving in a military force similar to what it brought against Iraq. </w:t>
      </w:r>
      <w:r w:rsidRPr="0055566F">
        <w:rPr>
          <w:rFonts w:ascii="Arial" w:hAnsi="Arial" w:cs="Arial"/>
          <w:b/>
          <w:iCs/>
          <w:highlight w:val="cyan"/>
          <w:u w:val="single"/>
          <w:bdr w:val="single" w:sz="4" w:space="0" w:color="auto"/>
        </w:rPr>
        <w:t>Any incident could lead to a catastrophe</w:t>
      </w:r>
      <w:r w:rsidRPr="00EB756D">
        <w:rPr>
          <w:rFonts w:ascii="Arial" w:hAnsi="Arial" w:cs="Arial"/>
          <w:u w:val="single"/>
        </w:rPr>
        <w:t xml:space="preserve">. And the fact that, during the last war in Iraq, </w:t>
      </w:r>
      <w:r w:rsidRPr="0055566F">
        <w:rPr>
          <w:rFonts w:ascii="Arial" w:hAnsi="Arial" w:cs="Arial"/>
          <w:b/>
          <w:iCs/>
          <w:highlight w:val="cyan"/>
          <w:u w:val="single"/>
          <w:bdr w:val="single" w:sz="4" w:space="0" w:color="auto"/>
        </w:rPr>
        <w:t>American bombs and missiles</w:t>
      </w:r>
      <w:r w:rsidRPr="00EB756D">
        <w:rPr>
          <w:rFonts w:ascii="Arial" w:hAnsi="Arial" w:cs="Arial"/>
          <w:b/>
          <w:iCs/>
          <w:u w:val="single"/>
          <w:bdr w:val="single" w:sz="4" w:space="0" w:color="auto"/>
        </w:rPr>
        <w:t xml:space="preserve"> were </w:t>
      </w:r>
      <w:r w:rsidRPr="0055566F">
        <w:rPr>
          <w:rFonts w:ascii="Arial" w:hAnsi="Arial" w:cs="Arial"/>
          <w:b/>
          <w:iCs/>
          <w:highlight w:val="cyan"/>
          <w:u w:val="single"/>
          <w:bdr w:val="single" w:sz="4" w:space="0" w:color="auto"/>
        </w:rPr>
        <w:t>found on the territory of almost all neighboring countries confirms that it would be impossible to exclude the chance that such incidents might occur</w:t>
      </w:r>
      <w:r w:rsidRPr="00EB756D">
        <w:rPr>
          <w:rFonts w:ascii="Arial" w:hAnsi="Arial" w:cs="Arial"/>
          <w:sz w:val="16"/>
        </w:rPr>
        <w:t xml:space="preserve">. </w:t>
      </w:r>
      <w:r w:rsidRPr="00EB756D">
        <w:rPr>
          <w:sz w:val="16"/>
        </w:rPr>
        <w:t xml:space="preserve">Military conflict might also shatter hopes for the implementation of international oil, gas, transport, and other projects in Northeast Asia that are part of Russian plans for the social and economic development of its Far East. Just the threat of a major conflict would sharply increase the outflow of population from these areas. In case of a war, the demographic situation there could become catastrophic. For all these reasons, Russia should not hesitate to insist on its own interests on the peninsula. Those interests are no less important than the interests of the states separated from Korea by seas or even by an ocean. Therefore, Russia has the full right to undertake all measures necessary to ensure that other participants in the Korean settlement take Russia's security concerns into consideration, and this is why it is possible that Moscow's reaction to the U.S. attempt to use force in Korea will be much stronger than in the case of Iraq, a country with which neither Russia nor China has a common border. With respect to Korea, Moscow can expect Beijing's support and understanding of its position. In South Korea and even in Japan, there should be a similar understanding, since both countries might also become arenas of military conflict as a result of retaliation by the DPRK. If the first Korean war finally buried the anti-Hitler coalition, the second large-scale conflict in Korea, which some people are both openly and secretly pushing for, could destroy the antiterrorist coalition, and present Asia and the world with a new edition of the cold war. Russia realizes that Beijing has a much greater stake in the Korean peninsula than Moscow, for a number of objective reasons. Therefore, it makes sense for Russia to coordinate its reaction to developments on the peninsula with China - all the more so at present when the basic interests of Moscow and Beijing in Korea coincide. Thus it is not necessary for Moscow to expect some serious political losses in the DPRK, since Beijing's sponsorship will make Russian participation even more valuable for Pyongyang. North Korea's rejection of the Russian offer to provide the DPRK with security guarantees was seemingly met without great concern in Moscow, where quite a few people loathe the idea. Some experts argue that it is necessary to think twice about whether it would be in Russia's national interest to give such guarantees. The issue here is that the Russian Federation and the PRC have already promised in their respective bilateral treaties with the DPRK not to participate in any coalition against their neighbor. Let those whose actions have resulted in creating the present situation provide the guarantees, the critics say.60 Pyongyang is not interested because, first, it does not feel any threat from China or Russia and, second, the guarantees proposed at this time by Moscow are definitely short of what is desired by North Korea. But the main reason for the DPRK rejection seems to be their worry that consent to Russian-Chinese guarantees would allow the United States to avoid making the kinds of commitments to Pyongyang that the North Koreans are demanding. Pyongyang's insistence on getting security guarantees from the United States at any cost testifies once more to the consistency of North Korean foreign policy. Pyongyang is convinced that a normalization of relations between two countries would result in eliminating a major external threat to the regime, which is perceived as coming from the hostile U.S. policy. This attempt to normalize relations was launched as early as 1974 when the DPRK sent a letter to the U.S. Congress urging better relations between two countries. Moscow has always been suspicious of North Korea's attempts to "change the fundamental nature of the U.S. forces in South Korea from that of aggressor to a neutral or sympathetic, if not friendly, status." Moscow's displeasure was caused mainly by the fact that, while calling on the former Soviet Union and later Russia to support the North Korean demand for U.S. troops to withdraw from South Korea, behind the scenes Pyongyang was contemplating another solution. This was the </w:t>
      </w:r>
      <w:proofErr w:type="spellStart"/>
      <w:r w:rsidRPr="00EB756D">
        <w:rPr>
          <w:sz w:val="16"/>
        </w:rPr>
        <w:t>socalled</w:t>
      </w:r>
      <w:proofErr w:type="spellEnd"/>
      <w:r w:rsidRPr="00EB756D">
        <w:rPr>
          <w:sz w:val="16"/>
        </w:rPr>
        <w:t xml:space="preserve"> "second-best approach" in which it would settle for a continued but legalized, neutral presence of U.S. troops on the peninsula, instead of demanding their immediate withdrawal. The revelations in Kim </w:t>
      </w:r>
      <w:proofErr w:type="spellStart"/>
      <w:r w:rsidRPr="00EB756D">
        <w:rPr>
          <w:sz w:val="16"/>
        </w:rPr>
        <w:t>Myong</w:t>
      </w:r>
      <w:proofErr w:type="spellEnd"/>
      <w:r w:rsidRPr="00EB756D">
        <w:rPr>
          <w:sz w:val="16"/>
        </w:rPr>
        <w:t xml:space="preserve"> Choi's 1998 essay concerning North Korea's policy did not go unnoticed in Russia. Kim, who used to portray himself as an unofficial spokesman of the DPRK in Japan, wrote that Kim Jong II and his policy planners believe that a neutralization and legitimization of the U.S. military presence in the South might produce practically the same effect as a U.S. military withdrawal. Neutralized American forces might assume the new role of a peacekeeping force in the Far East. Kim Jong II might prefer the above-explored alternative of letting the American military presence continue, rather than see a U.S. disengagement from Korea set the stage for a replay of great-power rivalry in the Far East.61 Russia also bears in mind that, for well-known reasons, it has lost the place in the DPRK's foreign policy that the Soviet Union had previously held. Even during the Soviet days, Pyongyang tried to develop relations with Washington in disregard of Moscow's interests, as happened during the USS Pueblo crisis in 1968.62 </w:t>
      </w:r>
      <w:proofErr w:type="gramStart"/>
      <w:r w:rsidRPr="00EB756D">
        <w:rPr>
          <w:sz w:val="16"/>
        </w:rPr>
        <w:t>The</w:t>
      </w:r>
      <w:proofErr w:type="gramEnd"/>
      <w:r w:rsidRPr="00EB756D">
        <w:rPr>
          <w:sz w:val="16"/>
        </w:rPr>
        <w:t xml:space="preserve"> same situation arises today in connection with the nuclear crisis. Therefore, the level of support from Russia that the DPRK has a right to expect should depend on the degree of Moscow's knowledge about Pyongyang's plans and its readiness to consult Russia, at least on questions affecting Russia's security interests. That is why it is possible that, in solving the current crisis in Korea, Russia can take advantage of "Putin's formula/' as stated by the Russian president in connection with the events in Iraq. Having reminded everyone that "</w:t>
      </w:r>
      <w:proofErr w:type="gramStart"/>
      <w:r w:rsidRPr="00EB756D">
        <w:rPr>
          <w:sz w:val="16"/>
        </w:rPr>
        <w:t>In</w:t>
      </w:r>
      <w:proofErr w:type="gramEnd"/>
      <w:r w:rsidRPr="00EB756D">
        <w:rPr>
          <w:sz w:val="16"/>
        </w:rPr>
        <w:t xml:space="preserve"> recent times - and there have been many crises recently - Russia has not once permitted itself the luxury of being drawn directly into any of these crises/' Putin promised to do everything within his power "to prevent Russia being dragged into the Iraq crisis in any form."63 The North Korean nuclear problem can be resolved satisfactorily only if the legitimate security concerns of all states located in the region, including those of Russia, are taken into account. Any other approach is unlikely to win Russia's support. </w:t>
      </w:r>
    </w:p>
    <w:p w:rsidR="00BF2FB0" w:rsidRPr="00EB756D" w:rsidRDefault="00BF2FB0" w:rsidP="00BF2FB0">
      <w:pPr>
        <w:rPr>
          <w:sz w:val="16"/>
          <w:szCs w:val="16"/>
        </w:rPr>
      </w:pPr>
    </w:p>
    <w:p w:rsidR="00BF2FB0" w:rsidRDefault="00BF2FB0" w:rsidP="00BF2FB0">
      <w:pPr>
        <w:spacing w:after="0" w:line="240" w:lineRule="auto"/>
        <w:jc w:val="both"/>
      </w:pPr>
    </w:p>
    <w:p w:rsidR="00BF2FB0" w:rsidRPr="00BF2FB0" w:rsidRDefault="00BF2FB0" w:rsidP="00BF2FB0"/>
    <w:p w:rsidR="00BF2FB0" w:rsidRPr="00BF2FB0" w:rsidRDefault="00BF2FB0" w:rsidP="00BF2FB0"/>
    <w:p w:rsidR="00BF2FB0" w:rsidRPr="00BF2FB0" w:rsidRDefault="00BF2FB0" w:rsidP="00BF2FB0"/>
    <w:p w:rsidR="00BF2FB0" w:rsidRPr="00BF2FB0" w:rsidRDefault="00BF2FB0" w:rsidP="00BF2FB0"/>
    <w:sectPr w:rsidR="00BF2FB0" w:rsidRPr="00BF2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37275"/>
    <w:rsid w:val="000139A3"/>
    <w:rsid w:val="000149DA"/>
    <w:rsid w:val="00044C0B"/>
    <w:rsid w:val="000847AF"/>
    <w:rsid w:val="000E05AD"/>
    <w:rsid w:val="00100833"/>
    <w:rsid w:val="00104529"/>
    <w:rsid w:val="00177B7D"/>
    <w:rsid w:val="0018322D"/>
    <w:rsid w:val="001B5776"/>
    <w:rsid w:val="001D5F2C"/>
    <w:rsid w:val="00215040"/>
    <w:rsid w:val="00251FC7"/>
    <w:rsid w:val="002523FF"/>
    <w:rsid w:val="002855A7"/>
    <w:rsid w:val="002E6B2C"/>
    <w:rsid w:val="003135F8"/>
    <w:rsid w:val="00315690"/>
    <w:rsid w:val="00322723"/>
    <w:rsid w:val="00325646"/>
    <w:rsid w:val="00342484"/>
    <w:rsid w:val="00343884"/>
    <w:rsid w:val="003902BA"/>
    <w:rsid w:val="003A09E2"/>
    <w:rsid w:val="003D395B"/>
    <w:rsid w:val="003F0859"/>
    <w:rsid w:val="00407037"/>
    <w:rsid w:val="004605D6"/>
    <w:rsid w:val="00476355"/>
    <w:rsid w:val="004C174C"/>
    <w:rsid w:val="004C60E8"/>
    <w:rsid w:val="004E3579"/>
    <w:rsid w:val="004F39E0"/>
    <w:rsid w:val="00537BD5"/>
    <w:rsid w:val="0055566F"/>
    <w:rsid w:val="005A1082"/>
    <w:rsid w:val="005F1FEE"/>
    <w:rsid w:val="006065BD"/>
    <w:rsid w:val="00665003"/>
    <w:rsid w:val="007F5B66"/>
    <w:rsid w:val="00823A1C"/>
    <w:rsid w:val="00845B9D"/>
    <w:rsid w:val="00860984"/>
    <w:rsid w:val="0089528A"/>
    <w:rsid w:val="008B3ECB"/>
    <w:rsid w:val="008C1B2E"/>
    <w:rsid w:val="008D7C54"/>
    <w:rsid w:val="008F5A16"/>
    <w:rsid w:val="00903C69"/>
    <w:rsid w:val="0091627E"/>
    <w:rsid w:val="00937275"/>
    <w:rsid w:val="009E1922"/>
    <w:rsid w:val="00A138EE"/>
    <w:rsid w:val="00A93661"/>
    <w:rsid w:val="00A95652"/>
    <w:rsid w:val="00AC2592"/>
    <w:rsid w:val="00B33C6D"/>
    <w:rsid w:val="00B4508F"/>
    <w:rsid w:val="00B8057C"/>
    <w:rsid w:val="00BF2FB0"/>
    <w:rsid w:val="00BF593B"/>
    <w:rsid w:val="00C50EF0"/>
    <w:rsid w:val="00C83417"/>
    <w:rsid w:val="00CC6B17"/>
    <w:rsid w:val="00CD736E"/>
    <w:rsid w:val="00CE161E"/>
    <w:rsid w:val="00CF59A8"/>
    <w:rsid w:val="00D325A9"/>
    <w:rsid w:val="00D36A8A"/>
    <w:rsid w:val="00D71170"/>
    <w:rsid w:val="00DA6538"/>
    <w:rsid w:val="00E44587"/>
    <w:rsid w:val="00EC4A9B"/>
    <w:rsid w:val="00ED30CF"/>
    <w:rsid w:val="00ED465C"/>
    <w:rsid w:val="00EF42E3"/>
    <w:rsid w:val="00F176EF"/>
    <w:rsid w:val="00F93AE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19846E-56B6-465E-97D2-07B92B61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7275"/>
    <w:rPr>
      <w:rFonts w:ascii="Calibri" w:hAnsi="Calibri"/>
    </w:rPr>
  </w:style>
  <w:style w:type="paragraph" w:styleId="Heading1">
    <w:name w:val="heading 1"/>
    <w:aliases w:val="Pocket"/>
    <w:basedOn w:val="Normal"/>
    <w:next w:val="Normal"/>
    <w:link w:val="Heading1Char"/>
    <w:autoRedefine/>
    <w:uiPriority w:val="1"/>
    <w:qFormat/>
    <w:rsid w:val="009372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2"/>
    <w:unhideWhenUsed/>
    <w:qFormat/>
    <w:rsid w:val="009372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Char Char Char Char Char Char Char, Char Char Char Char Char Char Char, Char,Citation,Tag Char Char,Bold Cite,Cite 1,Read Char,Heading 3 Char1 Char Char,Heading 3 Char Char1 Char Char,Read Char Ch,Text 7,C"/>
    <w:basedOn w:val="Normal"/>
    <w:next w:val="Normal"/>
    <w:link w:val="Heading3Char"/>
    <w:autoRedefine/>
    <w:uiPriority w:val="3"/>
    <w:unhideWhenUsed/>
    <w:qFormat/>
    <w:rsid w:val="009372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autoRedefine/>
    <w:uiPriority w:val="3"/>
    <w:unhideWhenUsed/>
    <w:qFormat/>
    <w:rsid w:val="009372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72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275"/>
  </w:style>
  <w:style w:type="character" w:customStyle="1" w:styleId="Heading1Char">
    <w:name w:val="Heading 1 Char"/>
    <w:aliases w:val="Pocket Char"/>
    <w:basedOn w:val="DefaultParagraphFont"/>
    <w:link w:val="Heading1"/>
    <w:uiPriority w:val="1"/>
    <w:rsid w:val="009372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2"/>
    <w:rsid w:val="0093727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Char Char Char Char Char Char Char Char, Char Char Char Char Char Char Char Char, Char Char1,Citation Char1,Tag Char Char Char,Bold Cite Char,Cite 1 Char,Read Char Char,Read Char Ch Char"/>
    <w:basedOn w:val="DefaultParagraphFont"/>
    <w:link w:val="Heading3"/>
    <w:uiPriority w:val="3"/>
    <w:rsid w:val="0093727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937275"/>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937275"/>
    <w:rPr>
      <w:rFonts w:ascii="Calibri" w:hAnsi="Calibri"/>
      <w:b/>
      <w:i w:val="0"/>
      <w:iCs/>
      <w:sz w:val="24"/>
      <w:u w:val="single"/>
      <w:bdr w:val="single" w:sz="24" w:space="0" w:color="auto"/>
    </w:rPr>
  </w:style>
  <w:style w:type="paragraph" w:customStyle="1" w:styleId="textbold">
    <w:name w:val="text bold"/>
    <w:basedOn w:val="Normal"/>
    <w:link w:val="Emphasis"/>
    <w:uiPriority w:val="7"/>
    <w:qFormat/>
    <w:rsid w:val="00BF2FB0"/>
    <w:pPr>
      <w:spacing w:after="0" w:line="240" w:lineRule="auto"/>
      <w:ind w:left="720"/>
      <w:jc w:val="both"/>
    </w:pPr>
    <w:rPr>
      <w:b/>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37275"/>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937275"/>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937275"/>
    <w:rPr>
      <w:color w:val="auto"/>
      <w:u w:val="none"/>
    </w:rPr>
  </w:style>
  <w:style w:type="character" w:styleId="FollowedHyperlink">
    <w:name w:val="FollowedHyperlink"/>
    <w:basedOn w:val="DefaultParagraphFont"/>
    <w:uiPriority w:val="99"/>
    <w:semiHidden/>
    <w:unhideWhenUsed/>
    <w:rsid w:val="00937275"/>
    <w:rPr>
      <w:color w:val="auto"/>
      <w:u w:val="none"/>
    </w:rPr>
  </w:style>
  <w:style w:type="paragraph" w:styleId="Header">
    <w:name w:val="header"/>
    <w:basedOn w:val="Normal"/>
    <w:link w:val="HeaderChar"/>
    <w:uiPriority w:val="99"/>
    <w:semiHidden/>
    <w:rsid w:val="00BF2FB0"/>
    <w:pPr>
      <w:tabs>
        <w:tab w:val="center" w:pos="4680"/>
        <w:tab w:val="right" w:pos="9360"/>
      </w:tabs>
      <w:spacing w:after="0" w:line="240" w:lineRule="auto"/>
    </w:pPr>
    <w:rPr>
      <w:rFonts w:cs="Times New Roman"/>
    </w:rPr>
  </w:style>
  <w:style w:type="character" w:customStyle="1" w:styleId="HeaderChar">
    <w:name w:val="Header Char"/>
    <w:basedOn w:val="DefaultParagraphFont"/>
    <w:link w:val="Header"/>
    <w:uiPriority w:val="99"/>
    <w:semiHidden/>
    <w:rsid w:val="00BF2FB0"/>
    <w:rPr>
      <w:rFonts w:ascii="Calibri" w:hAnsi="Calibri" w:cs="Times New Roman"/>
    </w:rPr>
  </w:style>
  <w:style w:type="character" w:customStyle="1" w:styleId="FooterChar">
    <w:name w:val="Footer Char"/>
    <w:basedOn w:val="DefaultParagraphFont"/>
    <w:link w:val="Footer"/>
    <w:uiPriority w:val="99"/>
    <w:semiHidden/>
    <w:rsid w:val="00BF2FB0"/>
    <w:rPr>
      <w:rFonts w:ascii="Calibri" w:hAnsi="Calibri" w:cs="Times New Roman"/>
    </w:rPr>
  </w:style>
  <w:style w:type="paragraph" w:styleId="Footer">
    <w:name w:val="footer"/>
    <w:basedOn w:val="Normal"/>
    <w:link w:val="FooterChar"/>
    <w:uiPriority w:val="99"/>
    <w:semiHidden/>
    <w:rsid w:val="00BF2FB0"/>
    <w:pPr>
      <w:tabs>
        <w:tab w:val="center" w:pos="4680"/>
        <w:tab w:val="right" w:pos="9360"/>
      </w:tabs>
      <w:spacing w:after="0" w:line="240" w:lineRule="auto"/>
    </w:pPr>
    <w:rPr>
      <w:rFonts w:cs="Times New Roman"/>
    </w:rPr>
  </w:style>
  <w:style w:type="character" w:customStyle="1" w:styleId="TitleChar">
    <w:name w:val="Title Char"/>
    <w:aliases w:val="Bold Underlined Char,UNDERLINE Char,Cites and Cards Char,title Char"/>
    <w:basedOn w:val="DefaultParagraphFont"/>
    <w:link w:val="Title"/>
    <w:uiPriority w:val="6"/>
    <w:qFormat/>
    <w:rsid w:val="003F0859"/>
    <w:rPr>
      <w:u w:val="single"/>
    </w:rPr>
  </w:style>
  <w:style w:type="paragraph" w:styleId="Title">
    <w:name w:val="Title"/>
    <w:aliases w:val="Bold Underlined,UNDERLINE,Cites and Cards,title"/>
    <w:basedOn w:val="Normal"/>
    <w:next w:val="Normal"/>
    <w:link w:val="TitleChar"/>
    <w:uiPriority w:val="6"/>
    <w:qFormat/>
    <w:rsid w:val="003F0859"/>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99"/>
    <w:semiHidden/>
    <w:rsid w:val="003F08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mbridge.org/us/academic/subjects/politics-international-relations/east-asian-government-politics-and-policy/rival-reputations-coercion-and-credibility-us-north-korea-relations?format=HB" TargetMode="External"/><Relationship Id="rId13" Type="http://schemas.openxmlformats.org/officeDocument/2006/relationships/hyperlink" Target="http://www.eurasiareview.com/18122015-searching-for-a-new-identity-south-koreas-middle-power-diplomacy-analysis/" TargetMode="External"/><Relationship Id="rId18" Type="http://schemas.openxmlformats.org/officeDocument/2006/relationships/hyperlink" Target="https://twq.elliott.gwu.edu/sites/twq.elliott.gwu.edu/files/downloads/Kydd_Summer%202015.pdf" TargetMode="External"/><Relationship Id="rId26" Type="http://schemas.openxmlformats.org/officeDocument/2006/relationships/hyperlink" Target="https://asiansecurityblog.wordpress.com/2015/07/11/separating-china-from-north-korea-is-worth-south-koreas-silence-on-the-south-china-sea/" TargetMode="External"/><Relationship Id="rId3" Type="http://schemas.openxmlformats.org/officeDocument/2006/relationships/settings" Target="settings.xml"/><Relationship Id="rId21" Type="http://schemas.openxmlformats.org/officeDocument/2006/relationships/hyperlink" Target="https://digital.lib.washington.edu/researchworks/handle/1773/33275" TargetMode="External"/><Relationship Id="rId34" Type="http://schemas.openxmlformats.org/officeDocument/2006/relationships/hyperlink" Target="http://warontherocks.com/2013/07/a-preemptive-strike-on-north-korea/" TargetMode="External"/><Relationship Id="rId7" Type="http://schemas.openxmlformats.org/officeDocument/2006/relationships/hyperlink" Target="http://www.reuters.com/article/us-northkorea-nuclear-idUSKCN0UP08O20160111" TargetMode="External"/><Relationship Id="rId12" Type="http://schemas.openxmlformats.org/officeDocument/2006/relationships/hyperlink" Target="http://thediplomat.com/2014/07/south-korea-dependence-in-the-age-of-opcon/?allpages=yes_" TargetMode="External"/><Relationship Id="rId17" Type="http://schemas.openxmlformats.org/officeDocument/2006/relationships/hyperlink" Target="https://twq.elliott.gwu.edu/sites/twq.elliott.gwu.edu/files/downloads/Kydd_Summer%202015.pdf" TargetMode="External"/><Relationship Id="rId25" Type="http://schemas.openxmlformats.org/officeDocument/2006/relationships/hyperlink" Target="http://catalystnewspaper.com/opinion/why-the-u-s-does-not-need-troops-in-south-korea/" TargetMode="External"/><Relationship Id="rId33" Type="http://schemas.openxmlformats.org/officeDocument/2006/relationships/hyperlink" Target="http://thediplomat.com/2016/01/north-koreas-nuclear-test-the-fallout-for-japan/" TargetMode="External"/><Relationship Id="rId2" Type="http://schemas.openxmlformats.org/officeDocument/2006/relationships/styles" Target="styles.xml"/><Relationship Id="rId16" Type="http://schemas.openxmlformats.org/officeDocument/2006/relationships/hyperlink" Target="http://www.politico.com/magazine/story/2015/11/russia-us-tensions-nuclear-cold-war-213395" TargetMode="External"/><Relationship Id="rId20" Type="http://schemas.openxmlformats.org/officeDocument/2006/relationships/hyperlink" Target="http://catalystnewspaper.com/opinion/why-the-u-s-does-not-need-troops-in-south-korea/" TargetMode="External"/><Relationship Id="rId29" Type="http://schemas.openxmlformats.org/officeDocument/2006/relationships/hyperlink" Target="http://foreignpolicy.com/2016/01/12/north-korea-kim-jong-un-nuclear-china/" TargetMode="External"/><Relationship Id="rId1" Type="http://schemas.openxmlformats.org/officeDocument/2006/relationships/numbering" Target="numbering.xml"/><Relationship Id="rId6" Type="http://schemas.openxmlformats.org/officeDocument/2006/relationships/hyperlink" Target="http://thediplomat.com/2016/01/the-trouble-with-the-us-bomber-overflight-against-north-korea/" TargetMode="External"/><Relationship Id="rId11" Type="http://schemas.openxmlformats.org/officeDocument/2006/relationships/hyperlink" Target="http://www.huffingtonpost.com/doug-bandow/kick-south-korea-off-of-a_b_7899940.html" TargetMode="External"/><Relationship Id="rId24" Type="http://schemas.openxmlformats.org/officeDocument/2006/relationships/hyperlink" Target="https://www.thetrumpet.com/article/12883.2.0.0/world/military/no-beijing-isnt-withdrawing-support-for-north-korea" TargetMode="External"/><Relationship Id="rId32" Type="http://schemas.openxmlformats.org/officeDocument/2006/relationships/hyperlink" Target="http://www.heritage.org/research/reports/2011/11/defending-defense-setting-the-record-straight-on-us-military-spending-requirements" TargetMode="External"/><Relationship Id="rId5" Type="http://schemas.openxmlformats.org/officeDocument/2006/relationships/hyperlink" Target="https://www.cna.org/CNA_files/PDF/COP-2015-U-011060.pdf" TargetMode="External"/><Relationship Id="rId15" Type="http://schemas.openxmlformats.org/officeDocument/2006/relationships/hyperlink" Target="https://www.kiep.go.kr/eng/publications/pub08_view.jsp?page=7&amp;no=186008&amp;sCate=&amp;sSubCate" TargetMode="External"/><Relationship Id="rId23" Type="http://schemas.openxmlformats.org/officeDocument/2006/relationships/hyperlink" Target="https://digital.lib.washington.edu/researchworks/handle/1773/33275" TargetMode="External"/><Relationship Id="rId28" Type="http://schemas.openxmlformats.org/officeDocument/2006/relationships/hyperlink" Target="http://osgoodcenter.org/The%20Future%20of%20South%20Korea%20in%20Nuclear%20Affairs.pdf" TargetMode="External"/><Relationship Id="rId36" Type="http://schemas.openxmlformats.org/officeDocument/2006/relationships/theme" Target="theme/theme1.xml"/><Relationship Id="rId10" Type="http://schemas.openxmlformats.org/officeDocument/2006/relationships/hyperlink" Target="http://foreignpolicy.com/2015/05/18/raindrops-keep-falling-on-my-nuclear-umbrella-us-japan-south-north-korea/" TargetMode="External"/><Relationship Id="rId19" Type="http://schemas.openxmlformats.org/officeDocument/2006/relationships/hyperlink" Target="http://theweek.com/articles/570764/time-military-leave-south-korea" TargetMode="External"/><Relationship Id="rId31" Type="http://schemas.openxmlformats.org/officeDocument/2006/relationships/hyperlink" Target="http://www.wsj.com/articles/u-s-south-korea-reach-revised-nuclear-deal-1429705290" TargetMode="External"/><Relationship Id="rId4" Type="http://schemas.openxmlformats.org/officeDocument/2006/relationships/webSettings" Target="webSettings.xml"/><Relationship Id="rId9" Type="http://schemas.openxmlformats.org/officeDocument/2006/relationships/hyperlink" Target="http://nationalinterest.org/feature/the-biggest-myth-about-north-korea-13290" TargetMode="External"/><Relationship Id="rId14" Type="http://schemas.openxmlformats.org/officeDocument/2006/relationships/hyperlink" Target="http://www.examiner.com/article/cyber-attackers-could-easily-shut-down-the-electric-grid-for-the-entire-east-coa" TargetMode="External"/><Relationship Id="rId22" Type="http://schemas.openxmlformats.org/officeDocument/2006/relationships/hyperlink" Target="https://digital.lib.washington.edu/researchworks/handle/1773/33275" TargetMode="External"/><Relationship Id="rId27" Type="http://schemas.openxmlformats.org/officeDocument/2006/relationships/hyperlink" Target="https://www.kinu.or.kr/servlet/Download?num=145&amp;fno=171&amp;bid=DATA05&amp;callback=http://www.kinu.or.kr/eng/pub/pub_02_01.jsp&amp;ses" TargetMode="External"/><Relationship Id="rId30" Type="http://schemas.openxmlformats.org/officeDocument/2006/relationships/hyperlink" Target="http://www.nknews.org/2015/04/american-soldiers-need-to-leave-south-korea/"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314</TotalTime>
  <Pages>1</Pages>
  <Words>58342</Words>
  <Characters>332555</Characters>
  <Application>Microsoft Office Word</Application>
  <DocSecurity>0</DocSecurity>
  <Lines>2771</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5.0</cp:keywords>
  <dc:description/>
  <cp:lastModifiedBy>Manchester, John</cp:lastModifiedBy>
  <cp:revision>24</cp:revision>
  <dcterms:created xsi:type="dcterms:W3CDTF">2016-06-14T22:36:00Z</dcterms:created>
  <dcterms:modified xsi:type="dcterms:W3CDTF">2016-06-15T19:44:00Z</dcterms:modified>
</cp:coreProperties>
</file>